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94E7EE" w14:textId="4C7EEC30" w:rsidR="00EE10BC" w:rsidRDefault="00EE10BC" w:rsidP="00EE10BC">
      <w:pPr>
        <w:pStyle w:val="Heading1"/>
      </w:pPr>
      <w:r>
        <w:t>Taiwan Affirmative</w:t>
      </w:r>
    </w:p>
    <w:p w14:paraId="3C37CFF8" w14:textId="0B2923C6" w:rsidR="004B5FC1" w:rsidRPr="004B5FC1" w:rsidRDefault="004B5FC1" w:rsidP="004B5FC1">
      <w:pPr>
        <w:pStyle w:val="Heading4"/>
      </w:pPr>
      <w:r>
        <w:t>Text: The United States federal government should substantially reduce the sale of arms from the United States to Taiwan.</w:t>
      </w:r>
    </w:p>
    <w:p w14:paraId="561ECC8A" w14:textId="4B809304" w:rsidR="001E36BD" w:rsidRDefault="001E36BD" w:rsidP="00107C5A">
      <w:pPr>
        <w:pStyle w:val="Heading2"/>
        <w:rPr>
          <w:rFonts w:asciiTheme="majorHAnsi" w:hAnsiTheme="majorHAnsi"/>
        </w:rPr>
      </w:pPr>
      <w:r>
        <w:rPr>
          <w:rFonts w:asciiTheme="majorHAnsi" w:hAnsiTheme="majorHAnsi"/>
        </w:rPr>
        <w:t>China Relations Adv</w:t>
      </w:r>
    </w:p>
    <w:p w14:paraId="45764C52" w14:textId="77918FA8" w:rsidR="001E36BD" w:rsidRDefault="001E36BD" w:rsidP="001E36BD">
      <w:pPr>
        <w:pStyle w:val="Heading3"/>
      </w:pPr>
      <w:r>
        <w:t>1AC</w:t>
      </w:r>
    </w:p>
    <w:p w14:paraId="665ACEE9" w14:textId="77777777" w:rsidR="001E36BD" w:rsidRDefault="001E36BD" w:rsidP="001E36BD">
      <w:pPr>
        <w:pStyle w:val="Heading4"/>
      </w:pPr>
      <w:r>
        <w:t>Taiwan arms sales prevent US-China cooperation</w:t>
      </w:r>
    </w:p>
    <w:p w14:paraId="44C0BAC7" w14:textId="3CC81385" w:rsidR="001E36BD" w:rsidRDefault="001E36BD" w:rsidP="001E36BD">
      <w:pPr>
        <w:rPr>
          <w:rStyle w:val="Style13ptBold"/>
        </w:rPr>
      </w:pPr>
      <w:r>
        <w:t xml:space="preserve">Mike </w:t>
      </w:r>
      <w:r w:rsidRPr="00985921">
        <w:rPr>
          <w:rStyle w:val="Style13ptBold"/>
        </w:rPr>
        <w:t>Stone</w:t>
      </w:r>
      <w:r>
        <w:t xml:space="preserve">, </w:t>
      </w:r>
      <w:r w:rsidRPr="00985921">
        <w:rPr>
          <w:rStyle w:val="Style13ptBold"/>
        </w:rPr>
        <w:t>6-6</w:t>
      </w:r>
      <w:r>
        <w:t xml:space="preserve">-2019, "Exclusive: U.S. pursues sale of over $2 billion in weapons to...," U.S., </w:t>
      </w:r>
      <w:hyperlink r:id="rId9" w:history="1">
        <w:r w:rsidRPr="006669C5">
          <w:rPr>
            <w:rStyle w:val="Hyperlink"/>
          </w:rPr>
          <w:t>https://www.reuters.com/article/us-usa-taiwan-exclusive/exclusive-u-s-pursues-sale-of-over-2-billion-in-weapons-to-taiwan-sources-say-angering-china-idUSKCN1T62CA</w:t>
        </w:r>
      </w:hyperlink>
      <w:r>
        <w:t xml:space="preserve">, </w:t>
      </w:r>
      <w:r>
        <w:rPr>
          <w:rStyle w:val="Style13ptBold"/>
        </w:rPr>
        <w:t>MMC</w:t>
      </w:r>
    </w:p>
    <w:p w14:paraId="62A19BE6" w14:textId="5ECDA1AE" w:rsidR="00A3353D" w:rsidRPr="00A3353D" w:rsidRDefault="00A3353D" w:rsidP="00A3353D">
      <w:pPr>
        <w:pStyle w:val="ListParagraph"/>
        <w:numPr>
          <w:ilvl w:val="0"/>
          <w:numId w:val="15"/>
        </w:numPr>
        <w:rPr>
          <w:rStyle w:val="StyleUnderline"/>
          <w:b/>
          <w:bCs/>
          <w:sz w:val="26"/>
          <w:u w:val="none"/>
        </w:rPr>
      </w:pPr>
      <w:r w:rsidRPr="00A3353D">
        <w:rPr>
          <w:rStyle w:val="StyleUnderline"/>
        </w:rPr>
        <w:t>China urges the United States to stop arms sales to Taiwan and prudently deal with issues relating to Taiwan to prevent harm to bilateral relations and peace and stability in the Taiwan Strait</w:t>
      </w:r>
    </w:p>
    <w:p w14:paraId="11C08B19" w14:textId="075E8CDD" w:rsidR="00A3353D" w:rsidRPr="00A3353D" w:rsidRDefault="00A3353D" w:rsidP="00A3353D">
      <w:pPr>
        <w:pStyle w:val="ListParagraph"/>
        <w:numPr>
          <w:ilvl w:val="0"/>
          <w:numId w:val="15"/>
        </w:numPr>
        <w:rPr>
          <w:rStyle w:val="Style13ptBold"/>
        </w:rPr>
      </w:pPr>
      <w:r w:rsidRPr="00A3353D">
        <w:rPr>
          <w:rStyle w:val="StyleUnderline"/>
        </w:rPr>
        <w:t xml:space="preserve">They’ll argue in the Taiwan </w:t>
      </w:r>
      <w:proofErr w:type="spellStart"/>
      <w:r w:rsidRPr="00A3353D">
        <w:rPr>
          <w:rStyle w:val="StyleUnderline"/>
        </w:rPr>
        <w:t>Straight</w:t>
      </w:r>
      <w:proofErr w:type="spellEnd"/>
      <w:r w:rsidRPr="00A3353D">
        <w:rPr>
          <w:rStyle w:val="StyleUnderline"/>
        </w:rPr>
        <w:t xml:space="preserve"> – not other bipartisan things like climate change </w:t>
      </w:r>
    </w:p>
    <w:p w14:paraId="30CA40FB" w14:textId="77777777" w:rsidR="001E36BD" w:rsidRPr="00BB5FA2" w:rsidRDefault="001E36BD" w:rsidP="001E36BD">
      <w:pPr>
        <w:rPr>
          <w:sz w:val="14"/>
        </w:rPr>
      </w:pPr>
      <w:r w:rsidRPr="00BB5FA2">
        <w:rPr>
          <w:sz w:val="14"/>
        </w:rPr>
        <w:t xml:space="preserve">WASHINGTON (Reuters) - </w:t>
      </w:r>
      <w:r w:rsidRPr="00AE3E7D">
        <w:rPr>
          <w:rStyle w:val="StyleUnderline"/>
          <w:highlight w:val="yellow"/>
        </w:rPr>
        <w:t>The U</w:t>
      </w:r>
      <w:r w:rsidRPr="00BB5FA2">
        <w:rPr>
          <w:rStyle w:val="StyleUnderline"/>
        </w:rPr>
        <w:t xml:space="preserve">nited </w:t>
      </w:r>
      <w:r w:rsidRPr="00AE3E7D">
        <w:rPr>
          <w:rStyle w:val="StyleUnderline"/>
          <w:highlight w:val="yellow"/>
        </w:rPr>
        <w:t>S</w:t>
      </w:r>
      <w:r w:rsidRPr="00BB5FA2">
        <w:rPr>
          <w:rStyle w:val="StyleUnderline"/>
        </w:rPr>
        <w:t xml:space="preserve">tates </w:t>
      </w:r>
      <w:r w:rsidRPr="00AE3E7D">
        <w:rPr>
          <w:rStyle w:val="StyleUnderline"/>
          <w:highlight w:val="yellow"/>
        </w:rPr>
        <w:t>is pursuing the sale of</w:t>
      </w:r>
      <w:r w:rsidRPr="00BB5FA2">
        <w:rPr>
          <w:rStyle w:val="StyleUnderline"/>
        </w:rPr>
        <w:t xml:space="preserve"> more than $2 billion worth of </w:t>
      </w:r>
      <w:r w:rsidRPr="00AE3E7D">
        <w:rPr>
          <w:rStyle w:val="StyleUnderline"/>
          <w:highlight w:val="yellow"/>
        </w:rPr>
        <w:t>tanks and weapons to Taiwan</w:t>
      </w:r>
      <w:r w:rsidRPr="00BB5FA2">
        <w:rPr>
          <w:rStyle w:val="StyleUnderline"/>
        </w:rPr>
        <w:t xml:space="preserve">, four people familiar with the negotiations said, </w:t>
      </w:r>
      <w:r w:rsidRPr="00AE3E7D">
        <w:rPr>
          <w:rStyle w:val="StyleUnderline"/>
          <w:highlight w:val="yellow"/>
        </w:rPr>
        <w:t>sparking anger from Beijing</w:t>
      </w:r>
      <w:r w:rsidRPr="00BB5FA2">
        <w:rPr>
          <w:rStyle w:val="StyleUnderline"/>
        </w:rPr>
        <w:t xml:space="preserve"> which is already involved in an escalating trade war with Washington</w:t>
      </w:r>
      <w:r w:rsidRPr="00BB5FA2">
        <w:rPr>
          <w:sz w:val="14"/>
        </w:rPr>
        <w:t xml:space="preserve">. An informal notification of the proposed sale has been sent to the U.S. Congress, the four sources said on condition of anonymity because they were not authorized to speak about the possible deal. The potential sale included 108 General Dynamics Corp M1A2 Abrams tanks worth around $2 billion as well as anti-tank and anti-aircraft munitions, three of the sources said. Taiwan has been interested in refreshing its existing U.S.-made battle tank inventory, which includes M60 Patton tanks. </w:t>
      </w:r>
      <w:r w:rsidRPr="00AE3E7D">
        <w:rPr>
          <w:rStyle w:val="StyleUnderline"/>
          <w:highlight w:val="yellow"/>
        </w:rPr>
        <w:t>The U</w:t>
      </w:r>
      <w:r w:rsidRPr="00BB5FA2">
        <w:rPr>
          <w:rStyle w:val="StyleUnderline"/>
        </w:rPr>
        <w:t xml:space="preserve">nited </w:t>
      </w:r>
      <w:r w:rsidRPr="00AE3E7D">
        <w:rPr>
          <w:rStyle w:val="StyleUnderline"/>
          <w:highlight w:val="yellow"/>
        </w:rPr>
        <w:t>S</w:t>
      </w:r>
      <w:r w:rsidRPr="00BB5FA2">
        <w:rPr>
          <w:rStyle w:val="StyleUnderline"/>
        </w:rPr>
        <w:t xml:space="preserve">tates </w:t>
      </w:r>
      <w:r w:rsidRPr="00AE3E7D">
        <w:rPr>
          <w:rStyle w:val="StyleUnderline"/>
          <w:highlight w:val="yellow"/>
        </w:rPr>
        <w:t>is the main arms supplier to Taiwan</w:t>
      </w:r>
      <w:r w:rsidRPr="00BB5FA2">
        <w:rPr>
          <w:rStyle w:val="StyleUnderline"/>
        </w:rPr>
        <w:t>, which China deems its own and has never renounced the use of force to bring the self-ruled island under its control.</w:t>
      </w:r>
      <w:r w:rsidRPr="00BB5FA2">
        <w:rPr>
          <w:sz w:val="14"/>
        </w:rPr>
        <w:t xml:space="preserve"> </w:t>
      </w:r>
      <w:r w:rsidRPr="00BB5FA2">
        <w:rPr>
          <w:rStyle w:val="StyleUnderline"/>
        </w:rPr>
        <w:t>Taiwan President Tsai Ing-wen said in March Washington was responding positively to Taipei’s requests for new arms sales to bolster its defenses in the face of pressure from China.</w:t>
      </w:r>
      <w:r w:rsidRPr="00BB5FA2">
        <w:rPr>
          <w:sz w:val="14"/>
        </w:rPr>
        <w:t xml:space="preserve"> The United States has no formal ties with Taiwan but is bound by law to help provide it with the means to defend itself. </w:t>
      </w:r>
      <w:r w:rsidRPr="00AE3E7D">
        <w:rPr>
          <w:rStyle w:val="StyleUnderline"/>
          <w:highlight w:val="yellow"/>
        </w:rPr>
        <w:t>China and the U</w:t>
      </w:r>
      <w:r w:rsidRPr="00AE3E7D">
        <w:rPr>
          <w:rStyle w:val="StyleUnderline"/>
        </w:rPr>
        <w:t xml:space="preserve">nited </w:t>
      </w:r>
      <w:r w:rsidRPr="00AE3E7D">
        <w:rPr>
          <w:rStyle w:val="StyleUnderline"/>
          <w:highlight w:val="yellow"/>
        </w:rPr>
        <w:t>S</w:t>
      </w:r>
      <w:r w:rsidRPr="00BB5FA2">
        <w:rPr>
          <w:rStyle w:val="StyleUnderline"/>
        </w:rPr>
        <w:t xml:space="preserve">tates </w:t>
      </w:r>
      <w:r w:rsidRPr="00AE3E7D">
        <w:rPr>
          <w:rStyle w:val="StyleUnderline"/>
          <w:highlight w:val="yellow"/>
        </w:rPr>
        <w:t>are engaged in a fierce trade war, with</w:t>
      </w:r>
      <w:r w:rsidRPr="00BB5FA2">
        <w:rPr>
          <w:rStyle w:val="StyleUnderline"/>
        </w:rPr>
        <w:t xml:space="preserve"> clashes over </w:t>
      </w:r>
      <w:r w:rsidRPr="00AE3E7D">
        <w:rPr>
          <w:rStyle w:val="StyleUnderline"/>
          <w:highlight w:val="yellow"/>
        </w:rPr>
        <w:t>Taiwan</w:t>
      </w:r>
      <w:r w:rsidRPr="00BB5FA2">
        <w:rPr>
          <w:rStyle w:val="StyleUnderline"/>
        </w:rPr>
        <w:t xml:space="preserve"> and the South China Sea </w:t>
      </w:r>
      <w:r w:rsidRPr="00AE3E7D">
        <w:rPr>
          <w:rStyle w:val="StyleUnderline"/>
          <w:highlight w:val="yellow"/>
        </w:rPr>
        <w:t>exacerbating tensions</w:t>
      </w:r>
      <w:r w:rsidRPr="00BB5FA2">
        <w:rPr>
          <w:sz w:val="14"/>
        </w:rPr>
        <w:t xml:space="preserve">. A spokesman for the State Department, which oversees foreign military sales, said the U.S. government does not comment on or confirm potential or pending arms sales or transfers before they have been formally notified to Congress. The congressional notifications included a variety of anti-tank munitions, including 409 Raytheon Co and Lockheed Martin Corp-made Javelin missiles worth as much as $129 million, two of the sources said. The notifications also included 1,240 TOW anti-tank missiles worth as much as $299 million, one of the sources said. There were also 250 stinger missiles worth as much as $223 million in the notification, the source said. Stingers are often used in portable anti-aircraft weapons systems. </w:t>
      </w:r>
      <w:r w:rsidRPr="00BB5FA2">
        <w:rPr>
          <w:rStyle w:val="StyleUnderline"/>
        </w:rPr>
        <w:t>Taiwan’s Defense Ministry confirmed it had requested those weapons and that the request was proceeding normally</w:t>
      </w:r>
      <w:r w:rsidRPr="00BB5FA2">
        <w:rPr>
          <w:sz w:val="14"/>
        </w:rPr>
        <w:t xml:space="preserve">. </w:t>
      </w:r>
      <w:r w:rsidRPr="00BB5FA2">
        <w:rPr>
          <w:rStyle w:val="StyleUnderline"/>
        </w:rPr>
        <w:t>The U.S. commitment to providing Taiwan with the weapons to defend itself helps Taiwan’s military to raise its combat abilities, consolidates the Taiwan-U.S. security partnership and ensures Taiwan’s security, the ministry said in a statement.</w:t>
      </w:r>
      <w:r w:rsidRPr="00BB5FA2">
        <w:rPr>
          <w:sz w:val="14"/>
        </w:rPr>
        <w:t xml:space="preserve"> </w:t>
      </w:r>
      <w:r w:rsidRPr="00AE3E7D">
        <w:rPr>
          <w:rStyle w:val="StyleUnderline"/>
          <w:highlight w:val="yellow"/>
        </w:rPr>
        <w:t>The Chinese</w:t>
      </w:r>
      <w:r w:rsidRPr="00BB5FA2">
        <w:rPr>
          <w:rStyle w:val="StyleUnderline"/>
        </w:rPr>
        <w:t xml:space="preserve"> government </w:t>
      </w:r>
      <w:r w:rsidRPr="00AE3E7D">
        <w:rPr>
          <w:rStyle w:val="StyleUnderline"/>
          <w:highlight w:val="yellow"/>
        </w:rPr>
        <w:t>condemned the</w:t>
      </w:r>
      <w:r w:rsidRPr="00BB5FA2">
        <w:rPr>
          <w:rStyle w:val="StyleUnderline"/>
        </w:rPr>
        <w:t xml:space="preserve"> planned </w:t>
      </w:r>
      <w:r w:rsidRPr="00AE3E7D">
        <w:rPr>
          <w:rStyle w:val="StyleUnderline"/>
          <w:highlight w:val="yellow"/>
        </w:rPr>
        <w:t>sale</w:t>
      </w:r>
      <w:r w:rsidRPr="00BB5FA2">
        <w:rPr>
          <w:rStyle w:val="StyleUnderline"/>
        </w:rPr>
        <w:t>. “We are severely concerned about the U.S. move and are firmly against U.S. arms sales to Taiwan,”</w:t>
      </w:r>
      <w:r w:rsidRPr="00BB5FA2">
        <w:rPr>
          <w:sz w:val="14"/>
        </w:rPr>
        <w:t xml:space="preserve"> Foreign Ministry spokesman </w:t>
      </w:r>
      <w:proofErr w:type="spellStart"/>
      <w:r w:rsidRPr="00BB5FA2">
        <w:rPr>
          <w:sz w:val="14"/>
        </w:rPr>
        <w:t>Geng</w:t>
      </w:r>
      <w:proofErr w:type="spellEnd"/>
      <w:r w:rsidRPr="00BB5FA2">
        <w:rPr>
          <w:sz w:val="14"/>
        </w:rPr>
        <w:t xml:space="preserve"> Shuang told a daily news briefing in Beijing. </w:t>
      </w:r>
      <w:r w:rsidRPr="00AE3E7D">
        <w:rPr>
          <w:rStyle w:val="StyleUnderline"/>
          <w:highlight w:val="yellow"/>
        </w:rPr>
        <w:t>China urges the United States to stop arms sales to Taiwan</w:t>
      </w:r>
      <w:r w:rsidRPr="00BB5FA2">
        <w:rPr>
          <w:rStyle w:val="StyleUnderline"/>
        </w:rPr>
        <w:t xml:space="preserve"> and prudently deal with issues relating to Taiwan </w:t>
      </w:r>
      <w:r w:rsidRPr="00AE3E7D">
        <w:rPr>
          <w:rStyle w:val="StyleUnderline"/>
          <w:highlight w:val="yellow"/>
        </w:rPr>
        <w:t>to prevent harm to bilateral relations and peace and stability in</w:t>
      </w:r>
      <w:r w:rsidRPr="00BB5FA2">
        <w:rPr>
          <w:rStyle w:val="StyleUnderline"/>
        </w:rPr>
        <w:t xml:space="preserve"> </w:t>
      </w:r>
      <w:r w:rsidRPr="00AE3E7D">
        <w:rPr>
          <w:rStyle w:val="StyleUnderline"/>
          <w:highlight w:val="yellow"/>
        </w:rPr>
        <w:t>the</w:t>
      </w:r>
      <w:r w:rsidRPr="00BB5FA2">
        <w:rPr>
          <w:rStyle w:val="StyleUnderline"/>
        </w:rPr>
        <w:t xml:space="preserve"> Taiwan </w:t>
      </w:r>
      <w:r w:rsidRPr="00AE3E7D">
        <w:rPr>
          <w:rStyle w:val="StyleUnderline"/>
          <w:highlight w:val="yellow"/>
        </w:rPr>
        <w:t>Strait</w:t>
      </w:r>
      <w:r w:rsidRPr="00BB5FA2">
        <w:rPr>
          <w:sz w:val="14"/>
        </w:rPr>
        <w:t>, he added. CHINA HAWK U.S</w:t>
      </w:r>
      <w:r w:rsidRPr="00BB5FA2">
        <w:rPr>
          <w:rStyle w:val="StyleUnderline"/>
        </w:rPr>
        <w:t>. President Donald Trump’s administration rolled out a long-awaited overhaul of U.S. arms export policy in 2018 aimed at expanding sales to allies</w:t>
      </w:r>
      <w:r w:rsidRPr="00BB5FA2">
        <w:rPr>
          <w:sz w:val="14"/>
        </w:rPr>
        <w:t xml:space="preserve">, saying it would bolster the American defense industry and create jobs at home. </w:t>
      </w:r>
      <w:r w:rsidRPr="00AE3E7D">
        <w:rPr>
          <w:rStyle w:val="StyleUnderline"/>
        </w:rPr>
        <w:t>Trump’s trade adviser</w:t>
      </w:r>
      <w:r w:rsidRPr="00BB5FA2">
        <w:rPr>
          <w:rStyle w:val="StyleUnderline"/>
        </w:rPr>
        <w:t xml:space="preserve"> Peter Navarro was one of the administration’s architects of that policy. Navarro, </w:t>
      </w:r>
      <w:r w:rsidRPr="00AE3E7D">
        <w:rPr>
          <w:rStyle w:val="StyleUnderline"/>
        </w:rPr>
        <w:t>a China hawk</w:t>
      </w:r>
      <w:r w:rsidRPr="00BB5FA2">
        <w:rPr>
          <w:rStyle w:val="StyleUnderline"/>
        </w:rPr>
        <w:t xml:space="preserve">, </w:t>
      </w:r>
      <w:r w:rsidRPr="00AE3E7D">
        <w:rPr>
          <w:rStyle w:val="StyleUnderline"/>
        </w:rPr>
        <w:t>wrote about</w:t>
      </w:r>
      <w:r w:rsidRPr="00BB5FA2">
        <w:rPr>
          <w:rStyle w:val="StyleUnderline"/>
        </w:rPr>
        <w:t xml:space="preserve"> </w:t>
      </w:r>
      <w:r w:rsidRPr="00AE3E7D">
        <w:rPr>
          <w:rStyle w:val="StyleUnderline"/>
        </w:rPr>
        <w:t>the</w:t>
      </w:r>
      <w:r w:rsidRPr="00BB5FA2">
        <w:rPr>
          <w:rStyle w:val="StyleUnderline"/>
        </w:rPr>
        <w:t xml:space="preserve"> </w:t>
      </w:r>
      <w:r w:rsidRPr="00AE3E7D">
        <w:rPr>
          <w:rStyle w:val="StyleUnderline"/>
        </w:rPr>
        <w:t>possible sale of tanks to Taiwan</w:t>
      </w:r>
      <w:r w:rsidRPr="00BB5FA2">
        <w:rPr>
          <w:rStyle w:val="StyleUnderline"/>
        </w:rPr>
        <w:t xml:space="preserve"> in a March opinion column in the New York Times ahead of a presidential trip to the Lima, Ohio, plant where they are made</w:t>
      </w:r>
      <w:r w:rsidRPr="00BB5FA2">
        <w:rPr>
          <w:sz w:val="14"/>
        </w:rPr>
        <w:t xml:space="preserve">. At a low point, the U.S. Army had only one tank coming from the plant a month, General Dynamics CEO Phebe Novakovic said during an April conference call with </w:t>
      </w:r>
      <w:proofErr w:type="gramStart"/>
      <w:r w:rsidRPr="00BB5FA2">
        <w:rPr>
          <w:sz w:val="14"/>
        </w:rPr>
        <w:t>investors, but</w:t>
      </w:r>
      <w:proofErr w:type="gramEnd"/>
      <w:r w:rsidRPr="00BB5FA2">
        <w:rPr>
          <w:sz w:val="14"/>
        </w:rPr>
        <w:t xml:space="preserve"> said “we’ll be rolling out 30 tanks a month by the end of this year,” partly because of international orders. </w:t>
      </w:r>
      <w:r w:rsidRPr="00AE3E7D">
        <w:rPr>
          <w:rStyle w:val="StyleUnderline"/>
        </w:rPr>
        <w:t>The</w:t>
      </w:r>
      <w:r w:rsidRPr="00BB5FA2">
        <w:rPr>
          <w:rStyle w:val="StyleUnderline"/>
        </w:rPr>
        <w:t xml:space="preserve"> </w:t>
      </w:r>
      <w:r w:rsidRPr="00AE3E7D">
        <w:rPr>
          <w:rStyle w:val="StyleUnderline"/>
        </w:rPr>
        <w:t>Pentagon</w:t>
      </w:r>
      <w:r w:rsidRPr="00BB5FA2">
        <w:rPr>
          <w:rStyle w:val="StyleUnderline"/>
        </w:rPr>
        <w:t xml:space="preserve"> </w:t>
      </w:r>
      <w:r w:rsidRPr="00AE3E7D">
        <w:rPr>
          <w:rStyle w:val="StyleUnderline"/>
        </w:rPr>
        <w:t>announced</w:t>
      </w:r>
      <w:r w:rsidRPr="00BB5FA2">
        <w:rPr>
          <w:rStyle w:val="StyleUnderline"/>
        </w:rPr>
        <w:t xml:space="preserve"> last week </w:t>
      </w:r>
      <w:r w:rsidRPr="00AE3E7D">
        <w:rPr>
          <w:rStyle w:val="StyleUnderline"/>
        </w:rPr>
        <w:t>it would sell 34 ScanEagle drones</w:t>
      </w:r>
      <w:r w:rsidRPr="00BB5FA2">
        <w:rPr>
          <w:rStyle w:val="StyleUnderline"/>
        </w:rPr>
        <w:t xml:space="preserve">, made by Boeing Co, to the governments of Malaysia, Indonesia, the Philippines and Vietnam for $47 million. The drones would afford greater intelligence-gathering capabilities, potentially curbing Chinese activity in the region. China claims almost all of the strategic South China Sea and frequently lambastes the United States and its allies over naval operations near Chinese-occupied islands. </w:t>
      </w:r>
      <w:r w:rsidRPr="00BB5FA2">
        <w:rPr>
          <w:sz w:val="14"/>
        </w:rPr>
        <w:t xml:space="preserve">Brunei, Indonesia, Malaysia, the Philippines, Taiwan and Vietnam all have competing claims. China’s Defense Minister Wei </w:t>
      </w:r>
      <w:proofErr w:type="spellStart"/>
      <w:r w:rsidRPr="00BB5FA2">
        <w:rPr>
          <w:sz w:val="14"/>
        </w:rPr>
        <w:t>Fenghe</w:t>
      </w:r>
      <w:proofErr w:type="spellEnd"/>
      <w:r w:rsidRPr="00BB5FA2">
        <w:rPr>
          <w:sz w:val="14"/>
        </w:rPr>
        <w:t xml:space="preserve"> warned the United States at the Shangri-La Dialogue in Singapore last weekend not to meddle in security disputes over Taiwan and the South China Sea</w:t>
      </w:r>
      <w:r w:rsidRPr="00BB5FA2">
        <w:rPr>
          <w:rStyle w:val="StyleUnderline"/>
        </w:rPr>
        <w:t>.</w:t>
      </w:r>
      <w:r w:rsidRPr="00BB5FA2">
        <w:rPr>
          <w:sz w:val="14"/>
        </w:rPr>
        <w:t xml:space="preserve"> Acting U.S. Defense Secretary Patrick Shanahan told the meeting that the United States would no longer “tiptoe” around China’s behavior in Asia. Taiwan’s Foreign Ministry, responding to the Reuters report of planned the new arms sale, said Wei’s “threatening” comments and recent Chinese military drills near Taiwan showed the importance of its need to strengthen its defensive abilities. “Going forward our government will continue to deepen the close security partnership between Taiwan and the United States,” it said.</w:t>
      </w:r>
    </w:p>
    <w:p w14:paraId="5A2BAB1C" w14:textId="77777777" w:rsidR="001E36BD" w:rsidRDefault="001E36BD" w:rsidP="001E36BD">
      <w:pPr>
        <w:pStyle w:val="Heading4"/>
        <w:rPr>
          <w:rStyle w:val="StyleUnderline"/>
          <w:sz w:val="26"/>
          <w:u w:val="none"/>
        </w:rPr>
      </w:pPr>
      <w:r>
        <w:rPr>
          <w:rStyle w:val="StyleUnderline"/>
          <w:sz w:val="26"/>
          <w:u w:val="none"/>
        </w:rPr>
        <w:t>1</w:t>
      </w:r>
      <w:r w:rsidRPr="001A4DAE">
        <w:rPr>
          <w:rStyle w:val="StyleUnderline"/>
          <w:sz w:val="26"/>
          <w:u w:val="none"/>
          <w:vertAlign w:val="superscript"/>
        </w:rPr>
        <w:t>st</w:t>
      </w:r>
      <w:r>
        <w:rPr>
          <w:rStyle w:val="StyleUnderline"/>
          <w:sz w:val="26"/>
          <w:u w:val="none"/>
        </w:rPr>
        <w:t xml:space="preserve"> scenario is trade war; sales fuel US-China </w:t>
      </w:r>
      <w:r w:rsidRPr="00AE3E7D">
        <w:rPr>
          <w:rStyle w:val="Style13ptBold"/>
        </w:rPr>
        <w:t>disagreement</w:t>
      </w:r>
      <w:r>
        <w:rPr>
          <w:rStyle w:val="StyleUnderline"/>
          <w:sz w:val="26"/>
          <w:u w:val="none"/>
        </w:rPr>
        <w:t>, escalates Trade War</w:t>
      </w:r>
    </w:p>
    <w:p w14:paraId="5850276A" w14:textId="677F456C" w:rsidR="001E36BD" w:rsidRDefault="001E36BD" w:rsidP="001E36BD">
      <w:pPr>
        <w:rPr>
          <w:rStyle w:val="Style13ptBold"/>
        </w:rPr>
      </w:pPr>
      <w:proofErr w:type="spellStart"/>
      <w:r>
        <w:t>Nyshka</w:t>
      </w:r>
      <w:proofErr w:type="spellEnd"/>
      <w:r>
        <w:t xml:space="preserve"> </w:t>
      </w:r>
      <w:r w:rsidRPr="00B25966">
        <w:rPr>
          <w:rStyle w:val="Style13ptBold"/>
        </w:rPr>
        <w:t>Chandran</w:t>
      </w:r>
      <w:r>
        <w:t>, 12-05-</w:t>
      </w:r>
      <w:r w:rsidRPr="00B25966">
        <w:rPr>
          <w:rStyle w:val="Style13ptBold"/>
        </w:rPr>
        <w:t>18</w:t>
      </w:r>
      <w:r>
        <w:t xml:space="preserve">, “There may be more at stake than just trade concessions in the US-China tariff battle,” CNBC, </w:t>
      </w:r>
      <w:hyperlink r:id="rId10" w:history="1">
        <w:r w:rsidRPr="000C60A9">
          <w:rPr>
            <w:rStyle w:val="Hyperlink"/>
          </w:rPr>
          <w:t>https://www.cnbc.com/2018/12/06/us-china-trade-war-south-china-sea-and-taiwan-may-be-factors.html</w:t>
        </w:r>
      </w:hyperlink>
      <w:r>
        <w:t xml:space="preserve">, </w:t>
      </w:r>
      <w:r>
        <w:rPr>
          <w:rStyle w:val="Style13ptBold"/>
        </w:rPr>
        <w:t>MMC</w:t>
      </w:r>
    </w:p>
    <w:p w14:paraId="1604E9F9" w14:textId="77777777" w:rsidR="001E36BD" w:rsidRDefault="001E36BD" w:rsidP="001E36BD">
      <w:pPr>
        <w:rPr>
          <w:sz w:val="16"/>
        </w:rPr>
      </w:pPr>
      <w:r w:rsidRPr="000C4495">
        <w:rPr>
          <w:rStyle w:val="StyleUnderline"/>
          <w:highlight w:val="yellow"/>
        </w:rPr>
        <w:t>Trade frictions</w:t>
      </w:r>
      <w:r w:rsidRPr="00B25966">
        <w:rPr>
          <w:rStyle w:val="StyleUnderline"/>
        </w:rPr>
        <w:t xml:space="preserve"> between the world’s two largest economies </w:t>
      </w:r>
      <w:r w:rsidRPr="000C4495">
        <w:rPr>
          <w:rStyle w:val="StyleUnderline"/>
          <w:highlight w:val="yellow"/>
        </w:rPr>
        <w:t>go</w:t>
      </w:r>
      <w:r w:rsidRPr="00B25966">
        <w:rPr>
          <w:rStyle w:val="StyleUnderline"/>
        </w:rPr>
        <w:t xml:space="preserve"> </w:t>
      </w:r>
      <w:r w:rsidRPr="000C4495">
        <w:rPr>
          <w:rStyle w:val="StyleUnderline"/>
        </w:rPr>
        <w:t>well</w:t>
      </w:r>
      <w:r w:rsidRPr="00B25966">
        <w:rPr>
          <w:rStyle w:val="StyleUnderline"/>
        </w:rPr>
        <w:t xml:space="preserve"> </w:t>
      </w:r>
      <w:r w:rsidRPr="000C4495">
        <w:rPr>
          <w:rStyle w:val="StyleUnderline"/>
          <w:highlight w:val="yellow"/>
        </w:rPr>
        <w:t>beyond</w:t>
      </w:r>
      <w:r w:rsidRPr="00B25966">
        <w:rPr>
          <w:rStyle w:val="StyleUnderline"/>
        </w:rPr>
        <w:t xml:space="preserve"> the parameters of </w:t>
      </w:r>
      <w:r w:rsidRPr="000C4495">
        <w:rPr>
          <w:rStyle w:val="StyleUnderline"/>
          <w:highlight w:val="yellow"/>
        </w:rPr>
        <w:t>imports</w:t>
      </w:r>
      <w:r w:rsidRPr="00B25966">
        <w:rPr>
          <w:rStyle w:val="StyleUnderline"/>
        </w:rPr>
        <w:t xml:space="preserve"> </w:t>
      </w:r>
      <w:r w:rsidRPr="000C4495">
        <w:rPr>
          <w:rStyle w:val="StyleUnderline"/>
          <w:highlight w:val="yellow"/>
        </w:rPr>
        <w:t>and exports</w:t>
      </w:r>
      <w:r w:rsidRPr="00B25966">
        <w:rPr>
          <w:rStyle w:val="StyleUnderline"/>
        </w:rPr>
        <w:t xml:space="preserve">. Washington has been attempting to negotiate with Beijing about issues like forced tech transfers and intellectual property theft, but there’s a growing sense among international analysts that </w:t>
      </w:r>
      <w:r w:rsidRPr="000C4495">
        <w:rPr>
          <w:rStyle w:val="StyleUnderline"/>
        </w:rPr>
        <w:t>talks</w:t>
      </w:r>
      <w:r w:rsidRPr="00B25966">
        <w:rPr>
          <w:rStyle w:val="StyleUnderline"/>
        </w:rPr>
        <w:t xml:space="preserve"> may also be touching on other deep-rooted issues in their relationship, particularly on the national security and military front. </w:t>
      </w:r>
      <w:r w:rsidRPr="000C4495">
        <w:rPr>
          <w:sz w:val="16"/>
        </w:rPr>
        <w:t xml:space="preserve">The ongoing spat is a reflection of great power rivalries, political scientist Joseph Nye wrote in a Project Syndicate editorial last month: “It is much more than a typical trade dispute like, say, America’s recent clash with Canada over access to that country’s dairy market.” Many economists have pointed out that the current dispute is more of a tech war than a tariff war as U.S. President Donald Trump’s administration targets China’s technology sector practices. </w:t>
      </w:r>
      <w:r w:rsidRPr="000C4495">
        <w:rPr>
          <w:rStyle w:val="StyleUnderline"/>
          <w:highlight w:val="yellow"/>
        </w:rPr>
        <w:t>Beijing’s</w:t>
      </w:r>
      <w:r w:rsidRPr="00B25966">
        <w:rPr>
          <w:rStyle w:val="StyleUnderline"/>
        </w:rPr>
        <w:t xml:space="preserve"> militarization of the South China Sea and the </w:t>
      </w:r>
      <w:r w:rsidRPr="000C4495">
        <w:rPr>
          <w:rStyle w:val="StyleUnderline"/>
          <w:highlight w:val="yellow"/>
        </w:rPr>
        <w:t>sovereignty of Taiwan</w:t>
      </w:r>
      <w:r w:rsidRPr="00B25966">
        <w:rPr>
          <w:rStyle w:val="StyleUnderline"/>
        </w:rPr>
        <w:t xml:space="preserve"> </w:t>
      </w:r>
      <w:r w:rsidRPr="000C4495">
        <w:rPr>
          <w:rStyle w:val="StyleUnderline"/>
          <w:highlight w:val="yellow"/>
        </w:rPr>
        <w:t>could</w:t>
      </w:r>
      <w:r w:rsidRPr="00B25966">
        <w:rPr>
          <w:rStyle w:val="StyleUnderline"/>
        </w:rPr>
        <w:t xml:space="preserve"> also </w:t>
      </w:r>
      <w:r w:rsidRPr="000C4495">
        <w:rPr>
          <w:rStyle w:val="StyleUnderline"/>
          <w:highlight w:val="yellow"/>
        </w:rPr>
        <w:t>be influencing negotiations.</w:t>
      </w:r>
      <w:r w:rsidRPr="000C4495">
        <w:rPr>
          <w:sz w:val="16"/>
        </w:rPr>
        <w:t xml:space="preserve"> More than just trade “Clearly, there’s some recognition that there’s more at stake than trade,” said Jeffrey </w:t>
      </w:r>
      <w:proofErr w:type="spellStart"/>
      <w:r w:rsidRPr="000C4495">
        <w:rPr>
          <w:sz w:val="16"/>
        </w:rPr>
        <w:t>Kucik</w:t>
      </w:r>
      <w:proofErr w:type="spellEnd"/>
      <w:r w:rsidRPr="000C4495">
        <w:rPr>
          <w:sz w:val="16"/>
        </w:rPr>
        <w:t xml:space="preserve">, assistant professor of political science at the University of Arizona. “There are now so many issues at play, it’s not clear how to alleviate tensions.” </w:t>
      </w:r>
      <w:r w:rsidRPr="000C4495">
        <w:rPr>
          <w:rStyle w:val="StyleUnderline"/>
          <w:highlight w:val="yellow"/>
        </w:rPr>
        <w:t>One of the issues</w:t>
      </w:r>
      <w:r w:rsidRPr="00B25966">
        <w:rPr>
          <w:rStyle w:val="StyleUnderline"/>
        </w:rPr>
        <w:t xml:space="preserve">, he argued, </w:t>
      </w:r>
      <w:r w:rsidRPr="000C4495">
        <w:rPr>
          <w:rStyle w:val="StyleUnderline"/>
          <w:highlight w:val="yellow"/>
        </w:rPr>
        <w:t>is U.S. interference</w:t>
      </w:r>
      <w:r w:rsidRPr="00B25966">
        <w:rPr>
          <w:rStyle w:val="StyleUnderline"/>
        </w:rPr>
        <w:t xml:space="preserve"> </w:t>
      </w:r>
      <w:r w:rsidRPr="000C4495">
        <w:rPr>
          <w:rStyle w:val="StyleUnderline"/>
          <w:highlight w:val="yellow"/>
        </w:rPr>
        <w:t>in</w:t>
      </w:r>
      <w:r w:rsidRPr="00B25966">
        <w:rPr>
          <w:rStyle w:val="StyleUnderline"/>
        </w:rPr>
        <w:t xml:space="preserve"> the South China Sea and </w:t>
      </w:r>
      <w:r w:rsidRPr="000C4495">
        <w:rPr>
          <w:rStyle w:val="StyleUnderline"/>
          <w:highlight w:val="yellow"/>
        </w:rPr>
        <w:t>Taiwan</w:t>
      </w:r>
      <w:r w:rsidRPr="00B25966">
        <w:rPr>
          <w:rStyle w:val="StyleUnderline"/>
        </w:rPr>
        <w:t xml:space="preserve"> — </w:t>
      </w:r>
      <w:r w:rsidRPr="000C4495">
        <w:rPr>
          <w:rStyle w:val="StyleUnderline"/>
          <w:highlight w:val="yellow"/>
        </w:rPr>
        <w:t>which Beijing considers internal matters</w:t>
      </w:r>
      <w:r w:rsidRPr="00B25966">
        <w:rPr>
          <w:rStyle w:val="StyleUnderline"/>
        </w:rPr>
        <w:t xml:space="preserve">. Washington’s </w:t>
      </w:r>
      <w:r w:rsidRPr="000C4495">
        <w:rPr>
          <w:rStyle w:val="StyleUnderline"/>
          <w:highlight w:val="yellow"/>
        </w:rPr>
        <w:t>arm sales to Taipei</w:t>
      </w:r>
      <w:r w:rsidRPr="00B25966">
        <w:rPr>
          <w:rStyle w:val="StyleUnderline"/>
        </w:rPr>
        <w:t xml:space="preserve"> this year </w:t>
      </w:r>
      <w:r w:rsidRPr="000C4495">
        <w:rPr>
          <w:rStyle w:val="StyleUnderline"/>
          <w:highlight w:val="yellow"/>
        </w:rPr>
        <w:t>have angered Chinese officials who oppose countries pursuing relations with the</w:t>
      </w:r>
      <w:r w:rsidRPr="00B25966">
        <w:rPr>
          <w:rStyle w:val="StyleUnderline"/>
        </w:rPr>
        <w:t xml:space="preserve"> East Asian </w:t>
      </w:r>
      <w:r w:rsidRPr="000C4495">
        <w:rPr>
          <w:rStyle w:val="StyleUnderline"/>
          <w:highlight w:val="yellow"/>
        </w:rPr>
        <w:t>island</w:t>
      </w:r>
      <w:r w:rsidRPr="00B25966">
        <w:rPr>
          <w:rStyle w:val="StyleUnderline"/>
        </w:rPr>
        <w:t>. According to the One China Policy, Taiwan and mainland China are considered part of the same territory.</w:t>
      </w:r>
      <w:r w:rsidRPr="000C4495">
        <w:rPr>
          <w:sz w:val="16"/>
        </w:rPr>
        <w:t xml:space="preserve"> Xi’s administration has also been angered by U.S. naval patrols in the South China Sea. The country claims nearly all of the international waterway despite competing claims from neighboring Asian countries. </w:t>
      </w:r>
      <w:r w:rsidRPr="00B25966">
        <w:rPr>
          <w:rStyle w:val="StyleUnderline"/>
        </w:rPr>
        <w:t xml:space="preserve">The fact that China’s statement on this past weekend’s temporary tariff ceasefire highlighted Trump’s promise to respect the One China Policy — something not mentioned in the White House’s version — reveals the importance Beijing attaches to its national interests, </w:t>
      </w:r>
      <w:proofErr w:type="spellStart"/>
      <w:r w:rsidRPr="00B25966">
        <w:rPr>
          <w:rStyle w:val="StyleUnderline"/>
        </w:rPr>
        <w:t>Kucik</w:t>
      </w:r>
      <w:proofErr w:type="spellEnd"/>
      <w:r w:rsidRPr="00B25966">
        <w:rPr>
          <w:rStyle w:val="StyleUnderline"/>
        </w:rPr>
        <w:t xml:space="preserve"> said. </w:t>
      </w:r>
      <w:r w:rsidRPr="000C4495">
        <w:rPr>
          <w:rStyle w:val="StyleUnderline"/>
          <w:highlight w:val="yellow"/>
        </w:rPr>
        <w:t xml:space="preserve">A lasting resolution to the trade war will require </w:t>
      </w:r>
      <w:r w:rsidRPr="000C4495">
        <w:rPr>
          <w:rStyle w:val="StyleUnderline"/>
        </w:rPr>
        <w:t xml:space="preserve">multiple </w:t>
      </w:r>
      <w:r w:rsidRPr="000C4495">
        <w:rPr>
          <w:rStyle w:val="StyleUnderline"/>
          <w:highlight w:val="yellow"/>
        </w:rPr>
        <w:t>compromises</w:t>
      </w:r>
      <w:r w:rsidRPr="00B25966">
        <w:rPr>
          <w:rStyle w:val="StyleUnderline"/>
        </w:rPr>
        <w:t xml:space="preserve"> on such matters, the professor continued. </w:t>
      </w:r>
      <w:r w:rsidRPr="000C4495">
        <w:rPr>
          <w:rStyle w:val="StyleUnderline"/>
          <w:highlight w:val="yellow"/>
        </w:rPr>
        <w:t>For Xi’s administration, “trade takes a back seat to territory</w:t>
      </w:r>
      <w:r w:rsidRPr="00B25966">
        <w:rPr>
          <w:rStyle w:val="StyleUnderline"/>
        </w:rPr>
        <w:t xml:space="preserve">,” according to </w:t>
      </w:r>
      <w:proofErr w:type="spellStart"/>
      <w:r w:rsidRPr="00B25966">
        <w:rPr>
          <w:rStyle w:val="StyleUnderline"/>
        </w:rPr>
        <w:t>Kucik</w:t>
      </w:r>
      <w:proofErr w:type="spellEnd"/>
      <w:r w:rsidRPr="00B25966">
        <w:rPr>
          <w:rStyle w:val="StyleUnderline"/>
        </w:rPr>
        <w:t>.</w:t>
      </w:r>
      <w:r w:rsidRPr="000C4495">
        <w:rPr>
          <w:sz w:val="16"/>
        </w:rPr>
        <w:t xml:space="preserve"> It is certainly clear that the White House views Beijing as a strategic competitor beyond the realms of trade, said Patrick Lozada, director of Albright Stonebridge Group’s China practices.</w:t>
      </w:r>
    </w:p>
    <w:p w14:paraId="5590AE7A" w14:textId="77777777" w:rsidR="001E36BD" w:rsidRDefault="001E36BD" w:rsidP="001E36BD">
      <w:pPr>
        <w:pStyle w:val="Heading4"/>
      </w:pPr>
      <w:r>
        <w:t>Trade war correlates with protectionism, further escalation threatens interdependence</w:t>
      </w:r>
    </w:p>
    <w:p w14:paraId="2A8260ED" w14:textId="77777777" w:rsidR="001E36BD" w:rsidRPr="00CE7570" w:rsidRDefault="001E36BD" w:rsidP="001E36BD">
      <w:r>
        <w:t xml:space="preserve">Chloe </w:t>
      </w:r>
      <w:r w:rsidRPr="00CE7570">
        <w:rPr>
          <w:rStyle w:val="Style13ptBold"/>
        </w:rPr>
        <w:t>Taylor</w:t>
      </w:r>
      <w:r>
        <w:t>, 02-05-20</w:t>
      </w:r>
      <w:r w:rsidRPr="00CE7570">
        <w:rPr>
          <w:rStyle w:val="Style13ptBold"/>
        </w:rPr>
        <w:t>19</w:t>
      </w:r>
      <w:r>
        <w:t>, “UN warns of currency wars and widespread protectionism if trade conflict escalates,” CNBC, https://www.cnbc.com/2019/02/05/un-warns-of-currency-wars-and-protectionism-if-trade-war-escalates.html</w:t>
      </w:r>
    </w:p>
    <w:p w14:paraId="66CD3F6F" w14:textId="77777777" w:rsidR="001E36BD" w:rsidRPr="00CE7570" w:rsidRDefault="001E36BD" w:rsidP="001E36BD">
      <w:r>
        <w:t xml:space="preserve">Currency wars, widespread protectionism and billion-dollar losses could arise if the U.S. and China fail to settle their trade differences before March 1, the UN warned in a new study. Published by the UN Conference on Trade and Development (UNCTAD) on Monday, the report said that while some countries would see a surge in exports, negative global effects were likely to dominate. China and the U.S. have been embroiled in a trade dispute since early 2018. In September, the U.S. added 10 percent tariffs on around $200 </w:t>
      </w:r>
      <w:proofErr w:type="spellStart"/>
      <w:r>
        <w:t>billion</w:t>
      </w:r>
      <w:proofErr w:type="spellEnd"/>
      <w:r>
        <w:t xml:space="preserve"> of Chinese imports, and it planned to increase those rates to 25 percent in January. However, both parties agreed to freeze these increases until March 1 while they engaged in talks. According to the UN report, continuing or hiking tariffs between the two superpowers would have an unavoidable impact on the “still fragile” global economy, including disturbances in commodities, financial markets and currencies. “One major concern is the risk that trade tensions could spiral into currency wars, making dollar-denominated debt more difficult to service,” UNCTAD’s report said. “Another worry is that more countries may join the fray and that protectionist policies could escalate to a global level.” A currency war occurs when nations deliberately depreciate the value of their domestic currencies in order to stimulate their economies. The report’s authors noted that protectionist policies generally hurt weaker economies the most, while tit-for-tat moves of the trade giants would have a domino effect beyond their domestic markets. “Tariff increases penalize not only the assembler of a product, but also suppliers along the chain,” the report noted. Chinese exports affected by U.S. tariffs would likely hit east Asian value chains the hardest, UNCTAD said, with an estimated contraction of around $160 billion. Of the total $250 billion in Chinese products currently subject to U.S. tariffs, around 82 percent will instead be exported by firms in other countries, the study estimated. While 12 percent was estimated to be retained by Chinese companies, only 6 percent would be captured by domestic U.S. firms. Meanwhile, of the U.S. exports subject to Chinese tariffs, about 85 percent would be captured by outside markets, UNCTAD estimated. The report said U.S. firms would likely retain less than 10 percent of those exports, while Chinese businesses would capture around 5 percent. The countries expected to benefit the most were those that had the economic capacity to replace U.S. and Chinese firms. EU exports would capture $70 billion of U.S.-China bilateral trade, the report estimated, while Japan, Mexico and Canada would each gain around $20 billion. The countries expected to see the highest percentage increase to their current total exports were Australia, Brazil and India. “Because of the size of their economies, the tariffs imposed by Unites States and China will inevitably have significant repercussions on international trade,” Pamela Coke-Hamilton, head of UNCTAD’s international trade division, said at a press conference on Monday. “While bilateral tariffs are not very effective in protecting domestic firms, they are valid instruments to limit trade from the targeted country. The effect of U.S.-China tariffs would be mainly distortionary. U.S.-China bilateral trade will decline and be replaced by trade originating in other countries.”</w:t>
      </w:r>
    </w:p>
    <w:p w14:paraId="6B076F45" w14:textId="77777777" w:rsidR="001E36BD" w:rsidRPr="00F22693" w:rsidRDefault="001E36BD" w:rsidP="001E36BD">
      <w:pPr>
        <w:pStyle w:val="Heading4"/>
        <w:rPr>
          <w:rFonts w:cs="Times New Roman"/>
        </w:rPr>
      </w:pPr>
      <w:r>
        <w:rPr>
          <w:rFonts w:cs="Times New Roman"/>
        </w:rPr>
        <w:t xml:space="preserve">Perception </w:t>
      </w:r>
      <w:r w:rsidRPr="00F22693">
        <w:rPr>
          <w:rFonts w:cs="Times New Roman"/>
        </w:rPr>
        <w:t xml:space="preserve">of </w:t>
      </w:r>
      <w:r w:rsidRPr="000C4495">
        <w:rPr>
          <w:rFonts w:cs="Times New Roman"/>
        </w:rPr>
        <w:t>declining trade ties</w:t>
      </w:r>
      <w:r w:rsidRPr="00F22693">
        <w:rPr>
          <w:rFonts w:cs="Times New Roman"/>
        </w:rPr>
        <w:t xml:space="preserve"> wrecks interdependence</w:t>
      </w:r>
      <w:r>
        <w:rPr>
          <w:rFonts w:cs="Times New Roman"/>
        </w:rPr>
        <w:t xml:space="preserve"> and increases protectionism</w:t>
      </w:r>
      <w:r w:rsidRPr="00F22693">
        <w:rPr>
          <w:rFonts w:cs="Times New Roman"/>
        </w:rPr>
        <w:t xml:space="preserve"> </w:t>
      </w:r>
    </w:p>
    <w:p w14:paraId="1744A421" w14:textId="7E3BCB7D" w:rsidR="001E36BD" w:rsidRDefault="001E36BD" w:rsidP="001E36BD">
      <w:pPr>
        <w:rPr>
          <w:rStyle w:val="Style13ptBold"/>
        </w:rPr>
      </w:pPr>
      <w:r w:rsidRPr="00F22693">
        <w:t xml:space="preserve">Stein </w:t>
      </w:r>
      <w:proofErr w:type="spellStart"/>
      <w:r w:rsidRPr="00836C38">
        <w:rPr>
          <w:rStyle w:val="Style13ptBold"/>
        </w:rPr>
        <w:t>Tønnesson</w:t>
      </w:r>
      <w:proofErr w:type="spellEnd"/>
      <w:r w:rsidRPr="00F22693">
        <w:t xml:space="preserve">, </w:t>
      </w:r>
      <w:r>
        <w:t>20</w:t>
      </w:r>
      <w:r w:rsidRPr="00836C38">
        <w:rPr>
          <w:rStyle w:val="Style13ptBold"/>
        </w:rPr>
        <w:t>15</w:t>
      </w:r>
      <w:r>
        <w:rPr>
          <w:rStyle w:val="Style13ptBold"/>
        </w:rPr>
        <w:t>’</w:t>
      </w:r>
      <w:r>
        <w:t xml:space="preserve">, </w:t>
      </w:r>
      <w:r w:rsidRPr="00F22693">
        <w:t xml:space="preserve">PhD from the University of Oslo, is research professor at the Peace Research Institute Oslo(PRIO), adjunct professor at the Department of Peace and Conflict </w:t>
      </w:r>
      <w:proofErr w:type="spellStart"/>
      <w:r w:rsidRPr="00F22693">
        <w:t>Research,Uppsala</w:t>
      </w:r>
      <w:proofErr w:type="spellEnd"/>
      <w:r w:rsidRPr="00F22693">
        <w:t xml:space="preserve"> University where he leads a six-year research </w:t>
      </w:r>
      <w:proofErr w:type="spellStart"/>
      <w:r w:rsidRPr="00F22693">
        <w:t>programme</w:t>
      </w:r>
      <w:proofErr w:type="spellEnd"/>
      <w:r w:rsidRPr="00F22693">
        <w:t xml:space="preserve"> on the East </w:t>
      </w:r>
      <w:proofErr w:type="spellStart"/>
      <w:r w:rsidRPr="00F22693">
        <w:t>AsianPeace</w:t>
      </w:r>
      <w:proofErr w:type="spellEnd"/>
      <w:r w:rsidRPr="00F22693">
        <w:t>, associate editor for Asia in the Journal of Peace Research, International Area Studies Review, 2015, Vol. 18(3), “Deterrence, interdependence and Sino–US peace”, 297–311</w:t>
      </w:r>
      <w:r>
        <w:t xml:space="preserve">, </w:t>
      </w:r>
      <w:r>
        <w:rPr>
          <w:rStyle w:val="Style13ptBold"/>
        </w:rPr>
        <w:t>MMC</w:t>
      </w:r>
    </w:p>
    <w:p w14:paraId="56FA64A8" w14:textId="5834FBEA" w:rsidR="001572D9" w:rsidRDefault="001572D9" w:rsidP="001572D9">
      <w:pPr>
        <w:pStyle w:val="ListParagraph"/>
        <w:numPr>
          <w:ilvl w:val="0"/>
          <w:numId w:val="14"/>
        </w:numPr>
        <w:rPr>
          <w:rStyle w:val="Style13ptBold"/>
        </w:rPr>
      </w:pPr>
      <w:r>
        <w:rPr>
          <w:rStyle w:val="Style13ptBold"/>
        </w:rPr>
        <w:t xml:space="preserve">We are in a trade war, why is this impact not nonunique? </w:t>
      </w:r>
    </w:p>
    <w:p w14:paraId="03B131D4" w14:textId="352C6063" w:rsidR="001572D9" w:rsidRPr="00CD20C3" w:rsidRDefault="001572D9" w:rsidP="001572D9">
      <w:pPr>
        <w:pStyle w:val="ListParagraph"/>
        <w:numPr>
          <w:ilvl w:val="0"/>
          <w:numId w:val="14"/>
        </w:numPr>
        <w:rPr>
          <w:rStyle w:val="Style13ptBold"/>
        </w:rPr>
      </w:pPr>
      <w:r>
        <w:rPr>
          <w:rStyle w:val="Style13ptBold"/>
        </w:rPr>
        <w:t xml:space="preserve">How much worse on “trade expectations” can you get than being in a trade war? </w:t>
      </w:r>
    </w:p>
    <w:p w14:paraId="3F59356B" w14:textId="77777777" w:rsidR="001E36BD" w:rsidRPr="00DC6474" w:rsidRDefault="001E36BD" w:rsidP="001E36BD">
      <w:pPr>
        <w:rPr>
          <w:sz w:val="16"/>
        </w:rPr>
      </w:pPr>
      <w:r w:rsidRPr="00DC6474">
        <w:rPr>
          <w:sz w:val="16"/>
        </w:rPr>
        <w:t xml:space="preserve">In bipolar systems a state believing itself to be in decline is much more likely than a rising power to initiate conflict: ‘rising states should want to avoid war while they are still rising, since by waiting they can fight later with more power’ (Copeland, 2000: 2–3, 14, 20). Hence </w:t>
      </w:r>
      <w:r w:rsidRPr="00F22693">
        <w:rPr>
          <w:bCs/>
          <w:u w:val="single"/>
        </w:rPr>
        <w:t>China and the US have a mutual interest in preventing each other from fearing decline</w:t>
      </w:r>
      <w:r w:rsidRPr="00DC6474">
        <w:rPr>
          <w:sz w:val="16"/>
        </w:rPr>
        <w:t xml:space="preserve">. </w:t>
      </w:r>
      <w:r w:rsidRPr="003066B2">
        <w:rPr>
          <w:b/>
          <w:highlight w:val="yellow"/>
          <w:u w:val="single"/>
        </w:rPr>
        <w:t>Strong military powers who</w:t>
      </w:r>
      <w:r w:rsidRPr="00DC6474">
        <w:rPr>
          <w:sz w:val="16"/>
        </w:rPr>
        <w:t xml:space="preserve"> believe themselves to be in decline (</w:t>
      </w:r>
      <w:r w:rsidRPr="003066B2">
        <w:rPr>
          <w:b/>
          <w:highlight w:val="yellow"/>
          <w:u w:val="single"/>
        </w:rPr>
        <w:t xml:space="preserve">have </w:t>
      </w:r>
      <w:r w:rsidRPr="003066B2">
        <w:rPr>
          <w:rStyle w:val="Emphasis"/>
          <w:highlight w:val="yellow"/>
        </w:rPr>
        <w:t>negative trade expectations</w:t>
      </w:r>
      <w:r w:rsidRPr="003066B2">
        <w:rPr>
          <w:sz w:val="16"/>
          <w:highlight w:val="yellow"/>
        </w:rPr>
        <w:t xml:space="preserve">) </w:t>
      </w:r>
      <w:r w:rsidRPr="003066B2">
        <w:rPr>
          <w:b/>
          <w:highlight w:val="yellow"/>
          <w:u w:val="single"/>
        </w:rPr>
        <w:t xml:space="preserve">are </w:t>
      </w:r>
      <w:r w:rsidRPr="003066B2">
        <w:rPr>
          <w:rStyle w:val="Emphasis"/>
          <w:highlight w:val="yellow"/>
        </w:rPr>
        <w:t>particularly dangerous</w:t>
      </w:r>
      <w:r w:rsidRPr="00DC6474">
        <w:rPr>
          <w:sz w:val="16"/>
        </w:rPr>
        <w:t xml:space="preserve"> (Copeland, 2000: 5, 13, 22, 237, 241, 244; Copeland, 2015: 429). </w:t>
      </w:r>
      <w:proofErr w:type="gramStart"/>
      <w:r w:rsidRPr="00DC6474">
        <w:rPr>
          <w:sz w:val="16"/>
        </w:rPr>
        <w:t>Thus</w:t>
      </w:r>
      <w:proofErr w:type="gramEnd"/>
      <w:r w:rsidRPr="00DC6474">
        <w:rPr>
          <w:sz w:val="16"/>
        </w:rPr>
        <w:t xml:space="preserve"> Beijing must be weary of tying itself up too closely with a declining Russia and even more weary of American fears of decline. </w:t>
      </w:r>
      <w:r w:rsidRPr="003066B2">
        <w:rPr>
          <w:b/>
          <w:highlight w:val="yellow"/>
          <w:u w:val="single"/>
        </w:rPr>
        <w:t>Dynamic</w:t>
      </w:r>
      <w:r w:rsidRPr="00F22693">
        <w:rPr>
          <w:b/>
          <w:u w:val="single"/>
        </w:rPr>
        <w:t xml:space="preserve"> relational </w:t>
      </w:r>
      <w:r w:rsidRPr="003066B2">
        <w:rPr>
          <w:b/>
          <w:highlight w:val="yellow"/>
          <w:u w:val="single"/>
        </w:rPr>
        <w:t>factors such as</w:t>
      </w:r>
      <w:r w:rsidRPr="00DC6474">
        <w:rPr>
          <w:sz w:val="16"/>
        </w:rPr>
        <w:t xml:space="preserve"> ‘potential power’ or </w:t>
      </w:r>
      <w:r w:rsidRPr="00F22693">
        <w:rPr>
          <w:b/>
          <w:u w:val="single"/>
        </w:rPr>
        <w:t>‘</w:t>
      </w:r>
      <w:r w:rsidRPr="003066B2">
        <w:rPr>
          <w:b/>
          <w:highlight w:val="yellow"/>
          <w:u w:val="single"/>
        </w:rPr>
        <w:t xml:space="preserve">trade expectations’ are </w:t>
      </w:r>
      <w:r w:rsidRPr="003066B2">
        <w:rPr>
          <w:rStyle w:val="Emphasis"/>
          <w:highlight w:val="yellow"/>
        </w:rPr>
        <w:t>more important in determining choice</w:t>
      </w:r>
      <w:r w:rsidRPr="00F22693">
        <w:rPr>
          <w:b/>
          <w:u w:val="single"/>
        </w:rPr>
        <w:t xml:space="preserve"> between war and peace </w:t>
      </w:r>
      <w:r w:rsidRPr="003066B2">
        <w:rPr>
          <w:b/>
          <w:highlight w:val="yellow"/>
          <w:u w:val="single"/>
        </w:rPr>
        <w:t>than static factors</w:t>
      </w:r>
      <w:r w:rsidRPr="00DC6474">
        <w:rPr>
          <w:sz w:val="16"/>
        </w:rPr>
        <w:t xml:space="preserve">, </w:t>
      </w:r>
      <w:r w:rsidRPr="00F22693">
        <w:rPr>
          <w:bCs/>
          <w:u w:val="single"/>
        </w:rPr>
        <w:t>such as the actual level of trade, or a state’s form of governance on the ‘unit level’</w:t>
      </w:r>
      <w:r w:rsidRPr="00DC6474">
        <w:rPr>
          <w:sz w:val="16"/>
        </w:rPr>
        <w:t xml:space="preserve"> (Copeland, 2000: 235–236, 238, 245; Copeland, 2015: 12, 14, 27–50, 435–436). To the extent that unit level differences count, the character of the target state is more important than that of the aggressor; while the liberal assumption that some kinds of regimes are more likely to initiate war than others is wrong, it is true that some kinds of regimes are more likely to be </w:t>
      </w:r>
      <w:proofErr w:type="spellStart"/>
      <w:r w:rsidRPr="00DC6474">
        <w:rPr>
          <w:sz w:val="16"/>
        </w:rPr>
        <w:t>targetted</w:t>
      </w:r>
      <w:proofErr w:type="spellEnd"/>
      <w:r w:rsidRPr="00DC6474">
        <w:rPr>
          <w:sz w:val="16"/>
        </w:rPr>
        <w:t xml:space="preserve"> than others.2 </w:t>
      </w:r>
      <w:r w:rsidRPr="00F22693">
        <w:rPr>
          <w:bCs/>
          <w:u w:val="single"/>
        </w:rPr>
        <w:t>To avoid becoming a target it may help to be seen as predictable, transparent, respectful of international law, and open to trade and investments.</w:t>
      </w:r>
      <w:r>
        <w:rPr>
          <w:bCs/>
          <w:u w:val="single"/>
        </w:rPr>
        <w:t xml:space="preserve"> </w:t>
      </w:r>
      <w:r w:rsidRPr="003066B2">
        <w:rPr>
          <w:bCs/>
          <w:highlight w:val="yellow"/>
          <w:u w:val="single"/>
        </w:rPr>
        <w:t>In the conclusion to his</w:t>
      </w:r>
      <w:r w:rsidRPr="003066B2">
        <w:rPr>
          <w:sz w:val="16"/>
          <w:highlight w:val="yellow"/>
        </w:rPr>
        <w:t xml:space="preserve"> </w:t>
      </w:r>
      <w:r w:rsidRPr="003066B2">
        <w:rPr>
          <w:b/>
          <w:highlight w:val="yellow"/>
          <w:u w:val="single"/>
        </w:rPr>
        <w:t>exhaustive examination</w:t>
      </w:r>
      <w:r w:rsidRPr="00DC6474">
        <w:rPr>
          <w:sz w:val="16"/>
        </w:rPr>
        <w:t xml:space="preserve"> </w:t>
      </w:r>
      <w:r w:rsidRPr="00F22693">
        <w:rPr>
          <w:bCs/>
          <w:u w:val="single"/>
        </w:rPr>
        <w:t>of how trade expectations have influenced various decisions for war in the period 1790–1991</w:t>
      </w:r>
      <w:r w:rsidRPr="00DC6474">
        <w:rPr>
          <w:sz w:val="16"/>
        </w:rPr>
        <w:t xml:space="preserve">, </w:t>
      </w:r>
      <w:r w:rsidRPr="003066B2">
        <w:rPr>
          <w:b/>
          <w:highlight w:val="yellow"/>
          <w:u w:val="single"/>
        </w:rPr>
        <w:t>Copeland is optimistic about today’s prospects</w:t>
      </w:r>
      <w:r w:rsidRPr="00F22693">
        <w:rPr>
          <w:b/>
          <w:u w:val="single"/>
        </w:rPr>
        <w:t>: ‘there are strong reasons to believe</w:t>
      </w:r>
      <w:r w:rsidRPr="00DC6474">
        <w:rPr>
          <w:sz w:val="16"/>
        </w:rPr>
        <w:t xml:space="preserve"> that </w:t>
      </w:r>
      <w:r w:rsidRPr="003066B2">
        <w:rPr>
          <w:b/>
          <w:highlight w:val="yellow"/>
          <w:u w:val="single"/>
        </w:rPr>
        <w:t xml:space="preserve">China will </w:t>
      </w:r>
      <w:r w:rsidRPr="003066B2">
        <w:rPr>
          <w:b/>
          <w:iCs/>
          <w:highlight w:val="yellow"/>
          <w:u w:val="single"/>
          <w:bdr w:val="single" w:sz="8" w:space="0" w:color="auto"/>
        </w:rPr>
        <w:t xml:space="preserve">stay </w:t>
      </w:r>
      <w:r w:rsidRPr="003066B2">
        <w:rPr>
          <w:rStyle w:val="Emphasis"/>
          <w:highlight w:val="yellow"/>
        </w:rPr>
        <w:t>peacefully engaged</w:t>
      </w:r>
      <w:r w:rsidRPr="00F22693">
        <w:rPr>
          <w:rStyle w:val="Emphasis"/>
        </w:rPr>
        <w:t xml:space="preserve"> in the system</w:t>
      </w:r>
      <w:r w:rsidRPr="00F22693">
        <w:rPr>
          <w:b/>
          <w:u w:val="single"/>
        </w:rPr>
        <w:t xml:space="preserve"> </w:t>
      </w:r>
      <w:r w:rsidRPr="003066B2">
        <w:rPr>
          <w:b/>
          <w:highlight w:val="yellow"/>
          <w:u w:val="single"/>
        </w:rPr>
        <w:t>over the long term</w:t>
      </w:r>
      <w:r w:rsidRPr="00DC6474">
        <w:rPr>
          <w:sz w:val="16"/>
        </w:rPr>
        <w:t xml:space="preserve">, at least </w:t>
      </w:r>
      <w:r w:rsidRPr="003066B2">
        <w:rPr>
          <w:rStyle w:val="Emphasis"/>
          <w:highlight w:val="yellow"/>
        </w:rPr>
        <w:t>as long as</w:t>
      </w:r>
      <w:r w:rsidRPr="003066B2">
        <w:rPr>
          <w:b/>
          <w:highlight w:val="yellow"/>
          <w:u w:val="single"/>
        </w:rPr>
        <w:t xml:space="preserve"> the </w:t>
      </w:r>
      <w:r w:rsidRPr="003066B2">
        <w:rPr>
          <w:rStyle w:val="Emphasis"/>
          <w:highlight w:val="yellow"/>
        </w:rPr>
        <w:t>U</w:t>
      </w:r>
      <w:r w:rsidRPr="00DC6474">
        <w:rPr>
          <w:sz w:val="16"/>
        </w:rPr>
        <w:t xml:space="preserve">nited </w:t>
      </w:r>
      <w:r w:rsidRPr="003066B2">
        <w:rPr>
          <w:rStyle w:val="Emphasis"/>
          <w:highlight w:val="yellow"/>
        </w:rPr>
        <w:t>S</w:t>
      </w:r>
      <w:r w:rsidRPr="00DC6474">
        <w:rPr>
          <w:sz w:val="16"/>
        </w:rPr>
        <w:t>tates proves willing to</w:t>
      </w:r>
      <w:r w:rsidRPr="003066B2">
        <w:rPr>
          <w:b/>
          <w:highlight w:val="yellow"/>
          <w:u w:val="single"/>
        </w:rPr>
        <w:t xml:space="preserve"> maintain an </w:t>
      </w:r>
      <w:r w:rsidRPr="003066B2">
        <w:rPr>
          <w:rStyle w:val="Emphasis"/>
          <w:highlight w:val="yellow"/>
        </w:rPr>
        <w:t>open and free-flowing global economic system’</w:t>
      </w:r>
      <w:r w:rsidRPr="00DC6474">
        <w:rPr>
          <w:sz w:val="16"/>
        </w:rPr>
        <w:t>; ‘</w:t>
      </w:r>
      <w:r w:rsidRPr="00F22693">
        <w:rPr>
          <w:bCs/>
          <w:u w:val="single"/>
        </w:rPr>
        <w:t xml:space="preserve">the reasons for optimistic economic expectations in both China and the </w:t>
      </w:r>
      <w:r w:rsidRPr="00F22693">
        <w:rPr>
          <w:b/>
          <w:iCs/>
          <w:u w:val="single"/>
          <w:bdr w:val="single" w:sz="8" w:space="0" w:color="auto"/>
        </w:rPr>
        <w:t>U</w:t>
      </w:r>
      <w:r w:rsidRPr="00DC6474">
        <w:rPr>
          <w:sz w:val="16"/>
        </w:rPr>
        <w:t xml:space="preserve">nited </w:t>
      </w:r>
      <w:r w:rsidRPr="00F22693">
        <w:rPr>
          <w:b/>
          <w:iCs/>
          <w:u w:val="single"/>
          <w:bdr w:val="single" w:sz="8" w:space="0" w:color="auto"/>
        </w:rPr>
        <w:t>S</w:t>
      </w:r>
      <w:r w:rsidRPr="00DC6474">
        <w:rPr>
          <w:sz w:val="16"/>
        </w:rPr>
        <w:t xml:space="preserve">tates </w:t>
      </w:r>
      <w:r w:rsidRPr="00F22693">
        <w:rPr>
          <w:bCs/>
          <w:u w:val="single"/>
        </w:rPr>
        <w:t>should outweigh the reasons for pessimism for at least a couple more decades’</w:t>
      </w:r>
      <w:r w:rsidRPr="00DC6474">
        <w:rPr>
          <w:sz w:val="16"/>
        </w:rPr>
        <w:t xml:space="preserve"> (Copeland, 2015: 432, 444). Chan’s and Copeland’s </w:t>
      </w:r>
      <w:r w:rsidRPr="003066B2">
        <w:rPr>
          <w:b/>
          <w:highlight w:val="yellow"/>
          <w:u w:val="single"/>
        </w:rPr>
        <w:t xml:space="preserve">optimism </w:t>
      </w:r>
      <w:r w:rsidRPr="003066B2">
        <w:rPr>
          <w:rStyle w:val="Emphasis"/>
          <w:highlight w:val="yellow"/>
        </w:rPr>
        <w:t>depends</w:t>
      </w:r>
      <w:r w:rsidRPr="003066B2">
        <w:rPr>
          <w:b/>
          <w:highlight w:val="yellow"/>
          <w:u w:val="single"/>
        </w:rPr>
        <w:t xml:space="preserve"> on</w:t>
      </w:r>
      <w:r w:rsidRPr="00F22693">
        <w:rPr>
          <w:b/>
          <w:u w:val="single"/>
        </w:rPr>
        <w:t xml:space="preserve"> the </w:t>
      </w:r>
      <w:r w:rsidRPr="003066B2">
        <w:rPr>
          <w:rStyle w:val="Emphasis"/>
          <w:highlight w:val="yellow"/>
        </w:rPr>
        <w:t>continued success of globalization</w:t>
      </w:r>
      <w:r w:rsidRPr="00F22693">
        <w:rPr>
          <w:b/>
          <w:u w:val="single"/>
        </w:rPr>
        <w:t xml:space="preserve">. </w:t>
      </w:r>
      <w:r w:rsidRPr="003066B2">
        <w:rPr>
          <w:rStyle w:val="Emphasis"/>
          <w:highlight w:val="yellow"/>
        </w:rPr>
        <w:t>If trade expectations falter</w:t>
      </w:r>
      <w:r w:rsidRPr="00F22693">
        <w:rPr>
          <w:rStyle w:val="Emphasis"/>
        </w:rPr>
        <w:t xml:space="preserve"> on any or both sides of the </w:t>
      </w:r>
      <w:proofErr w:type="gramStart"/>
      <w:r w:rsidRPr="00F22693">
        <w:rPr>
          <w:rStyle w:val="Emphasis"/>
        </w:rPr>
        <w:t>Pacific</w:t>
      </w:r>
      <w:proofErr w:type="gramEnd"/>
      <w:r w:rsidRPr="00F22693">
        <w:rPr>
          <w:b/>
          <w:u w:val="single"/>
        </w:rPr>
        <w:t xml:space="preserve"> the unit-level </w:t>
      </w:r>
      <w:r w:rsidRPr="003066B2">
        <w:rPr>
          <w:b/>
          <w:highlight w:val="yellow"/>
          <w:u w:val="single"/>
        </w:rPr>
        <w:t xml:space="preserve">economy-first policies may </w:t>
      </w:r>
      <w:r w:rsidRPr="003066B2">
        <w:rPr>
          <w:rStyle w:val="Emphasis"/>
          <w:highlight w:val="yellow"/>
        </w:rPr>
        <w:t>lose their pacifying effect</w:t>
      </w:r>
      <w:r w:rsidRPr="00F22693">
        <w:rPr>
          <w:b/>
          <w:u w:val="single"/>
        </w:rPr>
        <w:t>.</w:t>
      </w:r>
      <w:r w:rsidRPr="00DC6474">
        <w:rPr>
          <w:sz w:val="16"/>
        </w:rPr>
        <w:t xml:space="preserve"> </w:t>
      </w:r>
      <w:r w:rsidRPr="00F22693">
        <w:rPr>
          <w:bCs/>
          <w:u w:val="single"/>
        </w:rPr>
        <w:t xml:space="preserve">Chan confirms that the dampening effect of economic inter-dependence on conflict </w:t>
      </w:r>
      <w:proofErr w:type="spellStart"/>
      <w:r w:rsidRPr="00F22693">
        <w:rPr>
          <w:bCs/>
          <w:u w:val="single"/>
        </w:rPr>
        <w:t>behaviour</w:t>
      </w:r>
      <w:proofErr w:type="spellEnd"/>
      <w:r w:rsidRPr="00F22693">
        <w:rPr>
          <w:bCs/>
          <w:u w:val="single"/>
        </w:rPr>
        <w:t xml:space="preserve"> </w:t>
      </w:r>
      <w:r w:rsidRPr="00F22693">
        <w:rPr>
          <w:b/>
          <w:bCs/>
          <w:u w:val="single"/>
        </w:rPr>
        <w:t>depends on</w:t>
      </w:r>
      <w:r w:rsidRPr="00F22693">
        <w:rPr>
          <w:bCs/>
          <w:u w:val="single"/>
        </w:rPr>
        <w:t xml:space="preserve"> </w:t>
      </w:r>
      <w:r w:rsidRPr="00F22693">
        <w:rPr>
          <w:rStyle w:val="TitleChar"/>
          <w:b/>
        </w:rPr>
        <w:t>policies of economic openness and integration.</w:t>
      </w:r>
      <w:r w:rsidRPr="00DC6474">
        <w:rPr>
          <w:sz w:val="16"/>
        </w:rPr>
        <w:t xml:space="preserve"> Hence </w:t>
      </w:r>
      <w:r w:rsidRPr="00F22693">
        <w:rPr>
          <w:bCs/>
          <w:u w:val="single"/>
        </w:rPr>
        <w:t>there is need to understand global financial politics, global trends and economic expectations</w:t>
      </w:r>
      <w:r w:rsidRPr="00DC6474">
        <w:rPr>
          <w:sz w:val="16"/>
        </w:rPr>
        <w:t xml:space="preserve"> in Beijing, Washington, Tokyo and other East Asian capitals </w:t>
      </w:r>
      <w:r w:rsidRPr="00F22693">
        <w:rPr>
          <w:bCs/>
          <w:u w:val="single"/>
        </w:rPr>
        <w:t>before assessing the likelihood that</w:t>
      </w:r>
      <w:r w:rsidRPr="00DC6474">
        <w:rPr>
          <w:sz w:val="16"/>
        </w:rPr>
        <w:t xml:space="preserve"> </w:t>
      </w:r>
      <w:r w:rsidRPr="00F22693">
        <w:rPr>
          <w:rStyle w:val="Emphasis"/>
        </w:rPr>
        <w:t xml:space="preserve">economic </w:t>
      </w:r>
      <w:r w:rsidRPr="003066B2">
        <w:rPr>
          <w:rStyle w:val="Emphasis"/>
          <w:highlight w:val="yellow"/>
        </w:rPr>
        <w:t xml:space="preserve">interdependence </w:t>
      </w:r>
      <w:r w:rsidRPr="003066B2">
        <w:rPr>
          <w:b/>
          <w:highlight w:val="yellow"/>
          <w:u w:val="single"/>
        </w:rPr>
        <w:t xml:space="preserve">will continue to </w:t>
      </w:r>
      <w:r w:rsidRPr="003066B2">
        <w:rPr>
          <w:rStyle w:val="Emphasis"/>
          <w:highlight w:val="yellow"/>
        </w:rPr>
        <w:t>ensure peace among</w:t>
      </w:r>
      <w:r w:rsidRPr="003066B2">
        <w:rPr>
          <w:b/>
          <w:highlight w:val="yellow"/>
          <w:u w:val="single"/>
        </w:rPr>
        <w:t xml:space="preserve"> </w:t>
      </w:r>
      <w:r w:rsidRPr="003066B2">
        <w:rPr>
          <w:rStyle w:val="Emphasis"/>
          <w:highlight w:val="yellow"/>
        </w:rPr>
        <w:t>major nuclear powers</w:t>
      </w:r>
      <w:r w:rsidRPr="00F22693">
        <w:rPr>
          <w:b/>
          <w:u w:val="single"/>
        </w:rPr>
        <w:t>.</w:t>
      </w:r>
    </w:p>
    <w:p w14:paraId="5C6322E2" w14:textId="77777777" w:rsidR="001E36BD" w:rsidRDefault="001E36BD" w:rsidP="001E36BD">
      <w:pPr>
        <w:pStyle w:val="Heading4"/>
      </w:pPr>
      <w:r>
        <w:t>Protectionism collapses econ</w:t>
      </w:r>
    </w:p>
    <w:p w14:paraId="623E3036" w14:textId="77777777" w:rsidR="001E36BD" w:rsidRPr="00CD20C3" w:rsidRDefault="001E36BD" w:rsidP="001E36BD">
      <w:pPr>
        <w:rPr>
          <w:rStyle w:val="Style13ptBold"/>
        </w:rPr>
      </w:pPr>
      <w:r>
        <w:t xml:space="preserve">Jonathan D. </w:t>
      </w:r>
      <w:proofErr w:type="spellStart"/>
      <w:r w:rsidRPr="00DE4AFD">
        <w:rPr>
          <w:rStyle w:val="Style13ptBold"/>
        </w:rPr>
        <w:t>Ostry</w:t>
      </w:r>
      <w:proofErr w:type="spellEnd"/>
      <w:r>
        <w:t xml:space="preserve">, </w:t>
      </w:r>
      <w:r w:rsidRPr="00DE4AFD">
        <w:rPr>
          <w:rStyle w:val="Style13ptBold"/>
        </w:rPr>
        <w:t>3-13</w:t>
      </w:r>
      <w:r>
        <w:t xml:space="preserve">-2019, "Why protectionism spells trouble for global economic growth," World Economic Forum, </w:t>
      </w:r>
      <w:hyperlink r:id="rId11" w:history="1">
        <w:r w:rsidRPr="000C60A9">
          <w:rPr>
            <w:rStyle w:val="Hyperlink"/>
          </w:rPr>
          <w:t>https://www.weforum.org/agenda/2019/03/why-tariffs-spell-trouble-for-economic-growth/</w:t>
        </w:r>
      </w:hyperlink>
      <w:r>
        <w:t xml:space="preserve">, </w:t>
      </w:r>
      <w:r>
        <w:rPr>
          <w:rStyle w:val="Style13ptBold"/>
        </w:rPr>
        <w:t>MMC</w:t>
      </w:r>
    </w:p>
    <w:p w14:paraId="06CC67FB" w14:textId="77777777" w:rsidR="001E36BD" w:rsidRPr="00DE4AFD" w:rsidRDefault="001E36BD" w:rsidP="001E36BD">
      <w:pPr>
        <w:rPr>
          <w:sz w:val="16"/>
        </w:rPr>
      </w:pPr>
      <w:r w:rsidRPr="00DE4AFD">
        <w:rPr>
          <w:sz w:val="16"/>
        </w:rPr>
        <w:t>It is sometimes alleged that for all the microeconomic distortions that protectionist policies inflict, there can be a silver lining in terms of macroeconomic gains: more jobs, more output and a stronger trade balance. Indeed, some economies today are seemingly using commercial policy to pursue macroeconomic objectives. Tariffs can dampen imports, boost net exports (the difference between exports and imports, or the trade balance), and so boost GDP, other things being equal</w:t>
      </w:r>
      <w:r w:rsidRPr="00DE4AFD">
        <w:rPr>
          <w:rStyle w:val="StyleUnderline"/>
        </w:rPr>
        <w:t xml:space="preserve">. Economists, however, have generally been skeptical. Since the time of Adam Smith (or maybe even before), open and competitive markets have been seen as most likely to maximize output by directing resources more productively. </w:t>
      </w:r>
      <w:r w:rsidRPr="00DE4AFD">
        <w:rPr>
          <w:rStyle w:val="StyleUnderline"/>
          <w:highlight w:val="yellow"/>
        </w:rPr>
        <w:t>Tariffs</w:t>
      </w:r>
      <w:r w:rsidRPr="00DE4AFD">
        <w:rPr>
          <w:rStyle w:val="StyleUnderline"/>
        </w:rPr>
        <w:t xml:space="preserve">, on the other hand, </w:t>
      </w:r>
      <w:r w:rsidRPr="00DE4AFD">
        <w:rPr>
          <w:rStyle w:val="StyleUnderline"/>
          <w:highlight w:val="yellow"/>
        </w:rPr>
        <w:t>encourage</w:t>
      </w:r>
      <w:r w:rsidRPr="00DE4AFD">
        <w:rPr>
          <w:rStyle w:val="StyleUnderline"/>
        </w:rPr>
        <w:t xml:space="preserve"> both the </w:t>
      </w:r>
      <w:r w:rsidRPr="00DE4AFD">
        <w:rPr>
          <w:rStyle w:val="StyleUnderline"/>
          <w:highlight w:val="yellow"/>
        </w:rPr>
        <w:t>deflection of trade to inefficient producers and smuggling</w:t>
      </w:r>
      <w:r w:rsidRPr="00DE4AFD">
        <w:rPr>
          <w:rStyle w:val="StyleUnderline"/>
        </w:rPr>
        <w:t xml:space="preserve"> in order to evade them; such distortions reduce any beneficial effects. </w:t>
      </w:r>
      <w:r w:rsidRPr="00DE4AFD">
        <w:rPr>
          <w:sz w:val="16"/>
        </w:rPr>
        <w:t>Further, consumers lose more from tariffs than producers gain, so there is deadweight loss. And the redistributions associated with tariffs tend to create vested interests, so harm tends to persist</w:t>
      </w:r>
      <w:r w:rsidRPr="00DE4AFD">
        <w:rPr>
          <w:rStyle w:val="StyleUnderline"/>
        </w:rPr>
        <w:t xml:space="preserve">. Broad-based </w:t>
      </w:r>
      <w:r w:rsidRPr="00DE4AFD">
        <w:rPr>
          <w:rStyle w:val="StyleUnderline"/>
          <w:highlight w:val="yellow"/>
        </w:rPr>
        <w:t>protectionism</w:t>
      </w:r>
      <w:r w:rsidRPr="00DE4AFD">
        <w:rPr>
          <w:rStyle w:val="StyleUnderline"/>
        </w:rPr>
        <w:t xml:space="preserve"> </w:t>
      </w:r>
      <w:r w:rsidRPr="00DE4AFD">
        <w:rPr>
          <w:rStyle w:val="StyleUnderline"/>
          <w:highlight w:val="yellow"/>
        </w:rPr>
        <w:t>can</w:t>
      </w:r>
      <w:r w:rsidRPr="00DE4AFD">
        <w:rPr>
          <w:rStyle w:val="StyleUnderline"/>
        </w:rPr>
        <w:t xml:space="preserve"> also </w:t>
      </w:r>
      <w:r w:rsidRPr="00DE4AFD">
        <w:rPr>
          <w:rStyle w:val="StyleUnderline"/>
          <w:highlight w:val="yellow"/>
        </w:rPr>
        <w:t>provoke retaliation</w:t>
      </w:r>
      <w:r w:rsidRPr="00DE4AFD">
        <w:rPr>
          <w:rStyle w:val="StyleUnderline"/>
        </w:rPr>
        <w:t xml:space="preserve">, </w:t>
      </w:r>
      <w:r w:rsidRPr="00DE4AFD">
        <w:rPr>
          <w:rStyle w:val="StyleUnderline"/>
          <w:highlight w:val="yellow"/>
        </w:rPr>
        <w:t>which adds further costs</w:t>
      </w:r>
      <w:r w:rsidRPr="00DE4AFD">
        <w:rPr>
          <w:rStyle w:val="StyleUnderline"/>
        </w:rPr>
        <w:t xml:space="preserve"> </w:t>
      </w:r>
      <w:r w:rsidRPr="00DE4AFD">
        <w:rPr>
          <w:rStyle w:val="StyleUnderline"/>
          <w:highlight w:val="yellow"/>
        </w:rPr>
        <w:t>in other markets</w:t>
      </w:r>
      <w:r w:rsidRPr="00DE4AFD">
        <w:rPr>
          <w:rStyle w:val="StyleUnderline"/>
        </w:rPr>
        <w:t xml:space="preserve">. Moreover, economists believe macroeconomic policies (fiscal and monetary policies such as interest rates or the budget deficit) to be the natural instruments for achieving macroeconomic goals, such as raising growth and jobs. </w:t>
      </w:r>
      <w:r w:rsidRPr="00DE4AFD">
        <w:rPr>
          <w:rStyle w:val="StyleUnderline"/>
          <w:highlight w:val="yellow"/>
        </w:rPr>
        <w:t>Tariffs</w:t>
      </w:r>
      <w:r w:rsidRPr="00DE4AFD">
        <w:rPr>
          <w:rStyle w:val="StyleUnderline"/>
        </w:rPr>
        <w:t xml:space="preserve"> are more likely to </w:t>
      </w:r>
      <w:r w:rsidRPr="00DE4AFD">
        <w:rPr>
          <w:rStyle w:val="StyleUnderline"/>
          <w:highlight w:val="yellow"/>
        </w:rPr>
        <w:t>lead to offsetting changes in exchange rates</w:t>
      </w:r>
      <w:r w:rsidRPr="00DE4AFD">
        <w:rPr>
          <w:rStyle w:val="StyleUnderline"/>
        </w:rPr>
        <w:t xml:space="preserve"> </w:t>
      </w:r>
      <w:r w:rsidRPr="00DE4AFD">
        <w:rPr>
          <w:rStyle w:val="StyleUnderline"/>
          <w:highlight w:val="yellow"/>
        </w:rPr>
        <w:t>that frustrate</w:t>
      </w:r>
      <w:r w:rsidRPr="00DE4AFD">
        <w:rPr>
          <w:rStyle w:val="StyleUnderline"/>
        </w:rPr>
        <w:t xml:space="preserve"> the achievement of </w:t>
      </w:r>
      <w:r w:rsidRPr="00DE4AFD">
        <w:rPr>
          <w:rStyle w:val="StyleUnderline"/>
          <w:highlight w:val="yellow"/>
        </w:rPr>
        <w:t>macroeconomic objectives</w:t>
      </w:r>
      <w:r w:rsidRPr="00DE4AFD">
        <w:rPr>
          <w:rStyle w:val="StyleUnderline"/>
        </w:rPr>
        <w:t xml:space="preserve">; </w:t>
      </w:r>
      <w:r w:rsidRPr="00DE4AFD">
        <w:rPr>
          <w:rStyle w:val="StyleUnderline"/>
          <w:highlight w:val="yellow"/>
        </w:rPr>
        <w:t>less imports and a stronger trade balance increase demand for the domestic currency, and so its value</w:t>
      </w:r>
      <w:r w:rsidRPr="00DE4AFD">
        <w:rPr>
          <w:rStyle w:val="StyleUnderline"/>
        </w:rPr>
        <w:t>.</w:t>
      </w:r>
      <w:r w:rsidRPr="00DE4AFD">
        <w:rPr>
          <w:sz w:val="16"/>
        </w:rPr>
        <w:t xml:space="preserve"> There is in addition a powerful lesson from history. </w:t>
      </w:r>
      <w:r w:rsidRPr="00DE4AFD">
        <w:rPr>
          <w:rStyle w:val="StyleUnderline"/>
          <w:highlight w:val="yellow"/>
        </w:rPr>
        <w:t>Protectionist policies</w:t>
      </w:r>
      <w:r w:rsidRPr="00DE4AFD">
        <w:rPr>
          <w:rStyle w:val="StyleUnderline"/>
        </w:rPr>
        <w:t xml:space="preserve"> </w:t>
      </w:r>
      <w:r w:rsidRPr="00DE4AFD">
        <w:rPr>
          <w:rStyle w:val="StyleUnderline"/>
          <w:highlight w:val="yellow"/>
        </w:rPr>
        <w:t>helped</w:t>
      </w:r>
      <w:r w:rsidRPr="00DE4AFD">
        <w:rPr>
          <w:rStyle w:val="StyleUnderline"/>
        </w:rPr>
        <w:t xml:space="preserve"> </w:t>
      </w:r>
      <w:r w:rsidRPr="00DE4AFD">
        <w:rPr>
          <w:rStyle w:val="StyleUnderline"/>
          <w:highlight w:val="yellow"/>
        </w:rPr>
        <w:t>precipitate the collapse of international trade</w:t>
      </w:r>
      <w:r w:rsidRPr="00DE4AFD">
        <w:rPr>
          <w:rStyle w:val="StyleUnderline"/>
        </w:rPr>
        <w:t xml:space="preserve"> </w:t>
      </w:r>
      <w:r w:rsidRPr="00DE4AFD">
        <w:rPr>
          <w:rStyle w:val="StyleUnderline"/>
          <w:highlight w:val="yellow"/>
        </w:rPr>
        <w:t>in the 1930</w:t>
      </w:r>
      <w:r w:rsidRPr="00DE4AFD">
        <w:rPr>
          <w:rStyle w:val="StyleUnderline"/>
        </w:rPr>
        <w:t xml:space="preserve">s, </w:t>
      </w:r>
      <w:r w:rsidRPr="00DE4AFD">
        <w:rPr>
          <w:rStyle w:val="StyleUnderline"/>
          <w:highlight w:val="yellow"/>
        </w:rPr>
        <w:t>and</w:t>
      </w:r>
      <w:r w:rsidRPr="00DE4AFD">
        <w:rPr>
          <w:rStyle w:val="StyleUnderline"/>
        </w:rPr>
        <w:t xml:space="preserve"> this trade shrinkage </w:t>
      </w:r>
      <w:r w:rsidRPr="00DE4AFD">
        <w:rPr>
          <w:rStyle w:val="StyleUnderline"/>
          <w:highlight w:val="yellow"/>
        </w:rPr>
        <w:t>was</w:t>
      </w:r>
      <w:r w:rsidRPr="00DE4AFD">
        <w:rPr>
          <w:rStyle w:val="StyleUnderline"/>
        </w:rPr>
        <w:t xml:space="preserve"> </w:t>
      </w:r>
      <w:r w:rsidRPr="00DE4AFD">
        <w:rPr>
          <w:rStyle w:val="StyleUnderline"/>
          <w:highlight w:val="yellow"/>
        </w:rPr>
        <w:t>a</w:t>
      </w:r>
      <w:r w:rsidRPr="00DE4AFD">
        <w:rPr>
          <w:rStyle w:val="StyleUnderline"/>
        </w:rPr>
        <w:t xml:space="preserve"> plausible </w:t>
      </w:r>
      <w:r w:rsidRPr="00DE4AFD">
        <w:rPr>
          <w:rStyle w:val="StyleUnderline"/>
          <w:highlight w:val="yellow"/>
        </w:rPr>
        <w:t>seed of World War II</w:t>
      </w:r>
      <w:r w:rsidRPr="00DE4AFD">
        <w:rPr>
          <w:rStyle w:val="StyleUnderline"/>
        </w:rPr>
        <w:t xml:space="preserve">. </w:t>
      </w:r>
      <w:proofErr w:type="gramStart"/>
      <w:r w:rsidRPr="00DE4AFD">
        <w:rPr>
          <w:rStyle w:val="StyleUnderline"/>
        </w:rPr>
        <w:t>So</w:t>
      </w:r>
      <w:proofErr w:type="gramEnd"/>
      <w:r w:rsidRPr="00DE4AFD">
        <w:rPr>
          <w:rStyle w:val="StyleUnderline"/>
        </w:rPr>
        <w:t xml:space="preserve"> while protectionism has not been much used in practice as a macroeconomic policy, most economists emphatically consider that this is as it should be. </w:t>
      </w:r>
      <w:r w:rsidRPr="00DE4AFD">
        <w:rPr>
          <w:sz w:val="16"/>
        </w:rPr>
        <w:t xml:space="preserve">But times change. Some economies today are using commercial policy seemingly for macroeconomic objectives. Can we say something about what the likely practical consequences of such actions are likely to be? In a recent study covering the vast majority of developed and developing countries in the world, and half a century’s-worth of macroeconomic data, we examined the responses of six key macroeconomic variables to changes in the tariff rate: real GDP, productivity, the unemployment rate, the real exchange rate, the trade balance and inequality. </w:t>
      </w:r>
      <w:r w:rsidRPr="00DE4AFD">
        <w:rPr>
          <w:rStyle w:val="StyleUnderline"/>
        </w:rPr>
        <w:t xml:space="preserve">We found that </w:t>
      </w:r>
      <w:r w:rsidRPr="00DE4AFD">
        <w:rPr>
          <w:rStyle w:val="StyleUnderline"/>
          <w:highlight w:val="yellow"/>
        </w:rPr>
        <w:t>tariff increases have adverse</w:t>
      </w:r>
      <w:r w:rsidRPr="00DE4AFD">
        <w:rPr>
          <w:rStyle w:val="StyleUnderline"/>
        </w:rPr>
        <w:t xml:space="preserve"> domestic </w:t>
      </w:r>
      <w:r w:rsidRPr="00DE4AFD">
        <w:rPr>
          <w:rStyle w:val="StyleUnderline"/>
          <w:highlight w:val="yellow"/>
        </w:rPr>
        <w:t>macroeconomic</w:t>
      </w:r>
      <w:r w:rsidRPr="00DE4AFD">
        <w:rPr>
          <w:rStyle w:val="StyleUnderline"/>
        </w:rPr>
        <w:t xml:space="preserve"> and distributional </w:t>
      </w:r>
      <w:r w:rsidRPr="00DE4AFD">
        <w:rPr>
          <w:rStyle w:val="StyleUnderline"/>
          <w:highlight w:val="yellow"/>
        </w:rPr>
        <w:t>consequences</w:t>
      </w:r>
      <w:r w:rsidRPr="00DE4AFD">
        <w:rPr>
          <w:rStyle w:val="StyleUnderline"/>
        </w:rPr>
        <w:t xml:space="preserve">: </w:t>
      </w:r>
      <w:r w:rsidRPr="00DE4AFD">
        <w:rPr>
          <w:rStyle w:val="StyleUnderline"/>
          <w:highlight w:val="yellow"/>
        </w:rPr>
        <w:t>these effects are</w:t>
      </w:r>
      <w:r w:rsidRPr="00DE4AFD">
        <w:rPr>
          <w:rStyle w:val="StyleUnderline"/>
        </w:rPr>
        <w:t xml:space="preserve"> robustly and statistically </w:t>
      </w:r>
      <w:proofErr w:type="gramStart"/>
      <w:r w:rsidRPr="00DE4AFD">
        <w:rPr>
          <w:rStyle w:val="StyleUnderline"/>
          <w:highlight w:val="yellow"/>
        </w:rPr>
        <w:t>significant</w:t>
      </w:r>
      <w:r w:rsidRPr="00DE4AFD">
        <w:rPr>
          <w:rStyle w:val="StyleUnderline"/>
        </w:rPr>
        <w:t xml:space="preserve">, </w:t>
      </w:r>
      <w:r w:rsidRPr="00DE4AFD">
        <w:rPr>
          <w:rStyle w:val="StyleUnderline"/>
          <w:highlight w:val="yellow"/>
        </w:rPr>
        <w:t>and</w:t>
      </w:r>
      <w:proofErr w:type="gramEnd"/>
      <w:r w:rsidRPr="00DE4AFD">
        <w:rPr>
          <w:rStyle w:val="StyleUnderline"/>
        </w:rPr>
        <w:t xml:space="preserve"> are </w:t>
      </w:r>
      <w:r w:rsidRPr="00DE4AFD">
        <w:rPr>
          <w:rStyle w:val="StyleUnderline"/>
          <w:highlight w:val="yellow"/>
        </w:rPr>
        <w:t>large enough</w:t>
      </w:r>
      <w:r w:rsidRPr="00DE4AFD">
        <w:rPr>
          <w:rStyle w:val="StyleUnderline"/>
        </w:rPr>
        <w:t xml:space="preserve"> in an economic sense </w:t>
      </w:r>
      <w:r w:rsidRPr="00DE4AFD">
        <w:rPr>
          <w:rStyle w:val="StyleUnderline"/>
          <w:highlight w:val="yellow"/>
        </w:rPr>
        <w:t>to merit</w:t>
      </w:r>
      <w:r w:rsidRPr="00DE4AFD">
        <w:rPr>
          <w:rStyle w:val="StyleUnderline"/>
        </w:rPr>
        <w:t xml:space="preserve"> the </w:t>
      </w:r>
      <w:r w:rsidRPr="00DE4AFD">
        <w:rPr>
          <w:rStyle w:val="StyleUnderline"/>
          <w:highlight w:val="yellow"/>
        </w:rPr>
        <w:t>attention</w:t>
      </w:r>
      <w:r w:rsidRPr="00DE4AFD">
        <w:rPr>
          <w:rStyle w:val="StyleUnderline"/>
        </w:rPr>
        <w:t xml:space="preserve"> </w:t>
      </w:r>
      <w:r w:rsidRPr="00DE4AFD">
        <w:rPr>
          <w:rStyle w:val="StyleUnderline"/>
          <w:highlight w:val="yellow"/>
        </w:rPr>
        <w:t>of</w:t>
      </w:r>
      <w:r w:rsidRPr="00DE4AFD">
        <w:rPr>
          <w:rStyle w:val="StyleUnderline"/>
        </w:rPr>
        <w:t xml:space="preserve"> </w:t>
      </w:r>
      <w:r w:rsidRPr="00DE4AFD">
        <w:rPr>
          <w:rStyle w:val="StyleUnderline"/>
          <w:highlight w:val="yellow"/>
        </w:rPr>
        <w:t>policymakers</w:t>
      </w:r>
      <w:r w:rsidRPr="00DE4AFD">
        <w:rPr>
          <w:rStyle w:val="StyleUnderline"/>
        </w:rPr>
        <w:t>. We also found that output (</w:t>
      </w:r>
      <w:r w:rsidRPr="00DE4AFD">
        <w:rPr>
          <w:rStyle w:val="StyleUnderline"/>
          <w:highlight w:val="yellow"/>
        </w:rPr>
        <w:t>GDP</w:t>
      </w:r>
      <w:r w:rsidRPr="00DE4AFD">
        <w:rPr>
          <w:rStyle w:val="StyleUnderline"/>
        </w:rPr>
        <w:t xml:space="preserve">) </w:t>
      </w:r>
      <w:r w:rsidRPr="00DE4AFD">
        <w:rPr>
          <w:rStyle w:val="StyleUnderline"/>
          <w:highlight w:val="yellow"/>
        </w:rPr>
        <w:t>falls after tariffs rise</w:t>
      </w:r>
      <w:r w:rsidRPr="00DE4AFD">
        <w:rPr>
          <w:rStyle w:val="StyleUnderline"/>
        </w:rPr>
        <w:t xml:space="preserve"> because of a significant decrease in </w:t>
      </w:r>
      <w:proofErr w:type="spellStart"/>
      <w:r w:rsidRPr="00DE4AFD">
        <w:rPr>
          <w:rStyle w:val="StyleUnderline"/>
        </w:rPr>
        <w:t>labour</w:t>
      </w:r>
      <w:proofErr w:type="spellEnd"/>
      <w:r w:rsidRPr="00DE4AFD">
        <w:rPr>
          <w:rStyle w:val="StyleUnderline"/>
        </w:rPr>
        <w:t xml:space="preserve"> productivity.</w:t>
      </w:r>
      <w:r w:rsidRPr="00DE4AFD">
        <w:rPr>
          <w:sz w:val="16"/>
        </w:rPr>
        <w:t xml:space="preserve"> </w:t>
      </w:r>
      <w:r w:rsidRPr="00DE4AFD">
        <w:rPr>
          <w:rStyle w:val="StyleUnderline"/>
          <w:highlight w:val="yellow"/>
        </w:rPr>
        <w:t>When firms</w:t>
      </w:r>
      <w:r w:rsidRPr="00DE4AFD">
        <w:rPr>
          <w:rStyle w:val="StyleUnderline"/>
        </w:rPr>
        <w:t xml:space="preserve"> in the import-competing sectors </w:t>
      </w:r>
      <w:r w:rsidRPr="00DE4AFD">
        <w:rPr>
          <w:rStyle w:val="StyleUnderline"/>
          <w:highlight w:val="yellow"/>
        </w:rPr>
        <w:t>receive protection</w:t>
      </w:r>
      <w:r w:rsidRPr="00DE4AFD">
        <w:rPr>
          <w:rStyle w:val="StyleUnderline"/>
        </w:rPr>
        <w:t xml:space="preserve">, </w:t>
      </w:r>
      <w:r w:rsidRPr="00DE4AFD">
        <w:rPr>
          <w:rStyle w:val="StyleUnderline"/>
          <w:highlight w:val="yellow"/>
        </w:rPr>
        <w:t>resources are reallocated</w:t>
      </w:r>
      <w:r w:rsidRPr="00DE4AFD">
        <w:rPr>
          <w:rStyle w:val="StyleUnderline"/>
        </w:rPr>
        <w:t xml:space="preserve"> within the economy </w:t>
      </w:r>
      <w:r w:rsidRPr="00DE4AFD">
        <w:rPr>
          <w:rStyle w:val="StyleUnderline"/>
          <w:highlight w:val="yellow"/>
        </w:rPr>
        <w:t>to relatively unproductive uses</w:t>
      </w:r>
      <w:r w:rsidRPr="00DE4AFD">
        <w:rPr>
          <w:rStyle w:val="StyleUnderline"/>
        </w:rPr>
        <w:t xml:space="preserve">, and </w:t>
      </w:r>
      <w:r w:rsidRPr="00DE4AFD">
        <w:rPr>
          <w:rStyle w:val="StyleUnderline"/>
          <w:highlight w:val="yellow"/>
        </w:rPr>
        <w:t>this is harmful to the added value generated by the economy</w:t>
      </w:r>
      <w:r w:rsidRPr="00DE4AFD">
        <w:rPr>
          <w:rStyle w:val="StyleUnderline"/>
        </w:rPr>
        <w:t xml:space="preserve">. That is, the </w:t>
      </w:r>
      <w:r w:rsidRPr="00DE4AFD">
        <w:rPr>
          <w:rStyle w:val="StyleUnderline"/>
          <w:highlight w:val="yellow"/>
        </w:rPr>
        <w:t>wasteful effects of protectionism lead to a meaningful reduction in</w:t>
      </w:r>
      <w:r w:rsidRPr="00DE4AFD">
        <w:rPr>
          <w:rStyle w:val="StyleUnderline"/>
        </w:rPr>
        <w:t xml:space="preserve"> the </w:t>
      </w:r>
      <w:r w:rsidRPr="00DE4AFD">
        <w:rPr>
          <w:rStyle w:val="StyleUnderline"/>
          <w:highlight w:val="yellow"/>
        </w:rPr>
        <w:t>efficiency</w:t>
      </w:r>
      <w:r w:rsidRPr="00DE4AFD">
        <w:rPr>
          <w:rStyle w:val="StyleUnderline"/>
        </w:rPr>
        <w:t xml:space="preserve"> </w:t>
      </w:r>
      <w:r w:rsidRPr="00DE4AFD">
        <w:rPr>
          <w:rStyle w:val="StyleUnderline"/>
          <w:highlight w:val="yellow"/>
        </w:rPr>
        <w:t>with</w:t>
      </w:r>
      <w:r w:rsidRPr="00DE4AFD">
        <w:rPr>
          <w:rStyle w:val="StyleUnderline"/>
        </w:rPr>
        <w:t xml:space="preserve"> </w:t>
      </w:r>
      <w:r w:rsidRPr="00DE4AFD">
        <w:rPr>
          <w:rStyle w:val="StyleUnderline"/>
          <w:highlight w:val="yellow"/>
        </w:rPr>
        <w:t xml:space="preserve">which </w:t>
      </w:r>
      <w:proofErr w:type="spellStart"/>
      <w:r w:rsidRPr="00DE4AFD">
        <w:rPr>
          <w:rStyle w:val="StyleUnderline"/>
          <w:highlight w:val="yellow"/>
        </w:rPr>
        <w:t>labour</w:t>
      </w:r>
      <w:proofErr w:type="spellEnd"/>
      <w:r w:rsidRPr="00DE4AFD">
        <w:rPr>
          <w:rStyle w:val="StyleUnderline"/>
          <w:highlight w:val="yellow"/>
        </w:rPr>
        <w:t xml:space="preserve"> is used</w:t>
      </w:r>
      <w:r w:rsidRPr="00DE4AFD">
        <w:rPr>
          <w:rStyle w:val="StyleUnderline"/>
        </w:rPr>
        <w:t>, and thus to a fall in output.</w:t>
      </w:r>
      <w:r w:rsidRPr="00DE4AFD">
        <w:rPr>
          <w:sz w:val="16"/>
        </w:rPr>
        <w:t xml:space="preserve"> </w:t>
      </w:r>
      <w:r w:rsidRPr="00DE4AFD">
        <w:rPr>
          <w:rStyle w:val="StyleUnderline"/>
        </w:rPr>
        <w:t>Nor did we find an improvement in the trade balance after a rise in tariffs, plausibly reflecting our finding that the real exchange rate tends to appreciate as a result of higher tariffs</w:t>
      </w:r>
      <w:r w:rsidRPr="00DE4AFD">
        <w:rPr>
          <w:sz w:val="16"/>
        </w:rPr>
        <w:t xml:space="preserve"> (a prediction that is in line with theory and much earlier empirical evidence). </w:t>
      </w:r>
      <w:r w:rsidRPr="00DE4AFD">
        <w:rPr>
          <w:rStyle w:val="StyleUnderline"/>
        </w:rPr>
        <w:t xml:space="preserve">We also found that </w:t>
      </w:r>
      <w:r w:rsidRPr="00DE4AFD">
        <w:rPr>
          <w:rStyle w:val="StyleUnderline"/>
          <w:highlight w:val="yellow"/>
        </w:rPr>
        <w:t>protectionism leads to a</w:t>
      </w:r>
      <w:r w:rsidRPr="00DE4AFD">
        <w:rPr>
          <w:rStyle w:val="StyleUnderline"/>
        </w:rPr>
        <w:t xml:space="preserve"> small </w:t>
      </w:r>
      <w:r w:rsidRPr="00DE4AFD">
        <w:rPr>
          <w:rStyle w:val="StyleUnderline"/>
          <w:highlight w:val="yellow"/>
        </w:rPr>
        <w:t>increase in unemployment</w:t>
      </w:r>
      <w:r w:rsidRPr="00DE4AFD">
        <w:rPr>
          <w:rStyle w:val="StyleUnderline"/>
        </w:rPr>
        <w:t xml:space="preserve">, further bolstering the case against protectionism, and that </w:t>
      </w:r>
      <w:r w:rsidRPr="00DE4AFD">
        <w:rPr>
          <w:rStyle w:val="StyleUnderline"/>
          <w:highlight w:val="yellow"/>
        </w:rPr>
        <w:t>tariff increases lead to greater inequality after a few years.</w:t>
      </w:r>
      <w:r w:rsidRPr="00DE4AFD">
        <w:rPr>
          <w:rStyle w:val="StyleUnderline"/>
        </w:rPr>
        <w:t xml:space="preserve"> We found that the hit to economic growth from a tariff increase is more pronounced if the tariff increase is undertaken during an economic expansion.</w:t>
      </w:r>
      <w:r w:rsidRPr="00DE4AFD">
        <w:rPr>
          <w:sz w:val="16"/>
        </w:rPr>
        <w:t xml:space="preserve"> It is also larger for advanced countries than it is for developing countries. This is worrisome, since tariffs are currently being used as a macroeconomic instrument in buoyant economic conditions and in advanced economies. </w:t>
      </w:r>
      <w:r w:rsidRPr="00DE4AFD">
        <w:rPr>
          <w:rStyle w:val="StyleUnderline"/>
        </w:rPr>
        <w:t>To summarize: the aversion of the economics profession to the deadweight losses caused by protectionism seems warranted.</w:t>
      </w:r>
      <w:r w:rsidRPr="00DE4AFD">
        <w:rPr>
          <w:sz w:val="16"/>
        </w:rPr>
        <w:t xml:space="preserve"> While the case against protectionism has typically been bolstered by theoretical or microeconomic evidence, the macroeconomic case for liberal trade is also strong. Higher tariffs seem to lower output and productivity, while raising unemployment and inequality, and leaving the trade balance unaffected. These results are wholly consistent with conventional wisdom from standard </w:t>
      </w:r>
      <w:proofErr w:type="gramStart"/>
      <w:r w:rsidRPr="00DE4AFD">
        <w:rPr>
          <w:sz w:val="16"/>
        </w:rPr>
        <w:t>economics, and</w:t>
      </w:r>
      <w:proofErr w:type="gramEnd"/>
      <w:r w:rsidRPr="00DE4AFD">
        <w:rPr>
          <w:sz w:val="16"/>
        </w:rPr>
        <w:t xml:space="preserve"> bolster the case for free trade</w:t>
      </w:r>
      <w:r w:rsidRPr="00DE4AFD">
        <w:rPr>
          <w:rStyle w:val="StyleUnderline"/>
        </w:rPr>
        <w:t xml:space="preserve">. </w:t>
      </w:r>
      <w:r w:rsidRPr="00DE4AFD">
        <w:rPr>
          <w:rStyle w:val="StyleUnderline"/>
          <w:highlight w:val="yellow"/>
        </w:rPr>
        <w:t>Protectionism just weakens the macroeconomy</w:t>
      </w:r>
      <w:r w:rsidRPr="00DE4AFD">
        <w:rPr>
          <w:sz w:val="16"/>
        </w:rPr>
        <w:t>.</w:t>
      </w:r>
    </w:p>
    <w:p w14:paraId="6ABDABEC" w14:textId="77777777" w:rsidR="001E36BD" w:rsidRDefault="001E36BD" w:rsidP="001E36BD">
      <w:pPr>
        <w:pStyle w:val="Heading4"/>
        <w:rPr>
          <w:rStyle w:val="StyleUnderline"/>
          <w:sz w:val="26"/>
          <w:u w:val="none"/>
        </w:rPr>
      </w:pPr>
      <w:r>
        <w:rPr>
          <w:rStyle w:val="StyleUnderline"/>
          <w:sz w:val="26"/>
          <w:u w:val="none"/>
        </w:rPr>
        <w:t>2</w:t>
      </w:r>
      <w:r w:rsidRPr="00E246D5">
        <w:rPr>
          <w:rStyle w:val="StyleUnderline"/>
          <w:sz w:val="26"/>
          <w:u w:val="none"/>
          <w:vertAlign w:val="superscript"/>
        </w:rPr>
        <w:t>nd</w:t>
      </w:r>
      <w:r>
        <w:rPr>
          <w:rStyle w:val="StyleUnderline"/>
          <w:sz w:val="26"/>
          <w:u w:val="none"/>
        </w:rPr>
        <w:t xml:space="preserve"> scenario is climate; there’s plenty of opportunity for US-China climate change co-op and its k2 solve warming</w:t>
      </w:r>
    </w:p>
    <w:p w14:paraId="09796F3A" w14:textId="231A1F5A" w:rsidR="001E36BD" w:rsidRDefault="001E36BD" w:rsidP="001E36BD">
      <w:pPr>
        <w:rPr>
          <w:rStyle w:val="Style13ptBold"/>
        </w:rPr>
      </w:pPr>
      <w:r w:rsidRPr="00C0049C">
        <w:rPr>
          <w:rStyle w:val="Style13ptBold"/>
        </w:rPr>
        <w:t>Harvard Project on Climate Agreements</w:t>
      </w:r>
      <w:r>
        <w:t>, 02-20</w:t>
      </w:r>
      <w:r w:rsidRPr="00E246D5">
        <w:rPr>
          <w:rStyle w:val="Style13ptBold"/>
        </w:rPr>
        <w:t>18</w:t>
      </w:r>
      <w:r>
        <w:rPr>
          <w:rStyle w:val="Style13ptBold"/>
        </w:rPr>
        <w:t>’</w:t>
      </w:r>
      <w:r>
        <w:t>, "</w:t>
      </w:r>
      <w:r w:rsidRPr="00E246D5">
        <w:t xml:space="preserve"> </w:t>
      </w:r>
      <w:r>
        <w:t xml:space="preserve">Bilateral Cooperation between China and the United States: Facilitating Progress on Climate-Change Policy," National Center for Climate Change Strategy and International Cooperation and Harvard Project on Climate Agreements, </w:t>
      </w:r>
      <w:hyperlink r:id="rId12" w:history="1">
        <w:r w:rsidRPr="000C60A9">
          <w:rPr>
            <w:rStyle w:val="Hyperlink"/>
          </w:rPr>
          <w:t>https://www.belfercenter.org/sites/default/files/files/publication/harvard-nscs-paper-final-160224.pdf</w:t>
        </w:r>
      </w:hyperlink>
      <w:r>
        <w:t xml:space="preserve">, </w:t>
      </w:r>
      <w:r>
        <w:rPr>
          <w:rStyle w:val="Style13ptBold"/>
        </w:rPr>
        <w:t>MMC</w:t>
      </w:r>
    </w:p>
    <w:p w14:paraId="3C318FB8" w14:textId="615262E0" w:rsidR="00A3353D" w:rsidRPr="00CD20C3" w:rsidRDefault="00A3353D" w:rsidP="00A3353D">
      <w:pPr>
        <w:pStyle w:val="ListParagraph"/>
        <w:numPr>
          <w:ilvl w:val="0"/>
          <w:numId w:val="14"/>
        </w:numPr>
        <w:rPr>
          <w:rStyle w:val="Style13ptBold"/>
        </w:rPr>
      </w:pPr>
      <w:r>
        <w:rPr>
          <w:rStyle w:val="Style13ptBold"/>
        </w:rPr>
        <w:t xml:space="preserve">What evidence do you have that disagreeing over arm sales means the US and China disagree over climate change? </w:t>
      </w:r>
    </w:p>
    <w:p w14:paraId="12ACCC87" w14:textId="77777777" w:rsidR="001E36BD" w:rsidRPr="00C0049C" w:rsidRDefault="001E36BD" w:rsidP="001E36BD">
      <w:pPr>
        <w:rPr>
          <w:rStyle w:val="StyleUnderline"/>
        </w:rPr>
      </w:pPr>
      <w:r w:rsidRPr="00C0049C">
        <w:rPr>
          <w:rStyle w:val="StyleUnderline"/>
        </w:rPr>
        <w:t xml:space="preserve">Over the past two decades, </w:t>
      </w:r>
      <w:r w:rsidRPr="00C0049C">
        <w:rPr>
          <w:rStyle w:val="StyleUnderline"/>
          <w:highlight w:val="yellow"/>
        </w:rPr>
        <w:t>disagreements between</w:t>
      </w:r>
      <w:r w:rsidRPr="00C0049C">
        <w:rPr>
          <w:rStyle w:val="StyleUnderline"/>
        </w:rPr>
        <w:t xml:space="preserve"> developing and developed </w:t>
      </w:r>
      <w:r w:rsidRPr="00C0049C">
        <w:rPr>
          <w:rStyle w:val="StyleUnderline"/>
          <w:highlight w:val="yellow"/>
        </w:rPr>
        <w:t>countries</w:t>
      </w:r>
      <w:r w:rsidRPr="00C0049C">
        <w:rPr>
          <w:rStyle w:val="StyleUnderline"/>
        </w:rPr>
        <w:t xml:space="preserve"> </w:t>
      </w:r>
      <w:r w:rsidRPr="00C0049C">
        <w:rPr>
          <w:rStyle w:val="StyleUnderline"/>
          <w:highlight w:val="yellow"/>
        </w:rPr>
        <w:t>have often frustrated</w:t>
      </w:r>
      <w:r w:rsidRPr="00C0049C">
        <w:rPr>
          <w:rStyle w:val="StyleUnderline"/>
        </w:rPr>
        <w:t xml:space="preserve"> </w:t>
      </w:r>
      <w:r w:rsidRPr="00C0049C">
        <w:rPr>
          <w:rStyle w:val="StyleUnderline"/>
          <w:highlight w:val="yellow"/>
        </w:rPr>
        <w:t>efforts</w:t>
      </w:r>
      <w:r w:rsidRPr="00C0049C">
        <w:rPr>
          <w:rStyle w:val="StyleUnderline"/>
        </w:rPr>
        <w:t xml:space="preserve"> to reach consensus </w:t>
      </w:r>
      <w:r w:rsidRPr="00C0049C">
        <w:rPr>
          <w:rStyle w:val="StyleUnderline"/>
          <w:highlight w:val="yellow"/>
        </w:rPr>
        <w:t>on an</w:t>
      </w:r>
      <w:r w:rsidRPr="00C0049C">
        <w:rPr>
          <w:rStyle w:val="StyleUnderline"/>
        </w:rPr>
        <w:t xml:space="preserve"> effective </w:t>
      </w:r>
      <w:r w:rsidRPr="00C0049C">
        <w:rPr>
          <w:rStyle w:val="StyleUnderline"/>
          <w:highlight w:val="yellow"/>
        </w:rPr>
        <w:t>international response to</w:t>
      </w:r>
      <w:r w:rsidRPr="00C0049C">
        <w:rPr>
          <w:rStyle w:val="StyleUnderline"/>
        </w:rPr>
        <w:t xml:space="preserve"> the problem of global </w:t>
      </w:r>
      <w:r w:rsidRPr="00C0049C">
        <w:rPr>
          <w:rStyle w:val="StyleUnderline"/>
          <w:highlight w:val="yellow"/>
        </w:rPr>
        <w:t>climate change</w:t>
      </w:r>
      <w:r w:rsidRPr="00C0049C">
        <w:rPr>
          <w:rStyle w:val="StyleUnderline"/>
        </w:rPr>
        <w:t>.</w:t>
      </w:r>
      <w:r w:rsidRPr="00C0049C">
        <w:rPr>
          <w:sz w:val="16"/>
        </w:rPr>
        <w:t xml:space="preserve"> Key disputes have centered on the appropriate prioritization of economic development versus climate mitigation, responsibility for historic emissions versus contribution to current and forecasted emissions, and total emissions versus emission per capita. </w:t>
      </w:r>
      <w:r w:rsidRPr="00C0049C">
        <w:rPr>
          <w:rStyle w:val="StyleUnderline"/>
        </w:rPr>
        <w:t xml:space="preserve">While differences between developing countries’ perspectives and developed-country perspectives on these issues are unlikely to be resolved in the short term, </w:t>
      </w:r>
      <w:r w:rsidRPr="00C0049C">
        <w:rPr>
          <w:rStyle w:val="StyleUnderline"/>
          <w:highlight w:val="yellow"/>
        </w:rPr>
        <w:t>the imperative to move beyond</w:t>
      </w:r>
      <w:r w:rsidRPr="00C0049C">
        <w:rPr>
          <w:rStyle w:val="StyleUnderline"/>
        </w:rPr>
        <w:t xml:space="preserve"> these </w:t>
      </w:r>
      <w:r w:rsidRPr="00C0049C">
        <w:rPr>
          <w:rStyle w:val="StyleUnderline"/>
          <w:highlight w:val="yellow"/>
        </w:rPr>
        <w:t>disputes toward a</w:t>
      </w:r>
      <w:r w:rsidRPr="00C0049C">
        <w:rPr>
          <w:rStyle w:val="StyleUnderline"/>
        </w:rPr>
        <w:t xml:space="preserve"> more </w:t>
      </w:r>
      <w:r w:rsidRPr="00C0049C">
        <w:rPr>
          <w:rStyle w:val="StyleUnderline"/>
          <w:highlight w:val="yellow"/>
        </w:rPr>
        <w:t>cooperative and coordinated approach</w:t>
      </w:r>
      <w:r w:rsidRPr="00C0049C">
        <w:rPr>
          <w:rStyle w:val="StyleUnderline"/>
        </w:rPr>
        <w:t xml:space="preserve"> to global climate mitigation </w:t>
      </w:r>
      <w:r w:rsidRPr="00C0049C">
        <w:rPr>
          <w:rStyle w:val="StyleUnderline"/>
          <w:highlight w:val="yellow"/>
        </w:rPr>
        <w:t>is</w:t>
      </w:r>
      <w:r w:rsidRPr="00C0049C">
        <w:rPr>
          <w:rStyle w:val="StyleUnderline"/>
        </w:rPr>
        <w:t xml:space="preserve"> becoming </w:t>
      </w:r>
      <w:r w:rsidRPr="00C0049C">
        <w:rPr>
          <w:rStyle w:val="StyleUnderline"/>
          <w:highlight w:val="yellow"/>
        </w:rPr>
        <w:t>urgent</w:t>
      </w:r>
      <w:r w:rsidRPr="00C0049C">
        <w:rPr>
          <w:rStyle w:val="StyleUnderline"/>
        </w:rPr>
        <w:t xml:space="preserve">. At this critical juncture, the recent joint announcements between China and the United States concerning climate change actions represented an important development in global climate negotiations and were appropriately hailed as offering a new model for improved cooperation between emerging and developed economies. </w:t>
      </w:r>
      <w:r w:rsidRPr="00C0049C">
        <w:rPr>
          <w:rStyle w:val="StyleUnderline"/>
          <w:highlight w:val="yellow"/>
        </w:rPr>
        <w:t>Given the size of the two countries’ economies and</w:t>
      </w:r>
      <w:r w:rsidRPr="00C0049C">
        <w:rPr>
          <w:rStyle w:val="StyleUnderline"/>
        </w:rPr>
        <w:t xml:space="preserve"> their </w:t>
      </w:r>
      <w:r w:rsidRPr="00C0049C">
        <w:rPr>
          <w:rStyle w:val="StyleUnderline"/>
          <w:highlight w:val="yellow"/>
        </w:rPr>
        <w:t>large contributions to global</w:t>
      </w:r>
      <w:r w:rsidRPr="00C0049C">
        <w:rPr>
          <w:rStyle w:val="StyleUnderline"/>
        </w:rPr>
        <w:t xml:space="preserve"> GHG </w:t>
      </w:r>
      <w:r w:rsidRPr="00C0049C">
        <w:rPr>
          <w:rStyle w:val="StyleUnderline"/>
          <w:highlight w:val="yellow"/>
        </w:rPr>
        <w:t>emissions</w:t>
      </w:r>
      <w:r w:rsidRPr="00C0049C">
        <w:rPr>
          <w:rStyle w:val="StyleUnderline"/>
        </w:rPr>
        <w:t xml:space="preserve">, the </w:t>
      </w:r>
      <w:r w:rsidRPr="00C0049C">
        <w:rPr>
          <w:rStyle w:val="StyleUnderline"/>
          <w:highlight w:val="yellow"/>
        </w:rPr>
        <w:t>actions</w:t>
      </w:r>
      <w:r w:rsidRPr="00C0049C">
        <w:rPr>
          <w:rStyle w:val="StyleUnderline"/>
        </w:rPr>
        <w:t xml:space="preserve"> outlined in the joint announcements per se </w:t>
      </w:r>
      <w:r w:rsidRPr="00C0049C">
        <w:rPr>
          <w:rStyle w:val="StyleUnderline"/>
          <w:highlight w:val="yellow"/>
        </w:rPr>
        <w:t>will have a significant impact on future mitigation efforts</w:t>
      </w:r>
      <w:r w:rsidRPr="00C0049C">
        <w:rPr>
          <w:rStyle w:val="StyleUnderline"/>
        </w:rPr>
        <w:t>—and, indeed, did much to facilitate a successful outcome in Paris.</w:t>
      </w:r>
      <w:r w:rsidRPr="00C0049C">
        <w:rPr>
          <w:sz w:val="16"/>
        </w:rPr>
        <w:t xml:space="preserve"> </w:t>
      </w:r>
      <w:r w:rsidRPr="00C0049C">
        <w:rPr>
          <w:rStyle w:val="StyleUnderline"/>
        </w:rPr>
        <w:t xml:space="preserve">By demonstrating these actions, </w:t>
      </w:r>
      <w:r w:rsidRPr="00C0049C">
        <w:rPr>
          <w:rStyle w:val="StyleUnderline"/>
          <w:highlight w:val="yellow"/>
        </w:rPr>
        <w:t>China and the United States may encourage other countries to increase</w:t>
      </w:r>
      <w:r w:rsidRPr="00C0049C">
        <w:rPr>
          <w:rStyle w:val="StyleUnderline"/>
        </w:rPr>
        <w:t xml:space="preserve"> their </w:t>
      </w:r>
      <w:r w:rsidRPr="00C0049C">
        <w:rPr>
          <w:rStyle w:val="StyleUnderline"/>
          <w:highlight w:val="yellow"/>
        </w:rPr>
        <w:t>climate mitigation</w:t>
      </w:r>
      <w:r w:rsidRPr="00C0049C">
        <w:rPr>
          <w:rStyle w:val="StyleUnderline"/>
        </w:rPr>
        <w:t xml:space="preserve"> ambitions.</w:t>
      </w:r>
      <w:r w:rsidRPr="00C0049C">
        <w:rPr>
          <w:sz w:val="16"/>
        </w:rPr>
        <w:t xml:space="preserve"> This paper has identified three specific areas of international climate policy, namely </w:t>
      </w:r>
      <w:proofErr w:type="spellStart"/>
      <w:r w:rsidRPr="00C0049C">
        <w:rPr>
          <w:sz w:val="16"/>
        </w:rPr>
        <w:t>marketbased</w:t>
      </w:r>
      <w:proofErr w:type="spellEnd"/>
      <w:r w:rsidRPr="00C0049C">
        <w:rPr>
          <w:sz w:val="16"/>
        </w:rPr>
        <w:t xml:space="preserve"> mechanisms, comparison of efforts, and trade policy and climate policy interactions, where China and the United States can deepen their cooperation. Cooperation on </w:t>
      </w:r>
      <w:proofErr w:type="spellStart"/>
      <w:r w:rsidRPr="00C0049C">
        <w:rPr>
          <w:sz w:val="16"/>
        </w:rPr>
        <w:t>marketbased</w:t>
      </w:r>
      <w:proofErr w:type="spellEnd"/>
      <w:r w:rsidRPr="00C0049C">
        <w:rPr>
          <w:sz w:val="16"/>
        </w:rPr>
        <w:t xml:space="preserve"> climate policies, particularly cap-and-trade, is important, not only because </w:t>
      </w:r>
      <w:proofErr w:type="spellStart"/>
      <w:r w:rsidRPr="00C0049C">
        <w:rPr>
          <w:sz w:val="16"/>
        </w:rPr>
        <w:t>marketbased</w:t>
      </w:r>
      <w:proofErr w:type="spellEnd"/>
      <w:r w:rsidRPr="00C0049C">
        <w:rPr>
          <w:sz w:val="16"/>
        </w:rPr>
        <w:t xml:space="preserve"> approaches offer the most cost-effective approach to mitigating GHG emissions, but also because emissions trading systems make it possible to address equity concerns by adjusting the level of the emissions cap and the allocation of emission allowances</w:t>
      </w:r>
      <w:r w:rsidRPr="00C0049C">
        <w:rPr>
          <w:rStyle w:val="StyleUnderline"/>
        </w:rPr>
        <w:t>. A logical focus for China–U.S. cooperation with respect to market-based mechanisms is capacity building. A functioning cap-and-trade system requires properly designed government and market institutions.</w:t>
      </w:r>
      <w:r w:rsidRPr="00C0049C">
        <w:rPr>
          <w:sz w:val="16"/>
        </w:rPr>
        <w:t xml:space="preserve"> At a micro level, the United States and China can exchange experience and expertise on topics such as allowance allocation, price ceilings and floors, allowance banking and borrowing, and other detailed emissions trading rules. At a macro level, both China and the United States confront challenges to implementing cap-and-trade systems— in the United States because of political polarization and in China because of features of the regulated electricity market and the power of state-owned enterprises. </w:t>
      </w:r>
      <w:r w:rsidRPr="00C0049C">
        <w:rPr>
          <w:rStyle w:val="StyleUnderline"/>
        </w:rPr>
        <w:t xml:space="preserve">Cooperation and communication can help both countries overcome these barriers, while also advancing theoretical and empirical understanding of cap-and-trade and other market-based approaches. </w:t>
      </w:r>
      <w:r w:rsidRPr="00C0049C">
        <w:rPr>
          <w:sz w:val="16"/>
        </w:rPr>
        <w:t xml:space="preserve">Cooperation on standards and procedures for comparing mitigation efforts can strengthen the technical basis for other aspects of China–U.S. cooperation, particularly in the area of cap-and-trade </w:t>
      </w:r>
      <w:proofErr w:type="gramStart"/>
      <w:r w:rsidRPr="00C0049C">
        <w:rPr>
          <w:sz w:val="16"/>
        </w:rPr>
        <w:t>systems, and</w:t>
      </w:r>
      <w:proofErr w:type="gramEnd"/>
      <w:r w:rsidRPr="00C0049C">
        <w:rPr>
          <w:sz w:val="16"/>
        </w:rPr>
        <w:t xml:space="preserve"> facilitate the linkage of homogeneous or heterogeneous climate policies. </w:t>
      </w:r>
      <w:r w:rsidRPr="00C0049C">
        <w:rPr>
          <w:rStyle w:val="StyleUnderline"/>
        </w:rPr>
        <w:t xml:space="preserve">Cooperation in this area can also increase transparency and consistency in climate negotiations, improve trust among parties, and advance efforts to track collective progress toward achieving global mitigation targets. </w:t>
      </w:r>
      <w:r w:rsidRPr="00C0049C">
        <w:rPr>
          <w:sz w:val="16"/>
        </w:rPr>
        <w:t xml:space="preserve">But China and the United States have different preferences and interests in terms of the scope and timeframe of mitigation efforts and other issues. </w:t>
      </w:r>
      <w:proofErr w:type="gramStart"/>
      <w:r w:rsidRPr="00C0049C">
        <w:rPr>
          <w:sz w:val="16"/>
        </w:rPr>
        <w:t>Thus</w:t>
      </w:r>
      <w:proofErr w:type="gramEnd"/>
      <w:r w:rsidRPr="00C0049C">
        <w:rPr>
          <w:sz w:val="16"/>
        </w:rPr>
        <w:t xml:space="preserve"> it will be important to recognize from the outset that no single perfect comparison metric is likely to satisfy both countries’ needs. Instead, a suite of metrics is likely to offer the best option for comprehensively reflecting and comparing the mitigation efforts undertaken by each country. More broadly, it will be important to develop a rigorous, systematic, and transparent system for tracking domestic policy developments in the context of an international climate policy framework. Interactions between trade and climate policy constitute a third important area for future U.S.–China cooperation. Reforms can be initiated within the WTO and UNFCCC, which currently provide the dominant frameworks for global coordination on trade and climate change. But China and the United States should also explore opportunities to advance progress in this area through more flexible plurilateral and bilateral relationships. </w:t>
      </w:r>
      <w:r w:rsidRPr="00C0049C">
        <w:rPr>
          <w:rStyle w:val="StyleUnderline"/>
        </w:rPr>
        <w:t xml:space="preserve">Cooperation between the two countries to develop GHG standards and methods for comparing the impact of domestic climate policies would be particularly helpful in reducing the potential for future trade conflicts and facilitating the coordination of climate and trade policies. </w:t>
      </w:r>
      <w:r w:rsidRPr="00C0049C">
        <w:rPr>
          <w:rStyle w:val="StyleUnderline"/>
          <w:highlight w:val="yellow"/>
        </w:rPr>
        <w:t>Climate</w:t>
      </w:r>
      <w:r w:rsidRPr="00C0049C">
        <w:rPr>
          <w:rStyle w:val="StyleUnderline"/>
        </w:rPr>
        <w:t xml:space="preserve"> change </w:t>
      </w:r>
      <w:r w:rsidRPr="00C0049C">
        <w:rPr>
          <w:rStyle w:val="StyleUnderline"/>
          <w:highlight w:val="yellow"/>
        </w:rPr>
        <w:t>has added a new dimension to a bilateral relationship</w:t>
      </w:r>
      <w:r w:rsidRPr="00C0049C">
        <w:rPr>
          <w:rStyle w:val="StyleUnderline"/>
        </w:rPr>
        <w:t xml:space="preserve"> </w:t>
      </w:r>
      <w:r w:rsidRPr="00C0049C">
        <w:rPr>
          <w:rStyle w:val="StyleUnderline"/>
          <w:highlight w:val="yellow"/>
        </w:rPr>
        <w:t>that is</w:t>
      </w:r>
      <w:r w:rsidRPr="00C0049C">
        <w:rPr>
          <w:rStyle w:val="StyleUnderline"/>
        </w:rPr>
        <w:t xml:space="preserve"> already </w:t>
      </w:r>
      <w:r w:rsidRPr="00C0049C">
        <w:rPr>
          <w:rStyle w:val="StyleUnderline"/>
          <w:highlight w:val="yellow"/>
        </w:rPr>
        <w:t>one of the most important of the</w:t>
      </w:r>
      <w:r w:rsidRPr="00C0049C">
        <w:rPr>
          <w:rStyle w:val="StyleUnderline"/>
        </w:rPr>
        <w:t xml:space="preserve"> twenty-first </w:t>
      </w:r>
      <w:r w:rsidRPr="00C0049C">
        <w:rPr>
          <w:rStyle w:val="StyleUnderline"/>
          <w:highlight w:val="yellow"/>
        </w:rPr>
        <w:t>century</w:t>
      </w:r>
      <w:r w:rsidRPr="00C0049C">
        <w:rPr>
          <w:rStyle w:val="StyleUnderline"/>
        </w:rPr>
        <w:t xml:space="preserve">. </w:t>
      </w:r>
      <w:r w:rsidRPr="00C0049C">
        <w:rPr>
          <w:rStyle w:val="StyleUnderline"/>
          <w:highlight w:val="yellow"/>
        </w:rPr>
        <w:t>While China and the U</w:t>
      </w:r>
      <w:r w:rsidRPr="00C0049C">
        <w:rPr>
          <w:rStyle w:val="StyleUnderline"/>
        </w:rPr>
        <w:t xml:space="preserve">nited </w:t>
      </w:r>
      <w:r w:rsidRPr="00C0049C">
        <w:rPr>
          <w:rStyle w:val="StyleUnderline"/>
          <w:highlight w:val="yellow"/>
        </w:rPr>
        <w:t>S</w:t>
      </w:r>
      <w:r w:rsidRPr="00C0049C">
        <w:rPr>
          <w:rStyle w:val="StyleUnderline"/>
        </w:rPr>
        <w:t xml:space="preserve">tates </w:t>
      </w:r>
      <w:r w:rsidRPr="00C0049C">
        <w:rPr>
          <w:rStyle w:val="StyleUnderline"/>
          <w:highlight w:val="yellow"/>
        </w:rPr>
        <w:t>have different national interests</w:t>
      </w:r>
      <w:r w:rsidRPr="00C0049C">
        <w:rPr>
          <w:rStyle w:val="StyleUnderline"/>
        </w:rPr>
        <w:t xml:space="preserve"> in many areas, </w:t>
      </w:r>
      <w:r w:rsidRPr="00C0049C">
        <w:rPr>
          <w:rStyle w:val="StyleUnderline"/>
          <w:highlight w:val="yellow"/>
        </w:rPr>
        <w:t>climate change represents an important area where their interests</w:t>
      </w:r>
      <w:r w:rsidRPr="00C0049C">
        <w:rPr>
          <w:rStyle w:val="StyleUnderline"/>
        </w:rPr>
        <w:t xml:space="preserve">, and those of every other country interested in the wellbeing of its citizens and future generations, </w:t>
      </w:r>
      <w:r w:rsidRPr="00C0049C">
        <w:rPr>
          <w:rStyle w:val="StyleUnderline"/>
          <w:highlight w:val="yellow"/>
        </w:rPr>
        <w:t>converge</w:t>
      </w:r>
      <w:r w:rsidRPr="00C0049C">
        <w:rPr>
          <w:rStyle w:val="StyleUnderline"/>
        </w:rPr>
        <w:t xml:space="preserve">. But </w:t>
      </w:r>
      <w:r w:rsidRPr="00C0049C">
        <w:rPr>
          <w:rStyle w:val="StyleUnderline"/>
          <w:highlight w:val="yellow"/>
        </w:rPr>
        <w:t>the success of the China–U.S. relationship</w:t>
      </w:r>
      <w:r w:rsidRPr="00C0049C">
        <w:rPr>
          <w:rStyle w:val="StyleUnderline"/>
        </w:rPr>
        <w:t xml:space="preserve"> in this arena </w:t>
      </w:r>
      <w:r w:rsidRPr="00C0049C">
        <w:rPr>
          <w:rStyle w:val="StyleUnderline"/>
          <w:highlight w:val="yellow"/>
        </w:rPr>
        <w:t>will be determined less by the ability to find common ground than by the ability to find solutions</w:t>
      </w:r>
      <w:r w:rsidRPr="00C0049C">
        <w:rPr>
          <w:rStyle w:val="StyleUnderline"/>
        </w:rPr>
        <w:t xml:space="preserve"> </w:t>
      </w:r>
      <w:r w:rsidRPr="00C0049C">
        <w:rPr>
          <w:rStyle w:val="StyleUnderline"/>
          <w:highlight w:val="yellow"/>
        </w:rPr>
        <w:t>that</w:t>
      </w:r>
      <w:r w:rsidRPr="00C0049C">
        <w:rPr>
          <w:rStyle w:val="StyleUnderline"/>
        </w:rPr>
        <w:t xml:space="preserve"> </w:t>
      </w:r>
      <w:r w:rsidRPr="00C0049C">
        <w:rPr>
          <w:rStyle w:val="StyleUnderline"/>
          <w:highlight w:val="yellow"/>
        </w:rPr>
        <w:t>properly address</w:t>
      </w:r>
      <w:r w:rsidRPr="00C0049C">
        <w:rPr>
          <w:rStyle w:val="StyleUnderline"/>
        </w:rPr>
        <w:t xml:space="preserve"> the real socioeconomic and political </w:t>
      </w:r>
      <w:r w:rsidRPr="00C0049C">
        <w:rPr>
          <w:rStyle w:val="StyleUnderline"/>
          <w:highlight w:val="yellow"/>
        </w:rPr>
        <w:t>differences</w:t>
      </w:r>
      <w:r w:rsidRPr="00C0049C">
        <w:rPr>
          <w:rStyle w:val="StyleUnderline"/>
        </w:rPr>
        <w:t xml:space="preserve"> that exist </w:t>
      </w:r>
      <w:r w:rsidRPr="00C0049C">
        <w:rPr>
          <w:rStyle w:val="StyleUnderline"/>
          <w:highlight w:val="yellow"/>
        </w:rPr>
        <w:t>between</w:t>
      </w:r>
      <w:r w:rsidRPr="00C0049C">
        <w:rPr>
          <w:rStyle w:val="StyleUnderline"/>
        </w:rPr>
        <w:t xml:space="preserve"> </w:t>
      </w:r>
      <w:r w:rsidRPr="00C0049C">
        <w:rPr>
          <w:rStyle w:val="StyleUnderline"/>
          <w:highlight w:val="yellow"/>
        </w:rPr>
        <w:t>these</w:t>
      </w:r>
      <w:r w:rsidRPr="00C0049C">
        <w:rPr>
          <w:rStyle w:val="StyleUnderline"/>
        </w:rPr>
        <w:t xml:space="preserve"> </w:t>
      </w:r>
      <w:r w:rsidRPr="00C0049C">
        <w:rPr>
          <w:rStyle w:val="StyleUnderline"/>
          <w:highlight w:val="yellow"/>
        </w:rPr>
        <w:t>two</w:t>
      </w:r>
      <w:r w:rsidRPr="00C0049C">
        <w:rPr>
          <w:rStyle w:val="StyleUnderline"/>
        </w:rPr>
        <w:t xml:space="preserve"> nations. If an effective response to climate change eventually requires the participation of all countries, despite their different cultures, states of economic development, and political systems, </w:t>
      </w:r>
      <w:r w:rsidRPr="00C0049C">
        <w:rPr>
          <w:rStyle w:val="StyleUnderline"/>
          <w:highlight w:val="yellow"/>
        </w:rPr>
        <w:t>successful China–U.S. cooperation</w:t>
      </w:r>
      <w:r w:rsidRPr="00C0049C">
        <w:rPr>
          <w:rStyle w:val="StyleUnderline"/>
        </w:rPr>
        <w:t xml:space="preserve"> under the hybrid Paris climate policy architecture </w:t>
      </w:r>
      <w:r w:rsidRPr="00C0049C">
        <w:rPr>
          <w:rStyle w:val="StyleUnderline"/>
          <w:highlight w:val="yellow"/>
        </w:rPr>
        <w:t>may well prove crucial in paving the way for broader international cooperation to reduce the risk of global climate change.</w:t>
      </w:r>
    </w:p>
    <w:p w14:paraId="0A2F2353" w14:textId="77777777" w:rsidR="001E36BD" w:rsidRDefault="001E36BD" w:rsidP="001E36BD">
      <w:pPr>
        <w:pStyle w:val="Heading4"/>
        <w:contextualSpacing/>
        <w:rPr>
          <w:rStyle w:val="StyleUnderline"/>
          <w:sz w:val="26"/>
          <w:u w:val="none"/>
        </w:rPr>
      </w:pPr>
      <w:r w:rsidRPr="0013247C">
        <w:rPr>
          <w:rStyle w:val="StyleUnderline"/>
          <w:sz w:val="26"/>
          <w:u w:val="none"/>
        </w:rPr>
        <w:t>Extinction</w:t>
      </w:r>
    </w:p>
    <w:p w14:paraId="4D6AD72E" w14:textId="77777777" w:rsidR="001E36BD" w:rsidRPr="00CD20C3" w:rsidRDefault="001E36BD" w:rsidP="001E36BD">
      <w:pPr>
        <w:contextualSpacing/>
        <w:rPr>
          <w:rStyle w:val="Style13ptBold"/>
        </w:rPr>
      </w:pPr>
      <w:r>
        <w:t xml:space="preserve">Griffin </w:t>
      </w:r>
      <w:r w:rsidRPr="0013247C">
        <w:rPr>
          <w:rStyle w:val="Style13ptBold"/>
        </w:rPr>
        <w:t>David</w:t>
      </w:r>
      <w:r w:rsidRPr="002C369F">
        <w:t xml:space="preserve">, </w:t>
      </w:r>
      <w:r>
        <w:t>20</w:t>
      </w:r>
      <w:r w:rsidRPr="0013247C">
        <w:rPr>
          <w:rStyle w:val="Style13ptBold"/>
        </w:rPr>
        <w:t>15</w:t>
      </w:r>
      <w:r>
        <w:rPr>
          <w:rStyle w:val="Style13ptBold"/>
        </w:rPr>
        <w:t>’</w:t>
      </w:r>
      <w:r w:rsidRPr="0013247C">
        <w:rPr>
          <w:rStyle w:val="Style13ptBold"/>
        </w:rPr>
        <w:t xml:space="preserve">, Claremont Philosophy </w:t>
      </w:r>
      <w:proofErr w:type="gramStart"/>
      <w:r w:rsidRPr="0013247C">
        <w:rPr>
          <w:rStyle w:val="Style13ptBold"/>
        </w:rPr>
        <w:t xml:space="preserve">Professor  </w:t>
      </w:r>
      <w:r w:rsidRPr="002C369F">
        <w:t>“</w:t>
      </w:r>
      <w:proofErr w:type="gramEnd"/>
      <w:r w:rsidRPr="002C369F">
        <w:t xml:space="preserve">The climate is ruined. So can civilization even survive?”, 4-14, </w:t>
      </w:r>
      <w:hyperlink r:id="rId13" w:history="1">
        <w:r w:rsidRPr="002C369F">
          <w:rPr>
            <w:rStyle w:val="Hyperlink"/>
          </w:rPr>
          <w:t>http://www.cnn.com/2015/01/14/opinion/co2-crisis-griffin/</w:t>
        </w:r>
      </w:hyperlink>
      <w:r>
        <w:rPr>
          <w:rStyle w:val="Hyperlink"/>
        </w:rPr>
        <w:t xml:space="preserve">, </w:t>
      </w:r>
      <w:r>
        <w:rPr>
          <w:rStyle w:val="Style13ptBold"/>
        </w:rPr>
        <w:t>MMC</w:t>
      </w:r>
    </w:p>
    <w:p w14:paraId="16CDEA1D" w14:textId="77777777" w:rsidR="001E36BD" w:rsidRPr="002C369F" w:rsidRDefault="001E36BD" w:rsidP="001E36BD">
      <w:pPr>
        <w:contextualSpacing/>
        <w:rPr>
          <w:rStyle w:val="Emphasis"/>
        </w:rPr>
      </w:pPr>
      <w:r w:rsidRPr="002C369F">
        <w:rPr>
          <w:sz w:val="12"/>
        </w:rPr>
        <w:t xml:space="preserve">Although most of us worry about other things, </w:t>
      </w:r>
      <w:r w:rsidRPr="002C369F">
        <w:rPr>
          <w:rStyle w:val="StyleUnderline"/>
        </w:rPr>
        <w:t>climate scientists have become increasingly worried about the survival of civilization. For</w:t>
      </w:r>
      <w:r w:rsidRPr="002C369F">
        <w:rPr>
          <w:sz w:val="12"/>
        </w:rPr>
        <w:t xml:space="preserve"> example, Lonnie Thompson, who received the U.S. National Medal of Science in 2010, said that </w:t>
      </w:r>
      <w:r w:rsidRPr="00657684">
        <w:rPr>
          <w:rStyle w:val="Emphasis"/>
          <w:highlight w:val="yellow"/>
        </w:rPr>
        <w:t>virtually all climatologists "are</w:t>
      </w:r>
      <w:r w:rsidRPr="002C369F">
        <w:rPr>
          <w:rStyle w:val="Emphasis"/>
        </w:rPr>
        <w:t xml:space="preserve"> now </w:t>
      </w:r>
      <w:r w:rsidRPr="00657684">
        <w:rPr>
          <w:rStyle w:val="Emphasis"/>
          <w:highlight w:val="yellow"/>
        </w:rPr>
        <w:t>convinced</w:t>
      </w:r>
      <w:r w:rsidRPr="002C369F">
        <w:rPr>
          <w:rStyle w:val="Emphasis"/>
        </w:rPr>
        <w:t xml:space="preserve"> that global </w:t>
      </w:r>
      <w:r w:rsidRPr="00657684">
        <w:rPr>
          <w:rStyle w:val="Emphasis"/>
          <w:highlight w:val="yellow"/>
        </w:rPr>
        <w:t xml:space="preserve">warming poses a clear and present danger </w:t>
      </w:r>
      <w:r w:rsidRPr="00364C4B">
        <w:rPr>
          <w:rStyle w:val="Emphasis"/>
        </w:rPr>
        <w:t>to civilization."</w:t>
      </w:r>
      <w:r w:rsidRPr="002C369F">
        <w:rPr>
          <w:rStyle w:val="Emphasis"/>
        </w:rPr>
        <w:t xml:space="preserve"> </w:t>
      </w:r>
      <w:r w:rsidRPr="002C369F">
        <w:rPr>
          <w:sz w:val="12"/>
        </w:rPr>
        <w:t xml:space="preserve">Informed journalists share this concern. </w:t>
      </w:r>
      <w:r w:rsidRPr="002C369F">
        <w:rPr>
          <w:rStyle w:val="StyleUnderline"/>
        </w:rPr>
        <w:t xml:space="preserve">The climate crisis "threatens the survival of our civilization," said Pulitzer Prize-winner Ross </w:t>
      </w:r>
      <w:proofErr w:type="spellStart"/>
      <w:r w:rsidRPr="002C369F">
        <w:rPr>
          <w:rStyle w:val="StyleUnderline"/>
        </w:rPr>
        <w:t>Gelbspan</w:t>
      </w:r>
      <w:proofErr w:type="spellEnd"/>
      <w:r w:rsidRPr="002C369F">
        <w:rPr>
          <w:rStyle w:val="StyleUnderline"/>
        </w:rPr>
        <w:t xml:space="preserve">. Mark </w:t>
      </w:r>
      <w:proofErr w:type="spellStart"/>
      <w:r w:rsidRPr="002C369F">
        <w:rPr>
          <w:rStyle w:val="StyleUnderline"/>
        </w:rPr>
        <w:t>Hertsgaard</w:t>
      </w:r>
      <w:proofErr w:type="spellEnd"/>
      <w:r w:rsidRPr="002C369F">
        <w:rPr>
          <w:rStyle w:val="StyleUnderline"/>
        </w:rPr>
        <w:t xml:space="preserve"> agrees</w:t>
      </w:r>
      <w:r w:rsidRPr="002C369F">
        <w:rPr>
          <w:sz w:val="12"/>
        </w:rPr>
        <w:t xml:space="preserve">, </w:t>
      </w:r>
      <w:r w:rsidRPr="002C369F">
        <w:rPr>
          <w:rStyle w:val="Emphasis"/>
        </w:rPr>
        <w:t xml:space="preserve">saying that the </w:t>
      </w:r>
      <w:r w:rsidRPr="00657684">
        <w:rPr>
          <w:rStyle w:val="Emphasis"/>
          <w:highlight w:val="yellow"/>
        </w:rPr>
        <w:t>continuation</w:t>
      </w:r>
      <w:r w:rsidRPr="002C369F">
        <w:rPr>
          <w:rStyle w:val="Emphasis"/>
        </w:rPr>
        <w:t xml:space="preserve"> of global warming </w:t>
      </w:r>
      <w:r w:rsidRPr="00657684">
        <w:rPr>
          <w:rStyle w:val="Emphasis"/>
          <w:highlight w:val="yellow"/>
        </w:rPr>
        <w:t>"would create planetary conditions all but certain to end civilization</w:t>
      </w:r>
      <w:r w:rsidRPr="002C369F">
        <w:rPr>
          <w:rStyle w:val="Emphasis"/>
        </w:rPr>
        <w:t xml:space="preserve"> as we know it." </w:t>
      </w:r>
      <w:r w:rsidRPr="002C369F">
        <w:rPr>
          <w:sz w:val="12"/>
        </w:rPr>
        <w:t xml:space="preserve">These scientists and journalists, moreover, are worried not only about the distant future but about the condition of the planet for their own children and grandchildren. James Hansen, often considered the world's leading climate scientist, entitled his book "Storms of My Grandchildren." </w:t>
      </w:r>
      <w:r w:rsidRPr="00364C4B">
        <w:rPr>
          <w:rStyle w:val="StyleUnderline"/>
        </w:rPr>
        <w:t>The threat to civilization comes primarily from the increase of the level of carbon dioxide (CO2</w:t>
      </w:r>
      <w:r w:rsidRPr="002C369F">
        <w:rPr>
          <w:rStyle w:val="StyleUnderline"/>
        </w:rPr>
        <w:t>) in the atmosphere</w:t>
      </w:r>
      <w:r w:rsidRPr="002C369F">
        <w:rPr>
          <w:sz w:val="12"/>
        </w:rPr>
        <w:t xml:space="preserve">, due largely to the burning of fossil fuels. Before the rise of the industrial age, CO2 constituted only 275 ppm (parts per million) of the atmosphere. But it is now above 400 and rising about 2.5 ppm per year. </w:t>
      </w:r>
      <w:r w:rsidRPr="002C369F">
        <w:rPr>
          <w:rStyle w:val="StyleUnderline"/>
        </w:rPr>
        <w:t xml:space="preserve">Because of the CO2 increase, the planet's average temperature has increased 0.85 degrees Celsius (1.5 degrees Fahrenheit). Although this increase may not seem much, it has already brought about serious changes. </w:t>
      </w:r>
      <w:r w:rsidRPr="002C369F">
        <w:rPr>
          <w:sz w:val="12"/>
        </w:rPr>
        <w:t xml:space="preserve">The idea that we will be safe from "dangerous climate change" if we do not exceed a temperature rise of 2C (3.6F) has been widely accepted. But many informed people have rejected this assumption. In the opinion of journalist-turned-activist Bill McKibben, "the one degree we've raised the temperature already has melted the Arctic, so we're fools to find out what two will do." His warning is supported by James Hansen, who declared that "a target of two degrees (Celsius) is actually a prescription for long-term disaster." </w:t>
      </w:r>
      <w:r w:rsidRPr="002C369F">
        <w:rPr>
          <w:rStyle w:val="StyleUnderline"/>
        </w:rPr>
        <w:t xml:space="preserve">The burning of coal, oil, and natural gas has made the planet warmer than it had been since the rise of civilization 10,000 years ago. Civilization was made possible by the emergence about 12,000 years ago of the "Holocene" epoch, which turned out to be the Goldilocks zone - not too hot, not too cold. </w:t>
      </w:r>
      <w:r w:rsidRPr="002C369F">
        <w:rPr>
          <w:sz w:val="12"/>
        </w:rPr>
        <w:t xml:space="preserve">But now, says physicist Stefan </w:t>
      </w:r>
      <w:proofErr w:type="spellStart"/>
      <w:r w:rsidRPr="002C369F">
        <w:rPr>
          <w:sz w:val="12"/>
        </w:rPr>
        <w:t>Rahmstorf</w:t>
      </w:r>
      <w:proofErr w:type="spellEnd"/>
      <w:r w:rsidRPr="002C369F">
        <w:rPr>
          <w:sz w:val="12"/>
        </w:rPr>
        <w:t xml:space="preserve">, "We are catapulting ourselves way out of the Holocene." </w:t>
      </w:r>
      <w:r w:rsidRPr="00657684">
        <w:rPr>
          <w:rStyle w:val="Emphasis"/>
          <w:highlight w:val="yellow"/>
        </w:rPr>
        <w:t>This catapult is dangerous</w:t>
      </w:r>
      <w:r w:rsidRPr="002C369F">
        <w:rPr>
          <w:rStyle w:val="Emphasis"/>
        </w:rPr>
        <w:t>, because we have no evidence civilization can long survive with significantly higher temperatures</w:t>
      </w:r>
      <w:r w:rsidRPr="002C369F">
        <w:rPr>
          <w:sz w:val="12"/>
        </w:rPr>
        <w:t xml:space="preserve">. And yet, the world is on a trajectory that would lead to an increase of 4C (7F) in this century. In the opinion of many scientists and the World Bank, this could happen as early as the 2060s. </w:t>
      </w:r>
      <w:r w:rsidRPr="002C369F">
        <w:rPr>
          <w:rStyle w:val="StyleUnderline"/>
        </w:rPr>
        <w:t xml:space="preserve">What would "a 4C world" be like? According to Kevin Anderson of the Tyndall Centre for Climate Change Research (at the University of East Anglia), "during New York's summer heat waves the warmest days would be around 10-12C (18-21.6F) hotter [than today's]." Moreover, he has said, </w:t>
      </w:r>
      <w:r w:rsidRPr="00657684">
        <w:rPr>
          <w:rStyle w:val="StyleUnderline"/>
          <w:highlight w:val="yellow"/>
        </w:rPr>
        <w:t xml:space="preserve">above an increase of 4C only </w:t>
      </w:r>
      <w:r w:rsidRPr="00657684">
        <w:rPr>
          <w:rStyle w:val="Emphasis"/>
          <w:highlight w:val="yellow"/>
        </w:rPr>
        <w:t>about 10% of the human population will survive.</w:t>
      </w:r>
      <w:r w:rsidRPr="002C369F">
        <w:rPr>
          <w:rStyle w:val="Emphasis"/>
        </w:rPr>
        <w:t xml:space="preserve"> </w:t>
      </w:r>
      <w:r w:rsidRPr="002C369F">
        <w:rPr>
          <w:sz w:val="12"/>
        </w:rPr>
        <w:t xml:space="preserve">Believe it or not, </w:t>
      </w:r>
      <w:r w:rsidRPr="00657684">
        <w:rPr>
          <w:rStyle w:val="StyleUnderline"/>
          <w:highlight w:val="yellow"/>
        </w:rPr>
        <w:t>some scientists consider Anderson overly optimistic</w:t>
      </w:r>
      <w:r w:rsidRPr="002C369F">
        <w:rPr>
          <w:sz w:val="12"/>
        </w:rPr>
        <w:t xml:space="preserve">. </w:t>
      </w:r>
      <w:r w:rsidRPr="002C369F">
        <w:rPr>
          <w:rStyle w:val="StyleUnderline"/>
        </w:rPr>
        <w:t xml:space="preserve">The main reason for pessimism is the fear that the planet's temperature may be close to a tipping point that would initiate a "low-end runaway greenhouse," involving </w:t>
      </w:r>
      <w:r w:rsidRPr="00657684">
        <w:rPr>
          <w:rStyle w:val="StyleUnderline"/>
          <w:highlight w:val="yellow"/>
        </w:rPr>
        <w:t xml:space="preserve">"out-of-control amplifying feedbacks." </w:t>
      </w:r>
      <w:r w:rsidRPr="002C369F">
        <w:rPr>
          <w:rStyle w:val="StyleUnderline"/>
        </w:rPr>
        <w:t>This</w:t>
      </w:r>
      <w:r w:rsidRPr="002C369F">
        <w:rPr>
          <w:sz w:val="12"/>
        </w:rPr>
        <w:t xml:space="preserve"> condition would result, says Hansen, if all fossil fuels are burned (which is the intention of all fossil-fuel corporations and many governments). </w:t>
      </w:r>
      <w:r w:rsidRPr="002C369F">
        <w:rPr>
          <w:rStyle w:val="Emphasis"/>
        </w:rPr>
        <w:t xml:space="preserve">This result "would </w:t>
      </w:r>
      <w:r w:rsidRPr="00657684">
        <w:rPr>
          <w:rStyle w:val="Emphasis"/>
          <w:highlight w:val="yellow"/>
        </w:rPr>
        <w:t xml:space="preserve">make </w:t>
      </w:r>
      <w:r w:rsidRPr="002C369F">
        <w:rPr>
          <w:rStyle w:val="Emphasis"/>
        </w:rPr>
        <w:t xml:space="preserve">most of </w:t>
      </w:r>
      <w:r w:rsidRPr="00657684">
        <w:rPr>
          <w:rStyle w:val="Emphasis"/>
          <w:highlight w:val="yellow"/>
        </w:rPr>
        <w:t xml:space="preserve">the planet uninhabitable </w:t>
      </w:r>
      <w:r w:rsidRPr="002C369F">
        <w:rPr>
          <w:rStyle w:val="Emphasis"/>
        </w:rPr>
        <w:t>by humans."</w:t>
      </w:r>
      <w:r w:rsidRPr="002C369F">
        <w:rPr>
          <w:sz w:val="12"/>
        </w:rPr>
        <w:t xml:space="preserve"> </w:t>
      </w:r>
      <w:r w:rsidRPr="002C369F">
        <w:rPr>
          <w:rStyle w:val="StyleUnderline"/>
        </w:rPr>
        <w:t xml:space="preserve">Moreover, many scientists believe that runaway global warming could occur much more quickly, because the </w:t>
      </w:r>
      <w:r w:rsidRPr="00657684">
        <w:rPr>
          <w:rStyle w:val="StyleUnderline"/>
          <w:highlight w:val="yellow"/>
        </w:rPr>
        <w:t xml:space="preserve">rising temperature caused by CO2 could release </w:t>
      </w:r>
      <w:r w:rsidRPr="002C369F">
        <w:rPr>
          <w:rStyle w:val="StyleUnderline"/>
        </w:rPr>
        <w:t xml:space="preserve">massive amounts of </w:t>
      </w:r>
      <w:r w:rsidRPr="00657684">
        <w:rPr>
          <w:rStyle w:val="StyleUnderline"/>
          <w:highlight w:val="yellow"/>
        </w:rPr>
        <w:t xml:space="preserve">methane </w:t>
      </w:r>
      <w:r w:rsidRPr="002C369F">
        <w:rPr>
          <w:rStyle w:val="StyleUnderline"/>
        </w:rPr>
        <w:t xml:space="preserve">(CH4), </w:t>
      </w:r>
      <w:r w:rsidRPr="00657684">
        <w:rPr>
          <w:rStyle w:val="StyleUnderline"/>
          <w:highlight w:val="yellow"/>
        </w:rPr>
        <w:t>which is</w:t>
      </w:r>
      <w:r w:rsidRPr="00657684">
        <w:rPr>
          <w:rStyle w:val="StyleUnderline"/>
        </w:rPr>
        <w:t xml:space="preserve">, </w:t>
      </w:r>
      <w:r w:rsidRPr="002C369F">
        <w:rPr>
          <w:rStyle w:val="StyleUnderline"/>
        </w:rPr>
        <w:t xml:space="preserve">during its first 20 years, </w:t>
      </w:r>
      <w:r w:rsidRPr="00657684">
        <w:rPr>
          <w:rStyle w:val="StyleUnderline"/>
          <w:highlight w:val="yellow"/>
        </w:rPr>
        <w:t>86 times more powerful than CO2</w:t>
      </w:r>
      <w:r w:rsidRPr="002C369F">
        <w:rPr>
          <w:sz w:val="12"/>
        </w:rPr>
        <w:t xml:space="preserve">. Warmer weather induces this release from carbon that has been stored in methane hydrates, in which enormous amounts of carbon -- four times as much as that emitted from fossil fuels since 1850 -- has been frozen in the Arctic's permafrost. And yet now the Arctic's temperature is warmer than it had been for 120,000 years -- in other words, more than 10 times longer than civilization has existed. According to Joe </w:t>
      </w:r>
      <w:proofErr w:type="spellStart"/>
      <w:r w:rsidRPr="002C369F">
        <w:rPr>
          <w:sz w:val="12"/>
        </w:rPr>
        <w:t>Romm</w:t>
      </w:r>
      <w:proofErr w:type="spellEnd"/>
      <w:r w:rsidRPr="002C369F">
        <w:rPr>
          <w:sz w:val="12"/>
        </w:rPr>
        <w:t xml:space="preserve">, a physicist who created the Climate Progress website, methane release from thawing permafrost in the Arctic "is the most dangerous amplifying feedback in the entire carbon cycle." The amplifying feedback works like this: The warmer temperature releases millions of tons of methane, which then further raise the temperature, which in turn releases more methane. </w:t>
      </w:r>
      <w:r w:rsidRPr="002C369F">
        <w:rPr>
          <w:rStyle w:val="StyleUnderline"/>
        </w:rPr>
        <w:t xml:space="preserve">The resulting threat of runaway global warming may not be merely theoretical. Scientists have long been convinced that methane was central to the fastest period of global warming in geological history, which occurred 55 million years ago. Now a group of scientists have accumulated evidence that methane was also central to the greatest extinction of life thus far: the end-Permian extinction about 252 million years ago. </w:t>
      </w:r>
      <w:r w:rsidRPr="002C369F">
        <w:rPr>
          <w:sz w:val="12"/>
        </w:rPr>
        <w:t xml:space="preserve">Worse yet, whereas it was previously thought that significant amounts of permafrost would not melt, releasing its methane, until the planet's temperature has risen several degrees Celsius, recent studies indicate that a rise of 1.5 degrees would be enough to start the melting. </w:t>
      </w:r>
      <w:r w:rsidRPr="002C369F">
        <w:rPr>
          <w:rStyle w:val="StyleUnderline"/>
        </w:rPr>
        <w:t xml:space="preserve">What can be done then? Given the failure of political leaders to deal with the CO2 problem, it is now too late to prevent terrible developments. </w:t>
      </w:r>
      <w:r w:rsidRPr="00657684">
        <w:rPr>
          <w:rStyle w:val="Emphasis"/>
          <w:highlight w:val="yellow"/>
        </w:rPr>
        <w:t>But it may</w:t>
      </w:r>
      <w:r w:rsidRPr="002C369F">
        <w:rPr>
          <w:rStyle w:val="Emphasis"/>
        </w:rPr>
        <w:t xml:space="preserve"> -- just may -- </w:t>
      </w:r>
      <w:r w:rsidRPr="00657684">
        <w:rPr>
          <w:rStyle w:val="Emphasis"/>
          <w:highlight w:val="yellow"/>
        </w:rPr>
        <w:t>be possible to keep</w:t>
      </w:r>
      <w:r w:rsidRPr="002C369F">
        <w:rPr>
          <w:rStyle w:val="Emphasis"/>
        </w:rPr>
        <w:t xml:space="preserve"> global </w:t>
      </w:r>
      <w:r w:rsidRPr="00657684">
        <w:rPr>
          <w:rStyle w:val="Emphasis"/>
          <w:highlight w:val="yellow"/>
        </w:rPr>
        <w:t>warming from bringing about</w:t>
      </w:r>
      <w:r w:rsidRPr="002C369F">
        <w:rPr>
          <w:rStyle w:val="Emphasis"/>
        </w:rPr>
        <w:t xml:space="preserve"> the </w:t>
      </w:r>
      <w:r w:rsidRPr="00657684">
        <w:rPr>
          <w:rStyle w:val="Emphasis"/>
          <w:highlight w:val="yellow"/>
        </w:rPr>
        <w:t>destruction</w:t>
      </w:r>
      <w:r w:rsidRPr="002C369F">
        <w:rPr>
          <w:rStyle w:val="Emphasis"/>
        </w:rPr>
        <w:t xml:space="preserve"> of civilization. To have a chance, </w:t>
      </w:r>
      <w:r w:rsidRPr="00657684">
        <w:rPr>
          <w:rStyle w:val="Emphasis"/>
          <w:highlight w:val="yellow"/>
        </w:rPr>
        <w:t>we must</w:t>
      </w:r>
      <w:r w:rsidRPr="002C369F">
        <w:rPr>
          <w:rStyle w:val="Emphasis"/>
        </w:rPr>
        <w:t xml:space="preserve">, as Hansen says, </w:t>
      </w:r>
      <w:r w:rsidRPr="00657684">
        <w:rPr>
          <w:rStyle w:val="Emphasis"/>
          <w:highlight w:val="yellow"/>
        </w:rPr>
        <w:t>do everything</w:t>
      </w:r>
      <w:r w:rsidRPr="002C369F">
        <w:rPr>
          <w:rStyle w:val="Emphasis"/>
        </w:rPr>
        <w:t xml:space="preserve"> possible </w:t>
      </w:r>
      <w:r w:rsidRPr="00657684">
        <w:rPr>
          <w:rStyle w:val="Emphasis"/>
          <w:highlight w:val="yellow"/>
        </w:rPr>
        <w:t>to "keep climate close to the Holocene range"</w:t>
      </w:r>
      <w:r w:rsidRPr="002C369F">
        <w:rPr>
          <w:rStyle w:val="Emphasis"/>
        </w:rPr>
        <w:t xml:space="preserve"> -- which means, mobilize the whole world to replace dirty energy with clean as soon as possible.</w:t>
      </w:r>
    </w:p>
    <w:p w14:paraId="749B0B50" w14:textId="77777777" w:rsidR="001E36BD" w:rsidRPr="00404EA5" w:rsidRDefault="001E36BD" w:rsidP="001E36BD">
      <w:pPr>
        <w:pStyle w:val="Heading4"/>
      </w:pPr>
      <w:r>
        <w:t>China views foreign policy through offensive realism, they have zero desire to become a hegemon and are willing to cooperate with the US once sales to Taiwan cease.</w:t>
      </w:r>
    </w:p>
    <w:p w14:paraId="7B0DDF6A" w14:textId="77777777" w:rsidR="001E36BD" w:rsidRPr="00CD20C3" w:rsidRDefault="001E36BD" w:rsidP="001E36BD">
      <w:pPr>
        <w:rPr>
          <w:rStyle w:val="Style13ptBold"/>
        </w:rPr>
      </w:pPr>
      <w:r>
        <w:t xml:space="preserve">Ghazala Yasmin </w:t>
      </w:r>
      <w:r w:rsidRPr="00225D98">
        <w:rPr>
          <w:rStyle w:val="Style13ptBold"/>
        </w:rPr>
        <w:t>Jalil</w:t>
      </w:r>
      <w:r>
        <w:t>, 20</w:t>
      </w:r>
      <w:r w:rsidRPr="00CD20C3">
        <w:rPr>
          <w:rStyle w:val="Style13ptBold"/>
        </w:rPr>
        <w:t>19</w:t>
      </w:r>
      <w:r>
        <w:t xml:space="preserve">, "," No Publication, </w:t>
      </w:r>
      <w:hyperlink r:id="rId14" w:history="1">
        <w:r w:rsidRPr="000C60A9">
          <w:rPr>
            <w:rStyle w:val="Hyperlink"/>
          </w:rPr>
          <w:t>http://www.issi.org.pk/wp-content/uploads/2019/04/3-SS_Ghazala_Yasmin_Jalil_No-1_2019.pdf</w:t>
        </w:r>
      </w:hyperlink>
      <w:r>
        <w:t xml:space="preserve">, </w:t>
      </w:r>
      <w:r>
        <w:rPr>
          <w:rStyle w:val="Style13ptBold"/>
        </w:rPr>
        <w:t>MMC</w:t>
      </w:r>
    </w:p>
    <w:p w14:paraId="5E40E050" w14:textId="77777777" w:rsidR="001E36BD" w:rsidRPr="00CD20C3" w:rsidRDefault="001E36BD" w:rsidP="001E36BD">
      <w:pPr>
        <w:rPr>
          <w:rStyle w:val="StyleUnderline"/>
        </w:rPr>
      </w:pPr>
      <w:r w:rsidRPr="00404EA5">
        <w:rPr>
          <w:rStyle w:val="StyleUnderline"/>
          <w:highlight w:val="yellow"/>
        </w:rPr>
        <w:t>China’s</w:t>
      </w:r>
      <w:r w:rsidRPr="00404EA5">
        <w:rPr>
          <w:rStyle w:val="StyleUnderline"/>
        </w:rPr>
        <w:t xml:space="preserve"> current policy seems to be firmly </w:t>
      </w:r>
      <w:r w:rsidRPr="00404EA5">
        <w:rPr>
          <w:rStyle w:val="StyleUnderline"/>
          <w:highlight w:val="yellow"/>
        </w:rPr>
        <w:t>rooted in defensive realism</w:t>
      </w:r>
      <w:r w:rsidRPr="00404EA5">
        <w:rPr>
          <w:rStyle w:val="StyleUnderline"/>
        </w:rPr>
        <w:t xml:space="preserve">. </w:t>
      </w:r>
      <w:r w:rsidRPr="00404EA5">
        <w:rPr>
          <w:rStyle w:val="StyleUnderline"/>
          <w:highlight w:val="yellow"/>
        </w:rPr>
        <w:t>Its policy</w:t>
      </w:r>
      <w:r w:rsidRPr="00404EA5">
        <w:rPr>
          <w:rStyle w:val="StyleUnderline"/>
        </w:rPr>
        <w:t xml:space="preserve"> </w:t>
      </w:r>
      <w:r w:rsidRPr="00404EA5">
        <w:rPr>
          <w:rStyle w:val="StyleUnderline"/>
          <w:highlight w:val="yellow"/>
        </w:rPr>
        <w:t>seems to be aimed at maintaining</w:t>
      </w:r>
      <w:r w:rsidRPr="00404EA5">
        <w:rPr>
          <w:rStyle w:val="StyleUnderline"/>
        </w:rPr>
        <w:t xml:space="preserve"> the </w:t>
      </w:r>
      <w:r w:rsidRPr="00404EA5">
        <w:rPr>
          <w:rStyle w:val="StyleUnderline"/>
          <w:highlight w:val="yellow"/>
        </w:rPr>
        <w:t>balance of power rather than upsetting it</w:t>
      </w:r>
      <w:r w:rsidRPr="00404EA5">
        <w:rPr>
          <w:rStyle w:val="StyleUnderline"/>
        </w:rPr>
        <w:t xml:space="preserve">. As the earlier section has argued, China is not a revisionist power but a status quo one. </w:t>
      </w:r>
      <w:r w:rsidRPr="00404EA5">
        <w:rPr>
          <w:sz w:val="16"/>
        </w:rPr>
        <w:t xml:space="preserve">The analysts like </w:t>
      </w:r>
      <w:proofErr w:type="spellStart"/>
      <w:r w:rsidRPr="00404EA5">
        <w:rPr>
          <w:sz w:val="16"/>
        </w:rPr>
        <w:t>Shiping</w:t>
      </w:r>
      <w:proofErr w:type="spellEnd"/>
      <w:r w:rsidRPr="00404EA5">
        <w:rPr>
          <w:sz w:val="16"/>
        </w:rPr>
        <w:t xml:space="preserve"> Tang are convinced that China’s security strategy flows out of its </w:t>
      </w:r>
      <w:proofErr w:type="spellStart"/>
      <w:r w:rsidRPr="00404EA5">
        <w:rPr>
          <w:sz w:val="16"/>
        </w:rPr>
        <w:t>realisation</w:t>
      </w:r>
      <w:proofErr w:type="spellEnd"/>
      <w:r w:rsidRPr="00404EA5">
        <w:rPr>
          <w:sz w:val="16"/>
        </w:rPr>
        <w:t xml:space="preserve"> of the security dilemma whereby the Chinese leaders have understood that an aggressive expansionist strategy would just lead to counterbalancing alliances. “</w:t>
      </w:r>
      <w:r w:rsidRPr="00404EA5">
        <w:rPr>
          <w:rStyle w:val="StyleUnderline"/>
        </w:rPr>
        <w:t>This recognition has led China t</w:t>
      </w:r>
      <w:r w:rsidRPr="00A3353D">
        <w:rPr>
          <w:rStyle w:val="StyleUnderline"/>
        </w:rPr>
        <w:t>o</w:t>
      </w:r>
      <w:r w:rsidRPr="00404EA5">
        <w:rPr>
          <w:rStyle w:val="StyleUnderline"/>
        </w:rPr>
        <w:t xml:space="preserve"> adopt a defensive realism-rooted security strategy </w:t>
      </w:r>
      <w:proofErr w:type="spellStart"/>
      <w:r w:rsidRPr="00404EA5">
        <w:rPr>
          <w:rStyle w:val="StyleUnderline"/>
        </w:rPr>
        <w:t>emphasising</w:t>
      </w:r>
      <w:proofErr w:type="spellEnd"/>
      <w:r w:rsidRPr="00404EA5">
        <w:rPr>
          <w:rStyle w:val="StyleUnderline"/>
        </w:rPr>
        <w:t xml:space="preserve"> moderation, self-restraint and security cooperation.” Moreover, </w:t>
      </w:r>
      <w:r w:rsidRPr="00404EA5">
        <w:rPr>
          <w:rStyle w:val="StyleUnderline"/>
          <w:highlight w:val="yellow"/>
        </w:rPr>
        <w:t>China’s</w:t>
      </w:r>
      <w:r w:rsidRPr="00404EA5">
        <w:rPr>
          <w:rStyle w:val="StyleUnderline"/>
        </w:rPr>
        <w:t xml:space="preserve"> military </w:t>
      </w:r>
      <w:proofErr w:type="spellStart"/>
      <w:r w:rsidRPr="00404EA5">
        <w:rPr>
          <w:rStyle w:val="StyleUnderline"/>
        </w:rPr>
        <w:t>modernisation</w:t>
      </w:r>
      <w:proofErr w:type="spellEnd"/>
      <w:r w:rsidRPr="00404EA5">
        <w:rPr>
          <w:rStyle w:val="StyleUnderline"/>
        </w:rPr>
        <w:t xml:space="preserve">, its </w:t>
      </w:r>
      <w:r w:rsidRPr="00404EA5">
        <w:rPr>
          <w:rStyle w:val="StyleUnderline"/>
          <w:highlight w:val="yellow"/>
        </w:rPr>
        <w:t>Taiwan policy</w:t>
      </w:r>
      <w:r w:rsidRPr="00404EA5">
        <w:rPr>
          <w:rStyle w:val="StyleUnderline"/>
        </w:rPr>
        <w:t xml:space="preserve"> and its increased policies in the South China Sea also </w:t>
      </w:r>
      <w:r w:rsidRPr="00404EA5">
        <w:rPr>
          <w:rStyle w:val="StyleUnderline"/>
          <w:highlight w:val="yellow"/>
        </w:rPr>
        <w:t>make more sense if seen through the lens of defensive realism.</w:t>
      </w:r>
      <w:r w:rsidRPr="00404EA5">
        <w:rPr>
          <w:rStyle w:val="StyleUnderline"/>
        </w:rPr>
        <w:t xml:space="preserve"> </w:t>
      </w:r>
      <w:r w:rsidRPr="00404EA5">
        <w:rPr>
          <w:rStyle w:val="StyleUnderline"/>
          <w:highlight w:val="yellow"/>
        </w:rPr>
        <w:t>China’s Taiwan policy may be</w:t>
      </w:r>
      <w:r w:rsidRPr="00404EA5">
        <w:rPr>
          <w:rStyle w:val="StyleUnderline"/>
        </w:rPr>
        <w:t xml:space="preserve"> </w:t>
      </w:r>
      <w:r w:rsidRPr="00404EA5">
        <w:rPr>
          <w:rStyle w:val="StyleUnderline"/>
          <w:highlight w:val="yellow"/>
        </w:rPr>
        <w:t>more geared towards preventing redistribution of power</w:t>
      </w:r>
      <w:r w:rsidRPr="00404EA5">
        <w:rPr>
          <w:rStyle w:val="StyleUnderline"/>
        </w:rPr>
        <w:t xml:space="preserve"> in the region. </w:t>
      </w:r>
      <w:r w:rsidRPr="00404EA5">
        <w:rPr>
          <w:rStyle w:val="StyleUnderline"/>
          <w:highlight w:val="yellow"/>
        </w:rPr>
        <w:t>Since the US is providing arms assistance to Taiwan, China may be averse to the US aiding Taiwan’s independence</w:t>
      </w:r>
      <w:r w:rsidRPr="00404EA5">
        <w:rPr>
          <w:rStyle w:val="StyleUnderline"/>
        </w:rPr>
        <w:t xml:space="preserve"> ─ the latter issue is one where China has made clear that independence is not acceptable to China.</w:t>
      </w:r>
      <w:r w:rsidRPr="00404EA5">
        <w:rPr>
          <w:sz w:val="16"/>
        </w:rPr>
        <w:t xml:space="preserve"> Similarly, there is good evidence that China’s military </w:t>
      </w:r>
      <w:proofErr w:type="spellStart"/>
      <w:r w:rsidRPr="00404EA5">
        <w:rPr>
          <w:sz w:val="16"/>
        </w:rPr>
        <w:t>modernisation</w:t>
      </w:r>
      <w:proofErr w:type="spellEnd"/>
      <w:r w:rsidRPr="00404EA5">
        <w:rPr>
          <w:sz w:val="16"/>
        </w:rPr>
        <w:t xml:space="preserve"> </w:t>
      </w:r>
      <w:proofErr w:type="spellStart"/>
      <w:r w:rsidRPr="00404EA5">
        <w:rPr>
          <w:sz w:val="16"/>
        </w:rPr>
        <w:t>programmes</w:t>
      </w:r>
      <w:proofErr w:type="spellEnd"/>
      <w:r w:rsidRPr="00404EA5">
        <w:rPr>
          <w:sz w:val="16"/>
        </w:rPr>
        <w:t xml:space="preserve"> and training exercises since the Taiwan Strait Crisis of 1996 are aimed partially at dealing with the issue of the Taiwanese separation.58 On the question of whether China is balancing against the US, Johnston says, “There seems to be little doubt that China’s military </w:t>
      </w:r>
      <w:proofErr w:type="spellStart"/>
      <w:r w:rsidRPr="00404EA5">
        <w:rPr>
          <w:sz w:val="16"/>
        </w:rPr>
        <w:t>modernisation</w:t>
      </w:r>
      <w:proofErr w:type="spellEnd"/>
      <w:r w:rsidRPr="00404EA5">
        <w:rPr>
          <w:sz w:val="16"/>
        </w:rPr>
        <w:t xml:space="preserve"> </w:t>
      </w:r>
      <w:proofErr w:type="spellStart"/>
      <w:r w:rsidRPr="00404EA5">
        <w:rPr>
          <w:sz w:val="16"/>
        </w:rPr>
        <w:t>programme</w:t>
      </w:r>
      <w:proofErr w:type="spellEnd"/>
      <w:r w:rsidRPr="00404EA5">
        <w:rPr>
          <w:sz w:val="16"/>
        </w:rPr>
        <w:t xml:space="preserve"> since the mid-1990s has been aimed in large measure at developing capabilities to deter or slow the application of the US military power in the region.”</w:t>
      </w:r>
      <w:r w:rsidRPr="00404EA5">
        <w:rPr>
          <w:rStyle w:val="StyleUnderline"/>
        </w:rPr>
        <w:t xml:space="preserve">59 It would then seem that </w:t>
      </w:r>
      <w:r w:rsidRPr="00404EA5">
        <w:rPr>
          <w:rStyle w:val="StyleUnderline"/>
          <w:highlight w:val="yellow"/>
        </w:rPr>
        <w:t xml:space="preserve">China is not concerned with gaining power or projecting its powers but with balancing against a predominance of </w:t>
      </w:r>
      <w:r w:rsidRPr="00404EA5">
        <w:rPr>
          <w:rStyle w:val="StyleUnderline"/>
        </w:rPr>
        <w:t xml:space="preserve">the US </w:t>
      </w:r>
      <w:r w:rsidRPr="00404EA5">
        <w:rPr>
          <w:rStyle w:val="StyleUnderline"/>
          <w:highlight w:val="yellow"/>
        </w:rPr>
        <w:t>power in the region</w:t>
      </w:r>
      <w:r w:rsidRPr="00404EA5">
        <w:rPr>
          <w:rStyle w:val="StyleUnderline"/>
        </w:rPr>
        <w:t xml:space="preserve">. </w:t>
      </w:r>
      <w:r w:rsidRPr="00404EA5">
        <w:rPr>
          <w:rStyle w:val="StyleUnderline"/>
          <w:highlight w:val="yellow"/>
        </w:rPr>
        <w:t xml:space="preserve">China has not shown any signs of hegemonic </w:t>
      </w:r>
      <w:proofErr w:type="spellStart"/>
      <w:r w:rsidRPr="00404EA5">
        <w:rPr>
          <w:rStyle w:val="StyleUnderline"/>
          <w:highlight w:val="yellow"/>
        </w:rPr>
        <w:t>behaviour</w:t>
      </w:r>
      <w:proofErr w:type="spellEnd"/>
      <w:r w:rsidRPr="00404EA5">
        <w:rPr>
          <w:rStyle w:val="StyleUnderline"/>
        </w:rPr>
        <w:t xml:space="preserve"> as a lot of Western analysts feared. Instead of guided by offensive realism, China’s policies seem to be guided by defensive realism where it is concerned with survival and with maintaining its position in the system. Just as the US fears China’s hegemonic rise, </w:t>
      </w:r>
      <w:r w:rsidRPr="00404EA5">
        <w:rPr>
          <w:rStyle w:val="StyleUnderline"/>
          <w:highlight w:val="yellow"/>
        </w:rPr>
        <w:t>China</w:t>
      </w:r>
      <w:r w:rsidRPr="00404EA5">
        <w:rPr>
          <w:rStyle w:val="StyleUnderline"/>
        </w:rPr>
        <w:t xml:space="preserve"> also </w:t>
      </w:r>
      <w:r w:rsidRPr="00404EA5">
        <w:rPr>
          <w:rStyle w:val="StyleUnderline"/>
          <w:highlight w:val="yellow"/>
        </w:rPr>
        <w:t>fears the increase of the US influence in the region and its talk of containing China</w:t>
      </w:r>
      <w:r w:rsidRPr="00404EA5">
        <w:rPr>
          <w:rStyle w:val="StyleUnderline"/>
        </w:rPr>
        <w:t xml:space="preserve">. China’s policy may change in the future to display hegemonic tendencies. However, at present, </w:t>
      </w:r>
      <w:r w:rsidRPr="00404EA5">
        <w:rPr>
          <w:rStyle w:val="StyleUnderline"/>
          <w:highlight w:val="yellow"/>
        </w:rPr>
        <w:t>there is not much evidence to support the theory of offensive realism</w:t>
      </w:r>
      <w:r w:rsidRPr="00404EA5">
        <w:rPr>
          <w:rStyle w:val="StyleUnderline"/>
        </w:rPr>
        <w:t xml:space="preserve">. </w:t>
      </w:r>
    </w:p>
    <w:p w14:paraId="57C2CA76" w14:textId="16DF7D28" w:rsidR="00EE10BC" w:rsidRDefault="002F5B48" w:rsidP="00EE10BC">
      <w:pPr>
        <w:pStyle w:val="Heading3"/>
      </w:pPr>
      <w:r>
        <w:t>UQ – Relations Low Now</w:t>
      </w:r>
    </w:p>
    <w:p w14:paraId="66DDE78F" w14:textId="77777777" w:rsidR="00EE10BC" w:rsidRDefault="00EE10BC" w:rsidP="00EE10BC">
      <w:pPr>
        <w:pStyle w:val="Heading4"/>
      </w:pPr>
      <w:r>
        <w:t xml:space="preserve">UQ – China threatens to “severely damage” relationships with the U.S. because of arms sales to Taiwan </w:t>
      </w:r>
    </w:p>
    <w:p w14:paraId="6A0938DB" w14:textId="77777777" w:rsidR="00EE10BC" w:rsidRPr="0024737B" w:rsidRDefault="00EE10BC" w:rsidP="00EE10BC">
      <w:pPr>
        <w:rPr>
          <w:sz w:val="16"/>
        </w:rPr>
      </w:pPr>
      <w:r w:rsidRPr="0024737B">
        <w:rPr>
          <w:sz w:val="16"/>
        </w:rPr>
        <w:t xml:space="preserve">Christopher </w:t>
      </w:r>
      <w:proofErr w:type="spellStart"/>
      <w:r w:rsidRPr="0024737B">
        <w:rPr>
          <w:rStyle w:val="Emphasis"/>
          <w:highlight w:val="yellow"/>
        </w:rPr>
        <w:t>Bodeen</w:t>
      </w:r>
      <w:proofErr w:type="spellEnd"/>
      <w:r w:rsidRPr="0024737B">
        <w:rPr>
          <w:sz w:val="16"/>
        </w:rPr>
        <w:t>, Beijing Correspondent at the Associated Press, September 25, 20</w:t>
      </w:r>
      <w:r w:rsidRPr="0024737B">
        <w:rPr>
          <w:rStyle w:val="Emphasis"/>
          <w:highlight w:val="yellow"/>
        </w:rPr>
        <w:t>18</w:t>
      </w:r>
      <w:r w:rsidRPr="0024737B">
        <w:rPr>
          <w:sz w:val="16"/>
        </w:rPr>
        <w:t xml:space="preserve">. “China demands US cancel arms sale to Taiwan,” The Associated Press, </w:t>
      </w:r>
      <w:hyperlink r:id="rId15" w:history="1">
        <w:r w:rsidRPr="0024737B">
          <w:rPr>
            <w:rStyle w:val="Hyperlink"/>
            <w:sz w:val="16"/>
          </w:rPr>
          <w:t>https://www.apnews.com/b8b0fa7421504374a43eea1e325a2729</w:t>
        </w:r>
      </w:hyperlink>
      <w:r>
        <w:rPr>
          <w:rStyle w:val="Hyperlink"/>
          <w:sz w:val="16"/>
        </w:rPr>
        <w:t>, TL</w:t>
      </w:r>
    </w:p>
    <w:p w14:paraId="7ED71693" w14:textId="77777777" w:rsidR="00EE10BC" w:rsidRDefault="00EE10BC" w:rsidP="00EE10BC">
      <w:pPr>
        <w:rPr>
          <w:sz w:val="14"/>
        </w:rPr>
      </w:pPr>
      <w:r w:rsidRPr="003556B8">
        <w:rPr>
          <w:sz w:val="14"/>
        </w:rPr>
        <w:t xml:space="preserve">BEIJING (AP) — </w:t>
      </w:r>
      <w:r w:rsidRPr="0024737B">
        <w:rPr>
          <w:rStyle w:val="Emphasis"/>
          <w:highlight w:val="yellow"/>
        </w:rPr>
        <w:t>China</w:t>
      </w:r>
      <w:r w:rsidRPr="003556B8">
        <w:rPr>
          <w:sz w:val="14"/>
        </w:rPr>
        <w:t xml:space="preserve"> on Tuesday </w:t>
      </w:r>
      <w:r w:rsidRPr="0024737B">
        <w:rPr>
          <w:rStyle w:val="Emphasis"/>
          <w:highlight w:val="yellow"/>
        </w:rPr>
        <w:t>demanded the U.S. cancel a $330 million sale of military equipment to Taiwan, warning of “severe damage” to</w:t>
      </w:r>
      <w:r w:rsidRPr="0024737B">
        <w:rPr>
          <w:rStyle w:val="StyleUnderline"/>
        </w:rPr>
        <w:t xml:space="preserve"> bilateral relations and mutual </w:t>
      </w:r>
      <w:r w:rsidRPr="0024737B">
        <w:rPr>
          <w:rStyle w:val="Emphasis"/>
          <w:highlight w:val="yellow"/>
        </w:rPr>
        <w:t>cooperation</w:t>
      </w:r>
      <w:r w:rsidRPr="0024737B">
        <w:rPr>
          <w:rStyle w:val="StyleUnderline"/>
        </w:rPr>
        <w:t xml:space="preserve"> if Washington fails to comply.</w:t>
      </w:r>
      <w:r w:rsidRPr="0024737B">
        <w:rPr>
          <w:rStyle w:val="Emphasis"/>
        </w:rPr>
        <w:t xml:space="preserve"> </w:t>
      </w:r>
      <w:r w:rsidRPr="0024737B">
        <w:rPr>
          <w:rStyle w:val="Emphasis"/>
          <w:highlight w:val="yellow"/>
        </w:rPr>
        <w:t xml:space="preserve">Foreign ministry spokesman </w:t>
      </w:r>
      <w:proofErr w:type="spellStart"/>
      <w:r w:rsidRPr="0024737B">
        <w:rPr>
          <w:rStyle w:val="Emphasis"/>
          <w:highlight w:val="yellow"/>
        </w:rPr>
        <w:t>Geng</w:t>
      </w:r>
      <w:proofErr w:type="spellEnd"/>
      <w:r w:rsidRPr="0024737B">
        <w:rPr>
          <w:rStyle w:val="Emphasis"/>
          <w:highlight w:val="yellow"/>
        </w:rPr>
        <w:t xml:space="preserve"> Shuang told reporters</w:t>
      </w:r>
      <w:r w:rsidRPr="003556B8">
        <w:rPr>
          <w:sz w:val="14"/>
        </w:rPr>
        <w:t xml:space="preserve"> at a regular briefing that the sale violated international law and the “basic norms governing international relations.” It was unclear what aspect of international law </w:t>
      </w:r>
      <w:proofErr w:type="spellStart"/>
      <w:r w:rsidRPr="003556B8">
        <w:rPr>
          <w:sz w:val="14"/>
        </w:rPr>
        <w:t>Geng</w:t>
      </w:r>
      <w:proofErr w:type="spellEnd"/>
      <w:r w:rsidRPr="003556B8">
        <w:rPr>
          <w:sz w:val="14"/>
        </w:rPr>
        <w:t xml:space="preserve"> was referring to. </w:t>
      </w:r>
      <w:r w:rsidRPr="0024737B">
        <w:rPr>
          <w:rStyle w:val="Emphasis"/>
          <w:highlight w:val="yellow"/>
        </w:rPr>
        <w:t>“We urge the U.S. side to ... immediately cancel</w:t>
      </w:r>
      <w:r w:rsidRPr="0024737B">
        <w:rPr>
          <w:rStyle w:val="StyleUnderline"/>
        </w:rPr>
        <w:t xml:space="preserve"> this </w:t>
      </w:r>
      <w:r w:rsidRPr="0024737B">
        <w:rPr>
          <w:rStyle w:val="Emphasis"/>
          <w:highlight w:val="yellow"/>
        </w:rPr>
        <w:t>arms sale</w:t>
      </w:r>
      <w:r w:rsidRPr="0024737B">
        <w:rPr>
          <w:rStyle w:val="StyleUnderline"/>
        </w:rPr>
        <w:t xml:space="preserve"> </w:t>
      </w:r>
      <w:proofErr w:type="gramStart"/>
      <w:r w:rsidRPr="0024737B">
        <w:rPr>
          <w:rStyle w:val="StyleUnderline"/>
        </w:rPr>
        <w:t>plan, and</w:t>
      </w:r>
      <w:proofErr w:type="gramEnd"/>
      <w:r w:rsidRPr="0024737B">
        <w:rPr>
          <w:rStyle w:val="StyleUnderline"/>
        </w:rPr>
        <w:t xml:space="preserve"> stop military contact </w:t>
      </w:r>
      <w:r w:rsidRPr="0024737B">
        <w:rPr>
          <w:rStyle w:val="Emphasis"/>
          <w:highlight w:val="yellow"/>
        </w:rPr>
        <w:t>with Taiwan so as to avoid severe damage to China-U.S. ties</w:t>
      </w:r>
      <w:r w:rsidRPr="0024737B">
        <w:rPr>
          <w:rStyle w:val="StyleUnderline"/>
        </w:rPr>
        <w:t xml:space="preserve">, peace and stability in the Taiwan Strait </w:t>
      </w:r>
      <w:r w:rsidRPr="0024737B">
        <w:rPr>
          <w:rStyle w:val="Emphasis"/>
          <w:highlight w:val="yellow"/>
        </w:rPr>
        <w:t>and bilateral cooperation in major fields,</w:t>
      </w:r>
      <w:r w:rsidRPr="0024737B">
        <w:rPr>
          <w:rStyle w:val="StyleUnderline"/>
        </w:rPr>
        <w:t>”</w:t>
      </w:r>
      <w:r w:rsidRPr="003556B8">
        <w:rPr>
          <w:sz w:val="14"/>
        </w:rPr>
        <w:t xml:space="preserve"> </w:t>
      </w:r>
      <w:proofErr w:type="spellStart"/>
      <w:r w:rsidRPr="003556B8">
        <w:rPr>
          <w:sz w:val="14"/>
        </w:rPr>
        <w:t>Geng</w:t>
      </w:r>
      <w:proofErr w:type="spellEnd"/>
      <w:r w:rsidRPr="003556B8">
        <w:rPr>
          <w:sz w:val="14"/>
        </w:rPr>
        <w:t xml:space="preserve"> said. </w:t>
      </w:r>
      <w:r w:rsidRPr="0024737B">
        <w:rPr>
          <w:rStyle w:val="StyleUnderline"/>
        </w:rPr>
        <w:t>China’s defense ministry issued a similar statement, saying the sale had “interfered in China’s internal affairs and harmed China’s sovereignty and security interests.”</w:t>
      </w:r>
      <w:r w:rsidRPr="003556B8">
        <w:rPr>
          <w:sz w:val="14"/>
        </w:rPr>
        <w:t xml:space="preserve"> Washington has no official relations with Taiwan’s democratically elected government but is obliged by U.S. law to see that it has the means to defend itself. </w:t>
      </w:r>
      <w:r w:rsidRPr="0024737B">
        <w:rPr>
          <w:rStyle w:val="StyleUnderline"/>
        </w:rPr>
        <w:t>The Trump administration said Monday that it had approved the sale of spare parts and related support for Taiwan’s U.S.-made F-16 fighters and other military aircraft.</w:t>
      </w:r>
      <w:r w:rsidRPr="003556B8">
        <w:rPr>
          <w:sz w:val="14"/>
        </w:rPr>
        <w:t xml:space="preserve"> The U.S. said the sale will improve Taiwan’s ability to defend itself without altering the basic military balance in Asia, where Washington and Beijing are increasingly competing for dominance. </w:t>
      </w:r>
      <w:r w:rsidRPr="003556B8">
        <w:rPr>
          <w:rStyle w:val="Emphasis"/>
          <w:highlight w:val="yellow"/>
        </w:rPr>
        <w:t>China</w:t>
      </w:r>
      <w:r w:rsidRPr="003556B8">
        <w:rPr>
          <w:rStyle w:val="StyleUnderline"/>
        </w:rPr>
        <w:t xml:space="preserve"> as a principle </w:t>
      </w:r>
      <w:r w:rsidRPr="003556B8">
        <w:rPr>
          <w:rStyle w:val="Emphasis"/>
          <w:highlight w:val="yellow"/>
        </w:rPr>
        <w:t>opposes all U.S. military sales to Taiwan</w:t>
      </w:r>
      <w:r w:rsidRPr="003556B8">
        <w:rPr>
          <w:rStyle w:val="StyleUnderline"/>
        </w:rPr>
        <w:t xml:space="preserve">, which split with the mainland in 1949 but </w:t>
      </w:r>
      <w:r w:rsidRPr="003556B8">
        <w:rPr>
          <w:rStyle w:val="Emphasis"/>
          <w:highlight w:val="yellow"/>
        </w:rPr>
        <w:t>which Beijing</w:t>
      </w:r>
      <w:r w:rsidRPr="003556B8">
        <w:rPr>
          <w:rStyle w:val="StyleUnderline"/>
        </w:rPr>
        <w:t xml:space="preserve"> continues to claim as part of its territory and </w:t>
      </w:r>
      <w:r w:rsidRPr="003556B8">
        <w:rPr>
          <w:rStyle w:val="Emphasis"/>
          <w:highlight w:val="yellow"/>
        </w:rPr>
        <w:t>threatens to invade</w:t>
      </w:r>
      <w:r w:rsidRPr="003556B8">
        <w:rPr>
          <w:rStyle w:val="StyleUnderline"/>
        </w:rPr>
        <w:t xml:space="preserve"> to bring under its control. The arms sale coincides with a U.S. decision to issue a visa ban and assets freeze on China’s Equipment Development Department and its director, Li </w:t>
      </w:r>
      <w:proofErr w:type="spellStart"/>
      <w:r w:rsidRPr="003556B8">
        <w:rPr>
          <w:rStyle w:val="StyleUnderline"/>
        </w:rPr>
        <w:t>Shangfu</w:t>
      </w:r>
      <w:proofErr w:type="spellEnd"/>
      <w:r w:rsidRPr="003556B8">
        <w:rPr>
          <w:rStyle w:val="StyleUnderline"/>
        </w:rPr>
        <w:t>, over the purchase from Russia of Su-35 combat aircraft in 2017 and S-400 surface-to-air missile system-related equipment this year.</w:t>
      </w:r>
      <w:r w:rsidRPr="003556B8">
        <w:rPr>
          <w:sz w:val="14"/>
        </w:rPr>
        <w:t xml:space="preserve"> China’s purchase of the weapons from </w:t>
      </w:r>
      <w:proofErr w:type="spellStart"/>
      <w:r w:rsidRPr="003556B8">
        <w:rPr>
          <w:sz w:val="14"/>
        </w:rPr>
        <w:t>Rosoboronexport</w:t>
      </w:r>
      <w:proofErr w:type="spellEnd"/>
      <w:r w:rsidRPr="003556B8">
        <w:rPr>
          <w:sz w:val="14"/>
        </w:rPr>
        <w:t xml:space="preserve">, Russia’s main arms exporter, violated a 2017 law intended to punish the government of Russian President Vladimir Putin for interfering in U.S. elections and other activities. </w:t>
      </w:r>
      <w:r w:rsidRPr="003556B8">
        <w:rPr>
          <w:rStyle w:val="Emphasis"/>
          <w:highlight w:val="yellow"/>
        </w:rPr>
        <w:t>In response</w:t>
      </w:r>
      <w:r w:rsidRPr="003556B8">
        <w:rPr>
          <w:rStyle w:val="StyleUnderline"/>
        </w:rPr>
        <w:t xml:space="preserve">, China summoned the American ambassador and defense </w:t>
      </w:r>
      <w:proofErr w:type="spellStart"/>
      <w:r w:rsidRPr="003556B8">
        <w:rPr>
          <w:rStyle w:val="StyleUnderline"/>
        </w:rPr>
        <w:t>attache</w:t>
      </w:r>
      <w:proofErr w:type="spellEnd"/>
      <w:r w:rsidRPr="003556B8">
        <w:rPr>
          <w:rStyle w:val="StyleUnderline"/>
        </w:rPr>
        <w:t xml:space="preserve"> to deliver a protest and recalled its navy commander from a U.S. trip. </w:t>
      </w:r>
      <w:r w:rsidRPr="003556B8">
        <w:rPr>
          <w:rStyle w:val="Emphasis"/>
          <w:highlight w:val="yellow"/>
        </w:rPr>
        <w:t>China’s Defense Ministry said the U.S. had no right to interfere in Chinese military cooperation with Russia and demanded the sanctions be revoked.</w:t>
      </w:r>
      <w:r w:rsidRPr="003556B8">
        <w:rPr>
          <w:sz w:val="14"/>
        </w:rPr>
        <w:t xml:space="preserve"> The Kremlin dismissed the sanctions as an “unfair” move to undercut Russia as a major arms exporter. In a further sign of retaliation, China turned down a request for an October port call in Hong Kong by the U.S. Navy’s amphibious assault ship USS Wasp, according to the U.S. Consulate in the semi-autonomous Chinese territory. China last denied such a visit in 2016 amid a spike in tensions between the sides over the disputed South China Sea. </w:t>
      </w:r>
      <w:proofErr w:type="spellStart"/>
      <w:r w:rsidRPr="003556B8">
        <w:rPr>
          <w:sz w:val="14"/>
        </w:rPr>
        <w:t>Geng</w:t>
      </w:r>
      <w:proofErr w:type="spellEnd"/>
      <w:r w:rsidRPr="003556B8">
        <w:rPr>
          <w:sz w:val="14"/>
        </w:rPr>
        <w:t>, the foreign ministry spokesman, declined to give details, saying only that such requests were handled “case-by-case in accordance with the doctrine of sovereignty and specific situation.”</w:t>
      </w:r>
    </w:p>
    <w:p w14:paraId="4BB2014E" w14:textId="77777777" w:rsidR="00EE10BC" w:rsidRDefault="00EE10BC" w:rsidP="00EE10BC"/>
    <w:p w14:paraId="15ECC71D" w14:textId="77777777" w:rsidR="00EE10BC" w:rsidRPr="00100908" w:rsidRDefault="00EE10BC" w:rsidP="00EE10BC"/>
    <w:p w14:paraId="78A5CB11" w14:textId="4EFFA240" w:rsidR="00EE10BC" w:rsidRDefault="002F5B48" w:rsidP="002F5B48">
      <w:pPr>
        <w:pStyle w:val="Heading3"/>
      </w:pPr>
      <w:r>
        <w:t>UX – No Climate Cooperation Now</w:t>
      </w:r>
    </w:p>
    <w:p w14:paraId="0B6C43BD" w14:textId="77777777" w:rsidR="00EE10BC" w:rsidRDefault="00EE10BC" w:rsidP="00EE10BC">
      <w:pPr>
        <w:pStyle w:val="Heading4"/>
      </w:pPr>
      <w:r>
        <w:t>US-China friction inhibits work on climate change</w:t>
      </w:r>
    </w:p>
    <w:p w14:paraId="536F672D" w14:textId="77777777" w:rsidR="00EE10BC" w:rsidRDefault="00EE10BC" w:rsidP="00EE10BC">
      <w:pPr>
        <w:rPr>
          <w:sz w:val="16"/>
        </w:rPr>
      </w:pPr>
      <w:proofErr w:type="spellStart"/>
      <w:r w:rsidRPr="001305B1">
        <w:rPr>
          <w:sz w:val="16"/>
        </w:rPr>
        <w:t>Somini</w:t>
      </w:r>
      <w:proofErr w:type="spellEnd"/>
      <w:r w:rsidRPr="001305B1">
        <w:rPr>
          <w:sz w:val="16"/>
        </w:rPr>
        <w:t xml:space="preserve"> </w:t>
      </w:r>
      <w:r w:rsidRPr="001305B1">
        <w:rPr>
          <w:rStyle w:val="Emphasis"/>
          <w:highlight w:val="yellow"/>
        </w:rPr>
        <w:t>Sengupta</w:t>
      </w:r>
      <w:r w:rsidRPr="001305B1">
        <w:rPr>
          <w:sz w:val="16"/>
        </w:rPr>
        <w:t>, international climate reporter for the New York Times and a George Polk Award winner, December 7, 20</w:t>
      </w:r>
      <w:r w:rsidRPr="001305B1">
        <w:rPr>
          <w:rStyle w:val="Emphasis"/>
          <w:highlight w:val="yellow"/>
        </w:rPr>
        <w:t>18</w:t>
      </w:r>
      <w:r w:rsidRPr="001305B1">
        <w:rPr>
          <w:sz w:val="16"/>
        </w:rPr>
        <w:t xml:space="preserve">. “U.S.-China Friction Threatens to Undercut the Fight Against Climate Change,” The New York Times, </w:t>
      </w:r>
      <w:hyperlink r:id="rId16" w:history="1">
        <w:r w:rsidRPr="004219F3">
          <w:rPr>
            <w:rStyle w:val="Hyperlink"/>
            <w:sz w:val="16"/>
          </w:rPr>
          <w:t>https://www.nytimes.com/2018/12/07/climate/us-china-climate-change.html</w:t>
        </w:r>
      </w:hyperlink>
      <w:r>
        <w:rPr>
          <w:rStyle w:val="Hyperlink"/>
          <w:sz w:val="16"/>
        </w:rPr>
        <w:t>, TL</w:t>
      </w:r>
    </w:p>
    <w:p w14:paraId="74FFF1B3" w14:textId="40004F96" w:rsidR="00EE10BC" w:rsidRDefault="00EE10BC" w:rsidP="00EE10BC">
      <w:pPr>
        <w:rPr>
          <w:sz w:val="16"/>
        </w:rPr>
      </w:pPr>
      <w:r w:rsidRPr="00EC37AE">
        <w:rPr>
          <w:sz w:val="16"/>
        </w:rPr>
        <w:t xml:space="preserve">They have the largest carbon footprints. </w:t>
      </w:r>
      <w:proofErr w:type="gramStart"/>
      <w:r w:rsidRPr="00EC37AE">
        <w:rPr>
          <w:sz w:val="16"/>
        </w:rPr>
        <w:t>Also</w:t>
      </w:r>
      <w:proofErr w:type="gramEnd"/>
      <w:r w:rsidRPr="00EC37AE">
        <w:rPr>
          <w:sz w:val="16"/>
        </w:rPr>
        <w:t xml:space="preserve"> the largest economies. Now, as diplomats meet in Poland for high-stakes climate negotiations, </w:t>
      </w:r>
      <w:r w:rsidRPr="005A6003">
        <w:rPr>
          <w:rStyle w:val="Emphasis"/>
          <w:highlight w:val="yellow"/>
        </w:rPr>
        <w:t>a</w:t>
      </w:r>
      <w:r w:rsidRPr="00EC37AE">
        <w:rPr>
          <w:sz w:val="16"/>
        </w:rPr>
        <w:t xml:space="preserve"> pitched </w:t>
      </w:r>
      <w:r w:rsidRPr="005A6003">
        <w:rPr>
          <w:rStyle w:val="Emphasis"/>
          <w:highlight w:val="yellow"/>
        </w:rPr>
        <w:t>standoff between the U</w:t>
      </w:r>
      <w:r w:rsidRPr="00EC37AE">
        <w:rPr>
          <w:sz w:val="16"/>
        </w:rPr>
        <w:t xml:space="preserve">nited </w:t>
      </w:r>
      <w:r w:rsidRPr="005A6003">
        <w:rPr>
          <w:rStyle w:val="Emphasis"/>
          <w:highlight w:val="yellow"/>
        </w:rPr>
        <w:t>S</w:t>
      </w:r>
      <w:r w:rsidRPr="00EC37AE">
        <w:rPr>
          <w:sz w:val="16"/>
        </w:rPr>
        <w:t xml:space="preserve">tates </w:t>
      </w:r>
      <w:r w:rsidRPr="005A6003">
        <w:rPr>
          <w:rStyle w:val="Emphasis"/>
          <w:highlight w:val="yellow"/>
        </w:rPr>
        <w:t>and China threatens to slow global action on climate change</w:t>
      </w:r>
      <w:r w:rsidRPr="005A6003">
        <w:rPr>
          <w:rStyle w:val="StyleUnderline"/>
        </w:rPr>
        <w:t xml:space="preserve"> precisely at a time when the risks of catastrophe are accelerating.</w:t>
      </w:r>
      <w:r w:rsidRPr="00EC37AE">
        <w:rPr>
          <w:sz w:val="16"/>
        </w:rPr>
        <w:t xml:space="preserve"> The tensions between Washington and Beijing range from trade to cybersecurity to military rivalry in the Pacific. And while some of those issues have simmered for years, cooperation in the fight against climate change had once been a bright spot, so much so that it propelled the creation of the landmark global agreement in Paris in 2015 to curb greenhouse gas emissions. But then the Trump administration announced its intention to pull out of the Paris pact altogether, rejecting the scientific consensus that greenhouse gas emissions are warming the planet. That represented perhaps the most consequential diplomatic reversal of the Trump era. “</w:t>
      </w:r>
      <w:r w:rsidRPr="00451028">
        <w:rPr>
          <w:rStyle w:val="Emphasis"/>
          <w:highlight w:val="yellow"/>
        </w:rPr>
        <w:t>The biggest threats to the planet are the lack of U.S. climate leadership at home and the unwillingness of the U.S. to engage with China</w:t>
      </w:r>
      <w:r w:rsidRPr="00EC37AE">
        <w:rPr>
          <w:sz w:val="16"/>
        </w:rPr>
        <w:t xml:space="preserve">,” said Joanna Lewis, a China specialist at Georgetown University. “The rest of the world looks to the U.S. and China for leadership, and it has become clear that, as the alliance has waned, </w:t>
      </w:r>
      <w:r w:rsidRPr="00451028">
        <w:rPr>
          <w:rStyle w:val="Emphasis"/>
          <w:highlight w:val="yellow"/>
        </w:rPr>
        <w:t>global momentum to address climate change has slowed</w:t>
      </w:r>
      <w:r w:rsidRPr="00EC37AE">
        <w:rPr>
          <w:sz w:val="16"/>
        </w:rPr>
        <w:t>.” Taken together</w:t>
      </w:r>
      <w:r w:rsidRPr="00EC37AE">
        <w:rPr>
          <w:rStyle w:val="StyleUnderline"/>
        </w:rPr>
        <w:t>, the emissions produced by the United States and China account for more than 40 percent of the global total. In both countries, emissions went up this year, according to an analysis issued this week by the Global Carbon Project</w:t>
      </w:r>
      <w:r w:rsidRPr="00EC37AE">
        <w:rPr>
          <w:sz w:val="16"/>
        </w:rPr>
        <w:t xml:space="preserve"> in which one scientist likened the acceleration of global emissions to “a speeding freight train.” That fact hovers over Katowice, the Polish city where the United Nations is leading two weeks of talks to figure out how to implement the Paris Agreement. Adding to the urgency of that meeting, the promises made so far under the Paris pact are nowhere enough to avert the worst effects of climate change. </w:t>
      </w:r>
      <w:r w:rsidRPr="00EC37AE">
        <w:rPr>
          <w:rStyle w:val="Emphasis"/>
          <w:highlight w:val="yellow"/>
        </w:rPr>
        <w:t>A U</w:t>
      </w:r>
      <w:r w:rsidRPr="00EC37AE">
        <w:rPr>
          <w:sz w:val="16"/>
        </w:rPr>
        <w:t xml:space="preserve">nited </w:t>
      </w:r>
      <w:r w:rsidRPr="00EC37AE">
        <w:rPr>
          <w:rStyle w:val="Emphasis"/>
          <w:highlight w:val="yellow"/>
        </w:rPr>
        <w:t>N</w:t>
      </w:r>
      <w:r w:rsidRPr="00EC37AE">
        <w:rPr>
          <w:sz w:val="16"/>
        </w:rPr>
        <w:t xml:space="preserve">ations scientific </w:t>
      </w:r>
      <w:r w:rsidRPr="00EC37AE">
        <w:rPr>
          <w:rStyle w:val="Emphasis"/>
          <w:highlight w:val="yellow"/>
        </w:rPr>
        <w:t>report</w:t>
      </w:r>
      <w:r w:rsidRPr="00EC37AE">
        <w:rPr>
          <w:rStyle w:val="StyleUnderline"/>
        </w:rPr>
        <w:t xml:space="preserve"> issued this fall </w:t>
      </w:r>
      <w:r w:rsidRPr="00EC37AE">
        <w:rPr>
          <w:rStyle w:val="Emphasis"/>
          <w:highlight w:val="yellow"/>
        </w:rPr>
        <w:t>warned</w:t>
      </w:r>
      <w:r w:rsidRPr="00EC37AE">
        <w:rPr>
          <w:rStyle w:val="StyleUnderline"/>
        </w:rPr>
        <w:t xml:space="preserve"> that, </w:t>
      </w:r>
      <w:r w:rsidRPr="00EC37AE">
        <w:rPr>
          <w:rStyle w:val="Emphasis"/>
          <w:highlight w:val="yellow"/>
        </w:rPr>
        <w:t>if emissions continued to rise</w:t>
      </w:r>
      <w:r w:rsidRPr="00EC37AE">
        <w:rPr>
          <w:rStyle w:val="StyleUnderline"/>
        </w:rPr>
        <w:t xml:space="preserve"> at the current rate, the planet would warm so fast that </w:t>
      </w:r>
      <w:r w:rsidRPr="00EC37AE">
        <w:rPr>
          <w:rStyle w:val="Emphasis"/>
          <w:highlight w:val="yellow"/>
        </w:rPr>
        <w:t>it could lead to widespread food shortages, wildfires, and floods.</w:t>
      </w:r>
      <w:r w:rsidRPr="00EC37AE">
        <w:rPr>
          <w:sz w:val="16"/>
        </w:rPr>
        <w:t xml:space="preserve"> It’s hard to imagine a worse time for the world’s two behemoths — the United States, traditionally representing the rich world in climate negotiations, and China, representing the developing countries — to be locked in a cycle of intense distrust at the highest levels</w:t>
      </w:r>
    </w:p>
    <w:p w14:paraId="685F3C4B" w14:textId="7D5D6125" w:rsidR="004B5FC1" w:rsidRDefault="004B5FC1" w:rsidP="001E36BD">
      <w:pPr>
        <w:pStyle w:val="Heading3"/>
      </w:pPr>
      <w:r>
        <w:t>Link – Arms Sales Hurt Relations</w:t>
      </w:r>
    </w:p>
    <w:p w14:paraId="6C811592" w14:textId="77777777" w:rsidR="004B5FC1" w:rsidRDefault="004B5FC1" w:rsidP="004B5FC1">
      <w:pPr>
        <w:pStyle w:val="Heading4"/>
      </w:pPr>
      <w:r>
        <w:t>Ending Taiwan arms sales improves US-China relations</w:t>
      </w:r>
    </w:p>
    <w:p w14:paraId="2F2567F2" w14:textId="77777777" w:rsidR="004B5FC1" w:rsidRDefault="004B5FC1" w:rsidP="004B5FC1">
      <w:r w:rsidRPr="00B6752B">
        <w:rPr>
          <w:rFonts w:eastAsiaTheme="majorEastAsia" w:cstheme="majorBidi"/>
          <w:b/>
          <w:bCs/>
          <w:sz w:val="26"/>
          <w:szCs w:val="26"/>
        </w:rPr>
        <w:t>Glaser 15</w:t>
      </w:r>
      <w:r>
        <w:t xml:space="preserve"> </w:t>
      </w:r>
    </w:p>
    <w:p w14:paraId="3E9BBE19" w14:textId="6EF141AF" w:rsidR="004B5FC1" w:rsidRPr="00B6752B" w:rsidRDefault="004B5FC1" w:rsidP="004B5FC1">
      <w:r>
        <w:t>(Charles, professor in the Elliott School of International Affairs and the Department of Political Science at George Washington University, Spring 2015 “A U.S.-China Grand Bargain? The Hard Choice between Military</w:t>
      </w:r>
      <w:r w:rsidRPr="00635A0F">
        <w:t xml:space="preserve"> </w:t>
      </w:r>
      <w:r>
        <w:t xml:space="preserve">Competition and Accommodation”) </w:t>
      </w:r>
      <w:r w:rsidRPr="00FE69B1">
        <w:t>https://www.wilsoncenter.org/sites/default/files/isec_a_00199.pdf</w:t>
      </w:r>
    </w:p>
    <w:p w14:paraId="0264B504" w14:textId="3871D308" w:rsidR="004B5FC1" w:rsidRDefault="004B5FC1" w:rsidP="004B5FC1">
      <w:pPr>
        <w:rPr>
          <w:sz w:val="16"/>
        </w:rPr>
      </w:pPr>
      <w:r w:rsidRPr="00346889">
        <w:rPr>
          <w:rStyle w:val="StyleUnderline"/>
        </w:rPr>
        <w:t>China considers U.S. support of Taiwan a key source of “strategic distrust.”</w:t>
      </w:r>
      <w:r w:rsidRPr="00140BF0">
        <w:rPr>
          <w:sz w:val="16"/>
        </w:rPr>
        <w:t xml:space="preserve"> A recent study by two leading authorities on U.S.-China relations concludes that Beijing views U.S. arms sales to Taiwan “as </w:t>
      </w:r>
      <w:proofErr w:type="spellStart"/>
      <w:r w:rsidRPr="00140BF0">
        <w:rPr>
          <w:sz w:val="16"/>
        </w:rPr>
        <w:t>conªrming</w:t>
      </w:r>
      <w:proofErr w:type="spellEnd"/>
      <w:r w:rsidRPr="00140BF0">
        <w:rPr>
          <w:sz w:val="16"/>
        </w:rPr>
        <w:t xml:space="preserve"> American arrogance and determination to interfere in China’s domestic affairs and to prevent peaceful </w:t>
      </w:r>
      <w:proofErr w:type="spellStart"/>
      <w:r w:rsidRPr="00140BF0">
        <w:rPr>
          <w:sz w:val="16"/>
        </w:rPr>
        <w:t>uniªcation</w:t>
      </w:r>
      <w:proofErr w:type="spellEnd"/>
      <w:r w:rsidRPr="00140BF0">
        <w:rPr>
          <w:sz w:val="16"/>
        </w:rPr>
        <w:t xml:space="preserve"> from occurring, thereby harming a clearly-articulated Chinese core interest.” In a similar vein, their report argues that </w:t>
      </w:r>
      <w:r w:rsidRPr="00554583">
        <w:rPr>
          <w:rStyle w:val="StyleUnderline"/>
        </w:rPr>
        <w:t>“continuing to provide Taiwan with advanced weapons</w:t>
      </w:r>
      <w:r w:rsidRPr="00140BF0">
        <w:rPr>
          <w:sz w:val="16"/>
        </w:rPr>
        <w:t xml:space="preserve"> . . . is viewed as pernicious in Chinese eyes and </w:t>
      </w:r>
      <w:r w:rsidRPr="00554583">
        <w:rPr>
          <w:rStyle w:val="StyleUnderline"/>
        </w:rPr>
        <w:t>has added to suspicion that Washington will</w:t>
      </w:r>
      <w:r>
        <w:rPr>
          <w:rStyle w:val="StyleUnderline"/>
        </w:rPr>
        <w:t xml:space="preserve"> </w:t>
      </w:r>
      <w:r w:rsidRPr="00554583">
        <w:rPr>
          <w:rStyle w:val="StyleUnderline"/>
        </w:rPr>
        <w:t>disregard Chinese interests</w:t>
      </w:r>
      <w:r w:rsidRPr="00140BF0">
        <w:rPr>
          <w:sz w:val="16"/>
        </w:rPr>
        <w:t xml:space="preserve"> and sentiments as long as China’s power position is secondary to America’s.”68 Nathan and Scobell conclude that </w:t>
      </w:r>
      <w:r w:rsidRPr="00554583">
        <w:rPr>
          <w:rStyle w:val="StyleUnderline"/>
        </w:rPr>
        <w:t>“most Chinese</w:t>
      </w:r>
      <w:r w:rsidRPr="00140BF0">
        <w:rPr>
          <w:sz w:val="16"/>
        </w:rPr>
        <w:t xml:space="preserve"> see strategic motives at the root of American behavior. </w:t>
      </w:r>
      <w:r w:rsidRPr="00554583">
        <w:rPr>
          <w:rStyle w:val="StyleUnderline"/>
        </w:rPr>
        <w:t>They believe that keeping the Taiwan problem going helps the U.S. tie China down.</w:t>
      </w:r>
      <w:r w:rsidRPr="00140BF0">
        <w:rPr>
          <w:sz w:val="16"/>
        </w:rPr>
        <w:t>”69 Similarly, a prominent Chinese analyst argues: “</w:t>
      </w:r>
      <w:r w:rsidRPr="00554583">
        <w:rPr>
          <w:rStyle w:val="StyleUnderline"/>
        </w:rPr>
        <w:t>The position the U.S. takes on</w:t>
      </w:r>
      <w:r w:rsidRPr="00140BF0">
        <w:rPr>
          <w:sz w:val="16"/>
        </w:rPr>
        <w:t xml:space="preserve"> the </w:t>
      </w:r>
      <w:r w:rsidRPr="00554583">
        <w:rPr>
          <w:rStyle w:val="StyleUnderline"/>
        </w:rPr>
        <w:t>Taiwan</w:t>
      </w:r>
      <w:r w:rsidRPr="00140BF0">
        <w:rPr>
          <w:sz w:val="16"/>
        </w:rPr>
        <w:t xml:space="preserve"> issue </w:t>
      </w:r>
      <w:r w:rsidRPr="00554583">
        <w:rPr>
          <w:rStyle w:val="StyleUnderline"/>
        </w:rPr>
        <w:t>determines the essence of American strategy toward China</w:t>
      </w:r>
      <w:r w:rsidRPr="00140BF0">
        <w:rPr>
          <w:sz w:val="16"/>
        </w:rPr>
        <w:t xml:space="preserve">, and thus determines the quality and status of U.S.-China relations.”70 Xu Hui, a professor at China’s National Defense University, holds that “U.S. policies toward Taiwan have been and are the fundamental cause of some anti-American sentiment among the Chinese public....I assure you that </w:t>
      </w:r>
      <w:r w:rsidRPr="00140BF0">
        <w:rPr>
          <w:rStyle w:val="StyleUnderline"/>
        </w:rPr>
        <w:t>a posture change of the</w:t>
      </w:r>
      <w:r>
        <w:rPr>
          <w:rStyle w:val="StyleUnderline"/>
        </w:rPr>
        <w:t xml:space="preserve"> </w:t>
      </w:r>
      <w:r w:rsidRPr="00140BF0">
        <w:rPr>
          <w:rStyle w:val="StyleUnderline"/>
        </w:rPr>
        <w:t>U.S. policy on Taiwan will</w:t>
      </w:r>
      <w:r w:rsidRPr="00140BF0">
        <w:rPr>
          <w:sz w:val="16"/>
        </w:rPr>
        <w:t xml:space="preserve"> remove the major obstacle for our military-to-military relations and also </w:t>
      </w:r>
      <w:r w:rsidRPr="00140BF0">
        <w:rPr>
          <w:rStyle w:val="StyleUnderline"/>
        </w:rPr>
        <w:t>strengthen Sino-American cooperation by winning</w:t>
      </w:r>
      <w:r>
        <w:rPr>
          <w:rStyle w:val="StyleUnderline"/>
        </w:rPr>
        <w:t xml:space="preserve"> </w:t>
      </w:r>
      <w:r w:rsidRPr="00140BF0">
        <w:rPr>
          <w:rStyle w:val="StyleUnderline"/>
        </w:rPr>
        <w:t>the hearts and minds of 1.3 billion Chinese people</w:t>
      </w:r>
      <w:r w:rsidRPr="00140BF0">
        <w:rPr>
          <w:sz w:val="16"/>
        </w:rPr>
        <w:t xml:space="preserve">.”71 In short, ending the U.S. commitment to Taiwan has the potential to dramatically improve U.S.-China relations, </w:t>
      </w:r>
      <w:r w:rsidRPr="00140BF0">
        <w:rPr>
          <w:rStyle w:val="StyleUnderline"/>
        </w:rPr>
        <w:t>which</w:t>
      </w:r>
      <w:r w:rsidRPr="00140BF0">
        <w:rPr>
          <w:sz w:val="16"/>
        </w:rPr>
        <w:t xml:space="preserve"> in </w:t>
      </w:r>
      <w:r w:rsidRPr="00140BF0">
        <w:rPr>
          <w:rStyle w:val="StyleUnderline"/>
        </w:rPr>
        <w:t>turn could increase the possibility of cooperation on other</w:t>
      </w:r>
      <w:r>
        <w:rPr>
          <w:rStyle w:val="StyleUnderline"/>
        </w:rPr>
        <w:t xml:space="preserve"> </w:t>
      </w:r>
      <w:r w:rsidRPr="00140BF0">
        <w:rPr>
          <w:rStyle w:val="StyleUnderline"/>
        </w:rPr>
        <w:t>issues</w:t>
      </w:r>
      <w:r w:rsidRPr="00140BF0">
        <w:rPr>
          <w:sz w:val="16"/>
        </w:rPr>
        <w:t xml:space="preserve"> and reduce the probability of competition and </w:t>
      </w:r>
      <w:proofErr w:type="spellStart"/>
      <w:r w:rsidRPr="00140BF0">
        <w:rPr>
          <w:sz w:val="16"/>
        </w:rPr>
        <w:t>conºict</w:t>
      </w:r>
      <w:proofErr w:type="spellEnd"/>
      <w:r w:rsidRPr="00140BF0">
        <w:rPr>
          <w:sz w:val="16"/>
        </w:rPr>
        <w:t>.</w:t>
      </w:r>
    </w:p>
    <w:p w14:paraId="01B9A883" w14:textId="77777777" w:rsidR="003E21C4" w:rsidRPr="004B5FC1" w:rsidRDefault="003E21C4" w:rsidP="004B5FC1">
      <w:pPr>
        <w:rPr>
          <w:sz w:val="16"/>
        </w:rPr>
      </w:pPr>
    </w:p>
    <w:p w14:paraId="2D600BAF" w14:textId="6F714B36" w:rsidR="002F5B48" w:rsidRDefault="002F5B48" w:rsidP="001E36BD">
      <w:pPr>
        <w:pStyle w:val="Heading3"/>
      </w:pPr>
      <w:r>
        <w:t>Link – Arm Sales Hurt Climate Coop</w:t>
      </w:r>
    </w:p>
    <w:p w14:paraId="30F19AFF" w14:textId="77777777" w:rsidR="002F5B48" w:rsidRDefault="002F5B48" w:rsidP="002F5B48">
      <w:pPr>
        <w:pStyle w:val="Heading4"/>
      </w:pPr>
      <w:r>
        <w:t>U.S. China relations are key to solving climate change and need to stabilize – Taiwan is the key</w:t>
      </w:r>
    </w:p>
    <w:p w14:paraId="3FD40686" w14:textId="77777777" w:rsidR="002F5B48" w:rsidRDefault="002F5B48" w:rsidP="002F5B48">
      <w:r w:rsidRPr="00E2518C">
        <w:rPr>
          <w:rStyle w:val="Emphasis"/>
          <w:highlight w:val="yellow"/>
        </w:rPr>
        <w:t>Gewirtz</w:t>
      </w:r>
      <w:r>
        <w:t>, Paul D., June 26, 20</w:t>
      </w:r>
      <w:r w:rsidRPr="00E2518C">
        <w:rPr>
          <w:rStyle w:val="Emphasis"/>
          <w:highlight w:val="yellow"/>
        </w:rPr>
        <w:t>19</w:t>
      </w:r>
      <w:r>
        <w:t xml:space="preserve">. “Can the US-China crisis be stabilized?,” Brookings, </w:t>
      </w:r>
      <w:hyperlink r:id="rId17" w:history="1">
        <w:r w:rsidRPr="00896691">
          <w:rPr>
            <w:rStyle w:val="Hyperlink"/>
          </w:rPr>
          <w:t>https://www.brookings.edu/blog/order-from-chaos/2019/06/26/can-the-u-s-china-crisis-be-stabilized/</w:t>
        </w:r>
      </w:hyperlink>
      <w:r>
        <w:t>, TL</w:t>
      </w:r>
    </w:p>
    <w:p w14:paraId="6B5EDA82" w14:textId="76FEE6C1" w:rsidR="002F5B48" w:rsidRPr="002F5B48" w:rsidRDefault="002F5B48" w:rsidP="002F5B48">
      <w:pPr>
        <w:rPr>
          <w:sz w:val="14"/>
        </w:rPr>
      </w:pPr>
      <w:r w:rsidRPr="00093D5C">
        <w:rPr>
          <w:sz w:val="14"/>
        </w:rPr>
        <w:t xml:space="preserve">This week President Trump will meet with China’s leader Xi Jinping at the G-20 summit meeting in Japan. The media is focusing on whether the two leaders can restart trade talks or at least call a “trade war” truce. But far more is at stake. </w:t>
      </w:r>
      <w:r w:rsidRPr="00E80F24">
        <w:rPr>
          <w:rStyle w:val="Emphasis"/>
          <w:highlight w:val="yellow"/>
        </w:rPr>
        <w:t>The entire U.S.-China relationship is now in a dangerous downward spiral.</w:t>
      </w:r>
      <w:r w:rsidRPr="00093D5C">
        <w:rPr>
          <w:sz w:val="14"/>
        </w:rPr>
        <w:t xml:space="preserve"> Can the Trump-Xi meeting stabilize things? </w:t>
      </w:r>
      <w:proofErr w:type="gramStart"/>
      <w:r w:rsidRPr="00093D5C">
        <w:rPr>
          <w:sz w:val="14"/>
        </w:rPr>
        <w:t>Unfortunately</w:t>
      </w:r>
      <w:proofErr w:type="gramEnd"/>
      <w:r w:rsidRPr="00093D5C">
        <w:rPr>
          <w:sz w:val="14"/>
        </w:rPr>
        <w:t xml:space="preserve"> that’s unlikely because the crisis in U.S.-China relations now exists in virtually every part of the relationship. Even more troubling and dangerous, there is a growing sense in each country’s government that the other is a pervasive adversary. Here are just a few areas of conflict: Trade war: </w:t>
      </w:r>
      <w:r w:rsidRPr="00E80F24">
        <w:rPr>
          <w:rStyle w:val="StyleUnderline"/>
        </w:rPr>
        <w:t>The current trade war is having large negative consequences in both countries—with huge tariffs in place, more tariffs promised, and collapsed negotiations</w:t>
      </w:r>
      <w:r w:rsidRPr="00093D5C">
        <w:rPr>
          <w:sz w:val="14"/>
        </w:rPr>
        <w:t xml:space="preserve"> that have become so publicly politicized in both countries that a deal will be very difficult to achieve. Tech rivalry: The U.S. and China have escalated their tech rivalry, each believing that hi-tech will determine who dominates the future global economy and military power. The Chinese leadership believes that U.S. actions like placing Huawei on the “Entity List” (banning it from buying components from U.S. companies without U.S. government approval) reveals a U.S. goal to gravely wound China’s economy. Many in the U.S. government favor “decoupling” our two economies to protect us, in spite of radical effects this would have. Taiwan escalations: </w:t>
      </w:r>
      <w:r w:rsidRPr="003B5E19">
        <w:rPr>
          <w:rStyle w:val="Emphasis"/>
          <w:highlight w:val="yellow"/>
        </w:rPr>
        <w:t>Taiwan, the</w:t>
      </w:r>
      <w:r w:rsidRPr="003B5E19">
        <w:rPr>
          <w:rStyle w:val="StyleUnderline"/>
        </w:rPr>
        <w:t xml:space="preserve"> single </w:t>
      </w:r>
      <w:r w:rsidRPr="003B5E19">
        <w:rPr>
          <w:rStyle w:val="Emphasis"/>
          <w:highlight w:val="yellow"/>
        </w:rPr>
        <w:t>most</w:t>
      </w:r>
      <w:r w:rsidRPr="003B5E19">
        <w:rPr>
          <w:rStyle w:val="StyleUnderline"/>
        </w:rPr>
        <w:t xml:space="preserve"> sensitive and militarily </w:t>
      </w:r>
      <w:r w:rsidRPr="003B5E19">
        <w:rPr>
          <w:rStyle w:val="Emphasis"/>
          <w:highlight w:val="yellow"/>
        </w:rPr>
        <w:t>dangerous issue in the U.S.-China relationship</w:t>
      </w:r>
      <w:r w:rsidRPr="003B5E19">
        <w:rPr>
          <w:rStyle w:val="StyleUnderline"/>
        </w:rPr>
        <w:t xml:space="preserve"> for more than 50 years</w:t>
      </w:r>
      <w:r w:rsidRPr="00093D5C">
        <w:rPr>
          <w:sz w:val="14"/>
        </w:rPr>
        <w:t xml:space="preserve">, is newly fraught on both sides. In a striking departure from the “One China” principle, a Department of Defense report recently referred to Taiwan in a category of “countries.”  </w:t>
      </w:r>
      <w:r w:rsidRPr="003B5E19">
        <w:rPr>
          <w:rStyle w:val="StyleUnderline"/>
        </w:rPr>
        <w:t xml:space="preserve">Senior </w:t>
      </w:r>
      <w:r w:rsidRPr="003B5E19">
        <w:rPr>
          <w:rStyle w:val="Emphasis"/>
          <w:highlight w:val="yellow"/>
        </w:rPr>
        <w:t>Chinese officials</w:t>
      </w:r>
      <w:r w:rsidRPr="003B5E19">
        <w:rPr>
          <w:rStyle w:val="StyleUnderline"/>
        </w:rPr>
        <w:t xml:space="preserve">, meanwhile, </w:t>
      </w:r>
      <w:r w:rsidRPr="003B5E19">
        <w:rPr>
          <w:rStyle w:val="Emphasis"/>
          <w:highlight w:val="yellow"/>
        </w:rPr>
        <w:t>have spoken</w:t>
      </w:r>
      <w:r w:rsidRPr="003B5E19">
        <w:rPr>
          <w:rStyle w:val="StyleUnderline"/>
        </w:rPr>
        <w:t xml:space="preserve"> in seemingly stronger tones </w:t>
      </w:r>
      <w:r w:rsidRPr="003B5E19">
        <w:rPr>
          <w:rStyle w:val="Emphasis"/>
          <w:highlight w:val="yellow"/>
        </w:rPr>
        <w:t>about</w:t>
      </w:r>
      <w:r w:rsidRPr="003B5E19">
        <w:rPr>
          <w:rStyle w:val="StyleUnderline"/>
        </w:rPr>
        <w:t xml:space="preserve"> “re</w:t>
      </w:r>
      <w:r w:rsidRPr="003B5E19">
        <w:rPr>
          <w:rStyle w:val="Emphasis"/>
          <w:highlight w:val="yellow"/>
        </w:rPr>
        <w:t>uniting</w:t>
      </w:r>
      <w:r w:rsidRPr="003B5E19">
        <w:rPr>
          <w:rStyle w:val="StyleUnderline"/>
        </w:rPr>
        <w:t xml:space="preserve">” the mainland and </w:t>
      </w:r>
      <w:r w:rsidRPr="003B5E19">
        <w:rPr>
          <w:rStyle w:val="Emphasis"/>
          <w:highlight w:val="yellow"/>
        </w:rPr>
        <w:t>Taiwan</w:t>
      </w:r>
      <w:r w:rsidRPr="003B5E19">
        <w:rPr>
          <w:rStyle w:val="StyleUnderline"/>
        </w:rPr>
        <w:t>, “reserving the option of taking all necessary measures.”</w:t>
      </w:r>
      <w:r w:rsidRPr="00093D5C">
        <w:rPr>
          <w:rStyle w:val="StyleUnderline"/>
          <w:sz w:val="14"/>
          <w:u w:val="none"/>
        </w:rPr>
        <w:t xml:space="preserve"> </w:t>
      </w:r>
      <w:r w:rsidRPr="00093D5C">
        <w:rPr>
          <w:sz w:val="14"/>
        </w:rPr>
        <w:t xml:space="preserve">Asia-Pacific militarization: China’s growing military power—and its occupation, reclamation and militarization of various South China Sea land features (in violation of international law as determined by a UN arbitration tribunal)—have produced intensified U.S. patrols and freedom of navigation operations, creating real risks of military conflict, with weakened crisis management procedures making escalations from accidents and individual incidents much more likely. Ideological clashes: Open ideological shouting matches have increased. On the U.S. side, Acting Secretary of Defense Shanahan recently described the U.S.-China relationship as a “geopolitical rivalry between free and repressive world order visions,” and a senior State Department official recently called it a “clash of civilizations.” China’s authoritarian leaders have not only more bluntly criticized the inequalities and disarray of U.S. democracy and U.S. “bullying,” but domestically have more firmly imposed CCP political control, slowed down liberalizing economic reforms, and more </w:t>
      </w:r>
      <w:proofErr w:type="spellStart"/>
      <w:r w:rsidRPr="00093D5C">
        <w:rPr>
          <w:sz w:val="14"/>
        </w:rPr>
        <w:t>branzenly</w:t>
      </w:r>
      <w:proofErr w:type="spellEnd"/>
      <w:r w:rsidRPr="00093D5C">
        <w:rPr>
          <w:sz w:val="14"/>
        </w:rPr>
        <w:t xml:space="preserve"> committed human rights abuses, most disturbingly with the massive detentions in Xinjiang to “re-educate” the Uighur population. Visa wars:  Each country is undermining the stabilizing power of people-to-people exchanges by denying visas to people from the other country. One rationale on the U.S. side was stated by FBI Director Christopher Wray, who calls China’s espionage and influence activity a “whole of society” effort, making every potential Chinese visitor a person of suspicion.   China’s intimidation of foreigners, including its shocking ongoing detention of several Canadian travelers, is on the increase. International system conflict: In different ways, both China under Xi and the U.S. under Trump are challenging the international system that has generally provided remarkable global stability over the last 70 </w:t>
      </w:r>
      <w:proofErr w:type="gramStart"/>
      <w:r w:rsidRPr="00093D5C">
        <w:rPr>
          <w:sz w:val="14"/>
        </w:rPr>
        <w:t>years, and</w:t>
      </w:r>
      <w:proofErr w:type="gramEnd"/>
      <w:r w:rsidRPr="00093D5C">
        <w:rPr>
          <w:sz w:val="14"/>
        </w:rPr>
        <w:t xml:space="preserve"> challenging each other’s role in the system. The system is rapidly weakening, with no significant efforts underway to adjust and strengthen it. These are just some specific examples. The deeper problem is a more fundamental change in each government’s perception of the other. U.S. government officials are now openly calling China an adversary, seeking to undermine and displace U.S. power and global leadership. China’s leaders have publicly used more moderate language but clearly have concluded that, at least under the Trump administration, the U.S. is China’s enemy and is seeking to weaken China and to bring about regime change of Chinese Communist Party rule. Perceptions are becoming a self-fulfilling prophecy, as each country is taking actions that reflect its perceptions of the other’s hostile intentions, and these reactions themselves reinforce the other country’s sense of enmity. Fundamental attitudinal shifts will get even worse if the relationship is not stabilized. Global dynamics will change. China will continue moving closer to Russia —an inherently unstable but dangerous coalition, especially as our ties with our own allies are weakening. Other countries caught up in this escalating rivalry but not wanting to take sides can easily stumble. This terrible downward spiral must be stopped.  But can it be? </w:t>
      </w:r>
      <w:proofErr w:type="gramStart"/>
      <w:r w:rsidRPr="00093D5C">
        <w:rPr>
          <w:sz w:val="14"/>
        </w:rPr>
        <w:t>Of course</w:t>
      </w:r>
      <w:proofErr w:type="gramEnd"/>
      <w:r w:rsidRPr="00093D5C">
        <w:rPr>
          <w:sz w:val="14"/>
        </w:rPr>
        <w:t xml:space="preserve"> it can.  Government policies and actions are made by human beings.  Structural forces affect history, but human agency—not “destiny”—determines history’s outcomes. Whether human beings with power will in fact make appropriate choices or blunder disastrously is a separate question. Despite the rhetoric of systemic forces and historical trends common on both sides, we must focus on the fact that human beings in the United States and China will shape the future of the U.S.-China relationship, and neither country is synonymous with its leader or even with its government. There is debate and fluidity in both countries about the relationship. Very significantly, the genuine enmity that is developing is very much in the government-to-government relationship, with much more nuanced and even constructive thinking about the relationship widely held among people of all walks of life within each country. But the latter voices in the United States, numerous and respected voices, are often marginalized—and very regrettably the media in the United States largely focus on the harshest, loudest voices and often wrongly suggest that they reflect a new U.S. consensus. These more nuanced voices in the U.S. are part of the real new U.S. consensus—that things have changed with China and we need to push back much more than in the past to advance our interests, but not that China is our enemy. They see an historic turning point because the balance of power between the United States and China has changed.  China, a country of 1.4 billion people, has become powerful. It has an authoritarian political system and state-led economy very different from </w:t>
      </w:r>
      <w:proofErr w:type="gramStart"/>
      <w:r w:rsidRPr="00093D5C">
        <w:rPr>
          <w:sz w:val="14"/>
        </w:rPr>
        <w:t>ours, and</w:t>
      </w:r>
      <w:proofErr w:type="gramEnd"/>
      <w:r w:rsidRPr="00093D5C">
        <w:rPr>
          <w:sz w:val="14"/>
        </w:rPr>
        <w:t xml:space="preserve"> has been using China’s new power in various disturbing ways. Our interests often diverge, and the United States needs to push back frequently, deter forcefully, and stand up consistently for our interests and values. For </w:t>
      </w:r>
      <w:proofErr w:type="gramStart"/>
      <w:r w:rsidRPr="00093D5C">
        <w:rPr>
          <w:sz w:val="14"/>
        </w:rPr>
        <w:t>example</w:t>
      </w:r>
      <w:proofErr w:type="gramEnd"/>
      <w:r w:rsidRPr="00093D5C">
        <w:rPr>
          <w:sz w:val="14"/>
        </w:rPr>
        <w:t xml:space="preserve"> there is a wide and bipartisan U.S. consensus that China’s economic behaviors over decades have been unfair.  Even though many disagree with President Trump’s “tariffs strategy,” including the U.S. business community, almost all agree that we need to push back strongly on China’s very unfair and non-reciprocal economic practices, including the U.S. business community. (Although the business community wants strong push back and is no longer cheering China engagers, it wants a vibrant economic relationship of fair competition with China and certainly not national enmity.) There is a wide consensus that, with China’s growing military power, we need to develop new and better approaches to deterring and blocking potential military threats. There is a wide consensus that the U.S. needs to stand up for our democratic values. But that does not mean that China is our enemy or adversary. It does not mean we are or should be entering a “new Cold War” with China—analogizing the U.S.-China relationship to the relationship between the U.S. and the Soviet Union in the second half of the 20th century. The “Cold War” comparison is a poor one. The U.S. and China have interdependent and mutually beneficial economies, whereas the Soviet Union’s economy was not significant in our relationship. The U.S. and China have a huge number of people-to-people exchanges in every walk of life; the U.S. and Soviet Union did not. The Soviet Union’s leaders told the United States “we will bury you” and the Soviet Union invaded and occupied numerous foreign countries; China may be a tough competitor, but it is not seeking to destroy us, is not an existential threat to us, and is not invading other countries. Its leaders are proud of what China’s system has achieved, but do not seem to be aggressively trying to export it to other countries, at least not yet. Our Cold War strategy with the Soviet Union was “containment,” resting on the ultimately correct assumption that the Soviet Union would collapse from within; but it’s very unlikely that an awakened and powerful China of 1.4 billion people will self-destruct if we try to “contain” it. As important as any of the above, U.S. and China cooperation is urgently necessary to address problems that do pose existential threats to both countries and the entire planet.  </w:t>
      </w:r>
      <w:r w:rsidRPr="00093D5C">
        <w:rPr>
          <w:rStyle w:val="Emphasis"/>
          <w:highlight w:val="yellow"/>
        </w:rPr>
        <w:t>We need to cooperate with China</w:t>
      </w:r>
      <w:r w:rsidRPr="00093D5C">
        <w:rPr>
          <w:rStyle w:val="StyleUnderline"/>
        </w:rPr>
        <w:t xml:space="preserve"> if we are </w:t>
      </w:r>
      <w:r w:rsidRPr="00093D5C">
        <w:rPr>
          <w:rStyle w:val="Emphasis"/>
          <w:highlight w:val="yellow"/>
        </w:rPr>
        <w:t>to</w:t>
      </w:r>
      <w:r w:rsidRPr="00093D5C">
        <w:rPr>
          <w:rStyle w:val="StyleUnderline"/>
        </w:rPr>
        <w:t xml:space="preserve"> have any chance of </w:t>
      </w:r>
      <w:r w:rsidRPr="00093D5C">
        <w:rPr>
          <w:rStyle w:val="Emphasis"/>
          <w:highlight w:val="yellow"/>
        </w:rPr>
        <w:t>effectively address</w:t>
      </w:r>
      <w:r w:rsidRPr="00093D5C">
        <w:rPr>
          <w:rStyle w:val="StyleUnderline"/>
        </w:rPr>
        <w:t xml:space="preserve">ing </w:t>
      </w:r>
      <w:r w:rsidRPr="00093D5C">
        <w:rPr>
          <w:rStyle w:val="Emphasis"/>
          <w:highlight w:val="yellow"/>
        </w:rPr>
        <w:t>climate change</w:t>
      </w:r>
      <w:r w:rsidRPr="00093D5C">
        <w:rPr>
          <w:rStyle w:val="StyleUnderline"/>
        </w:rPr>
        <w:t xml:space="preserve">, the proliferation of nuclear weapons, and pandemic diseases, to give three particularly salient examples. (The </w:t>
      </w:r>
      <w:r w:rsidRPr="00093D5C">
        <w:rPr>
          <w:rStyle w:val="Emphasis"/>
          <w:highlight w:val="yellow"/>
        </w:rPr>
        <w:t>Trump</w:t>
      </w:r>
      <w:r w:rsidRPr="00093D5C">
        <w:rPr>
          <w:rStyle w:val="StyleUnderline"/>
        </w:rPr>
        <w:t xml:space="preserve"> administration </w:t>
      </w:r>
      <w:r w:rsidRPr="00093D5C">
        <w:rPr>
          <w:rStyle w:val="Emphasis"/>
          <w:highlight w:val="yellow"/>
        </w:rPr>
        <w:t>has rejected</w:t>
      </w:r>
      <w:r w:rsidRPr="00093D5C">
        <w:rPr>
          <w:rStyle w:val="StyleUnderline"/>
        </w:rPr>
        <w:t xml:space="preserve"> both </w:t>
      </w:r>
      <w:r w:rsidRPr="00093D5C">
        <w:rPr>
          <w:rStyle w:val="Emphasis"/>
          <w:highlight w:val="yellow"/>
        </w:rPr>
        <w:t>the Paris climate accord</w:t>
      </w:r>
      <w:r w:rsidRPr="00093D5C">
        <w:rPr>
          <w:rStyle w:val="StyleUnderline"/>
        </w:rPr>
        <w:t>s and the Iran nuclear deal, each partly a product of U.S.-China cooperation, so it does not treat these achievements of cooperation as actual benefits to U.S. interests and a strong reason we should manage our differences with China in a way that preserves such cooperation.)</w:t>
      </w:r>
      <w:r w:rsidRPr="00093D5C">
        <w:rPr>
          <w:sz w:val="14"/>
        </w:rPr>
        <w:t xml:space="preserve"> China and the U.S. will have many differences and will compete in many dimensions.  But along with tension and competition and even rivalry, we need to cooperate. And to have that necessary cooperation we must effectively manage our competition. The challenge facing the United States is whether we can live with a powerful China. An important part of this must be U.S. domestic policy, addressing our own economic and political problems so that we can compete with China in the strongest way, remain a shining example to the world, and offer other countries assistance and support that are alternatives to what China is offering. We should also be working collaboratively with our allies and other partners to better deter, balance, and incentivize China. </w:t>
      </w:r>
      <w:r w:rsidRPr="00093D5C">
        <w:rPr>
          <w:rStyle w:val="StyleUnderline"/>
        </w:rPr>
        <w:t xml:space="preserve">But </w:t>
      </w:r>
      <w:r w:rsidRPr="00093D5C">
        <w:rPr>
          <w:rStyle w:val="Emphasis"/>
          <w:highlight w:val="yellow"/>
        </w:rPr>
        <w:t>we must</w:t>
      </w:r>
      <w:r w:rsidRPr="00093D5C">
        <w:rPr>
          <w:rStyle w:val="StyleUnderline"/>
        </w:rPr>
        <w:t xml:space="preserve"> also </w:t>
      </w:r>
      <w:r w:rsidRPr="00093D5C">
        <w:rPr>
          <w:rStyle w:val="Emphasis"/>
          <w:highlight w:val="yellow"/>
        </w:rPr>
        <w:t>address the China challenge</w:t>
      </w:r>
      <w:r w:rsidRPr="00093D5C">
        <w:rPr>
          <w:rStyle w:val="StyleUnderline"/>
        </w:rPr>
        <w:t xml:space="preserve"> with China </w:t>
      </w:r>
      <w:r w:rsidRPr="00093D5C">
        <w:rPr>
          <w:rStyle w:val="Emphasis"/>
          <w:highlight w:val="yellow"/>
        </w:rPr>
        <w:t>directly</w:t>
      </w:r>
      <w:r w:rsidRPr="00093D5C">
        <w:rPr>
          <w:rStyle w:val="StyleUnderline"/>
        </w:rPr>
        <w:t xml:space="preserve">, working </w:t>
      </w:r>
      <w:r w:rsidRPr="00093D5C">
        <w:rPr>
          <w:rStyle w:val="Emphasis"/>
          <w:highlight w:val="yellow"/>
        </w:rPr>
        <w:t>with China</w:t>
      </w:r>
      <w:r w:rsidRPr="00093D5C">
        <w:rPr>
          <w:rStyle w:val="StyleUnderline"/>
        </w:rPr>
        <w:t xml:space="preserve"> to try to figure out ways for us to live together and get along, each as powerful countries.</w:t>
      </w:r>
      <w:r w:rsidRPr="00093D5C">
        <w:rPr>
          <w:sz w:val="14"/>
        </w:rPr>
        <w:t xml:space="preserve">  What are the terms of co-existence that protect U.S. interests and values, that acknowledge and manage the tension and competition that will surely exist with a powerful China, and that also foster positive-sum cooperation with China?  The greatest diplomatic challenge of our time is to try to work out the principles, policies, and rules by which we can live together—in the economic realm, in the security realm, in reshaping the international system—rather than prejudging that the outcome of that effort will be unsuccessful. </w:t>
      </w:r>
      <w:r w:rsidRPr="00093D5C">
        <w:rPr>
          <w:rStyle w:val="Emphasis"/>
          <w:highlight w:val="yellow"/>
        </w:rPr>
        <w:t>The U.S.</w:t>
      </w:r>
      <w:r w:rsidRPr="00093D5C">
        <w:rPr>
          <w:rStyle w:val="StyleUnderline"/>
        </w:rPr>
        <w:t xml:space="preserve"> today </w:t>
      </w:r>
      <w:r w:rsidRPr="00093D5C">
        <w:rPr>
          <w:rStyle w:val="Emphasis"/>
          <w:highlight w:val="yellow"/>
        </w:rPr>
        <w:t>is not even attempting diplomacy</w:t>
      </w:r>
      <w:r w:rsidRPr="00093D5C">
        <w:rPr>
          <w:rStyle w:val="StyleUnderline"/>
        </w:rPr>
        <w:t>. We do not have a coherent policy towards China, we are not working with our allies to develop and implement a collaborative policy towards China, and even routine U.S. diplomacy with Beijing is limited these days.</w:t>
      </w:r>
      <w:r w:rsidRPr="00093D5C">
        <w:rPr>
          <w:sz w:val="14"/>
        </w:rPr>
        <w:t xml:space="preserve"> Moreover, the brinksmanship, evasiveness, and stonewalling of much Chinese diplomacy has never made this kind of candid and ambitious interaction easy. At the moment, the best that may be possible is for experts outside of the two governments to attempt these in-depth discussions through Track II dialogues among nongovernmental actors. Such discussions can lay the groundwork for future government-to-government action, even if sustained and fundamental government diplomacy is not likely during the Trump administration. But what about the meeting this week between President Trump and President Xi? Given the current situation in U.S.-China relations described above, we should not have high expectations for the meeting, particularly since diplomatic preparation has been minimal. Even on the “trade war” front, the situation has become so complicated substantively and politically on both sides that concrete progress will be very difficult. The best we can hope may be only that the two leaders, sustaining the shared imagery that they are “friends,” will create a better atmosphere in which serious trade negotiations can resume. A trade deal will not be possible if either side insists on messaging that it has beaten the other. If each leader respectfully indicates not only that they are “friends” but gives each other credit for being a strong leader trying to get a “good deal” for his country, the diplomats may be able to restart negotiations that could yield a politically acceptable deal that actually is a good deal for each country. But this may not happen. Indeed, it is no longer clear that either Trump or Xi wants a trade deal at this point.  And even if a trade deal does evolve, that would only stabilize things on one front in the U.S.-China relationship, and only temporarily. </w:t>
      </w:r>
      <w:proofErr w:type="spellStart"/>
      <w:r w:rsidRPr="00093D5C">
        <w:rPr>
          <w:sz w:val="14"/>
        </w:rPr>
        <w:t>Implementating</w:t>
      </w:r>
      <w:proofErr w:type="spellEnd"/>
      <w:r w:rsidRPr="00093D5C">
        <w:rPr>
          <w:sz w:val="14"/>
        </w:rPr>
        <w:t xml:space="preserve"> any deal will be complicated, certainly creating some new tensions, and, even more importantly, there are all the other contested fronts in the U.S.-China relationship. The challenge of the U.S. and China living together as powerful countries will be with us for a very long time. We will need to live with that reality, as well as with each other.</w:t>
      </w:r>
    </w:p>
    <w:p w14:paraId="0910A698" w14:textId="3DDE463F" w:rsidR="002F5B48" w:rsidRPr="00E246D5" w:rsidRDefault="002F5B48" w:rsidP="002F5B48">
      <w:pPr>
        <w:pStyle w:val="Heading3"/>
      </w:pPr>
      <w:r>
        <w:t>I/L – Relations Solve Warming</w:t>
      </w:r>
    </w:p>
    <w:p w14:paraId="5ED3C9F7" w14:textId="77777777" w:rsidR="002F5B48" w:rsidRDefault="002F5B48" w:rsidP="002F5B48">
      <w:pPr>
        <w:pStyle w:val="Heading4"/>
      </w:pPr>
      <w:r>
        <w:t>US-China relations k2 solving warming</w:t>
      </w:r>
    </w:p>
    <w:p w14:paraId="7DF80422" w14:textId="77777777" w:rsidR="002F5B48" w:rsidRPr="00CD20C3" w:rsidRDefault="002F5B48" w:rsidP="002F5B48">
      <w:pPr>
        <w:rPr>
          <w:rStyle w:val="Style13ptBold"/>
        </w:rPr>
      </w:pPr>
      <w:proofErr w:type="spellStart"/>
      <w:r>
        <w:t>Somini</w:t>
      </w:r>
      <w:proofErr w:type="spellEnd"/>
      <w:r>
        <w:t xml:space="preserve"> </w:t>
      </w:r>
      <w:r w:rsidRPr="00FD1AF0">
        <w:rPr>
          <w:rStyle w:val="Style13ptBold"/>
        </w:rPr>
        <w:t>Sengupta</w:t>
      </w:r>
      <w:r>
        <w:t xml:space="preserve">, </w:t>
      </w:r>
      <w:r w:rsidRPr="00FD1AF0">
        <w:rPr>
          <w:rStyle w:val="Style13ptBold"/>
        </w:rPr>
        <w:t>12-7</w:t>
      </w:r>
      <w:r>
        <w:t xml:space="preserve">-2018, "U.S.-China Friction Threatens to Undercut the Fight Against Climate Change," No Publication, </w:t>
      </w:r>
      <w:hyperlink r:id="rId18" w:history="1">
        <w:r w:rsidRPr="000C60A9">
          <w:rPr>
            <w:rStyle w:val="Hyperlink"/>
          </w:rPr>
          <w:t>https://www.nytimes.com/2018/12/07/climate/us-china-climate-change.html</w:t>
        </w:r>
      </w:hyperlink>
      <w:r>
        <w:t xml:space="preserve">, </w:t>
      </w:r>
      <w:r>
        <w:rPr>
          <w:rStyle w:val="Style13ptBold"/>
        </w:rPr>
        <w:t>MMC</w:t>
      </w:r>
    </w:p>
    <w:p w14:paraId="2EC392C6" w14:textId="77777777" w:rsidR="002F5B48" w:rsidRPr="00FD1AF0" w:rsidRDefault="002F5B48" w:rsidP="002F5B48">
      <w:pPr>
        <w:rPr>
          <w:u w:val="single"/>
        </w:rPr>
      </w:pPr>
      <w:r w:rsidRPr="00FD1AF0">
        <w:rPr>
          <w:sz w:val="16"/>
        </w:rPr>
        <w:t xml:space="preserve">They have the largest carbon footprints. </w:t>
      </w:r>
      <w:proofErr w:type="gramStart"/>
      <w:r w:rsidRPr="00FD1AF0">
        <w:rPr>
          <w:sz w:val="16"/>
        </w:rPr>
        <w:t>Also</w:t>
      </w:r>
      <w:proofErr w:type="gramEnd"/>
      <w:r w:rsidRPr="00FD1AF0">
        <w:rPr>
          <w:sz w:val="16"/>
        </w:rPr>
        <w:t xml:space="preserve"> the largest economies. </w:t>
      </w:r>
      <w:r w:rsidRPr="00FD1AF0">
        <w:rPr>
          <w:rStyle w:val="StyleUnderline"/>
        </w:rPr>
        <w:t xml:space="preserve">Now, as diplomats meet in Poland for high-stakes climate negotiations, a pitched </w:t>
      </w:r>
      <w:r w:rsidRPr="00FD1AF0">
        <w:rPr>
          <w:rStyle w:val="StyleUnderline"/>
          <w:highlight w:val="yellow"/>
        </w:rPr>
        <w:t>standoff between the U</w:t>
      </w:r>
      <w:r w:rsidRPr="00FD1AF0">
        <w:rPr>
          <w:rStyle w:val="StyleUnderline"/>
        </w:rPr>
        <w:t xml:space="preserve">nited </w:t>
      </w:r>
      <w:r w:rsidRPr="00FD1AF0">
        <w:rPr>
          <w:rStyle w:val="StyleUnderline"/>
          <w:highlight w:val="yellow"/>
        </w:rPr>
        <w:t>S</w:t>
      </w:r>
      <w:r w:rsidRPr="00FD1AF0">
        <w:rPr>
          <w:rStyle w:val="StyleUnderline"/>
        </w:rPr>
        <w:t xml:space="preserve">tates </w:t>
      </w:r>
      <w:r w:rsidRPr="00FD1AF0">
        <w:rPr>
          <w:rStyle w:val="StyleUnderline"/>
          <w:highlight w:val="yellow"/>
        </w:rPr>
        <w:t>and China</w:t>
      </w:r>
      <w:r w:rsidRPr="00FD1AF0">
        <w:rPr>
          <w:rStyle w:val="StyleUnderline"/>
        </w:rPr>
        <w:t xml:space="preserve"> threatens to </w:t>
      </w:r>
      <w:r w:rsidRPr="00FD1AF0">
        <w:rPr>
          <w:rStyle w:val="StyleUnderline"/>
          <w:highlight w:val="yellow"/>
        </w:rPr>
        <w:t>slow global action on climate change</w:t>
      </w:r>
      <w:r w:rsidRPr="00FD1AF0">
        <w:rPr>
          <w:rStyle w:val="StyleUnderline"/>
        </w:rPr>
        <w:t xml:space="preserve"> precisely at a time when the risks of catastrophe are accelerating.</w:t>
      </w:r>
      <w:r w:rsidRPr="00FD1AF0">
        <w:rPr>
          <w:sz w:val="16"/>
        </w:rPr>
        <w:t xml:space="preserve"> The tensions between Washington and Beijing range from trade to cybersecurity to military rivalry in the Pacific. </w:t>
      </w:r>
      <w:r w:rsidRPr="00FD1AF0">
        <w:rPr>
          <w:rStyle w:val="StyleUnderline"/>
        </w:rPr>
        <w:t xml:space="preserve">And while some of those issues have simmered for years, </w:t>
      </w:r>
      <w:r w:rsidRPr="00FD1AF0">
        <w:rPr>
          <w:rStyle w:val="StyleUnderline"/>
          <w:highlight w:val="yellow"/>
        </w:rPr>
        <w:t>cooperation</w:t>
      </w:r>
      <w:r w:rsidRPr="00FD1AF0">
        <w:rPr>
          <w:rStyle w:val="StyleUnderline"/>
        </w:rPr>
        <w:t xml:space="preserve"> in the fight </w:t>
      </w:r>
      <w:r w:rsidRPr="00FD1AF0">
        <w:rPr>
          <w:rStyle w:val="StyleUnderline"/>
          <w:highlight w:val="yellow"/>
        </w:rPr>
        <w:t>against climate change had</w:t>
      </w:r>
      <w:r w:rsidRPr="00FD1AF0">
        <w:rPr>
          <w:rStyle w:val="StyleUnderline"/>
        </w:rPr>
        <w:t xml:space="preserve"> once </w:t>
      </w:r>
      <w:r w:rsidRPr="00FD1AF0">
        <w:rPr>
          <w:rStyle w:val="StyleUnderline"/>
          <w:highlight w:val="yellow"/>
        </w:rPr>
        <w:t>been a bright spot</w:t>
      </w:r>
      <w:r w:rsidRPr="00FD1AF0">
        <w:rPr>
          <w:rStyle w:val="StyleUnderline"/>
        </w:rPr>
        <w:t>, so much so that it propelled the creation of the landmark global agreement in Paris in 2015 to curb greenhouse gas emissions. But then the Trump administration announced its intention to pull out of the Paris pact altogether, rejecting the scientific consensus that greenhouse gas emissions are warming the planet.</w:t>
      </w:r>
      <w:r w:rsidRPr="00FD1AF0">
        <w:rPr>
          <w:sz w:val="16"/>
        </w:rPr>
        <w:t xml:space="preserve"> That represented perhaps the most consequential diplomatic reversal of the Trump era. “The biggest threats to the planet are the lack of U.S. climate leadership at home and the unwillingness of the U.S. to engage with China,” said Joanna Lewis, a China specialist at Georgetown University. “The rest of the world looks to the U.S. and China for leadership, and it has become clear that, as the alliance has waned, global momentum to address climate change has slowed.” </w:t>
      </w:r>
      <w:r w:rsidRPr="00FD1AF0">
        <w:rPr>
          <w:rStyle w:val="StyleUnderline"/>
        </w:rPr>
        <w:t xml:space="preserve">Taken together, the </w:t>
      </w:r>
      <w:r w:rsidRPr="00FD1AF0">
        <w:rPr>
          <w:rStyle w:val="StyleUnderline"/>
          <w:highlight w:val="yellow"/>
        </w:rPr>
        <w:t>emissions produced by the U</w:t>
      </w:r>
      <w:r w:rsidRPr="00FD1AF0">
        <w:rPr>
          <w:rStyle w:val="StyleUnderline"/>
        </w:rPr>
        <w:t xml:space="preserve">nited </w:t>
      </w:r>
      <w:r w:rsidRPr="00FD1AF0">
        <w:rPr>
          <w:rStyle w:val="StyleUnderline"/>
          <w:highlight w:val="yellow"/>
        </w:rPr>
        <w:t>S</w:t>
      </w:r>
      <w:r w:rsidRPr="00FD1AF0">
        <w:rPr>
          <w:rStyle w:val="StyleUnderline"/>
        </w:rPr>
        <w:t xml:space="preserve">tates </w:t>
      </w:r>
      <w:r w:rsidRPr="00FD1AF0">
        <w:rPr>
          <w:rStyle w:val="StyleUnderline"/>
          <w:highlight w:val="yellow"/>
        </w:rPr>
        <w:t>and China</w:t>
      </w:r>
      <w:r w:rsidRPr="00FD1AF0">
        <w:rPr>
          <w:rStyle w:val="StyleUnderline"/>
        </w:rPr>
        <w:t xml:space="preserve"> </w:t>
      </w:r>
      <w:r w:rsidRPr="00FD1AF0">
        <w:rPr>
          <w:rStyle w:val="StyleUnderline"/>
          <w:highlight w:val="yellow"/>
        </w:rPr>
        <w:t>account for more than 40 percent</w:t>
      </w:r>
      <w:r w:rsidRPr="00FD1AF0">
        <w:rPr>
          <w:rStyle w:val="StyleUnderline"/>
        </w:rPr>
        <w:t xml:space="preserve"> of the global total. </w:t>
      </w:r>
      <w:r w:rsidRPr="00FD1AF0">
        <w:rPr>
          <w:rStyle w:val="StyleUnderline"/>
          <w:highlight w:val="yellow"/>
        </w:rPr>
        <w:t>In both countries, emissions went up this year</w:t>
      </w:r>
      <w:r w:rsidRPr="00FD1AF0">
        <w:rPr>
          <w:rStyle w:val="StyleUnderline"/>
        </w:rPr>
        <w:t>, according to an analysis issued this week by the Global Carbon Project in which one scientist likened the acceleration of global emissions to “a speeding freight train.”</w:t>
      </w:r>
      <w:r w:rsidRPr="00FD1AF0">
        <w:rPr>
          <w:sz w:val="16"/>
        </w:rPr>
        <w:t xml:space="preserve"> That fact hovers over Katowice, the Polish city where the United Nations is leading two weeks of talks to figure out how to implement the Paris Agreement. Adding to the urgency of that meeting, the promises made so far under the Paris pact are nowhere enough to avert the worst effects of climate change. A United Nations scientific report issued this fall warned that, if emissions continued to rise at the current rate, the planet would warm so fast that it could lead to widespread food shortages, wildfires, and floods. It’s hard to imagine a worse time for the world’s two behemoths — the United States, traditionally representing the rich world in climate negotiations, and China, representing the developing countries — to be locked in a cycle of intense distrust at the highest levels. “The U.S.-China climate honeymoon is definitely over. That much is very clear,” said Li </w:t>
      </w:r>
      <w:proofErr w:type="spellStart"/>
      <w:r w:rsidRPr="00FD1AF0">
        <w:rPr>
          <w:sz w:val="16"/>
        </w:rPr>
        <w:t>Shuo</w:t>
      </w:r>
      <w:proofErr w:type="spellEnd"/>
      <w:r w:rsidRPr="00FD1AF0">
        <w:rPr>
          <w:sz w:val="16"/>
        </w:rPr>
        <w:t xml:space="preserve">, a senior policy adviser for Greenpeace Asia, based in Beijing. “The U.S. is asking a lot but there’s nothing that the U.S. can give. That’s the fundamental challenge.” </w:t>
      </w:r>
      <w:r w:rsidRPr="00FD1AF0">
        <w:rPr>
          <w:rStyle w:val="StyleUnderline"/>
        </w:rPr>
        <w:t xml:space="preserve">For </w:t>
      </w:r>
      <w:r w:rsidRPr="00FD1AF0">
        <w:rPr>
          <w:rStyle w:val="StyleUnderline"/>
          <w:highlight w:val="yellow"/>
        </w:rPr>
        <w:t>China’s</w:t>
      </w:r>
      <w:r w:rsidRPr="00FD1AF0">
        <w:rPr>
          <w:rStyle w:val="StyleUnderline"/>
        </w:rPr>
        <w:t xml:space="preserve"> part — even though its emissions have grown in the last two years, mainly because of continued coal use — the country is </w:t>
      </w:r>
      <w:r w:rsidRPr="00FD1AF0">
        <w:rPr>
          <w:rStyle w:val="StyleUnderline"/>
          <w:highlight w:val="yellow"/>
        </w:rPr>
        <w:t>on track to meet its modest</w:t>
      </w:r>
      <w:r w:rsidRPr="00FD1AF0">
        <w:rPr>
          <w:rStyle w:val="StyleUnderline"/>
        </w:rPr>
        <w:t xml:space="preserve">, self-imposed </w:t>
      </w:r>
      <w:r w:rsidRPr="00FD1AF0">
        <w:rPr>
          <w:rStyle w:val="StyleUnderline"/>
          <w:highlight w:val="yellow"/>
        </w:rPr>
        <w:t>Paris target</w:t>
      </w:r>
      <w:r w:rsidRPr="00FD1AF0">
        <w:rPr>
          <w:rStyle w:val="StyleUnderline"/>
        </w:rPr>
        <w:t>, which is to reach peak emissions by 2030. In fact, it appears on track to do so ahead of schedule, according to independent analysts.</w:t>
      </w:r>
      <w:r w:rsidRPr="00FD1AF0">
        <w:rPr>
          <w:sz w:val="16"/>
        </w:rPr>
        <w:t xml:space="preserve"> </w:t>
      </w:r>
      <w:r w:rsidRPr="00FD1AF0">
        <w:rPr>
          <w:rStyle w:val="StyleUnderline"/>
          <w:highlight w:val="yellow"/>
        </w:rPr>
        <w:t>It is also ramping up renewable energy sources faster than any country</w:t>
      </w:r>
      <w:r w:rsidRPr="00FD1AF0">
        <w:rPr>
          <w:rStyle w:val="StyleUnderline"/>
        </w:rPr>
        <w:t xml:space="preserve"> in the world. The emissions intensity of its economy, geared to manufacture goods for the rest of the world, is declining. </w:t>
      </w:r>
      <w:r w:rsidRPr="00FD1AF0">
        <w:rPr>
          <w:rStyle w:val="StyleUnderline"/>
          <w:highlight w:val="yellow"/>
        </w:rPr>
        <w:t>At the same time though, coal plants have not closed down as fast as some had expected.</w:t>
      </w:r>
      <w:r w:rsidRPr="00FD1AF0">
        <w:rPr>
          <w:rStyle w:val="StyleUnderline"/>
        </w:rPr>
        <w:t xml:space="preserve"> </w:t>
      </w:r>
      <w:r w:rsidRPr="00FD1AF0">
        <w:rPr>
          <w:rStyle w:val="StyleUnderline"/>
          <w:highlight w:val="yellow"/>
        </w:rPr>
        <w:t>Much more worrying, China is exporting coal technology</w:t>
      </w:r>
      <w:r w:rsidRPr="00FD1AF0">
        <w:rPr>
          <w:rStyle w:val="StyleUnderline"/>
        </w:rPr>
        <w:t xml:space="preserve"> abroad, with its powerful state-owned companies proposing to build coal-fired power plants from Kenya to Pakistan, effectively exporting its carbon footprint.</w:t>
      </w:r>
    </w:p>
    <w:p w14:paraId="60226DC6" w14:textId="65E2128B" w:rsidR="001E36BD" w:rsidRDefault="002F5B48" w:rsidP="001E36BD">
      <w:pPr>
        <w:pStyle w:val="Heading3"/>
      </w:pPr>
      <w:r>
        <w:t xml:space="preserve">Impact - </w:t>
      </w:r>
      <w:r w:rsidR="00CC639B">
        <w:t>Warming– Climate Migrants</w:t>
      </w:r>
    </w:p>
    <w:p w14:paraId="040EA3E5" w14:textId="77777777" w:rsidR="001E36BD" w:rsidRPr="00FC4A6D" w:rsidRDefault="001E36BD" w:rsidP="001E36BD">
      <w:pPr>
        <w:pStyle w:val="Heading4"/>
        <w:rPr>
          <w:u w:val="single"/>
        </w:rPr>
      </w:pPr>
      <w:r w:rsidRPr="00FC4A6D">
        <w:t xml:space="preserve">Massive climate migration is </w:t>
      </w:r>
      <w:r w:rsidRPr="00CD20C3">
        <w:t>certain</w:t>
      </w:r>
      <w:r w:rsidRPr="00FC4A6D">
        <w:t xml:space="preserve"> and </w:t>
      </w:r>
      <w:r w:rsidRPr="00CD20C3">
        <w:t>shreds interdependence</w:t>
      </w:r>
      <w:r w:rsidRPr="00FC4A6D">
        <w:rPr>
          <w:u w:val="single"/>
        </w:rPr>
        <w:t xml:space="preserve"> </w:t>
      </w:r>
    </w:p>
    <w:p w14:paraId="40B2391F" w14:textId="77777777" w:rsidR="001E36BD" w:rsidRPr="00CD20C3" w:rsidRDefault="001E36BD" w:rsidP="001E36BD">
      <w:pPr>
        <w:contextualSpacing/>
        <w:rPr>
          <w:rStyle w:val="Style13ptBold"/>
        </w:rPr>
      </w:pPr>
      <w:proofErr w:type="spellStart"/>
      <w:r w:rsidRPr="00FC4A6D">
        <w:rPr>
          <w:rStyle w:val="Style13ptBold"/>
        </w:rPr>
        <w:t>Wennerstein</w:t>
      </w:r>
      <w:proofErr w:type="spellEnd"/>
      <w:r w:rsidRPr="00FC4A6D">
        <w:rPr>
          <w:rStyle w:val="Style13ptBold"/>
        </w:rPr>
        <w:t xml:space="preserve"> and Robbins</w:t>
      </w:r>
      <w:r>
        <w:rPr>
          <w:rStyle w:val="Style13ptBold"/>
        </w:rPr>
        <w:t>,</w:t>
      </w:r>
      <w:r w:rsidRPr="00FC4A6D">
        <w:rPr>
          <w:rStyle w:val="Style13ptBold"/>
        </w:rPr>
        <w:t xml:space="preserve"> </w:t>
      </w:r>
      <w:r w:rsidRPr="00CD20C3">
        <w:t>20</w:t>
      </w:r>
      <w:r w:rsidRPr="00FC4A6D">
        <w:rPr>
          <w:rStyle w:val="Style13ptBold"/>
        </w:rPr>
        <w:t>18</w:t>
      </w:r>
      <w:r>
        <w:rPr>
          <w:rStyle w:val="Style13ptBold"/>
        </w:rPr>
        <w:t xml:space="preserve">’, </w:t>
      </w:r>
      <w:r w:rsidRPr="00FC4A6D">
        <w:t xml:space="preserve">[John and Denise.  John R. </w:t>
      </w:r>
      <w:proofErr w:type="spellStart"/>
      <w:r w:rsidRPr="00FC4A6D">
        <w:t>Wennersten</w:t>
      </w:r>
      <w:proofErr w:type="spellEnd"/>
      <w:r w:rsidRPr="00FC4A6D">
        <w:t xml:space="preserve"> is a senior fellow at the National Museum of American History at the Smithsonian Institution, and a member of the board of directors for the Anacostia Watershed Society. He is a professor emeritus of environmental history at the University of Maryland.  Denise Robbins is a writer and communications expert on climate change issues in Washington, DC. A graduate of Cornell University, she regularly publishes articles dealing with all aspects of global and national environmental change, with a focus on regional politics.  </w:t>
      </w:r>
      <w:r w:rsidRPr="00FC4A6D">
        <w:rPr>
          <w:i/>
        </w:rPr>
        <w:t>Rising Tides: Climate Refugees in the Twenty-First Century</w:t>
      </w:r>
      <w:r w:rsidRPr="00FC4A6D">
        <w:t xml:space="preserve">. Indiana University Press. Available via </w:t>
      </w:r>
      <w:proofErr w:type="spellStart"/>
      <w:r w:rsidRPr="00FC4A6D">
        <w:t>GoogleBooks</w:t>
      </w:r>
      <w:proofErr w:type="spellEnd"/>
      <w:r w:rsidRPr="00FC4A6D">
        <w:t>.  //</w:t>
      </w:r>
      <w:proofErr w:type="spellStart"/>
      <w:r w:rsidRPr="00FC4A6D">
        <w:t>jv</w:t>
      </w:r>
      <w:proofErr w:type="spellEnd"/>
      <w:r w:rsidRPr="00FC4A6D">
        <w:t>]</w:t>
      </w:r>
      <w:r>
        <w:t xml:space="preserve">, </w:t>
      </w:r>
      <w:r>
        <w:rPr>
          <w:rStyle w:val="Style13ptBold"/>
        </w:rPr>
        <w:t>MMC</w:t>
      </w:r>
    </w:p>
    <w:p w14:paraId="10462531" w14:textId="77777777" w:rsidR="001E36BD" w:rsidRPr="00322251" w:rsidRDefault="001E36BD" w:rsidP="001E36BD">
      <w:pPr>
        <w:contextualSpacing/>
        <w:rPr>
          <w:sz w:val="16"/>
        </w:rPr>
      </w:pPr>
      <w:r w:rsidRPr="00322251">
        <w:rPr>
          <w:sz w:val="16"/>
        </w:rPr>
        <w:t>Lester Brown. in his book World on the Edge, writes that “</w:t>
      </w:r>
      <w:r w:rsidRPr="00FC4A6D">
        <w:rPr>
          <w:rStyle w:val="StyleUnderline"/>
        </w:rPr>
        <w:t xml:space="preserve">over the longer term. </w:t>
      </w:r>
      <w:r w:rsidRPr="00322251">
        <w:rPr>
          <w:rStyle w:val="StyleUnderline"/>
          <w:highlight w:val="yellow"/>
        </w:rPr>
        <w:t>rising-sea refugees will</w:t>
      </w:r>
      <w:r w:rsidRPr="00FC4A6D">
        <w:rPr>
          <w:rStyle w:val="StyleUnderline"/>
        </w:rPr>
        <w:t xml:space="preserve"> likely </w:t>
      </w:r>
      <w:r w:rsidRPr="00322251">
        <w:rPr>
          <w:rStyle w:val="StyleUnderline"/>
          <w:highlight w:val="yellow"/>
        </w:rPr>
        <w:t>dominate the flow of</w:t>
      </w:r>
      <w:r w:rsidRPr="00FC4A6D">
        <w:rPr>
          <w:rStyle w:val="StyleUnderline"/>
        </w:rPr>
        <w:t xml:space="preserve"> environmental </w:t>
      </w:r>
      <w:r w:rsidRPr="00322251">
        <w:rPr>
          <w:rStyle w:val="StyleUnderline"/>
          <w:highlight w:val="yellow"/>
        </w:rPr>
        <w:t>refugees</w:t>
      </w:r>
      <w:r w:rsidRPr="00FC4A6D">
        <w:rPr>
          <w:rStyle w:val="StyleUnderline"/>
        </w:rPr>
        <w:t>.</w:t>
      </w:r>
      <w:r w:rsidRPr="00322251">
        <w:rPr>
          <w:sz w:val="16"/>
        </w:rPr>
        <w:t xml:space="preserve">”8 How far might sea levels rise? The most conservative projections estimate between one and three feet. The ever-practical and forward-looking Dutch, for planning purposes. are assuming a two-and-a-half-foot rise by 2050. Maybe the Dutch can withstand two and a half feet, but this is enough to obliterate large portions of island nations like the Maldives. Yet </w:t>
      </w:r>
      <w:r w:rsidRPr="00FC4A6D">
        <w:rPr>
          <w:rStyle w:val="StyleUnderline"/>
        </w:rPr>
        <w:t>scientists now think we are locked in to a sea level rise of at least three feet, and that is only with aggressive worldwide reduction of fossil fuels</w:t>
      </w:r>
      <w:r w:rsidRPr="00322251">
        <w:rPr>
          <w:sz w:val="16"/>
        </w:rPr>
        <w:t xml:space="preserve">. </w:t>
      </w:r>
      <w:r w:rsidRPr="00322251">
        <w:rPr>
          <w:rStyle w:val="Emphasis"/>
          <w:highlight w:val="yellow"/>
        </w:rPr>
        <w:t>Without climate action, sea levels could rise</w:t>
      </w:r>
      <w:r w:rsidRPr="00FC4A6D">
        <w:rPr>
          <w:rStyle w:val="Emphasis"/>
        </w:rPr>
        <w:t xml:space="preserve"> six feet by the end of 2100 and </w:t>
      </w:r>
      <w:r w:rsidRPr="00322251">
        <w:rPr>
          <w:rStyle w:val="Emphasis"/>
          <w:highlight w:val="yellow"/>
        </w:rPr>
        <w:t>as much as ten feet</w:t>
      </w:r>
      <w:r w:rsidRPr="00FC4A6D">
        <w:rPr>
          <w:rStyle w:val="Emphasis"/>
        </w:rPr>
        <w:t xml:space="preserve"> within two centuries</w:t>
      </w:r>
      <w:r w:rsidRPr="00322251">
        <w:rPr>
          <w:sz w:val="16"/>
        </w:rPr>
        <w:t xml:space="preserve">. creating —places as diverse as neighborhoods in Norfolk, Virginia; major parts of southern Louisiana; and island republics like Tuvalu and the Maldives in the Indian and Pacific oceans. In the Western Hemisphere. </w:t>
      </w:r>
      <w:r w:rsidRPr="00FC4A6D">
        <w:rPr>
          <w:rStyle w:val="StyleUnderline"/>
        </w:rPr>
        <w:t>A</w:t>
      </w:r>
      <w:r w:rsidRPr="00322251">
        <w:rPr>
          <w:rStyle w:val="StyleUnderline"/>
          <w:highlight w:val="yellow"/>
        </w:rPr>
        <w:t>mericans may find themselves struggling to resettle tens of millions</w:t>
      </w:r>
      <w:r w:rsidRPr="00FC4A6D">
        <w:rPr>
          <w:rStyle w:val="StyleUnderline"/>
        </w:rPr>
        <w:t xml:space="preserve"> forced to migrate because of rising tides along the Gulf of Mexico, South Florida, and the East Coast</w:t>
      </w:r>
      <w:r w:rsidRPr="00322251">
        <w:rPr>
          <w:sz w:val="16"/>
        </w:rPr>
        <w:t xml:space="preserve">, reaching nearly to New England. </w:t>
      </w:r>
      <w:r w:rsidRPr="00FC4A6D">
        <w:rPr>
          <w:rStyle w:val="Emphasis"/>
        </w:rPr>
        <w:t xml:space="preserve">While scientists cannot predict the details of short-term human history, </w:t>
      </w:r>
      <w:r w:rsidRPr="00047033">
        <w:rPr>
          <w:rStyle w:val="Emphasis"/>
          <w:highlight w:val="yellow"/>
        </w:rPr>
        <w:t>there is little doubt that changes will be momentous</w:t>
      </w:r>
      <w:r w:rsidRPr="00322251">
        <w:rPr>
          <w:sz w:val="16"/>
        </w:rPr>
        <w:t xml:space="preserve">. Renowned climatologist James Hansen argues that </w:t>
      </w:r>
      <w:r w:rsidRPr="00047033">
        <w:rPr>
          <w:rStyle w:val="StyleUnderline"/>
          <w:highlight w:val="yellow"/>
        </w:rPr>
        <w:t>China will have great difficulties</w:t>
      </w:r>
      <w:r w:rsidRPr="00FC4A6D">
        <w:rPr>
          <w:rStyle w:val="StyleUnderline"/>
        </w:rPr>
        <w:t xml:space="preserve"> </w:t>
      </w:r>
      <w:r w:rsidRPr="00047033">
        <w:rPr>
          <w:rStyle w:val="StyleUnderline"/>
          <w:highlight w:val="yellow"/>
        </w:rPr>
        <w:t>despite its growing economic power as “hundreds of millions of Chinese are displaced by rising seas</w:t>
      </w:r>
      <w:r w:rsidRPr="00047033">
        <w:rPr>
          <w:sz w:val="16"/>
          <w:highlight w:val="yellow"/>
        </w:rPr>
        <w:t>.</w:t>
      </w:r>
      <w:r w:rsidRPr="00322251">
        <w:rPr>
          <w:sz w:val="16"/>
        </w:rPr>
        <w:t xml:space="preserve"> With the submersion of Florida and coastal cities, the United States may be equally stressed.” </w:t>
      </w:r>
      <w:r w:rsidRPr="00047033">
        <w:rPr>
          <w:rStyle w:val="Emphasis"/>
          <w:highlight w:val="yellow"/>
        </w:rPr>
        <w:t>With global interdependence</w:t>
      </w:r>
      <w:r w:rsidRPr="00322251">
        <w:rPr>
          <w:sz w:val="16"/>
        </w:rPr>
        <w:t>, he notes. “</w:t>
      </w:r>
      <w:r w:rsidRPr="00047033">
        <w:rPr>
          <w:rStyle w:val="Emphasis"/>
          <w:highlight w:val="yellow"/>
        </w:rPr>
        <w:t>there may be a threat of collapse of economic and social systems</w:t>
      </w:r>
      <w:r w:rsidRPr="00322251">
        <w:rPr>
          <w:sz w:val="16"/>
        </w:rPr>
        <w:t>.”11</w:t>
      </w:r>
    </w:p>
    <w:p w14:paraId="3823D9A4" w14:textId="4879B118" w:rsidR="00A35ABC" w:rsidRDefault="00A35ABC" w:rsidP="00A35ABC">
      <w:pPr>
        <w:pStyle w:val="Heading3"/>
      </w:pPr>
      <w:r>
        <w:t xml:space="preserve">AT: Trade War Good – IP </w:t>
      </w:r>
    </w:p>
    <w:p w14:paraId="52612D36" w14:textId="77777777" w:rsidR="00A35ABC" w:rsidRDefault="00A35ABC" w:rsidP="00A35ABC">
      <w:pPr>
        <w:pStyle w:val="Heading4"/>
      </w:pPr>
      <w:r>
        <w:t>TPP death thumps IP, and lower IP rights is good for global health it lowers drug prices</w:t>
      </w:r>
    </w:p>
    <w:p w14:paraId="75105924" w14:textId="77777777" w:rsidR="00A35ABC" w:rsidRPr="0094777F" w:rsidRDefault="007A47A0" w:rsidP="00A35ABC">
      <w:hyperlink r:id="rId19" w:history="1">
        <w:r w:rsidR="00A35ABC" w:rsidRPr="0094777F">
          <w:rPr>
            <w:rStyle w:val="Hyperlink"/>
          </w:rPr>
          <w:t xml:space="preserve">Robert </w:t>
        </w:r>
        <w:r w:rsidR="00A35ABC" w:rsidRPr="007B004C">
          <w:rPr>
            <w:rStyle w:val="Hyperlink"/>
            <w:b/>
            <w:sz w:val="26"/>
            <w:szCs w:val="26"/>
          </w:rPr>
          <w:t>Farley</w:t>
        </w:r>
      </w:hyperlink>
      <w:r w:rsidR="00A35ABC" w:rsidRPr="0094777F">
        <w:t>, 11-30-</w:t>
      </w:r>
      <w:r w:rsidR="00A35ABC" w:rsidRPr="007B004C">
        <w:rPr>
          <w:b/>
          <w:sz w:val="26"/>
          <w:szCs w:val="26"/>
        </w:rPr>
        <w:t>16</w:t>
      </w:r>
      <w:r w:rsidR="00A35ABC" w:rsidRPr="0094777F">
        <w:t>, Robert Farley is a senior lecturer at the Patterson School of Diplomacy and International Commerce and a visiting professor at the U.S. Ar</w:t>
      </w:r>
      <w:r w:rsidR="00A35ABC">
        <w:t>my War College,</w:t>
      </w:r>
      <w:r w:rsidR="00A35ABC" w:rsidRPr="0094777F">
        <w:t xml:space="preserve"> “With TPP's Demise, What Happens to US Intellectual Property Rights Abroad?</w:t>
      </w:r>
      <w:r w:rsidR="00A35ABC">
        <w:t xml:space="preserve">”, thediplomat.com, 6-28-19, </w:t>
      </w:r>
      <w:hyperlink r:id="rId20" w:history="1">
        <w:r w:rsidR="00A35ABC">
          <w:rPr>
            <w:rStyle w:val="Hyperlink"/>
          </w:rPr>
          <w:t>https://thediplomat.com/2016/11/with-tpps-demise-what-happens-to-us-intellectual-property-rights-abroad/</w:t>
        </w:r>
      </w:hyperlink>
      <w:r w:rsidR="00A35ABC">
        <w:t>, AR</w:t>
      </w:r>
    </w:p>
    <w:p w14:paraId="0F38A2D5" w14:textId="77777777" w:rsidR="00A35ABC" w:rsidRPr="00A44B4B" w:rsidRDefault="00A35ABC" w:rsidP="00A35ABC">
      <w:pPr>
        <w:rPr>
          <w:sz w:val="14"/>
        </w:rPr>
      </w:pPr>
      <w:r w:rsidRPr="00DC240C">
        <w:rPr>
          <w:u w:val="single"/>
        </w:rPr>
        <w:t xml:space="preserve">What does the </w:t>
      </w:r>
      <w:hyperlink r:id="rId21" w:tgtFrame="_blank" w:history="1">
        <w:r w:rsidRPr="00DC240C">
          <w:rPr>
            <w:rStyle w:val="Hyperlink"/>
            <w:u w:val="single"/>
          </w:rPr>
          <w:t>death of the T</w:t>
        </w:r>
        <w:r w:rsidRPr="00A44B4B">
          <w:rPr>
            <w:rStyle w:val="Hyperlink"/>
            <w:sz w:val="14"/>
          </w:rPr>
          <w:t>rans-</w:t>
        </w:r>
        <w:r w:rsidRPr="00DC240C">
          <w:rPr>
            <w:rStyle w:val="Hyperlink"/>
            <w:u w:val="single"/>
          </w:rPr>
          <w:t>P</w:t>
        </w:r>
        <w:r w:rsidRPr="00A44B4B">
          <w:rPr>
            <w:rStyle w:val="Hyperlink"/>
            <w:sz w:val="14"/>
          </w:rPr>
          <w:t>acific</w:t>
        </w:r>
        <w:r w:rsidRPr="00DC240C">
          <w:rPr>
            <w:rStyle w:val="Hyperlink"/>
            <w:u w:val="single"/>
          </w:rPr>
          <w:t xml:space="preserve"> P</w:t>
        </w:r>
        <w:r w:rsidRPr="00A44B4B">
          <w:rPr>
            <w:rStyle w:val="Hyperlink"/>
            <w:sz w:val="14"/>
          </w:rPr>
          <w:t>artnership</w:t>
        </w:r>
      </w:hyperlink>
      <w:r>
        <w:rPr>
          <w:u w:val="single"/>
        </w:rPr>
        <w:t xml:space="preserve"> </w:t>
      </w:r>
      <w:r w:rsidRPr="00DC240C">
        <w:rPr>
          <w:u w:val="single"/>
        </w:rPr>
        <w:t>mean for U.S. intellectual property</w:t>
      </w:r>
      <w:r w:rsidRPr="00A44B4B">
        <w:rPr>
          <w:sz w:val="14"/>
        </w:rPr>
        <w:t xml:space="preserve"> (IP) rights abroad? </w:t>
      </w:r>
      <w:r w:rsidRPr="00DC240C">
        <w:rPr>
          <w:u w:val="single"/>
        </w:rPr>
        <w:t>The</w:t>
      </w:r>
      <w:r w:rsidRPr="00A44B4B">
        <w:rPr>
          <w:sz w:val="14"/>
        </w:rPr>
        <w:t xml:space="preserve"> </w:t>
      </w:r>
      <w:r w:rsidRPr="00DC240C">
        <w:rPr>
          <w:u w:val="single"/>
        </w:rPr>
        <w:t>U</w:t>
      </w:r>
      <w:r w:rsidRPr="00A44B4B">
        <w:rPr>
          <w:sz w:val="14"/>
        </w:rPr>
        <w:t xml:space="preserve">nited </w:t>
      </w:r>
      <w:r w:rsidRPr="00DC240C">
        <w:rPr>
          <w:u w:val="single"/>
        </w:rPr>
        <w:t>S</w:t>
      </w:r>
      <w:r w:rsidRPr="00A44B4B">
        <w:rPr>
          <w:sz w:val="14"/>
        </w:rPr>
        <w:t xml:space="preserve">tates </w:t>
      </w:r>
      <w:hyperlink r:id="rId22" w:tgtFrame="_blank" w:history="1">
        <w:r w:rsidRPr="007B004C">
          <w:rPr>
            <w:rStyle w:val="Hyperlink"/>
            <w:u w:val="single"/>
          </w:rPr>
          <w:t>pushed</w:t>
        </w:r>
        <w:r w:rsidRPr="00A44B4B">
          <w:rPr>
            <w:rStyle w:val="Hyperlink"/>
            <w:sz w:val="14"/>
          </w:rPr>
          <w:t xml:space="preserve"> heavily</w:t>
        </w:r>
      </w:hyperlink>
      <w:r w:rsidRPr="00A44B4B">
        <w:rPr>
          <w:sz w:val="14"/>
        </w:rPr>
        <w:t xml:space="preserve">, and controversially, </w:t>
      </w:r>
      <w:r w:rsidRPr="00DC240C">
        <w:rPr>
          <w:u w:val="single"/>
        </w:rPr>
        <w:t>for the inclusion of significant IP protections in the TPP</w:t>
      </w:r>
      <w:r w:rsidRPr="00A44B4B">
        <w:rPr>
          <w:sz w:val="14"/>
        </w:rPr>
        <w:t xml:space="preserve">. This push is consistent with a broader effort on the part of the U.S. government to include robust IP protection in just about every bilateral or multilateral trade agreement since the turn of the century. For some corporations, </w:t>
      </w:r>
      <w:r w:rsidRPr="00DC240C">
        <w:rPr>
          <w:u w:val="single"/>
        </w:rPr>
        <w:t>the death of TPP represents a major strategic setback</w:t>
      </w:r>
      <w:r w:rsidRPr="00A44B4B">
        <w:rPr>
          <w:sz w:val="14"/>
        </w:rPr>
        <w:t xml:space="preserve">. </w:t>
      </w:r>
      <w:r w:rsidRPr="00DC240C">
        <w:rPr>
          <w:u w:val="single"/>
        </w:rPr>
        <w:t xml:space="preserve">The </w:t>
      </w:r>
      <w:hyperlink r:id="rId23" w:tgtFrame="_blank" w:history="1">
        <w:r w:rsidRPr="00DC240C">
          <w:rPr>
            <w:rStyle w:val="Hyperlink"/>
            <w:u w:val="single"/>
          </w:rPr>
          <w:t>international intellectual property regime</w:t>
        </w:r>
      </w:hyperlink>
      <w:r w:rsidRPr="00A44B4B">
        <w:rPr>
          <w:sz w:val="14"/>
        </w:rPr>
        <w:t xml:space="preserve"> (centered around the TRIPS agreement, which is part of the WTO) </w:t>
      </w:r>
      <w:r w:rsidRPr="00DC240C">
        <w:rPr>
          <w:u w:val="single"/>
        </w:rPr>
        <w:t>was spearheaded</w:t>
      </w:r>
      <w:r w:rsidRPr="00A44B4B">
        <w:rPr>
          <w:sz w:val="14"/>
        </w:rPr>
        <w:t xml:space="preserve"> primarily </w:t>
      </w:r>
      <w:r w:rsidRPr="00DC240C">
        <w:rPr>
          <w:u w:val="single"/>
        </w:rPr>
        <w:t>by</w:t>
      </w:r>
      <w:r w:rsidRPr="00A44B4B">
        <w:rPr>
          <w:sz w:val="14"/>
        </w:rPr>
        <w:t xml:space="preserve"> a number of </w:t>
      </w:r>
      <w:r w:rsidRPr="00DC240C">
        <w:rPr>
          <w:u w:val="single"/>
        </w:rPr>
        <w:t>large firms with interests in pharmaceuticals and in entertainment</w:t>
      </w:r>
      <w:r w:rsidRPr="00A44B4B">
        <w:rPr>
          <w:sz w:val="14"/>
        </w:rPr>
        <w:t xml:space="preserve">. The latter worry a great deal about </w:t>
      </w:r>
      <w:proofErr w:type="gramStart"/>
      <w:r w:rsidRPr="00A44B4B">
        <w:rPr>
          <w:sz w:val="14"/>
        </w:rPr>
        <w:t>piracy, and</w:t>
      </w:r>
      <w:proofErr w:type="gramEnd"/>
      <w:r w:rsidRPr="00A44B4B">
        <w:rPr>
          <w:sz w:val="14"/>
        </w:rPr>
        <w:t xml:space="preserve"> wanted to use TPP to lock in strong enforcement mechanisms for copyright violations. The former </w:t>
      </w:r>
      <w:proofErr w:type="gramStart"/>
      <w:r w:rsidRPr="00A44B4B">
        <w:rPr>
          <w:sz w:val="14"/>
        </w:rPr>
        <w:t>are</w:t>
      </w:r>
      <w:proofErr w:type="gramEnd"/>
      <w:r w:rsidRPr="00A44B4B">
        <w:rPr>
          <w:sz w:val="14"/>
        </w:rPr>
        <w:t xml:space="preserve"> primarily concerned with state-level decisions to procure and produce generic drugs that might compete with the more expensive, patented versions available in the United States. In addition, some electronics and technology firms sought greater IP enforcement mechanisms out of concern over technology theft in vertically integrated production streams</w:t>
      </w:r>
      <w:r w:rsidRPr="00DC240C">
        <w:rPr>
          <w:u w:val="single"/>
        </w:rPr>
        <w:t>. Governments went along</w:t>
      </w:r>
      <w:r w:rsidRPr="00A44B4B">
        <w:rPr>
          <w:sz w:val="14"/>
        </w:rPr>
        <w:t xml:space="preserve"> with the (often stringent) IP requirements </w:t>
      </w:r>
      <w:r w:rsidRPr="00DC240C">
        <w:rPr>
          <w:u w:val="single"/>
        </w:rPr>
        <w:t>for two reasons</w:t>
      </w:r>
      <w:r w:rsidRPr="00A44B4B">
        <w:rPr>
          <w:sz w:val="14"/>
        </w:rPr>
        <w:t xml:space="preserve">: </w:t>
      </w:r>
      <w:r w:rsidRPr="00DC240C">
        <w:rPr>
          <w:u w:val="single"/>
        </w:rPr>
        <w:t>to gain greater access to the U.S. market</w:t>
      </w:r>
      <w:r w:rsidRPr="00A44B4B">
        <w:rPr>
          <w:sz w:val="14"/>
        </w:rPr>
        <w:t xml:space="preserve"> in other products, </w:t>
      </w:r>
      <w:r w:rsidRPr="00DC240C">
        <w:rPr>
          <w:u w:val="single"/>
        </w:rPr>
        <w:t>and</w:t>
      </w:r>
      <w:r w:rsidRPr="00A44B4B">
        <w:rPr>
          <w:sz w:val="14"/>
        </w:rPr>
        <w:t xml:space="preserve"> to cement </w:t>
      </w:r>
      <w:r w:rsidRPr="00DC240C">
        <w:rPr>
          <w:u w:val="single"/>
        </w:rPr>
        <w:t>a strategic relationship with Washington</w:t>
      </w:r>
      <w:r w:rsidRPr="00A44B4B">
        <w:rPr>
          <w:sz w:val="14"/>
        </w:rPr>
        <w:t xml:space="preserve">. But </w:t>
      </w:r>
      <w:r w:rsidRPr="00DC240C">
        <w:rPr>
          <w:u w:val="single"/>
        </w:rPr>
        <w:t>now, with TPP all but dead</w:t>
      </w:r>
      <w:r w:rsidRPr="00A44B4B">
        <w:rPr>
          <w:sz w:val="14"/>
        </w:rPr>
        <w:t xml:space="preserve"> and the broader strategic orientation of the United States in some considerable doubt, </w:t>
      </w:r>
      <w:r w:rsidRPr="00DC240C">
        <w:rPr>
          <w:u w:val="single"/>
        </w:rPr>
        <w:t>it’s not clear that the companies which had sought these levels of protection will ever find them</w:t>
      </w:r>
      <w:r w:rsidRPr="00A44B4B">
        <w:rPr>
          <w:sz w:val="14"/>
        </w:rPr>
        <w:t xml:space="preserve">. Generally speaking, </w:t>
      </w:r>
      <w:r w:rsidRPr="00DC240C">
        <w:rPr>
          <w:u w:val="single"/>
        </w:rPr>
        <w:t>developing economies do not benefit from high levels of IP protection</w:t>
      </w:r>
      <w:r w:rsidRPr="00A44B4B">
        <w:rPr>
          <w:sz w:val="14"/>
        </w:rPr>
        <w:t xml:space="preserve">. </w:t>
      </w:r>
      <w:r w:rsidRPr="00DC240C">
        <w:rPr>
          <w:u w:val="single"/>
        </w:rPr>
        <w:t>Even the United States,</w:t>
      </w:r>
      <w:r w:rsidRPr="00A44B4B">
        <w:rPr>
          <w:sz w:val="14"/>
        </w:rPr>
        <w:t xml:space="preserve"> Prussia, and France, </w:t>
      </w:r>
      <w:r w:rsidRPr="00DC240C">
        <w:rPr>
          <w:u w:val="single"/>
        </w:rPr>
        <w:t xml:space="preserve">in the years of British economic hegemony, sought to acquire as much British IP as possible </w:t>
      </w:r>
      <w:r w:rsidRPr="00A44B4B">
        <w:rPr>
          <w:sz w:val="14"/>
        </w:rPr>
        <w:t xml:space="preserve">through means honest and (more often) dishonest. </w:t>
      </w:r>
      <w:hyperlink r:id="rId24" w:history="1"/>
      <w:r w:rsidRPr="00A44B4B">
        <w:rPr>
          <w:sz w:val="14"/>
        </w:rPr>
        <w:t xml:space="preserve"> </w:t>
      </w:r>
      <w:r w:rsidRPr="0094777F">
        <w:rPr>
          <w:u w:val="single"/>
        </w:rPr>
        <w:t xml:space="preserve">Some argue that a defeat for IP means a victory for </w:t>
      </w:r>
      <w:hyperlink r:id="rId25" w:tgtFrame="_blank" w:history="1">
        <w:r w:rsidRPr="0094777F">
          <w:rPr>
            <w:rStyle w:val="Hyperlink"/>
            <w:u w:val="single"/>
          </w:rPr>
          <w:t>global health</w:t>
        </w:r>
      </w:hyperlink>
      <w:r w:rsidRPr="00A44B4B">
        <w:rPr>
          <w:sz w:val="14"/>
        </w:rPr>
        <w:t xml:space="preserve">. </w:t>
      </w:r>
      <w:r w:rsidRPr="0094777F">
        <w:rPr>
          <w:u w:val="single"/>
        </w:rPr>
        <w:t>Without stringent IP enforcement, governments in the Asia-Pacific can continue to invest in the production and distribution of generic drugs, usually at a small fraction of the costs of the originals.</w:t>
      </w:r>
      <w:r w:rsidRPr="00A44B4B">
        <w:rPr>
          <w:sz w:val="14"/>
        </w:rPr>
        <w:t xml:space="preserve"> Similarly, the ability of western corporations to assert ownership of certain indigenous medicines and treatments will continue to face limits.</w:t>
      </w:r>
      <w:r w:rsidRPr="0094777F">
        <w:rPr>
          <w:u w:val="single"/>
        </w:rPr>
        <w:t xml:space="preserve"> No </w:t>
      </w:r>
      <w:hyperlink r:id="rId26" w:tgtFrame="_blank" w:history="1">
        <w:r w:rsidRPr="0094777F">
          <w:rPr>
            <w:rStyle w:val="Hyperlink"/>
            <w:u w:val="single"/>
          </w:rPr>
          <w:t>replacement for the TPP</w:t>
        </w:r>
      </w:hyperlink>
      <w:r w:rsidRPr="00A44B4B">
        <w:rPr>
          <w:sz w:val="14"/>
        </w:rPr>
        <w:t xml:space="preserve">, whether spearheaded by China or by a consortium of regional states, </w:t>
      </w:r>
      <w:r w:rsidRPr="0094777F">
        <w:rPr>
          <w:u w:val="single"/>
        </w:rPr>
        <w:t>will include IP protections as restrictive as the ones in the current agreement</w:t>
      </w:r>
      <w:r w:rsidRPr="00A44B4B">
        <w:rPr>
          <w:sz w:val="14"/>
        </w:rPr>
        <w:t xml:space="preserve">. No other nation (or at least, the major corporations of no other nation) benefits as much from robust IP protection as the United States. Developing countries in other parts of the world have already </w:t>
      </w:r>
      <w:hyperlink r:id="rId27" w:tgtFrame="_blank" w:history="1">
        <w:r w:rsidRPr="00A44B4B">
          <w:rPr>
            <w:rStyle w:val="Hyperlink"/>
            <w:sz w:val="14"/>
          </w:rPr>
          <w:t>begun to play hardball</w:t>
        </w:r>
      </w:hyperlink>
      <w:r w:rsidRPr="00A44B4B">
        <w:rPr>
          <w:sz w:val="14"/>
        </w:rPr>
        <w:t xml:space="preserve"> over U.S. IP concerns. Without the TPP, US negotiators will have to try to pursue IP protection through bilateral agreements, a second-best strategy.</w:t>
      </w:r>
    </w:p>
    <w:p w14:paraId="15581A7A" w14:textId="043C487E" w:rsidR="001E36BD" w:rsidRPr="00FD1AF0" w:rsidRDefault="002F5B48" w:rsidP="001E36BD">
      <w:pPr>
        <w:pStyle w:val="Heading3"/>
      </w:pPr>
      <w:r>
        <w:t xml:space="preserve">Link - </w:t>
      </w:r>
      <w:r w:rsidR="00CC639B">
        <w:t>Arm Sales Cause Trade War</w:t>
      </w:r>
    </w:p>
    <w:p w14:paraId="6FFC8074" w14:textId="77777777" w:rsidR="001E36BD" w:rsidRPr="00B25966" w:rsidRDefault="001E36BD" w:rsidP="001E36BD">
      <w:pPr>
        <w:pStyle w:val="Heading4"/>
      </w:pPr>
      <w:r>
        <w:t>Leaving arm sales unresolved fuels trade war</w:t>
      </w:r>
    </w:p>
    <w:p w14:paraId="44D8D395" w14:textId="77777777" w:rsidR="001E36BD" w:rsidRPr="00CD20C3" w:rsidRDefault="001E36BD" w:rsidP="001E36BD">
      <w:pPr>
        <w:rPr>
          <w:rStyle w:val="Style13ptBold"/>
        </w:rPr>
      </w:pPr>
      <w:r w:rsidRPr="00AE3E7D">
        <w:t xml:space="preserve">Linette </w:t>
      </w:r>
      <w:r w:rsidRPr="00AE3E7D">
        <w:rPr>
          <w:rStyle w:val="Style13ptBold"/>
        </w:rPr>
        <w:t>Lopez</w:t>
      </w:r>
      <w:r w:rsidRPr="00AE3E7D">
        <w:t xml:space="preserve">, </w:t>
      </w:r>
      <w:r w:rsidRPr="0028108E">
        <w:rPr>
          <w:rStyle w:val="Style13ptBold"/>
        </w:rPr>
        <w:t>6-11</w:t>
      </w:r>
      <w:r w:rsidRPr="00AE3E7D">
        <w:t xml:space="preserve">-2019, "Forget the trade war — a bigger conflict between the US and China is playing out right under our noses," Business Insider, </w:t>
      </w:r>
      <w:hyperlink r:id="rId28" w:history="1">
        <w:r w:rsidRPr="000C60A9">
          <w:rPr>
            <w:rStyle w:val="Hyperlink"/>
          </w:rPr>
          <w:t>https://www.businessinsider.com/us-arms-sales-to-taiwan-bigger-threat-to-us-china-relations</w:t>
        </w:r>
      </w:hyperlink>
      <w:r>
        <w:t xml:space="preserve">, </w:t>
      </w:r>
      <w:r>
        <w:rPr>
          <w:rStyle w:val="Style13ptBold"/>
        </w:rPr>
        <w:t>MMC</w:t>
      </w:r>
    </w:p>
    <w:p w14:paraId="4D39D544" w14:textId="524A3292" w:rsidR="001E36BD" w:rsidRDefault="001E36BD" w:rsidP="001E36BD">
      <w:pPr>
        <w:rPr>
          <w:sz w:val="16"/>
        </w:rPr>
      </w:pPr>
      <w:r w:rsidRPr="00AE3E7D">
        <w:rPr>
          <w:rStyle w:val="StyleUnderline"/>
          <w:highlight w:val="yellow"/>
        </w:rPr>
        <w:t>The world has its eye on the trade war</w:t>
      </w:r>
      <w:r w:rsidRPr="00AE3E7D">
        <w:rPr>
          <w:rStyle w:val="StyleUnderline"/>
        </w:rPr>
        <w:t xml:space="preserve"> between the US and China, </w:t>
      </w:r>
      <w:r w:rsidRPr="00AE3E7D">
        <w:rPr>
          <w:rStyle w:val="StyleUnderline"/>
          <w:highlight w:val="yellow"/>
        </w:rPr>
        <w:t>but a more dangerous confrontation</w:t>
      </w:r>
      <w:r w:rsidRPr="00AE3E7D">
        <w:rPr>
          <w:rStyle w:val="StyleUnderline"/>
        </w:rPr>
        <w:t xml:space="preserve"> between the two nations </w:t>
      </w:r>
      <w:r w:rsidRPr="00AE3E7D">
        <w:rPr>
          <w:rStyle w:val="StyleUnderline"/>
          <w:highlight w:val="yellow"/>
        </w:rPr>
        <w:t>is</w:t>
      </w:r>
      <w:r w:rsidRPr="00AE3E7D">
        <w:rPr>
          <w:rStyle w:val="StyleUnderline"/>
        </w:rPr>
        <w:t xml:space="preserve"> playing out in the background: </w:t>
      </w:r>
      <w:r w:rsidRPr="00AE3E7D">
        <w:rPr>
          <w:rStyle w:val="StyleUnderline"/>
          <w:highlight w:val="yellow"/>
        </w:rPr>
        <w:t xml:space="preserve">the worsening disagreement </w:t>
      </w:r>
      <w:r w:rsidRPr="00AE3E7D">
        <w:rPr>
          <w:rStyle w:val="StyleUnderline"/>
        </w:rPr>
        <w:t xml:space="preserve">over the </w:t>
      </w:r>
      <w:r w:rsidRPr="00AE3E7D">
        <w:rPr>
          <w:rStyle w:val="StyleUnderline"/>
          <w:highlight w:val="yellow"/>
        </w:rPr>
        <w:t xml:space="preserve">"One China" </w:t>
      </w:r>
      <w:r w:rsidRPr="00AE3E7D">
        <w:rPr>
          <w:rStyle w:val="StyleUnderline"/>
        </w:rPr>
        <w:t xml:space="preserve">policy. Last week, Reuters reported that </w:t>
      </w:r>
      <w:r w:rsidRPr="00836C38">
        <w:rPr>
          <w:rStyle w:val="StyleUnderline"/>
          <w:highlight w:val="yellow"/>
        </w:rPr>
        <w:t>Washington was on its way to approving $2 billion worth of arms sales to Taiwan</w:t>
      </w:r>
      <w:r w:rsidRPr="00AE3E7D">
        <w:rPr>
          <w:rStyle w:val="StyleUnderline"/>
        </w:rPr>
        <w:t xml:space="preserve">. The move indicates </w:t>
      </w:r>
      <w:r w:rsidRPr="00AE3E7D">
        <w:rPr>
          <w:rStyle w:val="StyleUnderline"/>
          <w:highlight w:val="yellow"/>
        </w:rPr>
        <w:t>the Trump administration isn't trying to create an atmosphere conducive to trade negotiations</w:t>
      </w:r>
      <w:r w:rsidRPr="00AE3E7D">
        <w:rPr>
          <w:rStyle w:val="StyleUnderline"/>
        </w:rPr>
        <w:t xml:space="preserve"> and suggests that </w:t>
      </w:r>
      <w:r w:rsidRPr="00836C38">
        <w:rPr>
          <w:rStyle w:val="StyleUnderline"/>
          <w:highlight w:val="yellow"/>
        </w:rPr>
        <w:t>disputes between the US and China are more likely headed toward escalation than resolution</w:t>
      </w:r>
      <w:r w:rsidRPr="00AE3E7D">
        <w:rPr>
          <w:rStyle w:val="StyleUnderline"/>
        </w:rPr>
        <w:t>.</w:t>
      </w:r>
      <w:r w:rsidRPr="00AE3E7D">
        <w:rPr>
          <w:sz w:val="16"/>
        </w:rPr>
        <w:t xml:space="preserve"> "Taiwan is the thing the Chinese care most about hands down," said Susan Thornton, a former assistant US secretary of state for East Asian and Pacific affairs. "Anything where the US is interfering with Taiwan hits a national third rail." The One China policy — under which the US acknowledges China's claim that Taiwan is not an independent nation but rather a part of China, without taking a side — was developed during the Nixon administration to improve US-China relations. The idea is central to China's identity as a modern world power, and since President Donald Trump took office the US has challenged that notion repeatedly. Despite protests from Beijing, Trump signed the Taiwan Travel Act, legislation permitting high-level talks between US and Taiwanese officials, last year. In May, the US national security adviser, John Bolton, met with David Lee, one of Taiwan's top security officials. This meeting came just after Taiwan renamed its unofficial embassy in Washington the Taiwan Council for US Affairs. The old name, the Coordination Council for North American Affairs, neglected to mention Taiwan or the US. </w:t>
      </w:r>
      <w:r w:rsidRPr="00AE3E7D">
        <w:rPr>
          <w:rStyle w:val="StyleUnderline"/>
        </w:rPr>
        <w:t xml:space="preserve">The Trump administration has also sold arms to Taiwan before, as have previous administrations, but </w:t>
      </w:r>
      <w:r w:rsidRPr="00836C38">
        <w:rPr>
          <w:rStyle w:val="StyleUnderline"/>
          <w:highlight w:val="yellow"/>
        </w:rPr>
        <w:t>this</w:t>
      </w:r>
      <w:r w:rsidRPr="00AE3E7D">
        <w:rPr>
          <w:rStyle w:val="StyleUnderline"/>
        </w:rPr>
        <w:t xml:space="preserve"> $2 billion arms </w:t>
      </w:r>
      <w:r w:rsidRPr="00836C38">
        <w:rPr>
          <w:rStyle w:val="StyleUnderline"/>
          <w:highlight w:val="yellow"/>
        </w:rPr>
        <w:t>sale digs at a delicate wound during a delicate time</w:t>
      </w:r>
      <w:r w:rsidRPr="00AE3E7D">
        <w:rPr>
          <w:rStyle w:val="StyleUnderline"/>
        </w:rPr>
        <w:t xml:space="preserve">. </w:t>
      </w:r>
      <w:r w:rsidRPr="00836C38">
        <w:rPr>
          <w:rStyle w:val="StyleUnderline"/>
          <w:highlight w:val="yellow"/>
        </w:rPr>
        <w:t>It's a big sale</w:t>
      </w:r>
      <w:r w:rsidRPr="00AE3E7D">
        <w:rPr>
          <w:rStyle w:val="StyleUnderline"/>
        </w:rPr>
        <w:t xml:space="preserve">, even in a world where weapons are becoming more and more expensive. And though it does not include the US's top fighter jets, </w:t>
      </w:r>
      <w:r w:rsidRPr="00836C38">
        <w:rPr>
          <w:rStyle w:val="StyleUnderline"/>
          <w:highlight w:val="yellow"/>
        </w:rPr>
        <w:t>it is sure to antagonize Beijing</w:t>
      </w:r>
      <w:r w:rsidRPr="00AE3E7D">
        <w:rPr>
          <w:rStyle w:val="StyleUnderline"/>
        </w:rPr>
        <w:t xml:space="preserve"> </w:t>
      </w:r>
      <w:r w:rsidRPr="00836C38">
        <w:rPr>
          <w:rStyle w:val="StyleUnderline"/>
        </w:rPr>
        <w:t>before</w:t>
      </w:r>
      <w:r w:rsidRPr="00AE3E7D">
        <w:rPr>
          <w:rStyle w:val="StyleUnderline"/>
        </w:rPr>
        <w:t xml:space="preserve"> the </w:t>
      </w:r>
      <w:r w:rsidRPr="00836C38">
        <w:rPr>
          <w:rStyle w:val="StyleUnderline"/>
        </w:rPr>
        <w:t>G20</w:t>
      </w:r>
      <w:r w:rsidRPr="00AE3E7D">
        <w:rPr>
          <w:rStyle w:val="StyleUnderline"/>
        </w:rPr>
        <w:t xml:space="preserve"> meeting at the end of the month in Osaka, Japan, where US and Chinese heads of state are expected to meet. On Thursday, </w:t>
      </w:r>
      <w:r w:rsidRPr="00836C38">
        <w:rPr>
          <w:rStyle w:val="StyleUnderline"/>
          <w:highlight w:val="yellow"/>
        </w:rPr>
        <w:t>a Chinese Foreign Ministry representative</w:t>
      </w:r>
      <w:r w:rsidRPr="00AE3E7D">
        <w:rPr>
          <w:rStyle w:val="StyleUnderline"/>
        </w:rPr>
        <w:t xml:space="preserve">, </w:t>
      </w:r>
      <w:proofErr w:type="spellStart"/>
      <w:r w:rsidRPr="00AE3E7D">
        <w:rPr>
          <w:rStyle w:val="StyleUnderline"/>
        </w:rPr>
        <w:t>Geng</w:t>
      </w:r>
      <w:proofErr w:type="spellEnd"/>
      <w:r w:rsidRPr="00AE3E7D">
        <w:rPr>
          <w:rStyle w:val="StyleUnderline"/>
        </w:rPr>
        <w:t xml:space="preserve"> Shuang, </w:t>
      </w:r>
      <w:r w:rsidRPr="00836C38">
        <w:rPr>
          <w:rStyle w:val="StyleUnderline"/>
          <w:highlight w:val="yellow"/>
        </w:rPr>
        <w:t>responded</w:t>
      </w:r>
      <w:r w:rsidRPr="00AE3E7D">
        <w:rPr>
          <w:rStyle w:val="StyleUnderline"/>
        </w:rPr>
        <w:t xml:space="preserve"> to the news of the arms sale </w:t>
      </w:r>
      <w:r w:rsidRPr="00836C38">
        <w:rPr>
          <w:rStyle w:val="StyleUnderline"/>
          <w:highlight w:val="yellow"/>
        </w:rPr>
        <w:t>with a warning</w:t>
      </w:r>
      <w:r w:rsidRPr="00AE3E7D">
        <w:rPr>
          <w:rStyle w:val="StyleUnderline"/>
        </w:rPr>
        <w:t>, according to the Chinese state media outlet Xinhua. "</w:t>
      </w:r>
      <w:r w:rsidRPr="00836C38">
        <w:rPr>
          <w:rStyle w:val="StyleUnderline"/>
          <w:highlight w:val="yellow"/>
        </w:rPr>
        <w:t>We urge the US side to stop arms sales to Taiwan and sever their military ties</w:t>
      </w:r>
      <w:r w:rsidRPr="00AE3E7D">
        <w:rPr>
          <w:rStyle w:val="StyleUnderline"/>
        </w:rPr>
        <w:t xml:space="preserve">, prudently and properly handle Taiwan-related issues, </w:t>
      </w:r>
      <w:r w:rsidRPr="00836C38">
        <w:rPr>
          <w:rStyle w:val="StyleUnderline"/>
          <w:highlight w:val="yellow"/>
        </w:rPr>
        <w:t>to avoid serious damage to China-US relations</w:t>
      </w:r>
      <w:r w:rsidRPr="00AE3E7D">
        <w:rPr>
          <w:rStyle w:val="StyleUnderline"/>
        </w:rPr>
        <w:t xml:space="preserve"> as well as to the peace and stability of the Taiwan Strait," </w:t>
      </w:r>
      <w:proofErr w:type="spellStart"/>
      <w:r w:rsidRPr="00AE3E7D">
        <w:rPr>
          <w:rStyle w:val="StyleUnderline"/>
        </w:rPr>
        <w:t>Geng</w:t>
      </w:r>
      <w:proofErr w:type="spellEnd"/>
      <w:r w:rsidRPr="00AE3E7D">
        <w:rPr>
          <w:rStyle w:val="StyleUnderline"/>
        </w:rPr>
        <w:t xml:space="preserve"> said.</w:t>
      </w:r>
      <w:r w:rsidRPr="00AE3E7D">
        <w:rPr>
          <w:sz w:val="16"/>
        </w:rPr>
        <w:t xml:space="preserve"> In January 2017, China — most likely aware that the incoming US president was unfamiliar with the complexities of US-China relations — clarified its position on Taiwan in a rare US media interview by the Chinese Foreign Ministry official Lu Kang. "Because this issue touches upon China's core interest, by no means is this something that could be negotiated or used as a bargaining chip," he told NBC. " One China policy, 100%." The fight over Taiwan's status started in 1949 after the Nationalist leader Chiang Kai-shek left the mainland for the island when he was defeated by Mao Zedong's Communist forces. To the Chinese, the island's independence is both a product and a reminder of China's century of humiliation, when China was carved up by foreign powers and then thrown into decades of chaos and civil war after the end of the Qing dynasty. "It's the mythology they've told themselves for years," Thornton said. In that way the One China policy and China's economic nationalism are tied together in the Chinese political imagination. That may seem foreign to the US, where one set of technocrats handles economics and another handles national security, but the merging of the two interests are a response to the China's lost century. And both are being tested by the Trump administration. </w:t>
      </w:r>
      <w:r w:rsidRPr="00AE3E7D">
        <w:rPr>
          <w:rStyle w:val="StyleUnderline"/>
        </w:rPr>
        <w:t xml:space="preserve">While the US-China trade war producing a " tech Cold War" has grabbed headlines, less attention has been paid to escalation in hostilities surrounding the One China policy. This despite the fact that </w:t>
      </w:r>
      <w:r w:rsidRPr="00836C38">
        <w:rPr>
          <w:rStyle w:val="StyleUnderline"/>
          <w:highlight w:val="yellow"/>
        </w:rPr>
        <w:t>the conflict has all the trappings of the Cold War</w:t>
      </w:r>
      <w:r w:rsidRPr="00AE3E7D">
        <w:rPr>
          <w:rStyle w:val="StyleUnderline"/>
        </w:rPr>
        <w:t xml:space="preserve"> era. </w:t>
      </w:r>
      <w:r w:rsidRPr="00836C38">
        <w:rPr>
          <w:rStyle w:val="StyleUnderline"/>
          <w:highlight w:val="yellow"/>
        </w:rPr>
        <w:t>China sees US interference</w:t>
      </w:r>
      <w:r w:rsidRPr="00AE3E7D">
        <w:rPr>
          <w:rStyle w:val="StyleUnderline"/>
        </w:rPr>
        <w:t xml:space="preserve"> in Taiwan </w:t>
      </w:r>
      <w:r w:rsidRPr="00836C38">
        <w:rPr>
          <w:rStyle w:val="StyleUnderline"/>
          <w:highlight w:val="yellow"/>
        </w:rPr>
        <w:t>as</w:t>
      </w:r>
      <w:r w:rsidRPr="00AE3E7D">
        <w:rPr>
          <w:rStyle w:val="StyleUnderline"/>
        </w:rPr>
        <w:t xml:space="preserve"> an </w:t>
      </w:r>
      <w:r w:rsidRPr="00836C38">
        <w:rPr>
          <w:rStyle w:val="StyleUnderline"/>
          <w:highlight w:val="yellow"/>
        </w:rPr>
        <w:t>encroachment on its sphere of influence</w:t>
      </w:r>
      <w:r w:rsidRPr="00AE3E7D">
        <w:rPr>
          <w:rStyle w:val="StyleUnderline"/>
        </w:rPr>
        <w:t>.</w:t>
      </w:r>
      <w:r w:rsidRPr="00AE3E7D">
        <w:rPr>
          <w:sz w:val="16"/>
        </w:rPr>
        <w:t xml:space="preserve"> And the US sees Chinese involvement in the Caribbean similarly. Back in February 2018 after a speech in Texas, then-Secretary of State Rex Tillerson warned Latin American nations of China's "imperial" ambitions, invoking the Monroe Doctrine. "Latin America does not need new imperial powers that seek only to benefit their own people," he said. "China's state-led model of development is reminiscent of the past. It doesn't have to be this hemisphere's future." All of </w:t>
      </w:r>
      <w:proofErr w:type="gramStart"/>
      <w:r w:rsidRPr="00AE3E7D">
        <w:rPr>
          <w:sz w:val="16"/>
        </w:rPr>
        <w:t>this matters</w:t>
      </w:r>
      <w:proofErr w:type="gramEnd"/>
      <w:r w:rsidRPr="00AE3E7D">
        <w:rPr>
          <w:sz w:val="16"/>
        </w:rPr>
        <w:t xml:space="preserve"> for Taiwan because the more involved a country is with China, the more pressure China puts on it to wipe Taiwan off the map. Earlier this year the Dominican Republic dropped its recognition of Taiwan at China's behest. El Salvador did it in 2018, and Panama in 2017. There may be a Cold War-reminiscent motivation behind this arms sale as well. Taiwan's anti-China president, Tsai Ing-wen, faces an uphill battle for reelection next year. In Washington the sale may be seen as a way to bolster her chances of winning. "One thing US administrations tend to think, which may or may not be true," Thornton said, "is that selling weapons to Taiwan helps political candidates show that they have US support and can stand up to China." We — the US and China — may be slipping into a world where that theory has to be tested.</w:t>
      </w:r>
    </w:p>
    <w:p w14:paraId="52C3B8AE" w14:textId="77777777" w:rsidR="002F5B48" w:rsidRDefault="002F5B48" w:rsidP="002F5B48">
      <w:pPr>
        <w:pStyle w:val="Heading4"/>
      </w:pPr>
      <w:r>
        <w:t>Arms sales to Taiwan will escalate trade war tensions</w:t>
      </w:r>
    </w:p>
    <w:p w14:paraId="3990D77C" w14:textId="77777777" w:rsidR="002F5B48" w:rsidRPr="005A050D" w:rsidRDefault="002F5B48" w:rsidP="002F5B48">
      <w:pPr>
        <w:rPr>
          <w:sz w:val="16"/>
        </w:rPr>
      </w:pPr>
      <w:r w:rsidRPr="005A050D">
        <w:rPr>
          <w:sz w:val="16"/>
        </w:rPr>
        <w:t xml:space="preserve">Michael </w:t>
      </w:r>
      <w:r w:rsidRPr="005A050D">
        <w:rPr>
          <w:rStyle w:val="Emphasis"/>
          <w:highlight w:val="yellow"/>
        </w:rPr>
        <w:t>Selby-Green</w:t>
      </w:r>
      <w:r w:rsidRPr="005A050D">
        <w:rPr>
          <w:sz w:val="16"/>
        </w:rPr>
        <w:t>, an investigative journalist and digital fellow at Business Insider, September 25, 20</w:t>
      </w:r>
      <w:r w:rsidRPr="005A050D">
        <w:rPr>
          <w:rStyle w:val="Emphasis"/>
          <w:highlight w:val="yellow"/>
        </w:rPr>
        <w:t>18</w:t>
      </w:r>
      <w:r w:rsidRPr="005A050D">
        <w:rPr>
          <w:sz w:val="16"/>
        </w:rPr>
        <w:t xml:space="preserve">. “US-Taiwan $330 million arms deal set to escalate trade war spat amid claims of 'a knife' to China’s neck,” Business Insider, </w:t>
      </w:r>
      <w:hyperlink r:id="rId29" w:history="1">
        <w:r w:rsidRPr="005A050D">
          <w:rPr>
            <w:rStyle w:val="Hyperlink"/>
            <w:sz w:val="16"/>
          </w:rPr>
          <w:t>https://www.businessinsider.com/us-taiwan-330-million-arms-deal-escalates-trade-war-spat-amid-claims-of-a-knife-to-chinas-neck-2018-9</w:t>
        </w:r>
      </w:hyperlink>
      <w:r>
        <w:rPr>
          <w:rStyle w:val="Hyperlink"/>
          <w:sz w:val="16"/>
        </w:rPr>
        <w:t>, TL</w:t>
      </w:r>
    </w:p>
    <w:p w14:paraId="04A77596" w14:textId="77777777" w:rsidR="002F5B48" w:rsidRPr="00165DE6" w:rsidRDefault="002F5B48" w:rsidP="002F5B48">
      <w:pPr>
        <w:rPr>
          <w:sz w:val="14"/>
        </w:rPr>
      </w:pPr>
      <w:r w:rsidRPr="00165DE6">
        <w:rPr>
          <w:sz w:val="14"/>
        </w:rPr>
        <w:t xml:space="preserve">The United States has approved a $330 million arms deal with China's neighbor Taiwan, in a move set to further increase tensions between Beijing and Washington amidst the escalating trade war, The South China Morning Post reported. The news comes as China said on Tuesday that </w:t>
      </w:r>
      <w:r w:rsidRPr="00DD40CB">
        <w:rPr>
          <w:rStyle w:val="Emphasis"/>
          <w:highlight w:val="yellow"/>
        </w:rPr>
        <w:t>it</w:t>
      </w:r>
      <w:r w:rsidRPr="00165DE6">
        <w:rPr>
          <w:sz w:val="14"/>
        </w:rPr>
        <w:t xml:space="preserve"> was </w:t>
      </w:r>
      <w:r w:rsidRPr="00DD40CB">
        <w:rPr>
          <w:rStyle w:val="Emphasis"/>
          <w:highlight w:val="yellow"/>
        </w:rPr>
        <w:t xml:space="preserve">impossible to hold trade talks with the US while Washington's tariffs are like "a knife" to China's neck, following a fresh $200 </w:t>
      </w:r>
      <w:proofErr w:type="spellStart"/>
      <w:r w:rsidRPr="00DD40CB">
        <w:rPr>
          <w:rStyle w:val="Emphasis"/>
          <w:highlight w:val="yellow"/>
        </w:rPr>
        <w:t>billion</w:t>
      </w:r>
      <w:proofErr w:type="spellEnd"/>
      <w:r w:rsidRPr="00DD40CB">
        <w:rPr>
          <w:rStyle w:val="Emphasis"/>
          <w:highlight w:val="yellow"/>
        </w:rPr>
        <w:t xml:space="preserve"> of tariffs on China, and</w:t>
      </w:r>
      <w:r w:rsidRPr="00DD40CB">
        <w:rPr>
          <w:rStyle w:val="StyleUnderline"/>
        </w:rPr>
        <w:t xml:space="preserve"> US President Donald </w:t>
      </w:r>
      <w:r w:rsidRPr="00DD40CB">
        <w:rPr>
          <w:rStyle w:val="Emphasis"/>
          <w:highlight w:val="yellow"/>
        </w:rPr>
        <w:t>Trump's threat of $267 billion more.</w:t>
      </w:r>
      <w:r w:rsidRPr="00165DE6">
        <w:rPr>
          <w:sz w:val="14"/>
        </w:rPr>
        <w:t xml:space="preserve"> </w:t>
      </w:r>
      <w:r w:rsidRPr="00165DE6">
        <w:rPr>
          <w:rStyle w:val="Emphasis"/>
          <w:highlight w:val="yellow"/>
        </w:rPr>
        <w:t>The</w:t>
      </w:r>
      <w:r w:rsidRPr="00165DE6">
        <w:rPr>
          <w:rStyle w:val="StyleUnderline"/>
        </w:rPr>
        <w:t xml:space="preserve"> proposed </w:t>
      </w:r>
      <w:r w:rsidRPr="00165DE6">
        <w:rPr>
          <w:rStyle w:val="Emphasis"/>
          <w:highlight w:val="yellow"/>
        </w:rPr>
        <w:t>arms deal</w:t>
      </w:r>
      <w:r w:rsidRPr="00165DE6">
        <w:rPr>
          <w:rStyle w:val="StyleUnderline"/>
        </w:rPr>
        <w:t xml:space="preserve"> which was announced on Tuesday by the Pentagon and </w:t>
      </w:r>
      <w:r w:rsidRPr="00165DE6">
        <w:rPr>
          <w:rStyle w:val="Emphasis"/>
          <w:highlight w:val="yellow"/>
        </w:rPr>
        <w:t>will</w:t>
      </w:r>
      <w:r w:rsidRPr="00165DE6">
        <w:rPr>
          <w:rStyle w:val="StyleUnderline"/>
        </w:rPr>
        <w:t xml:space="preserve"> be put before the US Congress would </w:t>
      </w:r>
      <w:r w:rsidRPr="00165DE6">
        <w:rPr>
          <w:rStyle w:val="Emphasis"/>
          <w:highlight w:val="yellow"/>
        </w:rPr>
        <w:t xml:space="preserve">include parts for F16 and F5 fighter jets, C130 cargo planes, Taiwan's Indigenous </w:t>
      </w:r>
      <w:proofErr w:type="spellStart"/>
      <w:r w:rsidRPr="00165DE6">
        <w:rPr>
          <w:rStyle w:val="Emphasis"/>
          <w:highlight w:val="yellow"/>
        </w:rPr>
        <w:t>Defence</w:t>
      </w:r>
      <w:proofErr w:type="spellEnd"/>
      <w:r w:rsidRPr="00165DE6">
        <w:rPr>
          <w:rStyle w:val="Emphasis"/>
          <w:highlight w:val="yellow"/>
        </w:rPr>
        <w:t xml:space="preserve"> Fighter, and other aircraft systems.</w:t>
      </w:r>
      <w:r w:rsidRPr="00165DE6">
        <w:rPr>
          <w:sz w:val="14"/>
        </w:rPr>
        <w:t xml:space="preserve"> The sale will contribute to the "foreign policy and national security of the United States," the Pentagon's Defense Security Cooperation Agency said, adding that Taiwan "continues to be an important force for political stability, military balance and economic progress in the region." Taiwan has welcomed the </w:t>
      </w:r>
      <w:proofErr w:type="gramStart"/>
      <w:r w:rsidRPr="00165DE6">
        <w:rPr>
          <w:sz w:val="14"/>
        </w:rPr>
        <w:t>move, and</w:t>
      </w:r>
      <w:proofErr w:type="gramEnd"/>
      <w:r w:rsidRPr="00165DE6">
        <w:rPr>
          <w:sz w:val="14"/>
        </w:rPr>
        <w:t xml:space="preserve"> said that the deal helps the independent nation off the coast of China strengthen its defenses and deal with the challenges from Beijing. A spokesperson for the presidential office of Taiwan said, it would boost confidence in the face of "severe" security challenges, adding "We greatly appreciate that the US government takes note of the national security of Taiwan." </w:t>
      </w:r>
      <w:r w:rsidRPr="00DD40CB">
        <w:rPr>
          <w:rStyle w:val="Emphasis"/>
          <w:highlight w:val="yellow"/>
        </w:rPr>
        <w:t>China sees Taiwan as its sovereign territory</w:t>
      </w:r>
      <w:r w:rsidRPr="00DD40CB">
        <w:rPr>
          <w:rStyle w:val="StyleUnderline"/>
        </w:rPr>
        <w:t>, and as a breakaway province</w:t>
      </w:r>
      <w:r w:rsidRPr="00DD40CB">
        <w:rPr>
          <w:rStyle w:val="Emphasis"/>
          <w:highlight w:val="yellow"/>
        </w:rPr>
        <w:t xml:space="preserve"> that must be united with the mainland by force if necessary.</w:t>
      </w:r>
      <w:r w:rsidRPr="00165DE6">
        <w:rPr>
          <w:sz w:val="14"/>
        </w:rPr>
        <w:t xml:space="preserve"> China has previously warned the US not to sell weapons to the country or establish close military ties there, the South China Morning Post reported. The sale which is not yet finalized is the second under Trump following a $1.4 billion sale in June 2017 that also prompted anger from Beijing. Critics of the deal in Washington said it bows to the wishes of Chinese opposition including US </w:t>
      </w:r>
      <w:proofErr w:type="spellStart"/>
      <w:r w:rsidRPr="00165DE6">
        <w:rPr>
          <w:sz w:val="14"/>
        </w:rPr>
        <w:t>defence</w:t>
      </w:r>
      <w:proofErr w:type="spellEnd"/>
      <w:r w:rsidRPr="00165DE6">
        <w:rPr>
          <w:sz w:val="14"/>
        </w:rPr>
        <w:t xml:space="preserve"> secretary, Mike Pompeo who </w:t>
      </w:r>
      <w:proofErr w:type="spellStart"/>
      <w:r w:rsidRPr="00165DE6">
        <w:rPr>
          <w:sz w:val="14"/>
        </w:rPr>
        <w:t>criticised</w:t>
      </w:r>
      <w:proofErr w:type="spellEnd"/>
      <w:r w:rsidRPr="00165DE6">
        <w:rPr>
          <w:sz w:val="14"/>
        </w:rPr>
        <w:t xml:space="preserve"> the Obama administration for delaying weapons sales to the area. Officials in Taipei and Washington say it is now likely that the Trump administration will resume regular weapons sales to Taiwan, the Financial Times reported. </w:t>
      </w:r>
      <w:r w:rsidRPr="00DD40CB">
        <w:rPr>
          <w:rStyle w:val="Emphasis"/>
          <w:highlight w:val="yellow"/>
        </w:rPr>
        <w:t xml:space="preserve">The escalating tensions come in the context of China rejecting an invitation for official talks in Washington, with its vice commerce minister, Wang </w:t>
      </w:r>
      <w:proofErr w:type="spellStart"/>
      <w:r w:rsidRPr="00DD40CB">
        <w:rPr>
          <w:rStyle w:val="Emphasis"/>
          <w:highlight w:val="yellow"/>
        </w:rPr>
        <w:t>Shouwen</w:t>
      </w:r>
      <w:proofErr w:type="spellEnd"/>
      <w:r w:rsidRPr="00DD40CB">
        <w:rPr>
          <w:rStyle w:val="Emphasis"/>
          <w:highlight w:val="yellow"/>
        </w:rPr>
        <w:t xml:space="preserve"> saying, "Now that the US has adopted this type of large-scale trade restrictions, they're holding a knife to someone's throat. Under these circumstances, how can negotiations proceed?"</w:t>
      </w:r>
      <w:r w:rsidRPr="00165DE6">
        <w:rPr>
          <w:sz w:val="14"/>
        </w:rPr>
        <w:t xml:space="preserve"> US military officials said On Monday that the Chinese government denied permission for a US Navy ship to do a port visit in Hong Kong next month, the Wall Street Journal reported. The denial comes amid escalating tensions between the countries over both economic and military issues.</w:t>
      </w:r>
    </w:p>
    <w:p w14:paraId="0382FA29" w14:textId="77777777" w:rsidR="002F5B48" w:rsidRPr="00AE3E7D" w:rsidRDefault="002F5B48" w:rsidP="001E36BD">
      <w:pPr>
        <w:rPr>
          <w:sz w:val="16"/>
        </w:rPr>
      </w:pPr>
    </w:p>
    <w:p w14:paraId="3C44C6BF" w14:textId="37813218" w:rsidR="002F5B48" w:rsidRDefault="002F5B48" w:rsidP="00CC639B">
      <w:pPr>
        <w:pStyle w:val="Heading3"/>
      </w:pPr>
      <w:r>
        <w:t>I/L – Trade War Causes Protectionism</w:t>
      </w:r>
    </w:p>
    <w:p w14:paraId="726B9822" w14:textId="77777777" w:rsidR="002F5B48" w:rsidRPr="00D453E0" w:rsidRDefault="002F5B48" w:rsidP="002F5B48">
      <w:pPr>
        <w:pStyle w:val="Heading4"/>
      </w:pPr>
      <w:r>
        <w:t>Trade war tensions will eventually escalate to global protectionism as the world becomes adamant against neoliberal globalization</w:t>
      </w:r>
    </w:p>
    <w:p w14:paraId="24B85341" w14:textId="77777777" w:rsidR="002F5B48" w:rsidRPr="00D801B2" w:rsidRDefault="002F5B48" w:rsidP="002F5B48">
      <w:pPr>
        <w:rPr>
          <w:sz w:val="16"/>
        </w:rPr>
      </w:pPr>
      <w:r w:rsidRPr="00D801B2">
        <w:rPr>
          <w:sz w:val="16"/>
        </w:rPr>
        <w:t xml:space="preserve">Grace </w:t>
      </w:r>
      <w:r w:rsidRPr="00D801B2">
        <w:rPr>
          <w:rStyle w:val="Emphasis"/>
          <w:highlight w:val="yellow"/>
        </w:rPr>
        <w:t>Blakeley</w:t>
      </w:r>
      <w:r w:rsidRPr="00D801B2">
        <w:rPr>
          <w:sz w:val="16"/>
        </w:rPr>
        <w:t>, economics commentator for New Statesman and research fellow at IPPR, May 13, 20</w:t>
      </w:r>
      <w:r w:rsidRPr="00D801B2">
        <w:rPr>
          <w:rStyle w:val="Emphasis"/>
          <w:highlight w:val="yellow"/>
        </w:rPr>
        <w:t>19</w:t>
      </w:r>
      <w:r w:rsidRPr="00D801B2">
        <w:rPr>
          <w:sz w:val="16"/>
        </w:rPr>
        <w:t xml:space="preserve">. “The US-China trade war is another sign that protectionism is here to stay, “New Statesman America, </w:t>
      </w:r>
      <w:hyperlink r:id="rId30" w:history="1">
        <w:r w:rsidRPr="00D801B2">
          <w:rPr>
            <w:rStyle w:val="Hyperlink"/>
            <w:sz w:val="16"/>
          </w:rPr>
          <w:t>https://www.newstatesman.com/politics/economy/2019/05/us-china-trade-war-another-sign-protectionism-here-stay</w:t>
        </w:r>
      </w:hyperlink>
      <w:r>
        <w:rPr>
          <w:rStyle w:val="Hyperlink"/>
          <w:sz w:val="16"/>
        </w:rPr>
        <w:t>, TL</w:t>
      </w:r>
    </w:p>
    <w:p w14:paraId="4E5EA4AD" w14:textId="77777777" w:rsidR="002F5B48" w:rsidRPr="008F1214" w:rsidRDefault="002F5B48" w:rsidP="002F5B48">
      <w:pPr>
        <w:rPr>
          <w:sz w:val="14"/>
        </w:rPr>
      </w:pPr>
      <w:r w:rsidRPr="008F1214">
        <w:rPr>
          <w:sz w:val="14"/>
        </w:rPr>
        <w:t xml:space="preserve">In its most recent economic and fiscal outlook, </w:t>
      </w:r>
      <w:r w:rsidRPr="00D801B2">
        <w:rPr>
          <w:rStyle w:val="Emphasis"/>
          <w:highlight w:val="yellow"/>
        </w:rPr>
        <w:t>the</w:t>
      </w:r>
      <w:r w:rsidRPr="008F1214">
        <w:rPr>
          <w:sz w:val="14"/>
        </w:rPr>
        <w:t xml:space="preserve"> International Monetary Fund (</w:t>
      </w:r>
      <w:r w:rsidRPr="00D801B2">
        <w:rPr>
          <w:rStyle w:val="Emphasis"/>
          <w:highlight w:val="yellow"/>
        </w:rPr>
        <w:t>IMF) warned that the</w:t>
      </w:r>
      <w:r w:rsidRPr="00D801B2">
        <w:rPr>
          <w:rStyle w:val="StyleUnderline"/>
        </w:rPr>
        <w:t xml:space="preserve"> two </w:t>
      </w:r>
      <w:r w:rsidRPr="00D801B2">
        <w:rPr>
          <w:rStyle w:val="Emphasis"/>
          <w:highlight w:val="yellow"/>
        </w:rPr>
        <w:t>greatest potential dangers to global growth</w:t>
      </w:r>
      <w:r w:rsidRPr="00D801B2">
        <w:rPr>
          <w:rStyle w:val="StyleUnderline"/>
        </w:rPr>
        <w:t xml:space="preserve"> in 2019 </w:t>
      </w:r>
      <w:r w:rsidRPr="00D801B2">
        <w:rPr>
          <w:rStyle w:val="Emphasis"/>
          <w:highlight w:val="yellow"/>
        </w:rPr>
        <w:t>were</w:t>
      </w:r>
      <w:r w:rsidRPr="00D801B2">
        <w:rPr>
          <w:rStyle w:val="StyleUnderline"/>
        </w:rPr>
        <w:t xml:space="preserve"> a no-deal Brexit and </w:t>
      </w:r>
      <w:r w:rsidRPr="00D801B2">
        <w:rPr>
          <w:rStyle w:val="Emphasis"/>
          <w:highlight w:val="yellow"/>
        </w:rPr>
        <w:t>an escalation of the</w:t>
      </w:r>
      <w:r w:rsidRPr="00D801B2">
        <w:rPr>
          <w:rStyle w:val="StyleUnderline"/>
        </w:rPr>
        <w:t xml:space="preserve"> US’s </w:t>
      </w:r>
      <w:r w:rsidRPr="00D801B2">
        <w:rPr>
          <w:rStyle w:val="Emphasis"/>
          <w:highlight w:val="yellow"/>
        </w:rPr>
        <w:t>trade war</w:t>
      </w:r>
      <w:r w:rsidRPr="00D801B2">
        <w:rPr>
          <w:rStyle w:val="StyleUnderline"/>
        </w:rPr>
        <w:t xml:space="preserve"> with China. The first issue looks about as unlikely as it always has, but the second has heated up again.</w:t>
      </w:r>
      <w:r>
        <w:rPr>
          <w:rStyle w:val="StyleUnderline"/>
        </w:rPr>
        <w:t xml:space="preserve"> </w:t>
      </w:r>
      <w:r w:rsidRPr="008F1214">
        <w:rPr>
          <w:sz w:val="14"/>
        </w:rPr>
        <w:t xml:space="preserve">Up until today, many thought the worst of the trade war was over. </w:t>
      </w:r>
      <w:r w:rsidRPr="00DF3C71">
        <w:rPr>
          <w:rStyle w:val="Emphasis"/>
          <w:highlight w:val="yellow"/>
        </w:rPr>
        <w:t>In 2018</w:t>
      </w:r>
      <w:r w:rsidRPr="008F1214">
        <w:rPr>
          <w:sz w:val="14"/>
        </w:rPr>
        <w:t xml:space="preserve">, Trump imposed tariffs on $250bn worth of Chinese imports. China retaliated with tariffs on $110bn of US products. As tensions heated up, Trump threatened to increase the tariff rate from 10 per cent to 25 per cent, and to impose tariffs on a much wider selection of Chinese goods. But </w:t>
      </w:r>
      <w:r w:rsidRPr="00DF3C71">
        <w:rPr>
          <w:rStyle w:val="Emphasis"/>
          <w:highlight w:val="yellow"/>
        </w:rPr>
        <w:t>the conflict appeared to de-escalate as the two sides came to the negotiating table.</w:t>
      </w:r>
      <w:r w:rsidRPr="008F1214">
        <w:rPr>
          <w:sz w:val="14"/>
        </w:rPr>
        <w:t xml:space="preserve"> Trump’s rhetoric became markedly tempered, and the threat of further sanctions seemed to recede. Many thought the two sides would come to a swift agreement. </w:t>
      </w:r>
      <w:r w:rsidRPr="00DF3C71">
        <w:rPr>
          <w:rStyle w:val="Emphasis"/>
          <w:highlight w:val="yellow"/>
        </w:rPr>
        <w:t>But Trump defied those expectations on Friday by announcing that talks with Beijing weren’t progressing as quickly as he would like. He has now followed through on his threat to raise the tariff rate to 25 per cent, as well as stating that he plans to expand the now 25 per cent tariff to a further $325bn worth of Chinese goods. China is expected to retaliate soon.</w:t>
      </w:r>
      <w:r w:rsidRPr="008F1214">
        <w:rPr>
          <w:sz w:val="14"/>
        </w:rPr>
        <w:t xml:space="preserve"> </w:t>
      </w:r>
      <w:r w:rsidRPr="00DF3C71">
        <w:rPr>
          <w:rStyle w:val="StyleUnderline"/>
        </w:rPr>
        <w:t xml:space="preserve">Looking at trade statistics alone, it would appear that China has more to lose from the altercation. The US imports $539bn worth of goods from China, while China only imports $120bn back. US tariffs will reduce American demand for Chinese exports, hurting demand in an already slowing economy. </w:t>
      </w:r>
      <w:r w:rsidRPr="00C315BC">
        <w:rPr>
          <w:rStyle w:val="Emphasis"/>
          <w:highlight w:val="yellow"/>
        </w:rPr>
        <w:t>But, as highlighted in a recent report from IPPR</w:t>
      </w:r>
      <w:r w:rsidRPr="008F1214">
        <w:rPr>
          <w:sz w:val="14"/>
        </w:rPr>
        <w:t xml:space="preserve"> that I co-authored</w:t>
      </w:r>
      <w:r w:rsidRPr="00C315BC">
        <w:rPr>
          <w:rStyle w:val="Emphasis"/>
          <w:highlight w:val="yellow"/>
        </w:rPr>
        <w:t>, the US economy is reaching the peak of the business cycle and looks likely to fall into recession at some point over the next two years. An escalated trade war</w:t>
      </w:r>
      <w:r w:rsidRPr="008F1214">
        <w:rPr>
          <w:sz w:val="14"/>
        </w:rPr>
        <w:t>, which would both increase uncertainty and reduce US exports,</w:t>
      </w:r>
      <w:r w:rsidRPr="00FD4FAE">
        <w:rPr>
          <w:rStyle w:val="Emphasis"/>
        </w:rPr>
        <w:t xml:space="preserve"> </w:t>
      </w:r>
      <w:r w:rsidRPr="00C315BC">
        <w:rPr>
          <w:rStyle w:val="Emphasis"/>
          <w:highlight w:val="yellow"/>
        </w:rPr>
        <w:t>could tip the economy into an early downturn.</w:t>
      </w:r>
      <w:r w:rsidRPr="008F1214">
        <w:rPr>
          <w:sz w:val="14"/>
        </w:rPr>
        <w:t xml:space="preserve"> The impact on the global economy could also be severe. The IMF estimates that a renewed trade war could reduce global GDP by up to 0.8 per cent in 2019. If it tips the US or China into an early recession, the effects will be much starker. Absent demand from the two main engines of growth since the recession, the global economy’s mounting problems will start to look much more severe. Global debt is now more than three times the size of world GDP. </w:t>
      </w:r>
      <w:proofErr w:type="spellStart"/>
      <w:r w:rsidRPr="00FD4FAE">
        <w:rPr>
          <w:rStyle w:val="Emphasis"/>
          <w:highlight w:val="yellow"/>
        </w:rPr>
        <w:t>Globalisation</w:t>
      </w:r>
      <w:proofErr w:type="spellEnd"/>
      <w:r w:rsidRPr="008F1214">
        <w:rPr>
          <w:sz w:val="14"/>
        </w:rPr>
        <w:t xml:space="preserve"> – whether measured by trade or financial flows – </w:t>
      </w:r>
      <w:r w:rsidRPr="00FD4FAE">
        <w:rPr>
          <w:rStyle w:val="Emphasis"/>
          <w:highlight w:val="yellow"/>
        </w:rPr>
        <w:t>appears to have stalled</w:t>
      </w:r>
      <w:r w:rsidRPr="008F1214">
        <w:rPr>
          <w:sz w:val="14"/>
        </w:rPr>
        <w:t xml:space="preserve">. And monetary policy has remained extremely loose for a very long time, meaning that when the next recession does come, there won’t be much more room to cut interest rates. Both sides stand to lose a great deal from another altercation – which is why many still anticipate that the US and China will reach an agreement before the end of the year. But </w:t>
      </w:r>
      <w:r w:rsidRPr="00FD4FAE">
        <w:rPr>
          <w:rStyle w:val="Emphasis"/>
          <w:highlight w:val="yellow"/>
        </w:rPr>
        <w:t xml:space="preserve">democracy may yet prevent tensions from thawing. Workers across the global north have had just about enough of neoliberal </w:t>
      </w:r>
      <w:proofErr w:type="spellStart"/>
      <w:r w:rsidRPr="00FD4FAE">
        <w:rPr>
          <w:rStyle w:val="Emphasis"/>
          <w:highlight w:val="yellow"/>
        </w:rPr>
        <w:t>globalisation</w:t>
      </w:r>
      <w:proofErr w:type="spellEnd"/>
      <w:r w:rsidRPr="00FD4FAE">
        <w:rPr>
          <w:rStyle w:val="Emphasis"/>
          <w:highlight w:val="yellow"/>
        </w:rPr>
        <w:t xml:space="preserve">. In the US, most voters are now highly </w:t>
      </w:r>
      <w:proofErr w:type="spellStart"/>
      <w:r w:rsidRPr="00FD4FAE">
        <w:rPr>
          <w:rStyle w:val="Emphasis"/>
          <w:highlight w:val="yellow"/>
        </w:rPr>
        <w:t>sceptical</w:t>
      </w:r>
      <w:proofErr w:type="spellEnd"/>
      <w:r w:rsidRPr="00FD4FAE">
        <w:rPr>
          <w:rStyle w:val="Emphasis"/>
          <w:highlight w:val="yellow"/>
        </w:rPr>
        <w:t xml:space="preserve"> about the benefits of free trade.</w:t>
      </w:r>
      <w:r w:rsidRPr="008F1214">
        <w:rPr>
          <w:sz w:val="14"/>
        </w:rPr>
        <w:t xml:space="preserve"> This </w:t>
      </w:r>
      <w:proofErr w:type="spellStart"/>
      <w:r w:rsidRPr="008F1214">
        <w:rPr>
          <w:sz w:val="14"/>
        </w:rPr>
        <w:t>scepticism</w:t>
      </w:r>
      <w:proofErr w:type="spellEnd"/>
      <w:r w:rsidRPr="008F1214">
        <w:rPr>
          <w:sz w:val="14"/>
        </w:rPr>
        <w:t xml:space="preserve"> helped to quash the Trans-Pacific Partnership (TPP) in 2016 when the US Congress refused to ratify the deal.  </w:t>
      </w:r>
      <w:r w:rsidRPr="00E2745E">
        <w:rPr>
          <w:rStyle w:val="StyleUnderline"/>
        </w:rPr>
        <w:t xml:space="preserve">In Europe, anti-EU sentiment is on the rise. </w:t>
      </w:r>
      <w:r w:rsidRPr="00FD4FAE">
        <w:rPr>
          <w:rStyle w:val="Emphasis"/>
          <w:highlight w:val="yellow"/>
        </w:rPr>
        <w:t>The far-right is the main beneficiary</w:t>
      </w:r>
      <w:r w:rsidRPr="008F1214">
        <w:rPr>
          <w:sz w:val="14"/>
        </w:rPr>
        <w:t xml:space="preserve">. Nationalist parties are likely to put in a strong showing in the upcoming EU elections.  TPP’s European counterpart – the Transatlantic Trade and Investment Partnership (TTIP) – was also quashed several years ago after a popular backlash. It isn’t hard to see why these concerns have emerged. Free trade today is not </w:t>
      </w:r>
      <w:proofErr w:type="gramStart"/>
      <w:r w:rsidRPr="008F1214">
        <w:rPr>
          <w:sz w:val="14"/>
        </w:rPr>
        <w:t>free, and</w:t>
      </w:r>
      <w:proofErr w:type="gramEnd"/>
      <w:r w:rsidRPr="008F1214">
        <w:rPr>
          <w:sz w:val="14"/>
        </w:rPr>
        <w:t xml:space="preserve"> is not strictly about trade. TTIP, which I campaigned against in 2015, included measures to “open up” public services like the NHS to competition from private US corporations, drive down regulatory standards in Europe, and create international courts to allow investors to sue democratically-elected governments if they imposed regulations that harm investors profits.</w:t>
      </w:r>
      <w:r w:rsidRPr="00242569">
        <w:rPr>
          <w:rStyle w:val="Emphasis"/>
        </w:rPr>
        <w:t xml:space="preserve"> </w:t>
      </w:r>
      <w:r w:rsidRPr="00242569">
        <w:rPr>
          <w:rStyle w:val="Emphasis"/>
          <w:highlight w:val="yellow"/>
        </w:rPr>
        <w:t xml:space="preserve">The most recent wave of </w:t>
      </w:r>
      <w:proofErr w:type="spellStart"/>
      <w:r w:rsidRPr="00242569">
        <w:rPr>
          <w:rStyle w:val="Emphasis"/>
          <w:highlight w:val="yellow"/>
        </w:rPr>
        <w:t>globalisation</w:t>
      </w:r>
      <w:proofErr w:type="spellEnd"/>
      <w:r w:rsidRPr="008F1214">
        <w:rPr>
          <w:sz w:val="14"/>
        </w:rPr>
        <w:t xml:space="preserve"> – marked by a </w:t>
      </w:r>
      <w:proofErr w:type="spellStart"/>
      <w:r w:rsidRPr="008F1214">
        <w:rPr>
          <w:sz w:val="14"/>
        </w:rPr>
        <w:t>liberalisation</w:t>
      </w:r>
      <w:proofErr w:type="spellEnd"/>
      <w:r w:rsidRPr="008F1214">
        <w:rPr>
          <w:sz w:val="14"/>
        </w:rPr>
        <w:t xml:space="preserve"> of financial flows – </w:t>
      </w:r>
      <w:r w:rsidRPr="00242569">
        <w:rPr>
          <w:rStyle w:val="Emphasis"/>
          <w:highlight w:val="yellow"/>
        </w:rPr>
        <w:t>delivered few tangible benefits to workers in the global north, whilst actively harming the global south.</w:t>
      </w:r>
      <w:r w:rsidRPr="008F1214">
        <w:rPr>
          <w:sz w:val="14"/>
        </w:rPr>
        <w:t xml:space="preserve"> It has instead driven the kind of financial integration that helped cause the financial crisis, as well as boosting Wall Street and the City at the expense of manufacturers and exporters. The dispute between the US and China is just the latest manifestation of a widespread backlash against the unfair, unstable and unsustainable model of economic integration that has emerged since the financial crisis. Even if the two sides do reach a deal, protectionism is here to stay.</w:t>
      </w:r>
    </w:p>
    <w:p w14:paraId="1C5D8E95" w14:textId="58B6A965" w:rsidR="002F5B48" w:rsidRDefault="002F5B48" w:rsidP="00CC639B">
      <w:pPr>
        <w:pStyle w:val="Heading3"/>
      </w:pPr>
      <w:r>
        <w:t xml:space="preserve">Impact – Econ </w:t>
      </w:r>
    </w:p>
    <w:p w14:paraId="02937E40" w14:textId="77777777" w:rsidR="002F5B48" w:rsidRPr="00C20253" w:rsidRDefault="002F5B48" w:rsidP="002F5B48">
      <w:pPr>
        <w:pStyle w:val="Heading4"/>
      </w:pPr>
      <w:r>
        <w:t>E</w:t>
      </w:r>
      <w:r w:rsidRPr="00C20253">
        <w:t>conomic crisis causes war---strong statistical support</w:t>
      </w:r>
    </w:p>
    <w:p w14:paraId="6F5F08DB" w14:textId="77777777" w:rsidR="002F5B48" w:rsidRPr="00C20253" w:rsidRDefault="002F5B48" w:rsidP="002F5B48">
      <w:r w:rsidRPr="00C20253">
        <w:rPr>
          <w:rStyle w:val="Style13ptBold"/>
        </w:rPr>
        <w:t xml:space="preserve">Royal 10 </w:t>
      </w:r>
      <w:r w:rsidRPr="00C20253">
        <w:t xml:space="preserve">– Jedediah Royal, Director of Cooperative Threat Reduction at the U.S. Department of Defense, 2010, “Economic Integration, Economic Signaling and the Problem of Economic Crises,” in Economics of War and Peace: Economic, Legal and Political Perspectives, ed. Goldsmith and </w:t>
      </w:r>
      <w:proofErr w:type="spellStart"/>
      <w:r w:rsidRPr="00C20253">
        <w:t>Brauer</w:t>
      </w:r>
      <w:proofErr w:type="spellEnd"/>
      <w:r w:rsidRPr="00C20253">
        <w:t>, p. 213-214</w:t>
      </w:r>
    </w:p>
    <w:p w14:paraId="2BE3AED3" w14:textId="77777777" w:rsidR="002F5B48" w:rsidRPr="00C20253" w:rsidRDefault="002F5B48" w:rsidP="002F5B48">
      <w:r w:rsidRPr="00C20253">
        <w:t xml:space="preserve">Less intuitive is how </w:t>
      </w:r>
      <w:r w:rsidRPr="00731B4E">
        <w:rPr>
          <w:rStyle w:val="StyleUnderline"/>
          <w:highlight w:val="yellow"/>
        </w:rPr>
        <w:t>periods of economic decline</w:t>
      </w:r>
      <w:r w:rsidRPr="00AB1AC6">
        <w:rPr>
          <w:rStyle w:val="StyleUnderline"/>
        </w:rPr>
        <w:t xml:space="preserve"> may </w:t>
      </w:r>
      <w:r w:rsidRPr="00731B4E">
        <w:rPr>
          <w:rStyle w:val="StyleUnderline"/>
          <w:highlight w:val="yellow"/>
        </w:rPr>
        <w:t>increase the likelihood of</w:t>
      </w:r>
      <w:r w:rsidRPr="00AB1AC6">
        <w:rPr>
          <w:rStyle w:val="StyleUnderline"/>
        </w:rPr>
        <w:t xml:space="preserve"> external </w:t>
      </w:r>
      <w:r w:rsidRPr="00731B4E">
        <w:rPr>
          <w:rStyle w:val="StyleUnderline"/>
          <w:highlight w:val="yellow"/>
        </w:rPr>
        <w:t>conflict</w:t>
      </w:r>
      <w:r w:rsidRPr="00C20253">
        <w:t xml:space="preserve">. Political science literature has contributed a moderate degree of attention to the impact of economic decline and the security and </w:t>
      </w:r>
      <w:proofErr w:type="spellStart"/>
      <w:r w:rsidRPr="00C20253">
        <w:t>defence</w:t>
      </w:r>
      <w:proofErr w:type="spellEnd"/>
      <w:r w:rsidRPr="00C20253">
        <w:t xml:space="preserve"> </w:t>
      </w:r>
      <w:proofErr w:type="spellStart"/>
      <w:r w:rsidRPr="00C20253">
        <w:t>behaviour</w:t>
      </w:r>
      <w:proofErr w:type="spellEnd"/>
      <w:r w:rsidRPr="00C20253">
        <w:t xml:space="preserve"> of interdependent states. Research in this vein has been considered at systemic, dyadic and national levels. Several notable contributions follow. First, on the systemic level, </w:t>
      </w:r>
      <w:proofErr w:type="spellStart"/>
      <w:r w:rsidRPr="00C20253">
        <w:t>Pollins</w:t>
      </w:r>
      <w:proofErr w:type="spellEnd"/>
      <w:r w:rsidRPr="00C20253">
        <w:t xml:space="preserve"> (2008) advances </w:t>
      </w:r>
      <w:proofErr w:type="spellStart"/>
      <w:r w:rsidRPr="00C20253">
        <w:t>Modelski</w:t>
      </w:r>
      <w:proofErr w:type="spellEnd"/>
      <w:r w:rsidRPr="00C20253">
        <w:t xml:space="preserve"> and Thompson’s (1996) work on leadership cycle theory, finding that </w:t>
      </w:r>
      <w:r w:rsidRPr="00731B4E">
        <w:rPr>
          <w:rStyle w:val="StyleUnderline"/>
          <w:highlight w:val="yellow"/>
        </w:rPr>
        <w:t>rhythms in the global economy are associated with the rise and fall of pre-eminent power</w:t>
      </w:r>
      <w:r w:rsidRPr="00AB1AC6">
        <w:rPr>
          <w:rStyle w:val="StyleUnderline"/>
        </w:rPr>
        <w:t xml:space="preserve"> and the </w:t>
      </w:r>
      <w:proofErr w:type="gramStart"/>
      <w:r w:rsidRPr="00AB1AC6">
        <w:rPr>
          <w:rStyle w:val="StyleUnderline"/>
        </w:rPr>
        <w:t>often bloody</w:t>
      </w:r>
      <w:proofErr w:type="gramEnd"/>
      <w:r w:rsidRPr="00AB1AC6">
        <w:rPr>
          <w:rStyle w:val="StyleUnderline"/>
        </w:rPr>
        <w:t xml:space="preserve"> transition from one pre-eminent leader to the next</w:t>
      </w:r>
      <w:r w:rsidRPr="00C20253">
        <w:t xml:space="preserve">. As such, </w:t>
      </w:r>
      <w:r w:rsidRPr="00AB1AC6">
        <w:rPr>
          <w:rStyle w:val="StyleUnderline"/>
        </w:rPr>
        <w:t xml:space="preserve">exogenous shocks such as </w:t>
      </w:r>
      <w:r w:rsidRPr="00731B4E">
        <w:rPr>
          <w:rStyle w:val="StyleUnderline"/>
          <w:highlight w:val="yellow"/>
        </w:rPr>
        <w:t>economic crises</w:t>
      </w:r>
      <w:r w:rsidRPr="00AB1AC6">
        <w:rPr>
          <w:rStyle w:val="StyleUnderline"/>
        </w:rPr>
        <w:t xml:space="preserve"> could </w:t>
      </w:r>
      <w:r w:rsidRPr="00731B4E">
        <w:rPr>
          <w:rStyle w:val="StyleUnderline"/>
          <w:highlight w:val="yellow"/>
        </w:rPr>
        <w:t xml:space="preserve">usher in a redistribution of relative power </w:t>
      </w:r>
      <w:r w:rsidRPr="00C20253">
        <w:t xml:space="preserve">(see also Gilpin, 10981) that </w:t>
      </w:r>
      <w:r w:rsidRPr="00731B4E">
        <w:rPr>
          <w:rStyle w:val="StyleUnderline"/>
          <w:highlight w:val="yellow"/>
        </w:rPr>
        <w:t>leads to uncertainty about power balances, increasing the risk of miscalculation</w:t>
      </w:r>
      <w:r w:rsidRPr="00C20253">
        <w:t xml:space="preserve"> (Fearon, 1995). Alternatively, </w:t>
      </w:r>
      <w:r w:rsidRPr="00AB1AC6">
        <w:rPr>
          <w:rStyle w:val="StyleUnderline"/>
        </w:rPr>
        <w:t>even a relatively certain redistribution of power could lead to a permissive environment for conflict as a rising power may seek to challenge a declining power</w:t>
      </w:r>
      <w:r w:rsidRPr="00C20253">
        <w:t xml:space="preserve"> (Werner, 1999). </w:t>
      </w:r>
      <w:proofErr w:type="spellStart"/>
      <w:r w:rsidRPr="00C20253">
        <w:t>Seperately</w:t>
      </w:r>
      <w:proofErr w:type="spellEnd"/>
      <w:r w:rsidRPr="00C20253">
        <w:t xml:space="preserve">, </w:t>
      </w:r>
      <w:proofErr w:type="spellStart"/>
      <w:r w:rsidRPr="00C20253">
        <w:t>Polllins</w:t>
      </w:r>
      <w:proofErr w:type="spellEnd"/>
      <w:r w:rsidRPr="00C20253">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(1996,2000) theory of trade expectations suggests that ‘future expectation of trade’ is a significant variable in understanding economic conditions and security behavior of states. He argues that </w:t>
      </w:r>
      <w:r w:rsidRPr="00AB1AC6">
        <w:rPr>
          <w:rStyle w:val="StyleUnderline"/>
        </w:rPr>
        <w:t>interdependent states are likely to gain pacific benefits from trade so long as they have an optimistic view of future trade relations</w:t>
      </w:r>
      <w:r w:rsidRPr="00C20253">
        <w:t xml:space="preserve">. However, </w:t>
      </w:r>
      <w:r w:rsidRPr="00731B4E">
        <w:rPr>
          <w:rStyle w:val="StyleUnderline"/>
          <w:highlight w:val="yellow"/>
        </w:rPr>
        <w:t>if the expectation of future trade decline</w:t>
      </w:r>
      <w:r w:rsidRPr="00C20253">
        <w:t xml:space="preserve">, particularly for difficult to replace items such as energy resources, </w:t>
      </w:r>
      <w:r w:rsidRPr="00731B4E">
        <w:rPr>
          <w:rStyle w:val="StyleUnderline"/>
          <w:highlight w:val="yellow"/>
        </w:rPr>
        <w:t xml:space="preserve">the likelihood for conflict </w:t>
      </w:r>
      <w:proofErr w:type="gramStart"/>
      <w:r w:rsidRPr="00731B4E">
        <w:rPr>
          <w:rStyle w:val="StyleUnderline"/>
          <w:highlight w:val="yellow"/>
        </w:rPr>
        <w:t>increases</w:t>
      </w:r>
      <w:r w:rsidRPr="00AB1AC6">
        <w:rPr>
          <w:rStyle w:val="StyleUnderline"/>
        </w:rPr>
        <w:t xml:space="preserve"> ,</w:t>
      </w:r>
      <w:proofErr w:type="gramEnd"/>
      <w:r w:rsidRPr="00AB1AC6">
        <w:rPr>
          <w:rStyle w:val="StyleUnderline"/>
        </w:rPr>
        <w:t xml:space="preserve"> as </w:t>
      </w:r>
      <w:r w:rsidRPr="00731B4E">
        <w:rPr>
          <w:rStyle w:val="StyleUnderline"/>
          <w:highlight w:val="yellow"/>
        </w:rPr>
        <w:t>states will be inclined to use force to gain access to</w:t>
      </w:r>
      <w:r w:rsidRPr="00AB1AC6">
        <w:rPr>
          <w:rStyle w:val="StyleUnderline"/>
        </w:rPr>
        <w:t xml:space="preserve"> those </w:t>
      </w:r>
      <w:r w:rsidRPr="00731B4E">
        <w:rPr>
          <w:rStyle w:val="StyleUnderline"/>
          <w:highlight w:val="yellow"/>
        </w:rPr>
        <w:t>resources</w:t>
      </w:r>
      <w:r w:rsidRPr="00C20253">
        <w:t xml:space="preserve">. </w:t>
      </w:r>
      <w:r w:rsidRPr="00AB1AC6">
        <w:rPr>
          <w:rStyle w:val="StyleUnderline"/>
        </w:rPr>
        <w:t>Crises could potentially be the trigger for decreased trade expectations</w:t>
      </w:r>
      <w:r w:rsidRPr="00C20253">
        <w:t xml:space="preserve"> either on its own or because it triggers protectionist moves by interdependent states. Third, others have considered the link between economic decline and external armed conflict at a national level. </w:t>
      </w:r>
      <w:r w:rsidRPr="00AB1AC6">
        <w:rPr>
          <w:rStyle w:val="StyleUnderline"/>
        </w:rPr>
        <w:t>Blomberg and Hess (2002) find a strong correlation between internal conflict and external conflict, particularly during periods of economic downturn</w:t>
      </w:r>
      <w:r w:rsidRPr="00C20253">
        <w:t xml:space="preserve">. They write, </w:t>
      </w:r>
      <w:proofErr w:type="gramStart"/>
      <w:r w:rsidRPr="00C20253">
        <w:t>The</w:t>
      </w:r>
      <w:proofErr w:type="gramEnd"/>
      <w:r w:rsidRPr="00C20253">
        <w:t xml:space="preserve"> linkages between internal and external conflict and prosperity are strong and mutually reinforcing. Economic conflict tends to spawn internal conflict, which in turn returns the </w:t>
      </w:r>
      <w:proofErr w:type="spellStart"/>
      <w:r w:rsidRPr="00C20253">
        <w:t>favour</w:t>
      </w:r>
      <w:proofErr w:type="spellEnd"/>
      <w:r w:rsidRPr="00C20253">
        <w:t xml:space="preserve">. Moreover, </w:t>
      </w:r>
      <w:r w:rsidRPr="00AB1AC6">
        <w:rPr>
          <w:rStyle w:val="StyleUnderline"/>
        </w:rPr>
        <w:t>the presence of a recession tends to amplify the extent to which international and external conflicts self-reinforce each other</w:t>
      </w:r>
      <w:r w:rsidRPr="00C20253">
        <w:t xml:space="preserve">. (Blomberg &amp; Hess, 2002, p.89). Economic decline has also been linked with an increase in the likelihood of terrorism (Blomberg, Hess, &amp; </w:t>
      </w:r>
      <w:proofErr w:type="spellStart"/>
      <w:r w:rsidRPr="00C20253">
        <w:t>Weerapana</w:t>
      </w:r>
      <w:proofErr w:type="spellEnd"/>
      <w:r w:rsidRPr="00C20253">
        <w:t>, 2004), which has the capacity to spill across borders and lead to external tensions. Furthermore, crises generally reduce the popularity of a sitting government. ‘</w:t>
      </w:r>
      <w:r w:rsidRPr="00731B4E">
        <w:rPr>
          <w:rStyle w:val="StyleUnderline"/>
          <w:highlight w:val="yellow"/>
        </w:rPr>
        <w:t>Diversionary theory’ suggests that</w:t>
      </w:r>
      <w:r w:rsidRPr="00AB1AC6">
        <w:rPr>
          <w:rStyle w:val="StyleUnderline"/>
        </w:rPr>
        <w:t xml:space="preserve">, </w:t>
      </w:r>
      <w:r w:rsidRPr="00731B4E">
        <w:rPr>
          <w:rStyle w:val="StyleUnderline"/>
          <w:highlight w:val="yellow"/>
        </w:rPr>
        <w:t>when facing</w:t>
      </w:r>
      <w:r w:rsidRPr="00AB1AC6">
        <w:rPr>
          <w:rStyle w:val="StyleUnderline"/>
        </w:rPr>
        <w:t xml:space="preserve"> unpopularity arising from </w:t>
      </w:r>
      <w:r w:rsidRPr="00731B4E">
        <w:rPr>
          <w:rStyle w:val="StyleUnderline"/>
          <w:highlight w:val="yellow"/>
        </w:rPr>
        <w:t>economic decline</w:t>
      </w:r>
      <w:r w:rsidRPr="00AB1AC6">
        <w:rPr>
          <w:rStyle w:val="StyleUnderline"/>
        </w:rPr>
        <w:t xml:space="preserve">, sitting </w:t>
      </w:r>
      <w:r w:rsidRPr="00731B4E">
        <w:rPr>
          <w:rStyle w:val="StyleUnderline"/>
          <w:highlight w:val="yellow"/>
        </w:rPr>
        <w:t>governments</w:t>
      </w:r>
      <w:r w:rsidRPr="00AB1AC6">
        <w:rPr>
          <w:rStyle w:val="StyleUnderline"/>
        </w:rPr>
        <w:t xml:space="preserve"> have increased incentives to </w:t>
      </w:r>
      <w:r w:rsidRPr="00731B4E">
        <w:rPr>
          <w:rStyle w:val="StyleUnderline"/>
          <w:highlight w:val="yellow"/>
        </w:rPr>
        <w:t>create a ‘rally round the flag’</w:t>
      </w:r>
      <w:r w:rsidRPr="00AB1AC6">
        <w:rPr>
          <w:rStyle w:val="StyleUnderline"/>
        </w:rPr>
        <w:t xml:space="preserve"> </w:t>
      </w:r>
      <w:r w:rsidRPr="00731B4E">
        <w:rPr>
          <w:rStyle w:val="StyleUnderline"/>
          <w:highlight w:val="yellow"/>
        </w:rPr>
        <w:t>effect</w:t>
      </w:r>
      <w:r w:rsidRPr="00AB1AC6">
        <w:rPr>
          <w:rStyle w:val="StyleUnderline"/>
        </w:rPr>
        <w:t>.</w:t>
      </w:r>
      <w:r w:rsidRPr="00C20253">
        <w:t xml:space="preserve"> Wang (1996), </w:t>
      </w:r>
      <w:proofErr w:type="spellStart"/>
      <w:r w:rsidRPr="00C20253">
        <w:t>DeRouen</w:t>
      </w:r>
      <w:proofErr w:type="spellEnd"/>
      <w:r w:rsidRPr="00C20253">
        <w:t xml:space="preserve"> (1995), and Blomberg, Hess and Thacker (2006) find supporting evidence showing that economic decline and use of force are at least indirectly correlated. </w:t>
      </w:r>
      <w:proofErr w:type="spellStart"/>
      <w:r w:rsidRPr="00C20253">
        <w:t>Gelpi</w:t>
      </w:r>
      <w:proofErr w:type="spellEnd"/>
      <w:r w:rsidRPr="00C20253">
        <w:t xml:space="preserve"> (1997) Miller (1999) and </w:t>
      </w:r>
      <w:proofErr w:type="spellStart"/>
      <w:r w:rsidRPr="00C20253">
        <w:t>Kisanganie</w:t>
      </w:r>
      <w:proofErr w:type="spellEnd"/>
      <w:r w:rsidRPr="00C20253">
        <w:t xml:space="preserve">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C20253">
        <w:t>DeRouen</w:t>
      </w:r>
      <w:proofErr w:type="spellEnd"/>
      <w:r w:rsidRPr="00C20253">
        <w:t xml:space="preserve"> (2000) has provided evidence showing that </w:t>
      </w:r>
      <w:r w:rsidRPr="00731B4E">
        <w:rPr>
          <w:rStyle w:val="StyleUnderline"/>
          <w:highlight w:val="yellow"/>
        </w:rPr>
        <w:t>periods of weak economic performance</w:t>
      </w:r>
      <w:r w:rsidRPr="00C20253">
        <w:t xml:space="preserve"> in the United States, and thus weak presidential popularity, </w:t>
      </w:r>
      <w:r w:rsidRPr="00731B4E">
        <w:rPr>
          <w:rStyle w:val="StyleUnderline"/>
          <w:highlight w:val="yellow"/>
        </w:rPr>
        <w:t>are statistically linked to an increase in the use of force</w:t>
      </w:r>
      <w:r w:rsidRPr="00C20253">
        <w:t xml:space="preserve">.  </w:t>
      </w:r>
    </w:p>
    <w:p w14:paraId="21617B87" w14:textId="3AAD1078" w:rsidR="00CC639B" w:rsidRDefault="002F5B48" w:rsidP="00CC639B">
      <w:pPr>
        <w:pStyle w:val="Heading3"/>
      </w:pPr>
      <w:r>
        <w:t>Impact – Protectionism Bad</w:t>
      </w:r>
    </w:p>
    <w:p w14:paraId="3EB77F40" w14:textId="33D8DB4A" w:rsidR="001E36BD" w:rsidRPr="00FC4A6D" w:rsidRDefault="001E36BD" w:rsidP="001E36BD">
      <w:pPr>
        <w:pStyle w:val="Heading4"/>
      </w:pPr>
      <w:r w:rsidRPr="00FC4A6D">
        <w:t xml:space="preserve">Signal of protectionism causes nuclear war </w:t>
      </w:r>
    </w:p>
    <w:p w14:paraId="20998328" w14:textId="77777777" w:rsidR="001E36BD" w:rsidRPr="00CD20C3" w:rsidRDefault="001E36BD" w:rsidP="001E36BD">
      <w:pPr>
        <w:rPr>
          <w:rStyle w:val="Style13ptBold"/>
        </w:rPr>
      </w:pPr>
      <w:proofErr w:type="spellStart"/>
      <w:r w:rsidRPr="00047033">
        <w:rPr>
          <w:rStyle w:val="Style13ptBold"/>
        </w:rPr>
        <w:t>Lieberthal</w:t>
      </w:r>
      <w:proofErr w:type="spellEnd"/>
      <w:r w:rsidRPr="00047033">
        <w:rPr>
          <w:rStyle w:val="Style13ptBold"/>
        </w:rPr>
        <w:t xml:space="preserve"> and O’Hanlon 12</w:t>
      </w:r>
      <w:r>
        <w:rPr>
          <w:rStyle w:val="Style13ptBold"/>
        </w:rPr>
        <w:t xml:space="preserve">’ </w:t>
      </w:r>
      <w:r w:rsidRPr="00FC4A6D">
        <w:t>[Ken – Dir of the China Center and Senior Fellow in Foreign Policy at Brookings. And Michael – Dir of Research and Senior Fellow of Foreign Policy at Brookings. “The Real National Security Threat: America’s Debt” The LA Times, 7/10/12 //GBS-JV]</w:t>
      </w:r>
      <w:r>
        <w:t xml:space="preserve">, </w:t>
      </w:r>
      <w:r>
        <w:rPr>
          <w:rStyle w:val="Style13ptBold"/>
        </w:rPr>
        <w:t>MMC</w:t>
      </w:r>
    </w:p>
    <w:p w14:paraId="3C496541" w14:textId="77777777" w:rsidR="001E36BD" w:rsidRPr="00047033" w:rsidRDefault="001E36BD" w:rsidP="001E36BD">
      <w:pPr>
        <w:rPr>
          <w:sz w:val="16"/>
        </w:rPr>
      </w:pPr>
      <w:r w:rsidRPr="00047033">
        <w:rPr>
          <w:sz w:val="16"/>
        </w:rPr>
        <w:t xml:space="preserve">Second, </w:t>
      </w:r>
      <w:r w:rsidRPr="00FC4A6D">
        <w:rPr>
          <w:rStyle w:val="StyleUnderline"/>
        </w:rPr>
        <w:t xml:space="preserve">such </w:t>
      </w:r>
      <w:r w:rsidRPr="00047033">
        <w:rPr>
          <w:rStyle w:val="StyleUnderline"/>
          <w:highlight w:val="yellow"/>
        </w:rPr>
        <w:t>a chronic economic decline would undercut</w:t>
      </w:r>
      <w:r w:rsidRPr="00FC4A6D">
        <w:rPr>
          <w:rStyle w:val="StyleUnderline"/>
        </w:rPr>
        <w:t xml:space="preserve"> what has been 70 years of strong </w:t>
      </w:r>
      <w:r w:rsidRPr="00047033">
        <w:rPr>
          <w:rStyle w:val="StyleUnderline"/>
          <w:highlight w:val="yellow"/>
        </w:rPr>
        <w:t>national</w:t>
      </w:r>
      <w:r w:rsidRPr="00FC4A6D">
        <w:rPr>
          <w:rStyle w:val="StyleUnderline"/>
        </w:rPr>
        <w:t xml:space="preserve"> political </w:t>
      </w:r>
      <w:r w:rsidRPr="00047033">
        <w:rPr>
          <w:rStyle w:val="StyleUnderline"/>
          <w:highlight w:val="yellow"/>
        </w:rPr>
        <w:t>consensus in favor of an activist and engaged American foreign policy</w:t>
      </w:r>
      <w:r w:rsidRPr="00FC4A6D">
        <w:rPr>
          <w:rStyle w:val="StyleUnderline"/>
        </w:rPr>
        <w:t>. One reason the United States was so engaged through the Cold War</w:t>
      </w:r>
      <w:r w:rsidRPr="00047033">
        <w:rPr>
          <w:sz w:val="16"/>
        </w:rPr>
        <w:t xml:space="preserve"> and the first 20 years of the post-Cold War world was fear of threats. But the other reason </w:t>
      </w:r>
      <w:r w:rsidRPr="00FC4A6D">
        <w:rPr>
          <w:rStyle w:val="Emphasis"/>
        </w:rPr>
        <w:t>was that the strategy was associated with improvements in our quality of life as well</w:t>
      </w:r>
      <w:r w:rsidRPr="00047033">
        <w:rPr>
          <w:sz w:val="16"/>
        </w:rPr>
        <w:t xml:space="preserve">. </w:t>
      </w:r>
      <w:r w:rsidRPr="00FC4A6D">
        <w:rPr>
          <w:rStyle w:val="StyleUnderline"/>
        </w:rPr>
        <w:t>America became</w:t>
      </w:r>
      <w:r w:rsidRPr="00047033">
        <w:rPr>
          <w:sz w:val="16"/>
        </w:rPr>
        <w:t xml:space="preserve"> even </w:t>
      </w:r>
      <w:r w:rsidRPr="00FC4A6D">
        <w:rPr>
          <w:rStyle w:val="StyleUnderline"/>
        </w:rPr>
        <w:t xml:space="preserve">more prosperous, and all major segments of society </w:t>
      </w:r>
      <w:proofErr w:type="gramStart"/>
      <w:r w:rsidRPr="00FC4A6D">
        <w:rPr>
          <w:rStyle w:val="StyleUnderline"/>
        </w:rPr>
        <w:t>benefited</w:t>
      </w:r>
      <w:r w:rsidRPr="00047033">
        <w:rPr>
          <w:sz w:val="16"/>
        </w:rPr>
        <w:t>.</w:t>
      </w:r>
      <w:r w:rsidRPr="00047033">
        <w:rPr>
          <w:sz w:val="12"/>
        </w:rPr>
        <w:t>¶</w:t>
      </w:r>
      <w:proofErr w:type="gramEnd"/>
      <w:r w:rsidRPr="00047033">
        <w:rPr>
          <w:sz w:val="16"/>
        </w:rPr>
        <w:t xml:space="preserve"> Alas, </w:t>
      </w:r>
      <w:r w:rsidRPr="00047033">
        <w:rPr>
          <w:rStyle w:val="StyleUnderline"/>
        </w:rPr>
        <w:t>globalization</w:t>
      </w:r>
      <w:r w:rsidRPr="00FC4A6D">
        <w:rPr>
          <w:rStyle w:val="StyleUnderline"/>
        </w:rPr>
        <w:t xml:space="preserve"> and automation trends of the last generation have increasingly called the American dream into question for the working classes. Another decade</w:t>
      </w:r>
      <w:r w:rsidRPr="00047033">
        <w:rPr>
          <w:sz w:val="16"/>
        </w:rPr>
        <w:t xml:space="preserve"> of underinvestment in what is required to remedy this situation </w:t>
      </w:r>
      <w:r w:rsidRPr="00FC4A6D">
        <w:rPr>
          <w:rStyle w:val="StyleUnderline"/>
        </w:rPr>
        <w:t>will make an isolationist or populist president far more likely because much of the country will question whether an internationalist role makes sense for America</w:t>
      </w:r>
      <w:r w:rsidRPr="00047033">
        <w:rPr>
          <w:sz w:val="16"/>
        </w:rPr>
        <w:t xml:space="preserve"> — especially if it costs us well over half a trillion dollars in defense spending annually yet seems correlated with more job losses.</w:t>
      </w:r>
      <w:r w:rsidRPr="00047033">
        <w:rPr>
          <w:sz w:val="12"/>
        </w:rPr>
        <w:t>¶</w:t>
      </w:r>
      <w:r w:rsidRPr="00047033">
        <w:rPr>
          <w:sz w:val="16"/>
        </w:rPr>
        <w:t xml:space="preserve"> Lastly, </w:t>
      </w:r>
      <w:r w:rsidRPr="00047033">
        <w:rPr>
          <w:rStyle w:val="StyleUnderline"/>
          <w:highlight w:val="yellow"/>
        </w:rPr>
        <w:t xml:space="preserve">American economic weakness undercuts U.S. leadership </w:t>
      </w:r>
      <w:r w:rsidRPr="00047033">
        <w:rPr>
          <w:rStyle w:val="StyleUnderline"/>
        </w:rPr>
        <w:t>abroad</w:t>
      </w:r>
      <w:r w:rsidRPr="00FC4A6D">
        <w:rPr>
          <w:rStyle w:val="StyleUnderline"/>
        </w:rPr>
        <w:t>.</w:t>
      </w:r>
      <w:r w:rsidRPr="00047033">
        <w:rPr>
          <w:sz w:val="16"/>
        </w:rPr>
        <w:t xml:space="preserve"> </w:t>
      </w:r>
      <w:r w:rsidRPr="00047033">
        <w:rPr>
          <w:rStyle w:val="Emphasis"/>
          <w:highlight w:val="yellow"/>
        </w:rPr>
        <w:t>Other countries sense</w:t>
      </w:r>
      <w:r w:rsidRPr="00FC4A6D">
        <w:rPr>
          <w:rStyle w:val="Emphasis"/>
        </w:rPr>
        <w:t xml:space="preserve"> our </w:t>
      </w:r>
      <w:r w:rsidRPr="00047033">
        <w:rPr>
          <w:rStyle w:val="Emphasis"/>
          <w:highlight w:val="yellow"/>
        </w:rPr>
        <w:t>weakness and wonder about</w:t>
      </w:r>
      <w:r w:rsidRPr="00FC4A6D">
        <w:rPr>
          <w:rStyle w:val="Emphasis"/>
        </w:rPr>
        <w:t xml:space="preserve"> our purported </w:t>
      </w:r>
      <w:r w:rsidRPr="00047033">
        <w:rPr>
          <w:rStyle w:val="Emphasis"/>
          <w:highlight w:val="yellow"/>
        </w:rPr>
        <w:t>decline</w:t>
      </w:r>
      <w:r w:rsidRPr="00047033">
        <w:rPr>
          <w:sz w:val="16"/>
        </w:rPr>
        <w:t xml:space="preserve">. </w:t>
      </w:r>
      <w:r w:rsidRPr="00047033">
        <w:rPr>
          <w:rStyle w:val="StyleUnderline"/>
          <w:highlight w:val="yellow"/>
        </w:rPr>
        <w:t xml:space="preserve">If this </w:t>
      </w:r>
      <w:r w:rsidRPr="00047033">
        <w:rPr>
          <w:rStyle w:val="Emphasis"/>
          <w:highlight w:val="yellow"/>
        </w:rPr>
        <w:t>perception becomes</w:t>
      </w:r>
      <w:r w:rsidRPr="00FC4A6D">
        <w:rPr>
          <w:rStyle w:val="Emphasis"/>
        </w:rPr>
        <w:t xml:space="preserve"> more </w:t>
      </w:r>
      <w:r w:rsidRPr="00047033">
        <w:rPr>
          <w:rStyle w:val="Emphasis"/>
          <w:highlight w:val="yellow"/>
        </w:rPr>
        <w:t>widespread</w:t>
      </w:r>
      <w:r w:rsidRPr="00FC4A6D">
        <w:rPr>
          <w:rStyle w:val="StyleUnderline"/>
        </w:rPr>
        <w:t>,</w:t>
      </w:r>
      <w:r w:rsidRPr="00047033">
        <w:rPr>
          <w:sz w:val="16"/>
        </w:rPr>
        <w:t xml:space="preserve"> and the case that we are in decline becomes more persuasive, </w:t>
      </w:r>
      <w:r w:rsidRPr="00047033">
        <w:rPr>
          <w:rStyle w:val="StyleUnderline"/>
          <w:highlight w:val="yellow"/>
        </w:rPr>
        <w:t>countries will begin to take actions that reflect</w:t>
      </w:r>
      <w:r w:rsidRPr="00FC4A6D">
        <w:rPr>
          <w:rStyle w:val="StyleUnderline"/>
        </w:rPr>
        <w:t xml:space="preserve"> their </w:t>
      </w:r>
      <w:r w:rsidRPr="00047033">
        <w:rPr>
          <w:rStyle w:val="StyleUnderline"/>
          <w:highlight w:val="yellow"/>
        </w:rPr>
        <w:t>skepticism</w:t>
      </w:r>
      <w:r w:rsidRPr="00FC4A6D">
        <w:rPr>
          <w:rStyle w:val="StyleUnderline"/>
        </w:rPr>
        <w:t xml:space="preserve"> about America's future</w:t>
      </w:r>
      <w:r w:rsidRPr="00047033">
        <w:rPr>
          <w:sz w:val="16"/>
        </w:rPr>
        <w:t xml:space="preserve">. </w:t>
      </w:r>
      <w:r w:rsidRPr="00047033">
        <w:rPr>
          <w:rStyle w:val="StyleUnderline"/>
          <w:highlight w:val="yellow"/>
        </w:rPr>
        <w:t>Allies and friends will doubt our commitment</w:t>
      </w:r>
      <w:r w:rsidRPr="00FC4A6D">
        <w:rPr>
          <w:rStyle w:val="StyleUnderline"/>
        </w:rPr>
        <w:t xml:space="preserve"> </w:t>
      </w:r>
      <w:r w:rsidRPr="00047033">
        <w:rPr>
          <w:rStyle w:val="StyleUnderline"/>
          <w:highlight w:val="yellow"/>
        </w:rPr>
        <w:t>and</w:t>
      </w:r>
      <w:r w:rsidRPr="00FC4A6D">
        <w:rPr>
          <w:rStyle w:val="StyleUnderline"/>
        </w:rPr>
        <w:t xml:space="preserve"> may </w:t>
      </w:r>
      <w:r w:rsidRPr="00047033">
        <w:rPr>
          <w:rStyle w:val="StyleUnderline"/>
          <w:highlight w:val="yellow"/>
        </w:rPr>
        <w:t>pursue nuclear weapons</w:t>
      </w:r>
      <w:r w:rsidRPr="00FC4A6D">
        <w:rPr>
          <w:rStyle w:val="StyleUnderline"/>
        </w:rPr>
        <w:t xml:space="preserve"> </w:t>
      </w:r>
      <w:r w:rsidRPr="00047033">
        <w:rPr>
          <w:sz w:val="16"/>
        </w:rPr>
        <w:t xml:space="preserve">for their own security, for example; </w:t>
      </w:r>
      <w:r w:rsidRPr="00047033">
        <w:rPr>
          <w:rStyle w:val="Emphasis"/>
          <w:highlight w:val="yellow"/>
        </w:rPr>
        <w:t>adversaries will sense opportunity</w:t>
      </w:r>
      <w:r w:rsidRPr="00FC4A6D">
        <w:rPr>
          <w:rStyle w:val="Emphasis"/>
        </w:rPr>
        <w:t xml:space="preserve"> </w:t>
      </w:r>
      <w:r w:rsidRPr="00047033">
        <w:rPr>
          <w:rStyle w:val="Emphasis"/>
          <w:highlight w:val="yellow"/>
        </w:rPr>
        <w:t>and be less restrained</w:t>
      </w:r>
      <w:r w:rsidRPr="00FC4A6D">
        <w:rPr>
          <w:rStyle w:val="Emphasis"/>
        </w:rPr>
        <w:t xml:space="preserve"> in throwing around their weight in their own </w:t>
      </w:r>
      <w:r w:rsidRPr="00FC4A6D">
        <w:rPr>
          <w:rStyle w:val="StyleUnderline"/>
        </w:rPr>
        <w:t xml:space="preserve">neighborhoods. </w:t>
      </w:r>
      <w:r w:rsidRPr="00047033">
        <w:rPr>
          <w:rStyle w:val="StyleUnderline"/>
          <w:highlight w:val="yellow"/>
        </w:rPr>
        <w:t>The</w:t>
      </w:r>
      <w:r w:rsidRPr="00047033">
        <w:rPr>
          <w:sz w:val="16"/>
        </w:rPr>
        <w:t xml:space="preserve"> crucial </w:t>
      </w:r>
      <w:r w:rsidRPr="00047033">
        <w:rPr>
          <w:rStyle w:val="StyleUnderline"/>
          <w:highlight w:val="yellow"/>
        </w:rPr>
        <w:t>Persian Gulf</w:t>
      </w:r>
      <w:r w:rsidRPr="00047033">
        <w:rPr>
          <w:sz w:val="16"/>
        </w:rPr>
        <w:t xml:space="preserve"> and Western Pacific regions </w:t>
      </w:r>
      <w:r w:rsidRPr="00047033">
        <w:rPr>
          <w:rStyle w:val="StyleUnderline"/>
          <w:highlight w:val="yellow"/>
        </w:rPr>
        <w:t>will</w:t>
      </w:r>
      <w:r w:rsidRPr="00FC4A6D">
        <w:rPr>
          <w:rStyle w:val="StyleUnderline"/>
        </w:rPr>
        <w:t xml:space="preserve"> likely </w:t>
      </w:r>
      <w:r w:rsidRPr="00047033">
        <w:rPr>
          <w:rStyle w:val="StyleUnderline"/>
          <w:highlight w:val="yellow"/>
        </w:rPr>
        <w:t>become less stable</w:t>
      </w:r>
      <w:r w:rsidRPr="00FC4A6D">
        <w:rPr>
          <w:rStyle w:val="StyleUnderline"/>
        </w:rPr>
        <w:t xml:space="preserve">. </w:t>
      </w:r>
      <w:r w:rsidRPr="00047033">
        <w:rPr>
          <w:rStyle w:val="StyleUnderline"/>
          <w:highlight w:val="yellow"/>
        </w:rPr>
        <w:t xml:space="preserve">Major war will become </w:t>
      </w:r>
      <w:r w:rsidRPr="00047033">
        <w:rPr>
          <w:rStyle w:val="StyleUnderline"/>
        </w:rPr>
        <w:t xml:space="preserve">more </w:t>
      </w:r>
      <w:proofErr w:type="gramStart"/>
      <w:r w:rsidRPr="00047033">
        <w:rPr>
          <w:rStyle w:val="StyleUnderline"/>
          <w:highlight w:val="yellow"/>
        </w:rPr>
        <w:t>likely</w:t>
      </w:r>
      <w:r w:rsidRPr="00FC4A6D">
        <w:rPr>
          <w:rStyle w:val="StyleUnderline"/>
        </w:rPr>
        <w:t>.</w:t>
      </w:r>
      <w:r w:rsidRPr="00047033">
        <w:rPr>
          <w:sz w:val="12"/>
        </w:rPr>
        <w:t>¶</w:t>
      </w:r>
      <w:proofErr w:type="gramEnd"/>
      <w:r w:rsidRPr="00047033">
        <w:rPr>
          <w:sz w:val="16"/>
        </w:rPr>
        <w:t xml:space="preserve"> When running for president last time, Obama eloquently articulated big foreign policy visions: healing America's breach with the Muslim world, controlling global climate change, dramatically curbing global poverty through development aid, moving toward a world free of nuclear weapons. These were, and remain, worthy if elusive goals. However, for Obama or his successor, </w:t>
      </w:r>
      <w:r w:rsidRPr="00FC4A6D">
        <w:rPr>
          <w:rStyle w:val="StyleUnderline"/>
        </w:rPr>
        <w:t xml:space="preserve">there is now a much more urgent big-picture issue: restoring U.S. economic strength. </w:t>
      </w:r>
      <w:r w:rsidRPr="00047033">
        <w:rPr>
          <w:rStyle w:val="Emphasis"/>
          <w:highlight w:val="yellow"/>
        </w:rPr>
        <w:t>Nothing</w:t>
      </w:r>
      <w:r w:rsidRPr="00FC4A6D">
        <w:rPr>
          <w:rStyle w:val="Emphasis"/>
        </w:rPr>
        <w:t xml:space="preserve"> else is really possible if that fundamental prerequisite to effective foreign policy is not reestablished</w:t>
      </w:r>
      <w:r w:rsidRPr="00047033">
        <w:rPr>
          <w:sz w:val="16"/>
        </w:rPr>
        <w:t>.</w:t>
      </w:r>
    </w:p>
    <w:p w14:paraId="66BE52A4" w14:textId="77777777" w:rsidR="001E36BD" w:rsidRDefault="001E36BD" w:rsidP="001E36BD">
      <w:pPr>
        <w:pStyle w:val="Heading4"/>
      </w:pPr>
      <w:r>
        <w:t>Global trade deescalates every conflict</w:t>
      </w:r>
    </w:p>
    <w:p w14:paraId="2E754A3A" w14:textId="77777777" w:rsidR="001E36BD" w:rsidRPr="00CD20C3" w:rsidRDefault="001E36BD" w:rsidP="001E36BD">
      <w:pPr>
        <w:rPr>
          <w:rStyle w:val="Style13ptBold"/>
        </w:rPr>
      </w:pPr>
      <w:proofErr w:type="spellStart"/>
      <w:r w:rsidRPr="007E3217">
        <w:rPr>
          <w:rStyle w:val="Style13ptBold"/>
        </w:rPr>
        <w:t>Sapiro</w:t>
      </w:r>
      <w:proofErr w:type="spellEnd"/>
      <w:r w:rsidRPr="007E3217">
        <w:rPr>
          <w:rStyle w:val="Style13ptBold"/>
        </w:rPr>
        <w:t xml:space="preserve"> 2014</w:t>
      </w:r>
      <w:r>
        <w:rPr>
          <w:rStyle w:val="Style13ptBold"/>
        </w:rPr>
        <w:t xml:space="preserve"> </w:t>
      </w:r>
      <w:r>
        <w:t xml:space="preserve">Miriam, Visiting Fellow in the Global Economy and Development program, former Deputy US Trade Representative, Why Trade Matters, September 2014, </w:t>
      </w:r>
      <w:hyperlink r:id="rId31" w:history="1">
        <w:r w:rsidRPr="000C60A9">
          <w:rPr>
            <w:rStyle w:val="Hyperlink"/>
          </w:rPr>
          <w:t>http://www.brookings.edu/~/media/research/files/papers/2014/09/why%20trade%20matters/trade%20global%20views_final.pdf</w:t>
        </w:r>
      </w:hyperlink>
      <w:r>
        <w:t xml:space="preserve">, </w:t>
      </w:r>
      <w:r>
        <w:rPr>
          <w:rStyle w:val="Style13ptBold"/>
        </w:rPr>
        <w:t>MMC</w:t>
      </w:r>
    </w:p>
    <w:p w14:paraId="64AD5515" w14:textId="77777777" w:rsidR="001E36BD" w:rsidRDefault="001E36BD" w:rsidP="001E36BD">
      <w:pPr>
        <w:rPr>
          <w:sz w:val="16"/>
        </w:rPr>
      </w:pPr>
      <w:r w:rsidRPr="00A0415F">
        <w:rPr>
          <w:rStyle w:val="IntenseEmphasis"/>
        </w:rPr>
        <w:t>This policy brief explores the economic rationale and strategic imperative of an ambitious domestic and global trade agenda</w:t>
      </w:r>
      <w:r w:rsidRPr="00A0415F">
        <w:rPr>
          <w:sz w:val="16"/>
        </w:rPr>
        <w:t xml:space="preserve"> from the perspective of the United States. International trade is often viewed through the relatively narrow prism of trade-offs that might be made among domestic sectors or between trading partners, but </w:t>
      </w:r>
      <w:r w:rsidRPr="00A0415F">
        <w:rPr>
          <w:rStyle w:val="IntenseEmphasis"/>
        </w:rPr>
        <w:t xml:space="preserve">it is </w:t>
      </w:r>
      <w:proofErr w:type="spellStart"/>
      <w:r w:rsidRPr="00A0415F">
        <w:rPr>
          <w:rStyle w:val="IntenseEmphasis"/>
        </w:rPr>
        <w:t>im</w:t>
      </w:r>
      <w:proofErr w:type="spellEnd"/>
      <w:r w:rsidRPr="00A0415F">
        <w:rPr>
          <w:rStyle w:val="IntenseEmphasis"/>
        </w:rPr>
        <w:t xml:space="preserve">- </w:t>
      </w:r>
      <w:proofErr w:type="spellStart"/>
      <w:r w:rsidRPr="00A0415F">
        <w:rPr>
          <w:rStyle w:val="IntenseEmphasis"/>
        </w:rPr>
        <w:t>portant</w:t>
      </w:r>
      <w:proofErr w:type="spellEnd"/>
      <w:r w:rsidRPr="00A0415F">
        <w:rPr>
          <w:rStyle w:val="IntenseEmphasis"/>
        </w:rPr>
        <w:t xml:space="preserve"> to consider also the impact that increased trade has on global</w:t>
      </w:r>
      <w:r w:rsidRPr="00A0415F">
        <w:rPr>
          <w:sz w:val="16"/>
        </w:rPr>
        <w:t xml:space="preserve"> growth, development and </w:t>
      </w:r>
      <w:r w:rsidRPr="00A0415F">
        <w:rPr>
          <w:rStyle w:val="IntenseEmphasis"/>
        </w:rPr>
        <w:t>security</w:t>
      </w:r>
      <w:r w:rsidRPr="00A0415F">
        <w:rPr>
          <w:sz w:val="16"/>
        </w:rPr>
        <w:t xml:space="preserve">. With that context in mind, </w:t>
      </w:r>
      <w:r w:rsidRPr="00A0415F">
        <w:rPr>
          <w:rStyle w:val="IntenseEmphasis"/>
        </w:rPr>
        <w:t>this paper assesses the implications of the Asia-Pacific and European trade negotiations underway, including for countries that are not participating but aspire to join</w:t>
      </w:r>
      <w:r w:rsidRPr="00A0415F">
        <w:rPr>
          <w:sz w:val="16"/>
        </w:rPr>
        <w:t xml:space="preserve">. It outlines some of the challenges that stand in the way of completion and ways in which they can be addressed. It examines whether the focus on "mega-regional" trade agreements comes at the expense of broader liberalization or acts as a catalyst to develop higher standards than might otherwise be possible. It concludes with policy recommendations for action by governments, legislators and stakeholders to address concerns that have been raised and create greater domestic support. It is fair to ask whether we should be concerned about the future of international trade policy when dire develop- </w:t>
      </w:r>
      <w:proofErr w:type="spellStart"/>
      <w:r w:rsidRPr="00A0415F">
        <w:rPr>
          <w:sz w:val="16"/>
        </w:rPr>
        <w:t>ments</w:t>
      </w:r>
      <w:proofErr w:type="spellEnd"/>
      <w:r w:rsidRPr="00A0415F">
        <w:rPr>
          <w:sz w:val="16"/>
        </w:rPr>
        <w:t xml:space="preserve"> are threatening the security interests of the United States and its partners in the Middle East, Asia, Africa and Europe</w:t>
      </w:r>
      <w:r w:rsidRPr="00CD094C">
        <w:rPr>
          <w:sz w:val="16"/>
          <w:highlight w:val="cyan"/>
        </w:rPr>
        <w:t xml:space="preserve">. </w:t>
      </w:r>
      <w:r w:rsidRPr="00CD094C">
        <w:rPr>
          <w:rStyle w:val="IntenseEmphasis"/>
          <w:highlight w:val="cyan"/>
        </w:rPr>
        <w:t>In the Middle East</w:t>
      </w:r>
      <w:r w:rsidRPr="00A0415F">
        <w:rPr>
          <w:rStyle w:val="IntenseEmphasis"/>
        </w:rPr>
        <w:t xml:space="preserve">, significant </w:t>
      </w:r>
      <w:r w:rsidRPr="00CD094C">
        <w:rPr>
          <w:rStyle w:val="IntenseEmphasis"/>
          <w:highlight w:val="cyan"/>
        </w:rPr>
        <w:t>areas of Iraq have been overrun</w:t>
      </w:r>
      <w:r w:rsidRPr="00A0415F">
        <w:rPr>
          <w:rStyle w:val="IntenseEmphasis"/>
        </w:rPr>
        <w:t xml:space="preserve"> by a toxic offshoot of Al-Qaeda, civil </w:t>
      </w:r>
      <w:r w:rsidRPr="00CD094C">
        <w:rPr>
          <w:rStyle w:val="IntenseEmphasis"/>
          <w:highlight w:val="cyan"/>
        </w:rPr>
        <w:t>war in Syria rages</w:t>
      </w:r>
      <w:r w:rsidRPr="00A0415F">
        <w:rPr>
          <w:sz w:val="16"/>
        </w:rPr>
        <w:t xml:space="preserve"> with no end in sight, </w:t>
      </w:r>
      <w:r w:rsidRPr="00A0415F">
        <w:rPr>
          <w:rStyle w:val="IntenseEmphasis"/>
        </w:rPr>
        <w:t xml:space="preserve">and the </w:t>
      </w:r>
      <w:r w:rsidRPr="00CD094C">
        <w:rPr>
          <w:rStyle w:val="IntenseEmphasis"/>
          <w:highlight w:val="cyan"/>
        </w:rPr>
        <w:t>Israeli-Palestinian peace process is in tatters</w:t>
      </w:r>
      <w:r w:rsidRPr="00A0415F">
        <w:rPr>
          <w:rStyle w:val="IntenseEmphasis"/>
        </w:rPr>
        <w:t xml:space="preserve">. </w:t>
      </w:r>
      <w:r w:rsidRPr="00CD094C">
        <w:rPr>
          <w:rStyle w:val="IntenseEmphasis"/>
          <w:highlight w:val="cyan"/>
        </w:rPr>
        <w:t>Nuclear negotiations</w:t>
      </w:r>
      <w:r w:rsidRPr="00A0415F">
        <w:rPr>
          <w:rStyle w:val="IntenseEmphasis"/>
        </w:rPr>
        <w:t xml:space="preserve"> </w:t>
      </w:r>
      <w:r w:rsidRPr="00CD094C">
        <w:rPr>
          <w:rStyle w:val="IntenseEmphasis"/>
          <w:highlight w:val="cyan"/>
        </w:rPr>
        <w:t>with Iran have</w:t>
      </w:r>
      <w:r w:rsidRPr="00A0415F">
        <w:rPr>
          <w:rStyle w:val="IntenseEmphasis"/>
        </w:rPr>
        <w:t xml:space="preserve"> run into </w:t>
      </w:r>
      <w:r w:rsidRPr="00CD094C">
        <w:rPr>
          <w:rStyle w:val="IntenseEmphasis"/>
          <w:highlight w:val="cyan"/>
        </w:rPr>
        <w:t>trouble</w:t>
      </w:r>
      <w:r w:rsidRPr="00A0415F">
        <w:rPr>
          <w:sz w:val="16"/>
        </w:rPr>
        <w:t xml:space="preserve">, while Libya and Egypt face continuing instability and domestic challenges. </w:t>
      </w:r>
      <w:r w:rsidRPr="00CD094C">
        <w:rPr>
          <w:rStyle w:val="IntenseEmphasis"/>
          <w:highlight w:val="cyan"/>
        </w:rPr>
        <w:t>In Asia,</w:t>
      </w:r>
      <w:r w:rsidRPr="00A0415F">
        <w:rPr>
          <w:rStyle w:val="IntenseEmphasis"/>
        </w:rPr>
        <w:t xml:space="preserve"> historic rivalries and </w:t>
      </w:r>
      <w:r w:rsidRPr="00B71C9C">
        <w:rPr>
          <w:rStyle w:val="IntenseEmphasis"/>
          <w:highlight w:val="cyan"/>
        </w:rPr>
        <w:t>disputes</w:t>
      </w:r>
      <w:r w:rsidRPr="00B71C9C">
        <w:rPr>
          <w:rStyle w:val="IntenseEmphasis"/>
        </w:rPr>
        <w:t xml:space="preserve"> over territory have </w:t>
      </w:r>
      <w:r w:rsidRPr="00CD094C">
        <w:rPr>
          <w:rStyle w:val="IntenseEmphasis"/>
          <w:highlight w:val="cyan"/>
        </w:rPr>
        <w:t>heightened tensions</w:t>
      </w:r>
      <w:r w:rsidRPr="00A0415F">
        <w:rPr>
          <w:rStyle w:val="IntenseEmphasis"/>
        </w:rPr>
        <w:t xml:space="preserve"> across the region, most acutely by China's aggressive moves </w:t>
      </w:r>
      <w:r w:rsidRPr="00CD094C">
        <w:rPr>
          <w:rStyle w:val="IntenseEmphasis"/>
          <w:highlight w:val="cyan"/>
        </w:rPr>
        <w:t>in the S</w:t>
      </w:r>
      <w:r w:rsidRPr="00A0415F">
        <w:rPr>
          <w:rStyle w:val="IntenseEmphasis"/>
        </w:rPr>
        <w:t xml:space="preserve">outh </w:t>
      </w:r>
      <w:r w:rsidRPr="00CD094C">
        <w:rPr>
          <w:rStyle w:val="IntenseEmphasis"/>
          <w:highlight w:val="cyan"/>
        </w:rPr>
        <w:t>C</w:t>
      </w:r>
      <w:r w:rsidRPr="00A0415F">
        <w:rPr>
          <w:rStyle w:val="IntenseEmphasis"/>
        </w:rPr>
        <w:t xml:space="preserve">hina </w:t>
      </w:r>
      <w:r w:rsidRPr="00CD094C">
        <w:rPr>
          <w:rStyle w:val="IntenseEmphasis"/>
          <w:highlight w:val="cyan"/>
        </w:rPr>
        <w:t>S</w:t>
      </w:r>
      <w:r w:rsidRPr="00A0415F">
        <w:rPr>
          <w:rStyle w:val="IntenseEmphasis"/>
        </w:rPr>
        <w:t>ea</w:t>
      </w:r>
      <w:r w:rsidRPr="00A0415F">
        <w:rPr>
          <w:sz w:val="16"/>
        </w:rPr>
        <w:t xml:space="preserve"> towards Vietnam, Japan and the Philippines. </w:t>
      </w:r>
      <w:r w:rsidRPr="00CD094C">
        <w:rPr>
          <w:rStyle w:val="IntenseEmphasis"/>
          <w:highlight w:val="cyan"/>
        </w:rPr>
        <w:t>Nuclear-armed</w:t>
      </w:r>
      <w:r w:rsidRPr="00A0415F">
        <w:rPr>
          <w:rStyle w:val="IntenseEmphasis"/>
        </w:rPr>
        <w:t xml:space="preserve"> North </w:t>
      </w:r>
      <w:r w:rsidRPr="00CD094C">
        <w:rPr>
          <w:rStyle w:val="IntenseEmphasis"/>
          <w:highlight w:val="cyan"/>
        </w:rPr>
        <w:t>Korea remains</w:t>
      </w:r>
      <w:r w:rsidRPr="00A0415F">
        <w:rPr>
          <w:rStyle w:val="IntenseEmphasis"/>
        </w:rPr>
        <w:t xml:space="preserve"> </w:t>
      </w:r>
      <w:r w:rsidRPr="00CD094C">
        <w:rPr>
          <w:rStyle w:val="IntenseEmphasis"/>
        </w:rPr>
        <w:t>isolated</w:t>
      </w:r>
      <w:r w:rsidRPr="00CD094C">
        <w:rPr>
          <w:rStyle w:val="IntenseEmphasis"/>
          <w:highlight w:val="cyan"/>
        </w:rPr>
        <w:t>, reckless</w:t>
      </w:r>
      <w:r w:rsidRPr="00A0415F">
        <w:rPr>
          <w:rStyle w:val="IntenseEmphasis"/>
        </w:rPr>
        <w:t xml:space="preserve"> </w:t>
      </w:r>
      <w:r w:rsidRPr="00CD094C">
        <w:rPr>
          <w:rStyle w:val="IntenseEmphasis"/>
          <w:highlight w:val="cyan"/>
        </w:rPr>
        <w:t>and unpredictable</w:t>
      </w:r>
      <w:r w:rsidRPr="00A0415F">
        <w:rPr>
          <w:sz w:val="16"/>
        </w:rPr>
        <w:t xml:space="preserve">. In Africa, countries are struggling with rising terrorism, violence and corruption. In Europe, </w:t>
      </w:r>
      <w:r w:rsidRPr="00CD094C">
        <w:rPr>
          <w:rStyle w:val="IntenseEmphasis"/>
          <w:highlight w:val="cyan"/>
        </w:rPr>
        <w:t>Russia continues to foment</w:t>
      </w:r>
      <w:r w:rsidRPr="00A0415F">
        <w:rPr>
          <w:rStyle w:val="IntenseEmphasis"/>
        </w:rPr>
        <w:t xml:space="preserve"> </w:t>
      </w:r>
      <w:r w:rsidRPr="00CD094C">
        <w:rPr>
          <w:rStyle w:val="IntenseEmphasis"/>
          <w:highlight w:val="cyan"/>
        </w:rPr>
        <w:t>instability</w:t>
      </w:r>
      <w:r w:rsidRPr="00A0415F">
        <w:rPr>
          <w:rStyle w:val="IntenseEmphasis"/>
        </w:rPr>
        <w:t xml:space="preserve"> and destruction in eastern Ukraine</w:t>
      </w:r>
      <w:r w:rsidRPr="00A0415F">
        <w:rPr>
          <w:sz w:val="16"/>
        </w:rPr>
        <w:t xml:space="preserve">. And within the European Union, lagging economic recovery and the surge in support for extremist parties have left people fearful of increasing violence against immigrants and minority groups and skeptical of further integration. It is tempting to focus solely on these pressing problems and defer less urgent issues—such as forging new dis- </w:t>
      </w:r>
      <w:proofErr w:type="spellStart"/>
      <w:r w:rsidRPr="00A0415F">
        <w:rPr>
          <w:sz w:val="16"/>
        </w:rPr>
        <w:t>ciplines</w:t>
      </w:r>
      <w:proofErr w:type="spellEnd"/>
      <w:r w:rsidRPr="00A0415F">
        <w:rPr>
          <w:sz w:val="16"/>
        </w:rPr>
        <w:t xml:space="preserve"> for international trade to another day, especially when such issues pose challenges of their own. But that would be a mistake. </w:t>
      </w:r>
      <w:r w:rsidRPr="00CD094C">
        <w:rPr>
          <w:rStyle w:val="IntenseEmphasis"/>
          <w:highlight w:val="cyan"/>
        </w:rPr>
        <w:t>A key</w:t>
      </w:r>
      <w:r w:rsidRPr="00A0415F">
        <w:rPr>
          <w:rStyle w:val="IntenseEmphasis"/>
        </w:rPr>
        <w:t xml:space="preserve"> motivation </w:t>
      </w:r>
      <w:r w:rsidRPr="00CD094C">
        <w:rPr>
          <w:rStyle w:val="IntenseEmphasis"/>
          <w:highlight w:val="cyan"/>
        </w:rPr>
        <w:t>in building</w:t>
      </w:r>
      <w:r w:rsidRPr="00A0415F">
        <w:rPr>
          <w:rStyle w:val="IntenseEmphasis"/>
        </w:rPr>
        <w:t xml:space="preserve"> greater domestic and international </w:t>
      </w:r>
      <w:r w:rsidRPr="00CD094C">
        <w:rPr>
          <w:rStyle w:val="IntenseEmphasis"/>
          <w:highlight w:val="cyan"/>
        </w:rPr>
        <w:t>consensus for</w:t>
      </w:r>
      <w:r w:rsidRPr="00A0415F">
        <w:rPr>
          <w:rStyle w:val="IntenseEmphasis"/>
        </w:rPr>
        <w:t xml:space="preserve"> </w:t>
      </w:r>
      <w:proofErr w:type="spellStart"/>
      <w:r w:rsidRPr="00A0415F">
        <w:rPr>
          <w:rStyle w:val="IntenseEmphasis"/>
        </w:rPr>
        <w:t>advanc</w:t>
      </w:r>
      <w:proofErr w:type="spellEnd"/>
      <w:r w:rsidRPr="00A0415F">
        <w:rPr>
          <w:rStyle w:val="IntenseEmphasis"/>
        </w:rPr>
        <w:t xml:space="preserve">- </w:t>
      </w:r>
      <w:proofErr w:type="spellStart"/>
      <w:r w:rsidRPr="00A0415F">
        <w:rPr>
          <w:rStyle w:val="IntenseEmphasis"/>
        </w:rPr>
        <w:t>ing</w:t>
      </w:r>
      <w:proofErr w:type="spellEnd"/>
      <w:r w:rsidRPr="00A0415F">
        <w:rPr>
          <w:rStyle w:val="IntenseEmphasis"/>
        </w:rPr>
        <w:t xml:space="preserve"> </w:t>
      </w:r>
      <w:r w:rsidRPr="00CD094C">
        <w:rPr>
          <w:rStyle w:val="IntenseEmphasis"/>
          <w:highlight w:val="cyan"/>
        </w:rPr>
        <w:t>trade liberalization now is</w:t>
      </w:r>
      <w:r w:rsidRPr="00A0415F">
        <w:rPr>
          <w:rStyle w:val="IntenseEmphasis"/>
        </w:rPr>
        <w:t xml:space="preserve"> precisely </w:t>
      </w:r>
      <w:r w:rsidRPr="00CD094C">
        <w:rPr>
          <w:rStyle w:val="IntenseEmphasis"/>
          <w:highlight w:val="cyan"/>
        </w:rPr>
        <w:t>the role that greater</w:t>
      </w:r>
      <w:r w:rsidRPr="00A0415F">
        <w:rPr>
          <w:rStyle w:val="IntenseEmphasis"/>
        </w:rPr>
        <w:t xml:space="preserve"> </w:t>
      </w:r>
      <w:r w:rsidRPr="00CD094C">
        <w:rPr>
          <w:rStyle w:val="IntenseEmphasis"/>
          <w:highlight w:val="cyan"/>
        </w:rPr>
        <w:t>economic integration can play</w:t>
      </w:r>
      <w:r w:rsidRPr="00A0415F">
        <w:rPr>
          <w:rStyle w:val="IntenseEmphasis"/>
        </w:rPr>
        <w:t xml:space="preserve"> in opening up new avenues of opportunity for promoting development</w:t>
      </w:r>
      <w:r w:rsidRPr="00A0415F">
        <w:rPr>
          <w:sz w:val="16"/>
        </w:rPr>
        <w:t xml:space="preserve"> and increasing economic prosperity. </w:t>
      </w:r>
      <w:r w:rsidRPr="00CD094C">
        <w:rPr>
          <w:rStyle w:val="IntenseEmphasis"/>
          <w:highlight w:val="cyan"/>
        </w:rPr>
        <w:t>Such</w:t>
      </w:r>
      <w:r w:rsidRPr="00A0415F">
        <w:rPr>
          <w:rStyle w:val="IntenseEmphasis"/>
        </w:rPr>
        <w:t xml:space="preserve"> </w:t>
      </w:r>
      <w:r w:rsidRPr="00CD094C">
        <w:rPr>
          <w:rStyle w:val="IntenseEmphasis"/>
          <w:highlight w:val="cyan"/>
        </w:rPr>
        <w:t>initiatives</w:t>
      </w:r>
      <w:r w:rsidRPr="00A0415F">
        <w:rPr>
          <w:rStyle w:val="IntenseEmphasis"/>
        </w:rPr>
        <w:t xml:space="preserve"> can help </w:t>
      </w:r>
      <w:r w:rsidRPr="00CD094C">
        <w:rPr>
          <w:rStyle w:val="IntenseEmphasis"/>
          <w:highlight w:val="cyan"/>
        </w:rPr>
        <w:t>stabilize key regions</w:t>
      </w:r>
      <w:r w:rsidRPr="00A0415F">
        <w:rPr>
          <w:rStyle w:val="IntenseEmphasis"/>
        </w:rPr>
        <w:t xml:space="preserve"> and strengthen the security of the United States and its partners. The last century provides a powerful example of how expanding trade relations can help reduce global tensions</w:t>
      </w:r>
      <w:r w:rsidRPr="00A0415F">
        <w:rPr>
          <w:sz w:val="16"/>
        </w:rPr>
        <w:t xml:space="preserve"> and raise living standards. </w:t>
      </w:r>
      <w:r w:rsidRPr="00A0415F">
        <w:rPr>
          <w:rStyle w:val="IntenseEmphasis"/>
        </w:rPr>
        <w:t xml:space="preserve">Following World War II, building stronger </w:t>
      </w:r>
      <w:r w:rsidRPr="00B71C9C">
        <w:rPr>
          <w:rStyle w:val="IntenseEmphasis"/>
          <w:highlight w:val="cyan"/>
        </w:rPr>
        <w:t>economic cooperation was a centerpiece of</w:t>
      </w:r>
      <w:r w:rsidRPr="00A0415F">
        <w:rPr>
          <w:rStyle w:val="IntenseEmphasis"/>
        </w:rPr>
        <w:t xml:space="preserve"> allied </w:t>
      </w:r>
      <w:r w:rsidRPr="00B71C9C">
        <w:rPr>
          <w:rStyle w:val="IntenseEmphasis"/>
          <w:highlight w:val="cyan"/>
        </w:rPr>
        <w:t>efforts to erase battle scars</w:t>
      </w:r>
      <w:r w:rsidRPr="00A0415F">
        <w:rPr>
          <w:rStyle w:val="IntenseEmphasis"/>
        </w:rPr>
        <w:t xml:space="preserve"> and embrace former enemies</w:t>
      </w:r>
      <w:r w:rsidRPr="00A0415F">
        <w:rPr>
          <w:sz w:val="16"/>
        </w:rPr>
        <w:t xml:space="preserve">. In defeat, the economies of Germany, Italy and Japan faced ruin and people were on the verge of starvation. The United States led efforts to rebuild Europe and to repair Japan's economy. A key element of the Marshall Plan, which established the foundation for unprecedented growth and the level of European integration that exists today, was to revive trade by reducing tariffs.1 Russia, and the eastern part of Europe that it controlled, refused to participate or receive such assistance. De- cades later, as the Cold War ended, the United States and Western Europe sought to make up for lost time by providing significant technical and financial assistance to help integrate central and eastern European countries with the rest of Europe and the global economy. "There have been subsequent calls for a "Marshall Plan" for other parts of the world,' although the confluence of dedicated resources, coordinated support and existing capacity has been difficult to replicate. Nonetheless, </w:t>
      </w:r>
      <w:proofErr w:type="spellStart"/>
      <w:r w:rsidRPr="00A0415F">
        <w:rPr>
          <w:rStyle w:val="IntenseEmphasis"/>
        </w:rPr>
        <w:t>impor</w:t>
      </w:r>
      <w:proofErr w:type="spellEnd"/>
      <w:r w:rsidRPr="00A0415F">
        <w:rPr>
          <w:rStyle w:val="IntenseEmphasis"/>
        </w:rPr>
        <w:t xml:space="preserve">- </w:t>
      </w:r>
      <w:proofErr w:type="spellStart"/>
      <w:r w:rsidRPr="00A0415F">
        <w:rPr>
          <w:rStyle w:val="IntenseEmphasis"/>
        </w:rPr>
        <w:t>tant</w:t>
      </w:r>
      <w:proofErr w:type="spellEnd"/>
      <w:r w:rsidRPr="00A0415F">
        <w:rPr>
          <w:rStyle w:val="IntenseEmphasis"/>
        </w:rPr>
        <w:t xml:space="preserve"> lessons have been learned about the valuable role economic development can play in defusing tensions</w:t>
      </w:r>
      <w:r w:rsidRPr="00A0415F">
        <w:rPr>
          <w:sz w:val="16"/>
        </w:rPr>
        <w:t xml:space="preserve">, and how opening markets can hasten growth. There is again a growing recognition that </w:t>
      </w:r>
      <w:r w:rsidRPr="00A0415F">
        <w:rPr>
          <w:rStyle w:val="IntenseEmphasis"/>
        </w:rPr>
        <w:t>economic security and national security are two sides of the same coin</w:t>
      </w:r>
      <w:r w:rsidRPr="00A0415F">
        <w:rPr>
          <w:sz w:val="16"/>
        </w:rPr>
        <w:t>. General Carter Ham, who stepped down is head of U.S. Africa Command last year, observed the close connection between increasing prosperity and bolstering stability. During his time in Africa he had seen that "</w:t>
      </w:r>
      <w:r w:rsidRPr="00A0415F">
        <w:rPr>
          <w:rStyle w:val="IntenseEmphasis"/>
        </w:rPr>
        <w:t xml:space="preserve">security and stability in many ways depends a lot more on economic growth and </w:t>
      </w:r>
      <w:proofErr w:type="spellStart"/>
      <w:r w:rsidRPr="00A0415F">
        <w:rPr>
          <w:rStyle w:val="IntenseEmphasis"/>
        </w:rPr>
        <w:t>oppor</w:t>
      </w:r>
      <w:proofErr w:type="spellEnd"/>
      <w:r w:rsidRPr="00A0415F">
        <w:rPr>
          <w:rStyle w:val="IntenseEmphasis"/>
        </w:rPr>
        <w:t xml:space="preserve">- </w:t>
      </w:r>
      <w:proofErr w:type="spellStart"/>
      <w:r w:rsidRPr="00A0415F">
        <w:rPr>
          <w:rStyle w:val="IntenseEmphasis"/>
        </w:rPr>
        <w:t>tunity</w:t>
      </w:r>
      <w:proofErr w:type="spellEnd"/>
      <w:r w:rsidRPr="00A0415F">
        <w:rPr>
          <w:rStyle w:val="IntenseEmphasis"/>
        </w:rPr>
        <w:t xml:space="preserve"> than it does on military strength</w:t>
      </w:r>
      <w:r w:rsidRPr="00A0415F">
        <w:rPr>
          <w:sz w:val="16"/>
        </w:rPr>
        <w:t xml:space="preserve">."1 Where people have opportunities for themselves and their children, he found, the result was better governance, increased respect for human rights and lower levels of conflict. During his confirmation hearing last year, Secretary John Kerry stressed the link between economic and national security in the context of the competitiveness of the United </w:t>
      </w:r>
      <w:proofErr w:type="gramStart"/>
      <w:r w:rsidRPr="00A0415F">
        <w:rPr>
          <w:sz w:val="16"/>
        </w:rPr>
        <w:t>States</w:t>
      </w:r>
      <w:proofErr w:type="gramEnd"/>
      <w:r w:rsidRPr="00A0415F">
        <w:rPr>
          <w:sz w:val="16"/>
        </w:rPr>
        <w:t xml:space="preserve"> but the point also has broader application. Our nation cannot be strong abroad, he argued, if it is not strong at home, including by putting its own fiscal house in order. He asserted—rightly so—that "</w:t>
      </w:r>
      <w:r w:rsidRPr="00A0415F">
        <w:rPr>
          <w:rStyle w:val="IntenseEmphasis"/>
        </w:rPr>
        <w:t>more than ever foreign policy is economic policy," particularly in light of increasing competition for global resources and markets. Every day,</w:t>
      </w:r>
      <w:r w:rsidRPr="00A0415F">
        <w:rPr>
          <w:sz w:val="16"/>
        </w:rPr>
        <w:t xml:space="preserve"> he said, "</w:t>
      </w:r>
      <w:r w:rsidRPr="00A0415F">
        <w:rPr>
          <w:rStyle w:val="IntenseEmphasis"/>
        </w:rPr>
        <w:t>that goes by where America is uncertain about engaging in that arena</w:t>
      </w:r>
      <w:r w:rsidRPr="00A0415F">
        <w:rPr>
          <w:sz w:val="16"/>
        </w:rPr>
        <w:t xml:space="preserve">, or unwilling to put our best foot forward and win, unwilling to dem- </w:t>
      </w:r>
      <w:proofErr w:type="spellStart"/>
      <w:r w:rsidRPr="00A0415F">
        <w:rPr>
          <w:sz w:val="16"/>
        </w:rPr>
        <w:t>onstrate</w:t>
      </w:r>
      <w:proofErr w:type="spellEnd"/>
      <w:r w:rsidRPr="00A0415F">
        <w:rPr>
          <w:sz w:val="16"/>
        </w:rPr>
        <w:t xml:space="preserve"> our resolve to lead, </w:t>
      </w:r>
      <w:r w:rsidRPr="00A0415F">
        <w:rPr>
          <w:rStyle w:val="IntenseEmphasis"/>
        </w:rPr>
        <w:t>is a day in which we weaken our nation</w:t>
      </w:r>
      <w:r w:rsidRPr="00A0415F">
        <w:rPr>
          <w:sz w:val="16"/>
        </w:rPr>
        <w:t xml:space="preserve"> itself."4 </w:t>
      </w:r>
      <w:r w:rsidRPr="00A0415F">
        <w:rPr>
          <w:rStyle w:val="IntenseEmphasis"/>
        </w:rPr>
        <w:t xml:space="preserve">Strengthening America's economic security by cementing its </w:t>
      </w:r>
      <w:r w:rsidRPr="00CD094C">
        <w:rPr>
          <w:rStyle w:val="IntenseEmphasis"/>
          <w:highlight w:val="cyan"/>
        </w:rPr>
        <w:t>economic alliances is</w:t>
      </w:r>
      <w:r w:rsidRPr="00A0415F">
        <w:rPr>
          <w:sz w:val="16"/>
        </w:rPr>
        <w:t xml:space="preserve"> not simply an option, but </w:t>
      </w:r>
      <w:r w:rsidRPr="00CD094C">
        <w:rPr>
          <w:rStyle w:val="IntenseEmphasis"/>
          <w:highlight w:val="cyan"/>
        </w:rPr>
        <w:t>an imperative</w:t>
      </w:r>
      <w:r w:rsidRPr="00A0415F">
        <w:rPr>
          <w:sz w:val="16"/>
        </w:rPr>
        <w:t xml:space="preserve">. A strong nation needs a strong economy that can generate growth, spur innovation and create jobs. </w:t>
      </w:r>
      <w:r w:rsidRPr="00A0415F">
        <w:rPr>
          <w:rStyle w:val="IntenseEmphasis"/>
        </w:rPr>
        <w:t xml:space="preserve">This is true, of course, not only for the United States but also for its key partners and the rest of the global trading system. </w:t>
      </w:r>
      <w:r w:rsidRPr="00CD094C">
        <w:rPr>
          <w:rStyle w:val="IntenseEmphasis"/>
          <w:highlight w:val="cyan"/>
        </w:rPr>
        <w:t>Much as the U</w:t>
      </w:r>
      <w:r w:rsidRPr="00A0415F">
        <w:rPr>
          <w:rStyle w:val="IntenseEmphasis"/>
        </w:rPr>
        <w:t xml:space="preserve">nited </w:t>
      </w:r>
      <w:r w:rsidRPr="00CD094C">
        <w:rPr>
          <w:rStyle w:val="IntenseEmphasis"/>
          <w:highlight w:val="cyan"/>
        </w:rPr>
        <w:t>S</w:t>
      </w:r>
      <w:r w:rsidRPr="00A0415F">
        <w:rPr>
          <w:rStyle w:val="IntenseEmphasis"/>
        </w:rPr>
        <w:t xml:space="preserve">tates </w:t>
      </w:r>
      <w:r w:rsidRPr="00CD094C">
        <w:rPr>
          <w:rStyle w:val="IntenseEmphasis"/>
          <w:highlight w:val="cyan"/>
        </w:rPr>
        <w:t>led the way in forging s</w:t>
      </w:r>
      <w:r w:rsidRPr="00A0415F">
        <w:rPr>
          <w:rStyle w:val="IntenseEmphasis"/>
        </w:rPr>
        <w:t xml:space="preserve">trong </w:t>
      </w:r>
      <w:r w:rsidRPr="00CD094C">
        <w:rPr>
          <w:rStyle w:val="IntenseEmphasis"/>
          <w:highlight w:val="cyan"/>
        </w:rPr>
        <w:t>military alliances after World War II to discourage a resurgence of militant nationalism</w:t>
      </w:r>
      <w:r w:rsidRPr="00CD094C">
        <w:rPr>
          <w:sz w:val="16"/>
          <w:highlight w:val="cyan"/>
        </w:rPr>
        <w:t xml:space="preserve"> </w:t>
      </w:r>
      <w:r w:rsidRPr="00CD094C">
        <w:rPr>
          <w:sz w:val="16"/>
        </w:rPr>
        <w:t xml:space="preserve">in Europe or Asia, </w:t>
      </w:r>
      <w:r w:rsidRPr="00CD094C">
        <w:rPr>
          <w:rStyle w:val="IntenseEmphasis"/>
          <w:highlight w:val="cyan"/>
        </w:rPr>
        <w:t xml:space="preserve">now is the time to place </w:t>
      </w:r>
      <w:r w:rsidRPr="00CD094C">
        <w:rPr>
          <w:rStyle w:val="IntenseEmphasis"/>
        </w:rPr>
        <w:t xml:space="preserve">equal </w:t>
      </w:r>
      <w:r w:rsidRPr="00CD094C">
        <w:rPr>
          <w:rStyle w:val="IntenseEmphasis"/>
          <w:highlight w:val="cyan"/>
        </w:rPr>
        <w:t>emphasis on shoring up our collective economic security</w:t>
      </w:r>
      <w:r w:rsidRPr="00A0415F">
        <w:rPr>
          <w:rStyle w:val="IntenseEmphasis"/>
        </w:rPr>
        <w:t xml:space="preserve">. </w:t>
      </w:r>
      <w:r w:rsidRPr="00CD094C">
        <w:rPr>
          <w:rStyle w:val="IntenseEmphasis"/>
          <w:highlight w:val="cyan"/>
        </w:rPr>
        <w:t>A failure to act now could</w:t>
      </w:r>
      <w:r w:rsidRPr="00A0415F">
        <w:rPr>
          <w:rStyle w:val="IntenseEmphasis"/>
        </w:rPr>
        <w:t xml:space="preserve"> undermine international security and </w:t>
      </w:r>
      <w:r w:rsidRPr="00CD094C">
        <w:rPr>
          <w:rStyle w:val="IntenseEmphasis"/>
          <w:highlight w:val="cyan"/>
        </w:rPr>
        <w:t>place stability in key regions in</w:t>
      </w:r>
      <w:r w:rsidRPr="00A0415F">
        <w:rPr>
          <w:rStyle w:val="IntenseEmphasis"/>
        </w:rPr>
        <w:t xml:space="preserve"> further </w:t>
      </w:r>
      <w:r w:rsidRPr="00CD094C">
        <w:rPr>
          <w:rStyle w:val="IntenseEmphasis"/>
          <w:highlight w:val="cyan"/>
        </w:rPr>
        <w:t>jeopardy</w:t>
      </w:r>
      <w:r w:rsidRPr="00A0415F">
        <w:rPr>
          <w:sz w:val="16"/>
        </w:rPr>
        <w:t>.</w:t>
      </w:r>
    </w:p>
    <w:p w14:paraId="68A5E171" w14:textId="2F182638" w:rsidR="001E36BD" w:rsidRDefault="004B5FC1" w:rsidP="001E36BD">
      <w:pPr>
        <w:pStyle w:val="Heading3"/>
      </w:pPr>
      <w:r>
        <w:t xml:space="preserve">Impact – Warming </w:t>
      </w:r>
    </w:p>
    <w:p w14:paraId="3EC68B96" w14:textId="77777777" w:rsidR="001E36BD" w:rsidRPr="00637437" w:rsidRDefault="001E36BD" w:rsidP="001E36BD">
      <w:pPr>
        <w:pStyle w:val="Heading4"/>
      </w:pPr>
      <w:r w:rsidRPr="00E81942">
        <w:t>Warming outweighs</w:t>
      </w:r>
      <w:r>
        <w:t xml:space="preserve"> </w:t>
      </w:r>
      <w:r w:rsidRPr="00E81942">
        <w:t>–</w:t>
      </w:r>
      <w:r>
        <w:t xml:space="preserve"> </w:t>
      </w:r>
      <w:r w:rsidRPr="00E81942">
        <w:t xml:space="preserve">famine, sea level rise, natural disasters </w:t>
      </w:r>
      <w:r>
        <w:t xml:space="preserve">– extinction first – regardless of probability </w:t>
      </w:r>
    </w:p>
    <w:p w14:paraId="61E5C3AB" w14:textId="77777777" w:rsidR="001E36BD" w:rsidRPr="00CD20C3" w:rsidRDefault="001E36BD" w:rsidP="001E36BD">
      <w:pPr>
        <w:rPr>
          <w:rStyle w:val="Style13ptBold"/>
        </w:rPr>
      </w:pPr>
      <w:r w:rsidRPr="00810960">
        <w:rPr>
          <w:rStyle w:val="Style13ptBold"/>
        </w:rPr>
        <w:t>Bostrom</w:t>
      </w:r>
      <w:r>
        <w:rPr>
          <w:rStyle w:val="Style13ptBold"/>
        </w:rPr>
        <w:t>,</w:t>
      </w:r>
      <w:r w:rsidRPr="00810960">
        <w:rPr>
          <w:rStyle w:val="Style13ptBold"/>
        </w:rPr>
        <w:t xml:space="preserve"> 13</w:t>
      </w:r>
      <w:r>
        <w:rPr>
          <w:rStyle w:val="Style13ptBold"/>
        </w:rPr>
        <w:t>’</w:t>
      </w:r>
      <w:r>
        <w:t xml:space="preserve">, Prof, Faculty of Philosophy @ Oxford, Director of the Future of Humanity Institute in the Oxford Martin School, “Existential Risk Prevention as Global Priority”, February, Volume 4, Issue 1, pages 15–31, February 2013, CMR, </w:t>
      </w:r>
      <w:r>
        <w:rPr>
          <w:rStyle w:val="Style13ptBold"/>
        </w:rPr>
        <w:t>MMC</w:t>
      </w:r>
    </w:p>
    <w:p w14:paraId="46907094" w14:textId="77777777" w:rsidR="001E36BD" w:rsidRPr="00637437" w:rsidRDefault="001E36BD" w:rsidP="001E36BD">
      <w:pPr>
        <w:rPr>
          <w:sz w:val="12"/>
        </w:rPr>
      </w:pPr>
      <w:r w:rsidRPr="00637437">
        <w:rPr>
          <w:sz w:val="12"/>
        </w:rPr>
        <w:t xml:space="preserve">I believe that </w:t>
      </w:r>
      <w:r w:rsidRPr="00A27CE5">
        <w:rPr>
          <w:rStyle w:val="StyleUnderline"/>
        </w:rPr>
        <w:t>if we destroy mankind</w:t>
      </w:r>
      <w:r w:rsidRPr="00637437">
        <w:rPr>
          <w:sz w:val="12"/>
        </w:rPr>
        <w:t xml:space="preserve">, as we now can, this </w:t>
      </w:r>
      <w:r w:rsidRPr="00A27CE5">
        <w:rPr>
          <w:rStyle w:val="StyleUnderline"/>
        </w:rPr>
        <w:t>outcome will be much</w:t>
      </w:r>
      <w:r w:rsidRPr="00637437">
        <w:rPr>
          <w:sz w:val="12"/>
        </w:rPr>
        <w:t xml:space="preserve"> worse than most people think. </w:t>
      </w:r>
      <w:r w:rsidRPr="000678A4">
        <w:rPr>
          <w:rStyle w:val="StyleUnderline"/>
          <w:highlight w:val="yellow"/>
        </w:rPr>
        <w:t>Compare</w:t>
      </w:r>
      <w:r w:rsidRPr="00637437">
        <w:rPr>
          <w:sz w:val="12"/>
        </w:rPr>
        <w:t xml:space="preserve"> three outcomes: </w:t>
      </w:r>
      <w:proofErr w:type="gramStart"/>
      <w:r w:rsidRPr="00637437">
        <w:rPr>
          <w:sz w:val="12"/>
        </w:rPr>
        <w:t>1  Peace</w:t>
      </w:r>
      <w:proofErr w:type="gramEnd"/>
      <w:r w:rsidRPr="00637437">
        <w:rPr>
          <w:sz w:val="12"/>
        </w:rPr>
        <w:t xml:space="preserve">. </w:t>
      </w:r>
      <w:proofErr w:type="gramStart"/>
      <w:r w:rsidRPr="00637437">
        <w:rPr>
          <w:sz w:val="12"/>
        </w:rPr>
        <w:t>2  A</w:t>
      </w:r>
      <w:proofErr w:type="gramEnd"/>
      <w:r w:rsidRPr="00637437">
        <w:rPr>
          <w:sz w:val="12"/>
        </w:rPr>
        <w:t xml:space="preserve"> nuclear war that kills </w:t>
      </w:r>
      <w:r w:rsidRPr="000678A4">
        <w:rPr>
          <w:rStyle w:val="Emphasis"/>
          <w:highlight w:val="yellow"/>
        </w:rPr>
        <w:t>99</w:t>
      </w:r>
      <w:r w:rsidRPr="00BA18D5">
        <w:rPr>
          <w:rStyle w:val="Emphasis"/>
        </w:rPr>
        <w:t xml:space="preserve"> per cent</w:t>
      </w:r>
      <w:r w:rsidRPr="00637437">
        <w:rPr>
          <w:sz w:val="12"/>
        </w:rPr>
        <w:t xml:space="preserve"> of the world’s existing population. </w:t>
      </w:r>
      <w:proofErr w:type="gramStart"/>
      <w:r w:rsidRPr="00637437">
        <w:rPr>
          <w:sz w:val="12"/>
        </w:rPr>
        <w:t>3  A</w:t>
      </w:r>
      <w:proofErr w:type="gramEnd"/>
      <w:r w:rsidRPr="00637437">
        <w:rPr>
          <w:sz w:val="12"/>
        </w:rPr>
        <w:t xml:space="preserve"> nuclear war that kills </w:t>
      </w:r>
      <w:r w:rsidRPr="000678A4">
        <w:rPr>
          <w:rStyle w:val="Emphasis"/>
          <w:highlight w:val="yellow"/>
        </w:rPr>
        <w:t>100 per cent</w:t>
      </w:r>
      <w:r w:rsidRPr="00637437">
        <w:rPr>
          <w:sz w:val="12"/>
        </w:rPr>
        <w:t xml:space="preserve">. 2 would be worse than 1, and 3 would be worse than 2. Which is the greater of these two differences? Most people believe that the greater difference is between 1 and 2. I believe that </w:t>
      </w:r>
      <w:r w:rsidRPr="00BA18D5">
        <w:rPr>
          <w:rStyle w:val="StyleUnderline"/>
        </w:rPr>
        <w:t xml:space="preserve">the difference </w:t>
      </w:r>
      <w:r w:rsidRPr="00637437">
        <w:rPr>
          <w:sz w:val="12"/>
        </w:rPr>
        <w:t xml:space="preserve">between 2 and 3 </w:t>
      </w:r>
      <w:r w:rsidRPr="00BA18D5">
        <w:rPr>
          <w:rStyle w:val="StyleUnderline"/>
        </w:rPr>
        <w:t xml:space="preserve">is </w:t>
      </w:r>
      <w:r w:rsidRPr="00637437">
        <w:rPr>
          <w:sz w:val="12"/>
        </w:rPr>
        <w:t xml:space="preserve">very much </w:t>
      </w:r>
      <w:r w:rsidRPr="00BA18D5">
        <w:rPr>
          <w:rStyle w:val="StyleUnderline"/>
        </w:rPr>
        <w:t>great</w:t>
      </w:r>
      <w:r w:rsidRPr="00637437">
        <w:rPr>
          <w:sz w:val="12"/>
        </w:rPr>
        <w:t xml:space="preserve">er. </w:t>
      </w:r>
      <w:r w:rsidRPr="00BA18D5">
        <w:rPr>
          <w:rStyle w:val="StyleUnderline"/>
        </w:rPr>
        <w:t>The Earth will remain habitable</w:t>
      </w:r>
      <w:r w:rsidRPr="00637437">
        <w:rPr>
          <w:sz w:val="12"/>
        </w:rPr>
        <w:t xml:space="preserve"> for at least another billion years. </w:t>
      </w:r>
      <w:proofErr w:type="spellStart"/>
      <w:r w:rsidRPr="00637437">
        <w:rPr>
          <w:sz w:val="12"/>
        </w:rPr>
        <w:t>Civilisation</w:t>
      </w:r>
      <w:proofErr w:type="spellEnd"/>
      <w:r w:rsidRPr="00637437">
        <w:rPr>
          <w:sz w:val="12"/>
        </w:rPr>
        <w:t xml:space="preserve"> began only a few thousand years ago. </w:t>
      </w:r>
      <w:r w:rsidRPr="00BA18D5">
        <w:rPr>
          <w:rStyle w:val="StyleUnderline"/>
        </w:rPr>
        <w:t>If we do not destroy mankind</w:t>
      </w:r>
      <w:r w:rsidRPr="00637437">
        <w:rPr>
          <w:sz w:val="12"/>
        </w:rPr>
        <w:t xml:space="preserve">, </w:t>
      </w:r>
      <w:r w:rsidRPr="00BA18D5">
        <w:rPr>
          <w:rStyle w:val="StyleUnderline"/>
        </w:rPr>
        <w:t xml:space="preserve">these few thousand years may be only a tiny fraction of the whole of </w:t>
      </w:r>
      <w:proofErr w:type="spellStart"/>
      <w:r w:rsidRPr="00BA18D5">
        <w:rPr>
          <w:rStyle w:val="StyleUnderline"/>
        </w:rPr>
        <w:t>civilised</w:t>
      </w:r>
      <w:proofErr w:type="spellEnd"/>
      <w:r w:rsidRPr="00BA18D5">
        <w:rPr>
          <w:rStyle w:val="StyleUnderline"/>
        </w:rPr>
        <w:t xml:space="preserve"> human history</w:t>
      </w:r>
      <w:r w:rsidRPr="00637437">
        <w:rPr>
          <w:sz w:val="12"/>
        </w:rPr>
        <w:t xml:space="preserve">. </w:t>
      </w:r>
      <w:r w:rsidRPr="000678A4">
        <w:rPr>
          <w:rStyle w:val="StyleUnderline"/>
          <w:highlight w:val="yellow"/>
        </w:rPr>
        <w:t>The difference</w:t>
      </w:r>
      <w:r w:rsidRPr="00637437">
        <w:rPr>
          <w:sz w:val="12"/>
        </w:rPr>
        <w:t xml:space="preserve"> between 2 and 3 </w:t>
      </w:r>
      <w:r w:rsidRPr="000678A4">
        <w:rPr>
          <w:rStyle w:val="StyleUnderline"/>
          <w:highlight w:val="yellow"/>
        </w:rPr>
        <w:t>may</w:t>
      </w:r>
      <w:r w:rsidRPr="00637437">
        <w:rPr>
          <w:sz w:val="12"/>
        </w:rPr>
        <w:t xml:space="preserve"> thus </w:t>
      </w:r>
      <w:r w:rsidRPr="000678A4">
        <w:rPr>
          <w:rStyle w:val="StyleUnderline"/>
          <w:highlight w:val="yellow"/>
        </w:rPr>
        <w:t>be</w:t>
      </w:r>
      <w:r w:rsidRPr="00637437">
        <w:rPr>
          <w:sz w:val="12"/>
        </w:rPr>
        <w:t xml:space="preserve"> the difference </w:t>
      </w:r>
      <w:r w:rsidRPr="00BA18D5">
        <w:rPr>
          <w:rStyle w:val="StyleUnderline"/>
        </w:rPr>
        <w:t>between</w:t>
      </w:r>
      <w:r w:rsidRPr="00A27CE5">
        <w:rPr>
          <w:rStyle w:val="StyleUnderline"/>
        </w:rPr>
        <w:t xml:space="preserve"> this tiny fraction and </w:t>
      </w:r>
      <w:r w:rsidRPr="00A27CE5">
        <w:rPr>
          <w:rStyle w:val="Emphasis"/>
        </w:rPr>
        <w:t xml:space="preserve">all of </w:t>
      </w:r>
      <w:r w:rsidRPr="000678A4">
        <w:rPr>
          <w:rStyle w:val="Emphasis"/>
          <w:highlight w:val="yellow"/>
        </w:rPr>
        <w:t xml:space="preserve">the rest of </w:t>
      </w:r>
      <w:r w:rsidRPr="000678A4">
        <w:rPr>
          <w:rStyle w:val="Emphasis"/>
        </w:rPr>
        <w:t xml:space="preserve">this </w:t>
      </w:r>
      <w:r w:rsidRPr="000678A4">
        <w:rPr>
          <w:rStyle w:val="Emphasis"/>
          <w:highlight w:val="yellow"/>
        </w:rPr>
        <w:t>history</w:t>
      </w:r>
      <w:r w:rsidRPr="00637437">
        <w:rPr>
          <w:sz w:val="12"/>
        </w:rPr>
        <w:t xml:space="preserve">. If we compare this possible history to a day, what has occurred so far is only a fraction of a second (Parfit, 1984, pp. 453–454). To calculate the loss associated with an existential catastrophe, </w:t>
      </w:r>
      <w:r w:rsidRPr="00A27CE5">
        <w:rPr>
          <w:rStyle w:val="StyleUnderline"/>
        </w:rPr>
        <w:t xml:space="preserve">we must consider how much value would come to exist </w:t>
      </w:r>
      <w:r w:rsidRPr="00637437">
        <w:rPr>
          <w:sz w:val="12"/>
        </w:rPr>
        <w:t xml:space="preserve">in its absence. It turns out that </w:t>
      </w:r>
      <w:r w:rsidRPr="00A27CE5">
        <w:rPr>
          <w:rStyle w:val="StyleUnderline"/>
        </w:rPr>
        <w:t xml:space="preserve">the ultimate </w:t>
      </w:r>
      <w:r w:rsidRPr="000678A4">
        <w:rPr>
          <w:rStyle w:val="StyleUnderline"/>
          <w:highlight w:val="yellow"/>
        </w:rPr>
        <w:t xml:space="preserve">potential for </w:t>
      </w:r>
      <w:r w:rsidRPr="00A27CE5">
        <w:rPr>
          <w:rStyle w:val="StyleUnderline"/>
        </w:rPr>
        <w:t xml:space="preserve">Earth-originating intelligent </w:t>
      </w:r>
      <w:r w:rsidRPr="000678A4">
        <w:rPr>
          <w:rStyle w:val="StyleUnderline"/>
          <w:highlight w:val="yellow"/>
        </w:rPr>
        <w:t xml:space="preserve">life is </w:t>
      </w:r>
      <w:r w:rsidRPr="00637437">
        <w:rPr>
          <w:rStyle w:val="StyleUnderline"/>
        </w:rPr>
        <w:t xml:space="preserve">literally </w:t>
      </w:r>
      <w:r w:rsidRPr="000678A4">
        <w:rPr>
          <w:rStyle w:val="Emphasis"/>
          <w:highlight w:val="yellow"/>
        </w:rPr>
        <w:t>astronomical</w:t>
      </w:r>
      <w:r w:rsidRPr="00637437">
        <w:rPr>
          <w:sz w:val="12"/>
        </w:rPr>
        <w:t xml:space="preserve">. One gets a large number even if one confines one’s consideration to the potential for biological human beings living on Earth. If we suppose with Parfit that our planet will remain habitable for at least another billion years, and we assume that at least one billion people could live on it sustainably, then the potential </w:t>
      </w:r>
      <w:proofErr w:type="gramStart"/>
      <w:r w:rsidRPr="00637437">
        <w:rPr>
          <w:sz w:val="12"/>
        </w:rPr>
        <w:t>exist</w:t>
      </w:r>
      <w:proofErr w:type="gramEnd"/>
      <w:r w:rsidRPr="00637437">
        <w:rPr>
          <w:sz w:val="12"/>
        </w:rPr>
        <w:t xml:space="preserve"> for at least 10^16 human lives of normal duration. These lives could also be considerably better than the average contemporary human life, which is so often marred by disease, poverty, injustice, and various biological limitations that could be partly overcome through continuing technological and moral progress. However, </w:t>
      </w:r>
      <w:r w:rsidRPr="00A27CE5">
        <w:rPr>
          <w:rStyle w:val="StyleUnderline"/>
        </w:rPr>
        <w:t xml:space="preserve">the relevant figure is </w:t>
      </w:r>
      <w:r w:rsidRPr="00637437">
        <w:rPr>
          <w:sz w:val="12"/>
        </w:rPr>
        <w:t xml:space="preserve">not how many people could live on Earth but </w:t>
      </w:r>
      <w:r w:rsidRPr="00A27CE5">
        <w:rPr>
          <w:rStyle w:val="StyleUnderline"/>
        </w:rPr>
        <w:t>how many descendants we could have</w:t>
      </w:r>
      <w:r w:rsidRPr="00637437">
        <w:rPr>
          <w:sz w:val="12"/>
        </w:rPr>
        <w:t xml:space="preserve"> in total. One lower bound of the number of biological human life-years in the future accessible universe (based on current cosmological estimates) is 10^34 years.7 Another estimate, which assumes that future minds will be mainly implemented in computational hardware instead of biological neuronal wetware, produces a lower bound of 1054 human-brain-emulation subjective life-years (or 10^71 basic computational operations) (Bostrom, 2003).8 If we make the less conservative assumption that future </w:t>
      </w:r>
      <w:proofErr w:type="spellStart"/>
      <w:r w:rsidRPr="00637437">
        <w:rPr>
          <w:sz w:val="12"/>
        </w:rPr>
        <w:t>civilisations</w:t>
      </w:r>
      <w:proofErr w:type="spellEnd"/>
      <w:r w:rsidRPr="00637437">
        <w:rPr>
          <w:sz w:val="12"/>
        </w:rPr>
        <w:t xml:space="preserve"> could eventually press close to the absolute bounds of known physics (using some as yet unimagined technology), we get radically higher estimates of the amount of computation and memory storage that is achievable and thus of the number of years of subjective experience that could be realised.9 Even if we use the most conservative of these estimates, which entirely ignores the possibility of space </w:t>
      </w:r>
      <w:proofErr w:type="spellStart"/>
      <w:r w:rsidRPr="00637437">
        <w:rPr>
          <w:sz w:val="12"/>
        </w:rPr>
        <w:t>colonisation</w:t>
      </w:r>
      <w:proofErr w:type="spellEnd"/>
      <w:r w:rsidRPr="00637437">
        <w:rPr>
          <w:sz w:val="12"/>
        </w:rPr>
        <w:t xml:space="preserve"> and software minds, we find that </w:t>
      </w:r>
      <w:r w:rsidRPr="00637437">
        <w:rPr>
          <w:rStyle w:val="StyleUnderline"/>
        </w:rPr>
        <w:t xml:space="preserve">the expected loss of an existential catastrophe is greater than the value of </w:t>
      </w:r>
      <w:r w:rsidRPr="00637437">
        <w:rPr>
          <w:rStyle w:val="Emphasis"/>
        </w:rPr>
        <w:t>10^16</w:t>
      </w:r>
      <w:r w:rsidRPr="00637437">
        <w:rPr>
          <w:sz w:val="12"/>
        </w:rPr>
        <w:t xml:space="preserve"> human </w:t>
      </w:r>
      <w:r w:rsidRPr="00637437">
        <w:rPr>
          <w:rStyle w:val="Emphasis"/>
        </w:rPr>
        <w:t>lives</w:t>
      </w:r>
      <w:r w:rsidRPr="00637437">
        <w:rPr>
          <w:sz w:val="12"/>
        </w:rPr>
        <w:t xml:space="preserve">. This implies that </w:t>
      </w:r>
      <w:r w:rsidRPr="00637437">
        <w:rPr>
          <w:rStyle w:val="StyleUnderline"/>
        </w:rPr>
        <w:t>the expected value</w:t>
      </w:r>
      <w:r w:rsidRPr="00A27CE5">
        <w:rPr>
          <w:rStyle w:val="StyleUnderline"/>
        </w:rPr>
        <w:t xml:space="preserve"> of reducing existential risk by</w:t>
      </w:r>
      <w:r w:rsidRPr="00637437">
        <w:rPr>
          <w:sz w:val="12"/>
        </w:rPr>
        <w:t xml:space="preserve"> a mere </w:t>
      </w:r>
      <w:r w:rsidRPr="00A27CE5">
        <w:rPr>
          <w:rStyle w:val="StyleUnderline"/>
        </w:rPr>
        <w:t>one millionth of one percent</w:t>
      </w:r>
      <w:r w:rsidRPr="00637437">
        <w:rPr>
          <w:sz w:val="12"/>
        </w:rPr>
        <w:t xml:space="preserve">age point </w:t>
      </w:r>
      <w:r w:rsidRPr="00A27CE5">
        <w:rPr>
          <w:rStyle w:val="StyleUnderline"/>
        </w:rPr>
        <w:t>is</w:t>
      </w:r>
      <w:r w:rsidRPr="00637437">
        <w:rPr>
          <w:sz w:val="12"/>
        </w:rPr>
        <w:t xml:space="preserve"> at least </w:t>
      </w:r>
      <w:r w:rsidRPr="00A27CE5">
        <w:rPr>
          <w:rStyle w:val="StyleUnderline"/>
        </w:rPr>
        <w:t>a hundred times the value of a million human lives</w:t>
      </w:r>
      <w:r w:rsidRPr="00637437">
        <w:rPr>
          <w:sz w:val="12"/>
        </w:rPr>
        <w:t xml:space="preserve">. The more technologically comprehensive estimate of 1054 human-brain-emulation subjective life-years (or 1052 lives of ordinary length) makes the same point even more starkly. Even if we give this allegedly lower bound on the cumulative output potential of a technologically mature </w:t>
      </w:r>
      <w:proofErr w:type="spellStart"/>
      <w:r w:rsidRPr="00637437">
        <w:rPr>
          <w:sz w:val="12"/>
        </w:rPr>
        <w:t>civilisation</w:t>
      </w:r>
      <w:proofErr w:type="spellEnd"/>
      <w:r w:rsidRPr="00637437">
        <w:rPr>
          <w:sz w:val="12"/>
        </w:rPr>
        <w:t xml:space="preserve"> a mere 1 per cent chance of being correct, we find that </w:t>
      </w:r>
      <w:r w:rsidRPr="000678A4">
        <w:rPr>
          <w:rStyle w:val="StyleUnderline"/>
          <w:highlight w:val="yellow"/>
        </w:rPr>
        <w:t xml:space="preserve">the </w:t>
      </w:r>
      <w:r w:rsidRPr="00A27CE5">
        <w:rPr>
          <w:rStyle w:val="StyleUnderline"/>
        </w:rPr>
        <w:t xml:space="preserve">expected </w:t>
      </w:r>
      <w:r w:rsidRPr="000678A4">
        <w:rPr>
          <w:rStyle w:val="StyleUnderline"/>
          <w:highlight w:val="yellow"/>
        </w:rPr>
        <w:t xml:space="preserve">value of reducing existential risk by a </w:t>
      </w:r>
      <w:r w:rsidRPr="00A27CE5">
        <w:rPr>
          <w:rStyle w:val="StyleUnderline"/>
        </w:rPr>
        <w:t xml:space="preserve">mere one </w:t>
      </w:r>
      <w:r w:rsidRPr="000678A4">
        <w:rPr>
          <w:rStyle w:val="StyleUnderline"/>
          <w:highlight w:val="yellow"/>
        </w:rPr>
        <w:t>billionth of one billionth of one percent</w:t>
      </w:r>
      <w:r w:rsidRPr="000678A4">
        <w:rPr>
          <w:sz w:val="12"/>
        </w:rPr>
        <w:t>age</w:t>
      </w:r>
      <w:r w:rsidRPr="00637437">
        <w:rPr>
          <w:sz w:val="12"/>
        </w:rPr>
        <w:t xml:space="preserve"> point </w:t>
      </w:r>
      <w:r w:rsidRPr="000678A4">
        <w:rPr>
          <w:rStyle w:val="StyleUnderline"/>
          <w:highlight w:val="yellow"/>
        </w:rPr>
        <w:t xml:space="preserve">is worth </w:t>
      </w:r>
      <w:r w:rsidRPr="000678A4">
        <w:rPr>
          <w:rStyle w:val="Emphasis"/>
          <w:highlight w:val="yellow"/>
        </w:rPr>
        <w:t>a hundred billion times</w:t>
      </w:r>
      <w:r w:rsidRPr="00637437">
        <w:rPr>
          <w:sz w:val="12"/>
        </w:rPr>
        <w:t xml:space="preserve"> as much as </w:t>
      </w:r>
      <w:r w:rsidRPr="000678A4">
        <w:rPr>
          <w:rStyle w:val="Emphasis"/>
          <w:highlight w:val="yellow"/>
        </w:rPr>
        <w:t>a billion</w:t>
      </w:r>
      <w:r w:rsidRPr="00637437">
        <w:rPr>
          <w:sz w:val="12"/>
        </w:rPr>
        <w:t xml:space="preserve"> human </w:t>
      </w:r>
      <w:r w:rsidRPr="000678A4">
        <w:rPr>
          <w:rStyle w:val="Emphasis"/>
          <w:highlight w:val="yellow"/>
        </w:rPr>
        <w:t>lives</w:t>
      </w:r>
      <w:r w:rsidRPr="00637437">
        <w:rPr>
          <w:sz w:val="12"/>
        </w:rPr>
        <w:t xml:space="preserve">. One might consequently argue that </w:t>
      </w:r>
      <w:r w:rsidRPr="000678A4">
        <w:rPr>
          <w:rStyle w:val="Emphasis"/>
          <w:highlight w:val="yellow"/>
        </w:rPr>
        <w:t>even the tiniest reduction</w:t>
      </w:r>
      <w:r w:rsidRPr="000678A4">
        <w:rPr>
          <w:rStyle w:val="StyleUnderline"/>
          <w:highlight w:val="yellow"/>
        </w:rPr>
        <w:t xml:space="preserve"> </w:t>
      </w:r>
      <w:r w:rsidRPr="00A27CE5">
        <w:rPr>
          <w:rStyle w:val="StyleUnderline"/>
        </w:rPr>
        <w:t xml:space="preserve">of existential risk </w:t>
      </w:r>
      <w:r w:rsidRPr="000678A4">
        <w:rPr>
          <w:rStyle w:val="StyleUnderline"/>
          <w:highlight w:val="yellow"/>
        </w:rPr>
        <w:t xml:space="preserve">has </w:t>
      </w:r>
      <w:r w:rsidRPr="00A27CE5">
        <w:rPr>
          <w:rStyle w:val="StyleUnderline"/>
        </w:rPr>
        <w:t xml:space="preserve">an expected </w:t>
      </w:r>
      <w:r w:rsidRPr="000678A4">
        <w:rPr>
          <w:rStyle w:val="StyleUnderline"/>
          <w:highlight w:val="yellow"/>
        </w:rPr>
        <w:t xml:space="preserve">value greater than </w:t>
      </w:r>
      <w:r w:rsidRPr="00A27CE5">
        <w:rPr>
          <w:rStyle w:val="StyleUnderline"/>
        </w:rPr>
        <w:t xml:space="preserve">that of the definite provision of </w:t>
      </w:r>
      <w:r w:rsidRPr="000678A4">
        <w:rPr>
          <w:rStyle w:val="StyleUnderline"/>
          <w:highlight w:val="yellow"/>
        </w:rPr>
        <w:t>any ‘ordinary’ good</w:t>
      </w:r>
      <w:r w:rsidRPr="00A27CE5">
        <w:rPr>
          <w:rStyle w:val="StyleUnderline"/>
        </w:rPr>
        <w:t>, such as</w:t>
      </w:r>
      <w:r w:rsidRPr="00637437">
        <w:rPr>
          <w:sz w:val="12"/>
        </w:rPr>
        <w:t xml:space="preserve"> the direct benefit of </w:t>
      </w:r>
      <w:r w:rsidRPr="00A27CE5">
        <w:rPr>
          <w:rStyle w:val="StyleUnderline"/>
        </w:rPr>
        <w:t>saving 1 billion lives</w:t>
      </w:r>
      <w:r w:rsidRPr="00637437">
        <w:rPr>
          <w:sz w:val="12"/>
        </w:rPr>
        <w:t xml:space="preserve">. And, further, that the absolute value of the indirect effect of saving 1 billion lives on the total cumulative amount of existential risk—positive or negative—is almost certainly larger than the positive value of the direct benefit of such an action.10 </w:t>
      </w:r>
      <w:proofErr w:type="spellStart"/>
      <w:r w:rsidRPr="00637437">
        <w:rPr>
          <w:sz w:val="12"/>
        </w:rPr>
        <w:t>Maxipok</w:t>
      </w:r>
      <w:proofErr w:type="spellEnd"/>
      <w:r w:rsidRPr="00637437">
        <w:rPr>
          <w:sz w:val="12"/>
        </w:rPr>
        <w:t xml:space="preserve"> These considerations suggest that </w:t>
      </w:r>
      <w:r w:rsidRPr="00A27CE5">
        <w:rPr>
          <w:rStyle w:val="StyleUnderline"/>
        </w:rPr>
        <w:t>the loss</w:t>
      </w:r>
      <w:r w:rsidRPr="00637437">
        <w:rPr>
          <w:sz w:val="12"/>
        </w:rPr>
        <w:t xml:space="preserve"> in expected value </w:t>
      </w:r>
      <w:r w:rsidRPr="00637437">
        <w:rPr>
          <w:rStyle w:val="StyleUnderline"/>
        </w:rPr>
        <w:t>resulting from an existential catastrophe is so enormous</w:t>
      </w:r>
      <w:r w:rsidRPr="00637437">
        <w:rPr>
          <w:sz w:val="12"/>
        </w:rPr>
        <w:t xml:space="preserve"> that </w:t>
      </w:r>
      <w:r w:rsidRPr="00637437">
        <w:rPr>
          <w:rStyle w:val="StyleUnderline"/>
        </w:rPr>
        <w:t xml:space="preserve">the objective of reducing existential risks should be a </w:t>
      </w:r>
      <w:r w:rsidRPr="00637437">
        <w:rPr>
          <w:rStyle w:val="Emphasis"/>
        </w:rPr>
        <w:t>dominant consideration</w:t>
      </w:r>
      <w:r w:rsidRPr="00637437">
        <w:rPr>
          <w:sz w:val="12"/>
        </w:rPr>
        <w:t xml:space="preserve"> whenever we act out of an impersonal concern for humankind as a whole. It may be useful to adopt the following rule of thumb for such impersonal moral action:</w:t>
      </w:r>
    </w:p>
    <w:p w14:paraId="6CF8741E" w14:textId="77777777" w:rsidR="001E36BD" w:rsidRPr="001E36BD" w:rsidRDefault="001E36BD" w:rsidP="001E36BD"/>
    <w:p w14:paraId="36B77DF9" w14:textId="7AC441D7" w:rsidR="00107C5A" w:rsidRDefault="00107C5A" w:rsidP="00107C5A">
      <w:pPr>
        <w:pStyle w:val="Heading2"/>
        <w:rPr>
          <w:rFonts w:asciiTheme="majorHAnsi" w:hAnsiTheme="majorHAnsi"/>
        </w:rPr>
      </w:pPr>
      <w:r>
        <w:rPr>
          <w:rFonts w:asciiTheme="majorHAnsi" w:hAnsiTheme="majorHAnsi"/>
        </w:rPr>
        <w:t>China War Adv</w:t>
      </w:r>
    </w:p>
    <w:p w14:paraId="5F711E56" w14:textId="6467E875" w:rsidR="004B5FC1" w:rsidRDefault="004B5FC1" w:rsidP="00CC639B">
      <w:pPr>
        <w:pStyle w:val="Heading3"/>
      </w:pPr>
      <w:r>
        <w:t>1AC</w:t>
      </w:r>
    </w:p>
    <w:p w14:paraId="3668D5B7" w14:textId="77777777" w:rsidR="004B5FC1" w:rsidRPr="00C1273F" w:rsidRDefault="004B5FC1" w:rsidP="004B5FC1">
      <w:pPr>
        <w:pStyle w:val="Heading4"/>
      </w:pPr>
      <w:r>
        <w:t xml:space="preserve">US arms sales force conflict with China over Taiwan – Raising the stakes and making peaceful resolution impossible </w:t>
      </w:r>
    </w:p>
    <w:p w14:paraId="6EDB9E07" w14:textId="5AD06AE2" w:rsidR="004B5FC1" w:rsidRPr="00C22006" w:rsidRDefault="004B5FC1" w:rsidP="004B5FC1">
      <w:pPr>
        <w:rPr>
          <w:sz w:val="18"/>
          <w:szCs w:val="20"/>
        </w:rPr>
      </w:pPr>
      <w:r>
        <w:rPr>
          <w:b/>
          <w:bCs/>
          <w:sz w:val="32"/>
          <w:szCs w:val="32"/>
        </w:rPr>
        <w:t xml:space="preserve">Chung, </w:t>
      </w:r>
      <w:r w:rsidR="0086525E">
        <w:rPr>
          <w:b/>
          <w:bCs/>
          <w:sz w:val="32"/>
          <w:szCs w:val="32"/>
        </w:rPr>
        <w:t>18</w:t>
      </w:r>
      <w:r>
        <w:rPr>
          <w:sz w:val="32"/>
          <w:szCs w:val="32"/>
        </w:rPr>
        <w:t xml:space="preserve"> – </w:t>
      </w:r>
      <w:r w:rsidRPr="00C22006">
        <w:rPr>
          <w:sz w:val="21"/>
          <w:szCs w:val="21"/>
        </w:rPr>
        <w:t>Lawrence,</w:t>
      </w:r>
      <w:r w:rsidR="0086525E">
        <w:rPr>
          <w:sz w:val="21"/>
          <w:szCs w:val="21"/>
        </w:rPr>
        <w:t xml:space="preserve"> 10/31/18</w:t>
      </w:r>
      <w:r w:rsidRPr="00C22006">
        <w:rPr>
          <w:sz w:val="21"/>
          <w:szCs w:val="21"/>
        </w:rPr>
        <w:t xml:space="preserve"> </w:t>
      </w:r>
      <w:r w:rsidRPr="00C22006">
        <w:rPr>
          <w:rFonts w:asciiTheme="majorHAnsi" w:hAnsiTheme="majorHAnsi" w:cstheme="majorHAnsi"/>
          <w:color w:val="000000"/>
          <w:sz w:val="18"/>
          <w:szCs w:val="18"/>
        </w:rPr>
        <w:t xml:space="preserve">covers major news in Taiwan, ranging from presidential and parliament elections to killer earthquakes and typhoons; “United States </w:t>
      </w:r>
      <w:proofErr w:type="spellStart"/>
      <w:r w:rsidRPr="00C22006">
        <w:rPr>
          <w:rFonts w:asciiTheme="majorHAnsi" w:hAnsiTheme="majorHAnsi" w:cstheme="majorHAnsi"/>
          <w:color w:val="000000"/>
          <w:sz w:val="18"/>
          <w:szCs w:val="18"/>
        </w:rPr>
        <w:t>wont</w:t>
      </w:r>
      <w:proofErr w:type="spellEnd"/>
      <w:r w:rsidRPr="00C22006">
        <w:rPr>
          <w:rFonts w:asciiTheme="majorHAnsi" w:hAnsiTheme="majorHAnsi" w:cstheme="majorHAnsi"/>
          <w:color w:val="000000"/>
          <w:sz w:val="18"/>
          <w:szCs w:val="18"/>
        </w:rPr>
        <w:t xml:space="preserve"> allow force against Taiwan, new US envoy as Beijing piles on pressure,” South China Morning Post, </w:t>
      </w:r>
      <w:hyperlink r:id="rId32" w:history="1">
        <w:r w:rsidRPr="005F3263">
          <w:rPr>
            <w:rStyle w:val="Hyperlink"/>
            <w:sz w:val="20"/>
            <w:szCs w:val="20"/>
          </w:rPr>
          <w:t>https://www.scmp.com/news/china/diplomacy/article/2171037/united-states-wont-allow-force-against-taiwan-new-us-envoy-says</w:t>
        </w:r>
      </w:hyperlink>
      <w:r w:rsidRPr="002D6BCF">
        <w:rPr>
          <w:b/>
          <w:bCs/>
          <w:color w:val="000000" w:themeColor="text1"/>
          <w:sz w:val="21"/>
          <w:szCs w:val="21"/>
          <w:u w:val="single"/>
        </w:rPr>
        <w:t xml:space="preserve"> </w:t>
      </w:r>
      <w:r w:rsidRPr="002D6BCF">
        <w:rPr>
          <w:b/>
          <w:bCs/>
          <w:color w:val="000000" w:themeColor="text1"/>
          <w:sz w:val="21"/>
          <w:szCs w:val="21"/>
        </w:rPr>
        <w:t>CC</w:t>
      </w:r>
    </w:p>
    <w:p w14:paraId="7A4A567E" w14:textId="77777777" w:rsidR="004B5FC1" w:rsidRDefault="004B5FC1" w:rsidP="004B5FC1">
      <w:pPr>
        <w:rPr>
          <w:sz w:val="32"/>
          <w:szCs w:val="32"/>
        </w:rPr>
      </w:pPr>
      <w:r w:rsidRPr="00397814">
        <w:rPr>
          <w:sz w:val="32"/>
          <w:szCs w:val="32"/>
        </w:rPr>
        <w:t xml:space="preserve">The </w:t>
      </w:r>
      <w:r w:rsidRPr="00397814">
        <w:rPr>
          <w:rStyle w:val="Emphasis"/>
          <w:b w:val="0"/>
          <w:bCs/>
          <w:sz w:val="32"/>
          <w:szCs w:val="32"/>
          <w:highlight w:val="cyan"/>
        </w:rPr>
        <w:t>U</w:t>
      </w:r>
      <w:r w:rsidRPr="00397814">
        <w:rPr>
          <w:rStyle w:val="Emphasis"/>
          <w:b w:val="0"/>
          <w:bCs/>
          <w:sz w:val="32"/>
          <w:szCs w:val="32"/>
        </w:rPr>
        <w:t xml:space="preserve">nited </w:t>
      </w:r>
      <w:r w:rsidRPr="00397814">
        <w:rPr>
          <w:rStyle w:val="Emphasis"/>
          <w:b w:val="0"/>
          <w:bCs/>
          <w:sz w:val="32"/>
          <w:szCs w:val="32"/>
          <w:highlight w:val="cyan"/>
        </w:rPr>
        <w:t>S</w:t>
      </w:r>
      <w:r w:rsidRPr="00397814">
        <w:rPr>
          <w:rStyle w:val="Emphasis"/>
          <w:b w:val="0"/>
          <w:bCs/>
          <w:sz w:val="32"/>
          <w:szCs w:val="32"/>
        </w:rPr>
        <w:t xml:space="preserve">tates </w:t>
      </w:r>
      <w:r w:rsidRPr="00397814">
        <w:rPr>
          <w:rStyle w:val="Emphasis"/>
          <w:b w:val="0"/>
          <w:bCs/>
          <w:sz w:val="32"/>
          <w:szCs w:val="32"/>
          <w:highlight w:val="cyan"/>
        </w:rPr>
        <w:t>will not stand by</w:t>
      </w:r>
      <w:r w:rsidRPr="00397814">
        <w:rPr>
          <w:sz w:val="32"/>
          <w:szCs w:val="32"/>
        </w:rPr>
        <w:t xml:space="preserve"> to allow </w:t>
      </w:r>
      <w:r w:rsidRPr="00397814">
        <w:rPr>
          <w:rStyle w:val="Emphasis"/>
          <w:b w:val="0"/>
          <w:bCs/>
          <w:sz w:val="32"/>
          <w:szCs w:val="32"/>
          <w:highlight w:val="cyan"/>
        </w:rPr>
        <w:t>any non-peaceful attempt to</w:t>
      </w:r>
      <w:r w:rsidRPr="00397814">
        <w:rPr>
          <w:rStyle w:val="Emphasis"/>
          <w:sz w:val="32"/>
          <w:szCs w:val="32"/>
        </w:rPr>
        <w:t xml:space="preserve"> </w:t>
      </w:r>
      <w:r w:rsidRPr="00397814">
        <w:rPr>
          <w:sz w:val="32"/>
          <w:szCs w:val="32"/>
        </w:rPr>
        <w:t xml:space="preserve">unilaterally </w:t>
      </w:r>
      <w:r w:rsidRPr="00397814">
        <w:rPr>
          <w:sz w:val="32"/>
          <w:szCs w:val="32"/>
          <w:highlight w:val="cyan"/>
          <w:u w:val="single"/>
        </w:rPr>
        <w:t>alter the status quo of Taiwan</w:t>
      </w:r>
      <w:r w:rsidRPr="00554A2F">
        <w:rPr>
          <w:sz w:val="21"/>
          <w:szCs w:val="21"/>
        </w:rPr>
        <w:t>, a senior US diplomat has said in an apparent warning against Beijing’s threats to retake the self-ruled island, by force if necessary. Washington would also do all it could to help Taiwan rejoin some international organizations such as Interpol, the official said, despite strong protests from Beijing, which considers Taiwan a wayward province. In his debut press conference on the island on Wednesday, Brent Christensen, the new director of the US de facto embassy, the American Institute in Taiwan, signaled stronger US support for the island in the face of persistent pressure from Beijing against Taipei</w:t>
      </w:r>
      <w:r>
        <w:rPr>
          <w:sz w:val="32"/>
          <w:szCs w:val="32"/>
        </w:rPr>
        <w:t>.</w:t>
      </w:r>
      <w:r w:rsidRPr="00397814">
        <w:rPr>
          <w:sz w:val="32"/>
          <w:szCs w:val="32"/>
        </w:rPr>
        <w:t xml:space="preserve"> “</w:t>
      </w:r>
      <w:r w:rsidRPr="00397814">
        <w:rPr>
          <w:sz w:val="32"/>
          <w:szCs w:val="32"/>
          <w:u w:val="single"/>
        </w:rPr>
        <w:t xml:space="preserve">I am here to tell you </w:t>
      </w:r>
      <w:r w:rsidRPr="00C415E1">
        <w:rPr>
          <w:sz w:val="32"/>
          <w:szCs w:val="32"/>
          <w:u w:val="single"/>
        </w:rPr>
        <w:t>that US policy towards Taiwan has not changed,”</w:t>
      </w:r>
      <w:r w:rsidRPr="00397814">
        <w:rPr>
          <w:sz w:val="32"/>
          <w:szCs w:val="32"/>
        </w:rPr>
        <w:t xml:space="preserve"> </w:t>
      </w:r>
      <w:r w:rsidRPr="00554A2F">
        <w:rPr>
          <w:sz w:val="21"/>
          <w:szCs w:val="21"/>
        </w:rPr>
        <w:t>Christensen said</w:t>
      </w:r>
      <w:r w:rsidRPr="00554A2F">
        <w:rPr>
          <w:sz w:val="21"/>
          <w:szCs w:val="21"/>
          <w:u w:val="single"/>
        </w:rPr>
        <w:t xml:space="preserve">. </w:t>
      </w:r>
      <w:r w:rsidRPr="00397814">
        <w:rPr>
          <w:sz w:val="32"/>
          <w:szCs w:val="32"/>
          <w:u w:val="single"/>
        </w:rPr>
        <w:t>“Any effort to determine the future of Taiwan by other than peaceful means represents a threat to the peace and security of the Western Pacific area and is of grave concern to the United States. “We are opposed to unilateral attempts to change the status quo.”</w:t>
      </w:r>
      <w:hyperlink r:id="rId33" w:history="1"/>
      <w:r w:rsidRPr="00397814">
        <w:rPr>
          <w:sz w:val="32"/>
          <w:szCs w:val="32"/>
          <w:u w:val="single"/>
        </w:rPr>
        <w:t xml:space="preserve"> </w:t>
      </w:r>
      <w:r w:rsidRPr="00554A2F">
        <w:rPr>
          <w:sz w:val="21"/>
          <w:szCs w:val="21"/>
        </w:rPr>
        <w:t>Since Tsai Ing-wen, of the independence-leaning Democratic Progressive Party, became the island’s president in 2016 and refused to accept the one-China principle</w:t>
      </w:r>
      <w:r w:rsidRPr="00397814">
        <w:rPr>
          <w:sz w:val="32"/>
          <w:szCs w:val="32"/>
          <w:highlight w:val="cyan"/>
        </w:rPr>
        <w:t xml:space="preserve">, </w:t>
      </w:r>
      <w:r w:rsidRPr="00397814">
        <w:rPr>
          <w:sz w:val="32"/>
          <w:szCs w:val="32"/>
          <w:highlight w:val="cyan"/>
          <w:u w:val="single"/>
        </w:rPr>
        <w:t>Beijing has stepped up pressure against Taiwan</w:t>
      </w:r>
      <w:r w:rsidRPr="00C415E1">
        <w:rPr>
          <w:sz w:val="32"/>
          <w:szCs w:val="32"/>
          <w:u w:val="single"/>
        </w:rPr>
        <w:t xml:space="preserve">, including </w:t>
      </w:r>
      <w:r w:rsidRPr="00397814">
        <w:rPr>
          <w:sz w:val="32"/>
          <w:szCs w:val="32"/>
          <w:highlight w:val="cyan"/>
          <w:u w:val="single"/>
        </w:rPr>
        <w:t>staging war games around the island and poaching five of Taipei’s allies. It</w:t>
      </w:r>
      <w:r w:rsidRPr="00397814">
        <w:rPr>
          <w:sz w:val="32"/>
          <w:szCs w:val="32"/>
          <w:u w:val="single"/>
        </w:rPr>
        <w:t xml:space="preserve"> </w:t>
      </w:r>
      <w:r w:rsidRPr="00554A2F">
        <w:rPr>
          <w:sz w:val="21"/>
          <w:szCs w:val="21"/>
        </w:rPr>
        <w:t xml:space="preserve">has also </w:t>
      </w:r>
      <w:r w:rsidRPr="00397814">
        <w:rPr>
          <w:sz w:val="32"/>
          <w:szCs w:val="32"/>
          <w:highlight w:val="cyan"/>
          <w:u w:val="single"/>
        </w:rPr>
        <w:t>demanded that international companies</w:t>
      </w:r>
      <w:r w:rsidRPr="00397814">
        <w:rPr>
          <w:sz w:val="32"/>
          <w:szCs w:val="32"/>
        </w:rPr>
        <w:t xml:space="preserve">, </w:t>
      </w:r>
      <w:r w:rsidRPr="00554A2F">
        <w:rPr>
          <w:sz w:val="21"/>
          <w:szCs w:val="21"/>
        </w:rPr>
        <w:t>including airlines</w:t>
      </w:r>
      <w:r w:rsidRPr="00554A2F">
        <w:rPr>
          <w:sz w:val="21"/>
          <w:szCs w:val="21"/>
          <w:highlight w:val="cyan"/>
        </w:rPr>
        <w:t xml:space="preserve">, </w:t>
      </w:r>
      <w:r w:rsidRPr="00397814">
        <w:rPr>
          <w:sz w:val="32"/>
          <w:szCs w:val="32"/>
          <w:highlight w:val="cyan"/>
          <w:u w:val="single"/>
        </w:rPr>
        <w:t>change the title of Taiwan to either a Chinese province or “China, Taiwan” to indicate that the island is a part of China</w:t>
      </w:r>
      <w:r w:rsidRPr="00554A2F">
        <w:t xml:space="preserve">. </w:t>
      </w:r>
      <w:hyperlink r:id="rId34" w:history="1"/>
      <w:r w:rsidRPr="00554A2F">
        <w:t xml:space="preserve">The principle is part of an understanding reached in 1992 between unofficial representatives of Beijing and Taipei that there is only “one China”, </w:t>
      </w:r>
      <w:r w:rsidRPr="00C415E1">
        <w:rPr>
          <w:sz w:val="32"/>
          <w:szCs w:val="32"/>
          <w:u w:val="single"/>
        </w:rPr>
        <w:t>but each side would have its own interpretation of what constitutes “China</w:t>
      </w:r>
      <w:r w:rsidRPr="00C415E1">
        <w:rPr>
          <w:u w:val="single"/>
        </w:rPr>
        <w:t>”</w:t>
      </w:r>
      <w:r w:rsidRPr="00C415E1">
        <w:t>.</w:t>
      </w:r>
      <w:r w:rsidRPr="00554A2F">
        <w:t xml:space="preserve"> Christensen said that as the new US envoy to Taiwan he would do all he could to promote security cooperation between Washington and Taipei, saying “promoting security cooperation and improving Taiwan’s self-defense capability go hand in hand”. He also said it was the</w:t>
      </w:r>
      <w:r w:rsidRPr="00397814">
        <w:rPr>
          <w:sz w:val="32"/>
          <w:szCs w:val="32"/>
        </w:rPr>
        <w:t xml:space="preserve"> </w:t>
      </w:r>
      <w:r w:rsidRPr="00397814">
        <w:rPr>
          <w:sz w:val="32"/>
          <w:szCs w:val="32"/>
          <w:u w:val="single"/>
        </w:rPr>
        <w:t>US’ “obligation to support Taiwan in maintaining a sufficient self-defense capability against coercion” and</w:t>
      </w:r>
      <w:r w:rsidRPr="00397814">
        <w:rPr>
          <w:sz w:val="32"/>
          <w:szCs w:val="32"/>
        </w:rPr>
        <w:t xml:space="preserve"> </w:t>
      </w:r>
      <w:r w:rsidRPr="00554A2F">
        <w:rPr>
          <w:sz w:val="21"/>
          <w:szCs w:val="21"/>
        </w:rPr>
        <w:t>this policy was consistent for both the Democratic and Republican parties</w:t>
      </w:r>
      <w:r w:rsidRPr="00397814">
        <w:rPr>
          <w:sz w:val="32"/>
          <w:szCs w:val="32"/>
        </w:rPr>
        <w:t xml:space="preserve">. He </w:t>
      </w:r>
      <w:r w:rsidRPr="00397814">
        <w:rPr>
          <w:sz w:val="32"/>
          <w:szCs w:val="32"/>
          <w:u w:val="single"/>
        </w:rPr>
        <w:t xml:space="preserve">cited </w:t>
      </w:r>
      <w:r w:rsidRPr="00397814">
        <w:rPr>
          <w:sz w:val="32"/>
          <w:szCs w:val="32"/>
          <w:highlight w:val="cyan"/>
          <w:u w:val="single"/>
        </w:rPr>
        <w:t>the Trump administration’s approval of two arms sales, including the US$330 million deal for spare parts for the island’s F-16s and other warplanes, as examples of that commitment</w:t>
      </w:r>
      <w:r w:rsidRPr="00397814">
        <w:rPr>
          <w:sz w:val="32"/>
          <w:szCs w:val="32"/>
        </w:rPr>
        <w:t xml:space="preserve">. </w:t>
      </w:r>
      <w:r w:rsidRPr="00554A2F">
        <w:rPr>
          <w:sz w:val="21"/>
          <w:szCs w:val="21"/>
        </w:rPr>
        <w:t>He said one of his four priorities as the institute’s director was to promote Taiwan’s participation in the international community. “As we face a multitude of global challenges – the impacts of global health pandemics; transnational terrorism and crime; and the insidious spread of disinformation, to name a few – we cannot afford to exclude a society [Taiwan] with so much to offer the world,” he said.  He said the US had long been a vocal supporter of Taiwan’s meaningful participation in international organizations. “We continue our informal consultations and engagement to allow Taiwan to have a more substantive role in the international community,” he said, adding that the broader engagement would benefit the global community. He said he expected high-level US officials would visit Taiwan in line with the newly enacted Taiwan Travel Act, which allows exchanges of top-level officials between Taiwan and the United States. Christensen said the institute would move to its US$255 million new compound at the end of this year and he hoped it would be a good chance for a high-level US official to visit</w:t>
      </w:r>
      <w:r w:rsidRPr="00397814">
        <w:rPr>
          <w:sz w:val="32"/>
          <w:szCs w:val="32"/>
        </w:rPr>
        <w:t xml:space="preserve">. </w:t>
      </w:r>
      <w:r w:rsidRPr="00397814">
        <w:rPr>
          <w:sz w:val="32"/>
          <w:szCs w:val="32"/>
          <w:u w:val="single"/>
        </w:rPr>
        <w:t xml:space="preserve">Christensen’s </w:t>
      </w:r>
      <w:r w:rsidRPr="00397814">
        <w:rPr>
          <w:sz w:val="32"/>
          <w:szCs w:val="32"/>
          <w:highlight w:val="cyan"/>
          <w:u w:val="single"/>
        </w:rPr>
        <w:t>comments are expected to again infuriate Beijing, which has loudly protested against the US for supplying arms to Taiwan and allowing senior officials to visit the island</w:t>
      </w:r>
      <w:r w:rsidRPr="00397814">
        <w:rPr>
          <w:sz w:val="32"/>
          <w:szCs w:val="32"/>
          <w:u w:val="single"/>
        </w:rPr>
        <w:t xml:space="preserve"> </w:t>
      </w:r>
      <w:r w:rsidRPr="00554A2F">
        <w:rPr>
          <w:sz w:val="21"/>
          <w:szCs w:val="21"/>
          <w:u w:val="single"/>
        </w:rPr>
        <w:t>–</w:t>
      </w:r>
      <w:r w:rsidRPr="00554A2F">
        <w:rPr>
          <w:sz w:val="21"/>
          <w:szCs w:val="21"/>
        </w:rPr>
        <w:t xml:space="preserve"> acts the mainland says violates the one-China policy that Washington committed to observe after switching official recognition to Beijing.</w:t>
      </w:r>
    </w:p>
    <w:p w14:paraId="10E52BF8" w14:textId="77777777" w:rsidR="004B5FC1" w:rsidRDefault="004B5FC1" w:rsidP="004B5FC1">
      <w:pPr>
        <w:rPr>
          <w:sz w:val="32"/>
          <w:szCs w:val="32"/>
        </w:rPr>
      </w:pPr>
    </w:p>
    <w:p w14:paraId="42D476E0" w14:textId="77777777" w:rsidR="004B5FC1" w:rsidRPr="007F2EBC" w:rsidRDefault="004B5FC1" w:rsidP="004B5FC1">
      <w:pPr>
        <w:rPr>
          <w:sz w:val="40"/>
          <w:szCs w:val="40"/>
        </w:rPr>
      </w:pPr>
    </w:p>
    <w:p w14:paraId="6BE1488A" w14:textId="77777777" w:rsidR="004B5FC1" w:rsidRPr="007F2EBC" w:rsidRDefault="004B5FC1" w:rsidP="004B5FC1">
      <w:pPr>
        <w:pStyle w:val="Heading4"/>
        <w:rPr>
          <w:sz w:val="32"/>
          <w:szCs w:val="32"/>
        </w:rPr>
      </w:pPr>
      <w:r w:rsidRPr="007F2EBC">
        <w:rPr>
          <w:sz w:val="32"/>
          <w:szCs w:val="32"/>
        </w:rPr>
        <w:t xml:space="preserve">China is ramping up and preparing for a military war in the Cross Strait </w:t>
      </w:r>
    </w:p>
    <w:p w14:paraId="3CA8B5D1" w14:textId="74865BAB" w:rsidR="004B5FC1" w:rsidRDefault="004B5FC1" w:rsidP="004B5FC1">
      <w:pPr>
        <w:rPr>
          <w:b/>
          <w:bCs/>
          <w:color w:val="000000" w:themeColor="text1"/>
        </w:rPr>
      </w:pPr>
      <w:r w:rsidRPr="007F2EBC">
        <w:rPr>
          <w:b/>
          <w:bCs/>
          <w:sz w:val="28"/>
          <w:szCs w:val="28"/>
        </w:rPr>
        <w:t xml:space="preserve">Huang, </w:t>
      </w:r>
      <w:r w:rsidR="0086525E">
        <w:rPr>
          <w:b/>
          <w:bCs/>
          <w:sz w:val="28"/>
          <w:szCs w:val="28"/>
        </w:rPr>
        <w:t>18</w:t>
      </w:r>
      <w:r w:rsidRPr="007F2EBC">
        <w:rPr>
          <w:sz w:val="28"/>
          <w:szCs w:val="28"/>
        </w:rPr>
        <w:t xml:space="preserve"> – </w:t>
      </w:r>
      <w:r w:rsidRPr="00C22006">
        <w:rPr>
          <w:sz w:val="16"/>
          <w:szCs w:val="16"/>
        </w:rPr>
        <w:t>Kristin,</w:t>
      </w:r>
      <w:r w:rsidR="0086525E">
        <w:rPr>
          <w:sz w:val="16"/>
          <w:szCs w:val="16"/>
        </w:rPr>
        <w:t xml:space="preserve"> 10/31/18, </w:t>
      </w:r>
      <w:r w:rsidRPr="00C22006">
        <w:rPr>
          <w:sz w:val="16"/>
          <w:szCs w:val="16"/>
        </w:rPr>
        <w:t xml:space="preserve"> </w:t>
      </w:r>
      <w:r w:rsidRPr="00C22006">
        <w:rPr>
          <w:rFonts w:ascii="Arial" w:hAnsi="Arial" w:cs="Arial"/>
          <w:color w:val="000000"/>
          <w:sz w:val="16"/>
          <w:szCs w:val="16"/>
        </w:rPr>
        <w:t xml:space="preserve">a senior China reporter, who focuses on diplomacy and defense; ‘Prepare for war’, Xi </w:t>
      </w:r>
      <w:proofErr w:type="spellStart"/>
      <w:r w:rsidRPr="00C22006">
        <w:rPr>
          <w:rFonts w:ascii="Arial" w:hAnsi="Arial" w:cs="Arial"/>
          <w:color w:val="000000"/>
          <w:sz w:val="16"/>
          <w:szCs w:val="16"/>
        </w:rPr>
        <w:t>Jingping</w:t>
      </w:r>
      <w:proofErr w:type="spellEnd"/>
      <w:r w:rsidRPr="00C22006">
        <w:rPr>
          <w:rFonts w:ascii="Arial" w:hAnsi="Arial" w:cs="Arial"/>
          <w:color w:val="000000"/>
          <w:sz w:val="16"/>
          <w:szCs w:val="16"/>
        </w:rPr>
        <w:t xml:space="preserve"> tells military region that monitors South China Sea, Taiwan,” South China Morning Post, </w:t>
      </w:r>
      <w:hyperlink r:id="rId35" w:history="1">
        <w:r w:rsidRPr="005F3263">
          <w:rPr>
            <w:rStyle w:val="Hyperlink"/>
            <w:sz w:val="15"/>
            <w:szCs w:val="15"/>
          </w:rPr>
          <w:t>https://www.scmp.com/news/china/military/article/2170452/prepare-war-xi-jinping-tells-military-region-monitors-south</w:t>
        </w:r>
      </w:hyperlink>
      <w:r>
        <w:rPr>
          <w:color w:val="000000" w:themeColor="text1"/>
          <w:sz w:val="15"/>
          <w:szCs w:val="15"/>
          <w:u w:val="single"/>
        </w:rPr>
        <w:t xml:space="preserve"> </w:t>
      </w:r>
      <w:r w:rsidRPr="002D6BCF">
        <w:rPr>
          <w:b/>
          <w:bCs/>
          <w:color w:val="000000" w:themeColor="text1"/>
        </w:rPr>
        <w:t>CC</w:t>
      </w:r>
    </w:p>
    <w:p w14:paraId="6177B46B" w14:textId="5096B699" w:rsidR="00624FE1" w:rsidRPr="00624FE1" w:rsidRDefault="00624FE1" w:rsidP="00624FE1">
      <w:pPr>
        <w:pStyle w:val="ListParagraph"/>
        <w:numPr>
          <w:ilvl w:val="0"/>
          <w:numId w:val="14"/>
        </w:numPr>
        <w:rPr>
          <w:color w:val="000000" w:themeColor="text1"/>
          <w:sz w:val="15"/>
          <w:szCs w:val="15"/>
        </w:rPr>
      </w:pPr>
      <w:r>
        <w:rPr>
          <w:color w:val="000000" w:themeColor="text1"/>
          <w:sz w:val="15"/>
          <w:szCs w:val="15"/>
        </w:rPr>
        <w:t xml:space="preserve">why would china attack the Cross Straight? </w:t>
      </w:r>
    </w:p>
    <w:p w14:paraId="2F53EB1E" w14:textId="77777777" w:rsidR="004B5FC1" w:rsidRDefault="004B5FC1" w:rsidP="004B5FC1">
      <w:r w:rsidRPr="00554A2F">
        <w:rPr>
          <w:rFonts w:asciiTheme="majorHAnsi" w:hAnsiTheme="majorHAnsi" w:cstheme="majorHAnsi"/>
          <w:color w:val="222222"/>
          <w:sz w:val="21"/>
          <w:szCs w:val="21"/>
        </w:rPr>
        <w:t>China’s</w:t>
      </w:r>
      <w:r w:rsidRPr="004C553D">
        <w:rPr>
          <w:rFonts w:asciiTheme="majorHAnsi" w:hAnsiTheme="majorHAnsi" w:cstheme="majorHAnsi"/>
          <w:color w:val="222222"/>
          <w:sz w:val="28"/>
          <w:szCs w:val="28"/>
        </w:rPr>
        <w:t xml:space="preserve"> </w:t>
      </w:r>
      <w:r w:rsidRPr="00D370BC">
        <w:rPr>
          <w:rFonts w:asciiTheme="majorHAnsi" w:hAnsiTheme="majorHAnsi" w:cstheme="majorHAnsi"/>
          <w:color w:val="222222"/>
          <w:sz w:val="28"/>
          <w:szCs w:val="28"/>
          <w:highlight w:val="cyan"/>
          <w:u w:val="single"/>
        </w:rPr>
        <w:t>President Xi</w:t>
      </w:r>
      <w:r w:rsidRPr="00D370BC">
        <w:rPr>
          <w:rFonts w:asciiTheme="majorHAnsi" w:hAnsiTheme="majorHAnsi" w:cstheme="majorHAnsi"/>
          <w:color w:val="222222"/>
          <w:sz w:val="28"/>
          <w:szCs w:val="28"/>
          <w:u w:val="single"/>
        </w:rPr>
        <w:t xml:space="preserve"> Jinping has</w:t>
      </w:r>
      <w:r w:rsidRPr="00D370BC">
        <w:rPr>
          <w:rFonts w:asciiTheme="majorHAnsi" w:hAnsiTheme="majorHAnsi" w:cstheme="majorHAnsi"/>
          <w:color w:val="222222"/>
          <w:sz w:val="28"/>
          <w:szCs w:val="28"/>
          <w:highlight w:val="cyan"/>
          <w:u w:val="single"/>
        </w:rPr>
        <w:t xml:space="preserve"> ordered the military region responsible for monitoring the South China Sea and Taiwan to</w:t>
      </w:r>
      <w:r w:rsidRPr="007C2677">
        <w:rPr>
          <w:rFonts w:asciiTheme="majorHAnsi" w:hAnsiTheme="majorHAnsi" w:cstheme="majorHAnsi"/>
          <w:color w:val="222222"/>
          <w:sz w:val="28"/>
          <w:szCs w:val="28"/>
        </w:rPr>
        <w:t xml:space="preserve"> </w:t>
      </w:r>
      <w:r w:rsidRPr="00554A2F">
        <w:rPr>
          <w:rFonts w:asciiTheme="majorHAnsi" w:hAnsiTheme="majorHAnsi" w:cstheme="majorHAnsi"/>
          <w:color w:val="222222"/>
          <w:sz w:val="21"/>
          <w:szCs w:val="21"/>
        </w:rPr>
        <w:t xml:space="preserve">assess the situation it is facing and </w:t>
      </w:r>
      <w:r w:rsidRPr="00D370BC">
        <w:rPr>
          <w:rFonts w:asciiTheme="majorHAnsi" w:hAnsiTheme="majorHAnsi" w:cstheme="majorHAnsi"/>
          <w:color w:val="222222"/>
          <w:sz w:val="28"/>
          <w:szCs w:val="28"/>
          <w:highlight w:val="cyan"/>
          <w:u w:val="single"/>
        </w:rPr>
        <w:t>boost its capabilities so it can handle any emergency.</w:t>
      </w:r>
      <w:r>
        <w:rPr>
          <w:rFonts w:asciiTheme="majorHAnsi" w:hAnsiTheme="majorHAnsi" w:cstheme="majorHAnsi"/>
          <w:color w:val="222222"/>
          <w:sz w:val="28"/>
          <w:szCs w:val="28"/>
          <w:u w:val="single"/>
        </w:rPr>
        <w:t xml:space="preserve"> </w:t>
      </w:r>
      <w:r w:rsidRPr="00554A2F">
        <w:rPr>
          <w:rFonts w:asciiTheme="majorHAnsi" w:hAnsiTheme="majorHAnsi" w:cstheme="majorHAnsi"/>
          <w:color w:val="222222"/>
          <w:sz w:val="21"/>
          <w:szCs w:val="21"/>
        </w:rPr>
        <w:t>The Southern Theatre Command has had to bear a “heavy military responsibility” in recent years, state broadcaster CCTV quoted him as saying during an inspection tour made on Thursday as part of his visit to Guangdong province.</w:t>
      </w:r>
      <w:r>
        <w:rPr>
          <w:rFonts w:asciiTheme="majorHAnsi" w:hAnsiTheme="majorHAnsi" w:cstheme="majorHAnsi"/>
          <w:color w:val="222222"/>
          <w:sz w:val="21"/>
          <w:szCs w:val="21"/>
        </w:rPr>
        <w:t xml:space="preserve"> </w:t>
      </w:r>
      <w:r w:rsidRPr="00554A2F">
        <w:rPr>
          <w:rFonts w:asciiTheme="majorHAnsi" w:hAnsiTheme="majorHAnsi" w:cstheme="majorHAnsi"/>
          <w:color w:val="222222"/>
          <w:sz w:val="21"/>
          <w:szCs w:val="21"/>
        </w:rPr>
        <w:t>“It’s necessary to strengthen the mission … and concentrate preparations for fighting a war,” Xi said. “We need to take all complex situations into consideration and make emergency plans accordingly.</w:t>
      </w:r>
      <w:r>
        <w:rPr>
          <w:rFonts w:asciiTheme="majorHAnsi" w:hAnsiTheme="majorHAnsi" w:cstheme="majorHAnsi"/>
          <w:color w:val="222222"/>
          <w:sz w:val="21"/>
          <w:szCs w:val="21"/>
        </w:rPr>
        <w:t xml:space="preserve"> </w:t>
      </w:r>
      <w:r w:rsidRPr="00D370BC">
        <w:rPr>
          <w:rFonts w:asciiTheme="majorHAnsi" w:hAnsiTheme="majorHAnsi" w:cstheme="majorHAnsi"/>
          <w:color w:val="222222"/>
          <w:sz w:val="28"/>
          <w:szCs w:val="28"/>
          <w:highlight w:val="cyan"/>
          <w:u w:val="single"/>
        </w:rPr>
        <w:t>“We have to step up combat readiness exercises, joint exercises and confrontational exercises to enhance servicemen’s capabilities and preparation for war.”</w:t>
      </w:r>
      <w:r>
        <w:rPr>
          <w:rFonts w:asciiTheme="majorHAnsi" w:hAnsiTheme="majorHAnsi" w:cstheme="majorHAnsi"/>
          <w:color w:val="222222"/>
          <w:sz w:val="28"/>
          <w:szCs w:val="28"/>
          <w:u w:val="single"/>
        </w:rPr>
        <w:t xml:space="preserve"> </w:t>
      </w:r>
      <w:r w:rsidRPr="00554A2F">
        <w:rPr>
          <w:rFonts w:asciiTheme="majorHAnsi" w:hAnsiTheme="majorHAnsi" w:cstheme="majorHAnsi"/>
          <w:color w:val="222222"/>
          <w:sz w:val="21"/>
          <w:szCs w:val="21"/>
        </w:rPr>
        <w:t>Xi’s visit to the military command was one of several he made during a four-day trip to the south China province aimed at bolstering confidence amid an economic slowdown, and growing trade and strategic disputes with the United States.</w:t>
      </w:r>
      <w:r>
        <w:rPr>
          <w:rFonts w:asciiTheme="majorHAnsi" w:hAnsiTheme="majorHAnsi" w:cstheme="majorHAnsi"/>
          <w:color w:val="222222"/>
          <w:sz w:val="21"/>
          <w:szCs w:val="21"/>
        </w:rPr>
        <w:t xml:space="preserve"> </w:t>
      </w:r>
      <w:r w:rsidRPr="00554A2F">
        <w:rPr>
          <w:rFonts w:asciiTheme="majorHAnsi" w:hAnsiTheme="majorHAnsi" w:cstheme="majorHAnsi"/>
          <w:color w:val="222222"/>
          <w:sz w:val="21"/>
          <w:szCs w:val="21"/>
        </w:rPr>
        <w:t xml:space="preserve">Details of his speech came a day after China’s State </w:t>
      </w:r>
      <w:proofErr w:type="spellStart"/>
      <w:r w:rsidRPr="00554A2F">
        <w:rPr>
          <w:rFonts w:asciiTheme="majorHAnsi" w:hAnsiTheme="majorHAnsi" w:cstheme="majorHAnsi"/>
          <w:color w:val="222222"/>
          <w:sz w:val="21"/>
          <w:szCs w:val="21"/>
        </w:rPr>
        <w:t>Councillor</w:t>
      </w:r>
      <w:proofErr w:type="spellEnd"/>
      <w:r w:rsidRPr="00554A2F">
        <w:rPr>
          <w:rFonts w:asciiTheme="majorHAnsi" w:hAnsiTheme="majorHAnsi" w:cstheme="majorHAnsi"/>
          <w:color w:val="222222"/>
          <w:sz w:val="21"/>
          <w:szCs w:val="21"/>
        </w:rPr>
        <w:t xml:space="preserve"> General and </w:t>
      </w:r>
      <w:proofErr w:type="spellStart"/>
      <w:r w:rsidRPr="00554A2F">
        <w:rPr>
          <w:rFonts w:asciiTheme="majorHAnsi" w:hAnsiTheme="majorHAnsi" w:cstheme="majorHAnsi"/>
          <w:color w:val="222222"/>
          <w:sz w:val="21"/>
          <w:szCs w:val="21"/>
        </w:rPr>
        <w:t>Defence</w:t>
      </w:r>
      <w:proofErr w:type="spellEnd"/>
      <w:r w:rsidRPr="00554A2F">
        <w:rPr>
          <w:rFonts w:asciiTheme="majorHAnsi" w:hAnsiTheme="majorHAnsi" w:cstheme="majorHAnsi"/>
          <w:color w:val="222222"/>
          <w:sz w:val="21"/>
          <w:szCs w:val="21"/>
        </w:rPr>
        <w:t xml:space="preserve"> Minister Wei </w:t>
      </w:r>
      <w:proofErr w:type="spellStart"/>
      <w:r w:rsidRPr="00554A2F">
        <w:rPr>
          <w:rFonts w:asciiTheme="majorHAnsi" w:hAnsiTheme="majorHAnsi" w:cstheme="majorHAnsi"/>
          <w:color w:val="222222"/>
          <w:sz w:val="21"/>
          <w:szCs w:val="21"/>
        </w:rPr>
        <w:t>Fenghe</w:t>
      </w:r>
      <w:proofErr w:type="spellEnd"/>
      <w:r w:rsidRPr="00554A2F">
        <w:rPr>
          <w:rFonts w:asciiTheme="majorHAnsi" w:hAnsiTheme="majorHAnsi" w:cstheme="majorHAnsi"/>
          <w:color w:val="222222"/>
          <w:sz w:val="21"/>
          <w:szCs w:val="21"/>
        </w:rPr>
        <w:t xml:space="preserve"> said the country would never give up “one single piece” of its territory and warned that “repeated challenges” to its sovereignty over Taiwan were extremely dangerous and would result in military action.</w:t>
      </w:r>
      <w:r>
        <w:rPr>
          <w:rFonts w:asciiTheme="majorHAnsi" w:hAnsiTheme="majorHAnsi" w:cstheme="majorHAnsi"/>
          <w:color w:val="222222"/>
          <w:sz w:val="21"/>
          <w:szCs w:val="21"/>
        </w:rPr>
        <w:t xml:space="preserve"> </w:t>
      </w:r>
      <w:r w:rsidRPr="00D370BC">
        <w:rPr>
          <w:rFonts w:asciiTheme="majorHAnsi" w:hAnsiTheme="majorHAnsi" w:cstheme="majorHAnsi"/>
          <w:color w:val="222222"/>
          <w:sz w:val="28"/>
          <w:szCs w:val="28"/>
          <w:highlight w:val="cyan"/>
          <w:u w:val="single"/>
        </w:rPr>
        <w:t>One of the primary missions of the Southern Theatre Command is overseeing the S</w:t>
      </w:r>
      <w:r w:rsidRPr="00412BB2">
        <w:rPr>
          <w:rFonts w:asciiTheme="majorHAnsi" w:hAnsiTheme="majorHAnsi" w:cstheme="majorHAnsi"/>
          <w:color w:val="222222"/>
          <w:sz w:val="28"/>
          <w:szCs w:val="28"/>
          <w:u w:val="single"/>
        </w:rPr>
        <w:t xml:space="preserve">outh </w:t>
      </w:r>
      <w:r w:rsidRPr="00D370BC">
        <w:rPr>
          <w:rFonts w:asciiTheme="majorHAnsi" w:hAnsiTheme="majorHAnsi" w:cstheme="majorHAnsi"/>
          <w:color w:val="222222"/>
          <w:sz w:val="28"/>
          <w:szCs w:val="28"/>
          <w:highlight w:val="cyan"/>
          <w:u w:val="single"/>
        </w:rPr>
        <w:t>C</w:t>
      </w:r>
      <w:r w:rsidRPr="00412BB2">
        <w:rPr>
          <w:rFonts w:asciiTheme="majorHAnsi" w:hAnsiTheme="majorHAnsi" w:cstheme="majorHAnsi"/>
          <w:color w:val="222222"/>
          <w:sz w:val="28"/>
          <w:szCs w:val="28"/>
          <w:u w:val="single"/>
        </w:rPr>
        <w:t xml:space="preserve">hina </w:t>
      </w:r>
      <w:r w:rsidRPr="00D370BC">
        <w:rPr>
          <w:rFonts w:asciiTheme="majorHAnsi" w:hAnsiTheme="majorHAnsi" w:cstheme="majorHAnsi"/>
          <w:color w:val="222222"/>
          <w:sz w:val="28"/>
          <w:szCs w:val="28"/>
          <w:highlight w:val="cyan"/>
          <w:u w:val="single"/>
        </w:rPr>
        <w:t>S</w:t>
      </w:r>
      <w:r w:rsidRPr="00412BB2">
        <w:rPr>
          <w:rFonts w:asciiTheme="majorHAnsi" w:hAnsiTheme="majorHAnsi" w:cstheme="majorHAnsi"/>
          <w:color w:val="222222"/>
          <w:sz w:val="28"/>
          <w:szCs w:val="28"/>
          <w:u w:val="single"/>
        </w:rPr>
        <w:t>ea</w:t>
      </w:r>
      <w:r w:rsidRPr="00554A2F">
        <w:rPr>
          <w:rFonts w:asciiTheme="majorHAnsi" w:hAnsiTheme="majorHAnsi" w:cstheme="majorHAnsi"/>
          <w:color w:val="222222"/>
          <w:sz w:val="21"/>
          <w:szCs w:val="21"/>
          <w:u w:val="single"/>
        </w:rPr>
        <w:t>,</w:t>
      </w:r>
      <w:r w:rsidRPr="00554A2F">
        <w:rPr>
          <w:rFonts w:asciiTheme="majorHAnsi" w:hAnsiTheme="majorHAnsi" w:cstheme="majorHAnsi"/>
          <w:color w:val="222222"/>
          <w:sz w:val="21"/>
          <w:szCs w:val="21"/>
        </w:rPr>
        <w:t xml:space="preserve"> an area where tensions </w:t>
      </w:r>
      <w:r w:rsidRPr="00D370BC">
        <w:rPr>
          <w:rFonts w:asciiTheme="majorHAnsi" w:hAnsiTheme="majorHAnsi" w:cstheme="majorHAnsi"/>
          <w:color w:val="222222"/>
          <w:sz w:val="28"/>
          <w:szCs w:val="28"/>
          <w:highlight w:val="cyan"/>
          <w:u w:val="single"/>
        </w:rPr>
        <w:t>and military activity involving China, the US and other powers have been growing steadily</w:t>
      </w:r>
      <w:r w:rsidRPr="00412BB2">
        <w:rPr>
          <w:rFonts w:asciiTheme="majorHAnsi" w:hAnsiTheme="majorHAnsi" w:cstheme="majorHAnsi"/>
          <w:color w:val="222222"/>
          <w:sz w:val="28"/>
          <w:szCs w:val="28"/>
          <w:u w:val="single"/>
        </w:rPr>
        <w:t>.</w:t>
      </w:r>
      <w:r>
        <w:rPr>
          <w:rFonts w:asciiTheme="majorHAnsi" w:hAnsiTheme="majorHAnsi" w:cstheme="majorHAnsi"/>
          <w:color w:val="222222"/>
          <w:sz w:val="28"/>
          <w:szCs w:val="28"/>
          <w:u w:val="single"/>
        </w:rPr>
        <w:t xml:space="preserve"> </w:t>
      </w:r>
      <w:r w:rsidRPr="00554A2F">
        <w:rPr>
          <w:rFonts w:asciiTheme="majorHAnsi" w:hAnsiTheme="majorHAnsi" w:cstheme="majorHAnsi"/>
          <w:color w:val="222222"/>
          <w:sz w:val="21"/>
          <w:szCs w:val="21"/>
        </w:rPr>
        <w:t xml:space="preserve">Earlier this month, a Chinese destroyer almost collided with a US warship in the disputed waters after making what the Americans described as an “unsafe and unprofessional” </w:t>
      </w:r>
      <w:proofErr w:type="spellStart"/>
      <w:r w:rsidRPr="00554A2F">
        <w:rPr>
          <w:rFonts w:asciiTheme="majorHAnsi" w:hAnsiTheme="majorHAnsi" w:cstheme="majorHAnsi"/>
          <w:color w:val="222222"/>
          <w:sz w:val="21"/>
          <w:szCs w:val="21"/>
        </w:rPr>
        <w:t>manoeuvre</w:t>
      </w:r>
      <w:proofErr w:type="spellEnd"/>
      <w:r w:rsidRPr="00554A2F">
        <w:rPr>
          <w:rFonts w:asciiTheme="majorHAnsi" w:hAnsiTheme="majorHAnsi" w:cstheme="majorHAnsi"/>
          <w:color w:val="222222"/>
          <w:sz w:val="21"/>
          <w:szCs w:val="21"/>
        </w:rPr>
        <w:t xml:space="preserve"> in an attempt to warn it to leave the area.</w:t>
      </w:r>
      <w:r>
        <w:rPr>
          <w:rFonts w:asciiTheme="majorHAnsi" w:hAnsiTheme="majorHAnsi" w:cstheme="majorHAnsi"/>
          <w:color w:val="222222"/>
          <w:sz w:val="21"/>
          <w:szCs w:val="21"/>
        </w:rPr>
        <w:t xml:space="preserve"> </w:t>
      </w:r>
      <w:r w:rsidRPr="00554A2F">
        <w:rPr>
          <w:rFonts w:asciiTheme="majorHAnsi" w:hAnsiTheme="majorHAnsi" w:cstheme="majorHAnsi"/>
          <w:color w:val="222222"/>
          <w:sz w:val="21"/>
          <w:szCs w:val="21"/>
        </w:rPr>
        <w:t>Military observers said Xi’s comments were most likely intended to boost morale and reiterate Beijing’s territorial claims in the South China Sea.</w:t>
      </w:r>
      <w:r>
        <w:rPr>
          <w:rFonts w:asciiTheme="majorHAnsi" w:hAnsiTheme="majorHAnsi" w:cstheme="majorHAnsi"/>
          <w:color w:val="222222"/>
          <w:sz w:val="21"/>
          <w:szCs w:val="21"/>
        </w:rPr>
        <w:t xml:space="preserve"> </w:t>
      </w:r>
      <w:r w:rsidRPr="00554A2F">
        <w:rPr>
          <w:rFonts w:asciiTheme="majorHAnsi" w:hAnsiTheme="majorHAnsi" w:cstheme="majorHAnsi"/>
          <w:color w:val="222222"/>
          <w:sz w:val="21"/>
          <w:szCs w:val="21"/>
        </w:rPr>
        <w:t>“It’s likely intended as a signal to the US in particular and any parties that Beijing perceives to be causing provocation [in the disputed waters],” said Collin Koh, a research fellow at the S. Rajaratnam School of International Studies at Nanyang Technological University in Singapore.</w:t>
      </w:r>
      <w:r>
        <w:rPr>
          <w:rFonts w:asciiTheme="majorHAnsi" w:hAnsiTheme="majorHAnsi" w:cstheme="majorHAnsi"/>
          <w:color w:val="222222"/>
          <w:sz w:val="21"/>
          <w:szCs w:val="21"/>
        </w:rPr>
        <w:t xml:space="preserve"> </w:t>
      </w:r>
      <w:r w:rsidRPr="00554A2F">
        <w:rPr>
          <w:rFonts w:asciiTheme="majorHAnsi" w:hAnsiTheme="majorHAnsi" w:cstheme="majorHAnsi"/>
          <w:color w:val="222222"/>
          <w:sz w:val="21"/>
          <w:szCs w:val="21"/>
        </w:rPr>
        <w:t xml:space="preserve">Beijing-based analyst Zhou </w:t>
      </w:r>
      <w:proofErr w:type="spellStart"/>
      <w:r w:rsidRPr="00554A2F">
        <w:rPr>
          <w:rFonts w:asciiTheme="majorHAnsi" w:hAnsiTheme="majorHAnsi" w:cstheme="majorHAnsi"/>
          <w:color w:val="222222"/>
          <w:sz w:val="21"/>
          <w:szCs w:val="21"/>
        </w:rPr>
        <w:t>Chenming</w:t>
      </w:r>
      <w:proofErr w:type="spellEnd"/>
      <w:r w:rsidRPr="00554A2F">
        <w:rPr>
          <w:rFonts w:asciiTheme="majorHAnsi" w:hAnsiTheme="majorHAnsi" w:cstheme="majorHAnsi"/>
          <w:color w:val="222222"/>
          <w:sz w:val="21"/>
          <w:szCs w:val="21"/>
        </w:rPr>
        <w:t xml:space="preserve"> took a similar view</w:t>
      </w:r>
      <w:r w:rsidRPr="004C553D">
        <w:rPr>
          <w:rFonts w:asciiTheme="majorHAnsi" w:hAnsiTheme="majorHAnsi" w:cstheme="majorHAnsi"/>
          <w:color w:val="222222"/>
          <w:sz w:val="28"/>
          <w:szCs w:val="28"/>
        </w:rPr>
        <w:t>.</w:t>
      </w:r>
      <w:r>
        <w:rPr>
          <w:rFonts w:asciiTheme="majorHAnsi" w:hAnsiTheme="majorHAnsi" w:cstheme="majorHAnsi"/>
          <w:color w:val="222222"/>
          <w:sz w:val="28"/>
          <w:szCs w:val="28"/>
        </w:rPr>
        <w:t xml:space="preserve"> </w:t>
      </w:r>
      <w:r w:rsidRPr="00412BB2">
        <w:rPr>
          <w:rFonts w:asciiTheme="majorHAnsi" w:hAnsiTheme="majorHAnsi" w:cstheme="majorHAnsi"/>
          <w:color w:val="222222"/>
          <w:sz w:val="28"/>
          <w:szCs w:val="28"/>
          <w:u w:val="single"/>
        </w:rPr>
        <w:t>“</w:t>
      </w:r>
      <w:r w:rsidRPr="00D370BC">
        <w:rPr>
          <w:rFonts w:asciiTheme="majorHAnsi" w:hAnsiTheme="majorHAnsi" w:cstheme="majorHAnsi"/>
          <w:color w:val="222222"/>
          <w:sz w:val="28"/>
          <w:szCs w:val="28"/>
          <w:highlight w:val="cyan"/>
          <w:u w:val="single"/>
        </w:rPr>
        <w:t>The United States is expected to conduct more freedom of navigation exercises in the South China Sea region, and</w:t>
      </w:r>
      <w:r w:rsidRPr="00412BB2">
        <w:rPr>
          <w:rFonts w:asciiTheme="majorHAnsi" w:hAnsiTheme="majorHAnsi" w:cstheme="majorHAnsi"/>
          <w:color w:val="222222"/>
          <w:sz w:val="28"/>
          <w:szCs w:val="28"/>
          <w:u w:val="single"/>
        </w:rPr>
        <w:t xml:space="preserve"> because it does not </w:t>
      </w:r>
      <w:proofErr w:type="spellStart"/>
      <w:r w:rsidRPr="00412BB2">
        <w:rPr>
          <w:rFonts w:asciiTheme="majorHAnsi" w:hAnsiTheme="majorHAnsi" w:cstheme="majorHAnsi"/>
          <w:color w:val="222222"/>
          <w:sz w:val="28"/>
          <w:szCs w:val="28"/>
          <w:u w:val="single"/>
        </w:rPr>
        <w:t>recognise</w:t>
      </w:r>
      <w:proofErr w:type="spellEnd"/>
      <w:r w:rsidRPr="00412BB2">
        <w:rPr>
          <w:rFonts w:asciiTheme="majorHAnsi" w:hAnsiTheme="majorHAnsi" w:cstheme="majorHAnsi"/>
          <w:color w:val="222222"/>
          <w:sz w:val="28"/>
          <w:szCs w:val="28"/>
          <w:u w:val="single"/>
        </w:rPr>
        <w:t xml:space="preserve"> [Beijing’s] rights to artificial islands, like Mischief Reef</w:t>
      </w:r>
      <w:r w:rsidRPr="00D370BC">
        <w:rPr>
          <w:rFonts w:asciiTheme="majorHAnsi" w:hAnsiTheme="majorHAnsi" w:cstheme="majorHAnsi"/>
          <w:color w:val="222222"/>
          <w:sz w:val="28"/>
          <w:szCs w:val="28"/>
          <w:highlight w:val="cyan"/>
          <w:u w:val="single"/>
        </w:rPr>
        <w:t>, there will probably be more military friction between the two countries there.”</w:t>
      </w:r>
      <w:r>
        <w:rPr>
          <w:rFonts w:asciiTheme="majorHAnsi" w:hAnsiTheme="majorHAnsi" w:cstheme="majorHAnsi"/>
          <w:color w:val="222222"/>
          <w:sz w:val="28"/>
          <w:szCs w:val="28"/>
          <w:u w:val="single"/>
        </w:rPr>
        <w:t xml:space="preserve"> </w:t>
      </w:r>
      <w:r w:rsidRPr="00107C5A">
        <w:t>Koh said Xi’s address to the Southern Theatre Command was also a clear warning to pro-independence forces in Taiwan, as the military region shared responsibility with the Eastern Theatre Command for monitoring the self-ruled island.</w:t>
      </w:r>
    </w:p>
    <w:p w14:paraId="2AFAA306" w14:textId="77777777" w:rsidR="004B5FC1" w:rsidRDefault="004B5FC1" w:rsidP="004B5FC1">
      <w:pPr>
        <w:pStyle w:val="Heading4"/>
      </w:pPr>
      <w:r>
        <w:t>Arms sales make conflict with Taiwan inevitable.</w:t>
      </w:r>
    </w:p>
    <w:p w14:paraId="6C4CFA3D" w14:textId="77777777" w:rsidR="004B5FC1" w:rsidRPr="00685401" w:rsidRDefault="004B5FC1" w:rsidP="004B5FC1">
      <w:pPr>
        <w:rPr>
          <w:sz w:val="16"/>
          <w:szCs w:val="16"/>
        </w:rPr>
      </w:pPr>
      <w:r>
        <w:rPr>
          <w:b/>
          <w:bCs/>
          <w:sz w:val="26"/>
          <w:szCs w:val="26"/>
        </w:rPr>
        <w:t xml:space="preserve">Thrall &amp; </w:t>
      </w:r>
      <w:proofErr w:type="spellStart"/>
      <w:r>
        <w:rPr>
          <w:b/>
          <w:bCs/>
          <w:sz w:val="26"/>
          <w:szCs w:val="26"/>
        </w:rPr>
        <w:t>Dorminey</w:t>
      </w:r>
      <w:proofErr w:type="spellEnd"/>
      <w:r>
        <w:rPr>
          <w:b/>
          <w:bCs/>
          <w:sz w:val="26"/>
          <w:szCs w:val="26"/>
        </w:rPr>
        <w:t xml:space="preserve"> </w:t>
      </w:r>
      <w:r w:rsidRPr="00685401">
        <w:rPr>
          <w:b/>
          <w:bCs/>
          <w:sz w:val="26"/>
          <w:szCs w:val="26"/>
        </w:rPr>
        <w:t>18</w:t>
      </w:r>
      <w:r>
        <w:t xml:space="preserve">. </w:t>
      </w:r>
      <w:r w:rsidRPr="00685401">
        <w:rPr>
          <w:sz w:val="16"/>
          <w:szCs w:val="16"/>
        </w:rPr>
        <w:t xml:space="preserve">Trevor Thrall is a senior fellow for the Cato’s Institute’s Defense and Foreign Policy Department, with expertise in international security and the politics of American national security. Thrall is also an associate professor at George Mason University’s </w:t>
      </w:r>
      <w:proofErr w:type="spellStart"/>
      <w:r w:rsidRPr="00685401">
        <w:rPr>
          <w:sz w:val="16"/>
          <w:szCs w:val="16"/>
        </w:rPr>
        <w:t>Schar</w:t>
      </w:r>
      <w:proofErr w:type="spellEnd"/>
      <w:r w:rsidRPr="00685401">
        <w:rPr>
          <w:sz w:val="16"/>
          <w:szCs w:val="16"/>
        </w:rPr>
        <w:t xml:space="preserve"> School of Policy and Government where he teaches courses in international</w:t>
      </w:r>
      <w:r w:rsidRPr="00685401">
        <w:rPr>
          <w:rFonts w:ascii="Georgia" w:hAnsi="Georgia"/>
          <w:color w:val="222222"/>
          <w:sz w:val="16"/>
          <w:szCs w:val="16"/>
          <w:shd w:val="clear" w:color="auto" w:fill="FFFFFF"/>
        </w:rPr>
        <w:t xml:space="preserve"> security. </w:t>
      </w:r>
      <w:r w:rsidRPr="00685401">
        <w:rPr>
          <w:sz w:val="16"/>
          <w:szCs w:val="16"/>
        </w:rPr>
        <w:t xml:space="preserve">Caroline </w:t>
      </w:r>
      <w:proofErr w:type="spellStart"/>
      <w:r w:rsidRPr="00685401">
        <w:rPr>
          <w:sz w:val="16"/>
          <w:szCs w:val="16"/>
        </w:rPr>
        <w:t>Dorminey</w:t>
      </w:r>
      <w:proofErr w:type="spellEnd"/>
      <w:r w:rsidRPr="00685401">
        <w:rPr>
          <w:sz w:val="16"/>
          <w:szCs w:val="16"/>
        </w:rPr>
        <w:t xml:space="preserve"> was a policy analyst in defense and foreign policy studies at the Cato Institute. “Risky Business: The Role of Arms Sales in U.S. Foreign Policy.” CATO Institute, </w:t>
      </w:r>
      <w:hyperlink r:id="rId36" w:history="1">
        <w:r w:rsidRPr="00685401">
          <w:rPr>
            <w:rStyle w:val="Hyperlink"/>
            <w:sz w:val="16"/>
            <w:szCs w:val="16"/>
          </w:rPr>
          <w:t>https://www.cato.org/publications/policy-analysis/risky-business-role-arms-sales-us-foreign-policy</w:t>
        </w:r>
      </w:hyperlink>
      <w:r w:rsidRPr="00685401">
        <w:rPr>
          <w:sz w:val="16"/>
          <w:szCs w:val="16"/>
        </w:rPr>
        <w:t>. Date Accessed: 6/25/2019. BZ.</w:t>
      </w:r>
    </w:p>
    <w:p w14:paraId="6028E6ED" w14:textId="77777777" w:rsidR="004B5FC1" w:rsidRPr="00D64B4C" w:rsidRDefault="004B5FC1" w:rsidP="004B5FC1">
      <w:pPr>
        <w:jc w:val="both"/>
        <w:rPr>
          <w:sz w:val="16"/>
        </w:rPr>
      </w:pPr>
      <w:r w:rsidRPr="00D64B4C">
        <w:rPr>
          <w:sz w:val="16"/>
        </w:rPr>
        <w:t xml:space="preserve">Second, </w:t>
      </w:r>
      <w:r w:rsidRPr="00D64B4C">
        <w:rPr>
          <w:rStyle w:val="StyleUnderline"/>
          <w:highlight w:val="cyan"/>
        </w:rPr>
        <w:t>arms sales can</w:t>
      </w:r>
      <w:r w:rsidRPr="00685401">
        <w:rPr>
          <w:rStyle w:val="StyleUnderline"/>
        </w:rPr>
        <w:t xml:space="preserve"> also </w:t>
      </w:r>
      <w:r w:rsidRPr="00D64B4C">
        <w:rPr>
          <w:rStyle w:val="StyleUnderline"/>
          <w:highlight w:val="cyan"/>
        </w:rPr>
        <w:t>prolong</w:t>
      </w:r>
      <w:r w:rsidRPr="00685401">
        <w:rPr>
          <w:rStyle w:val="StyleUnderline"/>
        </w:rPr>
        <w:t xml:space="preserve"> and intensify ongoing </w:t>
      </w:r>
      <w:r w:rsidRPr="00D64B4C">
        <w:rPr>
          <w:rStyle w:val="StyleUnderline"/>
          <w:highlight w:val="cyan"/>
        </w:rPr>
        <w:t>conflicts and erode</w:t>
      </w:r>
      <w:r w:rsidRPr="00685401">
        <w:rPr>
          <w:rStyle w:val="StyleUnderline"/>
        </w:rPr>
        <w:t xml:space="preserve"> rather than promote </w:t>
      </w:r>
      <w:r w:rsidRPr="00D64B4C">
        <w:rPr>
          <w:rStyle w:val="StyleUnderline"/>
          <w:highlight w:val="cyan"/>
        </w:rPr>
        <w:t>regional stability</w:t>
      </w:r>
      <w:r w:rsidRPr="00685401">
        <w:rPr>
          <w:rStyle w:val="StyleUnderline"/>
        </w:rPr>
        <w:t xml:space="preserve">. </w:t>
      </w:r>
      <w:r w:rsidRPr="00D64B4C">
        <w:rPr>
          <w:sz w:val="16"/>
        </w:rPr>
        <w:t>Few governments, and fewer insurgencies, have large enough weapons stocks to fight for long without resupply.</w:t>
      </w:r>
      <w:hyperlink r:id="rId37" w:anchor="_idTextAnchor082" w:history="1">
        <w:r w:rsidRPr="00D64B4C">
          <w:rPr>
            <w:rStyle w:val="Hyperlink"/>
            <w:sz w:val="16"/>
          </w:rPr>
          <w:t>82</w:t>
        </w:r>
      </w:hyperlink>
      <w:r w:rsidRPr="00D64B4C">
        <w:rPr>
          <w:sz w:val="16"/>
        </w:rPr>
        <w:t xml:space="preserve"> </w:t>
      </w:r>
      <w:r w:rsidRPr="00D64B4C">
        <w:rPr>
          <w:rStyle w:val="StyleUnderline"/>
          <w:highlight w:val="cyan"/>
        </w:rPr>
        <w:t>The tendency</w:t>
      </w:r>
      <w:r w:rsidRPr="00685401">
        <w:rPr>
          <w:rStyle w:val="StyleUnderline"/>
        </w:rPr>
        <w:t xml:space="preserve"> of external powers </w:t>
      </w:r>
      <w:r w:rsidRPr="00D64B4C">
        <w:rPr>
          <w:rStyle w:val="StyleUnderline"/>
          <w:highlight w:val="cyan"/>
        </w:rPr>
        <w:t>to arm the side they support</w:t>
      </w:r>
      <w:r w:rsidRPr="00685401">
        <w:rPr>
          <w:rStyle w:val="StyleUnderline"/>
        </w:rPr>
        <w:t xml:space="preserve">, however understandable strategically, </w:t>
      </w:r>
      <w:r w:rsidRPr="00D64B4C">
        <w:rPr>
          <w:rStyle w:val="StyleUnderline"/>
          <w:highlight w:val="cyan"/>
        </w:rPr>
        <w:t xml:space="preserve">has </w:t>
      </w:r>
      <w:r w:rsidRPr="00D64B4C">
        <w:rPr>
          <w:rStyle w:val="StyleUnderline"/>
          <w:bCs/>
          <w:highlight w:val="cyan"/>
        </w:rPr>
        <w:t>the inevitable result of allowing the conflict</w:t>
      </w:r>
      <w:r w:rsidRPr="00685401">
        <w:rPr>
          <w:rStyle w:val="StyleUnderline"/>
          <w:bCs/>
        </w:rPr>
        <w:t xml:space="preserve"> </w:t>
      </w:r>
      <w:r w:rsidRPr="00685401">
        <w:rPr>
          <w:rStyle w:val="StyleUnderline"/>
        </w:rPr>
        <w:t>to continue at a higher level of intensity than would otherwise be the case.</w:t>
      </w:r>
      <w:r w:rsidRPr="00D64B4C">
        <w:rPr>
          <w:sz w:val="16"/>
        </w:rPr>
        <w:t xml:space="preserve"> As one study of arms sales to Africa notes, “Weapons imports are essential additives in this recipe for armed conflict and carnage.”</w:t>
      </w:r>
      <w:hyperlink r:id="rId38" w:anchor="_idTextAnchor083" w:history="1">
        <w:r w:rsidRPr="00D64B4C">
          <w:rPr>
            <w:rStyle w:val="Hyperlink"/>
            <w:sz w:val="16"/>
          </w:rPr>
          <w:t>83</w:t>
        </w:r>
      </w:hyperlink>
      <w:r w:rsidRPr="00D64B4C">
        <w:rPr>
          <w:sz w:val="16"/>
        </w:rPr>
        <w:t xml:space="preserve"> Third, this dynamic appears to be particularly troublesome with respect to internal conflicts. Jennifer Erickson, for example, found that </w:t>
      </w:r>
      <w:r w:rsidRPr="00D64B4C">
        <w:rPr>
          <w:highlight w:val="cyan"/>
          <w:u w:val="single"/>
        </w:rPr>
        <w:t>recipients of</w:t>
      </w:r>
      <w:r w:rsidRPr="00685401">
        <w:rPr>
          <w:u w:val="single"/>
        </w:rPr>
        <w:t xml:space="preserve"> major conventional </w:t>
      </w:r>
      <w:r w:rsidRPr="00D64B4C">
        <w:rPr>
          <w:highlight w:val="cyan"/>
          <w:u w:val="single"/>
        </w:rPr>
        <w:t>weapons are 70 percent more likely to engage in</w:t>
      </w:r>
      <w:r w:rsidRPr="00685401">
        <w:rPr>
          <w:u w:val="single"/>
        </w:rPr>
        <w:t xml:space="preserve"> internal </w:t>
      </w:r>
      <w:r w:rsidRPr="00D64B4C">
        <w:rPr>
          <w:highlight w:val="cyan"/>
          <w:u w:val="single"/>
        </w:rPr>
        <w:t>conflicts</w:t>
      </w:r>
      <w:r w:rsidRPr="00685401">
        <w:rPr>
          <w:u w:val="single"/>
        </w:rPr>
        <w:t xml:space="preserve"> than other states.</w:t>
      </w:r>
      <w:r w:rsidRPr="00D64B4C">
        <w:rPr>
          <w:sz w:val="16"/>
        </w:rPr>
        <w:t xml:space="preserve"> Though halting arms sales alone is not a panacea for peace and stability, </w:t>
      </w:r>
      <w:r w:rsidRPr="00D64B4C">
        <w:rPr>
          <w:highlight w:val="cyan"/>
          <w:u w:val="single"/>
        </w:rPr>
        <w:t>arms embargoes can</w:t>
      </w:r>
      <w:r w:rsidRPr="00685401">
        <w:rPr>
          <w:u w:val="single"/>
        </w:rPr>
        <w:t xml:space="preserve"> help </w:t>
      </w:r>
      <w:r w:rsidRPr="00D64B4C">
        <w:rPr>
          <w:highlight w:val="cyan"/>
          <w:u w:val="single"/>
        </w:rPr>
        <w:t xml:space="preserve">lessen </w:t>
      </w:r>
      <w:r w:rsidRPr="00D64B4C">
        <w:rPr>
          <w:u w:val="single"/>
        </w:rPr>
        <w:t>the</w:t>
      </w:r>
      <w:r w:rsidRPr="00D64B4C">
        <w:rPr>
          <w:highlight w:val="cyan"/>
          <w:u w:val="single"/>
        </w:rPr>
        <w:t xml:space="preserve"> destructiveness </w:t>
      </w:r>
      <w:r w:rsidRPr="00D64B4C">
        <w:rPr>
          <w:u w:val="single"/>
        </w:rPr>
        <w:t xml:space="preserve">of combat in both civil </w:t>
      </w:r>
      <w:r w:rsidRPr="00D64B4C">
        <w:rPr>
          <w:highlight w:val="cyan"/>
          <w:u w:val="single"/>
        </w:rPr>
        <w:t>and interstate wars</w:t>
      </w:r>
      <w:r w:rsidRPr="00D64B4C">
        <w:rPr>
          <w:u w:val="single"/>
        </w:rPr>
        <w:t xml:space="preserve"> simply by restricting access to the means</w:t>
      </w:r>
      <w:r w:rsidRPr="00685401">
        <w:rPr>
          <w:u w:val="single"/>
        </w:rPr>
        <w:t xml:space="preserve"> of violence.</w:t>
      </w:r>
      <w:hyperlink r:id="rId39" w:anchor="_idTextAnchor084" w:history="1">
        <w:r w:rsidRPr="00D64B4C">
          <w:rPr>
            <w:rStyle w:val="Hyperlink"/>
            <w:sz w:val="16"/>
          </w:rPr>
          <w:t>84</w:t>
        </w:r>
      </w:hyperlink>
      <w:r w:rsidRPr="00D64B4C">
        <w:rPr>
          <w:sz w:val="16"/>
        </w:rPr>
        <w:t xml:space="preserve"> Finally, because of their effects on both interstate and internal conflict, arms sales can also erode rather than promote regional stability. As noted in the previous section, where the United States seeks to manage regional balances of power, </w:t>
      </w:r>
      <w:r w:rsidRPr="00D64B4C">
        <w:rPr>
          <w:highlight w:val="cyan"/>
          <w:u w:val="single"/>
        </w:rPr>
        <w:t>arms sales</w:t>
      </w:r>
      <w:r w:rsidRPr="00685401">
        <w:rPr>
          <w:u w:val="single"/>
        </w:rPr>
        <w:t xml:space="preserve"> often </w:t>
      </w:r>
      <w:r w:rsidRPr="00D64B4C">
        <w:rPr>
          <w:highlight w:val="cyan"/>
          <w:u w:val="single"/>
        </w:rPr>
        <w:t>create tension</w:t>
      </w:r>
      <w:r w:rsidRPr="00685401">
        <w:rPr>
          <w:u w:val="single"/>
        </w:rPr>
        <w:t xml:space="preserve">, whether because the American role in the region threatens others or </w:t>
      </w:r>
      <w:r w:rsidRPr="00D64B4C">
        <w:rPr>
          <w:highlight w:val="cyan"/>
          <w:u w:val="single"/>
        </w:rPr>
        <w:t>because American clients feel emboldened</w:t>
      </w:r>
      <w:r w:rsidRPr="00685401">
        <w:rPr>
          <w:u w:val="single"/>
        </w:rPr>
        <w:t xml:space="preserve">. </w:t>
      </w:r>
      <w:r w:rsidRPr="00D64B4C">
        <w:rPr>
          <w:sz w:val="16"/>
        </w:rPr>
        <w:t xml:space="preserve">The Middle East, for example, has seesawed between violence and tense standoffs for the past many decades, at first because of Cold War competition and more recently because of the American war on terror. The notion that increased U.S. arms sales since 9/11 made the Middle East more stable is far-fetched to say the least. </w:t>
      </w:r>
      <w:r w:rsidRPr="00D64B4C">
        <w:rPr>
          <w:u w:val="single"/>
        </w:rPr>
        <w:t xml:space="preserve">Similarly, </w:t>
      </w:r>
      <w:r w:rsidRPr="00D64B4C">
        <w:rPr>
          <w:highlight w:val="cyan"/>
          <w:u w:val="single"/>
        </w:rPr>
        <w:t>though many argue that American</w:t>
      </w:r>
      <w:r w:rsidRPr="00D64B4C">
        <w:rPr>
          <w:u w:val="single"/>
        </w:rPr>
        <w:t xml:space="preserve"> security </w:t>
      </w:r>
      <w:r w:rsidRPr="00D64B4C">
        <w:rPr>
          <w:highlight w:val="cyan"/>
          <w:u w:val="single"/>
        </w:rPr>
        <w:t>commitments to</w:t>
      </w:r>
      <w:r w:rsidRPr="00D64B4C">
        <w:rPr>
          <w:u w:val="single"/>
        </w:rPr>
        <w:t xml:space="preserve"> countries like Japan, </w:t>
      </w:r>
      <w:r w:rsidRPr="00D64B4C">
        <w:rPr>
          <w:highlight w:val="cyan"/>
          <w:u w:val="single"/>
        </w:rPr>
        <w:t>Taiwan,</w:t>
      </w:r>
      <w:r w:rsidRPr="00D64B4C">
        <w:rPr>
          <w:u w:val="single"/>
        </w:rPr>
        <w:t xml:space="preserve"> and South Korea </w:t>
      </w:r>
      <w:r w:rsidRPr="00D64B4C">
        <w:rPr>
          <w:highlight w:val="cyan"/>
          <w:u w:val="single"/>
        </w:rPr>
        <w:t>have produced</w:t>
      </w:r>
      <w:r w:rsidRPr="00D64B4C">
        <w:rPr>
          <w:u w:val="single"/>
        </w:rPr>
        <w:t xml:space="preserve"> greater </w:t>
      </w:r>
      <w:r w:rsidRPr="00D64B4C">
        <w:rPr>
          <w:highlight w:val="cyan"/>
          <w:u w:val="single"/>
        </w:rPr>
        <w:t>stability</w:t>
      </w:r>
      <w:r w:rsidRPr="00D64B4C">
        <w:rPr>
          <w:u w:val="single"/>
        </w:rPr>
        <w:t xml:space="preserve">, </w:t>
      </w:r>
      <w:r w:rsidRPr="00D64B4C">
        <w:rPr>
          <w:highlight w:val="cyan"/>
          <w:u w:val="single"/>
        </w:rPr>
        <w:t>there is a</w:t>
      </w:r>
      <w:r w:rsidRPr="00D64B4C">
        <w:rPr>
          <w:u w:val="single"/>
        </w:rPr>
        <w:t xml:space="preserve"> </w:t>
      </w:r>
      <w:r w:rsidRPr="00D64B4C">
        <w:rPr>
          <w:highlight w:val="cyan"/>
          <w:u w:val="single"/>
        </w:rPr>
        <w:t>strong case</w:t>
      </w:r>
      <w:r w:rsidRPr="00D64B4C">
        <w:rPr>
          <w:u w:val="single"/>
        </w:rPr>
        <w:t xml:space="preserve"> to be made </w:t>
      </w:r>
      <w:r w:rsidRPr="00D64B4C">
        <w:rPr>
          <w:highlight w:val="cyan"/>
          <w:u w:val="single"/>
        </w:rPr>
        <w:t>that the opposite is</w:t>
      </w:r>
      <w:r w:rsidRPr="00D64B4C">
        <w:rPr>
          <w:u w:val="single"/>
        </w:rPr>
        <w:t xml:space="preserve"> now </w:t>
      </w:r>
      <w:r w:rsidRPr="00D64B4C">
        <w:rPr>
          <w:highlight w:val="cyan"/>
          <w:u w:val="single"/>
        </w:rPr>
        <w:t>true</w:t>
      </w:r>
      <w:r w:rsidRPr="00D64B4C">
        <w:rPr>
          <w:sz w:val="16"/>
        </w:rPr>
        <w:t xml:space="preserve">. American support of South Korea has driven North Korea to develop nuclear weapons; the presence of U.S. missile defense systems in South Korea has aggravated China, and </w:t>
      </w:r>
      <w:r w:rsidRPr="00D64B4C">
        <w:rPr>
          <w:highlight w:val="cyan"/>
          <w:u w:val="single"/>
        </w:rPr>
        <w:t>American support of Taiwan</w:t>
      </w:r>
      <w:r w:rsidRPr="00D64B4C">
        <w:rPr>
          <w:u w:val="single"/>
        </w:rPr>
        <w:t xml:space="preserve"> </w:t>
      </w:r>
      <w:r w:rsidRPr="00D64B4C">
        <w:rPr>
          <w:highlight w:val="cyan"/>
          <w:u w:val="single"/>
        </w:rPr>
        <w:t>produces</w:t>
      </w:r>
      <w:r w:rsidRPr="00D64B4C">
        <w:rPr>
          <w:u w:val="single"/>
        </w:rPr>
        <w:t xml:space="preserve"> continual </w:t>
      </w:r>
      <w:r w:rsidRPr="00D64B4C">
        <w:rPr>
          <w:highlight w:val="cyan"/>
          <w:u w:val="single"/>
        </w:rPr>
        <w:t xml:space="preserve">tension between </w:t>
      </w:r>
      <w:r w:rsidRPr="00D64B4C">
        <w:rPr>
          <w:u w:val="single"/>
        </w:rPr>
        <w:t xml:space="preserve">the two </w:t>
      </w:r>
      <w:r w:rsidRPr="00D64B4C">
        <w:rPr>
          <w:highlight w:val="cyan"/>
          <w:u w:val="single"/>
        </w:rPr>
        <w:t>powers</w:t>
      </w:r>
      <w:r w:rsidRPr="00D64B4C">
        <w:rPr>
          <w:u w:val="single"/>
        </w:rPr>
        <w:t>.</w:t>
      </w:r>
      <w:hyperlink r:id="rId40" w:anchor="_idTextAnchor085" w:history="1">
        <w:r w:rsidRPr="00D64B4C">
          <w:rPr>
            <w:rStyle w:val="Hyperlink"/>
            <w:sz w:val="16"/>
          </w:rPr>
          <w:t>85</w:t>
        </w:r>
      </w:hyperlink>
    </w:p>
    <w:p w14:paraId="4DF7EEE6" w14:textId="77777777" w:rsidR="00CC639B" w:rsidRPr="00685401" w:rsidRDefault="00CC639B" w:rsidP="00CC639B"/>
    <w:p w14:paraId="2C7CEAF7" w14:textId="77777777" w:rsidR="009C5E7C" w:rsidRPr="00630AC2" w:rsidRDefault="009C5E7C" w:rsidP="009C5E7C">
      <w:pPr>
        <w:pStyle w:val="Heading4"/>
      </w:pPr>
      <w:r>
        <w:t xml:space="preserve">US-China tensions high now – nuclear </w:t>
      </w:r>
      <w:proofErr w:type="spellStart"/>
      <w:r>
        <w:t>miscalc</w:t>
      </w:r>
      <w:proofErr w:type="spellEnd"/>
      <w:r>
        <w:t xml:space="preserve"> prompts immediate US action</w:t>
      </w:r>
    </w:p>
    <w:p w14:paraId="4F4EDA40" w14:textId="77777777" w:rsidR="009C5E7C" w:rsidRPr="00B2381D" w:rsidRDefault="009C5E7C" w:rsidP="009C5E7C">
      <w:pPr>
        <w:rPr>
          <w:sz w:val="16"/>
          <w:szCs w:val="16"/>
        </w:rPr>
      </w:pPr>
      <w:r w:rsidRPr="00DD7221">
        <w:rPr>
          <w:rStyle w:val="Style13ptBold"/>
        </w:rPr>
        <w:t>Lowther 13</w:t>
      </w:r>
      <w:r w:rsidRPr="00DD7221">
        <w:t xml:space="preserve"> </w:t>
      </w:r>
      <w:r w:rsidRPr="00B2381D">
        <w:rPr>
          <w:sz w:val="16"/>
          <w:szCs w:val="16"/>
        </w:rPr>
        <w:t xml:space="preserve">William Lowther, Taipei Times, citing a report by the Center for Strategic and International Studies, 3/16/13, “Taiwan could spark nuclear war: report,” </w:t>
      </w:r>
      <w:hyperlink r:id="rId41" w:history="1">
        <w:r w:rsidRPr="00B2381D">
          <w:rPr>
            <w:rStyle w:val="Hyperlink"/>
            <w:sz w:val="16"/>
            <w:szCs w:val="16"/>
          </w:rPr>
          <w:t>http://www.taipeitimes.com/News/taiwan/archives/2013/03/16/2003557211</w:t>
        </w:r>
      </w:hyperlink>
      <w:r>
        <w:rPr>
          <w:rStyle w:val="Hyperlink"/>
          <w:sz w:val="16"/>
          <w:szCs w:val="16"/>
        </w:rPr>
        <w:t>. BZ.</w:t>
      </w:r>
    </w:p>
    <w:p w14:paraId="1F179EE5" w14:textId="77777777" w:rsidR="009C5E7C" w:rsidRPr="000F0E7A" w:rsidRDefault="009C5E7C" w:rsidP="009C5E7C">
      <w:pPr>
        <w:jc w:val="both"/>
      </w:pPr>
      <w:r w:rsidRPr="000F0E7A">
        <w:rPr>
          <w:rStyle w:val="StyleUnderline"/>
          <w:highlight w:val="cyan"/>
        </w:rPr>
        <w:t>Taiwan is the</w:t>
      </w:r>
      <w:r w:rsidRPr="000F0E7A">
        <w:rPr>
          <w:highlight w:val="cyan"/>
          <w:u w:val="single"/>
        </w:rPr>
        <w:t xml:space="preserve"> </w:t>
      </w:r>
      <w:r w:rsidRPr="000F0E7A">
        <w:rPr>
          <w:rStyle w:val="Emphasis"/>
          <w:highlight w:val="cyan"/>
        </w:rPr>
        <w:t>most likely</w:t>
      </w:r>
      <w:r w:rsidRPr="000F0E7A">
        <w:rPr>
          <w:u w:val="single"/>
        </w:rPr>
        <w:t xml:space="preserve"> potential </w:t>
      </w:r>
      <w:r w:rsidRPr="000F0E7A">
        <w:rPr>
          <w:rStyle w:val="Emphasis"/>
          <w:highlight w:val="cyan"/>
        </w:rPr>
        <w:t>crisis</w:t>
      </w:r>
      <w:r w:rsidRPr="000F0E7A">
        <w:rPr>
          <w:highlight w:val="cyan"/>
          <w:u w:val="single"/>
        </w:rPr>
        <w:t xml:space="preserve"> </w:t>
      </w:r>
      <w:r w:rsidRPr="000F0E7A">
        <w:rPr>
          <w:rStyle w:val="StyleUnderline"/>
          <w:highlight w:val="cyan"/>
        </w:rPr>
        <w:t>that could</w:t>
      </w:r>
      <w:r w:rsidRPr="000F0E7A">
        <w:rPr>
          <w:highlight w:val="cyan"/>
          <w:u w:val="single"/>
        </w:rPr>
        <w:t xml:space="preserve"> </w:t>
      </w:r>
      <w:r w:rsidRPr="000F0E7A">
        <w:rPr>
          <w:rStyle w:val="Emphasis"/>
          <w:highlight w:val="cyan"/>
        </w:rPr>
        <w:t>trigger</w:t>
      </w:r>
      <w:r w:rsidRPr="000F0E7A">
        <w:rPr>
          <w:u w:val="single"/>
        </w:rPr>
        <w:t xml:space="preserve"> a </w:t>
      </w:r>
      <w:r w:rsidRPr="000F0E7A">
        <w:rPr>
          <w:rStyle w:val="Emphasis"/>
          <w:highlight w:val="cyan"/>
        </w:rPr>
        <w:t>nuclear war</w:t>
      </w:r>
      <w:r w:rsidRPr="000F0E7A">
        <w:rPr>
          <w:u w:val="single"/>
        </w:rPr>
        <w:t xml:space="preserve"> </w:t>
      </w:r>
      <w:r w:rsidRPr="000F0E7A">
        <w:rPr>
          <w:rStyle w:val="StyleUnderline"/>
        </w:rPr>
        <w:t>between China and the US</w:t>
      </w:r>
      <w:r w:rsidRPr="00B2381D">
        <w:rPr>
          <w:sz w:val="16"/>
        </w:rPr>
        <w:t>, a new academic report concludes.</w:t>
      </w:r>
      <w:r w:rsidRPr="00B2381D">
        <w:rPr>
          <w:sz w:val="12"/>
        </w:rPr>
        <w:t>¶</w:t>
      </w:r>
      <w:r w:rsidRPr="00B2381D">
        <w:rPr>
          <w:sz w:val="16"/>
        </w:rPr>
        <w:t xml:space="preserve"> “Taiwan remains the single most plausible and dangerous source of tension and conflict between the US and China,” says the 42-page report by the Washington-based Center for Strategic and International Studies (CSIS).</w:t>
      </w:r>
      <w:r w:rsidRPr="00B2381D">
        <w:rPr>
          <w:sz w:val="12"/>
        </w:rPr>
        <w:t>¶</w:t>
      </w:r>
      <w:r w:rsidRPr="00B2381D">
        <w:rPr>
          <w:sz w:val="16"/>
        </w:rPr>
        <w:t xml:space="preserve"> Prepared by the CSIS’ Project on Nuclear Issues and resulting from </w:t>
      </w:r>
      <w:r w:rsidRPr="000F0E7A">
        <w:rPr>
          <w:rStyle w:val="StyleUnderline"/>
          <w:highlight w:val="cyan"/>
        </w:rPr>
        <w:t>a</w:t>
      </w:r>
      <w:r w:rsidRPr="000F0E7A">
        <w:rPr>
          <w:rStyle w:val="StyleUnderline"/>
        </w:rPr>
        <w:t xml:space="preserve"> year-long </w:t>
      </w:r>
      <w:r w:rsidRPr="000F0E7A">
        <w:rPr>
          <w:rStyle w:val="StyleUnderline"/>
          <w:highlight w:val="cyan"/>
        </w:rPr>
        <w:t>study</w:t>
      </w:r>
      <w:r w:rsidRPr="000F0E7A">
        <w:rPr>
          <w:u w:val="single"/>
        </w:rPr>
        <w:t xml:space="preserve">, the report </w:t>
      </w:r>
      <w:r w:rsidRPr="000F0E7A">
        <w:rPr>
          <w:rStyle w:val="StyleUnderline"/>
          <w:highlight w:val="cyan"/>
        </w:rPr>
        <w:t>emphasizes</w:t>
      </w:r>
      <w:r w:rsidRPr="000F0E7A">
        <w:rPr>
          <w:u w:val="single"/>
        </w:rPr>
        <w:t xml:space="preserve"> that </w:t>
      </w:r>
      <w:r w:rsidRPr="000F0E7A">
        <w:rPr>
          <w:rStyle w:val="StyleUnderline"/>
        </w:rPr>
        <w:t>Beijing continues to be</w:t>
      </w:r>
      <w:r w:rsidRPr="000F0E7A">
        <w:rPr>
          <w:u w:val="single"/>
        </w:rPr>
        <w:t xml:space="preserve"> </w:t>
      </w:r>
      <w:r w:rsidRPr="000F0E7A">
        <w:rPr>
          <w:rStyle w:val="StyleUnderline"/>
        </w:rPr>
        <w:t>set on a policy to prevent Taiwan’s independence,</w:t>
      </w:r>
      <w:r w:rsidRPr="000F0E7A">
        <w:rPr>
          <w:u w:val="single"/>
        </w:rPr>
        <w:t xml:space="preserve"> </w:t>
      </w:r>
      <w:r w:rsidRPr="000F0E7A">
        <w:rPr>
          <w:rStyle w:val="StyleUnderline"/>
        </w:rPr>
        <w:t>while</w:t>
      </w:r>
      <w:r w:rsidRPr="000F0E7A">
        <w:rPr>
          <w:u w:val="single"/>
        </w:rPr>
        <w:t xml:space="preserve"> at the same time </w:t>
      </w:r>
      <w:r w:rsidRPr="000F0E7A">
        <w:rPr>
          <w:rStyle w:val="StyleUnderline"/>
        </w:rPr>
        <w:t>the US maintains the capability to come to Taiwan’s defense</w:t>
      </w:r>
      <w:r w:rsidRPr="00B2381D">
        <w:rPr>
          <w:sz w:val="16"/>
        </w:rPr>
        <w:t>.</w:t>
      </w:r>
      <w:r w:rsidRPr="00B2381D">
        <w:rPr>
          <w:sz w:val="12"/>
        </w:rPr>
        <w:t>¶</w:t>
      </w:r>
      <w:r w:rsidRPr="00B2381D">
        <w:rPr>
          <w:sz w:val="16"/>
        </w:rPr>
        <w:t xml:space="preserve"> “Although tensions across the Taiwan Strait have subsided since both Taipei and Beijing embraced a policy of engagement in 2008, </w:t>
      </w:r>
      <w:r w:rsidRPr="000F0E7A">
        <w:rPr>
          <w:rStyle w:val="Emphasis"/>
          <w:highlight w:val="cyan"/>
        </w:rPr>
        <w:t>the situation remains combustible</w:t>
      </w:r>
      <w:r w:rsidRPr="000F0E7A">
        <w:t xml:space="preserve">, </w:t>
      </w:r>
      <w:r w:rsidRPr="000F0E7A">
        <w:rPr>
          <w:rStyle w:val="StyleUnderline"/>
        </w:rPr>
        <w:t xml:space="preserve">complicated </w:t>
      </w:r>
      <w:r w:rsidRPr="000F0E7A">
        <w:rPr>
          <w:rStyle w:val="StyleUnderline"/>
          <w:highlight w:val="cyan"/>
        </w:rPr>
        <w:t>by</w:t>
      </w:r>
      <w:r w:rsidRPr="000F0E7A">
        <w:rPr>
          <w:highlight w:val="cyan"/>
        </w:rPr>
        <w:t xml:space="preserve"> </w:t>
      </w:r>
      <w:r w:rsidRPr="000F0E7A">
        <w:rPr>
          <w:rStyle w:val="Emphasis"/>
          <w:highlight w:val="cyan"/>
        </w:rPr>
        <w:t>rapidly diverging</w:t>
      </w:r>
      <w:r w:rsidRPr="000F0E7A">
        <w:rPr>
          <w:rStyle w:val="Emphasis"/>
        </w:rPr>
        <w:t xml:space="preserve"> cross-strait </w:t>
      </w:r>
      <w:r w:rsidRPr="000F0E7A">
        <w:rPr>
          <w:rStyle w:val="Emphasis"/>
          <w:highlight w:val="cyan"/>
        </w:rPr>
        <w:t>military capabilities</w:t>
      </w:r>
      <w:r w:rsidRPr="000F0E7A">
        <w:t xml:space="preserve"> </w:t>
      </w:r>
      <w:r w:rsidRPr="000F0E7A">
        <w:rPr>
          <w:rStyle w:val="StyleUnderline"/>
        </w:rPr>
        <w:t>and persistent political disagreements</w:t>
      </w:r>
      <w:r w:rsidRPr="00B2381D">
        <w:rPr>
          <w:sz w:val="16"/>
          <w:szCs w:val="26"/>
        </w:rPr>
        <w:t>,”</w:t>
      </w:r>
      <w:r w:rsidRPr="00B2381D">
        <w:rPr>
          <w:sz w:val="16"/>
        </w:rPr>
        <w:t xml:space="preserve"> the report says.</w:t>
      </w:r>
      <w:r w:rsidRPr="00B2381D">
        <w:rPr>
          <w:sz w:val="12"/>
        </w:rPr>
        <w:t>¶</w:t>
      </w:r>
      <w:r w:rsidRPr="00B2381D">
        <w:rPr>
          <w:sz w:val="16"/>
        </w:rPr>
        <w:t xml:space="preserve"> In a footnote, it quotes senior fellow at the US Council on Foreign Relations Richard Betts describing Taiwan as “the main potential flashpoint for the US in East Asia.”</w:t>
      </w:r>
      <w:r w:rsidRPr="00B2381D">
        <w:rPr>
          <w:sz w:val="12"/>
        </w:rPr>
        <w:t>¶</w:t>
      </w:r>
      <w:r w:rsidRPr="00B2381D">
        <w:rPr>
          <w:sz w:val="16"/>
        </w:rPr>
        <w:t xml:space="preserve"> The report also quotes Betts as saying that </w:t>
      </w:r>
      <w:r w:rsidRPr="000F0E7A">
        <w:rPr>
          <w:rStyle w:val="StyleUnderline"/>
        </w:rPr>
        <w:t>neither Beijing nor Washington can fully control developments that might ignite a Taiwan crisis</w:t>
      </w:r>
      <w:r w:rsidRPr="000F0E7A">
        <w:rPr>
          <w:u w:val="single"/>
        </w:rPr>
        <w:t>.¶ “</w:t>
      </w:r>
      <w:r w:rsidRPr="000F0E7A">
        <w:rPr>
          <w:rStyle w:val="StyleUnderline"/>
          <w:highlight w:val="cyan"/>
        </w:rPr>
        <w:t>This is a</w:t>
      </w:r>
      <w:r w:rsidRPr="000F0E7A">
        <w:rPr>
          <w:u w:val="single"/>
        </w:rPr>
        <w:t xml:space="preserve"> classic </w:t>
      </w:r>
      <w:r w:rsidRPr="000F0E7A">
        <w:rPr>
          <w:rStyle w:val="StyleUnderline"/>
          <w:highlight w:val="cyan"/>
        </w:rPr>
        <w:t>recipe for</w:t>
      </w:r>
      <w:r w:rsidRPr="000F0E7A">
        <w:rPr>
          <w:u w:val="single"/>
        </w:rPr>
        <w:t xml:space="preserve"> surprise, </w:t>
      </w:r>
      <w:r w:rsidRPr="000F0E7A">
        <w:rPr>
          <w:rStyle w:val="Emphasis"/>
          <w:highlight w:val="cyan"/>
        </w:rPr>
        <w:t>miscalc</w:t>
      </w:r>
      <w:r w:rsidRPr="000F0E7A">
        <w:rPr>
          <w:rStyle w:val="Emphasis"/>
        </w:rPr>
        <w:t xml:space="preserve">ulation </w:t>
      </w:r>
      <w:r w:rsidRPr="000F0E7A">
        <w:rPr>
          <w:rStyle w:val="Emphasis"/>
          <w:highlight w:val="cyan"/>
        </w:rPr>
        <w:t>and</w:t>
      </w:r>
      <w:r w:rsidRPr="000F0E7A">
        <w:rPr>
          <w:rStyle w:val="Emphasis"/>
        </w:rPr>
        <w:t xml:space="preserve"> uncontrolled </w:t>
      </w:r>
      <w:r w:rsidRPr="000F0E7A">
        <w:rPr>
          <w:rStyle w:val="Emphasis"/>
          <w:highlight w:val="cyan"/>
        </w:rPr>
        <w:t>escalation</w:t>
      </w:r>
      <w:r w:rsidRPr="000F0E7A">
        <w:rPr>
          <w:highlight w:val="cyan"/>
          <w:u w:val="single"/>
        </w:rPr>
        <w:t>,</w:t>
      </w:r>
      <w:r w:rsidRPr="000F0E7A">
        <w:rPr>
          <w:u w:val="single"/>
        </w:rPr>
        <w:t>”</w:t>
      </w:r>
      <w:r w:rsidRPr="00B2381D">
        <w:rPr>
          <w:sz w:val="16"/>
        </w:rPr>
        <w:t xml:space="preserve"> Betts wrote in a separate study of his own.</w:t>
      </w:r>
      <w:r w:rsidRPr="00B2381D">
        <w:rPr>
          <w:sz w:val="12"/>
        </w:rPr>
        <w:t>¶</w:t>
      </w:r>
      <w:r w:rsidRPr="00B2381D">
        <w:rPr>
          <w:sz w:val="16"/>
        </w:rPr>
        <w:t xml:space="preserve"> The CSIS study says: “For the foreseeable future </w:t>
      </w:r>
      <w:r w:rsidRPr="000F0E7A">
        <w:rPr>
          <w:rStyle w:val="StyleUnderline"/>
          <w:highlight w:val="cyan"/>
        </w:rPr>
        <w:t>Taiwan is</w:t>
      </w:r>
      <w:r w:rsidRPr="000F0E7A">
        <w:rPr>
          <w:rStyle w:val="StyleUnderline"/>
        </w:rPr>
        <w:t xml:space="preserve"> the contingency in which nuclear weapons would most likely become a major factor</w:t>
      </w:r>
      <w:r w:rsidRPr="000F0E7A">
        <w:rPr>
          <w:u w:val="single"/>
        </w:rPr>
        <w:t xml:space="preserve">, </w:t>
      </w:r>
      <w:r w:rsidRPr="000F0E7A">
        <w:rPr>
          <w:rStyle w:val="StyleUnderline"/>
        </w:rPr>
        <w:t>because</w:t>
      </w:r>
      <w:r w:rsidRPr="000F0E7A">
        <w:rPr>
          <w:u w:val="single"/>
        </w:rPr>
        <w:t xml:space="preserve"> the fate of </w:t>
      </w:r>
      <w:r w:rsidRPr="000F0E7A">
        <w:rPr>
          <w:rStyle w:val="StyleUnderline"/>
        </w:rPr>
        <w:t xml:space="preserve">the island is </w:t>
      </w:r>
      <w:r w:rsidRPr="000F0E7A">
        <w:rPr>
          <w:rStyle w:val="StyleUnderline"/>
          <w:highlight w:val="cyan"/>
        </w:rPr>
        <w:t>intertwined</w:t>
      </w:r>
      <w:r w:rsidRPr="000F0E7A">
        <w:rPr>
          <w:u w:val="single"/>
        </w:rPr>
        <w:t xml:space="preserve"> both </w:t>
      </w:r>
      <w:r w:rsidRPr="000F0E7A">
        <w:rPr>
          <w:rStyle w:val="StyleUnderline"/>
          <w:highlight w:val="cyan"/>
        </w:rPr>
        <w:t>with the legitimacy of the C</w:t>
      </w:r>
      <w:r w:rsidRPr="000F0E7A">
        <w:rPr>
          <w:u w:val="single"/>
        </w:rPr>
        <w:t xml:space="preserve">hinese </w:t>
      </w:r>
      <w:r w:rsidRPr="000F0E7A">
        <w:rPr>
          <w:rStyle w:val="StyleUnderline"/>
          <w:highlight w:val="cyan"/>
        </w:rPr>
        <w:t>C</w:t>
      </w:r>
      <w:r w:rsidRPr="000F0E7A">
        <w:rPr>
          <w:u w:val="single"/>
        </w:rPr>
        <w:t xml:space="preserve">ommunist </w:t>
      </w:r>
      <w:r w:rsidRPr="000F0E7A">
        <w:rPr>
          <w:rStyle w:val="StyleUnderline"/>
          <w:highlight w:val="cyan"/>
        </w:rPr>
        <w:t>P</w:t>
      </w:r>
      <w:r w:rsidRPr="000F0E7A">
        <w:rPr>
          <w:u w:val="single"/>
        </w:rPr>
        <w:t xml:space="preserve">arty </w:t>
      </w:r>
      <w:r w:rsidRPr="000F0E7A">
        <w:rPr>
          <w:rStyle w:val="StyleUnderline"/>
          <w:highlight w:val="cyan"/>
        </w:rPr>
        <w:t>and</w:t>
      </w:r>
      <w:r w:rsidRPr="000F0E7A">
        <w:rPr>
          <w:rStyle w:val="StyleUnderline"/>
        </w:rPr>
        <w:t xml:space="preserve"> the </w:t>
      </w:r>
      <w:r w:rsidRPr="000F0E7A">
        <w:rPr>
          <w:rStyle w:val="StyleUnderline"/>
          <w:highlight w:val="cyan"/>
        </w:rPr>
        <w:t>reliability of US</w:t>
      </w:r>
      <w:r w:rsidRPr="000F0E7A">
        <w:rPr>
          <w:rStyle w:val="StyleUnderline"/>
        </w:rPr>
        <w:t xml:space="preserve"> defense </w:t>
      </w:r>
      <w:r w:rsidRPr="000F0E7A">
        <w:rPr>
          <w:rStyle w:val="StyleUnderline"/>
          <w:highlight w:val="cyan"/>
        </w:rPr>
        <w:t>commitments</w:t>
      </w:r>
      <w:r w:rsidRPr="00B2381D">
        <w:rPr>
          <w:sz w:val="16"/>
        </w:rPr>
        <w:t xml:space="preserve"> in the Asia-Pacific region.”</w:t>
      </w:r>
      <w:r w:rsidRPr="00B2381D">
        <w:rPr>
          <w:sz w:val="12"/>
        </w:rPr>
        <w:t>¶</w:t>
      </w:r>
      <w:r w:rsidRPr="00B2381D">
        <w:rPr>
          <w:sz w:val="16"/>
        </w:rPr>
        <w:t xml:space="preserve"> Titled Nuclear Weapons and US-China Relations, the study says disputes in the East and South China seas appear unlikely to lead to major conflict between China and the US, but they do “provide kindling” for potential conflict between the two nations because the disputes implicate a number of important regional interests, including the interests of treaty allies of the US.</w:t>
      </w:r>
      <w:r w:rsidRPr="00B2381D">
        <w:rPr>
          <w:sz w:val="12"/>
        </w:rPr>
        <w:t>¶</w:t>
      </w:r>
      <w:r w:rsidRPr="00B2381D">
        <w:rPr>
          <w:sz w:val="16"/>
        </w:rPr>
        <w:t xml:space="preserve"> The danger posed by flashpoints such as Taiwan, the Korean Peninsula and maritime demarcation disputes is magnified by the potential for mistakes, the study says.</w:t>
      </w:r>
      <w:r w:rsidRPr="00B2381D">
        <w:rPr>
          <w:sz w:val="12"/>
        </w:rPr>
        <w:t>¶</w:t>
      </w:r>
      <w:r w:rsidRPr="00B2381D">
        <w:rPr>
          <w:sz w:val="16"/>
        </w:rPr>
        <w:t xml:space="preserve"> “</w:t>
      </w:r>
      <w:r w:rsidRPr="000F0E7A">
        <w:rPr>
          <w:rStyle w:val="StyleUnderline"/>
          <w:highlight w:val="cyan"/>
        </w:rPr>
        <w:t>Although Beijing and Washington have</w:t>
      </w:r>
      <w:r w:rsidRPr="000F0E7A">
        <w:rPr>
          <w:u w:val="single"/>
        </w:rPr>
        <w:t xml:space="preserve"> agreed to </w:t>
      </w:r>
      <w:r w:rsidRPr="000F0E7A">
        <w:rPr>
          <w:rStyle w:val="StyleUnderline"/>
        </w:rPr>
        <w:t xml:space="preserve">a range of </w:t>
      </w:r>
      <w:r w:rsidRPr="000F0E7A">
        <w:rPr>
          <w:rStyle w:val="StyleUnderline"/>
          <w:highlight w:val="cyan"/>
        </w:rPr>
        <w:t>crisis management mechanisms</w:t>
      </w:r>
      <w:r w:rsidRPr="00B2381D">
        <w:rPr>
          <w:rStyle w:val="StyleUnderline"/>
          <w:sz w:val="26"/>
          <w:szCs w:val="26"/>
        </w:rPr>
        <w:t>,</w:t>
      </w:r>
      <w:r w:rsidRPr="00B2381D">
        <w:rPr>
          <w:sz w:val="26"/>
          <w:szCs w:val="26"/>
          <w:u w:val="single"/>
        </w:rPr>
        <w:t xml:space="preserve"> </w:t>
      </w:r>
      <w:r w:rsidRPr="00B2381D">
        <w:rPr>
          <w:sz w:val="16"/>
        </w:rPr>
        <w:t xml:space="preserve">such as the Military Maritime Consultative Agreement and the establishment of a direct hotline between the Pentagon and the Ministry of Defense, </w:t>
      </w:r>
      <w:r w:rsidRPr="000F0E7A">
        <w:rPr>
          <w:rStyle w:val="Emphasis"/>
          <w:highlight w:val="cyan"/>
        </w:rPr>
        <w:t>the bases for miscommunication</w:t>
      </w:r>
      <w:r w:rsidRPr="000F0E7A">
        <w:rPr>
          <w:rStyle w:val="Emphasis"/>
        </w:rPr>
        <w:t xml:space="preserve"> and misunderstanding </w:t>
      </w:r>
      <w:r w:rsidRPr="000F0E7A">
        <w:rPr>
          <w:rStyle w:val="Emphasis"/>
          <w:highlight w:val="cyan"/>
        </w:rPr>
        <w:t>remain</w:t>
      </w:r>
      <w:r w:rsidRPr="000F0E7A">
        <w:rPr>
          <w:highlight w:val="cyan"/>
        </w:rPr>
        <w:t xml:space="preserve"> </w:t>
      </w:r>
      <w:r w:rsidRPr="000F0E7A">
        <w:rPr>
          <w:rStyle w:val="StyleUnderline"/>
          <w:highlight w:val="cyan"/>
        </w:rPr>
        <w:t>and draw on</w:t>
      </w:r>
      <w:r w:rsidRPr="000F0E7A">
        <w:rPr>
          <w:highlight w:val="cyan"/>
        </w:rPr>
        <w:t xml:space="preserve"> </w:t>
      </w:r>
      <w:r w:rsidRPr="000F0E7A">
        <w:rPr>
          <w:rStyle w:val="Emphasis"/>
          <w:highlight w:val="cyan"/>
        </w:rPr>
        <w:t>deep</w:t>
      </w:r>
      <w:r w:rsidRPr="000F0E7A">
        <w:rPr>
          <w:rStyle w:val="Emphasis"/>
        </w:rPr>
        <w:t xml:space="preserve"> historical reservoirs of </w:t>
      </w:r>
      <w:r w:rsidRPr="000F0E7A">
        <w:rPr>
          <w:rStyle w:val="Emphasis"/>
          <w:highlight w:val="cyan"/>
        </w:rPr>
        <w:t>suspicion</w:t>
      </w:r>
      <w:r w:rsidRPr="000F0E7A">
        <w:t xml:space="preserve">,” the report says.¶ For example, it says, </w:t>
      </w:r>
      <w:r w:rsidRPr="000F0E7A">
        <w:rPr>
          <w:rStyle w:val="StyleUnderline"/>
        </w:rPr>
        <w:t xml:space="preserve">it is unclear whether either side understands what kinds of actions would result in a military </w:t>
      </w:r>
      <w:r w:rsidRPr="005568BB">
        <w:rPr>
          <w:rStyle w:val="StyleUnderline"/>
          <w:highlight w:val="cyan"/>
        </w:rPr>
        <w:t>or</w:t>
      </w:r>
      <w:r w:rsidRPr="005568BB">
        <w:rPr>
          <w:highlight w:val="cyan"/>
          <w:u w:val="single"/>
        </w:rPr>
        <w:t xml:space="preserve"> even </w:t>
      </w:r>
      <w:r w:rsidRPr="005568BB">
        <w:rPr>
          <w:rStyle w:val="Emphasis"/>
          <w:highlight w:val="cyan"/>
        </w:rPr>
        <w:t>nuclear response</w:t>
      </w:r>
      <w:r w:rsidRPr="000F0E7A">
        <w:rPr>
          <w:u w:val="single"/>
        </w:rPr>
        <w:t xml:space="preserve"> </w:t>
      </w:r>
      <w:r w:rsidRPr="000F0E7A">
        <w:rPr>
          <w:rStyle w:val="StyleUnderline"/>
        </w:rPr>
        <w:t>by the other</w:t>
      </w:r>
      <w:r w:rsidRPr="000F0E7A">
        <w:rPr>
          <w:u w:val="single"/>
        </w:rPr>
        <w:t xml:space="preserve"> party</w:t>
      </w:r>
      <w:r w:rsidRPr="00B2381D">
        <w:rPr>
          <w:sz w:val="16"/>
        </w:rPr>
        <w:t>.</w:t>
      </w:r>
      <w:r w:rsidRPr="00B2381D">
        <w:rPr>
          <w:sz w:val="12"/>
        </w:rPr>
        <w:t>¶</w:t>
      </w:r>
      <w:r w:rsidRPr="00B2381D">
        <w:rPr>
          <w:sz w:val="16"/>
        </w:rPr>
        <w:t xml:space="preserve"> To make things worse, “</w:t>
      </w:r>
      <w:r w:rsidRPr="000F0E7A">
        <w:rPr>
          <w:rStyle w:val="StyleUnderline"/>
          <w:highlight w:val="cyan"/>
        </w:rPr>
        <w:t>neither</w:t>
      </w:r>
      <w:r w:rsidRPr="000F0E7A">
        <w:rPr>
          <w:rStyle w:val="StyleUnderline"/>
        </w:rPr>
        <w:t xml:space="preserve"> side </w:t>
      </w:r>
      <w:r w:rsidRPr="000F0E7A">
        <w:rPr>
          <w:rStyle w:val="StyleUnderline"/>
          <w:highlight w:val="cyan"/>
        </w:rPr>
        <w:t>seems to believe the other’s</w:t>
      </w:r>
      <w:r w:rsidRPr="000F0E7A">
        <w:rPr>
          <w:rStyle w:val="StyleUnderline"/>
        </w:rPr>
        <w:t xml:space="preserve"> declared policies and </w:t>
      </w:r>
      <w:r w:rsidRPr="000F0E7A">
        <w:rPr>
          <w:rStyle w:val="StyleUnderline"/>
          <w:highlight w:val="cyan"/>
        </w:rPr>
        <w:t>intentions</w:t>
      </w:r>
      <w:r w:rsidRPr="000F0E7A">
        <w:rPr>
          <w:u w:val="single"/>
        </w:rPr>
        <w:t xml:space="preserve">, </w:t>
      </w:r>
      <w:r w:rsidRPr="000F0E7A">
        <w:rPr>
          <w:rStyle w:val="StyleUnderline"/>
        </w:rPr>
        <w:t>suggesting</w:t>
      </w:r>
      <w:r w:rsidRPr="000F0E7A">
        <w:rPr>
          <w:u w:val="single"/>
        </w:rPr>
        <w:t xml:space="preserve"> that </w:t>
      </w:r>
      <w:r w:rsidRPr="000F0E7A">
        <w:rPr>
          <w:rStyle w:val="Emphasis"/>
          <w:highlight w:val="cyan"/>
        </w:rPr>
        <w:t>escalation management</w:t>
      </w:r>
      <w:r w:rsidRPr="00B2381D">
        <w:rPr>
          <w:sz w:val="26"/>
          <w:szCs w:val="26"/>
          <w:u w:val="single"/>
        </w:rPr>
        <w:t>,</w:t>
      </w:r>
      <w:r w:rsidRPr="00B2381D">
        <w:rPr>
          <w:sz w:val="16"/>
        </w:rPr>
        <w:t xml:space="preserve"> already a very uncertain endeavor, </w:t>
      </w:r>
      <w:r w:rsidRPr="000F0E7A">
        <w:rPr>
          <w:rStyle w:val="StyleUnderline"/>
          <w:highlight w:val="cyan"/>
        </w:rPr>
        <w:t>could be</w:t>
      </w:r>
      <w:r w:rsidRPr="000F0E7A">
        <w:rPr>
          <w:highlight w:val="cyan"/>
        </w:rPr>
        <w:t xml:space="preserve"> </w:t>
      </w:r>
      <w:r w:rsidRPr="000F0E7A">
        <w:rPr>
          <w:rStyle w:val="Emphasis"/>
        </w:rPr>
        <w:t xml:space="preserve">especially </w:t>
      </w:r>
      <w:r w:rsidRPr="000F0E7A">
        <w:rPr>
          <w:rStyle w:val="Emphasis"/>
          <w:highlight w:val="cyan"/>
        </w:rPr>
        <w:t>difficult</w:t>
      </w:r>
      <w:r w:rsidRPr="00B2381D">
        <w:rPr>
          <w:sz w:val="16"/>
        </w:rPr>
        <w:t xml:space="preserve"> in any conflict,” it says.</w:t>
      </w:r>
      <w:r w:rsidRPr="00B2381D">
        <w:rPr>
          <w:sz w:val="12"/>
        </w:rPr>
        <w:t>¶</w:t>
      </w:r>
      <w:r w:rsidRPr="00B2381D">
        <w:rPr>
          <w:sz w:val="16"/>
        </w:rPr>
        <w:t xml:space="preserve"> Although conflict “mercifully” seems unlikely at this point, the report concludes that “it cannot be ruled out and may become increasingly likely if we are unwise or unlucky.”</w:t>
      </w:r>
      <w:r w:rsidRPr="00B2381D">
        <w:rPr>
          <w:sz w:val="12"/>
        </w:rPr>
        <w:t>¶</w:t>
      </w:r>
      <w:r w:rsidRPr="00B2381D">
        <w:rPr>
          <w:sz w:val="16"/>
        </w:rPr>
        <w:t xml:space="preserve"> The report says: “</w:t>
      </w:r>
      <w:r w:rsidRPr="000F0E7A">
        <w:rPr>
          <w:rStyle w:val="StyleUnderline"/>
        </w:rPr>
        <w:t>With both sides possessing</w:t>
      </w:r>
      <w:r w:rsidRPr="00B2381D">
        <w:rPr>
          <w:sz w:val="16"/>
        </w:rPr>
        <w:t xml:space="preserve"> and looking set to retain </w:t>
      </w:r>
      <w:r w:rsidRPr="000F0E7A">
        <w:rPr>
          <w:rStyle w:val="Emphasis"/>
        </w:rPr>
        <w:t>formidable nuclear weapons arsenals</w:t>
      </w:r>
      <w:r w:rsidRPr="000F0E7A">
        <w:t xml:space="preserve">, </w:t>
      </w:r>
      <w:r w:rsidRPr="000F0E7A">
        <w:rPr>
          <w:rStyle w:val="StyleUnderline"/>
        </w:rPr>
        <w:t xml:space="preserve">such a </w:t>
      </w:r>
      <w:r w:rsidRPr="000F0E7A">
        <w:rPr>
          <w:rStyle w:val="StyleUnderline"/>
          <w:highlight w:val="cyan"/>
        </w:rPr>
        <w:t>conflict would be</w:t>
      </w:r>
      <w:r w:rsidRPr="00B2381D">
        <w:rPr>
          <w:sz w:val="16"/>
        </w:rPr>
        <w:t xml:space="preserve"> tremendously dangerous and quite possibly </w:t>
      </w:r>
      <w:r w:rsidRPr="000F0E7A">
        <w:rPr>
          <w:rStyle w:val="Emphasis"/>
          <w:highlight w:val="cyan"/>
        </w:rPr>
        <w:t>devastating</w:t>
      </w:r>
      <w:r w:rsidRPr="000F0E7A">
        <w:t>.”</w:t>
      </w:r>
    </w:p>
    <w:p w14:paraId="2EAB933A" w14:textId="77777777" w:rsidR="009C5E7C" w:rsidRDefault="009C5E7C" w:rsidP="009C5E7C">
      <w:pPr>
        <w:pStyle w:val="Heading4"/>
      </w:pPr>
      <w:r>
        <w:t>Cross-Strait conflict is the most likely scenario</w:t>
      </w:r>
    </w:p>
    <w:p w14:paraId="073BD6F0" w14:textId="77777777" w:rsidR="009C5E7C" w:rsidRPr="008F7BED" w:rsidRDefault="009C5E7C" w:rsidP="009C5E7C">
      <w:pPr>
        <w:rPr>
          <w:rFonts w:asciiTheme="minorHAnsi" w:hAnsiTheme="minorHAnsi" w:cstheme="minorHAnsi"/>
          <w:sz w:val="16"/>
          <w:szCs w:val="16"/>
        </w:rPr>
      </w:pPr>
      <w:r w:rsidRPr="008F7BED">
        <w:rPr>
          <w:rFonts w:asciiTheme="minorHAnsi" w:hAnsiTheme="minorHAnsi" w:cstheme="minorHAnsi"/>
          <w:b/>
          <w:bCs/>
          <w:color w:val="000000"/>
          <w:sz w:val="26"/>
          <w:szCs w:val="26"/>
          <w:shd w:val="clear" w:color="auto" w:fill="FFFFFF"/>
        </w:rPr>
        <w:t xml:space="preserve">Campbell &amp; Mitchell 01 </w:t>
      </w:r>
      <w:r w:rsidRPr="008F7BED">
        <w:rPr>
          <w:rFonts w:asciiTheme="minorHAnsi" w:hAnsiTheme="minorHAnsi" w:cstheme="minorHAnsi"/>
          <w:color w:val="000000"/>
          <w:sz w:val="16"/>
          <w:szCs w:val="16"/>
          <w:shd w:val="clear" w:color="auto" w:fill="FFFFFF"/>
        </w:rPr>
        <w:t xml:space="preserve">Kurt M. Campbell is Senior Vice President and Director of the International Security Program at the Center for Strategic and International Studies (CSIS) and Deputy Director of the Aspen Strategy Group. Derek J. Mitchell is Senior Fellow for Asia at CSIS. “Crisis in the Taiwan </w:t>
      </w:r>
      <w:proofErr w:type="gramStart"/>
      <w:r w:rsidRPr="008F7BED">
        <w:rPr>
          <w:rFonts w:asciiTheme="minorHAnsi" w:hAnsiTheme="minorHAnsi" w:cstheme="minorHAnsi"/>
          <w:color w:val="000000"/>
          <w:sz w:val="16"/>
          <w:szCs w:val="16"/>
          <w:shd w:val="clear" w:color="auto" w:fill="FFFFFF"/>
        </w:rPr>
        <w:t>Strait?.</w:t>
      </w:r>
      <w:proofErr w:type="gramEnd"/>
      <w:r w:rsidRPr="008F7BED">
        <w:rPr>
          <w:rFonts w:asciiTheme="minorHAnsi" w:hAnsiTheme="minorHAnsi" w:cstheme="minorHAnsi"/>
          <w:color w:val="000000"/>
          <w:sz w:val="16"/>
          <w:szCs w:val="16"/>
          <w:shd w:val="clear" w:color="auto" w:fill="FFFFFF"/>
        </w:rPr>
        <w:t xml:space="preserve">” Foreign Affairs Newsletter. </w:t>
      </w:r>
      <w:hyperlink r:id="rId42" w:history="1">
        <w:r w:rsidRPr="008F7BED">
          <w:rPr>
            <w:rStyle w:val="Hyperlink"/>
            <w:sz w:val="16"/>
            <w:szCs w:val="16"/>
          </w:rPr>
          <w:t>https://www.foreignaffairs.com/articles/asia/2001-07-01/crisis-taiwan-strait</w:t>
        </w:r>
      </w:hyperlink>
      <w:r w:rsidRPr="008F7BED">
        <w:rPr>
          <w:sz w:val="16"/>
          <w:szCs w:val="16"/>
        </w:rPr>
        <w:t xml:space="preserve">. Date Accessed: 6/25/2019. BZ. </w:t>
      </w:r>
    </w:p>
    <w:p w14:paraId="1DB177E0" w14:textId="77777777" w:rsidR="009C5E7C" w:rsidRPr="00300F60" w:rsidRDefault="009C5E7C" w:rsidP="009C5E7C">
      <w:pPr>
        <w:jc w:val="both"/>
        <w:rPr>
          <w:u w:val="single"/>
        </w:rPr>
      </w:pPr>
      <w:r w:rsidRPr="00300F60">
        <w:rPr>
          <w:highlight w:val="cyan"/>
          <w:u w:val="single"/>
        </w:rPr>
        <w:t>Washington's official relationship with Beijing</w:t>
      </w:r>
      <w:r w:rsidRPr="00300F60">
        <w:rPr>
          <w:u w:val="single"/>
        </w:rPr>
        <w:t xml:space="preserve"> </w:t>
      </w:r>
      <w:r w:rsidRPr="00300F60">
        <w:rPr>
          <w:sz w:val="16"/>
        </w:rPr>
        <w:t xml:space="preserve">on the one hand </w:t>
      </w:r>
      <w:r w:rsidRPr="00300F60">
        <w:rPr>
          <w:sz w:val="16"/>
          <w:highlight w:val="cyan"/>
        </w:rPr>
        <w:t>and</w:t>
      </w:r>
      <w:r w:rsidRPr="00300F60">
        <w:rPr>
          <w:sz w:val="16"/>
        </w:rPr>
        <w:t xml:space="preserve"> its</w:t>
      </w:r>
      <w:r w:rsidRPr="008F7BED">
        <w:rPr>
          <w:u w:val="single"/>
        </w:rPr>
        <w:t xml:space="preserve"> </w:t>
      </w:r>
      <w:r w:rsidRPr="00300F60">
        <w:rPr>
          <w:highlight w:val="cyan"/>
          <w:u w:val="single"/>
        </w:rPr>
        <w:t>unofficial relationship with Taipei</w:t>
      </w:r>
      <w:r w:rsidRPr="008F7BED">
        <w:rPr>
          <w:u w:val="single"/>
        </w:rPr>
        <w:t xml:space="preserve"> on the other </w:t>
      </w:r>
      <w:r w:rsidRPr="00300F60">
        <w:rPr>
          <w:highlight w:val="cyan"/>
          <w:u w:val="single"/>
        </w:rPr>
        <w:t>represent</w:t>
      </w:r>
      <w:r w:rsidRPr="008F7BED">
        <w:rPr>
          <w:u w:val="single"/>
        </w:rPr>
        <w:t xml:space="preserve"> perhaps </w:t>
      </w:r>
      <w:r w:rsidRPr="00300F60">
        <w:rPr>
          <w:highlight w:val="cyan"/>
          <w:u w:val="single"/>
        </w:rPr>
        <w:t>the most complex foreign-policy</w:t>
      </w:r>
      <w:r w:rsidRPr="008F7BED">
        <w:rPr>
          <w:u w:val="single"/>
        </w:rPr>
        <w:t xml:space="preserve"> balancing act </w:t>
      </w:r>
      <w:r w:rsidRPr="00300F60">
        <w:rPr>
          <w:highlight w:val="cyan"/>
          <w:u w:val="single"/>
        </w:rPr>
        <w:t>in the world</w:t>
      </w:r>
      <w:r w:rsidRPr="008F7BED">
        <w:rPr>
          <w:u w:val="single"/>
        </w:rPr>
        <w:t xml:space="preserve"> today</w:t>
      </w:r>
      <w:r w:rsidRPr="00300F60">
        <w:rPr>
          <w:sz w:val="16"/>
        </w:rPr>
        <w:t xml:space="preserve">. </w:t>
      </w:r>
      <w:r w:rsidRPr="00630AC2">
        <w:rPr>
          <w:highlight w:val="cyan"/>
          <w:u w:val="single"/>
        </w:rPr>
        <w:t>At stake are</w:t>
      </w:r>
      <w:r w:rsidRPr="008F7BED">
        <w:rPr>
          <w:u w:val="single"/>
        </w:rPr>
        <w:t xml:space="preserve"> a number of core U.S. foreign policy goals: the </w:t>
      </w:r>
      <w:r w:rsidRPr="00630AC2">
        <w:rPr>
          <w:u w:val="single"/>
        </w:rPr>
        <w:t>promoti</w:t>
      </w:r>
      <w:r w:rsidRPr="008F7BED">
        <w:rPr>
          <w:u w:val="single"/>
        </w:rPr>
        <w:t xml:space="preserve">on of </w:t>
      </w:r>
      <w:r w:rsidRPr="00630AC2">
        <w:rPr>
          <w:highlight w:val="cyan"/>
          <w:u w:val="single"/>
        </w:rPr>
        <w:t>democracy,</w:t>
      </w:r>
      <w:r w:rsidRPr="008F7BED">
        <w:rPr>
          <w:u w:val="single"/>
        </w:rPr>
        <w:t xml:space="preserve"> the preservation of </w:t>
      </w:r>
      <w:r w:rsidRPr="00630AC2">
        <w:rPr>
          <w:highlight w:val="cyan"/>
          <w:u w:val="single"/>
        </w:rPr>
        <w:t>U.S. credibility,</w:t>
      </w:r>
      <w:r w:rsidRPr="008F7BED">
        <w:rPr>
          <w:u w:val="single"/>
        </w:rPr>
        <w:t xml:space="preserve"> loyalty to traditional </w:t>
      </w:r>
      <w:r w:rsidRPr="00630AC2">
        <w:rPr>
          <w:highlight w:val="cyan"/>
          <w:u w:val="single"/>
        </w:rPr>
        <w:t>allies</w:t>
      </w:r>
      <w:r w:rsidRPr="008F7BED">
        <w:rPr>
          <w:u w:val="single"/>
        </w:rPr>
        <w:t xml:space="preserve"> and friends, the engagement and integration of an emerging power into the international system, </w:t>
      </w:r>
      <w:r w:rsidRPr="00630AC2">
        <w:rPr>
          <w:highlight w:val="cyan"/>
          <w:u w:val="single"/>
        </w:rPr>
        <w:t>and</w:t>
      </w:r>
      <w:r w:rsidRPr="008F7BED">
        <w:rPr>
          <w:u w:val="single"/>
        </w:rPr>
        <w:t xml:space="preserve"> the maintenance of </w:t>
      </w:r>
      <w:r w:rsidRPr="00630AC2">
        <w:rPr>
          <w:highlight w:val="cyan"/>
          <w:u w:val="single"/>
        </w:rPr>
        <w:t>peace and stability in Asia</w:t>
      </w:r>
      <w:r w:rsidRPr="008F7BED">
        <w:rPr>
          <w:u w:val="single"/>
        </w:rPr>
        <w:t xml:space="preserve"> as a whole.</w:t>
      </w:r>
      <w:r w:rsidRPr="00300F60">
        <w:rPr>
          <w:sz w:val="16"/>
        </w:rPr>
        <w:t xml:space="preserve"> </w:t>
      </w:r>
      <w:r w:rsidRPr="00300F60">
        <w:rPr>
          <w:u w:val="single"/>
        </w:rPr>
        <w:t xml:space="preserve">The interplay and clash among </w:t>
      </w:r>
      <w:r w:rsidRPr="00630AC2">
        <w:rPr>
          <w:highlight w:val="cyan"/>
          <w:u w:val="single"/>
        </w:rPr>
        <w:t>these various goals make the Taiwan Strait</w:t>
      </w:r>
      <w:r w:rsidRPr="00300F60">
        <w:rPr>
          <w:u w:val="single"/>
        </w:rPr>
        <w:t xml:space="preserve"> </w:t>
      </w:r>
      <w:r w:rsidRPr="00630AC2">
        <w:rPr>
          <w:u w:val="single"/>
        </w:rPr>
        <w:t>an</w:t>
      </w:r>
      <w:r w:rsidRPr="00630AC2">
        <w:rPr>
          <w:highlight w:val="cyan"/>
          <w:u w:val="single"/>
        </w:rPr>
        <w:t xml:space="preserve"> unpredictable and</w:t>
      </w:r>
      <w:r w:rsidRPr="00300F60">
        <w:rPr>
          <w:u w:val="single"/>
        </w:rPr>
        <w:t xml:space="preserve"> therefore </w:t>
      </w:r>
      <w:r w:rsidRPr="00630AC2">
        <w:rPr>
          <w:highlight w:val="cyan"/>
          <w:u w:val="single"/>
        </w:rPr>
        <w:t>dangerous</w:t>
      </w:r>
      <w:r w:rsidRPr="00300F60">
        <w:rPr>
          <w:u w:val="single"/>
        </w:rPr>
        <w:t xml:space="preserve"> place.</w:t>
      </w:r>
      <w:r w:rsidRPr="00300F60">
        <w:rPr>
          <w:sz w:val="16"/>
        </w:rPr>
        <w:t xml:space="preserve"> </w:t>
      </w:r>
      <w:r w:rsidRPr="00300F60">
        <w:rPr>
          <w:sz w:val="16"/>
          <w:szCs w:val="16"/>
        </w:rPr>
        <w:t>Moreover, Taiwan's recent democratization has undermined the "one-China" policy and made the prospect of conflict increasingly likely</w:t>
      </w:r>
      <w:r w:rsidRPr="00300F60">
        <w:rPr>
          <w:sz w:val="16"/>
        </w:rPr>
        <w:t xml:space="preserve">. </w:t>
      </w:r>
      <w:r w:rsidRPr="00300F60">
        <w:rPr>
          <w:sz w:val="16"/>
          <w:szCs w:val="16"/>
        </w:rPr>
        <w:t>Compounding the problem is the deep division within the U.S. foreign policy elite over how to maintain the increasingly fragile peace there.</w:t>
      </w:r>
      <w:r w:rsidRPr="00300F60">
        <w:rPr>
          <w:sz w:val="16"/>
        </w:rPr>
        <w:t xml:space="preserve"> </w:t>
      </w:r>
      <w:r w:rsidRPr="00300F60">
        <w:rPr>
          <w:u w:val="single"/>
        </w:rPr>
        <w:t xml:space="preserve">Perhaps </w:t>
      </w:r>
      <w:r w:rsidRPr="00630AC2">
        <w:rPr>
          <w:highlight w:val="cyan"/>
          <w:u w:val="single"/>
        </w:rPr>
        <w:t>nowhere else on the globe is the</w:t>
      </w:r>
      <w:r w:rsidRPr="00300F60">
        <w:rPr>
          <w:u w:val="single"/>
        </w:rPr>
        <w:t xml:space="preserve"> situation so seemingly intractable and the </w:t>
      </w:r>
      <w:r w:rsidRPr="00630AC2">
        <w:rPr>
          <w:highlight w:val="cyan"/>
          <w:u w:val="single"/>
        </w:rPr>
        <w:t>prospect of a major war</w:t>
      </w:r>
      <w:r w:rsidRPr="00300F60">
        <w:rPr>
          <w:u w:val="single"/>
        </w:rPr>
        <w:t xml:space="preserve"> involving the United States </w:t>
      </w:r>
      <w:r w:rsidRPr="00630AC2">
        <w:rPr>
          <w:highlight w:val="cyan"/>
          <w:u w:val="single"/>
        </w:rPr>
        <w:t>so real.</w:t>
      </w:r>
    </w:p>
    <w:p w14:paraId="5B11EF77" w14:textId="77777777" w:rsidR="009C5E7C" w:rsidRDefault="009C5E7C" w:rsidP="009C5E7C">
      <w:pPr>
        <w:pStyle w:val="Heading4"/>
      </w:pPr>
      <w:r>
        <w:t xml:space="preserve">US-China conflict over Taiwan goes </w:t>
      </w:r>
      <w:r w:rsidRPr="00630AC2">
        <w:rPr>
          <w:u w:val="single"/>
        </w:rPr>
        <w:t>nuclear</w:t>
      </w:r>
      <w:r>
        <w:t xml:space="preserve"> </w:t>
      </w:r>
    </w:p>
    <w:p w14:paraId="5A1CA044" w14:textId="77777777" w:rsidR="009C5E7C" w:rsidRPr="00EB0136" w:rsidRDefault="009C5E7C" w:rsidP="009C5E7C">
      <w:pPr>
        <w:rPr>
          <w:sz w:val="16"/>
          <w:szCs w:val="16"/>
        </w:rPr>
      </w:pPr>
      <w:r w:rsidRPr="00EB0136">
        <w:rPr>
          <w:b/>
          <w:sz w:val="26"/>
          <w:szCs w:val="26"/>
        </w:rPr>
        <w:t>Talmadge 18</w:t>
      </w:r>
      <w:r>
        <w:t xml:space="preserve"> </w:t>
      </w:r>
      <w:r w:rsidRPr="00EB0136">
        <w:rPr>
          <w:sz w:val="16"/>
          <w:szCs w:val="16"/>
        </w:rPr>
        <w:t>Caitlin Talmadge is Associate Professor of Security Studies at the Edmund A. Walsh School of Foreign Service at Georgetown University. </w:t>
      </w:r>
      <w:r>
        <w:rPr>
          <w:sz w:val="16"/>
          <w:szCs w:val="16"/>
        </w:rPr>
        <w:t>“</w:t>
      </w:r>
      <w:r w:rsidRPr="00EB0136">
        <w:rPr>
          <w:sz w:val="16"/>
          <w:szCs w:val="16"/>
        </w:rPr>
        <w:t>Beijing’s Nuclear Option</w:t>
      </w:r>
      <w:r>
        <w:rPr>
          <w:sz w:val="16"/>
          <w:szCs w:val="16"/>
        </w:rPr>
        <w:t xml:space="preserve"> - </w:t>
      </w:r>
      <w:r w:rsidRPr="00EB0136">
        <w:rPr>
          <w:sz w:val="16"/>
          <w:szCs w:val="16"/>
        </w:rPr>
        <w:t>Why a U.S.-Chinese War Could Spiral Out of Control</w:t>
      </w:r>
      <w:r>
        <w:rPr>
          <w:sz w:val="16"/>
          <w:szCs w:val="16"/>
        </w:rPr>
        <w:t xml:space="preserve">.” </w:t>
      </w:r>
      <w:hyperlink r:id="rId43" w:history="1">
        <w:r w:rsidRPr="00A64FD8">
          <w:rPr>
            <w:rStyle w:val="Hyperlink"/>
            <w:sz w:val="16"/>
            <w:szCs w:val="16"/>
          </w:rPr>
          <w:t>https://www.foreignaffairs.com/articles/china/2018-10-15/beijings-nuclear-option</w:t>
        </w:r>
      </w:hyperlink>
      <w:r>
        <w:rPr>
          <w:sz w:val="16"/>
          <w:szCs w:val="16"/>
        </w:rPr>
        <w:t>. Date Accessed: 12/16/2018. BZ.</w:t>
      </w:r>
    </w:p>
    <w:p w14:paraId="173D2A18" w14:textId="77777777" w:rsidR="009C5E7C" w:rsidRDefault="009C5E7C" w:rsidP="009C5E7C">
      <w:pPr>
        <w:jc w:val="both"/>
        <w:rPr>
          <w:sz w:val="16"/>
          <w:szCs w:val="16"/>
        </w:rPr>
      </w:pPr>
      <w:r w:rsidRPr="00AA5C06">
        <w:rPr>
          <w:sz w:val="16"/>
          <w:szCs w:val="16"/>
        </w:rPr>
        <w:t>A war between the two countries remains unlikely, but</w:t>
      </w:r>
      <w:r w:rsidRPr="00C42C05">
        <w:rPr>
          <w:sz w:val="26"/>
          <w:szCs w:val="26"/>
        </w:rPr>
        <w:t xml:space="preserve"> </w:t>
      </w:r>
      <w:r w:rsidRPr="000F0E7A">
        <w:rPr>
          <w:highlight w:val="cyan"/>
          <w:u w:val="single"/>
        </w:rPr>
        <w:t>the prospect of a military confrontation—</w:t>
      </w:r>
      <w:r w:rsidRPr="006B3DB1">
        <w:rPr>
          <w:u w:val="single"/>
        </w:rPr>
        <w:t>resulting,</w:t>
      </w:r>
      <w:r w:rsidRPr="000F0E7A">
        <w:rPr>
          <w:u w:val="single"/>
        </w:rPr>
        <w:t xml:space="preserve"> for example, </w:t>
      </w:r>
      <w:r w:rsidRPr="006B3DB1">
        <w:rPr>
          <w:u w:val="single"/>
        </w:rPr>
        <w:t>from a Chinese campaign against Taiwan</w:t>
      </w:r>
      <w:r w:rsidRPr="000F0E7A">
        <w:rPr>
          <w:highlight w:val="cyan"/>
          <w:u w:val="single"/>
        </w:rPr>
        <w:t xml:space="preserve">—no longer seems </w:t>
      </w:r>
      <w:r w:rsidRPr="000F0E7A">
        <w:rPr>
          <w:u w:val="single"/>
        </w:rPr>
        <w:t>as</w:t>
      </w:r>
      <w:r w:rsidRPr="000F0E7A">
        <w:rPr>
          <w:highlight w:val="cyan"/>
          <w:u w:val="single"/>
        </w:rPr>
        <w:t xml:space="preserve"> implausible</w:t>
      </w:r>
      <w:r w:rsidRPr="000F0E7A">
        <w:rPr>
          <w:u w:val="single"/>
        </w:rPr>
        <w:t xml:space="preserve"> as it once did. And </w:t>
      </w:r>
      <w:r w:rsidRPr="000F0E7A">
        <w:rPr>
          <w:highlight w:val="cyan"/>
          <w:u w:val="single"/>
        </w:rPr>
        <w:t xml:space="preserve">the </w:t>
      </w:r>
      <w:r w:rsidRPr="000F0E7A">
        <w:rPr>
          <w:b/>
          <w:highlight w:val="cyan"/>
          <w:u w:val="single"/>
        </w:rPr>
        <w:t>odds of</w:t>
      </w:r>
      <w:r w:rsidRPr="000F0E7A">
        <w:rPr>
          <w:b/>
          <w:u w:val="single"/>
        </w:rPr>
        <w:t xml:space="preserve"> such a </w:t>
      </w:r>
      <w:r w:rsidRPr="000F0E7A">
        <w:rPr>
          <w:b/>
          <w:highlight w:val="cyan"/>
          <w:u w:val="single"/>
        </w:rPr>
        <w:t>confrontation going nuclear are high</w:t>
      </w:r>
      <w:r w:rsidRPr="000F0E7A">
        <w:rPr>
          <w:b/>
          <w:u w:val="single"/>
        </w:rPr>
        <w:t>er than most policymakers and analysts think.</w:t>
      </w:r>
      <w:r w:rsidRPr="00C42C05">
        <w:rPr>
          <w:sz w:val="26"/>
          <w:szCs w:val="26"/>
        </w:rPr>
        <w:t xml:space="preserve"> </w:t>
      </w:r>
      <w:r w:rsidRPr="004E5040">
        <w:rPr>
          <w:sz w:val="16"/>
          <w:szCs w:val="16"/>
        </w:rPr>
        <w:t>Bottom of Form Members of China’s strategic com</w:t>
      </w:r>
      <w:r w:rsidRPr="004E5040">
        <w:rPr>
          <w:sz w:val="16"/>
          <w:szCs w:val="16"/>
        </w:rPr>
        <w:softHyphen/>
        <w:t>munity tend to dismiss such concerns. Likewise, U.S. studies of a potential war with China often exclude nuclear weapons from the analysis entirely, treating them as basically irrelevant to the course of a conflict. Asked about the issue in 2015, Dennis Blair, the former commander of U.S. forces in the Indo-Pacific, estimated the likelihood of a U.S.-Chinese nuclear crisis as “</w:t>
      </w:r>
      <w:hyperlink r:id="rId44" w:history="1">
        <w:r w:rsidRPr="004E5040">
          <w:rPr>
            <w:rStyle w:val="Hyperlink"/>
            <w:sz w:val="16"/>
            <w:szCs w:val="16"/>
          </w:rPr>
          <w:t>somewhere between nil and zero</w:t>
        </w:r>
      </w:hyperlink>
      <w:r w:rsidRPr="004E5040">
        <w:rPr>
          <w:sz w:val="16"/>
          <w:szCs w:val="16"/>
        </w:rPr>
        <w:t>.” This assurance is misguided.</w:t>
      </w:r>
      <w:r w:rsidRPr="00C42C05">
        <w:rPr>
          <w:sz w:val="26"/>
          <w:szCs w:val="26"/>
        </w:rPr>
        <w:t xml:space="preserve"> </w:t>
      </w:r>
      <w:r w:rsidRPr="000F0E7A">
        <w:rPr>
          <w:u w:val="single"/>
        </w:rPr>
        <w:t xml:space="preserve">If deployed against China, </w:t>
      </w:r>
      <w:r w:rsidRPr="000F0E7A">
        <w:rPr>
          <w:highlight w:val="cyan"/>
          <w:u w:val="single"/>
        </w:rPr>
        <w:t>the Pentagon’s</w:t>
      </w:r>
      <w:r w:rsidRPr="000F0E7A">
        <w:rPr>
          <w:u w:val="single"/>
        </w:rPr>
        <w:t xml:space="preserve"> preferred style of conventional </w:t>
      </w:r>
      <w:r w:rsidRPr="000F0E7A">
        <w:rPr>
          <w:highlight w:val="cyan"/>
          <w:u w:val="single"/>
        </w:rPr>
        <w:t>warfare would be a potential recipe for nuclear escalation</w:t>
      </w:r>
      <w:r w:rsidRPr="004E5040">
        <w:rPr>
          <w:sz w:val="26"/>
          <w:szCs w:val="26"/>
          <w:u w:val="single"/>
        </w:rPr>
        <w:t>.</w:t>
      </w:r>
      <w:r w:rsidRPr="00C42C05">
        <w:rPr>
          <w:sz w:val="26"/>
          <w:szCs w:val="26"/>
        </w:rPr>
        <w:t xml:space="preserve"> </w:t>
      </w:r>
      <w:r w:rsidRPr="004E5040">
        <w:rPr>
          <w:sz w:val="16"/>
          <w:szCs w:val="16"/>
        </w:rPr>
        <w:t>Since the end of the Cold War, the United States’ signature approach to war has been simple: punch deep into enemy territory in order to rapidly knock out the opponent’s key military assets at minimal cost. But the Pentagon developed this formula in wars against Afghanistan, Iraq, Libya, and Serbia, none of which was a nuclear power.</w:t>
      </w:r>
      <w:r w:rsidRPr="00C42C05">
        <w:rPr>
          <w:sz w:val="26"/>
          <w:szCs w:val="26"/>
        </w:rPr>
        <w:t xml:space="preserve"> </w:t>
      </w:r>
      <w:r w:rsidRPr="000F0E7A">
        <w:rPr>
          <w:u w:val="single"/>
        </w:rPr>
        <w:t xml:space="preserve">If deployed against China, the Pentagon’s preferred style of conventional warfare would be a potential recipe for nuclear escalation. China, by contrast, not only has nuclear weapons; it has also intermingled them with its conventional military forces, making it difficult to attack one without attacking the other. This means that </w:t>
      </w:r>
      <w:r w:rsidRPr="000F0E7A">
        <w:rPr>
          <w:highlight w:val="cyan"/>
          <w:u w:val="single"/>
        </w:rPr>
        <w:t xml:space="preserve">a major U.S. military campaign targeting China’s conventional forces would </w:t>
      </w:r>
      <w:r w:rsidRPr="000F0E7A">
        <w:rPr>
          <w:u w:val="single"/>
        </w:rPr>
        <w:t>likely</w:t>
      </w:r>
      <w:r w:rsidRPr="000F0E7A">
        <w:rPr>
          <w:highlight w:val="cyan"/>
          <w:u w:val="single"/>
        </w:rPr>
        <w:t xml:space="preserve"> also threaten its nuclear arsenal</w:t>
      </w:r>
      <w:r w:rsidRPr="004E5040">
        <w:rPr>
          <w:sz w:val="26"/>
          <w:szCs w:val="26"/>
          <w:u w:val="single"/>
        </w:rPr>
        <w:t>.</w:t>
      </w:r>
      <w:r w:rsidRPr="00C42C05">
        <w:rPr>
          <w:sz w:val="26"/>
          <w:szCs w:val="26"/>
        </w:rPr>
        <w:t xml:space="preserve"> </w:t>
      </w:r>
      <w:r w:rsidRPr="004E5040">
        <w:rPr>
          <w:sz w:val="16"/>
          <w:szCs w:val="16"/>
        </w:rPr>
        <w:t>Faced with such a threat, Chinese leaders could decide to use their nuclear weapons while they were still able to. As U.S. and Chinese leaders navigate a relationship fraught with mutual suspicion, they must come to</w:t>
      </w:r>
      <w:r w:rsidRPr="00C42C05">
        <w:rPr>
          <w:sz w:val="26"/>
          <w:szCs w:val="26"/>
        </w:rPr>
        <w:t xml:space="preserve"> </w:t>
      </w:r>
      <w:r w:rsidRPr="004E5040">
        <w:rPr>
          <w:sz w:val="16"/>
          <w:szCs w:val="16"/>
        </w:rPr>
        <w:t>grips with the fact that</w:t>
      </w:r>
      <w:r w:rsidRPr="00C42C05">
        <w:rPr>
          <w:sz w:val="26"/>
          <w:szCs w:val="26"/>
        </w:rPr>
        <w:t xml:space="preserve"> </w:t>
      </w:r>
      <w:r w:rsidRPr="000F0E7A">
        <w:rPr>
          <w:highlight w:val="cyan"/>
          <w:u w:val="single"/>
        </w:rPr>
        <w:t>a conventional war could skid into a nuclear confrontation</w:t>
      </w:r>
      <w:r w:rsidRPr="004E5040">
        <w:rPr>
          <w:sz w:val="26"/>
          <w:szCs w:val="26"/>
          <w:u w:val="single"/>
        </w:rPr>
        <w:t>.</w:t>
      </w:r>
      <w:r w:rsidRPr="00C42C05">
        <w:rPr>
          <w:sz w:val="26"/>
          <w:szCs w:val="26"/>
        </w:rPr>
        <w:t xml:space="preserve"> </w:t>
      </w:r>
      <w:r w:rsidRPr="004E5040">
        <w:rPr>
          <w:sz w:val="16"/>
          <w:szCs w:val="16"/>
        </w:rPr>
        <w:t>Although this risk is not high in absolute terms, its consequences for the region and the world would be devastating.</w:t>
      </w:r>
      <w:r w:rsidRPr="00C42C05">
        <w:rPr>
          <w:sz w:val="26"/>
          <w:szCs w:val="26"/>
        </w:rPr>
        <w:t xml:space="preserve"> </w:t>
      </w:r>
      <w:r w:rsidRPr="000F0E7A">
        <w:rPr>
          <w:highlight w:val="cyan"/>
          <w:u w:val="single"/>
        </w:rPr>
        <w:t>As long as the United States and China continue</w:t>
      </w:r>
      <w:r w:rsidRPr="000F0E7A">
        <w:rPr>
          <w:u w:val="single"/>
        </w:rPr>
        <w:t xml:space="preserve"> to pursue </w:t>
      </w:r>
      <w:r w:rsidRPr="000F0E7A">
        <w:rPr>
          <w:highlight w:val="cyan"/>
          <w:u w:val="single"/>
        </w:rPr>
        <w:t>their current</w:t>
      </w:r>
      <w:r w:rsidRPr="000F0E7A">
        <w:rPr>
          <w:u w:val="single"/>
        </w:rPr>
        <w:t xml:space="preserve"> grand </w:t>
      </w:r>
      <w:r w:rsidRPr="000F0E7A">
        <w:rPr>
          <w:highlight w:val="cyan"/>
          <w:u w:val="single"/>
        </w:rPr>
        <w:t>strategies, the risk is likely to endure</w:t>
      </w:r>
      <w:r w:rsidRPr="004E5040">
        <w:rPr>
          <w:sz w:val="26"/>
          <w:szCs w:val="26"/>
          <w:u w:val="single"/>
        </w:rPr>
        <w:t>.</w:t>
      </w:r>
      <w:r w:rsidRPr="00C42C05">
        <w:rPr>
          <w:sz w:val="26"/>
          <w:szCs w:val="26"/>
        </w:rPr>
        <w:t xml:space="preserve"> </w:t>
      </w:r>
      <w:r w:rsidRPr="004E5040">
        <w:rPr>
          <w:sz w:val="16"/>
          <w:szCs w:val="16"/>
        </w:rPr>
        <w:t xml:space="preserve">This means that leaders on both sides should dispense with the illusion that they can easily fight a limited war. They should focus instead on managing or resolving the political, economic, and military tensions that might lead to a conflict in the first place. </w:t>
      </w:r>
    </w:p>
    <w:p w14:paraId="5C463289" w14:textId="77777777" w:rsidR="009C5E7C" w:rsidRDefault="009C5E7C" w:rsidP="009C5E7C">
      <w:pPr>
        <w:pStyle w:val="Heading4"/>
        <w:rPr>
          <w:sz w:val="32"/>
          <w:szCs w:val="32"/>
        </w:rPr>
      </w:pPr>
      <w:r w:rsidRPr="001B0103">
        <w:rPr>
          <w:sz w:val="32"/>
          <w:szCs w:val="32"/>
        </w:rPr>
        <w:t xml:space="preserve">Only ending arms sales will allow negotiations </w:t>
      </w:r>
      <w:r>
        <w:rPr>
          <w:sz w:val="32"/>
          <w:szCs w:val="32"/>
        </w:rPr>
        <w:t>between Taiwan and China to take place</w:t>
      </w:r>
    </w:p>
    <w:p w14:paraId="0C0D9CD8" w14:textId="757CD92F" w:rsidR="009C5E7C" w:rsidRPr="004F20F6" w:rsidRDefault="009C5E7C" w:rsidP="009C5E7C">
      <w:proofErr w:type="spellStart"/>
      <w:r w:rsidRPr="00104FD4">
        <w:rPr>
          <w:b/>
          <w:bCs/>
          <w:sz w:val="28"/>
          <w:szCs w:val="28"/>
        </w:rPr>
        <w:t>McClaran</w:t>
      </w:r>
      <w:proofErr w:type="spellEnd"/>
      <w:r>
        <w:rPr>
          <w:sz w:val="28"/>
          <w:szCs w:val="28"/>
        </w:rPr>
        <w:t xml:space="preserve">, </w:t>
      </w:r>
      <w:r w:rsidR="0086525E" w:rsidRPr="0086525E">
        <w:rPr>
          <w:rStyle w:val="Style13ptBold"/>
        </w:rPr>
        <w:t>2000</w:t>
      </w:r>
      <w:r w:rsidRPr="00104FD4">
        <w:rPr>
          <w:sz w:val="28"/>
          <w:szCs w:val="28"/>
        </w:rPr>
        <w:t>– John</w:t>
      </w:r>
      <w:r w:rsidR="0086525E">
        <w:rPr>
          <w:sz w:val="28"/>
          <w:szCs w:val="28"/>
        </w:rPr>
        <w:t>, July-</w:t>
      </w:r>
      <w:proofErr w:type="gramStart"/>
      <w:r w:rsidR="0086525E">
        <w:rPr>
          <w:sz w:val="28"/>
          <w:szCs w:val="28"/>
        </w:rPr>
        <w:t>Aug,</w:t>
      </w:r>
      <w:proofErr w:type="gramEnd"/>
      <w:r w:rsidR="0086525E">
        <w:rPr>
          <w:sz w:val="28"/>
          <w:szCs w:val="28"/>
        </w:rPr>
        <w:t xml:space="preserve"> 2000</w:t>
      </w:r>
      <w:r>
        <w:rPr>
          <w:sz w:val="28"/>
          <w:szCs w:val="28"/>
        </w:rPr>
        <w:t xml:space="preserve"> </w:t>
      </w:r>
      <w:r w:rsidRPr="00104FD4">
        <w:rPr>
          <w:rFonts w:asciiTheme="majorHAnsi" w:hAnsiTheme="majorHAnsi" w:cstheme="majorHAnsi"/>
          <w:color w:val="000000" w:themeColor="text1"/>
          <w:sz w:val="18"/>
          <w:szCs w:val="18"/>
          <w:shd w:val="clear" w:color="auto" w:fill="FFFFFF"/>
        </w:rPr>
        <w:t>served in the United States Army from 1974 to 2011. He retired at the rank of </w:t>
      </w:r>
      <w:hyperlink r:id="rId45" w:tooltip="Major general (United States)" w:history="1">
        <w:r w:rsidRPr="00104FD4">
          <w:rPr>
            <w:rFonts w:asciiTheme="majorHAnsi" w:hAnsiTheme="majorHAnsi" w:cstheme="majorHAnsi"/>
            <w:color w:val="000000" w:themeColor="text1"/>
            <w:sz w:val="18"/>
            <w:szCs w:val="18"/>
            <w:shd w:val="clear" w:color="auto" w:fill="FFFFFF"/>
          </w:rPr>
          <w:t>Major General</w:t>
        </w:r>
      </w:hyperlink>
      <w:hyperlink r:id="rId46" w:anchor="cite_note-1" w:history="1">
        <w:r w:rsidRPr="00104FD4">
          <w:rPr>
            <w:rFonts w:asciiTheme="majorHAnsi" w:hAnsiTheme="majorHAnsi" w:cstheme="majorHAnsi"/>
            <w:color w:val="000000" w:themeColor="text1"/>
            <w:sz w:val="13"/>
            <w:szCs w:val="13"/>
            <w:shd w:val="clear" w:color="auto" w:fill="FFFFFF"/>
            <w:vertAlign w:val="superscript"/>
          </w:rPr>
          <w:t>[1]</w:t>
        </w:r>
      </w:hyperlink>
      <w:r w:rsidRPr="00104FD4">
        <w:rPr>
          <w:rFonts w:asciiTheme="majorHAnsi" w:hAnsiTheme="majorHAnsi" w:cstheme="majorHAnsi"/>
          <w:color w:val="000000" w:themeColor="text1"/>
          <w:sz w:val="18"/>
          <w:szCs w:val="18"/>
          <w:shd w:val="clear" w:color="auto" w:fill="FFFFFF"/>
        </w:rPr>
        <w:t> in the United States Army; “</w:t>
      </w:r>
      <w:r w:rsidRPr="00104FD4">
        <w:rPr>
          <w:rFonts w:asciiTheme="majorHAnsi" w:hAnsiTheme="majorHAnsi" w:cstheme="majorHAnsi"/>
          <w:sz w:val="18"/>
          <w:szCs w:val="18"/>
        </w:rPr>
        <w:t>U.S. ARMS SALES TO TAIWAN Implications for the Future of the Sino-U.S. Relationship</w:t>
      </w:r>
      <w:r>
        <w:rPr>
          <w:rFonts w:asciiTheme="majorHAnsi" w:hAnsiTheme="majorHAnsi" w:cstheme="majorHAnsi"/>
          <w:sz w:val="18"/>
          <w:szCs w:val="18"/>
        </w:rPr>
        <w:t xml:space="preserve">, “University of California press </w:t>
      </w:r>
      <w:hyperlink r:id="rId47" w:history="1">
        <w:r w:rsidRPr="005F3263">
          <w:rPr>
            <w:rStyle w:val="Hyperlink"/>
            <w:sz w:val="18"/>
            <w:szCs w:val="18"/>
          </w:rPr>
          <w:t>https://www.jstor.org/stable/pdf/3021185.pdf?refrecid=excelsior%3Abdd6a0551af9eb1e292ae0809b57c69e</w:t>
        </w:r>
      </w:hyperlink>
      <w:r>
        <w:rPr>
          <w:color w:val="000000" w:themeColor="text1"/>
          <w:sz w:val="18"/>
          <w:szCs w:val="18"/>
          <w:u w:val="single"/>
        </w:rPr>
        <w:t xml:space="preserve">  </w:t>
      </w:r>
      <w:r w:rsidRPr="004F20F6">
        <w:rPr>
          <w:color w:val="000000" w:themeColor="text1"/>
          <w:sz w:val="18"/>
          <w:szCs w:val="18"/>
        </w:rPr>
        <w:t>CC</w:t>
      </w:r>
    </w:p>
    <w:p w14:paraId="0146D39A" w14:textId="77777777" w:rsidR="009C5E7C" w:rsidRPr="00104FD4" w:rsidRDefault="009C5E7C" w:rsidP="009C5E7C"/>
    <w:p w14:paraId="15307937" w14:textId="77777777" w:rsidR="009C5E7C" w:rsidRPr="00697C2D" w:rsidRDefault="009C5E7C" w:rsidP="009C5E7C">
      <w:pPr>
        <w:rPr>
          <w:sz w:val="32"/>
          <w:szCs w:val="32"/>
        </w:rPr>
      </w:pPr>
      <w:r w:rsidRPr="00104FD4">
        <w:rPr>
          <w:sz w:val="21"/>
          <w:szCs w:val="21"/>
        </w:rPr>
        <w:t>The net effect is that these arms sales have become the single biggest obstacle to establishing fully normal relations between the U.S. and China and narrow the options for both sides to either conflict or cooperate</w:t>
      </w:r>
      <w:r w:rsidRPr="00ED3F50">
        <w:rPr>
          <w:sz w:val="32"/>
          <w:szCs w:val="32"/>
        </w:rPr>
        <w:t xml:space="preserve">. </w:t>
      </w:r>
      <w:r w:rsidRPr="00ED3F50">
        <w:rPr>
          <w:sz w:val="32"/>
          <w:szCs w:val="32"/>
          <w:highlight w:val="cyan"/>
          <w:u w:val="single"/>
        </w:rPr>
        <w:t>The U.S</w:t>
      </w:r>
      <w:r w:rsidRPr="00ED3F50">
        <w:rPr>
          <w:sz w:val="32"/>
          <w:szCs w:val="32"/>
          <w:u w:val="single"/>
        </w:rPr>
        <w:t xml:space="preserve">. in essence </w:t>
      </w:r>
      <w:r w:rsidRPr="00ED3F50">
        <w:rPr>
          <w:sz w:val="32"/>
          <w:szCs w:val="32"/>
          <w:highlight w:val="cyan"/>
          <w:u w:val="single"/>
        </w:rPr>
        <w:t>has</w:t>
      </w:r>
      <w:r w:rsidRPr="00ED3F50">
        <w:rPr>
          <w:sz w:val="32"/>
          <w:szCs w:val="32"/>
          <w:u w:val="single"/>
        </w:rPr>
        <w:t xml:space="preserve"> painted itself into a corner because it has </w:t>
      </w:r>
      <w:r w:rsidRPr="00ED3F50">
        <w:rPr>
          <w:sz w:val="32"/>
          <w:szCs w:val="32"/>
          <w:highlight w:val="cyan"/>
          <w:u w:val="single"/>
        </w:rPr>
        <w:t>failed to honor the commitments</w:t>
      </w:r>
      <w:r w:rsidRPr="00ED3F50">
        <w:rPr>
          <w:sz w:val="32"/>
          <w:szCs w:val="32"/>
          <w:u w:val="single"/>
        </w:rPr>
        <w:t xml:space="preserve"> it has </w:t>
      </w:r>
      <w:r w:rsidRPr="00ED3F50">
        <w:rPr>
          <w:sz w:val="32"/>
          <w:szCs w:val="32"/>
          <w:highlight w:val="cyan"/>
          <w:u w:val="single"/>
        </w:rPr>
        <w:t>made to China in the</w:t>
      </w:r>
      <w:r w:rsidRPr="00ED3F50">
        <w:rPr>
          <w:sz w:val="32"/>
          <w:szCs w:val="32"/>
          <w:highlight w:val="cyan"/>
        </w:rPr>
        <w:t xml:space="preserve"> past</w:t>
      </w:r>
      <w:r w:rsidRPr="00ED3F50">
        <w:rPr>
          <w:sz w:val="32"/>
          <w:szCs w:val="32"/>
        </w:rPr>
        <w:t xml:space="preserve">. </w:t>
      </w:r>
      <w:r w:rsidRPr="00104FD4">
        <w:rPr>
          <w:sz w:val="21"/>
          <w:szCs w:val="21"/>
        </w:rPr>
        <w:t>The truth is not a currency easily converted by changed circumstances</w:t>
      </w:r>
      <w:r w:rsidRPr="00ED3F50">
        <w:rPr>
          <w:sz w:val="32"/>
          <w:szCs w:val="32"/>
        </w:rPr>
        <w:t xml:space="preserve">. </w:t>
      </w:r>
      <w:r w:rsidRPr="00ED3F50">
        <w:rPr>
          <w:sz w:val="32"/>
          <w:szCs w:val="32"/>
          <w:highlight w:val="cyan"/>
          <w:u w:val="single"/>
        </w:rPr>
        <w:t>The</w:t>
      </w:r>
      <w:r w:rsidRPr="00ED3F50">
        <w:rPr>
          <w:sz w:val="32"/>
          <w:szCs w:val="32"/>
          <w:u w:val="single"/>
        </w:rPr>
        <w:t xml:space="preserve"> fundamental </w:t>
      </w:r>
      <w:r w:rsidRPr="00ED3F50">
        <w:rPr>
          <w:sz w:val="32"/>
          <w:szCs w:val="32"/>
          <w:highlight w:val="cyan"/>
          <w:u w:val="single"/>
        </w:rPr>
        <w:t>truth is that the U.S. promised China that it would show great restraint in providing limited and defensive arms to Taiwan during</w:t>
      </w:r>
      <w:r w:rsidRPr="00ED3F50">
        <w:rPr>
          <w:sz w:val="32"/>
          <w:szCs w:val="32"/>
          <w:u w:val="single"/>
        </w:rPr>
        <w:t xml:space="preserve"> an ill-defined transition era that was to follow the establishment of </w:t>
      </w:r>
      <w:r w:rsidRPr="00ED3F50">
        <w:rPr>
          <w:sz w:val="32"/>
          <w:szCs w:val="32"/>
          <w:highlight w:val="cyan"/>
          <w:u w:val="single"/>
        </w:rPr>
        <w:t>diplomatic relations in 1979</w:t>
      </w:r>
      <w:r w:rsidRPr="00ED3F50">
        <w:rPr>
          <w:sz w:val="32"/>
          <w:szCs w:val="32"/>
          <w:u w:val="single"/>
        </w:rPr>
        <w:t>.</w:t>
      </w:r>
      <w:r w:rsidRPr="00ED3F50">
        <w:rPr>
          <w:sz w:val="32"/>
          <w:szCs w:val="32"/>
        </w:rPr>
        <w:t xml:space="preserve"> </w:t>
      </w:r>
      <w:r w:rsidRPr="00104FD4">
        <w:rPr>
          <w:sz w:val="21"/>
          <w:szCs w:val="21"/>
        </w:rPr>
        <w:t>The U.S. promised that during this transition it would shift its emphasis away from supplying arms to Taiwan and toward promoting the necessary dialogue and</w:t>
      </w:r>
      <w:r w:rsidRPr="00ED3F50">
        <w:rPr>
          <w:sz w:val="32"/>
          <w:szCs w:val="32"/>
        </w:rPr>
        <w:t xml:space="preserve"> </w:t>
      </w:r>
      <w:r w:rsidRPr="00ED3F50">
        <w:rPr>
          <w:sz w:val="32"/>
          <w:szCs w:val="32"/>
          <w:highlight w:val="cyan"/>
          <w:u w:val="single"/>
        </w:rPr>
        <w:t>negotiation that would help reconcile China and Taiwan. Doing such would allow these two entities to find a formula to live together in peace</w:t>
      </w:r>
      <w:r w:rsidRPr="00ED3F50">
        <w:rPr>
          <w:sz w:val="32"/>
          <w:szCs w:val="32"/>
          <w:u w:val="single"/>
        </w:rPr>
        <w:t xml:space="preserve"> and create a transitional era </w:t>
      </w:r>
      <w:r w:rsidRPr="00ED3F50">
        <w:rPr>
          <w:sz w:val="32"/>
          <w:szCs w:val="32"/>
          <w:highlight w:val="cyan"/>
          <w:u w:val="single"/>
        </w:rPr>
        <w:t>in which the U.S. and China could then solve the problems left over from history while allowing their own relationship to move forward.</w:t>
      </w:r>
      <w:r w:rsidRPr="00ED3F50">
        <w:rPr>
          <w:sz w:val="32"/>
          <w:szCs w:val="32"/>
          <w:u w:val="single"/>
        </w:rPr>
        <w:t xml:space="preserve"> </w:t>
      </w:r>
      <w:r w:rsidRPr="00104FD4">
        <w:rPr>
          <w:sz w:val="21"/>
          <w:szCs w:val="21"/>
        </w:rPr>
        <w:t xml:space="preserve">Both Washington and Beijing had a great deal to gain from one another in 1979 and this remains the case today. </w:t>
      </w:r>
      <w:r w:rsidRPr="00ED3F50">
        <w:rPr>
          <w:sz w:val="32"/>
          <w:szCs w:val="32"/>
          <w:highlight w:val="cyan"/>
          <w:u w:val="single"/>
        </w:rPr>
        <w:t>Arms sales, however, are the major problem left over from history that prevents the relationship from developing as both governments would wish.</w:t>
      </w:r>
      <w:r w:rsidRPr="00ED3F50">
        <w:rPr>
          <w:sz w:val="32"/>
          <w:szCs w:val="32"/>
          <w:highlight w:val="cyan"/>
        </w:rPr>
        <w:t xml:space="preserve"> </w:t>
      </w:r>
      <w:r w:rsidRPr="00ED3F50">
        <w:rPr>
          <w:sz w:val="32"/>
          <w:szCs w:val="32"/>
          <w:highlight w:val="cyan"/>
          <w:u w:val="single"/>
        </w:rPr>
        <w:t>Taiwan does not need more arms from the U.S</w:t>
      </w:r>
      <w:r w:rsidRPr="00ED3F50">
        <w:rPr>
          <w:sz w:val="32"/>
          <w:szCs w:val="32"/>
          <w:u w:val="single"/>
        </w:rPr>
        <w:t xml:space="preserve">. </w:t>
      </w:r>
      <w:r w:rsidRPr="00104FD4">
        <w:rPr>
          <w:sz w:val="21"/>
          <w:szCs w:val="21"/>
        </w:rPr>
        <w:t xml:space="preserve">What it does need is help in both assimilating the diverse and </w:t>
      </w:r>
      <w:proofErr w:type="spellStart"/>
      <w:r w:rsidRPr="00104FD4">
        <w:rPr>
          <w:sz w:val="21"/>
          <w:szCs w:val="21"/>
        </w:rPr>
        <w:t>sophisti</w:t>
      </w:r>
      <w:proofErr w:type="spellEnd"/>
      <w:r w:rsidRPr="00104FD4">
        <w:rPr>
          <w:sz w:val="21"/>
          <w:szCs w:val="21"/>
        </w:rPr>
        <w:t xml:space="preserve">- </w:t>
      </w:r>
      <w:proofErr w:type="spellStart"/>
      <w:r w:rsidRPr="00104FD4">
        <w:rPr>
          <w:sz w:val="21"/>
          <w:szCs w:val="21"/>
        </w:rPr>
        <w:t>cated</w:t>
      </w:r>
      <w:proofErr w:type="spellEnd"/>
      <w:r w:rsidRPr="00104FD4">
        <w:rPr>
          <w:sz w:val="21"/>
          <w:szCs w:val="21"/>
        </w:rPr>
        <w:t xml:space="preserve"> array of equipment it now has and reducing the influence of non-war fighting factors that seriously impinge the development of a modern force capable of executing its national military strategy. </w:t>
      </w:r>
      <w:r w:rsidRPr="00ED3F50">
        <w:rPr>
          <w:sz w:val="32"/>
          <w:szCs w:val="32"/>
          <w:u w:val="single"/>
        </w:rPr>
        <w:t>To help Taiwan achieve these objectives</w:t>
      </w:r>
      <w:r w:rsidRPr="00ED3F50">
        <w:rPr>
          <w:sz w:val="32"/>
          <w:szCs w:val="32"/>
          <w:highlight w:val="cyan"/>
          <w:u w:val="single"/>
        </w:rPr>
        <w:t xml:space="preserve">, the U.S. must shift from supplying arms overtly to a discreet strategy of advice and assistance designed to improve and rationalize Tai- </w:t>
      </w:r>
      <w:proofErr w:type="spellStart"/>
      <w:r w:rsidRPr="00ED3F50">
        <w:rPr>
          <w:sz w:val="32"/>
          <w:szCs w:val="32"/>
          <w:highlight w:val="cyan"/>
          <w:u w:val="single"/>
        </w:rPr>
        <w:t>wan's</w:t>
      </w:r>
      <w:proofErr w:type="spellEnd"/>
      <w:r w:rsidRPr="00ED3F50">
        <w:rPr>
          <w:sz w:val="32"/>
          <w:szCs w:val="32"/>
          <w:highlight w:val="cyan"/>
          <w:u w:val="single"/>
        </w:rPr>
        <w:t xml:space="preserve"> force structure with its military objectives.</w:t>
      </w:r>
    </w:p>
    <w:p w14:paraId="40F3195D" w14:textId="77777777" w:rsidR="009C5E7C" w:rsidRPr="009C0E89" w:rsidRDefault="009C5E7C" w:rsidP="009C5E7C">
      <w:pPr>
        <w:pStyle w:val="Heading3"/>
        <w:rPr>
          <w:rFonts w:asciiTheme="majorHAnsi" w:hAnsiTheme="majorHAnsi"/>
        </w:rPr>
      </w:pPr>
      <w:r>
        <w:rPr>
          <w:rFonts w:asciiTheme="majorHAnsi" w:hAnsiTheme="majorHAnsi"/>
        </w:rPr>
        <w:t>UX – Conflict Now</w:t>
      </w:r>
    </w:p>
    <w:p w14:paraId="4920C8D2" w14:textId="77777777" w:rsidR="009C5E7C" w:rsidRPr="00F723FA" w:rsidRDefault="009C5E7C" w:rsidP="009C5E7C">
      <w:pPr>
        <w:pStyle w:val="Heading4"/>
        <w:rPr>
          <w:sz w:val="32"/>
          <w:szCs w:val="36"/>
        </w:rPr>
      </w:pPr>
      <w:r>
        <w:rPr>
          <w:sz w:val="32"/>
          <w:szCs w:val="32"/>
        </w:rPr>
        <w:t xml:space="preserve">China </w:t>
      </w:r>
      <w:proofErr w:type="spellStart"/>
      <w:r>
        <w:rPr>
          <w:sz w:val="32"/>
          <w:szCs w:val="32"/>
        </w:rPr>
        <w:t>wont</w:t>
      </w:r>
      <w:proofErr w:type="spellEnd"/>
      <w:r>
        <w:rPr>
          <w:sz w:val="32"/>
          <w:szCs w:val="32"/>
        </w:rPr>
        <w:t xml:space="preserve"> back down to US deterrence efforts in cross strait, trade war proves china </w:t>
      </w:r>
      <w:proofErr w:type="spellStart"/>
      <w:proofErr w:type="gramStart"/>
      <w:r>
        <w:rPr>
          <w:sz w:val="32"/>
          <w:szCs w:val="32"/>
        </w:rPr>
        <w:t>wont</w:t>
      </w:r>
      <w:proofErr w:type="spellEnd"/>
      <w:proofErr w:type="gramEnd"/>
      <w:r>
        <w:rPr>
          <w:sz w:val="32"/>
          <w:szCs w:val="32"/>
        </w:rPr>
        <w:t xml:space="preserve"> listen to US</w:t>
      </w:r>
    </w:p>
    <w:p w14:paraId="09C4F76F" w14:textId="09893AA5" w:rsidR="009C5E7C" w:rsidRPr="007F1923" w:rsidRDefault="009C5E7C" w:rsidP="009C5E7C">
      <w:pPr>
        <w:rPr>
          <w:b/>
          <w:bCs/>
          <w:sz w:val="32"/>
          <w:szCs w:val="32"/>
        </w:rPr>
      </w:pPr>
      <w:r>
        <w:rPr>
          <w:b/>
          <w:bCs/>
          <w:sz w:val="28"/>
          <w:szCs w:val="32"/>
        </w:rPr>
        <w:t xml:space="preserve">Liang, 19 – </w:t>
      </w:r>
      <w:r w:rsidRPr="00F723FA">
        <w:rPr>
          <w:sz w:val="18"/>
          <w:szCs w:val="20"/>
        </w:rPr>
        <w:t>Lim Yan,</w:t>
      </w:r>
      <w:r w:rsidR="0086525E">
        <w:rPr>
          <w:sz w:val="18"/>
          <w:szCs w:val="20"/>
        </w:rPr>
        <w:t xml:space="preserve"> 6/13/19</w:t>
      </w:r>
      <w:r w:rsidRPr="00F723FA">
        <w:rPr>
          <w:sz w:val="18"/>
          <w:szCs w:val="20"/>
        </w:rPr>
        <w:t xml:space="preserve"> China Correspondent </w:t>
      </w:r>
      <w:proofErr w:type="gramStart"/>
      <w:r w:rsidRPr="00F723FA">
        <w:rPr>
          <w:sz w:val="18"/>
          <w:szCs w:val="20"/>
        </w:rPr>
        <w:t>In</w:t>
      </w:r>
      <w:proofErr w:type="gramEnd"/>
      <w:r w:rsidRPr="00F723FA">
        <w:rPr>
          <w:sz w:val="18"/>
          <w:szCs w:val="20"/>
        </w:rPr>
        <w:t xml:space="preserve"> Beijing. “China repeats warning to US against arms sale to Taiwan,” The Straits Times; Singapore</w:t>
      </w:r>
      <w:r w:rsidRPr="00F723FA">
        <w:rPr>
          <w:sz w:val="20"/>
          <w:szCs w:val="21"/>
        </w:rPr>
        <w:t xml:space="preserve">. </w:t>
      </w:r>
      <w:hyperlink r:id="rId48" w:history="1">
        <w:r w:rsidRPr="00F723FA">
          <w:rPr>
            <w:rStyle w:val="Hyperlink"/>
            <w:sz w:val="16"/>
            <w:szCs w:val="18"/>
          </w:rPr>
          <w:t>https://docs.google.com/document/d/1yZ4uB2FOq6AgzeVkI1orf7OVws5oYt-NZwsy6wI1Qko/edit</w:t>
        </w:r>
      </w:hyperlink>
      <w:r>
        <w:rPr>
          <w:sz w:val="16"/>
          <w:szCs w:val="18"/>
        </w:rPr>
        <w:t xml:space="preserve"> (date accessed 6/27/19) </w:t>
      </w:r>
      <w:r w:rsidRPr="00F723FA">
        <w:rPr>
          <w:b/>
          <w:bCs/>
          <w:sz w:val="20"/>
          <w:szCs w:val="21"/>
        </w:rPr>
        <w:t>CC</w:t>
      </w:r>
    </w:p>
    <w:p w14:paraId="64551A50" w14:textId="77777777" w:rsidR="009C5E7C" w:rsidRPr="00F723FA" w:rsidRDefault="009C5E7C" w:rsidP="009C5E7C">
      <w:pPr>
        <w:rPr>
          <w:sz w:val="28"/>
          <w:szCs w:val="32"/>
        </w:rPr>
      </w:pPr>
      <w:r w:rsidRPr="00F723FA">
        <w:rPr>
          <w:sz w:val="28"/>
          <w:szCs w:val="32"/>
        </w:rPr>
        <w:t>Strongly opposing official exchanges and military ties between the US and Taiwan, the spokesman for China's</w:t>
      </w:r>
      <w:r>
        <w:rPr>
          <w:sz w:val="28"/>
          <w:szCs w:val="32"/>
        </w:rPr>
        <w:t xml:space="preserve"> </w:t>
      </w:r>
      <w:r w:rsidRPr="00F723FA">
        <w:rPr>
          <w:sz w:val="28"/>
          <w:szCs w:val="32"/>
        </w:rPr>
        <w:t xml:space="preserve">policymaking Taiwan Affairs Office An </w:t>
      </w:r>
      <w:proofErr w:type="spellStart"/>
      <w:r w:rsidRPr="00F723FA">
        <w:rPr>
          <w:sz w:val="28"/>
          <w:szCs w:val="32"/>
        </w:rPr>
        <w:t>Fengshan</w:t>
      </w:r>
      <w:proofErr w:type="spellEnd"/>
      <w:r w:rsidRPr="00F723FA">
        <w:rPr>
          <w:sz w:val="28"/>
          <w:szCs w:val="32"/>
        </w:rPr>
        <w:t xml:space="preserve"> also said yesterday that any attempts at Taiwan independence</w:t>
      </w:r>
      <w:r>
        <w:rPr>
          <w:sz w:val="28"/>
          <w:szCs w:val="32"/>
        </w:rPr>
        <w:t xml:space="preserve"> </w:t>
      </w:r>
      <w:r w:rsidRPr="00F723FA">
        <w:rPr>
          <w:sz w:val="28"/>
          <w:szCs w:val="32"/>
        </w:rPr>
        <w:t>will meet a dead end.</w:t>
      </w:r>
      <w:r>
        <w:rPr>
          <w:sz w:val="28"/>
          <w:szCs w:val="32"/>
        </w:rPr>
        <w:t xml:space="preserve"> </w:t>
      </w:r>
      <w:proofErr w:type="spellStart"/>
      <w:r w:rsidRPr="00F723FA">
        <w:rPr>
          <w:sz w:val="28"/>
          <w:szCs w:val="32"/>
        </w:rPr>
        <w:t>Mr</w:t>
      </w:r>
      <w:proofErr w:type="spellEnd"/>
      <w:r w:rsidRPr="00F723FA">
        <w:rPr>
          <w:sz w:val="28"/>
          <w:szCs w:val="32"/>
        </w:rPr>
        <w:t xml:space="preserve"> </w:t>
      </w:r>
      <w:proofErr w:type="spellStart"/>
      <w:r w:rsidRPr="00F723FA">
        <w:rPr>
          <w:sz w:val="28"/>
          <w:szCs w:val="32"/>
        </w:rPr>
        <w:t>An's</w:t>
      </w:r>
      <w:proofErr w:type="spellEnd"/>
      <w:r w:rsidRPr="00F723FA">
        <w:rPr>
          <w:sz w:val="28"/>
          <w:szCs w:val="32"/>
        </w:rPr>
        <w:t xml:space="preserve"> comments came after recent escalations in </w:t>
      </w:r>
      <w:r w:rsidRPr="00711A43">
        <w:rPr>
          <w:sz w:val="28"/>
          <w:szCs w:val="32"/>
          <w:highlight w:val="cyan"/>
          <w:u w:val="single"/>
        </w:rPr>
        <w:t>US-China tensions that threaten to spill over beyond the</w:t>
      </w:r>
      <w:r>
        <w:rPr>
          <w:sz w:val="28"/>
          <w:szCs w:val="32"/>
          <w:highlight w:val="cyan"/>
          <w:u w:val="single"/>
        </w:rPr>
        <w:t xml:space="preserve"> </w:t>
      </w:r>
      <w:r w:rsidRPr="00711A43">
        <w:rPr>
          <w:sz w:val="28"/>
          <w:szCs w:val="32"/>
          <w:highlight w:val="cyan"/>
          <w:u w:val="single"/>
        </w:rPr>
        <w:t>ongoing trade war and into other domains.</w:t>
      </w:r>
      <w:r>
        <w:rPr>
          <w:sz w:val="28"/>
          <w:szCs w:val="32"/>
          <w:u w:val="single"/>
        </w:rPr>
        <w:t xml:space="preserve"> </w:t>
      </w:r>
      <w:r w:rsidRPr="00F723FA">
        <w:rPr>
          <w:sz w:val="28"/>
          <w:szCs w:val="32"/>
        </w:rPr>
        <w:t>Reports last week said</w:t>
      </w:r>
      <w:r w:rsidRPr="007F1923">
        <w:rPr>
          <w:sz w:val="28"/>
          <w:szCs w:val="32"/>
          <w:u w:val="single"/>
        </w:rPr>
        <w:t xml:space="preserve"> </w:t>
      </w:r>
      <w:r w:rsidRPr="00711A43">
        <w:rPr>
          <w:sz w:val="28"/>
          <w:szCs w:val="32"/>
          <w:highlight w:val="cyan"/>
          <w:u w:val="single"/>
        </w:rPr>
        <w:t>the US is pursuing a US$2 billion</w:t>
      </w:r>
      <w:r w:rsidRPr="007F1923">
        <w:rPr>
          <w:sz w:val="28"/>
          <w:szCs w:val="32"/>
          <w:u w:val="single"/>
        </w:rPr>
        <w:t xml:space="preserve"> (S$2.72 billion</w:t>
      </w:r>
      <w:r w:rsidRPr="00711A43">
        <w:rPr>
          <w:sz w:val="28"/>
          <w:szCs w:val="32"/>
          <w:highlight w:val="cyan"/>
          <w:u w:val="single"/>
        </w:rPr>
        <w:t>) arms sale to Taiwan</w:t>
      </w:r>
      <w:r w:rsidRPr="00F723FA">
        <w:rPr>
          <w:sz w:val="28"/>
          <w:szCs w:val="32"/>
        </w:rPr>
        <w:t xml:space="preserve"> consisting of 108</w:t>
      </w:r>
      <w:r>
        <w:rPr>
          <w:sz w:val="28"/>
          <w:szCs w:val="32"/>
        </w:rPr>
        <w:t xml:space="preserve"> </w:t>
      </w:r>
      <w:r w:rsidRPr="00F723FA">
        <w:rPr>
          <w:sz w:val="28"/>
          <w:szCs w:val="32"/>
        </w:rPr>
        <w:t>Abrams tanks and a range of portable anti-tank missiles</w:t>
      </w:r>
      <w:r w:rsidRPr="007F1923">
        <w:rPr>
          <w:sz w:val="28"/>
          <w:szCs w:val="32"/>
          <w:u w:val="single"/>
        </w:rPr>
        <w:t xml:space="preserve">, </w:t>
      </w:r>
      <w:r w:rsidRPr="00711A43">
        <w:rPr>
          <w:sz w:val="28"/>
          <w:szCs w:val="32"/>
          <w:highlight w:val="cyan"/>
          <w:u w:val="single"/>
        </w:rPr>
        <w:t>angering Beijing</w:t>
      </w:r>
      <w:r w:rsidRPr="00711A43">
        <w:rPr>
          <w:sz w:val="28"/>
          <w:szCs w:val="32"/>
          <w:highlight w:val="cyan"/>
        </w:rPr>
        <w:t>.</w:t>
      </w:r>
      <w:r>
        <w:rPr>
          <w:sz w:val="28"/>
          <w:szCs w:val="32"/>
        </w:rPr>
        <w:t xml:space="preserve"> </w:t>
      </w:r>
      <w:r w:rsidRPr="00F723FA">
        <w:rPr>
          <w:sz w:val="28"/>
          <w:szCs w:val="32"/>
        </w:rPr>
        <w:t>China's Foreign Ministry had slammed the proposed arms sale, which would be the fourth such deal for Taiwan</w:t>
      </w:r>
      <w:r>
        <w:rPr>
          <w:sz w:val="28"/>
          <w:szCs w:val="32"/>
        </w:rPr>
        <w:t xml:space="preserve"> </w:t>
      </w:r>
      <w:r w:rsidRPr="00F723FA">
        <w:rPr>
          <w:sz w:val="28"/>
          <w:szCs w:val="32"/>
        </w:rPr>
        <w:t>under President Donald Trump if it is approved by Congress.</w:t>
      </w:r>
      <w:r>
        <w:rPr>
          <w:sz w:val="28"/>
          <w:szCs w:val="32"/>
        </w:rPr>
        <w:t xml:space="preserve"> </w:t>
      </w:r>
      <w:r w:rsidRPr="00711A43">
        <w:rPr>
          <w:sz w:val="28"/>
          <w:szCs w:val="32"/>
          <w:highlight w:val="cyan"/>
          <w:u w:val="single"/>
        </w:rPr>
        <w:t>The</w:t>
      </w:r>
      <w:r w:rsidRPr="007F1923">
        <w:rPr>
          <w:sz w:val="28"/>
          <w:szCs w:val="32"/>
          <w:u w:val="single"/>
        </w:rPr>
        <w:t xml:space="preserve"> proposed </w:t>
      </w:r>
      <w:r w:rsidRPr="00711A43">
        <w:rPr>
          <w:sz w:val="28"/>
          <w:szCs w:val="32"/>
          <w:highlight w:val="cyan"/>
          <w:u w:val="single"/>
        </w:rPr>
        <w:t>deal comes on the back of a US$330 million sale of F-16</w:t>
      </w:r>
      <w:r w:rsidRPr="007F1923">
        <w:rPr>
          <w:sz w:val="28"/>
          <w:szCs w:val="32"/>
          <w:u w:val="single"/>
        </w:rPr>
        <w:t xml:space="preserve"> and other military aircraft </w:t>
      </w:r>
      <w:r w:rsidRPr="00711A43">
        <w:rPr>
          <w:sz w:val="28"/>
          <w:szCs w:val="32"/>
          <w:highlight w:val="cyan"/>
          <w:u w:val="single"/>
        </w:rPr>
        <w:t>parts last year</w:t>
      </w:r>
      <w:r w:rsidRPr="00711A43">
        <w:rPr>
          <w:sz w:val="28"/>
          <w:szCs w:val="32"/>
          <w:highlight w:val="cyan"/>
        </w:rPr>
        <w:t>,</w:t>
      </w:r>
      <w:r>
        <w:rPr>
          <w:sz w:val="28"/>
          <w:szCs w:val="32"/>
        </w:rPr>
        <w:t xml:space="preserve"> </w:t>
      </w:r>
      <w:r w:rsidRPr="00F723FA">
        <w:rPr>
          <w:sz w:val="28"/>
          <w:szCs w:val="32"/>
        </w:rPr>
        <w:t xml:space="preserve">and an F-16 pilot training, maintenance and logistics support </w:t>
      </w:r>
      <w:proofErr w:type="spellStart"/>
      <w:r w:rsidRPr="00F723FA">
        <w:rPr>
          <w:sz w:val="28"/>
          <w:szCs w:val="32"/>
        </w:rPr>
        <w:t>programme</w:t>
      </w:r>
      <w:proofErr w:type="spellEnd"/>
      <w:r w:rsidRPr="00F723FA">
        <w:rPr>
          <w:sz w:val="28"/>
          <w:szCs w:val="32"/>
        </w:rPr>
        <w:t xml:space="preserve"> </w:t>
      </w:r>
      <w:r w:rsidRPr="00711A43">
        <w:rPr>
          <w:sz w:val="28"/>
          <w:szCs w:val="32"/>
          <w:highlight w:val="cyan"/>
          <w:u w:val="single"/>
        </w:rPr>
        <w:t>worth some US$500 million</w:t>
      </w:r>
      <w:r w:rsidRPr="007F1923">
        <w:rPr>
          <w:sz w:val="28"/>
          <w:szCs w:val="32"/>
          <w:u w:val="single"/>
        </w:rPr>
        <w:t xml:space="preserve"> that was</w:t>
      </w:r>
      <w:r>
        <w:rPr>
          <w:sz w:val="28"/>
          <w:szCs w:val="32"/>
          <w:u w:val="single"/>
        </w:rPr>
        <w:t xml:space="preserve"> </w:t>
      </w:r>
      <w:r w:rsidRPr="007F1923">
        <w:rPr>
          <w:sz w:val="28"/>
          <w:szCs w:val="32"/>
          <w:u w:val="single"/>
        </w:rPr>
        <w:t>approved in April.</w:t>
      </w:r>
      <w:r>
        <w:rPr>
          <w:sz w:val="28"/>
          <w:szCs w:val="32"/>
          <w:u w:val="single"/>
        </w:rPr>
        <w:t xml:space="preserve"> </w:t>
      </w:r>
      <w:r w:rsidRPr="00F723FA">
        <w:rPr>
          <w:sz w:val="28"/>
          <w:szCs w:val="32"/>
        </w:rPr>
        <w:t xml:space="preserve">Yesterday, </w:t>
      </w:r>
      <w:proofErr w:type="spellStart"/>
      <w:r w:rsidRPr="00F723FA">
        <w:rPr>
          <w:sz w:val="28"/>
          <w:szCs w:val="32"/>
        </w:rPr>
        <w:t>Mr</w:t>
      </w:r>
      <w:proofErr w:type="spellEnd"/>
      <w:r w:rsidRPr="00F723FA">
        <w:rPr>
          <w:sz w:val="28"/>
          <w:szCs w:val="32"/>
        </w:rPr>
        <w:t xml:space="preserve"> </w:t>
      </w:r>
      <w:proofErr w:type="gramStart"/>
      <w:r w:rsidRPr="00F723FA">
        <w:rPr>
          <w:sz w:val="28"/>
          <w:szCs w:val="32"/>
        </w:rPr>
        <w:t>An</w:t>
      </w:r>
      <w:proofErr w:type="gramEnd"/>
      <w:r w:rsidRPr="00F723FA">
        <w:rPr>
          <w:sz w:val="28"/>
          <w:szCs w:val="32"/>
        </w:rPr>
        <w:t xml:space="preserve"> reiterated </w:t>
      </w:r>
      <w:r w:rsidRPr="00711A43">
        <w:rPr>
          <w:sz w:val="28"/>
          <w:szCs w:val="32"/>
          <w:highlight w:val="cyan"/>
          <w:u w:val="single"/>
        </w:rPr>
        <w:t>the Foreign Ministry's call for the US to sever military ties with Taiwan and to avoid</w:t>
      </w:r>
      <w:r>
        <w:rPr>
          <w:sz w:val="28"/>
          <w:szCs w:val="32"/>
          <w:highlight w:val="cyan"/>
          <w:u w:val="single"/>
        </w:rPr>
        <w:t xml:space="preserve"> </w:t>
      </w:r>
      <w:r w:rsidRPr="00711A43">
        <w:rPr>
          <w:sz w:val="28"/>
          <w:szCs w:val="32"/>
          <w:highlight w:val="cyan"/>
          <w:u w:val="single"/>
        </w:rPr>
        <w:t>upsetting stability in the Taiwan Strait.</w:t>
      </w:r>
      <w:r>
        <w:rPr>
          <w:sz w:val="28"/>
          <w:szCs w:val="32"/>
          <w:u w:val="single"/>
        </w:rPr>
        <w:t xml:space="preserve"> </w:t>
      </w:r>
      <w:r w:rsidRPr="00F723FA">
        <w:rPr>
          <w:sz w:val="28"/>
          <w:szCs w:val="32"/>
        </w:rPr>
        <w:t xml:space="preserve">"The situation in the Taiwan Strait is, at present, complicated and serious, and </w:t>
      </w:r>
      <w:r w:rsidRPr="007F1923">
        <w:rPr>
          <w:sz w:val="28"/>
          <w:szCs w:val="32"/>
          <w:u w:val="single"/>
        </w:rPr>
        <w:t xml:space="preserve">the </w:t>
      </w:r>
      <w:r w:rsidRPr="00711A43">
        <w:rPr>
          <w:sz w:val="28"/>
          <w:szCs w:val="32"/>
          <w:highlight w:val="cyan"/>
          <w:u w:val="single"/>
        </w:rPr>
        <w:t>US should handle Taiwan-</w:t>
      </w:r>
      <w:r>
        <w:rPr>
          <w:sz w:val="28"/>
          <w:szCs w:val="32"/>
          <w:highlight w:val="cyan"/>
          <w:u w:val="single"/>
        </w:rPr>
        <w:t xml:space="preserve"> </w:t>
      </w:r>
      <w:r w:rsidRPr="00711A43">
        <w:rPr>
          <w:sz w:val="28"/>
          <w:szCs w:val="32"/>
          <w:highlight w:val="cyan"/>
          <w:u w:val="single"/>
        </w:rPr>
        <w:t>related issues with caution and not send the wrong signals to 'Taiwan independence' separatist forces</w:t>
      </w:r>
      <w:r w:rsidRPr="007F1923">
        <w:rPr>
          <w:sz w:val="28"/>
          <w:szCs w:val="32"/>
          <w:u w:val="single"/>
        </w:rPr>
        <w:t>,"</w:t>
      </w:r>
      <w:r w:rsidRPr="00F723FA">
        <w:rPr>
          <w:sz w:val="28"/>
          <w:szCs w:val="32"/>
        </w:rPr>
        <w:t xml:space="preserve"> he said.</w:t>
      </w:r>
    </w:p>
    <w:p w14:paraId="2FDF69B9" w14:textId="77777777" w:rsidR="009C5E7C" w:rsidRDefault="009C5E7C" w:rsidP="009C5E7C">
      <w:pPr>
        <w:pStyle w:val="Heading4"/>
        <w:rPr>
          <w:sz w:val="32"/>
          <w:szCs w:val="32"/>
        </w:rPr>
      </w:pPr>
      <w:r w:rsidRPr="00F723FA">
        <w:rPr>
          <w:sz w:val="32"/>
          <w:szCs w:val="32"/>
        </w:rPr>
        <w:t>US</w:t>
      </w:r>
      <w:r>
        <w:rPr>
          <w:sz w:val="32"/>
          <w:szCs w:val="32"/>
        </w:rPr>
        <w:t xml:space="preserve"> is taking steps increasingly in support of the </w:t>
      </w:r>
      <w:proofErr w:type="spellStart"/>
      <w:r>
        <w:rPr>
          <w:sz w:val="32"/>
          <w:szCs w:val="32"/>
        </w:rPr>
        <w:t>Taiwenesee</w:t>
      </w:r>
      <w:proofErr w:type="spellEnd"/>
      <w:r>
        <w:rPr>
          <w:sz w:val="32"/>
          <w:szCs w:val="32"/>
        </w:rPr>
        <w:t xml:space="preserve"> people that China </w:t>
      </w:r>
      <w:proofErr w:type="spellStart"/>
      <w:proofErr w:type="gramStart"/>
      <w:r>
        <w:rPr>
          <w:sz w:val="32"/>
          <w:szCs w:val="32"/>
        </w:rPr>
        <w:t>wont</w:t>
      </w:r>
      <w:proofErr w:type="spellEnd"/>
      <w:proofErr w:type="gramEnd"/>
      <w:r>
        <w:rPr>
          <w:sz w:val="32"/>
          <w:szCs w:val="32"/>
        </w:rPr>
        <w:t xml:space="preserve"> tolerate</w:t>
      </w:r>
    </w:p>
    <w:p w14:paraId="06FF385B" w14:textId="77777777" w:rsidR="0086525E" w:rsidRPr="0086525E" w:rsidRDefault="009C5E7C" w:rsidP="0086525E">
      <w:r>
        <w:rPr>
          <w:b/>
          <w:bCs/>
          <w:sz w:val="28"/>
          <w:szCs w:val="32"/>
        </w:rPr>
        <w:t xml:space="preserve">Liang, 19 – </w:t>
      </w:r>
      <w:r w:rsidRPr="00F723FA">
        <w:rPr>
          <w:sz w:val="18"/>
          <w:szCs w:val="20"/>
        </w:rPr>
        <w:t xml:space="preserve">Lim Yan, China Correspondent </w:t>
      </w:r>
      <w:proofErr w:type="gramStart"/>
      <w:r w:rsidRPr="00F723FA">
        <w:rPr>
          <w:sz w:val="18"/>
          <w:szCs w:val="20"/>
        </w:rPr>
        <w:t>In</w:t>
      </w:r>
      <w:proofErr w:type="gramEnd"/>
      <w:r w:rsidRPr="00F723FA">
        <w:rPr>
          <w:sz w:val="18"/>
          <w:szCs w:val="20"/>
        </w:rPr>
        <w:t xml:space="preserve"> Beijing. “China repeats warning to US against arms sale to Taiwan,” The Straits Times; Singapore</w:t>
      </w:r>
      <w:r w:rsidRPr="00F723FA">
        <w:rPr>
          <w:sz w:val="20"/>
          <w:szCs w:val="21"/>
        </w:rPr>
        <w:t xml:space="preserve">. </w:t>
      </w:r>
      <w:hyperlink r:id="rId49" w:history="1">
        <w:r w:rsidR="0086525E" w:rsidRPr="0086525E">
          <w:rPr>
            <w:color w:val="0000FF"/>
            <w:u w:val="single"/>
          </w:rPr>
          <w:t>https://www.straitstimes.com/asia/china-repeats-warning-to-us-against-arms-sale-to-taiwan</w:t>
        </w:r>
      </w:hyperlink>
    </w:p>
    <w:p w14:paraId="28E79EF2" w14:textId="0D1DC75F" w:rsidR="009C5E7C" w:rsidRPr="00F723FA" w:rsidRDefault="0086525E" w:rsidP="009C5E7C">
      <w:pPr>
        <w:rPr>
          <w:b/>
          <w:bCs/>
          <w:sz w:val="32"/>
          <w:szCs w:val="32"/>
        </w:rPr>
      </w:pPr>
      <w:r>
        <w:rPr>
          <w:sz w:val="16"/>
          <w:szCs w:val="18"/>
        </w:rPr>
        <w:t xml:space="preserve"> (</w:t>
      </w:r>
      <w:r w:rsidR="009C5E7C">
        <w:rPr>
          <w:sz w:val="16"/>
          <w:szCs w:val="18"/>
        </w:rPr>
        <w:t xml:space="preserve">date accessed 6/27/19) </w:t>
      </w:r>
      <w:r w:rsidR="009C5E7C" w:rsidRPr="00F723FA">
        <w:rPr>
          <w:b/>
          <w:bCs/>
          <w:sz w:val="20"/>
          <w:szCs w:val="21"/>
        </w:rPr>
        <w:t>CC</w:t>
      </w:r>
    </w:p>
    <w:p w14:paraId="58C9815B" w14:textId="77777777" w:rsidR="009C5E7C" w:rsidRPr="00F723FA" w:rsidRDefault="009C5E7C" w:rsidP="009C5E7C"/>
    <w:p w14:paraId="457458EC" w14:textId="77777777" w:rsidR="009C5E7C" w:rsidRPr="009B3A2A" w:rsidRDefault="009C5E7C" w:rsidP="009C5E7C">
      <w:pPr>
        <w:rPr>
          <w:sz w:val="28"/>
          <w:szCs w:val="32"/>
        </w:rPr>
      </w:pPr>
      <w:r w:rsidRPr="00F723FA">
        <w:rPr>
          <w:sz w:val="28"/>
          <w:szCs w:val="32"/>
        </w:rPr>
        <w:t>The Pentagon has in recent months increased the frequency of naval patrols through the Taiwan Strait, in what</w:t>
      </w:r>
      <w:r>
        <w:rPr>
          <w:sz w:val="28"/>
          <w:szCs w:val="32"/>
        </w:rPr>
        <w:t xml:space="preserve"> </w:t>
      </w:r>
      <w:r w:rsidRPr="00F723FA">
        <w:rPr>
          <w:sz w:val="28"/>
          <w:szCs w:val="32"/>
        </w:rPr>
        <w:t>officials call freedom of navigation exercises.</w:t>
      </w:r>
      <w:r>
        <w:rPr>
          <w:sz w:val="28"/>
          <w:szCs w:val="32"/>
        </w:rPr>
        <w:t xml:space="preserve"> </w:t>
      </w:r>
      <w:r w:rsidRPr="00F723FA">
        <w:rPr>
          <w:sz w:val="28"/>
          <w:szCs w:val="32"/>
        </w:rPr>
        <w:t xml:space="preserve">Earlier this month, </w:t>
      </w:r>
      <w:r w:rsidRPr="00B20EA0">
        <w:rPr>
          <w:sz w:val="28"/>
          <w:szCs w:val="32"/>
          <w:u w:val="single"/>
        </w:rPr>
        <w:t>the US released its first Indo-Pacific Strategy Report that included Taiwan on a list of</w:t>
      </w:r>
      <w:r w:rsidRPr="00F723FA">
        <w:rPr>
          <w:sz w:val="28"/>
          <w:szCs w:val="32"/>
        </w:rPr>
        <w:t xml:space="preserve"> those it</w:t>
      </w:r>
      <w:r>
        <w:rPr>
          <w:sz w:val="28"/>
          <w:szCs w:val="32"/>
        </w:rPr>
        <w:t xml:space="preserve"> </w:t>
      </w:r>
      <w:r w:rsidRPr="00F723FA">
        <w:rPr>
          <w:sz w:val="28"/>
          <w:szCs w:val="32"/>
        </w:rPr>
        <w:t xml:space="preserve">called </w:t>
      </w:r>
      <w:r w:rsidRPr="00B20EA0">
        <w:rPr>
          <w:sz w:val="28"/>
          <w:szCs w:val="32"/>
          <w:u w:val="single"/>
        </w:rPr>
        <w:t>"reliable, capable and natural partners of the United States".</w:t>
      </w:r>
      <w:r>
        <w:rPr>
          <w:sz w:val="28"/>
          <w:szCs w:val="32"/>
        </w:rPr>
        <w:t xml:space="preserve"> </w:t>
      </w:r>
      <w:r w:rsidRPr="00F723FA">
        <w:rPr>
          <w:sz w:val="28"/>
          <w:szCs w:val="32"/>
        </w:rPr>
        <w:t>Washington timed the release of the report with Acting</w:t>
      </w:r>
      <w:r w:rsidRPr="00B20EA0">
        <w:rPr>
          <w:sz w:val="28"/>
          <w:szCs w:val="32"/>
          <w:u w:val="single"/>
        </w:rPr>
        <w:t xml:space="preserve"> </w:t>
      </w:r>
      <w:r w:rsidRPr="00B20EA0">
        <w:rPr>
          <w:sz w:val="28"/>
          <w:szCs w:val="32"/>
          <w:highlight w:val="cyan"/>
          <w:u w:val="single"/>
        </w:rPr>
        <w:t xml:space="preserve">US </w:t>
      </w:r>
      <w:proofErr w:type="spellStart"/>
      <w:r w:rsidRPr="00B20EA0">
        <w:rPr>
          <w:sz w:val="28"/>
          <w:szCs w:val="32"/>
          <w:highlight w:val="cyan"/>
          <w:u w:val="single"/>
        </w:rPr>
        <w:t>Defence</w:t>
      </w:r>
      <w:proofErr w:type="spellEnd"/>
      <w:r w:rsidRPr="00B20EA0">
        <w:rPr>
          <w:sz w:val="28"/>
          <w:szCs w:val="32"/>
          <w:highlight w:val="cyan"/>
          <w:u w:val="single"/>
        </w:rPr>
        <w:t xml:space="preserve"> Secretary</w:t>
      </w:r>
      <w:r w:rsidRPr="00B20EA0">
        <w:rPr>
          <w:sz w:val="28"/>
          <w:szCs w:val="32"/>
          <w:u w:val="single"/>
        </w:rPr>
        <w:t xml:space="preserve"> </w:t>
      </w:r>
      <w:r w:rsidRPr="00F723FA">
        <w:rPr>
          <w:sz w:val="28"/>
          <w:szCs w:val="32"/>
        </w:rPr>
        <w:t>Patrick Shanahan's speech at the</w:t>
      </w:r>
      <w:r>
        <w:rPr>
          <w:sz w:val="28"/>
          <w:szCs w:val="32"/>
        </w:rPr>
        <w:t xml:space="preserve"> </w:t>
      </w:r>
      <w:r w:rsidRPr="00F723FA">
        <w:rPr>
          <w:sz w:val="28"/>
          <w:szCs w:val="32"/>
        </w:rPr>
        <w:t xml:space="preserve">Shangri-La Dialogue in Singapore, where he </w:t>
      </w:r>
      <w:r w:rsidRPr="00B20EA0">
        <w:rPr>
          <w:sz w:val="28"/>
          <w:szCs w:val="32"/>
          <w:highlight w:val="cyan"/>
          <w:u w:val="single"/>
        </w:rPr>
        <w:t xml:space="preserve">said the US would no longer "tiptoe" around China's </w:t>
      </w:r>
      <w:proofErr w:type="spellStart"/>
      <w:r w:rsidRPr="00B20EA0">
        <w:rPr>
          <w:sz w:val="28"/>
          <w:szCs w:val="32"/>
          <w:highlight w:val="cyan"/>
          <w:u w:val="single"/>
        </w:rPr>
        <w:t>behaviour</w:t>
      </w:r>
      <w:proofErr w:type="spellEnd"/>
      <w:r w:rsidRPr="00B20EA0">
        <w:rPr>
          <w:sz w:val="28"/>
          <w:szCs w:val="32"/>
          <w:highlight w:val="cyan"/>
          <w:u w:val="single"/>
        </w:rPr>
        <w:t xml:space="preserve"> in Asia</w:t>
      </w:r>
      <w:r w:rsidRPr="00B20EA0">
        <w:rPr>
          <w:sz w:val="28"/>
          <w:szCs w:val="32"/>
          <w:u w:val="single"/>
        </w:rPr>
        <w:t>.</w:t>
      </w:r>
      <w:r>
        <w:rPr>
          <w:sz w:val="28"/>
          <w:szCs w:val="32"/>
          <w:u w:val="single"/>
        </w:rPr>
        <w:t xml:space="preserve"> </w:t>
      </w:r>
      <w:r w:rsidRPr="00F723FA">
        <w:rPr>
          <w:sz w:val="28"/>
          <w:szCs w:val="32"/>
        </w:rPr>
        <w:t xml:space="preserve">The </w:t>
      </w:r>
      <w:r w:rsidRPr="00B20EA0">
        <w:rPr>
          <w:b/>
          <w:bCs/>
          <w:sz w:val="28"/>
          <w:szCs w:val="32"/>
        </w:rPr>
        <w:t>US Pacific Marine Corps has since released photos of a Taiwanese general at an annual gathering of military</w:t>
      </w:r>
      <w:r>
        <w:rPr>
          <w:b/>
          <w:bCs/>
          <w:sz w:val="28"/>
          <w:szCs w:val="32"/>
        </w:rPr>
        <w:t xml:space="preserve"> </w:t>
      </w:r>
      <w:r w:rsidRPr="00B20EA0">
        <w:rPr>
          <w:b/>
          <w:bCs/>
          <w:sz w:val="28"/>
          <w:szCs w:val="32"/>
        </w:rPr>
        <w:t>leaders in Hawaii last week.</w:t>
      </w:r>
      <w:r w:rsidRPr="00B20EA0">
        <w:rPr>
          <w:sz w:val="28"/>
          <w:szCs w:val="32"/>
        </w:rPr>
        <w:t xml:space="preserve"> The</w:t>
      </w:r>
      <w:r w:rsidRPr="00F723FA">
        <w:rPr>
          <w:sz w:val="28"/>
          <w:szCs w:val="32"/>
        </w:rPr>
        <w:t xml:space="preserve"> White House this month also posted on Instagram a photo of </w:t>
      </w:r>
      <w:proofErr w:type="spellStart"/>
      <w:r w:rsidRPr="00F723FA">
        <w:rPr>
          <w:sz w:val="28"/>
          <w:szCs w:val="32"/>
        </w:rPr>
        <w:t>Mr</w:t>
      </w:r>
      <w:proofErr w:type="spellEnd"/>
      <w:r w:rsidRPr="00F723FA">
        <w:rPr>
          <w:sz w:val="28"/>
          <w:szCs w:val="32"/>
        </w:rPr>
        <w:t xml:space="preserve"> Trump with US</w:t>
      </w:r>
      <w:r>
        <w:rPr>
          <w:sz w:val="28"/>
          <w:szCs w:val="32"/>
        </w:rPr>
        <w:t xml:space="preserve"> </w:t>
      </w:r>
      <w:r w:rsidRPr="00F723FA">
        <w:rPr>
          <w:sz w:val="28"/>
          <w:szCs w:val="32"/>
        </w:rPr>
        <w:t>Air Force Academy graduates, with the Taiwan flag visible on the side.</w:t>
      </w:r>
      <w:r>
        <w:rPr>
          <w:sz w:val="28"/>
          <w:szCs w:val="32"/>
        </w:rPr>
        <w:t xml:space="preserve"> </w:t>
      </w:r>
      <w:r w:rsidRPr="00B20EA0">
        <w:rPr>
          <w:sz w:val="28"/>
          <w:szCs w:val="32"/>
          <w:highlight w:val="cyan"/>
          <w:u w:val="single"/>
        </w:rPr>
        <w:t>China considers self-governed Taiwan a renegade province with no right to state-to-state ties, and territory to be</w:t>
      </w:r>
      <w:r>
        <w:rPr>
          <w:sz w:val="28"/>
          <w:szCs w:val="32"/>
          <w:highlight w:val="cyan"/>
          <w:u w:val="single"/>
        </w:rPr>
        <w:t xml:space="preserve"> </w:t>
      </w:r>
      <w:r w:rsidRPr="00B20EA0">
        <w:rPr>
          <w:sz w:val="28"/>
          <w:szCs w:val="32"/>
          <w:highlight w:val="cyan"/>
          <w:u w:val="single"/>
        </w:rPr>
        <w:t>"reunified" by force if necessary.</w:t>
      </w:r>
      <w:r>
        <w:rPr>
          <w:sz w:val="28"/>
          <w:szCs w:val="32"/>
          <w:u w:val="single"/>
        </w:rPr>
        <w:t xml:space="preserve"> </w:t>
      </w:r>
      <w:proofErr w:type="spellStart"/>
      <w:r w:rsidRPr="00F723FA">
        <w:rPr>
          <w:sz w:val="28"/>
          <w:szCs w:val="32"/>
        </w:rPr>
        <w:t>Mr</w:t>
      </w:r>
      <w:proofErr w:type="spellEnd"/>
      <w:r w:rsidRPr="00F723FA">
        <w:rPr>
          <w:sz w:val="28"/>
          <w:szCs w:val="32"/>
        </w:rPr>
        <w:t xml:space="preserve"> </w:t>
      </w:r>
      <w:proofErr w:type="gramStart"/>
      <w:r w:rsidRPr="00F723FA">
        <w:rPr>
          <w:sz w:val="28"/>
          <w:szCs w:val="32"/>
        </w:rPr>
        <w:t>An</w:t>
      </w:r>
      <w:proofErr w:type="gramEnd"/>
      <w:r w:rsidRPr="00F723FA">
        <w:rPr>
          <w:sz w:val="28"/>
          <w:szCs w:val="32"/>
        </w:rPr>
        <w:t xml:space="preserve"> did not directly answer whether China viewed these latest developments as having breached its bottom line</w:t>
      </w:r>
      <w:r>
        <w:rPr>
          <w:sz w:val="28"/>
          <w:szCs w:val="32"/>
        </w:rPr>
        <w:t xml:space="preserve"> </w:t>
      </w:r>
      <w:r w:rsidRPr="00F723FA">
        <w:rPr>
          <w:sz w:val="28"/>
          <w:szCs w:val="32"/>
        </w:rPr>
        <w:t>regarding the mainland's "one China" principle, but said Taiwan is an inalienable part of China.</w:t>
      </w:r>
      <w:r>
        <w:rPr>
          <w:sz w:val="28"/>
          <w:szCs w:val="32"/>
        </w:rPr>
        <w:t xml:space="preserve"> </w:t>
      </w:r>
      <w:r w:rsidRPr="00F723FA">
        <w:rPr>
          <w:sz w:val="28"/>
          <w:szCs w:val="32"/>
        </w:rPr>
        <w:t>China takes the position that there is one China, with each side having different interpretations of what "one China"</w:t>
      </w:r>
      <w:r>
        <w:rPr>
          <w:sz w:val="28"/>
          <w:szCs w:val="32"/>
        </w:rPr>
        <w:t xml:space="preserve"> </w:t>
      </w:r>
      <w:r w:rsidRPr="00F723FA">
        <w:rPr>
          <w:sz w:val="28"/>
          <w:szCs w:val="32"/>
        </w:rPr>
        <w:t>means.</w:t>
      </w:r>
      <w:r>
        <w:rPr>
          <w:sz w:val="28"/>
          <w:szCs w:val="32"/>
        </w:rPr>
        <w:t xml:space="preserve"> </w:t>
      </w:r>
      <w:proofErr w:type="spellStart"/>
      <w:r w:rsidRPr="00F723FA">
        <w:rPr>
          <w:sz w:val="28"/>
          <w:szCs w:val="32"/>
        </w:rPr>
        <w:t>Mr</w:t>
      </w:r>
      <w:proofErr w:type="spellEnd"/>
      <w:r w:rsidRPr="00F723FA">
        <w:rPr>
          <w:sz w:val="28"/>
          <w:szCs w:val="32"/>
        </w:rPr>
        <w:t xml:space="preserve"> </w:t>
      </w:r>
      <w:proofErr w:type="spellStart"/>
      <w:proofErr w:type="gramStart"/>
      <w:r w:rsidRPr="00F723FA">
        <w:rPr>
          <w:sz w:val="28"/>
          <w:szCs w:val="32"/>
        </w:rPr>
        <w:t>An</w:t>
      </w:r>
      <w:proofErr w:type="spellEnd"/>
      <w:proofErr w:type="gramEnd"/>
      <w:r w:rsidRPr="00F723FA">
        <w:rPr>
          <w:sz w:val="28"/>
          <w:szCs w:val="32"/>
        </w:rPr>
        <w:t xml:space="preserve"> said </w:t>
      </w:r>
      <w:r w:rsidRPr="00B20EA0">
        <w:rPr>
          <w:sz w:val="28"/>
          <w:szCs w:val="32"/>
          <w:u w:val="single"/>
        </w:rPr>
        <w:t>China will not tolerate any attempt to divide the country, and</w:t>
      </w:r>
      <w:r w:rsidRPr="00F723FA">
        <w:rPr>
          <w:sz w:val="28"/>
          <w:szCs w:val="32"/>
        </w:rPr>
        <w:t xml:space="preserve"> that </w:t>
      </w:r>
      <w:r w:rsidRPr="00B20EA0">
        <w:rPr>
          <w:sz w:val="28"/>
          <w:szCs w:val="32"/>
          <w:highlight w:val="cyan"/>
          <w:u w:val="single"/>
        </w:rPr>
        <w:t>Beijing "reserves the option to take all</w:t>
      </w:r>
      <w:r>
        <w:rPr>
          <w:sz w:val="28"/>
          <w:szCs w:val="32"/>
          <w:highlight w:val="cyan"/>
          <w:u w:val="single"/>
        </w:rPr>
        <w:t xml:space="preserve"> </w:t>
      </w:r>
      <w:r w:rsidRPr="00B20EA0">
        <w:rPr>
          <w:sz w:val="28"/>
          <w:szCs w:val="32"/>
          <w:highlight w:val="cyan"/>
          <w:u w:val="single"/>
        </w:rPr>
        <w:t>necessary measures targeting interference by external forces and the separatist activities of a very small number</w:t>
      </w:r>
      <w:r>
        <w:rPr>
          <w:sz w:val="28"/>
          <w:szCs w:val="32"/>
          <w:highlight w:val="cyan"/>
          <w:u w:val="single"/>
        </w:rPr>
        <w:t xml:space="preserve"> </w:t>
      </w:r>
      <w:r w:rsidRPr="00B20EA0">
        <w:rPr>
          <w:sz w:val="28"/>
          <w:szCs w:val="32"/>
          <w:highlight w:val="cyan"/>
          <w:u w:val="single"/>
        </w:rPr>
        <w:t>of 'Taiwan independence' separatist forces".</w:t>
      </w:r>
      <w:r>
        <w:rPr>
          <w:sz w:val="28"/>
          <w:szCs w:val="32"/>
          <w:u w:val="single"/>
        </w:rPr>
        <w:t xml:space="preserve"> </w:t>
      </w:r>
      <w:r w:rsidRPr="00F723FA">
        <w:rPr>
          <w:sz w:val="28"/>
          <w:szCs w:val="32"/>
        </w:rPr>
        <w:t>"There is only one China in the world; Taiwan is an inalienable part of China, and Taiwan has never been a country,"</w:t>
      </w:r>
      <w:r>
        <w:rPr>
          <w:sz w:val="28"/>
          <w:szCs w:val="32"/>
        </w:rPr>
        <w:t xml:space="preserve"> </w:t>
      </w:r>
      <w:r w:rsidRPr="00F723FA">
        <w:rPr>
          <w:sz w:val="28"/>
          <w:szCs w:val="32"/>
        </w:rPr>
        <w:t>he said. "This fact has never changed and cannot be changed."</w:t>
      </w:r>
    </w:p>
    <w:p w14:paraId="1B843FE9" w14:textId="77777777" w:rsidR="009C5E7C" w:rsidRDefault="009C5E7C" w:rsidP="009C5E7C"/>
    <w:p w14:paraId="3B948FE2" w14:textId="77777777" w:rsidR="009C5E7C" w:rsidRPr="009C0E89" w:rsidRDefault="009C5E7C" w:rsidP="009C5E7C">
      <w:pPr>
        <w:pStyle w:val="Heading3"/>
        <w:rPr>
          <w:rFonts w:asciiTheme="majorHAnsi" w:hAnsiTheme="majorHAnsi"/>
        </w:rPr>
      </w:pPr>
      <w:r>
        <w:rPr>
          <w:rFonts w:asciiTheme="majorHAnsi" w:hAnsiTheme="majorHAnsi"/>
        </w:rPr>
        <w:t>UX – Taiwan War Likely</w:t>
      </w:r>
    </w:p>
    <w:p w14:paraId="4D609A75" w14:textId="77777777" w:rsidR="009C5E7C" w:rsidRPr="006A4D8F" w:rsidRDefault="009C5E7C" w:rsidP="009C5E7C">
      <w:pPr>
        <w:pStyle w:val="Heading4"/>
        <w:rPr>
          <w:sz w:val="32"/>
          <w:szCs w:val="32"/>
          <w:u w:val="single"/>
        </w:rPr>
      </w:pPr>
      <w:r w:rsidRPr="006A4D8F">
        <w:rPr>
          <w:sz w:val="32"/>
          <w:szCs w:val="32"/>
        </w:rPr>
        <w:t>Confrontation in the cross strait is increasingly becoming a legitimate threat</w:t>
      </w:r>
    </w:p>
    <w:p w14:paraId="0E124DAD" w14:textId="0E4279E1" w:rsidR="009C5E7C" w:rsidRPr="006A4D8F" w:rsidRDefault="009C5E7C" w:rsidP="009C5E7C">
      <w:proofErr w:type="spellStart"/>
      <w:r>
        <w:rPr>
          <w:b/>
          <w:bCs/>
          <w:sz w:val="28"/>
          <w:szCs w:val="32"/>
        </w:rPr>
        <w:t>Auslin</w:t>
      </w:r>
      <w:proofErr w:type="spellEnd"/>
      <w:r>
        <w:rPr>
          <w:b/>
          <w:bCs/>
          <w:sz w:val="28"/>
          <w:szCs w:val="32"/>
        </w:rPr>
        <w:t xml:space="preserve">, 2019- </w:t>
      </w:r>
      <w:r w:rsidRPr="006A4D8F">
        <w:rPr>
          <w:sz w:val="21"/>
        </w:rPr>
        <w:t xml:space="preserve">Michael </w:t>
      </w:r>
      <w:r>
        <w:rPr>
          <w:sz w:val="21"/>
        </w:rPr>
        <w:t xml:space="preserve">is </w:t>
      </w:r>
      <w:r w:rsidRPr="006A4D8F">
        <w:rPr>
          <w:sz w:val="21"/>
        </w:rPr>
        <w:t>the Payson J. Treat Fellow in Contemporary Asia at the Hoover Institution,</w:t>
      </w:r>
      <w:r w:rsidR="0086525E">
        <w:rPr>
          <w:sz w:val="21"/>
        </w:rPr>
        <w:t xml:space="preserve"> 4/3/19</w:t>
      </w:r>
      <w:r w:rsidRPr="006A4D8F">
        <w:rPr>
          <w:sz w:val="21"/>
        </w:rPr>
        <w:t xml:space="preserve"> Stanford University.</w:t>
      </w:r>
      <w:r>
        <w:rPr>
          <w:sz w:val="21"/>
        </w:rPr>
        <w:t xml:space="preserve"> “Sparks in the Taiwan Strait Tinderbox,” National review. </w:t>
      </w:r>
      <w:hyperlink r:id="rId50" w:history="1">
        <w:r w:rsidRPr="005F3263">
          <w:rPr>
            <w:rStyle w:val="Hyperlink"/>
            <w:sz w:val="21"/>
          </w:rPr>
          <w:t>https://www.nationalreview.com/corner/sparks-in-the-taiwan-strait-tinderbox/</w:t>
        </w:r>
      </w:hyperlink>
      <w:r>
        <w:rPr>
          <w:sz w:val="21"/>
        </w:rPr>
        <w:t xml:space="preserve"> (accessed 6/27/19) CC</w:t>
      </w:r>
    </w:p>
    <w:p w14:paraId="6F3AB126" w14:textId="77777777" w:rsidR="009C5E7C" w:rsidRPr="00F04674" w:rsidRDefault="009C5E7C" w:rsidP="009C5E7C">
      <w:pPr>
        <w:rPr>
          <w:sz w:val="28"/>
          <w:szCs w:val="32"/>
        </w:rPr>
      </w:pPr>
      <w:r w:rsidRPr="00F04674">
        <w:rPr>
          <w:sz w:val="28"/>
          <w:szCs w:val="32"/>
        </w:rPr>
        <w:t xml:space="preserve">The </w:t>
      </w:r>
      <w:r w:rsidRPr="006A4D8F">
        <w:rPr>
          <w:sz w:val="28"/>
          <w:szCs w:val="32"/>
        </w:rPr>
        <w:t>real</w:t>
      </w:r>
      <w:r w:rsidRPr="00F04674">
        <w:rPr>
          <w:sz w:val="28"/>
          <w:szCs w:val="32"/>
          <w:u w:val="single"/>
        </w:rPr>
        <w:t xml:space="preserve"> </w:t>
      </w:r>
      <w:r w:rsidRPr="00697C2D">
        <w:rPr>
          <w:sz w:val="28"/>
          <w:szCs w:val="32"/>
          <w:highlight w:val="cyan"/>
          <w:u w:val="single"/>
        </w:rPr>
        <w:t>sparks in the Taiwan Strait tinderbox came from Tsai’s</w:t>
      </w:r>
      <w:r w:rsidRPr="00F04674">
        <w:rPr>
          <w:sz w:val="28"/>
          <w:szCs w:val="32"/>
          <w:u w:val="single"/>
        </w:rPr>
        <w:t xml:space="preserve"> </w:t>
      </w:r>
      <w:r w:rsidRPr="006A4D8F">
        <w:rPr>
          <w:sz w:val="28"/>
          <w:szCs w:val="32"/>
          <w:u w:val="single"/>
        </w:rPr>
        <w:t>public </w:t>
      </w:r>
      <w:hyperlink r:id="rId51" w:tgtFrame="_blank" w:history="1">
        <w:r w:rsidRPr="00697C2D">
          <w:rPr>
            <w:rStyle w:val="Hyperlink"/>
            <w:sz w:val="28"/>
            <w:szCs w:val="32"/>
            <w:highlight w:val="cyan"/>
            <w:u w:val="single"/>
          </w:rPr>
          <w:t>announcement</w:t>
        </w:r>
      </w:hyperlink>
      <w:r w:rsidRPr="00697C2D">
        <w:rPr>
          <w:sz w:val="28"/>
          <w:szCs w:val="32"/>
          <w:highlight w:val="cyan"/>
          <w:u w:val="single"/>
        </w:rPr>
        <w:t> that she will order a “forceful expulsion” of any Chinese military jets that cross</w:t>
      </w:r>
      <w:r w:rsidRPr="00F04674">
        <w:rPr>
          <w:sz w:val="28"/>
          <w:szCs w:val="32"/>
          <w:u w:val="single"/>
        </w:rPr>
        <w:t xml:space="preserve"> the de facto border of </w:t>
      </w:r>
      <w:r w:rsidRPr="00697C2D">
        <w:rPr>
          <w:sz w:val="28"/>
          <w:szCs w:val="32"/>
          <w:highlight w:val="cyan"/>
          <w:u w:val="single"/>
        </w:rPr>
        <w:t>the Median Line</w:t>
      </w:r>
      <w:r w:rsidRPr="00F04674">
        <w:rPr>
          <w:sz w:val="28"/>
          <w:szCs w:val="32"/>
        </w:rPr>
        <w:t xml:space="preserve">. </w:t>
      </w:r>
      <w:r w:rsidRPr="006A4D8F">
        <w:rPr>
          <w:sz w:val="28"/>
          <w:szCs w:val="32"/>
          <w:u w:val="single"/>
        </w:rPr>
        <w:t>Tsai</w:t>
      </w:r>
      <w:r w:rsidRPr="00F04674">
        <w:rPr>
          <w:sz w:val="28"/>
          <w:szCs w:val="32"/>
        </w:rPr>
        <w:t xml:space="preserve"> </w:t>
      </w:r>
      <w:r w:rsidRPr="00697C2D">
        <w:rPr>
          <w:sz w:val="28"/>
          <w:szCs w:val="32"/>
          <w:highlight w:val="cyan"/>
          <w:u w:val="single"/>
        </w:rPr>
        <w:t>also</w:t>
      </w:r>
      <w:r w:rsidRPr="00697C2D">
        <w:rPr>
          <w:sz w:val="28"/>
          <w:szCs w:val="32"/>
          <w:u w:val="single"/>
        </w:rPr>
        <w:t xml:space="preserve"> </w:t>
      </w:r>
      <w:r w:rsidRPr="006A4D8F">
        <w:rPr>
          <w:sz w:val="28"/>
          <w:szCs w:val="32"/>
          <w:u w:val="single"/>
        </w:rPr>
        <w:t xml:space="preserve">ordered </w:t>
      </w:r>
      <w:r w:rsidRPr="00697C2D">
        <w:rPr>
          <w:sz w:val="28"/>
          <w:szCs w:val="32"/>
          <w:highlight w:val="cyan"/>
          <w:u w:val="single"/>
        </w:rPr>
        <w:t>the military to “complete all tasks on war preparation.”</w:t>
      </w:r>
      <w:r w:rsidRPr="006A4D8F">
        <w:rPr>
          <w:sz w:val="28"/>
          <w:szCs w:val="32"/>
          <w:u w:val="single"/>
        </w:rPr>
        <w:t> </w:t>
      </w:r>
      <w:r w:rsidRPr="00F723FA">
        <w:rPr>
          <w:sz w:val="21"/>
        </w:rPr>
        <w:t>There is undoubtedly a range of options Tsai has that would fulfill her promise of forcibly expelling Chinese intruders, but she has also raised the stakes appreciably. Any inability to immediately counter PLA Air Force incursions and prevent Chinese jets from lingering in what Taiwan considers to be its airspace will undermine her credibility</w:t>
      </w:r>
      <w:r w:rsidRPr="006A4D8F">
        <w:rPr>
          <w:sz w:val="28"/>
          <w:szCs w:val="32"/>
          <w:u w:val="single"/>
        </w:rPr>
        <w:t xml:space="preserve">. If the Taiwanese Air Force simply shadows Chinese fighters or bombers, waiting for them to leave of their own accord, then </w:t>
      </w:r>
      <w:r w:rsidRPr="00697C2D">
        <w:rPr>
          <w:sz w:val="28"/>
          <w:szCs w:val="32"/>
          <w:highlight w:val="cyan"/>
          <w:u w:val="single"/>
        </w:rPr>
        <w:t>Beijing will undoubtedly be emboldened to further poke at Taiwan’s defenses</w:t>
      </w:r>
      <w:r w:rsidRPr="006A4D8F">
        <w:rPr>
          <w:sz w:val="28"/>
          <w:szCs w:val="32"/>
          <w:u w:val="single"/>
        </w:rPr>
        <w:t>.</w:t>
      </w:r>
      <w:r w:rsidRPr="00F04674">
        <w:rPr>
          <w:sz w:val="28"/>
          <w:szCs w:val="32"/>
        </w:rPr>
        <w:t xml:space="preserve"> </w:t>
      </w:r>
      <w:r w:rsidRPr="00F723FA">
        <w:rPr>
          <w:sz w:val="21"/>
        </w:rPr>
        <w:t>That could then cause an accident or miscalculation happening at hundreds of miles an hour thousands of feet above the ground.</w:t>
      </w:r>
      <w:r w:rsidRPr="00F04674">
        <w:rPr>
          <w:sz w:val="28"/>
          <w:szCs w:val="32"/>
        </w:rPr>
        <w:t xml:space="preserve"> </w:t>
      </w:r>
      <w:r w:rsidRPr="00697C2D">
        <w:rPr>
          <w:sz w:val="28"/>
          <w:szCs w:val="32"/>
          <w:highlight w:val="cyan"/>
          <w:u w:val="single"/>
        </w:rPr>
        <w:t>Taiwan’s frustration could boil over into an actual use of force, or Chinese pilots could also miscalculate in such an encounter</w:t>
      </w:r>
      <w:r w:rsidRPr="00F04674">
        <w:rPr>
          <w:sz w:val="28"/>
          <w:szCs w:val="32"/>
        </w:rPr>
        <w:t>,</w:t>
      </w:r>
      <w:r w:rsidRPr="00F723FA">
        <w:rPr>
          <w:sz w:val="21"/>
        </w:rPr>
        <w:t xml:space="preserve"> as happened in April 2001, when a hotshot Chinese fighter pilot collided with a U.S. Navy surveillance plane over the South China Sea.</w:t>
      </w:r>
    </w:p>
    <w:p w14:paraId="39AAEDB3" w14:textId="77777777" w:rsidR="009C5E7C" w:rsidRPr="009B3A2A" w:rsidRDefault="009C5E7C" w:rsidP="009C5E7C">
      <w:pPr>
        <w:rPr>
          <w:sz w:val="21"/>
        </w:rPr>
      </w:pPr>
      <w:r w:rsidRPr="00F723FA">
        <w:rPr>
          <w:sz w:val="28"/>
          <w:szCs w:val="32"/>
          <w:highlight w:val="cyan"/>
          <w:u w:val="single"/>
        </w:rPr>
        <w:t>The end result</w:t>
      </w:r>
      <w:r w:rsidRPr="0032264A">
        <w:rPr>
          <w:sz w:val="28"/>
          <w:szCs w:val="32"/>
          <w:u w:val="single"/>
        </w:rPr>
        <w:t xml:space="preserve"> of a similar accident</w:t>
      </w:r>
      <w:r w:rsidRPr="00F04674">
        <w:rPr>
          <w:sz w:val="28"/>
          <w:szCs w:val="32"/>
        </w:rPr>
        <w:t xml:space="preserve"> </w:t>
      </w:r>
      <w:r w:rsidRPr="00F723FA">
        <w:rPr>
          <w:sz w:val="21"/>
        </w:rPr>
        <w:t xml:space="preserve">over the Taiwan Strait </w:t>
      </w:r>
      <w:r w:rsidRPr="00F723FA">
        <w:rPr>
          <w:sz w:val="28"/>
          <w:szCs w:val="32"/>
          <w:highlight w:val="cyan"/>
          <w:u w:val="single"/>
        </w:rPr>
        <w:t>could be an</w:t>
      </w:r>
      <w:r w:rsidRPr="0032264A">
        <w:rPr>
          <w:sz w:val="28"/>
          <w:szCs w:val="32"/>
          <w:u w:val="single"/>
        </w:rPr>
        <w:t xml:space="preserve"> </w:t>
      </w:r>
      <w:r w:rsidRPr="00F723FA">
        <w:rPr>
          <w:sz w:val="28"/>
          <w:szCs w:val="32"/>
          <w:highlight w:val="cyan"/>
          <w:u w:val="single"/>
        </w:rPr>
        <w:t xml:space="preserve">armed clash, giving Beijing </w:t>
      </w:r>
      <w:proofErr w:type="gramStart"/>
      <w:r w:rsidRPr="00F723FA">
        <w:rPr>
          <w:sz w:val="28"/>
          <w:szCs w:val="32"/>
          <w:highlight w:val="cyan"/>
          <w:u w:val="single"/>
        </w:rPr>
        <w:t>the excuse</w:t>
      </w:r>
      <w:proofErr w:type="gramEnd"/>
      <w:r w:rsidRPr="00F723FA">
        <w:rPr>
          <w:sz w:val="28"/>
          <w:szCs w:val="32"/>
          <w:highlight w:val="cyan"/>
          <w:u w:val="single"/>
        </w:rPr>
        <w:t xml:space="preserve"> it needs to deal a blow to Taiwan’s military, and</w:t>
      </w:r>
      <w:r w:rsidRPr="0032264A">
        <w:rPr>
          <w:sz w:val="28"/>
          <w:szCs w:val="32"/>
          <w:u w:val="single"/>
        </w:rPr>
        <w:t xml:space="preserve"> try to </w:t>
      </w:r>
      <w:r w:rsidRPr="00F723FA">
        <w:rPr>
          <w:sz w:val="28"/>
          <w:szCs w:val="32"/>
          <w:highlight w:val="cyan"/>
          <w:u w:val="single"/>
        </w:rPr>
        <w:t>intimidate the country into some</w:t>
      </w:r>
      <w:r w:rsidRPr="0032264A">
        <w:rPr>
          <w:sz w:val="28"/>
          <w:szCs w:val="32"/>
          <w:u w:val="single"/>
        </w:rPr>
        <w:t xml:space="preserve"> sort of </w:t>
      </w:r>
      <w:r w:rsidRPr="00F723FA">
        <w:rPr>
          <w:sz w:val="28"/>
          <w:szCs w:val="32"/>
          <w:highlight w:val="cyan"/>
          <w:u w:val="single"/>
        </w:rPr>
        <w:t>agreement that curtailed its sovereignty.</w:t>
      </w:r>
      <w:r w:rsidRPr="0032264A">
        <w:rPr>
          <w:sz w:val="28"/>
          <w:szCs w:val="32"/>
          <w:u w:val="single"/>
        </w:rPr>
        <w:t xml:space="preserve"> </w:t>
      </w:r>
      <w:r w:rsidRPr="00F723FA">
        <w:rPr>
          <w:sz w:val="21"/>
        </w:rPr>
        <w:t>It would also present Washington with a grave choice, of whether to risk an intervention against the world’s second-most powerful military or to have its credibility shredded by failing to support Taiwan after so many decades (for those who really want to get into the policymaking weeds, consider what would happen if Taiwan fired the first shot or caused an accident that claimed Chinese life, and Beijing retaliated. Would a U.S. president get involved short of a clear offensive action against Taiwan by China?). One way for the U.S. to avoid getting drawn in directly, is to fast-track the approval to sell Taiwan the F-16V fighters it wants. That will send a message that Washington won’t shrink from supporting Taiwan, and it will give Taipei greater ability to defend itself, which may give China some pause.</w:t>
      </w:r>
    </w:p>
    <w:p w14:paraId="6D6DBF45" w14:textId="77777777" w:rsidR="009C5E7C" w:rsidRPr="00BB08C3" w:rsidRDefault="009C5E7C" w:rsidP="009C5E7C">
      <w:pPr>
        <w:pStyle w:val="Heading4"/>
      </w:pPr>
      <w:r w:rsidRPr="00BB08C3">
        <w:t>The US Will eventually lose control over arm sales situation, escalates to war</w:t>
      </w:r>
      <w:r>
        <w:t xml:space="preserve"> </w:t>
      </w:r>
    </w:p>
    <w:p w14:paraId="264FB2B4" w14:textId="77777777" w:rsidR="009C5E7C" w:rsidRPr="00554A2F" w:rsidRDefault="009C5E7C" w:rsidP="009C5E7C">
      <w:pPr>
        <w:rPr>
          <w:szCs w:val="28"/>
        </w:rPr>
      </w:pPr>
      <w:r>
        <w:rPr>
          <w:b/>
          <w:bCs/>
          <w:szCs w:val="28"/>
        </w:rPr>
        <w:t xml:space="preserve">Glaser, 04 </w:t>
      </w:r>
      <w:r w:rsidRPr="00554A2F">
        <w:rPr>
          <w:szCs w:val="28"/>
        </w:rPr>
        <w:t>Charles L.</w:t>
      </w:r>
      <w:r w:rsidRPr="00554A2F">
        <w:rPr>
          <w:b/>
          <w:szCs w:val="28"/>
        </w:rPr>
        <w:t xml:space="preserve"> </w:t>
      </w:r>
      <w:r w:rsidRPr="004F20F6">
        <w:rPr>
          <w:sz w:val="16"/>
          <w:szCs w:val="18"/>
        </w:rPr>
        <w:t>(</w:t>
      </w:r>
      <w:hyperlink r:id="rId52">
        <w:r w:rsidRPr="004F20F6">
          <w:rPr>
            <w:sz w:val="16"/>
            <w:szCs w:val="18"/>
            <w:u w:val="single" w:color="1154CC"/>
          </w:rPr>
          <w:t>http://politics.virginia.edu/wp-content/uploads/2015/11/Glaser-VISC.pdf</w:t>
        </w:r>
      </w:hyperlink>
      <w:r w:rsidRPr="004F20F6">
        <w:rPr>
          <w:sz w:val="16"/>
          <w:szCs w:val="18"/>
        </w:rPr>
        <w:t xml:space="preserve">) Charles </w:t>
      </w:r>
      <w:proofErr w:type="spellStart"/>
      <w:r w:rsidRPr="004F20F6">
        <w:rPr>
          <w:sz w:val="16"/>
          <w:szCs w:val="18"/>
        </w:rPr>
        <w:t>L.Glaser</w:t>
      </w:r>
      <w:proofErr w:type="spellEnd"/>
      <w:r w:rsidRPr="004F20F6">
        <w:rPr>
          <w:sz w:val="16"/>
          <w:szCs w:val="18"/>
        </w:rPr>
        <w:t xml:space="preserve"> is a Professor of Political Science and International Affairs and Director of the Institute for Security and Conflict Studies at the Elliott School of International Affairs at George Washington University</w:t>
      </w:r>
      <w:r>
        <w:rPr>
          <w:sz w:val="16"/>
          <w:szCs w:val="18"/>
        </w:rPr>
        <w:t xml:space="preserve"> </w:t>
      </w:r>
    </w:p>
    <w:p w14:paraId="5A8767F3" w14:textId="77777777" w:rsidR="009C5E7C" w:rsidRPr="00BB08C3" w:rsidRDefault="009C5E7C" w:rsidP="009C5E7C">
      <w:pPr>
        <w:pStyle w:val="BodyText"/>
        <w:spacing w:before="7"/>
        <w:rPr>
          <w:rFonts w:ascii="Times New Roman" w:hAnsi="Times New Roman" w:cs="Times New Roman"/>
          <w:sz w:val="22"/>
        </w:rPr>
      </w:pPr>
    </w:p>
    <w:p w14:paraId="17ABB6D6" w14:textId="77777777" w:rsidR="009C5E7C" w:rsidRPr="00695532" w:rsidRDefault="009C5E7C" w:rsidP="009C5E7C">
      <w:pPr>
        <w:spacing w:before="1"/>
        <w:rPr>
          <w:rFonts w:asciiTheme="majorHAnsi" w:hAnsiTheme="majorHAnsi" w:cstheme="majorHAnsi"/>
        </w:rPr>
      </w:pPr>
      <w:r w:rsidRPr="00695532">
        <w:rPr>
          <w:rFonts w:asciiTheme="majorHAnsi" w:hAnsiTheme="majorHAnsi" w:cstheme="majorHAnsi"/>
          <w:sz w:val="16"/>
        </w:rPr>
        <w:t>As China grows more powerful, it may increasingly resent U.S. influence in Northeast Asia. But unless U.S.-Chinese relations become severely strained, China is likely to accept a continuing U.S. presence in the region, given the alternatives. ACCOMMODATION ON TAIWAN? THE PROSPECTS for avoiding intense military competition and war may be good, but growth in China's power may nevertheless require some changes in U.S. foreign policy that Washington will find disagreeable--particularly regarding Taiwan. Although it lost control of Taiwan during the Chinese Civil War more than six decades ago</w:t>
      </w:r>
      <w:r w:rsidRPr="00695532">
        <w:rPr>
          <w:rFonts w:asciiTheme="majorHAnsi" w:hAnsiTheme="majorHAnsi" w:cstheme="majorHAnsi"/>
        </w:rPr>
        <w:t xml:space="preserve">, </w:t>
      </w:r>
      <w:r w:rsidRPr="00695532">
        <w:rPr>
          <w:rFonts w:asciiTheme="majorHAnsi" w:hAnsiTheme="majorHAnsi" w:cstheme="majorHAnsi"/>
          <w:b/>
          <w:highlight w:val="cyan"/>
          <w:u w:val="single"/>
          <w:shd w:val="clear" w:color="auto" w:fill="92C47C"/>
        </w:rPr>
        <w:t>China still considers Taiwan to be part of its homeland, and</w:t>
      </w:r>
      <w:r w:rsidRPr="00695532">
        <w:rPr>
          <w:rFonts w:asciiTheme="majorHAnsi" w:hAnsiTheme="majorHAnsi" w:cstheme="majorHAnsi"/>
          <w:b/>
          <w:highlight w:val="cyan"/>
        </w:rPr>
        <w:t xml:space="preserve"> </w:t>
      </w:r>
      <w:r w:rsidRPr="00695532">
        <w:rPr>
          <w:rFonts w:asciiTheme="majorHAnsi" w:hAnsiTheme="majorHAnsi" w:cstheme="majorHAnsi"/>
          <w:b/>
          <w:highlight w:val="cyan"/>
          <w:u w:val="single"/>
          <w:shd w:val="clear" w:color="auto" w:fill="92C47C"/>
        </w:rPr>
        <w:t>unification remains a key political goal for Beijing. China has made clear that it will use force if Taiwan</w:t>
      </w:r>
      <w:r w:rsidRPr="00695532">
        <w:rPr>
          <w:rFonts w:asciiTheme="majorHAnsi" w:hAnsiTheme="majorHAnsi" w:cstheme="majorHAnsi"/>
          <w:b/>
          <w:highlight w:val="cyan"/>
        </w:rPr>
        <w:t xml:space="preserve"> </w:t>
      </w:r>
      <w:r w:rsidRPr="00695532">
        <w:rPr>
          <w:rFonts w:asciiTheme="majorHAnsi" w:hAnsiTheme="majorHAnsi" w:cstheme="majorHAnsi"/>
          <w:b/>
          <w:highlight w:val="cyan"/>
          <w:u w:val="single"/>
          <w:shd w:val="clear" w:color="auto" w:fill="92C47C"/>
        </w:rPr>
        <w:t>declares independence, and much of China's conventional military buildup has been dedicated to</w:t>
      </w:r>
      <w:r w:rsidRPr="00695532">
        <w:rPr>
          <w:rFonts w:asciiTheme="majorHAnsi" w:hAnsiTheme="majorHAnsi" w:cstheme="majorHAnsi"/>
          <w:b/>
          <w:highlight w:val="cyan"/>
        </w:rPr>
        <w:t xml:space="preserve"> </w:t>
      </w:r>
      <w:r w:rsidRPr="00695532">
        <w:rPr>
          <w:rFonts w:asciiTheme="majorHAnsi" w:hAnsiTheme="majorHAnsi" w:cstheme="majorHAnsi"/>
          <w:b/>
          <w:highlight w:val="cyan"/>
          <w:u w:val="single"/>
          <w:shd w:val="clear" w:color="auto" w:fill="92C47C"/>
        </w:rPr>
        <w:t>increasing its ability to coerce Taiwan and reducing the United States' ability to intervene</w:t>
      </w:r>
      <w:r w:rsidRPr="00695532">
        <w:rPr>
          <w:rFonts w:asciiTheme="majorHAnsi" w:hAnsiTheme="majorHAnsi" w:cstheme="majorHAnsi"/>
          <w:b/>
          <w:u w:val="single"/>
          <w:shd w:val="clear" w:color="auto" w:fill="92C47C"/>
        </w:rPr>
        <w:t>.</w:t>
      </w:r>
      <w:r w:rsidRPr="00695532">
        <w:rPr>
          <w:rFonts w:asciiTheme="majorHAnsi" w:hAnsiTheme="majorHAnsi" w:cstheme="majorHAnsi"/>
          <w:b/>
        </w:rPr>
        <w:t xml:space="preserve"> </w:t>
      </w:r>
      <w:r w:rsidRPr="00695532">
        <w:rPr>
          <w:rFonts w:asciiTheme="majorHAnsi" w:hAnsiTheme="majorHAnsi" w:cstheme="majorHAnsi"/>
          <w:sz w:val="16"/>
        </w:rPr>
        <w:t xml:space="preserve">Because China places such high value on Taiwan and because the United States and China--whatever they might formally agree to--have such different attitudes regarding the legitimacy of the status quo, the issue poses EBSCOhost </w:t>
      </w:r>
      <w:hyperlink r:id="rId53">
        <w:r w:rsidRPr="00695532">
          <w:rPr>
            <w:rFonts w:asciiTheme="majorHAnsi" w:hAnsiTheme="majorHAnsi" w:cstheme="majorHAnsi"/>
            <w:sz w:val="16"/>
          </w:rPr>
          <w:t>http://web.ebscohost.com/ehost/delivery?sid=79ce0d35-f789-</w:t>
        </w:r>
      </w:hyperlink>
      <w:r w:rsidRPr="00695532">
        <w:rPr>
          <w:rFonts w:asciiTheme="majorHAnsi" w:hAnsiTheme="majorHAnsi" w:cstheme="majorHAnsi"/>
          <w:sz w:val="16"/>
        </w:rPr>
        <w:t xml:space="preserve"> 4c... 5 of 10 4/6/11 4:30 PM special dangers and challenges for the U.S.-Chinese relationship, placing it in a different category than Japan or South Korea</w:t>
      </w:r>
      <w:r w:rsidRPr="00695532">
        <w:rPr>
          <w:rFonts w:asciiTheme="majorHAnsi" w:hAnsiTheme="majorHAnsi" w:cstheme="majorHAnsi"/>
          <w:sz w:val="16"/>
          <w:highlight w:val="cyan"/>
        </w:rPr>
        <w:t xml:space="preserve">. </w:t>
      </w:r>
      <w:r w:rsidRPr="00695532">
        <w:rPr>
          <w:rFonts w:asciiTheme="majorHAnsi" w:hAnsiTheme="majorHAnsi" w:cstheme="majorHAnsi"/>
          <w:b/>
          <w:highlight w:val="cyan"/>
          <w:u w:val="single"/>
          <w:shd w:val="clear" w:color="auto" w:fill="92C47C"/>
        </w:rPr>
        <w:t>A crisis over Taiwan could fairly easily escalate to nuclear war, because each step along the</w:t>
      </w:r>
      <w:r w:rsidRPr="00695532">
        <w:rPr>
          <w:rFonts w:asciiTheme="majorHAnsi" w:hAnsiTheme="majorHAnsi" w:cstheme="majorHAnsi"/>
          <w:b/>
          <w:highlight w:val="cyan"/>
        </w:rPr>
        <w:t xml:space="preserve"> </w:t>
      </w:r>
      <w:r w:rsidRPr="00695532">
        <w:rPr>
          <w:rFonts w:asciiTheme="majorHAnsi" w:hAnsiTheme="majorHAnsi" w:cstheme="majorHAnsi"/>
          <w:b/>
          <w:highlight w:val="cyan"/>
          <w:u w:val="single"/>
          <w:shd w:val="clear" w:color="auto" w:fill="92C47C"/>
        </w:rPr>
        <w:t>way might well seem rational to the actors involved</w:t>
      </w:r>
      <w:r w:rsidRPr="00695532">
        <w:rPr>
          <w:rFonts w:asciiTheme="majorHAnsi" w:hAnsiTheme="majorHAnsi" w:cstheme="majorHAnsi"/>
          <w:b/>
          <w:u w:val="single"/>
          <w:shd w:val="clear" w:color="auto" w:fill="92C47C"/>
        </w:rPr>
        <w:t>.</w:t>
      </w:r>
      <w:r w:rsidRPr="00695532">
        <w:rPr>
          <w:rFonts w:asciiTheme="majorHAnsi" w:hAnsiTheme="majorHAnsi" w:cstheme="majorHAnsi"/>
          <w:b/>
        </w:rPr>
        <w:t xml:space="preserve"> </w:t>
      </w:r>
      <w:r w:rsidRPr="00695532">
        <w:rPr>
          <w:rFonts w:asciiTheme="majorHAnsi" w:hAnsiTheme="majorHAnsi" w:cstheme="majorHAnsi"/>
          <w:sz w:val="16"/>
        </w:rPr>
        <w:t xml:space="preserve">Current U.S. policy is designed to reduce the probability that Taiwan will declare independence and to make clear that the United States will not come to Taiwan's aid if it does. Nevertheless, </w:t>
      </w:r>
      <w:r w:rsidRPr="00695532">
        <w:rPr>
          <w:rFonts w:asciiTheme="majorHAnsi" w:hAnsiTheme="majorHAnsi" w:cstheme="majorHAnsi"/>
          <w:b/>
          <w:highlight w:val="cyan"/>
          <w:u w:val="single"/>
          <w:shd w:val="clear" w:color="auto" w:fill="92C47C"/>
        </w:rPr>
        <w:t>the United</w:t>
      </w:r>
      <w:r w:rsidRPr="00695532">
        <w:rPr>
          <w:rFonts w:asciiTheme="majorHAnsi" w:hAnsiTheme="majorHAnsi" w:cstheme="majorHAnsi"/>
          <w:b/>
          <w:highlight w:val="cyan"/>
        </w:rPr>
        <w:t xml:space="preserve"> </w:t>
      </w:r>
      <w:r w:rsidRPr="00695532">
        <w:rPr>
          <w:rFonts w:asciiTheme="majorHAnsi" w:hAnsiTheme="majorHAnsi" w:cstheme="majorHAnsi"/>
          <w:b/>
          <w:highlight w:val="cyan"/>
          <w:u w:val="single"/>
          <w:shd w:val="clear" w:color="auto" w:fill="92C47C"/>
        </w:rPr>
        <w:t>States would find itself under pressure to protect Taiwan against any sort of attack, no matter how it</w:t>
      </w:r>
      <w:r w:rsidRPr="00695532">
        <w:rPr>
          <w:rFonts w:asciiTheme="majorHAnsi" w:hAnsiTheme="majorHAnsi" w:cstheme="majorHAnsi"/>
          <w:b/>
          <w:highlight w:val="cyan"/>
        </w:rPr>
        <w:t xml:space="preserve"> </w:t>
      </w:r>
      <w:r w:rsidRPr="00695532">
        <w:rPr>
          <w:rFonts w:asciiTheme="majorHAnsi" w:hAnsiTheme="majorHAnsi" w:cstheme="majorHAnsi"/>
          <w:b/>
          <w:highlight w:val="cyan"/>
          <w:u w:val="single"/>
          <w:shd w:val="clear" w:color="auto" w:fill="92C47C"/>
        </w:rPr>
        <w:t>originated</w:t>
      </w:r>
      <w:r w:rsidRPr="00695532">
        <w:rPr>
          <w:rFonts w:asciiTheme="majorHAnsi" w:hAnsiTheme="majorHAnsi" w:cstheme="majorHAnsi"/>
          <w:highlight w:val="cyan"/>
        </w:rPr>
        <w:t>.</w:t>
      </w:r>
      <w:r w:rsidRPr="00695532">
        <w:rPr>
          <w:rFonts w:asciiTheme="majorHAnsi" w:hAnsiTheme="majorHAnsi" w:cstheme="majorHAnsi"/>
        </w:rPr>
        <w:t xml:space="preserve"> </w:t>
      </w:r>
      <w:r w:rsidRPr="00695532">
        <w:rPr>
          <w:rFonts w:asciiTheme="majorHAnsi" w:hAnsiTheme="majorHAnsi" w:cstheme="majorHAnsi"/>
          <w:sz w:val="16"/>
        </w:rPr>
        <w:t xml:space="preserve">Given the different interests and perceptions of the various parties and the limited control Washington has over Taipei's behavior, </w:t>
      </w:r>
      <w:r w:rsidRPr="00695532">
        <w:rPr>
          <w:rFonts w:asciiTheme="majorHAnsi" w:hAnsiTheme="majorHAnsi" w:cstheme="majorHAnsi"/>
          <w:b/>
          <w:highlight w:val="cyan"/>
          <w:u w:val="single"/>
          <w:shd w:val="clear" w:color="auto" w:fill="92C47C"/>
        </w:rPr>
        <w:t>a crisis could unfold in which the United States found itself following events rather than</w:t>
      </w:r>
      <w:r w:rsidRPr="00695532">
        <w:rPr>
          <w:rFonts w:asciiTheme="majorHAnsi" w:hAnsiTheme="majorHAnsi" w:cstheme="majorHAnsi"/>
          <w:b/>
          <w:highlight w:val="cyan"/>
        </w:rPr>
        <w:t xml:space="preserve"> </w:t>
      </w:r>
      <w:r w:rsidRPr="00695532">
        <w:rPr>
          <w:rFonts w:asciiTheme="majorHAnsi" w:hAnsiTheme="majorHAnsi" w:cstheme="majorHAnsi"/>
          <w:b/>
          <w:highlight w:val="cyan"/>
          <w:u w:val="single"/>
          <w:shd w:val="clear" w:color="auto" w:fill="92C47C"/>
        </w:rPr>
        <w:t>leading them</w:t>
      </w:r>
      <w:r w:rsidRPr="00695532">
        <w:rPr>
          <w:rFonts w:asciiTheme="majorHAnsi" w:hAnsiTheme="majorHAnsi" w:cstheme="majorHAnsi"/>
          <w:b/>
          <w:u w:val="single"/>
          <w:shd w:val="clear" w:color="auto" w:fill="92C47C"/>
        </w:rPr>
        <w:t>.</w:t>
      </w:r>
      <w:r w:rsidRPr="00695532">
        <w:rPr>
          <w:rFonts w:asciiTheme="majorHAnsi" w:hAnsiTheme="majorHAnsi" w:cstheme="majorHAnsi"/>
          <w:b/>
        </w:rPr>
        <w:t xml:space="preserve"> </w:t>
      </w:r>
      <w:r w:rsidRPr="00695532">
        <w:rPr>
          <w:rFonts w:asciiTheme="majorHAnsi" w:hAnsiTheme="majorHAnsi" w:cstheme="majorHAnsi"/>
          <w:sz w:val="16"/>
        </w:rPr>
        <w:t xml:space="preserve">Such dangers have been around for decades, but </w:t>
      </w:r>
      <w:r w:rsidRPr="00695532">
        <w:rPr>
          <w:rFonts w:asciiTheme="majorHAnsi" w:hAnsiTheme="majorHAnsi" w:cstheme="majorHAnsi"/>
          <w:b/>
          <w:highlight w:val="cyan"/>
          <w:u w:val="single"/>
          <w:shd w:val="clear" w:color="auto" w:fill="92C47C"/>
        </w:rPr>
        <w:t>ongoing improvements in China's military</w:t>
      </w:r>
      <w:r w:rsidRPr="00695532">
        <w:rPr>
          <w:rFonts w:asciiTheme="majorHAnsi" w:hAnsiTheme="majorHAnsi" w:cstheme="majorHAnsi"/>
          <w:b/>
          <w:highlight w:val="cyan"/>
        </w:rPr>
        <w:t xml:space="preserve"> </w:t>
      </w:r>
      <w:r w:rsidRPr="00695532">
        <w:rPr>
          <w:rFonts w:asciiTheme="majorHAnsi" w:hAnsiTheme="majorHAnsi" w:cstheme="majorHAnsi"/>
          <w:b/>
          <w:highlight w:val="cyan"/>
          <w:u w:val="single"/>
          <w:shd w:val="clear" w:color="auto" w:fill="92C47C"/>
        </w:rPr>
        <w:t>capabilities may make Beijing more willing to escalate a Taiwan crisis.</w:t>
      </w:r>
      <w:r w:rsidRPr="00695532">
        <w:rPr>
          <w:rFonts w:asciiTheme="majorHAnsi" w:hAnsiTheme="majorHAnsi" w:cstheme="majorHAnsi"/>
          <w:b/>
        </w:rPr>
        <w:t xml:space="preserve"> </w:t>
      </w:r>
      <w:r w:rsidRPr="00695532">
        <w:rPr>
          <w:rFonts w:asciiTheme="majorHAnsi" w:hAnsiTheme="majorHAnsi" w:cstheme="majorHAnsi"/>
          <w:sz w:val="16"/>
        </w:rPr>
        <w:t>In addition to its improved conventional capabilities</w:t>
      </w:r>
      <w:r w:rsidRPr="00695532">
        <w:rPr>
          <w:rFonts w:asciiTheme="majorHAnsi" w:hAnsiTheme="majorHAnsi" w:cstheme="majorHAnsi"/>
          <w:highlight w:val="cyan"/>
        </w:rPr>
        <w:t>,</w:t>
      </w:r>
      <w:r w:rsidRPr="00695532">
        <w:rPr>
          <w:rFonts w:asciiTheme="majorHAnsi" w:hAnsiTheme="majorHAnsi" w:cstheme="majorHAnsi"/>
          <w:highlight w:val="cyan"/>
          <w:u w:val="single"/>
          <w:shd w:val="clear" w:color="auto" w:fill="92C47C"/>
        </w:rPr>
        <w:t xml:space="preserve"> </w:t>
      </w:r>
      <w:r w:rsidRPr="00695532">
        <w:rPr>
          <w:rFonts w:asciiTheme="majorHAnsi" w:hAnsiTheme="majorHAnsi" w:cstheme="majorHAnsi"/>
          <w:b/>
          <w:highlight w:val="cyan"/>
          <w:u w:val="single"/>
          <w:shd w:val="clear" w:color="auto" w:fill="92C47C"/>
        </w:rPr>
        <w:t>China is modernizing its nuclear forces to increase their ability to survive and retaliate</w:t>
      </w:r>
      <w:r w:rsidRPr="00695532">
        <w:rPr>
          <w:rFonts w:asciiTheme="majorHAnsi" w:hAnsiTheme="majorHAnsi" w:cstheme="majorHAnsi"/>
          <w:b/>
          <w:highlight w:val="cyan"/>
        </w:rPr>
        <w:t xml:space="preserve"> </w:t>
      </w:r>
      <w:r w:rsidRPr="00695532">
        <w:rPr>
          <w:rFonts w:asciiTheme="majorHAnsi" w:hAnsiTheme="majorHAnsi" w:cstheme="majorHAnsi"/>
          <w:b/>
          <w:highlight w:val="cyan"/>
          <w:u w:val="single"/>
          <w:shd w:val="clear" w:color="auto" w:fill="92C47C"/>
        </w:rPr>
        <w:t>following a large-scale U.S. attack.</w:t>
      </w:r>
      <w:r w:rsidRPr="00695532">
        <w:rPr>
          <w:rFonts w:asciiTheme="majorHAnsi" w:hAnsiTheme="majorHAnsi" w:cstheme="majorHAnsi"/>
          <w:b/>
        </w:rPr>
        <w:t xml:space="preserve"> </w:t>
      </w:r>
      <w:r w:rsidRPr="00695532">
        <w:rPr>
          <w:rFonts w:asciiTheme="majorHAnsi" w:hAnsiTheme="majorHAnsi" w:cstheme="majorHAnsi"/>
          <w:sz w:val="16"/>
        </w:rPr>
        <w:t>Standard deterrence theory holds that Washington's current ability to destroy most or all of China's nuclear force enhances its bargaining position. China's nuclear modernization might remove that check on Chinese action, leading Beijing to behave more boldly in future crises than it has in past ones. A U.S. attempt to preserve its ability to defend Taiwan, meanwhile, could fuel a conventional and nuclear arms race. Enhancements to U.S. offensive targeting capabilities and strategic ballistic missile defenses might be interprete</w:t>
      </w:r>
      <w:hyperlink r:id="rId54">
        <w:r w:rsidRPr="00695532">
          <w:rPr>
            <w:rFonts w:asciiTheme="majorHAnsi" w:hAnsiTheme="majorHAnsi" w:cstheme="majorHAnsi"/>
            <w:color w:val="1154CC"/>
            <w:u w:val="single" w:color="1154CC"/>
          </w:rPr>
          <w:t>7c69e</w:t>
        </w:r>
      </w:hyperlink>
      <w:r w:rsidRPr="00695532">
        <w:rPr>
          <w:rFonts w:asciiTheme="majorHAnsi" w:hAnsiTheme="majorHAnsi" w:cstheme="majorHAnsi"/>
        </w:rPr>
        <w:t>)</w:t>
      </w:r>
    </w:p>
    <w:p w14:paraId="3191F640" w14:textId="77777777" w:rsidR="009C5E7C" w:rsidRPr="00695532" w:rsidRDefault="009C5E7C" w:rsidP="009C5E7C">
      <w:pPr>
        <w:pStyle w:val="BodyText"/>
        <w:rPr>
          <w:rFonts w:asciiTheme="majorHAnsi" w:hAnsiTheme="majorHAnsi" w:cstheme="majorHAnsi"/>
          <w:sz w:val="22"/>
        </w:rPr>
      </w:pPr>
      <w:r w:rsidRPr="00695532">
        <w:rPr>
          <w:rFonts w:asciiTheme="majorHAnsi" w:hAnsiTheme="majorHAnsi" w:cstheme="majorHAnsi"/>
        </w:rPr>
        <w:t>Answering the question of what policy solutions can mitigate the problems caused by U.S. arms sales to Taiwan is complex. The issue is not just one of differing political interpretations between the 1982 U.S.-PRC Joint Communique and the TRA. These two documents are at loggerheads where fundamental foreign policy differences between the U.S. and China collide. U.S. efforts to exert its global and regional influence exacerbate long-held Chinese suspicions of U.S. aspirations to hegemony. In turn, China's drive to modernize its military along with Beijing's domestic and international behavior exacerbate equally long-held suspicions of China in the U.S. This has left Taiwan as the destination of U.S. d by China as a signal of malign U.S. motives, leading to further Chinese military efforts and a general poisoning of U.S.-Chinese relations</w:t>
      </w:r>
      <w:r w:rsidRPr="00695532">
        <w:rPr>
          <w:rFonts w:asciiTheme="majorHAnsi" w:hAnsiTheme="majorHAnsi" w:cstheme="majorHAnsi"/>
          <w:sz w:val="22"/>
        </w:rPr>
        <w:t>.</w:t>
      </w:r>
    </w:p>
    <w:p w14:paraId="47A0CC2B" w14:textId="77777777" w:rsidR="009C5E7C" w:rsidRPr="00695532" w:rsidRDefault="009C5E7C" w:rsidP="009C5E7C">
      <w:pPr>
        <w:spacing w:before="1"/>
        <w:rPr>
          <w:rFonts w:asciiTheme="majorHAnsi" w:hAnsiTheme="majorHAnsi" w:cstheme="majorHAnsi"/>
          <w:sz w:val="16"/>
        </w:rPr>
        <w:sectPr w:rsidR="009C5E7C" w:rsidRPr="00695532">
          <w:pgSz w:w="12240" w:h="15840"/>
          <w:pgMar w:top="1400" w:right="1300" w:bottom="280" w:left="1300" w:header="720" w:footer="720" w:gutter="0"/>
          <w:cols w:space="720"/>
        </w:sectPr>
      </w:pPr>
      <w:r w:rsidRPr="00695532">
        <w:rPr>
          <w:rFonts w:asciiTheme="majorHAnsi" w:hAnsiTheme="majorHAnsi" w:cstheme="majorHAnsi"/>
          <w:b/>
          <w:highlight w:val="cyan"/>
          <w:u w:val="single"/>
          <w:shd w:val="clear" w:color="auto" w:fill="92C47C"/>
        </w:rPr>
        <w:t>Given</w:t>
      </w:r>
      <w:r w:rsidRPr="00695532">
        <w:rPr>
          <w:rFonts w:asciiTheme="majorHAnsi" w:hAnsiTheme="majorHAnsi" w:cstheme="majorHAnsi"/>
          <w:b/>
          <w:spacing w:val="-3"/>
          <w:highlight w:val="cyan"/>
          <w:u w:val="single"/>
          <w:shd w:val="clear" w:color="auto" w:fill="92C47C"/>
        </w:rPr>
        <w:t xml:space="preserve"> </w:t>
      </w:r>
      <w:r w:rsidRPr="00695532">
        <w:rPr>
          <w:rFonts w:asciiTheme="majorHAnsi" w:hAnsiTheme="majorHAnsi" w:cstheme="majorHAnsi"/>
          <w:b/>
          <w:highlight w:val="cyan"/>
          <w:u w:val="single"/>
          <w:shd w:val="clear" w:color="auto" w:fill="92C47C"/>
        </w:rPr>
        <w:t>such</w:t>
      </w:r>
      <w:r w:rsidRPr="00695532">
        <w:rPr>
          <w:rFonts w:asciiTheme="majorHAnsi" w:hAnsiTheme="majorHAnsi" w:cstheme="majorHAnsi"/>
          <w:b/>
          <w:spacing w:val="-6"/>
          <w:highlight w:val="cyan"/>
          <w:u w:val="single"/>
          <w:shd w:val="clear" w:color="auto" w:fill="92C47C"/>
        </w:rPr>
        <w:t xml:space="preserve"> </w:t>
      </w:r>
      <w:r w:rsidRPr="00695532">
        <w:rPr>
          <w:rFonts w:asciiTheme="majorHAnsi" w:hAnsiTheme="majorHAnsi" w:cstheme="majorHAnsi"/>
          <w:b/>
          <w:highlight w:val="cyan"/>
          <w:u w:val="single"/>
          <w:shd w:val="clear" w:color="auto" w:fill="92C47C"/>
        </w:rPr>
        <w:t>risks,</w:t>
      </w:r>
      <w:r w:rsidRPr="00695532">
        <w:rPr>
          <w:rFonts w:asciiTheme="majorHAnsi" w:hAnsiTheme="majorHAnsi" w:cstheme="majorHAnsi"/>
          <w:b/>
          <w:spacing w:val="-1"/>
          <w:highlight w:val="cyan"/>
          <w:u w:val="single"/>
          <w:shd w:val="clear" w:color="auto" w:fill="92C47C"/>
        </w:rPr>
        <w:t xml:space="preserve"> </w:t>
      </w:r>
      <w:r w:rsidRPr="00695532">
        <w:rPr>
          <w:rFonts w:asciiTheme="majorHAnsi" w:hAnsiTheme="majorHAnsi" w:cstheme="majorHAnsi"/>
          <w:b/>
          <w:highlight w:val="cyan"/>
          <w:u w:val="single"/>
          <w:shd w:val="clear" w:color="auto" w:fill="92C47C"/>
        </w:rPr>
        <w:t>the</w:t>
      </w:r>
      <w:r w:rsidRPr="00695532">
        <w:rPr>
          <w:rFonts w:asciiTheme="majorHAnsi" w:hAnsiTheme="majorHAnsi" w:cstheme="majorHAnsi"/>
          <w:b/>
          <w:spacing w:val="-3"/>
          <w:highlight w:val="cyan"/>
          <w:u w:val="single"/>
          <w:shd w:val="clear" w:color="auto" w:fill="92C47C"/>
        </w:rPr>
        <w:t xml:space="preserve"> </w:t>
      </w:r>
      <w:r w:rsidRPr="00695532">
        <w:rPr>
          <w:rFonts w:asciiTheme="majorHAnsi" w:hAnsiTheme="majorHAnsi" w:cstheme="majorHAnsi"/>
          <w:b/>
          <w:highlight w:val="cyan"/>
          <w:u w:val="single"/>
          <w:shd w:val="clear" w:color="auto" w:fill="92C47C"/>
        </w:rPr>
        <w:t>United</w:t>
      </w:r>
      <w:r w:rsidRPr="00695532">
        <w:rPr>
          <w:rFonts w:asciiTheme="majorHAnsi" w:hAnsiTheme="majorHAnsi" w:cstheme="majorHAnsi"/>
          <w:b/>
          <w:spacing w:val="-3"/>
          <w:highlight w:val="cyan"/>
          <w:u w:val="single"/>
          <w:shd w:val="clear" w:color="auto" w:fill="92C47C"/>
        </w:rPr>
        <w:t xml:space="preserve"> </w:t>
      </w:r>
      <w:r w:rsidRPr="00695532">
        <w:rPr>
          <w:rFonts w:asciiTheme="majorHAnsi" w:hAnsiTheme="majorHAnsi" w:cstheme="majorHAnsi"/>
          <w:b/>
          <w:highlight w:val="cyan"/>
          <w:u w:val="single"/>
          <w:shd w:val="clear" w:color="auto" w:fill="92C47C"/>
        </w:rPr>
        <w:t>States</w:t>
      </w:r>
      <w:r w:rsidRPr="00695532">
        <w:rPr>
          <w:rFonts w:asciiTheme="majorHAnsi" w:hAnsiTheme="majorHAnsi" w:cstheme="majorHAnsi"/>
          <w:b/>
          <w:spacing w:val="-3"/>
          <w:highlight w:val="cyan"/>
          <w:u w:val="single"/>
          <w:shd w:val="clear" w:color="auto" w:fill="92C47C"/>
        </w:rPr>
        <w:t xml:space="preserve"> </w:t>
      </w:r>
      <w:r w:rsidRPr="00695532">
        <w:rPr>
          <w:rFonts w:asciiTheme="majorHAnsi" w:hAnsiTheme="majorHAnsi" w:cstheme="majorHAnsi"/>
          <w:b/>
          <w:highlight w:val="cyan"/>
          <w:u w:val="single"/>
          <w:shd w:val="clear" w:color="auto" w:fill="92C47C"/>
        </w:rPr>
        <w:t>should</w:t>
      </w:r>
      <w:r w:rsidRPr="00695532">
        <w:rPr>
          <w:rFonts w:asciiTheme="majorHAnsi" w:hAnsiTheme="majorHAnsi" w:cstheme="majorHAnsi"/>
          <w:b/>
          <w:spacing w:val="-3"/>
          <w:highlight w:val="cyan"/>
          <w:u w:val="single"/>
          <w:shd w:val="clear" w:color="auto" w:fill="92C47C"/>
        </w:rPr>
        <w:t xml:space="preserve"> </w:t>
      </w:r>
      <w:r w:rsidRPr="00695532">
        <w:rPr>
          <w:rFonts w:asciiTheme="majorHAnsi" w:hAnsiTheme="majorHAnsi" w:cstheme="majorHAnsi"/>
          <w:b/>
          <w:highlight w:val="cyan"/>
          <w:u w:val="single"/>
          <w:shd w:val="clear" w:color="auto" w:fill="92C47C"/>
        </w:rPr>
        <w:t>consider</w:t>
      </w:r>
      <w:r w:rsidRPr="00695532">
        <w:rPr>
          <w:rFonts w:asciiTheme="majorHAnsi" w:hAnsiTheme="majorHAnsi" w:cstheme="majorHAnsi"/>
          <w:b/>
          <w:spacing w:val="-3"/>
          <w:highlight w:val="cyan"/>
          <w:u w:val="single"/>
          <w:shd w:val="clear" w:color="auto" w:fill="92C47C"/>
        </w:rPr>
        <w:t xml:space="preserve"> </w:t>
      </w:r>
      <w:r w:rsidRPr="00695532">
        <w:rPr>
          <w:rFonts w:asciiTheme="majorHAnsi" w:hAnsiTheme="majorHAnsi" w:cstheme="majorHAnsi"/>
          <w:b/>
          <w:highlight w:val="cyan"/>
          <w:u w:val="single"/>
          <w:shd w:val="clear" w:color="auto" w:fill="92C47C"/>
        </w:rPr>
        <w:t>backing</w:t>
      </w:r>
      <w:r w:rsidRPr="00695532">
        <w:rPr>
          <w:rFonts w:asciiTheme="majorHAnsi" w:hAnsiTheme="majorHAnsi" w:cstheme="majorHAnsi"/>
          <w:b/>
          <w:spacing w:val="-3"/>
          <w:highlight w:val="cyan"/>
          <w:u w:val="single"/>
          <w:shd w:val="clear" w:color="auto" w:fill="92C47C"/>
        </w:rPr>
        <w:t xml:space="preserve"> </w:t>
      </w:r>
      <w:r w:rsidRPr="00695532">
        <w:rPr>
          <w:rFonts w:asciiTheme="majorHAnsi" w:hAnsiTheme="majorHAnsi" w:cstheme="majorHAnsi"/>
          <w:b/>
          <w:highlight w:val="cyan"/>
          <w:u w:val="single"/>
          <w:shd w:val="clear" w:color="auto" w:fill="92C47C"/>
        </w:rPr>
        <w:t>away</w:t>
      </w:r>
      <w:r w:rsidRPr="00695532">
        <w:rPr>
          <w:rFonts w:asciiTheme="majorHAnsi" w:hAnsiTheme="majorHAnsi" w:cstheme="majorHAnsi"/>
          <w:b/>
          <w:spacing w:val="-4"/>
          <w:highlight w:val="cyan"/>
          <w:u w:val="single"/>
          <w:shd w:val="clear" w:color="auto" w:fill="92C47C"/>
        </w:rPr>
        <w:t xml:space="preserve"> </w:t>
      </w:r>
      <w:r w:rsidRPr="00695532">
        <w:rPr>
          <w:rFonts w:asciiTheme="majorHAnsi" w:hAnsiTheme="majorHAnsi" w:cstheme="majorHAnsi"/>
          <w:b/>
          <w:highlight w:val="cyan"/>
          <w:u w:val="single"/>
          <w:shd w:val="clear" w:color="auto" w:fill="92C47C"/>
        </w:rPr>
        <w:t>from</w:t>
      </w:r>
      <w:r w:rsidRPr="00695532">
        <w:rPr>
          <w:rFonts w:asciiTheme="majorHAnsi" w:hAnsiTheme="majorHAnsi" w:cstheme="majorHAnsi"/>
          <w:b/>
          <w:spacing w:val="-4"/>
          <w:highlight w:val="cyan"/>
          <w:u w:val="single"/>
          <w:shd w:val="clear" w:color="auto" w:fill="92C47C"/>
        </w:rPr>
        <w:t xml:space="preserve"> </w:t>
      </w:r>
      <w:r w:rsidRPr="00695532">
        <w:rPr>
          <w:rFonts w:asciiTheme="majorHAnsi" w:hAnsiTheme="majorHAnsi" w:cstheme="majorHAnsi"/>
          <w:b/>
          <w:highlight w:val="cyan"/>
          <w:u w:val="single"/>
          <w:shd w:val="clear" w:color="auto" w:fill="92C47C"/>
        </w:rPr>
        <w:t>its</w:t>
      </w:r>
      <w:r w:rsidRPr="00695532">
        <w:rPr>
          <w:rFonts w:asciiTheme="majorHAnsi" w:hAnsiTheme="majorHAnsi" w:cstheme="majorHAnsi"/>
          <w:b/>
          <w:spacing w:val="-4"/>
          <w:highlight w:val="cyan"/>
          <w:u w:val="single"/>
          <w:shd w:val="clear" w:color="auto" w:fill="92C47C"/>
        </w:rPr>
        <w:t xml:space="preserve"> </w:t>
      </w:r>
      <w:r w:rsidRPr="00695532">
        <w:rPr>
          <w:rFonts w:asciiTheme="majorHAnsi" w:hAnsiTheme="majorHAnsi" w:cstheme="majorHAnsi"/>
          <w:b/>
          <w:highlight w:val="cyan"/>
          <w:u w:val="single"/>
          <w:shd w:val="clear" w:color="auto" w:fill="92C47C"/>
        </w:rPr>
        <w:t>commitment</w:t>
      </w:r>
      <w:r w:rsidRPr="00695532">
        <w:rPr>
          <w:rFonts w:asciiTheme="majorHAnsi" w:hAnsiTheme="majorHAnsi" w:cstheme="majorHAnsi"/>
          <w:b/>
          <w:spacing w:val="-3"/>
          <w:highlight w:val="cyan"/>
          <w:u w:val="single"/>
          <w:shd w:val="clear" w:color="auto" w:fill="92C47C"/>
        </w:rPr>
        <w:t xml:space="preserve"> </w:t>
      </w:r>
      <w:r w:rsidRPr="00695532">
        <w:rPr>
          <w:rFonts w:asciiTheme="majorHAnsi" w:hAnsiTheme="majorHAnsi" w:cstheme="majorHAnsi"/>
          <w:b/>
          <w:highlight w:val="cyan"/>
          <w:u w:val="single"/>
          <w:shd w:val="clear" w:color="auto" w:fill="92C47C"/>
        </w:rPr>
        <w:t>to</w:t>
      </w:r>
      <w:r w:rsidRPr="00695532">
        <w:rPr>
          <w:rFonts w:asciiTheme="majorHAnsi" w:hAnsiTheme="majorHAnsi" w:cstheme="majorHAnsi"/>
          <w:b/>
          <w:spacing w:val="-5"/>
          <w:highlight w:val="cyan"/>
          <w:u w:val="single"/>
          <w:shd w:val="clear" w:color="auto" w:fill="92C47C"/>
        </w:rPr>
        <w:t xml:space="preserve"> </w:t>
      </w:r>
      <w:r w:rsidRPr="00695532">
        <w:rPr>
          <w:rFonts w:asciiTheme="majorHAnsi" w:hAnsiTheme="majorHAnsi" w:cstheme="majorHAnsi"/>
          <w:b/>
          <w:highlight w:val="cyan"/>
          <w:u w:val="single"/>
          <w:shd w:val="clear" w:color="auto" w:fill="92C47C"/>
        </w:rPr>
        <w:t>Taiwan.</w:t>
      </w:r>
      <w:r w:rsidRPr="00695532">
        <w:rPr>
          <w:rFonts w:asciiTheme="majorHAnsi" w:hAnsiTheme="majorHAnsi" w:cstheme="majorHAnsi"/>
          <w:b/>
          <w:spacing w:val="-2"/>
          <w:highlight w:val="cyan"/>
          <w:u w:val="single"/>
          <w:shd w:val="clear" w:color="auto" w:fill="92C47C"/>
        </w:rPr>
        <w:t xml:space="preserve"> </w:t>
      </w:r>
      <w:r w:rsidRPr="00695532">
        <w:rPr>
          <w:rFonts w:asciiTheme="majorHAnsi" w:hAnsiTheme="majorHAnsi" w:cstheme="majorHAnsi"/>
          <w:b/>
          <w:highlight w:val="cyan"/>
          <w:u w:val="single"/>
          <w:shd w:val="clear" w:color="auto" w:fill="92C47C"/>
        </w:rPr>
        <w:t>This</w:t>
      </w:r>
      <w:r w:rsidRPr="00695532">
        <w:rPr>
          <w:rFonts w:asciiTheme="majorHAnsi" w:hAnsiTheme="majorHAnsi" w:cstheme="majorHAnsi"/>
          <w:b/>
          <w:highlight w:val="cyan"/>
        </w:rPr>
        <w:t xml:space="preserve"> </w:t>
      </w:r>
      <w:r w:rsidRPr="00695532">
        <w:rPr>
          <w:rFonts w:asciiTheme="majorHAnsi" w:hAnsiTheme="majorHAnsi" w:cstheme="majorHAnsi"/>
          <w:b/>
          <w:highlight w:val="cyan"/>
          <w:u w:val="single"/>
          <w:shd w:val="clear" w:color="auto" w:fill="92C47C"/>
        </w:rPr>
        <w:t>would remove the most obvious and contentious flash point between the United States and China and smooth the way for better relations between them in the decades to come.</w:t>
      </w:r>
      <w:r w:rsidRPr="00695532">
        <w:rPr>
          <w:rFonts w:asciiTheme="majorHAnsi" w:hAnsiTheme="majorHAnsi" w:cstheme="majorHAnsi"/>
          <w:b/>
        </w:rPr>
        <w:t xml:space="preserve"> </w:t>
      </w:r>
      <w:r w:rsidRPr="00695532">
        <w:rPr>
          <w:rFonts w:asciiTheme="majorHAnsi" w:hAnsiTheme="majorHAnsi" w:cstheme="majorHAnsi"/>
          <w:sz w:val="16"/>
        </w:rPr>
        <w:t>Critics of such a move argue that it would result in not only direct costs for the United States and Taiwan but indirect costs as well: Beijing would not be satisfied by such appeasement; instead, it would find its appetite whetted and make even greater demands afterward--spurred by Washington's lost credibility as a defender of its allies. The critics are wrong, however, because territorial concessions are not always bound to fail. Not all adversaries are Hitler, and when they are not, accommodation can be an effective policy</w:t>
      </w:r>
      <w:r w:rsidRPr="00695532">
        <w:rPr>
          <w:rFonts w:asciiTheme="majorHAnsi" w:hAnsiTheme="majorHAnsi" w:cstheme="majorHAnsi"/>
          <w:spacing w:val="-8"/>
          <w:sz w:val="16"/>
        </w:rPr>
        <w:t xml:space="preserve"> </w:t>
      </w:r>
      <w:r w:rsidRPr="00695532">
        <w:rPr>
          <w:rFonts w:asciiTheme="majorHAnsi" w:hAnsiTheme="majorHAnsi" w:cstheme="majorHAnsi"/>
          <w:sz w:val="16"/>
        </w:rPr>
        <w:t>tool.</w:t>
      </w:r>
    </w:p>
    <w:p w14:paraId="7EC55C11" w14:textId="77777777" w:rsidR="009C5E7C" w:rsidRDefault="009C5E7C" w:rsidP="009C5E7C">
      <w:pPr>
        <w:rPr>
          <w:sz w:val="28"/>
          <w:szCs w:val="28"/>
        </w:rPr>
      </w:pPr>
    </w:p>
    <w:p w14:paraId="7469FF32" w14:textId="77777777" w:rsidR="009C5E7C" w:rsidRDefault="009C5E7C" w:rsidP="009C5E7C">
      <w:pPr>
        <w:spacing w:before="47"/>
        <w:rPr>
          <w:b/>
          <w:sz w:val="26"/>
        </w:rPr>
      </w:pPr>
    </w:p>
    <w:p w14:paraId="2170074B" w14:textId="77777777" w:rsidR="009C5E7C" w:rsidRPr="003E21C4" w:rsidRDefault="009C5E7C" w:rsidP="009C5E7C">
      <w:pPr>
        <w:pStyle w:val="Heading3"/>
        <w:rPr>
          <w:rFonts w:asciiTheme="majorHAnsi" w:hAnsiTheme="majorHAnsi"/>
        </w:rPr>
      </w:pPr>
      <w:r>
        <w:rPr>
          <w:rFonts w:asciiTheme="majorHAnsi" w:hAnsiTheme="majorHAnsi"/>
        </w:rPr>
        <w:t>Link – Arms Sales Cause War</w:t>
      </w:r>
    </w:p>
    <w:p w14:paraId="522DC4F4" w14:textId="77777777" w:rsidR="009C5E7C" w:rsidRDefault="009C5E7C" w:rsidP="009C5E7C">
      <w:pPr>
        <w:pStyle w:val="Heading4"/>
        <w:rPr>
          <w:sz w:val="32"/>
          <w:szCs w:val="32"/>
        </w:rPr>
      </w:pPr>
      <w:r>
        <w:rPr>
          <w:sz w:val="32"/>
          <w:szCs w:val="32"/>
        </w:rPr>
        <w:t>Chinas increasing military capabilities and threats against the US for backing Taiwan cause war</w:t>
      </w:r>
    </w:p>
    <w:p w14:paraId="40E9B795" w14:textId="601EDDB0" w:rsidR="009C5E7C" w:rsidRDefault="009C5E7C" w:rsidP="009C5E7C">
      <w:r>
        <w:rPr>
          <w:b/>
          <w:bCs/>
          <w:sz w:val="32"/>
          <w:szCs w:val="36"/>
        </w:rPr>
        <w:t>Sullivan, 19</w:t>
      </w:r>
      <w:r w:rsidRPr="004F20F6">
        <w:rPr>
          <w:szCs w:val="28"/>
        </w:rPr>
        <w:t>- Harvey</w:t>
      </w:r>
      <w:r>
        <w:rPr>
          <w:b/>
          <w:bCs/>
          <w:szCs w:val="28"/>
        </w:rPr>
        <w:t>.</w:t>
      </w:r>
      <w:r w:rsidR="0086525E">
        <w:rPr>
          <w:b/>
          <w:bCs/>
          <w:szCs w:val="28"/>
        </w:rPr>
        <w:t xml:space="preserve"> 1/2/19</w:t>
      </w:r>
      <w:r>
        <w:rPr>
          <w:b/>
          <w:bCs/>
          <w:szCs w:val="28"/>
        </w:rPr>
        <w:t xml:space="preserve"> “</w:t>
      </w:r>
      <w:r w:rsidRPr="004F20F6">
        <w:t>ON A KNIFE EDGE China’s Xi Jinping vows to take back Taiwan ‘by force’ just hours after threatening to blow up US warships</w:t>
      </w:r>
      <w:r>
        <w:t xml:space="preserve">,” </w:t>
      </w:r>
      <w:hyperlink r:id="rId55" w:history="1">
        <w:r w:rsidRPr="005F3263">
          <w:rPr>
            <w:rStyle w:val="Hyperlink"/>
          </w:rPr>
          <w:t>https://www.thesun.co.uk/news/8102338/china-take-back-taiwan-xi-jinping-us-warships/</w:t>
        </w:r>
      </w:hyperlink>
      <w:r>
        <w:t xml:space="preserve"> (date accessed 6-27-19) CC</w:t>
      </w:r>
    </w:p>
    <w:p w14:paraId="61349B08" w14:textId="77777777" w:rsidR="009C5E7C" w:rsidRPr="004F20F6" w:rsidRDefault="009C5E7C" w:rsidP="009C5E7C"/>
    <w:p w14:paraId="3A2C5BD2" w14:textId="77777777" w:rsidR="009C5E7C" w:rsidRDefault="009C5E7C" w:rsidP="009C5E7C">
      <w:pPr>
        <w:rPr>
          <w:sz w:val="32"/>
          <w:szCs w:val="36"/>
          <w:u w:val="single"/>
        </w:rPr>
      </w:pPr>
      <w:r w:rsidRPr="00713393">
        <w:rPr>
          <w:sz w:val="32"/>
          <w:szCs w:val="36"/>
        </w:rPr>
        <w:t xml:space="preserve">CHINESE </w:t>
      </w:r>
      <w:r w:rsidRPr="008E2601">
        <w:rPr>
          <w:sz w:val="32"/>
          <w:szCs w:val="36"/>
          <w:highlight w:val="cyan"/>
          <w:u w:val="single"/>
        </w:rPr>
        <w:t>President Xi</w:t>
      </w:r>
      <w:r w:rsidRPr="00713393">
        <w:rPr>
          <w:sz w:val="32"/>
          <w:szCs w:val="36"/>
          <w:u w:val="single"/>
        </w:rPr>
        <w:t xml:space="preserve"> Jinping </w:t>
      </w:r>
      <w:r w:rsidRPr="008E2601">
        <w:rPr>
          <w:sz w:val="32"/>
          <w:szCs w:val="36"/>
          <w:highlight w:val="cyan"/>
          <w:u w:val="single"/>
        </w:rPr>
        <w:t>has vowed to forcibly take back Taiwan</w:t>
      </w:r>
      <w:r w:rsidRPr="00713393">
        <w:rPr>
          <w:sz w:val="32"/>
          <w:szCs w:val="36"/>
          <w:u w:val="single"/>
        </w:rPr>
        <w:t xml:space="preserve"> - just </w:t>
      </w:r>
      <w:r w:rsidRPr="008E2601">
        <w:rPr>
          <w:sz w:val="32"/>
          <w:szCs w:val="36"/>
          <w:highlight w:val="cyan"/>
          <w:u w:val="single"/>
        </w:rPr>
        <w:t>hours after one of China's chief naval officers threatened to sink US warships.</w:t>
      </w:r>
      <w:r>
        <w:rPr>
          <w:sz w:val="32"/>
          <w:szCs w:val="36"/>
          <w:u w:val="single"/>
        </w:rPr>
        <w:t xml:space="preserve"> </w:t>
      </w:r>
      <w:r w:rsidRPr="004F20F6">
        <w:rPr>
          <w:sz w:val="32"/>
          <w:szCs w:val="36"/>
          <w:u w:val="single"/>
        </w:rPr>
        <w:t>Xi</w:t>
      </w:r>
      <w:r w:rsidRPr="00713393">
        <w:rPr>
          <w:sz w:val="32"/>
          <w:szCs w:val="36"/>
        </w:rPr>
        <w:t xml:space="preserve"> made the </w:t>
      </w:r>
      <w:r w:rsidRPr="004F20F6">
        <w:rPr>
          <w:sz w:val="32"/>
          <w:szCs w:val="36"/>
          <w:u w:val="single"/>
        </w:rPr>
        <w:t>comments in a</w:t>
      </w:r>
      <w:r w:rsidRPr="00713393">
        <w:rPr>
          <w:sz w:val="32"/>
          <w:szCs w:val="36"/>
        </w:rPr>
        <w:t xml:space="preserve"> Beijing </w:t>
      </w:r>
      <w:r w:rsidRPr="004F20F6">
        <w:rPr>
          <w:sz w:val="32"/>
          <w:szCs w:val="36"/>
          <w:u w:val="single"/>
        </w:rPr>
        <w:t>speech just a day after the Taiwanese President Tsai Ing-wen insisted people on the island wish to stay independent.</w:t>
      </w:r>
      <w:r>
        <w:rPr>
          <w:sz w:val="32"/>
          <w:szCs w:val="36"/>
          <w:u w:val="single"/>
        </w:rPr>
        <w:t xml:space="preserve"> </w:t>
      </w:r>
      <w:r w:rsidRPr="004F20F6">
        <w:rPr>
          <w:sz w:val="32"/>
          <w:szCs w:val="36"/>
          <w:u w:val="single"/>
        </w:rPr>
        <w:t>The</w:t>
      </w:r>
      <w:r w:rsidRPr="00713393">
        <w:rPr>
          <w:sz w:val="32"/>
          <w:szCs w:val="36"/>
        </w:rPr>
        <w:t xml:space="preserve"> Chinese </w:t>
      </w:r>
      <w:r w:rsidRPr="008E2601">
        <w:rPr>
          <w:sz w:val="32"/>
          <w:szCs w:val="36"/>
          <w:highlight w:val="cyan"/>
          <w:u w:val="single"/>
        </w:rPr>
        <w:t>president said: "We are firmly against those who</w:t>
      </w:r>
      <w:r w:rsidRPr="004F20F6">
        <w:rPr>
          <w:sz w:val="32"/>
          <w:szCs w:val="36"/>
          <w:u w:val="single"/>
        </w:rPr>
        <w:t xml:space="preserve"> </w:t>
      </w:r>
      <w:r w:rsidRPr="008E2601">
        <w:rPr>
          <w:sz w:val="32"/>
          <w:szCs w:val="36"/>
          <w:highlight w:val="cyan"/>
          <w:u w:val="single"/>
        </w:rPr>
        <w:t>conspire behind</w:t>
      </w:r>
      <w:r w:rsidRPr="004F20F6">
        <w:rPr>
          <w:sz w:val="32"/>
          <w:szCs w:val="36"/>
          <w:u w:val="single"/>
        </w:rPr>
        <w:t xml:space="preserve"> the </w:t>
      </w:r>
      <w:proofErr w:type="spellStart"/>
      <w:r w:rsidRPr="004F20F6">
        <w:rPr>
          <w:sz w:val="32"/>
          <w:szCs w:val="36"/>
          <w:u w:val="single"/>
        </w:rPr>
        <w:t>ideo</w:t>
      </w:r>
      <w:proofErr w:type="spellEnd"/>
      <w:r w:rsidRPr="004F20F6">
        <w:rPr>
          <w:sz w:val="32"/>
          <w:szCs w:val="36"/>
          <w:u w:val="single"/>
        </w:rPr>
        <w:t xml:space="preserve"> of 'Two China', or 'One China-One Taiwan', or </w:t>
      </w:r>
      <w:r w:rsidRPr="008E2601">
        <w:rPr>
          <w:sz w:val="32"/>
          <w:szCs w:val="36"/>
          <w:highlight w:val="cyan"/>
          <w:u w:val="single"/>
        </w:rPr>
        <w:t>Taiwan Independence.</w:t>
      </w:r>
      <w:r>
        <w:rPr>
          <w:sz w:val="32"/>
          <w:szCs w:val="36"/>
          <w:u w:val="single"/>
        </w:rPr>
        <w:t xml:space="preserve"> </w:t>
      </w:r>
      <w:r w:rsidRPr="002C4C63">
        <w:rPr>
          <w:sz w:val="21"/>
        </w:rPr>
        <w:t>"We have achieved great victory on defeating any pro-independence or separatist activities.</w:t>
      </w:r>
      <w:r>
        <w:rPr>
          <w:sz w:val="21"/>
        </w:rPr>
        <w:t xml:space="preserve"> </w:t>
      </w:r>
      <w:r w:rsidRPr="002C4C63">
        <w:rPr>
          <w:sz w:val="21"/>
        </w:rPr>
        <w:t>"Nobody, and no party, can change the historical and legal that Taiwan is part of China and that both sides of the strait belong to China,"</w:t>
      </w:r>
      <w:r>
        <w:rPr>
          <w:sz w:val="21"/>
        </w:rPr>
        <w:t xml:space="preserve"> </w:t>
      </w:r>
      <w:r w:rsidRPr="008E2601">
        <w:rPr>
          <w:sz w:val="32"/>
          <w:szCs w:val="36"/>
          <w:highlight w:val="cyan"/>
          <w:u w:val="single"/>
        </w:rPr>
        <w:t>He added that China "reserves the option of taking all necessary measures".</w:t>
      </w:r>
      <w:r>
        <w:rPr>
          <w:sz w:val="32"/>
          <w:szCs w:val="36"/>
          <w:u w:val="single"/>
        </w:rPr>
        <w:t xml:space="preserve"> </w:t>
      </w:r>
      <w:r w:rsidRPr="00713393">
        <w:rPr>
          <w:sz w:val="32"/>
          <w:szCs w:val="36"/>
        </w:rPr>
        <w:t xml:space="preserve">Yesterday, </w:t>
      </w:r>
      <w:r w:rsidRPr="004F20F6">
        <w:rPr>
          <w:sz w:val="32"/>
          <w:szCs w:val="36"/>
          <w:u w:val="single"/>
        </w:rPr>
        <w:t xml:space="preserve">China's Rear </w:t>
      </w:r>
      <w:r w:rsidRPr="00F32C0C">
        <w:rPr>
          <w:sz w:val="32"/>
          <w:szCs w:val="36"/>
          <w:highlight w:val="cyan"/>
          <w:u w:val="single"/>
        </w:rPr>
        <w:t>Admiral Lou Yuan</w:t>
      </w:r>
      <w:r w:rsidRPr="004F20F6">
        <w:rPr>
          <w:sz w:val="32"/>
          <w:szCs w:val="36"/>
          <w:u w:val="single"/>
        </w:rPr>
        <w:t xml:space="preserve"> made a</w:t>
      </w:r>
      <w:r w:rsidRPr="00713393">
        <w:rPr>
          <w:sz w:val="32"/>
          <w:szCs w:val="36"/>
        </w:rPr>
        <w:t xml:space="preserve"> chilling </w:t>
      </w:r>
      <w:r w:rsidRPr="004F20F6">
        <w:rPr>
          <w:sz w:val="32"/>
          <w:szCs w:val="36"/>
          <w:u w:val="single"/>
        </w:rPr>
        <w:t>threat to sink two US aircraft carriers to solve disputes over the South China Sea, risking 10,000 lives.</w:t>
      </w:r>
      <w:r>
        <w:rPr>
          <w:sz w:val="32"/>
          <w:szCs w:val="36"/>
          <w:u w:val="single"/>
        </w:rPr>
        <w:t xml:space="preserve"> </w:t>
      </w:r>
      <w:r w:rsidRPr="002C4C63">
        <w:rPr>
          <w:sz w:val="21"/>
        </w:rPr>
        <w:t xml:space="preserve">Speaking at a </w:t>
      </w:r>
      <w:proofErr w:type="gramStart"/>
      <w:r w:rsidRPr="002C4C63">
        <w:rPr>
          <w:sz w:val="21"/>
        </w:rPr>
        <w:t>top level</w:t>
      </w:r>
      <w:proofErr w:type="gramEnd"/>
      <w:r w:rsidRPr="002C4C63">
        <w:rPr>
          <w:sz w:val="21"/>
        </w:rPr>
        <w:t xml:space="preserve"> military summit, the notoriously outspoken military expert declared: "What the United States fears the most is taking casualties."</w:t>
      </w:r>
      <w:r>
        <w:rPr>
          <w:sz w:val="21"/>
        </w:rPr>
        <w:t xml:space="preserve"> </w:t>
      </w:r>
      <w:r w:rsidRPr="002C4C63">
        <w:rPr>
          <w:sz w:val="21"/>
        </w:rPr>
        <w:t>He said the loss of one super carrier would cost the US the lives of 5,000 service men and women. Sinking two would double that toll.</w:t>
      </w:r>
      <w:r>
        <w:rPr>
          <w:sz w:val="21"/>
        </w:rPr>
        <w:t xml:space="preserve"> </w:t>
      </w:r>
      <w:r w:rsidRPr="002C4C63">
        <w:rPr>
          <w:sz w:val="21"/>
        </w:rPr>
        <w:t>“We’ll see how frightened America is,” he then said, reports</w:t>
      </w:r>
      <w:r>
        <w:rPr>
          <w:sz w:val="21"/>
        </w:rPr>
        <w:t xml:space="preserve"> </w:t>
      </w:r>
      <w:r w:rsidRPr="004F20F6">
        <w:rPr>
          <w:sz w:val="32"/>
          <w:szCs w:val="36"/>
          <w:u w:val="single"/>
        </w:rPr>
        <w:t xml:space="preserve">He </w:t>
      </w:r>
      <w:r w:rsidRPr="00F32C0C">
        <w:rPr>
          <w:sz w:val="32"/>
          <w:szCs w:val="36"/>
          <w:highlight w:val="cyan"/>
          <w:u w:val="single"/>
        </w:rPr>
        <w:t>bragged China’s new anti-ship ballistic and cruise missiles</w:t>
      </w:r>
      <w:r>
        <w:rPr>
          <w:sz w:val="32"/>
          <w:szCs w:val="36"/>
          <w:highlight w:val="cyan"/>
          <w:u w:val="single"/>
        </w:rPr>
        <w:t xml:space="preserve"> </w:t>
      </w:r>
      <w:r w:rsidRPr="00F32C0C">
        <w:rPr>
          <w:sz w:val="32"/>
          <w:szCs w:val="36"/>
          <w:highlight w:val="cyan"/>
          <w:u w:val="single"/>
        </w:rPr>
        <w:t>are more than capable of taking out US carriers</w:t>
      </w:r>
      <w:r w:rsidRPr="004F20F6">
        <w:rPr>
          <w:sz w:val="32"/>
          <w:szCs w:val="36"/>
          <w:u w:val="single"/>
        </w:rPr>
        <w:t xml:space="preserve">, despite them being at the </w:t>
      </w:r>
      <w:proofErr w:type="spellStart"/>
      <w:r w:rsidRPr="004F20F6">
        <w:rPr>
          <w:sz w:val="32"/>
          <w:szCs w:val="36"/>
          <w:u w:val="single"/>
        </w:rPr>
        <w:t>centre</w:t>
      </w:r>
      <w:proofErr w:type="spellEnd"/>
      <w:r w:rsidRPr="004F20F6">
        <w:rPr>
          <w:sz w:val="32"/>
          <w:szCs w:val="36"/>
          <w:u w:val="single"/>
        </w:rPr>
        <w:t xml:space="preserve"> of a "bubble" of defensive escorts.</w:t>
      </w:r>
      <w:r>
        <w:rPr>
          <w:sz w:val="32"/>
          <w:szCs w:val="36"/>
          <w:u w:val="single"/>
        </w:rPr>
        <w:t xml:space="preserve"> </w:t>
      </w:r>
      <w:r w:rsidRPr="002C4C63">
        <w:rPr>
          <w:sz w:val="21"/>
        </w:rPr>
        <w:t>The Nimitz-class aircraft carrier USS Carl Vinson surrounded by a fleet of warships in the Philippine Sea.</w:t>
      </w:r>
      <w:r>
        <w:rPr>
          <w:sz w:val="21"/>
        </w:rPr>
        <w:t xml:space="preserve"> </w:t>
      </w:r>
      <w:r w:rsidRPr="00713393">
        <w:rPr>
          <w:sz w:val="32"/>
          <w:szCs w:val="36"/>
        </w:rPr>
        <w:t xml:space="preserve">His </w:t>
      </w:r>
      <w:r w:rsidRPr="00F32C0C">
        <w:rPr>
          <w:sz w:val="32"/>
          <w:szCs w:val="36"/>
          <w:highlight w:val="cyan"/>
          <w:u w:val="single"/>
        </w:rPr>
        <w:t>threats came just</w:t>
      </w:r>
      <w:r w:rsidRPr="004F20F6">
        <w:rPr>
          <w:sz w:val="32"/>
          <w:szCs w:val="36"/>
          <w:u w:val="single"/>
        </w:rPr>
        <w:t xml:space="preserve"> ten </w:t>
      </w:r>
      <w:r w:rsidRPr="00F32C0C">
        <w:rPr>
          <w:sz w:val="32"/>
          <w:szCs w:val="36"/>
          <w:highlight w:val="cyan"/>
          <w:u w:val="single"/>
        </w:rPr>
        <w:t>days after experts warned that</w:t>
      </w:r>
      <w:r>
        <w:rPr>
          <w:sz w:val="32"/>
          <w:szCs w:val="36"/>
          <w:highlight w:val="cyan"/>
          <w:u w:val="single"/>
        </w:rPr>
        <w:t xml:space="preserve"> </w:t>
      </w:r>
      <w:hyperlink r:id="rId56" w:history="1">
        <w:r w:rsidRPr="00F32C0C">
          <w:rPr>
            <w:rStyle w:val="Hyperlink"/>
            <w:sz w:val="32"/>
            <w:szCs w:val="36"/>
            <w:highlight w:val="cyan"/>
            <w:u w:val="single"/>
          </w:rPr>
          <w:t>war between US and Chinese forces in the South China Sea could break out in 2019</w:t>
        </w:r>
      </w:hyperlink>
      <w:r w:rsidRPr="004F20F6">
        <w:rPr>
          <w:sz w:val="32"/>
          <w:szCs w:val="36"/>
          <w:u w:val="single"/>
        </w:rPr>
        <w:t>.</w:t>
      </w:r>
      <w:r>
        <w:rPr>
          <w:sz w:val="32"/>
          <w:szCs w:val="36"/>
          <w:u w:val="single"/>
        </w:rPr>
        <w:t xml:space="preserve"> </w:t>
      </w:r>
      <w:r w:rsidRPr="002C4C63">
        <w:t>Concerns are mounting the two superpowers could become embroiled in a terrifying conflict in the directly contested region which could kill thousands of people.</w:t>
      </w:r>
      <w:r>
        <w:t xml:space="preserve"> </w:t>
      </w:r>
      <w:r w:rsidRPr="002C4C63">
        <w:t xml:space="preserve">Malcolm Davis, a senior analyst in </w:t>
      </w:r>
      <w:proofErr w:type="spellStart"/>
      <w:r w:rsidRPr="002C4C63">
        <w:t>defence</w:t>
      </w:r>
      <w:proofErr w:type="spellEnd"/>
      <w:r w:rsidRPr="002C4C63">
        <w:t xml:space="preserve"> strategy and capability at the Australian Strategic Policy Institute in Canberra, told Sun Online: "Expect greater tension in the South China Sea. China won’t back down – nor will the US.</w:t>
      </w:r>
      <w:r>
        <w:t xml:space="preserve"> </w:t>
      </w:r>
      <w:r w:rsidRPr="004F20F6">
        <w:rPr>
          <w:sz w:val="32"/>
          <w:szCs w:val="36"/>
          <w:u w:val="single"/>
        </w:rPr>
        <w:t>"The South China Sea will remain a key flashpoint between China and the US, who are now engaged in an extended period of strategic competition."</w:t>
      </w:r>
      <w:r>
        <w:rPr>
          <w:sz w:val="32"/>
          <w:szCs w:val="36"/>
          <w:u w:val="single"/>
        </w:rPr>
        <w:t xml:space="preserve"> </w:t>
      </w:r>
      <w:r w:rsidRPr="002C4C63">
        <w:rPr>
          <w:sz w:val="21"/>
        </w:rPr>
        <w:t xml:space="preserve">Rear Admiral Lou Yuan made his chilling threat at a </w:t>
      </w:r>
      <w:proofErr w:type="gramStart"/>
      <w:r w:rsidRPr="002C4C63">
        <w:rPr>
          <w:sz w:val="21"/>
        </w:rPr>
        <w:t>top level</w:t>
      </w:r>
      <w:proofErr w:type="gramEnd"/>
      <w:r w:rsidRPr="002C4C63">
        <w:rPr>
          <w:sz w:val="21"/>
        </w:rPr>
        <w:t xml:space="preserve"> military summit.</w:t>
      </w:r>
      <w:r>
        <w:rPr>
          <w:sz w:val="21"/>
        </w:rPr>
        <w:t xml:space="preserve"> </w:t>
      </w:r>
      <w:r w:rsidRPr="002C4C63">
        <w:rPr>
          <w:sz w:val="21"/>
        </w:rPr>
        <w:t>He said China’s anti-ship ballistic and cruise missiles were more than capable of taking out US carriers.</w:t>
      </w:r>
      <w:r>
        <w:rPr>
          <w:sz w:val="21"/>
        </w:rPr>
        <w:t xml:space="preserve"> </w:t>
      </w:r>
      <w:r w:rsidRPr="002C4C63">
        <w:rPr>
          <w:sz w:val="21"/>
        </w:rPr>
        <w:t xml:space="preserve">The contested South China Sea may be at the </w:t>
      </w:r>
      <w:proofErr w:type="spellStart"/>
      <w:r w:rsidRPr="002C4C63">
        <w:rPr>
          <w:sz w:val="21"/>
        </w:rPr>
        <w:t>centre</w:t>
      </w:r>
      <w:proofErr w:type="spellEnd"/>
      <w:r w:rsidRPr="002C4C63">
        <w:rPr>
          <w:sz w:val="21"/>
        </w:rPr>
        <w:t xml:space="preserve"> of a future war, experts warn</w:t>
      </w:r>
      <w:r>
        <w:rPr>
          <w:sz w:val="21"/>
        </w:rPr>
        <w:t xml:space="preserve"> </w:t>
      </w:r>
      <w:proofErr w:type="gramStart"/>
      <w:r w:rsidRPr="002C4C63">
        <w:rPr>
          <w:sz w:val="21"/>
        </w:rPr>
        <w:t>In</w:t>
      </w:r>
      <w:proofErr w:type="gramEnd"/>
      <w:r w:rsidRPr="002C4C63">
        <w:rPr>
          <w:sz w:val="21"/>
        </w:rPr>
        <w:t xml:space="preserve"> his speech, Admiral </w:t>
      </w:r>
      <w:proofErr w:type="spellStart"/>
      <w:r w:rsidRPr="002C4C63">
        <w:rPr>
          <w:sz w:val="21"/>
        </w:rPr>
        <w:t>lou</w:t>
      </w:r>
      <w:proofErr w:type="spellEnd"/>
      <w:r w:rsidRPr="002C4C63">
        <w:rPr>
          <w:sz w:val="21"/>
        </w:rPr>
        <w:t xml:space="preserve"> said there were ‘five cornerstones of the United States’ open to exploitation: their military, their money, their talent, their voting system - and their fear of adversaries.</w:t>
      </w:r>
      <w:r>
        <w:rPr>
          <w:sz w:val="21"/>
        </w:rPr>
        <w:t xml:space="preserve"> </w:t>
      </w:r>
      <w:r w:rsidRPr="002C4C63">
        <w:rPr>
          <w:sz w:val="21"/>
        </w:rPr>
        <w:t>He said China should “use its strength to attack the enemy’s shortcomings. Attack wherever the enemy is afraid of being hit. Wherever the enemy is weak …”</w:t>
      </w:r>
      <w:r>
        <w:rPr>
          <w:sz w:val="21"/>
        </w:rPr>
        <w:t xml:space="preserve"> </w:t>
      </w:r>
      <w:r w:rsidRPr="002C4C63">
        <w:rPr>
          <w:sz w:val="21"/>
        </w:rPr>
        <w:t>It’s not the controversial commentator’s first aggressive outburst.</w:t>
      </w:r>
      <w:r>
        <w:rPr>
          <w:sz w:val="21"/>
        </w:rPr>
        <w:t xml:space="preserve"> </w:t>
      </w:r>
      <w:r w:rsidRPr="002C4C63">
        <w:rPr>
          <w:sz w:val="21"/>
        </w:rPr>
        <w:t>In December he said</w:t>
      </w:r>
      <w:r w:rsidRPr="004F20F6">
        <w:rPr>
          <w:sz w:val="32"/>
          <w:szCs w:val="36"/>
          <w:u w:val="single"/>
        </w:rPr>
        <w:t>:</w:t>
      </w:r>
      <w:r>
        <w:rPr>
          <w:sz w:val="32"/>
          <w:szCs w:val="36"/>
          <w:u w:val="single"/>
        </w:rPr>
        <w:t xml:space="preserve"> </w:t>
      </w:r>
      <w:r w:rsidRPr="00F32C0C">
        <w:rPr>
          <w:sz w:val="32"/>
          <w:szCs w:val="36"/>
          <w:highlight w:val="cyan"/>
          <w:u w:val="single"/>
        </w:rPr>
        <w:t>“If the US naval fleet dares to stop in Taiwan, it is time for the People’s Liberation Army to deploy troops to promote national unity on (invade) the island</w:t>
      </w:r>
      <w:r w:rsidRPr="00713393">
        <w:rPr>
          <w:sz w:val="32"/>
          <w:szCs w:val="36"/>
        </w:rPr>
        <w:t>.</w:t>
      </w:r>
      <w:r>
        <w:rPr>
          <w:sz w:val="32"/>
          <w:szCs w:val="36"/>
        </w:rPr>
        <w:t xml:space="preserve"> </w:t>
      </w:r>
      <w:r w:rsidRPr="002C4C63">
        <w:rPr>
          <w:sz w:val="21"/>
        </w:rPr>
        <w:t xml:space="preserve">The contested South China Sea may be at the </w:t>
      </w:r>
      <w:proofErr w:type="spellStart"/>
      <w:r w:rsidRPr="002C4C63">
        <w:rPr>
          <w:sz w:val="21"/>
        </w:rPr>
        <w:t>centre</w:t>
      </w:r>
      <w:proofErr w:type="spellEnd"/>
      <w:r w:rsidRPr="002C4C63">
        <w:rPr>
          <w:sz w:val="21"/>
        </w:rPr>
        <w:t xml:space="preserve"> of a future war, experts warn.</w:t>
      </w:r>
      <w:r>
        <w:rPr>
          <w:sz w:val="21"/>
        </w:rPr>
        <w:t xml:space="preserve"> </w:t>
      </w:r>
      <w:r w:rsidRPr="002C4C63">
        <w:rPr>
          <w:sz w:val="21"/>
        </w:rPr>
        <w:t>“Achieving China’s complete unity is a necessary requirement. The achievement of the past 40 years of reform and opening-up has given us the capability and confidence to safeguard our sovereignty.</w:t>
      </w:r>
      <w:r>
        <w:rPr>
          <w:sz w:val="21"/>
        </w:rPr>
        <w:t xml:space="preserve"> </w:t>
      </w:r>
      <w:r w:rsidRPr="00F32C0C">
        <w:rPr>
          <w:sz w:val="32"/>
          <w:szCs w:val="36"/>
          <w:highlight w:val="cyan"/>
          <w:u w:val="single"/>
        </w:rPr>
        <w:t>"Those who are trying to stir up trouble in the South China Sea and Taiwan should be careful about their future.”</w:t>
      </w:r>
    </w:p>
    <w:p w14:paraId="52CB5FEE" w14:textId="77777777" w:rsidR="009C5E7C" w:rsidRDefault="009C5E7C" w:rsidP="009C5E7C">
      <w:pPr>
        <w:pStyle w:val="Heading4"/>
      </w:pPr>
      <w:r>
        <w:t>Arms sales exacerbate tensions in the Taiwan Strait and violate international law.</w:t>
      </w:r>
    </w:p>
    <w:p w14:paraId="5F2C02BA" w14:textId="77777777" w:rsidR="009C5E7C" w:rsidRPr="00212D29" w:rsidRDefault="009C5E7C" w:rsidP="009C5E7C">
      <w:pPr>
        <w:rPr>
          <w:sz w:val="16"/>
          <w:szCs w:val="16"/>
        </w:rPr>
      </w:pPr>
      <w:r w:rsidRPr="00212D29">
        <w:rPr>
          <w:b/>
          <w:sz w:val="26"/>
          <w:szCs w:val="26"/>
        </w:rPr>
        <w:t>Xia 19</w:t>
      </w:r>
      <w:r>
        <w:rPr>
          <w:b/>
          <w:sz w:val="26"/>
          <w:szCs w:val="26"/>
        </w:rPr>
        <w:t xml:space="preserve"> </w:t>
      </w:r>
      <w:r>
        <w:rPr>
          <w:sz w:val="16"/>
          <w:szCs w:val="16"/>
        </w:rPr>
        <w:t xml:space="preserve">Li Xia is an American editor and columnist for the </w:t>
      </w:r>
      <w:proofErr w:type="spellStart"/>
      <w:r>
        <w:rPr>
          <w:sz w:val="16"/>
          <w:szCs w:val="16"/>
        </w:rPr>
        <w:t>Xinhuanet</w:t>
      </w:r>
      <w:proofErr w:type="spellEnd"/>
      <w:r>
        <w:rPr>
          <w:sz w:val="16"/>
          <w:szCs w:val="16"/>
        </w:rPr>
        <w:t>. “</w:t>
      </w:r>
      <w:r w:rsidRPr="00212D29">
        <w:rPr>
          <w:sz w:val="16"/>
          <w:szCs w:val="16"/>
        </w:rPr>
        <w:t>Commentary: U.S. arms sales to Taiwan a dangerous move to aggravate cross-Strait situation</w:t>
      </w:r>
      <w:r>
        <w:rPr>
          <w:sz w:val="16"/>
          <w:szCs w:val="16"/>
        </w:rPr>
        <w:t xml:space="preserve">.” </w:t>
      </w:r>
      <w:proofErr w:type="spellStart"/>
      <w:r>
        <w:rPr>
          <w:sz w:val="16"/>
          <w:szCs w:val="16"/>
        </w:rPr>
        <w:t>Xinhuanet</w:t>
      </w:r>
      <w:proofErr w:type="spellEnd"/>
      <w:r>
        <w:rPr>
          <w:sz w:val="16"/>
          <w:szCs w:val="16"/>
        </w:rPr>
        <w:t xml:space="preserve">. </w:t>
      </w:r>
      <w:hyperlink r:id="rId57" w:history="1">
        <w:r w:rsidRPr="003412F9">
          <w:rPr>
            <w:rStyle w:val="Hyperlink"/>
            <w:sz w:val="16"/>
            <w:szCs w:val="16"/>
          </w:rPr>
          <w:t>http://www.xinhuanet.com/english/2019-04/17/c_137985601.htm</w:t>
        </w:r>
      </w:hyperlink>
      <w:r>
        <w:rPr>
          <w:sz w:val="16"/>
          <w:szCs w:val="16"/>
        </w:rPr>
        <w:t xml:space="preserve">. Date Accessed: 5/17/19. BZ. </w:t>
      </w:r>
    </w:p>
    <w:p w14:paraId="36718E89" w14:textId="77777777" w:rsidR="009C5E7C" w:rsidRDefault="009C5E7C" w:rsidP="009C5E7C">
      <w:pPr>
        <w:jc w:val="both"/>
        <w:rPr>
          <w:sz w:val="14"/>
          <w:szCs w:val="26"/>
        </w:rPr>
      </w:pPr>
      <w:r w:rsidRPr="00F55CFA">
        <w:rPr>
          <w:sz w:val="14"/>
          <w:szCs w:val="16"/>
        </w:rPr>
        <w:t>BEIJING, April 17 (Xinhua) --</w:t>
      </w:r>
      <w:r w:rsidRPr="00F55CFA">
        <w:rPr>
          <w:sz w:val="14"/>
          <w:szCs w:val="26"/>
        </w:rPr>
        <w:t xml:space="preserve"> </w:t>
      </w:r>
      <w:r w:rsidRPr="0048356F">
        <w:rPr>
          <w:u w:val="single"/>
        </w:rPr>
        <w:t>The</w:t>
      </w:r>
      <w:r w:rsidRPr="000F0E7A">
        <w:rPr>
          <w:highlight w:val="cyan"/>
          <w:u w:val="single"/>
        </w:rPr>
        <w:t xml:space="preserve"> U.S. </w:t>
      </w:r>
      <w:r w:rsidRPr="0048356F">
        <w:rPr>
          <w:highlight w:val="cyan"/>
          <w:u w:val="single"/>
        </w:rPr>
        <w:t>arms sale</w:t>
      </w:r>
      <w:r w:rsidRPr="000F0E7A">
        <w:rPr>
          <w:u w:val="single"/>
        </w:rPr>
        <w:t xml:space="preserve"> </w:t>
      </w:r>
      <w:r w:rsidRPr="0048356F">
        <w:rPr>
          <w:u w:val="single"/>
        </w:rPr>
        <w:t>plan</w:t>
      </w:r>
      <w:r w:rsidRPr="000F0E7A">
        <w:rPr>
          <w:u w:val="single"/>
        </w:rPr>
        <w:t xml:space="preserve"> unveiled Monday is a dangerous move that </w:t>
      </w:r>
      <w:r w:rsidRPr="000F0E7A">
        <w:rPr>
          <w:highlight w:val="cyan"/>
          <w:u w:val="single"/>
        </w:rPr>
        <w:t xml:space="preserve">will </w:t>
      </w:r>
      <w:r w:rsidRPr="0048356F">
        <w:rPr>
          <w:u w:val="single"/>
        </w:rPr>
        <w:t>only</w:t>
      </w:r>
      <w:r w:rsidRPr="000F0E7A">
        <w:rPr>
          <w:highlight w:val="cyan"/>
          <w:u w:val="single"/>
        </w:rPr>
        <w:t xml:space="preserve"> aggravate the</w:t>
      </w:r>
      <w:r w:rsidRPr="000F0E7A">
        <w:rPr>
          <w:u w:val="single"/>
        </w:rPr>
        <w:t xml:space="preserve"> already complex and grim </w:t>
      </w:r>
      <w:r w:rsidRPr="000F0E7A">
        <w:rPr>
          <w:highlight w:val="cyan"/>
          <w:u w:val="single"/>
        </w:rPr>
        <w:t>situation across the Taiwan Strait.</w:t>
      </w:r>
      <w:r w:rsidRPr="000F0E7A">
        <w:rPr>
          <w:u w:val="single"/>
        </w:rPr>
        <w:t xml:space="preserve"> T</w:t>
      </w:r>
      <w:r w:rsidRPr="000F0E7A">
        <w:rPr>
          <w:highlight w:val="cyan"/>
          <w:u w:val="single"/>
        </w:rPr>
        <w:t>he</w:t>
      </w:r>
      <w:r w:rsidRPr="000F0E7A">
        <w:rPr>
          <w:u w:val="single"/>
        </w:rPr>
        <w:t xml:space="preserve"> </w:t>
      </w:r>
      <w:r w:rsidRPr="000F0E7A">
        <w:rPr>
          <w:highlight w:val="cyan"/>
          <w:u w:val="single"/>
        </w:rPr>
        <w:t xml:space="preserve">U.S. government </w:t>
      </w:r>
      <w:r w:rsidRPr="0048356F">
        <w:rPr>
          <w:u w:val="single"/>
        </w:rPr>
        <w:t>has</w:t>
      </w:r>
      <w:r w:rsidRPr="000F0E7A">
        <w:rPr>
          <w:highlight w:val="cyan"/>
          <w:u w:val="single"/>
        </w:rPr>
        <w:t xml:space="preserve"> approved a</w:t>
      </w:r>
      <w:r w:rsidRPr="000F0E7A">
        <w:rPr>
          <w:u w:val="single"/>
        </w:rPr>
        <w:t xml:space="preserve"> possible </w:t>
      </w:r>
      <w:r w:rsidRPr="000F0E7A">
        <w:rPr>
          <w:highlight w:val="cyan"/>
          <w:u w:val="single"/>
        </w:rPr>
        <w:t>500-million-U.S. dollar</w:t>
      </w:r>
      <w:r w:rsidRPr="000F0E7A">
        <w:rPr>
          <w:u w:val="single"/>
        </w:rPr>
        <w:t xml:space="preserve"> military </w:t>
      </w:r>
      <w:r w:rsidRPr="000F0E7A">
        <w:rPr>
          <w:highlight w:val="cyan"/>
          <w:u w:val="single"/>
        </w:rPr>
        <w:t>sale</w:t>
      </w:r>
      <w:r w:rsidRPr="000F0E7A">
        <w:rPr>
          <w:u w:val="single"/>
        </w:rPr>
        <w:t xml:space="preserve"> to Taiwan, claiming that the move will help to improve the security and defensive capability</w:t>
      </w:r>
      <w:r w:rsidRPr="00E13D33">
        <w:rPr>
          <w:sz w:val="26"/>
          <w:szCs w:val="26"/>
          <w:u w:val="single"/>
        </w:rPr>
        <w:t xml:space="preserve"> </w:t>
      </w:r>
      <w:r w:rsidRPr="00F55CFA">
        <w:rPr>
          <w:sz w:val="14"/>
          <w:szCs w:val="16"/>
        </w:rPr>
        <w:t>of the recipient. Subsequently, Taiwan leader Tsai Ing-wen expressed "gratitude," saying that the arms sale was "timely."</w:t>
      </w:r>
      <w:r w:rsidRPr="00F55CFA">
        <w:rPr>
          <w:sz w:val="14"/>
          <w:szCs w:val="26"/>
        </w:rPr>
        <w:t xml:space="preserve"> </w:t>
      </w:r>
      <w:r w:rsidRPr="000F0E7A">
        <w:rPr>
          <w:highlight w:val="cyan"/>
          <w:u w:val="single"/>
        </w:rPr>
        <w:t>The</w:t>
      </w:r>
      <w:r w:rsidRPr="000F0E7A">
        <w:rPr>
          <w:u w:val="single"/>
        </w:rPr>
        <w:t xml:space="preserve"> </w:t>
      </w:r>
      <w:r w:rsidRPr="000F0E7A">
        <w:rPr>
          <w:highlight w:val="cyan"/>
          <w:u w:val="single"/>
        </w:rPr>
        <w:t>situation across the Taiwan Strait</w:t>
      </w:r>
      <w:r w:rsidRPr="000F0E7A">
        <w:rPr>
          <w:u w:val="single"/>
        </w:rPr>
        <w:t xml:space="preserve">, which is already complicated and grim, </w:t>
      </w:r>
      <w:r w:rsidRPr="000F0E7A">
        <w:rPr>
          <w:highlight w:val="cyan"/>
          <w:u w:val="single"/>
        </w:rPr>
        <w:t>is worsening</w:t>
      </w:r>
      <w:r w:rsidRPr="000F0E7A">
        <w:rPr>
          <w:u w:val="single"/>
        </w:rPr>
        <w:t xml:space="preserve"> </w:t>
      </w:r>
      <w:r w:rsidRPr="000F0E7A">
        <w:rPr>
          <w:highlight w:val="cyan"/>
          <w:u w:val="single"/>
        </w:rPr>
        <w:t>as the U</w:t>
      </w:r>
      <w:r w:rsidRPr="000F0E7A">
        <w:rPr>
          <w:u w:val="single"/>
        </w:rPr>
        <w:t xml:space="preserve">nited </w:t>
      </w:r>
      <w:r w:rsidRPr="000F0E7A">
        <w:rPr>
          <w:highlight w:val="cyan"/>
          <w:u w:val="single"/>
        </w:rPr>
        <w:t>S</w:t>
      </w:r>
      <w:r w:rsidRPr="000F0E7A">
        <w:rPr>
          <w:u w:val="single"/>
        </w:rPr>
        <w:t xml:space="preserve">tates </w:t>
      </w:r>
      <w:r w:rsidRPr="000F0E7A">
        <w:rPr>
          <w:highlight w:val="cyan"/>
          <w:u w:val="single"/>
        </w:rPr>
        <w:t>has been using Taiwan to contain China while</w:t>
      </w:r>
      <w:r w:rsidRPr="000F0E7A">
        <w:rPr>
          <w:u w:val="single"/>
        </w:rPr>
        <w:t xml:space="preserve"> the </w:t>
      </w:r>
      <w:r w:rsidRPr="000F0E7A">
        <w:rPr>
          <w:highlight w:val="cyan"/>
          <w:u w:val="single"/>
        </w:rPr>
        <w:t>Taiwan</w:t>
      </w:r>
      <w:r w:rsidRPr="000F0E7A">
        <w:rPr>
          <w:u w:val="single"/>
        </w:rPr>
        <w:t xml:space="preserve"> administration </w:t>
      </w:r>
      <w:r w:rsidRPr="000F0E7A">
        <w:rPr>
          <w:highlight w:val="cyan"/>
          <w:u w:val="single"/>
        </w:rPr>
        <w:t>kept seeking foreign intervention</w:t>
      </w:r>
      <w:r w:rsidRPr="00E13D33">
        <w:rPr>
          <w:sz w:val="26"/>
          <w:szCs w:val="26"/>
          <w:u w:val="single"/>
        </w:rPr>
        <w:t>.</w:t>
      </w:r>
      <w:r w:rsidRPr="00F55CFA">
        <w:rPr>
          <w:sz w:val="14"/>
          <w:szCs w:val="26"/>
        </w:rPr>
        <w:t xml:space="preserve"> </w:t>
      </w:r>
      <w:r w:rsidRPr="00F55CFA">
        <w:rPr>
          <w:sz w:val="14"/>
          <w:szCs w:val="16"/>
        </w:rPr>
        <w:t>The Taiwan question concerns China's sovereignty and territorial integrity and is the most important and sensitive issue in China-U.S. relations.</w:t>
      </w:r>
      <w:r w:rsidRPr="00F55CFA">
        <w:rPr>
          <w:sz w:val="14"/>
          <w:szCs w:val="26"/>
        </w:rPr>
        <w:t xml:space="preserve"> </w:t>
      </w:r>
      <w:r w:rsidRPr="000F0E7A">
        <w:rPr>
          <w:u w:val="single"/>
        </w:rPr>
        <w:t>The U.S</w:t>
      </w:r>
      <w:r w:rsidRPr="00B9189A">
        <w:rPr>
          <w:u w:val="single"/>
        </w:rPr>
        <w:t xml:space="preserve">. </w:t>
      </w:r>
      <w:r w:rsidRPr="00B9189A">
        <w:rPr>
          <w:highlight w:val="cyan"/>
          <w:u w:val="single"/>
        </w:rPr>
        <w:t>arms sales to Taiwan constitutes a</w:t>
      </w:r>
      <w:r w:rsidRPr="000F0E7A">
        <w:rPr>
          <w:u w:val="single"/>
        </w:rPr>
        <w:t xml:space="preserve"> serious </w:t>
      </w:r>
      <w:r w:rsidRPr="000F0E7A">
        <w:rPr>
          <w:highlight w:val="cyan"/>
          <w:u w:val="single"/>
        </w:rPr>
        <w:t xml:space="preserve">violation of </w:t>
      </w:r>
      <w:r w:rsidRPr="00B9189A">
        <w:rPr>
          <w:u w:val="single"/>
        </w:rPr>
        <w:t>international law</w:t>
      </w:r>
      <w:r w:rsidRPr="000F0E7A">
        <w:rPr>
          <w:highlight w:val="cyan"/>
          <w:u w:val="single"/>
        </w:rPr>
        <w:t>,</w:t>
      </w:r>
      <w:r w:rsidRPr="000F0E7A">
        <w:rPr>
          <w:u w:val="single"/>
        </w:rPr>
        <w:t xml:space="preserve"> the basic </w:t>
      </w:r>
      <w:r w:rsidRPr="00B9189A">
        <w:rPr>
          <w:highlight w:val="cyan"/>
          <w:u w:val="single"/>
        </w:rPr>
        <w:t>norms governing international relations, the one-China principle</w:t>
      </w:r>
      <w:r w:rsidRPr="000F0E7A">
        <w:rPr>
          <w:u w:val="single"/>
        </w:rPr>
        <w:t xml:space="preserve"> </w:t>
      </w:r>
      <w:r w:rsidRPr="00F55CFA">
        <w:rPr>
          <w:sz w:val="14"/>
          <w:szCs w:val="16"/>
        </w:rPr>
        <w:t xml:space="preserve">and the three Sino-U.S. joint </w:t>
      </w:r>
      <w:r w:rsidRPr="00B9189A">
        <w:rPr>
          <w:rStyle w:val="Emphasis"/>
        </w:rPr>
        <w:t xml:space="preserve">communiques </w:t>
      </w:r>
      <w:r w:rsidRPr="00B9189A">
        <w:rPr>
          <w:rStyle w:val="Emphasis"/>
          <w:highlight w:val="cyan"/>
        </w:rPr>
        <w:t>and undermine China's sovereignty</w:t>
      </w:r>
      <w:r w:rsidRPr="00B9189A">
        <w:rPr>
          <w:rStyle w:val="Emphasis"/>
        </w:rPr>
        <w:t xml:space="preserve"> and security </w:t>
      </w:r>
      <w:r w:rsidRPr="00B9189A">
        <w:rPr>
          <w:rStyle w:val="Emphasis"/>
          <w:highlight w:val="cyan"/>
        </w:rPr>
        <w:t>interests</w:t>
      </w:r>
      <w:r w:rsidRPr="00F55CFA">
        <w:rPr>
          <w:sz w:val="14"/>
          <w:szCs w:val="16"/>
        </w:rPr>
        <w:t xml:space="preserve">. </w:t>
      </w:r>
      <w:r w:rsidRPr="000F0E7A">
        <w:rPr>
          <w:u w:val="single"/>
        </w:rPr>
        <w:t xml:space="preserve">China's firm opposition to such arms sales is consistent and firm. Since the current U.S. administration took office, it has constantly played the "Taiwan card" to contain China, especially in arms sales to Taiwan and military exchanges between the United States and Taiwan. </w:t>
      </w:r>
      <w:r w:rsidRPr="000F0E7A">
        <w:rPr>
          <w:highlight w:val="cyan"/>
          <w:u w:val="single"/>
        </w:rPr>
        <w:t>This has</w:t>
      </w:r>
      <w:r w:rsidRPr="000F0E7A">
        <w:rPr>
          <w:u w:val="single"/>
        </w:rPr>
        <w:t xml:space="preserve"> seriously </w:t>
      </w:r>
      <w:r w:rsidRPr="000F0E7A">
        <w:rPr>
          <w:highlight w:val="cyan"/>
          <w:u w:val="single"/>
        </w:rPr>
        <w:t xml:space="preserve">damaged China-U.S. relations and jeopardized </w:t>
      </w:r>
      <w:r w:rsidRPr="00B9189A">
        <w:rPr>
          <w:u w:val="single"/>
        </w:rPr>
        <w:t>peace</w:t>
      </w:r>
      <w:r w:rsidRPr="000F0E7A">
        <w:rPr>
          <w:u w:val="single"/>
        </w:rPr>
        <w:t xml:space="preserve"> and </w:t>
      </w:r>
      <w:r w:rsidRPr="00B9189A">
        <w:rPr>
          <w:highlight w:val="cyan"/>
          <w:u w:val="single"/>
        </w:rPr>
        <w:t>stability</w:t>
      </w:r>
      <w:r w:rsidRPr="000F0E7A">
        <w:rPr>
          <w:u w:val="single"/>
        </w:rPr>
        <w:t xml:space="preserve"> </w:t>
      </w:r>
      <w:r w:rsidRPr="000F0E7A">
        <w:rPr>
          <w:highlight w:val="cyan"/>
          <w:u w:val="single"/>
        </w:rPr>
        <w:t>across the Taiwan Strait.</w:t>
      </w:r>
      <w:r w:rsidRPr="00F55CFA">
        <w:rPr>
          <w:sz w:val="14"/>
          <w:szCs w:val="26"/>
        </w:rPr>
        <w:t xml:space="preserve"> The Taiwan question, which concerns China's core interests and the national bond of the Chinese people, brooks no external interference. </w:t>
      </w:r>
      <w:r w:rsidRPr="000F0E7A">
        <w:rPr>
          <w:rStyle w:val="StyleUnderline"/>
          <w:highlight w:val="cyan"/>
        </w:rPr>
        <w:t>The U.S.</w:t>
      </w:r>
      <w:r w:rsidRPr="000F0E7A">
        <w:rPr>
          <w:rStyle w:val="StyleUnderline"/>
        </w:rPr>
        <w:t xml:space="preserve"> administration </w:t>
      </w:r>
      <w:r w:rsidRPr="000F0E7A">
        <w:rPr>
          <w:rStyle w:val="StyleUnderline"/>
          <w:highlight w:val="cyan"/>
        </w:rPr>
        <w:t>has</w:t>
      </w:r>
      <w:r w:rsidRPr="000F0E7A">
        <w:rPr>
          <w:rStyle w:val="StyleUnderline"/>
        </w:rPr>
        <w:t xml:space="preserve"> once again </w:t>
      </w:r>
      <w:r w:rsidRPr="000F0E7A">
        <w:rPr>
          <w:rStyle w:val="StyleUnderline"/>
          <w:highlight w:val="cyan"/>
        </w:rPr>
        <w:t>stirred up</w:t>
      </w:r>
      <w:r w:rsidRPr="000F0E7A">
        <w:rPr>
          <w:rStyle w:val="StyleUnderline"/>
        </w:rPr>
        <w:t xml:space="preserve"> sensitive </w:t>
      </w:r>
      <w:r w:rsidRPr="000F0E7A">
        <w:rPr>
          <w:rStyle w:val="StyleUnderline"/>
          <w:highlight w:val="cyan"/>
        </w:rPr>
        <w:t xml:space="preserve">nerves in the Taiwan Strait. </w:t>
      </w:r>
      <w:r w:rsidRPr="000F0E7A">
        <w:rPr>
          <w:highlight w:val="cyan"/>
          <w:u w:val="single"/>
        </w:rPr>
        <w:t>Its</w:t>
      </w:r>
      <w:r w:rsidRPr="000F0E7A">
        <w:rPr>
          <w:u w:val="single"/>
        </w:rPr>
        <w:t xml:space="preserve"> gross </w:t>
      </w:r>
      <w:r w:rsidRPr="000F0E7A">
        <w:rPr>
          <w:highlight w:val="cyan"/>
          <w:u w:val="single"/>
        </w:rPr>
        <w:t xml:space="preserve">interference </w:t>
      </w:r>
      <w:r w:rsidRPr="000F0E7A">
        <w:rPr>
          <w:u w:val="single"/>
        </w:rPr>
        <w:t xml:space="preserve">in China's internal affairs </w:t>
      </w:r>
      <w:r w:rsidRPr="000F0E7A">
        <w:rPr>
          <w:highlight w:val="cyan"/>
          <w:u w:val="single"/>
        </w:rPr>
        <w:t>has aroused</w:t>
      </w:r>
      <w:r w:rsidRPr="000F0E7A">
        <w:rPr>
          <w:u w:val="single"/>
        </w:rPr>
        <w:t xml:space="preserve"> the </w:t>
      </w:r>
      <w:r w:rsidRPr="000F0E7A">
        <w:rPr>
          <w:highlight w:val="cyan"/>
          <w:u w:val="single"/>
        </w:rPr>
        <w:t>strong indignation</w:t>
      </w:r>
      <w:r w:rsidRPr="000F0E7A">
        <w:rPr>
          <w:u w:val="single"/>
        </w:rPr>
        <w:t xml:space="preserve"> of the Chinese people </w:t>
      </w:r>
      <w:r w:rsidRPr="000F0E7A">
        <w:rPr>
          <w:highlight w:val="cyan"/>
          <w:u w:val="single"/>
        </w:rPr>
        <w:t>on both sides of the Strait</w:t>
      </w:r>
      <w:r w:rsidRPr="000F0E7A">
        <w:rPr>
          <w:u w:val="single"/>
        </w:rPr>
        <w:t>.</w:t>
      </w:r>
      <w:r w:rsidRPr="00F55CFA">
        <w:rPr>
          <w:sz w:val="14"/>
          <w:szCs w:val="26"/>
        </w:rPr>
        <w:t xml:space="preserve"> Some Taiwan organizations and people protested outside the American Institute in Taiwan (AIT) in Taipei, condemning U.S. arms sales to Taiwan and demanding "no war, only peace," and "Taiwan is not a pawn for the United States." </w:t>
      </w:r>
    </w:p>
    <w:p w14:paraId="3D75E600" w14:textId="77777777" w:rsidR="009C5E7C" w:rsidRDefault="009C5E7C" w:rsidP="009C5E7C">
      <w:pPr>
        <w:pStyle w:val="Heading4"/>
      </w:pPr>
      <w:r>
        <w:t>Arms sales to Taiwan leads to conflict</w:t>
      </w:r>
    </w:p>
    <w:p w14:paraId="6F056BBC" w14:textId="77777777" w:rsidR="009C5E7C" w:rsidRPr="001E46BA" w:rsidRDefault="009C5E7C" w:rsidP="009C5E7C">
      <w:pPr>
        <w:rPr>
          <w:sz w:val="16"/>
          <w:szCs w:val="16"/>
        </w:rPr>
      </w:pPr>
      <w:r w:rsidRPr="00553D31">
        <w:rPr>
          <w:rFonts w:asciiTheme="minorHAnsi" w:hAnsiTheme="minorHAnsi" w:cstheme="minorHAnsi"/>
          <w:b/>
          <w:bCs/>
          <w:sz w:val="26"/>
          <w:szCs w:val="26"/>
          <w:shd w:val="clear" w:color="auto" w:fill="FFFFFF"/>
        </w:rPr>
        <w:t>Panda</w:t>
      </w:r>
      <w:r>
        <w:rPr>
          <w:rFonts w:asciiTheme="minorHAnsi" w:hAnsiTheme="minorHAnsi" w:cstheme="minorHAnsi"/>
          <w:b/>
          <w:bCs/>
          <w:sz w:val="26"/>
          <w:szCs w:val="26"/>
          <w:shd w:val="clear" w:color="auto" w:fill="FFFFFF"/>
        </w:rPr>
        <w:t xml:space="preserve"> </w:t>
      </w:r>
      <w:r w:rsidRPr="00553D31">
        <w:rPr>
          <w:rFonts w:asciiTheme="minorHAnsi" w:hAnsiTheme="minorHAnsi" w:cstheme="minorHAnsi"/>
          <w:b/>
          <w:bCs/>
          <w:sz w:val="26"/>
          <w:szCs w:val="26"/>
          <w:shd w:val="clear" w:color="auto" w:fill="FFFFFF"/>
        </w:rPr>
        <w:t>1</w:t>
      </w:r>
      <w:r>
        <w:rPr>
          <w:rFonts w:asciiTheme="minorHAnsi" w:hAnsiTheme="minorHAnsi" w:cstheme="minorHAnsi"/>
          <w:b/>
          <w:bCs/>
          <w:sz w:val="26"/>
          <w:szCs w:val="26"/>
          <w:shd w:val="clear" w:color="auto" w:fill="FFFFFF"/>
        </w:rPr>
        <w:t>9</w:t>
      </w:r>
      <w:r>
        <w:rPr>
          <w:rFonts w:asciiTheme="minorHAnsi" w:hAnsiTheme="minorHAnsi" w:cstheme="minorHAnsi"/>
          <w:shd w:val="clear" w:color="auto" w:fill="FFFFFF"/>
        </w:rPr>
        <w:t xml:space="preserve"> </w:t>
      </w:r>
      <w:r w:rsidRPr="001E46BA">
        <w:rPr>
          <w:rFonts w:asciiTheme="minorHAnsi" w:hAnsiTheme="minorHAnsi" w:cstheme="minorHAnsi"/>
          <w:sz w:val="16"/>
          <w:szCs w:val="16"/>
          <w:shd w:val="clear" w:color="auto" w:fill="FFFFFF"/>
        </w:rPr>
        <w:t>Ankit Panda is an editor at </w:t>
      </w:r>
      <w:r w:rsidRPr="001E46BA">
        <w:rPr>
          <w:rFonts w:asciiTheme="minorHAnsi" w:hAnsiTheme="minorHAnsi" w:cstheme="minorHAnsi"/>
          <w:i/>
          <w:iCs/>
          <w:sz w:val="16"/>
          <w:szCs w:val="16"/>
          <w:shd w:val="clear" w:color="auto" w:fill="FFFFFF"/>
        </w:rPr>
        <w:t>The Diplomat. </w:t>
      </w:r>
      <w:r w:rsidRPr="001E46BA">
        <w:rPr>
          <w:rFonts w:asciiTheme="minorHAnsi" w:hAnsiTheme="minorHAnsi" w:cstheme="minorHAnsi"/>
          <w:sz w:val="16"/>
          <w:szCs w:val="16"/>
          <w:shd w:val="clear" w:color="auto" w:fill="FFFFFF"/>
        </w:rPr>
        <w:t xml:space="preserve">He writes on security, politics, economics, and culture. “Are the US and China About to Face off Over American Fighter Sales to </w:t>
      </w:r>
      <w:proofErr w:type="gramStart"/>
      <w:r w:rsidRPr="001E46BA">
        <w:rPr>
          <w:rFonts w:asciiTheme="minorHAnsi" w:hAnsiTheme="minorHAnsi" w:cstheme="minorHAnsi"/>
          <w:sz w:val="16"/>
          <w:szCs w:val="16"/>
          <w:shd w:val="clear" w:color="auto" w:fill="FFFFFF"/>
        </w:rPr>
        <w:t>Taiwan?.</w:t>
      </w:r>
      <w:proofErr w:type="gramEnd"/>
      <w:r w:rsidRPr="001E46BA">
        <w:rPr>
          <w:rFonts w:asciiTheme="minorHAnsi" w:hAnsiTheme="minorHAnsi" w:cstheme="minorHAnsi"/>
          <w:sz w:val="16"/>
          <w:szCs w:val="16"/>
          <w:shd w:val="clear" w:color="auto" w:fill="FFFFFF"/>
        </w:rPr>
        <w:t xml:space="preserve">” The Diplomat. </w:t>
      </w:r>
      <w:hyperlink r:id="rId58" w:history="1">
        <w:r w:rsidRPr="001E46BA">
          <w:rPr>
            <w:rStyle w:val="Hyperlink"/>
            <w:sz w:val="16"/>
            <w:szCs w:val="16"/>
          </w:rPr>
          <w:t>https://thediplomat.com/2019/03/are-the-us-and-china-about-to-face-off-over-american-fighter-sales-to-taiwan/</w:t>
        </w:r>
      </w:hyperlink>
      <w:r w:rsidRPr="001E46BA">
        <w:rPr>
          <w:sz w:val="16"/>
          <w:szCs w:val="16"/>
        </w:rPr>
        <w:t>. Date Accessed: 6/25/2019. BZ.</w:t>
      </w:r>
    </w:p>
    <w:p w14:paraId="3E02EE0E" w14:textId="77777777" w:rsidR="009C5E7C" w:rsidRPr="00995170" w:rsidRDefault="009C5E7C" w:rsidP="009C5E7C">
      <w:pPr>
        <w:jc w:val="both"/>
        <w:rPr>
          <w:rStyle w:val="StyleUnderline"/>
        </w:rPr>
      </w:pPr>
      <w:r w:rsidRPr="00DF0D22">
        <w:rPr>
          <w:rStyle w:val="StyleUnderline"/>
          <w:highlight w:val="cyan"/>
        </w:rPr>
        <w:t>The U</w:t>
      </w:r>
      <w:r w:rsidRPr="00995170">
        <w:rPr>
          <w:rStyle w:val="StyleUnderline"/>
        </w:rPr>
        <w:t xml:space="preserve">nited </w:t>
      </w:r>
      <w:r w:rsidRPr="00DF0D22">
        <w:rPr>
          <w:rStyle w:val="StyleUnderline"/>
          <w:highlight w:val="cyan"/>
        </w:rPr>
        <w:t>S</w:t>
      </w:r>
      <w:r w:rsidRPr="00995170">
        <w:rPr>
          <w:rStyle w:val="StyleUnderline"/>
        </w:rPr>
        <w:t xml:space="preserve">tates </w:t>
      </w:r>
      <w:r w:rsidRPr="00DF0D22">
        <w:rPr>
          <w:rStyle w:val="StyleUnderline"/>
          <w:highlight w:val="cyan"/>
        </w:rPr>
        <w:t xml:space="preserve">and China appear to be heading toward a major confrontation over </w:t>
      </w:r>
      <w:r w:rsidRPr="00DF0D22">
        <w:rPr>
          <w:rStyle w:val="StyleUnderline"/>
        </w:rPr>
        <w:t>the</w:t>
      </w:r>
      <w:r w:rsidRPr="00995170">
        <w:rPr>
          <w:rStyle w:val="StyleUnderline"/>
        </w:rPr>
        <w:t xml:space="preserve"> possible </w:t>
      </w:r>
      <w:r w:rsidRPr="00DF0D22">
        <w:rPr>
          <w:rStyle w:val="StyleUnderline"/>
          <w:highlight w:val="cyan"/>
        </w:rPr>
        <w:t>sale of American fighters to Taiwan</w:t>
      </w:r>
      <w:r w:rsidRPr="00995170">
        <w:rPr>
          <w:rStyle w:val="StyleUnderline"/>
        </w:rPr>
        <w:t>.</w:t>
      </w:r>
      <w:r w:rsidRPr="00995170">
        <w:rPr>
          <w:sz w:val="16"/>
        </w:rPr>
        <w:t xml:space="preserve"> Las</w:t>
      </w:r>
      <w:r w:rsidRPr="00995170">
        <w:rPr>
          <w:rStyle w:val="StyleUnderline"/>
        </w:rPr>
        <w:t xml:space="preserve">t week, </w:t>
      </w:r>
      <w:hyperlink r:id="rId59" w:tgtFrame="_blank" w:history="1">
        <w:r w:rsidRPr="00DF0D22">
          <w:rPr>
            <w:rStyle w:val="StyleUnderline"/>
            <w:highlight w:val="cyan"/>
          </w:rPr>
          <w:t>Taiwan</w:t>
        </w:r>
        <w:r w:rsidRPr="00DF0D22">
          <w:rPr>
            <w:rStyle w:val="StyleUnderline"/>
          </w:rPr>
          <w:t>ese</w:t>
        </w:r>
        <w:r w:rsidRPr="00995170">
          <w:rPr>
            <w:rStyle w:val="StyleUnderline"/>
          </w:rPr>
          <w:t xml:space="preserve"> President Tsai Ing-wen confirmed</w:t>
        </w:r>
      </w:hyperlink>
      <w:r w:rsidRPr="00995170">
        <w:rPr>
          <w:rStyle w:val="StyleUnderline"/>
        </w:rPr>
        <w:t xml:space="preserve"> that the country’s Ministry of Defense had </w:t>
      </w:r>
      <w:r w:rsidRPr="00DF0D22">
        <w:rPr>
          <w:rStyle w:val="StyleUnderline"/>
          <w:highlight w:val="cyan"/>
        </w:rPr>
        <w:t>submitted a</w:t>
      </w:r>
      <w:r w:rsidRPr="00995170">
        <w:rPr>
          <w:rStyle w:val="StyleUnderline"/>
        </w:rPr>
        <w:t xml:space="preserve"> formal </w:t>
      </w:r>
      <w:r w:rsidRPr="00DF0D22">
        <w:rPr>
          <w:rStyle w:val="StyleUnderline"/>
          <w:highlight w:val="cyan"/>
        </w:rPr>
        <w:t>request</w:t>
      </w:r>
      <w:r w:rsidRPr="00995170">
        <w:rPr>
          <w:rStyle w:val="StyleUnderline"/>
        </w:rPr>
        <w:t xml:space="preserve"> to Washington, D.C., </w:t>
      </w:r>
      <w:r w:rsidRPr="00DF0D22">
        <w:rPr>
          <w:rStyle w:val="StyleUnderline"/>
          <w:highlight w:val="cyan"/>
        </w:rPr>
        <w:t>to purchase</w:t>
      </w:r>
      <w:r w:rsidRPr="00995170">
        <w:rPr>
          <w:rStyle w:val="StyleUnderline"/>
        </w:rPr>
        <w:t xml:space="preserve"> F-16V </w:t>
      </w:r>
      <w:r w:rsidRPr="00DF0D22">
        <w:rPr>
          <w:rStyle w:val="StyleUnderline"/>
          <w:highlight w:val="cyan"/>
        </w:rPr>
        <w:t>Viper fighters</w:t>
      </w:r>
      <w:r w:rsidRPr="00995170">
        <w:rPr>
          <w:rStyle w:val="StyleUnderline"/>
        </w:rPr>
        <w:t xml:space="preserve">. </w:t>
      </w:r>
      <w:r w:rsidRPr="00995170">
        <w:rPr>
          <w:sz w:val="16"/>
        </w:rPr>
        <w:t xml:space="preserve">Tsai said the decision to make the request was supported by a review of Taiwan’s defense needs. Days later, </w:t>
      </w:r>
      <w:hyperlink r:id="rId60" w:tgtFrame="_blank" w:history="1">
        <w:r w:rsidRPr="00995170">
          <w:rPr>
            <w:rStyle w:val="Hyperlink"/>
            <w:sz w:val="16"/>
          </w:rPr>
          <w:t>Bloomberg News reported</w:t>
        </w:r>
      </w:hyperlink>
      <w:r w:rsidRPr="00995170">
        <w:rPr>
          <w:sz w:val="16"/>
        </w:rPr>
        <w:t xml:space="preserve"> that </w:t>
      </w:r>
      <w:r w:rsidRPr="00DF0D22">
        <w:rPr>
          <w:rStyle w:val="StyleUnderline"/>
          <w:highlight w:val="cyan"/>
        </w:rPr>
        <w:t>the White House was poised to approve the</w:t>
      </w:r>
      <w:r w:rsidRPr="00995170">
        <w:rPr>
          <w:rStyle w:val="StyleUnderline"/>
        </w:rPr>
        <w:t xml:space="preserve"> Taiwanese </w:t>
      </w:r>
      <w:r w:rsidRPr="00DF0D22">
        <w:rPr>
          <w:rStyle w:val="StyleUnderline"/>
          <w:highlight w:val="cyan"/>
        </w:rPr>
        <w:t>request.</w:t>
      </w:r>
      <w:r w:rsidRPr="00995170">
        <w:rPr>
          <w:sz w:val="16"/>
        </w:rPr>
        <w:t xml:space="preserve"> If that report is true, </w:t>
      </w:r>
      <w:r w:rsidRPr="00995170">
        <w:rPr>
          <w:rStyle w:val="StyleUnderline"/>
        </w:rPr>
        <w:t>the United States would be turning course on what has been a longstanding reluctance to sell fighters to Taiwan,</w:t>
      </w:r>
      <w:r w:rsidRPr="00995170">
        <w:rPr>
          <w:sz w:val="16"/>
        </w:rPr>
        <w:t xml:space="preserve"> even as it has authorized other arms sales in line with the 1979 Taiwan Relations Act, which requires the U.S. government to support Taiwan “with arms of a defensive character.” Even as the Obama administration and the Trump administration have approved weapons and spare parts for sale to Taiwan, fighters have long been seen as a bridge too far given Beijing serious reservations. </w:t>
      </w:r>
      <w:r w:rsidRPr="00995170">
        <w:rPr>
          <w:rStyle w:val="StyleUnderline"/>
        </w:rPr>
        <w:t>The United States authorized the sale of 150 F-16 fighters to Taiwan in 1992.</w:t>
      </w:r>
      <w:r w:rsidRPr="00995170">
        <w:rPr>
          <w:sz w:val="16"/>
        </w:rPr>
        <w:t xml:space="preserve"> The Obama administration, after receiving a request from Taipei, turned it down, initiating a set of upgrades instead to Taipei’s existing fleet. The issue hasn’t gone unnoticed in China, where Taiwan is seen as an inherent part of the country. </w:t>
      </w:r>
      <w:r w:rsidRPr="00DF0D22">
        <w:rPr>
          <w:rStyle w:val="StyleUnderline"/>
          <w:highlight w:val="cyan"/>
        </w:rPr>
        <w:t>Relations across the</w:t>
      </w:r>
      <w:r w:rsidRPr="00995170">
        <w:rPr>
          <w:rStyle w:val="StyleUnderline"/>
        </w:rPr>
        <w:t xml:space="preserve"> Taiwan </w:t>
      </w:r>
      <w:r w:rsidRPr="00DF0D22">
        <w:rPr>
          <w:rStyle w:val="StyleUnderline"/>
          <w:highlight w:val="cyan"/>
        </w:rPr>
        <w:t>Strait have been</w:t>
      </w:r>
      <w:r w:rsidRPr="00995170">
        <w:rPr>
          <w:rStyle w:val="StyleUnderline"/>
        </w:rPr>
        <w:t xml:space="preserve"> particularly </w:t>
      </w:r>
      <w:r w:rsidRPr="00DF0D22">
        <w:rPr>
          <w:rStyle w:val="StyleUnderline"/>
          <w:highlight w:val="cyan"/>
        </w:rPr>
        <w:t>strained</w:t>
      </w:r>
      <w:r w:rsidRPr="00995170">
        <w:rPr>
          <w:rStyle w:val="StyleUnderline"/>
        </w:rPr>
        <w:t xml:space="preserve"> since Tsai’s inauguration in 2016.</w:t>
      </w:r>
      <w:r w:rsidRPr="00995170">
        <w:rPr>
          <w:sz w:val="16"/>
        </w:rPr>
        <w:t xml:space="preserve"> The Taiwanese president hails from the independence-leaning Democratic Progressive Party (DPP), though she herself has not explicitly supported independence — long a red-line for Beijing — Tsai, however, has refused to endorse the so-called “1992 consensus,” which her predecessor had supported and which forms what Beijing sees as the baseline for cordial cross-strait relations. “</w:t>
      </w:r>
      <w:r w:rsidRPr="00DF0D22">
        <w:rPr>
          <w:rStyle w:val="StyleUnderline"/>
          <w:highlight w:val="cyan"/>
        </w:rPr>
        <w:t>China’s position to</w:t>
      </w:r>
      <w:r w:rsidRPr="00995170">
        <w:rPr>
          <w:rStyle w:val="StyleUnderline"/>
        </w:rPr>
        <w:t xml:space="preserve"> firmly </w:t>
      </w:r>
      <w:r w:rsidRPr="00DF0D22">
        <w:rPr>
          <w:rStyle w:val="StyleUnderline"/>
          <w:highlight w:val="cyan"/>
        </w:rPr>
        <w:t>oppose arms sales to Taiwan is</w:t>
      </w:r>
      <w:r w:rsidRPr="00995170">
        <w:rPr>
          <w:rStyle w:val="StyleUnderline"/>
        </w:rPr>
        <w:t xml:space="preserve"> consistent and </w:t>
      </w:r>
      <w:r w:rsidRPr="00DF0D22">
        <w:rPr>
          <w:rStyle w:val="StyleUnderline"/>
          <w:highlight w:val="cyan"/>
        </w:rPr>
        <w:t>clear</w:t>
      </w:r>
      <w:r w:rsidRPr="00995170">
        <w:rPr>
          <w:rStyle w:val="StyleUnderline"/>
        </w:rPr>
        <w:t>,”</w:t>
      </w:r>
      <w:r w:rsidRPr="00995170">
        <w:rPr>
          <w:sz w:val="16"/>
        </w:rPr>
        <w:t xml:space="preserve"> Chinese Foreign Ministry spokesperson </w:t>
      </w:r>
      <w:proofErr w:type="spellStart"/>
      <w:r w:rsidRPr="00995170">
        <w:rPr>
          <w:sz w:val="16"/>
        </w:rPr>
        <w:t>Geng</w:t>
      </w:r>
      <w:proofErr w:type="spellEnd"/>
      <w:r w:rsidRPr="00995170">
        <w:rPr>
          <w:sz w:val="16"/>
        </w:rPr>
        <w:t xml:space="preserve"> Shuang said during a press briefing on Friday</w:t>
      </w:r>
      <w:r w:rsidRPr="00995170">
        <w:rPr>
          <w:rStyle w:val="StyleUnderline"/>
        </w:rPr>
        <w:t>. “We have made stern representations to the U.S. We have urged the U.S. to fully recognize the sensitivity of this issue and the harm it will cause.” The prospect of a fighter sale to Taiwan this time comes at a time of particularly heightened U.S.-China tensions</w:t>
      </w:r>
      <w:r w:rsidRPr="00995170">
        <w:rPr>
          <w:sz w:val="16"/>
        </w:rPr>
        <w:t xml:space="preserve">. The Trump administration has been known to seek leverage with Beijing across issues and it is possible that this may turn into the latest case of Taiwan being used a possible bargaining chip as Trump seeks to clinch a favorable trade deal with Chinese President Xi Jinping. Trump, however, has been unconventional on Taiwan policy in the past. As president-elect, he broke expectations by receiving a telephone call from Tsai. That call occurred at a time when Trump had yet to endorse the United States’ one-China policy as president — something that he did for the first time in February 2017. </w:t>
      </w:r>
      <w:r w:rsidRPr="00995170">
        <w:rPr>
          <w:rStyle w:val="StyleUnderline"/>
        </w:rPr>
        <w:t xml:space="preserve">Either way, </w:t>
      </w:r>
      <w:r w:rsidRPr="00DF0D22">
        <w:rPr>
          <w:rStyle w:val="StyleUnderline"/>
          <w:highlight w:val="cyan"/>
        </w:rPr>
        <w:t>Tsai’s fighter request</w:t>
      </w:r>
      <w:r w:rsidRPr="00995170">
        <w:rPr>
          <w:rStyle w:val="StyleUnderline"/>
        </w:rPr>
        <w:t xml:space="preserve"> and the Trump administration’s reported acceptance </w:t>
      </w:r>
      <w:r w:rsidRPr="00DF0D22">
        <w:rPr>
          <w:rStyle w:val="StyleUnderline"/>
          <w:highlight w:val="cyan"/>
        </w:rPr>
        <w:t xml:space="preserve">could set up </w:t>
      </w:r>
      <w:r w:rsidRPr="00DF0D22">
        <w:rPr>
          <w:rStyle w:val="StyleUnderline"/>
        </w:rPr>
        <w:t>a</w:t>
      </w:r>
      <w:r w:rsidRPr="00995170">
        <w:rPr>
          <w:rStyle w:val="StyleUnderline"/>
        </w:rPr>
        <w:t xml:space="preserve">nother major area of </w:t>
      </w:r>
      <w:r w:rsidRPr="00DF0D22">
        <w:rPr>
          <w:rStyle w:val="StyleUnderline"/>
          <w:highlight w:val="cyan"/>
        </w:rPr>
        <w:t>turbulence between the U</w:t>
      </w:r>
      <w:r w:rsidRPr="00995170">
        <w:rPr>
          <w:rStyle w:val="StyleUnderline"/>
        </w:rPr>
        <w:t xml:space="preserve">nited </w:t>
      </w:r>
      <w:r w:rsidRPr="00DF0D22">
        <w:rPr>
          <w:rStyle w:val="StyleUnderline"/>
          <w:highlight w:val="cyan"/>
        </w:rPr>
        <w:t>S</w:t>
      </w:r>
      <w:r w:rsidRPr="00995170">
        <w:rPr>
          <w:rStyle w:val="StyleUnderline"/>
        </w:rPr>
        <w:t xml:space="preserve">tates </w:t>
      </w:r>
      <w:r w:rsidRPr="00DF0D22">
        <w:rPr>
          <w:rStyle w:val="StyleUnderline"/>
          <w:highlight w:val="cyan"/>
        </w:rPr>
        <w:t>and China</w:t>
      </w:r>
      <w:r w:rsidRPr="00995170">
        <w:rPr>
          <w:rStyle w:val="StyleUnderline"/>
        </w:rPr>
        <w:t>.</w:t>
      </w:r>
      <w:r w:rsidRPr="00995170">
        <w:rPr>
          <w:sz w:val="16"/>
        </w:rPr>
        <w:t xml:space="preserve"> Taiwan’s fleet of multi-role fighter aircraft consists of three squadrons of Mirage 2000-5/E/D fighters, three squadrons of the F-5E/F Tiger Ii, six squadrons of the F-16A/B Fighting Falcon, and five squadrons of the indigenously developed F-CK-1 Ching </w:t>
      </w:r>
      <w:proofErr w:type="spellStart"/>
      <w:r w:rsidRPr="00995170">
        <w:rPr>
          <w:sz w:val="16"/>
        </w:rPr>
        <w:t>Kuo</w:t>
      </w:r>
      <w:proofErr w:type="spellEnd"/>
      <w:r w:rsidRPr="00995170">
        <w:rPr>
          <w:sz w:val="16"/>
        </w:rPr>
        <w:t xml:space="preserve"> series of fighters. In an interview with CNN last month, </w:t>
      </w:r>
      <w:r w:rsidRPr="00995170">
        <w:rPr>
          <w:rStyle w:val="StyleUnderline"/>
        </w:rPr>
        <w:t xml:space="preserve">Tsai assessed Taiwan’s defense readiness against a possible invasion by China, noting that the island was “well prepared for an attack at any time — for any situation where </w:t>
      </w:r>
      <w:r w:rsidRPr="00DF0D22">
        <w:rPr>
          <w:rStyle w:val="StyleUnderline"/>
          <w:highlight w:val="cyan"/>
        </w:rPr>
        <w:t>we</w:t>
      </w:r>
      <w:r w:rsidRPr="00995170">
        <w:rPr>
          <w:rStyle w:val="StyleUnderline"/>
        </w:rPr>
        <w:t xml:space="preserve"> would need to fend China off for 24 hours.” She added that she “</w:t>
      </w:r>
      <w:r w:rsidRPr="00DF0D22">
        <w:rPr>
          <w:rStyle w:val="StyleUnderline"/>
          <w:highlight w:val="cyan"/>
        </w:rPr>
        <w:t>would hope</w:t>
      </w:r>
      <w:r w:rsidRPr="00995170">
        <w:rPr>
          <w:rStyle w:val="StyleUnderline"/>
        </w:rPr>
        <w:t xml:space="preserve"> that after withstanding any first wave of attacks </w:t>
      </w:r>
      <w:proofErr w:type="gramStart"/>
      <w:r w:rsidRPr="00995170">
        <w:rPr>
          <w:rStyle w:val="StyleUnderline"/>
        </w:rPr>
        <w:t>ourselves</w:t>
      </w:r>
      <w:proofErr w:type="gramEnd"/>
      <w:r w:rsidRPr="00995170">
        <w:rPr>
          <w:rStyle w:val="StyleUnderline"/>
        </w:rPr>
        <w:t xml:space="preserve">, </w:t>
      </w:r>
      <w:r w:rsidRPr="00DF0D22">
        <w:rPr>
          <w:rStyle w:val="StyleUnderline"/>
          <w:highlight w:val="cyan"/>
        </w:rPr>
        <w:t>other countries</w:t>
      </w:r>
      <w:r w:rsidRPr="00995170">
        <w:rPr>
          <w:rStyle w:val="StyleUnderline"/>
        </w:rPr>
        <w:t xml:space="preserve"> throughout the world </w:t>
      </w:r>
      <w:r w:rsidRPr="00DF0D22">
        <w:rPr>
          <w:rStyle w:val="StyleUnderline"/>
          <w:highlight w:val="cyan"/>
        </w:rPr>
        <w:t>would</w:t>
      </w:r>
      <w:r w:rsidRPr="00995170">
        <w:rPr>
          <w:rStyle w:val="StyleUnderline"/>
        </w:rPr>
        <w:t xml:space="preserve"> </w:t>
      </w:r>
      <w:r w:rsidRPr="00DF0D22">
        <w:rPr>
          <w:rStyle w:val="StyleUnderline"/>
        </w:rPr>
        <w:t>stand up in</w:t>
      </w:r>
      <w:r w:rsidRPr="00995170">
        <w:rPr>
          <w:rStyle w:val="StyleUnderline"/>
        </w:rPr>
        <w:t xml:space="preserve"> unison and </w:t>
      </w:r>
      <w:r w:rsidRPr="00DF0D22">
        <w:rPr>
          <w:rStyle w:val="StyleUnderline"/>
          <w:highlight w:val="cyan"/>
        </w:rPr>
        <w:t>put</w:t>
      </w:r>
      <w:r w:rsidRPr="00995170">
        <w:rPr>
          <w:rStyle w:val="StyleUnderline"/>
        </w:rPr>
        <w:t xml:space="preserve"> strong </w:t>
      </w:r>
      <w:r w:rsidRPr="00DF0D22">
        <w:rPr>
          <w:rStyle w:val="StyleUnderline"/>
          <w:highlight w:val="cyan"/>
        </w:rPr>
        <w:t>pressure</w:t>
      </w:r>
      <w:r w:rsidRPr="00995170">
        <w:rPr>
          <w:rStyle w:val="StyleUnderline"/>
        </w:rPr>
        <w:t xml:space="preserve"> up</w:t>
      </w:r>
      <w:r w:rsidRPr="00DF0D22">
        <w:rPr>
          <w:rStyle w:val="StyleUnderline"/>
          <w:highlight w:val="cyan"/>
        </w:rPr>
        <w:t>on China</w:t>
      </w:r>
      <w:r w:rsidRPr="00995170">
        <w:rPr>
          <w:rStyle w:val="StyleUnderline"/>
        </w:rPr>
        <w:t xml:space="preserve"> in response.”</w:t>
      </w:r>
    </w:p>
    <w:p w14:paraId="11735226" w14:textId="77777777" w:rsidR="009C5E7C" w:rsidRPr="00995170" w:rsidRDefault="009C5E7C" w:rsidP="009C5E7C">
      <w:pPr>
        <w:jc w:val="both"/>
        <w:rPr>
          <w:rStyle w:val="StyleUnderline"/>
        </w:rPr>
      </w:pPr>
    </w:p>
    <w:p w14:paraId="10234516" w14:textId="77777777" w:rsidR="009C5E7C" w:rsidRDefault="009C5E7C" w:rsidP="009C5E7C">
      <w:pPr>
        <w:pStyle w:val="Heading4"/>
      </w:pPr>
      <w:r>
        <w:t xml:space="preserve">US Arms Sales to Taiwan increase the likelihood of a cross-strait conflict </w:t>
      </w:r>
    </w:p>
    <w:p w14:paraId="341E2932" w14:textId="77777777" w:rsidR="009C5E7C" w:rsidRPr="001E47A5" w:rsidRDefault="009C5E7C" w:rsidP="009C5E7C">
      <w:pPr>
        <w:spacing w:line="258" w:lineRule="auto"/>
        <w:ind w:right="90"/>
        <w:rPr>
          <w:sz w:val="16"/>
          <w:szCs w:val="16"/>
        </w:rPr>
      </w:pPr>
      <w:r w:rsidRPr="00524C9C">
        <w:rPr>
          <w:b/>
          <w:sz w:val="26"/>
          <w:szCs w:val="26"/>
        </w:rPr>
        <w:t>Bush</w:t>
      </w:r>
      <w:r w:rsidRPr="00524C9C">
        <w:rPr>
          <w:sz w:val="26"/>
          <w:szCs w:val="26"/>
        </w:rPr>
        <w:t xml:space="preserve"> </w:t>
      </w:r>
      <w:r w:rsidRPr="00524C9C">
        <w:rPr>
          <w:b/>
          <w:sz w:val="26"/>
          <w:szCs w:val="26"/>
        </w:rPr>
        <w:t>14</w:t>
      </w:r>
      <w:r>
        <w:rPr>
          <w:sz w:val="21"/>
        </w:rPr>
        <w:t xml:space="preserve"> </w:t>
      </w:r>
      <w:r w:rsidRPr="007626BF">
        <w:rPr>
          <w:sz w:val="16"/>
          <w:szCs w:val="16"/>
        </w:rPr>
        <w:t xml:space="preserve">Richard C. Bush III is an American expert on China affairs. He is the director of Center for Northeast Asian Policy Studies of the Brookings Institution and a Senior Fellow of Foreign Policy. </w:t>
      </w:r>
      <w:r w:rsidRPr="001E47A5">
        <w:rPr>
          <w:sz w:val="16"/>
          <w:szCs w:val="16"/>
        </w:rPr>
        <w:t xml:space="preserve">"Thoughts on U.S. Arms Sales to Taiwan," Brookings, </w:t>
      </w:r>
      <w:hyperlink r:id="rId61" w:history="1">
        <w:r w:rsidRPr="00954254">
          <w:rPr>
            <w:rStyle w:val="Hyperlink"/>
            <w:sz w:val="16"/>
            <w:szCs w:val="16"/>
          </w:rPr>
          <w:t>https://www.brookings.edu/on-the-record/thoughts-on-u-s-arms-sales-to-taiwan/</w:t>
        </w:r>
      </w:hyperlink>
      <w:r>
        <w:rPr>
          <w:sz w:val="16"/>
          <w:szCs w:val="16"/>
        </w:rPr>
        <w:t>. Date Accessed: 6/25/2019. BZ.</w:t>
      </w:r>
    </w:p>
    <w:p w14:paraId="041F3298" w14:textId="77777777" w:rsidR="009C5E7C" w:rsidRPr="009C5E7C" w:rsidRDefault="009C5E7C" w:rsidP="009C5E7C">
      <w:pPr>
        <w:jc w:val="both"/>
        <w:rPr>
          <w:u w:val="single"/>
        </w:rPr>
      </w:pPr>
      <w:r w:rsidRPr="00B36791">
        <w:rPr>
          <w:sz w:val="16"/>
        </w:rPr>
        <w:t xml:space="preserve">It is my great pleasure to provide a few comments on a policy report by </w:t>
      </w:r>
      <w:proofErr w:type="spellStart"/>
      <w:r w:rsidRPr="00B36791">
        <w:rPr>
          <w:sz w:val="16"/>
        </w:rPr>
        <w:t>Piin</w:t>
      </w:r>
      <w:proofErr w:type="spellEnd"/>
      <w:r w:rsidRPr="00B36791">
        <w:rPr>
          <w:sz w:val="16"/>
        </w:rPr>
        <w:t xml:space="preserve">‐Fen </w:t>
      </w:r>
      <w:proofErr w:type="spellStart"/>
      <w:r w:rsidRPr="00B36791">
        <w:rPr>
          <w:sz w:val="16"/>
        </w:rPr>
        <w:t>Kok</w:t>
      </w:r>
      <w:proofErr w:type="spellEnd"/>
      <w:r w:rsidRPr="00B36791">
        <w:rPr>
          <w:sz w:val="16"/>
        </w:rPr>
        <w:t xml:space="preserve"> and David Firestein. This is a really valuable resource that pulls together a lot of useful information. For example, when I worked on Capitol Hill, I kept track of way in which notification of defense articles to Taiwan differed sometimes sharply from deliveries, as this report does. That material is probably somewhere in my basement, but if I had to find </w:t>
      </w:r>
      <w:proofErr w:type="gramStart"/>
      <w:r w:rsidRPr="00B36791">
        <w:rPr>
          <w:sz w:val="16"/>
        </w:rPr>
        <w:t>it</w:t>
      </w:r>
      <w:proofErr w:type="gramEnd"/>
      <w:r w:rsidRPr="00B36791">
        <w:rPr>
          <w:sz w:val="16"/>
        </w:rPr>
        <w:t xml:space="preserve"> I’m not sure I could. Now I don’t </w:t>
      </w:r>
      <w:proofErr w:type="spellStart"/>
      <w:r>
        <w:rPr>
          <w:sz w:val="16"/>
        </w:rPr>
        <w:t>k</w:t>
      </w:r>
      <w:r w:rsidRPr="00B36791">
        <w:rPr>
          <w:sz w:val="16"/>
        </w:rPr>
        <w:t>have</w:t>
      </w:r>
      <w:proofErr w:type="spellEnd"/>
      <w:r w:rsidRPr="00B36791">
        <w:rPr>
          <w:sz w:val="16"/>
        </w:rPr>
        <w:t xml:space="preserve"> to worry because it’s all in “Threading the Needle.” </w:t>
      </w:r>
      <w:proofErr w:type="gramStart"/>
      <w:r w:rsidRPr="00B36791">
        <w:rPr>
          <w:sz w:val="16"/>
        </w:rPr>
        <w:t>So</w:t>
      </w:r>
      <w:proofErr w:type="gramEnd"/>
      <w:r w:rsidRPr="00B36791">
        <w:rPr>
          <w:sz w:val="16"/>
        </w:rPr>
        <w:t xml:space="preserve"> it will be on my shelf of studies that need to be accessible on a moment’s notice. More importantly, I agree with the sound conclusions that are drawn from the report’s analysis. Each of us comes at the general subject of Taiwan and at specific subsidiary issues in different ways. The authors of “Threading the Needle” have their way. This morning, I would like to provide my own analytical perspective. As an aside, I have long felt that the August 1982 communique, which figures a lot in “Threading the Needle,” was not one of the shining hours of American diplomacy. Far from it. In terms of substance and process, it was not a good outcome for the United States. But I’ve discussed that elsewhere and won’t dwell on it here. From my own perspective, I would make five basic points. The first point is that </w:t>
      </w:r>
      <w:r w:rsidRPr="000F0E7A">
        <w:rPr>
          <w:rStyle w:val="StyleUnderline"/>
        </w:rPr>
        <w:t xml:space="preserve">any </w:t>
      </w:r>
      <w:r w:rsidRPr="000F0E7A">
        <w:rPr>
          <w:rStyle w:val="StyleUnderline"/>
          <w:highlight w:val="cyan"/>
        </w:rPr>
        <w:t>analysis of</w:t>
      </w:r>
      <w:r w:rsidRPr="000F0E7A">
        <w:rPr>
          <w:rStyle w:val="StyleUnderline"/>
        </w:rPr>
        <w:t xml:space="preserve"> China’s approach to </w:t>
      </w:r>
      <w:r w:rsidRPr="000F0E7A">
        <w:rPr>
          <w:rStyle w:val="StyleUnderline"/>
          <w:highlight w:val="cyan"/>
        </w:rPr>
        <w:t xml:space="preserve">U.S. arms sales to Taiwan must start with Beijing’s </w:t>
      </w:r>
      <w:r w:rsidRPr="000F0E7A">
        <w:rPr>
          <w:rStyle w:val="StyleUnderline"/>
        </w:rPr>
        <w:t>own</w:t>
      </w:r>
      <w:r w:rsidRPr="000F0E7A">
        <w:rPr>
          <w:rStyle w:val="StyleUnderline"/>
          <w:highlight w:val="cyan"/>
        </w:rPr>
        <w:t xml:space="preserve"> logic </w:t>
      </w:r>
      <w:r w:rsidRPr="000F0E7A">
        <w:rPr>
          <w:rStyle w:val="StyleUnderline"/>
        </w:rPr>
        <w:t>on the issue</w:t>
      </w:r>
      <w:r w:rsidRPr="00B36791">
        <w:rPr>
          <w:sz w:val="16"/>
        </w:rPr>
        <w:t xml:space="preserve">. The starting point here is Deng Xiaoping’s conversation with Leonard Woodcock on December 15, 1978 on the arms sales issue. This was a difficult meeting that revealed that the two governments had a fairly significant disagreement. Among other things, Deng told Woodcock that “continued arms sales would amount to retaining the essence of the MDT, that </w:t>
      </w:r>
      <w:r w:rsidRPr="001E47A5">
        <w:rPr>
          <w:rStyle w:val="Emphasis"/>
        </w:rPr>
        <w:t>such</w:t>
      </w:r>
      <w:r w:rsidRPr="00B36791">
        <w:rPr>
          <w:rStyle w:val="Emphasis"/>
          <w:highlight w:val="cyan"/>
        </w:rPr>
        <w:t xml:space="preserve"> sales would block efforts to find a rational means of settling the Taiwan issue peacefully</w:t>
      </w:r>
      <w:r w:rsidRPr="00B36791">
        <w:rPr>
          <w:sz w:val="16"/>
        </w:rPr>
        <w:t>, and that force would be left as the last resort.” Specifically, Deng warned that if Chiang Ching‐</w:t>
      </w:r>
      <w:proofErr w:type="spellStart"/>
      <w:r w:rsidRPr="00B36791">
        <w:rPr>
          <w:sz w:val="16"/>
        </w:rPr>
        <w:t>kuo</w:t>
      </w:r>
      <w:proofErr w:type="spellEnd"/>
      <w:r w:rsidRPr="00B36791">
        <w:rPr>
          <w:sz w:val="16"/>
        </w:rPr>
        <w:t xml:space="preserve"> “should lean on certain powerful support, say the provision of arms, and refuses to talk to us about the problem of reunification,” that was a circumstance in which China would use force against Taiwan. When Deng visited the United States in January 1979, he repeated this condition. He claimed that Beijing had a “fair and reasonable policy” towards Taiwan and would “try our very best to use peaceful means” to solve the issue. China had patience, he said, but the patience was not unlimited. </w:t>
      </w:r>
      <w:r w:rsidRPr="004A7127">
        <w:rPr>
          <w:rStyle w:val="Emphasis"/>
        </w:rPr>
        <w:t>This link between Taiwan’s willingness to negotiate and China’s non‐use of force continues</w:t>
      </w:r>
      <w:r w:rsidRPr="00B36791">
        <w:rPr>
          <w:sz w:val="16"/>
        </w:rPr>
        <w:t xml:space="preserve">, I would argue until today. It occurs in an important speech that Qian </w:t>
      </w:r>
      <w:proofErr w:type="spellStart"/>
      <w:r w:rsidRPr="00B36791">
        <w:rPr>
          <w:sz w:val="16"/>
        </w:rPr>
        <w:t>Qichen</w:t>
      </w:r>
      <w:proofErr w:type="spellEnd"/>
      <w:r w:rsidRPr="00B36791">
        <w:rPr>
          <w:sz w:val="16"/>
        </w:rPr>
        <w:t xml:space="preserve"> gave in 2001 on the “two hands” of Beijing’s Taiwan policy. It occurs in the 2000 White Paper. And it was enshrined most authoritatively in the Anti‐Secession Law of 2005. Note how this relationship sheds new light on the key linkage in the August 1982 Communique: between China’s statement of a “fundamental policy to strive for a peaceful solution to the Taiwan question” and the U.S. agreement to reduce arms sales. </w:t>
      </w:r>
      <w:r w:rsidRPr="001E47A5">
        <w:rPr>
          <w:rStyle w:val="StyleUnderline"/>
        </w:rPr>
        <w:t xml:space="preserve">For Washington, </w:t>
      </w:r>
      <w:r w:rsidRPr="00B36791">
        <w:rPr>
          <w:rStyle w:val="StyleUnderline"/>
          <w:highlight w:val="cyan"/>
        </w:rPr>
        <w:t>China’s stated policy provided</w:t>
      </w:r>
      <w:r w:rsidRPr="00B36791">
        <w:rPr>
          <w:sz w:val="16"/>
        </w:rPr>
        <w:t xml:space="preserve">, it claimed, </w:t>
      </w:r>
      <w:r w:rsidRPr="001E47A5">
        <w:rPr>
          <w:rStyle w:val="StyleUnderline"/>
        </w:rPr>
        <w:t xml:space="preserve">a </w:t>
      </w:r>
      <w:r w:rsidRPr="00B36791">
        <w:rPr>
          <w:rStyle w:val="StyleUnderline"/>
          <w:highlight w:val="cyan"/>
        </w:rPr>
        <w:t>context that made weapons sales to Taiwan less necessary</w:t>
      </w:r>
      <w:r w:rsidRPr="00B36791">
        <w:rPr>
          <w:rStyle w:val="Emphasis"/>
          <w:highlight w:val="cyan"/>
        </w:rPr>
        <w:t xml:space="preserve">. For Beijing, </w:t>
      </w:r>
      <w:r w:rsidRPr="001E47A5">
        <w:rPr>
          <w:rStyle w:val="Emphasis"/>
        </w:rPr>
        <w:t>on the other hand</w:t>
      </w:r>
      <w:r w:rsidRPr="00B36791">
        <w:rPr>
          <w:rStyle w:val="Emphasis"/>
          <w:highlight w:val="cyan"/>
        </w:rPr>
        <w:t>, a U.S. reduction in arms sales</w:t>
      </w:r>
      <w:r w:rsidRPr="00B36791">
        <w:rPr>
          <w:sz w:val="16"/>
        </w:rPr>
        <w:t xml:space="preserve">, “leading to a final resolution” </w:t>
      </w:r>
      <w:r w:rsidRPr="00B36791">
        <w:rPr>
          <w:rStyle w:val="Emphasis"/>
          <w:highlight w:val="cyan"/>
        </w:rPr>
        <w:t xml:space="preserve">is the precondition for avoiding </w:t>
      </w:r>
      <w:r w:rsidRPr="001E47A5">
        <w:rPr>
          <w:rStyle w:val="Emphasis"/>
        </w:rPr>
        <w:t xml:space="preserve">the use of </w:t>
      </w:r>
      <w:r w:rsidRPr="00B36791">
        <w:rPr>
          <w:rStyle w:val="Emphasis"/>
          <w:highlight w:val="cyan"/>
        </w:rPr>
        <w:t>force</w:t>
      </w:r>
      <w:r w:rsidRPr="00B36791">
        <w:rPr>
          <w:sz w:val="16"/>
        </w:rPr>
        <w:t xml:space="preserve">. My second point has to do with odd, asymmetric character of the bargain undertaken in the August 1982 Communique. Simply put, </w:t>
      </w:r>
      <w:r w:rsidRPr="00B36791">
        <w:rPr>
          <w:rStyle w:val="Emphasis"/>
          <w:highlight w:val="cyan"/>
        </w:rPr>
        <w:t>Beijing</w:t>
      </w:r>
      <w:r w:rsidRPr="00B36791">
        <w:rPr>
          <w:sz w:val="16"/>
        </w:rPr>
        <w:t xml:space="preserve"> makes a commitment about its intentions (that is, it </w:t>
      </w:r>
      <w:r w:rsidRPr="00B36791">
        <w:rPr>
          <w:rStyle w:val="Emphasis"/>
          <w:highlight w:val="cyan"/>
        </w:rPr>
        <w:t xml:space="preserve">commits to </w:t>
      </w:r>
      <w:r w:rsidRPr="001E47A5">
        <w:rPr>
          <w:rStyle w:val="Emphasis"/>
        </w:rPr>
        <w:t xml:space="preserve">strive for </w:t>
      </w:r>
      <w:r w:rsidRPr="00B36791">
        <w:rPr>
          <w:rStyle w:val="Emphasis"/>
          <w:highlight w:val="cyan"/>
        </w:rPr>
        <w:t>a peaceful solution</w:t>
      </w:r>
      <w:r w:rsidRPr="00B36791">
        <w:rPr>
          <w:rStyle w:val="Emphasis"/>
        </w:rPr>
        <w:t xml:space="preserve">) </w:t>
      </w:r>
      <w:r w:rsidRPr="00B36791">
        <w:rPr>
          <w:rStyle w:val="Emphasis"/>
          <w:highlight w:val="cyan"/>
        </w:rPr>
        <w:t xml:space="preserve">in return for a U.S. commitment to restrict Taiwan’s military capabilities. The problem, </w:t>
      </w:r>
      <w:r w:rsidRPr="001E47A5">
        <w:rPr>
          <w:rStyle w:val="Emphasis"/>
        </w:rPr>
        <w:t>of course</w:t>
      </w:r>
      <w:r w:rsidRPr="00B36791">
        <w:rPr>
          <w:rStyle w:val="Emphasis"/>
          <w:highlight w:val="cyan"/>
        </w:rPr>
        <w:t>, is that intentio</w:t>
      </w:r>
      <w:r w:rsidRPr="001E47A5">
        <w:rPr>
          <w:rStyle w:val="Emphasis"/>
          <w:highlight w:val="cyan"/>
        </w:rPr>
        <w:t>ns</w:t>
      </w:r>
      <w:r w:rsidRPr="001E47A5">
        <w:rPr>
          <w:rStyle w:val="Emphasis"/>
        </w:rPr>
        <w:t xml:space="preserve"> are eminently and </w:t>
      </w:r>
      <w:r w:rsidRPr="00B36791">
        <w:rPr>
          <w:rStyle w:val="Emphasis"/>
          <w:highlight w:val="cyan"/>
        </w:rPr>
        <w:t xml:space="preserve">quickly reversible </w:t>
      </w:r>
      <w:r w:rsidRPr="001E47A5">
        <w:rPr>
          <w:rStyle w:val="Emphasis"/>
          <w:highlight w:val="cyan"/>
        </w:rPr>
        <w:t xml:space="preserve">while </w:t>
      </w:r>
      <w:r w:rsidRPr="001E47A5">
        <w:rPr>
          <w:rStyle w:val="Emphasis"/>
        </w:rPr>
        <w:t xml:space="preserve">creating or </w:t>
      </w:r>
      <w:r w:rsidRPr="00B36791">
        <w:rPr>
          <w:rStyle w:val="Emphasis"/>
          <w:highlight w:val="cyan"/>
        </w:rPr>
        <w:t>restoring capabilities can take a long time.</w:t>
      </w:r>
      <w:r w:rsidRPr="00B36791">
        <w:rPr>
          <w:sz w:val="16"/>
        </w:rPr>
        <w:t xml:space="preserve"> Moreover, Beijing’s statement of its intentions has always been stated in an ambiguous way, and it has always reserved the right to determine whether circumstances have changed to the point that a change in intentions is necessary. This asymmetry between PRC intentions and ROC capabilities may not have been such a big issue at the time that the Communique was signed, but that has changed. As “Threading the Needle” clearly explains, China’s acquisition and use of its capabilities since the early 1990s calls into question its peaceful intent. Based on its own logic, however, China would say that its acquisition and use was made necessary by actions by Taiwan leaders that frustrated China’s desire for a peaceful solution. My third point is to question the very premise of the PRC logic that created the linkage between U.S. arms sales, Taiwan’s willingness to negotiate, and whether China need to use force to fulfill its goals. Obviously, whether Taipei is willing to negotiate with Beijing is a function of its confidence that those negotiations won’t hurt Taiwan’s fundamental interests. Precisely because Beijing reserves the right to use force, the greater Taiwan’s ability to deter, the more confidence it will have 57 </w:t>
      </w:r>
      <w:bookmarkStart w:id="0" w:name="page58"/>
      <w:bookmarkEnd w:id="0"/>
      <w:r w:rsidRPr="00B36791">
        <w:rPr>
          <w:sz w:val="16"/>
        </w:rPr>
        <w:t xml:space="preserve">to negotiate. And </w:t>
      </w:r>
      <w:r w:rsidRPr="00B36791">
        <w:rPr>
          <w:rStyle w:val="StyleUnderline"/>
          <w:highlight w:val="cyan"/>
        </w:rPr>
        <w:t xml:space="preserve">there is </w:t>
      </w:r>
      <w:r w:rsidRPr="000B208A">
        <w:rPr>
          <w:rStyle w:val="StyleUnderline"/>
        </w:rPr>
        <w:t xml:space="preserve">plenty of evidence that there is </w:t>
      </w:r>
      <w:r w:rsidRPr="00B36791">
        <w:rPr>
          <w:rStyle w:val="StyleUnderline"/>
          <w:highlight w:val="cyan"/>
        </w:rPr>
        <w:t xml:space="preserve">a weak correlation </w:t>
      </w:r>
      <w:r w:rsidRPr="000B208A">
        <w:rPr>
          <w:rStyle w:val="StyleUnderline"/>
        </w:rPr>
        <w:t xml:space="preserve">at best </w:t>
      </w:r>
      <w:r w:rsidRPr="00B36791">
        <w:rPr>
          <w:rStyle w:val="StyleUnderline"/>
          <w:highlight w:val="cyan"/>
        </w:rPr>
        <w:t>between U.S. arms sales and Taipei’s willingness to negotiate with Beijing.</w:t>
      </w:r>
      <w:r w:rsidRPr="00B36791">
        <w:rPr>
          <w:sz w:val="16"/>
        </w:rPr>
        <w:t xml:space="preserve"> Just look at the last five years. </w:t>
      </w:r>
      <w:proofErr w:type="gramStart"/>
      <w:r w:rsidRPr="00B36791">
        <w:rPr>
          <w:sz w:val="16"/>
        </w:rPr>
        <w:t>But,</w:t>
      </w:r>
      <w:proofErr w:type="gramEnd"/>
      <w:r w:rsidRPr="00B36791">
        <w:rPr>
          <w:sz w:val="16"/>
        </w:rPr>
        <w:t xml:space="preserve"> there is another, basic reason why Taiwan is reluctant to negotiate with China. That is, Beijing’s formula for resolving the fundamental dispute between it and Taiwan. That formula, one country, two systems, has been around for over thirty years, and its acceptability on Taiwan is about as low in the early 2010s as it was in the 1980s. There is a broad consensus on the island – Blue and Green – that one country, two systems </w:t>
      </w:r>
      <w:proofErr w:type="gramStart"/>
      <w:r w:rsidRPr="00B36791">
        <w:rPr>
          <w:sz w:val="16"/>
        </w:rPr>
        <w:t>is</w:t>
      </w:r>
      <w:proofErr w:type="gramEnd"/>
      <w:r w:rsidRPr="00B36791">
        <w:rPr>
          <w:sz w:val="16"/>
        </w:rPr>
        <w:t xml:space="preserve"> fundamentally flawed and incompatible with Taiwan’s interests. That would seem to be a good reason not to negotiate on the fundamental dispute, even though there might be other, lesser issues on which talks are useful. But there is no reason for the United States or anyone else to accept the PRC logic on arm sales and the prospects of negotiations. The better way for Beijing to achieve its political goals concerning Taiwan would be to make a more acceptable offer. My fourth point is </w:t>
      </w:r>
      <w:proofErr w:type="gramStart"/>
      <w:r w:rsidRPr="00B36791">
        <w:rPr>
          <w:sz w:val="16"/>
        </w:rPr>
        <w:t>related, and</w:t>
      </w:r>
      <w:proofErr w:type="gramEnd"/>
      <w:r w:rsidRPr="00B36791">
        <w:rPr>
          <w:sz w:val="16"/>
        </w:rPr>
        <w:t xml:space="preserve"> has to do with how this report addresses what has happened in Taiwan over the last three decades. In brief, democratization has transformed the how cross‐Strait relations are conducted. The premise of the Deng Xiaoping logic, I would guess, was that reunification simply required a negotiation between senior leaders of the CCP and the KMT. The only question was whether the offer would be attractive enough and leveraged enough to get Chiang‐Ching‐</w:t>
      </w:r>
      <w:proofErr w:type="spellStart"/>
      <w:r w:rsidRPr="00B36791">
        <w:rPr>
          <w:sz w:val="16"/>
        </w:rPr>
        <w:t>kuo’s</w:t>
      </w:r>
      <w:proofErr w:type="spellEnd"/>
      <w:r w:rsidRPr="00B36791">
        <w:rPr>
          <w:sz w:val="16"/>
        </w:rPr>
        <w:t xml:space="preserve"> agreement. Since the early 1990s, of course, Taiwan’s political parties and 18 million registered voters have gained a seat at the negotiating table, along with the island’s political leaders. For example, one might speculate that a majority of voters in 2008 and 2012 voted for Ma Ying‐</w:t>
      </w:r>
      <w:proofErr w:type="spellStart"/>
      <w:r w:rsidRPr="00B36791">
        <w:rPr>
          <w:sz w:val="16"/>
        </w:rPr>
        <w:t>jeou</w:t>
      </w:r>
      <w:proofErr w:type="spellEnd"/>
      <w:r w:rsidRPr="00B36791">
        <w:rPr>
          <w:sz w:val="16"/>
        </w:rPr>
        <w:t xml:space="preserve"> because they believed that he would bring greater stability in cross‐Strait relations and strengthen ties with the United States, including arms sales. In my view, more coverage of the implications of Taiwan’s democratization would have made “Threading the Needle” a stronger report. My fifth and final point has to do with the political character of arms sales versus their military value. Of course, the U.S. transfer of advance weapons systems to Taiwan has a political character for both Beijing and Taipei. That is particularly true of civilian leaders in both places, who happen to be the folks that most of us talk to. But U.S. weaponry is not trivial in a military sense. From the U.S. perspective, its arms sales, whatever their political value for Taiwan, should also contribute to Taiwan’s ability to deter a Mainland attack or threat of attack. If we were to decide to come to Taiwan’s defense in the event of such an attack, we would need Taiwan to hold on for several weeks while we do all that would be needed to mount that defense. </w:t>
      </w:r>
      <w:proofErr w:type="gramStart"/>
      <w:r w:rsidRPr="00B36791">
        <w:rPr>
          <w:sz w:val="16"/>
        </w:rPr>
        <w:t>So</w:t>
      </w:r>
      <w:proofErr w:type="gramEnd"/>
      <w:r w:rsidRPr="00B36791">
        <w:rPr>
          <w:sz w:val="16"/>
        </w:rPr>
        <w:t xml:space="preserve"> Taiwan needs the capability to hold on. Optimally, if it possesses that capability then Beijing is less likely to consider an attack in the first place. In this regard, </w:t>
      </w:r>
      <w:r w:rsidRPr="00B36791">
        <w:rPr>
          <w:rStyle w:val="StyleUnderline"/>
          <w:highlight w:val="cyan"/>
        </w:rPr>
        <w:t xml:space="preserve">there is </w:t>
      </w:r>
      <w:r w:rsidRPr="000B208A">
        <w:rPr>
          <w:rStyle w:val="StyleUnderline"/>
        </w:rPr>
        <w:t xml:space="preserve">growing </w:t>
      </w:r>
      <w:r w:rsidRPr="00B36791">
        <w:rPr>
          <w:rStyle w:val="StyleUnderline"/>
          <w:highlight w:val="cyan"/>
        </w:rPr>
        <w:t>concern that Taiwan’s past defense strategy</w:t>
      </w:r>
      <w:r w:rsidRPr="001E47A5">
        <w:rPr>
          <w:rStyle w:val="StyleUnderline"/>
        </w:rPr>
        <w:t>, on which its arms requests to the United States are based</w:t>
      </w:r>
      <w:r w:rsidRPr="00B36791">
        <w:rPr>
          <w:rStyle w:val="StyleUnderline"/>
          <w:highlight w:val="cyan"/>
        </w:rPr>
        <w:t xml:space="preserve">, is no longer appropriate to its threat environment, </w:t>
      </w:r>
      <w:r w:rsidRPr="001E47A5">
        <w:rPr>
          <w:rStyle w:val="StyleUnderline"/>
        </w:rPr>
        <w:t>thus</w:t>
      </w:r>
      <w:r w:rsidRPr="00B36791">
        <w:rPr>
          <w:rStyle w:val="StyleUnderline"/>
          <w:highlight w:val="cyan"/>
        </w:rPr>
        <w:t xml:space="preserve"> reducing the deterrent effect of the capabilities </w:t>
      </w:r>
      <w:r w:rsidRPr="000B208A">
        <w:rPr>
          <w:rStyle w:val="StyleUnderline"/>
        </w:rPr>
        <w:t xml:space="preserve">it has </w:t>
      </w:r>
      <w:r w:rsidRPr="000F0E7A">
        <w:rPr>
          <w:rStyle w:val="StyleUnderline"/>
        </w:rPr>
        <w:t>or might have.</w:t>
      </w:r>
    </w:p>
    <w:p w14:paraId="38261DA7" w14:textId="77777777" w:rsidR="00CC639B" w:rsidRPr="00E050FA" w:rsidRDefault="00CC639B" w:rsidP="00CC639B">
      <w:pPr>
        <w:jc w:val="both"/>
      </w:pPr>
    </w:p>
    <w:p w14:paraId="294C5C2C" w14:textId="77777777" w:rsidR="00CC639B" w:rsidRDefault="00CC639B" w:rsidP="00CC639B">
      <w:pPr>
        <w:rPr>
          <w:rFonts w:asciiTheme="minorHAnsi" w:hAnsiTheme="minorHAnsi"/>
        </w:rPr>
      </w:pPr>
    </w:p>
    <w:p w14:paraId="1EE2D77B" w14:textId="77777777" w:rsidR="009C5E7C" w:rsidRDefault="009C5E7C" w:rsidP="009C5E7C">
      <w:pPr>
        <w:pStyle w:val="Heading3"/>
      </w:pPr>
      <w:r>
        <w:t>I/L – Taiwan War Escalates</w:t>
      </w:r>
    </w:p>
    <w:p w14:paraId="7F71427A" w14:textId="77777777" w:rsidR="009C5E7C" w:rsidRDefault="009C5E7C" w:rsidP="009C5E7C">
      <w:pPr>
        <w:pStyle w:val="Heading4"/>
      </w:pPr>
      <w:r>
        <w:t>Chinese cross-strait aggression draws in US</w:t>
      </w:r>
    </w:p>
    <w:p w14:paraId="37103663" w14:textId="77777777" w:rsidR="009C5E7C" w:rsidRPr="00E2553D" w:rsidRDefault="009C5E7C" w:rsidP="009C5E7C">
      <w:pPr>
        <w:rPr>
          <w:sz w:val="16"/>
          <w:szCs w:val="16"/>
        </w:rPr>
      </w:pPr>
      <w:r w:rsidRPr="009D0650">
        <w:rPr>
          <w:b/>
          <w:bCs/>
          <w:sz w:val="26"/>
          <w:szCs w:val="26"/>
        </w:rPr>
        <w:t>Roy 17</w:t>
      </w:r>
      <w:r>
        <w:t xml:space="preserve"> </w:t>
      </w:r>
      <w:r w:rsidRPr="00E2553D">
        <w:rPr>
          <w:sz w:val="16"/>
          <w:szCs w:val="16"/>
        </w:rPr>
        <w:t>Danny Roy is a senior research fellow at the Asia-Pacific Center for Security Studies.</w:t>
      </w:r>
      <w:r w:rsidRPr="00E2553D">
        <w:rPr>
          <w:rFonts w:ascii="Arial" w:hAnsi="Arial" w:cs="Arial"/>
          <w:color w:val="545454"/>
          <w:sz w:val="16"/>
          <w:szCs w:val="16"/>
          <w:shd w:val="clear" w:color="auto" w:fill="FFFFFF"/>
        </w:rPr>
        <w:t xml:space="preserve"> </w:t>
      </w:r>
      <w:r w:rsidRPr="00E2553D">
        <w:rPr>
          <w:sz w:val="16"/>
          <w:szCs w:val="16"/>
        </w:rPr>
        <w:t xml:space="preserve">“Prospects for Taiwan Maintaining Its Autonomy under Chinese Pressure.” </w:t>
      </w:r>
      <w:hyperlink r:id="rId62" w:history="1">
        <w:r w:rsidRPr="00E2553D">
          <w:rPr>
            <w:rStyle w:val="Hyperlink"/>
            <w:sz w:val="16"/>
            <w:szCs w:val="16"/>
          </w:rPr>
          <w:t>https://as.ucpress.edu/content/ucpas/57/6/1135.full.pdf</w:t>
        </w:r>
      </w:hyperlink>
      <w:r w:rsidRPr="00E2553D">
        <w:rPr>
          <w:sz w:val="16"/>
          <w:szCs w:val="16"/>
        </w:rPr>
        <w:t>. Date Accessed: 6/26/2019. BZ.</w:t>
      </w:r>
    </w:p>
    <w:p w14:paraId="04033562" w14:textId="0A2393AC" w:rsidR="009C5E7C" w:rsidRDefault="009C5E7C" w:rsidP="009C5E7C">
      <w:pPr>
        <w:jc w:val="both"/>
        <w:rPr>
          <w:u w:val="single"/>
        </w:rPr>
      </w:pPr>
      <w:r w:rsidRPr="00E2553D">
        <w:rPr>
          <w:u w:val="single"/>
        </w:rPr>
        <w:t xml:space="preserve">Finally, </w:t>
      </w:r>
      <w:r w:rsidRPr="00E2553D">
        <w:rPr>
          <w:highlight w:val="cyan"/>
          <w:u w:val="single"/>
        </w:rPr>
        <w:t>declining to defend Taiwan against</w:t>
      </w:r>
      <w:r w:rsidRPr="00E2553D">
        <w:rPr>
          <w:u w:val="single"/>
        </w:rPr>
        <w:t xml:space="preserve"> involuntary </w:t>
      </w:r>
      <w:r w:rsidRPr="00E2553D">
        <w:rPr>
          <w:highlight w:val="cyan"/>
          <w:u w:val="single"/>
        </w:rPr>
        <w:t>unification would call into question American</w:t>
      </w:r>
      <w:r w:rsidRPr="00E2553D">
        <w:rPr>
          <w:u w:val="single"/>
        </w:rPr>
        <w:t xml:space="preserve"> </w:t>
      </w:r>
      <w:r w:rsidRPr="00E2553D">
        <w:rPr>
          <w:highlight w:val="cyan"/>
          <w:u w:val="single"/>
        </w:rPr>
        <w:t>credibility in</w:t>
      </w:r>
      <w:r w:rsidRPr="00E2553D">
        <w:rPr>
          <w:u w:val="single"/>
        </w:rPr>
        <w:t xml:space="preserve"> capitals throughout </w:t>
      </w:r>
      <w:r w:rsidRPr="00E2553D">
        <w:rPr>
          <w:highlight w:val="cyan"/>
          <w:u w:val="single"/>
        </w:rPr>
        <w:t>Asia</w:t>
      </w:r>
      <w:r w:rsidRPr="00E2553D">
        <w:rPr>
          <w:u w:val="single"/>
        </w:rPr>
        <w:t>,</w:t>
      </w:r>
      <w:r w:rsidRPr="00E2553D">
        <w:rPr>
          <w:sz w:val="16"/>
        </w:rPr>
        <w:t xml:space="preserve"> if not the world. </w:t>
      </w:r>
      <w:r w:rsidRPr="00E2553D">
        <w:rPr>
          <w:u w:val="single"/>
        </w:rPr>
        <w:t xml:space="preserve">Both allies and potential adversaries know that </w:t>
      </w:r>
      <w:r w:rsidRPr="00E2553D">
        <w:rPr>
          <w:highlight w:val="cyan"/>
          <w:u w:val="single"/>
        </w:rPr>
        <w:t xml:space="preserve">Americans consider Taiwan a </w:t>
      </w:r>
      <w:r w:rsidRPr="00E2553D">
        <w:rPr>
          <w:u w:val="single"/>
        </w:rPr>
        <w:t xml:space="preserve">longtime </w:t>
      </w:r>
      <w:r w:rsidRPr="00E2553D">
        <w:rPr>
          <w:highlight w:val="cyan"/>
          <w:u w:val="single"/>
        </w:rPr>
        <w:t>friend</w:t>
      </w:r>
      <w:r w:rsidRPr="00E2553D">
        <w:rPr>
          <w:u w:val="single"/>
        </w:rPr>
        <w:t xml:space="preserve"> and a country that largely shares American values, and that as recently as 2001 an </w:t>
      </w:r>
      <w:r w:rsidRPr="00E2553D">
        <w:rPr>
          <w:highlight w:val="cyan"/>
          <w:u w:val="single"/>
        </w:rPr>
        <w:t>American president promised to do ‘‘whatever it takes’’ to defend</w:t>
      </w:r>
      <w:r w:rsidRPr="00E2553D">
        <w:rPr>
          <w:u w:val="single"/>
        </w:rPr>
        <w:t xml:space="preserve"> </w:t>
      </w:r>
      <w:r w:rsidRPr="00E2553D">
        <w:rPr>
          <w:highlight w:val="cyan"/>
          <w:u w:val="single"/>
        </w:rPr>
        <w:t>Taiwan</w:t>
      </w:r>
      <w:r w:rsidRPr="00E2553D">
        <w:rPr>
          <w:u w:val="single"/>
        </w:rPr>
        <w:t>.</w:t>
      </w:r>
      <w:r w:rsidRPr="00E2553D">
        <w:rPr>
          <w:sz w:val="16"/>
        </w:rPr>
        <w:t xml:space="preserve">33 </w:t>
      </w:r>
      <w:r w:rsidRPr="00E2553D">
        <w:rPr>
          <w:sz w:val="16"/>
          <w:szCs w:val="12"/>
        </w:rPr>
        <w:t>Regional observers would likely interpret American inaction as evidence that the US would no longer stand up to a China that now has the capability to inflict serious retaliatory damage. American strategic leadership in the Asia-Pacific would be greatly diminished, perhaps irretrievably. American interests in defending Taiwan will always be subject to reconsideration.</w:t>
      </w:r>
      <w:r w:rsidRPr="00E2553D">
        <w:rPr>
          <w:sz w:val="16"/>
        </w:rPr>
        <w:t xml:space="preserve"> </w:t>
      </w:r>
      <w:r w:rsidRPr="00E2553D">
        <w:rPr>
          <w:u w:val="single"/>
        </w:rPr>
        <w:t xml:space="preserve">Nevertheless, the rationale </w:t>
      </w:r>
      <w:r w:rsidRPr="00E2553D">
        <w:rPr>
          <w:highlight w:val="cyan"/>
          <w:u w:val="single"/>
        </w:rPr>
        <w:t>for American intervention is</w:t>
      </w:r>
      <w:r w:rsidRPr="00E2553D">
        <w:rPr>
          <w:u w:val="single"/>
        </w:rPr>
        <w:t xml:space="preserve"> still </w:t>
      </w:r>
      <w:r w:rsidRPr="00E2553D">
        <w:rPr>
          <w:highlight w:val="cyan"/>
          <w:u w:val="single"/>
        </w:rPr>
        <w:t>strong in</w:t>
      </w:r>
      <w:r w:rsidRPr="00E2553D">
        <w:rPr>
          <w:u w:val="single"/>
        </w:rPr>
        <w:t xml:space="preserve"> an </w:t>
      </w:r>
      <w:r w:rsidRPr="00E2553D">
        <w:rPr>
          <w:highlight w:val="cyan"/>
          <w:u w:val="single"/>
        </w:rPr>
        <w:t>Asia-Pacific</w:t>
      </w:r>
      <w:r w:rsidRPr="00E2553D">
        <w:rPr>
          <w:u w:val="single"/>
        </w:rPr>
        <w:t xml:space="preserve"> region where the US promotes democratization and intends to maintain a strategic leadership r</w:t>
      </w:r>
      <w:r w:rsidRPr="00E2553D">
        <w:rPr>
          <w:sz w:val="16"/>
        </w:rPr>
        <w:t xml:space="preserve">ole, and where some Chinese actions fundamentally challenge the US agenda. A </w:t>
      </w:r>
      <w:r w:rsidRPr="00E2553D">
        <w:rPr>
          <w:highlight w:val="cyan"/>
          <w:u w:val="single"/>
        </w:rPr>
        <w:t>Chinese</w:t>
      </w:r>
      <w:r w:rsidRPr="00E2553D">
        <w:rPr>
          <w:u w:val="single"/>
        </w:rPr>
        <w:t xml:space="preserve"> campaign of military or some other form of </w:t>
      </w:r>
      <w:r w:rsidRPr="00E2553D">
        <w:rPr>
          <w:highlight w:val="cyan"/>
          <w:u w:val="single"/>
        </w:rPr>
        <w:t>coercion to force Taiwan into unification</w:t>
      </w:r>
      <w:r w:rsidRPr="00E2553D">
        <w:rPr>
          <w:u w:val="single"/>
        </w:rPr>
        <w:t>,</w:t>
      </w:r>
      <w:r w:rsidRPr="00E2553D">
        <w:rPr>
          <w:sz w:val="16"/>
        </w:rPr>
        <w:t xml:space="preserve"> especially if perceived as not being provoked by some drastic action on the part of Taipei, </w:t>
      </w:r>
      <w:r w:rsidRPr="00E2553D">
        <w:rPr>
          <w:highlight w:val="cyan"/>
          <w:u w:val="single"/>
        </w:rPr>
        <w:t>would</w:t>
      </w:r>
      <w:r w:rsidRPr="00E2553D">
        <w:rPr>
          <w:u w:val="single"/>
        </w:rPr>
        <w:t xml:space="preserve"> still probably </w:t>
      </w:r>
      <w:r w:rsidRPr="00E2553D">
        <w:rPr>
          <w:highlight w:val="cyan"/>
          <w:u w:val="single"/>
        </w:rPr>
        <w:t>draw</w:t>
      </w:r>
      <w:r w:rsidRPr="00E2553D">
        <w:rPr>
          <w:u w:val="single"/>
        </w:rPr>
        <w:t xml:space="preserve"> a determined attempt by </w:t>
      </w:r>
      <w:r w:rsidRPr="00E2553D">
        <w:rPr>
          <w:highlight w:val="cyan"/>
          <w:u w:val="single"/>
        </w:rPr>
        <w:t>American forces to assist Taiwan.</w:t>
      </w:r>
    </w:p>
    <w:p w14:paraId="5F14A29A" w14:textId="77777777" w:rsidR="009C5E7C" w:rsidRDefault="009C5E7C" w:rsidP="009C5E7C">
      <w:pPr>
        <w:pStyle w:val="Heading4"/>
        <w:shd w:val="clear" w:color="auto" w:fill="FFFFFF"/>
        <w:spacing w:line="278" w:lineRule="atLeast"/>
        <w:rPr>
          <w:rFonts w:cs="Calibri"/>
          <w:color w:val="222222"/>
        </w:rPr>
      </w:pPr>
      <w:r>
        <w:rPr>
          <w:rFonts w:cs="Calibri"/>
          <w:color w:val="222222"/>
          <w:sz w:val="32"/>
          <w:szCs w:val="32"/>
        </w:rPr>
        <w:t>Four ways china escalates tensions that lead to miscalculation</w:t>
      </w:r>
    </w:p>
    <w:p w14:paraId="35AEE78E" w14:textId="13304F93" w:rsidR="009C5E7C" w:rsidRDefault="009C5E7C" w:rsidP="009C5E7C">
      <w:pPr>
        <w:shd w:val="clear" w:color="auto" w:fill="FFFFFF"/>
        <w:spacing w:line="235" w:lineRule="atLeast"/>
        <w:rPr>
          <w:rFonts w:cs="Calibri"/>
          <w:color w:val="222222"/>
        </w:rPr>
      </w:pPr>
      <w:r>
        <w:rPr>
          <w:rFonts w:cs="Calibri"/>
          <w:b/>
          <w:bCs/>
          <w:color w:val="222222"/>
          <w:sz w:val="32"/>
          <w:szCs w:val="32"/>
        </w:rPr>
        <w:t xml:space="preserve">CPA 19 </w:t>
      </w:r>
      <w:r w:rsidR="0086525E">
        <w:rPr>
          <w:rFonts w:cs="Calibri"/>
          <w:b/>
          <w:bCs/>
          <w:color w:val="222222"/>
          <w:sz w:val="32"/>
          <w:szCs w:val="32"/>
        </w:rPr>
        <w:t>– 2/26/19</w:t>
      </w:r>
      <w:r>
        <w:rPr>
          <w:rFonts w:cs="Calibri"/>
          <w:b/>
          <w:bCs/>
          <w:color w:val="222222"/>
        </w:rPr>
        <w:t> </w:t>
      </w:r>
      <w:r>
        <w:rPr>
          <w:rFonts w:cs="Calibri"/>
          <w:color w:val="222222"/>
          <w:sz w:val="18"/>
          <w:szCs w:val="18"/>
        </w:rPr>
        <w:t>aims to help policymakers devise timely and practical strategies to prevent and mitigate armed conflict around the world, especially in places that pose the greatest risk to U.S. interests. “Averting a Cross-Strait Crisis,” Council on Foreign Relations. </w:t>
      </w:r>
      <w:hyperlink r:id="rId63" w:tgtFrame="_blank" w:history="1">
        <w:r>
          <w:rPr>
            <w:rStyle w:val="Hyperlink"/>
            <w:rFonts w:cs="Calibri"/>
            <w:sz w:val="18"/>
            <w:szCs w:val="18"/>
          </w:rPr>
          <w:t>https://www.cfr.org/report/averting-cross-strait-crisis</w:t>
        </w:r>
      </w:hyperlink>
      <w:r>
        <w:rPr>
          <w:rFonts w:cs="Calibri"/>
          <w:color w:val="222222"/>
          <w:sz w:val="18"/>
          <w:szCs w:val="18"/>
        </w:rPr>
        <w:t> CC</w:t>
      </w:r>
    </w:p>
    <w:p w14:paraId="3E05FC4F" w14:textId="1413416D" w:rsidR="009C5E7C" w:rsidRDefault="009C5E7C" w:rsidP="009C5E7C">
      <w:pPr>
        <w:pStyle w:val="m810276851087287493gmail-msolistparagraph"/>
        <w:shd w:val="clear" w:color="auto" w:fill="FFFFFF"/>
        <w:spacing w:before="0" w:beforeAutospacing="0" w:after="160" w:afterAutospacing="0" w:line="235" w:lineRule="atLeast"/>
        <w:rPr>
          <w:rFonts w:cs="Calibri"/>
          <w:color w:val="222222"/>
          <w:u w:val="single"/>
        </w:rPr>
      </w:pPr>
      <w:r>
        <w:rPr>
          <w:rFonts w:cs="Calibri"/>
          <w:color w:val="222222"/>
          <w:sz w:val="28"/>
          <w:szCs w:val="28"/>
          <w:u w:val="single"/>
          <w:shd w:val="clear" w:color="auto" w:fill="00FFFF"/>
        </w:rPr>
        <w:t>Specific events</w:t>
      </w:r>
      <w:r>
        <w:rPr>
          <w:rFonts w:cs="Calibri"/>
          <w:color w:val="222222"/>
          <w:sz w:val="28"/>
          <w:szCs w:val="28"/>
        </w:rPr>
        <w:t> </w:t>
      </w:r>
      <w:r>
        <w:rPr>
          <w:rFonts w:cs="Calibri"/>
          <w:color w:val="222222"/>
          <w:sz w:val="21"/>
          <w:szCs w:val="21"/>
        </w:rPr>
        <w:t>related to one or more of those developments</w:t>
      </w:r>
      <w:r>
        <w:rPr>
          <w:rFonts w:cs="Calibri"/>
          <w:color w:val="222222"/>
          <w:sz w:val="28"/>
          <w:szCs w:val="28"/>
        </w:rPr>
        <w:t> </w:t>
      </w:r>
      <w:r>
        <w:rPr>
          <w:rFonts w:cs="Calibri"/>
          <w:color w:val="222222"/>
          <w:sz w:val="28"/>
          <w:szCs w:val="28"/>
          <w:u w:val="single"/>
        </w:rPr>
        <w:t>could </w:t>
      </w:r>
      <w:r>
        <w:rPr>
          <w:rFonts w:cs="Calibri"/>
          <w:color w:val="222222"/>
          <w:sz w:val="28"/>
          <w:szCs w:val="28"/>
          <w:u w:val="single"/>
          <w:shd w:val="clear" w:color="auto" w:fill="00FFFF"/>
        </w:rPr>
        <w:t>prompt China to intensify its pressure campaign against Taiwan. This could includ</w:t>
      </w:r>
      <w:r>
        <w:rPr>
          <w:rFonts w:cs="Calibri"/>
          <w:color w:val="222222"/>
          <w:sz w:val="28"/>
          <w:szCs w:val="28"/>
          <w:u w:val="single"/>
        </w:rPr>
        <w:t>e</w:t>
      </w:r>
      <w:r>
        <w:rPr>
          <w:rFonts w:cs="Calibri"/>
          <w:color w:val="222222"/>
          <w:sz w:val="28"/>
          <w:szCs w:val="28"/>
        </w:rPr>
        <w:t xml:space="preserve">, </w:t>
      </w:r>
      <w:r>
        <w:rPr>
          <w:rFonts w:cs="Calibri"/>
          <w:color w:val="222222"/>
          <w:sz w:val="21"/>
          <w:szCs w:val="21"/>
        </w:rPr>
        <w:t>for example,</w:t>
      </w:r>
      <w:r>
        <w:rPr>
          <w:rFonts w:cs="Calibri"/>
          <w:color w:val="222222"/>
          <w:sz w:val="28"/>
          <w:szCs w:val="28"/>
          <w:u w:val="single"/>
        </w:rPr>
        <w:t xml:space="preserve"> a decision by </w:t>
      </w:r>
      <w:r>
        <w:rPr>
          <w:rFonts w:cs="Calibri"/>
          <w:color w:val="222222"/>
          <w:sz w:val="28"/>
          <w:szCs w:val="28"/>
          <w:u w:val="single"/>
          <w:shd w:val="clear" w:color="auto" w:fill="00FFFF"/>
        </w:rPr>
        <w:t>Xi to press for cross-strait negotiations on an accelerated timetable</w:t>
      </w:r>
      <w:r>
        <w:rPr>
          <w:rFonts w:cs="Calibri"/>
          <w:color w:val="222222"/>
          <w:sz w:val="28"/>
          <w:szCs w:val="28"/>
          <w:u w:val="single"/>
        </w:rPr>
        <w:t xml:space="preserve">, Tsai’s replacement </w:t>
      </w:r>
      <w:r>
        <w:rPr>
          <w:rFonts w:cs="Calibri"/>
          <w:color w:val="222222"/>
          <w:sz w:val="28"/>
          <w:szCs w:val="28"/>
          <w:u w:val="single"/>
          <w:shd w:val="clear" w:color="auto" w:fill="00FFFF"/>
        </w:rPr>
        <w:t>ahead of Taiwan’s 2020 election</w:t>
      </w:r>
      <w:r>
        <w:rPr>
          <w:rFonts w:cs="Calibri"/>
          <w:color w:val="222222"/>
          <w:sz w:val="28"/>
          <w:szCs w:val="28"/>
          <w:u w:val="single"/>
        </w:rPr>
        <w:t xml:space="preserve"> by a candidate more interested in independence, </w:t>
      </w:r>
      <w:r>
        <w:rPr>
          <w:rFonts w:cs="Calibri"/>
          <w:color w:val="222222"/>
          <w:sz w:val="28"/>
          <w:szCs w:val="28"/>
          <w:u w:val="single"/>
          <w:shd w:val="clear" w:color="auto" w:fill="00FFFF"/>
        </w:rPr>
        <w:t>or an attempt by the U</w:t>
      </w:r>
      <w:r>
        <w:rPr>
          <w:rFonts w:cs="Calibri"/>
          <w:color w:val="222222"/>
          <w:sz w:val="28"/>
          <w:szCs w:val="28"/>
          <w:u w:val="single"/>
        </w:rPr>
        <w:t xml:space="preserve">nited </w:t>
      </w:r>
      <w:r>
        <w:rPr>
          <w:rFonts w:cs="Calibri"/>
          <w:color w:val="222222"/>
          <w:sz w:val="28"/>
          <w:szCs w:val="28"/>
          <w:u w:val="single"/>
          <w:shd w:val="clear" w:color="auto" w:fill="00FFFF"/>
        </w:rPr>
        <w:t>S</w:t>
      </w:r>
      <w:r>
        <w:rPr>
          <w:rFonts w:cs="Calibri"/>
          <w:color w:val="222222"/>
          <w:sz w:val="28"/>
          <w:szCs w:val="28"/>
          <w:u w:val="single"/>
        </w:rPr>
        <w:t xml:space="preserve">tates </w:t>
      </w:r>
      <w:r>
        <w:rPr>
          <w:rFonts w:cs="Calibri"/>
          <w:color w:val="222222"/>
          <w:sz w:val="28"/>
          <w:szCs w:val="28"/>
          <w:u w:val="single"/>
          <w:shd w:val="clear" w:color="auto" w:fill="00FFFF"/>
        </w:rPr>
        <w:t>to demonstrate its support for Taiwan that inadvertently prompts Chinese escalation.</w:t>
      </w:r>
      <w:r>
        <w:rPr>
          <w:rFonts w:cs="Calibri"/>
          <w:color w:val="222222"/>
        </w:rPr>
        <w:t xml:space="preserve"> </w:t>
      </w:r>
      <w:r>
        <w:rPr>
          <w:rFonts w:cs="Calibri"/>
          <w:color w:val="222222"/>
          <w:sz w:val="21"/>
          <w:szCs w:val="21"/>
        </w:rPr>
        <w:t>Whatever the triggering event or sequence of events</w:t>
      </w:r>
      <w:r>
        <w:rPr>
          <w:rFonts w:cs="Calibri"/>
          <w:color w:val="222222"/>
          <w:sz w:val="21"/>
          <w:szCs w:val="21"/>
          <w:u w:val="single"/>
        </w:rPr>
        <w:t>,</w:t>
      </w:r>
      <w:r>
        <w:rPr>
          <w:rFonts w:cs="Calibri"/>
          <w:color w:val="222222"/>
          <w:sz w:val="28"/>
          <w:szCs w:val="28"/>
          <w:u w:val="single"/>
        </w:rPr>
        <w:t xml:space="preserve"> </w:t>
      </w:r>
      <w:r>
        <w:rPr>
          <w:rFonts w:cs="Calibri"/>
          <w:color w:val="222222"/>
          <w:sz w:val="28"/>
          <w:szCs w:val="28"/>
          <w:u w:val="single"/>
          <w:shd w:val="clear" w:color="auto" w:fill="00FFFF"/>
        </w:rPr>
        <w:t>China could choose a variety of responses, either separately or in combination.</w:t>
      </w:r>
      <w:r>
        <w:rPr>
          <w:rFonts w:cs="Calibri"/>
          <w:color w:val="222222"/>
        </w:rPr>
        <w:t xml:space="preserve"> </w:t>
      </w:r>
      <w:r>
        <w:rPr>
          <w:rFonts w:cs="Calibri"/>
          <w:color w:val="222222"/>
          <w:sz w:val="21"/>
          <w:szCs w:val="21"/>
          <w:u w:val="single"/>
        </w:rPr>
        <w:t>1)</w:t>
      </w:r>
      <w:r>
        <w:rPr>
          <w:color w:val="222222"/>
          <w:sz w:val="14"/>
          <w:szCs w:val="14"/>
          <w:u w:val="single"/>
        </w:rPr>
        <w:t xml:space="preserve"> </w:t>
      </w:r>
      <w:r>
        <w:rPr>
          <w:rFonts w:cs="Calibri"/>
          <w:color w:val="222222"/>
          <w:sz w:val="28"/>
          <w:szCs w:val="28"/>
          <w:u w:val="single"/>
          <w:shd w:val="clear" w:color="auto" w:fill="00FFFF"/>
        </w:rPr>
        <w:t>Diplomatic Isolation.</w:t>
      </w:r>
      <w:r>
        <w:rPr>
          <w:rFonts w:cs="Calibri"/>
          <w:color w:val="222222"/>
          <w:sz w:val="28"/>
          <w:szCs w:val="28"/>
          <w:u w:val="single"/>
        </w:rPr>
        <w:t xml:space="preserve"> China could try </w:t>
      </w:r>
      <w:r>
        <w:rPr>
          <w:rFonts w:cs="Calibri"/>
          <w:color w:val="222222"/>
          <w:sz w:val="28"/>
          <w:szCs w:val="28"/>
          <w:u w:val="single"/>
          <w:shd w:val="clear" w:color="auto" w:fill="00FFFF"/>
        </w:rPr>
        <w:t>to further decrease Taiwan’s diplomatic space by targeting several of Taiwan’s seventeen remaining diplomatic allies simultaneously</w:t>
      </w:r>
      <w:r>
        <w:rPr>
          <w:rFonts w:cs="Calibri"/>
          <w:color w:val="222222"/>
          <w:sz w:val="28"/>
          <w:szCs w:val="28"/>
          <w:u w:val="single"/>
        </w:rPr>
        <w:t xml:space="preserve">. </w:t>
      </w:r>
      <w:r>
        <w:rPr>
          <w:rFonts w:cs="Calibri"/>
          <w:color w:val="222222"/>
          <w:sz w:val="21"/>
          <w:szCs w:val="21"/>
          <w:u w:val="single"/>
        </w:rPr>
        <w:t>For example,</w:t>
      </w:r>
      <w:r>
        <w:rPr>
          <w:rFonts w:cs="Calibri"/>
          <w:color w:val="222222"/>
          <w:sz w:val="28"/>
          <w:szCs w:val="28"/>
          <w:u w:val="single"/>
        </w:rPr>
        <w:t xml:space="preserve"> China could try to further decrease Taiwan’s diplomatic space by pressuring those countries that still officially recognize Taipei to switch their ties to Beijing. </w:t>
      </w:r>
      <w:r w:rsidRPr="009C5E7C">
        <w:t>This includes the Vatican and Eswatini, Taiwan’s only remaining diplomatic partners in Europe and Africa respectively, as well as nine states in Latin America and the Caribbean and six in the Pacific. Beijing could also try strong-arming some of Taipei’s unofficial partners into curtailing their level of interaction with Taiwan.</w:t>
      </w:r>
      <w:r>
        <w:rPr>
          <w:rFonts w:cs="Calibri"/>
          <w:color w:val="222222"/>
          <w:u w:val="single"/>
        </w:rPr>
        <w:t xml:space="preserve"> </w:t>
      </w:r>
      <w:r>
        <w:rPr>
          <w:rFonts w:cs="Calibri"/>
          <w:color w:val="222222"/>
          <w:sz w:val="28"/>
          <w:szCs w:val="28"/>
          <w:u w:val="single"/>
        </w:rPr>
        <w:t>2)</w:t>
      </w:r>
      <w:r>
        <w:rPr>
          <w:color w:val="222222"/>
          <w:sz w:val="14"/>
          <w:szCs w:val="14"/>
          <w:u w:val="single"/>
        </w:rPr>
        <w:t xml:space="preserve"> </w:t>
      </w:r>
      <w:r>
        <w:rPr>
          <w:rFonts w:cs="Calibri"/>
          <w:color w:val="222222"/>
          <w:sz w:val="28"/>
          <w:szCs w:val="28"/>
          <w:u w:val="single"/>
          <w:shd w:val="clear" w:color="auto" w:fill="00FFFF"/>
        </w:rPr>
        <w:t>Economic Coercion</w:t>
      </w:r>
      <w:r>
        <w:rPr>
          <w:rFonts w:cs="Calibri"/>
          <w:color w:val="222222"/>
          <w:sz w:val="28"/>
          <w:szCs w:val="28"/>
          <w:u w:val="single"/>
        </w:rPr>
        <w:t xml:space="preserve">. </w:t>
      </w:r>
      <w:r>
        <w:rPr>
          <w:rFonts w:cs="Calibri"/>
          <w:color w:val="222222"/>
          <w:sz w:val="21"/>
          <w:szCs w:val="21"/>
          <w:u w:val="single"/>
        </w:rPr>
        <w:t>China could sharply increase economic pressure on Taiwan. For instance,</w:t>
      </w:r>
      <w:r>
        <w:rPr>
          <w:rFonts w:cs="Calibri"/>
          <w:color w:val="222222"/>
          <w:sz w:val="28"/>
          <w:szCs w:val="28"/>
          <w:u w:val="single"/>
        </w:rPr>
        <w:t xml:space="preserve"> </w:t>
      </w:r>
      <w:r>
        <w:rPr>
          <w:rFonts w:cs="Calibri"/>
          <w:color w:val="222222"/>
          <w:sz w:val="28"/>
          <w:szCs w:val="28"/>
          <w:u w:val="single"/>
          <w:shd w:val="clear" w:color="auto" w:fill="00FFFF"/>
        </w:rPr>
        <w:t>Beijing could stop most or all mainland tourists from visiting the island, reduce the number of mainland students in Taiwan, or harass Taiwanese businesses in China</w:t>
      </w:r>
      <w:r>
        <w:rPr>
          <w:rFonts w:cs="Calibri"/>
          <w:color w:val="222222"/>
          <w:sz w:val="28"/>
          <w:szCs w:val="28"/>
          <w:u w:val="single"/>
        </w:rPr>
        <w:t xml:space="preserve"> as it did South Korean businesses over the deployment of the Terminal High Altitude Area Defense (THAAD) missile system in 2017.</w:t>
      </w:r>
      <w:r>
        <w:rPr>
          <w:rFonts w:cs="Calibri"/>
          <w:color w:val="222222"/>
          <w:u w:val="single"/>
        </w:rPr>
        <w:t xml:space="preserve"> </w:t>
      </w:r>
      <w:r>
        <w:rPr>
          <w:rFonts w:cs="Calibri"/>
          <w:color w:val="222222"/>
          <w:sz w:val="21"/>
          <w:szCs w:val="21"/>
          <w:u w:val="single"/>
        </w:rPr>
        <w:t>3)</w:t>
      </w:r>
      <w:r>
        <w:rPr>
          <w:color w:val="222222"/>
          <w:sz w:val="14"/>
          <w:szCs w:val="14"/>
          <w:u w:val="single"/>
        </w:rPr>
        <w:t xml:space="preserve"> </w:t>
      </w:r>
      <w:r>
        <w:rPr>
          <w:rFonts w:cs="Calibri"/>
          <w:color w:val="222222"/>
          <w:sz w:val="28"/>
          <w:szCs w:val="28"/>
          <w:u w:val="single"/>
          <w:shd w:val="clear" w:color="auto" w:fill="00FFFF"/>
        </w:rPr>
        <w:t>Military Intimidation</w:t>
      </w:r>
      <w:r>
        <w:rPr>
          <w:rFonts w:cs="Calibri"/>
          <w:color w:val="222222"/>
          <w:sz w:val="28"/>
          <w:szCs w:val="28"/>
          <w:u w:val="single"/>
        </w:rPr>
        <w:t xml:space="preserve">. </w:t>
      </w:r>
      <w:r>
        <w:rPr>
          <w:rFonts w:cs="Calibri"/>
          <w:color w:val="222222"/>
          <w:sz w:val="21"/>
          <w:szCs w:val="21"/>
          <w:u w:val="single"/>
        </w:rPr>
        <w:t>China has numerous options to display military power in an attempt to intimidate Taiwan.</w:t>
      </w:r>
      <w:r>
        <w:rPr>
          <w:rFonts w:cs="Calibri"/>
          <w:color w:val="222222"/>
          <w:sz w:val="28"/>
          <w:szCs w:val="28"/>
          <w:u w:val="single"/>
        </w:rPr>
        <w:t xml:space="preserve"> </w:t>
      </w:r>
      <w:r>
        <w:rPr>
          <w:rFonts w:cs="Calibri"/>
          <w:color w:val="222222"/>
          <w:sz w:val="28"/>
          <w:szCs w:val="28"/>
          <w:u w:val="single"/>
          <w:shd w:val="clear" w:color="auto" w:fill="00FFFF"/>
        </w:rPr>
        <w:t>The PLA could hold major military exercises opposite Taiwan.</w:t>
      </w:r>
      <w:r>
        <w:rPr>
          <w:rFonts w:cs="Calibri"/>
          <w:color w:val="222222"/>
          <w:sz w:val="28"/>
          <w:szCs w:val="28"/>
          <w:u w:val="single"/>
        </w:rPr>
        <w:t xml:space="preserve"> </w:t>
      </w:r>
      <w:r>
        <w:rPr>
          <w:rFonts w:cs="Calibri"/>
          <w:color w:val="222222"/>
          <w:sz w:val="21"/>
          <w:szCs w:val="21"/>
          <w:u w:val="single"/>
        </w:rPr>
        <w:t>Such exercises could</w:t>
      </w:r>
      <w:r>
        <w:rPr>
          <w:rFonts w:cs="Calibri"/>
          <w:color w:val="222222"/>
          <w:sz w:val="28"/>
          <w:szCs w:val="28"/>
          <w:u w:val="single"/>
        </w:rPr>
        <w:t xml:space="preserve"> </w:t>
      </w:r>
      <w:r>
        <w:rPr>
          <w:rFonts w:cs="Calibri"/>
          <w:color w:val="222222"/>
          <w:sz w:val="28"/>
          <w:szCs w:val="28"/>
          <w:u w:val="single"/>
          <w:shd w:val="clear" w:color="auto" w:fill="00FFFF"/>
        </w:rPr>
        <w:t>include a demonstration of amphibious landing capabilities. China could also dramatically increase the level of air force and naval activity around Taiwan</w:t>
      </w:r>
      <w:r w:rsidRPr="009C5E7C">
        <w:t>, for instance by dispatching its aircraft carrier and conducting flight operations close to Taiwan. China could send fighter aircraft or reconnaissance aircraft across the Taiwan Strait centerline to send a message to Taiwan. In addition, China could increase the number of H-6K bomber flights around Taiwan, which the former sometimes refers to as “encirclement” patrols. At a higher level of intensity, China could conduct missile flight tests close to Taiwan as it did in the 1995–96 crisis, or even launch a missile over the island</w:t>
      </w:r>
      <w:r>
        <w:rPr>
          <w:rFonts w:cs="Calibri"/>
          <w:color w:val="222222"/>
          <w:sz w:val="21"/>
          <w:szCs w:val="21"/>
          <w:u w:val="single"/>
        </w:rPr>
        <w:t>.</w:t>
      </w:r>
      <w:r>
        <w:rPr>
          <w:rFonts w:cs="Calibri"/>
          <w:color w:val="222222"/>
          <w:u w:val="single"/>
        </w:rPr>
        <w:t xml:space="preserve"> </w:t>
      </w:r>
      <w:r>
        <w:rPr>
          <w:rFonts w:cs="Calibri"/>
          <w:color w:val="222222"/>
          <w:sz w:val="28"/>
          <w:szCs w:val="28"/>
          <w:u w:val="single"/>
          <w:shd w:val="clear" w:color="auto" w:fill="00FFFF"/>
        </w:rPr>
        <w:t>4)</w:t>
      </w:r>
      <w:r>
        <w:rPr>
          <w:color w:val="222222"/>
          <w:sz w:val="14"/>
          <w:szCs w:val="14"/>
          <w:u w:val="single"/>
          <w:shd w:val="clear" w:color="auto" w:fill="00FFFF"/>
        </w:rPr>
        <w:t xml:space="preserve"> </w:t>
      </w:r>
      <w:r>
        <w:rPr>
          <w:rFonts w:cs="Calibri"/>
          <w:color w:val="222222"/>
          <w:sz w:val="28"/>
          <w:szCs w:val="28"/>
          <w:u w:val="single"/>
          <w:shd w:val="clear" w:color="auto" w:fill="00FFFF"/>
        </w:rPr>
        <w:t>Influence Operations</w:t>
      </w:r>
      <w:r>
        <w:rPr>
          <w:rFonts w:cs="Calibri"/>
          <w:color w:val="222222"/>
          <w:sz w:val="21"/>
          <w:szCs w:val="21"/>
          <w:u w:val="single"/>
        </w:rPr>
        <w:t>. China could increase its use of official media channels or social media platforms to amplify the message sent by other types of coercive activity. Additionally</w:t>
      </w:r>
      <w:r>
        <w:rPr>
          <w:rFonts w:cs="Calibri"/>
          <w:color w:val="222222"/>
          <w:sz w:val="28"/>
          <w:szCs w:val="28"/>
          <w:u w:val="single"/>
          <w:shd w:val="clear" w:color="auto" w:fill="00FFFF"/>
        </w:rPr>
        <w:t>, China could launch a major information operations campaign against Taiwan, one that could exceed the scale and scope of what it has done in recent years.</w:t>
      </w:r>
      <w:r>
        <w:rPr>
          <w:rFonts w:cs="Calibri"/>
          <w:color w:val="222222"/>
          <w:sz w:val="28"/>
          <w:szCs w:val="28"/>
          <w:u w:val="single"/>
        </w:rPr>
        <w:t xml:space="preserve"> </w:t>
      </w:r>
      <w:r w:rsidRPr="009C5E7C">
        <w:t>A stepped-up campaign could include activities such as funding or providing other forms of clandestine support to actors that back Beijing’s agenda</w:t>
      </w:r>
      <w:r>
        <w:rPr>
          <w:rFonts w:cs="Calibri"/>
          <w:color w:val="222222"/>
          <w:sz w:val="28"/>
          <w:szCs w:val="28"/>
          <w:u w:val="single"/>
          <w:shd w:val="clear" w:color="auto" w:fill="00FFFF"/>
        </w:rPr>
        <w:t>, hacking and releasing emails of political actors, and increasing social media manipulation to undermine confidence in the integrity of elections or sow division in Taiwan more generally.</w:t>
      </w:r>
    </w:p>
    <w:p w14:paraId="06AD490E" w14:textId="77777777" w:rsidR="009C5E7C" w:rsidRDefault="009C5E7C" w:rsidP="009C5E7C"/>
    <w:p w14:paraId="11E4E143" w14:textId="77777777" w:rsidR="009C5E7C" w:rsidRDefault="009C5E7C" w:rsidP="009C5E7C">
      <w:pPr>
        <w:jc w:val="both"/>
        <w:rPr>
          <w:u w:val="single"/>
        </w:rPr>
      </w:pPr>
    </w:p>
    <w:p w14:paraId="089BD610" w14:textId="095A824F" w:rsidR="001C631F" w:rsidRDefault="001C631F" w:rsidP="00CC639B">
      <w:pPr>
        <w:pStyle w:val="Heading3"/>
      </w:pPr>
      <w:r>
        <w:t>AT: Weapons Good</w:t>
      </w:r>
    </w:p>
    <w:p w14:paraId="3F83C405" w14:textId="4A8C90EA" w:rsidR="001C631F" w:rsidRDefault="001C631F" w:rsidP="001C631F">
      <w:pPr>
        <w:pStyle w:val="Heading4"/>
      </w:pPr>
      <w:r>
        <w:t>Ending Sales does not make China gain more military power against Taiwan</w:t>
      </w:r>
    </w:p>
    <w:p w14:paraId="3D03CD5B" w14:textId="77777777" w:rsidR="001C631F" w:rsidRPr="005371F5" w:rsidRDefault="001C631F" w:rsidP="001C631F">
      <w:r w:rsidRPr="005371F5">
        <w:rPr>
          <w:rFonts w:eastAsiaTheme="majorEastAsia" w:cstheme="majorBidi"/>
          <w:b/>
          <w:bCs/>
          <w:sz w:val="26"/>
          <w:szCs w:val="26"/>
        </w:rPr>
        <w:t>Chen Kastner and Reed 17.</w:t>
      </w:r>
      <w:r w:rsidRPr="005371F5">
        <w:rPr>
          <w:sz w:val="16"/>
          <w:szCs w:val="16"/>
        </w:rPr>
        <w:t xml:space="preserve"> (Ping-</w:t>
      </w:r>
      <w:proofErr w:type="spellStart"/>
      <w:r w:rsidRPr="005371F5">
        <w:rPr>
          <w:sz w:val="16"/>
          <w:szCs w:val="16"/>
        </w:rPr>
        <w:t>Kuei</w:t>
      </w:r>
      <w:proofErr w:type="spellEnd"/>
      <w:r w:rsidRPr="005371F5">
        <w:rPr>
          <w:sz w:val="16"/>
          <w:szCs w:val="16"/>
        </w:rPr>
        <w:t xml:space="preserve"> Chen is an assistant professor at the Department of Diplomacy- National </w:t>
      </w:r>
      <w:proofErr w:type="spellStart"/>
      <w:r w:rsidRPr="005371F5">
        <w:rPr>
          <w:sz w:val="16"/>
          <w:szCs w:val="16"/>
        </w:rPr>
        <w:t>Chengchi</w:t>
      </w:r>
      <w:proofErr w:type="spellEnd"/>
      <w:r w:rsidRPr="005371F5">
        <w:rPr>
          <w:sz w:val="16"/>
          <w:szCs w:val="16"/>
        </w:rPr>
        <w:t xml:space="preserve"> University, Scott L. Kastner is a Professor in the Department of Government and Politics at University of Maryland-College Park, William L. Reed joined the Government and Politics Department in 2009, 2017 “A Farewell to Arms? US Security Relations with Taiwan and the Prospects for Stability in the Taiwan Strait”) TM FROM THE BOOK- Taiwan and China: Fitful Embrace DOI: 10.1525/j.ctt1w76wpm.15</w:t>
      </w:r>
    </w:p>
    <w:p w14:paraId="55E9F838" w14:textId="77777777" w:rsidR="001C631F" w:rsidRDefault="001C631F" w:rsidP="001C631F">
      <w:r>
        <w:t xml:space="preserve">While we find these counterarguments plausible, we believe the logic underpinning them needs to be teased out at greater length. This is especially so for claims about the prospects for stability in the Taiwan Strait. For instance, </w:t>
      </w:r>
      <w:r w:rsidRPr="00807FE7">
        <w:rPr>
          <w:rStyle w:val="StyleUnderline"/>
        </w:rPr>
        <w:t>we believe it is likely that an end to arms sales would indeed lead Taiwanese officials to feel less confident about their bargaining power</w:t>
      </w:r>
      <w:r>
        <w:t xml:space="preserve"> vis-à-vis the PRC. </w:t>
      </w:r>
      <w:r w:rsidRPr="00807FE7">
        <w:rPr>
          <w:rStyle w:val="StyleUnderline"/>
        </w:rPr>
        <w:t>But it is not obvious why this should in itself make them less likely to negotiate with Beijing:</w:t>
      </w:r>
      <w:r>
        <w:t xml:space="preserve"> it is also plausible that, in such a scenario, </w:t>
      </w:r>
      <w:r w:rsidRPr="00807FE7">
        <w:rPr>
          <w:rStyle w:val="StyleUnderline"/>
        </w:rPr>
        <w:t>Taiwan’s leaders would feel they had no other choice but to negotiate</w:t>
      </w:r>
      <w:r>
        <w:t xml:space="preserve"> with an increasingly powerful PRC. Similarly, </w:t>
      </w:r>
      <w:r w:rsidRPr="00807FE7">
        <w:rPr>
          <w:rStyle w:val="StyleUnderline"/>
        </w:rPr>
        <w:t>while a shift in the cross-Strait balance of power would indeed imply that Beijing could more easily utilize a military option, it isn’t obvious that this would in turn make the relationship less stable</w:t>
      </w:r>
      <w:r>
        <w:t>: it is conceivable, for instance, that Taiwan would respond with more accommodating policies that would remove Beijing’s incentives to consider military force. In short, how a shifting cross-Strait military balance of power would affect stability in the Taiwan Strait is not straightforward; in the following section, we consider the topic more systematically</w:t>
      </w:r>
    </w:p>
    <w:p w14:paraId="7045C42C" w14:textId="77777777" w:rsidR="001C631F" w:rsidRPr="001C631F" w:rsidRDefault="001C631F" w:rsidP="001C631F"/>
    <w:p w14:paraId="05BB3CCE" w14:textId="3AFFF662" w:rsidR="00CC639B" w:rsidRDefault="003E21C4" w:rsidP="00CC639B">
      <w:pPr>
        <w:pStyle w:val="Heading3"/>
      </w:pPr>
      <w:r>
        <w:t>Solvency – Ending Causes Peaceful Resolution</w:t>
      </w:r>
    </w:p>
    <w:p w14:paraId="7B184EE0" w14:textId="77777777" w:rsidR="00CC639B" w:rsidRDefault="00CC639B" w:rsidP="00CC639B">
      <w:pPr>
        <w:pStyle w:val="Heading4"/>
      </w:pPr>
      <w:r>
        <w:t>Ending arms sales key to a peaceful resolution</w:t>
      </w:r>
    </w:p>
    <w:p w14:paraId="6E96CF5F" w14:textId="77777777" w:rsidR="00CC639B" w:rsidRPr="00685401" w:rsidRDefault="00CC639B" w:rsidP="00CC639B">
      <w:pPr>
        <w:rPr>
          <w:sz w:val="16"/>
          <w:szCs w:val="16"/>
        </w:rPr>
      </w:pPr>
      <w:r>
        <w:rPr>
          <w:b/>
          <w:bCs/>
          <w:sz w:val="26"/>
          <w:szCs w:val="26"/>
        </w:rPr>
        <w:t xml:space="preserve">Thrall &amp; </w:t>
      </w:r>
      <w:proofErr w:type="spellStart"/>
      <w:r>
        <w:rPr>
          <w:b/>
          <w:bCs/>
          <w:sz w:val="26"/>
          <w:szCs w:val="26"/>
        </w:rPr>
        <w:t>Dorminey</w:t>
      </w:r>
      <w:proofErr w:type="spellEnd"/>
      <w:r>
        <w:rPr>
          <w:b/>
          <w:bCs/>
          <w:sz w:val="26"/>
          <w:szCs w:val="26"/>
        </w:rPr>
        <w:t xml:space="preserve"> </w:t>
      </w:r>
      <w:r w:rsidRPr="00685401">
        <w:rPr>
          <w:b/>
          <w:bCs/>
          <w:sz w:val="26"/>
          <w:szCs w:val="26"/>
        </w:rPr>
        <w:t>18</w:t>
      </w:r>
      <w:r>
        <w:t xml:space="preserve">. </w:t>
      </w:r>
      <w:r w:rsidRPr="00685401">
        <w:rPr>
          <w:sz w:val="16"/>
          <w:szCs w:val="16"/>
        </w:rPr>
        <w:t xml:space="preserve">Trevor Thrall is a senior fellow for the Cato’s Institute’s Defense and Foreign Policy Department, with expertise in international security and the politics of American national security. Thrall is also an associate professor at George Mason University’s </w:t>
      </w:r>
      <w:proofErr w:type="spellStart"/>
      <w:r w:rsidRPr="00685401">
        <w:rPr>
          <w:sz w:val="16"/>
          <w:szCs w:val="16"/>
        </w:rPr>
        <w:t>Schar</w:t>
      </w:r>
      <w:proofErr w:type="spellEnd"/>
      <w:r w:rsidRPr="00685401">
        <w:rPr>
          <w:sz w:val="16"/>
          <w:szCs w:val="16"/>
        </w:rPr>
        <w:t xml:space="preserve"> School of Policy and Government where he teaches courses in international</w:t>
      </w:r>
      <w:r w:rsidRPr="00685401">
        <w:rPr>
          <w:rFonts w:ascii="Georgia" w:hAnsi="Georgia"/>
          <w:color w:val="222222"/>
          <w:sz w:val="16"/>
          <w:szCs w:val="16"/>
          <w:shd w:val="clear" w:color="auto" w:fill="FFFFFF"/>
        </w:rPr>
        <w:t xml:space="preserve"> security. </w:t>
      </w:r>
      <w:r w:rsidRPr="00685401">
        <w:rPr>
          <w:sz w:val="16"/>
          <w:szCs w:val="16"/>
        </w:rPr>
        <w:t xml:space="preserve">Caroline </w:t>
      </w:r>
      <w:proofErr w:type="spellStart"/>
      <w:r w:rsidRPr="00685401">
        <w:rPr>
          <w:sz w:val="16"/>
          <w:szCs w:val="16"/>
        </w:rPr>
        <w:t>Dorminey</w:t>
      </w:r>
      <w:proofErr w:type="spellEnd"/>
      <w:r w:rsidRPr="00685401">
        <w:rPr>
          <w:sz w:val="16"/>
          <w:szCs w:val="16"/>
        </w:rPr>
        <w:t xml:space="preserve"> was a policy analyst in defense and foreign policy studies at the Cato Institute. “Risky Business: The Role of Arms Sales in U.S. Foreign Policy.” CATO Institute, </w:t>
      </w:r>
      <w:hyperlink r:id="rId64" w:history="1">
        <w:r w:rsidRPr="00685401">
          <w:rPr>
            <w:rStyle w:val="Hyperlink"/>
            <w:sz w:val="16"/>
            <w:szCs w:val="16"/>
          </w:rPr>
          <w:t>https://www.cato.org/publications/policy-analysis/risky-business-role-arms-sales-us-foreign-policy</w:t>
        </w:r>
      </w:hyperlink>
      <w:r w:rsidRPr="00685401">
        <w:rPr>
          <w:sz w:val="16"/>
          <w:szCs w:val="16"/>
        </w:rPr>
        <w:t>. Date Accessed: 6/25/2019. BZ.</w:t>
      </w:r>
    </w:p>
    <w:p w14:paraId="2A9E7436" w14:textId="77777777" w:rsidR="00CC639B" w:rsidRPr="001A7904" w:rsidRDefault="00CC639B" w:rsidP="00CC639B">
      <w:pPr>
        <w:jc w:val="both"/>
        <w:rPr>
          <w:rStyle w:val="StyleUnderline"/>
          <w:b/>
          <w:bCs/>
        </w:rPr>
      </w:pPr>
      <w:r w:rsidRPr="005568BB">
        <w:rPr>
          <w:rStyle w:val="StyleUnderline"/>
          <w:bCs/>
          <w:highlight w:val="cyan"/>
        </w:rPr>
        <w:t>Forgoing arms sales is</w:t>
      </w:r>
      <w:r w:rsidRPr="005568BB">
        <w:rPr>
          <w:rStyle w:val="StyleUnderline"/>
          <w:bCs/>
        </w:rPr>
        <w:t xml:space="preserve"> likely to be </w:t>
      </w:r>
      <w:r w:rsidRPr="005568BB">
        <w:rPr>
          <w:rStyle w:val="StyleUnderline"/>
          <w:bCs/>
          <w:highlight w:val="cyan"/>
        </w:rPr>
        <w:t>a superior strategy</w:t>
      </w:r>
      <w:r w:rsidRPr="001A7904">
        <w:rPr>
          <w:rStyle w:val="StyleUnderline"/>
        </w:rPr>
        <w:t xml:space="preserve"> even in cases where the United States has an entrenched interest. </w:t>
      </w:r>
      <w:r w:rsidRPr="00D64B4C">
        <w:t xml:space="preserve">In the case of Taiwan, for example, though it is clear that Taiwan needs to purchase weapons from other countries to provide for its defense, those weapons do not have to be made in the United States. </w:t>
      </w:r>
      <w:r w:rsidRPr="001A7904">
        <w:rPr>
          <w:rStyle w:val="StyleUnderline"/>
          <w:highlight w:val="cyan"/>
        </w:rPr>
        <w:t>Having Taiwan buy from other suppliers would</w:t>
      </w:r>
      <w:r w:rsidRPr="001A7904">
        <w:rPr>
          <w:rStyle w:val="StyleUnderline"/>
        </w:rPr>
        <w:t xml:space="preserve"> help </w:t>
      </w:r>
      <w:r w:rsidRPr="001A7904">
        <w:rPr>
          <w:rStyle w:val="StyleUnderline"/>
          <w:highlight w:val="cyan"/>
        </w:rPr>
        <w:t>defuse</w:t>
      </w:r>
      <w:r w:rsidRPr="001A7904">
        <w:rPr>
          <w:rStyle w:val="StyleUnderline"/>
        </w:rPr>
        <w:t xml:space="preserve"> U.S.-China </w:t>
      </w:r>
      <w:r w:rsidRPr="001A7904">
        <w:rPr>
          <w:rStyle w:val="StyleUnderline"/>
          <w:highlight w:val="cyan"/>
        </w:rPr>
        <w:t>tensions</w:t>
      </w:r>
      <w:r w:rsidRPr="001A7904">
        <w:rPr>
          <w:rStyle w:val="StyleUnderline"/>
        </w:rPr>
        <w:t xml:space="preserve">. Even if Taiwan’s defenses remained robust, </w:t>
      </w:r>
      <w:r w:rsidRPr="001A7904">
        <w:rPr>
          <w:rStyle w:val="StyleUnderline"/>
          <w:highlight w:val="cyan"/>
        </w:rPr>
        <w:t>China would</w:t>
      </w:r>
      <w:r w:rsidRPr="001A7904">
        <w:rPr>
          <w:rStyle w:val="StyleUnderline"/>
        </w:rPr>
        <w:t xml:space="preserve"> clearly </w:t>
      </w:r>
      <w:r w:rsidRPr="001A7904">
        <w:rPr>
          <w:rStyle w:val="StyleUnderline"/>
          <w:highlight w:val="cyan"/>
        </w:rPr>
        <w:t>prefer</w:t>
      </w:r>
      <w:r w:rsidRPr="001A7904">
        <w:rPr>
          <w:rStyle w:val="StyleUnderline"/>
        </w:rPr>
        <w:t xml:space="preserve"> </w:t>
      </w:r>
      <w:r w:rsidRPr="001A7904">
        <w:rPr>
          <w:rStyle w:val="StyleUnderline"/>
          <w:highlight w:val="cyan"/>
        </w:rPr>
        <w:t>a situation in which American arms no longer signal a</w:t>
      </w:r>
      <w:r w:rsidRPr="001A7904">
        <w:rPr>
          <w:rStyle w:val="StyleUnderline"/>
        </w:rPr>
        <w:t xml:space="preserve">n implicit </w:t>
      </w:r>
      <w:r w:rsidRPr="001A7904">
        <w:rPr>
          <w:rStyle w:val="StyleUnderline"/>
          <w:highlight w:val="cyan"/>
        </w:rPr>
        <w:t>promise to fight</w:t>
      </w:r>
      <w:r w:rsidRPr="001A7904">
        <w:rPr>
          <w:rStyle w:val="StyleUnderline"/>
        </w:rPr>
        <w:t xml:space="preserve"> on Taiwan’s behalf</w:t>
      </w:r>
      <w:r w:rsidRPr="00D64B4C">
        <w:t xml:space="preserve">. This could also promote more productive U.S.-China diplomacy in general, as well as greater stability in the Pacific region. </w:t>
      </w:r>
      <w:r w:rsidRPr="001A7904">
        <w:rPr>
          <w:rStyle w:val="StyleUnderline"/>
        </w:rPr>
        <w:t xml:space="preserve">Most important, </w:t>
      </w:r>
      <w:r w:rsidRPr="001A7904">
        <w:rPr>
          <w:rStyle w:val="StyleUnderline"/>
          <w:bCs/>
          <w:highlight w:val="cyan"/>
        </w:rPr>
        <w:t>breaking off arms sales would</w:t>
      </w:r>
      <w:r w:rsidRPr="001A7904">
        <w:rPr>
          <w:rStyle w:val="StyleUnderline"/>
          <w:bCs/>
        </w:rPr>
        <w:t xml:space="preserve"> also </w:t>
      </w:r>
      <w:r w:rsidRPr="001A7904">
        <w:rPr>
          <w:rStyle w:val="StyleUnderline"/>
          <w:bCs/>
          <w:highlight w:val="cyan"/>
        </w:rPr>
        <w:t xml:space="preserve">reduce the likelihood of </w:t>
      </w:r>
      <w:r w:rsidRPr="001A7904">
        <w:rPr>
          <w:rStyle w:val="StyleUnderline"/>
          <w:bCs/>
        </w:rPr>
        <w:t xml:space="preserve">the United States becoming entangled in a future </w:t>
      </w:r>
      <w:r w:rsidRPr="001A7904">
        <w:rPr>
          <w:rStyle w:val="StyleUnderline"/>
          <w:bCs/>
          <w:highlight w:val="cyan"/>
        </w:rPr>
        <w:t>conflict between Taiwan and China</w:t>
      </w:r>
      <w:r w:rsidRPr="001A7904">
        <w:rPr>
          <w:rStyle w:val="StyleUnderline"/>
          <w:bCs/>
        </w:rPr>
        <w:t>.</w:t>
      </w:r>
    </w:p>
    <w:p w14:paraId="1BDD0978" w14:textId="77777777" w:rsidR="00CC639B" w:rsidRDefault="00CC639B" w:rsidP="00CC639B">
      <w:pPr>
        <w:pStyle w:val="Heading4"/>
      </w:pPr>
      <w:r>
        <w:t>Ending arms sales with Taiwan solves</w:t>
      </w:r>
    </w:p>
    <w:p w14:paraId="09C10FDF" w14:textId="77777777" w:rsidR="00CC639B" w:rsidRPr="00296396" w:rsidRDefault="00CC639B" w:rsidP="00CC639B">
      <w:pPr>
        <w:rPr>
          <w:sz w:val="16"/>
        </w:rPr>
      </w:pPr>
      <w:r w:rsidRPr="00296396">
        <w:rPr>
          <w:b/>
          <w:sz w:val="26"/>
          <w:szCs w:val="26"/>
        </w:rPr>
        <w:t>Lu 18</w:t>
      </w:r>
      <w:r>
        <w:rPr>
          <w:b/>
          <w:sz w:val="26"/>
          <w:szCs w:val="26"/>
        </w:rPr>
        <w:t xml:space="preserve"> </w:t>
      </w:r>
      <w:proofErr w:type="spellStart"/>
      <w:r w:rsidRPr="00296396">
        <w:rPr>
          <w:sz w:val="16"/>
        </w:rPr>
        <w:t>Zhenhua</w:t>
      </w:r>
      <w:proofErr w:type="spellEnd"/>
      <w:r w:rsidRPr="00296396">
        <w:rPr>
          <w:sz w:val="16"/>
        </w:rPr>
        <w:t xml:space="preserve"> Lu is a Washington-based correspondent for the South China Morning Post who covers US-China bilateral diplomacy and defense. “US$330 million arms sale to Taiwan will go ahead, says US Congress</w:t>
      </w:r>
      <w:r>
        <w:rPr>
          <w:sz w:val="16"/>
        </w:rPr>
        <w:t xml:space="preserve">.” </w:t>
      </w:r>
      <w:hyperlink r:id="rId65" w:history="1">
        <w:r w:rsidRPr="00A64FD8">
          <w:rPr>
            <w:rStyle w:val="Hyperlink"/>
            <w:sz w:val="16"/>
          </w:rPr>
          <w:t>https://www.scmp.com/news/china/military/article/2170262/us330-million-arms-sale-taiwan-clears-congressional-review-may</w:t>
        </w:r>
      </w:hyperlink>
      <w:r>
        <w:rPr>
          <w:sz w:val="16"/>
        </w:rPr>
        <w:t xml:space="preserve">. Date Accessed 12/16/2018. BZ. </w:t>
      </w:r>
    </w:p>
    <w:p w14:paraId="4E8A983B" w14:textId="77777777" w:rsidR="00CC639B" w:rsidRDefault="00CC639B" w:rsidP="00CC639B">
      <w:pPr>
        <w:jc w:val="both"/>
        <w:rPr>
          <w:u w:val="single"/>
        </w:rPr>
      </w:pPr>
      <w:r w:rsidRPr="000F0E7A">
        <w:rPr>
          <w:highlight w:val="cyan"/>
          <w:u w:val="single"/>
        </w:rPr>
        <w:t>China</w:t>
      </w:r>
      <w:r w:rsidRPr="000F0E7A">
        <w:rPr>
          <w:u w:val="single"/>
        </w:rPr>
        <w:t xml:space="preserve"> strongly </w:t>
      </w:r>
      <w:r w:rsidRPr="000F0E7A">
        <w:rPr>
          <w:highlight w:val="cyan"/>
          <w:u w:val="single"/>
        </w:rPr>
        <w:t>opposes any US arms sales</w:t>
      </w:r>
      <w:r w:rsidRPr="000F0E7A">
        <w:rPr>
          <w:u w:val="single"/>
        </w:rPr>
        <w:t xml:space="preserve"> and official contact </w:t>
      </w:r>
      <w:r w:rsidRPr="000F0E7A">
        <w:rPr>
          <w:highlight w:val="cyan"/>
          <w:u w:val="single"/>
        </w:rPr>
        <w:t>with Taiwan, which Beijing</w:t>
      </w:r>
      <w:r w:rsidRPr="000F0E7A">
        <w:rPr>
          <w:u w:val="single"/>
        </w:rPr>
        <w:t xml:space="preserve"> </w:t>
      </w:r>
      <w:r w:rsidRPr="000F0E7A">
        <w:rPr>
          <w:highlight w:val="cyan"/>
          <w:u w:val="single"/>
        </w:rPr>
        <w:t>regards as a</w:t>
      </w:r>
      <w:r w:rsidRPr="000F0E7A">
        <w:rPr>
          <w:u w:val="single"/>
        </w:rPr>
        <w:t xml:space="preserve"> wayward </w:t>
      </w:r>
      <w:r w:rsidRPr="000F0E7A">
        <w:rPr>
          <w:highlight w:val="cyan"/>
          <w:u w:val="single"/>
        </w:rPr>
        <w:t>province to be unified</w:t>
      </w:r>
      <w:r w:rsidRPr="000F0E7A">
        <w:rPr>
          <w:u w:val="single"/>
        </w:rPr>
        <w:t xml:space="preserve"> with the mainland </w:t>
      </w:r>
      <w:r w:rsidRPr="000F0E7A">
        <w:rPr>
          <w:b/>
          <w:highlight w:val="cyan"/>
          <w:u w:val="single"/>
        </w:rPr>
        <w:t>by force</w:t>
      </w:r>
      <w:r w:rsidRPr="000F0E7A">
        <w:rPr>
          <w:u w:val="single"/>
        </w:rPr>
        <w:t xml:space="preserve"> if necessary</w:t>
      </w:r>
      <w:r w:rsidRPr="00296396">
        <w:rPr>
          <w:sz w:val="26"/>
          <w:szCs w:val="26"/>
          <w:u w:val="single"/>
        </w:rPr>
        <w:t>.</w:t>
      </w:r>
      <w:r w:rsidRPr="00296396">
        <w:rPr>
          <w:sz w:val="26"/>
          <w:szCs w:val="26"/>
        </w:rPr>
        <w:t xml:space="preserve"> </w:t>
      </w:r>
      <w:r w:rsidRPr="00296396">
        <w:rPr>
          <w:sz w:val="16"/>
          <w:szCs w:val="16"/>
        </w:rPr>
        <w:t xml:space="preserve">The US has no formal diplomatic relations with the self-ruled island but maintains informal ties and is its sole arms supplier.  At the </w:t>
      </w:r>
      <w:proofErr w:type="spellStart"/>
      <w:r w:rsidRPr="00296396">
        <w:rPr>
          <w:sz w:val="16"/>
          <w:szCs w:val="16"/>
        </w:rPr>
        <w:t>Xiangshan</w:t>
      </w:r>
      <w:proofErr w:type="spellEnd"/>
      <w:r w:rsidRPr="00296396">
        <w:rPr>
          <w:sz w:val="16"/>
          <w:szCs w:val="16"/>
        </w:rPr>
        <w:t xml:space="preserve"> security forum in Beijing on Thursday, Wei </w:t>
      </w:r>
      <w:proofErr w:type="spellStart"/>
      <w:r w:rsidRPr="00296396">
        <w:rPr>
          <w:sz w:val="16"/>
          <w:szCs w:val="16"/>
        </w:rPr>
        <w:t>Fenghe</w:t>
      </w:r>
      <w:proofErr w:type="spellEnd"/>
      <w:r w:rsidRPr="00296396">
        <w:rPr>
          <w:sz w:val="16"/>
          <w:szCs w:val="16"/>
        </w:rPr>
        <w:t xml:space="preserve">, the Chinese </w:t>
      </w:r>
      <w:proofErr w:type="spellStart"/>
      <w:r w:rsidRPr="00296396">
        <w:rPr>
          <w:sz w:val="16"/>
          <w:szCs w:val="16"/>
        </w:rPr>
        <w:t>defence</w:t>
      </w:r>
      <w:proofErr w:type="spellEnd"/>
      <w:r w:rsidRPr="00296396">
        <w:rPr>
          <w:sz w:val="16"/>
          <w:szCs w:val="16"/>
        </w:rPr>
        <w:t xml:space="preserve"> minister, vowed not to cede “a single inch” of territory. “China is the only big nation in the world that is not unified … And the Chinese military has a heavy responsibility to not let a single inch of its territory be lost,” Wei said</w:t>
      </w:r>
      <w:r w:rsidRPr="00296396">
        <w:rPr>
          <w:sz w:val="26"/>
          <w:szCs w:val="26"/>
        </w:rPr>
        <w:t>. “</w:t>
      </w:r>
      <w:r w:rsidRPr="000F0E7A">
        <w:rPr>
          <w:highlight w:val="cyan"/>
          <w:u w:val="single"/>
        </w:rPr>
        <w:t xml:space="preserve">If there is anyone attempting to separate Taiwan from China, </w:t>
      </w:r>
      <w:r w:rsidRPr="000F0E7A">
        <w:rPr>
          <w:b/>
          <w:highlight w:val="cyan"/>
          <w:u w:val="single"/>
        </w:rPr>
        <w:t>the Chinese military will take action</w:t>
      </w:r>
      <w:r w:rsidRPr="000F0E7A">
        <w:rPr>
          <w:u w:val="single"/>
        </w:rPr>
        <w:t xml:space="preserve">.” Chinese Foreign Ministry spokesman Lu </w:t>
      </w:r>
      <w:r w:rsidRPr="000F0E7A">
        <w:rPr>
          <w:highlight w:val="cyan"/>
          <w:u w:val="single"/>
        </w:rPr>
        <w:t>Kang</w:t>
      </w:r>
      <w:r w:rsidRPr="000F0E7A">
        <w:rPr>
          <w:u w:val="single"/>
        </w:rPr>
        <w:t xml:space="preserve"> last week </w:t>
      </w:r>
      <w:r w:rsidRPr="000F0E7A">
        <w:rPr>
          <w:highlight w:val="cyan"/>
          <w:u w:val="single"/>
        </w:rPr>
        <w:t>also urged the US “to</w:t>
      </w:r>
      <w:r w:rsidRPr="000F0E7A">
        <w:rPr>
          <w:u w:val="single"/>
        </w:rPr>
        <w:t xml:space="preserve"> correct its mistakes [and] </w:t>
      </w:r>
      <w:r w:rsidRPr="005568BB">
        <w:rPr>
          <w:b/>
          <w:bCs/>
          <w:highlight w:val="cyan"/>
          <w:u w:val="single"/>
        </w:rPr>
        <w:t>stop any</w:t>
      </w:r>
      <w:r w:rsidRPr="005568BB">
        <w:rPr>
          <w:b/>
          <w:bCs/>
          <w:u w:val="single"/>
        </w:rPr>
        <w:t xml:space="preserve"> </w:t>
      </w:r>
      <w:r w:rsidRPr="005568BB">
        <w:rPr>
          <w:b/>
          <w:bCs/>
          <w:highlight w:val="cyan"/>
          <w:u w:val="single"/>
        </w:rPr>
        <w:t>official contact</w:t>
      </w:r>
      <w:r w:rsidRPr="005568BB">
        <w:rPr>
          <w:b/>
          <w:bCs/>
          <w:u w:val="single"/>
        </w:rPr>
        <w:t xml:space="preserve"> and </w:t>
      </w:r>
      <w:r w:rsidRPr="005568BB">
        <w:rPr>
          <w:b/>
          <w:bCs/>
          <w:highlight w:val="cyan"/>
          <w:u w:val="single"/>
        </w:rPr>
        <w:t>military ties</w:t>
      </w:r>
      <w:r w:rsidRPr="000F0E7A">
        <w:rPr>
          <w:highlight w:val="cyan"/>
          <w:u w:val="single"/>
        </w:rPr>
        <w:t xml:space="preserve"> with</w:t>
      </w:r>
      <w:r w:rsidRPr="000F0E7A">
        <w:rPr>
          <w:u w:val="single"/>
        </w:rPr>
        <w:t xml:space="preserve">, and </w:t>
      </w:r>
      <w:r w:rsidRPr="000F0E7A">
        <w:rPr>
          <w:highlight w:val="cyan"/>
          <w:u w:val="single"/>
        </w:rPr>
        <w:t>arms sales to, the Taiwan region</w:t>
      </w:r>
      <w:r w:rsidRPr="000F0E7A">
        <w:rPr>
          <w:u w:val="single"/>
        </w:rPr>
        <w:t xml:space="preserve">”. </w:t>
      </w:r>
    </w:p>
    <w:p w14:paraId="177AC4FC" w14:textId="77777777" w:rsidR="001C631F" w:rsidRDefault="001C631F" w:rsidP="001C631F">
      <w:pPr>
        <w:pStyle w:val="Heading4"/>
      </w:pPr>
      <w:r>
        <w:t xml:space="preserve">Ending arms sales ends our commitment to Taiwan </w:t>
      </w:r>
    </w:p>
    <w:p w14:paraId="5BE3C732" w14:textId="77777777" w:rsidR="001C631F" w:rsidRPr="005371F5" w:rsidRDefault="001C631F" w:rsidP="001C631F">
      <w:r w:rsidRPr="005371F5">
        <w:rPr>
          <w:rFonts w:eastAsiaTheme="majorEastAsia" w:cstheme="majorBidi"/>
          <w:b/>
          <w:bCs/>
          <w:sz w:val="26"/>
          <w:szCs w:val="26"/>
        </w:rPr>
        <w:t>Chen Kastner and Reed 17.</w:t>
      </w:r>
      <w:r w:rsidRPr="005371F5">
        <w:rPr>
          <w:sz w:val="16"/>
          <w:szCs w:val="16"/>
        </w:rPr>
        <w:t xml:space="preserve"> (Ping-</w:t>
      </w:r>
      <w:proofErr w:type="spellStart"/>
      <w:r w:rsidRPr="005371F5">
        <w:rPr>
          <w:sz w:val="16"/>
          <w:szCs w:val="16"/>
        </w:rPr>
        <w:t>Kuei</w:t>
      </w:r>
      <w:proofErr w:type="spellEnd"/>
      <w:r w:rsidRPr="005371F5">
        <w:rPr>
          <w:sz w:val="16"/>
          <w:szCs w:val="16"/>
        </w:rPr>
        <w:t xml:space="preserve"> Chen is an assistant professor at the Department of Diplomacy- National </w:t>
      </w:r>
      <w:proofErr w:type="spellStart"/>
      <w:r w:rsidRPr="005371F5">
        <w:rPr>
          <w:sz w:val="16"/>
          <w:szCs w:val="16"/>
        </w:rPr>
        <w:t>Chengchi</w:t>
      </w:r>
      <w:proofErr w:type="spellEnd"/>
      <w:r w:rsidRPr="005371F5">
        <w:rPr>
          <w:sz w:val="16"/>
          <w:szCs w:val="16"/>
        </w:rPr>
        <w:t xml:space="preserve"> University, Scott L. Kastner is a Professor in the Department of Government and Politics at University of Maryland-College Park, William L. Reed joined the Government and Politics Department in 2009, 2017 “A Farewell to Arms? US Security Relations with Taiwan and the Prospects for Stability in the Taiwan Strait”) TM FROM THE BOOK- Taiwan and China: Fitful Embrace DOI: 10.1525/j.ctt1w76wpm.15</w:t>
      </w:r>
    </w:p>
    <w:p w14:paraId="4C5DA639" w14:textId="77777777" w:rsidR="001C631F" w:rsidRDefault="001C631F" w:rsidP="001C631F">
      <w:r>
        <w:t xml:space="preserve">Some worry that walking away from a commitment to Taiwan would send a troubling signal to other US allies in East Asia. </w:t>
      </w:r>
      <w:r w:rsidRPr="00807FE7">
        <w:rPr>
          <w:rStyle w:val="StyleUnderline"/>
        </w:rPr>
        <w:t>Beijing might likewise view US concessions on Taiwan as a sign of weakness and conclude that Washington was unlikely to challenge the PRC on other issues in the region.</w:t>
      </w:r>
      <w:r>
        <w:t xml:space="preserve"> Third, </w:t>
      </w:r>
      <w:r w:rsidRPr="00807FE7">
        <w:rPr>
          <w:rStyle w:val="StyleUnderline"/>
        </w:rPr>
        <w:t>ending arms sales</w:t>
      </w:r>
      <w:r>
        <w:t>—because it would add to Taiwan’s sense of insecurity—</w:t>
      </w:r>
      <w:r w:rsidRPr="00807FE7">
        <w:rPr>
          <w:rStyle w:val="StyleUnderline"/>
        </w:rPr>
        <w:t>could actually make Taipei more hesitant about entering into</w:t>
      </w:r>
      <w:r>
        <w:t xml:space="preserve"> sensitive political </w:t>
      </w:r>
      <w:r w:rsidRPr="00807FE7">
        <w:rPr>
          <w:rStyle w:val="StyleUnderline"/>
        </w:rPr>
        <w:t xml:space="preserve">talks with the PRC; </w:t>
      </w:r>
      <w:proofErr w:type="gramStart"/>
      <w:r w:rsidRPr="00807FE7">
        <w:rPr>
          <w:rStyle w:val="StyleUnderline"/>
        </w:rPr>
        <w:t>thus</w:t>
      </w:r>
      <w:proofErr w:type="gramEnd"/>
      <w:r w:rsidRPr="00807FE7">
        <w:rPr>
          <w:rStyle w:val="StyleUnderline"/>
        </w:rPr>
        <w:t xml:space="preserve"> it isn’t clear that a reduced US commitment to Taiwan would facilitate a peaceful resolution to the dispute.</w:t>
      </w:r>
      <w:r>
        <w:t xml:space="preserve"> Finally, and relatedly, </w:t>
      </w:r>
      <w:r w:rsidRPr="00807FE7">
        <w:rPr>
          <w:rStyle w:val="StyleUnderline"/>
        </w:rPr>
        <w:t>ending arms sales would likely undercut Taiwan’s deterrent capabilities</w:t>
      </w:r>
      <w:r w:rsidRPr="008953A5">
        <w:t>, which in turn could encourage a more coercive PRC approach to the island.10</w:t>
      </w:r>
    </w:p>
    <w:p w14:paraId="16A518B9" w14:textId="77777777" w:rsidR="001C631F" w:rsidRDefault="001C631F" w:rsidP="001C631F">
      <w:pPr>
        <w:pStyle w:val="Heading4"/>
      </w:pPr>
      <w:r>
        <w:t>US wouldn’t defend Taiwan post plan</w:t>
      </w:r>
    </w:p>
    <w:p w14:paraId="56B227D4" w14:textId="77777777" w:rsidR="001C631F" w:rsidRPr="00E635D0" w:rsidRDefault="001C631F" w:rsidP="001C631F">
      <w:r w:rsidRPr="00E635D0">
        <w:t>Ted Galen</w:t>
      </w:r>
      <w:r>
        <w:t xml:space="preserve"> Carpenter</w:t>
      </w:r>
      <w:r w:rsidRPr="00E635D0">
        <w:t>, 4-4-2019, "It's Time to Rethink America’s Foreign Alliance Commitments," National Interest, https://nationalinterest.org/feature/its-time-rethink-america%E2%80%99s-foreign-alliance-commitments-50717</w:t>
      </w:r>
    </w:p>
    <w:p w14:paraId="0BAED9D1" w14:textId="77777777" w:rsidR="001C631F" w:rsidRDefault="001C631F" w:rsidP="001C631F">
      <w:r w:rsidRPr="00D70AB5">
        <w:rPr>
          <w:rStyle w:val="StyleUnderline"/>
        </w:rPr>
        <w:t>At the time, the TRA seemed to be a morally justified, low-risk concession to a long-time U.S. ally</w:t>
      </w:r>
      <w:r>
        <w:t xml:space="preserve">. The U.S. military advantage over China in the late 1970s was overwhelming, and Chinese leaders, including Deng Xiaoping, made statements that the official goal of Taiwan’s reunification with the mainland was not urgent. </w:t>
      </w:r>
      <w:r w:rsidRPr="00D70AB5">
        <w:rPr>
          <w:rStyle w:val="StyleUnderline"/>
        </w:rPr>
        <w:t xml:space="preserve">When Taiwan transitioned to </w:t>
      </w:r>
      <w:proofErr w:type="gramStart"/>
      <w:r w:rsidRPr="00D70AB5">
        <w:rPr>
          <w:rStyle w:val="StyleUnderline"/>
        </w:rPr>
        <w:t>being</w:t>
      </w:r>
      <w:proofErr w:type="gramEnd"/>
      <w:r w:rsidRPr="00D70AB5">
        <w:rPr>
          <w:rStyle w:val="StyleUnderline"/>
        </w:rPr>
        <w:t xml:space="preserve"> a democracy in the 1990s, the moral case for Washington’s informal defense commitment to the island became stronger,</w:t>
      </w:r>
      <w:r>
        <w:t xml:space="preserve"> even though the mainland government began to show signs of greater impatience and belligerence. The United States deployed two aircraft carriers and support vessels to waters near the Taiwan Strait in 1996 in response to Chinese shelling and other measures Beijing had taken to intimidate Taiwan’s voters on the eve of the island’s first fully free election. And Washington could make its show of force with little fear of reprisal. </w:t>
      </w:r>
      <w:r w:rsidRPr="00D70AB5">
        <w:rPr>
          <w:rStyle w:val="StyleUnderline"/>
        </w:rPr>
        <w:t xml:space="preserve">However, East Asia’s security environment has changed </w:t>
      </w:r>
      <w:r>
        <w:t>at least as much as Europe’s over the past few decades. China was weak militarily and a minor player in the world’s economy at the time of the TRA’s adoption. Today, China is the world’s number two economic power, and its military capabilities are significant and growing rapidly. China’s leaders also exhibit mounting impatience about Taiwan’s efforts to maintain its de facto independence. Beijing’s actions since Taiwan’s January 2016 election empowered the pro-independence Democratic Progressive Party are especially ominous.</w:t>
      </w:r>
      <w:r w:rsidRPr="00D70AB5">
        <w:rPr>
          <w:rStyle w:val="StyleUnderline"/>
        </w:rPr>
        <w:t xml:space="preserve"> China is putting growing pressure on Taiwan</w:t>
      </w:r>
      <w:r>
        <w:t>, poaching the island’s shrinking number of diplomatic allies and conducting menacing military exercises in the Taiwan Strait</w:t>
      </w:r>
      <w:r w:rsidRPr="00D70AB5">
        <w:rPr>
          <w:rStyle w:val="StyleUnderline"/>
        </w:rPr>
        <w:t>. The potential costs to the United States of continuing to protect Taiwan have soared. China is now one of America’s largest trading partners</w:t>
      </w:r>
      <w:r>
        <w:t xml:space="preserve"> and sources of funds for Washington’s seemingly endless addiction to deficit spending</w:t>
      </w:r>
      <w:r w:rsidRPr="00D70AB5">
        <w:rPr>
          <w:rStyle w:val="StyleUnderline"/>
        </w:rPr>
        <w:t>. A breakdown of the U.S. relationship with Beijing would have enormous adverse economic consequences.</w:t>
      </w:r>
      <w:r>
        <w:t xml:space="preserve"> The military risks also are alarming. China’s ambitious military modernization program has focused on anti-ship missiles and other “access denial” weaponry</w:t>
      </w:r>
      <w:r w:rsidRPr="00D70AB5">
        <w:rPr>
          <w:rStyle w:val="StyleUnderline"/>
        </w:rPr>
        <w:t xml:space="preserve">. It would be massively more difficult and costly in treasure and blood for the United States to intervene militarily to defend Taiwan today </w:t>
      </w:r>
      <w:r>
        <w:t xml:space="preserve">than it was when the TRA became law. Indeed, </w:t>
      </w:r>
      <w:r w:rsidRPr="00D70AB5">
        <w:rPr>
          <w:rStyle w:val="StyleUnderline"/>
        </w:rPr>
        <w:t>it would be far more costly and uncertain to do so now than when the aircraft carrier battle groups made their show of force in the mid-1990s</w:t>
      </w:r>
      <w:r>
        <w:t>. In another decade or so, it may be entirely unfeasible to enforce an effective shield to defend Taiwan.</w:t>
      </w:r>
    </w:p>
    <w:p w14:paraId="444729E9" w14:textId="77777777" w:rsidR="003E21C4" w:rsidRPr="00E2553D" w:rsidRDefault="003E21C4" w:rsidP="00CC639B">
      <w:pPr>
        <w:jc w:val="both"/>
        <w:rPr>
          <w:u w:val="single"/>
        </w:rPr>
      </w:pPr>
    </w:p>
    <w:p w14:paraId="629B24EE" w14:textId="58633051" w:rsidR="00331346" w:rsidRDefault="00331346" w:rsidP="00107C5A">
      <w:pPr>
        <w:pStyle w:val="Heading2"/>
        <w:rPr>
          <w:rFonts w:asciiTheme="majorHAnsi" w:hAnsiTheme="majorHAnsi"/>
        </w:rPr>
      </w:pPr>
      <w:r>
        <w:rPr>
          <w:rFonts w:asciiTheme="majorHAnsi" w:hAnsiTheme="majorHAnsi"/>
        </w:rPr>
        <w:t>2AC CPs</w:t>
      </w:r>
    </w:p>
    <w:p w14:paraId="07597F97" w14:textId="77887DD5" w:rsidR="00331346" w:rsidRDefault="00EE10BC" w:rsidP="00331346">
      <w:pPr>
        <w:pStyle w:val="Heading2"/>
      </w:pPr>
      <w:r>
        <w:t xml:space="preserve">AT: </w:t>
      </w:r>
      <w:r w:rsidR="00331346">
        <w:t>Regularize Arm Sales CP</w:t>
      </w:r>
    </w:p>
    <w:p w14:paraId="0F808678" w14:textId="77777777" w:rsidR="00331346" w:rsidRDefault="00331346" w:rsidP="00331346">
      <w:pPr>
        <w:pStyle w:val="Heading3"/>
      </w:pPr>
      <w:r>
        <w:t>Solvency</w:t>
      </w:r>
    </w:p>
    <w:p w14:paraId="50B36F6D" w14:textId="77777777" w:rsidR="00331346" w:rsidRDefault="00331346" w:rsidP="00331346">
      <w:pPr>
        <w:pStyle w:val="Heading4"/>
      </w:pPr>
      <w:r>
        <w:t xml:space="preserve">No Solvency: Taiwan is </w:t>
      </w:r>
      <w:proofErr w:type="gramStart"/>
      <w:r>
        <w:t>try</w:t>
      </w:r>
      <w:proofErr w:type="gramEnd"/>
      <w:r>
        <w:t xml:space="preserve"> or die for China- Chinese rhetoric has become more tense with increased US-Taiwan relations on arms</w:t>
      </w:r>
    </w:p>
    <w:p w14:paraId="0EC68D88" w14:textId="77777777" w:rsidR="00331346" w:rsidRPr="00B06853" w:rsidRDefault="00331346" w:rsidP="00331346">
      <w:proofErr w:type="spellStart"/>
      <w:r w:rsidRPr="00B06853">
        <w:t>Zhenhua</w:t>
      </w:r>
      <w:proofErr w:type="spellEnd"/>
      <w:r w:rsidRPr="00B06853">
        <w:t xml:space="preserve"> Lu, 6-4-2018, "US$330 million arms sale to Taiwan clears US Congressional review," South China Morning Post, https://www.scmp.com/news/china/military/article/2170262/us330-million-arms-sale-taiwan-clears-congressional-review-may</w:t>
      </w:r>
    </w:p>
    <w:p w14:paraId="72304137" w14:textId="77777777" w:rsidR="00331346" w:rsidRPr="00863DD3" w:rsidRDefault="00331346" w:rsidP="00331346">
      <w:pPr>
        <w:rPr>
          <w:sz w:val="16"/>
        </w:rPr>
      </w:pPr>
      <w:r w:rsidRPr="00863DD3">
        <w:rPr>
          <w:sz w:val="16"/>
        </w:rPr>
        <w:t xml:space="preserve">The annual event is “in a series of ongoing conferences addressing the future of US </w:t>
      </w:r>
      <w:proofErr w:type="spellStart"/>
      <w:r w:rsidRPr="00863DD3">
        <w:rPr>
          <w:sz w:val="16"/>
        </w:rPr>
        <w:t>defence</w:t>
      </w:r>
      <w:proofErr w:type="spellEnd"/>
      <w:r w:rsidRPr="00863DD3">
        <w:rPr>
          <w:sz w:val="16"/>
        </w:rPr>
        <w:t xml:space="preserve"> cooperation with Taiwan, the </w:t>
      </w:r>
      <w:proofErr w:type="spellStart"/>
      <w:r w:rsidRPr="00863DD3">
        <w:rPr>
          <w:sz w:val="16"/>
        </w:rPr>
        <w:t>defence</w:t>
      </w:r>
      <w:proofErr w:type="spellEnd"/>
      <w:r w:rsidRPr="00863DD3">
        <w:rPr>
          <w:sz w:val="16"/>
        </w:rPr>
        <w:t xml:space="preserve"> procurement process and Taiwan’s </w:t>
      </w:r>
      <w:proofErr w:type="spellStart"/>
      <w:r w:rsidRPr="00863DD3">
        <w:rPr>
          <w:sz w:val="16"/>
        </w:rPr>
        <w:t>defence</w:t>
      </w:r>
      <w:proofErr w:type="spellEnd"/>
      <w:r w:rsidRPr="00863DD3">
        <w:rPr>
          <w:sz w:val="16"/>
        </w:rPr>
        <w:t xml:space="preserve"> and national security needs”, the </w:t>
      </w:r>
      <w:proofErr w:type="spellStart"/>
      <w:r w:rsidRPr="00863DD3">
        <w:rPr>
          <w:sz w:val="16"/>
        </w:rPr>
        <w:t>organising</w:t>
      </w:r>
      <w:proofErr w:type="spellEnd"/>
      <w:r w:rsidRPr="00863DD3">
        <w:rPr>
          <w:sz w:val="16"/>
        </w:rPr>
        <w:t xml:space="preserve"> US-Taiwan Business Council said in an introduction. </w:t>
      </w:r>
      <w:r w:rsidRPr="00B06853">
        <w:rPr>
          <w:rStyle w:val="StyleUnderline"/>
        </w:rPr>
        <w:t>China strongly opposes any US arms sales and official contact with Taiwan,</w:t>
      </w:r>
      <w:r w:rsidRPr="00863DD3">
        <w:rPr>
          <w:sz w:val="16"/>
        </w:rPr>
        <w:t xml:space="preserve"> which Beijing regards as a wayward province to be unified with the mainland by force if necessary. The US has no formal diplomatic relations with the self-ruled island but maintains informal ties and is its sole arms supplier. At the </w:t>
      </w:r>
      <w:proofErr w:type="spellStart"/>
      <w:r w:rsidRPr="00863DD3">
        <w:rPr>
          <w:sz w:val="16"/>
        </w:rPr>
        <w:t>Xiangshan</w:t>
      </w:r>
      <w:proofErr w:type="spellEnd"/>
      <w:r w:rsidRPr="00863DD3">
        <w:rPr>
          <w:sz w:val="16"/>
        </w:rPr>
        <w:t xml:space="preserve"> security forum in Beijing on Thursday, Wei </w:t>
      </w:r>
      <w:proofErr w:type="spellStart"/>
      <w:r w:rsidRPr="00863DD3">
        <w:rPr>
          <w:sz w:val="16"/>
        </w:rPr>
        <w:t>Fenghe</w:t>
      </w:r>
      <w:proofErr w:type="spellEnd"/>
      <w:r w:rsidRPr="00863DD3">
        <w:rPr>
          <w:sz w:val="16"/>
        </w:rPr>
        <w:t xml:space="preserve">, the Chinese </w:t>
      </w:r>
      <w:proofErr w:type="spellStart"/>
      <w:r w:rsidRPr="00863DD3">
        <w:rPr>
          <w:sz w:val="16"/>
        </w:rPr>
        <w:t>defence</w:t>
      </w:r>
      <w:proofErr w:type="spellEnd"/>
      <w:r w:rsidRPr="00863DD3">
        <w:rPr>
          <w:sz w:val="16"/>
        </w:rPr>
        <w:t xml:space="preserve"> minister, vowed not to cede “a single inch” of territory. “China is the only big nation in the world that is not unified … And </w:t>
      </w:r>
      <w:r w:rsidRPr="00B06853">
        <w:rPr>
          <w:rStyle w:val="StyleUnderline"/>
        </w:rPr>
        <w:t xml:space="preserve">the Chinese military has a heavy responsibility to not let a single inch of its territory be lost,” </w:t>
      </w:r>
      <w:r w:rsidRPr="00863DD3">
        <w:rPr>
          <w:sz w:val="16"/>
        </w:rPr>
        <w:t>Wei said. “If there is anyone attempting to separate Taiwan from China</w:t>
      </w:r>
      <w:r w:rsidRPr="00B06853">
        <w:rPr>
          <w:rStyle w:val="StyleUnderline"/>
        </w:rPr>
        <w:t>, the Chinese military will take action.”</w:t>
      </w:r>
      <w:r>
        <w:rPr>
          <w:rStyle w:val="StyleUnderline"/>
        </w:rPr>
        <w:t xml:space="preserve"> </w:t>
      </w:r>
      <w:r w:rsidRPr="00B06853">
        <w:rPr>
          <w:rStyle w:val="StyleUnderline"/>
        </w:rPr>
        <w:t>Chinese Foreign Ministry spokesman</w:t>
      </w:r>
      <w:r w:rsidRPr="00863DD3">
        <w:rPr>
          <w:sz w:val="16"/>
        </w:rPr>
        <w:t xml:space="preserve"> Lu Kang last week </w:t>
      </w:r>
      <w:r w:rsidRPr="00B06853">
        <w:rPr>
          <w:rStyle w:val="StyleUnderline"/>
        </w:rPr>
        <w:t>also urged the US “to</w:t>
      </w:r>
      <w:r w:rsidRPr="00863DD3">
        <w:rPr>
          <w:sz w:val="16"/>
        </w:rPr>
        <w:t xml:space="preserve"> correct its mistakes [and] </w:t>
      </w:r>
      <w:r w:rsidRPr="00B06853">
        <w:rPr>
          <w:rStyle w:val="StyleUnderline"/>
        </w:rPr>
        <w:t xml:space="preserve">stop </w:t>
      </w:r>
      <w:r w:rsidRPr="00863DD3">
        <w:rPr>
          <w:sz w:val="16"/>
        </w:rPr>
        <w:t xml:space="preserve">any official contact and military ties with, and </w:t>
      </w:r>
      <w:r w:rsidRPr="00B06853">
        <w:rPr>
          <w:rStyle w:val="StyleUnderline"/>
        </w:rPr>
        <w:t>arms sales to,</w:t>
      </w:r>
      <w:r w:rsidRPr="00863DD3">
        <w:rPr>
          <w:sz w:val="16"/>
        </w:rPr>
        <w:t xml:space="preserve"> the </w:t>
      </w:r>
      <w:r w:rsidRPr="00B06853">
        <w:rPr>
          <w:rStyle w:val="StyleUnderline"/>
        </w:rPr>
        <w:t xml:space="preserve">Taiwan </w:t>
      </w:r>
      <w:r w:rsidRPr="00863DD3">
        <w:rPr>
          <w:sz w:val="16"/>
        </w:rPr>
        <w:t>region”.</w:t>
      </w:r>
    </w:p>
    <w:p w14:paraId="4042DEA1" w14:textId="77777777" w:rsidR="00331346" w:rsidRDefault="00331346" w:rsidP="00331346">
      <w:pPr>
        <w:pStyle w:val="Heading4"/>
      </w:pPr>
      <w:r>
        <w:t>No Solvency- Arms sales = Stronger sense of Taiwan identity = increased destabilization of the region</w:t>
      </w:r>
    </w:p>
    <w:p w14:paraId="6063A5DF" w14:textId="77777777" w:rsidR="00331346" w:rsidRDefault="00331346" w:rsidP="00331346">
      <w:r>
        <w:t xml:space="preserve"> January 2019 Richard Bush, Brookings Institution</w:t>
      </w:r>
    </w:p>
    <w:p w14:paraId="69DF3E9D" w14:textId="77777777" w:rsidR="00331346" w:rsidRPr="00A92CA8" w:rsidRDefault="00331346" w:rsidP="00331346">
      <w:r>
        <w:t xml:space="preserve">Shelley Rigger, Davidson </w:t>
      </w:r>
      <w:proofErr w:type="spellStart"/>
      <w:r>
        <w:t>College</w:t>
      </w:r>
      <w:r w:rsidRPr="00A92CA8">
        <w:t>The</w:t>
      </w:r>
      <w:proofErr w:type="spellEnd"/>
      <w:r w:rsidRPr="00A92CA8">
        <w:t xml:space="preserve"> Taiwan Issue and the Normalization of US-China Relations</w:t>
      </w:r>
      <w:r>
        <w:t xml:space="preserve"> </w:t>
      </w:r>
      <w:r w:rsidRPr="00A92CA8">
        <w:t>https://www.brookings.edu/wp-content/uploads/2019/01/The-Taiwan-Issue-and-the-Normalization-of-US-China-Relations-Bush-Rigger1.pdf</w:t>
      </w:r>
    </w:p>
    <w:p w14:paraId="34720EBD" w14:textId="77777777" w:rsidR="00331346" w:rsidRDefault="00331346" w:rsidP="00331346">
      <w:pPr>
        <w:rPr>
          <w:sz w:val="16"/>
        </w:rPr>
      </w:pPr>
      <w:r w:rsidRPr="00863DD3">
        <w:rPr>
          <w:sz w:val="16"/>
        </w:rPr>
        <w:t>Beijing soon experienced a series of rude awakenings</w:t>
      </w:r>
      <w:r w:rsidRPr="00A92CA8">
        <w:rPr>
          <w:rStyle w:val="StyleUnderline"/>
        </w:rPr>
        <w:t>. Washington enhanced its political,</w:t>
      </w:r>
      <w:r>
        <w:rPr>
          <w:rStyle w:val="StyleUnderline"/>
        </w:rPr>
        <w:t xml:space="preserve"> </w:t>
      </w:r>
      <w:r w:rsidRPr="00A92CA8">
        <w:rPr>
          <w:rStyle w:val="StyleUnderline"/>
        </w:rPr>
        <w:t>economic, and even military support for Taiwan,</w:t>
      </w:r>
      <w:r w:rsidRPr="00863DD3">
        <w:rPr>
          <w:sz w:val="16"/>
        </w:rPr>
        <w:t xml:space="preserve"> and affirmed that all its steps were within its definition of its one-China policy. </w:t>
      </w:r>
      <w:r w:rsidRPr="00A92CA8">
        <w:rPr>
          <w:rStyle w:val="StyleUnderline"/>
        </w:rPr>
        <w:t>It refused to sacrifice Taiwan for the sake of better U.S.-China</w:t>
      </w:r>
      <w:r>
        <w:rPr>
          <w:rStyle w:val="StyleUnderline"/>
        </w:rPr>
        <w:t xml:space="preserve"> </w:t>
      </w:r>
      <w:r w:rsidRPr="00A92CA8">
        <w:rPr>
          <w:rStyle w:val="StyleUnderline"/>
        </w:rPr>
        <w:t>relations. Taiwan’s democratization</w:t>
      </w:r>
      <w:r w:rsidRPr="00863DD3">
        <w:rPr>
          <w:sz w:val="16"/>
        </w:rPr>
        <w:t xml:space="preserve"> both </w:t>
      </w:r>
      <w:r w:rsidRPr="00A92CA8">
        <w:rPr>
          <w:rStyle w:val="StyleUnderline"/>
        </w:rPr>
        <w:t>empowered the electorate to set limits on cross-Strait</w:t>
      </w:r>
      <w:r>
        <w:rPr>
          <w:rStyle w:val="StyleUnderline"/>
        </w:rPr>
        <w:t xml:space="preserve"> </w:t>
      </w:r>
      <w:r w:rsidRPr="00A92CA8">
        <w:rPr>
          <w:rStyle w:val="StyleUnderline"/>
        </w:rPr>
        <w:t xml:space="preserve">policy </w:t>
      </w:r>
      <w:r w:rsidRPr="00863DD3">
        <w:rPr>
          <w:sz w:val="16"/>
        </w:rPr>
        <w:t xml:space="preserve">and denied any leader the power to impose on the public a solution to the dispute with China, whether independence or unification. </w:t>
      </w:r>
      <w:r w:rsidRPr="00A92CA8">
        <w:rPr>
          <w:rStyle w:val="StyleUnderline"/>
        </w:rPr>
        <w:t xml:space="preserve">A stronger </w:t>
      </w:r>
      <w:r w:rsidRPr="00863DD3">
        <w:rPr>
          <w:sz w:val="16"/>
        </w:rPr>
        <w:t xml:space="preserve">Taiwanese </w:t>
      </w:r>
      <w:r w:rsidRPr="00A92CA8">
        <w:rPr>
          <w:rStyle w:val="StyleUnderline"/>
        </w:rPr>
        <w:t>identity, a preference for the</w:t>
      </w:r>
      <w:r>
        <w:rPr>
          <w:rStyle w:val="StyleUnderline"/>
        </w:rPr>
        <w:t xml:space="preserve"> </w:t>
      </w:r>
      <w:r w:rsidRPr="00A92CA8">
        <w:rPr>
          <w:rStyle w:val="StyleUnderline"/>
        </w:rPr>
        <w:t>status quo, and</w:t>
      </w:r>
      <w:r w:rsidRPr="00863DD3">
        <w:rPr>
          <w:sz w:val="16"/>
        </w:rPr>
        <w:t xml:space="preserve"> widespread </w:t>
      </w:r>
      <w:r w:rsidRPr="00A92CA8">
        <w:rPr>
          <w:rStyle w:val="StyleUnderline"/>
        </w:rPr>
        <w:t>opposition</w:t>
      </w:r>
      <w:r w:rsidRPr="00863DD3">
        <w:rPr>
          <w:sz w:val="16"/>
        </w:rPr>
        <w:t xml:space="preserve"> to “one country, two systems” </w:t>
      </w:r>
      <w:r w:rsidRPr="00A92CA8">
        <w:rPr>
          <w:rStyle w:val="StyleUnderline"/>
        </w:rPr>
        <w:t>all put a mutually</w:t>
      </w:r>
      <w:r>
        <w:rPr>
          <w:rStyle w:val="StyleUnderline"/>
        </w:rPr>
        <w:t xml:space="preserve"> </w:t>
      </w:r>
      <w:r w:rsidRPr="00A92CA8">
        <w:rPr>
          <w:rStyle w:val="StyleUnderline"/>
        </w:rPr>
        <w:t>acceptable compromise</w:t>
      </w:r>
      <w:r w:rsidRPr="00863DD3">
        <w:rPr>
          <w:sz w:val="16"/>
        </w:rPr>
        <w:t xml:space="preserve"> apparently </w:t>
      </w:r>
      <w:r w:rsidRPr="00A92CA8">
        <w:rPr>
          <w:rStyle w:val="StyleUnderline"/>
        </w:rPr>
        <w:t>out of reach.</w:t>
      </w:r>
      <w:r w:rsidRPr="00863DD3">
        <w:rPr>
          <w:sz w:val="16"/>
        </w:rPr>
        <w:t xml:space="preserve"> Even growing economic interdependence became a political liability: Tsai Ing-wen’s electoral prospects were boosted by the Sunflower Movement, which rejected a draft agreement on trade in services that the Ma administration had struck with Beijing, and by growing sentiment that economic dependence on China was increasing the risk of political incorporation on the PRC’s terms.</w:t>
      </w:r>
    </w:p>
    <w:p w14:paraId="16AC2C40" w14:textId="77777777" w:rsidR="00331346" w:rsidRDefault="00331346" w:rsidP="00331346">
      <w:pPr>
        <w:rPr>
          <w:sz w:val="16"/>
        </w:rPr>
      </w:pPr>
    </w:p>
    <w:p w14:paraId="662A4094" w14:textId="77777777" w:rsidR="00331346" w:rsidRPr="00863DD3" w:rsidRDefault="00331346" w:rsidP="00331346">
      <w:pPr>
        <w:pStyle w:val="Heading3"/>
      </w:pPr>
      <w:r>
        <w:t>Turn</w:t>
      </w:r>
    </w:p>
    <w:p w14:paraId="7DFC69D8" w14:textId="77777777" w:rsidR="00331346" w:rsidRDefault="00331346" w:rsidP="00331346">
      <w:pPr>
        <w:pStyle w:val="Heading4"/>
      </w:pPr>
      <w:r>
        <w:t>Increased arms sales lead to independence movements</w:t>
      </w:r>
    </w:p>
    <w:p w14:paraId="57757BE1" w14:textId="77777777" w:rsidR="00331346" w:rsidRDefault="00331346" w:rsidP="00331346"/>
    <w:p w14:paraId="511E3CAE" w14:textId="77777777" w:rsidR="00331346" w:rsidRPr="00A92CA8" w:rsidRDefault="00331346" w:rsidP="00331346">
      <w:r>
        <w:t xml:space="preserve">Joshua Keating, </w:t>
      </w:r>
      <w:r w:rsidRPr="00A92CA8">
        <w:t>JUNE 17, 2019</w:t>
      </w:r>
    </w:p>
    <w:p w14:paraId="100AC62A" w14:textId="77777777" w:rsidR="00331346" w:rsidRPr="00A92CA8" w:rsidRDefault="00331346" w:rsidP="00331346">
      <w:r>
        <w:t>"The Hong Kong Protests Could Be a Prelude to a Big Showdown Over Taiwan," Slate Magazine, https://slate.com/news-and-politics/2019/06/taiwan-hong-kong-protests-china-extradition-independence.html</w:t>
      </w:r>
    </w:p>
    <w:p w14:paraId="086102C4" w14:textId="77777777" w:rsidR="00331346" w:rsidRPr="00863DD3" w:rsidRDefault="00331346" w:rsidP="00331346">
      <w:pPr>
        <w:rPr>
          <w:sz w:val="16"/>
        </w:rPr>
      </w:pPr>
      <w:r w:rsidRPr="00A92CA8">
        <w:rPr>
          <w:rStyle w:val="StyleUnderline"/>
        </w:rPr>
        <w:t xml:space="preserve">This support has increased under the Trump administration, </w:t>
      </w:r>
      <w:r w:rsidRPr="00863DD3">
        <w:rPr>
          <w:sz w:val="16"/>
        </w:rPr>
        <w:t xml:space="preserve">amid the overall deterioration in U.S.-China relations. Trump broke protocol by accepting a phone call from Tsai during his transition period. He recently signed legislation, which passed with significant congressional support, encouraging U.S. officials to make high-level visits to Taiwan. The Navy has stepped up frequency of the passage of ships through the Taiwan Strait. And </w:t>
      </w:r>
      <w:r w:rsidRPr="00A92CA8">
        <w:rPr>
          <w:rStyle w:val="StyleUnderline"/>
        </w:rPr>
        <w:t>the administration is proposing a new $2 billion arms sale to the country.</w:t>
      </w:r>
      <w:r w:rsidRPr="00863DD3">
        <w:rPr>
          <w:sz w:val="16"/>
        </w:rPr>
        <w:t xml:space="preserve"> </w:t>
      </w:r>
      <w:r w:rsidRPr="00A92CA8">
        <w:rPr>
          <w:rStyle w:val="StyleUnderline"/>
        </w:rPr>
        <w:t>These</w:t>
      </w:r>
      <w:r w:rsidRPr="00863DD3">
        <w:rPr>
          <w:sz w:val="16"/>
        </w:rPr>
        <w:t xml:space="preserve"> visible </w:t>
      </w:r>
      <w:r w:rsidRPr="00A92CA8">
        <w:rPr>
          <w:rStyle w:val="StyleUnderline"/>
        </w:rPr>
        <w:t>displays of support</w:t>
      </w:r>
      <w:r w:rsidRPr="00863DD3">
        <w:rPr>
          <w:sz w:val="16"/>
        </w:rPr>
        <w:t xml:space="preserve">, over Beijing’s furious objections, </w:t>
      </w:r>
      <w:r w:rsidRPr="00A92CA8">
        <w:rPr>
          <w:rStyle w:val="StyleUnderline"/>
        </w:rPr>
        <w:t>have emboldened Taiwan’s nationalists.</w:t>
      </w:r>
      <w:r w:rsidRPr="00863DD3">
        <w:rPr>
          <w:sz w:val="16"/>
        </w:rPr>
        <w:t xml:space="preserve"> (In a sign of just how confusing U.S. foreign policy can be in the Trump era, the president recently held an unusual White House meeting with Terry Gou, the billionaire Foxconn chairman who is running for president of Taiwan on a pro-China platform.) All of this bears watching</w:t>
      </w:r>
      <w:r w:rsidRPr="00A92CA8">
        <w:rPr>
          <w:rStyle w:val="StyleUnderline"/>
        </w:rPr>
        <w:t>, if only because an invasion of Taiwan may be the scenario most likely to lead to direct military conflict between the U.S. and China</w:t>
      </w:r>
      <w:r w:rsidRPr="00863DD3">
        <w:rPr>
          <w:sz w:val="16"/>
        </w:rPr>
        <w:t>. Despite Xi’s warnings, that still seems unlikely for the moment. But what the past week’s events in Hong Kong and Taiwan’s show of solidarity have demonstrated is that the People’s Republic has a major soft-power problem. Given China’s stunning economic success and rapid rise to global power,</w:t>
      </w:r>
      <w:r w:rsidRPr="00A92CA8">
        <w:rPr>
          <w:rStyle w:val="StyleUnderline"/>
        </w:rPr>
        <w:t xml:space="preserve"> it shouldn’t be this hard for its leaders to make the case for unification to places like Hong Kong and Taiwan, given their shared history and culture. One wonders when China’s leaders will run out of patience and resort to more extreme measures</w:t>
      </w:r>
    </w:p>
    <w:p w14:paraId="0CB3D3F3" w14:textId="77777777" w:rsidR="00331346" w:rsidRDefault="00331346" w:rsidP="00331346"/>
    <w:p w14:paraId="69D6D456" w14:textId="77777777" w:rsidR="00331346" w:rsidRDefault="00331346" w:rsidP="00331346">
      <w:pPr>
        <w:pStyle w:val="Heading4"/>
      </w:pPr>
      <w:r>
        <w:t>The US is pushing for established relations with Taiwan- furthers independence push</w:t>
      </w:r>
    </w:p>
    <w:p w14:paraId="719CD6E2" w14:textId="77777777" w:rsidR="00331346" w:rsidRPr="00863DD3" w:rsidRDefault="00331346" w:rsidP="00331346">
      <w:r w:rsidRPr="00863DD3">
        <w:t>Yimou Lee, 8-24-2018, "Taiwan says China 'out of control' as it loses El Salvador to Beijing," U.S., https://www.reuters.com/article/us-taiwan-diplomacy/taiwan-says-china-out-of-control-as-it-loses-el-salvador-to-beijing-idUSKCN1L6058</w:t>
      </w:r>
    </w:p>
    <w:p w14:paraId="28EC8EAB" w14:textId="77777777" w:rsidR="00331346" w:rsidRPr="00863DD3" w:rsidRDefault="00331346" w:rsidP="00331346">
      <w:pPr>
        <w:rPr>
          <w:sz w:val="16"/>
        </w:rPr>
      </w:pPr>
      <w:r w:rsidRPr="00863DD3">
        <w:rPr>
          <w:sz w:val="16"/>
        </w:rPr>
        <w:t xml:space="preserve">The news comes as Tsai wrapped up a high-profile trip to Latin America, including stops in the United States, that drew anger from China. </w:t>
      </w:r>
      <w:r w:rsidRPr="003C4CA6">
        <w:rPr>
          <w:rStyle w:val="StyleUnderline"/>
        </w:rPr>
        <w:t>“China will not get unification with Taiwan by luring away our allies</w:t>
      </w:r>
      <w:r w:rsidRPr="00863DD3">
        <w:rPr>
          <w:sz w:val="16"/>
        </w:rPr>
        <w:t xml:space="preserve">. What China did was to humiliate Taiwan repeatedly without getting any respect from Taiwan’s people,” Taiwan’s ruling Democratic Progressive Party wrote in a statement. </w:t>
      </w:r>
      <w:r w:rsidRPr="003C4CA6">
        <w:rPr>
          <w:rStyle w:val="StyleUnderline"/>
        </w:rPr>
        <w:t xml:space="preserve">El Salvador is the fifth country Taiwan will lose as a </w:t>
      </w:r>
      <w:proofErr w:type="spellStart"/>
      <w:r w:rsidRPr="003C4CA6">
        <w:rPr>
          <w:rStyle w:val="StyleUnderline"/>
        </w:rPr>
        <w:t>diplomatic ally</w:t>
      </w:r>
      <w:proofErr w:type="spellEnd"/>
      <w:r w:rsidRPr="00863DD3">
        <w:rPr>
          <w:sz w:val="16"/>
        </w:rPr>
        <w:t xml:space="preserve"> since Tsai came to office in 2016, following Burkina Faso, the Dominican Republic, Sao Tome and Principe and Panama. Amanda Mansour, spokeswoman of </w:t>
      </w:r>
      <w:r w:rsidRPr="003C4CA6">
        <w:rPr>
          <w:rStyle w:val="StyleUnderline"/>
        </w:rPr>
        <w:t>the de facto U.S. embassy</w:t>
      </w:r>
      <w:r w:rsidRPr="00863DD3">
        <w:rPr>
          <w:sz w:val="16"/>
        </w:rPr>
        <w:t xml:space="preserve"> in Taiwan, </w:t>
      </w:r>
      <w:r w:rsidRPr="003C4CA6">
        <w:rPr>
          <w:rStyle w:val="StyleUnderline"/>
        </w:rPr>
        <w:t>told Reuters</w:t>
      </w:r>
      <w:r w:rsidRPr="00863DD3">
        <w:rPr>
          <w:sz w:val="16"/>
        </w:rPr>
        <w:t xml:space="preserve"> in a written statement late on Tuesday </w:t>
      </w:r>
      <w:r w:rsidRPr="003C4CA6">
        <w:rPr>
          <w:rStyle w:val="StyleUnderline"/>
        </w:rPr>
        <w:t>that China’s efforts were “harmful” and</w:t>
      </w:r>
      <w:r w:rsidRPr="00863DD3">
        <w:rPr>
          <w:sz w:val="16"/>
        </w:rPr>
        <w:t xml:space="preserve"> had </w:t>
      </w:r>
      <w:r w:rsidRPr="003C4CA6">
        <w:rPr>
          <w:rStyle w:val="StyleUnderline"/>
        </w:rPr>
        <w:t>undermined “the framework that has enabled peace, stability, and development for decades”.</w:t>
      </w:r>
      <w:r>
        <w:rPr>
          <w:rStyle w:val="StyleUnderline"/>
        </w:rPr>
        <w:t xml:space="preserve"> </w:t>
      </w:r>
      <w:r w:rsidRPr="00863DD3">
        <w:rPr>
          <w:sz w:val="16"/>
        </w:rPr>
        <w:t>“</w:t>
      </w:r>
      <w:r w:rsidRPr="003C4CA6">
        <w:rPr>
          <w:rStyle w:val="StyleUnderline"/>
        </w:rPr>
        <w:t>The United States urges China to abstain from coercion that would jeopardize the security</w:t>
      </w:r>
      <w:r w:rsidRPr="00863DD3">
        <w:rPr>
          <w:sz w:val="16"/>
        </w:rPr>
        <w:t xml:space="preserve">, or the social or economic system, </w:t>
      </w:r>
      <w:r w:rsidRPr="003C4CA6">
        <w:rPr>
          <w:rStyle w:val="StyleUnderline"/>
        </w:rPr>
        <w:t>of the people on Taiwan</w:t>
      </w:r>
      <w:r w:rsidRPr="00863DD3">
        <w:rPr>
          <w:sz w:val="16"/>
        </w:rPr>
        <w:t>,” she wrote. The U.S. ambassador in El Salvador, Jean Manes, wrote in a Twitter post on Tuesday the United States was analyzing El Salvador’s “worrisome” decision to break ties with Taiwan. “</w:t>
      </w:r>
      <w:r w:rsidRPr="00863DD3">
        <w:rPr>
          <w:rStyle w:val="StyleUnderline"/>
        </w:rPr>
        <w:t>Without a doubt, this will impact our relationship with the (Salvadoran) government.</w:t>
      </w:r>
      <w:r w:rsidRPr="00863DD3">
        <w:rPr>
          <w:sz w:val="16"/>
        </w:rPr>
        <w:t xml:space="preserve"> We continue supporting the Salvadoran people,” she wrote without elaborating.</w:t>
      </w:r>
    </w:p>
    <w:p w14:paraId="162A059F" w14:textId="77777777" w:rsidR="00331346" w:rsidRDefault="00331346" w:rsidP="00331346">
      <w:pPr>
        <w:pStyle w:val="Heading4"/>
      </w:pPr>
      <w:r>
        <w:t>Taiwan pushes for independence after CP leads to war</w:t>
      </w:r>
    </w:p>
    <w:p w14:paraId="652673E2" w14:textId="77777777" w:rsidR="00331346" w:rsidRDefault="00331346" w:rsidP="00331346">
      <w:r w:rsidRPr="00A92CA8">
        <w:t>Ted Galen Carpenter, 2-26-2019, "Taiwan Could Overreach and Cause Disaster for Itself and America," Cato Institute, https://www.cato.org/publications/commentary/taiwan-could-overreach-cause-disaster-itself-america</w:t>
      </w:r>
    </w:p>
    <w:p w14:paraId="0F389E1D" w14:textId="77777777" w:rsidR="00331346" w:rsidRPr="00863DD3" w:rsidRDefault="00331346" w:rsidP="00331346">
      <w:pPr>
        <w:rPr>
          <w:sz w:val="16"/>
        </w:rPr>
      </w:pPr>
      <w:r w:rsidRPr="00863DD3">
        <w:rPr>
          <w:sz w:val="16"/>
        </w:rPr>
        <w:t xml:space="preserve">But the United States does have an implied commitment to defend Taiwan. Even the language of the Taiwan Relations Act, which Congress passed when Jimmy Carter’s administration decided to switch diplomatic relations from Taipei to Beijing in 1979, suggests that </w:t>
      </w:r>
      <w:r w:rsidRPr="00A92CA8">
        <w:rPr>
          <w:rStyle w:val="StyleUnderline"/>
        </w:rPr>
        <w:t>the United States would not stand by idly if the PRC sought to coerce the island</w:t>
      </w:r>
      <w:r w:rsidRPr="00863DD3">
        <w:rPr>
          <w:sz w:val="16"/>
        </w:rPr>
        <w:t xml:space="preserve">. And U.S. officials since the passage of the TRA have repeatedly implied—or even stated outright—that </w:t>
      </w:r>
      <w:r w:rsidRPr="00A92CA8">
        <w:rPr>
          <w:rStyle w:val="StyleUnderline"/>
        </w:rPr>
        <w:t>there is a security commitment to Taiwan.</w:t>
      </w:r>
      <w:r>
        <w:rPr>
          <w:rStyle w:val="StyleUnderline"/>
        </w:rPr>
        <w:t xml:space="preserve"> </w:t>
      </w:r>
      <w:r w:rsidRPr="00A92CA8">
        <w:rPr>
          <w:rStyle w:val="StyleUnderline"/>
        </w:rPr>
        <w:t>If the Taiwanese hold a referendum on independence, it would place America in a very awkward and dangerous position.</w:t>
      </w:r>
      <w:r w:rsidRPr="00863DD3">
        <w:rPr>
          <w:sz w:val="16"/>
        </w:rPr>
        <w:t xml:space="preserve"> Such an ostentatious defiance of Beijing’s position</w:t>
      </w:r>
      <w:r w:rsidRPr="00A92CA8">
        <w:rPr>
          <w:rStyle w:val="StyleUnderline"/>
        </w:rPr>
        <w:t>, that</w:t>
      </w:r>
      <w:r w:rsidRPr="00863DD3">
        <w:rPr>
          <w:sz w:val="16"/>
        </w:rPr>
        <w:t xml:space="preserve"> Taiwan is an integral part of China, </w:t>
      </w:r>
      <w:r w:rsidRPr="00A92CA8">
        <w:rPr>
          <w:rStyle w:val="StyleUnderline"/>
        </w:rPr>
        <w:t>would be an extreme provocation.</w:t>
      </w:r>
      <w:r w:rsidRPr="00863DD3">
        <w:rPr>
          <w:sz w:val="16"/>
        </w:rPr>
        <w:t xml:space="preserve"> It is possible that the PRC might simply dismiss the gesture with contempt—as long as all significant countries refused to recognize such a proclamation of Taiwanese independence. But it is more likely that </w:t>
      </w:r>
      <w:r w:rsidRPr="00A92CA8">
        <w:rPr>
          <w:rStyle w:val="StyleUnderline"/>
        </w:rPr>
        <w:t>Beijing would mount a display of force to threaten and intimidate the island.</w:t>
      </w:r>
      <w:r w:rsidRPr="00863DD3">
        <w:rPr>
          <w:sz w:val="16"/>
        </w:rPr>
        <w:t xml:space="preserve"> Worse, </w:t>
      </w:r>
      <w:r w:rsidRPr="00A92CA8">
        <w:rPr>
          <w:rStyle w:val="StyleUnderline"/>
        </w:rPr>
        <w:t>Chinese leaders might</w:t>
      </w:r>
      <w:r w:rsidRPr="00863DD3">
        <w:rPr>
          <w:sz w:val="16"/>
        </w:rPr>
        <w:t xml:space="preserve"> decide that Taiwan was irrevocably slipping away from any prospect of eventual PRC control and there was no choice but to </w:t>
      </w:r>
      <w:r w:rsidRPr="00A92CA8">
        <w:rPr>
          <w:rStyle w:val="StyleUnderline"/>
        </w:rPr>
        <w:t>take decisive military action to prevent that outcome</w:t>
      </w:r>
      <w:r w:rsidRPr="00863DD3">
        <w:rPr>
          <w:sz w:val="16"/>
        </w:rPr>
        <w:t>, despite the danger of a clash with the United States.</w:t>
      </w:r>
    </w:p>
    <w:p w14:paraId="0A167F6D" w14:textId="77777777" w:rsidR="00331346" w:rsidRDefault="00331346" w:rsidP="00331346">
      <w:pPr>
        <w:pStyle w:val="Heading3"/>
      </w:pPr>
      <w:r>
        <w:t>Extra Cards</w:t>
      </w:r>
    </w:p>
    <w:p w14:paraId="1C23379D" w14:textId="77777777" w:rsidR="00331346" w:rsidRDefault="00331346" w:rsidP="00331346">
      <w:pPr>
        <w:pStyle w:val="Heading4"/>
      </w:pPr>
      <w:r>
        <w:t>Turn- The United States would reverse the regularization of arms sales- does not fit with the mission of the executive</w:t>
      </w:r>
    </w:p>
    <w:p w14:paraId="0E1952A9" w14:textId="77777777" w:rsidR="00331346" w:rsidRPr="00B06853" w:rsidRDefault="00331346" w:rsidP="00331346">
      <w:r w:rsidRPr="00B06853">
        <w:t>Gary J. Schmitt, Jamie M. Fly</w:t>
      </w:r>
      <w:r>
        <w:t xml:space="preserve"> </w:t>
      </w:r>
      <w:r w:rsidRPr="00B06853">
        <w:t>4-8-2019, "The Taiwan Relations Act at 40: It’s time to deepen ties," AEI, http://www.aei.org/publication/the-taiwan-relations-act-at-40-its-time-to-deepen-ties/</w:t>
      </w:r>
    </w:p>
    <w:p w14:paraId="7C84E1F3" w14:textId="77777777" w:rsidR="00331346" w:rsidRPr="00863DD3" w:rsidRDefault="00331346" w:rsidP="00331346">
      <w:pPr>
        <w:rPr>
          <w:sz w:val="16"/>
        </w:rPr>
      </w:pPr>
      <w:r w:rsidRPr="00A16E4B">
        <w:rPr>
          <w:rStyle w:val="StyleUnderline"/>
        </w:rPr>
        <w:t xml:space="preserve">The Act, </w:t>
      </w:r>
      <w:r w:rsidRPr="00863DD3">
        <w:rPr>
          <w:sz w:val="16"/>
        </w:rPr>
        <w:t>as signed</w:t>
      </w:r>
      <w:r w:rsidRPr="00A16E4B">
        <w:rPr>
          <w:rStyle w:val="StyleUnderline"/>
        </w:rPr>
        <w:t xml:space="preserve"> by President Carter, stated</w:t>
      </w:r>
      <w:r w:rsidRPr="00863DD3">
        <w:rPr>
          <w:sz w:val="16"/>
        </w:rPr>
        <w:t xml:space="preserve"> that “any effort to determine the future of Taiwan by other than peaceful means . . . would be of grave concern to the United States.” And, to support that policy, </w:t>
      </w:r>
      <w:r w:rsidRPr="00A16E4B">
        <w:rPr>
          <w:rStyle w:val="StyleUnderline"/>
        </w:rPr>
        <w:t xml:space="preserve">the United States was “to provide Taiwan with arms </w:t>
      </w:r>
      <w:r w:rsidRPr="00863DD3">
        <w:rPr>
          <w:sz w:val="16"/>
        </w:rPr>
        <w:t xml:space="preserve">of a defensive character” and “maintain the capacity . . . to resist any resort to force or other forms of coercion that would jeopardize the security, or the social or economic system, of the people of Taiwan.” Yet as significant as the passage of the Act was at the time, </w:t>
      </w:r>
      <w:r w:rsidRPr="00A16E4B">
        <w:rPr>
          <w:rStyle w:val="StyleUnderline"/>
        </w:rPr>
        <w:t xml:space="preserve">its policy goals have been undercut in practice </w:t>
      </w:r>
      <w:r w:rsidRPr="00863DD3">
        <w:rPr>
          <w:sz w:val="16"/>
        </w:rPr>
        <w:t xml:space="preserve">over the years by the fact that </w:t>
      </w:r>
      <w:r w:rsidRPr="00A16E4B">
        <w:rPr>
          <w:rStyle w:val="StyleUnderline"/>
        </w:rPr>
        <w:t>it left decisions</w:t>
      </w:r>
      <w:r w:rsidRPr="00863DD3">
        <w:rPr>
          <w:sz w:val="16"/>
        </w:rPr>
        <w:t xml:space="preserve"> about what was required </w:t>
      </w:r>
      <w:r w:rsidRPr="00A16E4B">
        <w:rPr>
          <w:rStyle w:val="StyleUnderline"/>
        </w:rPr>
        <w:t>to maintain peace in</w:t>
      </w:r>
      <w:r w:rsidRPr="00863DD3">
        <w:rPr>
          <w:sz w:val="16"/>
        </w:rPr>
        <w:t xml:space="preserve"> the Strait and about what weapons to sell Taiwan entirely in </w:t>
      </w:r>
      <w:r w:rsidRPr="00A16E4B">
        <w:rPr>
          <w:rStyle w:val="StyleUnderline"/>
        </w:rPr>
        <w:t>the hands of the Executive</w:t>
      </w:r>
      <w:r w:rsidRPr="00863DD3">
        <w:rPr>
          <w:sz w:val="16"/>
        </w:rPr>
        <w:t xml:space="preserve"> Branch. The result has been an erosion in the military balance in the mainland’s favor, as successive </w:t>
      </w:r>
      <w:r w:rsidRPr="00A16E4B">
        <w:rPr>
          <w:rStyle w:val="StyleUnderline"/>
        </w:rPr>
        <w:t>Administrations have put a priority on engagement with China and</w:t>
      </w:r>
      <w:r w:rsidRPr="00863DD3">
        <w:rPr>
          <w:sz w:val="16"/>
        </w:rPr>
        <w:t xml:space="preserve"> often </w:t>
      </w:r>
      <w:r w:rsidRPr="00A16E4B">
        <w:rPr>
          <w:rStyle w:val="StyleUnderline"/>
        </w:rPr>
        <w:t>have seen arms sales</w:t>
      </w:r>
      <w:r w:rsidRPr="00863DD3">
        <w:rPr>
          <w:sz w:val="16"/>
        </w:rPr>
        <w:t xml:space="preserve"> to Taiwan </w:t>
      </w:r>
      <w:r w:rsidRPr="00A16E4B">
        <w:rPr>
          <w:rStyle w:val="StyleUnderline"/>
        </w:rPr>
        <w:t>as complicating that effort</w:t>
      </w:r>
      <w:r w:rsidRPr="00863DD3">
        <w:rPr>
          <w:sz w:val="16"/>
        </w:rPr>
        <w:t xml:space="preserve">. Members of Congress at times have protested Administration decisions about weapon sales, but never forcefully enough to change the underlying dynamic. </w:t>
      </w:r>
      <w:r w:rsidRPr="00A16E4B">
        <w:rPr>
          <w:rStyle w:val="StyleUnderline"/>
        </w:rPr>
        <w:t>The Taiwan Relations Act</w:t>
      </w:r>
      <w:r w:rsidRPr="00863DD3">
        <w:rPr>
          <w:sz w:val="16"/>
        </w:rPr>
        <w:t xml:space="preserve"> was </w:t>
      </w:r>
      <w:r w:rsidRPr="00A16E4B">
        <w:rPr>
          <w:rStyle w:val="StyleUnderline"/>
        </w:rPr>
        <w:t>also intended to allow the people of Taiwan and the United States to remain in close partnership.</w:t>
      </w:r>
      <w:r w:rsidRPr="00863DD3">
        <w:rPr>
          <w:sz w:val="16"/>
        </w:rPr>
        <w:t xml:space="preserve"> Over time, however</w:t>
      </w:r>
      <w:r w:rsidRPr="00A16E4B">
        <w:rPr>
          <w:rStyle w:val="StyleUnderline"/>
        </w:rPr>
        <w:t>, successive U.S. Administrations have elaborated increasingly narrow perspectives</w:t>
      </w:r>
      <w:r w:rsidRPr="00863DD3">
        <w:rPr>
          <w:sz w:val="16"/>
        </w:rPr>
        <w:t xml:space="preserve"> regarding those contacts.</w:t>
      </w:r>
    </w:p>
    <w:p w14:paraId="10DD2F33" w14:textId="77777777" w:rsidR="00331346" w:rsidRPr="00961680" w:rsidRDefault="00331346" w:rsidP="00331346"/>
    <w:p w14:paraId="10687E30" w14:textId="77777777" w:rsidR="00331346" w:rsidRDefault="00331346" w:rsidP="00331346"/>
    <w:p w14:paraId="6FF931AB" w14:textId="718B10C0" w:rsidR="00331346" w:rsidRDefault="00EE10BC" w:rsidP="00331346">
      <w:pPr>
        <w:pStyle w:val="Heading2"/>
      </w:pPr>
      <w:r>
        <w:t xml:space="preserve">AT: </w:t>
      </w:r>
      <w:r w:rsidR="00331346">
        <w:t>Grand Bargain Conditions CP</w:t>
      </w:r>
    </w:p>
    <w:p w14:paraId="59CAEB99" w14:textId="77777777" w:rsidR="00331346" w:rsidRDefault="00331346" w:rsidP="00331346">
      <w:pPr>
        <w:pStyle w:val="Heading3"/>
      </w:pPr>
      <w:r>
        <w:t>Perm</w:t>
      </w:r>
    </w:p>
    <w:p w14:paraId="58BD2811" w14:textId="040651AE" w:rsidR="00331346" w:rsidRDefault="00331346" w:rsidP="00331346">
      <w:pPr>
        <w:pStyle w:val="Heading4"/>
      </w:pPr>
      <w:r>
        <w:t>Perm do both- The USFG should pursue a decrease in Taiwan arms sales</w:t>
      </w:r>
      <w:r w:rsidR="00881D1D">
        <w:t xml:space="preserve"> and condition the ending of </w:t>
      </w:r>
      <w:proofErr w:type="spellStart"/>
      <w:proofErr w:type="gramStart"/>
      <w:r w:rsidR="00881D1D">
        <w:t>it’s</w:t>
      </w:r>
      <w:proofErr w:type="spellEnd"/>
      <w:proofErr w:type="gramEnd"/>
      <w:r w:rsidR="00881D1D">
        <w:t xml:space="preserve"> defensive commitment’s to </w:t>
      </w:r>
      <w:proofErr w:type="spellStart"/>
      <w:r w:rsidR="00881D1D">
        <w:t>taiwan</w:t>
      </w:r>
      <w:proofErr w:type="spellEnd"/>
      <w:r>
        <w:t xml:space="preserve"> </w:t>
      </w:r>
      <w:r w:rsidR="00881D1D">
        <w:t>if</w:t>
      </w:r>
      <w:r>
        <w:t xml:space="preserve"> China ends its use of maritime force</w:t>
      </w:r>
    </w:p>
    <w:p w14:paraId="6BB70C0F" w14:textId="2ACCB797" w:rsidR="00331346" w:rsidRDefault="00331346" w:rsidP="00331346">
      <w:pPr>
        <w:pStyle w:val="Heading4"/>
      </w:pPr>
      <w:r>
        <w:t xml:space="preserve">Perm </w:t>
      </w:r>
      <w:r w:rsidR="00881D1D">
        <w:t xml:space="preserve">solves – us making a unilateral concession first leads to a piecemeal agreement that’s more likely to </w:t>
      </w:r>
      <w:proofErr w:type="spellStart"/>
      <w:r w:rsidR="00881D1D">
        <w:t>suceed</w:t>
      </w:r>
      <w:proofErr w:type="spellEnd"/>
    </w:p>
    <w:p w14:paraId="68568D43" w14:textId="77777777" w:rsidR="00331346" w:rsidRDefault="00331346" w:rsidP="00331346">
      <w:r w:rsidRPr="00B6752B">
        <w:rPr>
          <w:rFonts w:eastAsiaTheme="majorEastAsia" w:cstheme="majorBidi"/>
          <w:b/>
          <w:bCs/>
          <w:sz w:val="26"/>
          <w:szCs w:val="26"/>
        </w:rPr>
        <w:t>Glaser 15</w:t>
      </w:r>
      <w:r>
        <w:t xml:space="preserve"> </w:t>
      </w:r>
    </w:p>
    <w:p w14:paraId="5B76403E" w14:textId="77777777" w:rsidR="00331346" w:rsidRPr="00E74C87" w:rsidRDefault="00331346" w:rsidP="00331346">
      <w:r>
        <w:t>(Charles, professor in the Elliott School of International Affairs and the Department of Political Science at George Washington University, Spring 2015 “A U.S.-China Grand Bargain? The Hard Choice between Military</w:t>
      </w:r>
      <w:r w:rsidRPr="00635A0F">
        <w:t xml:space="preserve"> </w:t>
      </w:r>
      <w:r>
        <w:t xml:space="preserve">Competition and </w:t>
      </w:r>
      <w:r w:rsidRPr="00E74C87">
        <w:t>Accommodation”) https://www.wilsoncenter.org/sites/default/files/isec_a_00199.pdf</w:t>
      </w:r>
    </w:p>
    <w:p w14:paraId="628B82DB" w14:textId="77777777" w:rsidR="00331346" w:rsidRPr="00235473" w:rsidRDefault="00331346" w:rsidP="00331346">
      <w:pPr>
        <w:rPr>
          <w:sz w:val="16"/>
        </w:rPr>
      </w:pPr>
      <w:r w:rsidRPr="00235473">
        <w:rPr>
          <w:sz w:val="16"/>
        </w:rPr>
        <w:t>U.S. unilateral adoption of less dramatic changes in the government’s Taiwan policy—most importantly</w:t>
      </w:r>
      <w:r w:rsidRPr="00235473">
        <w:rPr>
          <w:rStyle w:val="StyleUnderline"/>
        </w:rPr>
        <w:t xml:space="preserve">, </w:t>
      </w:r>
      <w:r w:rsidRPr="000E4693">
        <w:rPr>
          <w:rStyle w:val="StyleUnderline"/>
          <w:highlight w:val="yellow"/>
        </w:rPr>
        <w:t>slowing or ending U.S. arms sales to Taiwan</w:t>
      </w:r>
      <w:r w:rsidRPr="000E4693">
        <w:rPr>
          <w:rStyle w:val="StyleUnderline"/>
        </w:rPr>
        <w:t>110</w:t>
      </w:r>
      <w:r w:rsidRPr="00235473">
        <w:rPr>
          <w:sz w:val="16"/>
        </w:rPr>
        <w:t xml:space="preserve">—is an option that </w:t>
      </w:r>
      <w:r w:rsidRPr="000E4693">
        <w:rPr>
          <w:rStyle w:val="StyleUnderline"/>
          <w:highlight w:val="yellow"/>
        </w:rPr>
        <w:t>might provide a better balance of risks</w:t>
      </w:r>
      <w:r w:rsidRPr="00235473">
        <w:rPr>
          <w:sz w:val="16"/>
        </w:rPr>
        <w:t xml:space="preserve"> and </w:t>
      </w:r>
      <w:proofErr w:type="spellStart"/>
      <w:r w:rsidRPr="00235473">
        <w:rPr>
          <w:sz w:val="16"/>
        </w:rPr>
        <w:t>beneªt</w:t>
      </w:r>
      <w:proofErr w:type="spellEnd"/>
      <w:r w:rsidRPr="00235473">
        <w:rPr>
          <w:sz w:val="16"/>
        </w:rPr>
        <w:t xml:space="preserve">. </w:t>
      </w:r>
      <w:r w:rsidRPr="001C0558">
        <w:rPr>
          <w:rStyle w:val="StyleUnderline"/>
          <w:highlight w:val="yellow"/>
        </w:rPr>
        <w:t>Even this</w:t>
      </w:r>
      <w:r w:rsidRPr="00235473">
        <w:rPr>
          <w:rStyle w:val="StyleUnderline"/>
        </w:rPr>
        <w:t xml:space="preserve"> much </w:t>
      </w:r>
      <w:r w:rsidRPr="001C0558">
        <w:rPr>
          <w:rStyle w:val="StyleUnderline"/>
          <w:highlight w:val="yellow"/>
        </w:rPr>
        <w:t>smaller change in U.S. policy</w:t>
      </w:r>
      <w:r w:rsidRPr="00235473">
        <w:rPr>
          <w:rStyle w:val="StyleUnderline"/>
        </w:rPr>
        <w:t xml:space="preserve">, however, </w:t>
      </w:r>
      <w:r w:rsidRPr="001C0558">
        <w:rPr>
          <w:rStyle w:val="StyleUnderline"/>
          <w:highlight w:val="yellow"/>
        </w:rPr>
        <w:t>risks sending</w:t>
      </w:r>
      <w:r w:rsidRPr="001C0558">
        <w:rPr>
          <w:sz w:val="16"/>
          <w:highlight w:val="yellow"/>
        </w:rPr>
        <w:t xml:space="preserve"> </w:t>
      </w:r>
      <w:r w:rsidRPr="001C0558">
        <w:rPr>
          <w:rStyle w:val="StyleUnderline"/>
          <w:highlight w:val="yellow"/>
        </w:rPr>
        <w:t>China the wrong signal</w:t>
      </w:r>
      <w:r w:rsidRPr="00235473">
        <w:rPr>
          <w:rStyle w:val="StyleUnderline"/>
        </w:rPr>
        <w:t>.</w:t>
      </w:r>
      <w:r>
        <w:rPr>
          <w:rStyle w:val="StyleUnderline"/>
        </w:rPr>
        <w:t xml:space="preserve"> </w:t>
      </w:r>
      <w:r w:rsidRPr="001C0558">
        <w:rPr>
          <w:rStyle w:val="StyleUnderline"/>
          <w:highlight w:val="yellow"/>
        </w:rPr>
        <w:t>Another way to balance feasibility</w:t>
      </w:r>
      <w:r w:rsidRPr="00235473">
        <w:rPr>
          <w:sz w:val="16"/>
        </w:rPr>
        <w:t xml:space="preserve"> and </w:t>
      </w:r>
      <w:proofErr w:type="spellStart"/>
      <w:r w:rsidRPr="00235473">
        <w:rPr>
          <w:sz w:val="16"/>
        </w:rPr>
        <w:t>beneªts</w:t>
      </w:r>
      <w:proofErr w:type="spellEnd"/>
      <w:r w:rsidRPr="00235473">
        <w:rPr>
          <w:sz w:val="16"/>
        </w:rPr>
        <w:t>, therefore</w:t>
      </w:r>
      <w:r w:rsidRPr="001C0558">
        <w:rPr>
          <w:sz w:val="16"/>
          <w:highlight w:val="yellow"/>
        </w:rPr>
        <w:t xml:space="preserve">, </w:t>
      </w:r>
      <w:r w:rsidRPr="001C0558">
        <w:rPr>
          <w:rStyle w:val="StyleUnderline"/>
          <w:highlight w:val="yellow"/>
        </w:rPr>
        <w:t>could be to look for a path that divides the grand bargain into</w:t>
      </w:r>
      <w:r w:rsidRPr="00257C63">
        <w:rPr>
          <w:rStyle w:val="StyleUnderline"/>
        </w:rPr>
        <w:t xml:space="preserve"> smaller, more </w:t>
      </w:r>
      <w:r w:rsidRPr="001C0558">
        <w:rPr>
          <w:rStyle w:val="StyleUnderline"/>
          <w:highlight w:val="yellow"/>
        </w:rPr>
        <w:t>attainable increments</w:t>
      </w:r>
      <w:r w:rsidRPr="00235473">
        <w:rPr>
          <w:rStyle w:val="StyleUnderline"/>
        </w:rPr>
        <w:t xml:space="preserve">. </w:t>
      </w:r>
      <w:r w:rsidRPr="001C0558">
        <w:rPr>
          <w:rStyle w:val="StyleUnderline"/>
          <w:highlight w:val="yellow"/>
        </w:rPr>
        <w:t>One can imagine</w:t>
      </w:r>
      <w:r w:rsidRPr="00235473">
        <w:rPr>
          <w:rStyle w:val="StyleUnderline"/>
        </w:rPr>
        <w:t xml:space="preserve"> a series of </w:t>
      </w:r>
      <w:r w:rsidRPr="001C0558">
        <w:rPr>
          <w:rStyle w:val="StyleUnderline"/>
          <w:highlight w:val="yellow"/>
        </w:rPr>
        <w:t>steps, including the United States ending</w:t>
      </w:r>
      <w:r>
        <w:rPr>
          <w:rStyle w:val="StyleUnderline"/>
        </w:rPr>
        <w:t xml:space="preserve"> </w:t>
      </w:r>
      <w:r w:rsidRPr="00235473">
        <w:rPr>
          <w:rStyle w:val="StyleUnderline"/>
        </w:rPr>
        <w:t xml:space="preserve">its </w:t>
      </w:r>
      <w:r w:rsidRPr="001C0558">
        <w:rPr>
          <w:rStyle w:val="StyleUnderline"/>
          <w:highlight w:val="yellow"/>
        </w:rPr>
        <w:t>arms sales to Taiwan and China ending its use of force to advance its maritime claims, that could be implemented sequentially to create a phased grand bargain. This</w:t>
      </w:r>
      <w:r w:rsidRPr="001C0558">
        <w:rPr>
          <w:rStyle w:val="StyleUnderline"/>
        </w:rPr>
        <w:t xml:space="preserve"> approach </w:t>
      </w:r>
      <w:r w:rsidRPr="001C0558">
        <w:rPr>
          <w:rStyle w:val="StyleUnderline"/>
          <w:highlight w:val="yellow"/>
        </w:rPr>
        <w:t>would enable the United States to revert</w:t>
      </w:r>
      <w:r w:rsidRPr="00235473">
        <w:rPr>
          <w:rStyle w:val="StyleUnderline"/>
        </w:rPr>
        <w:t xml:space="preserve"> to its current</w:t>
      </w:r>
      <w:r>
        <w:rPr>
          <w:rStyle w:val="StyleUnderline"/>
        </w:rPr>
        <w:t xml:space="preserve"> </w:t>
      </w:r>
      <w:r w:rsidRPr="00235473">
        <w:rPr>
          <w:rStyle w:val="StyleUnderline"/>
        </w:rPr>
        <w:t xml:space="preserve">Taiwan </w:t>
      </w:r>
      <w:r w:rsidRPr="001C0558">
        <w:rPr>
          <w:rStyle w:val="StyleUnderline"/>
          <w:highlight w:val="yellow"/>
        </w:rPr>
        <w:t>policy if China failed to uphold its side</w:t>
      </w:r>
      <w:r w:rsidRPr="00235473">
        <w:rPr>
          <w:rStyle w:val="StyleUnderline"/>
        </w:rPr>
        <w:t xml:space="preserve"> of the </w:t>
      </w:r>
      <w:r w:rsidRPr="00235473">
        <w:rPr>
          <w:sz w:val="16"/>
        </w:rPr>
        <w:t xml:space="preserve">phased </w:t>
      </w:r>
      <w:r w:rsidRPr="00235473">
        <w:rPr>
          <w:rStyle w:val="StyleUnderline"/>
        </w:rPr>
        <w:t>agreement</w:t>
      </w:r>
      <w:r w:rsidRPr="00235473">
        <w:rPr>
          <w:sz w:val="16"/>
        </w:rPr>
        <w:t xml:space="preserve">. Another possibility might include partial resolution of the maritime disputes. An agreement that delayed resolution of the sovereignty disputes far into the future, or </w:t>
      </w:r>
      <w:proofErr w:type="spellStart"/>
      <w:r w:rsidRPr="00235473">
        <w:rPr>
          <w:sz w:val="16"/>
        </w:rPr>
        <w:t>indeªnitely</w:t>
      </w:r>
      <w:proofErr w:type="spellEnd"/>
      <w:r w:rsidRPr="00235473">
        <w:rPr>
          <w:sz w:val="16"/>
        </w:rPr>
        <w:t>, while settling the resource disputes would be more feasible to achieve than a full resolution. This type of agreement could be possible because, for the most part, the sovereignty disputes can be separated from the resource disputes. In fact, China and Japan reached this type of arrangement in 2008, although it has yet to be implemented.111 The United States could pursue a variant of this staged approach that would enable it to try to push the diplomatic process forward. In this more proactive model, the United States would make its initial concession unilaterally, while explaining that further concessions would hinge on China’s reciprocation of its initial move.</w:t>
      </w:r>
    </w:p>
    <w:p w14:paraId="1D2800D3" w14:textId="77777777" w:rsidR="00331346" w:rsidRDefault="00331346" w:rsidP="00331346">
      <w:pPr>
        <w:pStyle w:val="Heading3"/>
      </w:pPr>
      <w:r>
        <w:t>Japan DA</w:t>
      </w:r>
    </w:p>
    <w:p w14:paraId="22B45C65" w14:textId="77777777" w:rsidR="00331346" w:rsidRDefault="00331346" w:rsidP="00331346">
      <w:pPr>
        <w:pStyle w:val="Heading4"/>
      </w:pPr>
      <w:r>
        <w:t xml:space="preserve">US and Japan are increasing relations </w:t>
      </w:r>
      <w:proofErr w:type="gramStart"/>
      <w:r>
        <w:t>now</w:t>
      </w:r>
      <w:proofErr w:type="gramEnd"/>
      <w:r>
        <w:t xml:space="preserve"> but they still need work</w:t>
      </w:r>
    </w:p>
    <w:p w14:paraId="7C495BF0" w14:textId="77777777" w:rsidR="00331346" w:rsidRPr="00C75620" w:rsidRDefault="00331346" w:rsidP="00331346">
      <w:r w:rsidRPr="00C75620">
        <w:t>Matthew P. Goodman</w:t>
      </w:r>
      <w:r>
        <w:t xml:space="preserve"> </w:t>
      </w:r>
      <w:r w:rsidRPr="00C75620">
        <w:t xml:space="preserve">Ann </w:t>
      </w:r>
      <w:proofErr w:type="spellStart"/>
      <w:r w:rsidRPr="00C75620">
        <w:t>Listerud</w:t>
      </w:r>
      <w:proofErr w:type="spellEnd"/>
      <w:r>
        <w:t xml:space="preserve"> </w:t>
      </w:r>
      <w:r w:rsidRPr="00C75620">
        <w:t>12-3-2018, "The Article II Mandate: Forging a Stronger Economic Alliance between the United States and Japan," senior vice president, senior adviser for Asian Economics, and holds the William E. Simon Chair in political economy at the Center for Strategic and International Studies (CSIS) in Washington, D.C.</w:t>
      </w:r>
      <w:r>
        <w:t xml:space="preserve"> </w:t>
      </w:r>
      <w:r w:rsidRPr="00C75620">
        <w:t xml:space="preserve">a research associate for the CSIS Simon Chair. Daniel </w:t>
      </w:r>
      <w:proofErr w:type="spellStart"/>
      <w:r w:rsidRPr="00C75620">
        <w:t>Remler</w:t>
      </w:r>
      <w:proofErr w:type="spellEnd"/>
      <w:r w:rsidRPr="00C75620">
        <w:t xml:space="preserve"> is a former research associate with the CSIS Simon Chair.</w:t>
      </w:r>
      <w:r>
        <w:t xml:space="preserve"> </w:t>
      </w:r>
      <w:r w:rsidRPr="00C75620">
        <w:t>No Publication, https://www.csis.org/analysis/article-ii-mandate-forging-stronger-economic-alliance-between-united-states-and-japan-0</w:t>
      </w:r>
    </w:p>
    <w:p w14:paraId="255910CF" w14:textId="77777777" w:rsidR="00331346" w:rsidRPr="00467327" w:rsidRDefault="00331346" w:rsidP="00331346">
      <w:pPr>
        <w:rPr>
          <w:sz w:val="14"/>
        </w:rPr>
      </w:pPr>
      <w:r w:rsidRPr="00467327">
        <w:rPr>
          <w:sz w:val="14"/>
        </w:rPr>
        <w:t xml:space="preserve">Utilize U.S. and Japanese strength in technical assistance and human capacity building to nurture small and medium-sized enterprises. Know-how, human capacity development, and a healthy climate for small and medium-sized enterprises (SMEs) are key forces for market-based growth and development. </w:t>
      </w:r>
      <w:r w:rsidRPr="00467327">
        <w:rPr>
          <w:rStyle w:val="StyleUnderline"/>
        </w:rPr>
        <w:t>The United States and Japan should step up their efforts to develop capacity and skills</w:t>
      </w:r>
      <w:r w:rsidRPr="00467327">
        <w:rPr>
          <w:sz w:val="14"/>
        </w:rPr>
        <w:t xml:space="preserve"> in third countries and enhance SME access to global financing and trade. Collaborate on anti-corruption efforts. Countries with high levels of corruption are unlikely to generate stable or equitable economic growth and are at risk of becoming reliant upon non-democratic countries for trade and investment. Washington and Tokyo should enhance intelligence sharing on corruption and deepen joint work on anti-corruption in international forums. The United States and Japan should offer more support to countries that are part of the Belt and Road Initiative. </w:t>
      </w:r>
      <w:r w:rsidRPr="00467327">
        <w:rPr>
          <w:rStyle w:val="StyleUnderline"/>
          <w:highlight w:val="yellow"/>
        </w:rPr>
        <w:t>The United States and Japan are the world’s two largest market economies,</w:t>
      </w:r>
      <w:r w:rsidRPr="00A01874">
        <w:rPr>
          <w:rStyle w:val="StyleUnderline"/>
        </w:rPr>
        <w:t xml:space="preserve"> </w:t>
      </w:r>
      <w:r w:rsidRPr="00467327">
        <w:rPr>
          <w:rStyle w:val="StyleUnderline"/>
          <w:highlight w:val="yellow"/>
        </w:rPr>
        <w:t>bound together by a decades-old alliance</w:t>
      </w:r>
      <w:r w:rsidRPr="00A01874">
        <w:rPr>
          <w:rStyle w:val="StyleUnderline"/>
        </w:rPr>
        <w:t xml:space="preserve"> that has become the lynchpin of stability</w:t>
      </w:r>
      <w:r w:rsidRPr="00467327">
        <w:rPr>
          <w:sz w:val="14"/>
        </w:rPr>
        <w:t xml:space="preserve"> and security in the Asia-Pacific region. But </w:t>
      </w:r>
      <w:r w:rsidRPr="00467327">
        <w:rPr>
          <w:rStyle w:val="StyleUnderline"/>
          <w:highlight w:val="yellow"/>
        </w:rPr>
        <w:t>differences over economic and commercial issues have been a</w:t>
      </w:r>
      <w:r w:rsidRPr="00A01874">
        <w:rPr>
          <w:rStyle w:val="StyleUnderline"/>
        </w:rPr>
        <w:t xml:space="preserve"> </w:t>
      </w:r>
      <w:r w:rsidRPr="00467327">
        <w:rPr>
          <w:sz w:val="14"/>
        </w:rPr>
        <w:t>recurring</w:t>
      </w:r>
      <w:r w:rsidRPr="00A01874">
        <w:rPr>
          <w:rStyle w:val="StyleUnderline"/>
        </w:rPr>
        <w:t xml:space="preserve"> </w:t>
      </w:r>
      <w:r w:rsidRPr="00467327">
        <w:rPr>
          <w:sz w:val="14"/>
        </w:rPr>
        <w:t>source of</w:t>
      </w:r>
      <w:r w:rsidRPr="00467327">
        <w:rPr>
          <w:rStyle w:val="StyleUnderline"/>
          <w:highlight w:val="yellow"/>
        </w:rPr>
        <w:t xml:space="preserve"> strain</w:t>
      </w:r>
      <w:r w:rsidRPr="00A01874">
        <w:rPr>
          <w:rStyle w:val="StyleUnderline"/>
        </w:rPr>
        <w:t xml:space="preserve"> in the relationship for </w:t>
      </w:r>
      <w:r w:rsidRPr="00467327">
        <w:rPr>
          <w:sz w:val="14"/>
        </w:rPr>
        <w:t>over</w:t>
      </w:r>
      <w:r w:rsidRPr="00A01874">
        <w:rPr>
          <w:rStyle w:val="StyleUnderline"/>
        </w:rPr>
        <w:t xml:space="preserve"> half a century and still cast a shadow over bilateral ties today.</w:t>
      </w:r>
      <w:r w:rsidRPr="00467327">
        <w:rPr>
          <w:sz w:val="14"/>
        </w:rPr>
        <w:t xml:space="preserve"> Despite this, </w:t>
      </w:r>
      <w:r w:rsidRPr="00467327">
        <w:rPr>
          <w:rStyle w:val="StyleUnderline"/>
          <w:highlight w:val="yellow"/>
        </w:rPr>
        <w:t>U.S. and Japanese</w:t>
      </w:r>
      <w:r w:rsidRPr="00A01874">
        <w:rPr>
          <w:rStyle w:val="StyleUnderline"/>
        </w:rPr>
        <w:t xml:space="preserve"> strategic </w:t>
      </w:r>
      <w:r w:rsidRPr="00467327">
        <w:rPr>
          <w:rStyle w:val="StyleUnderline"/>
          <w:highlight w:val="yellow"/>
        </w:rPr>
        <w:t>interests in the Indo-Pacific region are</w:t>
      </w:r>
      <w:r w:rsidRPr="00A01874">
        <w:rPr>
          <w:rStyle w:val="StyleUnderline"/>
        </w:rPr>
        <w:t xml:space="preserve"> substantially—and </w:t>
      </w:r>
      <w:r w:rsidRPr="00467327">
        <w:rPr>
          <w:rStyle w:val="StyleUnderline"/>
          <w:highlight w:val="yellow"/>
        </w:rPr>
        <w:t>increasingly—aligned, and econ</w:t>
      </w:r>
      <w:r w:rsidRPr="00A01874">
        <w:rPr>
          <w:rStyle w:val="StyleUnderline"/>
        </w:rPr>
        <w:t xml:space="preserve">omic </w:t>
      </w:r>
      <w:r w:rsidRPr="00467327">
        <w:rPr>
          <w:rStyle w:val="StyleUnderline"/>
          <w:highlight w:val="yellow"/>
        </w:rPr>
        <w:t>cooperation between the two countries has the potential to advance those shared interests</w:t>
      </w:r>
      <w:r w:rsidRPr="00A01874">
        <w:rPr>
          <w:rStyle w:val="StyleUnderline"/>
        </w:rPr>
        <w:t xml:space="preserve"> in the region and beyond.</w:t>
      </w:r>
      <w:r w:rsidRPr="00467327">
        <w:rPr>
          <w:sz w:val="14"/>
        </w:rPr>
        <w:t xml:space="preserve"> </w:t>
      </w:r>
      <w:r w:rsidRPr="00A01874">
        <w:rPr>
          <w:rStyle w:val="StyleUnderline"/>
        </w:rPr>
        <w:t>This enhanced cooperation will require hard work on both sides.</w:t>
      </w:r>
      <w:r w:rsidRPr="00467327">
        <w:rPr>
          <w:sz w:val="14"/>
        </w:rPr>
        <w:t xml:space="preserve"> For Washington, it will mean recognizing that, while the United States and Japan may compete in commercial affairs, the two are not economic rivals. Rather, </w:t>
      </w:r>
      <w:r w:rsidRPr="00467327">
        <w:rPr>
          <w:rStyle w:val="StyleUnderline"/>
          <w:highlight w:val="yellow"/>
        </w:rPr>
        <w:t>they are vital partners with shared interests and values</w:t>
      </w:r>
      <w:r w:rsidRPr="00A01874">
        <w:rPr>
          <w:rStyle w:val="StyleUnderline"/>
        </w:rPr>
        <w:t>, capable of playing a joint leadership role</w:t>
      </w:r>
      <w:r w:rsidRPr="00467327">
        <w:rPr>
          <w:sz w:val="14"/>
        </w:rPr>
        <w:t xml:space="preserve"> in Asia that advances high-standard economic rules, norms, and standard</w:t>
      </w:r>
    </w:p>
    <w:p w14:paraId="64E68A2C" w14:textId="77777777" w:rsidR="00331346" w:rsidRDefault="00331346" w:rsidP="00331346">
      <w:pPr>
        <w:pStyle w:val="Heading4"/>
      </w:pPr>
      <w:r>
        <w:t>US-Japan relations are still tense but increasing now</w:t>
      </w:r>
    </w:p>
    <w:p w14:paraId="7B4FA3EE" w14:textId="77777777" w:rsidR="00331346" w:rsidRDefault="00331346" w:rsidP="00331346">
      <w:r w:rsidRPr="008F7B4E">
        <w:t xml:space="preserve">Kelly Olsen, </w:t>
      </w:r>
      <w:r>
        <w:t>June 24, 2019</w:t>
      </w:r>
      <w:r w:rsidRPr="008F7B4E">
        <w:t>, “Japan and China look to strengthen ties at G-20 summit, even as Trump looms large,” CNBC, https://www.cnbc.com/2019/06/25/japan-abe-and-china-xi-look-to-strengthen-ties-at-g-20-as-trump-looms.html</w:t>
      </w:r>
    </w:p>
    <w:p w14:paraId="3950DB85" w14:textId="77777777" w:rsidR="00331346" w:rsidRPr="00B6752B" w:rsidRDefault="00331346" w:rsidP="00331346">
      <w:pPr>
        <w:rPr>
          <w:sz w:val="16"/>
        </w:rPr>
      </w:pPr>
      <w:r w:rsidRPr="00B6752B">
        <w:rPr>
          <w:rStyle w:val="StyleUnderline"/>
        </w:rPr>
        <w:t>“</w:t>
      </w:r>
      <w:r w:rsidRPr="00E74C87">
        <w:rPr>
          <w:rStyle w:val="StyleUnderline"/>
          <w:highlight w:val="yellow"/>
        </w:rPr>
        <w:t>The greatest impetus for warming Sino-Japanese relations is their realization that China and Japan need to cooperate</w:t>
      </w:r>
      <w:r w:rsidRPr="00B6752B">
        <w:rPr>
          <w:rStyle w:val="StyleUnderline"/>
        </w:rPr>
        <w:t xml:space="preserve"> with each other more</w:t>
      </w:r>
      <w:r w:rsidRPr="00B6752B">
        <w:rPr>
          <w:sz w:val="16"/>
        </w:rPr>
        <w:t xml:space="preserve"> closely in the face of their changing relations with the United States, ” Victor Teo, an assistant professor in the Department of Japanese Studies at the University of Hong Kong, told CNBC in an email. </w:t>
      </w:r>
      <w:r w:rsidRPr="00E74C87">
        <w:rPr>
          <w:rStyle w:val="StyleUnderline"/>
          <w:highlight w:val="yellow"/>
        </w:rPr>
        <w:t>Japan is a loyal U.S. ally and the countries are tightly bound economically</w:t>
      </w:r>
      <w:r w:rsidRPr="00B6752B">
        <w:rPr>
          <w:sz w:val="16"/>
        </w:rPr>
        <w:t xml:space="preserve">. But </w:t>
      </w:r>
      <w:r w:rsidRPr="00E74C87">
        <w:rPr>
          <w:rStyle w:val="StyleUnderline"/>
          <w:highlight w:val="yellow"/>
        </w:rPr>
        <w:t>Abe is wary of Trump’s protectionist “America First” tendencies</w:t>
      </w:r>
      <w:r w:rsidRPr="00B6752B">
        <w:rPr>
          <w:rStyle w:val="StyleUnderline"/>
        </w:rPr>
        <w:t xml:space="preserve"> </w:t>
      </w:r>
      <w:r w:rsidRPr="00B6752B">
        <w:rPr>
          <w:sz w:val="16"/>
        </w:rPr>
        <w:t xml:space="preserve">and has — so far, at least — deftly avoided becoming a major tariff target. Not so Xi, who has been forced to fight back in a damaging trade war launched by the Trump administration. Almost smiling While </w:t>
      </w:r>
      <w:r w:rsidRPr="00B6752B">
        <w:rPr>
          <w:rStyle w:val="StyleUnderline"/>
        </w:rPr>
        <w:t>Trump has provided Abe and Xi with reasons to move closer,</w:t>
      </w:r>
      <w:r w:rsidRPr="00B6752B">
        <w:rPr>
          <w:sz w:val="16"/>
        </w:rPr>
        <w:t xml:space="preserve"> the effort long predates his arrival. Already high bilateral tensions between China and Japan were spiraling higher just before the two Asian leaders took power, around the same time more than six years ago.</w:t>
      </w:r>
    </w:p>
    <w:p w14:paraId="6E02531B" w14:textId="77777777" w:rsidR="00331346" w:rsidRDefault="00331346" w:rsidP="00331346">
      <w:pPr>
        <w:pStyle w:val="Heading4"/>
      </w:pPr>
      <w:r>
        <w:t>Counterplan turns Japans reliance on the United States- loses alliance</w:t>
      </w:r>
    </w:p>
    <w:p w14:paraId="6A3B322F" w14:textId="77777777" w:rsidR="00331346" w:rsidRDefault="00331346" w:rsidP="00331346">
      <w:r w:rsidRPr="00B6752B">
        <w:rPr>
          <w:rFonts w:eastAsiaTheme="majorEastAsia" w:cstheme="majorBidi"/>
          <w:b/>
          <w:bCs/>
          <w:sz w:val="26"/>
          <w:szCs w:val="26"/>
        </w:rPr>
        <w:t>Glaser 15</w:t>
      </w:r>
      <w:r>
        <w:t xml:space="preserve"> </w:t>
      </w:r>
    </w:p>
    <w:p w14:paraId="7C012D2E" w14:textId="77777777" w:rsidR="00331346" w:rsidRPr="00FE69B1" w:rsidRDefault="00331346" w:rsidP="00331346">
      <w:r>
        <w:t>(Charles, professor in the Elliott School of International Affairs and the Department of Political Science at George Washington University, Spring 2015 “A U.S.-China Grand Bargain? The Hard Choice between Military</w:t>
      </w:r>
      <w:r w:rsidRPr="00635A0F">
        <w:t xml:space="preserve"> </w:t>
      </w:r>
      <w:r>
        <w:t xml:space="preserve">Competition and Accommodation”) </w:t>
      </w:r>
      <w:r w:rsidRPr="00FE69B1">
        <w:t>https://www.wilsoncenter.org/sites/default/files/isec_a_00199.pdf</w:t>
      </w:r>
    </w:p>
    <w:p w14:paraId="542F446E" w14:textId="77777777" w:rsidR="00331346" w:rsidRPr="00B6752B" w:rsidRDefault="00331346" w:rsidP="00331346"/>
    <w:p w14:paraId="34612094" w14:textId="77777777" w:rsidR="00331346" w:rsidRDefault="00331346" w:rsidP="00331346">
      <w:pPr>
        <w:rPr>
          <w:sz w:val="16"/>
        </w:rPr>
      </w:pPr>
      <w:r w:rsidRPr="00FE69B1">
        <w:rPr>
          <w:sz w:val="16"/>
        </w:rPr>
        <w:t>Thus</w:t>
      </w:r>
      <w:r w:rsidRPr="008F7B4E">
        <w:rPr>
          <w:rStyle w:val="StyleUnderline"/>
        </w:rPr>
        <w:t xml:space="preserve">, the question arises whether </w:t>
      </w:r>
      <w:r w:rsidRPr="00E74C87">
        <w:rPr>
          <w:rStyle w:val="StyleUnderline"/>
          <w:highlight w:val="yellow"/>
        </w:rPr>
        <w:t>accommodation on Taiwan</w:t>
      </w:r>
      <w:r w:rsidRPr="008F7B4E">
        <w:rPr>
          <w:rStyle w:val="StyleUnderline"/>
        </w:rPr>
        <w:t xml:space="preserve"> </w:t>
      </w:r>
      <w:r w:rsidRPr="00FE69B1">
        <w:rPr>
          <w:sz w:val="16"/>
        </w:rPr>
        <w:t xml:space="preserve">and possibly these still less important issues </w:t>
      </w:r>
      <w:r w:rsidRPr="008F7B4E">
        <w:rPr>
          <w:rStyle w:val="StyleUnderline"/>
        </w:rPr>
        <w:t>would help keep China’s</w:t>
      </w:r>
      <w:r>
        <w:rPr>
          <w:rStyle w:val="StyleUnderline"/>
        </w:rPr>
        <w:t xml:space="preserve"> </w:t>
      </w:r>
      <w:r w:rsidRPr="008F7B4E">
        <w:rPr>
          <w:rStyle w:val="StyleUnderline"/>
        </w:rPr>
        <w:t>rise peaceful,</w:t>
      </w:r>
      <w:r w:rsidRPr="00FE69B1">
        <w:rPr>
          <w:sz w:val="16"/>
        </w:rPr>
        <w:t xml:space="preserve"> while the United States continued to effectively protect its vital interests in the region. </w:t>
      </w:r>
      <w:r w:rsidRPr="008F7B4E">
        <w:rPr>
          <w:rStyle w:val="StyleUnderline"/>
        </w:rPr>
        <w:t xml:space="preserve">Accommodation </w:t>
      </w:r>
      <w:r w:rsidRPr="00E74C87">
        <w:rPr>
          <w:rStyle w:val="StyleUnderline"/>
          <w:highlight w:val="yellow"/>
        </w:rPr>
        <w:t>could bring risks of its own.</w:t>
      </w:r>
      <w:r w:rsidRPr="00FE69B1">
        <w:rPr>
          <w:sz w:val="16"/>
        </w:rPr>
        <w:t xml:space="preserve"> For example</w:t>
      </w:r>
      <w:r w:rsidRPr="00E74C87">
        <w:rPr>
          <w:rStyle w:val="StyleUnderline"/>
          <w:highlight w:val="yellow"/>
        </w:rPr>
        <w:t>, it would jeopardize</w:t>
      </w:r>
      <w:r w:rsidRPr="008F7B4E">
        <w:rPr>
          <w:rStyle w:val="StyleUnderline"/>
        </w:rPr>
        <w:t xml:space="preserve"> U.S. </w:t>
      </w:r>
      <w:r w:rsidRPr="00E74C87">
        <w:rPr>
          <w:rStyle w:val="StyleUnderline"/>
          <w:highlight w:val="yellow"/>
        </w:rPr>
        <w:t>security</w:t>
      </w:r>
      <w:r w:rsidRPr="00FE69B1">
        <w:rPr>
          <w:sz w:val="16"/>
        </w:rPr>
        <w:t xml:space="preserve"> if it were to convince China that the United States lacked the resolve to protect its vital national interests, leading China to adopt a more assertive foreign policy. </w:t>
      </w:r>
      <w:r w:rsidRPr="008F7B4E">
        <w:rPr>
          <w:rStyle w:val="StyleUnderline"/>
        </w:rPr>
        <w:t>This danger would be especially large</w:t>
      </w:r>
      <w:r w:rsidRPr="00FE69B1">
        <w:rPr>
          <w:sz w:val="16"/>
        </w:rPr>
        <w:t xml:space="preserve"> if, instead of limited aims, China desired regional hegemony and was determined to force the United States out of East Asia. </w:t>
      </w:r>
      <w:r w:rsidRPr="00E74C87">
        <w:rPr>
          <w:rStyle w:val="StyleUnderline"/>
          <w:highlight w:val="yellow"/>
        </w:rPr>
        <w:t>Accommodation might also raise serious concerns among U.S. allies—most importantly, Japan—about the reliability of U.S</w:t>
      </w:r>
      <w:r w:rsidRPr="008F7B4E">
        <w:rPr>
          <w:rStyle w:val="StyleUnderline"/>
        </w:rPr>
        <w:t>.</w:t>
      </w:r>
      <w:r>
        <w:rPr>
          <w:rStyle w:val="StyleUnderline"/>
        </w:rPr>
        <w:t xml:space="preserve"> </w:t>
      </w:r>
      <w:r w:rsidRPr="00FE69B1">
        <w:rPr>
          <w:sz w:val="16"/>
        </w:rPr>
        <w:t xml:space="preserve">security guarantees, </w:t>
      </w:r>
      <w:r w:rsidRPr="00E74C87">
        <w:rPr>
          <w:rStyle w:val="StyleUnderline"/>
          <w:highlight w:val="yellow"/>
        </w:rPr>
        <w:t>thereby undermining alliances that are widely judged to be essential to the security of the United States</w:t>
      </w:r>
      <w:r w:rsidRPr="00FE69B1">
        <w:rPr>
          <w:sz w:val="16"/>
        </w:rPr>
        <w:t xml:space="preserve">. Finally, ending the United States’ commitment to Taiwan could </w:t>
      </w:r>
      <w:proofErr w:type="spellStart"/>
      <w:r w:rsidRPr="00FE69B1">
        <w:rPr>
          <w:sz w:val="16"/>
        </w:rPr>
        <w:t>sacriªce</w:t>
      </w:r>
      <w:proofErr w:type="spellEnd"/>
      <w:r w:rsidRPr="00FE69B1">
        <w:rPr>
          <w:sz w:val="16"/>
        </w:rPr>
        <w:t xml:space="preserve"> important U.S. </w:t>
      </w:r>
      <w:proofErr w:type="spellStart"/>
      <w:r w:rsidRPr="00FE69B1">
        <w:rPr>
          <w:sz w:val="16"/>
        </w:rPr>
        <w:t>nonsecurity</w:t>
      </w:r>
      <w:proofErr w:type="spellEnd"/>
      <w:r w:rsidRPr="00FE69B1">
        <w:rPr>
          <w:sz w:val="16"/>
        </w:rPr>
        <w:t xml:space="preserve"> interests, including support for democracy and individual liberties, with no guarantee of </w:t>
      </w:r>
      <w:proofErr w:type="spellStart"/>
      <w:r w:rsidRPr="00FE69B1">
        <w:rPr>
          <w:sz w:val="16"/>
        </w:rPr>
        <w:t>beneªts</w:t>
      </w:r>
      <w:proofErr w:type="spellEnd"/>
      <w:r w:rsidRPr="00FE69B1">
        <w:rPr>
          <w:sz w:val="16"/>
        </w:rPr>
        <w:t xml:space="preserve"> in return.</w:t>
      </w:r>
    </w:p>
    <w:p w14:paraId="0D2BA7D5" w14:textId="77777777" w:rsidR="00331346" w:rsidRDefault="00331346" w:rsidP="00331346">
      <w:pPr>
        <w:pStyle w:val="Heading4"/>
      </w:pPr>
      <w:r>
        <w:t>Relations between Japan and the US are on the brink right now- They are key to stability in the Indo-pacific</w:t>
      </w:r>
    </w:p>
    <w:p w14:paraId="5ED25697" w14:textId="77777777" w:rsidR="00331346" w:rsidRPr="00CA4F92" w:rsidRDefault="00331346" w:rsidP="00331346">
      <w:r>
        <w:t>*FOIP= Free and Open Indo-Pacific</w:t>
      </w:r>
    </w:p>
    <w:p w14:paraId="4650D23F" w14:textId="77777777" w:rsidR="00331346" w:rsidRDefault="00331346" w:rsidP="00331346">
      <w:r w:rsidRPr="00003C42">
        <w:t>The Indo-Pacific in Japan’s Foreign Policy</w:t>
      </w:r>
      <w:r>
        <w:t xml:space="preserve"> March </w:t>
      </w:r>
      <w:proofErr w:type="gramStart"/>
      <w:r>
        <w:t>17</w:t>
      </w:r>
      <w:proofErr w:type="gramEnd"/>
      <w:r>
        <w:t xml:space="preserve"> 2019 </w:t>
      </w:r>
      <w:r w:rsidRPr="00003C42">
        <w:t xml:space="preserve">Ryo </w:t>
      </w:r>
      <w:proofErr w:type="spellStart"/>
      <w:r w:rsidRPr="00003C42">
        <w:t>Sahashi</w:t>
      </w:r>
      <w:proofErr w:type="spellEnd"/>
      <w:r>
        <w:t xml:space="preserve"> Center for Strategic and International Studies Ph.D., Associate Professor of International Politics, Institute for Advanced Studies on Asia, the</w:t>
      </w:r>
    </w:p>
    <w:p w14:paraId="259E8A3D" w14:textId="77777777" w:rsidR="00331346" w:rsidRDefault="00331346" w:rsidP="00331346">
      <w:r>
        <w:t xml:space="preserve">University of Tokyo. </w:t>
      </w:r>
      <w:r w:rsidRPr="00003C42">
        <w:t>https://csis-prod.s3.amazonaws.com/s3fs-public/FINAL_Working%20Paper_Ryo%20Sahashi.pdf</w:t>
      </w:r>
    </w:p>
    <w:p w14:paraId="4E2A0759" w14:textId="77777777" w:rsidR="00331346" w:rsidRPr="00003C42" w:rsidRDefault="00331346" w:rsidP="00331346">
      <w:pPr>
        <w:rPr>
          <w:sz w:val="16"/>
        </w:rPr>
      </w:pPr>
      <w:r w:rsidRPr="00CA4F92">
        <w:rPr>
          <w:rStyle w:val="StyleUnderline"/>
          <w:highlight w:val="yellow"/>
        </w:rPr>
        <w:t>Japan and the United States have different approaches</w:t>
      </w:r>
      <w:r w:rsidRPr="007A6789">
        <w:rPr>
          <w:rStyle w:val="StyleUnderline"/>
        </w:rPr>
        <w:t xml:space="preserve"> to China </w:t>
      </w:r>
      <w:r w:rsidRPr="00CA4F92">
        <w:rPr>
          <w:rStyle w:val="StyleUnderline"/>
          <w:highlight w:val="yellow"/>
        </w:rPr>
        <w:t>that shape their respective understandings of FOIP.</w:t>
      </w:r>
      <w:r w:rsidRPr="00003C42">
        <w:rPr>
          <w:sz w:val="16"/>
        </w:rPr>
        <w:t xml:space="preserve"> The </w:t>
      </w:r>
      <w:r w:rsidRPr="007A6789">
        <w:rPr>
          <w:rStyle w:val="StyleUnderline"/>
        </w:rPr>
        <w:t>Trump</w:t>
      </w:r>
      <w:r w:rsidRPr="00003C42">
        <w:rPr>
          <w:sz w:val="16"/>
        </w:rPr>
        <w:t xml:space="preserve"> administration, as shown in the National Security Strategy and Vice President Mike Pence’s speech at the Hudson Institute on October 4, 2018, </w:t>
      </w:r>
      <w:r w:rsidRPr="007A6789">
        <w:rPr>
          <w:rStyle w:val="StyleUnderline"/>
        </w:rPr>
        <w:t>regards China as a</w:t>
      </w:r>
      <w:r w:rsidRPr="00003C42">
        <w:rPr>
          <w:sz w:val="16"/>
        </w:rPr>
        <w:t xml:space="preserve"> strategic </w:t>
      </w:r>
      <w:r w:rsidRPr="007A6789">
        <w:rPr>
          <w:rStyle w:val="StyleUnderline"/>
        </w:rPr>
        <w:t>competitor.</w:t>
      </w:r>
      <w:r w:rsidRPr="00003C42">
        <w:rPr>
          <w:sz w:val="16"/>
        </w:rPr>
        <w:t xml:space="preserve"> The U.S. approach to FOIP therefore emphasizes the competitive aspects against China in the political, economic and value realms and calls for a whole-of-government pushback against China’s malicious activities. </w:t>
      </w:r>
      <w:r w:rsidRPr="00CA4F92">
        <w:rPr>
          <w:rStyle w:val="StyleUnderline"/>
          <w:highlight w:val="yellow"/>
        </w:rPr>
        <w:t>The aim of Japanese diplomacy</w:t>
      </w:r>
      <w:r w:rsidRPr="00003C42">
        <w:rPr>
          <w:rStyle w:val="StyleUnderline"/>
        </w:rPr>
        <w:t xml:space="preserve"> over the last 10 years </w:t>
      </w:r>
      <w:r w:rsidRPr="00CA4F92">
        <w:rPr>
          <w:rStyle w:val="StyleUnderline"/>
          <w:highlight w:val="yellow"/>
        </w:rPr>
        <w:t>has been to maintain the U.S.- led</w:t>
      </w:r>
      <w:r w:rsidRPr="00003C42">
        <w:rPr>
          <w:rStyle w:val="StyleUnderline"/>
        </w:rPr>
        <w:t xml:space="preserve">, postwar </w:t>
      </w:r>
      <w:r w:rsidRPr="00CA4F92">
        <w:rPr>
          <w:rStyle w:val="StyleUnderline"/>
          <w:highlight w:val="yellow"/>
        </w:rPr>
        <w:t>international order in the Asia Pacific</w:t>
      </w:r>
      <w:r w:rsidRPr="00003C42">
        <w:rPr>
          <w:rStyle w:val="StyleUnderline"/>
        </w:rPr>
        <w:t xml:space="preserve"> as the balance of power shifts.</w:t>
      </w:r>
      <w:r w:rsidRPr="00003C42">
        <w:rPr>
          <w:sz w:val="16"/>
        </w:rPr>
        <w:t xml:space="preserve"> In addition to reinforcing the alliance with the United States,</w:t>
      </w:r>
      <w:r w:rsidRPr="00003C42">
        <w:rPr>
          <w:rStyle w:val="StyleUnderline"/>
        </w:rPr>
        <w:t xml:space="preserve"> “</w:t>
      </w:r>
      <w:r w:rsidRPr="00CA4F92">
        <w:rPr>
          <w:rStyle w:val="StyleUnderline"/>
          <w:highlight w:val="yellow"/>
        </w:rPr>
        <w:t>Japan’s Asia diplomacy has been securitized through</w:t>
      </w:r>
      <w:r w:rsidRPr="00003C42">
        <w:rPr>
          <w:rStyle w:val="StyleUnderline"/>
        </w:rPr>
        <w:t xml:space="preserve"> sustained </w:t>
      </w:r>
      <w:r w:rsidRPr="00CA4F92">
        <w:rPr>
          <w:rStyle w:val="StyleUnderline"/>
          <w:highlight w:val="yellow"/>
        </w:rPr>
        <w:t>efforts to</w:t>
      </w:r>
      <w:r w:rsidRPr="00003C42">
        <w:rPr>
          <w:rStyle w:val="StyleUnderline"/>
        </w:rPr>
        <w:t xml:space="preserve"> build and </w:t>
      </w:r>
      <w:r w:rsidRPr="00CA4F92">
        <w:rPr>
          <w:rStyle w:val="StyleUnderline"/>
          <w:highlight w:val="yellow"/>
        </w:rPr>
        <w:t>enhance</w:t>
      </w:r>
      <w:r w:rsidRPr="00003C42">
        <w:rPr>
          <w:rStyle w:val="StyleUnderline"/>
        </w:rPr>
        <w:t xml:space="preserve"> both </w:t>
      </w:r>
      <w:r w:rsidRPr="00CA4F92">
        <w:rPr>
          <w:rStyle w:val="StyleUnderline"/>
          <w:highlight w:val="yellow"/>
        </w:rPr>
        <w:t>bilateral and multilateral security partnerships</w:t>
      </w:r>
      <w:r w:rsidRPr="00003C42">
        <w:rPr>
          <w:rStyle w:val="StyleUnderline"/>
        </w:rPr>
        <w:t xml:space="preserve"> in the region.</w:t>
      </w:r>
      <w:r>
        <w:rPr>
          <w:rStyle w:val="StyleUnderline"/>
        </w:rPr>
        <w:t xml:space="preserve"> </w:t>
      </w:r>
      <w:proofErr w:type="gramStart"/>
      <w:r w:rsidRPr="00003C42">
        <w:rPr>
          <w:sz w:val="16"/>
        </w:rPr>
        <w:t>15 ”</w:t>
      </w:r>
      <w:proofErr w:type="gramEnd"/>
      <w:r w:rsidRPr="00003C42">
        <w:rPr>
          <w:sz w:val="16"/>
        </w:rPr>
        <w:t xml:space="preserve"> Abe’s ability to remain in power for more than six years assures the longevity of Japan’s robust Asian diplomacy, and FOIP is one of the toolkits to shape dynamics in the region. The fact that the United States has started to focus on and commit diplomatic resources to the Indo-Pacific, as shown in Pence’s speech in Papua New Guinea on November 16, 2018, is welcome. </w:t>
      </w:r>
      <w:r w:rsidRPr="00CA4F92">
        <w:rPr>
          <w:rStyle w:val="StyleUnderline"/>
          <w:highlight w:val="yellow"/>
        </w:rPr>
        <w:t xml:space="preserve">Japan </w:t>
      </w:r>
      <w:r w:rsidRPr="00CA4F92">
        <w:rPr>
          <w:sz w:val="16"/>
          <w:highlight w:val="yellow"/>
        </w:rPr>
        <w:t>has</w:t>
      </w:r>
      <w:r w:rsidRPr="00CA4F92">
        <w:rPr>
          <w:rStyle w:val="StyleUnderline"/>
          <w:highlight w:val="yellow"/>
        </w:rPr>
        <w:t xml:space="preserve"> called for more</w:t>
      </w:r>
      <w:r w:rsidRPr="00003C42">
        <w:rPr>
          <w:rStyle w:val="StyleUnderline"/>
        </w:rPr>
        <w:t xml:space="preserve"> </w:t>
      </w:r>
      <w:r w:rsidRPr="00CA4F92">
        <w:rPr>
          <w:rStyle w:val="StyleUnderline"/>
          <w:highlight w:val="yellow"/>
        </w:rPr>
        <w:t>political resources</w:t>
      </w:r>
      <w:r w:rsidRPr="00003C42">
        <w:rPr>
          <w:rStyle w:val="StyleUnderline"/>
        </w:rPr>
        <w:t xml:space="preserve"> to be dedicated</w:t>
      </w:r>
      <w:r>
        <w:rPr>
          <w:rStyle w:val="StyleUnderline"/>
        </w:rPr>
        <w:t xml:space="preserve"> </w:t>
      </w:r>
      <w:r w:rsidRPr="00CA4F92">
        <w:rPr>
          <w:rStyle w:val="StyleUnderline"/>
          <w:highlight w:val="yellow"/>
        </w:rPr>
        <w:t>to the Indo-Pacific and the United States has been asked to enhance its presence</w:t>
      </w:r>
      <w:r w:rsidRPr="00003C42">
        <w:rPr>
          <w:rStyle w:val="StyleUnderline"/>
        </w:rPr>
        <w:t xml:space="preserve"> in the region</w:t>
      </w:r>
      <w:r w:rsidRPr="00003C42">
        <w:rPr>
          <w:sz w:val="16"/>
        </w:rPr>
        <w:t xml:space="preserve">. This apparent alignment of priorities suggests commonalities between the U.S. and Japanese FOIP visions and the policies that support them. However, </w:t>
      </w:r>
      <w:r w:rsidRPr="00CA4F92">
        <w:rPr>
          <w:rStyle w:val="StyleUnderline"/>
          <w:highlight w:val="yellow"/>
        </w:rPr>
        <w:t>Japan has</w:t>
      </w:r>
      <w:r w:rsidRPr="00003C42">
        <w:rPr>
          <w:rStyle w:val="StyleUnderline"/>
        </w:rPr>
        <w:t xml:space="preserve"> multifaceted</w:t>
      </w:r>
      <w:r>
        <w:rPr>
          <w:rStyle w:val="StyleUnderline"/>
        </w:rPr>
        <w:t xml:space="preserve"> </w:t>
      </w:r>
      <w:r w:rsidRPr="00CA4F92">
        <w:rPr>
          <w:rStyle w:val="StyleUnderline"/>
          <w:highlight w:val="yellow"/>
        </w:rPr>
        <w:t>concerns about the U.S. approach towards China</w:t>
      </w:r>
      <w:r w:rsidRPr="00003C42">
        <w:rPr>
          <w:sz w:val="16"/>
        </w:rPr>
        <w:t xml:space="preserve">. Firstly, Japan still fears that the transactional nature of Trump foreign policy could be applied to China.16 Secondly, Trump’s economic external policy is driven by economic nationalists who claim an “America First” approach. While Japan shares interests in rule-making against China’s unfair trade practices, such as subsidies, support for State Owned Enterprises (SOEs), and forced technology transfer from foreign companies that want to do business in China, bilateral negotiations between Washington and Beijing might prioritize the reduction of the bilateral trade deficit, not satisfying Japan and other advanced economies. Thirdly, Japan’s biggest fear is perhaps the U.S. government’s desire to tighten controls on foreign direct investment (FDI), emerging and foundational technologies and the flow of people. Washington’s security concerns about China prompted calls for tighter controls over international students, investment, joint research, and technologies through legislation to strengthen the Committee on Foreign Investment in the United States (CFIUS), the Export Control Reform Act (ECRA), and reforms in visa policy. Also, such regulations are based on the domestic legal system and it is still uncertain whether international regimes can be utilized for this purpose. </w:t>
      </w:r>
      <w:r w:rsidRPr="00003C42">
        <w:rPr>
          <w:rStyle w:val="StyleUnderline"/>
        </w:rPr>
        <w:t>There are fears that regulations shall be</w:t>
      </w:r>
      <w:r>
        <w:rPr>
          <w:rStyle w:val="StyleUnderline"/>
        </w:rPr>
        <w:t xml:space="preserve"> </w:t>
      </w:r>
      <w:r w:rsidRPr="00003C42">
        <w:rPr>
          <w:rStyle w:val="StyleUnderline"/>
        </w:rPr>
        <w:t xml:space="preserve">applied unilaterally by U.S. authorities against foreign companies </w:t>
      </w:r>
      <w:r w:rsidRPr="00003C42">
        <w:rPr>
          <w:sz w:val="16"/>
        </w:rPr>
        <w:t>that engage in transnational commercial activities in globalized supply and capital chains. Japan, like other counties, will not enjoy the luxury of merely engaging China economically and socially as it has done for the last forty years. Ultimately</w:t>
      </w:r>
      <w:r w:rsidRPr="00003C42">
        <w:rPr>
          <w:rStyle w:val="StyleUnderline"/>
        </w:rPr>
        <w:t xml:space="preserve">, </w:t>
      </w:r>
      <w:r w:rsidRPr="00497ECC">
        <w:rPr>
          <w:rStyle w:val="StyleUnderline"/>
          <w:highlight w:val="yellow"/>
        </w:rPr>
        <w:t>Japan will emphasize</w:t>
      </w:r>
      <w:r w:rsidRPr="00003C42">
        <w:rPr>
          <w:rStyle w:val="StyleUnderline"/>
        </w:rPr>
        <w:t xml:space="preserve"> its </w:t>
      </w:r>
      <w:r w:rsidRPr="00497ECC">
        <w:rPr>
          <w:rStyle w:val="StyleUnderline"/>
          <w:highlight w:val="yellow"/>
        </w:rPr>
        <w:t>security interests and reject a Sino-centric order</w:t>
      </w:r>
      <w:r w:rsidRPr="00003C42">
        <w:rPr>
          <w:rStyle w:val="StyleUnderline"/>
        </w:rPr>
        <w:t xml:space="preserve">. However, </w:t>
      </w:r>
      <w:r w:rsidRPr="00497ECC">
        <w:rPr>
          <w:rStyle w:val="StyleUnderline"/>
          <w:highlight w:val="yellow"/>
        </w:rPr>
        <w:t>Japan might</w:t>
      </w:r>
      <w:r>
        <w:rPr>
          <w:rStyle w:val="StyleUnderline"/>
        </w:rPr>
        <w:t xml:space="preserve"> </w:t>
      </w:r>
      <w:r w:rsidRPr="00003C42">
        <w:rPr>
          <w:rStyle w:val="StyleUnderline"/>
        </w:rPr>
        <w:t xml:space="preserve">simultaneously continue to </w:t>
      </w:r>
      <w:r w:rsidRPr="00497ECC">
        <w:rPr>
          <w:rStyle w:val="StyleUnderline"/>
          <w:highlight w:val="yellow"/>
        </w:rPr>
        <w:t>seek a more open and inclusive region under FOIP</w:t>
      </w:r>
      <w:r w:rsidRPr="00003C42">
        <w:rPr>
          <w:rStyle w:val="StyleUnderline"/>
        </w:rPr>
        <w:t xml:space="preserve"> for its own</w:t>
      </w:r>
      <w:r>
        <w:rPr>
          <w:rStyle w:val="StyleUnderline"/>
        </w:rPr>
        <w:t xml:space="preserve"> </w:t>
      </w:r>
      <w:r w:rsidRPr="00003C42">
        <w:rPr>
          <w:rStyle w:val="StyleUnderline"/>
        </w:rPr>
        <w:t>economic survival and try to promote multilateral rule-making to counter American unilateral</w:t>
      </w:r>
      <w:r>
        <w:rPr>
          <w:rStyle w:val="StyleUnderline"/>
        </w:rPr>
        <w:t xml:space="preserve"> </w:t>
      </w:r>
      <w:r w:rsidRPr="00003C42">
        <w:rPr>
          <w:rStyle w:val="StyleUnderline"/>
        </w:rPr>
        <w:t xml:space="preserve">policy against China. </w:t>
      </w:r>
      <w:r w:rsidRPr="00003C42">
        <w:rPr>
          <w:sz w:val="16"/>
        </w:rPr>
        <w:t>From this perspective, one can understand what a Japanese leading scholar on international affairs has said regarding Japan’s position on U.S.-China power politics. Akihiko Tanaka, President of the National Graduate Institute for Policy Studies, points out Japan’s goals in the era of U.S.-China competition. “[</w:t>
      </w:r>
      <w:r w:rsidRPr="00003C42">
        <w:rPr>
          <w:rStyle w:val="StyleUnderline"/>
        </w:rPr>
        <w:t>New Cold War] should not be</w:t>
      </w:r>
      <w:r>
        <w:rPr>
          <w:rStyle w:val="StyleUnderline"/>
        </w:rPr>
        <w:t xml:space="preserve"> </w:t>
      </w:r>
      <w:r w:rsidRPr="00003C42">
        <w:rPr>
          <w:rStyle w:val="StyleUnderline"/>
        </w:rPr>
        <w:t xml:space="preserve">metamorphosed into a hot war and </w:t>
      </w:r>
      <w:r w:rsidRPr="00497ECC">
        <w:rPr>
          <w:rStyle w:val="StyleUnderline"/>
          <w:highlight w:val="yellow"/>
        </w:rPr>
        <w:t>Japan should make efforts not only for strengthening the U.S.-Japan alliance for deterrence but also for enlarging a sphere for ‘peaceful co-existence’ with China</w:t>
      </w:r>
      <w:r w:rsidRPr="00003C42">
        <w:rPr>
          <w:rStyle w:val="StyleUnderline"/>
        </w:rPr>
        <w:t>… Japan should not give up shaping Chinese models of development and political</w:t>
      </w:r>
      <w:r>
        <w:rPr>
          <w:rStyle w:val="StyleUnderline"/>
        </w:rPr>
        <w:t xml:space="preserve"> </w:t>
      </w:r>
      <w:r w:rsidRPr="00003C42">
        <w:rPr>
          <w:rStyle w:val="StyleUnderline"/>
        </w:rPr>
        <w:t>reforms in the future.”</w:t>
      </w:r>
      <w:r>
        <w:rPr>
          <w:rStyle w:val="StyleUnderline"/>
        </w:rPr>
        <w:t xml:space="preserve"> </w:t>
      </w:r>
      <w:r w:rsidRPr="00003C42">
        <w:rPr>
          <w:sz w:val="16"/>
        </w:rPr>
        <w:t xml:space="preserve">17 </w:t>
      </w:r>
      <w:r w:rsidRPr="00497ECC">
        <w:rPr>
          <w:rStyle w:val="StyleUnderline"/>
          <w:highlight w:val="yellow"/>
        </w:rPr>
        <w:t>It is</w:t>
      </w:r>
      <w:r w:rsidRPr="00003C42">
        <w:rPr>
          <w:rStyle w:val="StyleUnderline"/>
        </w:rPr>
        <w:t xml:space="preserve"> most </w:t>
      </w:r>
      <w:r w:rsidRPr="00497ECC">
        <w:rPr>
          <w:rStyle w:val="StyleUnderline"/>
          <w:highlight w:val="yellow"/>
        </w:rPr>
        <w:t>desirable for Japan</w:t>
      </w:r>
      <w:r w:rsidRPr="00003C42">
        <w:rPr>
          <w:sz w:val="16"/>
        </w:rPr>
        <w:t xml:space="preserve"> and other like-minded countries </w:t>
      </w:r>
      <w:r w:rsidRPr="00497ECC">
        <w:rPr>
          <w:rStyle w:val="StyleUnderline"/>
          <w:highlight w:val="yellow"/>
        </w:rPr>
        <w:t>to play a different role than the</w:t>
      </w:r>
      <w:r w:rsidRPr="00003C42">
        <w:rPr>
          <w:rStyle w:val="StyleUnderline"/>
        </w:rPr>
        <w:t xml:space="preserve"> </w:t>
      </w:r>
      <w:r w:rsidRPr="00497ECC">
        <w:rPr>
          <w:rStyle w:val="StyleUnderline"/>
          <w:highlight w:val="yellow"/>
        </w:rPr>
        <w:t>U</w:t>
      </w:r>
      <w:r w:rsidRPr="00003C42">
        <w:rPr>
          <w:rStyle w:val="StyleUnderline"/>
        </w:rPr>
        <w:t xml:space="preserve">nited </w:t>
      </w:r>
      <w:r w:rsidRPr="00497ECC">
        <w:rPr>
          <w:rStyle w:val="StyleUnderline"/>
          <w:highlight w:val="yellow"/>
        </w:rPr>
        <w:t>S</w:t>
      </w:r>
      <w:r w:rsidRPr="00003C42">
        <w:rPr>
          <w:rStyle w:val="StyleUnderline"/>
        </w:rPr>
        <w:t xml:space="preserve">tates </w:t>
      </w:r>
      <w:r w:rsidRPr="00003C42">
        <w:rPr>
          <w:sz w:val="16"/>
        </w:rPr>
        <w:t xml:space="preserve">in implementing FOIP, while adhering to a similar vision. For example, Japan could make use of its diplomatic relations and mutual trust with the Association of Southeast Asian Nations (ASEAN), as well as countries in the Pacific and South Asia, </w:t>
      </w:r>
      <w:r w:rsidRPr="00003C42">
        <w:rPr>
          <w:rStyle w:val="StyleUnderline"/>
        </w:rPr>
        <w:t>to</w:t>
      </w:r>
      <w:r>
        <w:rPr>
          <w:rStyle w:val="StyleUnderline"/>
        </w:rPr>
        <w:t xml:space="preserve"> </w:t>
      </w:r>
      <w:r w:rsidRPr="00003C42">
        <w:rPr>
          <w:rStyle w:val="StyleUnderline"/>
        </w:rPr>
        <w:t>promote a rules-based economic and security order.</w:t>
      </w:r>
      <w:r w:rsidRPr="00003C42">
        <w:rPr>
          <w:sz w:val="16"/>
        </w:rPr>
        <w:t xml:space="preserve"> Japan’s reputation for economic assistance, encapsulated in a commitment to human security under the SDGs, can help it shape the regional order under a shared vision. It is especially significant that Japan has engaged ASEAN over many decades. Japan could persuade ASEAN nations, as a geographical nodal point of the Indo-Pacific, to assume important roles in maintaining a rules-based order.</w:t>
      </w:r>
    </w:p>
    <w:p w14:paraId="730C3DE7" w14:textId="77777777" w:rsidR="001C631F" w:rsidRPr="00A45F57" w:rsidRDefault="001C631F" w:rsidP="001C631F">
      <w:pPr>
        <w:pStyle w:val="Heading4"/>
      </w:pPr>
      <w:r>
        <w:t>Regional instability leads to war</w:t>
      </w:r>
    </w:p>
    <w:p w14:paraId="37AFC672" w14:textId="77777777" w:rsidR="001C631F" w:rsidRPr="00A45F57" w:rsidRDefault="001C631F" w:rsidP="001C631F">
      <w:r w:rsidRPr="00A45F57">
        <w:rPr>
          <w:rFonts w:eastAsiaTheme="majorEastAsia" w:cstheme="majorBidi"/>
          <w:b/>
          <w:bCs/>
          <w:sz w:val="26"/>
          <w:szCs w:val="26"/>
        </w:rPr>
        <w:t>Goodson 19</w:t>
      </w:r>
      <w:r>
        <w:t xml:space="preserve"> (Jeff, retired U.S. Foreign Service officer who worked for the U.S. Agency for International Development, 4-22-2019</w:t>
      </w:r>
      <w:r w:rsidRPr="00A45F57">
        <w:t>, "The Line Between Conflict and Stability in Grea</w:t>
      </w:r>
      <w:r>
        <w:t xml:space="preserve">t Power Competition," Stratfor,) TM </w:t>
      </w:r>
      <w:r w:rsidRPr="00A45F57">
        <w:t>https://worldview.stratfor.com/article/line-between-conflict-and-stability-great-power-competition</w:t>
      </w:r>
    </w:p>
    <w:p w14:paraId="6D5CE33F" w14:textId="77777777" w:rsidR="001C631F" w:rsidRPr="00CD63F6" w:rsidRDefault="001C631F" w:rsidP="001C631F">
      <w:pPr>
        <w:rPr>
          <w:sz w:val="16"/>
        </w:rPr>
      </w:pPr>
      <w:r w:rsidRPr="00A45F57">
        <w:rPr>
          <w:sz w:val="16"/>
        </w:rPr>
        <w:t xml:space="preserve">Often an end in itself, </w:t>
      </w:r>
      <w:r w:rsidRPr="00A45F57">
        <w:rPr>
          <w:rStyle w:val="StyleUnderline"/>
          <w:highlight w:val="yellow"/>
        </w:rPr>
        <w:t>stability is characterized by</w:t>
      </w:r>
      <w:r w:rsidRPr="00A45F57">
        <w:rPr>
          <w:rStyle w:val="StyleUnderline"/>
        </w:rPr>
        <w:t xml:space="preserve"> constancy, persistence, </w:t>
      </w:r>
      <w:r w:rsidRPr="00A45F57">
        <w:rPr>
          <w:rStyle w:val="StyleUnderline"/>
          <w:highlight w:val="yellow"/>
        </w:rPr>
        <w:t>absence of turbulence</w:t>
      </w:r>
      <w:r w:rsidRPr="00A45F57">
        <w:rPr>
          <w:rStyle w:val="StyleUnderline"/>
        </w:rPr>
        <w:t xml:space="preserve"> and resistance to change</w:t>
      </w:r>
      <w:r w:rsidRPr="00A45F57">
        <w:rPr>
          <w:sz w:val="16"/>
        </w:rPr>
        <w:t xml:space="preserve">. Political systems vary in how stable they are. Totalitarian governments are arguably the most stable, followed by established democracies, dictatorships, new regimes and failed states. In economics, stability makes social and economic development possible by attracting the critical mass of foreign direct investment required to pay for national development. In terms of war, stability is important because </w:t>
      </w:r>
      <w:r w:rsidRPr="00A45F57">
        <w:rPr>
          <w:rStyle w:val="StyleUnderline"/>
          <w:highlight w:val="yellow"/>
        </w:rPr>
        <w:t>stable countries are</w:t>
      </w:r>
      <w:r w:rsidRPr="00A45F57">
        <w:rPr>
          <w:rStyle w:val="StyleUnderline"/>
        </w:rPr>
        <w:t xml:space="preserve"> more </w:t>
      </w:r>
      <w:r w:rsidRPr="00A45F57">
        <w:rPr>
          <w:rStyle w:val="StyleUnderline"/>
          <w:highlight w:val="yellow"/>
        </w:rPr>
        <w:t>resistant to</w:t>
      </w:r>
      <w:r w:rsidRPr="00A45F57">
        <w:rPr>
          <w:sz w:val="16"/>
        </w:rPr>
        <w:t xml:space="preserve"> the kinds of influence that lead to </w:t>
      </w:r>
      <w:r w:rsidRPr="00A45F57">
        <w:rPr>
          <w:rStyle w:val="StyleUnderline"/>
          <w:highlight w:val="yellow"/>
        </w:rPr>
        <w:t>war</w:t>
      </w:r>
      <w:r w:rsidRPr="00A45F57">
        <w:rPr>
          <w:rStyle w:val="StyleUnderline"/>
        </w:rPr>
        <w:t xml:space="preserve">, and </w:t>
      </w:r>
      <w:r w:rsidRPr="00A45F57">
        <w:rPr>
          <w:rStyle w:val="StyleUnderline"/>
          <w:highlight w:val="yellow"/>
        </w:rPr>
        <w:t>stability makes military progress</w:t>
      </w:r>
      <w:r w:rsidRPr="00A45F57">
        <w:rPr>
          <w:rStyle w:val="StyleUnderline"/>
        </w:rPr>
        <w:t xml:space="preserve"> more </w:t>
      </w:r>
      <w:r w:rsidRPr="00A45F57">
        <w:rPr>
          <w:rStyle w:val="StyleUnderline"/>
          <w:highlight w:val="yellow"/>
        </w:rPr>
        <w:t>sustainable</w:t>
      </w:r>
      <w:r w:rsidRPr="00A45F57">
        <w:rPr>
          <w:sz w:val="16"/>
          <w:highlight w:val="yellow"/>
        </w:rPr>
        <w:t xml:space="preserve">. </w:t>
      </w:r>
      <w:r w:rsidRPr="00A45F57">
        <w:rPr>
          <w:rStyle w:val="StyleUnderline"/>
          <w:highlight w:val="yellow"/>
        </w:rPr>
        <w:t>Until countries stabilize, they</w:t>
      </w:r>
      <w:r w:rsidRPr="00A45F57">
        <w:rPr>
          <w:rStyle w:val="StyleUnderline"/>
        </w:rPr>
        <w:t xml:space="preserve"> typically </w:t>
      </w:r>
      <w:r w:rsidRPr="00A45F57">
        <w:rPr>
          <w:rStyle w:val="StyleUnderline"/>
          <w:highlight w:val="yellow"/>
        </w:rPr>
        <w:t>require help from a</w:t>
      </w:r>
      <w:r w:rsidRPr="00A45F57">
        <w:rPr>
          <w:rStyle w:val="StyleUnderline"/>
        </w:rPr>
        <w:t xml:space="preserve"> wide </w:t>
      </w:r>
      <w:r w:rsidRPr="00A45F57">
        <w:rPr>
          <w:rStyle w:val="StyleUnderline"/>
          <w:highlight w:val="yellow"/>
        </w:rPr>
        <w:t>range of</w:t>
      </w:r>
      <w:r w:rsidRPr="00A45F57">
        <w:rPr>
          <w:rStyle w:val="StyleUnderline"/>
        </w:rPr>
        <w:t xml:space="preserve"> military, </w:t>
      </w:r>
      <w:r w:rsidRPr="00A45F57">
        <w:rPr>
          <w:rStyle w:val="StyleUnderline"/>
          <w:highlight w:val="yellow"/>
        </w:rPr>
        <w:t>civilian</w:t>
      </w:r>
      <w:r w:rsidRPr="00A45F57">
        <w:rPr>
          <w:rStyle w:val="StyleUnderline"/>
        </w:rPr>
        <w:t>, government, bilateral</w:t>
      </w:r>
      <w:r w:rsidRPr="00A45F57">
        <w:rPr>
          <w:rStyle w:val="StyleUnderline"/>
          <w:highlight w:val="yellow"/>
        </w:rPr>
        <w:t>, multilateral,</w:t>
      </w:r>
      <w:r w:rsidRPr="00A45F57">
        <w:rPr>
          <w:rStyle w:val="StyleUnderline"/>
        </w:rPr>
        <w:t xml:space="preserve"> </w:t>
      </w:r>
      <w:r w:rsidRPr="00A45F57">
        <w:rPr>
          <w:rStyle w:val="StyleUnderline"/>
          <w:highlight w:val="yellow"/>
        </w:rPr>
        <w:t>nongovernmental and private sector actors</w:t>
      </w:r>
      <w:r w:rsidRPr="00A45F57">
        <w:rPr>
          <w:rStyle w:val="StyleUnderline"/>
        </w:rPr>
        <w:t xml:space="preserve">. </w:t>
      </w:r>
      <w:r w:rsidRPr="00A45F57">
        <w:rPr>
          <w:sz w:val="16"/>
        </w:rPr>
        <w:t xml:space="preserve">In practice, this assistance focuses on three basic elements: security, governance and economics. </w:t>
      </w:r>
      <w:r w:rsidRPr="00A45F57">
        <w:rPr>
          <w:rStyle w:val="StyleUnderline"/>
          <w:highlight w:val="yellow"/>
        </w:rPr>
        <w:t>Al</w:t>
      </w:r>
      <w:r w:rsidRPr="00A45F57">
        <w:rPr>
          <w:rStyle w:val="StyleUnderline"/>
        </w:rPr>
        <w:t>l</w:t>
      </w:r>
      <w:r w:rsidRPr="00A45F57">
        <w:rPr>
          <w:sz w:val="16"/>
        </w:rPr>
        <w:t xml:space="preserve"> three </w:t>
      </w:r>
      <w:r w:rsidRPr="00A45F57">
        <w:rPr>
          <w:rStyle w:val="StyleUnderline"/>
          <w:highlight w:val="yellow"/>
        </w:rPr>
        <w:t>are</w:t>
      </w:r>
      <w:r w:rsidRPr="00A45F57">
        <w:rPr>
          <w:rStyle w:val="StyleUnderline"/>
        </w:rPr>
        <w:t xml:space="preserve"> deeply </w:t>
      </w:r>
      <w:r w:rsidRPr="00A45F57">
        <w:rPr>
          <w:rStyle w:val="StyleUnderline"/>
          <w:highlight w:val="yellow"/>
        </w:rPr>
        <w:t>co-dependent</w:t>
      </w:r>
      <w:r w:rsidRPr="00A45F57">
        <w:rPr>
          <w:rStyle w:val="StyleUnderline"/>
        </w:rPr>
        <w:t>.</w:t>
      </w:r>
      <w:r>
        <w:rPr>
          <w:rStyle w:val="StyleUnderline"/>
        </w:rPr>
        <w:t xml:space="preserve"> </w:t>
      </w:r>
      <w:r w:rsidRPr="00A45F57">
        <w:rPr>
          <w:sz w:val="16"/>
        </w:rPr>
        <w:t xml:space="preserve">Security is the sine qua non. </w:t>
      </w:r>
      <w:r w:rsidRPr="00A45F57">
        <w:rPr>
          <w:rStyle w:val="StyleUnderline"/>
          <w:highlight w:val="yellow"/>
        </w:rPr>
        <w:t>Without</w:t>
      </w:r>
      <w:r w:rsidRPr="00A45F57">
        <w:rPr>
          <w:sz w:val="16"/>
        </w:rPr>
        <w:t xml:space="preserve"> strong </w:t>
      </w:r>
      <w:r w:rsidRPr="00A45F57">
        <w:rPr>
          <w:rStyle w:val="StyleUnderline"/>
        </w:rPr>
        <w:t>national</w:t>
      </w:r>
      <w:r w:rsidRPr="00A45F57">
        <w:rPr>
          <w:sz w:val="16"/>
        </w:rPr>
        <w:t xml:space="preserve"> and internal </w:t>
      </w:r>
      <w:r w:rsidRPr="00A45F57">
        <w:rPr>
          <w:rStyle w:val="StyleUnderline"/>
          <w:highlight w:val="yellow"/>
        </w:rPr>
        <w:t>security</w:t>
      </w:r>
      <w:r w:rsidRPr="00A45F57">
        <w:rPr>
          <w:rStyle w:val="StyleUnderline"/>
        </w:rPr>
        <w:t>,</w:t>
      </w:r>
      <w:r w:rsidRPr="00A45F57">
        <w:rPr>
          <w:sz w:val="16"/>
        </w:rPr>
        <w:t xml:space="preserve"> neither </w:t>
      </w:r>
      <w:r w:rsidRPr="00A45F57">
        <w:rPr>
          <w:rStyle w:val="StyleUnderline"/>
          <w:highlight w:val="yellow"/>
        </w:rPr>
        <w:t>good governance nor economic fundamentals can evolve sustainably</w:t>
      </w:r>
      <w:r w:rsidRPr="00A45F57">
        <w:rPr>
          <w:sz w:val="16"/>
          <w:highlight w:val="yellow"/>
        </w:rPr>
        <w:t>.</w:t>
      </w:r>
      <w:r w:rsidRPr="00A45F57">
        <w:rPr>
          <w:sz w:val="16"/>
        </w:rPr>
        <w:t xml:space="preserve"> Stable governance — not to be conflated with democracy — requires countries to manage their political, military, policing, economic, social, legal, regulatory and judicial affairs. Economic elements of stability include economic infrastructure, and the legal, regulatory and policy environments required for economic growth. In the era of great power competition, </w:t>
      </w:r>
      <w:r w:rsidRPr="00A45F57">
        <w:rPr>
          <w:rStyle w:val="StyleUnderline"/>
        </w:rPr>
        <w:t xml:space="preserve">the number of </w:t>
      </w:r>
      <w:r w:rsidRPr="00A45F57">
        <w:rPr>
          <w:rStyle w:val="StyleUnderline"/>
          <w:highlight w:val="yellow"/>
        </w:rPr>
        <w:t>countries</w:t>
      </w:r>
      <w:r w:rsidRPr="00A45F57">
        <w:rPr>
          <w:sz w:val="16"/>
        </w:rPr>
        <w:t xml:space="preserve"> in the gray zone </w:t>
      </w:r>
      <w:r w:rsidRPr="00A45F57">
        <w:rPr>
          <w:rStyle w:val="StyleUnderline"/>
          <w:highlight w:val="yellow"/>
        </w:rPr>
        <w:t>between war and peace will grow</w:t>
      </w:r>
      <w:r w:rsidRPr="00A45F57">
        <w:rPr>
          <w:sz w:val="16"/>
        </w:rPr>
        <w:t xml:space="preserve"> as new countries become theaters of competition. This will require stronger engagement in gray-zone stability operations, both before and after conflicts. </w:t>
      </w:r>
      <w:r w:rsidRPr="00A45F57">
        <w:rPr>
          <w:rStyle w:val="StyleUnderline"/>
          <w:highlight w:val="yellow"/>
        </w:rPr>
        <w:t>Fewer U.S. resources will</w:t>
      </w:r>
      <w:r w:rsidRPr="00A45F57">
        <w:rPr>
          <w:rStyle w:val="StyleUnderline"/>
        </w:rPr>
        <w:t xml:space="preserve"> likely </w:t>
      </w:r>
      <w:r w:rsidRPr="00A45F57">
        <w:rPr>
          <w:rStyle w:val="StyleUnderline"/>
          <w:highlight w:val="yellow"/>
        </w:rPr>
        <w:t>be</w:t>
      </w:r>
      <w:r w:rsidRPr="00A45F57">
        <w:rPr>
          <w:rStyle w:val="StyleUnderline"/>
        </w:rPr>
        <w:t xml:space="preserve"> </w:t>
      </w:r>
      <w:r w:rsidRPr="00A45F57">
        <w:rPr>
          <w:rStyle w:val="StyleUnderline"/>
          <w:highlight w:val="yellow"/>
        </w:rPr>
        <w:t>allocated to</w:t>
      </w:r>
      <w:r w:rsidRPr="00A45F57">
        <w:rPr>
          <w:rStyle w:val="StyleUnderline"/>
        </w:rPr>
        <w:t xml:space="preserve"> long-term </w:t>
      </w:r>
      <w:r w:rsidRPr="00A45F57">
        <w:rPr>
          <w:rStyle w:val="StyleUnderline"/>
          <w:highlight w:val="yellow"/>
        </w:rPr>
        <w:t>stabilization</w:t>
      </w:r>
      <w:r w:rsidRPr="00A45F57">
        <w:rPr>
          <w:sz w:val="16"/>
        </w:rPr>
        <w:t>, however</w:t>
      </w:r>
      <w:r w:rsidRPr="00A45F57">
        <w:rPr>
          <w:rStyle w:val="StyleUnderline"/>
        </w:rPr>
        <w:t>, because</w:t>
      </w:r>
      <w:r w:rsidRPr="00A45F57">
        <w:rPr>
          <w:sz w:val="16"/>
        </w:rPr>
        <w:t xml:space="preserve"> of U.S. </w:t>
      </w:r>
      <w:r w:rsidRPr="00A45F57">
        <w:rPr>
          <w:rStyle w:val="StyleUnderline"/>
        </w:rPr>
        <w:t>budget limitations</w:t>
      </w:r>
      <w:r w:rsidRPr="00A45F57">
        <w:rPr>
          <w:sz w:val="16"/>
        </w:rPr>
        <w:t xml:space="preserve">, domestic funding needs, donor fatigue </w:t>
      </w:r>
      <w:r w:rsidRPr="00A45F57">
        <w:rPr>
          <w:rStyle w:val="StyleUnderline"/>
        </w:rPr>
        <w:t>and widespread public aversion to</w:t>
      </w:r>
      <w:r w:rsidRPr="00A45F57">
        <w:rPr>
          <w:sz w:val="16"/>
        </w:rPr>
        <w:t xml:space="preserve"> anything that walks, talks or looks like </w:t>
      </w:r>
      <w:r w:rsidRPr="00A45F57">
        <w:rPr>
          <w:rStyle w:val="StyleUnderline"/>
        </w:rPr>
        <w:t>nation-building.</w:t>
      </w:r>
      <w:r w:rsidRPr="00A45F57">
        <w:rPr>
          <w:sz w:val="16"/>
        </w:rPr>
        <w:t xml:space="preserve"> </w:t>
      </w:r>
      <w:r w:rsidRPr="00A45F57">
        <w:rPr>
          <w:rStyle w:val="StyleUnderline"/>
        </w:rPr>
        <w:t>Even as stability operations are</w:t>
      </w:r>
      <w:r w:rsidRPr="00A45F57">
        <w:rPr>
          <w:sz w:val="16"/>
        </w:rPr>
        <w:t xml:space="preserve"> increasingly </w:t>
      </w:r>
      <w:r w:rsidRPr="00A45F57">
        <w:rPr>
          <w:rStyle w:val="StyleUnderline"/>
        </w:rPr>
        <w:t>funded</w:t>
      </w:r>
      <w:r w:rsidRPr="00A45F57">
        <w:rPr>
          <w:sz w:val="16"/>
        </w:rPr>
        <w:t xml:space="preserve"> by other donors, the most likely scenario is </w:t>
      </w:r>
      <w:r w:rsidRPr="00A45F57">
        <w:rPr>
          <w:rStyle w:val="StyleUnderline"/>
          <w:highlight w:val="yellow"/>
        </w:rPr>
        <w:t>less stability in countries</w:t>
      </w:r>
      <w:r w:rsidRPr="00A45F57">
        <w:rPr>
          <w:sz w:val="16"/>
        </w:rPr>
        <w:t xml:space="preserve"> where stability needs are unmet. Where the United States does engage</w:t>
      </w:r>
      <w:r w:rsidRPr="00A45F57">
        <w:rPr>
          <w:rStyle w:val="StyleUnderline"/>
        </w:rPr>
        <w:t xml:space="preserve">, </w:t>
      </w:r>
      <w:r w:rsidRPr="00A45F57">
        <w:rPr>
          <w:rStyle w:val="StyleUnderline"/>
          <w:highlight w:val="yellow"/>
        </w:rPr>
        <w:t>like</w:t>
      </w:r>
      <w:r w:rsidRPr="00A45F57">
        <w:rPr>
          <w:sz w:val="16"/>
        </w:rPr>
        <w:t xml:space="preserve"> in </w:t>
      </w:r>
      <w:r w:rsidRPr="00A45F57">
        <w:rPr>
          <w:rStyle w:val="StyleUnderline"/>
          <w:highlight w:val="yellow"/>
        </w:rPr>
        <w:t>Syria</w:t>
      </w:r>
      <w:r w:rsidRPr="00A45F57">
        <w:rPr>
          <w:sz w:val="16"/>
        </w:rPr>
        <w:t xml:space="preserve"> and Iraq, it </w:t>
      </w:r>
      <w:r w:rsidRPr="00A45F57">
        <w:rPr>
          <w:rStyle w:val="StyleUnderline"/>
          <w:highlight w:val="yellow"/>
        </w:rPr>
        <w:t>will play a declining hands-on role</w:t>
      </w:r>
      <w:r w:rsidRPr="00A45F57">
        <w:rPr>
          <w:sz w:val="16"/>
        </w:rPr>
        <w:t xml:space="preserve"> as the scope and extent of direct intervention narrows. This assistance will mostly be executed through grants to the host country, and to international organizations like the World Bank, the regional development banks and the United Nations. </w:t>
      </w:r>
    </w:p>
    <w:p w14:paraId="1F86CDF1" w14:textId="77777777" w:rsidR="001C631F" w:rsidRDefault="001C631F" w:rsidP="001C631F">
      <w:pPr>
        <w:pStyle w:val="Heading4"/>
      </w:pPr>
      <w:r>
        <w:t>US-Japan relations k2 stability in the Indo-Pacific- FOIP</w:t>
      </w:r>
    </w:p>
    <w:p w14:paraId="11975951" w14:textId="77777777" w:rsidR="001C631F" w:rsidRPr="00395A85" w:rsidRDefault="001C631F" w:rsidP="001C631F">
      <w:proofErr w:type="spellStart"/>
      <w:r w:rsidRPr="00395A85">
        <w:t>Kuni</w:t>
      </w:r>
      <w:proofErr w:type="spellEnd"/>
      <w:r w:rsidRPr="00395A85">
        <w:t xml:space="preserve"> Miyake, 3-11-2019, "What does the 'Indo-Pacific strategy' </w:t>
      </w:r>
      <w:proofErr w:type="gramStart"/>
      <w:r w:rsidRPr="00395A85">
        <w:t>mean?,</w:t>
      </w:r>
      <w:proofErr w:type="gramEnd"/>
      <w:r w:rsidRPr="00395A85">
        <w:t>" Japan Times, https://www.japantimes.co.jp/opinion/2019/03/11/commentary/japan-commentary/indo-pacific-strategy-mean/#.XRZjwNNKjq0</w:t>
      </w:r>
    </w:p>
    <w:p w14:paraId="764A25D4" w14:textId="77777777" w:rsidR="001C631F" w:rsidRPr="00EF2719" w:rsidRDefault="001C631F" w:rsidP="001C631F">
      <w:pPr>
        <w:rPr>
          <w:sz w:val="16"/>
        </w:rPr>
      </w:pPr>
      <w:r w:rsidRPr="00EF2719">
        <w:rPr>
          <w:sz w:val="16"/>
        </w:rPr>
        <w:t xml:space="preserve">Nine months ago, in this column, I wrote about the Free and Open Indo-Pacific (FOIP) strategy. Some argue that it was initiated by Prime Minister Shinzo Abe as early as in 2012. Other claim that the originally biogeographic concept was first used, as a strategic term, by an Indian Naval officer back in 2007. </w:t>
      </w:r>
      <w:r w:rsidRPr="00EF2719">
        <w:rPr>
          <w:rStyle w:val="StyleUnderline"/>
        </w:rPr>
        <w:t>No matter who initiated the FOIP strategy, however, it is now the official policy of Japan and the United States. The Foreign Ministry states that the “key for stability and prosperity” is the “dynamism that is created by combining ‘Two Continents’:</w:t>
      </w:r>
      <w:r w:rsidRPr="00EF2719">
        <w:rPr>
          <w:sz w:val="16"/>
        </w:rPr>
        <w:t xml:space="preserve"> Asia and Africa, and ‘Two Oceans’: Free and open Pacific and Indian Oceans.” </w:t>
      </w:r>
      <w:r w:rsidRPr="00EF2719">
        <w:rPr>
          <w:rStyle w:val="StyleUnderline"/>
        </w:rPr>
        <w:t>The U.S. government seemed to have signed onto the FOIP strategy in November 2017</w:t>
      </w:r>
      <w:r w:rsidRPr="00EF2719">
        <w:rPr>
          <w:sz w:val="16"/>
        </w:rPr>
        <w:t xml:space="preserve">, when the Trump administration started referring to the “Indo-Pacific region” during President Donald Trump’s first tour to Asia. </w:t>
      </w:r>
      <w:r w:rsidRPr="00EF2719">
        <w:rPr>
          <w:rStyle w:val="StyleUnderline"/>
        </w:rPr>
        <w:t>Washington now uses this concept as its regional strategy with close cooperation</w:t>
      </w:r>
      <w:r w:rsidRPr="00EF2719">
        <w:rPr>
          <w:sz w:val="16"/>
        </w:rPr>
        <w:t xml:space="preserve"> among the “Quad”: Japan, India, Australia and the United States.</w:t>
      </w:r>
    </w:p>
    <w:p w14:paraId="159A3911" w14:textId="77777777" w:rsidR="001C631F" w:rsidRDefault="001C631F" w:rsidP="001C631F"/>
    <w:p w14:paraId="588C0F2D" w14:textId="77777777" w:rsidR="001C631F" w:rsidRDefault="001C631F" w:rsidP="001C631F">
      <w:pPr>
        <w:pStyle w:val="Heading4"/>
      </w:pPr>
      <w:r>
        <w:t>Japan and US alliance in the Indo-Pacific is key to check China</w:t>
      </w:r>
    </w:p>
    <w:p w14:paraId="102F0E90" w14:textId="77777777" w:rsidR="001C631F" w:rsidRPr="008B77CE" w:rsidRDefault="001C631F" w:rsidP="001C631F">
      <w:proofErr w:type="spellStart"/>
      <w:r w:rsidRPr="008B77CE">
        <w:t>Dingding</w:t>
      </w:r>
      <w:proofErr w:type="spellEnd"/>
      <w:r w:rsidRPr="008B77CE">
        <w:t xml:space="preserve"> Chen</w:t>
      </w:r>
      <w:r>
        <w:t xml:space="preserve">, Professor at Jinan University- Guangzhou </w:t>
      </w:r>
      <w:r w:rsidRPr="008B77CE">
        <w:t>6-4-2018, "The Indo-Pacific Strategy: A Background Analysis," ISPI, https://www.ispionline.it/it/pubblicazione/indo-pacific-strategy-background-analysis-20714</w:t>
      </w:r>
    </w:p>
    <w:p w14:paraId="784E5C49" w14:textId="77777777" w:rsidR="001C631F" w:rsidRPr="00CD63F6" w:rsidRDefault="001C631F" w:rsidP="001C631F">
      <w:pPr>
        <w:rPr>
          <w:sz w:val="16"/>
        </w:rPr>
      </w:pPr>
      <w:r w:rsidRPr="00EF2719">
        <w:rPr>
          <w:rStyle w:val="StyleUnderline"/>
        </w:rPr>
        <w:t>"Indo-Pacific", originally a geographic concept that spans two regions of the Indian Ocean and the Pacific Ocean,</w:t>
      </w:r>
      <w:r w:rsidRPr="00EF2719">
        <w:rPr>
          <w:sz w:val="16"/>
        </w:rPr>
        <w:t xml:space="preserve"> is not a new concept in itself. 10 years ago, Gurpreet s. Khurana, who used the word" Indo-Pacific Strategy" for the first time, was a marine strategist and executive director of the New Delhi National Marine Foundation. Recently, he wrote in the Washington Post that the new term has changed the new strategic mind map since China’s “reform and opening up” in the 1980s. “Asia Pacific” has shaped the image of a community of interests linking the United States and East Asia. The " Indo-Pacific " used by Trump means that India, the United States, and other major Asian democracies, especially Japan and Australia, will join in curbing China in the new framework of growing "Cold War" influence. I</w:t>
      </w:r>
      <w:r w:rsidRPr="00EF2719">
        <w:rPr>
          <w:rStyle w:val="StyleUnderline"/>
        </w:rPr>
        <w:t xml:space="preserve">n recent years, the Indo-Pacific strategy and the Quad concept have been introduced </w:t>
      </w:r>
      <w:r w:rsidRPr="00EF2719">
        <w:rPr>
          <w:sz w:val="16"/>
        </w:rPr>
        <w:t xml:space="preserve">and advocated </w:t>
      </w:r>
      <w:r w:rsidRPr="00EF2719">
        <w:rPr>
          <w:rStyle w:val="StyleUnderline"/>
        </w:rPr>
        <w:t>by various countries</w:t>
      </w:r>
      <w:r w:rsidRPr="00EF2719">
        <w:rPr>
          <w:sz w:val="16"/>
        </w:rPr>
        <w:t xml:space="preserve"> at various points in time. Shinzo Abe held talks with Indian Prime Minister Modi and promoted the "Indo-Pacific Strategy" several times. On the one hand, he praised India's "Eastward Action" policy. On the other hand, he expressed the need to strengthen cooperation with India. </w:t>
      </w:r>
      <w:r w:rsidRPr="00EF2719">
        <w:rPr>
          <w:rStyle w:val="StyleUnderline"/>
        </w:rPr>
        <w:t>The Trump’s visit to Japan formally called the “Indo-Pacific Strategy,” reflecting the US-Japan interest in this strategy.</w:t>
      </w:r>
      <w:r w:rsidRPr="00EF2719">
        <w:rPr>
          <w:sz w:val="16"/>
        </w:rPr>
        <w:t xml:space="preserve"> </w:t>
      </w:r>
      <w:r w:rsidRPr="00EF2719">
        <w:rPr>
          <w:rStyle w:val="StyleUnderline"/>
        </w:rPr>
        <w:t>Chinese scholars believe</w:t>
      </w:r>
      <w:r w:rsidRPr="00EF2719">
        <w:rPr>
          <w:sz w:val="16"/>
        </w:rPr>
        <w:t xml:space="preserve"> that the geopolitical changes brought about by China's rise are the main reason Washington is devoting efforts to boost Indo-Pacific alliances, and </w:t>
      </w:r>
      <w:r w:rsidRPr="00EF2719">
        <w:rPr>
          <w:rStyle w:val="StyleUnderline"/>
        </w:rPr>
        <w:t xml:space="preserve">the Indo-Pacific strategy is intended to hedge against China’s foreign and security policy </w:t>
      </w:r>
      <w:proofErr w:type="spellStart"/>
      <w:r w:rsidRPr="00EF2719">
        <w:rPr>
          <w:rStyle w:val="StyleUnderline"/>
        </w:rPr>
        <w:t>behaviour</w:t>
      </w:r>
      <w:proofErr w:type="spellEnd"/>
      <w:r w:rsidRPr="00EF2719">
        <w:rPr>
          <w:rStyle w:val="StyleUnderline"/>
        </w:rPr>
        <w:t>.</w:t>
      </w:r>
      <w:r w:rsidRPr="00EF2719">
        <w:rPr>
          <w:sz w:val="16"/>
        </w:rPr>
        <w:t xml:space="preserve"> On the other hand, </w:t>
      </w:r>
      <w:r w:rsidRPr="00EF2719">
        <w:rPr>
          <w:rStyle w:val="StyleUnderline"/>
        </w:rPr>
        <w:t>many scholars</w:t>
      </w:r>
      <w:r w:rsidRPr="00EF2719">
        <w:rPr>
          <w:sz w:val="16"/>
        </w:rPr>
        <w:t xml:space="preserve"> also </w:t>
      </w:r>
      <w:r w:rsidRPr="00EF2719">
        <w:rPr>
          <w:rStyle w:val="StyleUnderline"/>
        </w:rPr>
        <w:t>argue that Trump's Indo-Pacific strategy is an update of Obama's “rebalance.”</w:t>
      </w:r>
      <w:r w:rsidRPr="00EF2719">
        <w:rPr>
          <w:sz w:val="16"/>
        </w:rPr>
        <w:t xml:space="preserve"> </w:t>
      </w:r>
      <w:proofErr w:type="spellStart"/>
      <w:r w:rsidRPr="00EF2719">
        <w:rPr>
          <w:sz w:val="16"/>
        </w:rPr>
        <w:t>Xue</w:t>
      </w:r>
      <w:proofErr w:type="spellEnd"/>
      <w:r w:rsidRPr="00EF2719">
        <w:rPr>
          <w:sz w:val="16"/>
        </w:rPr>
        <w:t xml:space="preserve"> Li, a researcher at the Chinese Academy of Social Sciences, believes that the new strategy is needed because of the strategic culture and the need for balance of power in the United States. As such, </w:t>
      </w:r>
      <w:r w:rsidRPr="00EF2719">
        <w:rPr>
          <w:rStyle w:val="StyleUnderline"/>
        </w:rPr>
        <w:t>changes in the geopolitical environment in the Asia-Pacific region are the fundamental causes motivating the creation of the Indo-Pacific strategy</w:t>
      </w:r>
      <w:r w:rsidRPr="00EF2719">
        <w:rPr>
          <w:sz w:val="16"/>
        </w:rPr>
        <w:t xml:space="preserve">. Against the backdrop of the relative weakening of the United States’ dominant position and the increasing shift of geopolitical and economic gravity to the Indo-Pacific, </w:t>
      </w:r>
      <w:r w:rsidRPr="00EF2719">
        <w:rPr>
          <w:rStyle w:val="StyleUnderline"/>
        </w:rPr>
        <w:t>the aim is to reshape alliances and partnerships to respond to China’s rise.</w:t>
      </w:r>
      <w:r>
        <w:rPr>
          <w:rStyle w:val="StyleUnderline"/>
        </w:rPr>
        <w:t xml:space="preserve"> </w:t>
      </w:r>
      <w:r w:rsidRPr="00EF2719">
        <w:rPr>
          <w:sz w:val="16"/>
        </w:rPr>
        <w:t xml:space="preserve">THE UNITED STATES The United States is the leader of the " Indo-Pacific </w:t>
      </w:r>
      <w:proofErr w:type="gramStart"/>
      <w:r w:rsidRPr="00EF2719">
        <w:rPr>
          <w:sz w:val="16"/>
        </w:rPr>
        <w:t>Strategy“</w:t>
      </w:r>
      <w:proofErr w:type="gramEnd"/>
      <w:r w:rsidRPr="00EF2719">
        <w:rPr>
          <w:sz w:val="16"/>
        </w:rPr>
        <w:t xml:space="preserve">. At present, </w:t>
      </w:r>
      <w:r w:rsidRPr="00EF2719">
        <w:rPr>
          <w:rStyle w:val="StyleUnderline"/>
        </w:rPr>
        <w:t xml:space="preserve">the United States has put forward the "Indo-Pacific Strategy" </w:t>
      </w:r>
      <w:r w:rsidRPr="00EF2719">
        <w:rPr>
          <w:sz w:val="16"/>
        </w:rPr>
        <w:t xml:space="preserve">which reflects the attention of the United States to the Indian Ocean region. Through its economic rise in recent years India has </w:t>
      </w:r>
      <w:proofErr w:type="spellStart"/>
      <w:r w:rsidRPr="00EF2719">
        <w:rPr>
          <w:sz w:val="16"/>
        </w:rPr>
        <w:t>has</w:t>
      </w:r>
      <w:proofErr w:type="spellEnd"/>
      <w:r w:rsidRPr="00EF2719">
        <w:rPr>
          <w:sz w:val="16"/>
        </w:rPr>
        <w:t xml:space="preserve"> become a leader among emerging economies. On the other hand, after the retreat of Obama's "Asia-Pacific rebalancing" strategy, the Asia-Pacific power structure involved corresponding adjustments. Allies in the Asia-Pacific region have been skeptical of Trump's foreign policies. This time, </w:t>
      </w:r>
      <w:proofErr w:type="gramStart"/>
      <w:r w:rsidRPr="00EF2719">
        <w:rPr>
          <w:sz w:val="16"/>
        </w:rPr>
        <w:t>The</w:t>
      </w:r>
      <w:proofErr w:type="gramEnd"/>
      <w:r w:rsidRPr="00EF2719">
        <w:rPr>
          <w:sz w:val="16"/>
        </w:rPr>
        <w:t xml:space="preserve"> objective why Trump returned to the "Indo-Pacific Strategy" is very clear——The "Indo-Pacific Strategy" is the expansion and revision of the "Asia-Pacific rebalancing strategy." The purpose is to contain China's rise and safeguard </w:t>
      </w:r>
      <w:proofErr w:type="spellStart"/>
      <w:r w:rsidRPr="00EF2719">
        <w:rPr>
          <w:sz w:val="16"/>
        </w:rPr>
        <w:t>U.S.l</w:t>
      </w:r>
      <w:proofErr w:type="spellEnd"/>
      <w:r w:rsidRPr="00EF2719">
        <w:rPr>
          <w:sz w:val="16"/>
        </w:rPr>
        <w:t xml:space="preserve"> </w:t>
      </w:r>
      <w:proofErr w:type="spellStart"/>
      <w:r w:rsidRPr="00EF2719">
        <w:rPr>
          <w:sz w:val="16"/>
        </w:rPr>
        <w:t>eadership</w:t>
      </w:r>
      <w:proofErr w:type="spellEnd"/>
      <w:r w:rsidRPr="00EF2719">
        <w:rPr>
          <w:sz w:val="16"/>
        </w:rPr>
        <w:t xml:space="preserve"> in the region. JAPAN </w:t>
      </w:r>
      <w:proofErr w:type="spellStart"/>
      <w:r w:rsidRPr="00EF2719">
        <w:rPr>
          <w:rStyle w:val="StyleUnderline"/>
        </w:rPr>
        <w:t>Japan</w:t>
      </w:r>
      <w:proofErr w:type="spellEnd"/>
      <w:r w:rsidRPr="00EF2719">
        <w:rPr>
          <w:rStyle w:val="StyleUnderline"/>
        </w:rPr>
        <w:t>, as an important ally of the United States in the Asia-Pacific region, plays an important role in the conception and promotion of the India Pacific.</w:t>
      </w:r>
      <w:r w:rsidRPr="00EF2719">
        <w:rPr>
          <w:sz w:val="16"/>
        </w:rPr>
        <w:t xml:space="preserve"> Apart from its own insecurities as an island nation, the reason that Japan is so clearly united with India and the United States is Japan’s vigilance against and </w:t>
      </w:r>
      <w:proofErr w:type="spellStart"/>
      <w:r w:rsidRPr="00EF2719">
        <w:rPr>
          <w:sz w:val="16"/>
        </w:rPr>
        <w:t>concers</w:t>
      </w:r>
      <w:proofErr w:type="spellEnd"/>
      <w:r w:rsidRPr="00EF2719">
        <w:rPr>
          <w:sz w:val="16"/>
        </w:rPr>
        <w:t xml:space="preserve"> about China’s rising economic and military capabilities</w:t>
      </w:r>
    </w:p>
    <w:p w14:paraId="713762A3" w14:textId="77777777" w:rsidR="001C631F" w:rsidRDefault="001C631F" w:rsidP="001C631F">
      <w:pPr>
        <w:pStyle w:val="Heading4"/>
      </w:pPr>
      <w:r>
        <w:t>More US and Japan k2 check China</w:t>
      </w:r>
    </w:p>
    <w:p w14:paraId="74D00CCF" w14:textId="77777777" w:rsidR="001C631F" w:rsidRPr="00A85690" w:rsidRDefault="001C631F" w:rsidP="001C631F">
      <w:r w:rsidRPr="00A85690">
        <w:rPr>
          <w:rFonts w:eastAsiaTheme="majorEastAsia" w:cstheme="majorBidi"/>
          <w:b/>
          <w:bCs/>
          <w:sz w:val="26"/>
          <w:szCs w:val="26"/>
        </w:rPr>
        <w:t>Scot 18</w:t>
      </w:r>
      <w:r>
        <w:t xml:space="preserve"> (David, </w:t>
      </w:r>
      <w:r w:rsidRPr="00A85690">
        <w:t xml:space="preserve">NATO Defense College, Rome; Baltic </w:t>
      </w:r>
      <w:proofErr w:type="spellStart"/>
      <w:r w:rsidRPr="00A85690">
        <w:t>Defence</w:t>
      </w:r>
      <w:proofErr w:type="spellEnd"/>
      <w:r w:rsidRPr="00A85690">
        <w:t xml:space="preserve"> College, Tartu</w:t>
      </w:r>
      <w:r>
        <w:t xml:space="preserve"> The Indo-Pacific in US Strategy: Responding to Power Shifts Rising Powers </w:t>
      </w:r>
      <w:proofErr w:type="spellStart"/>
      <w:r>
        <w:t>Quartley</w:t>
      </w:r>
      <w:proofErr w:type="spellEnd"/>
      <w:r>
        <w:t xml:space="preserve"> V.3 Issue 2) TM </w:t>
      </w:r>
      <w:r w:rsidRPr="00A85690">
        <w:t>http://risingpowersproject.com/wp-content/uploads/2018/10/vol3.2-scott.pdf</w:t>
      </w:r>
    </w:p>
    <w:p w14:paraId="6C885C4E" w14:textId="77777777" w:rsidR="001C631F" w:rsidRPr="00EF2719" w:rsidRDefault="001C631F" w:rsidP="001C631F">
      <w:pPr>
        <w:rPr>
          <w:sz w:val="16"/>
        </w:rPr>
      </w:pPr>
      <w:r w:rsidRPr="00EF2719">
        <w:rPr>
          <w:sz w:val="16"/>
        </w:rPr>
        <w:t xml:space="preserve">At the start of 2018, the State Department Assistant Secretary for the Bureau of East Asian and Pacific Affairs stressed the importance of “strengthening U.S. partnerships in the Indo-Pacific” (Thornton 2018). </w:t>
      </w:r>
      <w:r w:rsidRPr="00EF2719">
        <w:rPr>
          <w:rStyle w:val="StyleUnderline"/>
        </w:rPr>
        <w:t>US diplomacy has long operated a network of bilateral alliances across the Pacific, most importantly with</w:t>
      </w:r>
      <w:r>
        <w:rPr>
          <w:rStyle w:val="StyleUnderline"/>
        </w:rPr>
        <w:t xml:space="preserve"> </w:t>
      </w:r>
      <w:r w:rsidRPr="00EF2719">
        <w:rPr>
          <w:rStyle w:val="StyleUnderline"/>
        </w:rPr>
        <w:t>Japan and Australia.</w:t>
      </w:r>
      <w:r w:rsidRPr="00EF2719">
        <w:rPr>
          <w:sz w:val="16"/>
        </w:rPr>
        <w:t xml:space="preserve"> These bilateral alliances reflected Cold War concerns about the Soviet Union but have been strengthened still further with the rise of China. Such traditional Pacific alliances have been complemented by more recent security partnerships established further eastwards with Vietnam, Singapore, Indonesia, and most significantly India. </w:t>
      </w:r>
      <w:r w:rsidRPr="00EF2719">
        <w:rPr>
          <w:rStyle w:val="StyleUnderline"/>
        </w:rPr>
        <w:t xml:space="preserve">The China-related need for </w:t>
      </w:r>
      <w:proofErr w:type="spellStart"/>
      <w:r w:rsidRPr="00EF2719">
        <w:rPr>
          <w:rStyle w:val="StyleUnderline"/>
        </w:rPr>
        <w:t>constrainment</w:t>
      </w:r>
      <w:proofErr w:type="spellEnd"/>
      <w:r w:rsidRPr="00EF2719">
        <w:rPr>
          <w:rStyle w:val="StyleUnderline"/>
        </w:rPr>
        <w:t xml:space="preserve"> was</w:t>
      </w:r>
      <w:r>
        <w:rPr>
          <w:rStyle w:val="StyleUnderline"/>
        </w:rPr>
        <w:t xml:space="preserve"> </w:t>
      </w:r>
      <w:r w:rsidRPr="00EF2719">
        <w:rPr>
          <w:rStyle w:val="StyleUnderline"/>
        </w:rPr>
        <w:t>evident in the US Defense Department,</w:t>
      </w:r>
      <w:r w:rsidRPr="00EF2719">
        <w:rPr>
          <w:sz w:val="16"/>
        </w:rPr>
        <w:t xml:space="preserve"> with the Assistant Secretary of Defense for Asian and Pacific Security Affairs’ admission that “for </w:t>
      </w:r>
      <w:r w:rsidRPr="00EF2719">
        <w:rPr>
          <w:rStyle w:val="StyleUnderline"/>
        </w:rPr>
        <w:t xml:space="preserve">this administration’s vision for a free and Indo- Pacific to be </w:t>
      </w:r>
      <w:proofErr w:type="spellStart"/>
      <w:r w:rsidRPr="00EF2719">
        <w:rPr>
          <w:rStyle w:val="StyleUnderline"/>
        </w:rPr>
        <w:t>realised</w:t>
      </w:r>
      <w:proofErr w:type="spellEnd"/>
      <w:r w:rsidRPr="00EF2719">
        <w:rPr>
          <w:rStyle w:val="StyleUnderline"/>
        </w:rPr>
        <w:t xml:space="preserve"> we also have to deal with the rising</w:t>
      </w:r>
      <w:r>
        <w:rPr>
          <w:rStyle w:val="StyleUnderline"/>
        </w:rPr>
        <w:t xml:space="preserve"> </w:t>
      </w:r>
      <w:r w:rsidRPr="00EF2719">
        <w:rPr>
          <w:rStyle w:val="StyleUnderline"/>
        </w:rPr>
        <w:t>challenges presented by China”,</w:t>
      </w:r>
      <w:r w:rsidRPr="00EF2719">
        <w:rPr>
          <w:sz w:val="16"/>
        </w:rPr>
        <w:t xml:space="preserve"> where “the Chinese Communist Party’s vision for a new security architecture in Asia with China at the center is in many ways at odds with our own aspirations for the region” (</w:t>
      </w:r>
      <w:proofErr w:type="spellStart"/>
      <w:r w:rsidRPr="00EF2719">
        <w:rPr>
          <w:sz w:val="16"/>
        </w:rPr>
        <w:t>Schriver</w:t>
      </w:r>
      <w:proofErr w:type="spellEnd"/>
      <w:r w:rsidRPr="00EF2719">
        <w:rPr>
          <w:sz w:val="16"/>
        </w:rPr>
        <w:t xml:space="preserve"> 2017). With regard to Japan, strong bilateral military cooperation continues to be strengthened in the Ryukyu chain and around Guam in the West Pacific. It is significant that </w:t>
      </w:r>
      <w:r w:rsidRPr="00EF2719">
        <w:rPr>
          <w:rStyle w:val="StyleUnderline"/>
        </w:rPr>
        <w:t>Trump’s specific adoption of the Free and Open Indo-Pacific</w:t>
      </w:r>
      <w:r>
        <w:rPr>
          <w:rStyle w:val="StyleUnderline"/>
        </w:rPr>
        <w:t xml:space="preserve"> </w:t>
      </w:r>
      <w:r w:rsidRPr="00EF2719">
        <w:rPr>
          <w:rStyle w:val="StyleUnderline"/>
        </w:rPr>
        <w:t>framework in autumn 2017 followed on from Japan’s initiation of the concept in</w:t>
      </w:r>
      <w:r>
        <w:rPr>
          <w:rStyle w:val="StyleUnderline"/>
        </w:rPr>
        <w:t xml:space="preserve"> </w:t>
      </w:r>
      <w:r w:rsidRPr="00EF2719">
        <w:rPr>
          <w:rStyle w:val="StyleUnderline"/>
        </w:rPr>
        <w:t xml:space="preserve">2016. Their common focus remains on China’s growing presence across the </w:t>
      </w:r>
      <w:proofErr w:type="spellStart"/>
      <w:r w:rsidRPr="00EF2719">
        <w:rPr>
          <w:rStyle w:val="StyleUnderline"/>
        </w:rPr>
        <w:t>IndoPacific</w:t>
      </w:r>
      <w:proofErr w:type="spellEnd"/>
      <w:r w:rsidRPr="00EF2719">
        <w:rPr>
          <w:rStyle w:val="StyleUnderline"/>
        </w:rPr>
        <w:t>.</w:t>
      </w:r>
      <w:r w:rsidRPr="00EF2719">
        <w:rPr>
          <w:sz w:val="16"/>
        </w:rPr>
        <w:t xml:space="preserve"> Hence, Mattis’ welcome to the Japanese Foreign Minister at the Pentagon in April 2018 was aimed at China; “together, we stand for a free and open </w:t>
      </w:r>
      <w:proofErr w:type="spellStart"/>
      <w:r w:rsidRPr="00EF2719">
        <w:rPr>
          <w:sz w:val="16"/>
        </w:rPr>
        <w:t>IndoPacific</w:t>
      </w:r>
      <w:proofErr w:type="spellEnd"/>
      <w:r w:rsidRPr="00EF2719">
        <w:rPr>
          <w:sz w:val="16"/>
        </w:rPr>
        <w:t xml:space="preserve"> region, reinforced by the international rule of law. And we oppose the use of predatory economics by those seeking to impose their will on others in the region” (Mattis 2018b </w:t>
      </w:r>
    </w:p>
    <w:p w14:paraId="22186FFB" w14:textId="60027652" w:rsidR="00331346" w:rsidRPr="00331346" w:rsidRDefault="00331346" w:rsidP="00331346">
      <w:pPr>
        <w:pStyle w:val="Heading3"/>
      </w:pPr>
      <w:r>
        <w:t>Solvency</w:t>
      </w:r>
    </w:p>
    <w:p w14:paraId="1E8CA8FB" w14:textId="77777777" w:rsidR="00331346" w:rsidRDefault="00331346" w:rsidP="00331346">
      <w:pPr>
        <w:pStyle w:val="Heading4"/>
      </w:pPr>
      <w:r>
        <w:t>Chinese aggression with Taiwan is inevitable- Taiwan can’t exist peacefully and no peace talks</w:t>
      </w:r>
    </w:p>
    <w:p w14:paraId="153B72E3" w14:textId="77777777" w:rsidR="00331346" w:rsidRPr="00573938" w:rsidRDefault="00331346" w:rsidP="00331346">
      <w:r w:rsidRPr="00573938">
        <w:t>Grossman, Derek,</w:t>
      </w:r>
      <w:r>
        <w:t xml:space="preserve"> March </w:t>
      </w:r>
      <w:proofErr w:type="gramStart"/>
      <w:r>
        <w:t>21</w:t>
      </w:r>
      <w:proofErr w:type="gramEnd"/>
      <w:r>
        <w:t xml:space="preserve"> 2019</w:t>
      </w:r>
      <w:r w:rsidRPr="00573938">
        <w:t>, "A Taiwan Diplomatic Victory Over China Could Be Inevitable," No Publication, https://www.rand.org/blog/2019/03/a-taiwan-diplomatic-victory-over-china-could-be-inevitable.html</w:t>
      </w:r>
    </w:p>
    <w:p w14:paraId="1F3AA5DF" w14:textId="705677AD" w:rsidR="00331346" w:rsidRPr="00331346" w:rsidRDefault="00331346" w:rsidP="00331346">
      <w:pPr>
        <w:rPr>
          <w:sz w:val="16"/>
        </w:rPr>
      </w:pPr>
      <w:r w:rsidRPr="00573938">
        <w:rPr>
          <w:rStyle w:val="StyleUnderline"/>
        </w:rPr>
        <w:t>Beijing's tightening diplomatic squeeze of Taiwan is part of a larger strategy,</w:t>
      </w:r>
      <w:r w:rsidRPr="00961680">
        <w:rPr>
          <w:sz w:val="16"/>
        </w:rPr>
        <w:t xml:space="preserve"> including the exploitation of economic, military, and politically subversive pressure points, to bring the island's president, Tsai Ing-wen, to heel</w:t>
      </w:r>
      <w:r w:rsidRPr="00573938">
        <w:rPr>
          <w:rStyle w:val="StyleUnderline"/>
        </w:rPr>
        <w:t>. Tsai has refused to agree to the so-called “1992 Consensus” that would require</w:t>
      </w:r>
      <w:r w:rsidRPr="00961680">
        <w:rPr>
          <w:sz w:val="16"/>
        </w:rPr>
        <w:t xml:space="preserve"> explicit acknowledgement of </w:t>
      </w:r>
      <w:r w:rsidRPr="00573938">
        <w:rPr>
          <w:rStyle w:val="StyleUnderline"/>
        </w:rPr>
        <w:t>the “one China principle.”</w:t>
      </w:r>
      <w:r w:rsidRPr="00961680">
        <w:rPr>
          <w:sz w:val="16"/>
        </w:rPr>
        <w:t xml:space="preserve"> Her refusal has frustrated </w:t>
      </w:r>
      <w:r w:rsidRPr="00573938">
        <w:rPr>
          <w:rStyle w:val="StyleUnderline"/>
        </w:rPr>
        <w:t>Chinese president Xi Jinping who has indicated that cross-Strait reunification is the only acceptable outcome.</w:t>
      </w:r>
      <w:r w:rsidRPr="00961680">
        <w:rPr>
          <w:sz w:val="16"/>
        </w:rPr>
        <w:t xml:space="preserve"> Without at least the initiation of political talks on Beijing's terms</w:t>
      </w:r>
      <w:r w:rsidRPr="00573938">
        <w:rPr>
          <w:rStyle w:val="StyleUnderline"/>
        </w:rPr>
        <w:t>, China's pressure campaign is certain to continue,</w:t>
      </w:r>
      <w:r w:rsidRPr="00961680">
        <w:rPr>
          <w:sz w:val="16"/>
        </w:rPr>
        <w:t xml:space="preserve"> meaning, in the diplomatic domain, </w:t>
      </w:r>
      <w:r w:rsidRPr="00573938">
        <w:rPr>
          <w:rStyle w:val="StyleUnderline"/>
        </w:rPr>
        <w:t>Beijing will relentlessly pursue additional Taiwan allies to cross over to its side.</w:t>
      </w:r>
      <w:r>
        <w:rPr>
          <w:rStyle w:val="StyleUnderline"/>
        </w:rPr>
        <w:t xml:space="preserve"> </w:t>
      </w:r>
      <w:r w:rsidRPr="00961680">
        <w:rPr>
          <w:sz w:val="16"/>
        </w:rPr>
        <w:t xml:space="preserve">Although it is difficult to identify the country most likely to flip next, there are troubling indications in numerous places. Last month, for example, </w:t>
      </w:r>
      <w:r w:rsidRPr="00573938">
        <w:rPr>
          <w:rStyle w:val="StyleUnderline"/>
        </w:rPr>
        <w:t>Taiwan offered to send its ally Nicaragua a $100 million bailout</w:t>
      </w:r>
      <w:r w:rsidRPr="00961680">
        <w:rPr>
          <w:sz w:val="16"/>
        </w:rPr>
        <w:t xml:space="preserve"> loan as the government deficit in that country has ballooned to $320 million and President Daniel Ortega tries to quell protests against his regime. </w:t>
      </w:r>
      <w:r w:rsidRPr="00573938">
        <w:rPr>
          <w:rStyle w:val="StyleUnderline"/>
        </w:rPr>
        <w:t>One cannot help but wonder whether Ortega is simply looking</w:t>
      </w:r>
      <w:r w:rsidRPr="00961680">
        <w:rPr>
          <w:sz w:val="16"/>
        </w:rPr>
        <w:t xml:space="preserve"> for funds </w:t>
      </w:r>
      <w:r w:rsidRPr="00573938">
        <w:rPr>
          <w:rStyle w:val="StyleUnderline"/>
        </w:rPr>
        <w:t>to ensure his own survival, and whether Beijing might offer a better deal to a fellow authoritarian</w:t>
      </w:r>
      <w:r w:rsidRPr="00961680">
        <w:rPr>
          <w:sz w:val="16"/>
        </w:rPr>
        <w:t xml:space="preserve"> (it would not be the first time Ortega broke ties with Taiwan—he did so in 1985)</w:t>
      </w:r>
    </w:p>
    <w:p w14:paraId="27FA22D2" w14:textId="77777777" w:rsidR="00331346" w:rsidRDefault="00331346" w:rsidP="00331346">
      <w:pPr>
        <w:pStyle w:val="Heading4"/>
      </w:pPr>
      <w:r>
        <w:t>No Solvency- Forced Unification/Independence of Taiwan will not happen- Both China and Taiwan are unwilling to talk/compromise</w:t>
      </w:r>
    </w:p>
    <w:p w14:paraId="42169EB7" w14:textId="77777777" w:rsidR="00331346" w:rsidRPr="000C4413" w:rsidRDefault="00331346" w:rsidP="00331346">
      <w:proofErr w:type="spellStart"/>
      <w:r w:rsidRPr="000C4413">
        <w:t>Zhiqun</w:t>
      </w:r>
      <w:proofErr w:type="spellEnd"/>
      <w:r w:rsidRPr="000C4413">
        <w:t xml:space="preserve"> Zhu, 2-1-2019, "China's reunification with Taiwan won't happen anytime soon. Here's why," Newsweek, https://www.newsweek.com/china-taiwan-two-systems-hong-kong-usa-democracy-1315516</w:t>
      </w:r>
    </w:p>
    <w:p w14:paraId="78D3B6CE" w14:textId="77777777" w:rsidR="00331346" w:rsidRPr="00961680" w:rsidRDefault="00331346" w:rsidP="00331346">
      <w:pPr>
        <w:rPr>
          <w:sz w:val="16"/>
        </w:rPr>
      </w:pPr>
      <w:r w:rsidRPr="00961680">
        <w:rPr>
          <w:rFonts w:hint="eastAsia"/>
          <w:sz w:val="16"/>
        </w:rPr>
        <w:t>First</w:t>
      </w:r>
      <w:r w:rsidRPr="00D20236">
        <w:rPr>
          <w:rStyle w:val="StyleUnderline"/>
          <w:rFonts w:hint="eastAsia"/>
        </w:rPr>
        <w:t>, few Taiwanese identify themselves as Chinese</w:t>
      </w:r>
      <w:r w:rsidRPr="00961680">
        <w:rPr>
          <w:rFonts w:hint="eastAsia"/>
          <w:sz w:val="16"/>
        </w:rPr>
        <w:t>. With Taiwan's "de-</w:t>
      </w:r>
      <w:proofErr w:type="spellStart"/>
      <w:r w:rsidRPr="00961680">
        <w:rPr>
          <w:rFonts w:hint="eastAsia"/>
          <w:sz w:val="16"/>
        </w:rPr>
        <w:t>Sinonization</w:t>
      </w:r>
      <w:proofErr w:type="spellEnd"/>
      <w:r w:rsidRPr="00961680">
        <w:rPr>
          <w:rFonts w:hint="eastAsia"/>
          <w:sz w:val="16"/>
        </w:rPr>
        <w:t xml:space="preserve"> </w:t>
      </w:r>
      <w:r w:rsidRPr="00961680">
        <w:rPr>
          <w:rFonts w:hint="eastAsia"/>
          <w:sz w:val="16"/>
        </w:rPr>
        <w:t>（</w:t>
      </w:r>
      <w:proofErr w:type="spellStart"/>
      <w:r w:rsidRPr="00961680">
        <w:rPr>
          <w:rFonts w:hint="eastAsia"/>
          <w:sz w:val="16"/>
        </w:rPr>
        <w:t>去中国化</w:t>
      </w:r>
      <w:proofErr w:type="spellEnd"/>
      <w:r w:rsidRPr="00961680">
        <w:rPr>
          <w:rFonts w:hint="eastAsia"/>
          <w:sz w:val="16"/>
        </w:rPr>
        <w:t>）</w:t>
      </w:r>
      <w:r w:rsidRPr="00961680">
        <w:rPr>
          <w:rFonts w:hint="eastAsia"/>
          <w:sz w:val="16"/>
        </w:rPr>
        <w:t xml:space="preserve">" education, </w:t>
      </w:r>
      <w:r w:rsidRPr="00D20236">
        <w:rPr>
          <w:rStyle w:val="StyleUnderline"/>
          <w:rFonts w:hint="eastAsia"/>
        </w:rPr>
        <w:t>the Taiwanese increasingly see China as a foreign country and hostile neighbor</w:t>
      </w:r>
      <w:r w:rsidRPr="00961680">
        <w:rPr>
          <w:rFonts w:hint="eastAsia"/>
          <w:sz w:val="16"/>
        </w:rPr>
        <w:t>. It's not just that the majority of Taiwanese do not like the communist go</w:t>
      </w:r>
      <w:r w:rsidRPr="00961680">
        <w:rPr>
          <w:sz w:val="16"/>
        </w:rPr>
        <w:t xml:space="preserve">vernment in </w:t>
      </w:r>
      <w:proofErr w:type="gramStart"/>
      <w:r w:rsidRPr="00961680">
        <w:rPr>
          <w:sz w:val="16"/>
        </w:rPr>
        <w:t>Beijing</w:t>
      </w:r>
      <w:proofErr w:type="gramEnd"/>
      <w:r w:rsidRPr="00961680">
        <w:rPr>
          <w:sz w:val="16"/>
        </w:rPr>
        <w:t xml:space="preserve"> or they do not favor "One Country, Two Systems"; </w:t>
      </w:r>
      <w:r w:rsidRPr="00D20236">
        <w:rPr>
          <w:rStyle w:val="StyleUnderline"/>
        </w:rPr>
        <w:t>they also feel that Taiwan is already an independent state,</w:t>
      </w:r>
      <w:r w:rsidRPr="00961680">
        <w:rPr>
          <w:sz w:val="16"/>
        </w:rPr>
        <w:t xml:space="preserve"> with its own government, military, territory, and population. Various polls in Taiwan suggest that the majority, </w:t>
      </w:r>
      <w:r w:rsidRPr="00D20236">
        <w:rPr>
          <w:rStyle w:val="StyleUnderline"/>
        </w:rPr>
        <w:t>often over 80 percent of Taiwanese, prefer the status quo to either independence or unification.</w:t>
      </w:r>
      <w:r w:rsidRPr="00961680">
        <w:rPr>
          <w:sz w:val="16"/>
        </w:rPr>
        <w:t xml:space="preserve"> For most Taiwanese, the "status quo" means Taiwan is already a separate country from China despite historical and cultural links. Since Taiwan is a democracy, </w:t>
      </w:r>
      <w:r w:rsidRPr="00D20236">
        <w:rPr>
          <w:rStyle w:val="StyleUnderline"/>
        </w:rPr>
        <w:t>the Taiwanese naturally believe they can and should determine Taiwan's future by themselves.</w:t>
      </w:r>
      <w:r w:rsidRPr="00961680">
        <w:rPr>
          <w:sz w:val="16"/>
        </w:rPr>
        <w:t xml:space="preserve"> Indeed, some in Taiwan would rather turn Taiwan into the 51st state of the United States than a part of China. President Xi has said unification should be more than integration of Taiwan and the mainland; it should mean "agreement of the minds </w:t>
      </w:r>
      <w:r w:rsidRPr="00961680">
        <w:rPr>
          <w:rFonts w:hint="eastAsia"/>
          <w:sz w:val="16"/>
        </w:rPr>
        <w:t>（</w:t>
      </w:r>
      <w:proofErr w:type="spellStart"/>
      <w:r w:rsidRPr="00961680">
        <w:rPr>
          <w:rFonts w:hint="eastAsia"/>
          <w:sz w:val="16"/>
        </w:rPr>
        <w:t>心灵契合</w:t>
      </w:r>
      <w:proofErr w:type="spellEnd"/>
      <w:r w:rsidRPr="00961680">
        <w:rPr>
          <w:rFonts w:hint="eastAsia"/>
          <w:sz w:val="16"/>
        </w:rPr>
        <w:t>）</w:t>
      </w:r>
      <w:r w:rsidRPr="00961680">
        <w:rPr>
          <w:sz w:val="16"/>
        </w:rPr>
        <w:t>"across the Taiwan Strait. He is spot on, but with Taiwanese identity clashing with Chinese nationalism, how can such a harmony exist? Second</w:t>
      </w:r>
      <w:r w:rsidRPr="00D20236">
        <w:rPr>
          <w:rStyle w:val="StyleUnderline"/>
        </w:rPr>
        <w:t>, China lacks soft power and popular appeal, and is not ready for unification.</w:t>
      </w:r>
      <w:r w:rsidRPr="00961680">
        <w:rPr>
          <w:sz w:val="16"/>
        </w:rPr>
        <w:t xml:space="preserve"> Beijing is already preoccupied with handling numerous pressing issues at home. With daunting challenges including a slowing economy and growing ethnic tensions in Xinjiang and Tibet already on its plate</w:t>
      </w:r>
      <w:r w:rsidRPr="00D20236">
        <w:rPr>
          <w:rStyle w:val="StyleUnderline"/>
        </w:rPr>
        <w:t>, Beijing cannot afford to rush for a premature unification.</w:t>
      </w:r>
      <w:r>
        <w:rPr>
          <w:rStyle w:val="StyleUnderline"/>
        </w:rPr>
        <w:t xml:space="preserve"> </w:t>
      </w:r>
      <w:r w:rsidRPr="00961680">
        <w:rPr>
          <w:rFonts w:hint="eastAsia"/>
          <w:sz w:val="16"/>
        </w:rPr>
        <w:t xml:space="preserve">Unification may also prompt people inside China to ask: </w:t>
      </w:r>
      <w:r w:rsidRPr="00D20236">
        <w:rPr>
          <w:rStyle w:val="StyleUnderline"/>
          <w:rFonts w:hint="eastAsia"/>
        </w:rPr>
        <w:t xml:space="preserve">why can't Taiwan and the mainland live under "One Country, One System" </w:t>
      </w:r>
      <w:r w:rsidRPr="00961680">
        <w:rPr>
          <w:rFonts w:hint="eastAsia"/>
          <w:sz w:val="16"/>
        </w:rPr>
        <w:t>or "One Country, Good System (</w:t>
      </w:r>
      <w:proofErr w:type="spellStart"/>
      <w:r w:rsidRPr="00961680">
        <w:rPr>
          <w:rFonts w:hint="eastAsia"/>
          <w:sz w:val="16"/>
        </w:rPr>
        <w:t>一国良制</w:t>
      </w:r>
      <w:proofErr w:type="spellEnd"/>
      <w:r w:rsidRPr="00961680">
        <w:rPr>
          <w:rFonts w:hint="eastAsia"/>
          <w:sz w:val="16"/>
        </w:rPr>
        <w:t xml:space="preserve">)," </w:t>
      </w:r>
      <w:r w:rsidRPr="00D20236">
        <w:rPr>
          <w:rStyle w:val="StyleUnderline"/>
          <w:rFonts w:hint="eastAsia"/>
        </w:rPr>
        <w:t>and demand a better system across the strait</w:t>
      </w:r>
      <w:r w:rsidRPr="00961680">
        <w:rPr>
          <w:rFonts w:hint="eastAsia"/>
          <w:sz w:val="16"/>
        </w:rPr>
        <w:t xml:space="preserve">. Since Beijing says anything can be discussed </w:t>
      </w:r>
      <w:r w:rsidRPr="00961680">
        <w:rPr>
          <w:sz w:val="16"/>
        </w:rPr>
        <w:t xml:space="preserve">under "One China," </w:t>
      </w:r>
      <w:r w:rsidRPr="00D20236">
        <w:rPr>
          <w:rStyle w:val="StyleUnderline"/>
        </w:rPr>
        <w:t>what if Taiwan says it would join China when it becomes a democracy? Is Beijing willing to lift media censorship and guarantee freedom of speech?</w:t>
      </w:r>
      <w:r w:rsidRPr="00961680">
        <w:rPr>
          <w:sz w:val="16"/>
        </w:rPr>
        <w:t xml:space="preserve"> Or allow the existence of opposition parties? Taiwan's dynamic, sometimes boisterous democracy is the most powerful weapon it possesses. Taiwan can also refer to Dr. Sun </w:t>
      </w:r>
      <w:proofErr w:type="spellStart"/>
      <w:r w:rsidRPr="00961680">
        <w:rPr>
          <w:sz w:val="16"/>
        </w:rPr>
        <w:t>Yat-sen's</w:t>
      </w:r>
      <w:proofErr w:type="spellEnd"/>
      <w:r w:rsidRPr="00961680">
        <w:rPr>
          <w:sz w:val="16"/>
        </w:rPr>
        <w:t xml:space="preserve"> "Three Principles of the People"</w:t>
      </w:r>
      <w:r w:rsidRPr="00961680">
        <w:rPr>
          <w:rFonts w:hint="eastAsia"/>
          <w:sz w:val="16"/>
        </w:rPr>
        <w:t>（</w:t>
      </w:r>
      <w:proofErr w:type="spellStart"/>
      <w:r w:rsidRPr="00961680">
        <w:rPr>
          <w:rFonts w:hint="eastAsia"/>
          <w:sz w:val="16"/>
        </w:rPr>
        <w:t>三民主</w:t>
      </w:r>
      <w:r w:rsidRPr="00961680">
        <w:rPr>
          <w:rFonts w:ascii="Microsoft JhengHei" w:eastAsia="Microsoft JhengHei" w:hAnsi="Microsoft JhengHei" w:cs="Microsoft JhengHei" w:hint="eastAsia"/>
          <w:sz w:val="16"/>
        </w:rPr>
        <w:t>义</w:t>
      </w:r>
      <w:r w:rsidRPr="00961680">
        <w:rPr>
          <w:rFonts w:hint="eastAsia"/>
          <w:sz w:val="16"/>
        </w:rPr>
        <w:t>）</w:t>
      </w:r>
      <w:r w:rsidRPr="00961680">
        <w:rPr>
          <w:sz w:val="16"/>
        </w:rPr>
        <w:t>as</w:t>
      </w:r>
      <w:proofErr w:type="spellEnd"/>
      <w:r w:rsidRPr="00961680">
        <w:rPr>
          <w:sz w:val="16"/>
        </w:rPr>
        <w:t xml:space="preserve"> preconditions for reunification: nationalism, democracy, and people's livelihood. Sun is revered on both sides, and it will be difficult for Beijing to say no.</w:t>
      </w:r>
    </w:p>
    <w:p w14:paraId="6D19055A" w14:textId="77777777" w:rsidR="00331346" w:rsidRDefault="00331346" w:rsidP="00331346">
      <w:pPr>
        <w:pStyle w:val="Heading3"/>
      </w:pPr>
      <w:r>
        <w:t>Turn</w:t>
      </w:r>
    </w:p>
    <w:p w14:paraId="73EF4C19" w14:textId="77777777" w:rsidR="00331346" w:rsidRDefault="00331346" w:rsidP="00331346">
      <w:pPr>
        <w:pStyle w:val="Heading4"/>
      </w:pPr>
      <w:r>
        <w:t>Turn- China talks fail- China attacks the independence of Taiwan meaning they have to buy arms- Talks mean arms sales are inevitable</w:t>
      </w:r>
    </w:p>
    <w:p w14:paraId="3E474568" w14:textId="77777777" w:rsidR="00331346" w:rsidRPr="00961680" w:rsidRDefault="00331346" w:rsidP="00331346">
      <w:r w:rsidRPr="00961680">
        <w:t>Tyrone Siu, 6-15-2018, "China-Taiwan Relations," Council on Foreign Relations, https://www.cfr.org/backgrounder/china-taiwan-relations</w:t>
      </w:r>
    </w:p>
    <w:p w14:paraId="4F3E7707" w14:textId="77777777" w:rsidR="00331346" w:rsidRPr="00961680" w:rsidRDefault="00331346" w:rsidP="00331346">
      <w:pPr>
        <w:rPr>
          <w:sz w:val="16"/>
        </w:rPr>
      </w:pPr>
      <w:r w:rsidRPr="00961680">
        <w:rPr>
          <w:sz w:val="16"/>
        </w:rPr>
        <w:t xml:space="preserve">Although </w:t>
      </w:r>
      <w:r w:rsidRPr="00961680">
        <w:rPr>
          <w:rStyle w:val="StyleUnderline"/>
        </w:rPr>
        <w:t>Beijing continues to seek progress with Taipei through the discussion of economic issues and high-level people-to-people exchanges, it has refused to renounce the use of force to resolve the dispute over the island’s status.</w:t>
      </w:r>
      <w:r w:rsidRPr="00961680">
        <w:rPr>
          <w:sz w:val="16"/>
        </w:rPr>
        <w:t xml:space="preserve"> </w:t>
      </w:r>
      <w:r w:rsidRPr="00961680">
        <w:rPr>
          <w:rStyle w:val="StyleUnderline"/>
        </w:rPr>
        <w:t xml:space="preserve">The </w:t>
      </w:r>
      <w:r w:rsidRPr="00961680">
        <w:rPr>
          <w:sz w:val="16"/>
        </w:rPr>
        <w:t xml:space="preserve">PRC’s introduction of the </w:t>
      </w:r>
      <w:r w:rsidRPr="00961680">
        <w:rPr>
          <w:rStyle w:val="StyleUnderline"/>
        </w:rPr>
        <w:t>2005 Anti-Secession Law, intended to strengthen</w:t>
      </w:r>
      <w:r w:rsidRPr="00961680">
        <w:rPr>
          <w:sz w:val="16"/>
        </w:rPr>
        <w:t xml:space="preserve"> Beijing’s approach to </w:t>
      </w:r>
      <w:r w:rsidRPr="00961680">
        <w:rPr>
          <w:rStyle w:val="StyleUnderline"/>
        </w:rPr>
        <w:t>“peaceful national reunification,”</w:t>
      </w:r>
      <w:r w:rsidRPr="00961680">
        <w:rPr>
          <w:sz w:val="16"/>
        </w:rPr>
        <w:t xml:space="preserve"> included language stating that in the event secessionist forces seek independence, Beijing would “employ non-peaceful means” to protect its national sovereignty. [</w:t>
      </w:r>
      <w:r w:rsidRPr="00961680">
        <w:rPr>
          <w:rStyle w:val="StyleUnderline"/>
        </w:rPr>
        <w:t>China] has refused to renounce the use of force to resolve the dispute over the island’s status.</w:t>
      </w:r>
      <w:r w:rsidRPr="00961680">
        <w:rPr>
          <w:sz w:val="16"/>
        </w:rPr>
        <w:t xml:space="preserve"> </w:t>
      </w:r>
      <w:r w:rsidRPr="00961680">
        <w:rPr>
          <w:rStyle w:val="StyleUnderline"/>
        </w:rPr>
        <w:t>In response, Taiwan continues to purchase weapons, primarily from the United States.</w:t>
      </w:r>
      <w:r w:rsidRPr="00961680">
        <w:rPr>
          <w:sz w:val="16"/>
        </w:rPr>
        <w:t xml:space="preserve"> In June 2017, the United States announced a $1.4 billion arms sale to Taiwan. Between 1979 and 2017, Taiwan ranked as the ninth largest recipient of arms globally. During the same period, the United States supplied more than three-quarters of Taiwan’s imported weapons, according to the Stockholm International Peace Research Institute’s arms transfers database.</w:t>
      </w:r>
    </w:p>
    <w:p w14:paraId="2A6935FD" w14:textId="43A005D9" w:rsidR="00331346" w:rsidRDefault="00331346" w:rsidP="00331346">
      <w:pPr>
        <w:pStyle w:val="Heading4"/>
      </w:pPr>
      <w:r>
        <w:t>China won’t bargain on Taiwan- no end to arms sales</w:t>
      </w:r>
    </w:p>
    <w:p w14:paraId="2148FAB6" w14:textId="77777777" w:rsidR="00331346" w:rsidRPr="00573938" w:rsidRDefault="00331346" w:rsidP="00331346">
      <w:r w:rsidRPr="00573938">
        <w:t xml:space="preserve">James </w:t>
      </w:r>
      <w:proofErr w:type="spellStart"/>
      <w:r w:rsidRPr="00573938">
        <w:t>Stavridis</w:t>
      </w:r>
      <w:proofErr w:type="spellEnd"/>
      <w:r w:rsidRPr="00573938">
        <w:t xml:space="preserve">, 8-31-2018, "Taiwan Is Not a Bargaining Chip </w:t>
      </w:r>
      <w:proofErr w:type="gramStart"/>
      <w:r w:rsidRPr="00573938">
        <w:t>With</w:t>
      </w:r>
      <w:proofErr w:type="gramEnd"/>
      <w:r w:rsidRPr="00573938">
        <w:t xml:space="preserve"> China," Bloomberg, https://www.bloomberg.com/opinion/articles/2018-08-31/trump-can-t-make-taiwan-a-bargaining-chip-with-china</w:t>
      </w:r>
    </w:p>
    <w:p w14:paraId="704179B3" w14:textId="6D0D1F42" w:rsidR="00331346" w:rsidRDefault="00331346" w:rsidP="00331346">
      <w:pPr>
        <w:rPr>
          <w:sz w:val="16"/>
        </w:rPr>
      </w:pPr>
      <w:r w:rsidRPr="003861C2">
        <w:rPr>
          <w:sz w:val="16"/>
        </w:rPr>
        <w:t xml:space="preserve">First, the Washington must recognize that support for </w:t>
      </w:r>
      <w:r w:rsidRPr="003861C2">
        <w:rPr>
          <w:rStyle w:val="StyleUnderline"/>
        </w:rPr>
        <w:t>Taiwan is not a bargaining chip to be put on the table</w:t>
      </w:r>
      <w:r w:rsidRPr="003861C2">
        <w:rPr>
          <w:sz w:val="16"/>
        </w:rPr>
        <w:t xml:space="preserve"> to obtain better outcomes with mainland China. </w:t>
      </w:r>
      <w:r w:rsidRPr="003861C2">
        <w:rPr>
          <w:rStyle w:val="StyleUnderline"/>
        </w:rPr>
        <w:t>The U.S. has significant disputes with the People’s Republic</w:t>
      </w:r>
      <w:r w:rsidRPr="003861C2">
        <w:rPr>
          <w:sz w:val="16"/>
        </w:rPr>
        <w:t xml:space="preserve"> over trade imbalances, cyber-intrusions, intellectual property theft, North Korean bad behavior, and Beijing’s territorial claims over the South China Sea</w:t>
      </w:r>
      <w:r w:rsidRPr="003861C2">
        <w:rPr>
          <w:rStyle w:val="StyleUnderline"/>
        </w:rPr>
        <w:t>. It is</w:t>
      </w:r>
      <w:r w:rsidRPr="003861C2">
        <w:rPr>
          <w:sz w:val="16"/>
        </w:rPr>
        <w:t xml:space="preserve"> certainly </w:t>
      </w:r>
      <w:r w:rsidRPr="003861C2">
        <w:rPr>
          <w:rStyle w:val="StyleUnderline"/>
        </w:rPr>
        <w:t>tempting for the U.S. to use Taiwan as leverage</w:t>
      </w:r>
      <w:r w:rsidRPr="003861C2">
        <w:rPr>
          <w:sz w:val="16"/>
        </w:rPr>
        <w:t xml:space="preserve"> in dealing with those issues, e.g. telling China to modulate its positions favorably for the U.S. in return for lessened U.S. support to the island. When he was president-elect, Donald Trump mused about doing exactly that, and as the trade dispute heats up, that temptation will grow. That would be a significant mistake. Taiwan has been a steadfast supporter of the U.S. for </w:t>
      </w:r>
      <w:proofErr w:type="gramStart"/>
      <w:r w:rsidRPr="003861C2">
        <w:rPr>
          <w:sz w:val="16"/>
        </w:rPr>
        <w:t>decades, and</w:t>
      </w:r>
      <w:proofErr w:type="gramEnd"/>
      <w:r w:rsidRPr="003861C2">
        <w:rPr>
          <w:sz w:val="16"/>
        </w:rPr>
        <w:t xml:space="preserve"> continues to perform as a staunch ally in a very turbulent and vital geopolitical arena. </w:t>
      </w:r>
      <w:r w:rsidRPr="003861C2">
        <w:rPr>
          <w:rStyle w:val="StyleUnderline"/>
        </w:rPr>
        <w:t>A betrayal of trust would have a ripple effect globally</w:t>
      </w:r>
      <w:r w:rsidRPr="003861C2">
        <w:rPr>
          <w:sz w:val="16"/>
        </w:rPr>
        <w:t xml:space="preserve">, further degrading U.S. credibility as an ally. </w:t>
      </w:r>
      <w:r w:rsidRPr="003861C2">
        <w:rPr>
          <w:rStyle w:val="StyleUnderline"/>
        </w:rPr>
        <w:t>It also misreads Beijing’s intent and attitude — China has no interest in a deal involving Taiwan</w:t>
      </w:r>
      <w:r w:rsidRPr="003861C2">
        <w:rPr>
          <w:sz w:val="16"/>
        </w:rPr>
        <w:t xml:space="preserve">. The claim to the island is the ultimate red line in its foreign policy, and it is especially true that a nationalist government like Xi’s will not be part of a negotiation involving Taiwan’s status. </w:t>
      </w:r>
      <w:r w:rsidRPr="003861C2">
        <w:rPr>
          <w:rStyle w:val="StyleUnderline"/>
        </w:rPr>
        <w:t>The Trump administration must come to understand the overarching importance China places on eventually incorporating Taiwan into its governance structure</w:t>
      </w:r>
      <w:r w:rsidRPr="003861C2">
        <w:rPr>
          <w:sz w:val="16"/>
        </w:rPr>
        <w:t xml:space="preserve">, </w:t>
      </w:r>
    </w:p>
    <w:p w14:paraId="487860F1" w14:textId="77777777" w:rsidR="00331346" w:rsidRDefault="00331346" w:rsidP="00331346">
      <w:pPr>
        <w:pStyle w:val="Heading4"/>
      </w:pPr>
      <w:r>
        <w:t>Talks with China are a slippery slope that will lead to unification for Taiwan-China/Normalization of Peace Talks Bad</w:t>
      </w:r>
    </w:p>
    <w:p w14:paraId="4D2BCD6D" w14:textId="77777777" w:rsidR="00331346" w:rsidRPr="004E26C4" w:rsidRDefault="00331346" w:rsidP="00331346">
      <w:r w:rsidRPr="00EA2047">
        <w:t xml:space="preserve">J Michael </w:t>
      </w:r>
      <w:proofErr w:type="gramStart"/>
      <w:r w:rsidRPr="00EA2047">
        <w:t xml:space="preserve">Cole  </w:t>
      </w:r>
      <w:r>
        <w:t>Taiwan</w:t>
      </w:r>
      <w:proofErr w:type="gramEnd"/>
      <w:r>
        <w:t xml:space="preserve"> Sentinel, 2-21-19, The KMT’s Dangerous Flirting with a China Peace Agreement </w:t>
      </w:r>
      <w:r w:rsidRPr="004E26C4">
        <w:t>https://sentinel.tw/the-kmts-dangerous-flirting-with-a-china-peace-agreement/</w:t>
      </w:r>
    </w:p>
    <w:p w14:paraId="24749A34" w14:textId="77777777" w:rsidR="00331346" w:rsidRPr="004F1FAA" w:rsidRDefault="00331346" w:rsidP="00331346">
      <w:pPr>
        <w:rPr>
          <w:rStyle w:val="StyleUnderline"/>
        </w:rPr>
      </w:pPr>
      <w:r w:rsidRPr="00944F1D">
        <w:rPr>
          <w:sz w:val="16"/>
        </w:rPr>
        <w:t xml:space="preserve">Wu’s position is therefore similar to President Ma’s back in 2011, while others like Lu are already seeking to transcend it. The interplay between those two positions (election as referendum versus elections + referendum), and </w:t>
      </w:r>
      <w:r w:rsidRPr="00467327">
        <w:rPr>
          <w:rStyle w:val="StyleUnderline"/>
          <w:highlight w:val="yellow"/>
        </w:rPr>
        <w:t>the Tsai administration’s decision to seek a</w:t>
      </w:r>
      <w:r w:rsidRPr="004E26C4">
        <w:rPr>
          <w:rStyle w:val="StyleUnderline"/>
        </w:rPr>
        <w:t xml:space="preserve"> legal amendment which would necessitate a </w:t>
      </w:r>
      <w:r w:rsidRPr="00467327">
        <w:rPr>
          <w:rStyle w:val="StyleUnderline"/>
          <w:highlight w:val="yellow"/>
        </w:rPr>
        <w:t>referendum, is</w:t>
      </w:r>
      <w:r w:rsidRPr="004E26C4">
        <w:rPr>
          <w:rStyle w:val="StyleUnderline"/>
        </w:rPr>
        <w:t xml:space="preserve"> nevertheless </w:t>
      </w:r>
      <w:r w:rsidRPr="00467327">
        <w:rPr>
          <w:rStyle w:val="StyleUnderline"/>
          <w:highlight w:val="yellow"/>
        </w:rPr>
        <w:t>moving the goal posts</w:t>
      </w:r>
      <w:r w:rsidRPr="004E26C4">
        <w:rPr>
          <w:rStyle w:val="StyleUnderline"/>
        </w:rPr>
        <w:t>:</w:t>
      </w:r>
      <w:r w:rsidRPr="00944F1D">
        <w:rPr>
          <w:sz w:val="16"/>
        </w:rPr>
        <w:t xml:space="preserve"> what was deemed a non-starter in the 2012 elections — </w:t>
      </w:r>
      <w:r w:rsidRPr="00467327">
        <w:rPr>
          <w:rStyle w:val="StyleUnderline"/>
          <w:highlight w:val="yellow"/>
        </w:rPr>
        <w:t>talk of a peace agreement with China</w:t>
      </w:r>
      <w:r w:rsidRPr="004E26C4">
        <w:rPr>
          <w:rStyle w:val="StyleUnderline"/>
        </w:rPr>
        <w:t xml:space="preserve"> — </w:t>
      </w:r>
      <w:r w:rsidRPr="00467327">
        <w:rPr>
          <w:rStyle w:val="StyleUnderline"/>
          <w:highlight w:val="yellow"/>
        </w:rPr>
        <w:t>will</w:t>
      </w:r>
      <w:r w:rsidRPr="004E26C4">
        <w:rPr>
          <w:rStyle w:val="StyleUnderline"/>
        </w:rPr>
        <w:t xml:space="preserve"> now </w:t>
      </w:r>
      <w:r w:rsidRPr="00467327">
        <w:rPr>
          <w:rStyle w:val="StyleUnderline"/>
          <w:highlight w:val="yellow"/>
        </w:rPr>
        <w:t>be</w:t>
      </w:r>
      <w:r w:rsidRPr="004E26C4">
        <w:rPr>
          <w:rStyle w:val="StyleUnderline"/>
        </w:rPr>
        <w:t xml:space="preserve"> made more </w:t>
      </w:r>
      <w:r w:rsidRPr="00467327">
        <w:rPr>
          <w:rStyle w:val="StyleUnderline"/>
          <w:highlight w:val="yellow"/>
        </w:rPr>
        <w:t>acceptable</w:t>
      </w:r>
      <w:r w:rsidRPr="004E26C4">
        <w:rPr>
          <w:rStyle w:val="StyleUnderline"/>
        </w:rPr>
        <w:t xml:space="preserve">, </w:t>
      </w:r>
      <w:r w:rsidRPr="00467327">
        <w:rPr>
          <w:rStyle w:val="StyleUnderline"/>
          <w:highlight w:val="yellow"/>
        </w:rPr>
        <w:t>and deemed less alarming</w:t>
      </w:r>
      <w:r w:rsidRPr="004E26C4">
        <w:rPr>
          <w:rStyle w:val="StyleUnderline"/>
        </w:rPr>
        <w:t xml:space="preserve">, by the fact that a subsequent referendum would have to be held. </w:t>
      </w:r>
      <w:r w:rsidRPr="00944F1D">
        <w:rPr>
          <w:sz w:val="16"/>
        </w:rPr>
        <w:t xml:space="preserve">While Lu’s maximalist position is unlikely to gain currency, </w:t>
      </w:r>
      <w:r w:rsidRPr="004E26C4">
        <w:rPr>
          <w:rStyle w:val="StyleUnderline"/>
        </w:rPr>
        <w:t>those who support holding a referendum</w:t>
      </w:r>
      <w:r w:rsidRPr="00944F1D">
        <w:rPr>
          <w:sz w:val="16"/>
        </w:rPr>
        <w:t xml:space="preserve"> on the subject </w:t>
      </w:r>
      <w:r w:rsidRPr="004E26C4">
        <w:rPr>
          <w:rStyle w:val="StyleUnderline"/>
        </w:rPr>
        <w:t>are now seen as the “responsible” politicians</w:t>
      </w:r>
      <w:r w:rsidRPr="00944F1D">
        <w:rPr>
          <w:sz w:val="16"/>
        </w:rPr>
        <w:t xml:space="preserve"> (propose a very bad option alongside a bad one, and suddenly the latter doesn’t look too terrible anymore). A referendum would act as a buffer; the threat would appear less immediate, and a KMT victory less threatening. </w:t>
      </w:r>
      <w:r w:rsidRPr="00467327">
        <w:rPr>
          <w:rStyle w:val="StyleUnderline"/>
          <w:highlight w:val="yellow"/>
        </w:rPr>
        <w:t>What this process risks accomplishing is the normalization of the idea of a peace agreement</w:t>
      </w:r>
      <w:r w:rsidRPr="004E26C4">
        <w:rPr>
          <w:rStyle w:val="StyleUnderline"/>
        </w:rPr>
        <w:t>.</w:t>
      </w:r>
      <w:r w:rsidRPr="00944F1D">
        <w:rPr>
          <w:sz w:val="16"/>
        </w:rPr>
        <w:t xml:space="preserve"> Inadvertently, by insisting on laws requiring a referendum, the DPP may have reduced fears over the implications of a KMT victory in the 2020 elections. Wu has been quick to defend his proposed peace agreement against accusations that it would constitute capitulation to China. “It’s definitely not a pact of surrender to China,” he said earlier this week, adding he hoped the DPP would not engage in a “smear campaign” against it. The problem with that proposition is that even if Wu, and others in the KMT camp, have the best intentions in the world when proposing a peace treaty with Beijing — lasting peace and a modus vivendi with China that protects Taiwan’s sovereignty — </w:t>
      </w:r>
      <w:r w:rsidRPr="00467327">
        <w:rPr>
          <w:rStyle w:val="StyleUnderline"/>
          <w:highlight w:val="yellow"/>
        </w:rPr>
        <w:t>they would never be treated as equals at the negotiating table with</w:t>
      </w:r>
      <w:r w:rsidRPr="00944F1D">
        <w:rPr>
          <w:rStyle w:val="StyleUnderline"/>
        </w:rPr>
        <w:t xml:space="preserve"> their counterparts from </w:t>
      </w:r>
      <w:r w:rsidRPr="00467327">
        <w:rPr>
          <w:rStyle w:val="StyleUnderline"/>
          <w:highlight w:val="yellow"/>
        </w:rPr>
        <w:t>the</w:t>
      </w:r>
      <w:r w:rsidRPr="00944F1D">
        <w:rPr>
          <w:rStyle w:val="StyleUnderline"/>
        </w:rPr>
        <w:t xml:space="preserve"> Chinese Communist Party </w:t>
      </w:r>
      <w:r w:rsidRPr="00467327">
        <w:rPr>
          <w:rStyle w:val="StyleUnderline"/>
          <w:highlight w:val="yellow"/>
        </w:rPr>
        <w:t>(CCP).</w:t>
      </w:r>
      <w:r w:rsidRPr="00944F1D">
        <w:rPr>
          <w:sz w:val="16"/>
        </w:rPr>
        <w:t xml:space="preserve"> The Taiwan side will always be the weaker party in any negotiations on the subject, as Hong Kong’s fate has made perfectly clear. Consequently, </w:t>
      </w:r>
      <w:r w:rsidRPr="00467327">
        <w:rPr>
          <w:rStyle w:val="StyleUnderline"/>
          <w:highlight w:val="yellow"/>
        </w:rPr>
        <w:t>Taiwan would be forced into concessions that</w:t>
      </w:r>
      <w:r w:rsidRPr="00944F1D">
        <w:rPr>
          <w:rStyle w:val="StyleUnderline"/>
        </w:rPr>
        <w:t xml:space="preserve"> inevitably would </w:t>
      </w:r>
      <w:r w:rsidRPr="00467327">
        <w:rPr>
          <w:rStyle w:val="StyleUnderline"/>
          <w:highlight w:val="yellow"/>
        </w:rPr>
        <w:t>erode</w:t>
      </w:r>
      <w:r w:rsidRPr="00944F1D">
        <w:rPr>
          <w:rStyle w:val="StyleUnderline"/>
        </w:rPr>
        <w:t xml:space="preserve"> the nation’s </w:t>
      </w:r>
      <w:r w:rsidRPr="00467327">
        <w:rPr>
          <w:rStyle w:val="StyleUnderline"/>
          <w:highlight w:val="yellow"/>
        </w:rPr>
        <w:t>sovereignty and its ability to defend itself</w:t>
      </w:r>
      <w:r w:rsidRPr="00944F1D">
        <w:rPr>
          <w:rStyle w:val="StyleUnderline"/>
        </w:rPr>
        <w:t xml:space="preserve"> against Chinese encroachment.</w:t>
      </w:r>
      <w:r>
        <w:rPr>
          <w:rStyle w:val="StyleUnderline"/>
        </w:rPr>
        <w:t xml:space="preserve"> </w:t>
      </w:r>
      <w:r w:rsidRPr="00944F1D">
        <w:rPr>
          <w:rStyle w:val="StyleUnderline"/>
        </w:rPr>
        <w:t>Successful negotiations would be contingent on both sides agreeing to different interpretations</w:t>
      </w:r>
      <w:r w:rsidRPr="00944F1D">
        <w:rPr>
          <w:sz w:val="16"/>
        </w:rPr>
        <w:t xml:space="preserve"> of the text and to a certain amount of flexibility in implementation. </w:t>
      </w:r>
      <w:r w:rsidRPr="00944F1D">
        <w:rPr>
          <w:rStyle w:val="StyleUnderline"/>
        </w:rPr>
        <w:t>That</w:t>
      </w:r>
      <w:r w:rsidRPr="00944F1D">
        <w:rPr>
          <w:sz w:val="16"/>
        </w:rPr>
        <w:t xml:space="preserve">, as Xi made clear in his Jan. 2 address to Taiwanese compatriots, </w:t>
      </w:r>
      <w:r w:rsidRPr="00944F1D">
        <w:rPr>
          <w:rStyle w:val="StyleUnderline"/>
        </w:rPr>
        <w:t>is no longer viable</w:t>
      </w:r>
      <w:r w:rsidRPr="00944F1D">
        <w:rPr>
          <w:sz w:val="16"/>
        </w:rPr>
        <w:t xml:space="preserve">. </w:t>
      </w:r>
      <w:r w:rsidRPr="004F1FAA">
        <w:rPr>
          <w:sz w:val="16"/>
          <w:highlight w:val="yellow"/>
        </w:rPr>
        <w:t xml:space="preserve">At </w:t>
      </w:r>
      <w:r w:rsidRPr="004F1FAA">
        <w:rPr>
          <w:rStyle w:val="StyleUnderline"/>
          <w:highlight w:val="yellow"/>
        </w:rPr>
        <w:t>the top of the list of Beijing’s requests would be for Taiwan to end arms procurement</w:t>
      </w:r>
      <w:r w:rsidRPr="00944F1D">
        <w:rPr>
          <w:rStyle w:val="StyleUnderline"/>
        </w:rPr>
        <w:t xml:space="preserve"> from the U.S</w:t>
      </w:r>
      <w:r w:rsidRPr="00944F1D">
        <w:rPr>
          <w:sz w:val="16"/>
        </w:rPr>
        <w:t xml:space="preserve">. and for Washington to cease extending security guarantees to its longstanding </w:t>
      </w:r>
      <w:proofErr w:type="spellStart"/>
      <w:r w:rsidRPr="00944F1D">
        <w:rPr>
          <w:sz w:val="16"/>
        </w:rPr>
        <w:t>democratic ally</w:t>
      </w:r>
      <w:proofErr w:type="spellEnd"/>
      <w:r w:rsidRPr="000D55F2">
        <w:rPr>
          <w:sz w:val="16"/>
          <w:highlight w:val="yellow"/>
        </w:rPr>
        <w:t xml:space="preserve">. </w:t>
      </w:r>
      <w:r w:rsidRPr="000D55F2">
        <w:rPr>
          <w:rStyle w:val="StyleUnderline"/>
          <w:highlight w:val="yellow"/>
        </w:rPr>
        <w:t>Only after</w:t>
      </w:r>
      <w:r w:rsidRPr="00944F1D">
        <w:rPr>
          <w:rStyle w:val="StyleUnderline"/>
        </w:rPr>
        <w:t xml:space="preserve"> this </w:t>
      </w:r>
      <w:r w:rsidRPr="000D55F2">
        <w:rPr>
          <w:rStyle w:val="StyleUnderline"/>
          <w:highlight w:val="yellow"/>
        </w:rPr>
        <w:t>would Beijing</w:t>
      </w:r>
      <w:r w:rsidRPr="00944F1D">
        <w:rPr>
          <w:rStyle w:val="StyleUnderline"/>
        </w:rPr>
        <w:t xml:space="preserve"> presumably </w:t>
      </w:r>
      <w:r w:rsidRPr="000D55F2">
        <w:rPr>
          <w:rStyle w:val="StyleUnderline"/>
          <w:highlight w:val="yellow"/>
        </w:rPr>
        <w:t>“renounce” to use force</w:t>
      </w:r>
      <w:r w:rsidRPr="00944F1D">
        <w:rPr>
          <w:rStyle w:val="StyleUnderline"/>
        </w:rPr>
        <w:t xml:space="preserve"> against </w:t>
      </w:r>
      <w:r w:rsidRPr="004F1FAA">
        <w:rPr>
          <w:rStyle w:val="StyleUnderline"/>
        </w:rPr>
        <w:t xml:space="preserve">Taiwan. </w:t>
      </w:r>
      <w:r w:rsidRPr="004F1FAA">
        <w:rPr>
          <w:rStyle w:val="StyleUnderline"/>
          <w:highlight w:val="yellow"/>
        </w:rPr>
        <w:t>It would be</w:t>
      </w:r>
      <w:r w:rsidRPr="004F1FAA">
        <w:rPr>
          <w:rStyle w:val="StyleUnderline"/>
        </w:rPr>
        <w:t xml:space="preserve"> pure </w:t>
      </w:r>
      <w:r w:rsidRPr="004F1FAA">
        <w:rPr>
          <w:rStyle w:val="StyleUnderline"/>
          <w:highlight w:val="yellow"/>
        </w:rPr>
        <w:t>folly</w:t>
      </w:r>
      <w:r w:rsidRPr="004F1FAA">
        <w:rPr>
          <w:rStyle w:val="StyleUnderline"/>
        </w:rPr>
        <w:t xml:space="preserve">, with Xi Jinping in charge, </w:t>
      </w:r>
      <w:r w:rsidRPr="004F1FAA">
        <w:rPr>
          <w:rStyle w:val="StyleUnderline"/>
          <w:highlight w:val="yellow"/>
        </w:rPr>
        <w:t>to take</w:t>
      </w:r>
      <w:r w:rsidRPr="004F1FAA">
        <w:rPr>
          <w:rStyle w:val="StyleUnderline"/>
        </w:rPr>
        <w:t xml:space="preserve"> such </w:t>
      </w:r>
      <w:r w:rsidRPr="004F1FAA">
        <w:rPr>
          <w:rStyle w:val="StyleUnderline"/>
          <w:highlight w:val="yellow"/>
        </w:rPr>
        <w:t>promises at face value</w:t>
      </w:r>
      <w:r w:rsidRPr="004F1FAA">
        <w:rPr>
          <w:rStyle w:val="StyleUnderline"/>
        </w:rPr>
        <w:t>.</w:t>
      </w:r>
    </w:p>
    <w:p w14:paraId="284C7AEF" w14:textId="77777777" w:rsidR="00331346" w:rsidRDefault="00331346" w:rsidP="00331346">
      <w:pPr>
        <w:pStyle w:val="Heading4"/>
      </w:pPr>
      <w:r>
        <w:t>China can’t talk to the US on arms sales- Six assurances (Taiwan relations act) and empirics</w:t>
      </w:r>
    </w:p>
    <w:p w14:paraId="1914E597" w14:textId="77777777" w:rsidR="00331346" w:rsidRPr="00950A06" w:rsidRDefault="00331346" w:rsidP="00331346">
      <w:proofErr w:type="spellStart"/>
      <w:r w:rsidRPr="00950A06">
        <w:t>Piin</w:t>
      </w:r>
      <w:proofErr w:type="spellEnd"/>
      <w:r w:rsidRPr="00950A06">
        <w:t xml:space="preserve">-Fen </w:t>
      </w:r>
      <w:proofErr w:type="spellStart"/>
      <w:r w:rsidRPr="00950A06">
        <w:t>Kok</w:t>
      </w:r>
      <w:proofErr w:type="spellEnd"/>
      <w:r w:rsidRPr="00950A06">
        <w:t xml:space="preserve"> David J. Firestein 2013 </w:t>
      </w:r>
      <w:proofErr w:type="spellStart"/>
      <w:r w:rsidRPr="00950A06">
        <w:t>EastWest</w:t>
      </w:r>
      <w:proofErr w:type="spellEnd"/>
      <w:r w:rsidRPr="00950A06">
        <w:t xml:space="preserve"> Institute Threading </w:t>
      </w:r>
      <w:proofErr w:type="gramStart"/>
      <w:r w:rsidRPr="00950A06">
        <w:t>The</w:t>
      </w:r>
      <w:proofErr w:type="gramEnd"/>
      <w:r w:rsidRPr="00950A06">
        <w:t xml:space="preserve"> Needle Proposals for U.S. and Chinese Actions on Arms Sales to Taiwan The </w:t>
      </w:r>
      <w:proofErr w:type="spellStart"/>
      <w:r w:rsidRPr="00950A06">
        <w:t>EastWest</w:t>
      </w:r>
      <w:proofErr w:type="spellEnd"/>
      <w:r w:rsidRPr="00950A06">
        <w:t xml:space="preserve"> Institute is an international, non-partisan, not-for-profit policy organization focused on confronting critical challenges that endanger peace. https://www.eastwest.ngo/sites/default/files/TAS%20Final%20%2528ISSUU%20VERSION%209_17_2013%2529.pdf</w:t>
      </w:r>
    </w:p>
    <w:p w14:paraId="2DF70A07" w14:textId="51958356" w:rsidR="00331346" w:rsidRPr="00331346" w:rsidRDefault="00331346" w:rsidP="00331346">
      <w:pPr>
        <w:rPr>
          <w:sz w:val="16"/>
        </w:rPr>
      </w:pPr>
      <w:r w:rsidRPr="00D16B4E">
        <w:rPr>
          <w:sz w:val="16"/>
        </w:rPr>
        <w:t xml:space="preserve">Recognizing that a reduction in China’s military force posture opposite Taiwan would decrease Taiwan’s requirements for defensive weaponry, </w:t>
      </w:r>
      <w:r w:rsidRPr="004F1FAA">
        <w:rPr>
          <w:rStyle w:val="StyleUnderline"/>
          <w:highlight w:val="yellow"/>
        </w:rPr>
        <w:t>President Jiang Zemin was the first to articulate a linkage between China’s</w:t>
      </w:r>
      <w:r w:rsidRPr="00D16B4E">
        <w:rPr>
          <w:sz w:val="16"/>
        </w:rPr>
        <w:t xml:space="preserve"> ballistic </w:t>
      </w:r>
      <w:r w:rsidRPr="004F1FAA">
        <w:rPr>
          <w:rStyle w:val="StyleUnderline"/>
          <w:highlight w:val="yellow"/>
        </w:rPr>
        <w:t>missile deployments and U.S. arms sales to Taiwan</w:t>
      </w:r>
      <w:r w:rsidRPr="00A2572E">
        <w:rPr>
          <w:rStyle w:val="StyleUnderline"/>
        </w:rPr>
        <w:t xml:space="preserve">, </w:t>
      </w:r>
      <w:r w:rsidRPr="004F1FAA">
        <w:rPr>
          <w:rStyle w:val="StyleUnderline"/>
          <w:highlight w:val="yellow"/>
        </w:rPr>
        <w:t>proposing a</w:t>
      </w:r>
      <w:r w:rsidRPr="00D16B4E">
        <w:rPr>
          <w:sz w:val="16"/>
        </w:rPr>
        <w:t xml:space="preserve"> “missiles for arms” </w:t>
      </w:r>
      <w:r w:rsidRPr="004F1FAA">
        <w:rPr>
          <w:rStyle w:val="StyleUnderline"/>
          <w:highlight w:val="yellow"/>
        </w:rPr>
        <w:t>reduction to</w:t>
      </w:r>
      <w:r w:rsidRPr="00D16B4E">
        <w:rPr>
          <w:sz w:val="16"/>
        </w:rPr>
        <w:t xml:space="preserve"> President </w:t>
      </w:r>
      <w:r w:rsidRPr="004F1FAA">
        <w:rPr>
          <w:rStyle w:val="StyleUnderline"/>
          <w:highlight w:val="yellow"/>
        </w:rPr>
        <w:t>Bush</w:t>
      </w:r>
      <w:r w:rsidRPr="00D16B4E">
        <w:rPr>
          <w:sz w:val="16"/>
        </w:rPr>
        <w:t xml:space="preserve"> when they met at Bush’s Crawford, Texas ranch in October 2002. While details of Jiang’s proposal have not been made public or presented in written form, media reports indicate that </w:t>
      </w:r>
      <w:r w:rsidRPr="004F1FAA">
        <w:rPr>
          <w:rStyle w:val="StyleUnderline"/>
          <w:highlight w:val="yellow"/>
        </w:rPr>
        <w:t>Jiang</w:t>
      </w:r>
      <w:r w:rsidRPr="00D16B4E">
        <w:rPr>
          <w:sz w:val="16"/>
        </w:rPr>
        <w:t xml:space="preserve"> had </w:t>
      </w:r>
      <w:r w:rsidRPr="004F1FAA">
        <w:rPr>
          <w:rStyle w:val="StyleUnderline"/>
          <w:highlight w:val="yellow"/>
        </w:rPr>
        <w:t>suggested</w:t>
      </w:r>
      <w:r w:rsidRPr="00D16B4E">
        <w:rPr>
          <w:sz w:val="16"/>
        </w:rPr>
        <w:t xml:space="preserve"> that </w:t>
      </w:r>
      <w:r w:rsidRPr="004F1FAA">
        <w:rPr>
          <w:rStyle w:val="StyleUnderline"/>
          <w:highlight w:val="yellow"/>
        </w:rPr>
        <w:t>China was willing to reduce</w:t>
      </w:r>
      <w:r w:rsidRPr="00A2572E">
        <w:rPr>
          <w:rStyle w:val="StyleUnderline"/>
        </w:rPr>
        <w:t xml:space="preserve"> its </w:t>
      </w:r>
      <w:r w:rsidRPr="004F1FAA">
        <w:rPr>
          <w:rStyle w:val="StyleUnderline"/>
          <w:highlight w:val="yellow"/>
        </w:rPr>
        <w:t>missile deployments across from Taiwan</w:t>
      </w:r>
      <w:r w:rsidRPr="00A2572E">
        <w:rPr>
          <w:rStyle w:val="StyleUnderline"/>
        </w:rPr>
        <w:t xml:space="preserve"> </w:t>
      </w:r>
      <w:r w:rsidRPr="004F1FAA">
        <w:rPr>
          <w:rStyle w:val="StyleUnderline"/>
          <w:highlight w:val="yellow"/>
        </w:rPr>
        <w:t>if the United States agreed to reduce</w:t>
      </w:r>
      <w:r w:rsidRPr="00D16B4E">
        <w:rPr>
          <w:sz w:val="16"/>
        </w:rPr>
        <w:t xml:space="preserve">, and eventually end, </w:t>
      </w:r>
      <w:r w:rsidRPr="00A2572E">
        <w:rPr>
          <w:rStyle w:val="StyleUnderline"/>
        </w:rPr>
        <w:t xml:space="preserve">its </w:t>
      </w:r>
      <w:r w:rsidRPr="004F1FAA">
        <w:rPr>
          <w:rStyle w:val="StyleUnderline"/>
          <w:highlight w:val="yellow"/>
        </w:rPr>
        <w:t>arms sales to Taiwan</w:t>
      </w:r>
      <w:r w:rsidRPr="00D16B4E">
        <w:rPr>
          <w:sz w:val="16"/>
        </w:rPr>
        <w:t>. A month after the Bush-Jiang summit, Jiang and other senior Chinese civilian and military leaders suggested a similar idea to former Defense Secretary William Perry when he visited Beijing. U.S. officials purportedly asked China to raise this proposal directly with Taiwan’s leadership.52 According to the Congressional Research Service</w:t>
      </w:r>
      <w:r w:rsidRPr="00A2572E">
        <w:rPr>
          <w:rStyle w:val="StyleUnderline"/>
        </w:rPr>
        <w:t xml:space="preserve">, </w:t>
      </w:r>
      <w:r w:rsidRPr="004F1FAA">
        <w:rPr>
          <w:rStyle w:val="StyleUnderline"/>
          <w:highlight w:val="yellow"/>
        </w:rPr>
        <w:t>the Bush administration did not respond</w:t>
      </w:r>
      <w:r w:rsidRPr="00D16B4E">
        <w:rPr>
          <w:sz w:val="16"/>
        </w:rPr>
        <w:t xml:space="preserve"> directly </w:t>
      </w:r>
      <w:r w:rsidRPr="00A2572E">
        <w:rPr>
          <w:rStyle w:val="StyleUnderline"/>
        </w:rPr>
        <w:t>to Jiang’s verbal proposal</w:t>
      </w:r>
      <w:r w:rsidRPr="00D16B4E">
        <w:rPr>
          <w:sz w:val="16"/>
        </w:rPr>
        <w:t xml:space="preserve"> but noted that China’s missile buildup represented a continuing military threat to Taiwan, that </w:t>
      </w:r>
      <w:r w:rsidRPr="004F1FAA">
        <w:rPr>
          <w:rStyle w:val="StyleUnderline"/>
          <w:highlight w:val="yellow"/>
        </w:rPr>
        <w:t>China needed to talk directly to Taiwan about this issue</w:t>
      </w:r>
      <w:r w:rsidRPr="00A2572E">
        <w:rPr>
          <w:rStyle w:val="StyleUnderline"/>
        </w:rPr>
        <w:t xml:space="preserve">, and </w:t>
      </w:r>
      <w:r w:rsidRPr="004F1FAA">
        <w:rPr>
          <w:rStyle w:val="StyleUnderline"/>
          <w:highlight w:val="yellow"/>
        </w:rPr>
        <w:t>that the United States was constrained by its Six Assurances to Taiwan, which prohibits it from negotiating specific arms sales decisions with China.</w:t>
      </w:r>
      <w:r w:rsidRPr="00A2572E">
        <w:rPr>
          <w:rStyle w:val="StyleUnderline"/>
        </w:rPr>
        <w:t xml:space="preserve"> </w:t>
      </w:r>
      <w:r w:rsidRPr="00D16B4E">
        <w:rPr>
          <w:sz w:val="16"/>
        </w:rPr>
        <w:t>However, China’s broader military posture continued to be an indicator by which the United States would assess Taiwan’s defense need.53 Successive administrations in Taiwan—under Chen Shui-bian and Ma Ying-</w:t>
      </w:r>
      <w:proofErr w:type="spellStart"/>
      <w:r w:rsidRPr="00D16B4E">
        <w:rPr>
          <w:sz w:val="16"/>
        </w:rPr>
        <w:t>jeou</w:t>
      </w:r>
      <w:proofErr w:type="spellEnd"/>
      <w:r w:rsidRPr="00D16B4E">
        <w:rPr>
          <w:sz w:val="16"/>
        </w:rPr>
        <w:t xml:space="preserve">—have also called for China to withdraw its missiles directed at Taiwan as a precondition for any political negotiations that could lead to a cross-Strait peace agreement. In 2007, Chen snubbed President Hu Jintao’s proposal for a peace accord by calling for China to first renounce the use of force against Taiwan, including by withdrawing its then-988 ballistic missiles opposite Taiwan; repeal its </w:t>
      </w:r>
      <w:proofErr w:type="spellStart"/>
      <w:r w:rsidRPr="00D16B4E">
        <w:rPr>
          <w:sz w:val="16"/>
        </w:rPr>
        <w:t>antisecession</w:t>
      </w:r>
      <w:proofErr w:type="spellEnd"/>
      <w:r w:rsidRPr="00D16B4E">
        <w:rPr>
          <w:sz w:val="16"/>
        </w:rPr>
        <w:t xml:space="preserve"> law; and discard its “one-China” framework which envisions eventual reunification of Taiwan with the mainland under Beijing’s rule.54 Ma has been more receptive of peace talks with Beijing, but has repeatedly reiterated that such talks would be preconditioned on the mainland’s removal or </w:t>
      </w:r>
      <w:proofErr w:type="spellStart"/>
      <w:r w:rsidRPr="00D16B4E">
        <w:rPr>
          <w:sz w:val="16"/>
        </w:rPr>
        <w:t>disman</w:t>
      </w:r>
      <w:proofErr w:type="spellEnd"/>
      <w:r w:rsidRPr="00D16B4E">
        <w:rPr>
          <w:sz w:val="16"/>
        </w:rPr>
        <w:t xml:space="preserve"> </w:t>
      </w:r>
      <w:proofErr w:type="spellStart"/>
      <w:r w:rsidRPr="00D16B4E">
        <w:rPr>
          <w:sz w:val="16"/>
        </w:rPr>
        <w:t>tling</w:t>
      </w:r>
      <w:proofErr w:type="spellEnd"/>
      <w:r w:rsidRPr="00D16B4E">
        <w:rPr>
          <w:sz w:val="16"/>
        </w:rPr>
        <w:t xml:space="preserve"> of its missiles aimed at the island.5</w:t>
      </w:r>
    </w:p>
    <w:p w14:paraId="79487C77" w14:textId="529B709F" w:rsidR="00331346" w:rsidRDefault="00331346" w:rsidP="00331346">
      <w:pPr>
        <w:pStyle w:val="Heading4"/>
      </w:pPr>
      <w:r>
        <w:t>Six assurances good</w:t>
      </w:r>
    </w:p>
    <w:p w14:paraId="6CDBDDD5" w14:textId="77777777" w:rsidR="00331346" w:rsidRDefault="00331346" w:rsidP="00331346">
      <w:r w:rsidRPr="005B018B">
        <w:t>Yeh-Chung Lu</w:t>
      </w:r>
      <w:r>
        <w:t xml:space="preserve"> The Wilson Center TAIWAN RELATIONS ACT: TIME FOR A CHANGE? </w:t>
      </w:r>
      <w:r w:rsidRPr="005B018B">
        <w:t>April 2014</w:t>
      </w:r>
      <w:r>
        <w:t xml:space="preserve"> is assistant professor in the</w:t>
      </w:r>
    </w:p>
    <w:p w14:paraId="49DA3747" w14:textId="77777777" w:rsidR="00331346" w:rsidRPr="00950A06" w:rsidRDefault="00331346" w:rsidP="00331346">
      <w:r>
        <w:t xml:space="preserve">Department of Diplomacy at National </w:t>
      </w:r>
      <w:proofErr w:type="spellStart"/>
      <w:r>
        <w:t>Chengchi</w:t>
      </w:r>
      <w:proofErr w:type="spellEnd"/>
      <w:r>
        <w:t xml:space="preserve"> University (NCCU) in Taipei. </w:t>
      </w:r>
      <w:r w:rsidRPr="005B018B">
        <w:t>https://www.wilsoncenter.org/sites/default/files/TRAPolicyBrief.Lu__0.pdf</w:t>
      </w:r>
    </w:p>
    <w:p w14:paraId="53878538" w14:textId="77777777" w:rsidR="00331346" w:rsidRPr="00D16B4E" w:rsidRDefault="00331346" w:rsidP="00331346">
      <w:pPr>
        <w:rPr>
          <w:rStyle w:val="StyleUnderline"/>
        </w:rPr>
      </w:pPr>
      <w:r w:rsidRPr="004F1FAA">
        <w:rPr>
          <w:rStyle w:val="StyleUnderline"/>
          <w:highlight w:val="yellow"/>
        </w:rPr>
        <w:t>The China factor is a constant in the equation of U.S.-Taiwan relations</w:t>
      </w:r>
      <w:r w:rsidRPr="00D16B4E">
        <w:rPr>
          <w:rStyle w:val="StyleUnderline"/>
        </w:rPr>
        <w:t>.</w:t>
      </w:r>
      <w:r w:rsidRPr="0076396B">
        <w:rPr>
          <w:sz w:val="16"/>
        </w:rPr>
        <w:t xml:space="preserve"> With China’s growing influence, the United States should explicitly take Chinese intentions and capabilities into account when assessing Taiwan’s defense </w:t>
      </w:r>
      <w:proofErr w:type="spellStart"/>
      <w:proofErr w:type="gramStart"/>
      <w:r w:rsidRPr="0076396B">
        <w:rPr>
          <w:sz w:val="16"/>
        </w:rPr>
        <w:t>needs.Reiteration</w:t>
      </w:r>
      <w:proofErr w:type="spellEnd"/>
      <w:proofErr w:type="gramEnd"/>
      <w:r w:rsidRPr="0076396B">
        <w:rPr>
          <w:sz w:val="16"/>
        </w:rPr>
        <w:t xml:space="preserve"> of the TRA from U.S. administrations will be welcomed by Taiwan. </w:t>
      </w:r>
      <w:r w:rsidRPr="004F1FAA">
        <w:rPr>
          <w:rStyle w:val="StyleUnderline"/>
          <w:highlight w:val="yellow"/>
        </w:rPr>
        <w:t>The Obama administration’s mention of the Six Assurances was of significance in reminding China that there is a connection between Taipei’s defense requirements and Beijing’s military posture.</w:t>
      </w:r>
      <w:r w:rsidRPr="0076396B">
        <w:rPr>
          <w:sz w:val="16"/>
        </w:rPr>
        <w:t xml:space="preserve"> </w:t>
      </w:r>
      <w:r w:rsidRPr="00D16B4E">
        <w:rPr>
          <w:rStyle w:val="StyleUnderline"/>
        </w:rPr>
        <w:t>This sort of statement can help maintain the U.S. strategy of ambiguity toward both sides of the Taiwan Strait.</w:t>
      </w:r>
    </w:p>
    <w:p w14:paraId="110E9ACD" w14:textId="77777777" w:rsidR="00331346" w:rsidRDefault="00331346" w:rsidP="00331346">
      <w:pPr>
        <w:pStyle w:val="Heading4"/>
      </w:pPr>
      <w:r>
        <w:t>TRA/Six Alliances k2 strengthening ties with Taiwan and stability</w:t>
      </w:r>
    </w:p>
    <w:p w14:paraId="78555BB3" w14:textId="77777777" w:rsidR="00331346" w:rsidRPr="00FF7F54" w:rsidRDefault="00331346" w:rsidP="00331346">
      <w:r w:rsidRPr="00FF7F54">
        <w:t>Kent Wang, 3-25-2019, "Support System: Why the Taiwan Relations Act Matters," National Interest, https://nationalinterest.org/feature/support-system-why-taiwan-relations-act-matters-49022</w:t>
      </w:r>
    </w:p>
    <w:p w14:paraId="2B75277B" w14:textId="7DABC8D3" w:rsidR="00331346" w:rsidRPr="00331346" w:rsidRDefault="00331346" w:rsidP="00331346">
      <w:pPr>
        <w:rPr>
          <w:sz w:val="16"/>
        </w:rPr>
      </w:pPr>
      <w:r w:rsidRPr="004F1FAA">
        <w:rPr>
          <w:rStyle w:val="StyleUnderline"/>
          <w:highlight w:val="yellow"/>
        </w:rPr>
        <w:t>In addition to President Ronald Reagan’s 1982 Six Assurances, the TRA forms the cornerstone of the U.S.-Taiwan relationship,</w:t>
      </w:r>
      <w:r w:rsidRPr="0076396B">
        <w:rPr>
          <w:sz w:val="16"/>
        </w:rPr>
        <w:t xml:space="preserve"> providing unequivocal guidance for relations between both allies. Moreover, </w:t>
      </w:r>
      <w:r w:rsidRPr="004F1FAA">
        <w:rPr>
          <w:rStyle w:val="StyleUnderline"/>
          <w:highlight w:val="yellow"/>
        </w:rPr>
        <w:t>Taiwan is a U.S. ally whose progress has been an inspiration to</w:t>
      </w:r>
      <w:r w:rsidRPr="004F1FAA">
        <w:rPr>
          <w:rStyle w:val="StyleUnderline"/>
        </w:rPr>
        <w:t xml:space="preserve"> all </w:t>
      </w:r>
      <w:r w:rsidRPr="004F1FAA">
        <w:rPr>
          <w:rStyle w:val="StyleUnderline"/>
          <w:highlight w:val="yellow"/>
        </w:rPr>
        <w:t>those</w:t>
      </w:r>
      <w:r w:rsidRPr="004F1FAA">
        <w:rPr>
          <w:rStyle w:val="StyleUnderline"/>
        </w:rPr>
        <w:t xml:space="preserve"> still </w:t>
      </w:r>
      <w:r w:rsidRPr="004F1FAA">
        <w:rPr>
          <w:rStyle w:val="StyleUnderline"/>
          <w:highlight w:val="yellow"/>
        </w:rPr>
        <w:t>suffering under repressive governments. Taiwan’s</w:t>
      </w:r>
      <w:r w:rsidRPr="00D16B4E">
        <w:rPr>
          <w:rStyle w:val="StyleUnderline"/>
        </w:rPr>
        <w:t xml:space="preserve"> vibrant </w:t>
      </w:r>
      <w:r w:rsidRPr="004F1FAA">
        <w:rPr>
          <w:rStyle w:val="StyleUnderline"/>
          <w:highlight w:val="yellow"/>
        </w:rPr>
        <w:t>democracy,</w:t>
      </w:r>
      <w:r w:rsidRPr="0076396B">
        <w:rPr>
          <w:sz w:val="16"/>
        </w:rPr>
        <w:t xml:space="preserve"> open society, </w:t>
      </w:r>
      <w:r w:rsidRPr="004F1FAA">
        <w:rPr>
          <w:rStyle w:val="StyleUnderline"/>
          <w:highlight w:val="yellow"/>
        </w:rPr>
        <w:t>and free market are examples</w:t>
      </w:r>
      <w:r w:rsidRPr="00D16B4E">
        <w:rPr>
          <w:rStyle w:val="StyleUnderline"/>
        </w:rPr>
        <w:t xml:space="preserve"> to the world </w:t>
      </w:r>
      <w:r w:rsidRPr="004F1FAA">
        <w:rPr>
          <w:rStyle w:val="StyleUnderline"/>
          <w:highlight w:val="yellow"/>
        </w:rPr>
        <w:t>of what can be achieved</w:t>
      </w:r>
      <w:r w:rsidRPr="0076396B">
        <w:rPr>
          <w:sz w:val="16"/>
        </w:rPr>
        <w:t xml:space="preserve"> when innovation and human rights are allowed to flourish. For forty years, </w:t>
      </w:r>
      <w:r w:rsidRPr="0076396B">
        <w:rPr>
          <w:rStyle w:val="StyleUnderline"/>
          <w:highlight w:val="yellow"/>
        </w:rPr>
        <w:t>the TRA has provided a vehicle for peace in the Pacific and a</w:t>
      </w:r>
      <w:r w:rsidRPr="00D16B4E">
        <w:rPr>
          <w:rStyle w:val="StyleUnderline"/>
        </w:rPr>
        <w:t xml:space="preserve"> means of maintaining a </w:t>
      </w:r>
      <w:r w:rsidRPr="0076396B">
        <w:rPr>
          <w:rStyle w:val="StyleUnderline"/>
          <w:highlight w:val="yellow"/>
        </w:rPr>
        <w:t>direct relationship between Washington</w:t>
      </w:r>
      <w:r w:rsidRPr="00D16B4E">
        <w:rPr>
          <w:rStyle w:val="StyleUnderline"/>
        </w:rPr>
        <w:t xml:space="preserve"> </w:t>
      </w:r>
      <w:r w:rsidRPr="0076396B">
        <w:rPr>
          <w:sz w:val="16"/>
        </w:rPr>
        <w:t>with the more than twenty-three million Taiwanese people who are one of America’s most important allies and trading partners</w:t>
      </w:r>
      <w:r w:rsidRPr="00D16B4E">
        <w:rPr>
          <w:rStyle w:val="StyleUnderline"/>
        </w:rPr>
        <w:t xml:space="preserve">. This legislation provides an institutional framework and legal basis for continued U.S. relations with Taiwan </w:t>
      </w:r>
      <w:r w:rsidRPr="0076396B">
        <w:rPr>
          <w:sz w:val="16"/>
        </w:rPr>
        <w:t xml:space="preserve">after the end of formal diplomatic ties.   </w:t>
      </w:r>
    </w:p>
    <w:p w14:paraId="60796E06" w14:textId="72471723" w:rsidR="00107C5A" w:rsidRPr="005D7E64" w:rsidRDefault="00EE10BC" w:rsidP="00107C5A">
      <w:pPr>
        <w:pStyle w:val="Heading2"/>
        <w:rPr>
          <w:rFonts w:asciiTheme="majorHAnsi" w:hAnsiTheme="majorHAnsi"/>
        </w:rPr>
      </w:pPr>
      <w:r>
        <w:rPr>
          <w:rFonts w:asciiTheme="majorHAnsi" w:hAnsiTheme="majorHAnsi"/>
        </w:rPr>
        <w:t>Politics Links</w:t>
      </w:r>
    </w:p>
    <w:p w14:paraId="2D7ED0C5" w14:textId="77777777" w:rsidR="00107C5A" w:rsidRPr="005D7E64" w:rsidRDefault="00107C5A" w:rsidP="00107C5A">
      <w:pPr>
        <w:pStyle w:val="Heading3"/>
        <w:rPr>
          <w:rFonts w:asciiTheme="majorHAnsi" w:hAnsiTheme="majorHAnsi"/>
        </w:rPr>
      </w:pPr>
      <w:r w:rsidRPr="005D7E64">
        <w:rPr>
          <w:rFonts w:asciiTheme="majorHAnsi" w:hAnsiTheme="majorHAnsi"/>
        </w:rPr>
        <w:t xml:space="preserve">Sales Unpopular </w:t>
      </w:r>
      <w:proofErr w:type="gramStart"/>
      <w:r w:rsidRPr="005D7E64">
        <w:rPr>
          <w:rFonts w:asciiTheme="majorHAnsi" w:hAnsiTheme="majorHAnsi"/>
        </w:rPr>
        <w:t>In</w:t>
      </w:r>
      <w:proofErr w:type="gramEnd"/>
      <w:r w:rsidRPr="005D7E64">
        <w:rPr>
          <w:rFonts w:asciiTheme="majorHAnsi" w:hAnsiTheme="majorHAnsi"/>
        </w:rPr>
        <w:t xml:space="preserve"> Trump Admin.</w:t>
      </w:r>
    </w:p>
    <w:p w14:paraId="751BE151" w14:textId="77777777" w:rsidR="00107C5A" w:rsidRPr="005D7E64" w:rsidRDefault="00107C5A" w:rsidP="00107C5A">
      <w:pPr>
        <w:pStyle w:val="Heading4"/>
        <w:rPr>
          <w:rFonts w:asciiTheme="majorHAnsi" w:hAnsiTheme="majorHAnsi"/>
        </w:rPr>
      </w:pPr>
      <w:r w:rsidRPr="005D7E64">
        <w:rPr>
          <w:rFonts w:asciiTheme="majorHAnsi" w:hAnsiTheme="majorHAnsi"/>
        </w:rPr>
        <w:t>Arms sales split Trump admin – Divides Republicans and Trump hates it when other interfere with Taiwan</w:t>
      </w:r>
    </w:p>
    <w:p w14:paraId="499FD2C4" w14:textId="77777777" w:rsidR="00107C5A" w:rsidRPr="00A434E0" w:rsidRDefault="00107C5A" w:rsidP="00107C5A">
      <w:pPr>
        <w:rPr>
          <w:rFonts w:asciiTheme="majorHAnsi" w:hAnsiTheme="majorHAnsi"/>
        </w:rPr>
      </w:pPr>
      <w:r w:rsidRPr="005D7E64">
        <w:rPr>
          <w:rStyle w:val="Heading4Char"/>
          <w:rFonts w:asciiTheme="majorHAnsi" w:hAnsiTheme="majorHAnsi"/>
        </w:rPr>
        <w:t>Salama 6-17</w:t>
      </w:r>
      <w:r w:rsidRPr="005D7E64">
        <w:rPr>
          <w:rFonts w:asciiTheme="majorHAnsi" w:hAnsiTheme="majorHAnsi"/>
          <w:sz w:val="16"/>
          <w:szCs w:val="16"/>
        </w:rPr>
        <w:t>-19 – (Vivian Salama joined The Wall Street Journal in May 2018 to cover the White House. She previously worked at NBC News, where she also covered the Trump White House and national politics. Vivian moved to Washington in 2016, having worked as a foreign correspondent for over a decade, reporting from more than 60 countries. Her byline has appeared in dozens of publications, including the Associated Press, Bloomberg News, Foreign Affairs and Time. She served as the AP's Baghdad bureau chief from 2014 to 2016 at the height of ISIS's blitzkrieg across Iraq and Syria; “Trump Administration Is Split Over Arms Sale to Taiwan”; Wall Street Journal; D.A. June 25th</w:t>
      </w:r>
      <w:proofErr w:type="gramStart"/>
      <w:r w:rsidRPr="005D7E64">
        <w:rPr>
          <w:rFonts w:asciiTheme="majorHAnsi" w:hAnsiTheme="majorHAnsi"/>
          <w:sz w:val="16"/>
          <w:szCs w:val="16"/>
        </w:rPr>
        <w:t xml:space="preserve"> 2019</w:t>
      </w:r>
      <w:proofErr w:type="gramEnd"/>
      <w:r w:rsidRPr="005D7E64">
        <w:rPr>
          <w:rFonts w:asciiTheme="majorHAnsi" w:hAnsiTheme="majorHAnsi"/>
          <w:sz w:val="16"/>
          <w:szCs w:val="16"/>
        </w:rPr>
        <w:t>; https://www.wsj.com/articles/trump-administration-is-split-over-arms-sale-to-taiwan-11560805016?scrlybrkr=bcab793c) //JM</w:t>
      </w:r>
    </w:p>
    <w:p w14:paraId="13658A3D" w14:textId="77777777" w:rsidR="00107C5A" w:rsidRPr="005D7E64" w:rsidRDefault="00107C5A" w:rsidP="00107C5A">
      <w:pPr>
        <w:rPr>
          <w:rFonts w:asciiTheme="majorHAnsi" w:hAnsiTheme="majorHAnsi"/>
          <w:sz w:val="16"/>
        </w:rPr>
      </w:pPr>
      <w:r w:rsidRPr="005D7E64">
        <w:rPr>
          <w:rFonts w:asciiTheme="majorHAnsi" w:hAnsiTheme="majorHAnsi"/>
          <w:sz w:val="16"/>
        </w:rPr>
        <w:t>WASHINGTON—</w:t>
      </w:r>
      <w:r w:rsidRPr="005D7E64">
        <w:rPr>
          <w:rStyle w:val="StyleUnderline"/>
          <w:rFonts w:asciiTheme="majorHAnsi" w:hAnsiTheme="majorHAnsi"/>
        </w:rPr>
        <w:t>As the U.S. pursues the sale of more than $2 billion of tanks and other weapons to Taiwan</w:t>
      </w:r>
      <w:r w:rsidRPr="005D7E64">
        <w:rPr>
          <w:rStyle w:val="StyleUnderline"/>
          <w:rFonts w:asciiTheme="majorHAnsi" w:hAnsiTheme="majorHAnsi"/>
          <w:highlight w:val="green"/>
        </w:rPr>
        <w:t>, the Trump admin</w:t>
      </w:r>
      <w:r w:rsidRPr="005D7E64">
        <w:rPr>
          <w:rStyle w:val="StyleUnderline"/>
          <w:rFonts w:asciiTheme="majorHAnsi" w:hAnsiTheme="majorHAnsi"/>
        </w:rPr>
        <w:t xml:space="preserve">istration </w:t>
      </w:r>
      <w:r w:rsidRPr="005D7E64">
        <w:rPr>
          <w:rStyle w:val="StyleUnderline"/>
          <w:rFonts w:asciiTheme="majorHAnsi" w:hAnsiTheme="majorHAnsi"/>
          <w:highlight w:val="green"/>
        </w:rPr>
        <w:t>is split over the</w:t>
      </w:r>
      <w:r w:rsidRPr="005D7E64">
        <w:rPr>
          <w:rStyle w:val="StyleUnderline"/>
          <w:rFonts w:asciiTheme="majorHAnsi" w:hAnsiTheme="majorHAnsi"/>
        </w:rPr>
        <w:t xml:space="preserve"> potential </w:t>
      </w:r>
      <w:r w:rsidRPr="005D7E64">
        <w:rPr>
          <w:rStyle w:val="StyleUnderline"/>
          <w:rFonts w:asciiTheme="majorHAnsi" w:hAnsiTheme="majorHAnsi"/>
          <w:highlight w:val="green"/>
        </w:rPr>
        <w:t>repercussions</w:t>
      </w:r>
      <w:r w:rsidRPr="005D7E64">
        <w:rPr>
          <w:rStyle w:val="StyleUnderline"/>
          <w:rFonts w:asciiTheme="majorHAnsi" w:hAnsiTheme="majorHAnsi"/>
        </w:rPr>
        <w:t xml:space="preserve"> the deal may have </w:t>
      </w:r>
      <w:r w:rsidRPr="005D7E64">
        <w:rPr>
          <w:rFonts w:asciiTheme="majorHAnsi" w:hAnsiTheme="majorHAnsi"/>
          <w:sz w:val="16"/>
        </w:rPr>
        <w:t xml:space="preserve">on efforts to reignite trade talks with China. </w:t>
      </w:r>
      <w:r w:rsidRPr="005D7E64">
        <w:rPr>
          <w:rStyle w:val="StyleUnderline"/>
          <w:rFonts w:asciiTheme="majorHAnsi" w:hAnsiTheme="majorHAnsi"/>
          <w:highlight w:val="green"/>
        </w:rPr>
        <w:t>Concerns are growing among</w:t>
      </w:r>
      <w:r w:rsidRPr="005D7E64">
        <w:rPr>
          <w:rStyle w:val="StyleUnderline"/>
          <w:rFonts w:asciiTheme="majorHAnsi" w:hAnsiTheme="majorHAnsi"/>
        </w:rPr>
        <w:t xml:space="preserve"> some in </w:t>
      </w:r>
      <w:r w:rsidRPr="005D7E64">
        <w:rPr>
          <w:rStyle w:val="StyleUnderline"/>
          <w:rFonts w:asciiTheme="majorHAnsi" w:hAnsiTheme="majorHAnsi"/>
          <w:highlight w:val="green"/>
        </w:rPr>
        <w:t>the admin</w:t>
      </w:r>
      <w:r w:rsidRPr="005D7E64">
        <w:rPr>
          <w:rStyle w:val="StyleUnderline"/>
          <w:rFonts w:asciiTheme="majorHAnsi" w:hAnsiTheme="majorHAnsi"/>
        </w:rPr>
        <w:t xml:space="preserve">istration that </w:t>
      </w:r>
      <w:r w:rsidRPr="005D7E64">
        <w:rPr>
          <w:rStyle w:val="StyleUnderline"/>
          <w:rFonts w:asciiTheme="majorHAnsi" w:hAnsiTheme="majorHAnsi"/>
          <w:highlight w:val="green"/>
        </w:rPr>
        <w:t>China’s president</w:t>
      </w:r>
      <w:r w:rsidRPr="005D7E64">
        <w:rPr>
          <w:rStyle w:val="StyleUnderline"/>
          <w:rFonts w:asciiTheme="majorHAnsi" w:hAnsiTheme="majorHAnsi"/>
        </w:rPr>
        <w:t xml:space="preserve">, Xi Jinping, </w:t>
      </w:r>
      <w:r w:rsidRPr="005D7E64">
        <w:rPr>
          <w:rStyle w:val="StyleUnderline"/>
          <w:rFonts w:asciiTheme="majorHAnsi" w:hAnsiTheme="majorHAnsi"/>
          <w:highlight w:val="green"/>
        </w:rPr>
        <w:t>may use</w:t>
      </w:r>
      <w:r w:rsidRPr="005D7E64">
        <w:rPr>
          <w:rStyle w:val="StyleUnderline"/>
          <w:rFonts w:asciiTheme="majorHAnsi" w:hAnsiTheme="majorHAnsi"/>
        </w:rPr>
        <w:t xml:space="preserve"> the </w:t>
      </w:r>
      <w:r w:rsidRPr="005D7E64">
        <w:rPr>
          <w:rStyle w:val="StyleUnderline"/>
          <w:rFonts w:asciiTheme="majorHAnsi" w:hAnsiTheme="majorHAnsi"/>
          <w:highlight w:val="green"/>
        </w:rPr>
        <w:t>weapons deal as</w:t>
      </w:r>
      <w:r w:rsidRPr="005D7E64">
        <w:rPr>
          <w:rStyle w:val="StyleUnderline"/>
          <w:rFonts w:asciiTheme="majorHAnsi" w:hAnsiTheme="majorHAnsi"/>
        </w:rPr>
        <w:t xml:space="preserve"> one more </w:t>
      </w:r>
      <w:r w:rsidRPr="005D7E64">
        <w:rPr>
          <w:rStyle w:val="StyleUnderline"/>
          <w:rFonts w:asciiTheme="majorHAnsi" w:hAnsiTheme="majorHAnsi"/>
          <w:highlight w:val="green"/>
        </w:rPr>
        <w:t>excuse not to meet with</w:t>
      </w:r>
      <w:r w:rsidRPr="005D7E64">
        <w:rPr>
          <w:rStyle w:val="StyleUnderline"/>
          <w:rFonts w:asciiTheme="majorHAnsi" w:hAnsiTheme="majorHAnsi"/>
        </w:rPr>
        <w:t xml:space="preserve"> President </w:t>
      </w:r>
      <w:r w:rsidRPr="005D7E64">
        <w:rPr>
          <w:rStyle w:val="StyleUnderline"/>
          <w:rFonts w:asciiTheme="majorHAnsi" w:hAnsiTheme="majorHAnsi"/>
          <w:highlight w:val="green"/>
        </w:rPr>
        <w:t>Trump</w:t>
      </w:r>
      <w:r w:rsidRPr="005D7E64">
        <w:rPr>
          <w:rFonts w:asciiTheme="majorHAnsi" w:hAnsiTheme="majorHAnsi"/>
          <w:sz w:val="16"/>
        </w:rPr>
        <w:t xml:space="preserve"> later this month on the sidelines of the Group of 20 summit in Japan, according to three White House and administration officials. </w:t>
      </w:r>
      <w:r w:rsidRPr="005D7E64">
        <w:rPr>
          <w:rStyle w:val="StyleUnderline"/>
          <w:rFonts w:asciiTheme="majorHAnsi" w:hAnsiTheme="majorHAnsi"/>
        </w:rPr>
        <w:t xml:space="preserve">One of the officials said </w:t>
      </w:r>
      <w:r w:rsidRPr="005D7E64">
        <w:rPr>
          <w:rStyle w:val="StyleUnderline"/>
          <w:rFonts w:asciiTheme="majorHAnsi" w:hAnsiTheme="majorHAnsi"/>
          <w:highlight w:val="green"/>
        </w:rPr>
        <w:t>there is already</w:t>
      </w:r>
      <w:r w:rsidRPr="005D7E64">
        <w:rPr>
          <w:rStyle w:val="StyleUnderline"/>
          <w:rFonts w:asciiTheme="majorHAnsi" w:hAnsiTheme="majorHAnsi"/>
        </w:rPr>
        <w:t xml:space="preserve"> only “</w:t>
      </w:r>
      <w:r w:rsidRPr="005D7E64">
        <w:rPr>
          <w:rStyle w:val="StyleUnderline"/>
          <w:rFonts w:asciiTheme="majorHAnsi" w:hAnsiTheme="majorHAnsi"/>
          <w:highlight w:val="green"/>
        </w:rPr>
        <w:t>a 50-50 chance</w:t>
      </w:r>
      <w:r w:rsidRPr="005D7E64">
        <w:rPr>
          <w:rStyle w:val="StyleUnderline"/>
          <w:rFonts w:asciiTheme="majorHAnsi" w:hAnsiTheme="majorHAnsi"/>
        </w:rPr>
        <w:t xml:space="preserve">” </w:t>
      </w:r>
      <w:r w:rsidRPr="005D7E64">
        <w:rPr>
          <w:rStyle w:val="StyleUnderline"/>
          <w:rFonts w:asciiTheme="majorHAnsi" w:hAnsiTheme="majorHAnsi"/>
          <w:highlight w:val="green"/>
        </w:rPr>
        <w:t>of</w:t>
      </w:r>
      <w:r w:rsidRPr="005D7E64">
        <w:rPr>
          <w:rStyle w:val="StyleUnderline"/>
          <w:rFonts w:asciiTheme="majorHAnsi" w:hAnsiTheme="majorHAnsi"/>
        </w:rPr>
        <w:t xml:space="preserve"> those </w:t>
      </w:r>
      <w:r w:rsidRPr="005D7E64">
        <w:rPr>
          <w:rStyle w:val="StyleUnderline"/>
          <w:rFonts w:asciiTheme="majorHAnsi" w:hAnsiTheme="majorHAnsi"/>
          <w:highlight w:val="green"/>
        </w:rPr>
        <w:t>talks happening</w:t>
      </w:r>
      <w:r w:rsidRPr="005D7E64">
        <w:rPr>
          <w:rStyle w:val="StyleUnderline"/>
          <w:rFonts w:asciiTheme="majorHAnsi" w:hAnsiTheme="majorHAnsi"/>
        </w:rPr>
        <w:t>, given how fragile the relationship has becom</w:t>
      </w:r>
      <w:r w:rsidRPr="005D7E64">
        <w:rPr>
          <w:rFonts w:asciiTheme="majorHAnsi" w:hAnsiTheme="majorHAnsi"/>
          <w:sz w:val="16"/>
        </w:rPr>
        <w:t xml:space="preserve">e over Mr. Trump’s escalating tariffs, and </w:t>
      </w:r>
      <w:r w:rsidRPr="005D7E64">
        <w:rPr>
          <w:rStyle w:val="StyleUnderline"/>
          <w:rFonts w:asciiTheme="majorHAnsi" w:hAnsiTheme="majorHAnsi"/>
          <w:highlight w:val="green"/>
        </w:rPr>
        <w:t>the weapons sale may jeopardize</w:t>
      </w:r>
      <w:r w:rsidRPr="005D7E64">
        <w:rPr>
          <w:rStyle w:val="StyleUnderline"/>
          <w:rFonts w:asciiTheme="majorHAnsi" w:hAnsiTheme="majorHAnsi"/>
        </w:rPr>
        <w:t xml:space="preserve"> even those </w:t>
      </w:r>
      <w:r w:rsidRPr="005D7E64">
        <w:rPr>
          <w:rStyle w:val="StyleUnderline"/>
          <w:rFonts w:asciiTheme="majorHAnsi" w:hAnsiTheme="majorHAnsi"/>
          <w:highlight w:val="green"/>
        </w:rPr>
        <w:t>chances</w:t>
      </w:r>
      <w:r w:rsidRPr="005D7E64">
        <w:rPr>
          <w:rFonts w:asciiTheme="majorHAnsi" w:hAnsiTheme="majorHAnsi"/>
          <w:sz w:val="16"/>
        </w:rPr>
        <w:t xml:space="preserve">. But </w:t>
      </w:r>
      <w:r w:rsidRPr="005D7E64">
        <w:rPr>
          <w:rStyle w:val="StyleUnderline"/>
          <w:rFonts w:asciiTheme="majorHAnsi" w:hAnsiTheme="majorHAnsi"/>
        </w:rPr>
        <w:t>others, including national security adviser John Bolton, see the sale as necessary for strengthening Washington’s alliance with Taiwan and countering Chinese aggression</w:t>
      </w:r>
      <w:r w:rsidRPr="005D7E64">
        <w:rPr>
          <w:rFonts w:asciiTheme="majorHAnsi" w:hAnsiTheme="majorHAnsi"/>
          <w:sz w:val="16"/>
        </w:rPr>
        <w:t xml:space="preserve">. In theory, the weapons deal is a business opportunity Mr. Trump would see as bolstering the U.S. economy. But it also could have short-term implications on his efforts to strike a deal with the world’s second-largest economy. China sees Taiwan as a breakaway province to be reunified with the mainland one day and has never renounced the use of force to bring the self-ruled island under its control. </w:t>
      </w:r>
      <w:r w:rsidRPr="005D7E64">
        <w:rPr>
          <w:rStyle w:val="StyleUnderline"/>
          <w:rFonts w:asciiTheme="majorHAnsi" w:hAnsiTheme="majorHAnsi"/>
        </w:rPr>
        <w:t xml:space="preserve">The U.S. is the main arms supplier to </w:t>
      </w:r>
      <w:proofErr w:type="gramStart"/>
      <w:r w:rsidRPr="005D7E64">
        <w:rPr>
          <w:rStyle w:val="StyleUnderline"/>
          <w:rFonts w:asciiTheme="majorHAnsi" w:hAnsiTheme="majorHAnsi"/>
        </w:rPr>
        <w:t>Taiwan</w:t>
      </w:r>
      <w:r w:rsidRPr="005D7E64">
        <w:rPr>
          <w:rFonts w:asciiTheme="majorHAnsi" w:hAnsiTheme="majorHAnsi"/>
          <w:sz w:val="16"/>
        </w:rPr>
        <w:t>, but</w:t>
      </w:r>
      <w:proofErr w:type="gramEnd"/>
      <w:r w:rsidRPr="005D7E64">
        <w:rPr>
          <w:rFonts w:asciiTheme="majorHAnsi" w:hAnsiTheme="majorHAnsi"/>
          <w:sz w:val="16"/>
        </w:rPr>
        <w:t xml:space="preserve"> recognizes China and has formal ties with it rather than with Taiwan, in keeping with China’s “One China” policy. For a time after Mr. Trump was elected president, this policy appeared to be on the brink of change. </w:t>
      </w:r>
      <w:r w:rsidRPr="005D7E64">
        <w:rPr>
          <w:rStyle w:val="StyleUnderline"/>
          <w:rFonts w:asciiTheme="majorHAnsi" w:hAnsiTheme="majorHAnsi"/>
        </w:rPr>
        <w:t xml:space="preserve">Weeks </w:t>
      </w:r>
      <w:r w:rsidRPr="005D7E64">
        <w:rPr>
          <w:rStyle w:val="StyleUnderline"/>
          <w:rFonts w:asciiTheme="majorHAnsi" w:hAnsiTheme="majorHAnsi"/>
          <w:highlight w:val="green"/>
        </w:rPr>
        <w:t>after the</w:t>
      </w:r>
      <w:r w:rsidRPr="005D7E64">
        <w:rPr>
          <w:rStyle w:val="StyleUnderline"/>
          <w:rFonts w:asciiTheme="majorHAnsi" w:hAnsiTheme="majorHAnsi"/>
        </w:rPr>
        <w:t xml:space="preserve"> 20</w:t>
      </w:r>
      <w:r w:rsidRPr="005D7E64">
        <w:rPr>
          <w:rStyle w:val="StyleUnderline"/>
          <w:rFonts w:asciiTheme="majorHAnsi" w:hAnsiTheme="majorHAnsi"/>
          <w:highlight w:val="green"/>
        </w:rPr>
        <w:t>16</w:t>
      </w:r>
      <w:r w:rsidRPr="005D7E64">
        <w:rPr>
          <w:rStyle w:val="StyleUnderline"/>
          <w:rFonts w:asciiTheme="majorHAnsi" w:hAnsiTheme="majorHAnsi"/>
        </w:rPr>
        <w:t xml:space="preserve"> </w:t>
      </w:r>
      <w:r w:rsidRPr="005D7E64">
        <w:rPr>
          <w:rStyle w:val="StyleUnderline"/>
          <w:rFonts w:asciiTheme="majorHAnsi" w:hAnsiTheme="majorHAnsi"/>
          <w:highlight w:val="green"/>
        </w:rPr>
        <w:t>election</w:t>
      </w:r>
      <w:r w:rsidRPr="005D7E64">
        <w:rPr>
          <w:rStyle w:val="StyleUnderline"/>
          <w:rFonts w:asciiTheme="majorHAnsi" w:hAnsiTheme="majorHAnsi"/>
        </w:rPr>
        <w:t xml:space="preserve">, Mr. </w:t>
      </w:r>
      <w:r w:rsidRPr="005D7E64">
        <w:rPr>
          <w:rStyle w:val="StyleUnderline"/>
          <w:rFonts w:asciiTheme="majorHAnsi" w:hAnsiTheme="majorHAnsi"/>
          <w:highlight w:val="green"/>
        </w:rPr>
        <w:t>Trump spoke</w:t>
      </w:r>
      <w:r w:rsidRPr="005D7E64">
        <w:rPr>
          <w:rStyle w:val="StyleUnderline"/>
          <w:rFonts w:asciiTheme="majorHAnsi" w:hAnsiTheme="majorHAnsi"/>
        </w:rPr>
        <w:t xml:space="preserve"> by telephone </w:t>
      </w:r>
      <w:r w:rsidRPr="005D7E64">
        <w:rPr>
          <w:rStyle w:val="StyleUnderline"/>
          <w:rFonts w:asciiTheme="majorHAnsi" w:hAnsiTheme="majorHAnsi"/>
          <w:highlight w:val="green"/>
        </w:rPr>
        <w:t>with</w:t>
      </w:r>
      <w:r w:rsidRPr="005D7E64">
        <w:rPr>
          <w:rStyle w:val="StyleUnderline"/>
          <w:rFonts w:asciiTheme="majorHAnsi" w:hAnsiTheme="majorHAnsi"/>
        </w:rPr>
        <w:t xml:space="preserve"> Taiwan President </w:t>
      </w:r>
      <w:r w:rsidRPr="005D7E64">
        <w:rPr>
          <w:rStyle w:val="StyleUnderline"/>
          <w:rFonts w:asciiTheme="majorHAnsi" w:hAnsiTheme="majorHAnsi"/>
          <w:highlight w:val="green"/>
        </w:rPr>
        <w:t>Tsai</w:t>
      </w:r>
      <w:r w:rsidRPr="005D7E64">
        <w:rPr>
          <w:rStyle w:val="StyleUnderline"/>
          <w:rFonts w:asciiTheme="majorHAnsi" w:hAnsiTheme="majorHAnsi"/>
        </w:rPr>
        <w:t xml:space="preserve"> Ing-wen. That </w:t>
      </w:r>
      <w:r w:rsidRPr="005D7E64">
        <w:rPr>
          <w:rStyle w:val="StyleUnderline"/>
          <w:rFonts w:asciiTheme="majorHAnsi" w:hAnsiTheme="majorHAnsi"/>
          <w:highlight w:val="green"/>
        </w:rPr>
        <w:t>broke</w:t>
      </w:r>
      <w:r w:rsidRPr="005D7E64">
        <w:rPr>
          <w:rStyle w:val="StyleUnderline"/>
          <w:rFonts w:asciiTheme="majorHAnsi" w:hAnsiTheme="majorHAnsi"/>
        </w:rPr>
        <w:t xml:space="preserve"> with </w:t>
      </w:r>
      <w:r w:rsidRPr="005D7E64">
        <w:rPr>
          <w:rStyle w:val="StyleUnderline"/>
          <w:rFonts w:asciiTheme="majorHAnsi" w:hAnsiTheme="majorHAnsi"/>
          <w:highlight w:val="green"/>
        </w:rPr>
        <w:t>decades of U.S. policy</w:t>
      </w:r>
      <w:r w:rsidRPr="005D7E64">
        <w:rPr>
          <w:rStyle w:val="StyleUnderline"/>
          <w:rFonts w:asciiTheme="majorHAnsi" w:hAnsiTheme="majorHAnsi"/>
        </w:rPr>
        <w:t xml:space="preserve"> of the president or president-elect not communicating directly with Taiwan’s leader and infuriated the Chinese government</w:t>
      </w:r>
      <w:r w:rsidRPr="005D7E64">
        <w:rPr>
          <w:rFonts w:asciiTheme="majorHAnsi" w:hAnsiTheme="majorHAnsi"/>
          <w:sz w:val="16"/>
        </w:rPr>
        <w:t xml:space="preserve">. After taking office, </w:t>
      </w:r>
      <w:r w:rsidRPr="005D7E64">
        <w:rPr>
          <w:rStyle w:val="StyleUnderline"/>
          <w:rFonts w:asciiTheme="majorHAnsi" w:hAnsiTheme="majorHAnsi"/>
        </w:rPr>
        <w:t xml:space="preserve">Mr. </w:t>
      </w:r>
      <w:r w:rsidRPr="005D7E64">
        <w:rPr>
          <w:rStyle w:val="StyleUnderline"/>
          <w:rFonts w:asciiTheme="majorHAnsi" w:hAnsiTheme="majorHAnsi"/>
          <w:highlight w:val="green"/>
        </w:rPr>
        <w:t>Trump focused on</w:t>
      </w:r>
      <w:r w:rsidRPr="005D7E64">
        <w:rPr>
          <w:rStyle w:val="StyleUnderline"/>
          <w:rFonts w:asciiTheme="majorHAnsi" w:hAnsiTheme="majorHAnsi"/>
        </w:rPr>
        <w:t xml:space="preserve"> developing </w:t>
      </w:r>
      <w:r w:rsidRPr="005D7E64">
        <w:rPr>
          <w:rStyle w:val="StyleUnderline"/>
          <w:rFonts w:asciiTheme="majorHAnsi" w:hAnsiTheme="majorHAnsi"/>
          <w:highlight w:val="green"/>
        </w:rPr>
        <w:t>a better trade arrangement</w:t>
      </w:r>
      <w:r w:rsidRPr="005D7E64">
        <w:rPr>
          <w:rStyle w:val="StyleUnderline"/>
          <w:rFonts w:asciiTheme="majorHAnsi" w:hAnsiTheme="majorHAnsi"/>
        </w:rPr>
        <w:t xml:space="preserve"> with China—albeit </w:t>
      </w:r>
      <w:r w:rsidRPr="005D7E64">
        <w:rPr>
          <w:rStyle w:val="StyleUnderline"/>
          <w:rFonts w:asciiTheme="majorHAnsi" w:hAnsiTheme="majorHAnsi"/>
          <w:highlight w:val="green"/>
        </w:rPr>
        <w:t>through</w:t>
      </w:r>
      <w:r w:rsidRPr="005D7E64">
        <w:rPr>
          <w:rStyle w:val="StyleUnderline"/>
          <w:rFonts w:asciiTheme="majorHAnsi" w:hAnsiTheme="majorHAnsi"/>
        </w:rPr>
        <w:t xml:space="preserve"> the use of punitive </w:t>
      </w:r>
      <w:r w:rsidRPr="005D7E64">
        <w:rPr>
          <w:rStyle w:val="StyleUnderline"/>
          <w:rFonts w:asciiTheme="majorHAnsi" w:hAnsiTheme="majorHAnsi"/>
          <w:highlight w:val="green"/>
        </w:rPr>
        <w:t>tariffs</w:t>
      </w:r>
      <w:r w:rsidRPr="005D7E64">
        <w:rPr>
          <w:rFonts w:asciiTheme="majorHAnsi" w:hAnsiTheme="majorHAnsi"/>
          <w:sz w:val="16"/>
        </w:rPr>
        <w:t xml:space="preserve">, which he believes to be an effective compliance mechanism—and Taiwan took a back seat. </w:t>
      </w:r>
      <w:r w:rsidRPr="005D7E64">
        <w:rPr>
          <w:rStyle w:val="StyleUnderline"/>
          <w:rFonts w:asciiTheme="majorHAnsi" w:hAnsiTheme="majorHAnsi"/>
        </w:rPr>
        <w:t xml:space="preserve">But many </w:t>
      </w:r>
      <w:r w:rsidRPr="005D7E64">
        <w:rPr>
          <w:rStyle w:val="StyleUnderline"/>
          <w:rFonts w:asciiTheme="majorHAnsi" w:hAnsiTheme="majorHAnsi"/>
          <w:highlight w:val="green"/>
        </w:rPr>
        <w:t>within the admin</w:t>
      </w:r>
      <w:r w:rsidRPr="005D7E64">
        <w:rPr>
          <w:rStyle w:val="StyleUnderline"/>
          <w:rFonts w:asciiTheme="majorHAnsi" w:hAnsiTheme="majorHAnsi"/>
        </w:rPr>
        <w:t xml:space="preserve">istration, including foreign </w:t>
      </w:r>
      <w:r w:rsidRPr="005D7E64">
        <w:rPr>
          <w:rStyle w:val="StyleUnderline"/>
          <w:rFonts w:asciiTheme="majorHAnsi" w:hAnsiTheme="majorHAnsi"/>
          <w:highlight w:val="green"/>
        </w:rPr>
        <w:t>policy hawks, view closer ties with Taiwan</w:t>
      </w:r>
      <w:r w:rsidRPr="005D7E64">
        <w:rPr>
          <w:rStyle w:val="StyleUnderline"/>
          <w:rFonts w:asciiTheme="majorHAnsi" w:hAnsiTheme="majorHAnsi"/>
        </w:rPr>
        <w:t xml:space="preserve"> as </w:t>
      </w:r>
      <w:r w:rsidRPr="005D7E64">
        <w:rPr>
          <w:rStyle w:val="StyleUnderline"/>
          <w:rFonts w:asciiTheme="majorHAnsi" w:hAnsiTheme="majorHAnsi"/>
          <w:highlight w:val="green"/>
        </w:rPr>
        <w:t>essential for U.S.</w:t>
      </w:r>
      <w:r w:rsidRPr="005D7E64">
        <w:rPr>
          <w:rStyle w:val="StyleUnderline"/>
          <w:rFonts w:asciiTheme="majorHAnsi" w:hAnsiTheme="majorHAnsi"/>
        </w:rPr>
        <w:t xml:space="preserve"> national security </w:t>
      </w:r>
      <w:r w:rsidRPr="005D7E64">
        <w:rPr>
          <w:rStyle w:val="StyleUnderline"/>
          <w:rFonts w:asciiTheme="majorHAnsi" w:hAnsiTheme="majorHAnsi"/>
          <w:highlight w:val="green"/>
        </w:rPr>
        <w:t>interests</w:t>
      </w:r>
      <w:r w:rsidRPr="005D7E64">
        <w:rPr>
          <w:rStyle w:val="StyleUnderline"/>
          <w:rFonts w:asciiTheme="majorHAnsi" w:hAnsiTheme="majorHAnsi"/>
        </w:rPr>
        <w:t xml:space="preserve"> in Asia, mainly </w:t>
      </w:r>
      <w:r w:rsidRPr="005D7E64">
        <w:rPr>
          <w:rStyle w:val="StyleUnderline"/>
          <w:rFonts w:asciiTheme="majorHAnsi" w:hAnsiTheme="majorHAnsi"/>
          <w:highlight w:val="green"/>
        </w:rPr>
        <w:t>as a</w:t>
      </w:r>
      <w:r w:rsidRPr="005D7E64">
        <w:rPr>
          <w:rStyle w:val="StyleUnderline"/>
          <w:rFonts w:asciiTheme="majorHAnsi" w:hAnsiTheme="majorHAnsi"/>
        </w:rPr>
        <w:t xml:space="preserve"> counter</w:t>
      </w:r>
      <w:r w:rsidRPr="005D7E64">
        <w:rPr>
          <w:rStyle w:val="StyleUnderline"/>
          <w:rFonts w:asciiTheme="majorHAnsi" w:hAnsiTheme="majorHAnsi"/>
          <w:highlight w:val="green"/>
        </w:rPr>
        <w:t>point to</w:t>
      </w:r>
      <w:r w:rsidRPr="005D7E64">
        <w:rPr>
          <w:rStyle w:val="StyleUnderline"/>
          <w:rFonts w:asciiTheme="majorHAnsi" w:hAnsiTheme="majorHAnsi"/>
        </w:rPr>
        <w:t xml:space="preserve"> Chinese </w:t>
      </w:r>
      <w:r w:rsidRPr="005D7E64">
        <w:rPr>
          <w:rStyle w:val="StyleUnderline"/>
          <w:rFonts w:asciiTheme="majorHAnsi" w:hAnsiTheme="majorHAnsi"/>
          <w:highlight w:val="green"/>
        </w:rPr>
        <w:t>aggression</w:t>
      </w:r>
      <w:r w:rsidRPr="005D7E64">
        <w:rPr>
          <w:rFonts w:asciiTheme="majorHAnsi" w:hAnsiTheme="majorHAnsi"/>
          <w:sz w:val="16"/>
        </w:rPr>
        <w:t xml:space="preserve">, and have pursued this policy throughout Mr. Trump’s time in office. Then in March a year ago, Taiwan was back on the president’s radar—in a very different light. Mr. Trump’s trade tit-for-tat with China had begun, and he was eager to get the Chinese to the table. Beijing was already furious over a law signed by Mr. Trump that encourages the U.S. to send senior officials to Taiwan to meet Taiwanese counterparts and vice versa. </w:t>
      </w:r>
      <w:r w:rsidRPr="005D7E64">
        <w:rPr>
          <w:rStyle w:val="StyleUnderline"/>
          <w:rFonts w:asciiTheme="majorHAnsi" w:hAnsiTheme="majorHAnsi"/>
        </w:rPr>
        <w:t xml:space="preserve">Mr. </w:t>
      </w:r>
      <w:r w:rsidRPr="005D7E64">
        <w:rPr>
          <w:rStyle w:val="StyleUnderline"/>
          <w:rFonts w:asciiTheme="majorHAnsi" w:hAnsiTheme="majorHAnsi"/>
          <w:highlight w:val="green"/>
        </w:rPr>
        <w:t>Trump got word that</w:t>
      </w:r>
      <w:r w:rsidRPr="005D7E64">
        <w:rPr>
          <w:rStyle w:val="StyleUnderline"/>
          <w:rFonts w:asciiTheme="majorHAnsi" w:hAnsiTheme="majorHAnsi"/>
        </w:rPr>
        <w:t xml:space="preserve"> a State Department diplomat, Alex </w:t>
      </w:r>
      <w:r w:rsidRPr="005D7E64">
        <w:rPr>
          <w:rStyle w:val="StyleUnderline"/>
          <w:rFonts w:asciiTheme="majorHAnsi" w:hAnsiTheme="majorHAnsi"/>
          <w:highlight w:val="green"/>
        </w:rPr>
        <w:t>Wong</w:t>
      </w:r>
      <w:r w:rsidRPr="005D7E64">
        <w:rPr>
          <w:rStyle w:val="StyleUnderline"/>
          <w:rFonts w:asciiTheme="majorHAnsi" w:hAnsiTheme="majorHAnsi"/>
        </w:rPr>
        <w:t xml:space="preserve">, had </w:t>
      </w:r>
      <w:r w:rsidRPr="005D7E64">
        <w:rPr>
          <w:rStyle w:val="StyleUnderline"/>
          <w:rFonts w:asciiTheme="majorHAnsi" w:hAnsiTheme="majorHAnsi"/>
          <w:highlight w:val="green"/>
        </w:rPr>
        <w:t>traveled to Taipei</w:t>
      </w:r>
      <w:r w:rsidRPr="005D7E64">
        <w:rPr>
          <w:rStyle w:val="StyleUnderline"/>
          <w:rFonts w:asciiTheme="majorHAnsi" w:hAnsiTheme="majorHAnsi"/>
        </w:rPr>
        <w:t>, Taiwan’s capital, to communicate</w:t>
      </w:r>
      <w:r w:rsidRPr="005D7E64">
        <w:rPr>
          <w:rFonts w:asciiTheme="majorHAnsi" w:hAnsiTheme="majorHAnsi"/>
          <w:sz w:val="16"/>
        </w:rPr>
        <w:t xml:space="preserve"> the Trump administration’s commitment to closer ties with the island. </w:t>
      </w:r>
      <w:r w:rsidRPr="005D7E64">
        <w:rPr>
          <w:rStyle w:val="StyleUnderline"/>
          <w:rFonts w:asciiTheme="majorHAnsi" w:hAnsiTheme="majorHAnsi"/>
        </w:rPr>
        <w:t xml:space="preserve">Mr. </w:t>
      </w:r>
      <w:r w:rsidRPr="005D7E64">
        <w:rPr>
          <w:rStyle w:val="StyleUnderline"/>
          <w:rFonts w:asciiTheme="majorHAnsi" w:hAnsiTheme="majorHAnsi"/>
          <w:highlight w:val="green"/>
        </w:rPr>
        <w:t>Trump sounded off</w:t>
      </w:r>
      <w:r w:rsidRPr="005D7E64">
        <w:rPr>
          <w:rStyle w:val="StyleUnderline"/>
          <w:rFonts w:asciiTheme="majorHAnsi" w:hAnsiTheme="majorHAnsi"/>
        </w:rPr>
        <w:t xml:space="preserve"> to his aides. “Who the f— is this guy?” </w:t>
      </w:r>
      <w:r w:rsidRPr="005D7E64">
        <w:rPr>
          <w:rStyle w:val="StyleUnderline"/>
          <w:rFonts w:asciiTheme="majorHAnsi" w:hAnsiTheme="majorHAnsi"/>
          <w:highlight w:val="green"/>
        </w:rPr>
        <w:t>he lashed out</w:t>
      </w:r>
      <w:r w:rsidRPr="005D7E64">
        <w:rPr>
          <w:rStyle w:val="StyleUnderline"/>
          <w:rFonts w:asciiTheme="majorHAnsi" w:hAnsiTheme="majorHAnsi"/>
        </w:rPr>
        <w:t xml:space="preserve">, referring to Mr. Wong, and </w:t>
      </w:r>
      <w:r w:rsidRPr="005D7E64">
        <w:rPr>
          <w:rStyle w:val="StyleUnderline"/>
          <w:rFonts w:asciiTheme="majorHAnsi" w:hAnsiTheme="majorHAnsi"/>
          <w:highlight w:val="green"/>
        </w:rPr>
        <w:t>questioned what</w:t>
      </w:r>
      <w:r w:rsidRPr="005D7E64">
        <w:rPr>
          <w:rStyle w:val="StyleUnderline"/>
          <w:rFonts w:asciiTheme="majorHAnsi" w:hAnsiTheme="majorHAnsi"/>
        </w:rPr>
        <w:t xml:space="preserve"> U.S. </w:t>
      </w:r>
      <w:r w:rsidRPr="005D7E64">
        <w:rPr>
          <w:rStyle w:val="StyleUnderline"/>
          <w:rFonts w:asciiTheme="majorHAnsi" w:hAnsiTheme="majorHAnsi"/>
          <w:highlight w:val="green"/>
        </w:rPr>
        <w:t>diplomats were doing</w:t>
      </w:r>
      <w:r w:rsidRPr="005D7E64">
        <w:rPr>
          <w:rStyle w:val="StyleUnderline"/>
          <w:rFonts w:asciiTheme="majorHAnsi" w:hAnsiTheme="majorHAnsi"/>
        </w:rPr>
        <w:t xml:space="preserve"> in Taiwan,</w:t>
      </w:r>
      <w:r w:rsidRPr="005D7E64">
        <w:rPr>
          <w:rFonts w:asciiTheme="majorHAnsi" w:hAnsiTheme="majorHAnsi"/>
          <w:sz w:val="16"/>
        </w:rPr>
        <w:t xml:space="preserve"> according to a person with direct knowledge of the discussion. </w:t>
      </w:r>
      <w:r w:rsidRPr="005D7E64">
        <w:rPr>
          <w:rStyle w:val="StyleUnderline"/>
          <w:rFonts w:asciiTheme="majorHAnsi" w:hAnsiTheme="majorHAnsi"/>
        </w:rPr>
        <w:t>The president requested that no American diplomats travel to Taiwan while he is working on a deal with China</w:t>
      </w:r>
      <w:r w:rsidRPr="005D7E64">
        <w:rPr>
          <w:rFonts w:asciiTheme="majorHAnsi" w:hAnsiTheme="majorHAnsi"/>
          <w:sz w:val="16"/>
        </w:rPr>
        <w:t xml:space="preserve">. Mr. Wong serves as deputy assistant secretary for North Korea in the Bureau of East Asian and Pacific Affairs. He is also the deputy special representative for North Korea. While in Taipei in March last year, Mr. Wong communicated America’s strong U.S. commitment to Taiwan and described the island as an inspiration to the rest of the Indo-Pacific region. Mr. Wong, the State Department and the White House didn’t respond to requests for comment. </w:t>
      </w:r>
      <w:r w:rsidRPr="005D7E64">
        <w:rPr>
          <w:rStyle w:val="StyleUnderline"/>
          <w:rFonts w:asciiTheme="majorHAnsi" w:hAnsiTheme="majorHAnsi"/>
          <w:highlight w:val="green"/>
        </w:rPr>
        <w:t>Warmer relations continued to grow</w:t>
      </w:r>
      <w:r w:rsidRPr="005D7E64">
        <w:rPr>
          <w:rStyle w:val="StyleUnderline"/>
          <w:rFonts w:asciiTheme="majorHAnsi" w:hAnsiTheme="majorHAnsi"/>
        </w:rPr>
        <w:t xml:space="preserve"> with Taiwan, </w:t>
      </w:r>
      <w:r w:rsidRPr="005D7E64">
        <w:rPr>
          <w:rStyle w:val="StyleUnderline"/>
          <w:rFonts w:asciiTheme="majorHAnsi" w:hAnsiTheme="majorHAnsi"/>
          <w:highlight w:val="green"/>
        </w:rPr>
        <w:t>despite</w:t>
      </w:r>
      <w:r w:rsidRPr="005D7E64">
        <w:rPr>
          <w:rStyle w:val="StyleUnderline"/>
          <w:rFonts w:asciiTheme="majorHAnsi" w:hAnsiTheme="majorHAnsi"/>
        </w:rPr>
        <w:t xml:space="preserve"> the president’s </w:t>
      </w:r>
      <w:r w:rsidRPr="005D7E64">
        <w:rPr>
          <w:rStyle w:val="StyleUnderline"/>
          <w:rFonts w:asciiTheme="majorHAnsi" w:hAnsiTheme="majorHAnsi"/>
          <w:highlight w:val="green"/>
        </w:rPr>
        <w:t>objections</w:t>
      </w:r>
      <w:r w:rsidRPr="005D7E64">
        <w:rPr>
          <w:rStyle w:val="StyleUnderline"/>
          <w:rFonts w:asciiTheme="majorHAnsi" w:hAnsiTheme="majorHAnsi"/>
        </w:rPr>
        <w:t>, according to multiple current and former administration officials</w:t>
      </w:r>
      <w:r w:rsidRPr="005D7E64">
        <w:rPr>
          <w:rFonts w:asciiTheme="majorHAnsi" w:hAnsiTheme="majorHAnsi"/>
          <w:sz w:val="16"/>
        </w:rPr>
        <w:t xml:space="preserve">. Regional tensions over Taiwan and the South China Sea have flared up in recent months, and </w:t>
      </w:r>
      <w:r w:rsidRPr="005D7E64">
        <w:rPr>
          <w:rStyle w:val="StyleUnderline"/>
          <w:rFonts w:asciiTheme="majorHAnsi" w:hAnsiTheme="majorHAnsi"/>
        </w:rPr>
        <w:t xml:space="preserve">Mr. </w:t>
      </w:r>
      <w:r w:rsidRPr="005D7E64">
        <w:rPr>
          <w:rStyle w:val="StyleUnderline"/>
          <w:rFonts w:asciiTheme="majorHAnsi" w:hAnsiTheme="majorHAnsi"/>
          <w:highlight w:val="green"/>
        </w:rPr>
        <w:t>Trump’s</w:t>
      </w:r>
      <w:r w:rsidRPr="005D7E64">
        <w:rPr>
          <w:rStyle w:val="StyleUnderline"/>
          <w:rFonts w:asciiTheme="majorHAnsi" w:hAnsiTheme="majorHAnsi"/>
        </w:rPr>
        <w:t xml:space="preserve"> national security </w:t>
      </w:r>
      <w:r w:rsidRPr="005D7E64">
        <w:rPr>
          <w:rStyle w:val="StyleUnderline"/>
          <w:rFonts w:asciiTheme="majorHAnsi" w:hAnsiTheme="majorHAnsi"/>
          <w:highlight w:val="green"/>
        </w:rPr>
        <w:t>aides, as well as</w:t>
      </w:r>
      <w:r w:rsidRPr="005D7E64">
        <w:rPr>
          <w:rStyle w:val="StyleUnderline"/>
          <w:rFonts w:asciiTheme="majorHAnsi" w:hAnsiTheme="majorHAnsi"/>
        </w:rPr>
        <w:t xml:space="preserve"> many </w:t>
      </w:r>
      <w:r w:rsidRPr="005D7E64">
        <w:rPr>
          <w:rStyle w:val="StyleUnderline"/>
          <w:rFonts w:asciiTheme="majorHAnsi" w:hAnsiTheme="majorHAnsi"/>
          <w:highlight w:val="green"/>
        </w:rPr>
        <w:t>Republican lawmakers, see closer U.S. ties</w:t>
      </w:r>
      <w:r w:rsidRPr="005D7E64">
        <w:rPr>
          <w:rStyle w:val="StyleUnderline"/>
          <w:rFonts w:asciiTheme="majorHAnsi" w:hAnsiTheme="majorHAnsi"/>
        </w:rPr>
        <w:t xml:space="preserve"> to Taiwan as </w:t>
      </w:r>
      <w:r w:rsidRPr="005D7E64">
        <w:rPr>
          <w:rStyle w:val="StyleUnderline"/>
          <w:rFonts w:asciiTheme="majorHAnsi" w:hAnsiTheme="majorHAnsi"/>
          <w:highlight w:val="green"/>
        </w:rPr>
        <w:t>imperative to</w:t>
      </w:r>
      <w:r w:rsidRPr="005D7E64">
        <w:rPr>
          <w:rStyle w:val="StyleUnderline"/>
          <w:rFonts w:asciiTheme="majorHAnsi" w:hAnsiTheme="majorHAnsi"/>
        </w:rPr>
        <w:t xml:space="preserve"> regional </w:t>
      </w:r>
      <w:r w:rsidRPr="005D7E64">
        <w:rPr>
          <w:rStyle w:val="StyleUnderline"/>
          <w:rFonts w:asciiTheme="majorHAnsi" w:hAnsiTheme="majorHAnsi"/>
          <w:highlight w:val="green"/>
        </w:rPr>
        <w:t>security</w:t>
      </w:r>
      <w:r w:rsidRPr="005D7E64">
        <w:rPr>
          <w:rFonts w:asciiTheme="majorHAnsi" w:hAnsiTheme="majorHAnsi"/>
          <w:sz w:val="16"/>
        </w:rPr>
        <w:t xml:space="preserve">. Aides explained to Mr. Trump the strategic importance of Taiwan, the officials said, persuading him that a stronger U.S. presence there counters any plans by China to expand its influence beyond the mainland. </w:t>
      </w:r>
      <w:r w:rsidRPr="005D7E64">
        <w:rPr>
          <w:rStyle w:val="StyleUnderline"/>
          <w:rFonts w:asciiTheme="majorHAnsi" w:hAnsiTheme="majorHAnsi"/>
        </w:rPr>
        <w:t xml:space="preserve">Many </w:t>
      </w:r>
      <w:r w:rsidRPr="005D7E64">
        <w:rPr>
          <w:rStyle w:val="StyleUnderline"/>
          <w:rFonts w:asciiTheme="majorHAnsi" w:hAnsiTheme="majorHAnsi"/>
          <w:highlight w:val="green"/>
        </w:rPr>
        <w:t>Republicans</w:t>
      </w:r>
      <w:r w:rsidRPr="005D7E64">
        <w:rPr>
          <w:rStyle w:val="StyleUnderline"/>
          <w:rFonts w:asciiTheme="majorHAnsi" w:hAnsiTheme="majorHAnsi"/>
        </w:rPr>
        <w:t xml:space="preserve"> also view </w:t>
      </w:r>
      <w:r w:rsidRPr="005D7E64">
        <w:rPr>
          <w:rStyle w:val="StyleUnderline"/>
          <w:rFonts w:asciiTheme="majorHAnsi" w:hAnsiTheme="majorHAnsi"/>
          <w:highlight w:val="green"/>
        </w:rPr>
        <w:t>support for Taiwan’s</w:t>
      </w:r>
      <w:r w:rsidRPr="005D7E64">
        <w:rPr>
          <w:rStyle w:val="StyleUnderline"/>
          <w:rFonts w:asciiTheme="majorHAnsi" w:hAnsiTheme="majorHAnsi"/>
        </w:rPr>
        <w:t xml:space="preserve"> budding </w:t>
      </w:r>
      <w:r w:rsidRPr="005D7E64">
        <w:rPr>
          <w:rStyle w:val="StyleUnderline"/>
          <w:rFonts w:asciiTheme="majorHAnsi" w:hAnsiTheme="majorHAnsi"/>
          <w:highlight w:val="green"/>
        </w:rPr>
        <w:t>democracy</w:t>
      </w:r>
      <w:r w:rsidRPr="005D7E64">
        <w:rPr>
          <w:rStyle w:val="StyleUnderline"/>
          <w:rFonts w:asciiTheme="majorHAnsi" w:hAnsiTheme="majorHAnsi"/>
        </w:rPr>
        <w:t xml:space="preserve"> </w:t>
      </w:r>
      <w:r w:rsidRPr="005D7E64">
        <w:rPr>
          <w:rStyle w:val="StyleUnderline"/>
          <w:rFonts w:asciiTheme="majorHAnsi" w:hAnsiTheme="majorHAnsi"/>
          <w:highlight w:val="green"/>
        </w:rPr>
        <w:t>as a policy priority</w:t>
      </w:r>
      <w:r w:rsidRPr="005D7E64">
        <w:rPr>
          <w:rFonts w:asciiTheme="majorHAnsi" w:hAnsiTheme="majorHAnsi"/>
          <w:sz w:val="16"/>
          <w:highlight w:val="green"/>
        </w:rPr>
        <w:t>.</w:t>
      </w:r>
      <w:r w:rsidRPr="005D7E64">
        <w:rPr>
          <w:rFonts w:asciiTheme="majorHAnsi" w:hAnsiTheme="majorHAnsi"/>
          <w:sz w:val="16"/>
        </w:rPr>
        <w:t xml:space="preserve"> It took some convincing, but </w:t>
      </w:r>
      <w:r w:rsidRPr="005D7E64">
        <w:rPr>
          <w:rStyle w:val="StyleUnderline"/>
          <w:rFonts w:asciiTheme="majorHAnsi" w:hAnsiTheme="majorHAnsi"/>
        </w:rPr>
        <w:t xml:space="preserve">Mr. </w:t>
      </w:r>
      <w:r w:rsidRPr="005D7E64">
        <w:rPr>
          <w:rStyle w:val="StyleUnderline"/>
          <w:rFonts w:asciiTheme="majorHAnsi" w:hAnsiTheme="majorHAnsi"/>
          <w:highlight w:val="green"/>
        </w:rPr>
        <w:t>Trump came around</w:t>
      </w:r>
      <w:r w:rsidRPr="005D7E64">
        <w:rPr>
          <w:rStyle w:val="StyleUnderline"/>
          <w:rFonts w:asciiTheme="majorHAnsi" w:hAnsiTheme="majorHAnsi"/>
        </w:rPr>
        <w:t>, the officials said, and he now sees the value in using Taiwan as a bargaining chip in his talks with China</w:t>
      </w:r>
      <w:r w:rsidRPr="005D7E64">
        <w:rPr>
          <w:rFonts w:asciiTheme="majorHAnsi" w:hAnsiTheme="majorHAnsi"/>
          <w:sz w:val="16"/>
        </w:rPr>
        <w:t xml:space="preserve">. The White House didn’t respond to a request for comment. And the administration is growing increasingly vocal in its support for Taiwan. </w:t>
      </w:r>
      <w:r w:rsidRPr="005D7E64">
        <w:rPr>
          <w:rStyle w:val="StyleUnderline"/>
          <w:rFonts w:asciiTheme="majorHAnsi" w:hAnsiTheme="majorHAnsi"/>
        </w:rPr>
        <w:t>Mr. Bolton wrote on Twitter in April that “Chinese military provocation won’t win any hearts or minds in Taiwan, but they will strengthen the resolve of people everywhere who value democracy.”</w:t>
      </w:r>
      <w:r w:rsidRPr="005D7E64">
        <w:rPr>
          <w:rFonts w:asciiTheme="majorHAnsi" w:hAnsiTheme="majorHAnsi"/>
          <w:sz w:val="16"/>
        </w:rPr>
        <w:t xml:space="preserve"> Mr. Bolton also hosted Taiwan’s national security chief, David Lee, last month, marking the first public visit to Washington of its kind since the two countries ended formal diplomatic ties in 1979</w:t>
      </w:r>
    </w:p>
    <w:p w14:paraId="39750241" w14:textId="77777777" w:rsidR="00107C5A" w:rsidRPr="005D7E64" w:rsidRDefault="00107C5A" w:rsidP="00107C5A">
      <w:pPr>
        <w:pStyle w:val="Heading3"/>
        <w:rPr>
          <w:rFonts w:asciiTheme="majorHAnsi" w:hAnsiTheme="majorHAnsi"/>
        </w:rPr>
      </w:pPr>
      <w:r w:rsidRPr="005D7E64">
        <w:rPr>
          <w:rFonts w:asciiTheme="majorHAnsi" w:hAnsiTheme="majorHAnsi"/>
        </w:rPr>
        <w:t>Sales Popular in Trump Admin.</w:t>
      </w:r>
    </w:p>
    <w:p w14:paraId="58E44503" w14:textId="77777777" w:rsidR="00107C5A" w:rsidRDefault="00107C5A" w:rsidP="00107C5A">
      <w:pPr>
        <w:pStyle w:val="Heading4"/>
      </w:pPr>
      <w:r>
        <w:t>Trump admin loves arms sales – they see them as a tool to win a trade war</w:t>
      </w:r>
    </w:p>
    <w:p w14:paraId="48387648" w14:textId="77777777" w:rsidR="00107C5A" w:rsidRPr="009A6217" w:rsidRDefault="00107C5A" w:rsidP="00107C5A">
      <w:pPr>
        <w:rPr>
          <w:sz w:val="16"/>
          <w:szCs w:val="16"/>
        </w:rPr>
      </w:pPr>
      <w:proofErr w:type="spellStart"/>
      <w:r w:rsidRPr="009A6217">
        <w:rPr>
          <w:rStyle w:val="Heading4Char"/>
        </w:rPr>
        <w:t>Rapoza</w:t>
      </w:r>
      <w:proofErr w:type="spellEnd"/>
      <w:r w:rsidRPr="009A6217">
        <w:rPr>
          <w:rStyle w:val="Heading4Char"/>
        </w:rPr>
        <w:t xml:space="preserve"> </w:t>
      </w:r>
      <w:r w:rsidRPr="009A6217">
        <w:rPr>
          <w:sz w:val="16"/>
          <w:szCs w:val="16"/>
        </w:rPr>
        <w:t>4-1-</w:t>
      </w:r>
      <w:r w:rsidRPr="009A6217">
        <w:rPr>
          <w:rStyle w:val="Heading4Char"/>
        </w:rPr>
        <w:t>19</w:t>
      </w:r>
      <w:r w:rsidRPr="009A6217">
        <w:t xml:space="preserve"> </w:t>
      </w:r>
      <w:r w:rsidRPr="009A6217">
        <w:rPr>
          <w:sz w:val="16"/>
          <w:szCs w:val="16"/>
        </w:rPr>
        <w:t xml:space="preserve">– (Kenneth </w:t>
      </w:r>
      <w:proofErr w:type="spellStart"/>
      <w:r w:rsidRPr="009A6217">
        <w:rPr>
          <w:sz w:val="16"/>
          <w:szCs w:val="16"/>
        </w:rPr>
        <w:t>Rapoza</w:t>
      </w:r>
      <w:proofErr w:type="spellEnd"/>
      <w:r w:rsidRPr="009A6217">
        <w:rPr>
          <w:sz w:val="16"/>
          <w:szCs w:val="16"/>
        </w:rPr>
        <w:t xml:space="preserve"> spent 20 years as a reporter for the best in the business, including as a Brazil-based staffer for WSJ. Since 2011, they focus on business and investing in the big emerging markets exclusively for Forbes. </w:t>
      </w:r>
      <w:proofErr w:type="spellStart"/>
      <w:r w:rsidRPr="009A6217">
        <w:rPr>
          <w:sz w:val="16"/>
          <w:szCs w:val="16"/>
        </w:rPr>
        <w:t>Thier</w:t>
      </w:r>
      <w:proofErr w:type="spellEnd"/>
      <w:r w:rsidRPr="009A6217">
        <w:rPr>
          <w:sz w:val="16"/>
          <w:szCs w:val="16"/>
        </w:rPr>
        <w:t xml:space="preserve"> work has appeared in The Boston Globe, The Nation, Salon and USA Today. Occasional BBC guest. Former holder of the FINRA Series 7 and 66; “Taiwan Just Became A Huge Variable In The China Trade War”; Forbes; D.A. June 26th 2019; </w:t>
      </w:r>
      <w:hyperlink r:id="rId66" w:anchor="2fdd78d15948)" w:history="1">
        <w:r w:rsidRPr="009A6217">
          <w:rPr>
            <w:sz w:val="16"/>
            <w:szCs w:val="16"/>
          </w:rPr>
          <w:t>https://www.forbes.com/sites/kenrapoza/2019/04/01/taiwan-just-became-a-huge-variable-in-china-trade-war/#2fdd78d15948)</w:t>
        </w:r>
      </w:hyperlink>
      <w:r w:rsidRPr="009A6217">
        <w:rPr>
          <w:sz w:val="16"/>
          <w:szCs w:val="16"/>
        </w:rPr>
        <w:t xml:space="preserve"> //JM</w:t>
      </w:r>
    </w:p>
    <w:p w14:paraId="391E7B1A" w14:textId="77777777" w:rsidR="00107C5A" w:rsidRPr="00341DCC" w:rsidRDefault="00107C5A" w:rsidP="00107C5A">
      <w:pPr>
        <w:rPr>
          <w:sz w:val="16"/>
        </w:rPr>
      </w:pPr>
      <w:r w:rsidRPr="009A6217">
        <w:rPr>
          <w:rStyle w:val="StyleUnderline"/>
          <w:highlight w:val="green"/>
        </w:rPr>
        <w:t>Washington knows how to</w:t>
      </w:r>
      <w:r w:rsidRPr="009A6217">
        <w:rPr>
          <w:rStyle w:val="StyleUnderline"/>
        </w:rPr>
        <w:t xml:space="preserve"> do one thing well: </w:t>
      </w:r>
      <w:r w:rsidRPr="009A6217">
        <w:rPr>
          <w:rStyle w:val="StyleUnderline"/>
          <w:highlight w:val="green"/>
        </w:rPr>
        <w:t>pick a fight</w:t>
      </w:r>
      <w:r w:rsidRPr="009A6217">
        <w:rPr>
          <w:rStyle w:val="StyleUnderline"/>
        </w:rPr>
        <w:t>.</w:t>
      </w:r>
      <w:r w:rsidRPr="009A6217">
        <w:rPr>
          <w:sz w:val="16"/>
        </w:rPr>
        <w:t xml:space="preserve"> Potential </w:t>
      </w:r>
      <w:r w:rsidRPr="009A6217">
        <w:rPr>
          <w:rStyle w:val="StyleUnderline"/>
        </w:rPr>
        <w:t xml:space="preserve">sales of F-16 fighter jets and M-1 Abrams tanks to Taiwan is a </w:t>
      </w:r>
      <w:proofErr w:type="gramStart"/>
      <w:r w:rsidRPr="009A6217">
        <w:rPr>
          <w:rStyle w:val="StyleUnderline"/>
        </w:rPr>
        <w:t>sure fire</w:t>
      </w:r>
      <w:proofErr w:type="gramEnd"/>
      <w:r w:rsidRPr="009A6217">
        <w:rPr>
          <w:rStyle w:val="StyleUnderline"/>
        </w:rPr>
        <w:t xml:space="preserve"> way to tick off Xi Jinping</w:t>
      </w:r>
      <w:r w:rsidRPr="009A6217">
        <w:rPr>
          <w:sz w:val="16"/>
        </w:rPr>
        <w:t xml:space="preserve">, the Chinese president with whom </w:t>
      </w:r>
      <w:r w:rsidRPr="009A6217">
        <w:rPr>
          <w:rStyle w:val="StyleUnderline"/>
          <w:highlight w:val="green"/>
        </w:rPr>
        <w:t>Donald Trump is trying to sign a “great trade deal</w:t>
      </w:r>
      <w:r w:rsidRPr="009A6217">
        <w:rPr>
          <w:sz w:val="16"/>
        </w:rPr>
        <w:t xml:space="preserve">” as early as this month. </w:t>
      </w:r>
      <w:r w:rsidRPr="009A6217">
        <w:rPr>
          <w:rStyle w:val="StyleUnderline"/>
        </w:rPr>
        <w:t xml:space="preserve">Following another Steve Mnuchin/Robert </w:t>
      </w:r>
      <w:proofErr w:type="spellStart"/>
      <w:r w:rsidRPr="009A6217">
        <w:rPr>
          <w:rStyle w:val="StyleUnderline"/>
        </w:rPr>
        <w:t>Lighthizer</w:t>
      </w:r>
      <w:proofErr w:type="spellEnd"/>
      <w:r w:rsidRPr="009A6217">
        <w:rPr>
          <w:rStyle w:val="StyleUnderline"/>
        </w:rPr>
        <w:t xml:space="preserve"> lackluster showing in Beijing last week, </w:t>
      </w:r>
      <w:r w:rsidRPr="009A6217">
        <w:rPr>
          <w:rStyle w:val="StyleUnderline"/>
          <w:highlight w:val="green"/>
        </w:rPr>
        <w:t>all bets are off that China and the U.S. sign anything</w:t>
      </w:r>
      <w:r w:rsidRPr="009A6217">
        <w:rPr>
          <w:rStyle w:val="StyleUnderline"/>
        </w:rPr>
        <w:t xml:space="preserve"> should the two presidents meet later this month as discussed. </w:t>
      </w:r>
      <w:r w:rsidRPr="009A6217">
        <w:rPr>
          <w:rStyle w:val="StyleUnderline"/>
          <w:highlight w:val="green"/>
        </w:rPr>
        <w:t>Taiwan is a new sticking point</w:t>
      </w:r>
      <w:r w:rsidRPr="009A6217">
        <w:rPr>
          <w:sz w:val="16"/>
        </w:rPr>
        <w:t xml:space="preserve">. The U.S. hasn’t sold fighter jets to Taiwan since 1992 in an effort to appease China, which sees Taiwan as a breakaway province designed to sow political discord between Beijing and the West. </w:t>
      </w:r>
      <w:r w:rsidRPr="009A6217">
        <w:rPr>
          <w:rStyle w:val="StyleUnderline"/>
        </w:rPr>
        <w:t xml:space="preserve">Last week, </w:t>
      </w:r>
      <w:r w:rsidRPr="009A6217">
        <w:rPr>
          <w:rStyle w:val="StyleUnderline"/>
          <w:highlight w:val="green"/>
        </w:rPr>
        <w:t>the Trump admin</w:t>
      </w:r>
      <w:r w:rsidRPr="009A6217">
        <w:rPr>
          <w:rStyle w:val="StyleUnderline"/>
        </w:rPr>
        <w:t xml:space="preserve">istration </w:t>
      </w:r>
      <w:r w:rsidRPr="009A6217">
        <w:rPr>
          <w:rStyle w:val="StyleUnderline"/>
          <w:highlight w:val="green"/>
        </w:rPr>
        <w:t>responded to</w:t>
      </w:r>
      <w:r w:rsidRPr="009A6217">
        <w:rPr>
          <w:rStyle w:val="StyleUnderline"/>
        </w:rPr>
        <w:t xml:space="preserve"> the </w:t>
      </w:r>
      <w:r w:rsidRPr="009A6217">
        <w:rPr>
          <w:rStyle w:val="StyleUnderline"/>
          <w:highlight w:val="green"/>
        </w:rPr>
        <w:t>Taiwan</w:t>
      </w:r>
      <w:r w:rsidRPr="009A6217">
        <w:rPr>
          <w:rStyle w:val="StyleUnderline"/>
        </w:rPr>
        <w:t xml:space="preserve">ese </w:t>
      </w:r>
      <w:r w:rsidRPr="009A6217">
        <w:rPr>
          <w:rStyle w:val="StyleUnderline"/>
          <w:highlight w:val="green"/>
        </w:rPr>
        <w:t>president’s request for</w:t>
      </w:r>
      <w:r w:rsidRPr="009A6217">
        <w:rPr>
          <w:rStyle w:val="StyleUnderline"/>
        </w:rPr>
        <w:t xml:space="preserve"> some of the biggest </w:t>
      </w:r>
      <w:r w:rsidRPr="009A6217">
        <w:rPr>
          <w:rStyle w:val="StyleUnderline"/>
          <w:highlight w:val="green"/>
        </w:rPr>
        <w:t>weapons</w:t>
      </w:r>
      <w:r w:rsidRPr="009A6217">
        <w:rPr>
          <w:rStyle w:val="StyleUnderline"/>
        </w:rPr>
        <w:t xml:space="preserve"> made in the U.S., saying he was fine with the order.</w:t>
      </w:r>
      <w:r w:rsidRPr="009A6217">
        <w:rPr>
          <w:sz w:val="16"/>
        </w:rPr>
        <w:t xml:space="preserve"> The formal request still needs congressional approval. Beijing will lobby hard against it before Trump and Xi meet. No meeting date has been set. </w:t>
      </w:r>
      <w:r w:rsidRPr="009A6217">
        <w:rPr>
          <w:rStyle w:val="StyleUnderline"/>
          <w:highlight w:val="green"/>
        </w:rPr>
        <w:t>Taiwan’s request is an unwelcome risk for ongoing U.S. China talks</w:t>
      </w:r>
      <w:r w:rsidRPr="009A6217">
        <w:rPr>
          <w:sz w:val="16"/>
        </w:rPr>
        <w:t xml:space="preserve">, says Chris Rogers, a senior analyst for </w:t>
      </w:r>
      <w:proofErr w:type="spellStart"/>
      <w:r w:rsidRPr="009A6217">
        <w:rPr>
          <w:sz w:val="16"/>
        </w:rPr>
        <w:t>Panjiva</w:t>
      </w:r>
      <w:proofErr w:type="spellEnd"/>
      <w:r w:rsidRPr="009A6217">
        <w:rPr>
          <w:sz w:val="16"/>
        </w:rPr>
        <w:t xml:space="preserve">, the trade research division of S&amp;P Global Market Intelligence. </w:t>
      </w:r>
      <w:r w:rsidRPr="009A6217">
        <w:rPr>
          <w:rStyle w:val="StyleUnderline"/>
          <w:highlight w:val="green"/>
        </w:rPr>
        <w:t>Taiwan’s president</w:t>
      </w:r>
      <w:r w:rsidRPr="009A6217">
        <w:rPr>
          <w:rStyle w:val="StyleUnderline"/>
        </w:rPr>
        <w:t xml:space="preserve"> Tsai Ing-wen </w:t>
      </w:r>
      <w:r w:rsidRPr="009A6217">
        <w:rPr>
          <w:rStyle w:val="StyleUnderline"/>
          <w:highlight w:val="green"/>
        </w:rPr>
        <w:t>seems willing to</w:t>
      </w:r>
      <w:r w:rsidRPr="009A6217">
        <w:rPr>
          <w:rStyle w:val="StyleUnderline"/>
        </w:rPr>
        <w:t xml:space="preserve"> ruffle feathers and </w:t>
      </w:r>
      <w:r w:rsidRPr="009A6217">
        <w:rPr>
          <w:rStyle w:val="StyleUnderline"/>
          <w:highlight w:val="green"/>
        </w:rPr>
        <w:t>challenge Trump</w:t>
      </w:r>
      <w:r w:rsidRPr="009A6217">
        <w:rPr>
          <w:rStyle w:val="StyleUnderline"/>
        </w:rPr>
        <w:t xml:space="preserve">, asking for the F-16 and the M-1 tank </w:t>
      </w:r>
      <w:r w:rsidRPr="009A6217">
        <w:rPr>
          <w:rStyle w:val="StyleUnderline"/>
          <w:highlight w:val="green"/>
        </w:rPr>
        <w:t>in order to “show the world the U.S. is committed to Taiwan’s defense</w:t>
      </w:r>
      <w:r w:rsidRPr="009A6217">
        <w:rPr>
          <w:rStyle w:val="StyleUnderline"/>
        </w:rPr>
        <w:t>,”</w:t>
      </w:r>
      <w:r w:rsidRPr="009A6217">
        <w:rPr>
          <w:sz w:val="16"/>
        </w:rPr>
        <w:t xml:space="preserve"> Reuters reports. “Should the U.S. approve the orders it would ... jeopardize relations between the U.S. and China just as trade talks are due to reach a conclusion,” Rogers says. </w:t>
      </w:r>
    </w:p>
    <w:p w14:paraId="61657134" w14:textId="77777777" w:rsidR="00107C5A" w:rsidRDefault="00107C5A" w:rsidP="00107C5A">
      <w:pPr>
        <w:pStyle w:val="Heading3"/>
        <w:rPr>
          <w:rFonts w:asciiTheme="majorHAnsi" w:hAnsiTheme="majorHAnsi"/>
        </w:rPr>
      </w:pPr>
      <w:r>
        <w:rPr>
          <w:rFonts w:asciiTheme="majorHAnsi" w:hAnsiTheme="majorHAnsi"/>
        </w:rPr>
        <w:t>Arms Popular in Congress – Bipartisan</w:t>
      </w:r>
    </w:p>
    <w:p w14:paraId="0BB4D327" w14:textId="77777777" w:rsidR="00107C5A" w:rsidRDefault="00107C5A" w:rsidP="00107C5A">
      <w:pPr>
        <w:pStyle w:val="Heading4"/>
      </w:pPr>
      <w:r>
        <w:t>Arms sales to Taiwan are bipartisan</w:t>
      </w:r>
    </w:p>
    <w:p w14:paraId="33152AED" w14:textId="77777777" w:rsidR="00107C5A" w:rsidRPr="00784499" w:rsidRDefault="00107C5A" w:rsidP="00107C5A">
      <w:pPr>
        <w:rPr>
          <w:sz w:val="16"/>
          <w:szCs w:val="16"/>
        </w:rPr>
      </w:pPr>
      <w:r w:rsidRPr="00784499">
        <w:rPr>
          <w:rStyle w:val="Heading4Char"/>
        </w:rPr>
        <w:t xml:space="preserve">Reuters </w:t>
      </w:r>
      <w:r w:rsidRPr="00784499">
        <w:rPr>
          <w:sz w:val="16"/>
          <w:szCs w:val="16"/>
        </w:rPr>
        <w:t>5-7-</w:t>
      </w:r>
      <w:r w:rsidRPr="00784499">
        <w:rPr>
          <w:rStyle w:val="Heading4Char"/>
        </w:rPr>
        <w:t>19</w:t>
      </w:r>
      <w:r w:rsidRPr="00784499">
        <w:t xml:space="preserve"> </w:t>
      </w:r>
      <w:r w:rsidRPr="00784499">
        <w:rPr>
          <w:sz w:val="16"/>
          <w:szCs w:val="16"/>
        </w:rPr>
        <w:t xml:space="preserve">– (Reuters is an international news organization. It is a division of Thomson Reuters and has nearly 200 locations around the world; “U.S. House passes pro-Taiwan bills, amid trade tensions with China”; Reuters; D.A. June 25th 2019; </w:t>
      </w:r>
      <w:hyperlink r:id="rId67" w:history="1">
        <w:r w:rsidRPr="00784499">
          <w:rPr>
            <w:sz w:val="16"/>
            <w:szCs w:val="16"/>
          </w:rPr>
          <w:t>https://www.reuters.com/article/us-usa-china-taiwan-congress/us-house-passes-pro-taiwan-bills-amid-trade-tensions-with-china-idUSKCN1SE00T?scrlybrkr=12d112b1)</w:t>
        </w:r>
      </w:hyperlink>
      <w:r w:rsidRPr="00784499">
        <w:rPr>
          <w:sz w:val="16"/>
          <w:szCs w:val="16"/>
        </w:rPr>
        <w:t xml:space="preserve"> //JM</w:t>
      </w:r>
    </w:p>
    <w:p w14:paraId="4E1CA2EF" w14:textId="77777777" w:rsidR="00107C5A" w:rsidRPr="009C0E89" w:rsidRDefault="00107C5A" w:rsidP="00107C5A">
      <w:pPr>
        <w:rPr>
          <w:u w:val="single"/>
        </w:rPr>
      </w:pPr>
      <w:r w:rsidRPr="009469C4">
        <w:rPr>
          <w:sz w:val="16"/>
        </w:rPr>
        <w:t xml:space="preserve">WASHINGTON (Reuters) - </w:t>
      </w:r>
      <w:r w:rsidRPr="00784499">
        <w:rPr>
          <w:rStyle w:val="StyleUnderline"/>
          <w:highlight w:val="green"/>
        </w:rPr>
        <w:t>The U.S. House</w:t>
      </w:r>
      <w:r w:rsidRPr="003D44FB">
        <w:rPr>
          <w:rStyle w:val="StyleUnderline"/>
        </w:rPr>
        <w:t xml:space="preserve"> of Representatives on Tuesday </w:t>
      </w:r>
      <w:r w:rsidRPr="00784499">
        <w:rPr>
          <w:rStyle w:val="StyleUnderline"/>
          <w:highlight w:val="green"/>
        </w:rPr>
        <w:t>unanimously backed legislation supporting Taiwan</w:t>
      </w:r>
      <w:r w:rsidRPr="003D44FB">
        <w:rPr>
          <w:rStyle w:val="StyleUnderline"/>
        </w:rPr>
        <w:t xml:space="preserve"> which faces military and diplomatic pressure from China</w:t>
      </w:r>
      <w:r w:rsidRPr="009469C4">
        <w:rPr>
          <w:sz w:val="16"/>
        </w:rPr>
        <w:t xml:space="preserve"> as </w:t>
      </w:r>
      <w:r w:rsidRPr="00784499">
        <w:rPr>
          <w:rStyle w:val="StyleUnderline"/>
          <w:highlight w:val="green"/>
        </w:rPr>
        <w:t>members of</w:t>
      </w:r>
      <w:r w:rsidRPr="003D44FB">
        <w:rPr>
          <w:rStyle w:val="StyleUnderline"/>
        </w:rPr>
        <w:t xml:space="preserve"> the U.S. </w:t>
      </w:r>
      <w:r w:rsidRPr="00784499">
        <w:rPr>
          <w:rStyle w:val="StyleUnderline"/>
          <w:highlight w:val="green"/>
        </w:rPr>
        <w:t>Congress push</w:t>
      </w:r>
      <w:r w:rsidRPr="003D44FB">
        <w:rPr>
          <w:rStyle w:val="StyleUnderline"/>
        </w:rPr>
        <w:t xml:space="preserve"> for </w:t>
      </w:r>
      <w:r w:rsidRPr="00784499">
        <w:rPr>
          <w:rStyle w:val="StyleUnderline"/>
          <w:highlight w:val="green"/>
        </w:rPr>
        <w:t>a sharper approach to relations with Beijing</w:t>
      </w:r>
      <w:r w:rsidRPr="003D44FB">
        <w:rPr>
          <w:rStyle w:val="StyleUnderline"/>
        </w:rPr>
        <w:t>.</w:t>
      </w:r>
      <w:r w:rsidRPr="009469C4">
        <w:rPr>
          <w:sz w:val="16"/>
        </w:rPr>
        <w:t xml:space="preserve"> China expressed anger and said the bill should be blocked. </w:t>
      </w:r>
      <w:r w:rsidRPr="003D44FB">
        <w:rPr>
          <w:rStyle w:val="StyleUnderline"/>
        </w:rPr>
        <w:t>The House passed the measures as Washington and Beijing continue months-long trade talks.</w:t>
      </w:r>
      <w:r w:rsidRPr="009469C4">
        <w:rPr>
          <w:sz w:val="16"/>
        </w:rPr>
        <w:t xml:space="preserve"> China said on Tuesday Vice Premier Liu He would travel to Washington this week, setting up a last-ditch bid for a deal that would avoid a steep increase in tariffs ordered by U.S. President Donald Trump. </w:t>
      </w:r>
      <w:r w:rsidRPr="00784499">
        <w:rPr>
          <w:rStyle w:val="StyleUnderline"/>
          <w:highlight w:val="green"/>
        </w:rPr>
        <w:t>The House voted 414-0 for a non-binding resolution reaffirming</w:t>
      </w:r>
      <w:r w:rsidRPr="003D44FB">
        <w:rPr>
          <w:rStyle w:val="StyleUnderline"/>
        </w:rPr>
        <w:t xml:space="preserve"> the </w:t>
      </w:r>
      <w:r w:rsidRPr="00784499">
        <w:rPr>
          <w:rStyle w:val="StyleUnderline"/>
          <w:highlight w:val="green"/>
        </w:rPr>
        <w:t>U.S. commitment to Taiwan</w:t>
      </w:r>
      <w:r w:rsidRPr="003D44FB">
        <w:rPr>
          <w:rStyle w:val="StyleUnderline"/>
        </w:rPr>
        <w:t>.</w:t>
      </w:r>
      <w:r w:rsidRPr="009469C4">
        <w:rPr>
          <w:sz w:val="16"/>
        </w:rPr>
        <w:t xml:space="preserve"> It also backed by unanimous voice vote the “Taiwan Assurance Act of 2019,” which supports Taiwan and urges it to increase its defense spending, noting Washington should conduct “regular sales and defense articles” to Taiwan and back Taipei’s participation in international organizations. </w:t>
      </w:r>
      <w:r w:rsidRPr="009469C4">
        <w:rPr>
          <w:rStyle w:val="StyleUnderline"/>
        </w:rPr>
        <w:t>There was no word on when the Assurance Act might come up for a vote in the Senate, which would be necessary before it could become law.</w:t>
      </w:r>
      <w:r w:rsidRPr="009469C4">
        <w:rPr>
          <w:sz w:val="16"/>
        </w:rPr>
        <w:t xml:space="preserve"> Chinese foreign ministry spokesman </w:t>
      </w:r>
      <w:proofErr w:type="spellStart"/>
      <w:r w:rsidRPr="009469C4">
        <w:rPr>
          <w:sz w:val="16"/>
        </w:rPr>
        <w:t>Geng</w:t>
      </w:r>
      <w:proofErr w:type="spellEnd"/>
      <w:r w:rsidRPr="009469C4">
        <w:rPr>
          <w:sz w:val="16"/>
        </w:rPr>
        <w:t xml:space="preserve"> Shuang said the bill was an interference in China’s internal affairs and China had already lodged “stern representations” with Washington about it. </w:t>
      </w:r>
      <w:r w:rsidRPr="00784499">
        <w:rPr>
          <w:rStyle w:val="StyleUnderline"/>
          <w:highlight w:val="green"/>
        </w:rPr>
        <w:t>China urged the U</w:t>
      </w:r>
      <w:r w:rsidRPr="009469C4">
        <w:rPr>
          <w:rStyle w:val="StyleUnderline"/>
        </w:rPr>
        <w:t xml:space="preserve">nited </w:t>
      </w:r>
      <w:r w:rsidRPr="00784499">
        <w:rPr>
          <w:rStyle w:val="StyleUnderline"/>
          <w:highlight w:val="green"/>
        </w:rPr>
        <w:t>S</w:t>
      </w:r>
      <w:r w:rsidRPr="009469C4">
        <w:rPr>
          <w:rStyle w:val="StyleUnderline"/>
        </w:rPr>
        <w:t xml:space="preserve">tates </w:t>
      </w:r>
      <w:r w:rsidRPr="00784499">
        <w:rPr>
          <w:rStyle w:val="StyleUnderline"/>
          <w:highlight w:val="green"/>
        </w:rPr>
        <w:t>to block the bill’s progress</w:t>
      </w:r>
      <w:r w:rsidRPr="009469C4">
        <w:rPr>
          <w:rStyle w:val="StyleUnderline"/>
        </w:rPr>
        <w:t xml:space="preserve"> and “appropriately handle Taiwan-related issues to avoid seriously harming China-U.S. cooperation</w:t>
      </w:r>
      <w:r w:rsidRPr="009469C4">
        <w:rPr>
          <w:sz w:val="16"/>
        </w:rPr>
        <w:t xml:space="preserve"> on important areas and peace and stability in the Taiwan Strait”, he said. Taiwan’s foreign ministry said it welcomed the “positive” move and expressed its gratitude. </w:t>
      </w:r>
      <w:r w:rsidRPr="009469C4">
        <w:rPr>
          <w:rStyle w:val="StyleUnderline"/>
        </w:rPr>
        <w:t>Taiwan would “continue to work hand-in-hand with the U.S. authorities to firmly deepen the Taiwan-U.S. partnership”</w:t>
      </w:r>
      <w:r w:rsidRPr="009469C4">
        <w:rPr>
          <w:sz w:val="16"/>
        </w:rPr>
        <w:t xml:space="preserve">, it added in a statement. </w:t>
      </w:r>
      <w:r w:rsidRPr="00784499">
        <w:rPr>
          <w:rStyle w:val="StyleUnderline"/>
          <w:highlight w:val="green"/>
        </w:rPr>
        <w:t>The U.S. measures reflect its concern over any efforts by Beijing to influence Taiwan</w:t>
      </w:r>
      <w:r w:rsidRPr="009469C4">
        <w:rPr>
          <w:rStyle w:val="StyleUnderline"/>
        </w:rPr>
        <w:t xml:space="preserve">. </w:t>
      </w:r>
      <w:r w:rsidRPr="009469C4">
        <w:rPr>
          <w:sz w:val="16"/>
        </w:rPr>
        <w:t xml:space="preserve">Washington has no formal ties with </w:t>
      </w:r>
      <w:proofErr w:type="gramStart"/>
      <w:r w:rsidRPr="009469C4">
        <w:rPr>
          <w:sz w:val="16"/>
        </w:rPr>
        <w:t>Taipei, but</w:t>
      </w:r>
      <w:proofErr w:type="gramEnd"/>
      <w:r w:rsidRPr="009469C4">
        <w:rPr>
          <w:sz w:val="16"/>
        </w:rPr>
        <w:t xml:space="preserve"> is bound by law to help provide the island with the means to defend itself and is its main source of arms. </w:t>
      </w:r>
      <w:r w:rsidRPr="009469C4">
        <w:rPr>
          <w:rStyle w:val="StyleUnderline"/>
        </w:rPr>
        <w:t>Beijing regards Taiwan as its sacred territory and regularly calls it the most sensitive and important issue in ties with the United States. The House Foreign Affairs Committee has also scheduled five hearings this week on the relationship between the United States and China.</w:t>
      </w:r>
    </w:p>
    <w:p w14:paraId="3BA386B0" w14:textId="77777777" w:rsidR="00107C5A" w:rsidRDefault="00107C5A" w:rsidP="00107C5A">
      <w:pPr>
        <w:pStyle w:val="Heading3"/>
        <w:rPr>
          <w:rFonts w:asciiTheme="majorHAnsi" w:hAnsiTheme="majorHAnsi"/>
        </w:rPr>
      </w:pPr>
      <w:r>
        <w:rPr>
          <w:rFonts w:asciiTheme="majorHAnsi" w:hAnsiTheme="majorHAnsi"/>
        </w:rPr>
        <w:t>Arms Popular in Congress – Democrats</w:t>
      </w:r>
    </w:p>
    <w:p w14:paraId="0B72DBF1" w14:textId="77777777" w:rsidR="00107C5A" w:rsidRPr="009C0E89" w:rsidRDefault="00107C5A" w:rsidP="00107C5A"/>
    <w:p w14:paraId="506C6366" w14:textId="77777777" w:rsidR="00107C5A" w:rsidRPr="009C0E89" w:rsidRDefault="00107C5A" w:rsidP="00107C5A">
      <w:pPr>
        <w:pStyle w:val="Heading3"/>
        <w:rPr>
          <w:rFonts w:asciiTheme="majorHAnsi" w:hAnsiTheme="majorHAnsi"/>
        </w:rPr>
      </w:pPr>
      <w:r w:rsidRPr="005D7E64">
        <w:rPr>
          <w:rFonts w:asciiTheme="majorHAnsi" w:hAnsiTheme="majorHAnsi"/>
        </w:rPr>
        <w:t>Arms Popular in Congress</w:t>
      </w:r>
      <w:r>
        <w:rPr>
          <w:rFonts w:asciiTheme="majorHAnsi" w:hAnsiTheme="majorHAnsi"/>
        </w:rPr>
        <w:t xml:space="preserve"> – Republicans</w:t>
      </w:r>
    </w:p>
    <w:p w14:paraId="692E1865" w14:textId="77777777" w:rsidR="00107C5A" w:rsidRPr="005D7E64" w:rsidRDefault="00107C5A" w:rsidP="00107C5A">
      <w:pPr>
        <w:pStyle w:val="Heading4"/>
        <w:rPr>
          <w:rFonts w:asciiTheme="majorHAnsi" w:hAnsiTheme="majorHAnsi"/>
        </w:rPr>
      </w:pPr>
      <w:r w:rsidRPr="005D7E64">
        <w:rPr>
          <w:rFonts w:asciiTheme="majorHAnsi" w:hAnsiTheme="majorHAnsi"/>
        </w:rPr>
        <w:t>Republican ‘China Hawks’ in Congress pressure Trump to continue sales and get mad when Trump tries peace talks</w:t>
      </w:r>
    </w:p>
    <w:p w14:paraId="286ABA74" w14:textId="77777777" w:rsidR="00107C5A" w:rsidRPr="005D7E64" w:rsidRDefault="00107C5A" w:rsidP="00107C5A">
      <w:pPr>
        <w:rPr>
          <w:rFonts w:asciiTheme="majorHAnsi" w:hAnsiTheme="majorHAnsi"/>
        </w:rPr>
      </w:pPr>
      <w:r w:rsidRPr="005D7E64">
        <w:rPr>
          <w:rStyle w:val="Heading4Char"/>
          <w:rFonts w:asciiTheme="majorHAnsi" w:hAnsiTheme="majorHAnsi"/>
        </w:rPr>
        <w:t>Temple-West 18</w:t>
      </w:r>
      <w:r w:rsidRPr="005D7E64">
        <w:rPr>
          <w:rFonts w:asciiTheme="majorHAnsi" w:hAnsiTheme="majorHAnsi"/>
        </w:rPr>
        <w:t xml:space="preserve"> </w:t>
      </w:r>
      <w:r w:rsidRPr="005D7E64">
        <w:rPr>
          <w:rFonts w:asciiTheme="majorHAnsi" w:hAnsiTheme="majorHAnsi"/>
          <w:sz w:val="16"/>
          <w:szCs w:val="16"/>
        </w:rPr>
        <w:t xml:space="preserve">– (Patrick Temple-West Patrick Temple-West is a financial services reporter for POLITICO Pro. He previously covered tax policy for Reuters. He graduated Phi Beta Kappa from Saint Joseph's University in Philadelphia and has a Master's degree from Northwestern University; “GOP pressures Trump on Taiwan as China issues threats”; </w:t>
      </w:r>
      <w:proofErr w:type="spellStart"/>
      <w:r w:rsidRPr="005D7E64">
        <w:rPr>
          <w:rFonts w:asciiTheme="majorHAnsi" w:hAnsiTheme="majorHAnsi"/>
          <w:sz w:val="16"/>
          <w:szCs w:val="16"/>
        </w:rPr>
        <w:t>Politco</w:t>
      </w:r>
      <w:proofErr w:type="spellEnd"/>
      <w:r w:rsidRPr="005D7E64">
        <w:rPr>
          <w:rFonts w:asciiTheme="majorHAnsi" w:hAnsiTheme="majorHAnsi"/>
          <w:sz w:val="16"/>
          <w:szCs w:val="16"/>
        </w:rPr>
        <w:t>; D.A. June 25</w:t>
      </w:r>
      <w:r w:rsidRPr="005D7E64">
        <w:rPr>
          <w:rFonts w:asciiTheme="majorHAnsi" w:hAnsiTheme="majorHAnsi"/>
          <w:sz w:val="16"/>
          <w:szCs w:val="16"/>
          <w:vertAlign w:val="superscript"/>
        </w:rPr>
        <w:t>th</w:t>
      </w:r>
      <w:r w:rsidRPr="005D7E64">
        <w:rPr>
          <w:rFonts w:asciiTheme="majorHAnsi" w:hAnsiTheme="majorHAnsi"/>
          <w:sz w:val="16"/>
          <w:szCs w:val="16"/>
        </w:rPr>
        <w:t xml:space="preserve"> 2019; </w:t>
      </w:r>
      <w:hyperlink r:id="rId68" w:history="1">
        <w:r w:rsidRPr="005D7E64">
          <w:rPr>
            <w:rStyle w:val="Hyperlink"/>
            <w:rFonts w:asciiTheme="majorHAnsi" w:hAnsiTheme="majorHAnsi"/>
            <w:sz w:val="16"/>
            <w:szCs w:val="16"/>
          </w:rPr>
          <w:t>https://www.politico.com/story/2018/02/02/china-taiwan-trump-republicans-386449?scrlybrkr=48fb3b8e)</w:t>
        </w:r>
      </w:hyperlink>
      <w:r w:rsidRPr="005D7E64">
        <w:rPr>
          <w:rFonts w:asciiTheme="majorHAnsi" w:hAnsiTheme="majorHAnsi"/>
          <w:sz w:val="16"/>
          <w:szCs w:val="16"/>
        </w:rPr>
        <w:t xml:space="preserve"> //JM</w:t>
      </w:r>
    </w:p>
    <w:p w14:paraId="217FACDD" w14:textId="77777777" w:rsidR="00107C5A" w:rsidRPr="00EE6094" w:rsidRDefault="00107C5A" w:rsidP="00107C5A">
      <w:pPr>
        <w:rPr>
          <w:rFonts w:asciiTheme="majorHAnsi" w:hAnsiTheme="majorHAnsi"/>
          <w:sz w:val="16"/>
        </w:rPr>
      </w:pPr>
      <w:r w:rsidRPr="005D7E64">
        <w:rPr>
          <w:rFonts w:asciiTheme="majorHAnsi" w:hAnsiTheme="majorHAnsi"/>
          <w:sz w:val="16"/>
        </w:rPr>
        <w:t xml:space="preserve">TAIPEI — </w:t>
      </w:r>
      <w:r w:rsidRPr="005D7E64">
        <w:rPr>
          <w:rStyle w:val="StyleUnderline"/>
          <w:rFonts w:asciiTheme="majorHAnsi" w:hAnsiTheme="majorHAnsi"/>
        </w:rPr>
        <w:t xml:space="preserve">A year </w:t>
      </w:r>
      <w:r w:rsidRPr="005D7E64">
        <w:rPr>
          <w:rStyle w:val="StyleUnderline"/>
          <w:rFonts w:asciiTheme="majorHAnsi" w:hAnsiTheme="majorHAnsi"/>
          <w:highlight w:val="green"/>
        </w:rPr>
        <w:t>after</w:t>
      </w:r>
      <w:r w:rsidRPr="005D7E64">
        <w:rPr>
          <w:rStyle w:val="StyleUnderline"/>
          <w:rFonts w:asciiTheme="majorHAnsi" w:hAnsiTheme="majorHAnsi"/>
        </w:rPr>
        <w:t xml:space="preserve"> a newly elected Donald </w:t>
      </w:r>
      <w:r w:rsidRPr="005D7E64">
        <w:rPr>
          <w:rStyle w:val="StyleUnderline"/>
          <w:rFonts w:asciiTheme="majorHAnsi" w:hAnsiTheme="majorHAnsi"/>
          <w:highlight w:val="green"/>
        </w:rPr>
        <w:t>Trump enraged China</w:t>
      </w:r>
      <w:r w:rsidRPr="005D7E64">
        <w:rPr>
          <w:rStyle w:val="StyleUnderline"/>
          <w:rFonts w:asciiTheme="majorHAnsi" w:hAnsiTheme="majorHAnsi"/>
        </w:rPr>
        <w:t xml:space="preserve"> by taking a congratulatory phone call from the president of Taiwan,</w:t>
      </w:r>
      <w:r w:rsidRPr="005D7E64">
        <w:rPr>
          <w:rFonts w:asciiTheme="majorHAnsi" w:hAnsiTheme="majorHAnsi"/>
          <w:sz w:val="16"/>
        </w:rPr>
        <w:t xml:space="preserve"> the pro-American island nation is pleading for Trump’s protection against Beijing’s bullying. At the same time, </w:t>
      </w:r>
      <w:r w:rsidRPr="005D7E64">
        <w:rPr>
          <w:rStyle w:val="StyleUnderline"/>
          <w:rFonts w:asciiTheme="majorHAnsi" w:hAnsiTheme="majorHAnsi"/>
          <w:highlight w:val="green"/>
        </w:rPr>
        <w:t>Republicans</w:t>
      </w:r>
      <w:r w:rsidRPr="005D7E64">
        <w:rPr>
          <w:rStyle w:val="StyleUnderline"/>
          <w:rFonts w:asciiTheme="majorHAnsi" w:hAnsiTheme="majorHAnsi"/>
        </w:rPr>
        <w:t xml:space="preserve"> in Congress </w:t>
      </w:r>
      <w:r w:rsidRPr="005D7E64">
        <w:rPr>
          <w:rStyle w:val="StyleUnderline"/>
          <w:rFonts w:asciiTheme="majorHAnsi" w:hAnsiTheme="majorHAnsi"/>
          <w:highlight w:val="green"/>
        </w:rPr>
        <w:t>are pressuring Trump with pro-Taiwan legislation</w:t>
      </w:r>
      <w:r w:rsidRPr="005D7E64">
        <w:rPr>
          <w:rStyle w:val="StyleUnderline"/>
          <w:rFonts w:asciiTheme="majorHAnsi" w:hAnsiTheme="majorHAnsi"/>
        </w:rPr>
        <w:t xml:space="preserve"> that could strain his delicate relationship with China. China is already warning Trump to back off</w:t>
      </w:r>
      <w:r w:rsidRPr="005D7E64">
        <w:rPr>
          <w:rFonts w:asciiTheme="majorHAnsi" w:hAnsiTheme="majorHAnsi"/>
          <w:sz w:val="16"/>
        </w:rPr>
        <w:t xml:space="preserve">: One senior Chinese diplomat visiting Washington in December warned that his country would invade Taiwan if U.S. Navy ships dock in Taiwanese ports, an idea proposed in the annual defense spending bill Trump signed in December. In exclusive interviews here with POLITICO, </w:t>
      </w:r>
      <w:r w:rsidRPr="005D7E64">
        <w:rPr>
          <w:rStyle w:val="StyleUnderline"/>
          <w:rFonts w:asciiTheme="majorHAnsi" w:hAnsiTheme="majorHAnsi"/>
        </w:rPr>
        <w:t xml:space="preserve">Taiwanese </w:t>
      </w:r>
      <w:r w:rsidRPr="005D7E64">
        <w:rPr>
          <w:rStyle w:val="StyleUnderline"/>
          <w:rFonts w:asciiTheme="majorHAnsi" w:hAnsiTheme="majorHAnsi"/>
          <w:highlight w:val="green"/>
        </w:rPr>
        <w:t>officials urged Trump to stand firm</w:t>
      </w:r>
      <w:r w:rsidRPr="005D7E64">
        <w:rPr>
          <w:rStyle w:val="StyleUnderline"/>
          <w:rFonts w:asciiTheme="majorHAnsi" w:hAnsiTheme="majorHAnsi"/>
        </w:rPr>
        <w:t>, saying Beijing has stepped up a campaign of political and military intimidation during the president’s first year in office</w:t>
      </w:r>
      <w:r w:rsidRPr="005D7E64">
        <w:rPr>
          <w:rFonts w:asciiTheme="majorHAnsi" w:hAnsiTheme="majorHAnsi"/>
          <w:sz w:val="16"/>
        </w:rPr>
        <w:t xml:space="preserve">. “Mainland China has a big strategy to exercise more political pressure toward Taiwan,” said Chang Hsiao-Yueh, Taiwan’s Mainland Affairs Council Minister. </w:t>
      </w:r>
      <w:r w:rsidRPr="005D7E64">
        <w:rPr>
          <w:rStyle w:val="StyleUnderline"/>
          <w:rFonts w:asciiTheme="majorHAnsi" w:hAnsiTheme="majorHAnsi"/>
          <w:highlight w:val="green"/>
        </w:rPr>
        <w:t>Chang</w:t>
      </w:r>
      <w:r w:rsidRPr="005D7E64">
        <w:rPr>
          <w:rStyle w:val="StyleUnderline"/>
          <w:rFonts w:asciiTheme="majorHAnsi" w:hAnsiTheme="majorHAnsi"/>
        </w:rPr>
        <w:t xml:space="preserve"> and other officials here </w:t>
      </w:r>
      <w:r w:rsidRPr="005D7E64">
        <w:rPr>
          <w:rStyle w:val="StyleUnderline"/>
          <w:rFonts w:asciiTheme="majorHAnsi" w:hAnsiTheme="majorHAnsi"/>
          <w:highlight w:val="green"/>
        </w:rPr>
        <w:t>urged</w:t>
      </w:r>
      <w:r w:rsidRPr="005D7E64">
        <w:rPr>
          <w:rStyle w:val="StyleUnderline"/>
          <w:rFonts w:asciiTheme="majorHAnsi" w:hAnsiTheme="majorHAnsi"/>
        </w:rPr>
        <w:t xml:space="preserve"> the </w:t>
      </w:r>
      <w:r w:rsidRPr="005D7E64">
        <w:rPr>
          <w:rStyle w:val="StyleUnderline"/>
          <w:rFonts w:asciiTheme="majorHAnsi" w:hAnsiTheme="majorHAnsi"/>
          <w:highlight w:val="green"/>
        </w:rPr>
        <w:t>Trump</w:t>
      </w:r>
      <w:r w:rsidRPr="005D7E64">
        <w:rPr>
          <w:rStyle w:val="StyleUnderline"/>
          <w:rFonts w:asciiTheme="majorHAnsi" w:hAnsiTheme="majorHAnsi"/>
        </w:rPr>
        <w:t xml:space="preserve"> administration </w:t>
      </w:r>
      <w:r w:rsidRPr="005D7E64">
        <w:rPr>
          <w:rStyle w:val="StyleUnderline"/>
          <w:rFonts w:asciiTheme="majorHAnsi" w:hAnsiTheme="majorHAnsi"/>
          <w:highlight w:val="green"/>
        </w:rPr>
        <w:t>to step up its support</w:t>
      </w:r>
      <w:r w:rsidRPr="005D7E64">
        <w:rPr>
          <w:rStyle w:val="StyleUnderline"/>
          <w:rFonts w:asciiTheme="majorHAnsi" w:hAnsiTheme="majorHAnsi"/>
        </w:rPr>
        <w:t xml:space="preserve"> for Taipei. The result is a foreign policy conundrum for </w:t>
      </w:r>
      <w:r w:rsidRPr="005D7E64">
        <w:rPr>
          <w:rStyle w:val="StyleUnderline"/>
          <w:rFonts w:asciiTheme="majorHAnsi" w:hAnsiTheme="majorHAnsi"/>
          <w:highlight w:val="green"/>
        </w:rPr>
        <w:t>Trump</w:t>
      </w:r>
      <w:r w:rsidRPr="005D7E64">
        <w:rPr>
          <w:rStyle w:val="StyleUnderline"/>
          <w:rFonts w:asciiTheme="majorHAnsi" w:hAnsiTheme="majorHAnsi"/>
        </w:rPr>
        <w:t xml:space="preserve">, who has </w:t>
      </w:r>
      <w:r w:rsidRPr="005D7E64">
        <w:rPr>
          <w:rStyle w:val="StyleUnderline"/>
          <w:rFonts w:asciiTheme="majorHAnsi" w:hAnsiTheme="majorHAnsi"/>
          <w:highlight w:val="green"/>
        </w:rPr>
        <w:t>said he wants to stand up to China’s</w:t>
      </w:r>
      <w:r w:rsidRPr="005D7E64">
        <w:rPr>
          <w:rStyle w:val="StyleUnderline"/>
          <w:rFonts w:asciiTheme="majorHAnsi" w:hAnsiTheme="majorHAnsi"/>
        </w:rPr>
        <w:t xml:space="preserve"> regional </w:t>
      </w:r>
      <w:r w:rsidRPr="005D7E64">
        <w:rPr>
          <w:rStyle w:val="StyleUnderline"/>
          <w:rFonts w:asciiTheme="majorHAnsi" w:hAnsiTheme="majorHAnsi"/>
          <w:highlight w:val="green"/>
        </w:rPr>
        <w:t>aggression</w:t>
      </w:r>
      <w:r w:rsidRPr="005D7E64">
        <w:rPr>
          <w:rStyle w:val="StyleUnderline"/>
          <w:rFonts w:asciiTheme="majorHAnsi" w:hAnsiTheme="majorHAnsi"/>
        </w:rPr>
        <w:t xml:space="preserve"> — but who also wants Chinese President Xi Jinping’s help on North Korea and trade issues</w:t>
      </w:r>
      <w:r w:rsidRPr="005D7E64">
        <w:rPr>
          <w:rFonts w:asciiTheme="majorHAnsi" w:hAnsiTheme="majorHAnsi"/>
          <w:sz w:val="16"/>
        </w:rPr>
        <w:t xml:space="preserve">. While Trump’s Taiwan policy remains unclear, Congress is taking a lead role. </w:t>
      </w:r>
      <w:r w:rsidRPr="005D7E64">
        <w:rPr>
          <w:rStyle w:val="StyleUnderline"/>
          <w:rFonts w:asciiTheme="majorHAnsi" w:hAnsiTheme="majorHAnsi"/>
        </w:rPr>
        <w:t xml:space="preserve">In January, </w:t>
      </w:r>
      <w:r w:rsidRPr="005D7E64">
        <w:rPr>
          <w:rStyle w:val="StyleUnderline"/>
          <w:rFonts w:asciiTheme="majorHAnsi" w:hAnsiTheme="majorHAnsi"/>
          <w:highlight w:val="green"/>
        </w:rPr>
        <w:t>the House passed legislation encouraging</w:t>
      </w:r>
      <w:r w:rsidRPr="005D7E64">
        <w:rPr>
          <w:rStyle w:val="StyleUnderline"/>
          <w:rFonts w:asciiTheme="majorHAnsi" w:hAnsiTheme="majorHAnsi"/>
        </w:rPr>
        <w:t xml:space="preserve"> more </w:t>
      </w:r>
      <w:r w:rsidRPr="005D7E64">
        <w:rPr>
          <w:rStyle w:val="StyleUnderline"/>
          <w:rFonts w:asciiTheme="majorHAnsi" w:hAnsiTheme="majorHAnsi"/>
          <w:highlight w:val="green"/>
        </w:rPr>
        <w:t>diplomatic contacts</w:t>
      </w:r>
      <w:r w:rsidRPr="005D7E64">
        <w:rPr>
          <w:rStyle w:val="StyleUnderline"/>
          <w:rFonts w:asciiTheme="majorHAnsi" w:hAnsiTheme="majorHAnsi"/>
        </w:rPr>
        <w:t xml:space="preserve"> between Trump officials and their Taiwanese counterparts</w:t>
      </w:r>
      <w:r w:rsidRPr="005D7E64">
        <w:rPr>
          <w:rFonts w:asciiTheme="majorHAnsi" w:hAnsiTheme="majorHAnsi"/>
          <w:sz w:val="16"/>
        </w:rPr>
        <w:t xml:space="preserve">. That, too, has angered Beijing, which considers Taiwan a “renegade province” of China that should not have direct relations with America. A Jan. 10 editorial in the hawkish Beijing newspaper Global Times called the measure “unimaginable in the past” and said it showed that “forces in the US are attempting to flare up the Taiwan question … and use it as leverage against China.” </w:t>
      </w:r>
      <w:r w:rsidRPr="005D7E64">
        <w:rPr>
          <w:rStyle w:val="StyleUnderline"/>
          <w:rFonts w:asciiTheme="majorHAnsi" w:hAnsiTheme="majorHAnsi"/>
        </w:rPr>
        <w:t>Last week, a spokesman for China’s Taiwan affairs office said the bill “severely violates” established policy between the U.S., China and Taiwan</w:t>
      </w:r>
      <w:r w:rsidRPr="005D7E64">
        <w:rPr>
          <w:rFonts w:asciiTheme="majorHAnsi" w:hAnsiTheme="majorHAnsi"/>
          <w:sz w:val="16"/>
        </w:rPr>
        <w:t xml:space="preserve">, which has discouraged direct contacts between officials in Washington and Taipei. Taiwan has been a thorn in U.S.-China relations for decades. Beijing does not recognize the sovereignty of Taiwan, a holdout for anti-communist forces after China’s civil war ended in 1949. </w:t>
      </w:r>
      <w:r w:rsidRPr="005D7E64">
        <w:rPr>
          <w:rStyle w:val="StyleUnderline"/>
          <w:rFonts w:asciiTheme="majorHAnsi" w:hAnsiTheme="majorHAnsi"/>
          <w:highlight w:val="green"/>
        </w:rPr>
        <w:t>The U.S.</w:t>
      </w:r>
      <w:r w:rsidRPr="005D7E64">
        <w:rPr>
          <w:rStyle w:val="StyleUnderline"/>
          <w:rFonts w:asciiTheme="majorHAnsi" w:hAnsiTheme="majorHAnsi"/>
        </w:rPr>
        <w:t xml:space="preserve"> treats Taiwan as a sovereign nation and </w:t>
      </w:r>
      <w:r w:rsidRPr="005D7E64">
        <w:rPr>
          <w:rStyle w:val="StyleUnderline"/>
          <w:rFonts w:asciiTheme="majorHAnsi" w:hAnsiTheme="majorHAnsi"/>
          <w:highlight w:val="green"/>
        </w:rPr>
        <w:t>sells</w:t>
      </w:r>
      <w:r w:rsidRPr="005D7E64">
        <w:rPr>
          <w:rStyle w:val="StyleUnderline"/>
          <w:rFonts w:asciiTheme="majorHAnsi" w:hAnsiTheme="majorHAnsi"/>
        </w:rPr>
        <w:t xml:space="preserve"> it </w:t>
      </w:r>
      <w:r w:rsidRPr="005D7E64">
        <w:rPr>
          <w:rStyle w:val="StyleUnderline"/>
          <w:rFonts w:asciiTheme="majorHAnsi" w:hAnsiTheme="majorHAnsi"/>
          <w:highlight w:val="green"/>
        </w:rPr>
        <w:t>advanced weaponry</w:t>
      </w:r>
      <w:r w:rsidRPr="005D7E64">
        <w:rPr>
          <w:rStyle w:val="StyleUnderline"/>
          <w:rFonts w:asciiTheme="majorHAnsi" w:hAnsiTheme="majorHAnsi"/>
        </w:rPr>
        <w:t>.</w:t>
      </w:r>
      <w:r w:rsidRPr="005D7E64">
        <w:rPr>
          <w:rFonts w:asciiTheme="majorHAnsi" w:hAnsiTheme="majorHAnsi"/>
          <w:sz w:val="16"/>
        </w:rPr>
        <w:t xml:space="preserve"> But through a complicated diplomatic understanding known as the “one-China” policy, the U.S. recognizes the People’s Republic of China as the sole legal government of China and not the Republic of China (the official name of Taiwan). That’s why Trump’s Dec. 2, 2016, phone call with Taiwan President Tsai Ing-wen so angered China. </w:t>
      </w:r>
      <w:r w:rsidRPr="005D7E64">
        <w:rPr>
          <w:rStyle w:val="StyleUnderline"/>
          <w:rFonts w:asciiTheme="majorHAnsi" w:hAnsiTheme="majorHAnsi"/>
          <w:highlight w:val="green"/>
        </w:rPr>
        <w:t>Trump</w:t>
      </w:r>
      <w:r w:rsidRPr="005D7E64">
        <w:rPr>
          <w:rStyle w:val="StyleUnderline"/>
          <w:rFonts w:asciiTheme="majorHAnsi" w:hAnsiTheme="majorHAnsi"/>
        </w:rPr>
        <w:t xml:space="preserve">, </w:t>
      </w:r>
      <w:r w:rsidRPr="005D7E64">
        <w:rPr>
          <w:rStyle w:val="StyleUnderline"/>
          <w:rFonts w:asciiTheme="majorHAnsi" w:hAnsiTheme="majorHAnsi"/>
          <w:highlight w:val="green"/>
        </w:rPr>
        <w:t>in a</w:t>
      </w:r>
      <w:r w:rsidRPr="005D7E64">
        <w:rPr>
          <w:rStyle w:val="StyleUnderline"/>
          <w:rFonts w:asciiTheme="majorHAnsi" w:hAnsiTheme="majorHAnsi"/>
        </w:rPr>
        <w:t xml:space="preserve"> February </w:t>
      </w:r>
      <w:r w:rsidRPr="005D7E64">
        <w:rPr>
          <w:rStyle w:val="StyleUnderline"/>
          <w:rFonts w:asciiTheme="majorHAnsi" w:hAnsiTheme="majorHAnsi"/>
          <w:highlight w:val="green"/>
        </w:rPr>
        <w:t>call with Xi</w:t>
      </w:r>
      <w:r w:rsidRPr="005D7E64">
        <w:rPr>
          <w:rStyle w:val="StyleUnderline"/>
          <w:rFonts w:asciiTheme="majorHAnsi" w:hAnsiTheme="majorHAnsi"/>
        </w:rPr>
        <w:t xml:space="preserve">, smoothed feathers — and </w:t>
      </w:r>
      <w:r w:rsidRPr="005D7E64">
        <w:rPr>
          <w:rStyle w:val="StyleUnderline"/>
          <w:rFonts w:asciiTheme="majorHAnsi" w:hAnsiTheme="majorHAnsi"/>
          <w:highlight w:val="green"/>
        </w:rPr>
        <w:t>disappointed</w:t>
      </w:r>
      <w:r w:rsidRPr="005D7E64">
        <w:rPr>
          <w:rStyle w:val="StyleUnderline"/>
          <w:rFonts w:asciiTheme="majorHAnsi" w:hAnsiTheme="majorHAnsi"/>
        </w:rPr>
        <w:t xml:space="preserve"> some </w:t>
      </w:r>
      <w:r w:rsidRPr="005D7E64">
        <w:rPr>
          <w:rStyle w:val="StyleUnderline"/>
          <w:rFonts w:asciiTheme="majorHAnsi" w:hAnsiTheme="majorHAnsi"/>
          <w:highlight w:val="green"/>
        </w:rPr>
        <w:t>China hawks in Congress</w:t>
      </w:r>
      <w:r w:rsidRPr="005D7E64">
        <w:rPr>
          <w:rStyle w:val="StyleUnderline"/>
          <w:rFonts w:asciiTheme="majorHAnsi" w:hAnsiTheme="majorHAnsi"/>
        </w:rPr>
        <w:t xml:space="preserve"> by reaffirming the U.S.’s one-China policy</w:t>
      </w:r>
      <w:r w:rsidRPr="005D7E64">
        <w:rPr>
          <w:rFonts w:asciiTheme="majorHAnsi" w:hAnsiTheme="majorHAnsi"/>
          <w:sz w:val="16"/>
        </w:rPr>
        <w:t xml:space="preserve">, though he also suggested </w:t>
      </w:r>
      <w:r w:rsidRPr="005D7E64">
        <w:rPr>
          <w:rStyle w:val="StyleUnderline"/>
          <w:rFonts w:asciiTheme="majorHAnsi" w:hAnsiTheme="majorHAnsi"/>
        </w:rPr>
        <w:t xml:space="preserve">it could be tied to China’s willingness to bargain on trade and other issues. </w:t>
      </w:r>
      <w:r w:rsidRPr="005D7E64">
        <w:rPr>
          <w:rStyle w:val="StyleUnderline"/>
          <w:rFonts w:asciiTheme="majorHAnsi" w:hAnsiTheme="majorHAnsi"/>
          <w:highlight w:val="green"/>
        </w:rPr>
        <w:t>That</w:t>
      </w:r>
      <w:r w:rsidRPr="005D7E64">
        <w:rPr>
          <w:rStyle w:val="StyleUnderline"/>
          <w:rFonts w:asciiTheme="majorHAnsi" w:hAnsiTheme="majorHAnsi"/>
        </w:rPr>
        <w:t xml:space="preserve">, in turn </w:t>
      </w:r>
      <w:r w:rsidRPr="005D7E64">
        <w:rPr>
          <w:rStyle w:val="StyleUnderline"/>
          <w:rFonts w:asciiTheme="majorHAnsi" w:hAnsiTheme="majorHAnsi"/>
          <w:highlight w:val="green"/>
        </w:rPr>
        <w:t>has alarmed</w:t>
      </w:r>
      <w:r w:rsidRPr="005D7E64">
        <w:rPr>
          <w:rStyle w:val="StyleUnderline"/>
          <w:rFonts w:asciiTheme="majorHAnsi" w:hAnsiTheme="majorHAnsi"/>
        </w:rPr>
        <w:t xml:space="preserve"> some </w:t>
      </w:r>
      <w:r w:rsidRPr="005D7E64">
        <w:rPr>
          <w:rStyle w:val="StyleUnderline"/>
          <w:rFonts w:asciiTheme="majorHAnsi" w:hAnsiTheme="majorHAnsi"/>
          <w:highlight w:val="green"/>
        </w:rPr>
        <w:t xml:space="preserve">Taiwanese leaders </w:t>
      </w:r>
      <w:r w:rsidRPr="005D7E64">
        <w:rPr>
          <w:rStyle w:val="StyleUnderline"/>
          <w:rFonts w:asciiTheme="majorHAnsi" w:hAnsiTheme="majorHAnsi"/>
        </w:rPr>
        <w:t>who fear that Trump may see their country as a potential bargaining chip in his dealings with Xi</w:t>
      </w:r>
      <w:r w:rsidRPr="005D7E64">
        <w:rPr>
          <w:rFonts w:asciiTheme="majorHAnsi" w:hAnsiTheme="majorHAnsi"/>
          <w:sz w:val="16"/>
        </w:rPr>
        <w:t xml:space="preserve">. Trump may be “prepared to use the fate of the 23 million people in Taiwan as a bargaining chip to negotiate stronger Chinese assistance on resolving the North Korean nuclear issue or to rebalance the U.S.-China economic relationship,” Paul </w:t>
      </w:r>
      <w:proofErr w:type="spellStart"/>
      <w:r w:rsidRPr="005D7E64">
        <w:rPr>
          <w:rFonts w:asciiTheme="majorHAnsi" w:hAnsiTheme="majorHAnsi"/>
          <w:sz w:val="16"/>
        </w:rPr>
        <w:t>Haenle</w:t>
      </w:r>
      <w:proofErr w:type="spellEnd"/>
      <w:r w:rsidRPr="005D7E64">
        <w:rPr>
          <w:rFonts w:asciiTheme="majorHAnsi" w:hAnsiTheme="majorHAnsi"/>
          <w:sz w:val="16"/>
        </w:rPr>
        <w:t xml:space="preserve">, director of the Carnegie-Tsinghua Center, </w:t>
      </w:r>
      <w:hyperlink r:id="rId69" w:tgtFrame="_blank" w:history="1">
        <w:r w:rsidRPr="005D7E64">
          <w:rPr>
            <w:rFonts w:asciiTheme="majorHAnsi" w:hAnsiTheme="majorHAnsi"/>
            <w:sz w:val="16"/>
          </w:rPr>
          <w:t>wrote</w:t>
        </w:r>
      </w:hyperlink>
      <w:r w:rsidRPr="005D7E64">
        <w:rPr>
          <w:rFonts w:asciiTheme="majorHAnsi" w:hAnsiTheme="majorHAnsi"/>
          <w:sz w:val="16"/>
        </w:rPr>
        <w:t xml:space="preserve"> last year. “Trump, being the businessman that he is, always looking to do deals. </w:t>
      </w:r>
      <w:r w:rsidRPr="005D7E64">
        <w:rPr>
          <w:rStyle w:val="StyleUnderline"/>
          <w:rFonts w:asciiTheme="majorHAnsi" w:hAnsiTheme="majorHAnsi"/>
          <w:highlight w:val="green"/>
        </w:rPr>
        <w:t xml:space="preserve">He sees </w:t>
      </w:r>
      <w:r w:rsidRPr="005D7E64">
        <w:rPr>
          <w:rStyle w:val="Emphasis"/>
          <w:rFonts w:asciiTheme="majorHAnsi" w:hAnsiTheme="majorHAnsi"/>
          <w:highlight w:val="green"/>
        </w:rPr>
        <w:t>i</w:t>
      </w:r>
      <w:r w:rsidRPr="005D7E64">
        <w:rPr>
          <w:rStyle w:val="StyleUnderline"/>
          <w:rFonts w:asciiTheme="majorHAnsi" w:hAnsiTheme="majorHAnsi"/>
        </w:rPr>
        <w:t xml:space="preserve">nternational </w:t>
      </w:r>
      <w:r w:rsidRPr="005D7E64">
        <w:rPr>
          <w:rStyle w:val="Emphasis"/>
          <w:rFonts w:asciiTheme="majorHAnsi" w:hAnsiTheme="majorHAnsi"/>
          <w:highlight w:val="green"/>
        </w:rPr>
        <w:t>r</w:t>
      </w:r>
      <w:r w:rsidRPr="005D7E64">
        <w:rPr>
          <w:rStyle w:val="StyleUnderline"/>
          <w:rFonts w:asciiTheme="majorHAnsi" w:hAnsiTheme="majorHAnsi"/>
        </w:rPr>
        <w:t xml:space="preserve">elations </w:t>
      </w:r>
      <w:r w:rsidRPr="005D7E64">
        <w:rPr>
          <w:rStyle w:val="StyleUnderline"/>
          <w:rFonts w:asciiTheme="majorHAnsi" w:hAnsiTheme="majorHAnsi"/>
          <w:highlight w:val="green"/>
        </w:rPr>
        <w:t>as transactions</w:t>
      </w:r>
      <w:r w:rsidRPr="005D7E64">
        <w:rPr>
          <w:rStyle w:val="StyleUnderline"/>
          <w:rFonts w:asciiTheme="majorHAnsi" w:hAnsiTheme="majorHAnsi"/>
        </w:rPr>
        <w:t>,” said Jason Hsu, a member of Taiwan’s legislature representing the opposition KMT party</w:t>
      </w:r>
      <w:r w:rsidRPr="005D7E64">
        <w:rPr>
          <w:rFonts w:asciiTheme="majorHAnsi" w:hAnsiTheme="majorHAnsi"/>
          <w:sz w:val="16"/>
        </w:rPr>
        <w:t xml:space="preserve">. “Ultimately, </w:t>
      </w:r>
      <w:r w:rsidRPr="005D7E64">
        <w:rPr>
          <w:rStyle w:val="StyleUnderline"/>
          <w:rFonts w:asciiTheme="majorHAnsi" w:hAnsiTheme="majorHAnsi"/>
        </w:rPr>
        <w:t xml:space="preserve">he is not concerned about human rights, freedom, democracy, freedom of speech, these are not in his thinking.” </w:t>
      </w:r>
      <w:r w:rsidRPr="005D7E64">
        <w:rPr>
          <w:rStyle w:val="StyleUnderline"/>
          <w:rFonts w:asciiTheme="majorHAnsi" w:hAnsiTheme="majorHAnsi"/>
          <w:highlight w:val="green"/>
        </w:rPr>
        <w:t>Trump</w:t>
      </w:r>
      <w:r w:rsidRPr="005D7E64">
        <w:rPr>
          <w:rStyle w:val="StyleUnderline"/>
          <w:rFonts w:asciiTheme="majorHAnsi" w:hAnsiTheme="majorHAnsi"/>
        </w:rPr>
        <w:t xml:space="preserve"> has </w:t>
      </w:r>
      <w:r w:rsidRPr="005D7E64">
        <w:rPr>
          <w:rStyle w:val="StyleUnderline"/>
          <w:rFonts w:asciiTheme="majorHAnsi" w:hAnsiTheme="majorHAnsi"/>
          <w:highlight w:val="green"/>
        </w:rPr>
        <w:t>sent</w:t>
      </w:r>
      <w:r w:rsidRPr="005D7E64">
        <w:rPr>
          <w:rStyle w:val="StyleUnderline"/>
          <w:rFonts w:asciiTheme="majorHAnsi" w:hAnsiTheme="majorHAnsi"/>
        </w:rPr>
        <w:t xml:space="preserve"> mixed and </w:t>
      </w:r>
      <w:r w:rsidRPr="005D7E64">
        <w:rPr>
          <w:rStyle w:val="StyleUnderline"/>
          <w:rFonts w:asciiTheme="majorHAnsi" w:hAnsiTheme="majorHAnsi"/>
          <w:highlight w:val="green"/>
        </w:rPr>
        <w:t>unclear signals about relations</w:t>
      </w:r>
      <w:r w:rsidRPr="005D7E64">
        <w:rPr>
          <w:rStyle w:val="StyleUnderline"/>
          <w:rFonts w:asciiTheme="majorHAnsi" w:hAnsiTheme="majorHAnsi"/>
        </w:rPr>
        <w:t xml:space="preserve"> with Taiwan</w:t>
      </w:r>
      <w:r w:rsidRPr="005D7E64">
        <w:rPr>
          <w:rFonts w:asciiTheme="majorHAnsi" w:hAnsiTheme="majorHAnsi"/>
          <w:sz w:val="16"/>
        </w:rPr>
        <w:t xml:space="preserve"> and China, said Wang Ting-</w:t>
      </w:r>
      <w:proofErr w:type="spellStart"/>
      <w:r w:rsidRPr="005D7E64">
        <w:rPr>
          <w:rFonts w:asciiTheme="majorHAnsi" w:hAnsiTheme="majorHAnsi"/>
          <w:sz w:val="16"/>
        </w:rPr>
        <w:t>yu</w:t>
      </w:r>
      <w:proofErr w:type="spellEnd"/>
      <w:r w:rsidRPr="005D7E64">
        <w:rPr>
          <w:rFonts w:asciiTheme="majorHAnsi" w:hAnsiTheme="majorHAnsi"/>
          <w:sz w:val="16"/>
        </w:rPr>
        <w:t xml:space="preserve">, a legislator and member of Tsai’s Democratic Progressive Party. </w:t>
      </w:r>
      <w:r w:rsidRPr="005D7E64">
        <w:rPr>
          <w:rStyle w:val="StyleUnderline"/>
          <w:rFonts w:asciiTheme="majorHAnsi" w:hAnsiTheme="majorHAnsi"/>
        </w:rPr>
        <w:t>“</w:t>
      </w:r>
      <w:r w:rsidRPr="005D7E64">
        <w:rPr>
          <w:rStyle w:val="StyleUnderline"/>
          <w:rFonts w:asciiTheme="majorHAnsi" w:hAnsiTheme="majorHAnsi"/>
          <w:highlight w:val="green"/>
        </w:rPr>
        <w:t>The vague message is</w:t>
      </w:r>
      <w:r w:rsidRPr="005D7E64">
        <w:rPr>
          <w:rStyle w:val="StyleUnderline"/>
          <w:rFonts w:asciiTheme="majorHAnsi" w:hAnsiTheme="majorHAnsi"/>
        </w:rPr>
        <w:t xml:space="preserve"> sometimes </w:t>
      </w:r>
      <w:r w:rsidRPr="005D7E64">
        <w:rPr>
          <w:rStyle w:val="StyleUnderline"/>
          <w:rFonts w:asciiTheme="majorHAnsi" w:hAnsiTheme="majorHAnsi"/>
          <w:highlight w:val="green"/>
        </w:rPr>
        <w:t>more dangerous than missiles</w:t>
      </w:r>
      <w:r w:rsidRPr="005D7E64">
        <w:rPr>
          <w:rStyle w:val="StyleUnderline"/>
          <w:rFonts w:asciiTheme="majorHAnsi" w:hAnsiTheme="majorHAnsi"/>
        </w:rPr>
        <w:t>,”</w:t>
      </w:r>
      <w:r w:rsidRPr="005D7E64">
        <w:rPr>
          <w:rFonts w:asciiTheme="majorHAnsi" w:hAnsiTheme="majorHAnsi"/>
          <w:sz w:val="16"/>
        </w:rPr>
        <w:t xml:space="preserve"> Wang added. </w:t>
      </w:r>
      <w:r w:rsidRPr="005D7E64">
        <w:rPr>
          <w:rStyle w:val="StyleUnderline"/>
          <w:rFonts w:asciiTheme="majorHAnsi" w:hAnsiTheme="majorHAnsi"/>
        </w:rPr>
        <w:t>Trump did approve the sale of $1.4 billion in U.S. arms to Taiwan last June</w:t>
      </w:r>
      <w:r w:rsidRPr="005D7E64">
        <w:rPr>
          <w:rFonts w:asciiTheme="majorHAnsi" w:hAnsiTheme="majorHAnsi"/>
          <w:sz w:val="16"/>
        </w:rPr>
        <w:t xml:space="preserve">. But unease on the island is growing amid what Taiwanese officials call an escalating Chinese campaign of intimidation against its much smaller neighbor. </w:t>
      </w:r>
      <w:r w:rsidRPr="005D7E64">
        <w:rPr>
          <w:rStyle w:val="StyleUnderline"/>
          <w:rFonts w:asciiTheme="majorHAnsi" w:hAnsiTheme="majorHAnsi"/>
        </w:rPr>
        <w:t>Chinese warplanes have increased flights around Taiwan — with sorties of fighters and bombers armed to attack, according to Taiwan’s defense ministry. In early January, China started flying commercial jets through several lanes in the Taiwan Strait</w:t>
      </w:r>
      <w:r w:rsidRPr="005D7E64">
        <w:rPr>
          <w:rFonts w:asciiTheme="majorHAnsi" w:hAnsiTheme="majorHAnsi"/>
          <w:sz w:val="16"/>
        </w:rPr>
        <w:t xml:space="preserve">, violating a 2015 agreement. Taiwan calls the flights a “reckless” safety hazard. The provocations are angering Taiwan’s champions on Capitol Hill, where Beijing is battling efforts to provide Taipei with more robust U.S. support. </w:t>
      </w:r>
      <w:r w:rsidRPr="005D7E64">
        <w:rPr>
          <w:rStyle w:val="StyleUnderline"/>
          <w:rFonts w:asciiTheme="majorHAnsi" w:hAnsiTheme="majorHAnsi"/>
        </w:rPr>
        <w:t xml:space="preserve">Sen. Marco </w:t>
      </w:r>
      <w:r w:rsidRPr="005D7E64">
        <w:rPr>
          <w:rStyle w:val="StyleUnderline"/>
          <w:rFonts w:asciiTheme="majorHAnsi" w:hAnsiTheme="majorHAnsi"/>
          <w:highlight w:val="green"/>
        </w:rPr>
        <w:t>Rubio criticized China’s</w:t>
      </w:r>
      <w:r w:rsidRPr="005D7E64">
        <w:rPr>
          <w:rStyle w:val="StyleUnderline"/>
          <w:rFonts w:asciiTheme="majorHAnsi" w:hAnsiTheme="majorHAnsi"/>
        </w:rPr>
        <w:t xml:space="preserve"> new </w:t>
      </w:r>
      <w:r w:rsidRPr="005D7E64">
        <w:rPr>
          <w:rStyle w:val="StyleUnderline"/>
          <w:rFonts w:asciiTheme="majorHAnsi" w:hAnsiTheme="majorHAnsi"/>
          <w:highlight w:val="green"/>
        </w:rPr>
        <w:t>air routes</w:t>
      </w:r>
      <w:r w:rsidRPr="005D7E64">
        <w:rPr>
          <w:rStyle w:val="StyleUnderline"/>
          <w:rFonts w:asciiTheme="majorHAnsi" w:hAnsiTheme="majorHAnsi"/>
        </w:rPr>
        <w:t xml:space="preserve"> as “a violation of the longstanding cross-strait status quo.”</w:t>
      </w:r>
      <w:r w:rsidRPr="005D7E64">
        <w:rPr>
          <w:rFonts w:asciiTheme="majorHAnsi" w:hAnsiTheme="majorHAnsi"/>
          <w:sz w:val="16"/>
        </w:rPr>
        <w:t xml:space="preserve"> </w:t>
      </w:r>
      <w:proofErr w:type="gramStart"/>
      <w:r w:rsidRPr="005D7E64">
        <w:rPr>
          <w:rFonts w:asciiTheme="majorHAnsi" w:hAnsiTheme="majorHAnsi"/>
          <w:sz w:val="16"/>
        </w:rPr>
        <w:t>Another champion of Taiwan and supporter of the travel bill,</w:t>
      </w:r>
      <w:proofErr w:type="gramEnd"/>
      <w:r w:rsidRPr="005D7E64">
        <w:rPr>
          <w:rFonts w:asciiTheme="majorHAnsi" w:hAnsiTheme="majorHAnsi"/>
          <w:sz w:val="16"/>
        </w:rPr>
        <w:t xml:space="preserve"> is Sen. Ted Cruz (R-Tex.), who met with Tsai in Houston on Jan. 8, 2017 despite Beijing’s strong objections. In an interview, Cruz slammed as “absurd” a December threat by Chinese diplomat Li </w:t>
      </w:r>
      <w:proofErr w:type="spellStart"/>
      <w:r w:rsidRPr="005D7E64">
        <w:rPr>
          <w:rFonts w:asciiTheme="majorHAnsi" w:hAnsiTheme="majorHAnsi"/>
          <w:sz w:val="16"/>
        </w:rPr>
        <w:t>Kexin</w:t>
      </w:r>
      <w:proofErr w:type="spellEnd"/>
      <w:r w:rsidRPr="005D7E64">
        <w:rPr>
          <w:rFonts w:asciiTheme="majorHAnsi" w:hAnsiTheme="majorHAnsi"/>
          <w:sz w:val="16"/>
        </w:rPr>
        <w:t xml:space="preserve"> during an event at Beijing’s embassy in Washington. Li told colleagues that he had warned U.S. officials against docking American warships in Taiwan. </w:t>
      </w:r>
      <w:r w:rsidRPr="005D7E64">
        <w:rPr>
          <w:rStyle w:val="StyleUnderline"/>
          <w:rFonts w:asciiTheme="majorHAnsi" w:hAnsiTheme="majorHAnsi"/>
        </w:rPr>
        <w:t>“The day that a U.S. Navy vessel arrives in Kaohsiung is the day that our People’s Liberation Army unifies Taiwan with military force,”</w:t>
      </w:r>
      <w:r w:rsidRPr="005D7E64">
        <w:rPr>
          <w:rFonts w:asciiTheme="majorHAnsi" w:hAnsiTheme="majorHAnsi"/>
          <w:sz w:val="16"/>
        </w:rPr>
        <w:t xml:space="preserve"> Li </w:t>
      </w:r>
      <w:hyperlink r:id="rId70" w:tgtFrame="_blank" w:history="1">
        <w:r w:rsidRPr="005D7E64">
          <w:rPr>
            <w:rFonts w:asciiTheme="majorHAnsi" w:hAnsiTheme="majorHAnsi"/>
            <w:sz w:val="16"/>
          </w:rPr>
          <w:t>said</w:t>
        </w:r>
      </w:hyperlink>
      <w:r w:rsidRPr="005D7E64">
        <w:rPr>
          <w:rFonts w:asciiTheme="majorHAnsi" w:hAnsiTheme="majorHAnsi"/>
          <w:sz w:val="16"/>
        </w:rPr>
        <w:t xml:space="preserve">, according to Chinese media reports cited by Reuters. “The threat from a low-level Chinese diplomat of a military invasion of Taiwan was absurd, unduly provocative and should be met with laughter and derision,” Cruz said. Cruz also denounced China for “vigorously” lobbying to kill strong ports-of-call language for Taiwan that he wanted included in the 2018 defense authorization bill, Cruz said. </w:t>
      </w:r>
      <w:r w:rsidRPr="005D7E64">
        <w:rPr>
          <w:rStyle w:val="StyleUnderline"/>
          <w:rFonts w:asciiTheme="majorHAnsi" w:hAnsiTheme="majorHAnsi"/>
          <w:highlight w:val="green"/>
        </w:rPr>
        <w:t>A Senate version of</w:t>
      </w:r>
      <w:r w:rsidRPr="005D7E64">
        <w:rPr>
          <w:rStyle w:val="StyleUnderline"/>
          <w:rFonts w:asciiTheme="majorHAnsi" w:hAnsiTheme="majorHAnsi"/>
        </w:rPr>
        <w:t xml:space="preserve"> the annual </w:t>
      </w:r>
      <w:r w:rsidRPr="005D7E64">
        <w:rPr>
          <w:rStyle w:val="StyleUnderline"/>
          <w:rFonts w:asciiTheme="majorHAnsi" w:hAnsiTheme="majorHAnsi"/>
          <w:highlight w:val="green"/>
        </w:rPr>
        <w:t>N</w:t>
      </w:r>
      <w:r w:rsidRPr="005D7E64">
        <w:rPr>
          <w:rStyle w:val="StyleUnderline"/>
          <w:rFonts w:asciiTheme="majorHAnsi" w:hAnsiTheme="majorHAnsi"/>
        </w:rPr>
        <w:t xml:space="preserve">ational </w:t>
      </w:r>
      <w:r w:rsidRPr="005D7E64">
        <w:rPr>
          <w:rStyle w:val="StyleUnderline"/>
          <w:rFonts w:asciiTheme="majorHAnsi" w:hAnsiTheme="majorHAnsi"/>
          <w:highlight w:val="green"/>
        </w:rPr>
        <w:t>D</w:t>
      </w:r>
      <w:r w:rsidRPr="005D7E64">
        <w:rPr>
          <w:rStyle w:val="StyleUnderline"/>
          <w:rFonts w:asciiTheme="majorHAnsi" w:hAnsiTheme="majorHAnsi"/>
        </w:rPr>
        <w:t xml:space="preserve">efense </w:t>
      </w:r>
      <w:r w:rsidRPr="005D7E64">
        <w:rPr>
          <w:rStyle w:val="StyleUnderline"/>
          <w:rFonts w:asciiTheme="majorHAnsi" w:hAnsiTheme="majorHAnsi"/>
          <w:highlight w:val="green"/>
        </w:rPr>
        <w:t>A</w:t>
      </w:r>
      <w:r w:rsidRPr="005D7E64">
        <w:rPr>
          <w:rStyle w:val="StyleUnderline"/>
          <w:rFonts w:asciiTheme="majorHAnsi" w:hAnsiTheme="majorHAnsi"/>
        </w:rPr>
        <w:t xml:space="preserve">uthorization </w:t>
      </w:r>
      <w:r w:rsidRPr="005D7E64">
        <w:rPr>
          <w:rStyle w:val="StyleUnderline"/>
          <w:rFonts w:asciiTheme="majorHAnsi" w:hAnsiTheme="majorHAnsi"/>
          <w:highlight w:val="green"/>
        </w:rPr>
        <w:t>A</w:t>
      </w:r>
      <w:r w:rsidRPr="005D7E64">
        <w:rPr>
          <w:rStyle w:val="StyleUnderline"/>
          <w:rFonts w:asciiTheme="majorHAnsi" w:hAnsiTheme="majorHAnsi"/>
        </w:rPr>
        <w:t>ct</w:t>
      </w:r>
      <w:r w:rsidRPr="005D7E64">
        <w:rPr>
          <w:rFonts w:asciiTheme="majorHAnsi" w:hAnsiTheme="majorHAnsi"/>
          <w:sz w:val="16"/>
        </w:rPr>
        <w:t xml:space="preserve"> from September </w:t>
      </w:r>
      <w:r w:rsidRPr="005D7E64">
        <w:rPr>
          <w:rStyle w:val="StyleUnderline"/>
          <w:rFonts w:asciiTheme="majorHAnsi" w:hAnsiTheme="majorHAnsi"/>
        </w:rPr>
        <w:t>called for the Pentagon to issue a report about the feasibility of Navy vessel visiting Taiwanese ports.</w:t>
      </w:r>
      <w:r w:rsidRPr="005D7E64">
        <w:rPr>
          <w:rFonts w:asciiTheme="majorHAnsi" w:hAnsiTheme="majorHAnsi"/>
          <w:sz w:val="16"/>
        </w:rPr>
        <w:t xml:space="preserve"> </w:t>
      </w:r>
      <w:r w:rsidRPr="005D7E64">
        <w:rPr>
          <w:rStyle w:val="StyleUnderline"/>
          <w:rFonts w:asciiTheme="majorHAnsi" w:hAnsiTheme="majorHAnsi"/>
        </w:rPr>
        <w:t>C</w:t>
      </w:r>
      <w:r w:rsidRPr="005D7E64">
        <w:rPr>
          <w:rStyle w:val="StyleUnderline"/>
          <w:rFonts w:asciiTheme="majorHAnsi" w:hAnsiTheme="majorHAnsi"/>
          <w:highlight w:val="green"/>
        </w:rPr>
        <w:t>ruz said Beijing urged the language be deleted</w:t>
      </w:r>
      <w:r w:rsidRPr="005D7E64">
        <w:rPr>
          <w:rStyle w:val="StyleUnderline"/>
          <w:rFonts w:asciiTheme="majorHAnsi" w:hAnsiTheme="majorHAnsi"/>
        </w:rPr>
        <w:t xml:space="preserve"> in a House-Senate conference committee</w:t>
      </w:r>
      <w:r w:rsidRPr="005D7E64">
        <w:rPr>
          <w:rFonts w:asciiTheme="majorHAnsi" w:hAnsiTheme="majorHAnsi"/>
          <w:sz w:val="16"/>
        </w:rPr>
        <w:t xml:space="preserve">, “and sadly the conferees acceded to that request.” The final NDAA Trump signed in December softened the Taiwanese ports of call language the Senate had supported, dropping the requirement for a written report and saying only that the Pentagon should "consider the advisability and feasibility of reestablishing port of call exchanges." The idea is supported by Trump’s new assistant secretary of defense for Asia, Randall </w:t>
      </w:r>
      <w:proofErr w:type="spellStart"/>
      <w:r w:rsidRPr="005D7E64">
        <w:rPr>
          <w:rFonts w:asciiTheme="majorHAnsi" w:hAnsiTheme="majorHAnsi"/>
          <w:sz w:val="16"/>
        </w:rPr>
        <w:t>Schriver</w:t>
      </w:r>
      <w:proofErr w:type="spellEnd"/>
      <w:r w:rsidRPr="005D7E64">
        <w:rPr>
          <w:rFonts w:asciiTheme="majorHAnsi" w:hAnsiTheme="majorHAnsi"/>
          <w:sz w:val="16"/>
        </w:rPr>
        <w:t xml:space="preserve">. “Such port calls would be entirely consistent with our One China Policy as we define it,” Shriver told senators in 2017. Taiwanese officials interpreted </w:t>
      </w:r>
      <w:proofErr w:type="spellStart"/>
      <w:r w:rsidRPr="005D7E64">
        <w:rPr>
          <w:rFonts w:asciiTheme="majorHAnsi" w:hAnsiTheme="majorHAnsi"/>
          <w:sz w:val="16"/>
        </w:rPr>
        <w:t>Schriver’s</w:t>
      </w:r>
      <w:proofErr w:type="spellEnd"/>
      <w:r w:rsidRPr="005D7E64">
        <w:rPr>
          <w:rFonts w:asciiTheme="majorHAnsi" w:hAnsiTheme="majorHAnsi"/>
          <w:sz w:val="16"/>
        </w:rPr>
        <w:t xml:space="preserve"> Senate confirmation in December as a strong sign of continued U.S. willingness repel China. </w:t>
      </w:r>
    </w:p>
    <w:p w14:paraId="3A176105" w14:textId="77777777" w:rsidR="00107C5A" w:rsidRDefault="00107C5A" w:rsidP="00107C5A">
      <w:pPr>
        <w:pStyle w:val="Heading3"/>
        <w:rPr>
          <w:rFonts w:asciiTheme="majorHAnsi" w:hAnsiTheme="majorHAnsi"/>
        </w:rPr>
      </w:pPr>
      <w:r w:rsidRPr="005D7E64">
        <w:rPr>
          <w:rFonts w:asciiTheme="majorHAnsi" w:hAnsiTheme="majorHAnsi"/>
        </w:rPr>
        <w:t>Arms Unpopular in Congress</w:t>
      </w:r>
    </w:p>
    <w:p w14:paraId="2DF1C247" w14:textId="77777777" w:rsidR="00107C5A" w:rsidRPr="00EE7686" w:rsidRDefault="00107C5A" w:rsidP="00107C5A"/>
    <w:p w14:paraId="2EB6DFE2" w14:textId="15D5F0B8" w:rsidR="00107C5A" w:rsidRPr="005D7E64" w:rsidRDefault="00EE10BC" w:rsidP="00107C5A">
      <w:pPr>
        <w:pStyle w:val="Heading2"/>
        <w:rPr>
          <w:rFonts w:asciiTheme="majorHAnsi" w:hAnsiTheme="majorHAnsi"/>
        </w:rPr>
      </w:pPr>
      <w:r>
        <w:rPr>
          <w:rFonts w:asciiTheme="majorHAnsi" w:hAnsiTheme="majorHAnsi"/>
        </w:rPr>
        <w:t>Elections Links</w:t>
      </w:r>
    </w:p>
    <w:p w14:paraId="62D95125" w14:textId="30445F16" w:rsidR="009C5E7C" w:rsidRDefault="009C5E7C" w:rsidP="00107C5A">
      <w:pPr>
        <w:pStyle w:val="Heading3"/>
        <w:rPr>
          <w:rFonts w:asciiTheme="majorHAnsi" w:hAnsiTheme="majorHAnsi"/>
        </w:rPr>
      </w:pPr>
      <w:r>
        <w:rPr>
          <w:rFonts w:asciiTheme="majorHAnsi" w:hAnsiTheme="majorHAnsi"/>
        </w:rPr>
        <w:t xml:space="preserve">Arms Sales Unpopular – Public </w:t>
      </w:r>
    </w:p>
    <w:p w14:paraId="1226B56C" w14:textId="77777777" w:rsidR="009C5E7C" w:rsidRDefault="009C5E7C" w:rsidP="009C5E7C">
      <w:pPr>
        <w:pStyle w:val="Heading4"/>
        <w:jc w:val="both"/>
      </w:pPr>
      <w:r>
        <w:t>Arms sales are unpopular</w:t>
      </w:r>
    </w:p>
    <w:p w14:paraId="720AAA00" w14:textId="77777777" w:rsidR="009C5E7C" w:rsidRDefault="009C5E7C" w:rsidP="009C5E7C">
      <w:pPr>
        <w:jc w:val="both"/>
        <w:rPr>
          <w:color w:val="281E1E"/>
          <w:sz w:val="16"/>
          <w:szCs w:val="16"/>
          <w:shd w:val="clear" w:color="auto" w:fill="FFFFFF"/>
        </w:rPr>
      </w:pPr>
      <w:proofErr w:type="spellStart"/>
      <w:r w:rsidRPr="00536CF9">
        <w:rPr>
          <w:b/>
          <w:bCs/>
          <w:color w:val="281E1E"/>
          <w:sz w:val="26"/>
          <w:szCs w:val="26"/>
          <w:shd w:val="clear" w:color="auto" w:fill="FFFFFF"/>
        </w:rPr>
        <w:t>Daragahi</w:t>
      </w:r>
      <w:proofErr w:type="spellEnd"/>
      <w:r w:rsidRPr="00536CF9">
        <w:rPr>
          <w:b/>
          <w:bCs/>
          <w:color w:val="281E1E"/>
          <w:sz w:val="26"/>
          <w:szCs w:val="26"/>
          <w:shd w:val="clear" w:color="auto" w:fill="FFFFFF"/>
        </w:rPr>
        <w:t> 19</w:t>
      </w:r>
      <w:r>
        <w:rPr>
          <w:color w:val="281E1E"/>
          <w:sz w:val="26"/>
          <w:szCs w:val="26"/>
          <w:shd w:val="clear" w:color="auto" w:fill="FFFFFF"/>
        </w:rPr>
        <w:t xml:space="preserve"> </w:t>
      </w:r>
      <w:proofErr w:type="spellStart"/>
      <w:r w:rsidRPr="00536CF9">
        <w:rPr>
          <w:color w:val="281E1E"/>
          <w:sz w:val="16"/>
          <w:szCs w:val="16"/>
          <w:shd w:val="clear" w:color="auto" w:fill="FFFFFF"/>
        </w:rPr>
        <w:t>Borzou</w:t>
      </w:r>
      <w:proofErr w:type="spellEnd"/>
      <w:r w:rsidRPr="00536CF9">
        <w:rPr>
          <w:color w:val="281E1E"/>
          <w:sz w:val="16"/>
          <w:szCs w:val="16"/>
          <w:shd w:val="clear" w:color="auto" w:fill="FFFFFF"/>
        </w:rPr>
        <w:t xml:space="preserve"> </w:t>
      </w:r>
      <w:proofErr w:type="spellStart"/>
      <w:r w:rsidRPr="00536CF9">
        <w:rPr>
          <w:color w:val="281E1E"/>
          <w:sz w:val="16"/>
          <w:szCs w:val="16"/>
          <w:shd w:val="clear" w:color="auto" w:fill="FFFFFF"/>
        </w:rPr>
        <w:t>Daragahi</w:t>
      </w:r>
      <w:proofErr w:type="spellEnd"/>
      <w:r w:rsidRPr="00536CF9">
        <w:rPr>
          <w:color w:val="281E1E"/>
          <w:sz w:val="16"/>
          <w:szCs w:val="16"/>
          <w:shd w:val="clear" w:color="auto" w:fill="FFFFFF"/>
        </w:rPr>
        <w:t> is International Correspondent for </w:t>
      </w:r>
      <w:r w:rsidRPr="00536CF9">
        <w:rPr>
          <w:i/>
          <w:iCs/>
          <w:color w:val="281E1E"/>
          <w:sz w:val="16"/>
          <w:szCs w:val="16"/>
          <w:bdr w:val="none" w:sz="0" w:space="0" w:color="auto" w:frame="1"/>
          <w:shd w:val="clear" w:color="auto" w:fill="FFFFFF"/>
        </w:rPr>
        <w:t>The Independent</w:t>
      </w:r>
      <w:r w:rsidRPr="00536CF9">
        <w:rPr>
          <w:color w:val="281E1E"/>
          <w:sz w:val="16"/>
          <w:szCs w:val="16"/>
          <w:shd w:val="clear" w:color="auto" w:fill="FFFFFF"/>
        </w:rPr>
        <w:t>. </w:t>
      </w:r>
      <w:r>
        <w:rPr>
          <w:color w:val="281E1E"/>
          <w:sz w:val="16"/>
          <w:szCs w:val="16"/>
          <w:shd w:val="clear" w:color="auto" w:fill="FFFFFF"/>
        </w:rPr>
        <w:t>“</w:t>
      </w:r>
      <w:r w:rsidRPr="00536CF9">
        <w:rPr>
          <w:color w:val="281E1E"/>
          <w:sz w:val="16"/>
          <w:szCs w:val="16"/>
          <w:shd w:val="clear" w:color="auto" w:fill="FFFFFF"/>
        </w:rPr>
        <w:t>Majority of Americans want congress to cut arms sales to Saudi Arabia over Yemen war, survey finds</w:t>
      </w:r>
      <w:r>
        <w:rPr>
          <w:color w:val="281E1E"/>
          <w:sz w:val="16"/>
          <w:szCs w:val="16"/>
          <w:shd w:val="clear" w:color="auto" w:fill="FFFFFF"/>
        </w:rPr>
        <w:t xml:space="preserve">.” The Independent. </w:t>
      </w:r>
      <w:hyperlink r:id="rId71" w:history="1">
        <w:r w:rsidRPr="00EE734E">
          <w:rPr>
            <w:rStyle w:val="Hyperlink"/>
            <w:sz w:val="16"/>
            <w:szCs w:val="16"/>
            <w:shd w:val="clear" w:color="auto" w:fill="FFFFFF"/>
          </w:rPr>
          <w:t>https://www.independent.co.uk/news/world/middle-east/saudi-arabia-arms-sales-embargo-us-yemen-civil-war-famine-trump-congress-a8651931.html</w:t>
        </w:r>
      </w:hyperlink>
      <w:r>
        <w:rPr>
          <w:color w:val="281E1E"/>
          <w:sz w:val="16"/>
          <w:szCs w:val="16"/>
          <w:shd w:val="clear" w:color="auto" w:fill="FFFFFF"/>
        </w:rPr>
        <w:t>. Date Accessed: 6/28/2019. BZ.</w:t>
      </w:r>
    </w:p>
    <w:p w14:paraId="1E28C3EE" w14:textId="77777777" w:rsidR="009C5E7C" w:rsidRDefault="009C5E7C" w:rsidP="009C5E7C">
      <w:pPr>
        <w:jc w:val="both"/>
        <w:rPr>
          <w:sz w:val="16"/>
        </w:rPr>
      </w:pPr>
      <w:r w:rsidRPr="00F90C5D">
        <w:rPr>
          <w:rStyle w:val="StyleUnderline"/>
          <w:highlight w:val="cyan"/>
        </w:rPr>
        <w:t>A majority of Americans oppose the US</w:t>
      </w:r>
      <w:r w:rsidRPr="00F90C5D">
        <w:rPr>
          <w:rStyle w:val="StyleUnderline"/>
        </w:rPr>
        <w:t xml:space="preserve"> government’</w:t>
      </w:r>
      <w:r w:rsidRPr="00F90C5D">
        <w:rPr>
          <w:rStyle w:val="StyleUnderline"/>
          <w:highlight w:val="cyan"/>
        </w:rPr>
        <w:t>s support for the</w:t>
      </w:r>
      <w:r w:rsidRPr="00F90C5D">
        <w:rPr>
          <w:rStyle w:val="StyleUnderline"/>
        </w:rPr>
        <w:t xml:space="preserve"> ongoing Saudi-led </w:t>
      </w:r>
      <w:r w:rsidRPr="00F90C5D">
        <w:rPr>
          <w:rStyle w:val="StyleUnderline"/>
          <w:highlight w:val="cyan"/>
        </w:rPr>
        <w:t xml:space="preserve">war in </w:t>
      </w:r>
      <w:hyperlink r:id="rId72" w:history="1">
        <w:r w:rsidRPr="00F90C5D">
          <w:rPr>
            <w:rStyle w:val="StyleUnderline"/>
            <w:highlight w:val="cyan"/>
          </w:rPr>
          <w:t>Yemen</w:t>
        </w:r>
      </w:hyperlink>
      <w:r w:rsidRPr="00F90C5D">
        <w:rPr>
          <w:rStyle w:val="StyleUnderline"/>
        </w:rPr>
        <w:t xml:space="preserve">, a survey has shown. Some </w:t>
      </w:r>
      <w:r w:rsidRPr="00F90C5D">
        <w:rPr>
          <w:rStyle w:val="StyleUnderline"/>
          <w:highlight w:val="cyan"/>
        </w:rPr>
        <w:t>58 per cent of respondents wanted</w:t>
      </w:r>
      <w:r w:rsidRPr="00F90C5D">
        <w:rPr>
          <w:rStyle w:val="StyleUnderline"/>
        </w:rPr>
        <w:t xml:space="preserve"> lawmakers </w:t>
      </w:r>
      <w:r w:rsidRPr="00F90C5D">
        <w:rPr>
          <w:rStyle w:val="StyleUnderline"/>
          <w:highlight w:val="cyan"/>
        </w:rPr>
        <w:t>to</w:t>
      </w:r>
      <w:r w:rsidRPr="00F90C5D">
        <w:rPr>
          <w:rStyle w:val="StyleUnderline"/>
        </w:rPr>
        <w:t xml:space="preserve"> curtail or </w:t>
      </w:r>
      <w:r w:rsidRPr="00F90C5D">
        <w:rPr>
          <w:rStyle w:val="StyleUnderline"/>
          <w:highlight w:val="cyan"/>
        </w:rPr>
        <w:t>halt the supply of arms</w:t>
      </w:r>
      <w:r w:rsidRPr="00F90C5D">
        <w:rPr>
          <w:rStyle w:val="StyleUnderline"/>
        </w:rPr>
        <w:t xml:space="preserve"> for a conflict considered the world’s worst ongoing humanitarian disaster. </w:t>
      </w:r>
      <w:r w:rsidRPr="00F90C5D">
        <w:rPr>
          <w:rStyle w:val="StyleUnderline"/>
          <w:highlight w:val="cyan"/>
        </w:rPr>
        <w:t>Only 13 per cent of</w:t>
      </w:r>
      <w:r w:rsidRPr="00F90C5D">
        <w:rPr>
          <w:rStyle w:val="StyleUnderline"/>
        </w:rPr>
        <w:t xml:space="preserve"> </w:t>
      </w:r>
      <w:r w:rsidRPr="00F90C5D">
        <w:rPr>
          <w:rStyle w:val="StyleUnderline"/>
          <w:highlight w:val="cyan"/>
        </w:rPr>
        <w:t xml:space="preserve">Americans said they want </w:t>
      </w:r>
      <w:r w:rsidRPr="00F90C5D">
        <w:rPr>
          <w:rStyle w:val="StyleUnderline"/>
        </w:rPr>
        <w:t xml:space="preserve">lawmakers </w:t>
      </w:r>
      <w:r w:rsidRPr="00F90C5D">
        <w:rPr>
          <w:rStyle w:val="StyleUnderline"/>
          <w:highlight w:val="cyan"/>
        </w:rPr>
        <w:t xml:space="preserve">to maintain </w:t>
      </w:r>
      <w:r w:rsidRPr="00F90C5D">
        <w:rPr>
          <w:rStyle w:val="StyleUnderline"/>
        </w:rPr>
        <w:t xml:space="preserve">or increase </w:t>
      </w:r>
      <w:r w:rsidRPr="00F90C5D">
        <w:rPr>
          <w:rStyle w:val="StyleUnderline"/>
          <w:highlight w:val="cyan"/>
        </w:rPr>
        <w:t xml:space="preserve">arms sales to </w:t>
      </w:r>
      <w:r w:rsidRPr="00F90C5D">
        <w:rPr>
          <w:rStyle w:val="StyleUnderline"/>
        </w:rPr>
        <w:t xml:space="preserve">the US allies in </w:t>
      </w:r>
      <w:r w:rsidRPr="00F90C5D">
        <w:rPr>
          <w:rStyle w:val="StyleUnderline"/>
          <w:highlight w:val="cyan"/>
        </w:rPr>
        <w:t>the conflict –</w:t>
      </w:r>
      <w:r w:rsidRPr="00F90C5D">
        <w:rPr>
          <w:rStyle w:val="StyleUnderline"/>
        </w:rPr>
        <w:t xml:space="preserve"> </w:t>
      </w:r>
      <w:hyperlink r:id="rId73" w:history="1">
        <w:r w:rsidRPr="00F90C5D">
          <w:rPr>
            <w:rStyle w:val="StyleUnderline"/>
          </w:rPr>
          <w:t>Saudi Arabia</w:t>
        </w:r>
      </w:hyperlink>
      <w:r w:rsidRPr="00F90C5D">
        <w:rPr>
          <w:rStyle w:val="StyleUnderline"/>
        </w:rPr>
        <w:t xml:space="preserve"> and the </w:t>
      </w:r>
      <w:hyperlink r:id="rId74" w:history="1">
        <w:r w:rsidRPr="00F90C5D">
          <w:rPr>
            <w:rStyle w:val="StyleUnderline"/>
          </w:rPr>
          <w:t>United Arab Emirates</w:t>
        </w:r>
      </w:hyperlink>
      <w:r w:rsidRPr="00F90C5D">
        <w:rPr>
          <w:rStyle w:val="StyleUnderline"/>
        </w:rPr>
        <w:t>.</w:t>
      </w:r>
      <w:r w:rsidRPr="00F90C5D">
        <w:rPr>
          <w:sz w:val="16"/>
        </w:rPr>
        <w:t xml:space="preserve"> But the survey, conducted by YouGov and commissioned by the International Rescue Committee relief group, also showed striking nationwide ignorance about the conflict. The three-year conflict in Yemen has been largely ignored by broadcast media in </w:t>
      </w:r>
      <w:proofErr w:type="spellStart"/>
      <w:r w:rsidRPr="00F90C5D">
        <w:rPr>
          <w:sz w:val="16"/>
        </w:rPr>
        <w:t>favour</w:t>
      </w:r>
      <w:proofErr w:type="spellEnd"/>
      <w:r w:rsidRPr="00F90C5D">
        <w:rPr>
          <w:sz w:val="16"/>
        </w:rPr>
        <w:t xml:space="preserve"> of near 24-hour coverage of President Donald Trump’s foibles. The war has claimed tens of thousands of lives and brought the Arab world’s poorest nation to the brink of widespread famine as winter approaches and heating and cooking fuel prices spike, according to relief </w:t>
      </w:r>
      <w:proofErr w:type="spellStart"/>
      <w:r w:rsidRPr="00F90C5D">
        <w:rPr>
          <w:sz w:val="16"/>
        </w:rPr>
        <w:t>organisations</w:t>
      </w:r>
      <w:proofErr w:type="spellEnd"/>
      <w:r w:rsidRPr="00F90C5D">
        <w:rPr>
          <w:sz w:val="16"/>
        </w:rPr>
        <w:t xml:space="preserve">. But of 1,000 Americans surveyed earlier this month, a third said they had never even heard of the Yemen war. </w:t>
      </w:r>
      <w:r w:rsidRPr="00F90C5D">
        <w:rPr>
          <w:rStyle w:val="StyleUnderline"/>
        </w:rPr>
        <w:t xml:space="preserve">Among those who had an opinion on the conflict, </w:t>
      </w:r>
      <w:r w:rsidRPr="00F90C5D">
        <w:rPr>
          <w:rStyle w:val="StyleUnderline"/>
          <w:highlight w:val="cyan"/>
        </w:rPr>
        <w:t>75 per cent opposed US involvement</w:t>
      </w:r>
      <w:r w:rsidRPr="00F90C5D">
        <w:rPr>
          <w:rStyle w:val="StyleUnderline"/>
        </w:rPr>
        <w:t xml:space="preserve">. “We’ve already made the argument that this conflict is morally and strategically bankrupt," said Amanda </w:t>
      </w:r>
      <w:proofErr w:type="spellStart"/>
      <w:r w:rsidRPr="00F90C5D">
        <w:rPr>
          <w:rStyle w:val="StyleUnderline"/>
        </w:rPr>
        <w:t>Catanzano</w:t>
      </w:r>
      <w:proofErr w:type="spellEnd"/>
      <w:r w:rsidRPr="00F90C5D">
        <w:rPr>
          <w:rStyle w:val="StyleUnderline"/>
        </w:rPr>
        <w:t xml:space="preserve">, a senior director at the International Rescue Committee. "But </w:t>
      </w:r>
      <w:r w:rsidRPr="00F90C5D">
        <w:rPr>
          <w:rStyle w:val="StyleUnderline"/>
          <w:highlight w:val="cyan"/>
        </w:rPr>
        <w:t>it’s</w:t>
      </w:r>
      <w:r w:rsidRPr="00F90C5D">
        <w:rPr>
          <w:rStyle w:val="StyleUnderline"/>
        </w:rPr>
        <w:t xml:space="preserve"> also politically </w:t>
      </w:r>
      <w:r w:rsidRPr="00F90C5D">
        <w:rPr>
          <w:rStyle w:val="StyleUnderline"/>
          <w:highlight w:val="cyan"/>
        </w:rPr>
        <w:t>unpopular.</w:t>
      </w:r>
      <w:r w:rsidRPr="00F90C5D">
        <w:rPr>
          <w:rStyle w:val="StyleUnderline"/>
        </w:rPr>
        <w:t xml:space="preserve"> </w:t>
      </w:r>
      <w:r w:rsidRPr="00F90C5D">
        <w:rPr>
          <w:rStyle w:val="StyleUnderline"/>
          <w:highlight w:val="cyan"/>
        </w:rPr>
        <w:t>It doesn’t reflect the perspective of the American people."</w:t>
      </w:r>
      <w:r w:rsidRPr="00F90C5D">
        <w:rPr>
          <w:sz w:val="16"/>
        </w:rPr>
        <w:t xml:space="preserve"> </w:t>
      </w:r>
    </w:p>
    <w:p w14:paraId="1CF133BE" w14:textId="77777777" w:rsidR="009C5E7C" w:rsidRDefault="009C5E7C" w:rsidP="009C5E7C">
      <w:pPr>
        <w:pStyle w:val="Heading4"/>
      </w:pPr>
      <w:r>
        <w:t>Arms sales are well hidden, the sales that are released to the public are unpopular</w:t>
      </w:r>
    </w:p>
    <w:p w14:paraId="6C5AAEED" w14:textId="77777777" w:rsidR="009C5E7C" w:rsidRDefault="009C5E7C" w:rsidP="009C5E7C">
      <w:pPr>
        <w:rPr>
          <w:sz w:val="16"/>
          <w:szCs w:val="16"/>
        </w:rPr>
      </w:pPr>
      <w:r w:rsidRPr="005250F7">
        <w:rPr>
          <w:b/>
          <w:bCs/>
          <w:sz w:val="26"/>
          <w:szCs w:val="26"/>
        </w:rPr>
        <w:t>Abramson 19</w:t>
      </w:r>
      <w:r>
        <w:t xml:space="preserve"> </w:t>
      </w:r>
      <w:r w:rsidRPr="005250F7">
        <w:rPr>
          <w:sz w:val="16"/>
          <w:szCs w:val="16"/>
        </w:rPr>
        <w:t>Jeff Abramson</w:t>
      </w:r>
      <w:r>
        <w:rPr>
          <w:sz w:val="16"/>
          <w:szCs w:val="16"/>
        </w:rPr>
        <w:t xml:space="preserve"> </w:t>
      </w:r>
      <w:r w:rsidRPr="005250F7">
        <w:rPr>
          <w:sz w:val="16"/>
          <w:szCs w:val="16"/>
        </w:rPr>
        <w:t>is a non-resident senior fellow for arms control and conventional arms transfers at the Arms Control Association. </w:t>
      </w:r>
      <w:r>
        <w:rPr>
          <w:sz w:val="16"/>
          <w:szCs w:val="16"/>
        </w:rPr>
        <w:t>“</w:t>
      </w:r>
      <w:r w:rsidRPr="005250F7">
        <w:rPr>
          <w:sz w:val="16"/>
          <w:szCs w:val="16"/>
        </w:rPr>
        <w:t>Proposed Small Arms Transfers: Big Implications for U.S. Foreign Policy</w:t>
      </w:r>
      <w:r>
        <w:rPr>
          <w:sz w:val="16"/>
          <w:szCs w:val="16"/>
        </w:rPr>
        <w:t xml:space="preserve">.” Arms Control Association. </w:t>
      </w:r>
      <w:hyperlink r:id="rId75" w:history="1">
        <w:r w:rsidRPr="005250F7">
          <w:rPr>
            <w:rStyle w:val="Hyperlink"/>
            <w:sz w:val="16"/>
            <w:szCs w:val="16"/>
          </w:rPr>
          <w:t>https://www.armscontrol.org/taxonomy/term/36</w:t>
        </w:r>
      </w:hyperlink>
      <w:r>
        <w:rPr>
          <w:sz w:val="16"/>
          <w:szCs w:val="16"/>
        </w:rPr>
        <w:t>. Date Accessed: 6/28/2019. BZ.</w:t>
      </w:r>
    </w:p>
    <w:p w14:paraId="6DF5AF0F" w14:textId="77777777" w:rsidR="009C5E7C" w:rsidRPr="003D0B5C" w:rsidRDefault="009C5E7C" w:rsidP="009C5E7C">
      <w:pPr>
        <w:jc w:val="both"/>
        <w:rPr>
          <w:rStyle w:val="StyleUnderline"/>
        </w:rPr>
      </w:pPr>
      <w:r w:rsidRPr="009C7B1D">
        <w:rPr>
          <w:u w:val="single"/>
        </w:rPr>
        <w:t xml:space="preserve">While </w:t>
      </w:r>
      <w:r w:rsidRPr="003D0B5C">
        <w:rPr>
          <w:highlight w:val="cyan"/>
          <w:u w:val="single"/>
        </w:rPr>
        <w:t>the public can raise its voice against irresponsible</w:t>
      </w:r>
      <w:r w:rsidRPr="009C7B1D">
        <w:rPr>
          <w:u w:val="single"/>
        </w:rPr>
        <w:t xml:space="preserve"> </w:t>
      </w:r>
      <w:hyperlink r:id="rId76" w:history="1">
        <w:r w:rsidRPr="009C7B1D">
          <w:rPr>
            <w:rStyle w:val="Hyperlink"/>
            <w:u w:val="single"/>
          </w:rPr>
          <w:t>Foreign Military Sales</w:t>
        </w:r>
      </w:hyperlink>
      <w:r w:rsidRPr="009C7B1D">
        <w:rPr>
          <w:u w:val="single"/>
        </w:rPr>
        <w:t xml:space="preserve"> (</w:t>
      </w:r>
      <w:r w:rsidRPr="003D0B5C">
        <w:rPr>
          <w:highlight w:val="cyan"/>
          <w:u w:val="single"/>
        </w:rPr>
        <w:t>FMS</w:t>
      </w:r>
      <w:r w:rsidRPr="009C7B1D">
        <w:rPr>
          <w:u w:val="single"/>
        </w:rPr>
        <w:t xml:space="preserve">) </w:t>
      </w:r>
      <w:r w:rsidRPr="003D0B5C">
        <w:rPr>
          <w:highlight w:val="cyan"/>
          <w:u w:val="single"/>
        </w:rPr>
        <w:t xml:space="preserve">because </w:t>
      </w:r>
      <w:r w:rsidRPr="003D0B5C">
        <w:rPr>
          <w:u w:val="single"/>
        </w:rPr>
        <w:t>such</w:t>
      </w:r>
      <w:r w:rsidRPr="009C7B1D">
        <w:rPr>
          <w:u w:val="single"/>
        </w:rPr>
        <w:t xml:space="preserve"> government-to-government negotiated </w:t>
      </w:r>
      <w:r w:rsidRPr="003D0B5C">
        <w:rPr>
          <w:highlight w:val="cyan"/>
          <w:u w:val="single"/>
        </w:rPr>
        <w:t>sales are</w:t>
      </w:r>
      <w:r w:rsidRPr="009C7B1D">
        <w:rPr>
          <w:u w:val="single"/>
        </w:rPr>
        <w:t xml:space="preserve"> quickly </w:t>
      </w:r>
      <w:r w:rsidRPr="003D0B5C">
        <w:rPr>
          <w:highlight w:val="cyan"/>
          <w:u w:val="single"/>
        </w:rPr>
        <w:t xml:space="preserve">added to a public </w:t>
      </w:r>
      <w:hyperlink r:id="rId77" w:history="1">
        <w:r w:rsidRPr="003D0B5C">
          <w:rPr>
            <w:rStyle w:val="Hyperlink"/>
            <w:highlight w:val="cyan"/>
            <w:u w:val="single"/>
          </w:rPr>
          <w:t>website</w:t>
        </w:r>
      </w:hyperlink>
      <w:r w:rsidRPr="003D0B5C">
        <w:rPr>
          <w:sz w:val="16"/>
        </w:rPr>
        <w:t xml:space="preserve">, the increasingly important business-led </w:t>
      </w:r>
      <w:hyperlink r:id="rId78" w:history="1">
        <w:r w:rsidRPr="003D0B5C">
          <w:rPr>
            <w:rStyle w:val="Hyperlink"/>
            <w:sz w:val="16"/>
          </w:rPr>
          <w:t>Direct Commercial Sales</w:t>
        </w:r>
      </w:hyperlink>
      <w:r w:rsidRPr="003D0B5C">
        <w:rPr>
          <w:sz w:val="16"/>
        </w:rPr>
        <w:t xml:space="preserve"> (DCS) are not as transparent, in part because any public notification is </w:t>
      </w:r>
      <w:hyperlink r:id="rId79" w:history="1">
        <w:r w:rsidRPr="003D0B5C">
          <w:rPr>
            <w:rStyle w:val="Hyperlink"/>
            <w:sz w:val="16"/>
          </w:rPr>
          <w:t>obscure</w:t>
        </w:r>
      </w:hyperlink>
      <w:r w:rsidRPr="003D0B5C">
        <w:rPr>
          <w:sz w:val="16"/>
        </w:rPr>
        <w:t xml:space="preserve"> or functionally comes after the initial review period has passed. Earlier this month, news broke with this exact scenario on a </w:t>
      </w:r>
      <w:hyperlink r:id="rId80" w:history="1">
        <w:r w:rsidRPr="003D0B5C">
          <w:rPr>
            <w:rStyle w:val="Hyperlink"/>
            <w:sz w:val="16"/>
          </w:rPr>
          <w:t>missile defense</w:t>
        </w:r>
      </w:hyperlink>
      <w:r w:rsidRPr="003D0B5C">
        <w:rPr>
          <w:sz w:val="16"/>
        </w:rPr>
        <w:t xml:space="preserve"> sale to Saudi Arabia. Members of Congress could insist that, or possibly take it upon themselves to make, these potential DCS transactions more transparent. Proposed sales of precision-guided munitions to Saudi Arabia via the </w:t>
      </w:r>
      <w:proofErr w:type="gramStart"/>
      <w:r w:rsidRPr="003D0B5C">
        <w:rPr>
          <w:sz w:val="16"/>
        </w:rPr>
        <w:t>more opaque</w:t>
      </w:r>
      <w:proofErr w:type="gramEnd"/>
      <w:r w:rsidRPr="003D0B5C">
        <w:rPr>
          <w:sz w:val="16"/>
        </w:rPr>
        <w:t xml:space="preserve"> DCS process came to light because concerned members of Congress took the initiative to reveal them. While the notification period garners the most attention, Congress also can block a sale up until weapons are delivered. Given how security, geopolitical, and humanitarian realities can change between the time of notifications and often years-later deliveries, members should follow the entire process. In 2014, Congress gave itself the </w:t>
      </w:r>
      <w:hyperlink r:id="rId81" w:history="1">
        <w:r w:rsidRPr="003D0B5C">
          <w:rPr>
            <w:rStyle w:val="Hyperlink"/>
            <w:sz w:val="16"/>
          </w:rPr>
          <w:t>authority</w:t>
        </w:r>
      </w:hyperlink>
      <w:r w:rsidRPr="003D0B5C">
        <w:rPr>
          <w:sz w:val="16"/>
        </w:rPr>
        <w:t xml:space="preserve"> (see Section 201) to receive from the State Department notification of an arms shipment at least 30 days before its delivery. It is currently limited to joint requests by the chair and ranking members of the SFRC or HFAC and may have only been used </w:t>
      </w:r>
      <w:hyperlink r:id="rId82" w:history="1">
        <w:r w:rsidRPr="003D0B5C">
          <w:rPr>
            <w:rStyle w:val="Hyperlink"/>
            <w:sz w:val="16"/>
          </w:rPr>
          <w:t>once</w:t>
        </w:r>
      </w:hyperlink>
      <w:r w:rsidRPr="003D0B5C">
        <w:rPr>
          <w:sz w:val="16"/>
        </w:rPr>
        <w:t xml:space="preserve">. Those leaders should exercise it much more diligently and Congress should consider making it much easier to use by allowing all committee members to request pre-delivery notifications. </w:t>
      </w:r>
      <w:r w:rsidRPr="003D0B5C">
        <w:rPr>
          <w:rStyle w:val="StyleUnderline"/>
        </w:rPr>
        <w:t xml:space="preserve">In general, </w:t>
      </w:r>
      <w:r w:rsidRPr="003D0B5C">
        <w:rPr>
          <w:rStyle w:val="StyleUnderline"/>
          <w:highlight w:val="cyan"/>
        </w:rPr>
        <w:t>transparency around arms</w:t>
      </w:r>
      <w:r w:rsidRPr="003D0B5C">
        <w:rPr>
          <w:rStyle w:val="StyleUnderline"/>
        </w:rPr>
        <w:t xml:space="preserve"> deliveries </w:t>
      </w:r>
      <w:r w:rsidRPr="003D0B5C">
        <w:rPr>
          <w:rStyle w:val="StyleUnderline"/>
          <w:highlight w:val="cyan"/>
        </w:rPr>
        <w:t>remains too obscure</w:t>
      </w:r>
      <w:r w:rsidRPr="003D0B5C">
        <w:rPr>
          <w:rStyle w:val="StyleUnderline"/>
        </w:rPr>
        <w:t xml:space="preserve"> as a </w:t>
      </w:r>
      <w:hyperlink r:id="rId83" w:history="1">
        <w:r w:rsidRPr="003D0B5C">
          <w:rPr>
            <w:rStyle w:val="StyleUnderline"/>
          </w:rPr>
          <w:t>New Hampshire</w:t>
        </w:r>
      </w:hyperlink>
      <w:r w:rsidRPr="003D0B5C">
        <w:rPr>
          <w:rStyle w:val="StyleUnderline"/>
        </w:rPr>
        <w:t xml:space="preserve"> NPR reporter recently discovered.</w:t>
      </w:r>
      <w:r w:rsidRPr="003D0B5C">
        <w:rPr>
          <w:sz w:val="16"/>
        </w:rPr>
        <w:t xml:space="preserve"> When U.S. census export data showed weapons worth more than $61 million had been sold from his state to Saudi Arabia in August 2018, he could not uncover what was in the sales nor which companies provided the weapons. Annual </w:t>
      </w:r>
      <w:hyperlink r:id="rId84" w:history="1">
        <w:r w:rsidRPr="003D0B5C">
          <w:rPr>
            <w:rStyle w:val="Hyperlink"/>
            <w:sz w:val="16"/>
          </w:rPr>
          <w:t>reports</w:t>
        </w:r>
      </w:hyperlink>
      <w:r w:rsidRPr="003D0B5C">
        <w:rPr>
          <w:sz w:val="16"/>
        </w:rPr>
        <w:t xml:space="preserve"> on U.S. arms transfers have grown increasingly opaque. </w:t>
      </w:r>
      <w:r w:rsidRPr="005250F7">
        <w:rPr>
          <w:u w:val="single"/>
        </w:rPr>
        <w:t xml:space="preserve">Congress should mandate a change demanding much greater transparency on the specifics of what is in U.S. weapons deliveries. Finally, sometime in the first quarter of 2019, </w:t>
      </w:r>
      <w:r w:rsidRPr="003D0B5C">
        <w:rPr>
          <w:highlight w:val="cyan"/>
          <w:u w:val="single"/>
        </w:rPr>
        <w:t>the administration is expected to</w:t>
      </w:r>
      <w:r w:rsidRPr="005250F7">
        <w:rPr>
          <w:u w:val="single"/>
        </w:rPr>
        <w:t xml:space="preserve"> publish final rules </w:t>
      </w:r>
      <w:r w:rsidRPr="003D0B5C">
        <w:rPr>
          <w:highlight w:val="cyan"/>
          <w:u w:val="single"/>
        </w:rPr>
        <w:t>transfer</w:t>
      </w:r>
      <w:r w:rsidRPr="005250F7">
        <w:rPr>
          <w:u w:val="single"/>
        </w:rPr>
        <w:t xml:space="preserve">ring </w:t>
      </w:r>
      <w:hyperlink r:id="rId85" w:history="1">
        <w:r w:rsidRPr="005250F7">
          <w:rPr>
            <w:rStyle w:val="Hyperlink"/>
            <w:u w:val="single"/>
          </w:rPr>
          <w:t>export authority</w:t>
        </w:r>
      </w:hyperlink>
      <w:r w:rsidRPr="005250F7">
        <w:rPr>
          <w:u w:val="single"/>
        </w:rPr>
        <w:t xml:space="preserve"> on </w:t>
      </w:r>
      <w:r w:rsidRPr="003D0B5C">
        <w:rPr>
          <w:highlight w:val="cyan"/>
          <w:u w:val="single"/>
        </w:rPr>
        <w:t>select firearms</w:t>
      </w:r>
      <w:r w:rsidRPr="005250F7">
        <w:rPr>
          <w:u w:val="single"/>
        </w:rPr>
        <w:t xml:space="preserve"> from the State </w:t>
      </w:r>
      <w:r w:rsidRPr="003D0B5C">
        <w:rPr>
          <w:u w:val="single"/>
        </w:rPr>
        <w:t>Department to the Commerce Department</w:t>
      </w:r>
      <w:r w:rsidRPr="005250F7">
        <w:rPr>
          <w:u w:val="single"/>
        </w:rPr>
        <w:t xml:space="preserve">, </w:t>
      </w:r>
      <w:r w:rsidRPr="003D0B5C">
        <w:rPr>
          <w:highlight w:val="cyan"/>
          <w:u w:val="single"/>
        </w:rPr>
        <w:t>despite</w:t>
      </w:r>
      <w:r w:rsidRPr="005250F7">
        <w:rPr>
          <w:u w:val="single"/>
        </w:rPr>
        <w:t xml:space="preserve"> a large number of </w:t>
      </w:r>
      <w:r w:rsidRPr="003D0B5C">
        <w:rPr>
          <w:highlight w:val="cyan"/>
          <w:u w:val="single"/>
        </w:rPr>
        <w:t>negative public comments</w:t>
      </w:r>
      <w:r w:rsidRPr="005250F7">
        <w:rPr>
          <w:u w:val="single"/>
        </w:rPr>
        <w:t xml:space="preserve"> and a great deal of concern.</w:t>
      </w:r>
      <w:r w:rsidRPr="003D0B5C">
        <w:rPr>
          <w:sz w:val="16"/>
        </w:rPr>
        <w:t xml:space="preserve"> Members of </w:t>
      </w:r>
      <w:hyperlink r:id="rId86" w:history="1">
        <w:r w:rsidRPr="003D0B5C">
          <w:rPr>
            <w:rStyle w:val="Hyperlink"/>
            <w:sz w:val="16"/>
          </w:rPr>
          <w:t>Congress</w:t>
        </w:r>
      </w:hyperlink>
      <w:r w:rsidRPr="003D0B5C">
        <w:rPr>
          <w:sz w:val="16"/>
        </w:rPr>
        <w:t xml:space="preserve"> have raised an alarm that they will lose notifications about these sales, which in the past two years has enabled them to forestall small arms sales to Turkey and the Philippines. Last year, legislation was </w:t>
      </w:r>
      <w:hyperlink r:id="rId87" w:history="1">
        <w:r w:rsidRPr="003D0B5C">
          <w:rPr>
            <w:rStyle w:val="Hyperlink"/>
            <w:sz w:val="16"/>
          </w:rPr>
          <w:t>introduced</w:t>
        </w:r>
      </w:hyperlink>
      <w:r w:rsidRPr="003D0B5C">
        <w:rPr>
          <w:sz w:val="16"/>
        </w:rPr>
        <w:t xml:space="preserve"> to stop these changes and should again be considered. </w:t>
      </w:r>
      <w:r w:rsidRPr="003D0B5C">
        <w:rPr>
          <w:rStyle w:val="StyleUnderline"/>
        </w:rPr>
        <w:t xml:space="preserve">As with </w:t>
      </w:r>
      <w:r w:rsidRPr="003D0B5C">
        <w:rPr>
          <w:rStyle w:val="StyleUnderline"/>
          <w:highlight w:val="cyan"/>
        </w:rPr>
        <w:t>Trump’</w:t>
      </w:r>
      <w:r w:rsidRPr="003D0B5C">
        <w:rPr>
          <w:rStyle w:val="StyleUnderline"/>
        </w:rPr>
        <w:t xml:space="preserve">s broad approach to </w:t>
      </w:r>
      <w:r w:rsidRPr="003D0B5C">
        <w:rPr>
          <w:rStyle w:val="StyleUnderline"/>
          <w:highlight w:val="cyan"/>
        </w:rPr>
        <w:t xml:space="preserve">arms sales, </w:t>
      </w:r>
      <w:r w:rsidRPr="003D0B5C">
        <w:rPr>
          <w:rStyle w:val="StyleUnderline"/>
        </w:rPr>
        <w:t xml:space="preserve">these changes </w:t>
      </w:r>
      <w:r w:rsidRPr="003D0B5C">
        <w:rPr>
          <w:rStyle w:val="StyleUnderline"/>
          <w:highlight w:val="cyan"/>
        </w:rPr>
        <w:t>risk making it easier for weapons to end up in the hands of terrorists, international criminals, and abusive regimes</w:t>
      </w:r>
      <w:r w:rsidRPr="003D0B5C">
        <w:rPr>
          <w:rStyle w:val="StyleUnderline"/>
        </w:rPr>
        <w:t xml:space="preserve">. </w:t>
      </w:r>
    </w:p>
    <w:p w14:paraId="11775FA7" w14:textId="77777777" w:rsidR="001C631F" w:rsidRPr="004B7A77" w:rsidRDefault="001C631F" w:rsidP="001C631F">
      <w:pPr>
        <w:rPr>
          <w:sz w:val="16"/>
        </w:rPr>
      </w:pPr>
      <w:r w:rsidRPr="004B7A77">
        <w:rPr>
          <w:sz w:val="16"/>
        </w:rPr>
        <w:t xml:space="preserve">TRA and the Six Assurances, alongside the Three Joint Communiqués, the US provided 23 million people with specific security guarantees, allowing Taiwan to develop in a stable and prosperous manner. As far as Taiwan is concerned, it cannot afford to lose the US, but Taipei cannot forever blindly consider China a foe. If the two sides of the strait remain in confrontation, then much time has been wasted over the past 40 years. Due to the fluctuations in cross-Strait relations, finding the best way to protect the people’s welfare is a tremendous challenge for Taiwan. Increasingly, that security partnership will be tested by the continuing modernization of the PLA. What Taiwan does to ensure its security is also a critical variable. Still, Washington should probably pull out the dual-deterrence playbook and consider issuing an appropriate mix of warnings and reassurances to Beijing and Taipei, in the knowledge that </w:t>
      </w:r>
      <w:r w:rsidRPr="004B7A77">
        <w:rPr>
          <w:rStyle w:val="StyleUnderline"/>
        </w:rPr>
        <w:t>China’s military power will only grow in the years ahead</w:t>
      </w:r>
      <w:r w:rsidRPr="004B7A77">
        <w:rPr>
          <w:sz w:val="16"/>
        </w:rPr>
        <w:t xml:space="preserve">. </w:t>
      </w:r>
      <w:r w:rsidRPr="004B7A77">
        <w:rPr>
          <w:rStyle w:val="StyleUnderline"/>
        </w:rPr>
        <w:t>What would the US do if Beijing decided to take Taiwan by force?</w:t>
      </w:r>
      <w:r w:rsidRPr="004B7A77">
        <w:rPr>
          <w:sz w:val="16"/>
        </w:rPr>
        <w:t xml:space="preserve"> </w:t>
      </w:r>
      <w:r w:rsidRPr="004B7A77">
        <w:rPr>
          <w:rStyle w:val="StyleUnderline"/>
        </w:rPr>
        <w:t>Studies show only a minority of Americans would favor US soldiers fighting to defend Taiwan</w:t>
      </w:r>
      <w:r w:rsidRPr="004B7A77">
        <w:rPr>
          <w:sz w:val="16"/>
        </w:rPr>
        <w:t>, but a decision by Washington not to intervene in a Taiwan Strait conflict would represent a dramatic shift in US strategy</w:t>
      </w:r>
      <w:r w:rsidRPr="004B7A77">
        <w:rPr>
          <w:rStyle w:val="StyleUnderline"/>
        </w:rPr>
        <w:t>. In reality, China’s appetite for Taiwan will only grow</w:t>
      </w:r>
      <w:r w:rsidRPr="004B7A77">
        <w:rPr>
          <w:sz w:val="16"/>
        </w:rPr>
        <w:t xml:space="preserve"> and the United States must help Taiwan resist Chinese dominance. But time is running out fast for the Trump administration to show the 23 million people inhabiting the island that Washington supports Taiwan’s sovereignty and democratic system, and the security of the Taiwan Strait. Asia Times is not responsible for the opinions, facts or any media content presented by contributors.</w:t>
      </w:r>
    </w:p>
    <w:p w14:paraId="2B9D453D" w14:textId="77777777" w:rsidR="001C631F" w:rsidRDefault="001C631F" w:rsidP="001C631F">
      <w:pPr>
        <w:pStyle w:val="Heading4"/>
      </w:pPr>
      <w:r>
        <w:t>China will invade Taiwan by 2025</w:t>
      </w:r>
    </w:p>
    <w:p w14:paraId="4B75F825" w14:textId="77777777" w:rsidR="001C631F" w:rsidRPr="00631E8D" w:rsidRDefault="001C631F" w:rsidP="001C631F">
      <w:pPr>
        <w:rPr>
          <w:i/>
          <w:sz w:val="16"/>
        </w:rPr>
      </w:pPr>
      <w:r w:rsidRPr="00631E8D">
        <w:rPr>
          <w:sz w:val="16"/>
        </w:rPr>
        <w:t xml:space="preserve">Matthew </w:t>
      </w:r>
      <w:r w:rsidRPr="00631E8D">
        <w:rPr>
          <w:rStyle w:val="StyleUnderline"/>
        </w:rPr>
        <w:t xml:space="preserve">Burke </w:t>
      </w:r>
      <w:r w:rsidRPr="00631E8D">
        <w:rPr>
          <w:sz w:val="16"/>
        </w:rPr>
        <w:t>2/18/</w:t>
      </w:r>
      <w:r w:rsidRPr="00631E8D">
        <w:rPr>
          <w:rStyle w:val="StyleUnderline"/>
        </w:rPr>
        <w:t>19</w:t>
      </w:r>
      <w:r w:rsidRPr="00631E8D">
        <w:rPr>
          <w:sz w:val="16"/>
        </w:rPr>
        <w:t xml:space="preserve">, (Matthew Burke covers Okinawa and other areas in the Pacific. Burke joined Stripes in </w:t>
      </w:r>
      <w:proofErr w:type="gramStart"/>
      <w:r w:rsidRPr="00631E8D">
        <w:rPr>
          <w:sz w:val="16"/>
        </w:rPr>
        <w:t>May,</w:t>
      </w:r>
      <w:proofErr w:type="gramEnd"/>
      <w:r w:rsidRPr="00631E8D">
        <w:rPr>
          <w:sz w:val="16"/>
        </w:rPr>
        <w:t xml:space="preserve"> 2011, after serving as a staff writer for the Cape Cod Times daily newspaper in Massachusetts and traveling abroad. After graduating from the University of Massachusetts Amherst in 2005, he worked as a freelancer for several papers in the Boston area, including the Boston Globe, after he which he joined a collection of local weekly papers on Cape Cod as a staff writer. “Retired Japanese General Predicts China will invade Japan by 2025, Okinawa by 2045” </w:t>
      </w:r>
      <w:r w:rsidRPr="00631E8D">
        <w:rPr>
          <w:i/>
          <w:sz w:val="16"/>
        </w:rPr>
        <w:t xml:space="preserve">Stars and Stripes </w:t>
      </w:r>
      <w:hyperlink r:id="rId88" w:history="1">
        <w:r w:rsidRPr="00631E8D">
          <w:rPr>
            <w:rStyle w:val="Hyperlink"/>
            <w:i/>
            <w:sz w:val="16"/>
          </w:rPr>
          <w:t>https://www.stripes.com/news/pacific/retired-japanese-general-predicts-china-will-invade-taiwan-by-2025-okinawa-by-2045-1.569228</w:t>
        </w:r>
      </w:hyperlink>
      <w:r w:rsidRPr="00631E8D">
        <w:rPr>
          <w:i/>
          <w:sz w:val="16"/>
        </w:rPr>
        <w:t>) SB</w:t>
      </w:r>
    </w:p>
    <w:p w14:paraId="07BD8C1F" w14:textId="77777777" w:rsidR="001C631F" w:rsidRPr="00F0384F" w:rsidRDefault="001C631F" w:rsidP="001C631F">
      <w:pPr>
        <w:rPr>
          <w:sz w:val="16"/>
        </w:rPr>
      </w:pPr>
      <w:r w:rsidRPr="00F0384F">
        <w:rPr>
          <w:rStyle w:val="StyleUnderline"/>
        </w:rPr>
        <w:t>A former Japanese military officer</w:t>
      </w:r>
      <w:r w:rsidRPr="00F0384F">
        <w:rPr>
          <w:sz w:val="16"/>
        </w:rPr>
        <w:t xml:space="preserve"> recently made waves after saying </w:t>
      </w:r>
      <w:r w:rsidRPr="00F0384F">
        <w:rPr>
          <w:rStyle w:val="StyleUnderline"/>
        </w:rPr>
        <w:t>he believes China plans to invade and annex Taiwan by 2025 and Okinawa by 2045</w:t>
      </w:r>
      <w:r w:rsidRPr="00F0384F">
        <w:rPr>
          <w:sz w:val="16"/>
        </w:rPr>
        <w:t xml:space="preserve">. The comments by retired </w:t>
      </w:r>
      <w:r w:rsidRPr="00F0384F">
        <w:rPr>
          <w:rStyle w:val="StyleUnderline"/>
        </w:rPr>
        <w:t xml:space="preserve">Lt. Gen. Kunio </w:t>
      </w:r>
      <w:proofErr w:type="spellStart"/>
      <w:r w:rsidRPr="00F0384F">
        <w:rPr>
          <w:rStyle w:val="StyleUnderline"/>
        </w:rPr>
        <w:t>Orita</w:t>
      </w:r>
      <w:proofErr w:type="spellEnd"/>
      <w:r w:rsidRPr="00F0384F">
        <w:rPr>
          <w:sz w:val="16"/>
        </w:rPr>
        <w:t xml:space="preserve">, a 35-year veteran of the Japan Air Self-Defense Force and a former commander of the 301st Tactical Fighter Squadron and 6th Air Wing, appeared last month in the English-language Taiwan News. </w:t>
      </w:r>
      <w:proofErr w:type="spellStart"/>
      <w:r w:rsidRPr="00F0384F">
        <w:rPr>
          <w:sz w:val="16"/>
        </w:rPr>
        <w:t>Orita</w:t>
      </w:r>
      <w:proofErr w:type="spellEnd"/>
      <w:r w:rsidRPr="00F0384F">
        <w:rPr>
          <w:sz w:val="16"/>
        </w:rPr>
        <w:t xml:space="preserve">, who retired in 2009 and is </w:t>
      </w:r>
      <w:r w:rsidRPr="00F0384F">
        <w:rPr>
          <w:rStyle w:val="StyleUnderline"/>
        </w:rPr>
        <w:t>now a</w:t>
      </w:r>
      <w:r w:rsidRPr="00F0384F">
        <w:rPr>
          <w:sz w:val="16"/>
        </w:rPr>
        <w:t xml:space="preserve"> guest </w:t>
      </w:r>
      <w:r w:rsidRPr="00F0384F">
        <w:rPr>
          <w:rStyle w:val="StyleUnderline"/>
        </w:rPr>
        <w:t xml:space="preserve">professor at Toyo </w:t>
      </w:r>
      <w:proofErr w:type="spellStart"/>
      <w:r w:rsidRPr="00F0384F">
        <w:rPr>
          <w:rStyle w:val="StyleUnderline"/>
        </w:rPr>
        <w:t>Gakuen</w:t>
      </w:r>
      <w:proofErr w:type="spellEnd"/>
      <w:r w:rsidRPr="00F0384F">
        <w:rPr>
          <w:rStyle w:val="StyleUnderline"/>
        </w:rPr>
        <w:t xml:space="preserve"> University in Tokyo</w:t>
      </w:r>
      <w:r w:rsidRPr="00F0384F">
        <w:rPr>
          <w:sz w:val="16"/>
        </w:rPr>
        <w:t xml:space="preserve">, recently told Stars and Stripes he </w:t>
      </w:r>
      <w:r w:rsidRPr="00F0384F">
        <w:rPr>
          <w:rStyle w:val="StyleUnderline"/>
        </w:rPr>
        <w:t>expects Beijing will attempt to expand its sphere of influence by first taking control of Taiwan and then militarizing a key disputed islet in the South China Sea</w:t>
      </w:r>
      <w:r w:rsidRPr="00F0384F">
        <w:rPr>
          <w:sz w:val="16"/>
        </w:rPr>
        <w:t xml:space="preserve">. </w:t>
      </w:r>
      <w:r w:rsidRPr="00F0384F">
        <w:rPr>
          <w:rStyle w:val="StyleUnderline"/>
        </w:rPr>
        <w:t>Once that’s accomplished</w:t>
      </w:r>
      <w:r w:rsidRPr="00F0384F">
        <w:rPr>
          <w:sz w:val="16"/>
        </w:rPr>
        <w:t xml:space="preserve">, he said, </w:t>
      </w:r>
      <w:r w:rsidRPr="00F0384F">
        <w:rPr>
          <w:rStyle w:val="StyleUnderline"/>
        </w:rPr>
        <w:t>China will set its sights on Japan’s southern island prefecture, which hosts about half of the approximately 54,000 U.S. troops serving in Japan.</w:t>
      </w:r>
      <w:r w:rsidRPr="00F0384F">
        <w:rPr>
          <w:sz w:val="16"/>
        </w:rPr>
        <w:t xml:space="preserve"> Beijing plans to force the United States out of Okinawa by fostering negative media coverage and supporting the anti-U.S. military protest movement on the island, the former general said. “</w:t>
      </w:r>
      <w:r w:rsidRPr="00F0384F">
        <w:rPr>
          <w:rStyle w:val="StyleUnderline"/>
        </w:rPr>
        <w:t>If China can push out the U.S. military from the region, it is possible that they can conquer the South China Sea and they will gain the power to stop any trade between Japan and other countries,</w:t>
      </w:r>
      <w:r w:rsidRPr="00F0384F">
        <w:rPr>
          <w:sz w:val="16"/>
        </w:rPr>
        <w:t xml:space="preserve">” he said in a phone interview with Stars and Stripes on Jan. 28. </w:t>
      </w:r>
    </w:p>
    <w:p w14:paraId="4A008CCF" w14:textId="77777777" w:rsidR="009C5E7C" w:rsidRPr="009C5E7C" w:rsidRDefault="009C5E7C" w:rsidP="009C5E7C"/>
    <w:p w14:paraId="19C45BA8" w14:textId="3CF6CB12" w:rsidR="009C5E7C" w:rsidRDefault="009C5E7C" w:rsidP="00107C5A">
      <w:pPr>
        <w:pStyle w:val="Heading3"/>
        <w:rPr>
          <w:rFonts w:asciiTheme="majorHAnsi" w:hAnsiTheme="majorHAnsi"/>
        </w:rPr>
      </w:pPr>
      <w:r>
        <w:rPr>
          <w:rFonts w:asciiTheme="majorHAnsi" w:hAnsiTheme="majorHAnsi"/>
        </w:rPr>
        <w:t>Arms Sales Popular – Public</w:t>
      </w:r>
    </w:p>
    <w:p w14:paraId="6B119100" w14:textId="77777777" w:rsidR="009C5E7C" w:rsidRDefault="009C5E7C" w:rsidP="009C5E7C">
      <w:pPr>
        <w:pStyle w:val="Heading4"/>
      </w:pPr>
      <w:r>
        <w:t xml:space="preserve">Arms sales are popular </w:t>
      </w:r>
    </w:p>
    <w:p w14:paraId="1BF496BA" w14:textId="77777777" w:rsidR="009C5E7C" w:rsidRPr="00576E24" w:rsidRDefault="009C5E7C" w:rsidP="009C5E7C">
      <w:pPr>
        <w:rPr>
          <w:sz w:val="16"/>
          <w:szCs w:val="16"/>
        </w:rPr>
      </w:pPr>
      <w:r w:rsidRPr="00B15749">
        <w:rPr>
          <w:b/>
          <w:bCs/>
          <w:sz w:val="26"/>
          <w:szCs w:val="26"/>
        </w:rPr>
        <w:t>Exum 17</w:t>
      </w:r>
      <w:r>
        <w:t xml:space="preserve"> </w:t>
      </w:r>
      <w:r w:rsidRPr="00576E24">
        <w:rPr>
          <w:sz w:val="16"/>
          <w:szCs w:val="16"/>
        </w:rPr>
        <w:t xml:space="preserve">Andrew Exum is a contributing editor at The Atlantic. From 2015 to 2016, he was the U.S. deputy assistant secretary of defense for Middle East policy. “What Progressives Miss About Arms Sales.” The Atlantic. </w:t>
      </w:r>
      <w:hyperlink r:id="rId89" w:history="1">
        <w:r w:rsidRPr="00576E24">
          <w:rPr>
            <w:rStyle w:val="Hyperlink"/>
            <w:sz w:val="16"/>
            <w:szCs w:val="16"/>
          </w:rPr>
          <w:t>https://www.theatlantic.com/politics/archive/2017/05/americas-right-to-sell-arms/527805/</w:t>
        </w:r>
      </w:hyperlink>
      <w:r w:rsidRPr="00576E24">
        <w:rPr>
          <w:sz w:val="16"/>
          <w:szCs w:val="16"/>
        </w:rPr>
        <w:t>. Date Accessed: 6/28/2019. BZ.</w:t>
      </w:r>
    </w:p>
    <w:p w14:paraId="11471C70" w14:textId="77777777" w:rsidR="009C5E7C" w:rsidRPr="00B15749" w:rsidRDefault="009C5E7C" w:rsidP="009C5E7C">
      <w:pPr>
        <w:jc w:val="both"/>
        <w:rPr>
          <w:rStyle w:val="StyleUnderline"/>
        </w:rPr>
      </w:pPr>
      <w:r w:rsidRPr="009457CD">
        <w:rPr>
          <w:highlight w:val="cyan"/>
          <w:u w:val="single"/>
        </w:rPr>
        <w:t>Progressives don’t like arms sales</w:t>
      </w:r>
      <w:r w:rsidRPr="00B15749">
        <w:rPr>
          <w:u w:val="single"/>
        </w:rPr>
        <w:t xml:space="preserve"> very much, </w:t>
      </w:r>
      <w:r w:rsidRPr="009457CD">
        <w:rPr>
          <w:highlight w:val="cyan"/>
          <w:u w:val="single"/>
        </w:rPr>
        <w:t>but they need to pay attention to</w:t>
      </w:r>
      <w:r w:rsidRPr="00B15749">
        <w:rPr>
          <w:u w:val="single"/>
        </w:rPr>
        <w:t xml:space="preserve"> them, because they’re one big way Republicans are fighting for—and winning—</w:t>
      </w:r>
      <w:r w:rsidRPr="009457CD">
        <w:rPr>
          <w:highlight w:val="cyan"/>
          <w:u w:val="single"/>
        </w:rPr>
        <w:t>the</w:t>
      </w:r>
      <w:r w:rsidRPr="00B15749">
        <w:rPr>
          <w:u w:val="single"/>
        </w:rPr>
        <w:t xml:space="preserve"> votes of </w:t>
      </w:r>
      <w:r w:rsidRPr="009457CD">
        <w:rPr>
          <w:highlight w:val="cyan"/>
          <w:u w:val="single"/>
        </w:rPr>
        <w:t>working-class Americans</w:t>
      </w:r>
      <w:r w:rsidRPr="00B15749">
        <w:rPr>
          <w:u w:val="single"/>
        </w:rPr>
        <w:t xml:space="preserve"> who have traditionally voted for Democrats.</w:t>
      </w:r>
      <w:r w:rsidRPr="00B15749">
        <w:rPr>
          <w:sz w:val="14"/>
        </w:rPr>
        <w:t xml:space="preserve"> </w:t>
      </w:r>
      <w:r w:rsidRPr="00B15749">
        <w:rPr>
          <w:sz w:val="14"/>
          <w:szCs w:val="16"/>
        </w:rPr>
        <w:t xml:space="preserve">While the president was in Saudi Arabia, the Trump administration announced </w:t>
      </w:r>
      <w:hyperlink r:id="rId90" w:history="1">
        <w:r w:rsidRPr="00B15749">
          <w:rPr>
            <w:rStyle w:val="Hyperlink"/>
            <w:sz w:val="14"/>
            <w:szCs w:val="16"/>
          </w:rPr>
          <w:t>$110 billion in arms sales to Saudi Arabia</w:t>
        </w:r>
      </w:hyperlink>
      <w:r w:rsidRPr="00B15749">
        <w:rPr>
          <w:sz w:val="14"/>
          <w:szCs w:val="16"/>
        </w:rPr>
        <w:t>—with an additional $240 billion committed over a 10-year period. If you’ve ever worked in government, you know this is what is called a “deliverable,” the clunky management-</w:t>
      </w:r>
      <w:proofErr w:type="spellStart"/>
      <w:r w:rsidRPr="00B15749">
        <w:rPr>
          <w:sz w:val="14"/>
          <w:szCs w:val="16"/>
        </w:rPr>
        <w:t>consultantese</w:t>
      </w:r>
      <w:proofErr w:type="spellEnd"/>
      <w:r w:rsidRPr="00B15749">
        <w:rPr>
          <w:sz w:val="14"/>
          <w:szCs w:val="16"/>
        </w:rPr>
        <w:t xml:space="preserve"> term for a tangible outcome of a visit or meeting. When Donald Trump is asked to justify his trip to Saudi Arabia, he’ll cite that $110 billion in arms sales. There are a few interesting things about these sales. The first is that many of these sales were already in the works. The Obama administration spent eight years quietly selling a lot of arms to Saudi Arabia: When President Obama left office, for example, the United States still had </w:t>
      </w:r>
      <w:hyperlink r:id="rId91" w:history="1">
        <w:r w:rsidRPr="00B15749">
          <w:rPr>
            <w:rStyle w:val="Hyperlink"/>
            <w:sz w:val="14"/>
            <w:szCs w:val="16"/>
          </w:rPr>
          <w:t>$100 billion in the foreign military sales</w:t>
        </w:r>
      </w:hyperlink>
      <w:r w:rsidRPr="00B15749">
        <w:rPr>
          <w:sz w:val="14"/>
          <w:szCs w:val="16"/>
        </w:rPr>
        <w:t xml:space="preserve"> pipeline with Saudi Arabia and, in 2011, had inked what was previously the largest arms sale in U.S. history with the Kingdom—a $29 billion deal to sell F-15s to the Saudis. Obama-era sales to Saudi Arabia were in keeping with sales to other Gulf states: Both Qatar and the United Arab Emirates bought a tremendous amount of U.S. arms between 2009 and 2017. </w:t>
      </w:r>
      <w:hyperlink r:id="rId92" w:history="1">
        <w:r w:rsidRPr="00B15749">
          <w:rPr>
            <w:rStyle w:val="Hyperlink"/>
            <w:sz w:val="14"/>
            <w:szCs w:val="16"/>
          </w:rPr>
          <w:t>Qatar bought more U.S. arms than any other state in 2014</w:t>
        </w:r>
      </w:hyperlink>
      <w:r w:rsidRPr="00B15749">
        <w:rPr>
          <w:sz w:val="14"/>
          <w:szCs w:val="16"/>
        </w:rPr>
        <w:t xml:space="preserve"> and, in the waning days of the Obama administration, </w:t>
      </w:r>
      <w:hyperlink r:id="rId93" w:history="1">
        <w:r w:rsidRPr="00B15749">
          <w:rPr>
            <w:rStyle w:val="Hyperlink"/>
            <w:sz w:val="14"/>
            <w:szCs w:val="16"/>
          </w:rPr>
          <w:t>announced that it would buy nearly $4 billion in Boeing-made F-15s in addition to $19 billion in commercial aircraft</w:t>
        </w:r>
      </w:hyperlink>
      <w:r w:rsidRPr="00B15749">
        <w:rPr>
          <w:sz w:val="14"/>
          <w:szCs w:val="16"/>
        </w:rPr>
        <w:t>, also from Boeing. Overall, the Arab Gulf states went on a spending spree during the Obama years, and most of the money was spent on American arms. So why didn’t you hear a lot about this from Democratic politicians during the 2016 election season? There are two main reasons—one strategic and one moral. Strategically, not everyone is convinced that arming the Arab Gulf states to the teeth is a wise idea. Some worry that these arms might someday endanger Israel’s security, while others worry the Arab Gulf states might be encouraged to use their new toys on disastrous military interventions against Iran or Iranian proxies in, say, Yemen. The quick and unsatisfying answer to these concerns is the global market. The Arab Gulf states have money, and that money will buy the weapons that are available. If U.S. arms are not for sale, fine: French, Chinese, or Russian arms will be. (And if you don’t believe me, look at the way in which Gulf states—frustrated by U.S. export controls on drone technology—</w:t>
      </w:r>
      <w:hyperlink r:id="rId94" w:history="1">
        <w:r w:rsidRPr="00B15749">
          <w:rPr>
            <w:rStyle w:val="Hyperlink"/>
            <w:sz w:val="14"/>
            <w:szCs w:val="16"/>
          </w:rPr>
          <w:t>are turning to the Chinese</w:t>
        </w:r>
      </w:hyperlink>
      <w:r w:rsidRPr="00B15749">
        <w:rPr>
          <w:sz w:val="14"/>
          <w:szCs w:val="16"/>
        </w:rPr>
        <w:t xml:space="preserve">.) Selling U.S. arms to the Gulf states, by contrast, further ties them to U.S. interests by deepening cooperation and interoperability between the U.S. military and its Gulf partners. One of the reasons Qatar wanted to buy U.S. fighters to partially replace its French-made fleet, for example, was because they discovered how difficult it was for their existing fighter aircraft to fly with the U.S. air force as part of coalitions over Libya and Syria. </w:t>
      </w:r>
      <w:r w:rsidRPr="009457CD">
        <w:rPr>
          <w:highlight w:val="cyan"/>
          <w:u w:val="single"/>
        </w:rPr>
        <w:t>Arms sales</w:t>
      </w:r>
      <w:r w:rsidRPr="00B15749">
        <w:rPr>
          <w:u w:val="single"/>
        </w:rPr>
        <w:t xml:space="preserve"> also </w:t>
      </w:r>
      <w:r w:rsidRPr="009457CD">
        <w:rPr>
          <w:highlight w:val="cyan"/>
          <w:u w:val="single"/>
        </w:rPr>
        <w:t>drive down</w:t>
      </w:r>
      <w:r w:rsidRPr="00B15749">
        <w:rPr>
          <w:u w:val="single"/>
        </w:rPr>
        <w:t xml:space="preserve"> the cost of our own weapons and thus </w:t>
      </w:r>
      <w:r w:rsidRPr="009457CD">
        <w:rPr>
          <w:highlight w:val="cyan"/>
          <w:u w:val="single"/>
        </w:rPr>
        <w:t>the amount of money</w:t>
      </w:r>
      <w:r w:rsidRPr="00B15749">
        <w:rPr>
          <w:u w:val="single"/>
        </w:rPr>
        <w:t xml:space="preserve"> U.S. </w:t>
      </w:r>
      <w:r w:rsidRPr="009457CD">
        <w:rPr>
          <w:highlight w:val="cyan"/>
          <w:u w:val="single"/>
        </w:rPr>
        <w:t>tax-payers</w:t>
      </w:r>
      <w:r w:rsidRPr="00B15749">
        <w:rPr>
          <w:u w:val="single"/>
        </w:rPr>
        <w:t xml:space="preserve"> have to </w:t>
      </w:r>
      <w:r w:rsidRPr="009457CD">
        <w:rPr>
          <w:highlight w:val="cyan"/>
          <w:u w:val="single"/>
        </w:rPr>
        <w:t>spend</w:t>
      </w:r>
      <w:r w:rsidRPr="00B15749">
        <w:rPr>
          <w:u w:val="single"/>
        </w:rPr>
        <w:t xml:space="preserve"> on defense instead of other priorities like, say, the State Department, school lunches, or housing subsidies</w:t>
      </w:r>
      <w:r w:rsidRPr="00B15749">
        <w:rPr>
          <w:sz w:val="14"/>
        </w:rPr>
        <w:t xml:space="preserve">. </w:t>
      </w:r>
      <w:r w:rsidRPr="00B15749">
        <w:rPr>
          <w:sz w:val="14"/>
          <w:szCs w:val="16"/>
        </w:rPr>
        <w:t xml:space="preserve">Here’s one example: Because the United States is </w:t>
      </w:r>
      <w:hyperlink r:id="rId95" w:history="1">
        <w:r w:rsidRPr="00B15749">
          <w:rPr>
            <w:rStyle w:val="Hyperlink"/>
            <w:sz w:val="14"/>
            <w:szCs w:val="16"/>
          </w:rPr>
          <w:t>buying fewer F-35s than originally planned</w:t>
        </w:r>
      </w:hyperlink>
      <w:r w:rsidRPr="00B15749">
        <w:rPr>
          <w:sz w:val="14"/>
          <w:szCs w:val="16"/>
        </w:rPr>
        <w:t xml:space="preserve"> and using more of its “fourth generation” fighters (F-15s, F-16s, etc.) in the skies over Iraq and Syria than previously anticipated, the Department of Defense will likely need to buy more of those fourth generation fighters in the coming years. The recent sales of F-15s to Qatar, </w:t>
      </w:r>
      <w:hyperlink r:id="rId96" w:anchor="476293e2593e" w:history="1">
        <w:r w:rsidRPr="00B15749">
          <w:rPr>
            <w:rStyle w:val="Hyperlink"/>
            <w:sz w:val="14"/>
            <w:szCs w:val="16"/>
          </w:rPr>
          <w:t>F-18s to Kuwait</w:t>
        </w:r>
      </w:hyperlink>
      <w:r w:rsidRPr="00B15749">
        <w:rPr>
          <w:sz w:val="14"/>
          <w:szCs w:val="16"/>
        </w:rPr>
        <w:t xml:space="preserve">, and </w:t>
      </w:r>
      <w:hyperlink r:id="rId97" w:history="1">
        <w:r w:rsidRPr="00B15749">
          <w:rPr>
            <w:rStyle w:val="Hyperlink"/>
            <w:sz w:val="14"/>
            <w:szCs w:val="16"/>
          </w:rPr>
          <w:t>F-16s to Bahrain</w:t>
        </w:r>
      </w:hyperlink>
      <w:r w:rsidRPr="00B15749">
        <w:rPr>
          <w:sz w:val="14"/>
          <w:szCs w:val="16"/>
        </w:rPr>
        <w:t xml:space="preserve"> will drive down the cost per plane for the Pentagon. That’s a good thing—at least financially. Morally, though, many progressives just grow ill at the idea of selling weapons abroad. Senator Chris Murphy, for example—one of the more eloquent and consistent critics of U.S. arms sales in the Senate, even though his own state has a very robust defense industrial base—</w:t>
      </w:r>
      <w:hyperlink r:id="rId98" w:history="1">
        <w:r w:rsidRPr="00B15749">
          <w:rPr>
            <w:rStyle w:val="Hyperlink"/>
            <w:sz w:val="14"/>
            <w:szCs w:val="16"/>
          </w:rPr>
          <w:t>sees nothing admirable</w:t>
        </w:r>
      </w:hyperlink>
      <w:r w:rsidRPr="00B15749">
        <w:rPr>
          <w:sz w:val="14"/>
          <w:szCs w:val="16"/>
        </w:rPr>
        <w:t xml:space="preserve"> about the idea of selling weapons to the Saudis that might be used in Yemen. Other progressives agree: Yes, they argue, we understand the demand of the market will be met by someone, but do we have to be complicit in providing the supply? In other countries, </w:t>
      </w:r>
      <w:hyperlink r:id="rId99" w:history="1">
        <w:r w:rsidRPr="00B15749">
          <w:rPr>
            <w:rStyle w:val="Hyperlink"/>
            <w:sz w:val="14"/>
            <w:szCs w:val="16"/>
          </w:rPr>
          <w:t>progressives have even taken to the courts</w:t>
        </w:r>
      </w:hyperlink>
      <w:r w:rsidRPr="00B15749">
        <w:rPr>
          <w:sz w:val="14"/>
          <w:szCs w:val="16"/>
        </w:rPr>
        <w:t xml:space="preserve"> in an effort to halt sales. I have a lot of respect for these progressives and their values. I spent too much time in Sunday School as a kid to not feel a little uneasy about the business of selling weapons.</w:t>
      </w:r>
      <w:r w:rsidRPr="00B15749">
        <w:rPr>
          <w:sz w:val="14"/>
        </w:rPr>
        <w:t xml:space="preserve"> And the angst many progressives feel about U.S. arms sales has been enough to keep many Democrats from talking up their successes in helping U.S. industry abroad. I wonder, though, if there isn’t a real political cost to not doing so. </w:t>
      </w:r>
      <w:r w:rsidRPr="009457CD">
        <w:rPr>
          <w:highlight w:val="cyan"/>
          <w:u w:val="single"/>
        </w:rPr>
        <w:t>Boeing employs 157,000</w:t>
      </w:r>
      <w:r w:rsidRPr="00B15749">
        <w:rPr>
          <w:u w:val="single"/>
        </w:rPr>
        <w:t xml:space="preserve"> people—almost all of them in the United States. 14,500 people work in Boeing’s facilities in Missouri, where the F-15 and F-18 are made, where Senator Claire McCaskill is up for reelection next year, and where Donald Trump trounced Hillary Clinton 56 to 38 percent in 2016.</w:t>
      </w:r>
      <w:r w:rsidRPr="00B15749">
        <w:rPr>
          <w:sz w:val="14"/>
        </w:rPr>
        <w:t xml:space="preserve"> (</w:t>
      </w:r>
      <w:r w:rsidRPr="00B15749">
        <w:rPr>
          <w:sz w:val="14"/>
          <w:szCs w:val="16"/>
        </w:rPr>
        <w:t>Those 14,500 people do not include the many thousands of other Americans who make parts for the F-15 and F-18 elsewhere in America.)</w:t>
      </w:r>
      <w:r w:rsidRPr="00B15749">
        <w:rPr>
          <w:sz w:val="14"/>
        </w:rPr>
        <w:t xml:space="preserve"> </w:t>
      </w:r>
      <w:r w:rsidRPr="009457CD">
        <w:rPr>
          <w:rStyle w:val="StyleUnderline"/>
          <w:highlight w:val="cyan"/>
        </w:rPr>
        <w:t>Lockheed Martin,</w:t>
      </w:r>
      <w:r w:rsidRPr="00B15749">
        <w:rPr>
          <w:rStyle w:val="StyleUnderline"/>
        </w:rPr>
        <w:t xml:space="preserve"> meanwhile, a huge winner in the recent arms deal with Saudi Arabia</w:t>
      </w:r>
      <w:r w:rsidRPr="00B15749">
        <w:rPr>
          <w:sz w:val="14"/>
        </w:rPr>
        <w:t xml:space="preserve"> (</w:t>
      </w:r>
      <w:hyperlink r:id="rId100" w:history="1">
        <w:r w:rsidRPr="00B15749">
          <w:rPr>
            <w:rStyle w:val="Hyperlink"/>
            <w:sz w:val="14"/>
          </w:rPr>
          <w:t>despite ace businessman Jared Kushner negotiating the price down on behalf of the Saudis</w:t>
        </w:r>
      </w:hyperlink>
      <w:r w:rsidRPr="00B15749">
        <w:rPr>
          <w:sz w:val="14"/>
        </w:rPr>
        <w:t xml:space="preserve">), </w:t>
      </w:r>
      <w:r w:rsidRPr="009457CD">
        <w:rPr>
          <w:rStyle w:val="StyleUnderline"/>
          <w:highlight w:val="cyan"/>
        </w:rPr>
        <w:t>employs</w:t>
      </w:r>
      <w:r w:rsidRPr="00B15749">
        <w:rPr>
          <w:rStyle w:val="StyleUnderline"/>
        </w:rPr>
        <w:t xml:space="preserve"> an additional </w:t>
      </w:r>
      <w:r w:rsidRPr="009457CD">
        <w:rPr>
          <w:rStyle w:val="StyleUnderline"/>
          <w:highlight w:val="cyan"/>
        </w:rPr>
        <w:t>97,000</w:t>
      </w:r>
      <w:r w:rsidRPr="00B15749">
        <w:rPr>
          <w:rStyle w:val="StyleUnderline"/>
        </w:rPr>
        <w:t xml:space="preserve"> workers—again, most of them in the United States. And </w:t>
      </w:r>
      <w:r w:rsidRPr="009457CD">
        <w:rPr>
          <w:rStyle w:val="StyleUnderline"/>
          <w:highlight w:val="cyan"/>
        </w:rPr>
        <w:t>Raytheon,</w:t>
      </w:r>
      <w:r w:rsidRPr="00B15749">
        <w:rPr>
          <w:rStyle w:val="StyleUnderline"/>
        </w:rPr>
        <w:t xml:space="preserve"> another big winner last week, </w:t>
      </w:r>
      <w:r w:rsidRPr="009457CD">
        <w:rPr>
          <w:rStyle w:val="StyleUnderline"/>
          <w:highlight w:val="cyan"/>
        </w:rPr>
        <w:t>employs</w:t>
      </w:r>
      <w:r w:rsidRPr="00B15749">
        <w:rPr>
          <w:rStyle w:val="StyleUnderline"/>
        </w:rPr>
        <w:t xml:space="preserve"> another </w:t>
      </w:r>
      <w:r w:rsidRPr="009457CD">
        <w:rPr>
          <w:rStyle w:val="StyleUnderline"/>
          <w:highlight w:val="cyan"/>
        </w:rPr>
        <w:t>60,000 or</w:t>
      </w:r>
      <w:r w:rsidRPr="00B15749">
        <w:rPr>
          <w:rStyle w:val="StyleUnderline"/>
        </w:rPr>
        <w:t xml:space="preserve"> so Americans.</w:t>
      </w:r>
      <w:r w:rsidRPr="00B15749">
        <w:rPr>
          <w:sz w:val="14"/>
        </w:rPr>
        <w:t xml:space="preserve"> </w:t>
      </w:r>
      <w:r w:rsidRPr="00B15749">
        <w:rPr>
          <w:sz w:val="14"/>
          <w:szCs w:val="16"/>
        </w:rPr>
        <w:t xml:space="preserve">Donald Trump obviously has no moral qualms about selling weapons to our partners and allies abroad. </w:t>
      </w:r>
      <w:r w:rsidRPr="00B15749">
        <w:rPr>
          <w:sz w:val="14"/>
        </w:rPr>
        <w:t xml:space="preserve">And </w:t>
      </w:r>
      <w:proofErr w:type="gramStart"/>
      <w:r w:rsidRPr="00B15749">
        <w:rPr>
          <w:sz w:val="14"/>
        </w:rPr>
        <w:t>so</w:t>
      </w:r>
      <w:proofErr w:type="gramEnd"/>
      <w:r w:rsidRPr="00B15749">
        <w:rPr>
          <w:sz w:val="14"/>
        </w:rPr>
        <w:t xml:space="preserve"> while Democrats leave points on the board with working-class voters by not talking about how much Democrats do to support U.S. industry, Republicans swoop in to take credit with assembly line workers for even those things that Obama approved and set in motion. The way in which Trump brags about U.S. arms sales, of course, is in keeping with the strain of economic mercantilism that ran through his populist campaign message. That message worked with voters throughout the Midwest, helping to cost Clinton the election. </w:t>
      </w:r>
      <w:r w:rsidRPr="00B15749">
        <w:rPr>
          <w:rStyle w:val="StyleUnderline"/>
        </w:rPr>
        <w:t xml:space="preserve">So while progressives might have moral qualms about companies that sell weapons, </w:t>
      </w:r>
      <w:hyperlink r:id="rId101" w:history="1">
        <w:r w:rsidRPr="00B15749">
          <w:rPr>
            <w:rStyle w:val="StyleUnderline"/>
          </w:rPr>
          <w:t>the r</w:t>
        </w:r>
        <w:r w:rsidRPr="009457CD">
          <w:rPr>
            <w:rStyle w:val="StyleUnderline"/>
            <w:highlight w:val="cyan"/>
          </w:rPr>
          <w:t>oughly 1.2 million American voters</w:t>
        </w:r>
        <w:r w:rsidRPr="00B15749">
          <w:rPr>
            <w:rStyle w:val="StyleUnderline"/>
          </w:rPr>
          <w:t xml:space="preserve"> who w</w:t>
        </w:r>
        <w:r w:rsidRPr="009457CD">
          <w:rPr>
            <w:rStyle w:val="StyleUnderline"/>
            <w:highlight w:val="cyan"/>
          </w:rPr>
          <w:t>ork in the aerospace and defense sector</w:t>
        </w:r>
      </w:hyperlink>
      <w:r w:rsidRPr="00B15749">
        <w:rPr>
          <w:rStyle w:val="StyleUnderline"/>
        </w:rPr>
        <w:t xml:space="preserve">—together with the </w:t>
      </w:r>
      <w:r w:rsidRPr="009457CD">
        <w:rPr>
          <w:rStyle w:val="StyleUnderline"/>
          <w:highlight w:val="cyan"/>
        </w:rPr>
        <w:t>roughly 3.2 million Americans who</w:t>
      </w:r>
      <w:r w:rsidRPr="00B15749">
        <w:rPr>
          <w:rStyle w:val="StyleUnderline"/>
        </w:rPr>
        <w:t xml:space="preserve"> </w:t>
      </w:r>
      <w:r w:rsidRPr="009457CD">
        <w:rPr>
          <w:rStyle w:val="StyleUnderline"/>
          <w:highlight w:val="cyan"/>
        </w:rPr>
        <w:t>support the sector</w:t>
      </w:r>
      <w:r w:rsidRPr="00B15749">
        <w:rPr>
          <w:rStyle w:val="StyleUnderline"/>
        </w:rPr>
        <w:t xml:space="preserve"> indirectly—see little wrong with the sales that help ensure their livelihoods and provide a future for their children.</w:t>
      </w:r>
      <w:r w:rsidRPr="00B15749">
        <w:rPr>
          <w:sz w:val="14"/>
        </w:rPr>
        <w:t xml:space="preserve"> </w:t>
      </w:r>
      <w:r w:rsidRPr="00B15749">
        <w:rPr>
          <w:sz w:val="14"/>
          <w:szCs w:val="16"/>
        </w:rPr>
        <w:t>This might be another area in which progressive elites—who have the kinds of education and skills that don’t require them to seek work on the assembly line—are simply out of touch with the voters they need to win back control of the Congress and state assemblies, never mind the presidency.</w:t>
      </w:r>
      <w:r w:rsidRPr="00B15749">
        <w:rPr>
          <w:sz w:val="14"/>
        </w:rPr>
        <w:t xml:space="preserve"> </w:t>
      </w:r>
      <w:r w:rsidRPr="00B15749">
        <w:rPr>
          <w:rStyle w:val="StyleUnderline"/>
        </w:rPr>
        <w:t xml:space="preserve">And politics aside, surely even the moral calculus of arms sales gets more complicated when you think about the </w:t>
      </w:r>
      <w:r w:rsidRPr="009457CD">
        <w:rPr>
          <w:rStyle w:val="StyleUnderline"/>
          <w:highlight w:val="cyan"/>
        </w:rPr>
        <w:t>millions of American mouths that are fed by</w:t>
      </w:r>
      <w:r w:rsidRPr="00B15749">
        <w:rPr>
          <w:rStyle w:val="StyleUnderline"/>
        </w:rPr>
        <w:t xml:space="preserve"> mothers and fathers who work in </w:t>
      </w:r>
      <w:r w:rsidRPr="009457CD">
        <w:rPr>
          <w:rStyle w:val="StyleUnderline"/>
          <w:highlight w:val="cyan"/>
        </w:rPr>
        <w:t>the</w:t>
      </w:r>
      <w:r w:rsidRPr="00B15749">
        <w:rPr>
          <w:rStyle w:val="StyleUnderline"/>
        </w:rPr>
        <w:t xml:space="preserve"> aerospace and </w:t>
      </w:r>
      <w:r w:rsidRPr="009457CD">
        <w:rPr>
          <w:rStyle w:val="StyleUnderline"/>
          <w:highlight w:val="cyan"/>
        </w:rPr>
        <w:t>defense sector.</w:t>
      </w:r>
      <w:r w:rsidRPr="00B15749">
        <w:rPr>
          <w:rStyle w:val="StyleUnderline"/>
        </w:rPr>
        <w:t xml:space="preserve"> </w:t>
      </w:r>
    </w:p>
    <w:p w14:paraId="09E75CE5" w14:textId="77777777" w:rsidR="001C631F" w:rsidRDefault="001C631F" w:rsidP="001C631F">
      <w:pPr>
        <w:pStyle w:val="Heading4"/>
      </w:pPr>
      <w:r>
        <w:t>Taiwanese Arms sales widely popular among American citizens</w:t>
      </w:r>
    </w:p>
    <w:p w14:paraId="0BE3856D" w14:textId="77777777" w:rsidR="001C631F" w:rsidRDefault="001C631F" w:rsidP="001C631F">
      <w:r>
        <w:t xml:space="preserve">American Citizens for Taiwan is a group of Americans showing their support of Taiwan consisting of more than 500 members of congress with 2000 other non-congress affiliated members </w:t>
      </w:r>
    </w:p>
    <w:p w14:paraId="32825DF9" w14:textId="77777777" w:rsidR="001C631F" w:rsidRPr="004F6278" w:rsidRDefault="001C631F" w:rsidP="001C631F">
      <w:pPr>
        <w:rPr>
          <w:i/>
          <w:sz w:val="16"/>
        </w:rPr>
      </w:pPr>
      <w:r w:rsidRPr="004F6278">
        <w:rPr>
          <w:sz w:val="16"/>
        </w:rPr>
        <w:t xml:space="preserve">Edward </w:t>
      </w:r>
      <w:r w:rsidRPr="004F6278">
        <w:rPr>
          <w:rStyle w:val="StyleUnderline"/>
          <w:highlight w:val="yellow"/>
        </w:rPr>
        <w:t>Freidman</w:t>
      </w:r>
      <w:r w:rsidRPr="004F6278">
        <w:rPr>
          <w:sz w:val="16"/>
        </w:rPr>
        <w:t>, 7-6-20</w:t>
      </w:r>
      <w:r w:rsidRPr="004F6278">
        <w:rPr>
          <w:rStyle w:val="StyleUnderline"/>
          <w:highlight w:val="yellow"/>
        </w:rPr>
        <w:t>18</w:t>
      </w:r>
      <w:r w:rsidRPr="004F6278">
        <w:rPr>
          <w:sz w:val="16"/>
        </w:rPr>
        <w:t xml:space="preserve">,(American Citizens For Taiwan Contributor, Edward Friedman’s teaching and research interests include democratization, Chinese foreign policy, international political economy, revolution, and the comparative study of transitions in Leninist States  "Why Should the U.S. Protect Taiwan," Medium, </w:t>
      </w:r>
      <w:hyperlink r:id="rId102" w:history="1">
        <w:r w:rsidRPr="004F6278">
          <w:rPr>
            <w:rStyle w:val="Hyperlink"/>
            <w:sz w:val="16"/>
          </w:rPr>
          <w:t>https://medium.com/american-citizens-for-taiwan/why-should-the-u-s-protect-taiwan-dd2c2a5b3730</w:t>
        </w:r>
      </w:hyperlink>
      <w:r w:rsidRPr="004F6278">
        <w:rPr>
          <w:sz w:val="16"/>
        </w:rPr>
        <w:t xml:space="preserve">) </w:t>
      </w:r>
      <w:r w:rsidRPr="004F6278">
        <w:rPr>
          <w:i/>
          <w:sz w:val="16"/>
        </w:rPr>
        <w:t>SB</w:t>
      </w:r>
    </w:p>
    <w:p w14:paraId="4E5BD5D9" w14:textId="77777777" w:rsidR="001C631F" w:rsidRPr="00F0384F" w:rsidRDefault="001C631F" w:rsidP="001C631F">
      <w:pPr>
        <w:rPr>
          <w:sz w:val="16"/>
        </w:rPr>
      </w:pPr>
      <w:r w:rsidRPr="004F6278">
        <w:rPr>
          <w:sz w:val="16"/>
        </w:rPr>
        <w:t>It</w:t>
      </w:r>
      <w:r w:rsidRPr="004F6278">
        <w:rPr>
          <w:rStyle w:val="StyleUnderline"/>
        </w:rPr>
        <w:t xml:space="preserve"> would be very natural for an American citizen to ask why their government sells weapons to Taiwan, </w:t>
      </w:r>
      <w:r w:rsidRPr="004F6278">
        <w:rPr>
          <w:sz w:val="16"/>
        </w:rPr>
        <w:t xml:space="preserve">an island in the Western Pacific, north of the Philippine chain and south of the Okinawa chain of Japan, and why the U.S. Government claims, in the 30+ year old Taiwan Relations Act law passed to establish unofficial relations with a de facto independent Taiwan, to have a large interest in guaranteeing that Taiwan’s autonomy is not lost to coercive action by another party, meaning the authoritarian regime headquartered in Beijing. Many pundits, such as Charles Glaser, argue against this policy, claiming that helping to protect democratic Taiwan’s citizenry with weapons to deter attack from China angers the ever more powerful, ambitious, and assertive regime headed by the Chinese Communist Party (CCP), who sit 100 miles away across the Taiwan Strait. These </w:t>
      </w:r>
      <w:r w:rsidRPr="004F6278">
        <w:rPr>
          <w:rStyle w:val="StyleUnderline"/>
        </w:rPr>
        <w:t>anti-Taiwan commentators claim</w:t>
      </w:r>
      <w:r w:rsidRPr="004F6278">
        <w:rPr>
          <w:sz w:val="16"/>
        </w:rPr>
        <w:t xml:space="preserve">, </w:t>
      </w:r>
      <w:r w:rsidRPr="004F6278">
        <w:rPr>
          <w:rStyle w:val="StyleUnderline"/>
        </w:rPr>
        <w:t xml:space="preserve">with no evidence </w:t>
      </w:r>
      <w:r w:rsidRPr="004F6278">
        <w:rPr>
          <w:sz w:val="16"/>
        </w:rPr>
        <w:t xml:space="preserve">at all, that </w:t>
      </w:r>
      <w:r w:rsidRPr="004F6278">
        <w:rPr>
          <w:rStyle w:val="StyleUnderline"/>
        </w:rPr>
        <w:t>if America would</w:t>
      </w:r>
      <w:r w:rsidRPr="004F6278">
        <w:rPr>
          <w:sz w:val="16"/>
        </w:rPr>
        <w:t xml:space="preserve"> just </w:t>
      </w:r>
      <w:r w:rsidRPr="004F6278">
        <w:rPr>
          <w:rStyle w:val="StyleUnderline"/>
        </w:rPr>
        <w:t>stop selling weapons to Taiwan,</w:t>
      </w:r>
      <w:r w:rsidRPr="004F6278">
        <w:rPr>
          <w:sz w:val="16"/>
        </w:rPr>
        <w:t xml:space="preserve"> then </w:t>
      </w:r>
      <w:r w:rsidRPr="004F6278">
        <w:rPr>
          <w:rStyle w:val="StyleUnderline"/>
        </w:rPr>
        <w:t>the CCP would no longer act in ways that would militarily challenge America</w:t>
      </w:r>
      <w:r w:rsidRPr="004F6278">
        <w:rPr>
          <w:sz w:val="16"/>
        </w:rPr>
        <w:t xml:space="preserve">. These well-meaning policy analysts get China all wrong. The Beijing authoritarian ruling group’s number one goal is creating a world that will help legitimize and entrench their dictatorship. As a result, from Syria and Iran to Zimbabwe and Sudan, </w:t>
      </w:r>
      <w:r w:rsidRPr="004F6278">
        <w:rPr>
          <w:rStyle w:val="StyleUnderline"/>
        </w:rPr>
        <w:t>the CCP regime supports anti-American tyrants and works against internationally recognized human rights. Even if Taiwan were to sink into the ocean, the rulers in Beijing would still treat the USA as enemy number one</w:t>
      </w:r>
      <w:r w:rsidRPr="004F6278">
        <w:rPr>
          <w:sz w:val="16"/>
        </w:rPr>
        <w:t xml:space="preserve">. A </w:t>
      </w:r>
      <w:proofErr w:type="gramStart"/>
      <w:r w:rsidRPr="004F6278">
        <w:rPr>
          <w:sz w:val="16"/>
        </w:rPr>
        <w:t>second high</w:t>
      </w:r>
      <w:proofErr w:type="gramEnd"/>
      <w:r w:rsidRPr="004F6278">
        <w:rPr>
          <w:sz w:val="16"/>
        </w:rPr>
        <w:t xml:space="preserve"> priority goal for the CCP is protecting China’s access to energy all around the world. As a result, China is grabbing the seas of Southeast Asia which are rich in energy resources and whose Malacca Strait provides access to oil trade routes to the Middle East. This Chinese expansionism worries China’s neighbors in Asia such as Vietnam, the Philippines, and India. This China challenges the American Navy’s rights to movement in international ocean waters that the CCP </w:t>
      </w:r>
      <w:proofErr w:type="gramStart"/>
      <w:r w:rsidRPr="004F6278">
        <w:rPr>
          <w:sz w:val="16"/>
        </w:rPr>
        <w:t>claims, yet</w:t>
      </w:r>
      <w:proofErr w:type="gramEnd"/>
      <w:r w:rsidRPr="004F6278">
        <w:rPr>
          <w:sz w:val="16"/>
        </w:rPr>
        <w:t xml:space="preserve"> are far from the shores of continental China. This China means to build a navy that can stand up to the American Navy. Two things are clear from these facts. First, the U.S. Government should strive mightily to find a way to live in peace with this ever more powerful, ambitious, and expansive China. It will not be easy. It is vital. And second, </w:t>
      </w:r>
      <w:r w:rsidRPr="004F6278">
        <w:rPr>
          <w:rStyle w:val="StyleUnderline"/>
        </w:rPr>
        <w:t>the notion that</w:t>
      </w:r>
      <w:r w:rsidRPr="004F6278">
        <w:rPr>
          <w:sz w:val="16"/>
        </w:rPr>
        <w:t xml:space="preserve"> a </w:t>
      </w:r>
      <w:r w:rsidRPr="004F6278">
        <w:rPr>
          <w:rStyle w:val="StyleUnderline"/>
        </w:rPr>
        <w:t>small, weak, un-threatening, and democratic Taiwan is the major cause of war-prone tensions between China and the U.S. does not stand up under logic.</w:t>
      </w:r>
      <w:r w:rsidRPr="004F6278">
        <w:rPr>
          <w:sz w:val="16"/>
        </w:rPr>
        <w:t xml:space="preserve"> This </w:t>
      </w:r>
      <w:r w:rsidRPr="004F6278">
        <w:rPr>
          <w:rStyle w:val="StyleUnderline"/>
        </w:rPr>
        <w:t>Taiwan seeks peace and mutual benefit from China and has gone out its way to prove its friendly intentions. Therefore, if there is a danger of war, it lies in the nationalistic ambitions and politics of the CCP. Unless the U.S. Government wishes to see an authoritarian, anti-American China dominate Asia against the wishes of Asian peoples, the U.S. should try to help these Asian peoples maintain their independence so they can live in peace and mutual benefit with America and with China.</w:t>
      </w:r>
      <w:r w:rsidRPr="004F6278">
        <w:rPr>
          <w:sz w:val="16"/>
        </w:rPr>
        <w:t xml:space="preserve"> The Taiwanese should be seen as one of those Asian peoples. This is how the U.S. Government should see it. This is how the U.S. Government should act. It is correct to do so.</w:t>
      </w:r>
    </w:p>
    <w:p w14:paraId="3427CF1B" w14:textId="77777777" w:rsidR="001C631F" w:rsidRPr="004B27B2" w:rsidRDefault="001C631F" w:rsidP="001C631F">
      <w:r>
        <w:t xml:space="preserve">. </w:t>
      </w:r>
    </w:p>
    <w:p w14:paraId="76412083" w14:textId="77777777" w:rsidR="001C631F" w:rsidRDefault="001C631F" w:rsidP="001C631F"/>
    <w:p w14:paraId="3B893C66" w14:textId="77777777" w:rsidR="001C631F" w:rsidRDefault="001C631F" w:rsidP="001C631F">
      <w:pPr>
        <w:pStyle w:val="Heading4"/>
      </w:pPr>
      <w:r>
        <w:t>China not ready to invade Taiwan</w:t>
      </w:r>
    </w:p>
    <w:p w14:paraId="1ADEE3CF" w14:textId="77777777" w:rsidR="001C631F" w:rsidRPr="00C073EA" w:rsidRDefault="001C631F" w:rsidP="001C631F">
      <w:pPr>
        <w:rPr>
          <w:i/>
          <w:sz w:val="16"/>
        </w:rPr>
      </w:pPr>
      <w:r w:rsidRPr="00C073EA">
        <w:rPr>
          <w:sz w:val="16"/>
        </w:rPr>
        <w:t xml:space="preserve">Kristen </w:t>
      </w:r>
      <w:r w:rsidRPr="00C073EA">
        <w:rPr>
          <w:rStyle w:val="StyleUnderline"/>
        </w:rPr>
        <w:t>Huang</w:t>
      </w:r>
      <w:r w:rsidRPr="00C073EA">
        <w:rPr>
          <w:sz w:val="16"/>
        </w:rPr>
        <w:t xml:space="preserve"> 5/13/</w:t>
      </w:r>
      <w:r w:rsidRPr="00C073EA">
        <w:rPr>
          <w:rStyle w:val="StyleUnderline"/>
        </w:rPr>
        <w:t>19</w:t>
      </w:r>
      <w:r w:rsidRPr="00C073EA">
        <w:rPr>
          <w:sz w:val="16"/>
        </w:rPr>
        <w:t xml:space="preserve">, (Kristin Huang is a contributor to Inkstone and a senior China reporter at South China Morning Post. She is most interested in security topics in northeast Asia and China's growing military might, “Why China isn’t ready to invade Taiwan (at least not yet) </w:t>
      </w:r>
      <w:proofErr w:type="spellStart"/>
      <w:r w:rsidRPr="00C073EA">
        <w:rPr>
          <w:i/>
          <w:sz w:val="16"/>
        </w:rPr>
        <w:t>InkStone</w:t>
      </w:r>
      <w:proofErr w:type="spellEnd"/>
      <w:r w:rsidRPr="00C073EA">
        <w:rPr>
          <w:i/>
          <w:sz w:val="16"/>
        </w:rPr>
        <w:t xml:space="preserve"> </w:t>
      </w:r>
      <w:hyperlink r:id="rId103" w:history="1">
        <w:r w:rsidRPr="00C073EA">
          <w:rPr>
            <w:rStyle w:val="Hyperlink"/>
            <w:i/>
            <w:sz w:val="16"/>
          </w:rPr>
          <w:t>https://www.inkstonenews.com/china/why-china-isnt-ready-invade-taiwan-least-not-yet/article/3009948</w:t>
        </w:r>
      </w:hyperlink>
      <w:r w:rsidRPr="00C073EA">
        <w:rPr>
          <w:i/>
          <w:sz w:val="16"/>
        </w:rPr>
        <w:t>) SB</w:t>
      </w:r>
    </w:p>
    <w:p w14:paraId="73D62C00" w14:textId="77777777" w:rsidR="001C631F" w:rsidRPr="00F0384F" w:rsidRDefault="001C631F" w:rsidP="001C631F">
      <w:pPr>
        <w:rPr>
          <w:sz w:val="16"/>
        </w:rPr>
      </w:pPr>
      <w:r w:rsidRPr="00F0384F">
        <w:rPr>
          <w:rStyle w:val="StyleUnderline"/>
        </w:rPr>
        <w:t>China</w:t>
      </w:r>
      <w:r w:rsidRPr="00F0384F">
        <w:rPr>
          <w:sz w:val="16"/>
        </w:rPr>
        <w:t xml:space="preserve"> is stepping up its military capability to invade </w:t>
      </w:r>
      <w:proofErr w:type="gramStart"/>
      <w:r w:rsidRPr="00F0384F">
        <w:rPr>
          <w:sz w:val="16"/>
        </w:rPr>
        <w:t>Taiwan, but</w:t>
      </w:r>
      <w:proofErr w:type="gramEnd"/>
      <w:r w:rsidRPr="00F0384F">
        <w:rPr>
          <w:sz w:val="16"/>
        </w:rPr>
        <w:t xml:space="preserve"> might </w:t>
      </w:r>
      <w:r w:rsidRPr="00F0384F">
        <w:rPr>
          <w:rStyle w:val="StyleUnderline"/>
        </w:rPr>
        <w:t>lack the core assault landing capabilities to conquer the self-ruled island</w:t>
      </w:r>
      <w:r w:rsidRPr="00F0384F">
        <w:rPr>
          <w:sz w:val="16"/>
        </w:rPr>
        <w:t xml:space="preserve">, military experts said. The assessment follows an annual report to the US Congress saying China was likely to be preparing a plan to take Taiwan by force, while simultaneously deterring, delaying, or denying any third-party intervention on the island’s behalf. The 136-page report, “Military and Security Developments Involving the People’s Republic of China 2019,” was released last week and listed a number of options, including a blockade to cut off Taiwan’s imports accompanied by large-scale missile strikes and the occupation of Taiwanese administered islands like Quemoy (also known as Kinmen) and Matsu. An air and missile attack might aim to destroy important military and communications infrastructure, while a full-scale invasion might start at northern or southern points along Taiwan’s west coast, according to the Pentagon report. Turning to Taiwan’s defenses, the report noted the island’s advantages continue to decline as China’s military modernization proceeds, with significant problems in recruiting sufficient military personnel. Taiwan also faces “considerable equipment and readiness challenges,” the report said. Military analyst Collin Koh, from the S. Rajaratnam School of International Studies at Singapore’s Nanyang Technological University, said </w:t>
      </w:r>
      <w:r w:rsidRPr="00F0384F">
        <w:rPr>
          <w:rStyle w:val="StyleUnderline"/>
        </w:rPr>
        <w:t>an amphibious operation to take over the island</w:t>
      </w:r>
      <w:r w:rsidRPr="00F0384F">
        <w:rPr>
          <w:sz w:val="16"/>
        </w:rPr>
        <w:t xml:space="preserve">, as outlined in the report, </w:t>
      </w:r>
      <w:r w:rsidRPr="00F0384F">
        <w:rPr>
          <w:rStyle w:val="StyleUnderline"/>
        </w:rPr>
        <w:t>was unlikely due to China’s inadequate sealift capability and the inability of its amphibious forces to work in concert with other services.</w:t>
      </w:r>
      <w:r w:rsidRPr="00F0384F">
        <w:rPr>
          <w:sz w:val="16"/>
        </w:rPr>
        <w:t xml:space="preserve"> </w:t>
      </w:r>
      <w:r w:rsidRPr="00F0384F">
        <w:rPr>
          <w:rStyle w:val="StyleUnderline"/>
        </w:rPr>
        <w:t>“Amphibious assault landing operations are</w:t>
      </w:r>
      <w:r w:rsidRPr="00F0384F">
        <w:rPr>
          <w:sz w:val="16"/>
        </w:rPr>
        <w:t xml:space="preserve">, after all, </w:t>
      </w:r>
      <w:r w:rsidRPr="00F0384F">
        <w:rPr>
          <w:rStyle w:val="StyleUnderline"/>
        </w:rPr>
        <w:t>highly complex operations that require so many moving parts across branches and services that it’ll take much effort and time to promote and inculcate that concept and spirit of fighting jointly and in an integrated manner</w:t>
      </w:r>
      <w:r w:rsidRPr="00F0384F">
        <w:rPr>
          <w:sz w:val="16"/>
        </w:rPr>
        <w:t xml:space="preserve">,” he said. Koh’s view was echoed by Timothy Heath, a senior international defense research analyst at the US think tank Rand, who said </w:t>
      </w:r>
      <w:r w:rsidRPr="00F0384F">
        <w:rPr>
          <w:rStyle w:val="StyleUnderline"/>
        </w:rPr>
        <w:t>inadequate numbers of ships capable of transporting troops for an invasion remained an important shortfall for any Chinese military plan to invade Taiwan</w:t>
      </w:r>
      <w:r w:rsidRPr="00F0384F">
        <w:rPr>
          <w:sz w:val="16"/>
        </w:rPr>
        <w:t>. “Amphibious assault ships and other vessels for conveying combat troops onto the beaches of Taiwan are essential because invasion is the only way the PLA can guarantee conquest of Taiwan,” said Heath, adding that the PLA currently has a relatively modest inventory of such ships.</w:t>
      </w:r>
    </w:p>
    <w:p w14:paraId="2733DC6E" w14:textId="77777777" w:rsidR="009C5E7C" w:rsidRPr="009C5E7C" w:rsidRDefault="009C5E7C" w:rsidP="009C5E7C"/>
    <w:p w14:paraId="38B79C85" w14:textId="548552BF" w:rsidR="00107C5A" w:rsidRDefault="00107C5A" w:rsidP="00107C5A">
      <w:pPr>
        <w:pStyle w:val="Heading3"/>
        <w:rPr>
          <w:rFonts w:asciiTheme="majorHAnsi" w:hAnsiTheme="majorHAnsi"/>
        </w:rPr>
      </w:pPr>
      <w:r>
        <w:rPr>
          <w:rFonts w:asciiTheme="majorHAnsi" w:hAnsiTheme="majorHAnsi"/>
        </w:rPr>
        <w:t>Dems Support Trade War</w:t>
      </w:r>
    </w:p>
    <w:p w14:paraId="76FC75BA" w14:textId="77777777" w:rsidR="00107C5A" w:rsidRDefault="00107C5A" w:rsidP="00107C5A">
      <w:pPr>
        <w:pStyle w:val="Heading4"/>
      </w:pPr>
      <w:r>
        <w:t>Dems will continue the trade war &amp; make it worse</w:t>
      </w:r>
    </w:p>
    <w:p w14:paraId="4E3D517D" w14:textId="77777777" w:rsidR="00107C5A" w:rsidRPr="007379B2" w:rsidRDefault="00107C5A" w:rsidP="00107C5A">
      <w:pPr>
        <w:rPr>
          <w:sz w:val="16"/>
          <w:szCs w:val="16"/>
        </w:rPr>
      </w:pPr>
      <w:proofErr w:type="spellStart"/>
      <w:r w:rsidRPr="007379B2">
        <w:rPr>
          <w:rStyle w:val="Heading4Char"/>
        </w:rPr>
        <w:t>Knigge</w:t>
      </w:r>
      <w:proofErr w:type="spellEnd"/>
      <w:r w:rsidRPr="007379B2">
        <w:t xml:space="preserve"> </w:t>
      </w:r>
      <w:r w:rsidRPr="007379B2">
        <w:rPr>
          <w:sz w:val="16"/>
          <w:szCs w:val="16"/>
        </w:rPr>
        <w:t>5-22-</w:t>
      </w:r>
      <w:r w:rsidRPr="007379B2">
        <w:rPr>
          <w:rStyle w:val="Heading4Char"/>
        </w:rPr>
        <w:t>19</w:t>
      </w:r>
      <w:r w:rsidRPr="007379B2">
        <w:t xml:space="preserve"> </w:t>
      </w:r>
      <w:r w:rsidRPr="007379B2">
        <w:rPr>
          <w:sz w:val="16"/>
          <w:szCs w:val="16"/>
        </w:rPr>
        <w:t xml:space="preserve">– (Reporter for DW; “Why hoping for Donald Trump's election defeat could backfire for China”; DW; D.A. June 26th 2019; </w:t>
      </w:r>
      <w:hyperlink r:id="rId104" w:history="1">
        <w:r w:rsidRPr="007379B2">
          <w:rPr>
            <w:sz w:val="16"/>
            <w:szCs w:val="16"/>
          </w:rPr>
          <w:t>https://www.dw.com/en/why-hoping-for-donald-trumps-election-defeat-could-backfire-for-china/a-48839015?scrlybrkr=ecdfead7)</w:t>
        </w:r>
      </w:hyperlink>
      <w:r w:rsidRPr="007379B2">
        <w:rPr>
          <w:sz w:val="16"/>
          <w:szCs w:val="16"/>
        </w:rPr>
        <w:t xml:space="preserve"> //JM</w:t>
      </w:r>
    </w:p>
    <w:p w14:paraId="216BF810" w14:textId="77777777" w:rsidR="00107C5A" w:rsidRPr="00A72C92" w:rsidRDefault="00107C5A" w:rsidP="00107C5A">
      <w:pPr>
        <w:rPr>
          <w:u w:val="single"/>
        </w:rPr>
      </w:pPr>
      <w:r w:rsidRPr="00E04BEB">
        <w:rPr>
          <w:sz w:val="16"/>
        </w:rPr>
        <w:t xml:space="preserve">While China might be able to absorb a lot of economic hardship and eventually cope with what could amount to a decoupling of the American and the Chinese economy, the near and midterm impact on the country's economic development are negative enough that they could compel Beijing to seek a way out of the impasse sooner rather than later. </w:t>
      </w:r>
      <w:r w:rsidRPr="00170952">
        <w:rPr>
          <w:rStyle w:val="StyleUnderline"/>
          <w:highlight w:val="green"/>
        </w:rPr>
        <w:t>A</w:t>
      </w:r>
      <w:r w:rsidRPr="00170952">
        <w:rPr>
          <w:rStyle w:val="StyleUnderline"/>
        </w:rPr>
        <w:t xml:space="preserve">nother </w:t>
      </w:r>
      <w:r w:rsidRPr="00170952">
        <w:rPr>
          <w:rStyle w:val="StyleUnderline"/>
          <w:highlight w:val="green"/>
        </w:rPr>
        <w:t>reason</w:t>
      </w:r>
      <w:r w:rsidRPr="00170952">
        <w:rPr>
          <w:rStyle w:val="StyleUnderline"/>
        </w:rPr>
        <w:t xml:space="preserve"> why </w:t>
      </w:r>
      <w:r w:rsidRPr="00170952">
        <w:rPr>
          <w:rStyle w:val="StyleUnderline"/>
          <w:highlight w:val="green"/>
        </w:rPr>
        <w:t>putting trade</w:t>
      </w:r>
      <w:r w:rsidRPr="00170952">
        <w:rPr>
          <w:rStyle w:val="StyleUnderline"/>
        </w:rPr>
        <w:t xml:space="preserve"> talks with Washington </w:t>
      </w:r>
      <w:r w:rsidRPr="00170952">
        <w:rPr>
          <w:rStyle w:val="StyleUnderline"/>
          <w:highlight w:val="green"/>
        </w:rPr>
        <w:t>on the backburner until after the</w:t>
      </w:r>
      <w:r w:rsidRPr="00170952">
        <w:rPr>
          <w:rStyle w:val="StyleUnderline"/>
        </w:rPr>
        <w:t xml:space="preserve"> US presidential </w:t>
      </w:r>
      <w:r w:rsidRPr="00170952">
        <w:rPr>
          <w:rStyle w:val="StyleUnderline"/>
          <w:highlight w:val="green"/>
        </w:rPr>
        <w:t>election could backfire is</w:t>
      </w:r>
      <w:r w:rsidRPr="00170952">
        <w:rPr>
          <w:rStyle w:val="StyleUnderline"/>
        </w:rPr>
        <w:t xml:space="preserve"> that a Democratic victory is not only not certain, but the fact </w:t>
      </w:r>
      <w:r w:rsidRPr="00170952">
        <w:rPr>
          <w:rStyle w:val="StyleUnderline"/>
          <w:highlight w:val="green"/>
        </w:rPr>
        <w:t>that a Democratic-led admin</w:t>
      </w:r>
      <w:r w:rsidRPr="00170952">
        <w:rPr>
          <w:rStyle w:val="StyleUnderline"/>
        </w:rPr>
        <w:t xml:space="preserve">istration </w:t>
      </w:r>
      <w:r w:rsidRPr="00170952">
        <w:rPr>
          <w:rStyle w:val="StyleUnderline"/>
          <w:highlight w:val="green"/>
        </w:rPr>
        <w:t>might make matters</w:t>
      </w:r>
      <w:r w:rsidRPr="00170952">
        <w:rPr>
          <w:rStyle w:val="StyleUnderline"/>
        </w:rPr>
        <w:t xml:space="preserve"> even </w:t>
      </w:r>
      <w:r w:rsidRPr="00170952">
        <w:rPr>
          <w:rStyle w:val="StyleUnderline"/>
          <w:highlight w:val="green"/>
        </w:rPr>
        <w:t>more difficult for China</w:t>
      </w:r>
      <w:r w:rsidRPr="00170952">
        <w:rPr>
          <w:rStyle w:val="StyleUnderline"/>
        </w:rPr>
        <w:t xml:space="preserve"> than the current one. </w:t>
      </w:r>
      <w:r w:rsidRPr="00170952">
        <w:rPr>
          <w:rStyle w:val="StyleUnderline"/>
          <w:highlight w:val="green"/>
        </w:rPr>
        <w:t>Dem</w:t>
      </w:r>
      <w:r w:rsidRPr="00170952">
        <w:rPr>
          <w:rStyle w:val="StyleUnderline"/>
        </w:rPr>
        <w:t>ocrat</w:t>
      </w:r>
      <w:r w:rsidRPr="00170952">
        <w:rPr>
          <w:rStyle w:val="StyleUnderline"/>
          <w:highlight w:val="green"/>
        </w:rPr>
        <w:t>s</w:t>
      </w:r>
      <w:r w:rsidRPr="00170952">
        <w:rPr>
          <w:rStyle w:val="StyleUnderline"/>
        </w:rPr>
        <w:t xml:space="preserve"> might </w:t>
      </w:r>
      <w:r w:rsidRPr="00170952">
        <w:rPr>
          <w:rStyle w:val="StyleUnderline"/>
          <w:highlight w:val="green"/>
        </w:rPr>
        <w:t>disagree with the style</w:t>
      </w:r>
      <w:r w:rsidRPr="00170952">
        <w:rPr>
          <w:rStyle w:val="StyleUnderline"/>
        </w:rPr>
        <w:t xml:space="preserve"> and tactics </w:t>
      </w:r>
      <w:r w:rsidRPr="00170952">
        <w:rPr>
          <w:rStyle w:val="StyleUnderline"/>
          <w:highlight w:val="green"/>
        </w:rPr>
        <w:t>of</w:t>
      </w:r>
      <w:r w:rsidRPr="00170952">
        <w:rPr>
          <w:rStyle w:val="StyleUnderline"/>
        </w:rPr>
        <w:t xml:space="preserve"> the </w:t>
      </w:r>
      <w:r w:rsidRPr="00170952">
        <w:rPr>
          <w:rStyle w:val="StyleUnderline"/>
          <w:highlight w:val="green"/>
        </w:rPr>
        <w:t>Republican president's handling</w:t>
      </w:r>
      <w:r w:rsidRPr="00170952">
        <w:rPr>
          <w:rStyle w:val="StyleUnderline"/>
        </w:rPr>
        <w:t xml:space="preserve"> of the </w:t>
      </w:r>
      <w:r w:rsidRPr="00170952">
        <w:rPr>
          <w:rStyle w:val="StyleUnderline"/>
          <w:highlight w:val="green"/>
        </w:rPr>
        <w:t>trade dispute</w:t>
      </w:r>
      <w:r w:rsidRPr="00170952">
        <w:rPr>
          <w:rStyle w:val="StyleUnderline"/>
        </w:rPr>
        <w:t xml:space="preserve"> with China, </w:t>
      </w:r>
      <w:r w:rsidRPr="00170952">
        <w:rPr>
          <w:rStyle w:val="StyleUnderline"/>
          <w:highlight w:val="green"/>
        </w:rPr>
        <w:t>but they share</w:t>
      </w:r>
      <w:r w:rsidRPr="00170952">
        <w:rPr>
          <w:rStyle w:val="StyleUnderline"/>
        </w:rPr>
        <w:t xml:space="preserve"> the </w:t>
      </w:r>
      <w:r w:rsidRPr="00170952">
        <w:rPr>
          <w:rStyle w:val="StyleUnderline"/>
          <w:highlight w:val="green"/>
        </w:rPr>
        <w:t>underlying sentiment</w:t>
      </w:r>
      <w:r w:rsidRPr="00170952">
        <w:rPr>
          <w:rStyle w:val="StyleUnderline"/>
        </w:rPr>
        <w:t xml:space="preserve"> that </w:t>
      </w:r>
      <w:r w:rsidRPr="00170952">
        <w:rPr>
          <w:rStyle w:val="StyleUnderline"/>
          <w:highlight w:val="green"/>
        </w:rPr>
        <w:t>the US needs to recalibrate its relationship</w:t>
      </w:r>
      <w:r w:rsidRPr="00170952">
        <w:rPr>
          <w:rStyle w:val="StyleUnderline"/>
        </w:rPr>
        <w:t xml:space="preserve"> with the country</w:t>
      </w:r>
      <w:r w:rsidRPr="00E04BEB">
        <w:rPr>
          <w:sz w:val="16"/>
        </w:rPr>
        <w:t xml:space="preserve">. "I think if China decides to wait it out, that's a gamble," said Denmark. </w:t>
      </w:r>
      <w:r w:rsidRPr="00170952">
        <w:rPr>
          <w:rStyle w:val="StyleUnderline"/>
        </w:rPr>
        <w:t xml:space="preserve">"I think what you are going to see is that the idea that </w:t>
      </w:r>
      <w:r w:rsidRPr="00170952">
        <w:rPr>
          <w:rStyle w:val="StyleUnderline"/>
          <w:highlight w:val="green"/>
        </w:rPr>
        <w:t>the U</w:t>
      </w:r>
      <w:r w:rsidRPr="00170952">
        <w:rPr>
          <w:rStyle w:val="StyleUnderline"/>
        </w:rPr>
        <w:t xml:space="preserve">nited </w:t>
      </w:r>
      <w:r w:rsidRPr="00170952">
        <w:rPr>
          <w:rStyle w:val="StyleUnderline"/>
          <w:highlight w:val="green"/>
        </w:rPr>
        <w:t>S</w:t>
      </w:r>
      <w:r w:rsidRPr="00170952">
        <w:rPr>
          <w:rStyle w:val="StyleUnderline"/>
        </w:rPr>
        <w:t xml:space="preserve">tates </w:t>
      </w:r>
      <w:r w:rsidRPr="00170952">
        <w:rPr>
          <w:rStyle w:val="StyleUnderline"/>
          <w:highlight w:val="green"/>
        </w:rPr>
        <w:t>is embroiled in a future competition with China</w:t>
      </w:r>
      <w:r w:rsidRPr="00170952">
        <w:rPr>
          <w:rStyle w:val="StyleUnderline"/>
        </w:rPr>
        <w:t xml:space="preserve"> is fairly universally held by policymakers in both the Republican Party and the Democratic Party."</w:t>
      </w:r>
      <w:r w:rsidRPr="00E04BEB">
        <w:rPr>
          <w:sz w:val="16"/>
        </w:rPr>
        <w:t xml:space="preserve"> </w:t>
      </w:r>
      <w:r w:rsidRPr="00170952">
        <w:rPr>
          <w:rStyle w:val="StyleUnderline"/>
        </w:rPr>
        <w:t>United front from advanced democracies While a Democratic-led administration might be less inclined to continue certain aspects of President Trump's trade policy towards China</w:t>
      </w:r>
      <w:r w:rsidRPr="00E04BEB">
        <w:rPr>
          <w:sz w:val="16"/>
        </w:rPr>
        <w:t xml:space="preserve">, for example his reliance on tariffs as a preferred tool to punish other countries including US allies in Europe and Asia, they would likely try to do something that would only increase the pressure on China: forge an international coalition. </w:t>
      </w:r>
      <w:r w:rsidRPr="00E04BEB">
        <w:rPr>
          <w:rStyle w:val="StyleUnderline"/>
          <w:highlight w:val="green"/>
        </w:rPr>
        <w:t>The only area where</w:t>
      </w:r>
      <w:r w:rsidRPr="00170952">
        <w:rPr>
          <w:rStyle w:val="StyleUnderline"/>
        </w:rPr>
        <w:t xml:space="preserve"> the </w:t>
      </w:r>
      <w:r w:rsidRPr="00E04BEB">
        <w:rPr>
          <w:rStyle w:val="StyleUnderline"/>
          <w:highlight w:val="green"/>
        </w:rPr>
        <w:t>Dem</w:t>
      </w:r>
      <w:r w:rsidRPr="00170952">
        <w:rPr>
          <w:rStyle w:val="StyleUnderline"/>
        </w:rPr>
        <w:t>ocrat</w:t>
      </w:r>
      <w:r w:rsidRPr="00E04BEB">
        <w:rPr>
          <w:rStyle w:val="StyleUnderline"/>
          <w:highlight w:val="green"/>
        </w:rPr>
        <w:t>s</w:t>
      </w:r>
      <w:r w:rsidRPr="00170952">
        <w:rPr>
          <w:rStyle w:val="StyleUnderline"/>
        </w:rPr>
        <w:t xml:space="preserve"> </w:t>
      </w:r>
      <w:r w:rsidRPr="00E04BEB">
        <w:rPr>
          <w:rStyle w:val="StyleUnderline"/>
          <w:highlight w:val="green"/>
        </w:rPr>
        <w:t>have</w:t>
      </w:r>
      <w:r w:rsidRPr="00170952">
        <w:rPr>
          <w:rStyle w:val="StyleUnderline"/>
        </w:rPr>
        <w:t xml:space="preserve"> drawn </w:t>
      </w:r>
      <w:r w:rsidRPr="00E04BEB">
        <w:rPr>
          <w:rStyle w:val="StyleUnderline"/>
          <w:highlight w:val="green"/>
        </w:rPr>
        <w:t>a clear distinction with Trump is</w:t>
      </w:r>
      <w:r w:rsidRPr="00170952">
        <w:rPr>
          <w:rStyle w:val="StyleUnderline"/>
        </w:rPr>
        <w:t xml:space="preserve"> their </w:t>
      </w:r>
      <w:r w:rsidRPr="00E04BEB">
        <w:rPr>
          <w:rStyle w:val="StyleUnderline"/>
          <w:highlight w:val="green"/>
        </w:rPr>
        <w:t>view that</w:t>
      </w:r>
      <w:r w:rsidRPr="00170952">
        <w:rPr>
          <w:rStyle w:val="StyleUnderline"/>
        </w:rPr>
        <w:t xml:space="preserve"> "</w:t>
      </w:r>
      <w:r w:rsidRPr="00E04BEB">
        <w:rPr>
          <w:rStyle w:val="StyleUnderline"/>
          <w:highlight w:val="green"/>
        </w:rPr>
        <w:t>if China is your main target you should be doing this</w:t>
      </w:r>
      <w:r w:rsidRPr="00170952">
        <w:rPr>
          <w:rStyle w:val="StyleUnderline"/>
        </w:rPr>
        <w:t xml:space="preserve"> in common </w:t>
      </w:r>
      <w:r w:rsidRPr="00E04BEB">
        <w:rPr>
          <w:rStyle w:val="StyleUnderline"/>
          <w:highlight w:val="green"/>
        </w:rPr>
        <w:t>with</w:t>
      </w:r>
      <w:r w:rsidRPr="00170952">
        <w:rPr>
          <w:rStyle w:val="StyleUnderline"/>
        </w:rPr>
        <w:t xml:space="preserve"> the </w:t>
      </w:r>
      <w:r w:rsidRPr="00E04BEB">
        <w:rPr>
          <w:rStyle w:val="StyleUnderline"/>
          <w:highlight w:val="green"/>
        </w:rPr>
        <w:t>other major economies</w:t>
      </w:r>
      <w:r w:rsidRPr="00170952">
        <w:rPr>
          <w:rStyle w:val="StyleUnderline"/>
        </w:rPr>
        <w:t xml:space="preserve"> that share precisely the same concerns about China and you have more leverage if you are able to do this collectively,"</w:t>
      </w:r>
      <w:r w:rsidRPr="00E04BEB">
        <w:rPr>
          <w:sz w:val="16"/>
        </w:rPr>
        <w:t xml:space="preserve"> said Small. "But that doesn't make things easier for China either if there is effectively a united front from the advanced industrial democracies on this." </w:t>
      </w:r>
      <w:r w:rsidRPr="00E04BEB">
        <w:rPr>
          <w:rStyle w:val="StyleUnderline"/>
          <w:highlight w:val="green"/>
        </w:rPr>
        <w:t>All of this leaves Beijing in an uncomfortable position</w:t>
      </w:r>
      <w:r w:rsidRPr="00E04BEB">
        <w:rPr>
          <w:sz w:val="16"/>
        </w:rPr>
        <w:t>, said the Wilson Center's Denmark: "</w:t>
      </w:r>
      <w:r w:rsidRPr="00170952">
        <w:rPr>
          <w:rStyle w:val="StyleUnderline"/>
        </w:rPr>
        <w:t xml:space="preserve">Do you negotiate with Trump, who is predictably unpredictable, or do you roll the dice and see what happens in the next election and </w:t>
      </w:r>
      <w:r w:rsidRPr="00E04BEB">
        <w:rPr>
          <w:rStyle w:val="StyleUnderline"/>
          <w:highlight w:val="green"/>
        </w:rPr>
        <w:t>China may</w:t>
      </w:r>
      <w:r w:rsidRPr="00170952">
        <w:rPr>
          <w:rStyle w:val="StyleUnderline"/>
        </w:rPr>
        <w:t xml:space="preserve"> actually </w:t>
      </w:r>
      <w:r w:rsidRPr="00E04BEB">
        <w:rPr>
          <w:rStyle w:val="StyleUnderline"/>
          <w:highlight w:val="green"/>
        </w:rPr>
        <w:t>find itself in a</w:t>
      </w:r>
      <w:r w:rsidRPr="00170952">
        <w:rPr>
          <w:rStyle w:val="StyleUnderline"/>
        </w:rPr>
        <w:t xml:space="preserve"> more </w:t>
      </w:r>
      <w:r w:rsidRPr="00E04BEB">
        <w:rPr>
          <w:rStyle w:val="StyleUnderline"/>
          <w:highlight w:val="green"/>
        </w:rPr>
        <w:t>challenging negotiating position than they were with</w:t>
      </w:r>
      <w:r w:rsidRPr="00170952">
        <w:rPr>
          <w:rStyle w:val="StyleUnderline"/>
        </w:rPr>
        <w:t xml:space="preserve"> the </w:t>
      </w:r>
      <w:r w:rsidRPr="00E04BEB">
        <w:rPr>
          <w:rStyle w:val="StyleUnderline"/>
          <w:highlight w:val="green"/>
        </w:rPr>
        <w:t>Trump</w:t>
      </w:r>
      <w:r w:rsidRPr="00170952">
        <w:rPr>
          <w:rStyle w:val="StyleUnderline"/>
        </w:rPr>
        <w:t xml:space="preserve"> administration?"</w:t>
      </w:r>
    </w:p>
    <w:p w14:paraId="46183483" w14:textId="77777777" w:rsidR="00107C5A" w:rsidRPr="005D7E64" w:rsidRDefault="00107C5A" w:rsidP="00107C5A">
      <w:pPr>
        <w:pStyle w:val="Heading3"/>
        <w:rPr>
          <w:rFonts w:asciiTheme="majorHAnsi" w:hAnsiTheme="majorHAnsi"/>
        </w:rPr>
      </w:pPr>
      <w:r w:rsidRPr="005D7E64">
        <w:rPr>
          <w:rFonts w:asciiTheme="majorHAnsi" w:hAnsiTheme="majorHAnsi"/>
        </w:rPr>
        <w:t>US-China Relations matter for 2020 – Dems</w:t>
      </w:r>
    </w:p>
    <w:p w14:paraId="29A34FFF" w14:textId="77777777" w:rsidR="00107C5A" w:rsidRPr="005D7E64" w:rsidRDefault="00107C5A" w:rsidP="00107C5A">
      <w:pPr>
        <w:pStyle w:val="Heading4"/>
        <w:rPr>
          <w:rFonts w:asciiTheme="majorHAnsi" w:hAnsiTheme="majorHAnsi"/>
        </w:rPr>
      </w:pPr>
      <w:r w:rsidRPr="005D7E64">
        <w:rPr>
          <w:rFonts w:asciiTheme="majorHAnsi" w:hAnsiTheme="majorHAnsi"/>
        </w:rPr>
        <w:t xml:space="preserve">US-China relations &amp; Trump trade policy give </w:t>
      </w:r>
      <w:proofErr w:type="spellStart"/>
      <w:r w:rsidRPr="005D7E64">
        <w:rPr>
          <w:rFonts w:asciiTheme="majorHAnsi" w:hAnsiTheme="majorHAnsi"/>
        </w:rPr>
        <w:t>dems</w:t>
      </w:r>
      <w:proofErr w:type="spellEnd"/>
      <w:r w:rsidRPr="005D7E64">
        <w:rPr>
          <w:rFonts w:asciiTheme="majorHAnsi" w:hAnsiTheme="majorHAnsi"/>
        </w:rPr>
        <w:t xml:space="preserve"> a sticking point for 2020</w:t>
      </w:r>
    </w:p>
    <w:p w14:paraId="7940AB45" w14:textId="77777777" w:rsidR="00107C5A" w:rsidRPr="005D7E64" w:rsidRDefault="00107C5A" w:rsidP="00107C5A">
      <w:pPr>
        <w:rPr>
          <w:rFonts w:asciiTheme="majorHAnsi" w:hAnsiTheme="majorHAnsi"/>
          <w:sz w:val="16"/>
          <w:szCs w:val="16"/>
        </w:rPr>
      </w:pPr>
      <w:proofErr w:type="spellStart"/>
      <w:r w:rsidRPr="005D7E64">
        <w:rPr>
          <w:rStyle w:val="Heading4Char"/>
          <w:rFonts w:asciiTheme="majorHAnsi" w:hAnsiTheme="majorHAnsi"/>
        </w:rPr>
        <w:t>Rampell</w:t>
      </w:r>
      <w:proofErr w:type="spellEnd"/>
      <w:r w:rsidRPr="005D7E64">
        <w:rPr>
          <w:rFonts w:asciiTheme="majorHAnsi" w:hAnsiTheme="majorHAnsi"/>
        </w:rPr>
        <w:t xml:space="preserve"> </w:t>
      </w:r>
      <w:r w:rsidRPr="005D7E64">
        <w:rPr>
          <w:rFonts w:asciiTheme="majorHAnsi" w:hAnsiTheme="majorHAnsi"/>
          <w:sz w:val="16"/>
          <w:szCs w:val="16"/>
        </w:rPr>
        <w:t>5-13-</w:t>
      </w:r>
      <w:r w:rsidRPr="005D7E64">
        <w:rPr>
          <w:rStyle w:val="Heading4Char"/>
          <w:rFonts w:asciiTheme="majorHAnsi" w:hAnsiTheme="majorHAnsi"/>
        </w:rPr>
        <w:t>19</w:t>
      </w:r>
      <w:r w:rsidRPr="005D7E64">
        <w:rPr>
          <w:rFonts w:asciiTheme="majorHAnsi" w:hAnsiTheme="majorHAnsi"/>
        </w:rPr>
        <w:t xml:space="preserve"> </w:t>
      </w:r>
      <w:r w:rsidRPr="005D7E64">
        <w:rPr>
          <w:rFonts w:asciiTheme="majorHAnsi" w:hAnsiTheme="majorHAnsi"/>
          <w:sz w:val="16"/>
          <w:szCs w:val="16"/>
        </w:rPr>
        <w:t xml:space="preserve">– (Catherine </w:t>
      </w:r>
      <w:proofErr w:type="spellStart"/>
      <w:r w:rsidRPr="005D7E64">
        <w:rPr>
          <w:rFonts w:asciiTheme="majorHAnsi" w:hAnsiTheme="majorHAnsi"/>
          <w:sz w:val="16"/>
          <w:szCs w:val="16"/>
        </w:rPr>
        <w:t>Rampell</w:t>
      </w:r>
      <w:proofErr w:type="spellEnd"/>
      <w:r w:rsidRPr="005D7E64">
        <w:rPr>
          <w:rFonts w:asciiTheme="majorHAnsi" w:hAnsiTheme="majorHAnsi"/>
          <w:sz w:val="16"/>
          <w:szCs w:val="16"/>
        </w:rPr>
        <w:t xml:space="preserve">, Princeton University Graduate &amp; a Gerald Loeb finalist for 4 years; “Democrats should be shouting Trumps trade failures from the rooftops”; Washington Post; D.A. June 25th 2019; </w:t>
      </w:r>
      <w:hyperlink r:id="rId105" w:history="1">
        <w:r w:rsidRPr="005D7E64">
          <w:rPr>
            <w:rFonts w:asciiTheme="majorHAnsi" w:hAnsiTheme="majorHAnsi"/>
            <w:sz w:val="16"/>
            <w:szCs w:val="16"/>
          </w:rPr>
          <w:t>https://www.washingtonpost.com/opinions/democrats-should-be-shouting-trumps-trade-failures-from-the-rooftops/2019/05/13/c1a484e4-75bb-11e9-b7ae-390de4259661_story.html?utm_term=.0759a79b20fa)</w:t>
        </w:r>
      </w:hyperlink>
      <w:r w:rsidRPr="005D7E64">
        <w:rPr>
          <w:rFonts w:asciiTheme="majorHAnsi" w:hAnsiTheme="majorHAnsi"/>
          <w:sz w:val="16"/>
          <w:szCs w:val="16"/>
        </w:rPr>
        <w:t xml:space="preserve"> //JM</w:t>
      </w:r>
    </w:p>
    <w:p w14:paraId="40F77AC4" w14:textId="77777777" w:rsidR="00107C5A" w:rsidRPr="005D7E64" w:rsidRDefault="00107C5A" w:rsidP="00107C5A">
      <w:pPr>
        <w:rPr>
          <w:rFonts w:asciiTheme="majorHAnsi" w:hAnsiTheme="majorHAnsi"/>
          <w:sz w:val="16"/>
        </w:rPr>
      </w:pPr>
      <w:r w:rsidRPr="005D7E64">
        <w:rPr>
          <w:rStyle w:val="StyleUnderline"/>
          <w:rFonts w:asciiTheme="majorHAnsi" w:hAnsiTheme="majorHAnsi"/>
        </w:rPr>
        <w:t>Markets crashing, farmers suffering, allies seething</w:t>
      </w:r>
      <w:r w:rsidRPr="005D7E64">
        <w:rPr>
          <w:rFonts w:asciiTheme="majorHAnsi" w:hAnsiTheme="majorHAnsi"/>
          <w:sz w:val="16"/>
        </w:rPr>
        <w:t xml:space="preserve">, manufacturing workers fretting about their job security. </w:t>
      </w:r>
      <w:r w:rsidRPr="005D7E64">
        <w:rPr>
          <w:rStyle w:val="StyleUnderline"/>
          <w:rFonts w:asciiTheme="majorHAnsi" w:hAnsiTheme="majorHAnsi"/>
        </w:rPr>
        <w:t>These were all foreseeable consequences of President Trump’s trade wars</w:t>
      </w:r>
      <w:r w:rsidRPr="005D7E64">
        <w:rPr>
          <w:rFonts w:asciiTheme="majorHAnsi" w:hAnsiTheme="majorHAnsi"/>
          <w:sz w:val="16"/>
        </w:rPr>
        <w:t xml:space="preserve">, which escalated in the past week after Trump hiked tariffs on Chinese goods ever higher and Beijing announced tit-for-tat retaliatory duties. </w:t>
      </w:r>
      <w:r w:rsidRPr="005D7E64">
        <w:rPr>
          <w:rStyle w:val="StyleUnderline"/>
          <w:rFonts w:asciiTheme="majorHAnsi" w:hAnsiTheme="majorHAnsi"/>
        </w:rPr>
        <w:t xml:space="preserve">Such </w:t>
      </w:r>
      <w:r w:rsidRPr="005D7E64">
        <w:rPr>
          <w:rStyle w:val="StyleUnderline"/>
          <w:rFonts w:asciiTheme="majorHAnsi" w:hAnsiTheme="majorHAnsi"/>
          <w:highlight w:val="green"/>
        </w:rPr>
        <w:t>developments reveal the risks of Trump’s</w:t>
      </w:r>
      <w:r w:rsidRPr="005D7E64">
        <w:rPr>
          <w:rStyle w:val="StyleUnderline"/>
          <w:rFonts w:asciiTheme="majorHAnsi" w:hAnsiTheme="majorHAnsi"/>
        </w:rPr>
        <w:t xml:space="preserve"> protectionist instincts, his fundamental misunderstanding of how both trade and </w:t>
      </w:r>
      <w:r w:rsidRPr="005D7E64">
        <w:rPr>
          <w:rStyle w:val="StyleUnderline"/>
          <w:rFonts w:asciiTheme="majorHAnsi" w:hAnsiTheme="majorHAnsi"/>
          <w:highlight w:val="green"/>
        </w:rPr>
        <w:t>trade negotiations</w:t>
      </w:r>
      <w:r w:rsidRPr="005D7E64">
        <w:rPr>
          <w:rStyle w:val="StyleUnderline"/>
          <w:rFonts w:asciiTheme="majorHAnsi" w:hAnsiTheme="majorHAnsi"/>
        </w:rPr>
        <w:t xml:space="preserve"> work, and his inability to learn the lessons of the trade war</w:t>
      </w:r>
      <w:r w:rsidRPr="005D7E64">
        <w:rPr>
          <w:rFonts w:asciiTheme="majorHAnsi" w:hAnsiTheme="majorHAnsi"/>
          <w:sz w:val="16"/>
        </w:rPr>
        <w:t xml:space="preserve"> that deepened the Great Depression. All this should be great ammunition for Trump’s rivals. Why isn’t it being used? </w:t>
      </w:r>
      <w:r w:rsidRPr="005D7E64">
        <w:rPr>
          <w:rStyle w:val="StyleUnderline"/>
          <w:rFonts w:asciiTheme="majorHAnsi" w:hAnsiTheme="majorHAnsi"/>
          <w:highlight w:val="green"/>
        </w:rPr>
        <w:t>Republicans</w:t>
      </w:r>
      <w:r w:rsidRPr="005D7E64">
        <w:rPr>
          <w:rStyle w:val="StyleUnderline"/>
          <w:rFonts w:asciiTheme="majorHAnsi" w:hAnsiTheme="majorHAnsi"/>
        </w:rPr>
        <w:t xml:space="preserve">, of course, </w:t>
      </w:r>
      <w:r w:rsidRPr="005D7E64">
        <w:rPr>
          <w:rStyle w:val="StyleUnderline"/>
          <w:rFonts w:asciiTheme="majorHAnsi" w:hAnsiTheme="majorHAnsi"/>
          <w:highlight w:val="green"/>
        </w:rPr>
        <w:t>are too cowardly to challenge Trump</w:t>
      </w:r>
      <w:r w:rsidRPr="005D7E64">
        <w:rPr>
          <w:rStyle w:val="StyleUnderline"/>
          <w:rFonts w:asciiTheme="majorHAnsi" w:hAnsiTheme="majorHAnsi"/>
        </w:rPr>
        <w:t xml:space="preserve"> on much of anything. But </w:t>
      </w:r>
      <w:r w:rsidRPr="005D7E64">
        <w:rPr>
          <w:rStyle w:val="StyleUnderline"/>
          <w:rFonts w:asciiTheme="majorHAnsi" w:hAnsiTheme="majorHAnsi"/>
          <w:highlight w:val="green"/>
        </w:rPr>
        <w:t>Dem</w:t>
      </w:r>
      <w:r w:rsidRPr="005D7E64">
        <w:rPr>
          <w:rStyle w:val="StyleUnderline"/>
          <w:rFonts w:asciiTheme="majorHAnsi" w:hAnsiTheme="majorHAnsi"/>
        </w:rPr>
        <w:t>ocrat</w:t>
      </w:r>
      <w:r w:rsidRPr="005D7E64">
        <w:rPr>
          <w:rStyle w:val="StyleUnderline"/>
          <w:rFonts w:asciiTheme="majorHAnsi" w:hAnsiTheme="majorHAnsi"/>
          <w:highlight w:val="green"/>
        </w:rPr>
        <w:t>s</w:t>
      </w:r>
      <w:r w:rsidRPr="005D7E64">
        <w:rPr>
          <w:rStyle w:val="StyleUnderline"/>
          <w:rFonts w:asciiTheme="majorHAnsi" w:hAnsiTheme="majorHAnsi"/>
        </w:rPr>
        <w:t xml:space="preserve">, particularly those angling for the presidency, </w:t>
      </w:r>
      <w:r w:rsidRPr="005D7E64">
        <w:rPr>
          <w:rStyle w:val="StyleUnderline"/>
          <w:rFonts w:asciiTheme="majorHAnsi" w:hAnsiTheme="majorHAnsi"/>
          <w:highlight w:val="green"/>
        </w:rPr>
        <w:t>should be shouting</w:t>
      </w:r>
      <w:r w:rsidRPr="005D7E64">
        <w:rPr>
          <w:rStyle w:val="StyleUnderline"/>
          <w:rFonts w:asciiTheme="majorHAnsi" w:hAnsiTheme="majorHAnsi"/>
        </w:rPr>
        <w:t xml:space="preserve"> from the rooftops.</w:t>
      </w:r>
      <w:r w:rsidRPr="005D7E64">
        <w:rPr>
          <w:rFonts w:asciiTheme="majorHAnsi" w:hAnsiTheme="majorHAnsi"/>
          <w:sz w:val="16"/>
        </w:rPr>
        <w:t xml:space="preserve"> They should be sharing soybean-farmer sob stories and damning stats with any voter still considering following Trump off the protectionist cliff. Especially given academic research finding that “Trump Country” has been hurt most by his trade conflicts. Instead — with rare exceptions — </w:t>
      </w:r>
      <w:r w:rsidRPr="005D7E64">
        <w:rPr>
          <w:rStyle w:val="StyleUnderline"/>
          <w:rFonts w:asciiTheme="majorHAnsi" w:hAnsiTheme="majorHAnsi"/>
          <w:highlight w:val="green"/>
        </w:rPr>
        <w:t>Dem</w:t>
      </w:r>
      <w:r w:rsidRPr="005D7E64">
        <w:rPr>
          <w:rStyle w:val="StyleUnderline"/>
          <w:rFonts w:asciiTheme="majorHAnsi" w:hAnsiTheme="majorHAnsi"/>
        </w:rPr>
        <w:t>ocrat</w:t>
      </w:r>
      <w:r w:rsidRPr="005D7E64">
        <w:rPr>
          <w:rStyle w:val="StyleUnderline"/>
          <w:rFonts w:asciiTheme="majorHAnsi" w:hAnsiTheme="majorHAnsi"/>
          <w:highlight w:val="green"/>
        </w:rPr>
        <w:t>s</w:t>
      </w:r>
      <w:r w:rsidRPr="005D7E64">
        <w:rPr>
          <w:rStyle w:val="StyleUnderline"/>
          <w:rFonts w:asciiTheme="majorHAnsi" w:hAnsiTheme="majorHAnsi"/>
        </w:rPr>
        <w:t xml:space="preserve"> have been muted or mealy-mouthed in their criticism.</w:t>
      </w:r>
      <w:r w:rsidRPr="005D7E64">
        <w:rPr>
          <w:rFonts w:asciiTheme="majorHAnsi" w:hAnsiTheme="majorHAnsi"/>
          <w:sz w:val="16"/>
        </w:rPr>
        <w:t xml:space="preserve"> Perhaps this is because, </w:t>
      </w:r>
      <w:r w:rsidRPr="005D7E64">
        <w:rPr>
          <w:rStyle w:val="StyleUnderline"/>
          <w:rFonts w:asciiTheme="majorHAnsi" w:hAnsiTheme="majorHAnsi"/>
          <w:highlight w:val="green"/>
        </w:rPr>
        <w:t>when it comes to trade policy</w:t>
      </w:r>
      <w:r w:rsidRPr="005D7E64">
        <w:rPr>
          <w:rStyle w:val="StyleUnderline"/>
          <w:rFonts w:asciiTheme="majorHAnsi" w:hAnsiTheme="majorHAnsi"/>
        </w:rPr>
        <w:t xml:space="preserve">, most of them </w:t>
      </w:r>
      <w:r w:rsidRPr="005D7E64">
        <w:rPr>
          <w:rStyle w:val="StyleUnderline"/>
          <w:rFonts w:asciiTheme="majorHAnsi" w:hAnsiTheme="majorHAnsi"/>
          <w:highlight w:val="green"/>
        </w:rPr>
        <w:t>don’t have a leg to stand on</w:t>
      </w:r>
      <w:r w:rsidRPr="005D7E64">
        <w:rPr>
          <w:rStyle w:val="StyleUnderline"/>
          <w:rFonts w:asciiTheme="majorHAnsi" w:hAnsiTheme="majorHAnsi"/>
        </w:rPr>
        <w:t>.</w:t>
      </w:r>
      <w:r w:rsidRPr="005D7E64">
        <w:rPr>
          <w:rFonts w:asciiTheme="majorHAnsi" w:hAnsiTheme="majorHAnsi"/>
          <w:sz w:val="16"/>
        </w:rPr>
        <w:t xml:space="preserve"> This weekend, when asked what she thought of Trump’s trade wars, Sen. Kamala D. Harris (Calif.) said she </w:t>
      </w:r>
      <w:r w:rsidRPr="005D7E64">
        <w:rPr>
          <w:rStyle w:val="StyleUnderline"/>
          <w:rFonts w:asciiTheme="majorHAnsi" w:hAnsiTheme="majorHAnsi"/>
        </w:rPr>
        <w:t>objected to Trump’s preference for “conducting trade policy, economic policy, foreign policy by tweet.” She also said Trump “failed to understand that we are stronger when we work with our allies on every issue, China included.</w:t>
      </w:r>
      <w:r w:rsidRPr="005D7E64">
        <w:rPr>
          <w:rFonts w:asciiTheme="majorHAnsi" w:hAnsiTheme="majorHAnsi"/>
          <w:sz w:val="16"/>
        </w:rPr>
        <w:t xml:space="preserve">” So far, so good. But when pressed, she said she wouldn’t have voted for the North American Free Trade Agreement, aligning her with Trump’s own negative assessment of the deal. And </w:t>
      </w:r>
      <w:r w:rsidRPr="005D7E64">
        <w:rPr>
          <w:rStyle w:val="StyleUnderline"/>
          <w:rFonts w:asciiTheme="majorHAnsi" w:hAnsiTheme="majorHAnsi"/>
        </w:rPr>
        <w:t xml:space="preserve">if you look back at Harris’s record in the Senate, you’ll find that she, just like </w:t>
      </w:r>
      <w:r w:rsidRPr="005D7E64">
        <w:rPr>
          <w:rStyle w:val="StyleUnderline"/>
          <w:rFonts w:asciiTheme="majorHAnsi" w:hAnsiTheme="majorHAnsi"/>
          <w:highlight w:val="green"/>
        </w:rPr>
        <w:t>Trump, opposed</w:t>
      </w:r>
      <w:r w:rsidRPr="005D7E64">
        <w:rPr>
          <w:rStyle w:val="StyleUnderline"/>
          <w:rFonts w:asciiTheme="majorHAnsi" w:hAnsiTheme="majorHAnsi"/>
        </w:rPr>
        <w:t xml:space="preserve"> then-President Barack </w:t>
      </w:r>
      <w:r w:rsidRPr="005D7E64">
        <w:rPr>
          <w:rStyle w:val="StyleUnderline"/>
          <w:rFonts w:asciiTheme="majorHAnsi" w:hAnsiTheme="majorHAnsi"/>
          <w:highlight w:val="green"/>
        </w:rPr>
        <w:t>Obama’s strategy to</w:t>
      </w:r>
      <w:r w:rsidRPr="005D7E64">
        <w:rPr>
          <w:rStyle w:val="StyleUnderline"/>
          <w:rFonts w:asciiTheme="majorHAnsi" w:hAnsiTheme="majorHAnsi"/>
        </w:rPr>
        <w:t xml:space="preserve"> “</w:t>
      </w:r>
      <w:r w:rsidRPr="005D7E64">
        <w:rPr>
          <w:rStyle w:val="StyleUnderline"/>
          <w:rFonts w:asciiTheme="majorHAnsi" w:hAnsiTheme="majorHAnsi"/>
          <w:highlight w:val="green"/>
        </w:rPr>
        <w:t>work with</w:t>
      </w:r>
      <w:r w:rsidRPr="005D7E64">
        <w:rPr>
          <w:rStyle w:val="StyleUnderline"/>
          <w:rFonts w:asciiTheme="majorHAnsi" w:hAnsiTheme="majorHAnsi"/>
        </w:rPr>
        <w:t xml:space="preserve"> our </w:t>
      </w:r>
      <w:r w:rsidRPr="005D7E64">
        <w:rPr>
          <w:rStyle w:val="StyleUnderline"/>
          <w:rFonts w:asciiTheme="majorHAnsi" w:hAnsiTheme="majorHAnsi"/>
          <w:highlight w:val="green"/>
        </w:rPr>
        <w:t>allies</w:t>
      </w:r>
      <w:r w:rsidRPr="005D7E64">
        <w:rPr>
          <w:rStyle w:val="StyleUnderline"/>
          <w:rFonts w:asciiTheme="majorHAnsi" w:hAnsiTheme="majorHAnsi"/>
        </w:rPr>
        <w:t xml:space="preserve">” to keep China in line </w:t>
      </w:r>
      <w:r w:rsidRPr="005D7E64">
        <w:rPr>
          <w:rStyle w:val="StyleUnderline"/>
          <w:rFonts w:asciiTheme="majorHAnsi" w:hAnsiTheme="majorHAnsi"/>
          <w:highlight w:val="green"/>
        </w:rPr>
        <w:t>on trade</w:t>
      </w:r>
      <w:r w:rsidRPr="005D7E64">
        <w:rPr>
          <w:rStyle w:val="StyleUnderline"/>
          <w:rFonts w:asciiTheme="majorHAnsi" w:hAnsiTheme="majorHAnsi"/>
        </w:rPr>
        <w:t>.</w:t>
      </w:r>
      <w:r w:rsidRPr="005D7E64">
        <w:rPr>
          <w:rFonts w:asciiTheme="majorHAnsi" w:hAnsiTheme="majorHAnsi"/>
          <w:sz w:val="16"/>
        </w:rPr>
        <w:t xml:space="preserve"> </w:t>
      </w:r>
      <w:r w:rsidRPr="005D7E64">
        <w:rPr>
          <w:rStyle w:val="StyleUnderline"/>
          <w:rFonts w:asciiTheme="majorHAnsi" w:hAnsiTheme="majorHAnsi"/>
        </w:rPr>
        <w:t xml:space="preserve">That was the 12-country pact </w:t>
      </w:r>
      <w:r w:rsidRPr="005D7E64">
        <w:rPr>
          <w:rFonts w:asciiTheme="majorHAnsi" w:hAnsiTheme="majorHAnsi"/>
          <w:sz w:val="16"/>
        </w:rPr>
        <w:t>known as the Trans-Pacific Partnership (</w:t>
      </w:r>
      <w:r w:rsidRPr="005D7E64">
        <w:rPr>
          <w:rStyle w:val="StyleUnderline"/>
          <w:highlight w:val="green"/>
        </w:rPr>
        <w:t>TPP</w:t>
      </w:r>
      <w:r w:rsidRPr="005D7E64">
        <w:rPr>
          <w:rStyle w:val="StyleUnderline"/>
        </w:rPr>
        <w:t>),</w:t>
      </w:r>
      <w:r w:rsidRPr="005D7E64">
        <w:rPr>
          <w:rFonts w:asciiTheme="majorHAnsi" w:hAnsiTheme="majorHAnsi"/>
          <w:sz w:val="16"/>
        </w:rPr>
        <w:t xml:space="preserve"> </w:t>
      </w:r>
      <w:r w:rsidRPr="005D7E64">
        <w:rPr>
          <w:rStyle w:val="StyleUnderline"/>
          <w:rFonts w:asciiTheme="majorHAnsi" w:hAnsiTheme="majorHAnsi"/>
        </w:rPr>
        <w:t xml:space="preserve">which </w:t>
      </w:r>
      <w:r w:rsidRPr="005D7E64">
        <w:rPr>
          <w:rStyle w:val="StyleUnderline"/>
          <w:rFonts w:asciiTheme="majorHAnsi" w:hAnsiTheme="majorHAnsi"/>
          <w:highlight w:val="green"/>
        </w:rPr>
        <w:t>Trump pulled us out</w:t>
      </w:r>
      <w:r w:rsidRPr="005D7E64">
        <w:rPr>
          <w:rStyle w:val="StyleUnderline"/>
          <w:rFonts w:asciiTheme="majorHAnsi" w:hAnsiTheme="majorHAnsi"/>
        </w:rPr>
        <w:t xml:space="preserve"> of with support from other 2020 Democratic candidates</w:t>
      </w:r>
      <w:r w:rsidRPr="005D7E64">
        <w:rPr>
          <w:rFonts w:asciiTheme="majorHAnsi" w:hAnsiTheme="majorHAnsi"/>
          <w:sz w:val="16"/>
        </w:rPr>
        <w:t>, too, including Rep. Tim Ryan (Ohio), and Democratic leaders such as now-House Speaker Nancy Pelosi (Calif.). Some Democratic presidential candidates, such as Sen. Elizabeth Warren (Mass.), have also offered vague statements of displeasure over Trump’s trade actions, then suggested Trump’s protectionism doesn’t go far enough. Diehard protectionist Sen. Bernie Sanders (I-Vt.) endorsed Trump’s metal tariffs, even if he thought Canada and the European Union should have been exempted. Rather than rethinking their protectionist instincts after seeing the consequences of Trump’s trade policies, some Democrats have doubled down. Senate Minority Leader Charles E. Schumer (N.Y.) cheered on Trump’s escalation of tariffs on Chinese goods in a tweet last week</w:t>
      </w:r>
      <w:r w:rsidRPr="005D7E64">
        <w:rPr>
          <w:rFonts w:asciiTheme="majorHAnsi" w:hAnsiTheme="majorHAnsi"/>
          <w:sz w:val="16"/>
          <w:highlight w:val="green"/>
        </w:rPr>
        <w:t xml:space="preserve">. </w:t>
      </w:r>
      <w:r w:rsidRPr="005D7E64">
        <w:rPr>
          <w:rStyle w:val="StyleUnderline"/>
          <w:rFonts w:asciiTheme="majorHAnsi" w:hAnsiTheme="majorHAnsi"/>
          <w:highlight w:val="green"/>
        </w:rPr>
        <w:t>Sanders is trying to use</w:t>
      </w:r>
      <w:r w:rsidRPr="005D7E64">
        <w:rPr>
          <w:rStyle w:val="StyleUnderline"/>
          <w:rFonts w:asciiTheme="majorHAnsi" w:hAnsiTheme="majorHAnsi"/>
        </w:rPr>
        <w:t xml:space="preserve"> Democratic front-runner and former vice president Joe </w:t>
      </w:r>
      <w:r w:rsidRPr="005D7E64">
        <w:rPr>
          <w:rStyle w:val="StyleUnderline"/>
          <w:rFonts w:asciiTheme="majorHAnsi" w:hAnsiTheme="majorHAnsi"/>
          <w:highlight w:val="green"/>
        </w:rPr>
        <w:t>Biden’s past support for</w:t>
      </w:r>
      <w:r w:rsidRPr="005D7E64">
        <w:rPr>
          <w:rStyle w:val="StyleUnderline"/>
          <w:rFonts w:asciiTheme="majorHAnsi" w:hAnsiTheme="majorHAnsi"/>
        </w:rPr>
        <w:t xml:space="preserve"> the </w:t>
      </w:r>
      <w:r w:rsidRPr="005D7E64">
        <w:rPr>
          <w:rStyle w:val="StyleUnderline"/>
          <w:rFonts w:asciiTheme="majorHAnsi" w:hAnsiTheme="majorHAnsi"/>
          <w:highlight w:val="green"/>
        </w:rPr>
        <w:t>TPP</w:t>
      </w:r>
      <w:r w:rsidRPr="005D7E64">
        <w:rPr>
          <w:rStyle w:val="StyleUnderline"/>
          <w:rFonts w:asciiTheme="majorHAnsi" w:hAnsiTheme="majorHAnsi"/>
        </w:rPr>
        <w:t xml:space="preserve"> and other trade deals </w:t>
      </w:r>
      <w:r w:rsidRPr="005D7E64">
        <w:rPr>
          <w:rStyle w:val="StyleUnderline"/>
          <w:rFonts w:asciiTheme="majorHAnsi" w:hAnsiTheme="majorHAnsi"/>
          <w:highlight w:val="green"/>
        </w:rPr>
        <w:t>against him</w:t>
      </w:r>
      <w:r w:rsidRPr="005D7E64">
        <w:rPr>
          <w:rStyle w:val="StyleUnderline"/>
          <w:rFonts w:asciiTheme="majorHAnsi" w:hAnsiTheme="majorHAnsi"/>
        </w:rPr>
        <w:t xml:space="preserve">. </w:t>
      </w:r>
      <w:r w:rsidRPr="005D7E64">
        <w:rPr>
          <w:rFonts w:asciiTheme="majorHAnsi" w:hAnsiTheme="majorHAnsi"/>
          <w:sz w:val="16"/>
        </w:rPr>
        <w:t>These are bizarre choices, and not only because economists and historians no longer have to conjure up fuzzy memories of the Great Depression to explain why trade barriers can backfire, or reference abstract theories to illustrate why being left out of new free-trade pacts, including the recently reconstituted TPP, puts the United States at a disadvantage</w:t>
      </w:r>
      <w:r w:rsidRPr="005D7E64">
        <w:rPr>
          <w:rStyle w:val="StyleUnderline"/>
          <w:rFonts w:asciiTheme="majorHAnsi" w:hAnsiTheme="majorHAnsi"/>
        </w:rPr>
        <w:t xml:space="preserve">. These are also strange positions to take because they run counter to the views of most Democratic voters. </w:t>
      </w:r>
      <w:r w:rsidRPr="005D7E64">
        <w:rPr>
          <w:rStyle w:val="StyleUnderline"/>
          <w:rFonts w:asciiTheme="majorHAnsi" w:hAnsiTheme="majorHAnsi"/>
          <w:highlight w:val="green"/>
        </w:rPr>
        <w:t>Democrats</w:t>
      </w:r>
      <w:r w:rsidRPr="005D7E64">
        <w:rPr>
          <w:rStyle w:val="StyleUnderline"/>
          <w:rFonts w:asciiTheme="majorHAnsi" w:hAnsiTheme="majorHAnsi"/>
        </w:rPr>
        <w:t xml:space="preserve">, it turns out, </w:t>
      </w:r>
      <w:r w:rsidRPr="005D7E64">
        <w:rPr>
          <w:rStyle w:val="StyleUnderline"/>
          <w:rFonts w:asciiTheme="majorHAnsi" w:hAnsiTheme="majorHAnsi"/>
          <w:highlight w:val="green"/>
        </w:rPr>
        <w:t>have become</w:t>
      </w:r>
      <w:r w:rsidRPr="005D7E64">
        <w:rPr>
          <w:rStyle w:val="StyleUnderline"/>
          <w:rFonts w:asciiTheme="majorHAnsi" w:hAnsiTheme="majorHAnsi"/>
        </w:rPr>
        <w:t xml:space="preserve"> fiercely </w:t>
      </w:r>
      <w:r w:rsidRPr="005D7E64">
        <w:rPr>
          <w:rStyle w:val="StyleUnderline"/>
          <w:rFonts w:asciiTheme="majorHAnsi" w:hAnsiTheme="majorHAnsi"/>
          <w:highlight w:val="green"/>
        </w:rPr>
        <w:t>free trade</w:t>
      </w:r>
      <w:r w:rsidRPr="005D7E64">
        <w:rPr>
          <w:rFonts w:asciiTheme="majorHAnsi" w:hAnsiTheme="majorHAnsi"/>
          <w:sz w:val="16"/>
        </w:rPr>
        <w:t xml:space="preserve">, as illustrated by recent polling compiled last fall by Cato Institute adjunct scholar Scott Lincicome. For instance, </w:t>
      </w:r>
      <w:r w:rsidRPr="005D7E64">
        <w:rPr>
          <w:rStyle w:val="StyleUnderline"/>
          <w:rFonts w:asciiTheme="majorHAnsi" w:hAnsiTheme="majorHAnsi"/>
        </w:rPr>
        <w:t>the Pew Research Center found that 67 percent of Democrats (vs. 43 percent of Republicans) believe that free-trade agreements have been good</w:t>
      </w:r>
      <w:r w:rsidRPr="005D7E64">
        <w:rPr>
          <w:rFonts w:asciiTheme="majorHAnsi" w:hAnsiTheme="majorHAnsi"/>
          <w:sz w:val="16"/>
        </w:rPr>
        <w:t xml:space="preserve"> for the United States. A separate question found that 77 percent of Democrats (and 18 percent of Republicans) said increased tariffs between the United States and some trading partners will be bad for the country. </w:t>
      </w:r>
      <w:r w:rsidRPr="005D7E64">
        <w:rPr>
          <w:rStyle w:val="StyleUnderline"/>
          <w:rFonts w:asciiTheme="majorHAnsi" w:hAnsiTheme="majorHAnsi"/>
        </w:rPr>
        <w:t xml:space="preserve">To some extent these policy positions </w:t>
      </w:r>
      <w:r w:rsidRPr="005D7E64">
        <w:rPr>
          <w:rFonts w:asciiTheme="majorHAnsi" w:hAnsiTheme="majorHAnsi"/>
          <w:sz w:val="16"/>
        </w:rPr>
        <w:t xml:space="preserve">— like all policy positions — </w:t>
      </w:r>
      <w:r w:rsidRPr="005D7E64">
        <w:rPr>
          <w:rStyle w:val="StyleUnderline"/>
          <w:rFonts w:asciiTheme="majorHAnsi" w:hAnsiTheme="majorHAnsi"/>
        </w:rPr>
        <w:t>are influenced by respondents’ attitudes toward the polarizing guy in the White House</w:t>
      </w:r>
      <w:r w:rsidRPr="005D7E64">
        <w:rPr>
          <w:rFonts w:asciiTheme="majorHAnsi" w:hAnsiTheme="majorHAnsi"/>
          <w:sz w:val="16"/>
        </w:rPr>
        <w:t xml:space="preserve">. But even before Trump ran for office, </w:t>
      </w:r>
      <w:r w:rsidRPr="005D7E64">
        <w:rPr>
          <w:rStyle w:val="StyleUnderline"/>
          <w:rFonts w:asciiTheme="majorHAnsi" w:hAnsiTheme="majorHAnsi"/>
          <w:highlight w:val="green"/>
        </w:rPr>
        <w:t>Democratic voters were more positive on trade than the politicians in their own party</w:t>
      </w:r>
      <w:r w:rsidRPr="005D7E64">
        <w:rPr>
          <w:rFonts w:asciiTheme="majorHAnsi" w:hAnsiTheme="majorHAnsi"/>
          <w:sz w:val="16"/>
        </w:rPr>
        <w:t>. The issue, of course, is that even if most Democratic voters are pro-trade, trade probably isn’t the most important issue to them. But smaller constituencies for which trade is especially important, such as organized labor, tend to be trade-skeptical. “There are probably more voters that are litmus-test protectionist than litmus-test free traders,” Lincicome says. But pandering to the tiny minority of protectionists is short-sighted, particularly if doing so hurts the economy in the medium term and U.S. alliances in the long term. Democratic voters turn out to be pretty enlightened when it comes to the economic and diplomatic benefits of trade; it’s past time that the people chosen to represent them catch up.</w:t>
      </w:r>
    </w:p>
    <w:p w14:paraId="712D7F0D" w14:textId="77777777" w:rsidR="00107C5A" w:rsidRPr="00847C46" w:rsidRDefault="00107C5A" w:rsidP="00107C5A">
      <w:pPr>
        <w:pStyle w:val="Heading4"/>
        <w:rPr>
          <w:rStyle w:val="StyleUnderline"/>
          <w:sz w:val="26"/>
          <w:u w:val="none"/>
        </w:rPr>
      </w:pPr>
      <w:r w:rsidRPr="00847C46">
        <w:rPr>
          <w:rStyle w:val="StyleUnderline"/>
          <w:sz w:val="26"/>
          <w:u w:val="none"/>
        </w:rPr>
        <w:t xml:space="preserve">Democrats are focusing on domestic issues for 2020 – that’s a losing strategy but US-China relations give them a winning point train hopping on success </w:t>
      </w:r>
      <w:r>
        <w:rPr>
          <w:rStyle w:val="StyleUnderline"/>
          <w:sz w:val="26"/>
          <w:u w:val="none"/>
        </w:rPr>
        <w:t xml:space="preserve">claiming </w:t>
      </w:r>
      <w:r w:rsidRPr="00847C46">
        <w:rPr>
          <w:rStyle w:val="StyleUnderline"/>
          <w:sz w:val="26"/>
          <w:u w:val="none"/>
        </w:rPr>
        <w:t>the preservation of the liberal order</w:t>
      </w:r>
    </w:p>
    <w:p w14:paraId="79700B5B" w14:textId="77777777" w:rsidR="00107C5A" w:rsidRPr="00847C46" w:rsidRDefault="00107C5A" w:rsidP="00107C5A">
      <w:pPr>
        <w:rPr>
          <w:rStyle w:val="StyleUnderline"/>
          <w:u w:val="none"/>
        </w:rPr>
      </w:pPr>
      <w:r w:rsidRPr="00847C46">
        <w:rPr>
          <w:rStyle w:val="Heading4Char"/>
        </w:rPr>
        <w:t>Wright 5-14</w:t>
      </w:r>
      <w:r w:rsidRPr="00847C46">
        <w:rPr>
          <w:sz w:val="16"/>
          <w:szCs w:val="16"/>
        </w:rPr>
        <w:t>-19 – (Thomas Wright is a senior fellow at the Brookings Institution and the author of </w:t>
      </w:r>
      <w:hyperlink r:id="rId106" w:history="1">
        <w:r w:rsidRPr="00847C46">
          <w:rPr>
            <w:sz w:val="16"/>
            <w:szCs w:val="16"/>
          </w:rPr>
          <w:t>All Measures Short of War: The Contest for the 21st Century and the Future of American Power</w:t>
        </w:r>
      </w:hyperlink>
      <w:r w:rsidRPr="00847C46">
        <w:rPr>
          <w:sz w:val="16"/>
          <w:szCs w:val="16"/>
        </w:rPr>
        <w:t xml:space="preserve">; “Democrats Need to Place China at the Center of Their Foreign Policy”; The Atlantic; D.A. June 25th 2019;  </w:t>
      </w:r>
      <w:hyperlink r:id="rId107" w:history="1">
        <w:r w:rsidRPr="00847C46">
          <w:rPr>
            <w:sz w:val="16"/>
            <w:szCs w:val="16"/>
          </w:rPr>
          <w:t>https://www.theatlantic.com/ideas/archive/2019/05/how-democrats-can-beat-trump-foreign-policy-2020/589360/)</w:t>
        </w:r>
      </w:hyperlink>
      <w:r w:rsidRPr="00847C46">
        <w:rPr>
          <w:sz w:val="16"/>
          <w:szCs w:val="16"/>
        </w:rPr>
        <w:t xml:space="preserve"> //JM</w:t>
      </w:r>
    </w:p>
    <w:p w14:paraId="5A70A927" w14:textId="77777777" w:rsidR="00107C5A" w:rsidRPr="00CB0327" w:rsidRDefault="00107C5A" w:rsidP="00107C5A">
      <w:pPr>
        <w:rPr>
          <w:sz w:val="16"/>
        </w:rPr>
      </w:pPr>
      <w:r w:rsidRPr="00847C46">
        <w:rPr>
          <w:rStyle w:val="StyleUnderline"/>
          <w:highlight w:val="green"/>
        </w:rPr>
        <w:t>As</w:t>
      </w:r>
      <w:r w:rsidRPr="00806EF8">
        <w:rPr>
          <w:rStyle w:val="StyleUnderline"/>
        </w:rPr>
        <w:t xml:space="preserve"> the </w:t>
      </w:r>
      <w:r w:rsidRPr="00847C46">
        <w:rPr>
          <w:rStyle w:val="StyleUnderline"/>
          <w:highlight w:val="green"/>
        </w:rPr>
        <w:t>2020</w:t>
      </w:r>
      <w:r w:rsidRPr="00806EF8">
        <w:rPr>
          <w:rStyle w:val="StyleUnderline"/>
        </w:rPr>
        <w:t xml:space="preserve"> presidential </w:t>
      </w:r>
      <w:r w:rsidRPr="00847C46">
        <w:rPr>
          <w:rStyle w:val="StyleUnderline"/>
          <w:highlight w:val="green"/>
        </w:rPr>
        <w:t>campaign gets under way</w:t>
      </w:r>
      <w:r w:rsidRPr="00B83E54">
        <w:rPr>
          <w:sz w:val="16"/>
        </w:rPr>
        <w:t xml:space="preserve">, Democrats are beginning to think about what type of foreign-policy message they need to defeat President Donald Trump. </w:t>
      </w:r>
      <w:r w:rsidRPr="00847C46">
        <w:rPr>
          <w:rStyle w:val="StyleUnderline"/>
          <w:highlight w:val="green"/>
        </w:rPr>
        <w:t>A</w:t>
      </w:r>
      <w:r w:rsidRPr="00EF64A1">
        <w:rPr>
          <w:rStyle w:val="StyleUnderline"/>
        </w:rPr>
        <w:t xml:space="preserve"> recent </w:t>
      </w:r>
      <w:r w:rsidRPr="00847C46">
        <w:rPr>
          <w:rStyle w:val="StyleUnderline"/>
          <w:highlight w:val="green"/>
        </w:rPr>
        <w:t>conference</w:t>
      </w:r>
      <w:r w:rsidRPr="00EF64A1">
        <w:rPr>
          <w:rStyle w:val="StyleUnderline"/>
        </w:rPr>
        <w:t xml:space="preserve"> organized by </w:t>
      </w:r>
      <w:hyperlink r:id="rId108" w:history="1">
        <w:r w:rsidRPr="00EF64A1">
          <w:rPr>
            <w:rStyle w:val="StyleUnderline"/>
          </w:rPr>
          <w:t>National Security Action</w:t>
        </w:r>
      </w:hyperlink>
      <w:r w:rsidRPr="00EF64A1">
        <w:rPr>
          <w:rStyle w:val="StyleUnderline"/>
        </w:rPr>
        <w:t xml:space="preserve">, a progressive group run by former Obama-administration officials, </w:t>
      </w:r>
      <w:r w:rsidRPr="00847C46">
        <w:rPr>
          <w:rStyle w:val="StyleUnderline"/>
          <w:highlight w:val="green"/>
        </w:rPr>
        <w:t>unveiled an early consensus</w:t>
      </w:r>
      <w:r w:rsidRPr="00EF64A1">
        <w:rPr>
          <w:rStyle w:val="StyleUnderline"/>
        </w:rPr>
        <w:t>—</w:t>
      </w:r>
      <w:r w:rsidRPr="00847C46">
        <w:rPr>
          <w:rStyle w:val="StyleUnderline"/>
          <w:highlight w:val="green"/>
        </w:rPr>
        <w:t>Dem</w:t>
      </w:r>
      <w:r w:rsidRPr="00EF64A1">
        <w:rPr>
          <w:rStyle w:val="StyleUnderline"/>
        </w:rPr>
        <w:t>ocrat</w:t>
      </w:r>
      <w:r w:rsidRPr="00847C46">
        <w:rPr>
          <w:rStyle w:val="StyleUnderline"/>
          <w:highlight w:val="green"/>
        </w:rPr>
        <w:t>s</w:t>
      </w:r>
      <w:r w:rsidRPr="00EF64A1">
        <w:rPr>
          <w:rStyle w:val="StyleUnderline"/>
        </w:rPr>
        <w:t xml:space="preserve"> </w:t>
      </w:r>
      <w:r w:rsidRPr="00847C46">
        <w:rPr>
          <w:rStyle w:val="StyleUnderline"/>
          <w:highlight w:val="green"/>
        </w:rPr>
        <w:t>will</w:t>
      </w:r>
      <w:r w:rsidRPr="00EF64A1">
        <w:rPr>
          <w:rStyle w:val="StyleUnderline"/>
        </w:rPr>
        <w:t xml:space="preserve"> promise to </w:t>
      </w:r>
      <w:r w:rsidRPr="00847C46">
        <w:rPr>
          <w:rStyle w:val="StyleUnderline"/>
          <w:highlight w:val="green"/>
        </w:rPr>
        <w:t>intervene less abroad, refocus on</w:t>
      </w:r>
      <w:r w:rsidRPr="00EF64A1">
        <w:rPr>
          <w:rStyle w:val="StyleUnderline"/>
        </w:rPr>
        <w:t xml:space="preserve"> strengthening America at </w:t>
      </w:r>
      <w:r w:rsidRPr="00847C46">
        <w:rPr>
          <w:rStyle w:val="StyleUnderline"/>
          <w:highlight w:val="green"/>
        </w:rPr>
        <w:t>home</w:t>
      </w:r>
      <w:r w:rsidRPr="00B83E54">
        <w:rPr>
          <w:sz w:val="16"/>
        </w:rPr>
        <w:t xml:space="preserve">, and work with others on shared problems, such as climate change. The first two elements have been part of the core message of the four people to win the presidency over the past quarter century. </w:t>
      </w:r>
      <w:r w:rsidRPr="00EF64A1">
        <w:rPr>
          <w:rStyle w:val="StyleUnderline"/>
        </w:rPr>
        <w:t>Advisers to the Democratic presidential campaigns expect intense fights over a small number of issues</w:t>
      </w:r>
      <w:r w:rsidRPr="00B83E54">
        <w:rPr>
          <w:sz w:val="16"/>
        </w:rPr>
        <w:t xml:space="preserve">—such as </w:t>
      </w:r>
      <w:r w:rsidRPr="00EF64A1">
        <w:rPr>
          <w:rStyle w:val="StyleUnderline"/>
        </w:rPr>
        <w:t>Israel, which pits younger progressives against the party’s traditional position</w:t>
      </w:r>
      <w:r w:rsidRPr="00B83E54">
        <w:rPr>
          <w:sz w:val="16"/>
        </w:rPr>
        <w:t xml:space="preserve">—but </w:t>
      </w:r>
      <w:r w:rsidRPr="00EF64A1">
        <w:rPr>
          <w:rStyle w:val="StyleUnderline"/>
        </w:rPr>
        <w:t xml:space="preserve">otherwise they believe that the </w:t>
      </w:r>
      <w:r w:rsidRPr="00B83E54">
        <w:rPr>
          <w:rStyle w:val="StyleUnderline"/>
          <w:highlight w:val="green"/>
        </w:rPr>
        <w:t xml:space="preserve">candidates will generally agree on foreign </w:t>
      </w:r>
      <w:proofErr w:type="gramStart"/>
      <w:r w:rsidRPr="00B83E54">
        <w:rPr>
          <w:rStyle w:val="StyleUnderline"/>
          <w:highlight w:val="green"/>
        </w:rPr>
        <w:t>policy</w:t>
      </w:r>
      <w:r w:rsidRPr="00EF64A1">
        <w:rPr>
          <w:rStyle w:val="StyleUnderline"/>
        </w:rPr>
        <w:t>, and</w:t>
      </w:r>
      <w:proofErr w:type="gramEnd"/>
      <w:r w:rsidRPr="00EF64A1">
        <w:rPr>
          <w:rStyle w:val="StyleUnderline"/>
        </w:rPr>
        <w:t xml:space="preserve"> focus instead on domestic matters</w:t>
      </w:r>
      <w:r w:rsidRPr="00B83E54">
        <w:rPr>
          <w:sz w:val="16"/>
        </w:rPr>
        <w:t xml:space="preserve">. Most will make carefully crafted set-piece speeches on foreign policy, but it will not be a part of their stump speech. </w:t>
      </w:r>
      <w:r w:rsidRPr="00EF64A1">
        <w:rPr>
          <w:rStyle w:val="StyleUnderline"/>
        </w:rPr>
        <w:t>There is a clear logic to the emerging consensus, but it may not be enough</w:t>
      </w:r>
      <w:r w:rsidRPr="00B83E54">
        <w:rPr>
          <w:sz w:val="16"/>
        </w:rPr>
        <w:t xml:space="preserve">. The messages that worked for Bill Clinton, George W. Bush, Barack Obama, and Donald Trump are unlikely to work to dislodge Trump. </w:t>
      </w:r>
      <w:r w:rsidRPr="00B83E54">
        <w:rPr>
          <w:rStyle w:val="StyleUnderline"/>
          <w:highlight w:val="green"/>
        </w:rPr>
        <w:t>If Democrats want to beat Trump</w:t>
      </w:r>
      <w:r w:rsidRPr="00EF64A1">
        <w:rPr>
          <w:rStyle w:val="StyleUnderline"/>
        </w:rPr>
        <w:t xml:space="preserve"> on foreign policy, </w:t>
      </w:r>
      <w:r w:rsidRPr="00B83E54">
        <w:rPr>
          <w:rStyle w:val="StyleUnderline"/>
          <w:highlight w:val="green"/>
        </w:rPr>
        <w:t>they need to place</w:t>
      </w:r>
      <w:r w:rsidRPr="00EF64A1">
        <w:rPr>
          <w:rStyle w:val="StyleUnderline"/>
        </w:rPr>
        <w:t xml:space="preserve"> competition with </w:t>
      </w:r>
      <w:r w:rsidRPr="00B83E54">
        <w:rPr>
          <w:rStyle w:val="StyleUnderline"/>
          <w:highlight w:val="green"/>
        </w:rPr>
        <w:t>China at the heart of their pitch</w:t>
      </w:r>
      <w:r w:rsidRPr="00EF64A1">
        <w:rPr>
          <w:rStyle w:val="StyleUnderline"/>
        </w:rPr>
        <w:t xml:space="preserve"> to voters</w:t>
      </w:r>
      <w:r w:rsidRPr="00B83E54">
        <w:rPr>
          <w:sz w:val="16"/>
        </w:rPr>
        <w:t xml:space="preserve">. On military intervention, Democrats could find themselves scooped by the president. </w:t>
      </w:r>
      <w:r w:rsidRPr="00EF64A1">
        <w:rPr>
          <w:rStyle w:val="StyleUnderline"/>
        </w:rPr>
        <w:t>He is undoubtedly reckless and militaristic, but he also seems acutely aware of the risks of large-scale military action. He recently publicly rebuked John Bolton, his national-security adviser, for pushing for military intervention</w:t>
      </w:r>
      <w:r w:rsidRPr="00B83E54">
        <w:rPr>
          <w:sz w:val="16"/>
        </w:rPr>
        <w:t xml:space="preserve"> in Iran, North Korea, and Venezuela. </w:t>
      </w:r>
      <w:r w:rsidRPr="00B83E54">
        <w:rPr>
          <w:rStyle w:val="StyleUnderline"/>
          <w:highlight w:val="green"/>
        </w:rPr>
        <w:t>Trump</w:t>
      </w:r>
      <w:r w:rsidRPr="00EF64A1">
        <w:rPr>
          <w:rStyle w:val="StyleUnderline"/>
        </w:rPr>
        <w:t xml:space="preserve">’s militarism </w:t>
      </w:r>
      <w:r w:rsidRPr="00B83E54">
        <w:rPr>
          <w:rStyle w:val="StyleUnderline"/>
          <w:highlight w:val="green"/>
        </w:rPr>
        <w:t>could see the U</w:t>
      </w:r>
      <w:r w:rsidRPr="00EF64A1">
        <w:rPr>
          <w:rStyle w:val="StyleUnderline"/>
        </w:rPr>
        <w:t xml:space="preserve">nited </w:t>
      </w:r>
      <w:r w:rsidRPr="00B83E54">
        <w:rPr>
          <w:rStyle w:val="StyleUnderline"/>
          <w:highlight w:val="green"/>
        </w:rPr>
        <w:t>S</w:t>
      </w:r>
      <w:r w:rsidRPr="00EF64A1">
        <w:rPr>
          <w:rStyle w:val="StyleUnderline"/>
        </w:rPr>
        <w:t xml:space="preserve">tates embroiled </w:t>
      </w:r>
      <w:r w:rsidRPr="00B83E54">
        <w:rPr>
          <w:rStyle w:val="StyleUnderline"/>
          <w:highlight w:val="green"/>
        </w:rPr>
        <w:t>in a war</w:t>
      </w:r>
      <w:r w:rsidRPr="00EF64A1">
        <w:rPr>
          <w:rStyle w:val="StyleUnderline"/>
        </w:rPr>
        <w:t xml:space="preserve"> between now and the election, </w:t>
      </w:r>
      <w:r w:rsidRPr="00B83E54">
        <w:rPr>
          <w:rStyle w:val="StyleUnderline"/>
          <w:highlight w:val="green"/>
        </w:rPr>
        <w:t>but</w:t>
      </w:r>
      <w:r w:rsidRPr="00EF64A1">
        <w:rPr>
          <w:rStyle w:val="StyleUnderline"/>
        </w:rPr>
        <w:t xml:space="preserve"> there is </w:t>
      </w:r>
      <w:r w:rsidRPr="00B83E54">
        <w:rPr>
          <w:rStyle w:val="StyleUnderline"/>
          <w:highlight w:val="green"/>
        </w:rPr>
        <w:t>a strong possibility</w:t>
      </w:r>
      <w:r w:rsidRPr="00EF64A1">
        <w:rPr>
          <w:rStyle w:val="StyleUnderline"/>
        </w:rPr>
        <w:t xml:space="preserve"> that </w:t>
      </w:r>
      <w:r w:rsidRPr="00B83E54">
        <w:rPr>
          <w:rStyle w:val="StyleUnderline"/>
          <w:highlight w:val="green"/>
        </w:rPr>
        <w:t>he will avoid one</w:t>
      </w:r>
      <w:r w:rsidRPr="00B83E54">
        <w:rPr>
          <w:sz w:val="16"/>
        </w:rPr>
        <w:t xml:space="preserve">. Yes, the United States remains involved in Afghanistan and Syria, but </w:t>
      </w:r>
      <w:r w:rsidRPr="00EF64A1">
        <w:rPr>
          <w:rStyle w:val="StyleUnderline"/>
        </w:rPr>
        <w:t xml:space="preserve">Trump wants to pull out of both conflicts and may ultimately insist on it as the election looms. </w:t>
      </w:r>
      <w:r w:rsidRPr="00B83E54">
        <w:rPr>
          <w:sz w:val="16"/>
        </w:rPr>
        <w:t xml:space="preserve">The argument that </w:t>
      </w:r>
      <w:r w:rsidRPr="00EF64A1">
        <w:rPr>
          <w:rStyle w:val="StyleUnderline"/>
        </w:rPr>
        <w:t>Americans must pivot to the home front may fare no better</w:t>
      </w:r>
      <w:r w:rsidRPr="00B83E54">
        <w:rPr>
          <w:sz w:val="16"/>
        </w:rPr>
        <w:t xml:space="preserve">. This has been Trump’s mantra for years. The results of his renegotiations of trade deals may be poor, and he has not fulfilled his promise to invest in infrastructure, but he has already made the rhetoric that the Democrats are trying to adopt his own. Moreover, he may be able to tell many voters that he’s succeeded. </w:t>
      </w:r>
      <w:r w:rsidRPr="00B83E54">
        <w:rPr>
          <w:rStyle w:val="StyleUnderline"/>
          <w:highlight w:val="green"/>
        </w:rPr>
        <w:t>The</w:t>
      </w:r>
      <w:r w:rsidRPr="008A0DFA">
        <w:rPr>
          <w:rStyle w:val="StyleUnderline"/>
        </w:rPr>
        <w:t xml:space="preserve"> present </w:t>
      </w:r>
      <w:r w:rsidRPr="00B83E54">
        <w:rPr>
          <w:rStyle w:val="StyleUnderline"/>
          <w:highlight w:val="green"/>
        </w:rPr>
        <w:t>econ</w:t>
      </w:r>
      <w:r w:rsidRPr="008A0DFA">
        <w:rPr>
          <w:rStyle w:val="StyleUnderline"/>
        </w:rPr>
        <w:t xml:space="preserve">omic boom </w:t>
      </w:r>
      <w:r w:rsidRPr="00B83E54">
        <w:rPr>
          <w:rStyle w:val="StyleUnderline"/>
          <w:highlight w:val="green"/>
        </w:rPr>
        <w:t>started under Obama</w:t>
      </w:r>
      <w:r w:rsidRPr="008A0DFA">
        <w:rPr>
          <w:rStyle w:val="StyleUnderline"/>
        </w:rPr>
        <w:t>, but it doesn’t really matter</w:t>
      </w:r>
      <w:r w:rsidRPr="00B83E54">
        <w:rPr>
          <w:sz w:val="16"/>
        </w:rPr>
        <w:t xml:space="preserve">—if it extends </w:t>
      </w:r>
      <w:r w:rsidRPr="00B83E54">
        <w:rPr>
          <w:rStyle w:val="StyleUnderline"/>
          <w:highlight w:val="green"/>
        </w:rPr>
        <w:t>through</w:t>
      </w:r>
      <w:r w:rsidRPr="00B83E54">
        <w:rPr>
          <w:rStyle w:val="StyleUnderline"/>
        </w:rPr>
        <w:t xml:space="preserve"> next </w:t>
      </w:r>
      <w:r w:rsidRPr="00B83E54">
        <w:rPr>
          <w:rStyle w:val="StyleUnderline"/>
          <w:highlight w:val="green"/>
        </w:rPr>
        <w:t>November, voters will credit Trump</w:t>
      </w:r>
      <w:r w:rsidRPr="00B83E54">
        <w:rPr>
          <w:sz w:val="16"/>
        </w:rPr>
        <w:t xml:space="preserve">. And, as David Gordon of the Eurasia Group observes, </w:t>
      </w:r>
      <w:r w:rsidRPr="008A0DFA">
        <w:rPr>
          <w:rStyle w:val="StyleUnderline"/>
        </w:rPr>
        <w:t>the states Trump won in 2016</w:t>
      </w:r>
      <w:r w:rsidRPr="00B83E54">
        <w:rPr>
          <w:sz w:val="16"/>
        </w:rPr>
        <w:t xml:space="preserve">, including many that suffered during the Great Recession, are experiencing higher levels of job growth than the rest of the country. </w:t>
      </w:r>
      <w:r w:rsidRPr="00B83E54">
        <w:rPr>
          <w:rStyle w:val="StyleUnderline"/>
          <w:highlight w:val="green"/>
        </w:rPr>
        <w:t>That leaves Dem</w:t>
      </w:r>
      <w:r w:rsidRPr="008A0DFA">
        <w:rPr>
          <w:rStyle w:val="StyleUnderline"/>
        </w:rPr>
        <w:t>ocrat</w:t>
      </w:r>
      <w:r w:rsidRPr="00B83E54">
        <w:rPr>
          <w:rStyle w:val="StyleUnderline"/>
          <w:highlight w:val="green"/>
        </w:rPr>
        <w:t>s</w:t>
      </w:r>
      <w:r w:rsidRPr="008A0DFA">
        <w:rPr>
          <w:rStyle w:val="StyleUnderline"/>
        </w:rPr>
        <w:t xml:space="preserve"> </w:t>
      </w:r>
      <w:r w:rsidRPr="00B83E54">
        <w:rPr>
          <w:rStyle w:val="StyleUnderline"/>
          <w:highlight w:val="green"/>
        </w:rPr>
        <w:t>with international cooperation as their</w:t>
      </w:r>
      <w:r w:rsidRPr="008A0DFA">
        <w:rPr>
          <w:rStyle w:val="StyleUnderline"/>
        </w:rPr>
        <w:t xml:space="preserve"> best hope of distinguishing their foreign-policy </w:t>
      </w:r>
      <w:r w:rsidRPr="00B83E54">
        <w:rPr>
          <w:rStyle w:val="StyleUnderline"/>
          <w:highlight w:val="green"/>
        </w:rPr>
        <w:t>message</w:t>
      </w:r>
      <w:r w:rsidRPr="008A0DFA">
        <w:rPr>
          <w:rStyle w:val="StyleUnderline"/>
        </w:rPr>
        <w:t xml:space="preserve"> from Trump’s</w:t>
      </w:r>
      <w:r w:rsidRPr="00B83E54">
        <w:rPr>
          <w:sz w:val="16"/>
        </w:rPr>
        <w:t xml:space="preserve">. But a recent study of public opinion by the Center for American Progress </w:t>
      </w:r>
      <w:hyperlink r:id="rId109" w:history="1">
        <w:r w:rsidRPr="00B83E54">
          <w:rPr>
            <w:sz w:val="16"/>
          </w:rPr>
          <w:t>found</w:t>
        </w:r>
      </w:hyperlink>
      <w:r w:rsidRPr="00B83E54">
        <w:rPr>
          <w:sz w:val="16"/>
        </w:rPr>
        <w:t xml:space="preserve"> that </w:t>
      </w:r>
      <w:r w:rsidRPr="00B83E54">
        <w:rPr>
          <w:rStyle w:val="StyleUnderline"/>
          <w:highlight w:val="green"/>
        </w:rPr>
        <w:t>this will prove a tough sell</w:t>
      </w:r>
      <w:r w:rsidRPr="008A0DFA">
        <w:rPr>
          <w:rStyle w:val="StyleUnderline"/>
        </w:rPr>
        <w:t>: Language from foreign policy experts about ‘fighting authoritarianism and dictatorship,’ ‘promoting democracy,’ or ‘working with allies and the international community’ uniformly fell flat with voters in our groups.</w:t>
      </w:r>
      <w:r w:rsidRPr="00B83E54">
        <w:rPr>
          <w:sz w:val="16"/>
        </w:rPr>
        <w:t xml:space="preserve"> Some participants questioned the idea that an international community actually exists. Democracy promotion reminded others of the 2003 Iraq War and the failures of the George W. Bush administration. </w:t>
      </w:r>
      <w:r w:rsidRPr="00626F3D">
        <w:rPr>
          <w:rStyle w:val="StyleUnderline"/>
          <w:highlight w:val="green"/>
        </w:rPr>
        <w:t>When asked what</w:t>
      </w:r>
      <w:r w:rsidRPr="008A0DFA">
        <w:rPr>
          <w:rStyle w:val="StyleUnderline"/>
        </w:rPr>
        <w:t xml:space="preserve"> the phrase ‘</w:t>
      </w:r>
      <w:r w:rsidRPr="00626F3D">
        <w:rPr>
          <w:rStyle w:val="StyleUnderline"/>
          <w:highlight w:val="green"/>
        </w:rPr>
        <w:t>maintaining the liberal</w:t>
      </w:r>
      <w:r w:rsidRPr="008A0DFA">
        <w:rPr>
          <w:rStyle w:val="StyleUnderline"/>
        </w:rPr>
        <w:t xml:space="preserve"> international </w:t>
      </w:r>
      <w:r w:rsidRPr="00626F3D">
        <w:rPr>
          <w:rStyle w:val="StyleUnderline"/>
          <w:highlight w:val="green"/>
        </w:rPr>
        <w:t>order</w:t>
      </w:r>
      <w:r w:rsidRPr="008A0DFA">
        <w:rPr>
          <w:rStyle w:val="StyleUnderline"/>
        </w:rPr>
        <w:t xml:space="preserve">’ </w:t>
      </w:r>
      <w:r w:rsidRPr="00626F3D">
        <w:rPr>
          <w:rStyle w:val="StyleUnderline"/>
          <w:highlight w:val="green"/>
        </w:rPr>
        <w:t>indicated t</w:t>
      </w:r>
      <w:r w:rsidRPr="008A0DFA">
        <w:rPr>
          <w:rStyle w:val="StyleUnderline"/>
        </w:rPr>
        <w:t xml:space="preserve">o them, all but one of the </w:t>
      </w:r>
      <w:r w:rsidRPr="00626F3D">
        <w:rPr>
          <w:rStyle w:val="StyleUnderline"/>
          <w:highlight w:val="green"/>
        </w:rPr>
        <w:t>participants</w:t>
      </w:r>
      <w:r w:rsidRPr="008A0DFA">
        <w:rPr>
          <w:rStyle w:val="StyleUnderline"/>
        </w:rPr>
        <w:t xml:space="preserve"> in our focus groups </w:t>
      </w:r>
      <w:r w:rsidRPr="00626F3D">
        <w:rPr>
          <w:rStyle w:val="StyleUnderline"/>
          <w:highlight w:val="green"/>
        </w:rPr>
        <w:t>drew a blank</w:t>
      </w:r>
      <w:r w:rsidRPr="008A0DFA">
        <w:rPr>
          <w:rStyle w:val="StyleUnderline"/>
        </w:rPr>
        <w:t>.</w:t>
      </w:r>
      <w:r w:rsidRPr="00B83E54">
        <w:rPr>
          <w:sz w:val="16"/>
        </w:rPr>
        <w:t xml:space="preserve"> Voters across educational lines simply did not understand what any of these phrases and ideas meant or implied. </w:t>
      </w:r>
      <w:r w:rsidRPr="00B83E54">
        <w:rPr>
          <w:rStyle w:val="StyleUnderline"/>
          <w:highlight w:val="green"/>
        </w:rPr>
        <w:t>The</w:t>
      </w:r>
      <w:r w:rsidRPr="008A0DFA">
        <w:rPr>
          <w:rStyle w:val="StyleUnderline"/>
        </w:rPr>
        <w:t xml:space="preserve"> inconvenient </w:t>
      </w:r>
      <w:r w:rsidRPr="00B83E54">
        <w:rPr>
          <w:rStyle w:val="StyleUnderline"/>
          <w:highlight w:val="green"/>
        </w:rPr>
        <w:t>truth for</w:t>
      </w:r>
      <w:r w:rsidRPr="008A0DFA">
        <w:rPr>
          <w:rStyle w:val="StyleUnderline"/>
        </w:rPr>
        <w:t xml:space="preserve"> the </w:t>
      </w:r>
      <w:r w:rsidRPr="00B83E54">
        <w:rPr>
          <w:rStyle w:val="StyleUnderline"/>
          <w:highlight w:val="green"/>
        </w:rPr>
        <w:t>Dem</w:t>
      </w:r>
      <w:r w:rsidRPr="008A0DFA">
        <w:rPr>
          <w:rStyle w:val="StyleUnderline"/>
        </w:rPr>
        <w:t xml:space="preserve">ocratic field </w:t>
      </w:r>
      <w:r w:rsidRPr="00B83E54">
        <w:rPr>
          <w:rStyle w:val="StyleUnderline"/>
          <w:highlight w:val="green"/>
        </w:rPr>
        <w:t>is</w:t>
      </w:r>
      <w:r w:rsidRPr="008A0DFA">
        <w:rPr>
          <w:rStyle w:val="StyleUnderline"/>
        </w:rPr>
        <w:t xml:space="preserve"> that </w:t>
      </w:r>
      <w:r w:rsidRPr="00B83E54">
        <w:rPr>
          <w:rStyle w:val="StyleUnderline"/>
          <w:highlight w:val="green"/>
        </w:rPr>
        <w:t>Trump’s</w:t>
      </w:r>
      <w:r w:rsidRPr="008A0DFA">
        <w:rPr>
          <w:rStyle w:val="StyleUnderline"/>
        </w:rPr>
        <w:t xml:space="preserve"> crude </w:t>
      </w:r>
      <w:r w:rsidRPr="00B83E54">
        <w:rPr>
          <w:rStyle w:val="StyleUnderline"/>
          <w:highlight w:val="green"/>
        </w:rPr>
        <w:t>foreign-policy</w:t>
      </w:r>
      <w:r w:rsidRPr="008A0DFA">
        <w:rPr>
          <w:rStyle w:val="StyleUnderline"/>
        </w:rPr>
        <w:t xml:space="preserve"> message </w:t>
      </w:r>
      <w:r w:rsidRPr="00B83E54">
        <w:rPr>
          <w:rStyle w:val="StyleUnderline"/>
          <w:highlight w:val="green"/>
        </w:rPr>
        <w:t>could resonate</w:t>
      </w:r>
      <w:r w:rsidRPr="008A0DFA">
        <w:rPr>
          <w:rStyle w:val="StyleUnderline"/>
        </w:rPr>
        <w:t xml:space="preserve"> in 2020.</w:t>
      </w:r>
      <w:r w:rsidRPr="00B83E54">
        <w:rPr>
          <w:sz w:val="16"/>
        </w:rPr>
        <w:t xml:space="preserve"> He promises to remove constraints and use power freely, including against America’s friends, to extract more economic benefits. </w:t>
      </w:r>
      <w:r w:rsidRPr="008A0DFA">
        <w:rPr>
          <w:rStyle w:val="StyleUnderline"/>
        </w:rPr>
        <w:t xml:space="preserve">The benefits may be smaller than advertised. </w:t>
      </w:r>
      <w:r w:rsidRPr="00B83E54">
        <w:rPr>
          <w:rStyle w:val="StyleUnderline"/>
          <w:highlight w:val="green"/>
        </w:rPr>
        <w:t>His approach may</w:t>
      </w:r>
      <w:r w:rsidRPr="008A0DFA">
        <w:rPr>
          <w:rStyle w:val="StyleUnderline"/>
        </w:rPr>
        <w:t xml:space="preserve"> come at the cost of </w:t>
      </w:r>
      <w:r w:rsidRPr="00B83E54">
        <w:rPr>
          <w:rStyle w:val="StyleUnderline"/>
          <w:highlight w:val="green"/>
        </w:rPr>
        <w:t>erod</w:t>
      </w:r>
      <w:r w:rsidRPr="008A0DFA">
        <w:rPr>
          <w:rStyle w:val="StyleUnderline"/>
        </w:rPr>
        <w:t xml:space="preserve">ing </w:t>
      </w:r>
      <w:r w:rsidRPr="00B83E54">
        <w:rPr>
          <w:rStyle w:val="StyleUnderline"/>
          <w:highlight w:val="green"/>
        </w:rPr>
        <w:t>America’s</w:t>
      </w:r>
      <w:r w:rsidRPr="008A0DFA">
        <w:rPr>
          <w:rStyle w:val="StyleUnderline"/>
        </w:rPr>
        <w:t xml:space="preserve"> global </w:t>
      </w:r>
      <w:r w:rsidRPr="00B83E54">
        <w:rPr>
          <w:rStyle w:val="StyleUnderline"/>
          <w:highlight w:val="green"/>
        </w:rPr>
        <w:t>influence</w:t>
      </w:r>
      <w:r w:rsidRPr="008A0DFA">
        <w:rPr>
          <w:rStyle w:val="StyleUnderline"/>
        </w:rPr>
        <w:t xml:space="preserve"> and replacing the rules-based international order with something temporary, fragile, and transactional</w:t>
      </w:r>
      <w:r w:rsidRPr="00B83E54">
        <w:rPr>
          <w:sz w:val="16"/>
        </w:rPr>
        <w:t xml:space="preserve">. He may be even more radical in his second term. </w:t>
      </w:r>
      <w:r w:rsidRPr="008A0DFA">
        <w:rPr>
          <w:rStyle w:val="StyleUnderline"/>
        </w:rPr>
        <w:t>Trump’s presidency may dramatically increase the risk of a national-security catastrophe—character is fate. But, until the catastrophe actually arrives, Trump is unlikely to be hurt politically.</w:t>
      </w:r>
      <w:r w:rsidRPr="00B83E54">
        <w:rPr>
          <w:sz w:val="16"/>
        </w:rPr>
        <w:t xml:space="preserve"> Many voters are only too pleased to have a president willing to shake things up internationally. </w:t>
      </w:r>
      <w:r w:rsidRPr="00B83E54">
        <w:rPr>
          <w:rStyle w:val="StyleUnderline"/>
          <w:highlight w:val="green"/>
        </w:rPr>
        <w:t>The</w:t>
      </w:r>
      <w:r w:rsidRPr="008A0DFA">
        <w:rPr>
          <w:rStyle w:val="StyleUnderline"/>
        </w:rPr>
        <w:t xml:space="preserve"> Democratic </w:t>
      </w:r>
      <w:r w:rsidRPr="00B83E54">
        <w:rPr>
          <w:rStyle w:val="StyleUnderline"/>
          <w:highlight w:val="green"/>
        </w:rPr>
        <w:t>candidates need to ask</w:t>
      </w:r>
      <w:r w:rsidRPr="008A0DFA">
        <w:rPr>
          <w:rStyle w:val="StyleUnderline"/>
        </w:rPr>
        <w:t xml:space="preserve"> themselves a fundamental question: </w:t>
      </w:r>
      <w:r w:rsidRPr="00B83E54">
        <w:rPr>
          <w:rStyle w:val="StyleUnderline"/>
          <w:highlight w:val="green"/>
        </w:rPr>
        <w:t>Is</w:t>
      </w:r>
      <w:r w:rsidRPr="008A0DFA">
        <w:rPr>
          <w:rStyle w:val="StyleUnderline"/>
        </w:rPr>
        <w:t xml:space="preserve"> the </w:t>
      </w:r>
      <w:r w:rsidRPr="00B83E54">
        <w:rPr>
          <w:rStyle w:val="StyleUnderline"/>
          <w:highlight w:val="green"/>
        </w:rPr>
        <w:t>minimalist foreign-policy</w:t>
      </w:r>
      <w:r w:rsidRPr="008A0DFA">
        <w:rPr>
          <w:rStyle w:val="StyleUnderline"/>
        </w:rPr>
        <w:t xml:space="preserve"> message that has been used repeatedly since 1992 </w:t>
      </w:r>
      <w:r w:rsidRPr="00B83E54">
        <w:rPr>
          <w:rStyle w:val="StyleUnderline"/>
          <w:highlight w:val="green"/>
        </w:rPr>
        <w:t>appropriate</w:t>
      </w:r>
      <w:r w:rsidRPr="008A0DFA">
        <w:rPr>
          <w:rStyle w:val="StyleUnderline"/>
        </w:rPr>
        <w:t xml:space="preserve"> for a moment defined by political and technological upheaval</w:t>
      </w:r>
      <w:r w:rsidRPr="00B83E54">
        <w:rPr>
          <w:sz w:val="16"/>
        </w:rPr>
        <w:t xml:space="preserve"> around the world? </w:t>
      </w:r>
      <w:r w:rsidRPr="008A0DFA">
        <w:rPr>
          <w:rStyle w:val="StyleUnderline"/>
        </w:rPr>
        <w:t>Is there an opportunity for a candidate to offer a more comprehensive message about why Trump is failing abroad and how it matters to Americans in their daily lives? As long as he avoids war and recession, Trump’s political Achilles’ heel is not his aggressiveness or ignorance, but his focus on the past, not the future</w:t>
      </w:r>
      <w:r w:rsidRPr="00B83E54">
        <w:rPr>
          <w:sz w:val="16"/>
        </w:rPr>
        <w:t xml:space="preserve">. He is obsessed with the industries of the 1950s—steel, aluminum, cars, and dishwashers—and never speaks about the industries of tomorrow. He talks about the unfairness of old security commitments but never about how the United States must work with others on the challenges of the future. He never even mentions the central message of his administration’s own national-security strategy, that the United States is in a new great-power competition that supersedes terrorism and rogue states. The problem is that, </w:t>
      </w:r>
      <w:r w:rsidRPr="008A0DFA">
        <w:rPr>
          <w:rStyle w:val="StyleUnderline"/>
        </w:rPr>
        <w:t>on foreign policy, many Democrats are also stuck in the past.</w:t>
      </w:r>
      <w:r w:rsidRPr="00B83E54">
        <w:rPr>
          <w:sz w:val="16"/>
        </w:rPr>
        <w:t xml:space="preserve"> They talk about the liberal order from the 1940s, NATO’s shared past, territorial disputes that date back decades, and an intervention debate that began in the 1990s. But </w:t>
      </w:r>
      <w:r w:rsidRPr="008A0DFA">
        <w:rPr>
          <w:rStyle w:val="StyleUnderline"/>
        </w:rPr>
        <w:t>voters don’t want to embrace the past or abstractions. They care how the world challenges their lives and those of their children</w:t>
      </w:r>
      <w:r w:rsidRPr="00B83E54">
        <w:rPr>
          <w:sz w:val="16"/>
        </w:rPr>
        <w:t xml:space="preserve">, not just now but also in the years to come. </w:t>
      </w:r>
      <w:r w:rsidRPr="00B83E54">
        <w:rPr>
          <w:rStyle w:val="StyleUnderline"/>
          <w:highlight w:val="green"/>
        </w:rPr>
        <w:t>Americans have</w:t>
      </w:r>
      <w:r w:rsidRPr="008A0DFA">
        <w:rPr>
          <w:rStyle w:val="StyleUnderline"/>
        </w:rPr>
        <w:t xml:space="preserve"> always </w:t>
      </w:r>
      <w:r w:rsidRPr="00B83E54">
        <w:rPr>
          <w:rStyle w:val="StyleUnderline"/>
          <w:highlight w:val="green"/>
        </w:rPr>
        <w:t>been motivated by threats</w:t>
      </w:r>
      <w:r w:rsidRPr="008A0DFA">
        <w:rPr>
          <w:rStyle w:val="StyleUnderline"/>
        </w:rPr>
        <w:t xml:space="preserve"> and challenges to liberty and prosperity at home, </w:t>
      </w:r>
      <w:r w:rsidRPr="00B83E54">
        <w:rPr>
          <w:rStyle w:val="StyleUnderline"/>
          <w:highlight w:val="green"/>
        </w:rPr>
        <w:t>rather than</w:t>
      </w:r>
      <w:r w:rsidRPr="008A0DFA">
        <w:rPr>
          <w:rStyle w:val="StyleUnderline"/>
        </w:rPr>
        <w:t xml:space="preserve"> grand projects to </w:t>
      </w:r>
      <w:r w:rsidRPr="00B83E54">
        <w:rPr>
          <w:rStyle w:val="StyleUnderline"/>
          <w:highlight w:val="green"/>
        </w:rPr>
        <w:t>promote democracy</w:t>
      </w:r>
      <w:r w:rsidRPr="008A0DFA">
        <w:rPr>
          <w:rStyle w:val="StyleUnderline"/>
        </w:rPr>
        <w:t>.</w:t>
      </w:r>
      <w:r w:rsidRPr="00B83E54">
        <w:rPr>
          <w:sz w:val="16"/>
        </w:rPr>
        <w:t xml:space="preserve"> This was even true of the liberal order itself—Americans rejected the project in 1945 and 1946, only turning to it as a necessary tool to confront communism. The challenge for the Democratic candidates is to connect all the issues, domestic and foreign, into a larger narrative that relates to Americans’ daily lives, illuminates the future, and offers a path forward. </w:t>
      </w:r>
      <w:r w:rsidRPr="008A0DFA">
        <w:rPr>
          <w:rStyle w:val="StyleUnderline"/>
        </w:rPr>
        <w:t>The most likely way to do this is to say that the United States is losing a vitally important competition with China because the president is obsessed with the past and ignorant about the future</w:t>
      </w:r>
      <w:r w:rsidRPr="00B83E54">
        <w:rPr>
          <w:sz w:val="16"/>
        </w:rPr>
        <w:t xml:space="preserve">. </w:t>
      </w:r>
      <w:r w:rsidRPr="00B83E54">
        <w:rPr>
          <w:rStyle w:val="StyleUnderline"/>
          <w:highlight w:val="green"/>
        </w:rPr>
        <w:t>China is the one thing that connects all other</w:t>
      </w:r>
      <w:r w:rsidRPr="008A0DFA">
        <w:rPr>
          <w:rStyle w:val="StyleUnderline"/>
        </w:rPr>
        <w:t xml:space="preserve"> things.</w:t>
      </w:r>
      <w:r w:rsidRPr="00B83E54">
        <w:rPr>
          <w:sz w:val="16"/>
        </w:rPr>
        <w:t xml:space="preserve"> It directly affects the economy, the financial system, technological innovation, values, and national security. As the Center for American Progress study showed, </w:t>
      </w:r>
      <w:r w:rsidRPr="008A0DFA">
        <w:rPr>
          <w:rStyle w:val="StyleUnderline"/>
        </w:rPr>
        <w:t>it is the only foreign-policy issue, other than terrorism, that voters really care about</w:t>
      </w:r>
      <w:r w:rsidRPr="00B83E54">
        <w:rPr>
          <w:sz w:val="16"/>
        </w:rPr>
        <w:t xml:space="preserve">—not because they seek conflict, but because they worry about falling behind. </w:t>
      </w:r>
      <w:r w:rsidRPr="008A0DFA">
        <w:rPr>
          <w:rStyle w:val="StyleUnderline"/>
        </w:rPr>
        <w:t>The United States is in a multifaceted competition with China</w:t>
      </w:r>
      <w:r w:rsidRPr="00B83E54">
        <w:rPr>
          <w:sz w:val="16"/>
        </w:rPr>
        <w:t xml:space="preserve">. This is unlikely to involve military conflict, although there is a military dimension to it. The competition is technological, economic, political, diplomatic, and ideological. It is particularly complicated by the fact that the United States and China are interdependent and need to cooperate with each other even as they compete. The president styles himself as tough on China, but as Ely Ratner, director of studies at the Center for a New American Security, </w:t>
      </w:r>
      <w:hyperlink r:id="rId110" w:history="1">
        <w:r w:rsidRPr="00B83E54">
          <w:rPr>
            <w:sz w:val="16"/>
          </w:rPr>
          <w:t>put</w:t>
        </w:r>
      </w:hyperlink>
      <w:r w:rsidRPr="00B83E54">
        <w:rPr>
          <w:sz w:val="16"/>
        </w:rPr>
        <w:t xml:space="preserve"> it, Trump is “confrontational but not competitive.” Many of his actions are counterproductive and irresponsible. And in some areas of the competition, such as the clash between the free world and autocracy, </w:t>
      </w:r>
      <w:r w:rsidRPr="00B83E54">
        <w:rPr>
          <w:rStyle w:val="StyleUnderline"/>
          <w:highlight w:val="green"/>
        </w:rPr>
        <w:t>Trump is on the wrong side. Putting competition with China at the center</w:t>
      </w:r>
      <w:r w:rsidRPr="008A0DFA">
        <w:rPr>
          <w:rStyle w:val="StyleUnderline"/>
        </w:rPr>
        <w:t xml:space="preserve"> of their foreign policy </w:t>
      </w:r>
      <w:r w:rsidRPr="00B83E54">
        <w:rPr>
          <w:rStyle w:val="StyleUnderline"/>
          <w:highlight w:val="green"/>
        </w:rPr>
        <w:t>would allow Dem</w:t>
      </w:r>
      <w:r w:rsidRPr="008A0DFA">
        <w:rPr>
          <w:rStyle w:val="StyleUnderline"/>
        </w:rPr>
        <w:t>ocrat</w:t>
      </w:r>
      <w:r w:rsidRPr="00B83E54">
        <w:rPr>
          <w:rStyle w:val="StyleUnderline"/>
          <w:highlight w:val="green"/>
        </w:rPr>
        <w:t>s</w:t>
      </w:r>
      <w:r w:rsidRPr="008A0DFA">
        <w:rPr>
          <w:rStyle w:val="StyleUnderline"/>
        </w:rPr>
        <w:t xml:space="preserve"> </w:t>
      </w:r>
      <w:r w:rsidRPr="00B83E54">
        <w:rPr>
          <w:rStyle w:val="StyleUnderline"/>
          <w:highlight w:val="green"/>
        </w:rPr>
        <w:t>to make the case</w:t>
      </w:r>
      <w:r w:rsidRPr="008A0DFA">
        <w:rPr>
          <w:rStyle w:val="StyleUnderline"/>
        </w:rPr>
        <w:t xml:space="preserve"> for modernization and investment </w:t>
      </w:r>
      <w:r w:rsidRPr="00B83E54">
        <w:rPr>
          <w:rStyle w:val="StyleUnderline"/>
          <w:highlight w:val="green"/>
        </w:rPr>
        <w:t>in crucial</w:t>
      </w:r>
      <w:r w:rsidRPr="008A0DFA">
        <w:rPr>
          <w:rStyle w:val="StyleUnderline"/>
        </w:rPr>
        <w:t xml:space="preserve"> sectors</w:t>
      </w:r>
      <w:r w:rsidRPr="00B83E54">
        <w:rPr>
          <w:sz w:val="16"/>
        </w:rPr>
        <w:t xml:space="preserve">, most notably in technology, which is becoming the competition’s center of gravity. The conventional wisdom is that the United States is destined to out-innovate China, because open systems beat closed systems. </w:t>
      </w:r>
    </w:p>
    <w:p w14:paraId="2F162A31" w14:textId="77777777" w:rsidR="00107C5A" w:rsidRDefault="00107C5A" w:rsidP="00107C5A">
      <w:pPr>
        <w:pStyle w:val="Heading3"/>
        <w:rPr>
          <w:rFonts w:asciiTheme="majorHAnsi" w:hAnsiTheme="majorHAnsi"/>
        </w:rPr>
      </w:pPr>
      <w:r>
        <w:rPr>
          <w:rFonts w:asciiTheme="majorHAnsi" w:hAnsiTheme="majorHAnsi"/>
        </w:rPr>
        <w:t>Congress likes trade war &amp; fight v. China</w:t>
      </w:r>
    </w:p>
    <w:p w14:paraId="005D584C" w14:textId="77777777" w:rsidR="00107C5A" w:rsidRDefault="00107C5A" w:rsidP="00107C5A">
      <w:pPr>
        <w:pStyle w:val="Heading4"/>
      </w:pPr>
      <w:r>
        <w:t>Large bipartisan movement in Congress has faith Trump can win the trade war – ending the sale or growing closer to China decks that</w:t>
      </w:r>
    </w:p>
    <w:p w14:paraId="1810FB75" w14:textId="77777777" w:rsidR="00107C5A" w:rsidRPr="00D85532" w:rsidRDefault="00107C5A" w:rsidP="00107C5A">
      <w:pPr>
        <w:rPr>
          <w:sz w:val="16"/>
          <w:szCs w:val="16"/>
        </w:rPr>
      </w:pPr>
      <w:proofErr w:type="spellStart"/>
      <w:r w:rsidRPr="00D85532">
        <w:rPr>
          <w:rStyle w:val="Heading4Char"/>
        </w:rPr>
        <w:t>Boxwell</w:t>
      </w:r>
      <w:proofErr w:type="spellEnd"/>
      <w:r w:rsidRPr="00D85532">
        <w:rPr>
          <w:rStyle w:val="Heading4Char"/>
        </w:rPr>
        <w:t xml:space="preserve"> </w:t>
      </w:r>
      <w:r w:rsidRPr="00D85532">
        <w:rPr>
          <w:sz w:val="16"/>
          <w:szCs w:val="16"/>
        </w:rPr>
        <w:t>3-15-</w:t>
      </w:r>
      <w:r w:rsidRPr="00D85532">
        <w:rPr>
          <w:rStyle w:val="Heading4Char"/>
        </w:rPr>
        <w:t>19</w:t>
      </w:r>
      <w:r w:rsidRPr="00D85532">
        <w:t xml:space="preserve"> </w:t>
      </w:r>
      <w:r w:rsidRPr="00D85532">
        <w:rPr>
          <w:sz w:val="16"/>
          <w:szCs w:val="16"/>
        </w:rPr>
        <w:t xml:space="preserve">– (Robert </w:t>
      </w:r>
      <w:proofErr w:type="spellStart"/>
      <w:r w:rsidRPr="00D85532">
        <w:rPr>
          <w:sz w:val="16"/>
          <w:szCs w:val="16"/>
        </w:rPr>
        <w:t>Boxwell</w:t>
      </w:r>
      <w:proofErr w:type="spellEnd"/>
      <w:r w:rsidRPr="00D85532">
        <w:rPr>
          <w:sz w:val="16"/>
          <w:szCs w:val="16"/>
        </w:rPr>
        <w:t xml:space="preserve"> has worked and lived in the Asia-Pacific region since the early 1990s. He is an occasional contributor on business and regional issues to the South China Morning Post, Reuters, Financial Times and Bloomberg and is writing a book on the recent batch of insider trading prosecutions in the US. He is a director of the international consultancy Opera Advisors; “China and Donald Trump have a problem. On trade, US Democrats may be even more hawkish”; South China Morning Post; D.A. June 26th 2019; </w:t>
      </w:r>
      <w:hyperlink r:id="rId111" w:history="1">
        <w:r w:rsidRPr="00D85532">
          <w:rPr>
            <w:sz w:val="16"/>
            <w:szCs w:val="16"/>
          </w:rPr>
          <w:t>https://www.scmp.com/comment/insight-opinion/united-states/article/3001570/china-and-donald-trump-may-have-bigger?scrlybrkr=93058547)</w:t>
        </w:r>
      </w:hyperlink>
      <w:r w:rsidRPr="00D85532">
        <w:rPr>
          <w:sz w:val="16"/>
          <w:szCs w:val="16"/>
        </w:rPr>
        <w:t xml:space="preserve"> //JM</w:t>
      </w:r>
    </w:p>
    <w:p w14:paraId="5E8B728C" w14:textId="77777777" w:rsidR="00107C5A" w:rsidRPr="007C4A54" w:rsidRDefault="00107C5A" w:rsidP="00107C5A">
      <w:pPr>
        <w:rPr>
          <w:sz w:val="16"/>
        </w:rPr>
      </w:pPr>
      <w:r w:rsidRPr="00D85532">
        <w:rPr>
          <w:sz w:val="16"/>
        </w:rPr>
        <w:t xml:space="preserve">On February 27, Donald Trump’s former lawyer, Michael Cohen, </w:t>
      </w:r>
      <w:hyperlink r:id="rId112" w:history="1">
        <w:r w:rsidRPr="00D85532">
          <w:rPr>
            <w:sz w:val="16"/>
          </w:rPr>
          <w:t>testified</w:t>
        </w:r>
      </w:hyperlink>
      <w:r w:rsidRPr="00D85532">
        <w:rPr>
          <w:sz w:val="16"/>
        </w:rPr>
        <w:t xml:space="preserve"> in front of the House Oversight and Reform Committee in a hearing that could have been called “Trump Bashing Day 767” (of which, truth be told, I’m an occasional participant in the US press). Meanwhile, </w:t>
      </w:r>
      <w:r w:rsidRPr="00B56EE8">
        <w:rPr>
          <w:rStyle w:val="StyleUnderline"/>
        </w:rPr>
        <w:t xml:space="preserve">US </w:t>
      </w:r>
      <w:r w:rsidRPr="00B56EE8">
        <w:rPr>
          <w:rStyle w:val="StyleUnderline"/>
          <w:highlight w:val="green"/>
        </w:rPr>
        <w:t>Trade Rep</w:t>
      </w:r>
      <w:r w:rsidRPr="00B56EE8">
        <w:rPr>
          <w:rStyle w:val="StyleUnderline"/>
        </w:rPr>
        <w:t xml:space="preserve">resentative Robert </w:t>
      </w:r>
      <w:proofErr w:type="spellStart"/>
      <w:r w:rsidRPr="00B56EE8">
        <w:rPr>
          <w:rStyle w:val="StyleUnderline"/>
          <w:highlight w:val="green"/>
        </w:rPr>
        <w:t>Lighthizer</w:t>
      </w:r>
      <w:proofErr w:type="spellEnd"/>
      <w:r w:rsidRPr="00B56EE8">
        <w:rPr>
          <w:rStyle w:val="StyleUnderline"/>
        </w:rPr>
        <w:t xml:space="preserve"> was two blocks away, </w:t>
      </w:r>
      <w:hyperlink r:id="rId113" w:tgtFrame="_blank" w:history="1">
        <w:r w:rsidRPr="00B56EE8">
          <w:rPr>
            <w:rStyle w:val="StyleUnderline"/>
            <w:highlight w:val="green"/>
          </w:rPr>
          <w:t>testify</w:t>
        </w:r>
        <w:r w:rsidRPr="00B56EE8">
          <w:rPr>
            <w:rStyle w:val="StyleUnderline"/>
          </w:rPr>
          <w:t>ing before</w:t>
        </w:r>
      </w:hyperlink>
      <w:r w:rsidRPr="00B56EE8">
        <w:rPr>
          <w:rStyle w:val="StyleUnderline"/>
        </w:rPr>
        <w:t xml:space="preserve"> the House Ways and Means Committee </w:t>
      </w:r>
      <w:r w:rsidRPr="00B56EE8">
        <w:rPr>
          <w:rStyle w:val="StyleUnderline"/>
          <w:highlight w:val="green"/>
        </w:rPr>
        <w:t>in a hearing called</w:t>
      </w:r>
      <w:r w:rsidRPr="00B56EE8">
        <w:rPr>
          <w:rStyle w:val="StyleUnderline"/>
        </w:rPr>
        <w:t xml:space="preserve"> simply “</w:t>
      </w:r>
      <w:r w:rsidRPr="00B56EE8">
        <w:rPr>
          <w:rStyle w:val="StyleUnderline"/>
          <w:highlight w:val="green"/>
        </w:rPr>
        <w:t>US-China Trade</w:t>
      </w:r>
      <w:r w:rsidRPr="00B56EE8">
        <w:rPr>
          <w:rStyle w:val="StyleUnderline"/>
        </w:rPr>
        <w:t xml:space="preserve">”. </w:t>
      </w:r>
      <w:r w:rsidRPr="00D85532">
        <w:rPr>
          <w:sz w:val="16"/>
        </w:rPr>
        <w:t xml:space="preserve">Ways and Means has jurisdiction over tariffs, which is why it was interviewing </w:t>
      </w:r>
      <w:proofErr w:type="spellStart"/>
      <w:r w:rsidRPr="00D85532">
        <w:rPr>
          <w:sz w:val="16"/>
        </w:rPr>
        <w:t>Lighthizer</w:t>
      </w:r>
      <w:proofErr w:type="spellEnd"/>
      <w:r w:rsidRPr="00D85532">
        <w:rPr>
          <w:sz w:val="16"/>
        </w:rPr>
        <w:t xml:space="preserve">. </w:t>
      </w:r>
      <w:r w:rsidRPr="00B56EE8">
        <w:rPr>
          <w:rStyle w:val="StyleUnderline"/>
          <w:highlight w:val="green"/>
        </w:rPr>
        <w:t>Committee members</w:t>
      </w:r>
      <w:r w:rsidRPr="00B56EE8">
        <w:rPr>
          <w:rStyle w:val="StyleUnderline"/>
        </w:rPr>
        <w:t xml:space="preserve"> were civil and polite and, almost to a person, </w:t>
      </w:r>
      <w:r w:rsidRPr="00B56EE8">
        <w:rPr>
          <w:rStyle w:val="StyleUnderline"/>
          <w:highlight w:val="green"/>
        </w:rPr>
        <w:t>thanked him for the work</w:t>
      </w:r>
      <w:r w:rsidRPr="00B56EE8">
        <w:rPr>
          <w:rStyle w:val="StyleUnderline"/>
        </w:rPr>
        <w:t xml:space="preserve"> he’s doing.</w:t>
      </w:r>
      <w:r w:rsidRPr="00D85532">
        <w:rPr>
          <w:sz w:val="16"/>
        </w:rPr>
        <w:t xml:space="preserve"> Practically all of them also urged him not to go easy on Beijing. Chairman Richard Neal </w:t>
      </w:r>
      <w:hyperlink r:id="rId114" w:tgtFrame="_blank" w:history="1">
        <w:r w:rsidRPr="00D85532">
          <w:rPr>
            <w:sz w:val="16"/>
          </w:rPr>
          <w:t>opened</w:t>
        </w:r>
      </w:hyperlink>
      <w:r w:rsidRPr="00D85532">
        <w:rPr>
          <w:sz w:val="16"/>
        </w:rPr>
        <w:t xml:space="preserve"> by saying, </w:t>
      </w:r>
      <w:r w:rsidRPr="00B56EE8">
        <w:rPr>
          <w:rStyle w:val="StyleUnderline"/>
        </w:rPr>
        <w:t>“</w:t>
      </w:r>
      <w:r w:rsidRPr="00B56EE8">
        <w:rPr>
          <w:rStyle w:val="StyleUnderline"/>
          <w:highlight w:val="green"/>
        </w:rPr>
        <w:t>This hearing is our opportunity to make clear what Congress stands for</w:t>
      </w:r>
      <w:r w:rsidRPr="00B56EE8">
        <w:rPr>
          <w:rStyle w:val="StyleUnderline"/>
        </w:rPr>
        <w:t xml:space="preserve"> on US-China trade, </w:t>
      </w:r>
      <w:r w:rsidRPr="00B56EE8">
        <w:rPr>
          <w:rStyle w:val="StyleUnderline"/>
          <w:highlight w:val="green"/>
        </w:rPr>
        <w:t>and what</w:t>
      </w:r>
      <w:r w:rsidRPr="00B56EE8">
        <w:rPr>
          <w:rStyle w:val="StyleUnderline"/>
        </w:rPr>
        <w:t xml:space="preserve"> the American </w:t>
      </w:r>
      <w:r w:rsidRPr="00B56EE8">
        <w:rPr>
          <w:rStyle w:val="StyleUnderline"/>
          <w:highlight w:val="green"/>
        </w:rPr>
        <w:t>people need to see</w:t>
      </w:r>
      <w:r w:rsidRPr="00B56EE8">
        <w:rPr>
          <w:rStyle w:val="StyleUnderline"/>
        </w:rPr>
        <w:t>”</w:t>
      </w:r>
      <w:r w:rsidRPr="00D85532">
        <w:rPr>
          <w:sz w:val="16"/>
        </w:rPr>
        <w:t xml:space="preserve"> in any agreement with China. </w:t>
      </w:r>
      <w:r w:rsidRPr="00B56EE8">
        <w:rPr>
          <w:rStyle w:val="StyleUnderline"/>
        </w:rPr>
        <w:t>“</w:t>
      </w:r>
      <w:r w:rsidRPr="00B56EE8">
        <w:rPr>
          <w:rStyle w:val="StyleUnderline"/>
          <w:highlight w:val="green"/>
        </w:rPr>
        <w:t>This admin</w:t>
      </w:r>
      <w:r w:rsidRPr="00B56EE8">
        <w:rPr>
          <w:rStyle w:val="StyleUnderline"/>
        </w:rPr>
        <w:t xml:space="preserve">istration … </w:t>
      </w:r>
      <w:r w:rsidRPr="00B56EE8">
        <w:rPr>
          <w:rStyle w:val="StyleUnderline"/>
          <w:highlight w:val="green"/>
        </w:rPr>
        <w:t>must hold out for a good deal – a structural deal</w:t>
      </w:r>
      <w:r w:rsidRPr="00B56EE8">
        <w:rPr>
          <w:rStyle w:val="StyleUnderline"/>
        </w:rPr>
        <w:t xml:space="preserve">. The future of America’s economic prosperity is at stake.” </w:t>
      </w:r>
      <w:r w:rsidRPr="00B14262">
        <w:rPr>
          <w:rStyle w:val="StyleUnderline"/>
          <w:highlight w:val="green"/>
        </w:rPr>
        <w:t>Neal, a Democrat, had</w:t>
      </w:r>
      <w:r w:rsidRPr="00B56EE8">
        <w:rPr>
          <w:rStyle w:val="StyleUnderline"/>
        </w:rPr>
        <w:t xml:space="preserve"> kind words and </w:t>
      </w:r>
      <w:r w:rsidRPr="00B14262">
        <w:rPr>
          <w:rStyle w:val="StyleUnderline"/>
          <w:highlight w:val="green"/>
        </w:rPr>
        <w:t>praise</w:t>
      </w:r>
      <w:r w:rsidRPr="00B56EE8">
        <w:rPr>
          <w:rStyle w:val="StyleUnderline"/>
        </w:rPr>
        <w:t xml:space="preserve"> for </w:t>
      </w:r>
      <w:proofErr w:type="spellStart"/>
      <w:r w:rsidRPr="00B56EE8">
        <w:rPr>
          <w:rStyle w:val="StyleUnderline"/>
        </w:rPr>
        <w:t>Lighthizer</w:t>
      </w:r>
      <w:proofErr w:type="spellEnd"/>
      <w:r w:rsidRPr="00B56EE8">
        <w:rPr>
          <w:rStyle w:val="StyleUnderline"/>
        </w:rPr>
        <w:t>.</w:t>
      </w:r>
      <w:r w:rsidRPr="00D85532">
        <w:rPr>
          <w:sz w:val="16"/>
        </w:rPr>
        <w:t xml:space="preserve"> He must have missed the memo that all things Trump are bad. Kevin Brady, the leading Republican on the committee, spoke next and thanked </w:t>
      </w:r>
      <w:proofErr w:type="spellStart"/>
      <w:r w:rsidRPr="00D85532">
        <w:rPr>
          <w:sz w:val="16"/>
        </w:rPr>
        <w:t>Lighthizer</w:t>
      </w:r>
      <w:proofErr w:type="spellEnd"/>
      <w:r w:rsidRPr="00D85532">
        <w:rPr>
          <w:sz w:val="16"/>
        </w:rPr>
        <w:t xml:space="preserve"> for his “leadership”, adding, </w:t>
      </w:r>
      <w:r w:rsidRPr="00B56EE8">
        <w:rPr>
          <w:rStyle w:val="StyleUnderline"/>
        </w:rPr>
        <w:t xml:space="preserve">“We can all agree that China has cheated on trade for decades, severely harming American businesses”. He, too, </w:t>
      </w:r>
      <w:proofErr w:type="spellStart"/>
      <w:r w:rsidRPr="00B56EE8">
        <w:rPr>
          <w:rStyle w:val="StyleUnderline"/>
        </w:rPr>
        <w:t>emphasised</w:t>
      </w:r>
      <w:proofErr w:type="spellEnd"/>
      <w:r w:rsidRPr="00B56EE8">
        <w:rPr>
          <w:rStyle w:val="StyleUnderline"/>
        </w:rPr>
        <w:t xml:space="preserve"> that it was “even more important” for the US to negotiate structural changes in the relationship than it is to simply sell more soybeans to China.</w:t>
      </w:r>
      <w:r w:rsidRPr="00D85532">
        <w:rPr>
          <w:sz w:val="16"/>
        </w:rPr>
        <w:t xml:space="preserve"> It went on like that for three hours. An exchange between </w:t>
      </w:r>
      <w:proofErr w:type="spellStart"/>
      <w:r w:rsidRPr="00D85532">
        <w:rPr>
          <w:sz w:val="16"/>
        </w:rPr>
        <w:t>Lighthizer</w:t>
      </w:r>
      <w:proofErr w:type="spellEnd"/>
      <w:r w:rsidRPr="00D85532">
        <w:rPr>
          <w:sz w:val="16"/>
        </w:rPr>
        <w:t xml:space="preserve"> and Democratic Congressman Lloyd Doggett of Texas highlighted why Trump might not be able to stop what he started without a hard-nosed agreement. </w:t>
      </w:r>
      <w:r w:rsidRPr="00B14262">
        <w:rPr>
          <w:rStyle w:val="StyleUnderline"/>
          <w:highlight w:val="green"/>
        </w:rPr>
        <w:t>Doggett asked</w:t>
      </w:r>
      <w:r w:rsidRPr="00B14262">
        <w:rPr>
          <w:rStyle w:val="StyleUnderline"/>
        </w:rPr>
        <w:t>, “</w:t>
      </w:r>
      <w:r w:rsidRPr="00B14262">
        <w:rPr>
          <w:rStyle w:val="StyleUnderline"/>
          <w:highlight w:val="green"/>
        </w:rPr>
        <w:t>What</w:t>
      </w:r>
      <w:r w:rsidRPr="00B56EE8">
        <w:rPr>
          <w:rStyle w:val="StyleUnderline"/>
        </w:rPr>
        <w:t xml:space="preserve"> would you anticipate </w:t>
      </w:r>
      <w:r w:rsidRPr="00B14262">
        <w:rPr>
          <w:rStyle w:val="StyleUnderline"/>
          <w:highlight w:val="green"/>
        </w:rPr>
        <w:t xml:space="preserve">would be the timetable </w:t>
      </w:r>
      <w:r w:rsidRPr="00B14262">
        <w:rPr>
          <w:rStyle w:val="StyleUnderline"/>
        </w:rPr>
        <w:t>to</w:t>
      </w:r>
      <w:r w:rsidRPr="00B14262">
        <w:rPr>
          <w:rStyle w:val="StyleUnderline"/>
          <w:highlight w:val="green"/>
        </w:rPr>
        <w:t xml:space="preserve"> submitting</w:t>
      </w:r>
      <w:r w:rsidRPr="00B56EE8">
        <w:rPr>
          <w:rStyle w:val="StyleUnderline"/>
        </w:rPr>
        <w:t xml:space="preserve"> it </w:t>
      </w:r>
      <w:r w:rsidRPr="00B14262">
        <w:rPr>
          <w:rStyle w:val="StyleUnderline"/>
          <w:highlight w:val="green"/>
        </w:rPr>
        <w:t>to Congress</w:t>
      </w:r>
      <w:r w:rsidRPr="00B56EE8">
        <w:rPr>
          <w:rStyle w:val="StyleUnderline"/>
        </w:rPr>
        <w:t xml:space="preserve"> for approval?” </w:t>
      </w:r>
      <w:proofErr w:type="spellStart"/>
      <w:r w:rsidRPr="00B56EE8">
        <w:rPr>
          <w:rStyle w:val="StyleUnderline"/>
        </w:rPr>
        <w:t>Lighthizer</w:t>
      </w:r>
      <w:proofErr w:type="spellEnd"/>
      <w:r w:rsidRPr="00B56EE8">
        <w:rPr>
          <w:rStyle w:val="StyleUnderline"/>
        </w:rPr>
        <w:t xml:space="preserve"> replied, “We </w:t>
      </w:r>
      <w:r w:rsidRPr="00B14262">
        <w:rPr>
          <w:rStyle w:val="StyleUnderline"/>
          <w:highlight w:val="green"/>
        </w:rPr>
        <w:t>have no intentions of submitting it</w:t>
      </w:r>
      <w:r w:rsidRPr="00B56EE8">
        <w:rPr>
          <w:rStyle w:val="StyleUnderline"/>
        </w:rPr>
        <w:t xml:space="preserve"> to Congress</w:t>
      </w:r>
      <w:proofErr w:type="gramStart"/>
      <w:r w:rsidRPr="00B56EE8">
        <w:rPr>
          <w:rStyle w:val="StyleUnderline"/>
        </w:rPr>
        <w:t>”, and</w:t>
      </w:r>
      <w:proofErr w:type="gramEnd"/>
      <w:r w:rsidRPr="00B56EE8">
        <w:rPr>
          <w:rStyle w:val="StyleUnderline"/>
        </w:rPr>
        <w:t xml:space="preserve"> pointed out that the </w:t>
      </w:r>
      <w:r w:rsidRPr="00D85532">
        <w:rPr>
          <w:rStyle w:val="StyleUnderline"/>
          <w:highlight w:val="green"/>
        </w:rPr>
        <w:t>actions the Trump admin</w:t>
      </w:r>
      <w:r w:rsidRPr="00B56EE8">
        <w:rPr>
          <w:rStyle w:val="StyleUnderline"/>
        </w:rPr>
        <w:t xml:space="preserve">istration </w:t>
      </w:r>
      <w:r w:rsidRPr="00D85532">
        <w:rPr>
          <w:rStyle w:val="StyleUnderline"/>
          <w:highlight w:val="green"/>
        </w:rPr>
        <w:t>has taken were Trump’s</w:t>
      </w:r>
      <w:r w:rsidRPr="00B56EE8">
        <w:rPr>
          <w:rStyle w:val="StyleUnderline"/>
        </w:rPr>
        <w:t xml:space="preserve"> and Trump’s </w:t>
      </w:r>
      <w:r w:rsidRPr="00D85532">
        <w:rPr>
          <w:rStyle w:val="StyleUnderline"/>
          <w:highlight w:val="green"/>
        </w:rPr>
        <w:t>alone to make</w:t>
      </w:r>
      <w:r w:rsidRPr="00B56EE8">
        <w:rPr>
          <w:rStyle w:val="StyleUnderline"/>
        </w:rPr>
        <w:t xml:space="preserve"> under the executive branch. </w:t>
      </w:r>
      <w:r w:rsidRPr="00D85532">
        <w:rPr>
          <w:rStyle w:val="StyleUnderline"/>
          <w:highlight w:val="green"/>
        </w:rPr>
        <w:t>Doggett</w:t>
      </w:r>
      <w:r w:rsidRPr="00B56EE8">
        <w:rPr>
          <w:rStyle w:val="StyleUnderline"/>
        </w:rPr>
        <w:t xml:space="preserve"> wasn’t </w:t>
      </w:r>
      <w:proofErr w:type="spellStart"/>
      <w:r w:rsidRPr="00B56EE8">
        <w:rPr>
          <w:rStyle w:val="StyleUnderline"/>
        </w:rPr>
        <w:t>criticising</w:t>
      </w:r>
      <w:proofErr w:type="spellEnd"/>
      <w:r w:rsidRPr="00B56EE8">
        <w:rPr>
          <w:rStyle w:val="StyleUnderline"/>
        </w:rPr>
        <w:t xml:space="preserve"> </w:t>
      </w:r>
      <w:proofErr w:type="spellStart"/>
      <w:r w:rsidRPr="00B56EE8">
        <w:rPr>
          <w:rStyle w:val="StyleUnderline"/>
        </w:rPr>
        <w:t>Lighthizer</w:t>
      </w:r>
      <w:proofErr w:type="spellEnd"/>
      <w:r w:rsidRPr="00D85532">
        <w:rPr>
          <w:sz w:val="16"/>
        </w:rPr>
        <w:t xml:space="preserve"> for imposing tariffs on China, which practically the whole political establishment was doing a year ago. He was doing just the opposite. </w:t>
      </w:r>
      <w:r w:rsidRPr="00B56EE8">
        <w:rPr>
          <w:rStyle w:val="StyleUnderline"/>
        </w:rPr>
        <w:t xml:space="preserve">He </w:t>
      </w:r>
      <w:r w:rsidRPr="00D85532">
        <w:rPr>
          <w:rStyle w:val="StyleUnderline"/>
          <w:highlight w:val="green"/>
        </w:rPr>
        <w:t>wants to ensure</w:t>
      </w:r>
      <w:r w:rsidRPr="00B56EE8">
        <w:rPr>
          <w:rStyle w:val="StyleUnderline"/>
        </w:rPr>
        <w:t xml:space="preserve"> that </w:t>
      </w:r>
      <w:r w:rsidRPr="00D85532">
        <w:rPr>
          <w:rStyle w:val="StyleUnderline"/>
          <w:highlight w:val="green"/>
        </w:rPr>
        <w:t>Trump doesn’t lift</w:t>
      </w:r>
      <w:r w:rsidRPr="00B56EE8">
        <w:rPr>
          <w:rStyle w:val="StyleUnderline"/>
        </w:rPr>
        <w:t xml:space="preserve"> those </w:t>
      </w:r>
      <w:r w:rsidRPr="00D85532">
        <w:rPr>
          <w:rStyle w:val="StyleUnderline"/>
          <w:highlight w:val="green"/>
        </w:rPr>
        <w:t>tariffs</w:t>
      </w:r>
      <w:r w:rsidRPr="00B56EE8">
        <w:rPr>
          <w:rStyle w:val="StyleUnderline"/>
        </w:rPr>
        <w:t xml:space="preserve"> prematurely.</w:t>
      </w:r>
      <w:r w:rsidRPr="00D85532">
        <w:rPr>
          <w:sz w:val="16"/>
        </w:rPr>
        <w:t xml:space="preserve"> “Unless you get meaningful structural changes to address the stealing of our intellectual property and the other issues … if all we get is the sale of a few more soybeans and other products, then this is an agreement not worth having,” Doggett said. Then he addressed Huawei and its “ </w:t>
      </w:r>
      <w:hyperlink r:id="rId115" w:history="1">
        <w:r w:rsidRPr="00D85532">
          <w:rPr>
            <w:sz w:val="16"/>
          </w:rPr>
          <w:t>national security threat</w:t>
        </w:r>
      </w:hyperlink>
      <w:r w:rsidRPr="00D85532">
        <w:rPr>
          <w:sz w:val="16"/>
        </w:rPr>
        <w:t xml:space="preserve"> ”, saying, “if there’s any bargaining away of our national security to get this agreement, it would be with great harm to our country”. </w:t>
      </w:r>
      <w:r w:rsidRPr="00D85532">
        <w:rPr>
          <w:rStyle w:val="StyleUnderline"/>
          <w:highlight w:val="green"/>
        </w:rPr>
        <w:t>Many in Congress were upset</w:t>
      </w:r>
      <w:r w:rsidRPr="00B56EE8">
        <w:rPr>
          <w:rStyle w:val="StyleUnderline"/>
        </w:rPr>
        <w:t xml:space="preserve"> with the reprieve </w:t>
      </w:r>
      <w:r w:rsidRPr="00D85532">
        <w:rPr>
          <w:rStyle w:val="StyleUnderline"/>
          <w:highlight w:val="green"/>
        </w:rPr>
        <w:t>Trump gave</w:t>
      </w:r>
      <w:r w:rsidRPr="00B56EE8">
        <w:rPr>
          <w:rStyle w:val="StyleUnderline"/>
        </w:rPr>
        <w:t xml:space="preserve"> Chinese telecoms </w:t>
      </w:r>
      <w:r w:rsidRPr="00D85532">
        <w:rPr>
          <w:rStyle w:val="StyleUnderline"/>
          <w:highlight w:val="green"/>
        </w:rPr>
        <w:t>company ZTE</w:t>
      </w:r>
      <w:r w:rsidRPr="00B56EE8">
        <w:rPr>
          <w:rStyle w:val="StyleUnderline"/>
        </w:rPr>
        <w:t xml:space="preserve"> last year after his Commerce Department </w:t>
      </w:r>
      <w:r w:rsidRPr="00D85532">
        <w:rPr>
          <w:rStyle w:val="StyleUnderline"/>
          <w:highlight w:val="green"/>
        </w:rPr>
        <w:t>banned US suppliers from selling</w:t>
      </w:r>
      <w:r w:rsidRPr="00B56EE8">
        <w:rPr>
          <w:rStyle w:val="StyleUnderline"/>
        </w:rPr>
        <w:t xml:space="preserve"> to them</w:t>
      </w:r>
      <w:r w:rsidRPr="00D85532">
        <w:rPr>
          <w:sz w:val="16"/>
        </w:rPr>
        <w:t xml:space="preserve">. It looked like he was using ZTE as a bargaining chip in the trade negotiations. It’s not likely they’ll let him do it again with the much larger Huawei. Trump has started fixing a thing that public opinion in the US is not going to let him walk away from half done. He told Americans, “Hey, look here at China!” They did. And they didn’t like what they saw. </w:t>
      </w:r>
      <w:r w:rsidRPr="00B56EE8">
        <w:rPr>
          <w:rStyle w:val="StyleUnderline"/>
        </w:rPr>
        <w:t xml:space="preserve">So </w:t>
      </w:r>
      <w:r w:rsidRPr="00D85532">
        <w:rPr>
          <w:rStyle w:val="StyleUnderline"/>
          <w:highlight w:val="green"/>
        </w:rPr>
        <w:t>he can tweet</w:t>
      </w:r>
      <w:r w:rsidRPr="00B56EE8">
        <w:rPr>
          <w:rStyle w:val="StyleUnderline"/>
        </w:rPr>
        <w:t xml:space="preserve"> all he wants </w:t>
      </w:r>
      <w:r w:rsidRPr="00D85532">
        <w:rPr>
          <w:rStyle w:val="StyleUnderline"/>
          <w:highlight w:val="green"/>
        </w:rPr>
        <w:t>about “substantial progress”</w:t>
      </w:r>
      <w:r w:rsidRPr="00B56EE8">
        <w:rPr>
          <w:rStyle w:val="StyleUnderline"/>
        </w:rPr>
        <w:t xml:space="preserve"> on the negotiations and his “strong and </w:t>
      </w:r>
      <w:hyperlink r:id="rId116" w:history="1">
        <w:r w:rsidRPr="00B56EE8">
          <w:rPr>
            <w:rStyle w:val="StyleUnderline"/>
          </w:rPr>
          <w:t>personal relationship</w:t>
        </w:r>
      </w:hyperlink>
      <w:r w:rsidRPr="00B56EE8">
        <w:rPr>
          <w:rStyle w:val="StyleUnderline"/>
        </w:rPr>
        <w:t xml:space="preserve"> ”</w:t>
      </w:r>
      <w:r w:rsidRPr="00D85532">
        <w:rPr>
          <w:sz w:val="16"/>
        </w:rPr>
        <w:t xml:space="preserve"> with </w:t>
      </w:r>
      <w:r w:rsidRPr="00D85532">
        <w:rPr>
          <w:rStyle w:val="StyleUnderline"/>
        </w:rPr>
        <w:t xml:space="preserve">Xi Jinping, </w:t>
      </w:r>
      <w:r w:rsidRPr="00D85532">
        <w:rPr>
          <w:rStyle w:val="StyleUnderline"/>
          <w:highlight w:val="green"/>
        </w:rPr>
        <w:t>but if he doesn’t satisfy</w:t>
      </w:r>
      <w:r w:rsidRPr="00D85532">
        <w:rPr>
          <w:rStyle w:val="StyleUnderline"/>
        </w:rPr>
        <w:t xml:space="preserve"> what has grown into </w:t>
      </w:r>
      <w:r w:rsidRPr="00D85532">
        <w:rPr>
          <w:rStyle w:val="StyleUnderline"/>
          <w:highlight w:val="green"/>
        </w:rPr>
        <w:t>a</w:t>
      </w:r>
      <w:r w:rsidRPr="00D85532">
        <w:rPr>
          <w:rStyle w:val="StyleUnderline"/>
        </w:rPr>
        <w:t xml:space="preserve"> broad, </w:t>
      </w:r>
      <w:r w:rsidRPr="00D85532">
        <w:rPr>
          <w:rStyle w:val="StyleUnderline"/>
          <w:highlight w:val="green"/>
        </w:rPr>
        <w:t>bipartisan swathe of Congress</w:t>
      </w:r>
      <w:r w:rsidRPr="00D85532">
        <w:rPr>
          <w:rStyle w:val="StyleUnderline"/>
        </w:rPr>
        <w:t xml:space="preserve">, they are likely to </w:t>
      </w:r>
      <w:r w:rsidRPr="00D85532">
        <w:rPr>
          <w:rStyle w:val="StyleUnderline"/>
          <w:highlight w:val="green"/>
        </w:rPr>
        <w:t>finish the job</w:t>
      </w:r>
      <w:r w:rsidRPr="00D85532">
        <w:rPr>
          <w:rStyle w:val="StyleUnderline"/>
        </w:rPr>
        <w:t xml:space="preserve"> for him. </w:t>
      </w:r>
      <w:r w:rsidRPr="00B56EE8">
        <w:rPr>
          <w:rStyle w:val="StyleUnderline"/>
        </w:rPr>
        <w:t xml:space="preserve">The EU, Japan and others are </w:t>
      </w:r>
      <w:hyperlink r:id="rId117" w:history="1">
        <w:r w:rsidRPr="00B56EE8">
          <w:rPr>
            <w:rStyle w:val="StyleUnderline"/>
          </w:rPr>
          <w:t>moving towards</w:t>
        </w:r>
      </w:hyperlink>
      <w:r w:rsidRPr="00B56EE8">
        <w:rPr>
          <w:rStyle w:val="StyleUnderline"/>
        </w:rPr>
        <w:t xml:space="preserve"> the US’ view, meaning a sea change is under way in how the West looks at Beijing’s trade practices</w:t>
      </w:r>
      <w:r w:rsidRPr="00D85532">
        <w:rPr>
          <w:sz w:val="16"/>
        </w:rPr>
        <w:t xml:space="preserve">. The European Commission issued a paper this week that used terms like “rival” and “strategic competitor” when referring to China, a hardening of rhetoric </w:t>
      </w:r>
      <w:hyperlink r:id="rId118" w:history="1">
        <w:r w:rsidRPr="00D85532">
          <w:rPr>
            <w:sz w:val="16"/>
          </w:rPr>
          <w:t>not unlike</w:t>
        </w:r>
      </w:hyperlink>
      <w:r w:rsidRPr="00D85532">
        <w:rPr>
          <w:sz w:val="16"/>
        </w:rPr>
        <w:t xml:space="preserve"> that of the US. </w:t>
      </w:r>
      <w:r w:rsidRPr="00D85532">
        <w:rPr>
          <w:rStyle w:val="StyleUnderline"/>
          <w:highlight w:val="green"/>
        </w:rPr>
        <w:t>Few US lawmakers seem interested in a deal</w:t>
      </w:r>
      <w:r w:rsidRPr="00B56EE8">
        <w:rPr>
          <w:rStyle w:val="StyleUnderline"/>
        </w:rPr>
        <w:t xml:space="preserve"> that relies on Beijing to </w:t>
      </w:r>
      <w:proofErr w:type="spellStart"/>
      <w:r w:rsidRPr="00B56EE8">
        <w:rPr>
          <w:rStyle w:val="StyleUnderline"/>
        </w:rPr>
        <w:t>honour</w:t>
      </w:r>
      <w:proofErr w:type="spellEnd"/>
      <w:r w:rsidRPr="00B56EE8">
        <w:rPr>
          <w:rStyle w:val="StyleUnderline"/>
        </w:rPr>
        <w:t xml:space="preserve"> reform promises. </w:t>
      </w:r>
      <w:proofErr w:type="spellStart"/>
      <w:r w:rsidRPr="00B56EE8">
        <w:rPr>
          <w:rStyle w:val="StyleUnderline"/>
        </w:rPr>
        <w:t>Lighthizer’s</w:t>
      </w:r>
      <w:proofErr w:type="spellEnd"/>
      <w:r w:rsidRPr="00B56EE8">
        <w:rPr>
          <w:rStyle w:val="StyleUnderline"/>
        </w:rPr>
        <w:t xml:space="preserve"> team is </w:t>
      </w:r>
      <w:r w:rsidRPr="00D85532">
        <w:rPr>
          <w:rStyle w:val="StyleUnderline"/>
          <w:highlight w:val="green"/>
        </w:rPr>
        <w:t xml:space="preserve">proposing </w:t>
      </w:r>
      <w:hyperlink r:id="rId119" w:history="1">
        <w:r w:rsidRPr="00D85532">
          <w:rPr>
            <w:rStyle w:val="StyleUnderline"/>
            <w:highlight w:val="green"/>
          </w:rPr>
          <w:t>enforcement mechanisms</w:t>
        </w:r>
      </w:hyperlink>
      <w:r w:rsidRPr="00B56EE8">
        <w:rPr>
          <w:rStyle w:val="StyleUnderline"/>
        </w:rPr>
        <w:t xml:space="preserve"> that include an automatic “snapback” to tariffs in the event the US determines that China is not </w:t>
      </w:r>
      <w:proofErr w:type="spellStart"/>
      <w:r w:rsidRPr="00B56EE8">
        <w:rPr>
          <w:rStyle w:val="StyleUnderline"/>
        </w:rPr>
        <w:t>honouring</w:t>
      </w:r>
      <w:proofErr w:type="spellEnd"/>
      <w:r w:rsidRPr="00B56EE8">
        <w:rPr>
          <w:rStyle w:val="StyleUnderline"/>
        </w:rPr>
        <w:t xml:space="preserve"> its commitments. It’s unlikely Beijing will accept that, but for now it is proposing that, if it does, it’ll have the right to retaliate with tariffs of its own; the US is unlikely to accept that</w:t>
      </w:r>
      <w:r w:rsidRPr="00D85532">
        <w:rPr>
          <w:sz w:val="16"/>
        </w:rPr>
        <w:t xml:space="preserve">. Beijing has led China on a good economic run since accession to the World Trade </w:t>
      </w:r>
      <w:proofErr w:type="spellStart"/>
      <w:r w:rsidRPr="00D85532">
        <w:rPr>
          <w:sz w:val="16"/>
        </w:rPr>
        <w:t>Organisation</w:t>
      </w:r>
      <w:proofErr w:type="spellEnd"/>
      <w:r w:rsidRPr="00D85532">
        <w:rPr>
          <w:sz w:val="16"/>
        </w:rPr>
        <w:t xml:space="preserve"> in 2001. Many in the West consider that run a long-lived stretch of mercantilism. It seems over. Beijing either plays by trading rules that have kept the peace and made the world more prosperous than any time in history, or the West is likely to make it hard for China to trade in their club. Beijing’s aversion to Western institutions like the trading system – seemingly driven by a desire to avenge </w:t>
      </w:r>
      <w:hyperlink r:id="rId120" w:history="1">
        <w:r w:rsidRPr="00D85532">
          <w:rPr>
            <w:sz w:val="16"/>
          </w:rPr>
          <w:t>past humiliations</w:t>
        </w:r>
      </w:hyperlink>
      <w:r w:rsidRPr="00D85532">
        <w:rPr>
          <w:sz w:val="16"/>
        </w:rPr>
        <w:t xml:space="preserve"> – is counterproductive to further raising China’s wealth and living standards. There are still a billion Chinese who are some distance away from prosperous. Many of China’s educated elite understand this. </w:t>
      </w:r>
      <w:proofErr w:type="spellStart"/>
      <w:r w:rsidRPr="00D85532">
        <w:rPr>
          <w:sz w:val="16"/>
        </w:rPr>
        <w:t>Lighthizer</w:t>
      </w:r>
      <w:proofErr w:type="spellEnd"/>
      <w:r w:rsidRPr="00D85532">
        <w:rPr>
          <w:sz w:val="16"/>
        </w:rPr>
        <w:t xml:space="preserve"> told the Ways and Means Committee that he’s negotiating with “reformers in China who want to change” China’s trade </w:t>
      </w:r>
      <w:proofErr w:type="spellStart"/>
      <w:r w:rsidRPr="00D85532">
        <w:rPr>
          <w:sz w:val="16"/>
        </w:rPr>
        <w:t>behaviour</w:t>
      </w:r>
      <w:proofErr w:type="spellEnd"/>
      <w:r w:rsidRPr="00D85532">
        <w:rPr>
          <w:sz w:val="16"/>
        </w:rPr>
        <w:t xml:space="preserve">. It will be interesting to see how much power these reformers really have. Because </w:t>
      </w:r>
      <w:r w:rsidRPr="00D85532">
        <w:rPr>
          <w:rStyle w:val="StyleUnderline"/>
          <w:highlight w:val="green"/>
        </w:rPr>
        <w:t>Beijing’s trade practices have</w:t>
      </w:r>
      <w:r w:rsidRPr="00B56EE8">
        <w:rPr>
          <w:rStyle w:val="StyleUnderline"/>
        </w:rPr>
        <w:t xml:space="preserve"> managed to do </w:t>
      </w:r>
      <w:r w:rsidRPr="00D85532">
        <w:rPr>
          <w:rStyle w:val="StyleUnderline"/>
          <w:highlight w:val="green"/>
        </w:rPr>
        <w:t>something few thought possible</w:t>
      </w:r>
      <w:r w:rsidRPr="00B56EE8">
        <w:rPr>
          <w:rStyle w:val="StyleUnderline"/>
        </w:rPr>
        <w:t xml:space="preserve"> – </w:t>
      </w:r>
      <w:r w:rsidRPr="00D85532">
        <w:rPr>
          <w:rStyle w:val="StyleUnderline"/>
          <w:highlight w:val="green"/>
        </w:rPr>
        <w:t>make America’s divided politicians agree on something</w:t>
      </w:r>
      <w:r w:rsidRPr="00B56EE8">
        <w:rPr>
          <w:rStyle w:val="StyleUnderline"/>
        </w:rPr>
        <w:t>.</w:t>
      </w:r>
      <w:r w:rsidRPr="00D85532">
        <w:rPr>
          <w:sz w:val="16"/>
        </w:rPr>
        <w:t xml:space="preserve"> And they’re demanding real, structural change in bilateral trade, not just more soybean sales.</w:t>
      </w:r>
    </w:p>
    <w:p w14:paraId="26B6522A" w14:textId="77777777" w:rsidR="00107C5A" w:rsidRDefault="00107C5A" w:rsidP="00107C5A">
      <w:pPr>
        <w:pStyle w:val="Heading3"/>
        <w:rPr>
          <w:rFonts w:asciiTheme="majorHAnsi" w:hAnsiTheme="majorHAnsi"/>
        </w:rPr>
      </w:pPr>
      <w:r>
        <w:rPr>
          <w:rFonts w:asciiTheme="majorHAnsi" w:hAnsiTheme="majorHAnsi"/>
        </w:rPr>
        <w:t>Trump alone on trade</w:t>
      </w:r>
    </w:p>
    <w:p w14:paraId="3B7AD120" w14:textId="77777777" w:rsidR="00107C5A" w:rsidRDefault="00107C5A" w:rsidP="00107C5A">
      <w:pPr>
        <w:pStyle w:val="Heading4"/>
      </w:pPr>
      <w:r>
        <w:t>Trump has no more support on the trade war</w:t>
      </w:r>
    </w:p>
    <w:p w14:paraId="71B5977B" w14:textId="77777777" w:rsidR="00107C5A" w:rsidRPr="0094771E" w:rsidRDefault="00107C5A" w:rsidP="00107C5A">
      <w:pPr>
        <w:rPr>
          <w:sz w:val="16"/>
          <w:szCs w:val="16"/>
        </w:rPr>
      </w:pPr>
      <w:r w:rsidRPr="0094771E">
        <w:rPr>
          <w:rStyle w:val="Heading4Char"/>
        </w:rPr>
        <w:t>Bernstein</w:t>
      </w:r>
      <w:r w:rsidRPr="0094771E">
        <w:t xml:space="preserve"> </w:t>
      </w:r>
      <w:r w:rsidRPr="0094771E">
        <w:rPr>
          <w:sz w:val="16"/>
          <w:szCs w:val="16"/>
        </w:rPr>
        <w:t>5-10-</w:t>
      </w:r>
      <w:r w:rsidRPr="0094771E">
        <w:rPr>
          <w:rStyle w:val="Heading4Char"/>
        </w:rPr>
        <w:t>19</w:t>
      </w:r>
      <w:r w:rsidRPr="0094771E">
        <w:t xml:space="preserve"> </w:t>
      </w:r>
      <w:r w:rsidRPr="0094771E">
        <w:rPr>
          <w:sz w:val="16"/>
          <w:szCs w:val="16"/>
        </w:rPr>
        <w:t xml:space="preserve">– (Jonathan Bernstein is a Bloomberg Opinion columnist covering politics and policy. He taught political science at the University of Texas at San Antonio and DePauw University and wrote A Plain Blog About Politics; “Trump’s Trade War Is Terrible Politics”; Bloomberg; D.A. June 26th 2019; </w:t>
      </w:r>
      <w:hyperlink r:id="rId121" w:history="1">
        <w:r w:rsidRPr="0094771E">
          <w:rPr>
            <w:sz w:val="16"/>
            <w:szCs w:val="16"/>
          </w:rPr>
          <w:t>https://www.bloomberg.com/opinion/articles/2019-05-10/donald-trump-s-trade-war-with-china-is-terrible-politics?scrlybrkr=a5484794)</w:t>
        </w:r>
      </w:hyperlink>
      <w:r w:rsidRPr="0094771E">
        <w:rPr>
          <w:sz w:val="16"/>
          <w:szCs w:val="16"/>
        </w:rPr>
        <w:t xml:space="preserve"> //JM</w:t>
      </w:r>
    </w:p>
    <w:p w14:paraId="5E81483C" w14:textId="77777777" w:rsidR="00107C5A" w:rsidRPr="00FA0E1B" w:rsidRDefault="00107C5A" w:rsidP="00107C5A">
      <w:pPr>
        <w:rPr>
          <w:sz w:val="16"/>
        </w:rPr>
      </w:pPr>
      <w:r w:rsidRPr="00FA0E1B">
        <w:rPr>
          <w:sz w:val="16"/>
        </w:rPr>
        <w:t xml:space="preserve">I can't think of a recent historical parallel to President Donald Trump's continuing trade wars. Just this week, </w:t>
      </w:r>
      <w:r w:rsidRPr="00AA5141">
        <w:rPr>
          <w:rStyle w:val="StyleUnderline"/>
          <w:highlight w:val="green"/>
        </w:rPr>
        <w:t>we saw</w:t>
      </w:r>
      <w:r w:rsidRPr="00AA5141">
        <w:rPr>
          <w:rStyle w:val="StyleUnderline"/>
        </w:rPr>
        <w:t xml:space="preserve"> new </w:t>
      </w:r>
      <w:r w:rsidRPr="00AA5141">
        <w:rPr>
          <w:rStyle w:val="StyleUnderline"/>
          <w:highlight w:val="green"/>
        </w:rPr>
        <w:t>tariffs imposed on Chinese products</w:t>
      </w:r>
      <w:r w:rsidRPr="00AA5141">
        <w:rPr>
          <w:rStyle w:val="StyleUnderline"/>
        </w:rPr>
        <w:t>, threats of retaliation, and the promise of yet another round of punitive measures to follow</w:t>
      </w:r>
      <w:r w:rsidRPr="00FA0E1B">
        <w:rPr>
          <w:sz w:val="16"/>
        </w:rPr>
        <w:t xml:space="preserve">. Whether this is brave or foolhardy is perhaps up for debate. But it’s certainly unusual. While </w:t>
      </w:r>
      <w:r w:rsidRPr="00AA5141">
        <w:rPr>
          <w:rStyle w:val="StyleUnderline"/>
          <w:highlight w:val="green"/>
        </w:rPr>
        <w:t>presidents are almost always the most public face of</w:t>
      </w:r>
      <w:r w:rsidRPr="00AA5141">
        <w:rPr>
          <w:rStyle w:val="StyleUnderline"/>
        </w:rPr>
        <w:t xml:space="preserve"> the </w:t>
      </w:r>
      <w:r w:rsidRPr="00AA5141">
        <w:rPr>
          <w:rStyle w:val="StyleUnderline"/>
          <w:highlight w:val="green"/>
        </w:rPr>
        <w:t>policies they support</w:t>
      </w:r>
      <w:r w:rsidRPr="00FA0E1B">
        <w:rPr>
          <w:sz w:val="16"/>
        </w:rPr>
        <w:t xml:space="preserve">, most will try to find allies that allow them to depersonalize things to some extent. Normal </w:t>
      </w:r>
      <w:r w:rsidRPr="00AA5141">
        <w:rPr>
          <w:rStyle w:val="StyleUnderline"/>
          <w:highlight w:val="green"/>
        </w:rPr>
        <w:t>presidents love</w:t>
      </w:r>
      <w:r w:rsidRPr="00AA5141">
        <w:rPr>
          <w:rStyle w:val="StyleUnderline"/>
        </w:rPr>
        <w:t xml:space="preserve"> having </w:t>
      </w:r>
      <w:r w:rsidRPr="00AA5141">
        <w:rPr>
          <w:rStyle w:val="StyleUnderline"/>
          <w:highlight w:val="green"/>
        </w:rPr>
        <w:t>bipart</w:t>
      </w:r>
      <w:r w:rsidRPr="00AA5141">
        <w:rPr>
          <w:rStyle w:val="StyleUnderline"/>
        </w:rPr>
        <w:t xml:space="preserve">isan </w:t>
      </w:r>
      <w:r w:rsidRPr="00AA5141">
        <w:rPr>
          <w:rStyle w:val="StyleUnderline"/>
          <w:highlight w:val="green"/>
        </w:rPr>
        <w:t>support</w:t>
      </w:r>
      <w:r w:rsidRPr="00AA5141">
        <w:rPr>
          <w:rStyle w:val="StyleUnderline"/>
        </w:rPr>
        <w:t xml:space="preserve">; if that's unavailable, they'll at least fall back on their parties. </w:t>
      </w:r>
      <w:r w:rsidRPr="00FA0E1B">
        <w:rPr>
          <w:rStyle w:val="StyleUnderline"/>
          <w:highlight w:val="green"/>
        </w:rPr>
        <w:t>Trump is out there alone on topic after topic</w:t>
      </w:r>
      <w:r w:rsidRPr="00FA0E1B">
        <w:rPr>
          <w:sz w:val="16"/>
        </w:rPr>
        <w:t xml:space="preserve">, from his border wall to Yemen. </w:t>
      </w:r>
      <w:r w:rsidRPr="00FA0E1B">
        <w:rPr>
          <w:rStyle w:val="StyleUnderline"/>
          <w:highlight w:val="green"/>
        </w:rPr>
        <w:t>On trade, he’s especially isolated</w:t>
      </w:r>
      <w:r w:rsidRPr="00FA0E1B">
        <w:rPr>
          <w:sz w:val="16"/>
        </w:rPr>
        <w:t xml:space="preserve">. Yes, </w:t>
      </w:r>
      <w:r w:rsidRPr="00AA5141">
        <w:rPr>
          <w:rStyle w:val="StyleUnderline"/>
        </w:rPr>
        <w:t>he's brought a handful of Republicans with him, and on China in particular he may have a few added allies</w:t>
      </w:r>
      <w:r w:rsidRPr="00FA0E1B">
        <w:rPr>
          <w:sz w:val="16"/>
        </w:rPr>
        <w:t xml:space="preserve">. But </w:t>
      </w:r>
      <w:r w:rsidRPr="00AA5141">
        <w:rPr>
          <w:rStyle w:val="StyleUnderline"/>
        </w:rPr>
        <w:t xml:space="preserve">overall, </w:t>
      </w:r>
      <w:r w:rsidRPr="00FA0E1B">
        <w:rPr>
          <w:rStyle w:val="StyleUnderline"/>
          <w:highlight w:val="green"/>
        </w:rPr>
        <w:t>Trump’s trade wars are going to result in some</w:t>
      </w:r>
      <w:r w:rsidRPr="00AA5141">
        <w:rPr>
          <w:rStyle w:val="StyleUnderline"/>
        </w:rPr>
        <w:t xml:space="preserve"> unusually personal successes or </w:t>
      </w:r>
      <w:r w:rsidRPr="00FA0E1B">
        <w:rPr>
          <w:rStyle w:val="StyleUnderline"/>
          <w:highlight w:val="green"/>
        </w:rPr>
        <w:t>failures</w:t>
      </w:r>
      <w:r w:rsidRPr="00FA0E1B">
        <w:rPr>
          <w:sz w:val="16"/>
        </w:rPr>
        <w:t xml:space="preserve">. Even under the best of circumstances, this would be a very delicate issue for a president. </w:t>
      </w:r>
      <w:r w:rsidRPr="00AA5141">
        <w:rPr>
          <w:rStyle w:val="StyleUnderline"/>
        </w:rPr>
        <w:t>Expanded trade tends to produce overall gains for the economy</w:t>
      </w:r>
      <w:r w:rsidRPr="00FA0E1B">
        <w:rPr>
          <w:sz w:val="16"/>
        </w:rPr>
        <w:t xml:space="preserve"> at the expense of losses in specific sectors. That's dangerous enough, since visible losses can be politically potent. </w:t>
      </w:r>
      <w:r w:rsidRPr="00AA5141">
        <w:rPr>
          <w:rStyle w:val="StyleUnderline"/>
        </w:rPr>
        <w:t xml:space="preserve">But </w:t>
      </w:r>
      <w:r w:rsidRPr="00FA0E1B">
        <w:rPr>
          <w:rStyle w:val="StyleUnderline"/>
          <w:highlight w:val="green"/>
        </w:rPr>
        <w:t>starting a trade</w:t>
      </w:r>
      <w:r w:rsidRPr="00AA5141">
        <w:rPr>
          <w:rStyle w:val="StyleUnderline"/>
        </w:rPr>
        <w:t xml:space="preserve"> war not only </w:t>
      </w:r>
      <w:r w:rsidRPr="00FA0E1B">
        <w:rPr>
          <w:rStyle w:val="StyleUnderline"/>
          <w:highlight w:val="green"/>
        </w:rPr>
        <w:t>imposes specific losses when</w:t>
      </w:r>
      <w:r w:rsidRPr="00AA5141">
        <w:rPr>
          <w:rStyle w:val="StyleUnderline"/>
        </w:rPr>
        <w:t xml:space="preserve"> other </w:t>
      </w:r>
      <w:r w:rsidRPr="00FA0E1B">
        <w:rPr>
          <w:rStyle w:val="StyleUnderline"/>
          <w:highlight w:val="green"/>
        </w:rPr>
        <w:t>countries retaliate</w:t>
      </w:r>
      <w:r w:rsidRPr="00AA5141">
        <w:rPr>
          <w:rStyle w:val="StyleUnderline"/>
        </w:rPr>
        <w:t>, it also risks serious damage to the broader economy.</w:t>
      </w:r>
      <w:r w:rsidRPr="00FA0E1B">
        <w:rPr>
          <w:sz w:val="16"/>
        </w:rPr>
        <w:t xml:space="preserve"> That's a whole lot of risk for a president with very little potential reward. And that's just in the abstract; in this particular case, </w:t>
      </w:r>
      <w:r w:rsidRPr="00AA5141">
        <w:rPr>
          <w:rStyle w:val="StyleUnderline"/>
        </w:rPr>
        <w:t>Trump is adding all sorts of other problems by picking a fight that many analysts think is poorly conceived</w:t>
      </w:r>
      <w:r w:rsidRPr="00FA0E1B">
        <w:rPr>
          <w:sz w:val="16"/>
        </w:rPr>
        <w:t xml:space="preserve">. He's taking on China even though he still has no obvious path to getting his North American trade deal through either chamber of Congress. And </w:t>
      </w:r>
      <w:r w:rsidRPr="00FA0E1B">
        <w:rPr>
          <w:rStyle w:val="StyleUnderline"/>
          <w:highlight w:val="green"/>
        </w:rPr>
        <w:t>he’s doing so at a time when he’s</w:t>
      </w:r>
      <w:r w:rsidRPr="00AA5141">
        <w:rPr>
          <w:rStyle w:val="StyleUnderline"/>
        </w:rPr>
        <w:t xml:space="preserve"> especially </w:t>
      </w:r>
      <w:r w:rsidRPr="00FA0E1B">
        <w:rPr>
          <w:rStyle w:val="StyleUnderline"/>
          <w:highlight w:val="green"/>
        </w:rPr>
        <w:t>in need of support from congressional Republicans who find it hard to stick</w:t>
      </w:r>
      <w:r w:rsidRPr="00AA5141">
        <w:rPr>
          <w:rStyle w:val="StyleUnderline"/>
        </w:rPr>
        <w:t xml:space="preserve"> with him </w:t>
      </w:r>
      <w:r w:rsidRPr="00FA0E1B">
        <w:rPr>
          <w:rStyle w:val="StyleUnderline"/>
          <w:highlight w:val="green"/>
        </w:rPr>
        <w:t>on trade</w:t>
      </w:r>
      <w:r w:rsidRPr="00FA0E1B">
        <w:rPr>
          <w:sz w:val="16"/>
        </w:rPr>
        <w:t xml:space="preserve">. It's not clear what Trump is thinking, or even to what extent he understands basic trade concepts. He certainly misstates how tariffs work, for example, although whether that's intentional spin is hard to say. My best guess is that there's not a lot beneath the surface. </w:t>
      </w:r>
      <w:r w:rsidRPr="00FA0E1B">
        <w:rPr>
          <w:rStyle w:val="StyleUnderline"/>
          <w:highlight w:val="green"/>
        </w:rPr>
        <w:t>Trump</w:t>
      </w:r>
      <w:r w:rsidRPr="00AA5141">
        <w:rPr>
          <w:rStyle w:val="StyleUnderline"/>
        </w:rPr>
        <w:t xml:space="preserve"> really </w:t>
      </w:r>
      <w:r w:rsidRPr="00FA0E1B">
        <w:rPr>
          <w:rStyle w:val="StyleUnderline"/>
          <w:highlight w:val="green"/>
        </w:rPr>
        <w:t>does think that “trade wars are good</w:t>
      </w:r>
      <w:r w:rsidRPr="00AA5141">
        <w:rPr>
          <w:rStyle w:val="StyleUnderline"/>
        </w:rPr>
        <w:t xml:space="preserve">, and easy to win,” </w:t>
      </w:r>
      <w:r w:rsidRPr="00FA0E1B">
        <w:rPr>
          <w:rStyle w:val="StyleUnderline"/>
          <w:highlight w:val="green"/>
        </w:rPr>
        <w:t>regardless of</w:t>
      </w:r>
      <w:r w:rsidRPr="00AA5141">
        <w:rPr>
          <w:rStyle w:val="StyleUnderline"/>
        </w:rPr>
        <w:t xml:space="preserve"> any </w:t>
      </w:r>
      <w:r w:rsidRPr="00FA0E1B">
        <w:rPr>
          <w:rStyle w:val="StyleUnderline"/>
          <w:highlight w:val="green"/>
        </w:rPr>
        <w:t>evidence or expert analysis</w:t>
      </w:r>
      <w:r w:rsidRPr="00AA5141">
        <w:rPr>
          <w:rStyle w:val="StyleUnderline"/>
        </w:rPr>
        <w:t xml:space="preserve"> to the contrary. He thinks trade deficits represent money pouring out of the country for nothing</w:t>
      </w:r>
      <w:r w:rsidRPr="00FA0E1B">
        <w:rPr>
          <w:sz w:val="16"/>
        </w:rPr>
        <w:t>, rather than for the purchase of goods and services. And — as he says — he just likes tariffs, and mistakenly thinks that imposing them is a way to tax foreigners. But who knows? What’s clear is that this just isn’t the way presidents normally act.</w:t>
      </w:r>
    </w:p>
    <w:p w14:paraId="20BD1E0F" w14:textId="77777777" w:rsidR="00107C5A" w:rsidRPr="009C0E89" w:rsidRDefault="00107C5A" w:rsidP="00107C5A"/>
    <w:p w14:paraId="1236ED62" w14:textId="77777777" w:rsidR="00107C5A" w:rsidRDefault="00107C5A" w:rsidP="00107C5A">
      <w:pPr>
        <w:pStyle w:val="Heading3"/>
        <w:rPr>
          <w:rFonts w:asciiTheme="majorHAnsi" w:hAnsiTheme="majorHAnsi"/>
        </w:rPr>
      </w:pPr>
      <w:r w:rsidRPr="005D7E64">
        <w:rPr>
          <w:rFonts w:asciiTheme="majorHAnsi" w:hAnsiTheme="majorHAnsi"/>
        </w:rPr>
        <w:t>Trade War Matters for 2020</w:t>
      </w:r>
    </w:p>
    <w:p w14:paraId="603D8A76" w14:textId="77777777" w:rsidR="00107C5A" w:rsidRPr="00BD4F6B" w:rsidRDefault="00107C5A" w:rsidP="00107C5A">
      <w:pPr>
        <w:pStyle w:val="Heading4"/>
        <w:rPr>
          <w:rStyle w:val="StyleUnderline"/>
          <w:sz w:val="26"/>
          <w:u w:val="none"/>
        </w:rPr>
      </w:pPr>
      <w:r>
        <w:rPr>
          <w:rStyle w:val="StyleUnderline"/>
          <w:sz w:val="26"/>
          <w:u w:val="none"/>
        </w:rPr>
        <w:t>Plan makes trade a priority – Dems empirically ride on success for 2020 victory</w:t>
      </w:r>
    </w:p>
    <w:p w14:paraId="33F5C41C" w14:textId="77777777" w:rsidR="00107C5A" w:rsidRPr="00322A23" w:rsidRDefault="00107C5A" w:rsidP="00107C5A">
      <w:pPr>
        <w:rPr>
          <w:rStyle w:val="StyleUnderline"/>
          <w:sz w:val="16"/>
          <w:szCs w:val="16"/>
          <w:u w:val="none"/>
        </w:rPr>
      </w:pPr>
      <w:r w:rsidRPr="00322A23">
        <w:rPr>
          <w:rStyle w:val="Heading4Char"/>
        </w:rPr>
        <w:t>Alden</w:t>
      </w:r>
      <w:r w:rsidRPr="00322A23">
        <w:t xml:space="preserve"> </w:t>
      </w:r>
      <w:r w:rsidRPr="00322A23">
        <w:rPr>
          <w:sz w:val="16"/>
          <w:szCs w:val="16"/>
        </w:rPr>
        <w:t>5-21-</w:t>
      </w:r>
      <w:r w:rsidRPr="00322A23">
        <w:rPr>
          <w:rStyle w:val="Heading4Char"/>
        </w:rPr>
        <w:t>19</w:t>
      </w:r>
      <w:r w:rsidRPr="00322A23">
        <w:t xml:space="preserve"> </w:t>
      </w:r>
      <w:r w:rsidRPr="00322A23">
        <w:rPr>
          <w:sz w:val="16"/>
          <w:szCs w:val="16"/>
        </w:rPr>
        <w:t xml:space="preserve">– (Edward Alden is the Ross distinguished visiting professor at Western Washington University, a senior fellow at the Council on Foreign Relations, and the author of Failure to Adjust: How Americans Got Left Behind in the Global Economy; “Democrats Won’t Win by Being Trump Lite on Trade”; Foreign Policy; D.A. June 25th 2019; </w:t>
      </w:r>
      <w:hyperlink r:id="rId122" w:history="1">
        <w:r w:rsidRPr="00322A23">
          <w:rPr>
            <w:sz w:val="16"/>
            <w:szCs w:val="16"/>
          </w:rPr>
          <w:t>https://foreignpolicy.com/2019/05/21/democrats-wont-win-by-being-trump-lite-on-trade-tariffs-china-sanders-warren-biden/?scrlybrkr=a395728c)</w:t>
        </w:r>
      </w:hyperlink>
      <w:r w:rsidRPr="00322A23">
        <w:rPr>
          <w:sz w:val="16"/>
          <w:szCs w:val="16"/>
        </w:rPr>
        <w:t xml:space="preserve"> //JM</w:t>
      </w:r>
    </w:p>
    <w:p w14:paraId="76712795" w14:textId="77777777" w:rsidR="00107C5A" w:rsidRPr="003B2D95" w:rsidRDefault="00107C5A" w:rsidP="00107C5A">
      <w:pPr>
        <w:rPr>
          <w:sz w:val="16"/>
        </w:rPr>
      </w:pPr>
      <w:r w:rsidRPr="00BD4F6B">
        <w:rPr>
          <w:rStyle w:val="StyleUnderline"/>
          <w:highlight w:val="green"/>
        </w:rPr>
        <w:t>There are</w:t>
      </w:r>
      <w:r w:rsidRPr="00BD4F6B">
        <w:rPr>
          <w:rStyle w:val="StyleUnderline"/>
        </w:rPr>
        <w:t xml:space="preserve"> now 23 </w:t>
      </w:r>
      <w:r w:rsidRPr="00BD4F6B">
        <w:rPr>
          <w:rStyle w:val="StyleUnderline"/>
          <w:highlight w:val="green"/>
        </w:rPr>
        <w:t>Dem</w:t>
      </w:r>
      <w:r w:rsidRPr="00BD4F6B">
        <w:rPr>
          <w:rStyle w:val="StyleUnderline"/>
        </w:rPr>
        <w:t xml:space="preserve">ocratic presidential </w:t>
      </w:r>
      <w:r w:rsidRPr="00BD4F6B">
        <w:rPr>
          <w:rStyle w:val="StyleUnderline"/>
          <w:highlight w:val="green"/>
        </w:rPr>
        <w:t>candidates vying to succeed</w:t>
      </w:r>
      <w:r w:rsidRPr="00BD4F6B">
        <w:rPr>
          <w:rStyle w:val="StyleUnderline"/>
        </w:rPr>
        <w:t xml:space="preserve"> U.S. President Donald </w:t>
      </w:r>
      <w:r w:rsidRPr="00BD4F6B">
        <w:rPr>
          <w:rStyle w:val="StyleUnderline"/>
          <w:highlight w:val="green"/>
        </w:rPr>
        <w:t>Trump</w:t>
      </w:r>
      <w:r w:rsidRPr="00BD4F6B">
        <w:rPr>
          <w:rStyle w:val="StyleUnderline"/>
        </w:rPr>
        <w:t xml:space="preserve">. But </w:t>
      </w:r>
      <w:r w:rsidRPr="00BD4F6B">
        <w:rPr>
          <w:rStyle w:val="StyleUnderline"/>
          <w:highlight w:val="green"/>
        </w:rPr>
        <w:t>all</w:t>
      </w:r>
      <w:r w:rsidRPr="00BD4F6B">
        <w:rPr>
          <w:rStyle w:val="StyleUnderline"/>
        </w:rPr>
        <w:t xml:space="preserve"> of them </w:t>
      </w:r>
      <w:r w:rsidRPr="00BD4F6B">
        <w:rPr>
          <w:rStyle w:val="StyleUnderline"/>
          <w:highlight w:val="green"/>
        </w:rPr>
        <w:t>are tongue-tied on</w:t>
      </w:r>
      <w:r w:rsidRPr="00BD4F6B">
        <w:rPr>
          <w:rStyle w:val="StyleUnderline"/>
        </w:rPr>
        <w:t xml:space="preserve"> one of the biggest foreign-policy issues of our generation: </w:t>
      </w:r>
      <w:r w:rsidRPr="00BD4F6B">
        <w:rPr>
          <w:rStyle w:val="StyleUnderline"/>
          <w:highlight w:val="green"/>
        </w:rPr>
        <w:t>Trump’s</w:t>
      </w:r>
      <w:r w:rsidRPr="00BD4F6B">
        <w:rPr>
          <w:rStyle w:val="StyleUnderline"/>
        </w:rPr>
        <w:t xml:space="preserve"> escalating </w:t>
      </w:r>
      <w:r w:rsidRPr="00BD4F6B">
        <w:rPr>
          <w:rStyle w:val="StyleUnderline"/>
          <w:highlight w:val="green"/>
        </w:rPr>
        <w:t>trade wars</w:t>
      </w:r>
      <w:r w:rsidRPr="00BD4F6B">
        <w:rPr>
          <w:sz w:val="16"/>
        </w:rPr>
        <w:t xml:space="preserve">, which are starting to resemble the disastrous beggar-thy-neighbor policies of the 1930s. </w:t>
      </w:r>
      <w:r w:rsidRPr="00BD4F6B">
        <w:rPr>
          <w:rStyle w:val="StyleUnderline"/>
          <w:highlight w:val="green"/>
        </w:rPr>
        <w:t>Democrats have been</w:t>
      </w:r>
      <w:r w:rsidRPr="00BD4F6B">
        <w:rPr>
          <w:rStyle w:val="StyleUnderline"/>
        </w:rPr>
        <w:t xml:space="preserve"> so suspicious </w:t>
      </w:r>
      <w:r w:rsidRPr="00BD4F6B">
        <w:rPr>
          <w:rStyle w:val="StyleUnderline"/>
          <w:highlight w:val="green"/>
        </w:rPr>
        <w:t>of trade agreements</w:t>
      </w:r>
      <w:r w:rsidRPr="00BD4F6B">
        <w:rPr>
          <w:rStyle w:val="StyleUnderline"/>
        </w:rPr>
        <w:t xml:space="preserve"> for many decades, </w:t>
      </w:r>
      <w:r w:rsidRPr="00BD4F6B">
        <w:rPr>
          <w:rStyle w:val="StyleUnderline"/>
          <w:highlight w:val="green"/>
        </w:rPr>
        <w:t>and</w:t>
      </w:r>
      <w:r w:rsidRPr="00BD4F6B">
        <w:rPr>
          <w:rStyle w:val="StyleUnderline"/>
        </w:rPr>
        <w:t xml:space="preserve"> so </w:t>
      </w:r>
      <w:r w:rsidRPr="00BD4F6B">
        <w:rPr>
          <w:rStyle w:val="StyleUnderline"/>
          <w:highlight w:val="green"/>
        </w:rPr>
        <w:t>tempted by</w:t>
      </w:r>
      <w:r w:rsidRPr="00BD4F6B">
        <w:rPr>
          <w:rStyle w:val="StyleUnderline"/>
        </w:rPr>
        <w:t xml:space="preserve"> the siren of </w:t>
      </w:r>
      <w:r w:rsidRPr="00BD4F6B">
        <w:rPr>
          <w:rStyle w:val="StyleUnderline"/>
          <w:highlight w:val="green"/>
        </w:rPr>
        <w:t>protectionism</w:t>
      </w:r>
      <w:r w:rsidRPr="00BD4F6B">
        <w:rPr>
          <w:rStyle w:val="StyleUnderline"/>
        </w:rPr>
        <w:t>, that they now find themselves speechless as Trump continues on a ruinous path</w:t>
      </w:r>
      <w:r w:rsidRPr="00BD4F6B">
        <w:rPr>
          <w:sz w:val="16"/>
        </w:rPr>
        <w:t xml:space="preserve">. If Democrats cannot find their voice on this issue, they will not only forsake a major pocketbook issue that could work to their advantage in the campaign. </w:t>
      </w:r>
      <w:r w:rsidRPr="00BD4F6B">
        <w:rPr>
          <w:rStyle w:val="StyleUnderline"/>
          <w:highlight w:val="green"/>
        </w:rPr>
        <w:t>They will</w:t>
      </w:r>
      <w:r w:rsidRPr="00BD4F6B">
        <w:rPr>
          <w:rStyle w:val="StyleUnderline"/>
        </w:rPr>
        <w:t xml:space="preserve"> also </w:t>
      </w:r>
      <w:r w:rsidRPr="00BD4F6B">
        <w:rPr>
          <w:rStyle w:val="StyleUnderline"/>
          <w:highlight w:val="green"/>
        </w:rPr>
        <w:t>send a message</w:t>
      </w:r>
      <w:r w:rsidRPr="00BD4F6B">
        <w:rPr>
          <w:rStyle w:val="StyleUnderline"/>
        </w:rPr>
        <w:t xml:space="preserve"> to the world </w:t>
      </w:r>
      <w:r w:rsidRPr="00BD4F6B">
        <w:rPr>
          <w:rStyle w:val="StyleUnderline"/>
          <w:highlight w:val="green"/>
        </w:rPr>
        <w:t>that Trump’s trade policies</w:t>
      </w:r>
      <w:r w:rsidRPr="00BD4F6B">
        <w:rPr>
          <w:sz w:val="16"/>
        </w:rPr>
        <w:t xml:space="preserve">—which have alienated Washington’s closest allies and </w:t>
      </w:r>
      <w:r w:rsidRPr="00BD4F6B">
        <w:rPr>
          <w:rStyle w:val="StyleUnderline"/>
          <w:highlight w:val="green"/>
        </w:rPr>
        <w:t>are fueling a growing confrontation with China</w:t>
      </w:r>
      <w:r w:rsidRPr="00BD4F6B">
        <w:rPr>
          <w:sz w:val="16"/>
        </w:rPr>
        <w:t xml:space="preserve">—have broad support in the United States. </w:t>
      </w:r>
      <w:r w:rsidRPr="00BD4F6B">
        <w:rPr>
          <w:rStyle w:val="StyleUnderline"/>
        </w:rPr>
        <w:t xml:space="preserve">This despite the three-quarters of Americans, the highest number ever recorded, who </w:t>
      </w:r>
      <w:hyperlink r:id="rId123" w:history="1">
        <w:r w:rsidRPr="00BD4F6B">
          <w:rPr>
            <w:rStyle w:val="StyleUnderline"/>
          </w:rPr>
          <w:t>believe</w:t>
        </w:r>
      </w:hyperlink>
      <w:r w:rsidRPr="00BD4F6B">
        <w:rPr>
          <w:rStyle w:val="StyleUnderline"/>
        </w:rPr>
        <w:t xml:space="preserve"> that trade is an opportunity to boost U.S. growth, not a threat to the economy</w:t>
      </w:r>
      <w:r w:rsidRPr="00BD4F6B">
        <w:rPr>
          <w:sz w:val="16"/>
        </w:rPr>
        <w:t xml:space="preserve">. Having closely watched the Democrats twist and turn over trade since the beginning of President Bill Clinton’s administration in 1993, I would offer the following three recommendations to help the candidates find a voice on the issue. First, </w:t>
      </w:r>
      <w:r w:rsidRPr="00BD4F6B">
        <w:rPr>
          <w:rStyle w:val="StyleUnderline"/>
          <w:highlight w:val="green"/>
        </w:rPr>
        <w:t>Democrats should stop being ambivalent about trade itself</w:t>
      </w:r>
      <w:r w:rsidRPr="00BD4F6B">
        <w:rPr>
          <w:sz w:val="16"/>
        </w:rPr>
        <w:t xml:space="preserve">. Trade is good, period. Trade has built U.S. alliances, lifted people out of poverty around the world, created huge new markets for U.S. products, encouraged the world’s most innovative companies, and driven down the costs of food, clothing, electronics, and many of the other necessities and pleasures of life. </w:t>
      </w:r>
      <w:r w:rsidRPr="00BD4F6B">
        <w:rPr>
          <w:rStyle w:val="StyleUnderline"/>
          <w:highlight w:val="green"/>
        </w:rPr>
        <w:t>What Dem</w:t>
      </w:r>
      <w:r w:rsidRPr="00BD4F6B">
        <w:rPr>
          <w:rStyle w:val="StyleUnderline"/>
        </w:rPr>
        <w:t>ocrat</w:t>
      </w:r>
      <w:r w:rsidRPr="00BD4F6B">
        <w:rPr>
          <w:rStyle w:val="StyleUnderline"/>
          <w:highlight w:val="green"/>
        </w:rPr>
        <w:t>s</w:t>
      </w:r>
      <w:r w:rsidRPr="00BD4F6B">
        <w:rPr>
          <w:rStyle w:val="StyleUnderline"/>
        </w:rPr>
        <w:t xml:space="preserve"> </w:t>
      </w:r>
      <w:r w:rsidRPr="00BD4F6B">
        <w:rPr>
          <w:rStyle w:val="StyleUnderline"/>
          <w:highlight w:val="green"/>
        </w:rPr>
        <w:t>oppose</w:t>
      </w:r>
      <w:r w:rsidRPr="00BD4F6B">
        <w:rPr>
          <w:rStyle w:val="StyleUnderline"/>
        </w:rPr>
        <w:t xml:space="preserve">, and should oppose, </w:t>
      </w:r>
      <w:r w:rsidRPr="00BD4F6B">
        <w:rPr>
          <w:rStyle w:val="StyleUnderline"/>
          <w:highlight w:val="green"/>
        </w:rPr>
        <w:t>is Republican trade policies</w:t>
      </w:r>
      <w:r w:rsidRPr="00BD4F6B">
        <w:rPr>
          <w:rStyle w:val="StyleUnderline"/>
        </w:rPr>
        <w:t xml:space="preserve"> that have too often empowered large corporations while negatively impacting many American workers</w:t>
      </w:r>
      <w:r w:rsidRPr="00BD4F6B">
        <w:rPr>
          <w:sz w:val="16"/>
        </w:rPr>
        <w:t xml:space="preserve">. And the trade policies of the United States for the past 30 years have largely been Republican trade policies. Some might object, arguing that Clinton supported NAFTA and passed it through Congress (though with modest amendments to strengthen labor and environmental protections). President Barack Obama concluded the Trans-Pacific Partnership (TPP) with Japan and 10 other Pacific Rim nations, the deal that Trump tore up on one of his first days in office. </w:t>
      </w:r>
      <w:r w:rsidRPr="00BD4F6B">
        <w:rPr>
          <w:rStyle w:val="StyleUnderline"/>
        </w:rPr>
        <w:t xml:space="preserve">Both </w:t>
      </w:r>
      <w:r w:rsidRPr="00BD4F6B">
        <w:rPr>
          <w:rStyle w:val="StyleUnderline"/>
          <w:highlight w:val="green"/>
        </w:rPr>
        <w:t>objections are true, but it is</w:t>
      </w:r>
      <w:r w:rsidRPr="00BD4F6B">
        <w:rPr>
          <w:rStyle w:val="StyleUnderline"/>
        </w:rPr>
        <w:t xml:space="preserve"> also </w:t>
      </w:r>
      <w:r w:rsidRPr="00BD4F6B">
        <w:rPr>
          <w:rStyle w:val="StyleUnderline"/>
          <w:highlight w:val="green"/>
        </w:rPr>
        <w:t>true that</w:t>
      </w:r>
      <w:r w:rsidRPr="00BD4F6B">
        <w:rPr>
          <w:rStyle w:val="StyleUnderline"/>
        </w:rPr>
        <w:t xml:space="preserve"> both </w:t>
      </w:r>
      <w:r w:rsidRPr="00BD4F6B">
        <w:rPr>
          <w:rStyle w:val="StyleUnderline"/>
          <w:highlight w:val="green"/>
        </w:rPr>
        <w:t>negotiations were launched by Republican presidents and inherited by Dem</w:t>
      </w:r>
      <w:r w:rsidRPr="00BD4F6B">
        <w:rPr>
          <w:rStyle w:val="StyleUnderline"/>
        </w:rPr>
        <w:t>ocrat</w:t>
      </w:r>
      <w:r w:rsidRPr="00BD4F6B">
        <w:rPr>
          <w:rStyle w:val="StyleUnderline"/>
          <w:highlight w:val="green"/>
        </w:rPr>
        <w:t>s</w:t>
      </w:r>
      <w:r w:rsidRPr="00BD4F6B">
        <w:rPr>
          <w:sz w:val="16"/>
        </w:rPr>
        <w:t xml:space="preserve">. Walking away in the middle would have been a slap in the face to close allies, something that U.S. presidents historically were loath to do. </w:t>
      </w:r>
      <w:r w:rsidRPr="00BD4F6B">
        <w:rPr>
          <w:rStyle w:val="StyleUnderline"/>
        </w:rPr>
        <w:t xml:space="preserve">The </w:t>
      </w:r>
      <w:r w:rsidRPr="00BD4F6B">
        <w:rPr>
          <w:rStyle w:val="StyleUnderline"/>
          <w:highlight w:val="green"/>
        </w:rPr>
        <w:t>elements of</w:t>
      </w:r>
      <w:r w:rsidRPr="00BD4F6B">
        <w:rPr>
          <w:rStyle w:val="StyleUnderline"/>
        </w:rPr>
        <w:t xml:space="preserve"> those </w:t>
      </w:r>
      <w:r w:rsidRPr="00BD4F6B">
        <w:rPr>
          <w:rStyle w:val="StyleUnderline"/>
          <w:highlight w:val="green"/>
        </w:rPr>
        <w:t>deals that congress</w:t>
      </w:r>
      <w:r w:rsidRPr="00BD4F6B">
        <w:rPr>
          <w:rStyle w:val="StyleUnderline"/>
        </w:rPr>
        <w:t xml:space="preserve">ional </w:t>
      </w:r>
      <w:r w:rsidRPr="00BD4F6B">
        <w:rPr>
          <w:rStyle w:val="StyleUnderline"/>
          <w:highlight w:val="green"/>
        </w:rPr>
        <w:t>Dem</w:t>
      </w:r>
      <w:r w:rsidRPr="00BD4F6B">
        <w:rPr>
          <w:rStyle w:val="StyleUnderline"/>
        </w:rPr>
        <w:t>ocrat</w:t>
      </w:r>
      <w:r w:rsidRPr="00BD4F6B">
        <w:rPr>
          <w:rStyle w:val="StyleUnderline"/>
          <w:highlight w:val="green"/>
        </w:rPr>
        <w:t>s</w:t>
      </w:r>
      <w:r w:rsidRPr="00BD4F6B">
        <w:rPr>
          <w:rStyle w:val="StyleUnderline"/>
        </w:rPr>
        <w:t xml:space="preserve"> </w:t>
      </w:r>
      <w:r w:rsidRPr="00BD4F6B">
        <w:rPr>
          <w:rStyle w:val="StyleUnderline"/>
          <w:highlight w:val="green"/>
        </w:rPr>
        <w:t>found</w:t>
      </w:r>
      <w:r w:rsidRPr="00BD4F6B">
        <w:rPr>
          <w:rStyle w:val="StyleUnderline"/>
        </w:rPr>
        <w:t xml:space="preserve"> most </w:t>
      </w:r>
      <w:r w:rsidRPr="00BD4F6B">
        <w:rPr>
          <w:rStyle w:val="StyleUnderline"/>
          <w:highlight w:val="green"/>
        </w:rPr>
        <w:t>objectionable—empowering corporations</w:t>
      </w:r>
      <w:r w:rsidRPr="00BD4F6B">
        <w:rPr>
          <w:rStyle w:val="StyleUnderline"/>
        </w:rPr>
        <w:t xml:space="preserve"> to sue governments, weak labor and </w:t>
      </w:r>
      <w:r w:rsidRPr="00BD4F6B">
        <w:rPr>
          <w:rStyle w:val="StyleUnderline"/>
          <w:highlight w:val="green"/>
        </w:rPr>
        <w:t>environmental enforcement</w:t>
      </w:r>
      <w:r w:rsidRPr="00BD4F6B">
        <w:rPr>
          <w:rStyle w:val="StyleUnderline"/>
        </w:rPr>
        <w:t>, sweetheart patent protection for the drug companies—</w:t>
      </w:r>
      <w:r w:rsidRPr="00BD4F6B">
        <w:rPr>
          <w:rStyle w:val="StyleUnderline"/>
          <w:highlight w:val="green"/>
        </w:rPr>
        <w:t>were Republican priorities</w:t>
      </w:r>
      <w:r w:rsidRPr="00BD4F6B">
        <w:rPr>
          <w:sz w:val="16"/>
        </w:rPr>
        <w:t xml:space="preserve">. And </w:t>
      </w:r>
      <w:r w:rsidRPr="00BD4F6B">
        <w:rPr>
          <w:rStyle w:val="StyleUnderline"/>
        </w:rPr>
        <w:t xml:space="preserve">it was Republicans who fought to slash funds for helping and retraining workers who lost jobs to cheaper imports. </w:t>
      </w:r>
      <w:r w:rsidRPr="00BD4F6B">
        <w:rPr>
          <w:rStyle w:val="StyleUnderline"/>
          <w:highlight w:val="green"/>
        </w:rPr>
        <w:t>Dem</w:t>
      </w:r>
      <w:r w:rsidRPr="00BD4F6B">
        <w:rPr>
          <w:rStyle w:val="StyleUnderline"/>
        </w:rPr>
        <w:t xml:space="preserve">ocratic </w:t>
      </w:r>
      <w:r w:rsidRPr="00BD4F6B">
        <w:rPr>
          <w:rStyle w:val="StyleUnderline"/>
          <w:highlight w:val="green"/>
        </w:rPr>
        <w:t>presidents</w:t>
      </w:r>
      <w:r w:rsidRPr="00BD4F6B">
        <w:rPr>
          <w:rStyle w:val="StyleUnderline"/>
        </w:rPr>
        <w:t xml:space="preserve"> reluctantly </w:t>
      </w:r>
      <w:r w:rsidRPr="00BD4F6B">
        <w:rPr>
          <w:rStyle w:val="StyleUnderline"/>
          <w:highlight w:val="green"/>
        </w:rPr>
        <w:t>accepted</w:t>
      </w:r>
      <w:r w:rsidRPr="00BD4F6B">
        <w:rPr>
          <w:rStyle w:val="StyleUnderline"/>
        </w:rPr>
        <w:t xml:space="preserve"> those </w:t>
      </w:r>
      <w:r w:rsidRPr="00BD4F6B">
        <w:rPr>
          <w:rStyle w:val="StyleUnderline"/>
          <w:highlight w:val="green"/>
        </w:rPr>
        <w:t>Republican priorities</w:t>
      </w:r>
      <w:r w:rsidRPr="00BD4F6B">
        <w:rPr>
          <w:rStyle w:val="StyleUnderline"/>
        </w:rPr>
        <w:t xml:space="preserve"> because </w:t>
      </w:r>
      <w:r w:rsidRPr="00BD4F6B">
        <w:rPr>
          <w:rStyle w:val="StyleUnderline"/>
          <w:highlight w:val="green"/>
        </w:rPr>
        <w:t>it was the only way to get</w:t>
      </w:r>
      <w:r w:rsidRPr="00BD4F6B">
        <w:rPr>
          <w:rStyle w:val="StyleUnderline"/>
        </w:rPr>
        <w:t xml:space="preserve"> the Republican </w:t>
      </w:r>
      <w:proofErr w:type="gramStart"/>
      <w:r w:rsidRPr="00BD4F6B">
        <w:rPr>
          <w:rStyle w:val="StyleUnderline"/>
          <w:highlight w:val="green"/>
        </w:rPr>
        <w:t>votes</w:t>
      </w:r>
      <w:proofErr w:type="gramEnd"/>
      <w:r w:rsidRPr="00BD4F6B">
        <w:rPr>
          <w:rStyle w:val="StyleUnderline"/>
          <w:highlight w:val="green"/>
        </w:rPr>
        <w:t xml:space="preserve"> they needed in Congress</w:t>
      </w:r>
      <w:r w:rsidRPr="00BD4F6B">
        <w:rPr>
          <w:rStyle w:val="StyleUnderline"/>
        </w:rPr>
        <w:t xml:space="preserve"> for the deals to pass. For Democrats, the choice for decades has been a Republican trade policy or no trade policy. </w:t>
      </w:r>
      <w:r w:rsidRPr="00BD4F6B">
        <w:rPr>
          <w:rStyle w:val="StyleUnderline"/>
          <w:highlight w:val="green"/>
        </w:rPr>
        <w:t>A truly Democratic trade agenda would have produced deals</w:t>
      </w:r>
      <w:r w:rsidRPr="00BD4F6B">
        <w:rPr>
          <w:rStyle w:val="StyleUnderline"/>
        </w:rPr>
        <w:t xml:space="preserve"> quite </w:t>
      </w:r>
      <w:r w:rsidRPr="00BD4F6B">
        <w:rPr>
          <w:rStyle w:val="StyleUnderline"/>
          <w:highlight w:val="green"/>
        </w:rPr>
        <w:t>different from</w:t>
      </w:r>
      <w:r w:rsidRPr="00BD4F6B">
        <w:rPr>
          <w:rStyle w:val="StyleUnderline"/>
        </w:rPr>
        <w:t xml:space="preserve"> NAFTA or the </w:t>
      </w:r>
      <w:r w:rsidRPr="00BD4F6B">
        <w:rPr>
          <w:rStyle w:val="StyleUnderline"/>
          <w:highlight w:val="green"/>
        </w:rPr>
        <w:t>TPP</w:t>
      </w:r>
      <w:r w:rsidRPr="00BD4F6B">
        <w:rPr>
          <w:rStyle w:val="StyleUnderline"/>
        </w:rPr>
        <w:t xml:space="preserve">. Second, </w:t>
      </w:r>
      <w:r w:rsidRPr="00BD4F6B">
        <w:rPr>
          <w:rStyle w:val="StyleUnderline"/>
          <w:highlight w:val="green"/>
        </w:rPr>
        <w:t>Democrats must stop letting Trump dominate</w:t>
      </w:r>
      <w:r w:rsidRPr="00BD4F6B">
        <w:rPr>
          <w:rStyle w:val="StyleUnderline"/>
        </w:rPr>
        <w:t xml:space="preserve"> the </w:t>
      </w:r>
      <w:r w:rsidRPr="00BD4F6B">
        <w:rPr>
          <w:rStyle w:val="StyleUnderline"/>
          <w:highlight w:val="green"/>
        </w:rPr>
        <w:t>discussion on tariffs</w:t>
      </w:r>
      <w:r w:rsidRPr="00BD4F6B">
        <w:rPr>
          <w:rStyle w:val="StyleUnderline"/>
        </w:rPr>
        <w:t>. Tariffs are import taxes</w:t>
      </w:r>
      <w:r w:rsidRPr="00BD4F6B">
        <w:rPr>
          <w:sz w:val="16"/>
        </w:rPr>
        <w:t xml:space="preserve">. Call them taxes. And point out that tariffs are the most regressive taxes imaginable, raising prices for all Americans on essential household items. Ordinary Americans are the ones getting hurt. They are seeing prices soar for cars and washing machines and furniture, and they are about to see the same for clothing and shoes and cell phones if the Trump administration imposes the next round of taxes on imports of Chinese consumer goods. </w:t>
      </w:r>
    </w:p>
    <w:p w14:paraId="6E086EEB" w14:textId="77777777" w:rsidR="00107C5A" w:rsidRDefault="00107C5A" w:rsidP="00107C5A">
      <w:pPr>
        <w:pStyle w:val="Heading4"/>
      </w:pPr>
      <w:r>
        <w:t xml:space="preserve">Trumps trade war is an attack on </w:t>
      </w:r>
      <w:proofErr w:type="spellStart"/>
      <w:r>
        <w:t>dems</w:t>
      </w:r>
      <w:proofErr w:type="spellEnd"/>
      <w:r>
        <w:t xml:space="preserve"> – stopping it cedes the way for democrats in 2020</w:t>
      </w:r>
    </w:p>
    <w:p w14:paraId="54942DDF" w14:textId="77777777" w:rsidR="00107C5A" w:rsidRPr="00A421D6" w:rsidRDefault="00107C5A" w:rsidP="00107C5A">
      <w:pPr>
        <w:rPr>
          <w:sz w:val="16"/>
          <w:szCs w:val="16"/>
        </w:rPr>
      </w:pPr>
      <w:r w:rsidRPr="00A421D6">
        <w:rPr>
          <w:rStyle w:val="Heading4Char"/>
        </w:rPr>
        <w:t xml:space="preserve">Scott </w:t>
      </w:r>
      <w:r w:rsidRPr="00A421D6">
        <w:rPr>
          <w:sz w:val="16"/>
          <w:szCs w:val="16"/>
        </w:rPr>
        <w:t>5-21-</w:t>
      </w:r>
      <w:r w:rsidRPr="00A421D6">
        <w:rPr>
          <w:rStyle w:val="Heading4Char"/>
        </w:rPr>
        <w:t>19</w:t>
      </w:r>
      <w:r w:rsidRPr="00A421D6">
        <w:t xml:space="preserve"> </w:t>
      </w:r>
      <w:r w:rsidRPr="00A421D6">
        <w:rPr>
          <w:sz w:val="16"/>
          <w:szCs w:val="16"/>
        </w:rPr>
        <w:t xml:space="preserve">– (Dylan Scott is a policy reporter for Vox, leading the news organization’s coverage of the Republican efforts to repeal and replace Obamacare, the 2017 tax overhaul and the 2018 midterm elections. He previously reported for STAT, National Journal, Talking Points Memo and Governing magazine. Since coming to Washington, D.C., in 2011, he has covered the biggest political news of the day: Supreme Court rulings; “Trump’s trade war with China is an attack on Biden”; Vox; D.A. June 25th 2019; </w:t>
      </w:r>
      <w:hyperlink r:id="rId124" w:history="1">
        <w:r w:rsidRPr="00A421D6">
          <w:rPr>
            <w:sz w:val="16"/>
            <w:szCs w:val="16"/>
          </w:rPr>
          <w:t>https://www.vox.com/policy-and-politics/2019/5/21/18628128/trump-tariffs-2020-presidential-election-joe-biden-bernie-sanders?scrlybrkr=0ea39ac7)</w:t>
        </w:r>
      </w:hyperlink>
      <w:r w:rsidRPr="00A421D6">
        <w:rPr>
          <w:sz w:val="16"/>
          <w:szCs w:val="16"/>
        </w:rPr>
        <w:t xml:space="preserve"> //JM</w:t>
      </w:r>
    </w:p>
    <w:p w14:paraId="53B0B1A2" w14:textId="77777777" w:rsidR="00107C5A" w:rsidRPr="00705829" w:rsidRDefault="00107C5A" w:rsidP="00107C5A">
      <w:pPr>
        <w:rPr>
          <w:sz w:val="16"/>
        </w:rPr>
      </w:pPr>
      <w:r w:rsidRPr="00D35867">
        <w:rPr>
          <w:rStyle w:val="StyleUnderline"/>
          <w:highlight w:val="green"/>
        </w:rPr>
        <w:t>In</w:t>
      </w:r>
      <w:r w:rsidRPr="00617F2B">
        <w:rPr>
          <w:rStyle w:val="StyleUnderline"/>
        </w:rPr>
        <w:t xml:space="preserve"> his </w:t>
      </w:r>
      <w:r w:rsidRPr="00D35867">
        <w:rPr>
          <w:rStyle w:val="StyleUnderline"/>
          <w:highlight w:val="green"/>
        </w:rPr>
        <w:t>trade war against China</w:t>
      </w:r>
      <w:r w:rsidRPr="00617F2B">
        <w:rPr>
          <w:rStyle w:val="StyleUnderline"/>
        </w:rPr>
        <w:t xml:space="preserve">, President Donald </w:t>
      </w:r>
      <w:r w:rsidRPr="00D35867">
        <w:rPr>
          <w:rStyle w:val="StyleUnderline"/>
          <w:highlight w:val="green"/>
        </w:rPr>
        <w:t>Trump’s has another</w:t>
      </w:r>
      <w:r w:rsidRPr="00617F2B">
        <w:rPr>
          <w:rStyle w:val="StyleUnderline"/>
        </w:rPr>
        <w:t xml:space="preserve">, subtler, politically motivated </w:t>
      </w:r>
      <w:r w:rsidRPr="00D35867">
        <w:rPr>
          <w:rStyle w:val="StyleUnderline"/>
          <w:highlight w:val="green"/>
        </w:rPr>
        <w:t>target</w:t>
      </w:r>
      <w:r w:rsidRPr="00617F2B">
        <w:rPr>
          <w:rStyle w:val="StyleUnderline"/>
        </w:rPr>
        <w:t xml:space="preserve">: Joe </w:t>
      </w:r>
      <w:r w:rsidRPr="00D35867">
        <w:rPr>
          <w:rStyle w:val="StyleUnderline"/>
          <w:highlight w:val="green"/>
        </w:rPr>
        <w:t>Biden</w:t>
      </w:r>
      <w:r w:rsidRPr="00617F2B">
        <w:rPr>
          <w:rStyle w:val="StyleUnderline"/>
        </w:rPr>
        <w:t>.</w:t>
      </w:r>
      <w:r w:rsidRPr="001474E1">
        <w:rPr>
          <w:sz w:val="16"/>
        </w:rPr>
        <w:t xml:space="preserve"> </w:t>
      </w:r>
      <w:r w:rsidRPr="00617F2B">
        <w:rPr>
          <w:rStyle w:val="StyleUnderline"/>
        </w:rPr>
        <w:t>Trump has been burrowing in against Biden</w:t>
      </w:r>
      <w:r w:rsidRPr="001474E1">
        <w:rPr>
          <w:sz w:val="16"/>
        </w:rPr>
        <w:t xml:space="preserve"> after the president said last </w:t>
      </w:r>
      <w:proofErr w:type="gramStart"/>
      <w:r w:rsidRPr="001474E1">
        <w:rPr>
          <w:sz w:val="16"/>
        </w:rPr>
        <w:t>week</w:t>
      </w:r>
      <w:proofErr w:type="gramEnd"/>
      <w:r w:rsidRPr="001474E1">
        <w:rPr>
          <w:sz w:val="16"/>
        </w:rPr>
        <w:t xml:space="preserve"> he would more than double Chinese tariffs, telling crowds foreign leaders want the former vice president to win in 2020 “so they can continue to rip off the United States.” </w:t>
      </w:r>
      <w:r w:rsidRPr="00D35867">
        <w:rPr>
          <w:rStyle w:val="StyleUnderline"/>
          <w:highlight w:val="green"/>
        </w:rPr>
        <w:t>Biden</w:t>
      </w:r>
      <w:r w:rsidRPr="00617F2B">
        <w:rPr>
          <w:rStyle w:val="StyleUnderline"/>
        </w:rPr>
        <w:t xml:space="preserve">, like many Democrats, is in a somewhat complicated position. The former president he </w:t>
      </w:r>
      <w:r w:rsidRPr="00D35867">
        <w:rPr>
          <w:rStyle w:val="StyleUnderline"/>
          <w:highlight w:val="green"/>
        </w:rPr>
        <w:t>served under</w:t>
      </w:r>
      <w:r w:rsidRPr="00617F2B">
        <w:rPr>
          <w:rStyle w:val="StyleUnderline"/>
        </w:rPr>
        <w:t xml:space="preserve"> negotiated </w:t>
      </w:r>
      <w:r w:rsidRPr="00D35867">
        <w:rPr>
          <w:rStyle w:val="StyleUnderline"/>
          <w:highlight w:val="green"/>
        </w:rPr>
        <w:t>a free-trade deal that became</w:t>
      </w:r>
      <w:r w:rsidRPr="00617F2B">
        <w:rPr>
          <w:rStyle w:val="StyleUnderline"/>
        </w:rPr>
        <w:t xml:space="preserve"> so </w:t>
      </w:r>
      <w:r w:rsidRPr="00D35867">
        <w:rPr>
          <w:rStyle w:val="StyleUnderline"/>
          <w:highlight w:val="green"/>
        </w:rPr>
        <w:t>unpopular</w:t>
      </w:r>
      <w:r w:rsidRPr="00617F2B">
        <w:rPr>
          <w:rStyle w:val="StyleUnderline"/>
        </w:rPr>
        <w:t xml:space="preserve"> even Hillary Clinton ultimately abandoned it</w:t>
      </w:r>
      <w:r w:rsidRPr="001474E1">
        <w:rPr>
          <w:sz w:val="16"/>
        </w:rPr>
        <w:t xml:space="preserve"> in the 2016 presidential campaign. </w:t>
      </w:r>
      <w:r w:rsidRPr="00D35867">
        <w:rPr>
          <w:rStyle w:val="StyleUnderline"/>
          <w:highlight w:val="green"/>
        </w:rPr>
        <w:t>But he knows unions and</w:t>
      </w:r>
      <w:r w:rsidRPr="00617F2B">
        <w:rPr>
          <w:rStyle w:val="StyleUnderline"/>
        </w:rPr>
        <w:t xml:space="preserve"> lefty </w:t>
      </w:r>
      <w:r w:rsidRPr="00D35867">
        <w:rPr>
          <w:rStyle w:val="StyleUnderline"/>
          <w:highlight w:val="green"/>
        </w:rPr>
        <w:t>populists want Dem</w:t>
      </w:r>
      <w:r w:rsidRPr="00617F2B">
        <w:rPr>
          <w:rStyle w:val="StyleUnderline"/>
        </w:rPr>
        <w:t>ocrat</w:t>
      </w:r>
      <w:r w:rsidRPr="00D35867">
        <w:rPr>
          <w:rStyle w:val="StyleUnderline"/>
          <w:highlight w:val="green"/>
        </w:rPr>
        <w:t>s</w:t>
      </w:r>
      <w:r w:rsidRPr="00617F2B">
        <w:rPr>
          <w:rStyle w:val="StyleUnderline"/>
        </w:rPr>
        <w:t xml:space="preserve"> </w:t>
      </w:r>
      <w:r w:rsidRPr="00D35867">
        <w:rPr>
          <w:rStyle w:val="StyleUnderline"/>
          <w:highlight w:val="green"/>
        </w:rPr>
        <w:t>to return to</w:t>
      </w:r>
      <w:r w:rsidRPr="00617F2B">
        <w:rPr>
          <w:rStyle w:val="StyleUnderline"/>
        </w:rPr>
        <w:t xml:space="preserve"> their historic skepticism of </w:t>
      </w:r>
      <w:r w:rsidRPr="00D35867">
        <w:rPr>
          <w:rStyle w:val="StyleUnderline"/>
          <w:highlight w:val="green"/>
        </w:rPr>
        <w:t>free trade</w:t>
      </w:r>
      <w:r w:rsidRPr="001474E1">
        <w:rPr>
          <w:sz w:val="16"/>
        </w:rPr>
        <w:t xml:space="preserve">. </w:t>
      </w:r>
      <w:r w:rsidRPr="00617F2B">
        <w:rPr>
          <w:rStyle w:val="StyleUnderline"/>
        </w:rPr>
        <w:t>Biden is therefore caught in an awkward position: arguing Trump is focusing on the right problem — China — but “he’s going about it all the wrong way.”</w:t>
      </w:r>
      <w:r w:rsidRPr="001474E1">
        <w:rPr>
          <w:sz w:val="16"/>
        </w:rPr>
        <w:t xml:space="preserve"> Meanwhile, </w:t>
      </w:r>
      <w:r w:rsidRPr="00617F2B">
        <w:rPr>
          <w:rStyle w:val="StyleUnderline"/>
        </w:rPr>
        <w:t xml:space="preserve">some of Biden’s biggest competition in the primary, Sens. Bernie </w:t>
      </w:r>
      <w:r w:rsidRPr="00BA428F">
        <w:rPr>
          <w:rStyle w:val="StyleUnderline"/>
          <w:highlight w:val="green"/>
        </w:rPr>
        <w:t>Sanders and</w:t>
      </w:r>
      <w:r w:rsidRPr="00617F2B">
        <w:rPr>
          <w:rStyle w:val="StyleUnderline"/>
        </w:rPr>
        <w:t xml:space="preserve"> Elizabeth </w:t>
      </w:r>
      <w:r w:rsidRPr="00BA428F">
        <w:rPr>
          <w:rStyle w:val="StyleUnderline"/>
          <w:highlight w:val="green"/>
        </w:rPr>
        <w:t>Warren, are</w:t>
      </w:r>
      <w:r w:rsidRPr="00617F2B">
        <w:rPr>
          <w:rStyle w:val="StyleUnderline"/>
        </w:rPr>
        <w:t xml:space="preserve"> every bit </w:t>
      </w:r>
      <w:r w:rsidRPr="00BA428F">
        <w:rPr>
          <w:rStyle w:val="StyleUnderline"/>
          <w:highlight w:val="green"/>
        </w:rPr>
        <w:t>as hawkish on China</w:t>
      </w:r>
      <w:r w:rsidRPr="00617F2B">
        <w:rPr>
          <w:rStyle w:val="StyleUnderline"/>
        </w:rPr>
        <w:t xml:space="preserve"> as Trump</w:t>
      </w:r>
      <w:r w:rsidRPr="001474E1">
        <w:rPr>
          <w:sz w:val="16"/>
        </w:rPr>
        <w:t xml:space="preserve">. </w:t>
      </w:r>
      <w:proofErr w:type="gramStart"/>
      <w:r w:rsidRPr="001474E1">
        <w:rPr>
          <w:sz w:val="16"/>
        </w:rPr>
        <w:t>So</w:t>
      </w:r>
      <w:proofErr w:type="gramEnd"/>
      <w:r w:rsidRPr="001474E1">
        <w:rPr>
          <w:sz w:val="16"/>
        </w:rPr>
        <w:t xml:space="preserve"> they’ve been left with a tricky bit of triangulation: </w:t>
      </w:r>
      <w:r w:rsidRPr="00BA428F">
        <w:rPr>
          <w:rStyle w:val="StyleUnderline"/>
          <w:highlight w:val="green"/>
        </w:rPr>
        <w:t>They agree with</w:t>
      </w:r>
      <w:r w:rsidRPr="00617F2B">
        <w:rPr>
          <w:rStyle w:val="StyleUnderline"/>
        </w:rPr>
        <w:t xml:space="preserve"> </w:t>
      </w:r>
      <w:r w:rsidRPr="00BA428F">
        <w:rPr>
          <w:rStyle w:val="StyleUnderline"/>
          <w:highlight w:val="green"/>
        </w:rPr>
        <w:t>cracking down on China</w:t>
      </w:r>
      <w:r w:rsidRPr="00617F2B">
        <w:rPr>
          <w:rStyle w:val="StyleUnderline"/>
        </w:rPr>
        <w:t xml:space="preserve">, they even agree with some of the president’s more aggressive </w:t>
      </w:r>
      <w:r w:rsidRPr="001474E1">
        <w:rPr>
          <w:rStyle w:val="StyleUnderline"/>
          <w:highlight w:val="green"/>
        </w:rPr>
        <w:t>tactics like tariffs</w:t>
      </w:r>
      <w:r w:rsidRPr="00617F2B">
        <w:rPr>
          <w:rStyle w:val="StyleUnderline"/>
        </w:rPr>
        <w:t>, but they don’t think Trump is executing his plan effectively</w:t>
      </w:r>
      <w:r w:rsidRPr="001474E1">
        <w:rPr>
          <w:sz w:val="16"/>
        </w:rPr>
        <w:t xml:space="preserve">. “We do need new trade policies that are fair to the working people of this country, not just to the CEOs, but as usual, </w:t>
      </w:r>
      <w:r w:rsidRPr="00617F2B">
        <w:rPr>
          <w:rStyle w:val="StyleUnderline"/>
        </w:rPr>
        <w:t>I think Trump gets it wrong in terms of implementation,” Sanders said last week.</w:t>
      </w:r>
      <w:r w:rsidRPr="001474E1">
        <w:rPr>
          <w:sz w:val="16"/>
        </w:rPr>
        <w:t xml:space="preserve"> The whole picture gets even weirder when you remember polling reveals </w:t>
      </w:r>
      <w:r w:rsidRPr="00617F2B">
        <w:rPr>
          <w:rStyle w:val="StyleUnderline"/>
        </w:rPr>
        <w:t xml:space="preserve">most </w:t>
      </w:r>
      <w:r w:rsidRPr="001474E1">
        <w:rPr>
          <w:rStyle w:val="StyleUnderline"/>
          <w:highlight w:val="green"/>
        </w:rPr>
        <w:t>Dem</w:t>
      </w:r>
      <w:r w:rsidRPr="00617F2B">
        <w:rPr>
          <w:rStyle w:val="StyleUnderline"/>
        </w:rPr>
        <w:t xml:space="preserve">ocratic </w:t>
      </w:r>
      <w:r w:rsidRPr="001474E1">
        <w:rPr>
          <w:rStyle w:val="StyleUnderline"/>
          <w:highlight w:val="green"/>
        </w:rPr>
        <w:t>voters</w:t>
      </w:r>
      <w:r w:rsidRPr="00617F2B">
        <w:rPr>
          <w:rStyle w:val="StyleUnderline"/>
        </w:rPr>
        <w:t xml:space="preserve"> simultaneously </w:t>
      </w:r>
      <w:r w:rsidRPr="001474E1">
        <w:rPr>
          <w:rStyle w:val="StyleUnderline"/>
          <w:highlight w:val="green"/>
        </w:rPr>
        <w:t>worry about Chinese</w:t>
      </w:r>
      <w:r w:rsidRPr="00617F2B">
        <w:rPr>
          <w:rStyle w:val="StyleUnderline"/>
        </w:rPr>
        <w:t xml:space="preserve"> economic </w:t>
      </w:r>
      <w:r w:rsidRPr="001474E1">
        <w:rPr>
          <w:rStyle w:val="StyleUnderline"/>
          <w:highlight w:val="green"/>
        </w:rPr>
        <w:t>influence while favoring free-trade</w:t>
      </w:r>
      <w:r w:rsidRPr="00617F2B">
        <w:rPr>
          <w:rStyle w:val="StyleUnderline"/>
        </w:rPr>
        <w:t xml:space="preserve"> deals.</w:t>
      </w:r>
      <w:r w:rsidRPr="001474E1">
        <w:rPr>
          <w:sz w:val="16"/>
        </w:rPr>
        <w:t xml:space="preserve"> Americans might not understand the finer points of trade agreements, but they know whether you’re for them or against them — and </w:t>
      </w:r>
      <w:r w:rsidRPr="001474E1">
        <w:rPr>
          <w:rStyle w:val="StyleUnderline"/>
          <w:highlight w:val="green"/>
        </w:rPr>
        <w:t>Trump</w:t>
      </w:r>
      <w:r w:rsidRPr="00D35867">
        <w:rPr>
          <w:rStyle w:val="StyleUnderline"/>
        </w:rPr>
        <w:t xml:space="preserve"> has </w:t>
      </w:r>
      <w:r w:rsidRPr="001474E1">
        <w:rPr>
          <w:rStyle w:val="StyleUnderline"/>
          <w:highlight w:val="green"/>
        </w:rPr>
        <w:t>made a big bet</w:t>
      </w:r>
      <w:r w:rsidRPr="00D35867">
        <w:rPr>
          <w:rStyle w:val="StyleUnderline"/>
        </w:rPr>
        <w:t xml:space="preserve"> that </w:t>
      </w:r>
      <w:r w:rsidRPr="001474E1">
        <w:rPr>
          <w:rStyle w:val="StyleUnderline"/>
          <w:highlight w:val="green"/>
        </w:rPr>
        <w:t>no Democrat can outmaneuver him</w:t>
      </w:r>
      <w:r w:rsidRPr="00D35867">
        <w:rPr>
          <w:rStyle w:val="StyleUnderline"/>
        </w:rPr>
        <w:t xml:space="preserve"> on foolhardy belligerence toward a foreign adversary</w:t>
      </w:r>
      <w:r w:rsidRPr="001474E1">
        <w:rPr>
          <w:sz w:val="16"/>
        </w:rPr>
        <w:t xml:space="preserve">. According to the New York Times, Trump’s aggressive turn toward China, while in keeping with some of his long-held priorities, has a political element. </w:t>
      </w:r>
      <w:r w:rsidRPr="001474E1">
        <w:rPr>
          <w:rStyle w:val="Emphasis"/>
          <w:highlight w:val="green"/>
        </w:rPr>
        <w:t>He sees trade as an area where he can rile up his base and position himself as the</w:t>
      </w:r>
      <w:r w:rsidRPr="00D35867">
        <w:rPr>
          <w:rStyle w:val="Emphasis"/>
        </w:rPr>
        <w:t xml:space="preserve"> strong </w:t>
      </w:r>
      <w:r w:rsidRPr="001474E1">
        <w:rPr>
          <w:rStyle w:val="Emphasis"/>
          <w:highlight w:val="green"/>
        </w:rPr>
        <w:t>America-first leader, in contrast to</w:t>
      </w:r>
      <w:r w:rsidRPr="00D35867">
        <w:rPr>
          <w:rStyle w:val="Emphasis"/>
        </w:rPr>
        <w:t xml:space="preserve"> the more equivocal </w:t>
      </w:r>
      <w:r w:rsidRPr="001474E1">
        <w:rPr>
          <w:rStyle w:val="Emphasis"/>
          <w:highlight w:val="green"/>
        </w:rPr>
        <w:t>Dem</w:t>
      </w:r>
      <w:r w:rsidRPr="00D35867">
        <w:rPr>
          <w:rStyle w:val="Emphasis"/>
        </w:rPr>
        <w:t>ocrat</w:t>
      </w:r>
      <w:r w:rsidRPr="001474E1">
        <w:rPr>
          <w:rStyle w:val="Emphasis"/>
          <w:highlight w:val="green"/>
        </w:rPr>
        <w:t>s</w:t>
      </w:r>
      <w:r w:rsidRPr="00D35867">
        <w:rPr>
          <w:rStyle w:val="Emphasis"/>
        </w:rPr>
        <w:t>.</w:t>
      </w:r>
      <w:r w:rsidRPr="001474E1">
        <w:rPr>
          <w:sz w:val="16"/>
        </w:rPr>
        <w:t xml:space="preserve"> From the Times: Several of Mr. Trump’s current and former aides — including Mr. Bannon and Peter Navarro, his trade adviser — </w:t>
      </w:r>
      <w:r w:rsidRPr="00D35867">
        <w:rPr>
          <w:rStyle w:val="StyleUnderline"/>
        </w:rPr>
        <w:t>have long argued that being tough with China and never accepting a deal is the right course.</w:t>
      </w:r>
      <w:r w:rsidRPr="001474E1">
        <w:rPr>
          <w:sz w:val="16"/>
        </w:rPr>
        <w:t xml:space="preserve"> They were countered by more mainstream figures like Treasury Secretary Steven Mnuchin and Larry Kudlow, the president’s chief economic adviser, who warned Mr. Trump that a prolonged trade war would buffet both the economy and financial markets. </w:t>
      </w:r>
    </w:p>
    <w:p w14:paraId="3C9B63BA" w14:textId="77777777" w:rsidR="00107C5A" w:rsidRPr="005D7E64" w:rsidRDefault="00107C5A" w:rsidP="00107C5A">
      <w:pPr>
        <w:pStyle w:val="Heading4"/>
        <w:rPr>
          <w:rFonts w:asciiTheme="majorHAnsi" w:hAnsiTheme="majorHAnsi"/>
        </w:rPr>
      </w:pPr>
      <w:r w:rsidRPr="005D7E64">
        <w:rPr>
          <w:rFonts w:asciiTheme="majorHAnsi" w:hAnsiTheme="majorHAnsi"/>
        </w:rPr>
        <w:t>Trade war matters for 2020 – Trump has support now but are losing hope in a deal</w:t>
      </w:r>
    </w:p>
    <w:p w14:paraId="304DA22D" w14:textId="77777777" w:rsidR="00107C5A" w:rsidRPr="00855362" w:rsidRDefault="00107C5A" w:rsidP="00107C5A">
      <w:pPr>
        <w:rPr>
          <w:rFonts w:asciiTheme="majorHAnsi" w:hAnsiTheme="majorHAnsi"/>
          <w:sz w:val="16"/>
          <w:szCs w:val="16"/>
        </w:rPr>
      </w:pPr>
      <w:r w:rsidRPr="005D7E64">
        <w:rPr>
          <w:rStyle w:val="Heading4Char"/>
          <w:rFonts w:asciiTheme="majorHAnsi" w:hAnsiTheme="majorHAnsi"/>
        </w:rPr>
        <w:t>Min Kim 5-7</w:t>
      </w:r>
      <w:r w:rsidRPr="005D7E64">
        <w:rPr>
          <w:rFonts w:asciiTheme="majorHAnsi" w:hAnsiTheme="majorHAnsi"/>
          <w:sz w:val="16"/>
          <w:szCs w:val="16"/>
        </w:rPr>
        <w:t xml:space="preserve">-19 – (Seung Min Kim, University of Iowa, BS in Journalism and Political </w:t>
      </w:r>
      <w:proofErr w:type="gramStart"/>
      <w:r w:rsidRPr="005D7E64">
        <w:rPr>
          <w:rFonts w:asciiTheme="majorHAnsi" w:hAnsiTheme="majorHAnsi"/>
          <w:sz w:val="16"/>
          <w:szCs w:val="16"/>
        </w:rPr>
        <w:t>Science ;</w:t>
      </w:r>
      <w:proofErr w:type="gramEnd"/>
      <w:r w:rsidRPr="005D7E64">
        <w:rPr>
          <w:rFonts w:asciiTheme="majorHAnsi" w:hAnsiTheme="majorHAnsi"/>
          <w:sz w:val="16"/>
          <w:szCs w:val="16"/>
        </w:rPr>
        <w:t xml:space="preserve"> American University, MA in Journalism, Seung Min Kim is a White House reporter for The Washington Post, covering the Trump administration through the lens of Capitol Hill. Before joining The Washington Post in 2018, she spent more than eight years at Politico, primarily covering the Senate and immigration policy; “Trade war threatens to roil 2020 race as Republicans complain about the tariffs Trump loves”; The Washington Post; D.A. June 26</w:t>
      </w:r>
      <w:r w:rsidRPr="005D7E64">
        <w:rPr>
          <w:rFonts w:asciiTheme="majorHAnsi" w:hAnsiTheme="majorHAnsi"/>
          <w:sz w:val="16"/>
          <w:szCs w:val="16"/>
          <w:vertAlign w:val="superscript"/>
        </w:rPr>
        <w:t>th</w:t>
      </w:r>
      <w:r w:rsidRPr="005D7E64">
        <w:rPr>
          <w:rFonts w:asciiTheme="majorHAnsi" w:hAnsiTheme="majorHAnsi"/>
          <w:sz w:val="16"/>
          <w:szCs w:val="16"/>
        </w:rPr>
        <w:t xml:space="preserve"> 2019; </w:t>
      </w:r>
      <w:hyperlink r:id="rId125" w:history="1">
        <w:r w:rsidRPr="005D7E64">
          <w:rPr>
            <w:rStyle w:val="Hyperlink"/>
            <w:rFonts w:asciiTheme="majorHAnsi" w:hAnsiTheme="majorHAnsi"/>
            <w:sz w:val="16"/>
            <w:szCs w:val="16"/>
          </w:rPr>
          <w:t>https://www.washingtonpost.com/politics/trade-war-threatens-to-roil-2020-race-as-republicans-complain-about-the-tariffs-trump-loves/2019/05/07/d8697ea4-70d5-11e9-8be0-ca575670e91c_story.html?utm_term=.4801f3f554ec)</w:t>
        </w:r>
      </w:hyperlink>
      <w:r w:rsidRPr="005D7E64">
        <w:rPr>
          <w:rFonts w:asciiTheme="majorHAnsi" w:hAnsiTheme="majorHAnsi"/>
          <w:sz w:val="16"/>
          <w:szCs w:val="16"/>
        </w:rPr>
        <w:t xml:space="preserve"> //JM *ablest language changed, denoted by brackets</w:t>
      </w:r>
    </w:p>
    <w:p w14:paraId="2D535664" w14:textId="77777777" w:rsidR="00107C5A" w:rsidRDefault="00107C5A" w:rsidP="00107C5A">
      <w:pPr>
        <w:rPr>
          <w:rFonts w:asciiTheme="majorHAnsi" w:hAnsiTheme="majorHAnsi"/>
          <w:sz w:val="16"/>
        </w:rPr>
      </w:pPr>
      <w:r w:rsidRPr="005D7E64">
        <w:rPr>
          <w:rFonts w:asciiTheme="majorHAnsi" w:hAnsiTheme="majorHAnsi"/>
          <w:sz w:val="16"/>
        </w:rPr>
        <w:t xml:space="preserve">President </w:t>
      </w:r>
      <w:r w:rsidRPr="005D7E64">
        <w:rPr>
          <w:rStyle w:val="StyleUnderline"/>
          <w:rFonts w:asciiTheme="majorHAnsi" w:hAnsiTheme="majorHAnsi"/>
          <w:highlight w:val="green"/>
        </w:rPr>
        <w:t>Trump’s</w:t>
      </w:r>
      <w:r w:rsidRPr="005D7E64">
        <w:rPr>
          <w:rStyle w:val="StyleUnderline"/>
          <w:rFonts w:asciiTheme="majorHAnsi" w:hAnsiTheme="majorHAnsi"/>
        </w:rPr>
        <w:t xml:space="preserve"> aggressive </w:t>
      </w:r>
      <w:r w:rsidRPr="005D7E64">
        <w:rPr>
          <w:rStyle w:val="StyleUnderline"/>
          <w:rFonts w:asciiTheme="majorHAnsi" w:hAnsiTheme="majorHAnsi"/>
          <w:highlight w:val="green"/>
        </w:rPr>
        <w:t>trade policies are running headlong into his campaign</w:t>
      </w:r>
      <w:r w:rsidRPr="005D7E64">
        <w:rPr>
          <w:rStyle w:val="StyleUnderline"/>
          <w:rFonts w:asciiTheme="majorHAnsi" w:hAnsiTheme="majorHAnsi"/>
        </w:rPr>
        <w:t xml:space="preserve"> for reelection</w:t>
      </w:r>
      <w:r w:rsidRPr="005D7E64">
        <w:rPr>
          <w:rFonts w:asciiTheme="majorHAnsi" w:hAnsiTheme="majorHAnsi"/>
          <w:sz w:val="16"/>
        </w:rPr>
        <w:t xml:space="preserve">. As </w:t>
      </w:r>
      <w:r w:rsidRPr="005D7E64">
        <w:rPr>
          <w:rStyle w:val="StyleUnderline"/>
          <w:rFonts w:asciiTheme="majorHAnsi" w:hAnsiTheme="majorHAnsi"/>
        </w:rPr>
        <w:t xml:space="preserve">Trump prepares to run on the economy, his </w:t>
      </w:r>
      <w:r w:rsidRPr="005D7E64">
        <w:rPr>
          <w:rStyle w:val="StyleUnderline"/>
          <w:rFonts w:asciiTheme="majorHAnsi" w:hAnsiTheme="majorHAnsi"/>
          <w:highlight w:val="green"/>
        </w:rPr>
        <w:t>threat to increase tariffs</w:t>
      </w:r>
      <w:r w:rsidRPr="005D7E64">
        <w:rPr>
          <w:rStyle w:val="StyleUnderline"/>
          <w:rFonts w:asciiTheme="majorHAnsi" w:hAnsiTheme="majorHAnsi"/>
        </w:rPr>
        <w:t xml:space="preserve"> on imports </w:t>
      </w:r>
      <w:r w:rsidRPr="005D7E64">
        <w:rPr>
          <w:rStyle w:val="StyleUnderline"/>
          <w:rFonts w:asciiTheme="majorHAnsi" w:hAnsiTheme="majorHAnsi"/>
          <w:highlight w:val="green"/>
        </w:rPr>
        <w:t>from China</w:t>
      </w:r>
      <w:r w:rsidRPr="005D7E64">
        <w:rPr>
          <w:rStyle w:val="StyleUnderline"/>
          <w:rFonts w:asciiTheme="majorHAnsi" w:hAnsiTheme="majorHAnsi"/>
        </w:rPr>
        <w:t xml:space="preserve"> has sent the stock market diving </w:t>
      </w:r>
      <w:r w:rsidRPr="005D7E64">
        <w:rPr>
          <w:rFonts w:asciiTheme="majorHAnsi" w:hAnsiTheme="majorHAnsi"/>
          <w:sz w:val="16"/>
        </w:rPr>
        <w:t xml:space="preserve">and undercut a stretch of positive economic news. U.S. farmers and exporters, already bearing the brunt of China’s retaliatory tariffs, now face the prospect of an escalated trade war in which states that Trump needs to win reelection will be in the crosshairs. The trade war has also exposed a rift inside the White House and among the president’s allies — with some officials pushing for a quick resolution to calm the markets ahead of 2020, and others warning the president that a weak deal with </w:t>
      </w:r>
      <w:r w:rsidRPr="005D7E64">
        <w:rPr>
          <w:rStyle w:val="Emphasis"/>
          <w:rFonts w:asciiTheme="majorHAnsi" w:hAnsiTheme="majorHAnsi"/>
        </w:rPr>
        <w:t xml:space="preserve">China </w:t>
      </w:r>
      <w:r w:rsidRPr="005D7E64">
        <w:rPr>
          <w:rStyle w:val="Emphasis"/>
          <w:rFonts w:asciiTheme="majorHAnsi" w:hAnsiTheme="majorHAnsi"/>
          <w:highlight w:val="green"/>
        </w:rPr>
        <w:t>could leave him politically vulnerable</w:t>
      </w:r>
      <w:r w:rsidRPr="005D7E64">
        <w:rPr>
          <w:rFonts w:asciiTheme="majorHAnsi" w:hAnsiTheme="majorHAnsi"/>
          <w:sz w:val="16"/>
        </w:rPr>
        <w:t xml:space="preserve">. </w:t>
      </w:r>
      <w:r w:rsidRPr="005D7E64">
        <w:rPr>
          <w:rStyle w:val="StyleUnderline"/>
          <w:rFonts w:asciiTheme="majorHAnsi" w:hAnsiTheme="majorHAnsi"/>
        </w:rPr>
        <w:t xml:space="preserve">“My warning has been: </w:t>
      </w:r>
      <w:r w:rsidRPr="005D7E64">
        <w:rPr>
          <w:rStyle w:val="StyleUnderline"/>
          <w:rFonts w:asciiTheme="majorHAnsi" w:hAnsiTheme="majorHAnsi"/>
          <w:highlight w:val="green"/>
        </w:rPr>
        <w:t>We don’t want</w:t>
      </w:r>
      <w:r w:rsidRPr="005D7E64">
        <w:rPr>
          <w:rStyle w:val="StyleUnderline"/>
          <w:rFonts w:asciiTheme="majorHAnsi" w:hAnsiTheme="majorHAnsi"/>
        </w:rPr>
        <w:t xml:space="preserve"> the </w:t>
      </w:r>
      <w:r w:rsidRPr="005D7E64">
        <w:rPr>
          <w:rStyle w:val="StyleUnderline"/>
          <w:rFonts w:asciiTheme="majorHAnsi" w:hAnsiTheme="majorHAnsi"/>
          <w:highlight w:val="green"/>
        </w:rPr>
        <w:t>2020</w:t>
      </w:r>
      <w:r w:rsidRPr="005D7E64">
        <w:rPr>
          <w:rStyle w:val="StyleUnderline"/>
          <w:rFonts w:asciiTheme="majorHAnsi" w:hAnsiTheme="majorHAnsi"/>
        </w:rPr>
        <w:t xml:space="preserve"> election year </w:t>
      </w:r>
      <w:r w:rsidRPr="005D7E64">
        <w:rPr>
          <w:rStyle w:val="StyleUnderline"/>
          <w:rFonts w:asciiTheme="majorHAnsi" w:hAnsiTheme="majorHAnsi"/>
          <w:highlight w:val="green"/>
        </w:rPr>
        <w:t>to become</w:t>
      </w:r>
      <w:r w:rsidRPr="005D7E64">
        <w:rPr>
          <w:rStyle w:val="StyleUnderline"/>
          <w:rFonts w:asciiTheme="majorHAnsi" w:hAnsiTheme="majorHAnsi"/>
        </w:rPr>
        <w:t xml:space="preserve"> greatly </w:t>
      </w:r>
      <w:r w:rsidRPr="005D7E64">
        <w:rPr>
          <w:rStyle w:val="StyleUnderline"/>
          <w:rFonts w:asciiTheme="majorHAnsi" w:hAnsiTheme="majorHAnsi"/>
          <w:highlight w:val="green"/>
        </w:rPr>
        <w:t>intensified friction with China over trade</w:t>
      </w:r>
      <w:r w:rsidRPr="005D7E64">
        <w:rPr>
          <w:rStyle w:val="StyleUnderline"/>
          <w:rFonts w:asciiTheme="majorHAnsi" w:hAnsiTheme="majorHAnsi"/>
        </w:rPr>
        <w:t xml:space="preserve"> issues</w:t>
      </w:r>
      <w:r w:rsidRPr="005D7E64">
        <w:rPr>
          <w:rFonts w:asciiTheme="majorHAnsi" w:hAnsiTheme="majorHAnsi"/>
          <w:sz w:val="16"/>
        </w:rPr>
        <w:t>. We want a deal that works,” said Michael Pillsbury, a China expert at the Hudson Institute who has advised the Trump administration on trade. “</w:t>
      </w:r>
      <w:r w:rsidRPr="005D7E64">
        <w:rPr>
          <w:rStyle w:val="StyleUnderline"/>
          <w:rFonts w:asciiTheme="majorHAnsi" w:hAnsiTheme="majorHAnsi"/>
          <w:highlight w:val="green"/>
        </w:rPr>
        <w:t>One way to unite</w:t>
      </w:r>
      <w:r w:rsidRPr="005D7E64">
        <w:rPr>
          <w:rStyle w:val="StyleUnderline"/>
          <w:rFonts w:asciiTheme="majorHAnsi" w:hAnsiTheme="majorHAnsi"/>
        </w:rPr>
        <w:t xml:space="preserve"> all 21 </w:t>
      </w:r>
      <w:r w:rsidRPr="005D7E64">
        <w:rPr>
          <w:rStyle w:val="StyleUnderline"/>
          <w:rFonts w:asciiTheme="majorHAnsi" w:hAnsiTheme="majorHAnsi"/>
          <w:highlight w:val="green"/>
        </w:rPr>
        <w:t>Dem</w:t>
      </w:r>
      <w:r w:rsidRPr="005D7E64">
        <w:rPr>
          <w:rStyle w:val="StyleUnderline"/>
          <w:rFonts w:asciiTheme="majorHAnsi" w:hAnsiTheme="majorHAnsi"/>
        </w:rPr>
        <w:t xml:space="preserve">ocratic primary </w:t>
      </w:r>
      <w:r w:rsidRPr="005D7E64">
        <w:rPr>
          <w:rStyle w:val="StyleUnderline"/>
          <w:rFonts w:asciiTheme="majorHAnsi" w:hAnsiTheme="majorHAnsi"/>
          <w:highlight w:val="green"/>
        </w:rPr>
        <w:t>candidates is if the president gets a</w:t>
      </w:r>
      <w:r w:rsidRPr="005D7E64">
        <w:rPr>
          <w:rStyle w:val="StyleUnderline"/>
          <w:rFonts w:asciiTheme="majorHAnsi" w:hAnsiTheme="majorHAnsi"/>
        </w:rPr>
        <w:t xml:space="preserve"> quick but </w:t>
      </w:r>
      <w:r w:rsidRPr="005D7E64">
        <w:rPr>
          <w:rStyle w:val="StyleUnderline"/>
          <w:rFonts w:asciiTheme="majorHAnsi" w:hAnsiTheme="majorHAnsi"/>
          <w:highlight w:val="green"/>
        </w:rPr>
        <w:t xml:space="preserve">flawed deal </w:t>
      </w:r>
      <w:r w:rsidRPr="005D7E64">
        <w:rPr>
          <w:rStyle w:val="StyleUnderline"/>
          <w:rFonts w:asciiTheme="majorHAnsi" w:hAnsiTheme="majorHAnsi"/>
        </w:rPr>
        <w:t>that inevitably leads to friction when China is caught cheating next year</w:t>
      </w:r>
      <w:r w:rsidRPr="005D7E64">
        <w:rPr>
          <w:rFonts w:asciiTheme="majorHAnsi" w:hAnsiTheme="majorHAnsi"/>
          <w:sz w:val="16"/>
        </w:rPr>
        <w:t xml:space="preserve">.” However, Treasury Secretary Steven Mnuchin and National Economic Council Director Larry Kudlow are among a group of </w:t>
      </w:r>
      <w:r w:rsidRPr="005D7E64">
        <w:rPr>
          <w:rStyle w:val="StyleUnderline"/>
          <w:rFonts w:asciiTheme="majorHAnsi" w:hAnsiTheme="majorHAnsi"/>
          <w:highlight w:val="green"/>
        </w:rPr>
        <w:t>Trump aides</w:t>
      </w:r>
      <w:r w:rsidRPr="005D7E64">
        <w:rPr>
          <w:rStyle w:val="StyleUnderline"/>
          <w:rFonts w:asciiTheme="majorHAnsi" w:hAnsiTheme="majorHAnsi"/>
        </w:rPr>
        <w:t xml:space="preserve"> who have </w:t>
      </w:r>
      <w:r w:rsidRPr="005D7E64">
        <w:rPr>
          <w:rStyle w:val="StyleUnderline"/>
          <w:rFonts w:asciiTheme="majorHAnsi" w:hAnsiTheme="majorHAnsi"/>
          <w:highlight w:val="green"/>
        </w:rPr>
        <w:t>encouraged the president to reach a deal</w:t>
      </w:r>
      <w:r w:rsidRPr="005D7E64">
        <w:rPr>
          <w:rStyle w:val="StyleUnderline"/>
          <w:rFonts w:asciiTheme="majorHAnsi" w:hAnsiTheme="majorHAnsi"/>
        </w:rPr>
        <w:t xml:space="preserve"> with China quickly and avoid political blowback from a full-scale trade war in 2020</w:t>
      </w:r>
      <w:r w:rsidRPr="005D7E64">
        <w:rPr>
          <w:rFonts w:asciiTheme="majorHAnsi" w:hAnsiTheme="majorHAnsi"/>
          <w:sz w:val="16"/>
        </w:rPr>
        <w:t xml:space="preserve">, according to people familiar with the internal debate. White House officials said Trump is prepared to take a hard line with </w:t>
      </w:r>
      <w:r w:rsidRPr="005D7E64">
        <w:rPr>
          <w:rStyle w:val="StyleUnderline"/>
          <w:rFonts w:asciiTheme="majorHAnsi" w:hAnsiTheme="majorHAnsi"/>
        </w:rPr>
        <w:t>China going into 2020 in part because he intends to keep his 2016 campaign promise to fix what he views as bad trade deals.</w:t>
      </w:r>
      <w:r w:rsidRPr="005D7E64">
        <w:rPr>
          <w:rFonts w:asciiTheme="majorHAnsi" w:hAnsiTheme="majorHAnsi"/>
          <w:sz w:val="16"/>
        </w:rPr>
        <w:t xml:space="preserve"> Trump believes strongly in the power of tariffs to force China and other countries to negotiate and won’t sign a deal for political expediency, said two officials, who spoke on the condition of anonymity to discuss internal strategy. The two officials also played down the extent of disagreement within the administration, saying top advisers are mostly in agreement about the need to take on China over its unfair trade practices. </w:t>
      </w:r>
      <w:r w:rsidRPr="005D7E64">
        <w:rPr>
          <w:rStyle w:val="StyleUnderline"/>
          <w:rFonts w:asciiTheme="majorHAnsi" w:hAnsiTheme="majorHAnsi"/>
          <w:highlight w:val="green"/>
        </w:rPr>
        <w:t>Trump’s trade</w:t>
      </w:r>
      <w:r w:rsidRPr="005D7E64">
        <w:rPr>
          <w:rStyle w:val="StyleUnderline"/>
          <w:rFonts w:asciiTheme="majorHAnsi" w:hAnsiTheme="majorHAnsi"/>
        </w:rPr>
        <w:t xml:space="preserve"> agenda </w:t>
      </w:r>
      <w:r w:rsidRPr="005D7E64">
        <w:rPr>
          <w:rStyle w:val="StyleUnderline"/>
          <w:rFonts w:asciiTheme="majorHAnsi" w:hAnsiTheme="majorHAnsi"/>
          <w:highlight w:val="green"/>
        </w:rPr>
        <w:t>is likely to play a central role in</w:t>
      </w:r>
      <w:r w:rsidRPr="005D7E64">
        <w:rPr>
          <w:rStyle w:val="StyleUnderline"/>
          <w:rFonts w:asciiTheme="majorHAnsi" w:hAnsiTheme="majorHAnsi"/>
        </w:rPr>
        <w:t xml:space="preserve"> the </w:t>
      </w:r>
      <w:r w:rsidRPr="005D7E64">
        <w:rPr>
          <w:rStyle w:val="StyleUnderline"/>
          <w:rFonts w:asciiTheme="majorHAnsi" w:hAnsiTheme="majorHAnsi"/>
          <w:highlight w:val="green"/>
        </w:rPr>
        <w:t>2020</w:t>
      </w:r>
      <w:r w:rsidRPr="005D7E64">
        <w:rPr>
          <w:rStyle w:val="StyleUnderline"/>
          <w:rFonts w:asciiTheme="majorHAnsi" w:hAnsiTheme="majorHAnsi"/>
        </w:rPr>
        <w:t xml:space="preserve"> race, as </w:t>
      </w:r>
      <w:r w:rsidRPr="005D7E64">
        <w:rPr>
          <w:rStyle w:val="StyleUnderline"/>
          <w:rFonts w:asciiTheme="majorHAnsi" w:hAnsiTheme="majorHAnsi"/>
          <w:highlight w:val="green"/>
        </w:rPr>
        <w:t>Dem</w:t>
      </w:r>
      <w:r w:rsidRPr="005D7E64">
        <w:rPr>
          <w:rStyle w:val="StyleUnderline"/>
          <w:rFonts w:asciiTheme="majorHAnsi" w:hAnsiTheme="majorHAnsi"/>
        </w:rPr>
        <w:t>ocrat</w:t>
      </w:r>
      <w:r w:rsidRPr="005D7E64">
        <w:rPr>
          <w:rStyle w:val="StyleUnderline"/>
          <w:rFonts w:asciiTheme="majorHAnsi" w:hAnsiTheme="majorHAnsi"/>
          <w:highlight w:val="green"/>
        </w:rPr>
        <w:t>s</w:t>
      </w:r>
      <w:r w:rsidRPr="005D7E64">
        <w:rPr>
          <w:rStyle w:val="StyleUnderline"/>
          <w:rFonts w:asciiTheme="majorHAnsi" w:hAnsiTheme="majorHAnsi"/>
        </w:rPr>
        <w:t xml:space="preserve"> </w:t>
      </w:r>
      <w:r w:rsidRPr="005D7E64">
        <w:rPr>
          <w:rStyle w:val="StyleUnderline"/>
          <w:rFonts w:asciiTheme="majorHAnsi" w:hAnsiTheme="majorHAnsi"/>
          <w:highlight w:val="green"/>
        </w:rPr>
        <w:t>seek to challenge</w:t>
      </w:r>
      <w:r w:rsidRPr="005D7E64">
        <w:rPr>
          <w:rStyle w:val="StyleUnderline"/>
          <w:rFonts w:asciiTheme="majorHAnsi" w:hAnsiTheme="majorHAnsi"/>
        </w:rPr>
        <w:t xml:space="preserve"> his </w:t>
      </w:r>
      <w:r w:rsidRPr="005D7E64">
        <w:rPr>
          <w:rStyle w:val="StyleUnderline"/>
          <w:rFonts w:asciiTheme="majorHAnsi" w:hAnsiTheme="majorHAnsi"/>
          <w:highlight w:val="green"/>
        </w:rPr>
        <w:t>economic message and compete</w:t>
      </w:r>
      <w:r w:rsidRPr="005D7E64">
        <w:rPr>
          <w:rStyle w:val="StyleUnderline"/>
          <w:rFonts w:asciiTheme="majorHAnsi" w:hAnsiTheme="majorHAnsi"/>
        </w:rPr>
        <w:t xml:space="preserve"> with him in export-reliant states </w:t>
      </w:r>
      <w:r w:rsidRPr="005D7E64">
        <w:rPr>
          <w:rFonts w:asciiTheme="majorHAnsi" w:hAnsiTheme="majorHAnsi"/>
          <w:sz w:val="16"/>
        </w:rPr>
        <w:t xml:space="preserve">such as Wisconsin, Michigan and Pennsylvania. The president is also struggling to build support in Congress for his renegotiated version of the North American Free Trade Agreement, with some Republican lawmakers objecting to the continued use of tariffs on steel and aluminum imports from U.S. allies. Some Democratic presidential candidates are using the turbulence around the trade talks to needle Trump and try to undercut his messaging on the economy. </w:t>
      </w:r>
      <w:r w:rsidRPr="005D7E64">
        <w:rPr>
          <w:rStyle w:val="StyleUnderline"/>
          <w:rFonts w:asciiTheme="majorHAnsi" w:hAnsiTheme="majorHAnsi"/>
        </w:rPr>
        <w:t>“This is what happens when he tries to go at it alone and he has no leverage,”</w:t>
      </w:r>
      <w:r w:rsidRPr="005D7E64">
        <w:rPr>
          <w:rFonts w:asciiTheme="majorHAnsi" w:hAnsiTheme="majorHAnsi"/>
          <w:sz w:val="16"/>
        </w:rPr>
        <w:t xml:space="preserve"> Sen. Kamala D. Harris (D-Calif.) said in an interview. “</w:t>
      </w:r>
      <w:proofErr w:type="gramStart"/>
      <w:r w:rsidRPr="005D7E64">
        <w:rPr>
          <w:rFonts w:asciiTheme="majorHAnsi" w:hAnsiTheme="majorHAnsi"/>
          <w:sz w:val="16"/>
        </w:rPr>
        <w:t>So</w:t>
      </w:r>
      <w:proofErr w:type="gramEnd"/>
      <w:r w:rsidRPr="005D7E64">
        <w:rPr>
          <w:rFonts w:asciiTheme="majorHAnsi" w:hAnsiTheme="majorHAnsi"/>
          <w:sz w:val="16"/>
        </w:rPr>
        <w:t xml:space="preserve"> he has to create this kind of leverage through a tweet. We should be sitting at that table with our allies.” </w:t>
      </w:r>
      <w:r w:rsidRPr="005D7E64">
        <w:rPr>
          <w:rStyle w:val="StyleUnderline"/>
          <w:rFonts w:asciiTheme="majorHAnsi" w:hAnsiTheme="majorHAnsi"/>
        </w:rPr>
        <w:t>Trump campaign officials recently polled trade messaging in a multistate survey, according to people familiar with the matter.</w:t>
      </w:r>
      <w:r w:rsidRPr="005D7E64">
        <w:rPr>
          <w:rFonts w:asciiTheme="majorHAnsi" w:hAnsiTheme="majorHAnsi"/>
          <w:sz w:val="16"/>
        </w:rPr>
        <w:t xml:space="preserve"> Trade and immigration are likely to be two themes on which the president focuses as he ramps up his campaign in the coming months, officials said. </w:t>
      </w:r>
      <w:r w:rsidRPr="005D7E64">
        <w:rPr>
          <w:rStyle w:val="StyleUnderline"/>
          <w:rFonts w:asciiTheme="majorHAnsi" w:hAnsiTheme="majorHAnsi"/>
        </w:rPr>
        <w:t>Trade talks between the United States and China faltered this week as Trump publicly voiced his frustration by announcing plans for new tariffs on Chinese goods</w:t>
      </w:r>
      <w:r w:rsidRPr="005D7E64">
        <w:rPr>
          <w:rFonts w:asciiTheme="majorHAnsi" w:hAnsiTheme="majorHAnsi"/>
          <w:sz w:val="16"/>
        </w:rPr>
        <w:t xml:space="preserve">. “The Trade Deal with China continues, but too slowly, as they attempt to renegotiate,” Trump tweeted Sunday, after threatening to levy tariffs on all imports of Chinese goods. “No!” </w:t>
      </w:r>
      <w:r w:rsidRPr="005D7E64">
        <w:rPr>
          <w:rStyle w:val="StyleUnderline"/>
          <w:rFonts w:asciiTheme="majorHAnsi" w:hAnsiTheme="majorHAnsi"/>
        </w:rPr>
        <w:t>U.S. officials accused China of reneging on prior commitments in the talks, which have included 10 rounds over the past year.</w:t>
      </w:r>
      <w:r w:rsidRPr="005D7E64">
        <w:rPr>
          <w:rFonts w:asciiTheme="majorHAnsi" w:hAnsiTheme="majorHAnsi"/>
          <w:sz w:val="16"/>
        </w:rPr>
        <w:t xml:space="preserve"> In meetings in Washington and Beijing, the Trump administration has been pushing for significant concessions from the Chinese on issues including market access, intellectual property rights and the trade deficit. Robert E. </w:t>
      </w:r>
      <w:proofErr w:type="spellStart"/>
      <w:r w:rsidRPr="005D7E64">
        <w:rPr>
          <w:rFonts w:asciiTheme="majorHAnsi" w:hAnsiTheme="majorHAnsi"/>
          <w:sz w:val="16"/>
        </w:rPr>
        <w:t>Lighthizer</w:t>
      </w:r>
      <w:proofErr w:type="spellEnd"/>
      <w:r w:rsidRPr="005D7E64">
        <w:rPr>
          <w:rFonts w:asciiTheme="majorHAnsi" w:hAnsiTheme="majorHAnsi"/>
          <w:sz w:val="16"/>
        </w:rPr>
        <w:t xml:space="preserve">, the president’s chief trade negotiator, told reporters Monday that although Chinese officials had walked back their previous commitments, the United States was still planning to move forward with talks. The administration expects to host Chinese Vice Premier Liu He to continue discussions in Washington this week. </w:t>
      </w:r>
      <w:r w:rsidRPr="005D7E64">
        <w:rPr>
          <w:rStyle w:val="StyleUnderline"/>
          <w:rFonts w:asciiTheme="majorHAnsi" w:hAnsiTheme="majorHAnsi"/>
        </w:rPr>
        <w:t xml:space="preserve">Trump has credited his previous tariffs with bringing Beijing to the table, but </w:t>
      </w:r>
      <w:r w:rsidRPr="005D7E64">
        <w:rPr>
          <w:rStyle w:val="StyleUnderline"/>
          <w:rFonts w:asciiTheme="majorHAnsi" w:hAnsiTheme="majorHAnsi"/>
          <w:highlight w:val="green"/>
        </w:rPr>
        <w:t>China has retaliated</w:t>
      </w:r>
      <w:r w:rsidRPr="005D7E64">
        <w:rPr>
          <w:rStyle w:val="StyleUnderline"/>
          <w:rFonts w:asciiTheme="majorHAnsi" w:hAnsiTheme="majorHAnsi"/>
        </w:rPr>
        <w:t xml:space="preserve"> by </w:t>
      </w:r>
      <w:r w:rsidRPr="005D7E64">
        <w:rPr>
          <w:rStyle w:val="StyleUnderline"/>
          <w:rFonts w:asciiTheme="majorHAnsi" w:hAnsiTheme="majorHAnsi"/>
          <w:highlight w:val="green"/>
        </w:rPr>
        <w:t>slapping tariffs on U.S. ag</w:t>
      </w:r>
      <w:r w:rsidRPr="005D7E64">
        <w:rPr>
          <w:rStyle w:val="StyleUnderline"/>
          <w:rFonts w:asciiTheme="majorHAnsi" w:hAnsiTheme="majorHAnsi"/>
        </w:rPr>
        <w:t>ricultural products</w:t>
      </w:r>
      <w:r w:rsidRPr="005D7E64">
        <w:rPr>
          <w:rFonts w:asciiTheme="majorHAnsi" w:hAnsiTheme="majorHAnsi"/>
          <w:sz w:val="16"/>
        </w:rPr>
        <w:t xml:space="preserve">. Those tariffs and other retaliatory levies from the European Union, Canada and Mexico have sent economic shock waves through communities that helped Trump secure his 2016 victory. Republican lawmakers have increasingly voiced concerns to the White House about the president’s trade policy and the impact of tariffs on their states. Although many </w:t>
      </w:r>
      <w:proofErr w:type="gramStart"/>
      <w:r w:rsidRPr="005D7E64">
        <w:rPr>
          <w:rFonts w:asciiTheme="majorHAnsi" w:hAnsiTheme="majorHAnsi"/>
          <w:sz w:val="16"/>
        </w:rPr>
        <w:t>praise</w:t>
      </w:r>
      <w:proofErr w:type="gramEnd"/>
      <w:r w:rsidRPr="005D7E64">
        <w:rPr>
          <w:rFonts w:asciiTheme="majorHAnsi" w:hAnsiTheme="majorHAnsi"/>
          <w:sz w:val="16"/>
        </w:rPr>
        <w:t xml:space="preserve"> Trump for his tough-on-China stance, they also say that patience is wearing thin and that the president risks losing the backing of farmers in key presidential swing states. </w:t>
      </w:r>
      <w:r w:rsidRPr="005D7E64">
        <w:rPr>
          <w:rStyle w:val="StyleUnderline"/>
          <w:rFonts w:asciiTheme="majorHAnsi" w:hAnsiTheme="majorHAnsi"/>
        </w:rPr>
        <w:t xml:space="preserve">“If he gets a deal, awesome. If he doesn’t, it’s going to hurt,” </w:t>
      </w:r>
      <w:r w:rsidRPr="005D7E64">
        <w:rPr>
          <w:rFonts w:asciiTheme="majorHAnsi" w:hAnsiTheme="majorHAnsi"/>
          <w:sz w:val="16"/>
        </w:rPr>
        <w:t xml:space="preserve">said Sen. Joni Ernst (R-Iowa), who is up for reelection next year in a state that Trump won in 2016. </w:t>
      </w:r>
      <w:r w:rsidRPr="005D7E64">
        <w:rPr>
          <w:rStyle w:val="StyleUnderline"/>
          <w:rFonts w:asciiTheme="majorHAnsi" w:hAnsiTheme="majorHAnsi"/>
          <w:highlight w:val="green"/>
        </w:rPr>
        <w:t>Farmers are “losing</w:t>
      </w:r>
      <w:r w:rsidRPr="005D7E64">
        <w:rPr>
          <w:rStyle w:val="StyleUnderline"/>
          <w:rFonts w:asciiTheme="majorHAnsi" w:hAnsiTheme="majorHAnsi"/>
        </w:rPr>
        <w:t xml:space="preserve"> their </w:t>
      </w:r>
      <w:r w:rsidRPr="005D7E64">
        <w:rPr>
          <w:rStyle w:val="StyleUnderline"/>
          <w:rFonts w:asciiTheme="majorHAnsi" w:hAnsiTheme="majorHAnsi"/>
          <w:highlight w:val="green"/>
        </w:rPr>
        <w:t>patience</w:t>
      </w:r>
      <w:r w:rsidRPr="005D7E64">
        <w:rPr>
          <w:rStyle w:val="StyleUnderline"/>
          <w:rFonts w:asciiTheme="majorHAnsi" w:hAnsiTheme="majorHAnsi"/>
        </w:rPr>
        <w:t xml:space="preserve">, yeah, but </w:t>
      </w:r>
      <w:r w:rsidRPr="005D7E64">
        <w:rPr>
          <w:rStyle w:val="StyleUnderline"/>
          <w:rFonts w:asciiTheme="majorHAnsi" w:hAnsiTheme="majorHAnsi"/>
          <w:highlight w:val="green"/>
        </w:rPr>
        <w:t>they want to see a deal</w:t>
      </w:r>
      <w:r w:rsidRPr="005D7E64">
        <w:rPr>
          <w:rStyle w:val="StyleUnderline"/>
          <w:rFonts w:asciiTheme="majorHAnsi" w:hAnsiTheme="majorHAnsi"/>
        </w:rPr>
        <w:t>.”</w:t>
      </w:r>
      <w:r w:rsidRPr="005D7E64">
        <w:rPr>
          <w:rFonts w:asciiTheme="majorHAnsi" w:hAnsiTheme="majorHAnsi"/>
          <w:sz w:val="16"/>
        </w:rPr>
        <w:t xml:space="preserve"> Senate Majority Whip John Thune (R-S.D.) said that </w:t>
      </w:r>
      <w:r w:rsidRPr="005D7E64">
        <w:rPr>
          <w:rStyle w:val="StyleUnderline"/>
          <w:rFonts w:asciiTheme="majorHAnsi" w:hAnsiTheme="majorHAnsi"/>
          <w:highlight w:val="green"/>
        </w:rPr>
        <w:t>Republican senators have tried</w:t>
      </w:r>
      <w:r w:rsidRPr="005D7E64">
        <w:rPr>
          <w:rStyle w:val="StyleUnderline"/>
          <w:rFonts w:asciiTheme="majorHAnsi" w:hAnsiTheme="majorHAnsi"/>
        </w:rPr>
        <w:t xml:space="preserve"> to make the political argument </w:t>
      </w:r>
      <w:r w:rsidRPr="005D7E64">
        <w:rPr>
          <w:rStyle w:val="StyleUnderline"/>
          <w:rFonts w:asciiTheme="majorHAnsi" w:hAnsiTheme="majorHAnsi"/>
          <w:highlight w:val="green"/>
        </w:rPr>
        <w:t>against tariffs but</w:t>
      </w:r>
      <w:r w:rsidRPr="005D7E64">
        <w:rPr>
          <w:rStyle w:val="StyleUnderline"/>
          <w:rFonts w:asciiTheme="majorHAnsi" w:hAnsiTheme="majorHAnsi"/>
        </w:rPr>
        <w:t xml:space="preserve"> that it seemed to </w:t>
      </w:r>
      <w:r w:rsidRPr="005D7E64">
        <w:rPr>
          <w:rStyle w:val="StyleUnderline"/>
          <w:rFonts w:asciiTheme="majorHAnsi" w:hAnsiTheme="majorHAnsi"/>
          <w:highlight w:val="green"/>
        </w:rPr>
        <w:t>fall on</w:t>
      </w:r>
      <w:r w:rsidRPr="005D7E64">
        <w:rPr>
          <w:rStyle w:val="StyleUnderline"/>
          <w:rFonts w:asciiTheme="majorHAnsi" w:hAnsiTheme="majorHAnsi"/>
        </w:rPr>
        <w:t xml:space="preserve"> </w:t>
      </w:r>
      <w:r w:rsidRPr="005D7E64">
        <w:rPr>
          <w:rStyle w:val="StyleUnderline"/>
          <w:rFonts w:asciiTheme="majorHAnsi" w:hAnsiTheme="majorHAnsi"/>
          <w:strike/>
        </w:rPr>
        <w:t>deaf</w:t>
      </w:r>
      <w:r w:rsidRPr="005D7E64">
        <w:rPr>
          <w:rStyle w:val="StyleUnderline"/>
          <w:rFonts w:asciiTheme="majorHAnsi" w:hAnsiTheme="majorHAnsi"/>
        </w:rPr>
        <w:t xml:space="preserve"> [</w:t>
      </w:r>
      <w:r w:rsidRPr="005D7E64">
        <w:rPr>
          <w:rStyle w:val="StyleUnderline"/>
          <w:rFonts w:asciiTheme="majorHAnsi" w:hAnsiTheme="majorHAnsi"/>
          <w:highlight w:val="green"/>
        </w:rPr>
        <w:t>silent</w:t>
      </w:r>
      <w:r w:rsidRPr="005D7E64">
        <w:rPr>
          <w:rStyle w:val="StyleUnderline"/>
          <w:rFonts w:asciiTheme="majorHAnsi" w:hAnsiTheme="majorHAnsi"/>
        </w:rPr>
        <w:t xml:space="preserve">] </w:t>
      </w:r>
      <w:r w:rsidRPr="005D7E64">
        <w:rPr>
          <w:rStyle w:val="StyleUnderline"/>
          <w:rFonts w:asciiTheme="majorHAnsi" w:hAnsiTheme="majorHAnsi"/>
          <w:highlight w:val="green"/>
        </w:rPr>
        <w:t>ears</w:t>
      </w:r>
      <w:r w:rsidRPr="005D7E64">
        <w:rPr>
          <w:rStyle w:val="StyleUnderline"/>
          <w:rFonts w:asciiTheme="majorHAnsi" w:hAnsiTheme="majorHAnsi"/>
        </w:rPr>
        <w:t>. “I just think he believes that farmers are going to be with him because they think he’s doing the right thing,”</w:t>
      </w:r>
      <w:r w:rsidRPr="005D7E64">
        <w:rPr>
          <w:rFonts w:asciiTheme="majorHAnsi" w:hAnsiTheme="majorHAnsi"/>
          <w:sz w:val="16"/>
        </w:rPr>
        <w:t xml:space="preserve"> Thune said. “And by and large, that’s true. But when you start losing the farm, that calculation starts to change a little bit.” When Vice President Pence attended the Senate GOP lunch Tuesday, he got an earful from senators who complained about the political ramifications of Trump’s trade approach, said Sen. Pat Roberts (R-Kan.). </w:t>
      </w:r>
      <w:r w:rsidRPr="005D7E64">
        <w:rPr>
          <w:rStyle w:val="StyleUnderline"/>
          <w:rFonts w:asciiTheme="majorHAnsi" w:hAnsiTheme="majorHAnsi"/>
        </w:rPr>
        <w:t>“</w:t>
      </w:r>
      <w:r w:rsidRPr="005D7E64">
        <w:rPr>
          <w:rStyle w:val="StyleUnderline"/>
          <w:rFonts w:asciiTheme="majorHAnsi" w:hAnsiTheme="majorHAnsi"/>
          <w:highlight w:val="green"/>
        </w:rPr>
        <w:t>There’s a</w:t>
      </w:r>
      <w:r w:rsidRPr="005D7E64">
        <w:rPr>
          <w:rStyle w:val="StyleUnderline"/>
          <w:rFonts w:asciiTheme="majorHAnsi" w:hAnsiTheme="majorHAnsi"/>
        </w:rPr>
        <w:t xml:space="preserve"> lot of </w:t>
      </w:r>
      <w:r w:rsidRPr="005D7E64">
        <w:rPr>
          <w:rStyle w:val="StyleUnderline"/>
          <w:rFonts w:asciiTheme="majorHAnsi" w:hAnsiTheme="majorHAnsi"/>
          <w:highlight w:val="green"/>
        </w:rPr>
        <w:t>feeling in farm country</w:t>
      </w:r>
      <w:r w:rsidRPr="005D7E64">
        <w:rPr>
          <w:rStyle w:val="StyleUnderline"/>
          <w:rFonts w:asciiTheme="majorHAnsi" w:hAnsiTheme="majorHAnsi"/>
        </w:rPr>
        <w:t xml:space="preserve"> we’re </w:t>
      </w:r>
      <w:r w:rsidRPr="005D7E64">
        <w:rPr>
          <w:rStyle w:val="StyleUnderline"/>
          <w:rFonts w:asciiTheme="majorHAnsi" w:hAnsiTheme="majorHAnsi"/>
          <w:highlight w:val="green"/>
        </w:rPr>
        <w:t>being used as pawns</w:t>
      </w:r>
      <w:r w:rsidRPr="005D7E64">
        <w:rPr>
          <w:rStyle w:val="StyleUnderline"/>
          <w:rFonts w:asciiTheme="majorHAnsi" w:hAnsiTheme="majorHAnsi"/>
        </w:rPr>
        <w:t xml:space="preserve"> in this whole business,”</w:t>
      </w:r>
      <w:r w:rsidRPr="005D7E64">
        <w:rPr>
          <w:rFonts w:asciiTheme="majorHAnsi" w:hAnsiTheme="majorHAnsi"/>
          <w:sz w:val="16"/>
        </w:rPr>
        <w:t xml:space="preserve"> he said. “We will benefit tremendously if we get a good deal, so we’re hanging in there with the president. As opposed to hanging separately.” </w:t>
      </w:r>
      <w:r w:rsidRPr="005D7E64">
        <w:rPr>
          <w:rStyle w:val="StyleUnderline"/>
          <w:rFonts w:asciiTheme="majorHAnsi" w:hAnsiTheme="majorHAnsi"/>
          <w:highlight w:val="green"/>
        </w:rPr>
        <w:t>Pence encouraged</w:t>
      </w:r>
      <w:r w:rsidRPr="005D7E64">
        <w:rPr>
          <w:rStyle w:val="StyleUnderline"/>
          <w:rFonts w:asciiTheme="majorHAnsi" w:hAnsiTheme="majorHAnsi"/>
        </w:rPr>
        <w:t xml:space="preserve"> the </w:t>
      </w:r>
      <w:r w:rsidRPr="005D7E64">
        <w:rPr>
          <w:rStyle w:val="StyleUnderline"/>
          <w:rFonts w:asciiTheme="majorHAnsi" w:hAnsiTheme="majorHAnsi"/>
          <w:highlight w:val="green"/>
        </w:rPr>
        <w:t>senators to stick with Trump</w:t>
      </w:r>
      <w:r w:rsidRPr="005D7E64">
        <w:rPr>
          <w:rStyle w:val="StyleUnderline"/>
          <w:rFonts w:asciiTheme="majorHAnsi" w:hAnsiTheme="majorHAnsi"/>
        </w:rPr>
        <w:t>, who has publicly complained about a lack of unity in his party as he tries to negotiate trade agreements</w:t>
      </w:r>
      <w:r w:rsidRPr="005D7E64">
        <w:rPr>
          <w:rFonts w:asciiTheme="majorHAnsi" w:hAnsiTheme="majorHAnsi"/>
          <w:sz w:val="16"/>
        </w:rPr>
        <w:t xml:space="preserve">. Trump’s campaign advisers expressed confidence that the president’s trade policies will help him connect with voters in Rust Belt states that have lost manufacturing jobs to China. “Unlike his predecessors, President Trump has demonstrated that he has the courage to take on China’s unfair trade practices,” </w:t>
      </w:r>
      <w:r w:rsidRPr="005D7E64">
        <w:rPr>
          <w:rStyle w:val="StyleUnderline"/>
          <w:rFonts w:asciiTheme="majorHAnsi" w:hAnsiTheme="majorHAnsi"/>
        </w:rPr>
        <w:t xml:space="preserve">Trump campaign spokeswoman Kayleigh </w:t>
      </w:r>
      <w:proofErr w:type="spellStart"/>
      <w:r w:rsidRPr="005D7E64">
        <w:rPr>
          <w:rStyle w:val="StyleUnderline"/>
          <w:rFonts w:asciiTheme="majorHAnsi" w:hAnsiTheme="majorHAnsi"/>
        </w:rPr>
        <w:t>McEnany</w:t>
      </w:r>
      <w:proofErr w:type="spellEnd"/>
      <w:r w:rsidRPr="005D7E64">
        <w:rPr>
          <w:rStyle w:val="StyleUnderline"/>
          <w:rFonts w:asciiTheme="majorHAnsi" w:hAnsiTheme="majorHAnsi"/>
        </w:rPr>
        <w:t xml:space="preserve"> said in a statement that singled out former vice president Joe Biden for saying China was “not competition” for the United States.</w:t>
      </w:r>
      <w:r w:rsidRPr="005D7E64">
        <w:rPr>
          <w:rFonts w:asciiTheme="majorHAnsi" w:hAnsiTheme="majorHAnsi"/>
          <w:sz w:val="16"/>
        </w:rPr>
        <w:t xml:space="preserve"> </w:t>
      </w:r>
    </w:p>
    <w:p w14:paraId="7125FD16" w14:textId="77777777" w:rsidR="00107C5A" w:rsidRDefault="00107C5A" w:rsidP="00107C5A">
      <w:pPr>
        <w:pStyle w:val="Heading4"/>
      </w:pPr>
      <w:r>
        <w:t>Trump wins the trade debate now but ending the trade war causes key dem. victories that won Trump the election in 2016</w:t>
      </w:r>
    </w:p>
    <w:p w14:paraId="596B2F20" w14:textId="77777777" w:rsidR="00107C5A" w:rsidRPr="00B23CFD" w:rsidRDefault="00107C5A" w:rsidP="00107C5A">
      <w:pPr>
        <w:rPr>
          <w:sz w:val="16"/>
          <w:szCs w:val="16"/>
        </w:rPr>
      </w:pPr>
      <w:r w:rsidRPr="00B23CFD">
        <w:rPr>
          <w:rStyle w:val="Heading4Char"/>
        </w:rPr>
        <w:t>Shephard</w:t>
      </w:r>
      <w:r w:rsidRPr="00B23CFD">
        <w:t xml:space="preserve"> </w:t>
      </w:r>
      <w:r w:rsidRPr="00B23CFD">
        <w:rPr>
          <w:sz w:val="16"/>
          <w:szCs w:val="16"/>
        </w:rPr>
        <w:t>5-15-</w:t>
      </w:r>
      <w:r w:rsidRPr="00B23CFD">
        <w:rPr>
          <w:rStyle w:val="Heading4Char"/>
        </w:rPr>
        <w:t>19</w:t>
      </w:r>
      <w:r w:rsidRPr="00B23CFD">
        <w:t xml:space="preserve"> </w:t>
      </w:r>
      <w:r w:rsidRPr="00B23CFD">
        <w:rPr>
          <w:sz w:val="16"/>
          <w:szCs w:val="16"/>
        </w:rPr>
        <w:t xml:space="preserve">– (Alex Shephard is a staff writer at the new republic; “Democrats Already Have a Position on Tariffs... If You Know Where to Look”; The New Republic; D.A. June 26th 2019; </w:t>
      </w:r>
      <w:hyperlink r:id="rId126" w:history="1">
        <w:r w:rsidRPr="00B23CFD">
          <w:rPr>
            <w:sz w:val="16"/>
            <w:szCs w:val="16"/>
          </w:rPr>
          <w:t>https://newrepublic.com/article/153907/democrats-tariffs-trade-war)</w:t>
        </w:r>
      </w:hyperlink>
      <w:r w:rsidRPr="00B23CFD">
        <w:rPr>
          <w:sz w:val="16"/>
          <w:szCs w:val="16"/>
        </w:rPr>
        <w:t xml:space="preserve"> //JM</w:t>
      </w:r>
    </w:p>
    <w:p w14:paraId="7FFBBB75" w14:textId="77777777" w:rsidR="00107C5A" w:rsidRPr="004330C6" w:rsidRDefault="00107C5A" w:rsidP="00107C5A">
      <w:pPr>
        <w:rPr>
          <w:sz w:val="16"/>
        </w:rPr>
      </w:pPr>
      <w:r w:rsidRPr="000761A3">
        <w:rPr>
          <w:rStyle w:val="StyleUnderline"/>
        </w:rPr>
        <w:t xml:space="preserve">Donald </w:t>
      </w:r>
      <w:r w:rsidRPr="004330C6">
        <w:rPr>
          <w:rStyle w:val="StyleUnderline"/>
          <w:highlight w:val="green"/>
        </w:rPr>
        <w:t>Trump’s trade war</w:t>
      </w:r>
      <w:r w:rsidRPr="000761A3">
        <w:rPr>
          <w:rStyle w:val="StyleUnderline"/>
        </w:rPr>
        <w:t xml:space="preserve"> with China </w:t>
      </w:r>
      <w:r w:rsidRPr="004330C6">
        <w:rPr>
          <w:rStyle w:val="StyleUnderline"/>
          <w:highlight w:val="green"/>
        </w:rPr>
        <w:t>is not</w:t>
      </w:r>
      <w:r w:rsidRPr="000761A3">
        <w:rPr>
          <w:rStyle w:val="StyleUnderline"/>
        </w:rPr>
        <w:t xml:space="preserve"> going </w:t>
      </w:r>
      <w:r w:rsidRPr="004330C6">
        <w:rPr>
          <w:rStyle w:val="StyleUnderline"/>
          <w:highlight w:val="green"/>
        </w:rPr>
        <w:t>well</w:t>
      </w:r>
      <w:r w:rsidRPr="000761A3">
        <w:rPr>
          <w:rStyle w:val="StyleUnderline"/>
        </w:rPr>
        <w:t xml:space="preserve">. Weeks after assuring people that trade negotiations between the two countries were on the </w:t>
      </w:r>
      <w:hyperlink r:id="rId127" w:tgtFrame="_blank" w:history="1">
        <w:r w:rsidRPr="000761A3">
          <w:rPr>
            <w:rStyle w:val="StyleUnderline"/>
          </w:rPr>
          <w:t>“five yard line,”</w:t>
        </w:r>
      </w:hyperlink>
      <w:r w:rsidRPr="000761A3">
        <w:rPr>
          <w:rStyle w:val="StyleUnderline"/>
        </w:rPr>
        <w:t xml:space="preserve"> a sheepish Larry Kudlow, Trump’s chief economic adviser, admitted on Sunday that </w:t>
      </w:r>
      <w:r w:rsidRPr="004330C6">
        <w:rPr>
          <w:rStyle w:val="StyleUnderline"/>
          <w:highlight w:val="green"/>
        </w:rPr>
        <w:t xml:space="preserve">we </w:t>
      </w:r>
      <w:hyperlink r:id="rId128" w:tgtFrame="_blank" w:history="1">
        <w:r w:rsidRPr="004330C6">
          <w:rPr>
            <w:rStyle w:val="StyleUnderline"/>
            <w:highlight w:val="green"/>
          </w:rPr>
          <w:t>may be months</w:t>
        </w:r>
      </w:hyperlink>
      <w:r w:rsidRPr="004330C6">
        <w:rPr>
          <w:rStyle w:val="StyleUnderline"/>
          <w:highlight w:val="green"/>
        </w:rPr>
        <w:t xml:space="preserve"> away from a dea</w:t>
      </w:r>
      <w:r w:rsidRPr="000761A3">
        <w:rPr>
          <w:rStyle w:val="StyleUnderline"/>
        </w:rPr>
        <w:t>l, if not longer.</w:t>
      </w:r>
      <w:r w:rsidRPr="004330C6">
        <w:rPr>
          <w:sz w:val="16"/>
        </w:rPr>
        <w:t xml:space="preserve"> Markets tumbled Monday after China </w:t>
      </w:r>
      <w:hyperlink r:id="rId129" w:tgtFrame="_blank" w:history="1">
        <w:r w:rsidRPr="004330C6">
          <w:rPr>
            <w:sz w:val="16"/>
          </w:rPr>
          <w:t>increased tariffs</w:t>
        </w:r>
      </w:hyperlink>
      <w:r w:rsidRPr="004330C6">
        <w:rPr>
          <w:sz w:val="16"/>
        </w:rPr>
        <w:t xml:space="preserve"> on $60 </w:t>
      </w:r>
      <w:proofErr w:type="spellStart"/>
      <w:r w:rsidRPr="004330C6">
        <w:rPr>
          <w:sz w:val="16"/>
        </w:rPr>
        <w:t>billion</w:t>
      </w:r>
      <w:proofErr w:type="spellEnd"/>
      <w:r w:rsidRPr="004330C6">
        <w:rPr>
          <w:sz w:val="16"/>
        </w:rPr>
        <w:t xml:space="preserve"> of products from the United States in response to the Trump administration’s decision to raise tariffs on $250 billion in Chinese goods. (Though </w:t>
      </w:r>
      <w:hyperlink r:id="rId130" w:tgtFrame="_blank" w:history="1">
        <w:r w:rsidRPr="004330C6">
          <w:rPr>
            <w:sz w:val="16"/>
          </w:rPr>
          <w:t>indices rebounded</w:t>
        </w:r>
      </w:hyperlink>
      <w:r w:rsidRPr="004330C6">
        <w:rPr>
          <w:sz w:val="16"/>
        </w:rPr>
        <w:t xml:space="preserve"> some on Tuesday, most are still down for the month.) </w:t>
      </w:r>
      <w:r w:rsidRPr="004330C6">
        <w:rPr>
          <w:rStyle w:val="StyleUnderline"/>
          <w:highlight w:val="green"/>
        </w:rPr>
        <w:t>Farmers</w:t>
      </w:r>
      <w:r w:rsidRPr="000761A3">
        <w:rPr>
          <w:rStyle w:val="StyleUnderline"/>
        </w:rPr>
        <w:t xml:space="preserve">, including many in electoral battleground states like Iowa, </w:t>
      </w:r>
      <w:r w:rsidRPr="004330C6">
        <w:rPr>
          <w:rStyle w:val="StyleUnderline"/>
          <w:highlight w:val="green"/>
        </w:rPr>
        <w:t>are growing frustrated</w:t>
      </w:r>
      <w:r w:rsidRPr="000761A3">
        <w:rPr>
          <w:rStyle w:val="StyleUnderline"/>
        </w:rPr>
        <w:t xml:space="preserve"> with the president; </w:t>
      </w:r>
      <w:r w:rsidRPr="004330C6">
        <w:rPr>
          <w:rStyle w:val="StyleUnderline"/>
          <w:highlight w:val="green"/>
        </w:rPr>
        <w:t>net</w:t>
      </w:r>
      <w:r w:rsidRPr="000761A3">
        <w:rPr>
          <w:rStyle w:val="StyleUnderline"/>
        </w:rPr>
        <w:t xml:space="preserve"> farm </w:t>
      </w:r>
      <w:r w:rsidRPr="004330C6">
        <w:rPr>
          <w:rStyle w:val="StyleUnderline"/>
          <w:highlight w:val="green"/>
        </w:rPr>
        <w:t>income</w:t>
      </w:r>
      <w:r w:rsidRPr="000761A3">
        <w:rPr>
          <w:rStyle w:val="StyleUnderline"/>
        </w:rPr>
        <w:t xml:space="preserve"> in 2018 “</w:t>
      </w:r>
      <w:r w:rsidRPr="004330C6">
        <w:rPr>
          <w:rStyle w:val="StyleUnderline"/>
          <w:highlight w:val="green"/>
        </w:rPr>
        <w:t>fell</w:t>
      </w:r>
      <w:r w:rsidRPr="000761A3">
        <w:rPr>
          <w:rStyle w:val="StyleUnderline"/>
        </w:rPr>
        <w:t xml:space="preserve"> to levels last seen during the farm financial crisis of the 1980s,”</w:t>
      </w:r>
      <w:r w:rsidRPr="004330C6">
        <w:rPr>
          <w:sz w:val="16"/>
        </w:rPr>
        <w:t xml:space="preserve"> </w:t>
      </w:r>
      <w:hyperlink r:id="rId131" w:tgtFrame="_blank" w:history="1">
        <w:r w:rsidRPr="004330C6">
          <w:rPr>
            <w:sz w:val="16"/>
          </w:rPr>
          <w:t>according to</w:t>
        </w:r>
      </w:hyperlink>
      <w:r w:rsidRPr="004330C6">
        <w:rPr>
          <w:sz w:val="16"/>
        </w:rPr>
        <w:t xml:space="preserve"> agricultural economists Brent </w:t>
      </w:r>
      <w:proofErr w:type="spellStart"/>
      <w:r w:rsidRPr="004330C6">
        <w:rPr>
          <w:sz w:val="16"/>
        </w:rPr>
        <w:t>Gloy</w:t>
      </w:r>
      <w:proofErr w:type="spellEnd"/>
      <w:r w:rsidRPr="004330C6">
        <w:rPr>
          <w:sz w:val="16"/>
        </w:rPr>
        <w:t xml:space="preserve"> and David </w:t>
      </w:r>
      <w:proofErr w:type="spellStart"/>
      <w:r w:rsidRPr="004330C6">
        <w:rPr>
          <w:sz w:val="16"/>
        </w:rPr>
        <w:t>Widmar</w:t>
      </w:r>
      <w:proofErr w:type="spellEnd"/>
      <w:r w:rsidRPr="004330C6">
        <w:rPr>
          <w:sz w:val="16"/>
        </w:rPr>
        <w:t xml:space="preserve">. </w:t>
      </w:r>
      <w:r w:rsidRPr="000761A3">
        <w:rPr>
          <w:rStyle w:val="StyleUnderline"/>
        </w:rPr>
        <w:t>“</w:t>
      </w:r>
      <w:r w:rsidRPr="004330C6">
        <w:rPr>
          <w:rStyle w:val="StyleUnderline"/>
          <w:highlight w:val="green"/>
        </w:rPr>
        <w:t>I was</w:t>
      </w:r>
      <w:r w:rsidRPr="000761A3">
        <w:rPr>
          <w:rStyle w:val="StyleUnderline"/>
        </w:rPr>
        <w:t xml:space="preserve"> very </w:t>
      </w:r>
      <w:r w:rsidRPr="004330C6">
        <w:rPr>
          <w:rStyle w:val="StyleUnderline"/>
          <w:highlight w:val="green"/>
        </w:rPr>
        <w:t>patient a year ago</w:t>
      </w:r>
      <w:r w:rsidRPr="000761A3">
        <w:rPr>
          <w:rStyle w:val="StyleUnderline"/>
        </w:rPr>
        <w:t xml:space="preserve">,” Phil </w:t>
      </w:r>
      <w:r w:rsidRPr="004330C6">
        <w:rPr>
          <w:rStyle w:val="StyleUnderline"/>
          <w:highlight w:val="green"/>
        </w:rPr>
        <w:t>Ramsey</w:t>
      </w:r>
      <w:r w:rsidRPr="000761A3">
        <w:rPr>
          <w:rStyle w:val="StyleUnderline"/>
        </w:rPr>
        <w:t xml:space="preserve">, </w:t>
      </w:r>
      <w:r w:rsidRPr="004330C6">
        <w:rPr>
          <w:rStyle w:val="StyleUnderline"/>
          <w:highlight w:val="green"/>
        </w:rPr>
        <w:t>a</w:t>
      </w:r>
      <w:r w:rsidRPr="000761A3">
        <w:rPr>
          <w:rStyle w:val="StyleUnderline"/>
        </w:rPr>
        <w:t xml:space="preserve">n Indiana </w:t>
      </w:r>
      <w:r w:rsidRPr="004330C6">
        <w:rPr>
          <w:rStyle w:val="StyleUnderline"/>
          <w:highlight w:val="green"/>
        </w:rPr>
        <w:t>farmer who voted for Trump</w:t>
      </w:r>
      <w:r w:rsidRPr="000761A3">
        <w:rPr>
          <w:rStyle w:val="StyleUnderline"/>
        </w:rPr>
        <w:t xml:space="preserve"> in 2016,</w:t>
      </w:r>
      <w:r w:rsidRPr="004330C6">
        <w:rPr>
          <w:sz w:val="16"/>
        </w:rPr>
        <w:t xml:space="preserve"> told The New York Times last week. </w:t>
      </w:r>
      <w:r w:rsidRPr="000761A3">
        <w:rPr>
          <w:rStyle w:val="StyleUnderline"/>
        </w:rPr>
        <w:t xml:space="preserve">“I’ve gone from being very patient </w:t>
      </w:r>
      <w:r w:rsidRPr="004330C6">
        <w:rPr>
          <w:rStyle w:val="StyleUnderline"/>
          <w:highlight w:val="green"/>
        </w:rPr>
        <w:t>to being very anxious</w:t>
      </w:r>
      <w:r w:rsidRPr="000761A3">
        <w:rPr>
          <w:rStyle w:val="StyleUnderline"/>
        </w:rPr>
        <w:t>.”</w:t>
      </w:r>
      <w:r w:rsidRPr="004330C6">
        <w:rPr>
          <w:sz w:val="16"/>
        </w:rPr>
        <w:t xml:space="preserve"> To top it all off, the president either </w:t>
      </w:r>
      <w:hyperlink r:id="rId132" w:tgtFrame="_blank" w:history="1">
        <w:r w:rsidRPr="004330C6">
          <w:rPr>
            <w:sz w:val="16"/>
          </w:rPr>
          <w:t>doesn’t understand how tariffs work</w:t>
        </w:r>
      </w:hyperlink>
      <w:r w:rsidRPr="004330C6">
        <w:rPr>
          <w:sz w:val="16"/>
        </w:rPr>
        <w:t xml:space="preserve"> or is </w:t>
      </w:r>
      <w:hyperlink r:id="rId133" w:tgtFrame="_blank" w:history="1">
        <w:r w:rsidRPr="004330C6">
          <w:rPr>
            <w:sz w:val="16"/>
          </w:rPr>
          <w:t>repeatedly lying</w:t>
        </w:r>
      </w:hyperlink>
      <w:r w:rsidRPr="004330C6">
        <w:rPr>
          <w:sz w:val="16"/>
        </w:rPr>
        <w:t xml:space="preserve"> about their impact on American consumers. </w:t>
      </w:r>
      <w:r w:rsidRPr="004330C6">
        <w:rPr>
          <w:rStyle w:val="StyleUnderline"/>
          <w:highlight w:val="green"/>
        </w:rPr>
        <w:t>The</w:t>
      </w:r>
      <w:r w:rsidRPr="000761A3">
        <w:rPr>
          <w:rStyle w:val="StyleUnderline"/>
        </w:rPr>
        <w:t xml:space="preserve"> bungled trade </w:t>
      </w:r>
      <w:r w:rsidRPr="004330C6">
        <w:rPr>
          <w:rStyle w:val="StyleUnderline"/>
          <w:highlight w:val="green"/>
        </w:rPr>
        <w:t>war</w:t>
      </w:r>
      <w:r w:rsidRPr="000761A3">
        <w:rPr>
          <w:rStyle w:val="StyleUnderline"/>
        </w:rPr>
        <w:t xml:space="preserve"> with China </w:t>
      </w:r>
      <w:r w:rsidRPr="004330C6">
        <w:rPr>
          <w:rStyle w:val="StyleUnderline"/>
          <w:highlight w:val="green"/>
        </w:rPr>
        <w:t>should be an opportunity for Dem</w:t>
      </w:r>
      <w:r w:rsidRPr="000761A3">
        <w:rPr>
          <w:rStyle w:val="StyleUnderline"/>
        </w:rPr>
        <w:t>ocrat</w:t>
      </w:r>
      <w:r w:rsidRPr="004330C6">
        <w:rPr>
          <w:rStyle w:val="StyleUnderline"/>
          <w:highlight w:val="green"/>
        </w:rPr>
        <w:t>s</w:t>
      </w:r>
      <w:r w:rsidRPr="000761A3">
        <w:rPr>
          <w:rStyle w:val="StyleUnderline"/>
        </w:rPr>
        <w:t>. But on the campaign trail, even in agriculture-heavy states like Iowa, most presidential candidates are focusing on other subjects</w:t>
      </w:r>
      <w:r w:rsidRPr="004330C6">
        <w:rPr>
          <w:sz w:val="16"/>
        </w:rPr>
        <w:t xml:space="preserve">—talking about health care, wages, and farm consolidation more than trade, even as the conflict with China has escalated. </w:t>
      </w:r>
      <w:r w:rsidRPr="000761A3">
        <w:rPr>
          <w:rStyle w:val="StyleUnderline"/>
        </w:rPr>
        <w:t xml:space="preserve">Concerned about being seen as too close to the trade policies that doomed Hillary Clinton in the upper </w:t>
      </w:r>
      <w:proofErr w:type="spellStart"/>
      <w:r w:rsidRPr="000761A3">
        <w:rPr>
          <w:rStyle w:val="StyleUnderline"/>
        </w:rPr>
        <w:t>midwest</w:t>
      </w:r>
      <w:proofErr w:type="spellEnd"/>
      <w:r w:rsidRPr="000761A3">
        <w:rPr>
          <w:rStyle w:val="StyleUnderline"/>
        </w:rPr>
        <w:t xml:space="preserve"> in 2016, candidates face a challenge</w:t>
      </w:r>
      <w:r w:rsidRPr="004330C6">
        <w:rPr>
          <w:sz w:val="16"/>
        </w:rPr>
        <w:t xml:space="preserve">: They don’t want to side with the president’s tariff tantrum, but they also don’t want to appear to endorse the unpopular approach to free trade represented by agreements like NAFTA and the Trans-Pacific Partnership. </w:t>
      </w:r>
      <w:r w:rsidRPr="000761A3">
        <w:rPr>
          <w:rStyle w:val="StyleUnderline"/>
        </w:rPr>
        <w:t>“There will be virtual unanimity that tariffs are bad, but there will also be a strong view that we have to get tough on China</w:t>
      </w:r>
      <w:r w:rsidRPr="004330C6">
        <w:rPr>
          <w:sz w:val="16"/>
        </w:rPr>
        <w:t xml:space="preserve"> and that going forward we need better trade deals,” one Democratic strategist </w:t>
      </w:r>
      <w:hyperlink r:id="rId134" w:tgtFrame="_blank" w:history="1">
        <w:r w:rsidRPr="004330C6">
          <w:rPr>
            <w:sz w:val="16"/>
          </w:rPr>
          <w:t>told</w:t>
        </w:r>
      </w:hyperlink>
      <w:r w:rsidRPr="004330C6">
        <w:rPr>
          <w:sz w:val="16"/>
        </w:rPr>
        <w:t xml:space="preserve"> the Financial Times in March. </w:t>
      </w:r>
      <w:r w:rsidRPr="000761A3">
        <w:rPr>
          <w:rStyle w:val="StyleUnderline"/>
        </w:rPr>
        <w:t>“</w:t>
      </w:r>
      <w:r w:rsidRPr="004330C6">
        <w:rPr>
          <w:rStyle w:val="StyleUnderline"/>
          <w:highlight w:val="green"/>
        </w:rPr>
        <w:t>On both</w:t>
      </w:r>
      <w:r w:rsidRPr="000761A3">
        <w:rPr>
          <w:rStyle w:val="StyleUnderline"/>
        </w:rPr>
        <w:t xml:space="preserve"> of those </w:t>
      </w:r>
      <w:r w:rsidRPr="004330C6">
        <w:rPr>
          <w:rStyle w:val="StyleUnderline"/>
          <w:highlight w:val="green"/>
        </w:rPr>
        <w:t>propositions, Dem</w:t>
      </w:r>
      <w:r w:rsidRPr="000761A3">
        <w:rPr>
          <w:rStyle w:val="StyleUnderline"/>
        </w:rPr>
        <w:t>ocrat</w:t>
      </w:r>
      <w:r w:rsidRPr="004330C6">
        <w:rPr>
          <w:rStyle w:val="StyleUnderline"/>
          <w:highlight w:val="green"/>
        </w:rPr>
        <w:t>s</w:t>
      </w:r>
      <w:r w:rsidRPr="000761A3">
        <w:rPr>
          <w:rStyle w:val="StyleUnderline"/>
        </w:rPr>
        <w:t xml:space="preserve"> </w:t>
      </w:r>
      <w:r w:rsidRPr="004330C6">
        <w:rPr>
          <w:rStyle w:val="StyleUnderline"/>
          <w:highlight w:val="green"/>
        </w:rPr>
        <w:t>will be saying things that</w:t>
      </w:r>
      <w:r w:rsidRPr="000761A3">
        <w:rPr>
          <w:rStyle w:val="StyleUnderline"/>
        </w:rPr>
        <w:t xml:space="preserve"> at least on the face [of it] </w:t>
      </w:r>
      <w:r w:rsidRPr="004330C6">
        <w:rPr>
          <w:rStyle w:val="StyleUnderline"/>
          <w:highlight w:val="green"/>
        </w:rPr>
        <w:t>don’t sound too different from Trump</w:t>
      </w:r>
      <w:r w:rsidRPr="000761A3">
        <w:rPr>
          <w:rStyle w:val="StyleUnderline"/>
        </w:rPr>
        <w:t>.”</w:t>
      </w:r>
      <w:r w:rsidRPr="004330C6">
        <w:rPr>
          <w:sz w:val="16"/>
        </w:rPr>
        <w:t xml:space="preserve"> But the answer to this conundrum is in front of them. If Democrats want to challenge the president on trade, they should look to the Rust Belt. </w:t>
      </w:r>
      <w:proofErr w:type="gramStart"/>
      <w:r w:rsidRPr="000761A3">
        <w:rPr>
          <w:rStyle w:val="StyleUnderline"/>
        </w:rPr>
        <w:t>It’s</w:t>
      </w:r>
      <w:proofErr w:type="gramEnd"/>
      <w:r w:rsidRPr="000761A3">
        <w:rPr>
          <w:rStyle w:val="StyleUnderline"/>
        </w:rPr>
        <w:t xml:space="preserve"> understandable why Democrats are wary to take on trade.</w:t>
      </w:r>
      <w:r w:rsidRPr="004330C6">
        <w:rPr>
          <w:sz w:val="16"/>
        </w:rPr>
        <w:t xml:space="preserve"> On November 8, 2016, the party watched in horror as its fabled blue wall crumbled. Wisconsin, which had not voted for a Republican president since 1984, went red. </w:t>
      </w:r>
      <w:r w:rsidRPr="000761A3">
        <w:rPr>
          <w:rStyle w:val="StyleUnderline"/>
        </w:rPr>
        <w:t>Pennsylvania and Michigan each voted for a Republican for the first time since 1988. While Trump’s support among rural white voters is complex, his loudly stated opposition to globalization and the free trade deals embraced by Republicans and Democrats over the past four decades</w:t>
      </w:r>
      <w:r w:rsidRPr="004330C6">
        <w:rPr>
          <w:sz w:val="16"/>
        </w:rPr>
        <w:t xml:space="preserve"> </w:t>
      </w:r>
      <w:r w:rsidRPr="000761A3">
        <w:rPr>
          <w:rStyle w:val="StyleUnderline"/>
        </w:rPr>
        <w:t>played a</w:t>
      </w:r>
      <w:r w:rsidRPr="004330C6">
        <w:rPr>
          <w:sz w:val="16"/>
        </w:rPr>
        <w:t xml:space="preserve"> pivotal </w:t>
      </w:r>
      <w:r w:rsidRPr="000761A3">
        <w:rPr>
          <w:rStyle w:val="StyleUnderline"/>
        </w:rPr>
        <w:t>role in winning states like Michigan, Wisconsin, and Iowa</w:t>
      </w:r>
      <w:r w:rsidRPr="004330C6">
        <w:rPr>
          <w:sz w:val="16"/>
        </w:rPr>
        <w:t xml:space="preserve">. For Trump, </w:t>
      </w:r>
      <w:r w:rsidRPr="000761A3">
        <w:rPr>
          <w:rStyle w:val="StyleUnderline"/>
        </w:rPr>
        <w:t>trade was the root cause of American decline</w:t>
      </w:r>
      <w:r w:rsidRPr="004330C6">
        <w:rPr>
          <w:sz w:val="16"/>
        </w:rPr>
        <w:t xml:space="preserve">. To an extent, it was an argument that summed up his candidacy: Trade represented a bipartisan failure that only an outsider could remedy. </w:t>
      </w:r>
      <w:r w:rsidRPr="000761A3">
        <w:rPr>
          <w:rStyle w:val="StyleUnderline"/>
        </w:rPr>
        <w:t>“Throughout history, at the center of any thriving country has been a thriving manufacturing sector,”</w:t>
      </w:r>
      <w:r w:rsidRPr="004330C6">
        <w:rPr>
          <w:sz w:val="16"/>
        </w:rPr>
        <w:t xml:space="preserve"> Trump </w:t>
      </w:r>
      <w:hyperlink r:id="rId135" w:tgtFrame="_blank" w:history="1">
        <w:r w:rsidRPr="004330C6">
          <w:rPr>
            <w:sz w:val="16"/>
          </w:rPr>
          <w:t>wrote</w:t>
        </w:r>
      </w:hyperlink>
      <w:r w:rsidRPr="004330C6">
        <w:rPr>
          <w:sz w:val="16"/>
        </w:rPr>
        <w:t xml:space="preserve"> in USA Today in March of 2016. “But under decades of failed leadership, the United States has gone from being the globe’s manufacturing powerhouse—the envy of the world—through a rapid deindustrialization that has evaporated entire communities.” </w:t>
      </w:r>
      <w:r w:rsidRPr="004330C6">
        <w:rPr>
          <w:rStyle w:val="StyleUnderline"/>
          <w:highlight w:val="green"/>
        </w:rPr>
        <w:t>During the</w:t>
      </w:r>
      <w:r w:rsidRPr="000761A3">
        <w:rPr>
          <w:rStyle w:val="StyleUnderline"/>
        </w:rPr>
        <w:t xml:space="preserve"> general </w:t>
      </w:r>
      <w:r w:rsidRPr="004330C6">
        <w:rPr>
          <w:rStyle w:val="StyleUnderline"/>
          <w:highlight w:val="green"/>
        </w:rPr>
        <w:t>election, he was able to paint</w:t>
      </w:r>
      <w:r w:rsidRPr="000761A3">
        <w:rPr>
          <w:rStyle w:val="StyleUnderline"/>
        </w:rPr>
        <w:t xml:space="preserve"> Hillary </w:t>
      </w:r>
      <w:r w:rsidRPr="004330C6">
        <w:rPr>
          <w:rStyle w:val="StyleUnderline"/>
          <w:highlight w:val="green"/>
        </w:rPr>
        <w:t>Clinton</w:t>
      </w:r>
      <w:r w:rsidRPr="004330C6">
        <w:rPr>
          <w:sz w:val="16"/>
        </w:rPr>
        <w:t>—whose husband, President Bill Clinton, signed NAFTA—</w:t>
      </w:r>
      <w:r w:rsidRPr="000761A3">
        <w:rPr>
          <w:rStyle w:val="StyleUnderline"/>
        </w:rPr>
        <w:t xml:space="preserve">as </w:t>
      </w:r>
      <w:r w:rsidRPr="004330C6">
        <w:rPr>
          <w:rStyle w:val="StyleUnderline"/>
          <w:highlight w:val="green"/>
        </w:rPr>
        <w:t>the embodiment of</w:t>
      </w:r>
      <w:r w:rsidRPr="000761A3">
        <w:rPr>
          <w:rStyle w:val="StyleUnderline"/>
        </w:rPr>
        <w:t xml:space="preserve"> the </w:t>
      </w:r>
      <w:r w:rsidRPr="004330C6">
        <w:rPr>
          <w:rStyle w:val="StyleUnderline"/>
          <w:highlight w:val="green"/>
        </w:rPr>
        <w:t>bipart</w:t>
      </w:r>
      <w:r w:rsidRPr="000761A3">
        <w:rPr>
          <w:rStyle w:val="StyleUnderline"/>
        </w:rPr>
        <w:t xml:space="preserve">isan </w:t>
      </w:r>
      <w:r w:rsidRPr="004330C6">
        <w:rPr>
          <w:rStyle w:val="StyleUnderline"/>
          <w:highlight w:val="green"/>
        </w:rPr>
        <w:t>consensus on trade that had hollowed out the</w:t>
      </w:r>
      <w:r w:rsidRPr="000761A3">
        <w:rPr>
          <w:rStyle w:val="StyleUnderline"/>
        </w:rPr>
        <w:t xml:space="preserve"> American </w:t>
      </w:r>
      <w:r w:rsidRPr="004330C6">
        <w:rPr>
          <w:rStyle w:val="StyleUnderline"/>
          <w:highlight w:val="green"/>
        </w:rPr>
        <w:t>middle-class</w:t>
      </w:r>
      <w:r w:rsidRPr="004330C6">
        <w:rPr>
          <w:sz w:val="16"/>
        </w:rPr>
        <w:t xml:space="preserve">. President Trump had hoped that his trade policies in general—and more specifically the trade war with China—would carry his populist advantage into the midterms. Instead, </w:t>
      </w:r>
      <w:r w:rsidRPr="000761A3">
        <w:rPr>
          <w:rStyle w:val="StyleUnderline"/>
        </w:rPr>
        <w:t>Democrats made significant gains in Wisconsin, Michigan, and Pennsylvania.</w:t>
      </w:r>
      <w:r w:rsidRPr="004330C6">
        <w:rPr>
          <w:sz w:val="16"/>
        </w:rPr>
        <w:t xml:space="preserve"> “Trump tried hard to make the 2018 elections about him, telling voters repeatedly to act as if he were on the ballot,” the Wall Street Journal’s Gerald </w:t>
      </w:r>
      <w:proofErr w:type="spellStart"/>
      <w:r w:rsidRPr="004330C6">
        <w:rPr>
          <w:sz w:val="16"/>
        </w:rPr>
        <w:t>Seib</w:t>
      </w:r>
      <w:proofErr w:type="spellEnd"/>
      <w:r w:rsidRPr="004330C6">
        <w:rPr>
          <w:sz w:val="16"/>
        </w:rPr>
        <w:t xml:space="preserve"> </w:t>
      </w:r>
      <w:hyperlink r:id="rId136" w:tgtFrame="_blank" w:history="1">
        <w:r w:rsidRPr="004330C6">
          <w:rPr>
            <w:sz w:val="16"/>
          </w:rPr>
          <w:t>wrote</w:t>
        </w:r>
      </w:hyperlink>
      <w:r w:rsidRPr="004330C6">
        <w:rPr>
          <w:sz w:val="16"/>
        </w:rPr>
        <w:t xml:space="preserve"> last November. </w:t>
      </w:r>
      <w:r w:rsidRPr="004330C6">
        <w:rPr>
          <w:rStyle w:val="StyleUnderline"/>
        </w:rPr>
        <w:t>“More striking, though, is the extent to which Trump trade policies</w:t>
      </w:r>
      <w:r w:rsidRPr="004330C6">
        <w:rPr>
          <w:sz w:val="16"/>
        </w:rPr>
        <w:t>—decrying existing free-trade agreements, renegotiating the North American Free Trade Agreement, imposing steel tariffs on trading partners and launching a virtual trade war with China—</w:t>
      </w:r>
      <w:r w:rsidRPr="004330C6">
        <w:rPr>
          <w:rStyle w:val="StyleUnderline"/>
        </w:rPr>
        <w:t>didn’t translate into electoral success in the states that seemed most likely to be grateful for steps designed to protect traditional industrial areas of the country</w:t>
      </w:r>
      <w:r w:rsidRPr="004330C6">
        <w:rPr>
          <w:sz w:val="16"/>
        </w:rPr>
        <w:t xml:space="preserve">.” Still, </w:t>
      </w:r>
      <w:r w:rsidRPr="004330C6">
        <w:rPr>
          <w:rStyle w:val="StyleUnderline"/>
          <w:highlight w:val="green"/>
        </w:rPr>
        <w:t>there is</w:t>
      </w:r>
      <w:r w:rsidRPr="004330C6">
        <w:rPr>
          <w:rStyle w:val="StyleUnderline"/>
        </w:rPr>
        <w:t xml:space="preserve"> broad </w:t>
      </w:r>
      <w:r w:rsidRPr="004330C6">
        <w:rPr>
          <w:rStyle w:val="StyleUnderline"/>
          <w:highlight w:val="green"/>
        </w:rPr>
        <w:t>agreement among</w:t>
      </w:r>
      <w:r w:rsidRPr="004330C6">
        <w:rPr>
          <w:rStyle w:val="StyleUnderline"/>
        </w:rPr>
        <w:t xml:space="preserve"> the </w:t>
      </w:r>
      <w:r w:rsidRPr="004330C6">
        <w:rPr>
          <w:rStyle w:val="StyleUnderline"/>
          <w:highlight w:val="green"/>
        </w:rPr>
        <w:t>Dem</w:t>
      </w:r>
      <w:r w:rsidRPr="004330C6">
        <w:rPr>
          <w:rStyle w:val="StyleUnderline"/>
        </w:rPr>
        <w:t xml:space="preserve">ocratic </w:t>
      </w:r>
      <w:r w:rsidRPr="004330C6">
        <w:rPr>
          <w:rStyle w:val="StyleUnderline"/>
          <w:highlight w:val="green"/>
        </w:rPr>
        <w:t>candidates</w:t>
      </w:r>
      <w:r w:rsidRPr="004330C6">
        <w:rPr>
          <w:sz w:val="16"/>
        </w:rPr>
        <w:t>—with the possible exception of Joe Biden—</w:t>
      </w:r>
      <w:r w:rsidRPr="004330C6">
        <w:rPr>
          <w:rStyle w:val="StyleUnderline"/>
        </w:rPr>
        <w:t xml:space="preserve">that </w:t>
      </w:r>
      <w:r w:rsidRPr="004330C6">
        <w:rPr>
          <w:rStyle w:val="StyleUnderline"/>
          <w:highlight w:val="green"/>
        </w:rPr>
        <w:t>a return to</w:t>
      </w:r>
      <w:r w:rsidRPr="004330C6">
        <w:rPr>
          <w:rStyle w:val="StyleUnderline"/>
        </w:rPr>
        <w:t xml:space="preserve"> the </w:t>
      </w:r>
      <w:r w:rsidRPr="004330C6">
        <w:rPr>
          <w:rStyle w:val="StyleUnderline"/>
          <w:highlight w:val="green"/>
        </w:rPr>
        <w:t>free trade</w:t>
      </w:r>
      <w:r w:rsidRPr="004330C6">
        <w:rPr>
          <w:rStyle w:val="StyleUnderline"/>
        </w:rPr>
        <w:t xml:space="preserve"> approach previously adopted by the leaders of both parties </w:t>
      </w:r>
      <w:r w:rsidRPr="004330C6">
        <w:rPr>
          <w:rStyle w:val="StyleUnderline"/>
          <w:highlight w:val="green"/>
        </w:rPr>
        <w:t>is not possible</w:t>
      </w:r>
      <w:r w:rsidRPr="004330C6">
        <w:rPr>
          <w:sz w:val="16"/>
        </w:rPr>
        <w:t xml:space="preserve">. But </w:t>
      </w:r>
      <w:r w:rsidRPr="004330C6">
        <w:rPr>
          <w:rStyle w:val="StyleUnderline"/>
        </w:rPr>
        <w:t>there is not a clear message from the party about how the U.S. should deal with China</w:t>
      </w:r>
      <w:r w:rsidRPr="004330C6">
        <w:rPr>
          <w:sz w:val="16"/>
        </w:rPr>
        <w:t xml:space="preserve">, or with free trade more broadly. During a recent appearance on CNN’s State of the Union, Kamala Harris </w:t>
      </w:r>
      <w:hyperlink r:id="rId137" w:tgtFrame="_blank" w:history="1">
        <w:r w:rsidRPr="004330C6">
          <w:rPr>
            <w:sz w:val="16"/>
          </w:rPr>
          <w:t>told Jake Tapper</w:t>
        </w:r>
      </w:hyperlink>
      <w:r w:rsidRPr="004330C6">
        <w:rPr>
          <w:sz w:val="16"/>
        </w:rPr>
        <w:t xml:space="preserve"> that the trade war was a reflection of the increasing isolation the U.S. encountered under Trump. “</w:t>
      </w:r>
      <w:r w:rsidRPr="004330C6">
        <w:rPr>
          <w:rStyle w:val="StyleUnderline"/>
        </w:rPr>
        <w:t>This president and this administration have failed to understand that we are stronger when we work with our allies on every issue, China included</w:t>
      </w:r>
      <w:r w:rsidRPr="004330C6">
        <w:rPr>
          <w:sz w:val="16"/>
        </w:rPr>
        <w:t xml:space="preserve">,” she said, later specifying that the country should address “the threat [China] presents to our economy, the threat it presents to American workers.” Of course, the TPP, which Harris opposes, was—as presented, anyway—an attempt to work with allies to </w:t>
      </w:r>
      <w:hyperlink r:id="rId138" w:tgtFrame="_blank" w:history="1">
        <w:r w:rsidRPr="004330C6">
          <w:rPr>
            <w:sz w:val="16"/>
          </w:rPr>
          <w:t>diminish the threat</w:t>
        </w:r>
      </w:hyperlink>
      <w:r w:rsidRPr="004330C6">
        <w:rPr>
          <w:sz w:val="16"/>
        </w:rPr>
        <w:t xml:space="preserve"> of China’s growing economy. But Democrats need not be so timid. Take a look at Rust Belt Democrats who haven’t thrown their hat in the ring, like Ohio Senator Sherrod Brown. </w:t>
      </w:r>
      <w:r w:rsidRPr="004330C6">
        <w:rPr>
          <w:rStyle w:val="StyleUnderline"/>
        </w:rPr>
        <w:t>In 2018, when neighboring midwestern senators went up for reelection</w:t>
      </w:r>
      <w:r w:rsidRPr="004330C6">
        <w:rPr>
          <w:sz w:val="16"/>
        </w:rPr>
        <w:t>—like North Dakota’s Heidi Heitkamp—</w:t>
      </w:r>
      <w:r w:rsidRPr="004330C6">
        <w:rPr>
          <w:rStyle w:val="StyleUnderline"/>
        </w:rPr>
        <w:t>and lost despite their attacks on Trump’s trade policies, Brown was re-elected with over 60 percent of the vote</w:t>
      </w:r>
      <w:r w:rsidRPr="004330C6">
        <w:rPr>
          <w:sz w:val="16"/>
        </w:rPr>
        <w:t xml:space="preserve">. One reason: His strident opposition to free trade. Unlike the 2020 contenders, moreover, he’s not concerned when his message overlaps with that of the president. </w:t>
      </w:r>
      <w:r w:rsidRPr="004330C6">
        <w:rPr>
          <w:rStyle w:val="StyleUnderline"/>
        </w:rPr>
        <w:t>“I will get a number of Trump voters because I fought for the things that Trump campaigned on, long before he did,’’</w:t>
      </w:r>
      <w:r w:rsidRPr="004330C6">
        <w:rPr>
          <w:sz w:val="16"/>
        </w:rPr>
        <w:t xml:space="preserve"> Brown </w:t>
      </w:r>
      <w:hyperlink r:id="rId139" w:tgtFrame="_blank" w:history="1">
        <w:proofErr w:type="spellStart"/>
        <w:r w:rsidRPr="004330C6">
          <w:rPr>
            <w:sz w:val="16"/>
          </w:rPr>
          <w:t>toldBloomberg</w:t>
        </w:r>
        <w:proofErr w:type="spellEnd"/>
      </w:hyperlink>
      <w:r w:rsidRPr="004330C6">
        <w:rPr>
          <w:sz w:val="16"/>
        </w:rPr>
        <w:t xml:space="preserve"> shortly before the election. </w:t>
      </w:r>
      <w:r w:rsidRPr="004330C6">
        <w:rPr>
          <w:rStyle w:val="StyleUnderline"/>
        </w:rPr>
        <w:t>“My position on trade is the mainstream position for the country.’’ Brown has</w:t>
      </w:r>
      <w:r w:rsidRPr="004330C6">
        <w:rPr>
          <w:sz w:val="16"/>
        </w:rPr>
        <w:t xml:space="preserve">, throughout his political career, </w:t>
      </w:r>
      <w:r w:rsidRPr="004330C6">
        <w:rPr>
          <w:rStyle w:val="StyleUnderline"/>
        </w:rPr>
        <w:t xml:space="preserve">been a vocal opponent of trade deals </w:t>
      </w:r>
      <w:r w:rsidRPr="004330C6">
        <w:rPr>
          <w:sz w:val="16"/>
        </w:rPr>
        <w:t xml:space="preserve">like NAFTA and TPP. </w:t>
      </w:r>
      <w:r w:rsidRPr="004330C6">
        <w:rPr>
          <w:rStyle w:val="StyleUnderline"/>
          <w:highlight w:val="green"/>
        </w:rPr>
        <w:t>That’s not to say</w:t>
      </w:r>
      <w:r w:rsidRPr="004330C6">
        <w:rPr>
          <w:rStyle w:val="StyleUnderline"/>
        </w:rPr>
        <w:t xml:space="preserve"> that </w:t>
      </w:r>
      <w:r w:rsidRPr="004330C6">
        <w:rPr>
          <w:rStyle w:val="StyleUnderline"/>
          <w:highlight w:val="green"/>
        </w:rPr>
        <w:t>Dem</w:t>
      </w:r>
      <w:r w:rsidRPr="004330C6">
        <w:rPr>
          <w:rStyle w:val="StyleUnderline"/>
        </w:rPr>
        <w:t>ocrat</w:t>
      </w:r>
      <w:r w:rsidRPr="004330C6">
        <w:rPr>
          <w:rStyle w:val="StyleUnderline"/>
          <w:highlight w:val="green"/>
        </w:rPr>
        <w:t>s</w:t>
      </w:r>
      <w:r w:rsidRPr="004330C6">
        <w:rPr>
          <w:rStyle w:val="StyleUnderline"/>
        </w:rPr>
        <w:t xml:space="preserve"> </w:t>
      </w:r>
      <w:r w:rsidRPr="004330C6">
        <w:rPr>
          <w:rStyle w:val="StyleUnderline"/>
          <w:highlight w:val="green"/>
        </w:rPr>
        <w:t>shouldn’t fault Trump’s</w:t>
      </w:r>
      <w:r w:rsidRPr="004330C6">
        <w:rPr>
          <w:rStyle w:val="StyleUnderline"/>
        </w:rPr>
        <w:t xml:space="preserve"> trade </w:t>
      </w:r>
      <w:r w:rsidRPr="004330C6">
        <w:rPr>
          <w:rStyle w:val="StyleUnderline"/>
          <w:highlight w:val="green"/>
        </w:rPr>
        <w:t>agenda</w:t>
      </w:r>
      <w:r w:rsidRPr="004330C6">
        <w:rPr>
          <w:sz w:val="16"/>
        </w:rPr>
        <w:t xml:space="preserve">, just that they need to be more precise in their critiques—and more vocal about who is affected by bad trade deals. </w:t>
      </w:r>
      <w:r w:rsidRPr="004330C6">
        <w:rPr>
          <w:rStyle w:val="StyleUnderline"/>
        </w:rPr>
        <w:t xml:space="preserve">“China cheats, and hurts American workers and farmers when they cheat,” Brown </w:t>
      </w:r>
      <w:hyperlink r:id="rId140" w:tgtFrame="_blank" w:history="1">
        <w:r w:rsidRPr="004330C6">
          <w:rPr>
            <w:rStyle w:val="StyleUnderline"/>
          </w:rPr>
          <w:t>told</w:t>
        </w:r>
      </w:hyperlink>
      <w:r w:rsidRPr="004330C6">
        <w:rPr>
          <w:rStyle w:val="StyleUnderline"/>
        </w:rPr>
        <w:t xml:space="preserve"> the Columbus Dispatch in January. “I supported tariffs, but [</w:t>
      </w:r>
      <w:r w:rsidRPr="004330C6">
        <w:rPr>
          <w:rStyle w:val="StyleUnderline"/>
          <w:highlight w:val="green"/>
        </w:rPr>
        <w:t>Trump</w:t>
      </w:r>
      <w:r w:rsidRPr="004330C6">
        <w:rPr>
          <w:rStyle w:val="StyleUnderline"/>
        </w:rPr>
        <w:t xml:space="preserve">] </w:t>
      </w:r>
      <w:r w:rsidRPr="004330C6">
        <w:rPr>
          <w:rStyle w:val="StyleUnderline"/>
          <w:highlight w:val="green"/>
        </w:rPr>
        <w:t>has not done this right</w:t>
      </w:r>
      <w:r w:rsidRPr="004330C6">
        <w:rPr>
          <w:rStyle w:val="StyleUnderline"/>
        </w:rPr>
        <w:t>. He has not worked with our allies. If you do this with your allies, China knows you mean business right away, and you get them to the table faster.”</w:t>
      </w:r>
      <w:r w:rsidRPr="004330C6">
        <w:rPr>
          <w:sz w:val="16"/>
        </w:rPr>
        <w:t xml:space="preserve"> “Farmers generally don’t like tariffs,” Brown continued. “But farmers understand if you use them effectively and cleanly as [temporary] enforcement, you have a different outcome.” </w:t>
      </w:r>
      <w:r w:rsidRPr="004330C6">
        <w:rPr>
          <w:rStyle w:val="StyleUnderline"/>
          <w:highlight w:val="green"/>
        </w:rPr>
        <w:t>The problem</w:t>
      </w:r>
      <w:r w:rsidRPr="004330C6">
        <w:rPr>
          <w:rStyle w:val="StyleUnderline"/>
        </w:rPr>
        <w:t xml:space="preserve">, as the senator sees it, </w:t>
      </w:r>
      <w:r w:rsidRPr="004330C6">
        <w:rPr>
          <w:rStyle w:val="StyleUnderline"/>
          <w:highlight w:val="green"/>
        </w:rPr>
        <w:t>is</w:t>
      </w:r>
      <w:r w:rsidRPr="004330C6">
        <w:rPr>
          <w:rStyle w:val="StyleUnderline"/>
        </w:rPr>
        <w:t xml:space="preserve">n’t with the tariffs themselves, but </w:t>
      </w:r>
      <w:r w:rsidRPr="004330C6">
        <w:rPr>
          <w:rStyle w:val="StyleUnderline"/>
          <w:highlight w:val="green"/>
        </w:rPr>
        <w:t>how they are implemented</w:t>
      </w:r>
      <w:r w:rsidRPr="004330C6">
        <w:rPr>
          <w:rStyle w:val="StyleUnderline"/>
        </w:rPr>
        <w:t xml:space="preserve">. Some </w:t>
      </w:r>
      <w:r w:rsidRPr="00392F39">
        <w:rPr>
          <w:rStyle w:val="StyleUnderline"/>
          <w:highlight w:val="green"/>
        </w:rPr>
        <w:t>Dem</w:t>
      </w:r>
      <w:r w:rsidRPr="004330C6">
        <w:rPr>
          <w:rStyle w:val="StyleUnderline"/>
        </w:rPr>
        <w:t xml:space="preserve">ocratic </w:t>
      </w:r>
      <w:r w:rsidRPr="00392F39">
        <w:rPr>
          <w:rStyle w:val="StyleUnderline"/>
          <w:highlight w:val="green"/>
        </w:rPr>
        <w:t>candidates</w:t>
      </w:r>
      <w:r w:rsidRPr="004330C6">
        <w:rPr>
          <w:rStyle w:val="StyleUnderline"/>
        </w:rPr>
        <w:t xml:space="preserve"> are </w:t>
      </w:r>
      <w:r w:rsidRPr="00392F39">
        <w:rPr>
          <w:rStyle w:val="StyleUnderline"/>
          <w:highlight w:val="green"/>
        </w:rPr>
        <w:t>seeking to outflank Trump on trade</w:t>
      </w:r>
      <w:r w:rsidRPr="004330C6">
        <w:rPr>
          <w:sz w:val="16"/>
        </w:rPr>
        <w:t xml:space="preserve">. Elizabeth Warren has tied trade to her anti-corruption message. “The president grabs headlines railing against GM’s plans to axe thousands of American jobs in Ohio and Michigan,” Warren said in </w:t>
      </w:r>
      <w:hyperlink r:id="rId141" w:tgtFrame="_blank" w:history="1">
        <w:r w:rsidRPr="004330C6">
          <w:rPr>
            <w:sz w:val="16"/>
          </w:rPr>
          <w:t>a November speech</w:t>
        </w:r>
      </w:hyperlink>
      <w:r w:rsidRPr="004330C6">
        <w:rPr>
          <w:sz w:val="16"/>
        </w:rPr>
        <w:t xml:space="preserve">, “but </w:t>
      </w:r>
      <w:r w:rsidRPr="004330C6">
        <w:rPr>
          <w:rStyle w:val="StyleUnderline"/>
        </w:rPr>
        <w:t>his actual policies aren’t stopping them or others like them from continuing to put corporate profits ahead of American workers</w:t>
      </w:r>
      <w:r w:rsidRPr="004330C6">
        <w:rPr>
          <w:sz w:val="16"/>
        </w:rPr>
        <w:t xml:space="preserve">.” Bernie Sanders, meanwhile, </w:t>
      </w:r>
      <w:hyperlink r:id="rId142" w:tgtFrame="_blank" w:history="1">
        <w:r w:rsidRPr="004330C6">
          <w:rPr>
            <w:sz w:val="16"/>
          </w:rPr>
          <w:t>told CNBC</w:t>
        </w:r>
      </w:hyperlink>
      <w:r w:rsidRPr="004330C6">
        <w:rPr>
          <w:sz w:val="16"/>
        </w:rPr>
        <w:t xml:space="preserve"> on Tuesday, </w:t>
      </w:r>
      <w:r w:rsidRPr="004330C6">
        <w:rPr>
          <w:rStyle w:val="StyleUnderline"/>
        </w:rPr>
        <w:t>“The Trump admi</w:t>
      </w:r>
      <w:r w:rsidRPr="004330C6">
        <w:rPr>
          <w:sz w:val="16"/>
        </w:rPr>
        <w:t xml:space="preserve">nistration has proven itself indifferent to labor rights, and apparently would prefer that American workers are reduced to the position of Chinese workers, rather than that labor everywhere enjoy basic protections and strong standard of living.” But, in a larger sense, </w:t>
      </w:r>
      <w:r w:rsidRPr="00392F39">
        <w:rPr>
          <w:rStyle w:val="StyleUnderline"/>
          <w:highlight w:val="green"/>
        </w:rPr>
        <w:t>trade has yet to be a</w:t>
      </w:r>
      <w:r w:rsidRPr="004330C6">
        <w:rPr>
          <w:rStyle w:val="StyleUnderline"/>
        </w:rPr>
        <w:t xml:space="preserve"> focal </w:t>
      </w:r>
      <w:r w:rsidRPr="00392F39">
        <w:rPr>
          <w:rStyle w:val="StyleUnderline"/>
          <w:highlight w:val="green"/>
        </w:rPr>
        <w:t>point for any major Dem</w:t>
      </w:r>
      <w:r w:rsidRPr="004330C6">
        <w:rPr>
          <w:rStyle w:val="StyleUnderline"/>
        </w:rPr>
        <w:t xml:space="preserve">ocratic </w:t>
      </w:r>
      <w:r w:rsidRPr="00392F39">
        <w:rPr>
          <w:rStyle w:val="StyleUnderline"/>
          <w:highlight w:val="green"/>
        </w:rPr>
        <w:t>candidate in the race</w:t>
      </w:r>
      <w:r w:rsidRPr="004330C6">
        <w:rPr>
          <w:rStyle w:val="StyleUnderline"/>
        </w:rPr>
        <w:t xml:space="preserve">, </w:t>
      </w:r>
      <w:r w:rsidRPr="00392F39">
        <w:rPr>
          <w:rStyle w:val="StyleUnderline"/>
          <w:highlight w:val="green"/>
        </w:rPr>
        <w:t>and that seems like a mistake</w:t>
      </w:r>
      <w:r w:rsidRPr="004330C6">
        <w:rPr>
          <w:sz w:val="16"/>
        </w:rPr>
        <w:t xml:space="preserve">. Trump is more vulnerable than he appears on trade—if Democrats are willing to sound a little bit like him. Embracing an anti-trade message would take away one of the few face cards left in the president’s </w:t>
      </w:r>
      <w:proofErr w:type="gramStart"/>
      <w:r w:rsidRPr="004330C6">
        <w:rPr>
          <w:sz w:val="16"/>
        </w:rPr>
        <w:t>hand, and</w:t>
      </w:r>
      <w:proofErr w:type="gramEnd"/>
      <w:r w:rsidRPr="004330C6">
        <w:rPr>
          <w:sz w:val="16"/>
        </w:rPr>
        <w:t xml:space="preserve"> could position the Democratic Party to finish rebuilding their blue wall in 2020.</w:t>
      </w:r>
    </w:p>
    <w:p w14:paraId="53867A02" w14:textId="6B182D78" w:rsidR="00107C5A" w:rsidRDefault="00107C5A" w:rsidP="00107C5A">
      <w:pPr>
        <w:pStyle w:val="Heading1"/>
      </w:pPr>
      <w:r>
        <w:t>Taiwan</w:t>
      </w:r>
      <w:r w:rsidR="00D9654F">
        <w:t xml:space="preserve"> </w:t>
      </w:r>
      <w:r>
        <w:t>Case</w:t>
      </w:r>
      <w:r w:rsidR="00D9654F">
        <w:t xml:space="preserve"> N</w:t>
      </w:r>
      <w:r>
        <w:t>eg</w:t>
      </w:r>
    </w:p>
    <w:p w14:paraId="3CDCFCBC" w14:textId="5D601EE0" w:rsidR="00107C5A" w:rsidRDefault="00107C5A" w:rsidP="00107C5A">
      <w:pPr>
        <w:pStyle w:val="Heading2"/>
      </w:pPr>
      <w:r>
        <w:t>China War</w:t>
      </w:r>
    </w:p>
    <w:p w14:paraId="69037F02" w14:textId="5084CF07" w:rsidR="00107C5A" w:rsidRDefault="00B71404" w:rsidP="00107C5A">
      <w:pPr>
        <w:pStyle w:val="Heading3"/>
      </w:pPr>
      <w:r>
        <w:t xml:space="preserve">No Impact - </w:t>
      </w:r>
      <w:r w:rsidR="00107C5A">
        <w:t>No US-China War</w:t>
      </w:r>
    </w:p>
    <w:p w14:paraId="462C593A" w14:textId="77777777" w:rsidR="00107C5A" w:rsidRPr="000F0123" w:rsidRDefault="00107C5A" w:rsidP="00107C5A">
      <w:pPr>
        <w:pStyle w:val="Heading4"/>
      </w:pPr>
      <w:r w:rsidRPr="000F0123">
        <w:t>US won’t go to War over Taiwan</w:t>
      </w:r>
      <w:r>
        <w:t>, China already has influence</w:t>
      </w:r>
    </w:p>
    <w:p w14:paraId="2E67D652" w14:textId="77777777" w:rsidR="00107C5A" w:rsidRPr="00674113" w:rsidRDefault="00107C5A" w:rsidP="00107C5A">
      <w:proofErr w:type="spellStart"/>
      <w:r w:rsidRPr="00674113">
        <w:rPr>
          <w:b/>
          <w:sz w:val="26"/>
          <w:szCs w:val="26"/>
        </w:rPr>
        <w:t>Rogin</w:t>
      </w:r>
      <w:proofErr w:type="spellEnd"/>
      <w:r>
        <w:t xml:space="preserve"> Josh, 3-28-</w:t>
      </w:r>
      <w:r w:rsidRPr="00674113">
        <w:rPr>
          <w:b/>
          <w:sz w:val="26"/>
          <w:szCs w:val="26"/>
        </w:rPr>
        <w:t>19,</w:t>
      </w:r>
      <w:r>
        <w:t xml:space="preserve"> </w:t>
      </w:r>
      <w:r w:rsidRPr="00674113">
        <w:t>Columnist covering foreign policy and national security</w:t>
      </w:r>
      <w:r>
        <w:t xml:space="preserve">, “The US must Help Taiwan Resist Chinese Dominance”, Washington Post, 6-25-19, </w:t>
      </w:r>
      <w:hyperlink r:id="rId143" w:history="1">
        <w:r w:rsidRPr="008B34CC">
          <w:rPr>
            <w:rStyle w:val="Hyperlink"/>
          </w:rPr>
          <w:t>https://www.washingtonpost.com/opinions/global-opinions/the-united-states-must-help-taiwan-resist-chinese-dominance/2019/03/28/c6c07868-5188-11e9-8d28-f5149e5a2fda_story.html?utm_term=.3269e2575dbe</w:t>
        </w:r>
      </w:hyperlink>
      <w:r>
        <w:t>, AR</w:t>
      </w:r>
    </w:p>
    <w:p w14:paraId="6095CFDE" w14:textId="77777777" w:rsidR="00107C5A" w:rsidRPr="000F0123" w:rsidRDefault="00107C5A" w:rsidP="00107C5A">
      <w:r w:rsidRPr="000F0123">
        <w:t>During a Hawaiian “transit stop” Wednesday, Taiwan’s President Tsai Ing-wen praised the U.S.-Taiwan relationship as “</w:t>
      </w:r>
      <w:hyperlink r:id="rId144" w:tooltip="www.scmp.com" w:history="1">
        <w:r w:rsidRPr="000F0123">
          <w:rPr>
            <w:rStyle w:val="Hyperlink"/>
          </w:rPr>
          <w:t>stronger than ever</w:t>
        </w:r>
      </w:hyperlink>
      <w:r w:rsidRPr="000F0123">
        <w:t xml:space="preserve">.” But </w:t>
      </w:r>
      <w:r w:rsidRPr="000F0123">
        <w:rPr>
          <w:u w:val="single"/>
        </w:rPr>
        <w:t>here in Taiwan</w:t>
      </w:r>
      <w:r w:rsidRPr="000F0123">
        <w:t xml:space="preserve">, it’s </w:t>
      </w:r>
      <w:r w:rsidRPr="000F0123">
        <w:rPr>
          <w:u w:val="single"/>
        </w:rPr>
        <w:t>China</w:t>
      </w:r>
      <w:r w:rsidRPr="000F0123">
        <w:t xml:space="preserve"> that </w:t>
      </w:r>
      <w:r w:rsidRPr="000F0123">
        <w:rPr>
          <w:u w:val="single"/>
        </w:rPr>
        <w:t>dominates every discussion</w:t>
      </w:r>
      <w:r w:rsidRPr="000F0123">
        <w:t xml:space="preserve">. </w:t>
      </w:r>
      <w:r w:rsidRPr="000F0123">
        <w:rPr>
          <w:u w:val="single"/>
        </w:rPr>
        <w:t>Beijing’s</w:t>
      </w:r>
      <w:r w:rsidRPr="000F0123">
        <w:t xml:space="preserve"> malign </w:t>
      </w:r>
      <w:r w:rsidRPr="000F0123">
        <w:rPr>
          <w:u w:val="single"/>
        </w:rPr>
        <w:t>influence is</w:t>
      </w:r>
      <w:r w:rsidRPr="000F0123">
        <w:t xml:space="preserve"> apparent </w:t>
      </w:r>
      <w:r w:rsidRPr="000F0123">
        <w:rPr>
          <w:u w:val="single"/>
        </w:rPr>
        <w:t>everywhere</w:t>
      </w:r>
      <w:r w:rsidRPr="000F0123">
        <w:t xml:space="preserve">, while </w:t>
      </w:r>
      <w:r w:rsidRPr="000F0123">
        <w:rPr>
          <w:u w:val="single"/>
        </w:rPr>
        <w:t>the United States</w:t>
      </w:r>
      <w:r w:rsidRPr="000F0123">
        <w:t xml:space="preserve"> </w:t>
      </w:r>
      <w:r w:rsidRPr="000F0123">
        <w:rPr>
          <w:u w:val="single"/>
        </w:rPr>
        <w:t>is</w:t>
      </w:r>
      <w:r w:rsidRPr="000F0123">
        <w:t xml:space="preserve"> seen as largely </w:t>
      </w:r>
      <w:r w:rsidRPr="000F0123">
        <w:rPr>
          <w:u w:val="single"/>
        </w:rPr>
        <w:t>absent.</w:t>
      </w:r>
      <w:r w:rsidRPr="000F0123">
        <w:t xml:space="preserve"> Washington must wake up to the danger of China’s massive effort to infiltrate, undermine and eventually abolish Taiwan’s democracy.</w:t>
      </w:r>
      <w:r>
        <w:t xml:space="preserve"> </w:t>
      </w:r>
      <w:r w:rsidRPr="000F0123">
        <w:t xml:space="preserve">Tsai called for Washington’s help to confront Beijing’s comprehensive campaign to exert control over Taiwanese politics and society, which is steadily eroding a 40-year status quo that has kept a shaky peace. </w:t>
      </w:r>
      <w:r w:rsidRPr="000F0123">
        <w:rPr>
          <w:u w:val="single"/>
        </w:rPr>
        <w:t xml:space="preserve">The </w:t>
      </w:r>
      <w:hyperlink r:id="rId145" w:history="1">
        <w:r w:rsidRPr="000F0123">
          <w:rPr>
            <w:rStyle w:val="Hyperlink"/>
            <w:u w:val="single"/>
          </w:rPr>
          <w:t>1979 Taiwan Relations Act</w:t>
        </w:r>
      </w:hyperlink>
      <w:r w:rsidRPr="000F0123">
        <w:t xml:space="preserve">, which governs the U.S.-Taiwan relationship, </w:t>
      </w:r>
      <w:r w:rsidRPr="000F0123">
        <w:rPr>
          <w:u w:val="single"/>
        </w:rPr>
        <w:t>stipulates</w:t>
      </w:r>
      <w:r w:rsidRPr="000F0123">
        <w:t xml:space="preserve"> that </w:t>
      </w:r>
      <w:r w:rsidRPr="000F0123">
        <w:rPr>
          <w:u w:val="single"/>
        </w:rPr>
        <w:t>the United States will</w:t>
      </w:r>
      <w:r w:rsidRPr="000F0123">
        <w:t xml:space="preserve"> “c</w:t>
      </w:r>
      <w:r w:rsidRPr="000F0123">
        <w:rPr>
          <w:u w:val="single"/>
        </w:rPr>
        <w:t>onsider</w:t>
      </w:r>
      <w:r w:rsidRPr="000F0123">
        <w:t xml:space="preserve"> </w:t>
      </w:r>
      <w:r w:rsidRPr="000F0123">
        <w:rPr>
          <w:u w:val="single"/>
        </w:rPr>
        <w:t>any effort</w:t>
      </w:r>
      <w:r w:rsidRPr="000F0123">
        <w:t xml:space="preserve"> to </w:t>
      </w:r>
      <w:r w:rsidRPr="000F0123">
        <w:rPr>
          <w:u w:val="single"/>
        </w:rPr>
        <w:t>determine the future of Taiwan by other than peaceful means,</w:t>
      </w:r>
      <w:r w:rsidRPr="000F0123">
        <w:t xml:space="preserve"> including by boycotts or embargoes, </w:t>
      </w:r>
      <w:r w:rsidRPr="000F0123">
        <w:rPr>
          <w:u w:val="single"/>
        </w:rPr>
        <w:t xml:space="preserve">a threat </w:t>
      </w:r>
      <w:r w:rsidRPr="000F0123">
        <w:t>to the peace and security of the Western Pacific area and of grave concern to the United States.”</w:t>
      </w:r>
      <w:r>
        <w:t xml:space="preserve"> </w:t>
      </w:r>
      <w:r w:rsidRPr="000F0123">
        <w:rPr>
          <w:u w:val="single"/>
        </w:rPr>
        <w:t>In 2019, those words ring hollow</w:t>
      </w:r>
      <w:r w:rsidRPr="000F0123">
        <w:t>. Xi Jinping’s government brazenly uses economic and political pressure to interfere in Taiwan — an attempt to turn the Taiwanese people and their leaders toward Beijing and against the West. Xi himself smashed the status quo in January when</w:t>
      </w:r>
      <w:r>
        <w:t xml:space="preserve"> </w:t>
      </w:r>
      <w:hyperlink r:id="rId146" w:tooltip="www.washingtonpost.com" w:history="1">
        <w:r w:rsidRPr="000F0123">
          <w:rPr>
            <w:rStyle w:val="Hyperlink"/>
          </w:rPr>
          <w:t>he publicly called for</w:t>
        </w:r>
      </w:hyperlink>
      <w:r>
        <w:t xml:space="preserve"> </w:t>
      </w:r>
      <w:r w:rsidRPr="000F0123">
        <w:t>Taiwan to rejoin China under the “One Country, Two Systems” model. One look at Hong Kong should be enough for any Taiwanese citizen to realize that means a steady erosion of their freedoms and sovereignty.</w:t>
      </w:r>
    </w:p>
    <w:p w14:paraId="6E546DCF" w14:textId="77777777" w:rsidR="00107C5A" w:rsidRDefault="00107C5A" w:rsidP="00107C5A"/>
    <w:p w14:paraId="38058933" w14:textId="77777777" w:rsidR="00107C5A" w:rsidRDefault="00107C5A" w:rsidP="00107C5A">
      <w:pPr>
        <w:pStyle w:val="Heading4"/>
      </w:pPr>
      <w:r>
        <w:t>No War</w:t>
      </w:r>
    </w:p>
    <w:p w14:paraId="476D2BB0" w14:textId="77777777" w:rsidR="00107C5A" w:rsidRPr="0003746E" w:rsidRDefault="00107C5A" w:rsidP="00107C5A">
      <w:r w:rsidRPr="0003746E">
        <w:rPr>
          <w:b/>
          <w:sz w:val="26"/>
          <w:szCs w:val="26"/>
        </w:rPr>
        <w:t xml:space="preserve">Reid and </w:t>
      </w:r>
      <w:proofErr w:type="spellStart"/>
      <w:r w:rsidRPr="0003746E">
        <w:rPr>
          <w:b/>
          <w:sz w:val="26"/>
          <w:szCs w:val="26"/>
        </w:rPr>
        <w:t>Ellyate</w:t>
      </w:r>
      <w:proofErr w:type="spellEnd"/>
      <w:r w:rsidRPr="0003746E">
        <w:rPr>
          <w:b/>
          <w:sz w:val="26"/>
          <w:szCs w:val="26"/>
        </w:rPr>
        <w:t>,</w:t>
      </w:r>
      <w:r w:rsidRPr="0003746E">
        <w:t xml:space="preserve"> 6-7-</w:t>
      </w:r>
      <w:r w:rsidRPr="0003746E">
        <w:rPr>
          <w:b/>
          <w:sz w:val="26"/>
          <w:szCs w:val="26"/>
        </w:rPr>
        <w:t>19,</w:t>
      </w:r>
      <w:r w:rsidRPr="0003746E">
        <w:t xml:space="preserve"> Holly </w:t>
      </w:r>
      <w:proofErr w:type="spellStart"/>
      <w:r w:rsidRPr="0003746E">
        <w:t>Ellyatt</w:t>
      </w:r>
      <w:proofErr w:type="spellEnd"/>
      <w:r w:rsidRPr="0003746E">
        <w:t xml:space="preserve"> writes for CNBC.com focusing on European macro-economics and politics, David Reid graduated from the University of Bath with a </w:t>
      </w:r>
      <w:proofErr w:type="spellStart"/>
      <w:r w:rsidRPr="0003746E">
        <w:t>Masters</w:t>
      </w:r>
      <w:proofErr w:type="spellEnd"/>
      <w:r w:rsidRPr="0003746E">
        <w:t xml:space="preserve"> in Business, </w:t>
      </w:r>
      <w:r>
        <w:t>“</w:t>
      </w:r>
      <w:r w:rsidRPr="0003746E">
        <w:t>China’s Xi calls Trump his friend and says the US won’t disconnect with China</w:t>
      </w:r>
      <w:r>
        <w:t xml:space="preserve">”, CNBC World Economy, 6-25-19, </w:t>
      </w:r>
      <w:hyperlink r:id="rId147" w:history="1">
        <w:r>
          <w:rPr>
            <w:rStyle w:val="Hyperlink"/>
          </w:rPr>
          <w:t>https://www.cnbc.com/2019/06/07/chinas-xi-says-trade-war-wont-stop-globalization.html</w:t>
        </w:r>
      </w:hyperlink>
      <w:r>
        <w:t>, AR</w:t>
      </w:r>
    </w:p>
    <w:p w14:paraId="4231E7B0" w14:textId="77777777" w:rsidR="00107C5A" w:rsidRDefault="00107C5A" w:rsidP="00107C5A">
      <w:r w:rsidRPr="006E0EDA">
        <w:rPr>
          <w:u w:val="single"/>
        </w:rPr>
        <w:t>Chinese President</w:t>
      </w:r>
      <w:r w:rsidRPr="00872420">
        <w:t xml:space="preserve"> Xi Jinping </w:t>
      </w:r>
      <w:r w:rsidRPr="006E0EDA">
        <w:rPr>
          <w:u w:val="single"/>
        </w:rPr>
        <w:t>told</w:t>
      </w:r>
      <w:r w:rsidRPr="00872420">
        <w:t xml:space="preserve"> an audience at the annual St. Petersburg International Economic Forum (SPIEF</w:t>
      </w:r>
      <w:r w:rsidRPr="006E0EDA">
        <w:rPr>
          <w:u w:val="single"/>
        </w:rPr>
        <w:t>) on Friday that the U.S. isn’t interested in disconnecting with China</w:t>
      </w:r>
      <w:r w:rsidRPr="00872420">
        <w:t xml:space="preserve"> and that President </w:t>
      </w:r>
      <w:r w:rsidRPr="006E0EDA">
        <w:rPr>
          <w:u w:val="single"/>
        </w:rPr>
        <w:t>Donald Trump is his friend</w:t>
      </w:r>
      <w:r w:rsidRPr="00872420">
        <w:t>.</w:t>
      </w:r>
      <w:r>
        <w:t xml:space="preserve"> </w:t>
      </w:r>
      <w:r w:rsidRPr="00872420">
        <w:t xml:space="preserve">Xi is on the final day of a </w:t>
      </w:r>
      <w:proofErr w:type="gramStart"/>
      <w:r w:rsidRPr="00872420">
        <w:t>three day</w:t>
      </w:r>
      <w:proofErr w:type="gramEnd"/>
      <w:r w:rsidRPr="00872420">
        <w:t xml:space="preserve"> state-visit to Russia during which he has exchanged warm words with host Russian President Vladimir Putin. The meeting of the two prominent global leaders portrays a warm relationship and comes as Russia’s relations with the U.S. are at a low ebb.</w:t>
      </w:r>
      <w:r>
        <w:t xml:space="preserve"> </w:t>
      </w:r>
      <w:r w:rsidRPr="00872420">
        <w:t xml:space="preserve">But during the plenary session </w:t>
      </w:r>
      <w:r w:rsidRPr="006E0EDA">
        <w:rPr>
          <w:u w:val="single"/>
        </w:rPr>
        <w:t>Xi claimed connections between the U.S. and China would remain strong.</w:t>
      </w:r>
      <w:r>
        <w:t xml:space="preserve"> </w:t>
      </w:r>
      <w:r w:rsidRPr="006E0EDA">
        <w:rPr>
          <w:u w:val="single"/>
        </w:rPr>
        <w:t>“It’s hard to imagine a complete break of the United States from China</w:t>
      </w:r>
      <w:r w:rsidRPr="00872420">
        <w:t xml:space="preserve"> or of China from the United States. </w:t>
      </w:r>
      <w:r w:rsidRPr="006E0EDA">
        <w:rPr>
          <w:u w:val="single"/>
        </w:rPr>
        <w:t>We are not interested in this</w:t>
      </w:r>
      <w:r w:rsidRPr="00872420">
        <w:t xml:space="preserve">, and </w:t>
      </w:r>
      <w:r w:rsidRPr="006E0EDA">
        <w:rPr>
          <w:u w:val="single"/>
        </w:rPr>
        <w:t>our American partners are not interested in this</w:t>
      </w:r>
      <w:r w:rsidRPr="00872420">
        <w:t>. President Trump is my friend and I am convinced he is also not interested in this,” Xi said in Chinese, interpreted into Russian and then translated into English by Reuters.</w:t>
      </w:r>
      <w:r>
        <w:t xml:space="preserve"> </w:t>
      </w:r>
    </w:p>
    <w:p w14:paraId="0F92223B" w14:textId="77777777" w:rsidR="00107C5A" w:rsidRDefault="00107C5A" w:rsidP="00107C5A"/>
    <w:p w14:paraId="7437FC5C" w14:textId="77777777" w:rsidR="00107C5A" w:rsidRDefault="00107C5A" w:rsidP="00107C5A">
      <w:pPr>
        <w:pStyle w:val="Heading4"/>
      </w:pPr>
      <w:r>
        <w:t>Chinese-American War is unlikely</w:t>
      </w:r>
    </w:p>
    <w:p w14:paraId="22D947D7" w14:textId="77777777" w:rsidR="00107C5A" w:rsidRPr="0087624B" w:rsidRDefault="00107C5A" w:rsidP="00107C5A">
      <w:proofErr w:type="spellStart"/>
      <w:r w:rsidRPr="0087624B">
        <w:t>Øystein</w:t>
      </w:r>
      <w:proofErr w:type="spellEnd"/>
      <w:r w:rsidRPr="0087624B">
        <w:t xml:space="preserve"> </w:t>
      </w:r>
      <w:proofErr w:type="spellStart"/>
      <w:r w:rsidRPr="0087624B">
        <w:rPr>
          <w:b/>
          <w:sz w:val="26"/>
          <w:szCs w:val="26"/>
        </w:rPr>
        <w:t>Tunsjø</w:t>
      </w:r>
      <w:proofErr w:type="spellEnd"/>
      <w:r w:rsidRPr="0087624B">
        <w:rPr>
          <w:b/>
          <w:sz w:val="26"/>
          <w:szCs w:val="26"/>
        </w:rPr>
        <w:t>,</w:t>
      </w:r>
      <w:r>
        <w:t xml:space="preserve"> 10-17-</w:t>
      </w:r>
      <w:r w:rsidRPr="0087624B">
        <w:rPr>
          <w:b/>
          <w:sz w:val="26"/>
          <w:szCs w:val="26"/>
        </w:rPr>
        <w:t>18</w:t>
      </w:r>
      <w:r>
        <w:t xml:space="preserve">, contributor for the National Interest, “Another Long Peace?”, The National Interest, 6-27-19, </w:t>
      </w:r>
      <w:hyperlink r:id="rId148" w:history="1">
        <w:r>
          <w:rPr>
            <w:rStyle w:val="Hyperlink"/>
          </w:rPr>
          <w:t>https://nationalinterest.org/feature/another-long-peace-33726</w:t>
        </w:r>
      </w:hyperlink>
      <w:r>
        <w:t>, AR</w:t>
      </w:r>
    </w:p>
    <w:p w14:paraId="6676AB7C" w14:textId="1EDBC0F7" w:rsidR="00107C5A" w:rsidRDefault="00107C5A" w:rsidP="00107C5A">
      <w:r w:rsidRPr="0087624B">
        <w:rPr>
          <w:u w:val="single"/>
        </w:rPr>
        <w:t xml:space="preserve">XI JINPING is determined to take China into a new </w:t>
      </w:r>
      <w:r w:rsidRPr="00461DDC">
        <w:rPr>
          <w:u w:val="single"/>
        </w:rPr>
        <w:t>era that sets his country and the United States apart</w:t>
      </w:r>
      <w:r w:rsidRPr="0087624B">
        <w:t xml:space="preserve"> from other powers </w:t>
      </w:r>
      <w:r w:rsidRPr="0087624B">
        <w:rPr>
          <w:u w:val="single"/>
        </w:rPr>
        <w:t>and</w:t>
      </w:r>
      <w:r w:rsidRPr="0087624B">
        <w:t xml:space="preserve"> </w:t>
      </w:r>
      <w:r w:rsidRPr="0087624B">
        <w:rPr>
          <w:u w:val="single"/>
        </w:rPr>
        <w:t xml:space="preserve">avoids conflict </w:t>
      </w:r>
      <w:r w:rsidRPr="00461DDC">
        <w:rPr>
          <w:u w:val="single"/>
        </w:rPr>
        <w:t>between the two</w:t>
      </w:r>
      <w:r w:rsidRPr="0087624B">
        <w:t xml:space="preserve">. </w:t>
      </w:r>
      <w:r w:rsidRPr="0087624B">
        <w:rPr>
          <w:u w:val="single"/>
        </w:rPr>
        <w:t>The widespread view found in the works of, among others, Henry Kissinger, Graham Allison at Harvard University and John J. Mearsheimer at Chicago University is that U.S.-China relations are ripe for conflict and war.</w:t>
      </w:r>
      <w:r w:rsidRPr="0087624B">
        <w:t xml:space="preserve"> </w:t>
      </w:r>
      <w:r w:rsidRPr="0087624B">
        <w:rPr>
          <w:u w:val="single"/>
        </w:rPr>
        <w:t xml:space="preserve">Their assumptions are based on analogies of great power conflict and power transitions under previous multipolar systems, such as prior to World War I. However, the United States and China are not </w:t>
      </w:r>
      <w:proofErr w:type="gramStart"/>
      <w:r w:rsidRPr="0087624B">
        <w:rPr>
          <w:u w:val="single"/>
        </w:rPr>
        <w:t>rivals</w:t>
      </w:r>
      <w:proofErr w:type="gramEnd"/>
      <w:r w:rsidRPr="0087624B">
        <w:rPr>
          <w:u w:val="single"/>
        </w:rPr>
        <w:t xml:space="preserve"> in a multipolar system.</w:t>
      </w:r>
      <w:r w:rsidRPr="0087624B">
        <w:t xml:space="preserve"> International politics has entered a new era in </w:t>
      </w:r>
      <w:r w:rsidRPr="00461DDC">
        <w:rPr>
          <w:u w:val="single"/>
        </w:rPr>
        <w:t>which the United States and China are</w:t>
      </w:r>
      <w:r w:rsidRPr="0087624B">
        <w:t xml:space="preserve"> the two </w:t>
      </w:r>
      <w:r w:rsidRPr="00461DDC">
        <w:rPr>
          <w:u w:val="single"/>
        </w:rPr>
        <w:t>lone superpowers in a bipolar system</w:t>
      </w:r>
      <w:r w:rsidRPr="0087624B">
        <w:t>. China has risen to top-ranking status, and the both nations are much more powerful than any third state. Instead of comparing U.S.-China relations to great power rivalry in the past, the question we should ask is somewhat different: whether the superpower rivalry between the United States and China in the first half of the twenty-first century will resemble the stability that characterized the U.S.-Soviet Union superpower rivalry in the second half of the twentieth century.</w:t>
      </w:r>
      <w:r>
        <w:t xml:space="preserve"> </w:t>
      </w:r>
      <w:r w:rsidRPr="0087624B">
        <w:t>With the return of bipolarity, we might expect another period of what historian John Lewis Gaddis termed “the long peace” of the previous bipolar system between the United States and Soviet Union</w:t>
      </w:r>
      <w:r w:rsidRPr="0087624B">
        <w:rPr>
          <w:u w:val="single"/>
        </w:rPr>
        <w:t>. Political scientists have argued that a bipolar system of two is more stable than a multipolar system of three or more</w:t>
      </w:r>
      <w:r w:rsidRPr="0087624B">
        <w:t xml:space="preserve">, but no one has examined the relative stability of bipolar systems. While it is important whether the international system is bipolar or has some other structure, </w:t>
      </w:r>
      <w:r w:rsidRPr="0087624B">
        <w:rPr>
          <w:u w:val="single"/>
        </w:rPr>
        <w:t>stability is heavily affected by geopolitics and how geography shapes the two superpowers and their relationship</w:t>
      </w:r>
      <w:r w:rsidRPr="0087624B">
        <w:t xml:space="preserve">. Since the previous U.S.-Soviet bipolar system and the new U.S.-China bipolar system are concentrated on two different geographic regions, systemic effects differ. The likelihood of limited war and instability is higher in a new U.S.-China bipolar system in the twenty-first century compared to the old U.S.-Soviet Union bipolar system of the twentieth. </w:t>
      </w:r>
      <w:r w:rsidRPr="0087624B">
        <w:rPr>
          <w:u w:val="single"/>
        </w:rPr>
        <w:t>Water barriers in East Asia may prevent a third world war between the superpowers</w:t>
      </w:r>
      <w:r w:rsidRPr="0087624B">
        <w:t>, but since the rivalry between the United States and China is mainly at sea instead of on land in Europe, it makes a limited war for the control and access to sea-lanes in maritime East Asia more likely</w:t>
      </w:r>
      <w:r w:rsidR="00B71404">
        <w:t>.</w:t>
      </w:r>
    </w:p>
    <w:p w14:paraId="3BEB2415" w14:textId="77777777" w:rsidR="00B71404" w:rsidRDefault="00B71404" w:rsidP="00B71404">
      <w:pPr>
        <w:pStyle w:val="Heading4"/>
      </w:pPr>
      <w:r>
        <w:t>No War over Taiwan in the SQ</w:t>
      </w:r>
    </w:p>
    <w:p w14:paraId="46D41797" w14:textId="77777777" w:rsidR="00B71404" w:rsidRPr="0078330D" w:rsidRDefault="00B71404" w:rsidP="00B71404">
      <w:r w:rsidRPr="0087624B">
        <w:rPr>
          <w:b/>
          <w:sz w:val="26"/>
          <w:szCs w:val="26"/>
        </w:rPr>
        <w:t>Yong,</w:t>
      </w:r>
      <w:r>
        <w:t xml:space="preserve"> Charissa, 4-11-</w:t>
      </w:r>
      <w:r w:rsidRPr="0087624B">
        <w:rPr>
          <w:b/>
          <w:sz w:val="26"/>
          <w:szCs w:val="26"/>
        </w:rPr>
        <w:t>19</w:t>
      </w:r>
      <w:r w:rsidRPr="0078330D">
        <w:t xml:space="preserve">, posted to the United States as The </w:t>
      </w:r>
      <w:r>
        <w:t xml:space="preserve">Straits Times' US Correspondent, “US, Taiwan to grow closer amid China tensions: Experts”, Straitstimes.com, accessed 6-24-19, </w:t>
      </w:r>
      <w:hyperlink r:id="rId149" w:history="1">
        <w:r>
          <w:rPr>
            <w:rStyle w:val="Hyperlink"/>
          </w:rPr>
          <w:t>file:///C:/Users/k182d265/Downloads/ProQuestDocuments-2019-06-28.pdf</w:t>
        </w:r>
      </w:hyperlink>
      <w:r>
        <w:t>, AR</w:t>
      </w:r>
    </w:p>
    <w:p w14:paraId="5199CD27" w14:textId="77777777" w:rsidR="00B71404" w:rsidRPr="0078330D" w:rsidRDefault="00B71404" w:rsidP="00B71404">
      <w:r w:rsidRPr="0078330D">
        <w:rPr>
          <w:u w:val="single"/>
        </w:rPr>
        <w:t>The United States is likely to move closer to Taiwan</w:t>
      </w:r>
      <w:r w:rsidRPr="0078330D">
        <w:t xml:space="preserve"> as Washington hardens its attitude towards Beijing, </w:t>
      </w:r>
      <w:r w:rsidRPr="0078330D">
        <w:rPr>
          <w:u w:val="single"/>
        </w:rPr>
        <w:t>while China is likely to continue to ratchet up its pressure</w:t>
      </w:r>
      <w:r w:rsidRPr="0078330D">
        <w:t xml:space="preserve"> on Taiwan as part of its campaign for eventual reunification, American foreign policy watchers said. </w:t>
      </w:r>
      <w:r w:rsidRPr="0078330D">
        <w:rPr>
          <w:u w:val="single"/>
        </w:rPr>
        <w:t>Despite these pressures, the peaceful stalemate that has held for the past four decades is likely to continue</w:t>
      </w:r>
      <w:r w:rsidRPr="0078330D">
        <w:t xml:space="preserve">, they said at an event marking the 40th anniversary of a US law governing America's unofficial relations with Taiwan. </w:t>
      </w:r>
      <w:r w:rsidRPr="0078330D">
        <w:rPr>
          <w:u w:val="single"/>
        </w:rPr>
        <w:t xml:space="preserve">The Taiwan Relations Act allows the US to continue its commercial, cultural and other relations with Taiwan while </w:t>
      </w:r>
      <w:proofErr w:type="spellStart"/>
      <w:r w:rsidRPr="0078330D">
        <w:rPr>
          <w:u w:val="single"/>
        </w:rPr>
        <w:t>recognising</w:t>
      </w:r>
      <w:proofErr w:type="spellEnd"/>
      <w:r w:rsidRPr="0078330D">
        <w:rPr>
          <w:u w:val="single"/>
        </w:rPr>
        <w:t xml:space="preserve"> it as a part of China</w:t>
      </w:r>
      <w:r w:rsidRPr="0078330D">
        <w:t xml:space="preserve">. China has recently stepped up a diplomatic and economic pressure campaign - ranging from reducing tourist visits to Taiwan to chipping away at its international allies - to coerce Taiwan into being more compliant and accepting of reunification, said senior political scientist Michael Chase at Rand Corporation. Two Chinese jets crossed the median line of the Taiwan Strait on March 31. Taiwan President Tsai Ing-wen, speaking via a video link at the event, said the unusual move broke China and Taiwan's "tacit agreement" to respect the boundary to reduce the risk of conflict. Brookings Institution foreign policy fellow Ryan Hass said: "Beijing appears very determined to </w:t>
      </w:r>
      <w:proofErr w:type="spellStart"/>
      <w:r w:rsidRPr="0078330D">
        <w:t>instil</w:t>
      </w:r>
      <w:proofErr w:type="spellEnd"/>
      <w:r w:rsidRPr="0078330D">
        <w:t xml:space="preserve"> a sense of vulnerability and inevitability in the people of Taiwan. They want to convince the people of Taiwan that their future lies with the mainland - the answers to their problems are in Beijing</w:t>
      </w:r>
      <w:r w:rsidRPr="0078330D">
        <w:rPr>
          <w:u w:val="single"/>
        </w:rPr>
        <w:t>." China will become more aggressive as it gains strength</w:t>
      </w:r>
      <w:r w:rsidRPr="0078330D">
        <w:t xml:space="preserve"> and confidence in its approach, said </w:t>
      </w:r>
      <w:proofErr w:type="spellStart"/>
      <w:r w:rsidRPr="0078330D">
        <w:t>Mr</w:t>
      </w:r>
      <w:proofErr w:type="spellEnd"/>
      <w:r w:rsidRPr="0078330D">
        <w:t xml:space="preserve"> Hass, a former China director in the National Security Council under the Obama administration. "</w:t>
      </w:r>
      <w:r w:rsidRPr="0078330D">
        <w:rPr>
          <w:u w:val="single"/>
        </w:rPr>
        <w:t>But as long as it believes that time is on its side, it will avoid using force to compel unification, given both the cost and risk of military operations and the lasting resentment that such actions would stir in Taiwan</w:t>
      </w:r>
      <w:r w:rsidRPr="0078330D">
        <w:t xml:space="preserve">." Recently retired senior Asia diplomat Susan Thornton also rejected the notion that China is in a hurry for reunification. She said: </w:t>
      </w:r>
      <w:r w:rsidRPr="0078330D">
        <w:rPr>
          <w:u w:val="single"/>
        </w:rPr>
        <w:t xml:space="preserve">"China has a </w:t>
      </w:r>
      <w:proofErr w:type="gramStart"/>
      <w:r w:rsidRPr="0078330D">
        <w:rPr>
          <w:u w:val="single"/>
        </w:rPr>
        <w:t>lot</w:t>
      </w:r>
      <w:proofErr w:type="gramEnd"/>
      <w:r w:rsidRPr="0078330D">
        <w:rPr>
          <w:u w:val="single"/>
        </w:rPr>
        <w:t xml:space="preserve"> more urgent issues on its plate and can still afford to take a good long time to consider the resolution of cross-strait issues</w:t>
      </w:r>
      <w:r w:rsidRPr="0078330D">
        <w:t xml:space="preserve">." America cannot back down, nor does it want to, the experts said. According to </w:t>
      </w:r>
      <w:proofErr w:type="spellStart"/>
      <w:r w:rsidRPr="0078330D">
        <w:t>Mr</w:t>
      </w:r>
      <w:proofErr w:type="spellEnd"/>
      <w:r w:rsidRPr="0078330D">
        <w:t xml:space="preserve"> Hass</w:t>
      </w:r>
      <w:r w:rsidRPr="0078330D">
        <w:rPr>
          <w:u w:val="single"/>
        </w:rPr>
        <w:t>, the US would remain vigorously engaged in supporting the maintenance of the cross-strait status quo</w:t>
      </w:r>
      <w:r w:rsidRPr="0078330D">
        <w:t xml:space="preserve">, not in an effort to use Taiwan to challenge China but out of recognition that America's global standing was linked to the future of Taiwan. "If the US were to capitulate to Chinese pressure and turn its back on our friends in Taiwan, it would crater the credibility of America's security commitments, not just in Asia but around the world. </w:t>
      </w:r>
      <w:r w:rsidRPr="0078330D">
        <w:rPr>
          <w:u w:val="single"/>
        </w:rPr>
        <w:t>Even as America's politics change, I don't think this will,"</w:t>
      </w:r>
      <w:r w:rsidRPr="0078330D">
        <w:t xml:space="preserve"> he said. </w:t>
      </w:r>
      <w:proofErr w:type="spellStart"/>
      <w:r w:rsidRPr="0078330D">
        <w:t>Ms</w:t>
      </w:r>
      <w:proofErr w:type="spellEnd"/>
      <w:r w:rsidRPr="0078330D">
        <w:t xml:space="preserve"> Thornton argued that the cross-strait status quo of "constrained coexistence" can continue because it was built on a stable foundation. This foundation, she said, consists of the realities that Taiwan is in practice a self-governing polity, that there is a global consensus around the One China principle, and that there are de facto two systems in operation on either side of the Taiwan Strait. Given its tensions and continued wariness towards China, Washington is less likely to worry that moving towards PDF GENERATED BY SEARCH.PROQUEST.COM Page 1 of 3 Taiwan will spoil the US-China relationship, said George Washington University international affairs professor Robert Sutter. Neither is it likely to fret that doing so will make its partners in the Asia-Pacific region anxious. The US remains committed to supporting Taiwan under the One China policy, said State Department Asia diplomat W. Patrick Murphy at the event, adding that the US rejects the threat of the use of force to compel the people of Taiwan</w:t>
      </w:r>
    </w:p>
    <w:p w14:paraId="719DAC4E" w14:textId="6CE31592" w:rsidR="00107C5A" w:rsidRDefault="00B71404" w:rsidP="00107C5A">
      <w:pPr>
        <w:pStyle w:val="Heading3"/>
      </w:pPr>
      <w:r>
        <w:t xml:space="preserve">Link Turn - </w:t>
      </w:r>
      <w:r w:rsidR="00107C5A">
        <w:t xml:space="preserve">Weapons </w:t>
      </w:r>
      <w:r>
        <w:t>Solve War</w:t>
      </w:r>
    </w:p>
    <w:p w14:paraId="48E81AA1" w14:textId="77777777" w:rsidR="00107C5A" w:rsidRDefault="00107C5A" w:rsidP="00107C5A">
      <w:pPr>
        <w:pStyle w:val="Heading4"/>
      </w:pPr>
      <w:r>
        <w:t>Experts agree, US must ensure Taiwan is defended in order to maintain peace</w:t>
      </w:r>
    </w:p>
    <w:p w14:paraId="0B527AB8" w14:textId="77777777" w:rsidR="00107C5A" w:rsidRPr="00F80318" w:rsidRDefault="00107C5A" w:rsidP="00107C5A">
      <w:r w:rsidRPr="00F80318">
        <w:t>Chung Lawrence, 2-13-19, covers major news in Taiwan, most of his reports focus on Taiwan’s relations with China, specifically on the impact and possible developments of cross-strait relations, “US must support Taiwan with weapons against mainland aggression, Donald Trump is told</w:t>
      </w:r>
      <w:r>
        <w:t xml:space="preserve">”, South China Morning Post, 6-25-19, </w:t>
      </w:r>
      <w:hyperlink r:id="rId150" w:history="1">
        <w:r>
          <w:rPr>
            <w:rStyle w:val="Hyperlink"/>
          </w:rPr>
          <w:t>https://www.scmp.com/news/china/diplomacy/article/2185973/us-must-use-all-military-and-diplomatic-means-defend-taiwan</w:t>
        </w:r>
      </w:hyperlink>
      <w:r>
        <w:t>, AR</w:t>
      </w:r>
    </w:p>
    <w:p w14:paraId="763A8B5B" w14:textId="77777777" w:rsidR="00107C5A" w:rsidRPr="006A2528" w:rsidRDefault="00107C5A" w:rsidP="00107C5A">
      <w:r w:rsidRPr="006A2528">
        <w:t>A group of US scholars has called on President Donald Trump to be ready to deter aggression by mainland China against Taiwan, maintain a strong military presence in the Western Pacific and help the self-ruled island develop a strategy in tackling expansionist Beijing.</w:t>
      </w:r>
      <w:r>
        <w:t xml:space="preserve"> </w:t>
      </w:r>
      <w:r w:rsidRPr="006A2528">
        <w:t xml:space="preserve">In </w:t>
      </w:r>
      <w:r w:rsidRPr="00F80318">
        <w:rPr>
          <w:u w:val="single"/>
        </w:rPr>
        <w:t>a 53-page report</w:t>
      </w:r>
      <w:r w:rsidRPr="006A2528">
        <w:t xml:space="preserve"> </w:t>
      </w:r>
      <w:r w:rsidRPr="00F80318">
        <w:rPr>
          <w:u w:val="single"/>
        </w:rPr>
        <w:t>released by</w:t>
      </w:r>
      <w:r w:rsidRPr="006A2528">
        <w:t xml:space="preserve"> the Task Force on US-China Policy – </w:t>
      </w:r>
      <w:r w:rsidRPr="00F80318">
        <w:rPr>
          <w:u w:val="single"/>
        </w:rPr>
        <w:t>a group of China 17 specialists</w:t>
      </w:r>
      <w:r w:rsidRPr="006A2528">
        <w:t xml:space="preserve"> formed by the Asia Society – </w:t>
      </w:r>
      <w:r w:rsidRPr="00F80318">
        <w:rPr>
          <w:u w:val="single"/>
        </w:rPr>
        <w:t>Washington was reminded</w:t>
      </w:r>
      <w:r w:rsidRPr="006A2528">
        <w:t xml:space="preserve"> of the long-standing American policy of insisting on a peaceful resolution to the question of Taiwan’s future and </w:t>
      </w:r>
      <w:r w:rsidRPr="00F80318">
        <w:rPr>
          <w:u w:val="single"/>
        </w:rPr>
        <w:t>the extent of the self-governing island’s dependence upon US military power</w:t>
      </w:r>
      <w:r w:rsidRPr="006A2528">
        <w:t>.</w:t>
      </w:r>
      <w:r>
        <w:t xml:space="preserve"> </w:t>
      </w:r>
      <w:r w:rsidRPr="006A2528">
        <w:t>The panel of experts said the United States should not break with nearly 50 years of practice and challenge Beijing’s one-China policy, a move that would inflame tensions across the Taiwan Strait or, worse, precipitate military force from mainland China.</w:t>
      </w:r>
      <w:r>
        <w:t xml:space="preserve"> </w:t>
      </w:r>
      <w:r w:rsidRPr="006A2528">
        <w:t>The report said: “Washington must maintain a strong and credible military presence in the Western Pacific to convince Beijing that the United States still has serious military options,” despite China’s rapid military expansion and development of advanced weapons.</w:t>
      </w:r>
      <w:r>
        <w:t xml:space="preserve"> </w:t>
      </w:r>
      <w:hyperlink r:id="rId151" w:history="1">
        <w:r>
          <w:rPr>
            <w:rStyle w:val="Hyperlink"/>
          </w:rPr>
          <w:t xml:space="preserve"> </w:t>
        </w:r>
        <w:r w:rsidRPr="006A2528">
          <w:rPr>
            <w:rStyle w:val="Hyperlink"/>
          </w:rPr>
          <w:t>US position on Taiwan will not waver, regardless of midterm results</w:t>
        </w:r>
        <w:r>
          <w:rPr>
            <w:rStyle w:val="Hyperlink"/>
          </w:rPr>
          <w:t xml:space="preserve"> </w:t>
        </w:r>
      </w:hyperlink>
      <w:r>
        <w:t xml:space="preserve"> </w:t>
      </w:r>
      <w:r w:rsidRPr="00F80318">
        <w:rPr>
          <w:u w:val="single"/>
        </w:rPr>
        <w:t>The report,</w:t>
      </w:r>
      <w:r w:rsidRPr="006A2528">
        <w:t xml:space="preserve"> “Course Correction: Toward an Effective and Sustainable China Policy”, addressed the gulf in military forces between Beijing and Taipei and </w:t>
      </w:r>
      <w:r w:rsidRPr="00F80318">
        <w:rPr>
          <w:u w:val="single"/>
        </w:rPr>
        <w:t xml:space="preserve">said it was necessary for Washington to “assist Taiwan in developing asymmetric capabilities to hold off the massively superior mainland military </w:t>
      </w:r>
      <w:r w:rsidRPr="006A2528">
        <w:t>until the United States can bring forces to bear”.</w:t>
      </w:r>
      <w:r>
        <w:t xml:space="preserve"> </w:t>
      </w:r>
      <w:r w:rsidRPr="006A2528">
        <w:t>“</w:t>
      </w:r>
      <w:r w:rsidRPr="00F80318">
        <w:rPr>
          <w:u w:val="single"/>
        </w:rPr>
        <w:t xml:space="preserve">Robust shore batteries, improved air </w:t>
      </w:r>
      <w:proofErr w:type="spellStart"/>
      <w:r w:rsidRPr="00F80318">
        <w:rPr>
          <w:u w:val="single"/>
        </w:rPr>
        <w:t>defences</w:t>
      </w:r>
      <w:proofErr w:type="spellEnd"/>
      <w:r w:rsidRPr="00F80318">
        <w:rPr>
          <w:u w:val="single"/>
        </w:rPr>
        <w:t>, mobile response units, and sea mines</w:t>
      </w:r>
      <w:r w:rsidRPr="006A2528">
        <w:t xml:space="preserve"> to counter landing craft can all pose major problems for an invading People’s Liberation Army (PLA) force,” the report said</w:t>
      </w:r>
      <w:r w:rsidRPr="00F80318">
        <w:rPr>
          <w:u w:val="single"/>
        </w:rPr>
        <w:t xml:space="preserve">, suggesting that Washington ensure that Taiwan is properly equipped for </w:t>
      </w:r>
      <w:proofErr w:type="spellStart"/>
      <w:r w:rsidRPr="00F80318">
        <w:rPr>
          <w:u w:val="single"/>
        </w:rPr>
        <w:t>self-defence</w:t>
      </w:r>
      <w:proofErr w:type="spellEnd"/>
      <w:r w:rsidRPr="00F80318">
        <w:rPr>
          <w:u w:val="single"/>
        </w:rPr>
        <w:t>.</w:t>
      </w:r>
      <w:r>
        <w:t xml:space="preserve"> </w:t>
      </w:r>
    </w:p>
    <w:p w14:paraId="3F0109D6" w14:textId="77777777" w:rsidR="00107C5A" w:rsidRDefault="00107C5A" w:rsidP="00107C5A">
      <w:pPr>
        <w:pStyle w:val="Heading4"/>
      </w:pPr>
      <w:r>
        <w:t>US Arms sales key to deter China</w:t>
      </w:r>
    </w:p>
    <w:p w14:paraId="25E32040" w14:textId="77777777" w:rsidR="00107C5A" w:rsidRPr="0010288F" w:rsidRDefault="00107C5A" w:rsidP="00107C5A">
      <w:r w:rsidRPr="0010288F">
        <w:t>Greer Tanner, 9-25-18,</w:t>
      </w:r>
      <w:r>
        <w:t xml:space="preserve"> </w:t>
      </w:r>
      <w:r w:rsidRPr="0010288F">
        <w:t xml:space="preserve">is a writer and analyst formerly based out of Beijing. His research focuses on the evolution of East Asian strategic thought from the time of </w:t>
      </w:r>
      <w:proofErr w:type="spellStart"/>
      <w:r w:rsidRPr="0010288F">
        <w:t>Sunzi</w:t>
      </w:r>
      <w:proofErr w:type="spellEnd"/>
      <w:r w:rsidRPr="0010288F">
        <w:t xml:space="preserve"> to today. </w:t>
      </w:r>
      <w:r>
        <w:t>“</w:t>
      </w:r>
      <w:r w:rsidRPr="0010288F">
        <w:t>Taiwan Can Win a War With China</w:t>
      </w:r>
      <w:r>
        <w:t>”, ForeignPolicy.com, 6-25-19,</w:t>
      </w:r>
      <w:r w:rsidRPr="0010288F">
        <w:t xml:space="preserve"> </w:t>
      </w:r>
      <w:hyperlink r:id="rId152" w:history="1">
        <w:r>
          <w:rPr>
            <w:rStyle w:val="Hyperlink"/>
          </w:rPr>
          <w:t>https://foreignpolicy.com/2018/09/25/taiwan-can-win-a-war-with-china/</w:t>
        </w:r>
      </w:hyperlink>
      <w:r>
        <w:t>, AR</w:t>
      </w:r>
      <w:r w:rsidRPr="0010288F">
        <w:t xml:space="preserve"> </w:t>
      </w:r>
    </w:p>
    <w:p w14:paraId="1558F1FF" w14:textId="77777777" w:rsidR="00107C5A" w:rsidRPr="0010288F" w:rsidRDefault="00107C5A" w:rsidP="00107C5A">
      <w:pPr>
        <w:rPr>
          <w:u w:val="single"/>
        </w:rPr>
      </w:pPr>
      <w:r w:rsidRPr="00DB3332">
        <w:t>Both Westerners and Taiwanese should be more optimistic about the defense of Taiwan than is now normal.</w:t>
      </w:r>
      <w:r>
        <w:t xml:space="preserve"> </w:t>
      </w:r>
      <w:r w:rsidRPr="00DB3332">
        <w:t>Both Westerners and Taiwanese should be more optimistic about the defense of Taiwan than is now normal.</w:t>
      </w:r>
      <w:r>
        <w:t xml:space="preserve"> </w:t>
      </w:r>
      <w:r w:rsidRPr="00DB3332">
        <w:t>Yes</w:t>
      </w:r>
      <w:r w:rsidRPr="0010288F">
        <w:rPr>
          <w:u w:val="single"/>
        </w:rPr>
        <w:t xml:space="preserve">, the Taiwanese Army </w:t>
      </w:r>
      <w:hyperlink r:id="rId153" w:history="1">
        <w:r w:rsidRPr="0010288F">
          <w:rPr>
            <w:rStyle w:val="Hyperlink"/>
            <w:u w:val="single"/>
          </w:rPr>
          <w:t>projects</w:t>
        </w:r>
      </w:hyperlink>
      <w:r w:rsidRPr="0010288F">
        <w:rPr>
          <w:u w:val="single"/>
        </w:rPr>
        <w:t xml:space="preserve"> that it can only hold off its enemy for two weeks</w:t>
      </w:r>
      <w:r w:rsidRPr="00DB3332">
        <w:t xml:space="preserve"> after the landing—</w:t>
      </w:r>
      <w:r w:rsidRPr="0010288F">
        <w:rPr>
          <w:u w:val="single"/>
        </w:rPr>
        <w:t>but the PLA also believes that if it cannot defeat the Taiwanese forces in under two weeks, it will lose the war</w:t>
      </w:r>
      <w:r w:rsidRPr="00DB3332">
        <w:t>! Yes, the disparity between the military budgets on both sides of the strait is</w:t>
      </w:r>
      <w:r>
        <w:t xml:space="preserve"> </w:t>
      </w:r>
      <w:hyperlink r:id="rId154" w:history="1">
        <w:r w:rsidRPr="00DB3332">
          <w:rPr>
            <w:rStyle w:val="Hyperlink"/>
          </w:rPr>
          <w:t>large</w:t>
        </w:r>
      </w:hyperlink>
      <w:r w:rsidRPr="00DB3332">
        <w:t xml:space="preserve">, and growing—but </w:t>
      </w:r>
      <w:r w:rsidRPr="0010288F">
        <w:rPr>
          <w:u w:val="single"/>
        </w:rPr>
        <w:t>the Taiwanese do not need parity to deter Chinese aggression</w:t>
      </w:r>
      <w:r w:rsidRPr="00DB3332">
        <w:t xml:space="preserve">. </w:t>
      </w:r>
      <w:r w:rsidRPr="0010288F">
        <w:rPr>
          <w:u w:val="single"/>
        </w:rPr>
        <w:t>All they need is</w:t>
      </w:r>
      <w:r w:rsidRPr="00DB3332">
        <w:t xml:space="preserve"> the freedom </w:t>
      </w:r>
      <w:r w:rsidRPr="0010288F">
        <w:rPr>
          <w:u w:val="single"/>
        </w:rPr>
        <w:t>to purchase the sort of arms that make invasion unthinkable</w:t>
      </w:r>
      <w:r w:rsidRPr="00DB3332">
        <w:t xml:space="preserve">. </w:t>
      </w:r>
      <w:r w:rsidRPr="0010288F">
        <w:rPr>
          <w:u w:val="single"/>
        </w:rPr>
        <w:t>If that political battle can be resolved in</w:t>
      </w:r>
      <w:r w:rsidRPr="00DB3332">
        <w:t xml:space="preserve"> the halls of </w:t>
      </w:r>
      <w:r w:rsidRPr="0010288F">
        <w:rPr>
          <w:u w:val="single"/>
        </w:rPr>
        <w:t>Washington, the party will not have the power to threaten</w:t>
      </w:r>
      <w:r w:rsidRPr="00DB3332">
        <w:t xml:space="preserve"> battle</w:t>
      </w:r>
      <w:r w:rsidRPr="0010288F">
        <w:t xml:space="preserve"> on</w:t>
      </w:r>
      <w:r w:rsidRPr="0010288F">
        <w:rPr>
          <w:u w:val="single"/>
        </w:rPr>
        <w:t xml:space="preserve"> the shores of Taiwan</w:t>
      </w:r>
    </w:p>
    <w:p w14:paraId="39F9B587" w14:textId="77777777" w:rsidR="00B71404" w:rsidRDefault="00B71404" w:rsidP="00B71404">
      <w:pPr>
        <w:pStyle w:val="Heading4"/>
      </w:pPr>
      <w:r>
        <w:t xml:space="preserve">Arms sales act as deterrent and prevent regional conflict/nuclear </w:t>
      </w:r>
      <w:proofErr w:type="spellStart"/>
      <w:r>
        <w:t>prolif</w:t>
      </w:r>
      <w:proofErr w:type="spellEnd"/>
      <w:r>
        <w:t xml:space="preserve"> </w:t>
      </w:r>
    </w:p>
    <w:p w14:paraId="3BB5D821" w14:textId="77777777" w:rsidR="00B71404" w:rsidRDefault="00B71404" w:rsidP="00B71404">
      <w:r>
        <w:t xml:space="preserve">Richard </w:t>
      </w:r>
      <w:r w:rsidRPr="004811B4">
        <w:rPr>
          <w:b/>
          <w:sz w:val="26"/>
          <w:szCs w:val="26"/>
        </w:rPr>
        <w:t>Weitz</w:t>
      </w:r>
      <w:r>
        <w:t>, 1-12-</w:t>
      </w:r>
      <w:r w:rsidRPr="004811B4">
        <w:rPr>
          <w:rStyle w:val="Style13ptBold"/>
        </w:rPr>
        <w:t>201</w:t>
      </w:r>
      <w:r>
        <w:rPr>
          <w:rStyle w:val="Style13ptBold"/>
        </w:rPr>
        <w:t>6</w:t>
      </w:r>
      <w:r>
        <w:t xml:space="preserve">, "Taiwan Arms Deal Aims To Reduce Cross-Strait Tensions," </w:t>
      </w:r>
      <w:hyperlink r:id="rId155" w:history="1">
        <w:r w:rsidRPr="006A1E97">
          <w:rPr>
            <w:rStyle w:val="Hyperlink"/>
          </w:rPr>
          <w:t>https://www.chinausfocus.com/peace-security/taiwan-arms-deal-aims-to-reduce-cross-strait-tensions</w:t>
        </w:r>
      </w:hyperlink>
      <w:r>
        <w:t xml:space="preserve"> FH</w:t>
      </w:r>
    </w:p>
    <w:p w14:paraId="4A314CE5" w14:textId="77777777" w:rsidR="00B71404" w:rsidRDefault="00B71404" w:rsidP="00B71404"/>
    <w:p w14:paraId="605FBE0A" w14:textId="77777777" w:rsidR="00B71404" w:rsidRPr="00DB6A0B" w:rsidRDefault="00B71404" w:rsidP="00B71404">
      <w:pPr>
        <w:rPr>
          <w:sz w:val="12"/>
        </w:rPr>
      </w:pPr>
      <w:r w:rsidRPr="00DB6A0B">
        <w:rPr>
          <w:sz w:val="12"/>
        </w:rPr>
        <w:t xml:space="preserve">On December 16, 2015, the U.S. State Department approved a $1.83-billion arms sale to Taiwan, the first such agreement since 2011. The weapons include mostly additional units of systems already in the Taiwanese inventory, such as Stinger MANPADS, BGM-71 TOW 2B, AAV-7 amphibious assault vehicles, and a pair of Oliver Hazard Perry-class frigates. The deal also includes communications and other enabling technologies. However, the current sale is considerably smaller than its recent predecessors, which included around $6 billion worth of armaments in 2010 and in 2011, and excludes advanced warplanes, submarines, or “offensive” weapons. </w:t>
      </w:r>
      <w:r w:rsidRPr="004811B4">
        <w:rPr>
          <w:rStyle w:val="StyleUnderline"/>
        </w:rPr>
        <w:t>The United States has been selling weapons to Taiwan for decades and the mainland government has long sought to end them</w:t>
      </w:r>
      <w:r w:rsidRPr="00DB6A0B">
        <w:rPr>
          <w:sz w:val="12"/>
        </w:rPr>
        <w:t xml:space="preserve">. In October 2008, for example, after the Bush administration indicated that it would sell Taiwan $6.5 billion in military equipment, the Chinese government suspending almost a dozen China-U.S. military exchange programs—cancelling high-level defense visits, denying U.S. Navy ships access to Chinese ports, and postponing meetings on nonproliferation, humanitarian assistance, disaster relief. </w:t>
      </w:r>
      <w:r w:rsidRPr="004811B4">
        <w:rPr>
          <w:rStyle w:val="StyleUnderline"/>
        </w:rPr>
        <w:t>The Chinese government’s response to the most recent U.S. government arms sales has thus far been less severe.</w:t>
      </w:r>
      <w:r w:rsidRPr="00DB6A0B">
        <w:rPr>
          <w:sz w:val="12"/>
        </w:rPr>
        <w:t xml:space="preserve"> </w:t>
      </w:r>
      <w:r w:rsidRPr="004811B4">
        <w:rPr>
          <w:rStyle w:val="StyleUnderline"/>
        </w:rPr>
        <w:t xml:space="preserve">PRC representatives criticized the decision in public, protested directly to U.S. diplomats, and threated to retaliate against the U.S. companies involved in the sales. But there have been no cancellation of military exchanges </w:t>
      </w:r>
      <w:r>
        <w:rPr>
          <w:rStyle w:val="StyleUnderline"/>
        </w:rPr>
        <w:t>o</w:t>
      </w:r>
      <w:r w:rsidRPr="004811B4">
        <w:rPr>
          <w:rStyle w:val="StyleUnderline"/>
        </w:rPr>
        <w:t>r other bilateral programs.</w:t>
      </w:r>
      <w:r w:rsidRPr="00DB6A0B">
        <w:rPr>
          <w:sz w:val="12"/>
        </w:rPr>
        <w:t xml:space="preserve"> The damage was limited due to arguably excessive U.S. restraint in providing more advanced systems (even though the PLA already has them), the improvement in cross-Strait ties seen most recently in the 2014 presidential summit in Singapore, the current Chinese government’s increased interest in sustaining China-U.S. defense relations, and the preoccupation of both governments with other security differences, such as Chinese and U.S. military activities in the South China Sea. The United States has assured Taiwan that it would not set a date to end these arms sales or consult in advance about these transactions and committed to Beijing to limit these sales and support a one-China policy</w:t>
      </w:r>
      <w:r w:rsidRPr="004811B4">
        <w:rPr>
          <w:rStyle w:val="StyleUnderline"/>
        </w:rPr>
        <w:t>. Future damage in relations between all three actors could be reduced further if the United States made more frequent if smaller sales (yearly rather than every few years), if Taiwanese and Chinese politicians refrain from provocative statements and actions on this issue, and if Chinese policy makers better understand why the United States will likely continue these sales</w:t>
      </w:r>
      <w:r w:rsidRPr="00DB6A0B">
        <w:rPr>
          <w:sz w:val="12"/>
        </w:rPr>
        <w:t xml:space="preserve">. By waiting until 2015, the Obama administration has created the longest gap in major arms sales to the island since the White House was congressionally mandated to support the Taiwanese military in 1979. The U.S. government has a legal obligation to continue such sales in the Taiwan Relations Act (TRA) adopted in April of that year. Although ending the 1954 Sino-American Mutual Defense Treaty, the TRA commits the United States to supply Taiwan with the weapons it needs to maintain a “sufficient self-defense capability.” However, the legislation does not mandate any minimum volume of sales and Congress must approve each transaction. </w:t>
      </w:r>
      <w:r w:rsidRPr="004811B4">
        <w:rPr>
          <w:rStyle w:val="StyleUnderline"/>
        </w:rPr>
        <w:t xml:space="preserve">The transfers would be seen as more normal if they occurred more regularly. </w:t>
      </w:r>
      <w:r w:rsidRPr="00DB6A0B">
        <w:rPr>
          <w:sz w:val="12"/>
        </w:rPr>
        <w:t xml:space="preserve">The decision to finalize the more recent arms sale so close to the January 2016 presidential legislative elections in Taiwan likely reflects a U.S. decision to reaffirm support for Taiwan’s democratic credentials, discourage Chinese interference in Taiwan’s political process, and give Washington more leverage to influence the policies of the next Taiwanese government. From the perspective of regional stability, </w:t>
      </w:r>
      <w:r w:rsidRPr="004811B4">
        <w:rPr>
          <w:rStyle w:val="StyleUnderline"/>
        </w:rPr>
        <w:t>U.S. officials have justified these weapons sales on the grounds that they help sustain the peaceful status quo in the Straits by partially balancing the PLA’s growing capabilities and thereby discouraging either party from using military coercion or taking other unilateral actions that threaten the other</w:t>
      </w:r>
      <w:r w:rsidRPr="00DB6A0B">
        <w:rPr>
          <w:sz w:val="12"/>
        </w:rPr>
        <w:t xml:space="preserve">. </w:t>
      </w:r>
      <w:r w:rsidRPr="004811B4">
        <w:rPr>
          <w:rStyle w:val="StyleUnderline"/>
        </w:rPr>
        <w:t>If the Taiwanese concluded that the cross-Strait balance was rapidly shifting against them, they might preemptively declare independence as a separate country before the military situation became too unfavorable</w:t>
      </w:r>
      <w:r w:rsidRPr="00DB6A0B">
        <w:rPr>
          <w:sz w:val="12"/>
        </w:rPr>
        <w:t>. In addition</w:t>
      </w:r>
      <w:r w:rsidRPr="004811B4">
        <w:rPr>
          <w:rStyle w:val="StyleUnderline"/>
        </w:rPr>
        <w:t>, Washington worries that declining to assist the Taiwanese military could encourage Beijing to adopt aggressive policies toward Taipei, increasing the risks of a Sino-American confrontation through miscalculation and thereby inflicting a major economic shock on China, Taiwan, the United States, and other countries</w:t>
      </w:r>
      <w:r w:rsidRPr="00DB6A0B">
        <w:rPr>
          <w:sz w:val="12"/>
        </w:rPr>
        <w:t xml:space="preserve">. China’s 2005 Anti-Secession Law authorizes the use of force if Beijing concludes that peaceful reunification efforts will prove unsuccessful. U.S. officials have also feared that </w:t>
      </w:r>
      <w:r w:rsidRPr="004811B4">
        <w:rPr>
          <w:rStyle w:val="StyleUnderline"/>
        </w:rPr>
        <w:t>stopping conventional arms sales to Taiwan could have the untoward effect of prompting a panicky Taipei and other U.S. security partners, such as Japan and South Korea, to pursue nuclear weapons, long-range missiles, or other destabilizing strategic weapons.</w:t>
      </w:r>
      <w:r w:rsidRPr="00DB6A0B">
        <w:rPr>
          <w:sz w:val="12"/>
        </w:rPr>
        <w:t xml:space="preserve"> Each of these three actors has been building offensive conventional weapons and they have the capacity to make nuclear weapons. From a moral perspective, Taiwan is an attractive partner for Americans given its democratic political system, with competitive multi-party elections in which the results are not decided in advance, and its other political and economic freedoms. Under present circumstances, the transfer of the PRC’s political system to the island would result in a setback for the global democracy and human rights agenda supported by the United States. </w:t>
      </w:r>
      <w:r w:rsidRPr="004811B4">
        <w:rPr>
          <w:rStyle w:val="StyleUnderline"/>
        </w:rPr>
        <w:t>From a realpolitik perspective, Taiwan contributes to U.S. security in multiple ways, from serving as a strategic indicator regarding how China will use its growing international power to reinforcing the credibility of the U.S. security guarantees that underpin the East Asian security architecture that has promote regional peace and prosperity, including to the benefit of China and the United States.</w:t>
      </w:r>
      <w:r w:rsidRPr="00DB6A0B">
        <w:rPr>
          <w:sz w:val="12"/>
        </w:rPr>
        <w:t xml:space="preserve"> From the bargaining perspective</w:t>
      </w:r>
      <w:r w:rsidRPr="004811B4">
        <w:rPr>
          <w:rStyle w:val="StyleUnderline"/>
        </w:rPr>
        <w:t>, the U.S. administration cannot seem to yield to Chinese threats to suspend defense exchanges or otherwise punish the United States over the issue of U.S. arms sales to Taiwan or related questions. Not only would encourage negotiators from China and other countries to think they can achieve more gains from further threats, but a stream of unbalanced U.S. concessions would undermine domestic public confidence and support for a generally cooperative U.S. government policy toward China.</w:t>
      </w:r>
      <w:r w:rsidRPr="00DB6A0B">
        <w:rPr>
          <w:sz w:val="12"/>
        </w:rPr>
        <w:t xml:space="preserve"> Fundamentally</w:t>
      </w:r>
      <w:r w:rsidRPr="00DB6A0B">
        <w:rPr>
          <w:rStyle w:val="StyleUnderline"/>
        </w:rPr>
        <w:t>, the United States continues its policy</w:t>
      </w:r>
      <w:r w:rsidRPr="00DB6A0B">
        <w:rPr>
          <w:sz w:val="12"/>
        </w:rPr>
        <w:t xml:space="preserve"> </w:t>
      </w:r>
      <w:r w:rsidRPr="00DB6A0B">
        <w:rPr>
          <w:rStyle w:val="StyleUnderline"/>
        </w:rPr>
        <w:t>of strategic ambiguity</w:t>
      </w:r>
      <w:r w:rsidRPr="00DB6A0B">
        <w:rPr>
          <w:sz w:val="12"/>
        </w:rPr>
        <w:t xml:space="preserve">, not taking sides on what Taiwan’s ultimate fate should </w:t>
      </w:r>
      <w:proofErr w:type="gramStart"/>
      <w:r w:rsidRPr="00DB6A0B">
        <w:rPr>
          <w:sz w:val="12"/>
        </w:rPr>
        <w:t>be, but</w:t>
      </w:r>
      <w:proofErr w:type="gramEnd"/>
      <w:r w:rsidRPr="004811B4">
        <w:rPr>
          <w:rStyle w:val="StyleUnderline"/>
        </w:rPr>
        <w:t xml:space="preserve"> insisting that Beijing-Taipei differences should be settled by peaceful means</w:t>
      </w:r>
      <w:r w:rsidRPr="00DB6A0B">
        <w:rPr>
          <w:sz w:val="12"/>
        </w:rPr>
        <w:t xml:space="preserve">. U.S. </w:t>
      </w:r>
      <w:r w:rsidRPr="004811B4">
        <w:rPr>
          <w:rStyle w:val="StyleUnderline"/>
        </w:rPr>
        <w:t>arms sales policy have sought to balance enhancing Taiwan’s defense capacity without emboldening rash Taiwanese</w:t>
      </w:r>
      <w:r w:rsidRPr="00DB6A0B">
        <w:rPr>
          <w:sz w:val="12"/>
        </w:rPr>
        <w:t xml:space="preserve"> actions, and to deter Beijing without provoking the Chinese government. The United States could suffer as much as any actor from military conflict between China and Taiwan. </w:t>
      </w:r>
      <w:r w:rsidRPr="00DB6A0B">
        <w:rPr>
          <w:rStyle w:val="StyleUnderline"/>
        </w:rPr>
        <w:t>By providing the weapons, the United States has arguably made Taipei more confident about working with Beijing to reduce cross-Strait tensions in recent years. Continuing arms sales will help provide the reassurance the Taiwanese need to engage with Beijing in coming years without really threatening China</w:t>
      </w:r>
      <w:r w:rsidRPr="00DB6A0B">
        <w:rPr>
          <w:sz w:val="12"/>
        </w:rPr>
        <w:t>, as even Chinese scholars acknowledge, presenting a security threat to China. The best way to promote cross-Strait cooperation is for China to continue its economic and political reforms and to reduce its military threat to Taipei, beginning with a reduction in the Chinese missiles aimed at Taiwan. A constructive reunification process will require the support of a large majority of the Taiwanese people, which is currently lacking but can be achieved through wise policies in Beijing.</w:t>
      </w:r>
    </w:p>
    <w:p w14:paraId="2D54171F" w14:textId="1C0267D1" w:rsidR="001E36BD" w:rsidRDefault="00B71404" w:rsidP="00107C5A">
      <w:pPr>
        <w:pStyle w:val="Heading3"/>
      </w:pPr>
      <w:r>
        <w:t xml:space="preserve">Link Turn - </w:t>
      </w:r>
      <w:r w:rsidR="001E36BD">
        <w:t>Arms Sales k2 Alliances</w:t>
      </w:r>
    </w:p>
    <w:p w14:paraId="46415ECC" w14:textId="77777777" w:rsidR="001E36BD" w:rsidRDefault="001E36BD" w:rsidP="001E36BD">
      <w:pPr>
        <w:pStyle w:val="Heading4"/>
      </w:pPr>
      <w:r>
        <w:t>Selling arms is key to Indo-pacific stability and alliances</w:t>
      </w:r>
    </w:p>
    <w:p w14:paraId="54DE8163" w14:textId="77777777" w:rsidR="001E36BD" w:rsidRPr="00C75620" w:rsidRDefault="001E36BD" w:rsidP="001E36BD">
      <w:r w:rsidRPr="00C75620">
        <w:t>James Jay</w:t>
      </w:r>
      <w:r>
        <w:t xml:space="preserve"> </w:t>
      </w:r>
      <w:proofErr w:type="gramStart"/>
      <w:r w:rsidRPr="00C75620">
        <w:t xml:space="preserve">Carafano, </w:t>
      </w:r>
      <w:r>
        <w:t xml:space="preserve"> </w:t>
      </w:r>
      <w:r w:rsidRPr="00C75620">
        <w:t>is</w:t>
      </w:r>
      <w:proofErr w:type="gramEnd"/>
      <w:r w:rsidRPr="00C75620">
        <w:t xml:space="preserve"> Vice President for Foreign and Defense Policy at the Heritage Foun</w:t>
      </w:r>
      <w:r>
        <w:t xml:space="preserve">dation, </w:t>
      </w:r>
      <w:r w:rsidRPr="00C75620">
        <w:t>4-7-2019, "America’s Next 5 Moves in the Indo-Pacific Region," National Interest, https://nationalinterest.org/feature/america%E2%80%99s-next-5-moves-indo-pacific-region-50767</w:t>
      </w:r>
    </w:p>
    <w:p w14:paraId="7716A587" w14:textId="77777777" w:rsidR="001E36BD" w:rsidRPr="00C75620" w:rsidRDefault="001E36BD" w:rsidP="001E36BD">
      <w:pPr>
        <w:rPr>
          <w:sz w:val="16"/>
        </w:rPr>
      </w:pPr>
      <w:r w:rsidRPr="00C75620">
        <w:rPr>
          <w:rStyle w:val="StyleUnderline"/>
        </w:rPr>
        <w:t>The United States has to be out front, encouraging economic liberalization in the region across all sectors</w:t>
      </w:r>
      <w:r w:rsidRPr="00C75620">
        <w:rPr>
          <w:sz w:val="16"/>
        </w:rPr>
        <w:t xml:space="preserve">—goods, services and investment. </w:t>
      </w:r>
      <w:r w:rsidRPr="00C75620">
        <w:rPr>
          <w:rStyle w:val="StyleUnderline"/>
        </w:rPr>
        <w:t>We can do that through bilateral arrangements</w:t>
      </w:r>
      <w:r w:rsidRPr="00C75620">
        <w:rPr>
          <w:sz w:val="16"/>
        </w:rPr>
        <w:t xml:space="preserve">, if the administration and Congress prefer to go that route. </w:t>
      </w:r>
      <w:r w:rsidRPr="00C75620">
        <w:rPr>
          <w:rStyle w:val="StyleUnderline"/>
        </w:rPr>
        <w:t>This puts an especially high priority on</w:t>
      </w:r>
      <w:r w:rsidRPr="00C75620">
        <w:rPr>
          <w:sz w:val="16"/>
        </w:rPr>
        <w:t xml:space="preserve"> moving forward with a U.S.-Japan agreement and </w:t>
      </w:r>
      <w:r w:rsidRPr="00C75620">
        <w:rPr>
          <w:rStyle w:val="StyleUnderline"/>
        </w:rPr>
        <w:t>an agreement with Taiwan</w:t>
      </w:r>
      <w:r w:rsidRPr="00C75620">
        <w:rPr>
          <w:sz w:val="16"/>
        </w:rPr>
        <w:t xml:space="preserve">, as well as looking for other partners. It also makes engagement with and reform of the WTO a high priority. Issues like China’s 5G push or its Belt and Road Initiative pose legitimate risks to U.S. interests and national defense. But in addressing these issues, we must be careful not to constrain economic freedom beyond what is narrowly required for our security. Looking out long term, do we want a world made up of competing mercantilist countries essentially at war with one another, or one characterized by free exchange and peace? Forge Very Special Relationships Report Advertisement </w:t>
      </w:r>
      <w:proofErr w:type="gramStart"/>
      <w:r w:rsidRPr="00C75620">
        <w:rPr>
          <w:sz w:val="16"/>
        </w:rPr>
        <w:t>In</w:t>
      </w:r>
      <w:proofErr w:type="gramEnd"/>
      <w:r w:rsidRPr="00C75620">
        <w:rPr>
          <w:sz w:val="16"/>
        </w:rPr>
        <w:t xml:space="preserve"> the Indo-Pacific region, there should be two—Taiwan and India. </w:t>
      </w:r>
      <w:r w:rsidRPr="00C75620">
        <w:rPr>
          <w:rStyle w:val="StyleUnderline"/>
        </w:rPr>
        <w:t>These are needed to send a very pointed message to China. Taiwan is the canary in the coal mine. The threat</w:t>
      </w:r>
      <w:r w:rsidRPr="00C75620">
        <w:rPr>
          <w:sz w:val="16"/>
        </w:rPr>
        <w:t xml:space="preserve"> it faces </w:t>
      </w:r>
      <w:r w:rsidRPr="00C75620">
        <w:rPr>
          <w:rStyle w:val="StyleUnderline"/>
        </w:rPr>
        <w:t>from China across domains</w:t>
      </w:r>
      <w:r w:rsidRPr="00C75620">
        <w:rPr>
          <w:sz w:val="16"/>
        </w:rPr>
        <w:t>—security, diplomatic and economic—</w:t>
      </w:r>
      <w:r w:rsidRPr="00C75620">
        <w:rPr>
          <w:rStyle w:val="StyleUnderline"/>
        </w:rPr>
        <w:t>has intensified over the last couple of years.</w:t>
      </w:r>
      <w:r w:rsidRPr="00C75620">
        <w:rPr>
          <w:sz w:val="16"/>
        </w:rPr>
        <w:t xml:space="preserve"> In this fortieth year of the Taiwan Relations Act, </w:t>
      </w:r>
      <w:r w:rsidRPr="00C75620">
        <w:rPr>
          <w:rStyle w:val="StyleUnderline"/>
        </w:rPr>
        <w:t>we need to help it defend itself and be in a position to make its own decisions about the future. That means selling Taiwan the weapons it needs for defense and supporting it diplomatically. If Taiwan cannot depend on the United States, no one can</w:t>
      </w:r>
      <w:r w:rsidRPr="00C75620">
        <w:rPr>
          <w:sz w:val="16"/>
        </w:rPr>
        <w:t xml:space="preserve">. India is the most important long-term non-ally in the region. Things move slowly with </w:t>
      </w:r>
      <w:proofErr w:type="gramStart"/>
      <w:r w:rsidRPr="00C75620">
        <w:rPr>
          <w:sz w:val="16"/>
        </w:rPr>
        <w:t>India, but</w:t>
      </w:r>
      <w:proofErr w:type="gramEnd"/>
      <w:r w:rsidRPr="00C75620">
        <w:rPr>
          <w:sz w:val="16"/>
        </w:rPr>
        <w:t xml:space="preserve"> taking stock of our common interests and projecting out, there is a huge upside in the relationship for both countries and for regional stability. We may never call India an official “ally,” but that is really beside the point. There won’t be a free and open Indo-Pacific if India and the United States are not strategic partners.</w:t>
      </w:r>
    </w:p>
    <w:p w14:paraId="180656EC" w14:textId="77777777" w:rsidR="001E36BD" w:rsidRPr="001E36BD" w:rsidRDefault="001E36BD" w:rsidP="001E36BD"/>
    <w:p w14:paraId="0D63C683" w14:textId="6A3D8E3D" w:rsidR="001C631F" w:rsidRDefault="001C631F" w:rsidP="00B71404">
      <w:pPr>
        <w:pStyle w:val="Heading3"/>
      </w:pPr>
      <w:proofErr w:type="gramStart"/>
      <w:r>
        <w:t>No</w:t>
      </w:r>
      <w:proofErr w:type="gramEnd"/>
      <w:r>
        <w:t xml:space="preserve"> I/L – Security Guarantee Inevitable</w:t>
      </w:r>
    </w:p>
    <w:p w14:paraId="7F7DC179" w14:textId="77777777" w:rsidR="001C631F" w:rsidRDefault="001C631F" w:rsidP="001C631F">
      <w:pPr>
        <w:pStyle w:val="Heading4"/>
      </w:pPr>
      <w:r>
        <w:t>US Security alliance with Taiwan resilient</w:t>
      </w:r>
    </w:p>
    <w:p w14:paraId="167444C8" w14:textId="77777777" w:rsidR="001C631F" w:rsidRPr="00090593" w:rsidRDefault="001C631F" w:rsidP="001C631F">
      <w:r w:rsidRPr="00090593">
        <w:rPr>
          <w:rFonts w:eastAsiaTheme="majorEastAsia" w:cstheme="majorBidi"/>
          <w:b/>
          <w:bCs/>
          <w:sz w:val="26"/>
          <w:szCs w:val="26"/>
        </w:rPr>
        <w:t>Bush 16</w:t>
      </w:r>
      <w:r>
        <w:t xml:space="preserve"> (Richard, senior fellow and director of the Center for East Asia Policy Studies at Brookings, July</w:t>
      </w:r>
      <w:r w:rsidRPr="00090593">
        <w:t xml:space="preserve"> 2016</w:t>
      </w:r>
      <w:r>
        <w:t xml:space="preserve">, “The United States Security Partnership with Taiwan”) TM </w:t>
      </w:r>
      <w:r w:rsidRPr="00090593">
        <w:t>https://www.brookings.edu/wp-content/uploads/2016/07/Paper-7v3.pdf</w:t>
      </w:r>
    </w:p>
    <w:p w14:paraId="057F7005" w14:textId="77777777" w:rsidR="001C631F" w:rsidRDefault="001C631F" w:rsidP="001C631F">
      <w:pPr>
        <w:rPr>
          <w:sz w:val="16"/>
        </w:rPr>
      </w:pPr>
      <w:r w:rsidRPr="00135666">
        <w:rPr>
          <w:rStyle w:val="StyleUnderline"/>
          <w:highlight w:val="yellow"/>
        </w:rPr>
        <w:t>Reliance on the</w:t>
      </w:r>
      <w:r w:rsidRPr="00B343F4">
        <w:rPr>
          <w:rStyle w:val="StyleUnderline"/>
        </w:rPr>
        <w:t xml:space="preserve"> </w:t>
      </w:r>
      <w:r w:rsidRPr="00135666">
        <w:rPr>
          <w:rStyle w:val="StyleUnderline"/>
          <w:highlight w:val="yellow"/>
        </w:rPr>
        <w:t>U</w:t>
      </w:r>
      <w:r w:rsidRPr="00B343F4">
        <w:rPr>
          <w:rStyle w:val="StyleUnderline"/>
        </w:rPr>
        <w:t xml:space="preserve">nited </w:t>
      </w:r>
      <w:r w:rsidRPr="00135666">
        <w:rPr>
          <w:rStyle w:val="StyleUnderline"/>
          <w:highlight w:val="yellow"/>
        </w:rPr>
        <w:t>S</w:t>
      </w:r>
      <w:r w:rsidRPr="00B343F4">
        <w:rPr>
          <w:rStyle w:val="StyleUnderline"/>
        </w:rPr>
        <w:t xml:space="preserve">tates </w:t>
      </w:r>
      <w:r w:rsidRPr="00135666">
        <w:rPr>
          <w:rStyle w:val="StyleUnderline"/>
          <w:highlight w:val="yellow"/>
        </w:rPr>
        <w:t>has been the constant element of Taiwan’s security strategy. The T</w:t>
      </w:r>
      <w:r w:rsidRPr="00B36B10">
        <w:rPr>
          <w:sz w:val="16"/>
        </w:rPr>
        <w:t xml:space="preserve">aiwan </w:t>
      </w:r>
      <w:r w:rsidRPr="00135666">
        <w:rPr>
          <w:rStyle w:val="StyleUnderline"/>
          <w:highlight w:val="yellow"/>
        </w:rPr>
        <w:t>R</w:t>
      </w:r>
      <w:r w:rsidRPr="00B36B10">
        <w:rPr>
          <w:sz w:val="16"/>
        </w:rPr>
        <w:t xml:space="preserve">elations </w:t>
      </w:r>
      <w:r w:rsidRPr="00135666">
        <w:rPr>
          <w:rStyle w:val="StyleUnderline"/>
          <w:highlight w:val="yellow"/>
        </w:rPr>
        <w:t>A</w:t>
      </w:r>
      <w:r w:rsidRPr="00B36B10">
        <w:rPr>
          <w:sz w:val="16"/>
        </w:rPr>
        <w:t xml:space="preserve">ct </w:t>
      </w:r>
      <w:r w:rsidRPr="00135666">
        <w:rPr>
          <w:rStyle w:val="StyleUnderline"/>
          <w:highlight w:val="yellow"/>
        </w:rPr>
        <w:t>provided Taipei confidence in the United States</w:t>
      </w:r>
      <w:r w:rsidRPr="00B343F4">
        <w:rPr>
          <w:rStyle w:val="StyleUnderline"/>
        </w:rPr>
        <w:t xml:space="preserve"> </w:t>
      </w:r>
      <w:r w:rsidRPr="00B36B10">
        <w:rPr>
          <w:sz w:val="16"/>
        </w:rPr>
        <w:t xml:space="preserve">even after the termination of the U.S.-ROC mutual defense treaty. On the American side of the coin, </w:t>
      </w:r>
      <w:r w:rsidRPr="00B343F4">
        <w:rPr>
          <w:rStyle w:val="StyleUnderline"/>
        </w:rPr>
        <w:t xml:space="preserve">concern for </w:t>
      </w:r>
      <w:r w:rsidRPr="007D2D64">
        <w:rPr>
          <w:rStyle w:val="StyleUnderline"/>
          <w:highlight w:val="yellow"/>
        </w:rPr>
        <w:t>Taiwan’s security has lasted</w:t>
      </w:r>
      <w:r w:rsidRPr="00B36B10">
        <w:rPr>
          <w:sz w:val="16"/>
        </w:rPr>
        <w:t xml:space="preserve"> through several administrations </w:t>
      </w:r>
      <w:r w:rsidRPr="007D2D64">
        <w:rPr>
          <w:rStyle w:val="StyleUnderline"/>
          <w:highlight w:val="yellow"/>
        </w:rPr>
        <w:t>due to the political support</w:t>
      </w:r>
      <w:r w:rsidRPr="00B343F4">
        <w:rPr>
          <w:rStyle w:val="StyleUnderline"/>
        </w:rPr>
        <w:t xml:space="preserve"> Taiwan enjoys</w:t>
      </w:r>
      <w:r w:rsidRPr="00B36B10">
        <w:rPr>
          <w:sz w:val="16"/>
        </w:rPr>
        <w:t xml:space="preserve"> in the United States and the knowledge that Asian allies and partners treat Taiwan as a larger litmus test of U.S. resolve. Finally, </w:t>
      </w:r>
      <w:r w:rsidRPr="007D2D64">
        <w:rPr>
          <w:rStyle w:val="StyleUnderline"/>
          <w:highlight w:val="yellow"/>
        </w:rPr>
        <w:t>Beijing was long discouraged from attacking Taiwan because of</w:t>
      </w:r>
      <w:r w:rsidRPr="00B343F4">
        <w:rPr>
          <w:rStyle w:val="StyleUnderline"/>
        </w:rPr>
        <w:t xml:space="preserve"> the risk that capable </w:t>
      </w:r>
      <w:r w:rsidRPr="007D2D64">
        <w:rPr>
          <w:rStyle w:val="StyleUnderline"/>
          <w:highlight w:val="yellow"/>
        </w:rPr>
        <w:t>U.S. armed forces</w:t>
      </w:r>
      <w:r w:rsidRPr="00B343F4">
        <w:rPr>
          <w:rStyle w:val="StyleUnderline"/>
        </w:rPr>
        <w:t xml:space="preserve"> would intervene to protect Taiwan.</w:t>
      </w:r>
      <w:r>
        <w:rPr>
          <w:rStyle w:val="StyleUnderline"/>
        </w:rPr>
        <w:t xml:space="preserve"> </w:t>
      </w:r>
      <w:r w:rsidRPr="00B343F4">
        <w:rPr>
          <w:rStyle w:val="StyleUnderline"/>
        </w:rPr>
        <w:t>Washington does not</w:t>
      </w:r>
      <w:r w:rsidRPr="00B36B10">
        <w:rPr>
          <w:sz w:val="16"/>
        </w:rPr>
        <w:t xml:space="preserve">, however, </w:t>
      </w:r>
      <w:r w:rsidRPr="00B343F4">
        <w:rPr>
          <w:rStyle w:val="StyleUnderline"/>
        </w:rPr>
        <w:t>explicitly commit</w:t>
      </w:r>
      <w:r w:rsidRPr="00B36B10">
        <w:rPr>
          <w:sz w:val="16"/>
        </w:rPr>
        <w:t xml:space="preserve"> itself </w:t>
      </w:r>
      <w:r w:rsidRPr="00B343F4">
        <w:rPr>
          <w:rStyle w:val="StyleUnderline"/>
        </w:rPr>
        <w:t>to Taiwan’s defense</w:t>
      </w:r>
      <w:r w:rsidRPr="00B36B10">
        <w:rPr>
          <w:sz w:val="16"/>
        </w:rPr>
        <w:t xml:space="preserve">. To do so would only unnecessarily complicate relations with China. </w:t>
      </w:r>
      <w:r w:rsidRPr="001F7547">
        <w:rPr>
          <w:rStyle w:val="StyleUnderline"/>
        </w:rPr>
        <w:t>Instead</w:t>
      </w:r>
      <w:r>
        <w:rPr>
          <w:rStyle w:val="StyleUnderline"/>
        </w:rPr>
        <w:t xml:space="preserve"> </w:t>
      </w:r>
      <w:r w:rsidRPr="00B343F4">
        <w:rPr>
          <w:rStyle w:val="StyleUnderline"/>
        </w:rPr>
        <w:t>U.S. officials cite the T</w:t>
      </w:r>
      <w:r w:rsidRPr="00B36B10">
        <w:rPr>
          <w:sz w:val="16"/>
        </w:rPr>
        <w:t xml:space="preserve">aiwan </w:t>
      </w:r>
      <w:r w:rsidRPr="00B343F4">
        <w:rPr>
          <w:rStyle w:val="StyleUnderline"/>
        </w:rPr>
        <w:t>R</w:t>
      </w:r>
      <w:r w:rsidRPr="00B36B10">
        <w:rPr>
          <w:sz w:val="16"/>
        </w:rPr>
        <w:t xml:space="preserve">elations </w:t>
      </w:r>
      <w:r w:rsidRPr="00B343F4">
        <w:rPr>
          <w:rStyle w:val="StyleUnderline"/>
        </w:rPr>
        <w:t>A</w:t>
      </w:r>
      <w:r w:rsidRPr="00B36B10">
        <w:rPr>
          <w:sz w:val="16"/>
        </w:rPr>
        <w:t xml:space="preserve">ct, speak in general terms about Washington’s “abiding interest” in peace and stability in the Taiwan Strait, </w:t>
      </w:r>
      <w:r w:rsidRPr="001F7547">
        <w:rPr>
          <w:rStyle w:val="StyleUnderline"/>
        </w:rPr>
        <w:t>and reiterate opposition to either side’s</w:t>
      </w:r>
      <w:r w:rsidRPr="00B36B10">
        <w:rPr>
          <w:sz w:val="16"/>
        </w:rPr>
        <w:t xml:space="preserve"> unilaterally </w:t>
      </w:r>
      <w:r w:rsidRPr="001F7547">
        <w:rPr>
          <w:rStyle w:val="StyleUnderline"/>
        </w:rPr>
        <w:t>changing</w:t>
      </w:r>
      <w:r>
        <w:rPr>
          <w:rStyle w:val="StyleUnderline"/>
        </w:rPr>
        <w:t xml:space="preserve"> </w:t>
      </w:r>
      <w:r w:rsidRPr="001F7547">
        <w:rPr>
          <w:rStyle w:val="StyleUnderline"/>
        </w:rPr>
        <w:t>the status quo</w:t>
      </w:r>
      <w:r w:rsidRPr="00B36B10">
        <w:rPr>
          <w:sz w:val="16"/>
        </w:rPr>
        <w:t xml:space="preserve">—without saying how the United States would respond to such an attempt. </w:t>
      </w:r>
      <w:r w:rsidRPr="007D2D64">
        <w:rPr>
          <w:rStyle w:val="StyleUnderline"/>
          <w:highlight w:val="yellow"/>
        </w:rPr>
        <w:t>Despite the</w:t>
      </w:r>
      <w:r w:rsidRPr="001F7547">
        <w:rPr>
          <w:rStyle w:val="StyleUnderline"/>
        </w:rPr>
        <w:t xml:space="preserve"> ambiguity</w:t>
      </w:r>
      <w:r w:rsidRPr="00B36B10">
        <w:rPr>
          <w:sz w:val="16"/>
        </w:rPr>
        <w:t xml:space="preserve"> of public American </w:t>
      </w:r>
      <w:r w:rsidRPr="007D2D64">
        <w:rPr>
          <w:rStyle w:val="StyleUnderline"/>
          <w:highlight w:val="yellow"/>
        </w:rPr>
        <w:t>rhetoric</w:t>
      </w:r>
      <w:r w:rsidRPr="007D2D64">
        <w:rPr>
          <w:sz w:val="16"/>
          <w:highlight w:val="yellow"/>
        </w:rPr>
        <w:t>,</w:t>
      </w:r>
      <w:r w:rsidRPr="00B36B10">
        <w:rPr>
          <w:sz w:val="16"/>
        </w:rPr>
        <w:t xml:space="preserve"> the capabilities that the PRC has acquired to complicate any U.S. in </w:t>
      </w:r>
      <w:proofErr w:type="spellStart"/>
      <w:r w:rsidRPr="00B36B10">
        <w:rPr>
          <w:sz w:val="16"/>
        </w:rPr>
        <w:t>tervention</w:t>
      </w:r>
      <w:proofErr w:type="spellEnd"/>
      <w:r w:rsidRPr="00B36B10">
        <w:rPr>
          <w:sz w:val="16"/>
        </w:rPr>
        <w:t xml:space="preserve"> suggest that it assumes </w:t>
      </w:r>
      <w:r w:rsidRPr="007D2D64">
        <w:rPr>
          <w:rStyle w:val="StyleUnderline"/>
          <w:highlight w:val="yellow"/>
        </w:rPr>
        <w:t>the United States</w:t>
      </w:r>
      <w:r w:rsidRPr="007D2D64">
        <w:rPr>
          <w:sz w:val="16"/>
          <w:highlight w:val="yellow"/>
        </w:rPr>
        <w:t xml:space="preserve"> </w:t>
      </w:r>
      <w:r w:rsidRPr="007D2D64">
        <w:rPr>
          <w:rStyle w:val="StyleUnderline"/>
          <w:highlight w:val="yellow"/>
        </w:rPr>
        <w:t>will</w:t>
      </w:r>
      <w:r w:rsidRPr="00B36B10">
        <w:rPr>
          <w:sz w:val="16"/>
        </w:rPr>
        <w:t xml:space="preserve"> in fact act to </w:t>
      </w:r>
      <w:r w:rsidRPr="007D2D64">
        <w:rPr>
          <w:rStyle w:val="StyleUnderline"/>
          <w:highlight w:val="yellow"/>
        </w:rPr>
        <w:t>defend Taiwan</w:t>
      </w:r>
      <w:r w:rsidRPr="00B36B10">
        <w:rPr>
          <w:sz w:val="16"/>
        </w:rPr>
        <w:t xml:space="preserve">. Beijing looks at both American words and deeds to assess its intentions. </w:t>
      </w:r>
      <w:r w:rsidRPr="007D2D64">
        <w:rPr>
          <w:rStyle w:val="StyleUnderline"/>
          <w:highlight w:val="yellow"/>
        </w:rPr>
        <w:t>The</w:t>
      </w:r>
      <w:r w:rsidRPr="00B36B10">
        <w:rPr>
          <w:sz w:val="16"/>
        </w:rPr>
        <w:t xml:space="preserve"> other significant element of the post-1979 </w:t>
      </w:r>
      <w:r w:rsidRPr="007D2D64">
        <w:rPr>
          <w:rStyle w:val="StyleUnderline"/>
          <w:highlight w:val="yellow"/>
        </w:rPr>
        <w:t>U.S.-Taiwan security partnership</w:t>
      </w:r>
      <w:r w:rsidRPr="00B36B10">
        <w:rPr>
          <w:sz w:val="16"/>
        </w:rPr>
        <w:t xml:space="preserve"> was sales of advanced military equipment, which </w:t>
      </w:r>
      <w:r w:rsidRPr="007D2D64">
        <w:rPr>
          <w:rStyle w:val="StyleUnderline"/>
          <w:highlight w:val="yellow"/>
        </w:rPr>
        <w:t>continued even after Washington established</w:t>
      </w:r>
      <w:r w:rsidRPr="00B36B10">
        <w:rPr>
          <w:sz w:val="16"/>
        </w:rPr>
        <w:t xml:space="preserve"> diplomatic </w:t>
      </w:r>
      <w:r w:rsidRPr="007D2D64">
        <w:rPr>
          <w:rStyle w:val="StyleUnderline"/>
          <w:highlight w:val="yellow"/>
        </w:rPr>
        <w:t>relations with Beijing and ended the defense treaty with Taiwan</w:t>
      </w:r>
      <w:r w:rsidRPr="00B36B10">
        <w:rPr>
          <w:sz w:val="16"/>
        </w:rPr>
        <w:t xml:space="preserve">. </w:t>
      </w:r>
      <w:r w:rsidRPr="0000782B">
        <w:rPr>
          <w:rStyle w:val="StyleUnderline"/>
        </w:rPr>
        <w:t xml:space="preserve">The level of </w:t>
      </w:r>
      <w:r w:rsidRPr="007D2D64">
        <w:rPr>
          <w:rStyle w:val="StyleUnderline"/>
          <w:highlight w:val="yellow"/>
        </w:rPr>
        <w:t>arms sales has been</w:t>
      </w:r>
      <w:r w:rsidRPr="00B36B10">
        <w:rPr>
          <w:sz w:val="16"/>
        </w:rPr>
        <w:t xml:space="preserve"> relatively </w:t>
      </w:r>
      <w:r w:rsidRPr="007D2D64">
        <w:rPr>
          <w:rStyle w:val="StyleUnderline"/>
          <w:highlight w:val="yellow"/>
        </w:rPr>
        <w:t>high</w:t>
      </w:r>
      <w:r w:rsidRPr="00B36B10">
        <w:rPr>
          <w:sz w:val="16"/>
        </w:rPr>
        <w:t xml:space="preserve"> over the last two decades. In the first term of the Obama administration, for example, the United States transferred over $12 billion in weaponry to Taiwan. For many years, </w:t>
      </w:r>
      <w:r w:rsidRPr="007D2D64">
        <w:rPr>
          <w:rStyle w:val="StyleUnderline"/>
          <w:highlight w:val="yellow"/>
        </w:rPr>
        <w:t>however, U.S. arms sales</w:t>
      </w:r>
      <w:r w:rsidRPr="0000782B">
        <w:rPr>
          <w:rStyle w:val="StyleUnderline"/>
        </w:rPr>
        <w:t xml:space="preserve"> to Taiwan</w:t>
      </w:r>
      <w:r>
        <w:rPr>
          <w:rStyle w:val="StyleUnderline"/>
        </w:rPr>
        <w:t xml:space="preserve"> </w:t>
      </w:r>
      <w:r w:rsidRPr="007D2D64">
        <w:rPr>
          <w:rStyle w:val="StyleUnderline"/>
          <w:highlight w:val="yellow"/>
        </w:rPr>
        <w:t>had as much a political purpose as military one</w:t>
      </w:r>
      <w:r w:rsidRPr="00B36B10">
        <w:rPr>
          <w:sz w:val="16"/>
        </w:rPr>
        <w:t xml:space="preserve">. </w:t>
      </w:r>
    </w:p>
    <w:p w14:paraId="04F92E9C" w14:textId="77777777" w:rsidR="001C631F" w:rsidRDefault="001C631F" w:rsidP="001C631F">
      <w:pPr>
        <w:rPr>
          <w:sz w:val="16"/>
        </w:rPr>
      </w:pPr>
    </w:p>
    <w:p w14:paraId="667DD263" w14:textId="77777777" w:rsidR="001C631F" w:rsidRDefault="001C631F" w:rsidP="001C631F">
      <w:pPr>
        <w:pStyle w:val="Heading4"/>
      </w:pPr>
      <w:r>
        <w:t>Even with U.S arms sales China is still a security threat</w:t>
      </w:r>
    </w:p>
    <w:p w14:paraId="03FD1741" w14:textId="77777777" w:rsidR="001C631F" w:rsidRPr="009F637A" w:rsidRDefault="001C631F" w:rsidP="001C631F">
      <w:r w:rsidRPr="009D2648">
        <w:rPr>
          <w:rFonts w:eastAsiaTheme="majorEastAsia" w:cstheme="majorBidi"/>
          <w:b/>
          <w:bCs/>
          <w:sz w:val="26"/>
          <w:szCs w:val="26"/>
        </w:rPr>
        <w:t>Wu 18</w:t>
      </w:r>
      <w:r>
        <w:t xml:space="preserve"> </w:t>
      </w:r>
      <w:r w:rsidRPr="009D2648">
        <w:rPr>
          <w:sz w:val="16"/>
          <w:szCs w:val="16"/>
        </w:rPr>
        <w:t>(Shang-</w:t>
      </w:r>
      <w:proofErr w:type="spellStart"/>
      <w:r w:rsidRPr="009D2648">
        <w:rPr>
          <w:sz w:val="16"/>
          <w:szCs w:val="16"/>
        </w:rPr>
        <w:t>Su</w:t>
      </w:r>
      <w:proofErr w:type="spellEnd"/>
      <w:r w:rsidRPr="009D2648">
        <w:rPr>
          <w:sz w:val="16"/>
          <w:szCs w:val="16"/>
        </w:rPr>
        <w:t xml:space="preserve"> Wu, a Research Fellow at the S. Rajaratnam School of International Studies-Singapore, 2018, “Taiwan’s Defense under the Tsai Administration,” UC Press) TM https://as.ucpress.edu/content/ucpas/58/4/704.full.pdf</w:t>
      </w:r>
    </w:p>
    <w:p w14:paraId="1F71D2AF" w14:textId="77777777" w:rsidR="001C631F" w:rsidRDefault="001C631F" w:rsidP="001C631F">
      <w:pPr>
        <w:rPr>
          <w:sz w:val="16"/>
        </w:rPr>
      </w:pPr>
      <w:r w:rsidRPr="007D2D64">
        <w:rPr>
          <w:rStyle w:val="StyleUnderline"/>
          <w:highlight w:val="yellow"/>
        </w:rPr>
        <w:t>After Ma</w:t>
      </w:r>
      <w:r w:rsidRPr="007D2D64">
        <w:rPr>
          <w:rStyle w:val="StyleUnderline"/>
        </w:rPr>
        <w:t xml:space="preserve"> Ying-</w:t>
      </w:r>
      <w:proofErr w:type="spellStart"/>
      <w:r w:rsidRPr="007D2D64">
        <w:rPr>
          <w:rStyle w:val="StyleUnderline"/>
        </w:rPr>
        <w:t>jeou</w:t>
      </w:r>
      <w:proofErr w:type="spellEnd"/>
      <w:r w:rsidRPr="007D2D64">
        <w:rPr>
          <w:rStyle w:val="StyleUnderline"/>
        </w:rPr>
        <w:t xml:space="preserve"> </w:t>
      </w:r>
      <w:r w:rsidRPr="007D2D64">
        <w:rPr>
          <w:rStyle w:val="StyleUnderline"/>
          <w:highlight w:val="yellow"/>
        </w:rPr>
        <w:t>was elected</w:t>
      </w:r>
      <w:r w:rsidRPr="00B02A45">
        <w:rPr>
          <w:sz w:val="16"/>
        </w:rPr>
        <w:t xml:space="preserve"> president in 2008, </w:t>
      </w:r>
      <w:r w:rsidRPr="007D2D64">
        <w:rPr>
          <w:rStyle w:val="StyleUnderline"/>
          <w:highlight w:val="yellow"/>
        </w:rPr>
        <w:t>hostility decreased as Taipei developed</w:t>
      </w:r>
      <w:r w:rsidRPr="00B02A45">
        <w:rPr>
          <w:rStyle w:val="StyleUnderline"/>
        </w:rPr>
        <w:t xml:space="preserve"> </w:t>
      </w:r>
      <w:r w:rsidRPr="00B02A45">
        <w:rPr>
          <w:sz w:val="16"/>
        </w:rPr>
        <w:t xml:space="preserve">rapprochement or </w:t>
      </w:r>
      <w:r w:rsidRPr="007D2D64">
        <w:rPr>
          <w:rStyle w:val="StyleUnderline"/>
          <w:highlight w:val="yellow"/>
        </w:rPr>
        <w:t>appeasement policies</w:t>
      </w:r>
      <w:r w:rsidRPr="00B02A45">
        <w:rPr>
          <w:rStyle w:val="StyleUnderline"/>
        </w:rPr>
        <w:t xml:space="preserve"> toward Beijing.</w:t>
      </w:r>
      <w:r w:rsidRPr="00B02A45">
        <w:rPr>
          <w:sz w:val="16"/>
        </w:rPr>
        <w:t xml:space="preserve"> These were later substantialized in bilateral agreements for cross-Strait integration such as the Economic Cooperation Framework Agreement of 2010. 8 </w:t>
      </w:r>
      <w:r w:rsidRPr="00B02A45">
        <w:rPr>
          <w:rStyle w:val="StyleUnderline"/>
        </w:rPr>
        <w:t>In response</w:t>
      </w:r>
      <w:r w:rsidRPr="00B02A45">
        <w:rPr>
          <w:sz w:val="16"/>
        </w:rPr>
        <w:t xml:space="preserve"> to these changed attitudes, </w:t>
      </w:r>
      <w:r w:rsidRPr="007D2D64">
        <w:rPr>
          <w:rStyle w:val="StyleUnderline"/>
          <w:highlight w:val="yellow"/>
        </w:rPr>
        <w:t>China</w:t>
      </w:r>
      <w:r w:rsidRPr="00B02A45">
        <w:rPr>
          <w:sz w:val="16"/>
        </w:rPr>
        <w:t xml:space="preserve">, including its People’s Liberation Army (PLA), somewhat </w:t>
      </w:r>
      <w:r w:rsidRPr="007D2D64">
        <w:t>r</w:t>
      </w:r>
      <w:r w:rsidRPr="007D2D64">
        <w:rPr>
          <w:highlight w:val="yellow"/>
        </w:rPr>
        <w:t>ela</w:t>
      </w:r>
      <w:r w:rsidRPr="007D2D64">
        <w:rPr>
          <w:rStyle w:val="StyleUnderline"/>
          <w:highlight w:val="yellow"/>
        </w:rPr>
        <w:t>xed the tension in its attitude to Taiwan</w:t>
      </w:r>
      <w:r w:rsidRPr="007D2D64">
        <w:rPr>
          <w:rStyle w:val="StyleUnderline"/>
        </w:rPr>
        <w:t xml:space="preserve">.9 </w:t>
      </w:r>
      <w:r w:rsidRPr="007D2D64">
        <w:rPr>
          <w:rStyle w:val="StyleUnderline"/>
          <w:highlight w:val="yellow"/>
        </w:rPr>
        <w:t>These</w:t>
      </w:r>
      <w:r w:rsidRPr="007D2D64">
        <w:rPr>
          <w:rStyle w:val="StyleUnderline"/>
        </w:rPr>
        <w:t xml:space="preserve"> political changes</w:t>
      </w:r>
      <w:r w:rsidRPr="00B02A45">
        <w:rPr>
          <w:rStyle w:val="StyleUnderline"/>
        </w:rPr>
        <w:t xml:space="preserve"> </w:t>
      </w:r>
      <w:r w:rsidRPr="007D2D64">
        <w:rPr>
          <w:rStyle w:val="StyleUnderline"/>
          <w:highlight w:val="yellow"/>
        </w:rPr>
        <w:t>were meant to improve Taiwan’s security, but</w:t>
      </w:r>
      <w:r w:rsidRPr="007D2D64">
        <w:rPr>
          <w:rStyle w:val="StyleUnderline"/>
        </w:rPr>
        <w:t xml:space="preserve"> they </w:t>
      </w:r>
      <w:r w:rsidRPr="007D2D64">
        <w:rPr>
          <w:rStyle w:val="StyleUnderline"/>
          <w:highlight w:val="yellow"/>
        </w:rPr>
        <w:t>have failed</w:t>
      </w:r>
      <w:r w:rsidRPr="00B02A45">
        <w:rPr>
          <w:sz w:val="16"/>
        </w:rPr>
        <w:t xml:space="preserve"> to fix the core issue at hand: achieving a permanent settlement of the relations between the People’s Republic of China (PRC) in Beijing and the Republic of China (ROC) in Taipei. </w:t>
      </w:r>
      <w:r w:rsidRPr="007D2D64">
        <w:rPr>
          <w:rStyle w:val="StyleUnderline"/>
          <w:highlight w:val="yellow"/>
        </w:rPr>
        <w:t>Beijing’s fundamental threat</w:t>
      </w:r>
      <w:r w:rsidRPr="00B02A45">
        <w:rPr>
          <w:rStyle w:val="StyleUnderline"/>
        </w:rPr>
        <w:t xml:space="preserve"> </w:t>
      </w:r>
      <w:r w:rsidRPr="007D2D64">
        <w:rPr>
          <w:rStyle w:val="StyleUnderline"/>
        </w:rPr>
        <w:t xml:space="preserve">to Taipei </w:t>
      </w:r>
      <w:r w:rsidRPr="007D2D64">
        <w:rPr>
          <w:rStyle w:val="StyleUnderline"/>
          <w:highlight w:val="yellow"/>
        </w:rPr>
        <w:t>has</w:t>
      </w:r>
      <w:r w:rsidRPr="007D2D64">
        <w:rPr>
          <w:rStyle w:val="StyleUnderline"/>
        </w:rPr>
        <w:t xml:space="preserve"> therefore </w:t>
      </w:r>
      <w:r w:rsidRPr="007D2D64">
        <w:rPr>
          <w:rStyle w:val="StyleUnderline"/>
          <w:highlight w:val="yellow"/>
        </w:rPr>
        <w:t>not been removed</w:t>
      </w:r>
      <w:r w:rsidRPr="00B02A45">
        <w:rPr>
          <w:rStyle w:val="StyleUnderline"/>
        </w:rPr>
        <w:t>;</w:t>
      </w:r>
      <w:r w:rsidRPr="00B02A45">
        <w:rPr>
          <w:sz w:val="16"/>
        </w:rPr>
        <w:t xml:space="preserve"> it remains, although in a less obvious manner.10 The more harmonious atmosphere favors China, due to the differences between the two sides’ military modernization efforts. </w:t>
      </w:r>
      <w:r w:rsidRPr="00B02A45">
        <w:rPr>
          <w:rStyle w:val="StyleUnderline"/>
        </w:rPr>
        <w:t xml:space="preserve">Cross-Strait </w:t>
      </w:r>
      <w:r w:rsidRPr="007D2D64">
        <w:rPr>
          <w:rStyle w:val="StyleUnderline"/>
          <w:highlight w:val="yellow"/>
        </w:rPr>
        <w:t>arms competition has been occurring since the</w:t>
      </w:r>
      <w:r w:rsidRPr="00B02A45">
        <w:rPr>
          <w:sz w:val="16"/>
        </w:rPr>
        <w:t xml:space="preserve"> initial stages of the </w:t>
      </w:r>
      <w:r w:rsidRPr="007D2D64">
        <w:rPr>
          <w:rStyle w:val="StyleUnderline"/>
          <w:highlight w:val="yellow"/>
        </w:rPr>
        <w:t>Cold War, but Taiwan has</w:t>
      </w:r>
      <w:r w:rsidRPr="00B02A45">
        <w:rPr>
          <w:sz w:val="16"/>
        </w:rPr>
        <w:t xml:space="preserve"> gradually </w:t>
      </w:r>
      <w:r w:rsidRPr="007D2D64">
        <w:rPr>
          <w:rStyle w:val="StyleUnderline"/>
          <w:highlight w:val="yellow"/>
        </w:rPr>
        <w:t>lost steam</w:t>
      </w:r>
      <w:r w:rsidRPr="00B02A45">
        <w:rPr>
          <w:sz w:val="16"/>
        </w:rPr>
        <w:t xml:space="preserve"> since the early 2000s. Between 2004 and 2008 Taiwan’s Congress faced an impasse over a special defense budget. It failed to take up the rare opportunity of purchasing submarines from the US, even though PAC-3 surface-to-air missiles (SAMs) and P-3C anti-submarine aircraft were later acquired, and it delayed other projects, such as the purchase of F-16C/D fighters.11 During President Ma’s two terms, </w:t>
      </w:r>
      <w:r w:rsidRPr="007D2D64">
        <w:rPr>
          <w:rStyle w:val="StyleUnderline"/>
          <w:highlight w:val="yellow"/>
        </w:rPr>
        <w:t>Taiwan’s military modernization was marginalized</w:t>
      </w:r>
      <w:r w:rsidRPr="00B02A45">
        <w:rPr>
          <w:rStyle w:val="StyleUnderline"/>
        </w:rPr>
        <w:t xml:space="preserve"> to a degree</w:t>
      </w:r>
      <w:r w:rsidRPr="00B02A45">
        <w:rPr>
          <w:sz w:val="16"/>
        </w:rPr>
        <w:t xml:space="preserve">, with fewer projects to replace the existing platforms. </w:t>
      </w:r>
      <w:r w:rsidRPr="007D2D64">
        <w:rPr>
          <w:rStyle w:val="StyleUnderline"/>
          <w:highlight w:val="yellow"/>
        </w:rPr>
        <w:t>Although military procurement from the US was still considerable,</w:t>
      </w:r>
      <w:r w:rsidRPr="00B02A45">
        <w:rPr>
          <w:rStyle w:val="StyleUnderline"/>
        </w:rPr>
        <w:t xml:space="preserve"> the </w:t>
      </w:r>
      <w:r w:rsidRPr="007D2D64">
        <w:rPr>
          <w:rStyle w:val="StyleUnderline"/>
          <w:highlight w:val="yellow"/>
        </w:rPr>
        <w:t>items were mainly munitions and logistical support</w:t>
      </w:r>
      <w:r w:rsidRPr="00B02A45">
        <w:rPr>
          <w:rStyle w:val="StyleUnderline"/>
        </w:rPr>
        <w:t xml:space="preserve">. </w:t>
      </w:r>
      <w:r w:rsidRPr="00B02A45">
        <w:rPr>
          <w:sz w:val="16"/>
        </w:rPr>
        <w:t xml:space="preserve">In contrast to the 1980s and 1990s, the decrease in arms imports from non-US sources reveals Taipei’s difficulty in modernization, since the indigenous defense industry provides limited alternatives. </w:t>
      </w:r>
      <w:r w:rsidRPr="007D2D64">
        <w:rPr>
          <w:rStyle w:val="StyleUnderline"/>
          <w:highlight w:val="yellow"/>
        </w:rPr>
        <w:t>Regarding US arms sales to Taiwan</w:t>
      </w:r>
      <w:r w:rsidRPr="00B02A45">
        <w:rPr>
          <w:rStyle w:val="StyleUnderline"/>
        </w:rPr>
        <w:t>,</w:t>
      </w:r>
      <w:r w:rsidRPr="00B02A45">
        <w:rPr>
          <w:sz w:val="16"/>
        </w:rPr>
        <w:t xml:space="preserve"> probably </w:t>
      </w:r>
      <w:r w:rsidRPr="007D2D64">
        <w:rPr>
          <w:rStyle w:val="StyleUnderline"/>
          <w:highlight w:val="yellow"/>
        </w:rPr>
        <w:t>due to Washington’s concerns</w:t>
      </w:r>
      <w:r w:rsidRPr="00B02A45">
        <w:rPr>
          <w:sz w:val="16"/>
        </w:rPr>
        <w:t xml:space="preserve"> about Beijing’s reaction and the lukewarm nature of Taipei’s requests, </w:t>
      </w:r>
      <w:r w:rsidRPr="007D2D64">
        <w:rPr>
          <w:rStyle w:val="StyleUnderline"/>
          <w:highlight w:val="yellow"/>
        </w:rPr>
        <w:t>most projects are either subsystems</w:t>
      </w:r>
      <w:r w:rsidRPr="007D2D64">
        <w:rPr>
          <w:rStyle w:val="StyleUnderline"/>
        </w:rPr>
        <w:t xml:space="preserve"> (such as munitions) for existing assets, </w:t>
      </w:r>
      <w:r w:rsidRPr="007D2D64">
        <w:rPr>
          <w:rStyle w:val="StyleUnderline"/>
          <w:highlight w:val="yellow"/>
        </w:rPr>
        <w:t>upgrades, or</w:t>
      </w:r>
      <w:r w:rsidRPr="007D2D64">
        <w:rPr>
          <w:rStyle w:val="StyleUnderline"/>
        </w:rPr>
        <w:t xml:space="preserve"> defensive </w:t>
      </w:r>
      <w:r w:rsidRPr="007D2D64">
        <w:rPr>
          <w:rStyle w:val="StyleUnderline"/>
          <w:highlight w:val="yellow"/>
        </w:rPr>
        <w:t>systems,</w:t>
      </w:r>
      <w:r w:rsidRPr="00B02A45">
        <w:rPr>
          <w:sz w:val="16"/>
        </w:rPr>
        <w:t xml:space="preserve"> such as AH-64E Apache attack helicopters.12 In other words, </w:t>
      </w:r>
      <w:r w:rsidRPr="00B02A45">
        <w:rPr>
          <w:rStyle w:val="StyleUnderline"/>
        </w:rPr>
        <w:t>Taipei’s defense investment is unlikely to match the PLA’s</w:t>
      </w:r>
      <w:r>
        <w:rPr>
          <w:rStyle w:val="StyleUnderline"/>
        </w:rPr>
        <w:t xml:space="preserve"> </w:t>
      </w:r>
      <w:r w:rsidRPr="00B02A45">
        <w:rPr>
          <w:rStyle w:val="StyleUnderline"/>
        </w:rPr>
        <w:t>growing offensive capabilities.</w:t>
      </w:r>
      <w:r w:rsidRPr="00B02A45">
        <w:rPr>
          <w:sz w:val="16"/>
        </w:rPr>
        <w:t xml:space="preserve"> Taiwan’s poor military modernization can be attributed to various factors, but restrictive budgets reflect an overall lack of priority assigned to defense by the political leadership.</w:t>
      </w:r>
    </w:p>
    <w:p w14:paraId="6CAC54A5" w14:textId="77777777" w:rsidR="001C631F" w:rsidRDefault="001C631F" w:rsidP="001C631F">
      <w:pPr>
        <w:rPr>
          <w:sz w:val="16"/>
        </w:rPr>
      </w:pPr>
    </w:p>
    <w:p w14:paraId="2A382C50" w14:textId="77777777" w:rsidR="001C631F" w:rsidRDefault="001C631F" w:rsidP="001C631F">
      <w:pPr>
        <w:pStyle w:val="Heading4"/>
      </w:pPr>
      <w:r>
        <w:t>Alt Cause- Taiwan’s own military developments are the biggest risk to their security- not the loss of US arms</w:t>
      </w:r>
    </w:p>
    <w:p w14:paraId="4808C1F8" w14:textId="77777777" w:rsidR="001C631F" w:rsidRPr="009F637A" w:rsidRDefault="001C631F" w:rsidP="001C631F">
      <w:r w:rsidRPr="009D2648">
        <w:rPr>
          <w:rFonts w:eastAsiaTheme="majorEastAsia" w:cstheme="majorBidi"/>
          <w:b/>
          <w:bCs/>
          <w:sz w:val="26"/>
          <w:szCs w:val="26"/>
        </w:rPr>
        <w:t>Wu 18</w:t>
      </w:r>
      <w:r>
        <w:t xml:space="preserve"> </w:t>
      </w:r>
      <w:r w:rsidRPr="009D2648">
        <w:rPr>
          <w:sz w:val="16"/>
          <w:szCs w:val="16"/>
        </w:rPr>
        <w:t>(Shang-</w:t>
      </w:r>
      <w:proofErr w:type="spellStart"/>
      <w:r w:rsidRPr="009D2648">
        <w:rPr>
          <w:sz w:val="16"/>
          <w:szCs w:val="16"/>
        </w:rPr>
        <w:t>Su</w:t>
      </w:r>
      <w:proofErr w:type="spellEnd"/>
      <w:r w:rsidRPr="009D2648">
        <w:rPr>
          <w:sz w:val="16"/>
          <w:szCs w:val="16"/>
        </w:rPr>
        <w:t xml:space="preserve"> Wu, a Research Fellow at the S. Rajaratnam School of International Studies-Singapore, 2018, “Taiwan’s Defense under the Tsai Administration,” UC Press) TM https://as.ucpress.edu/content/ucpas/58/4/704.full.pdf</w:t>
      </w:r>
    </w:p>
    <w:p w14:paraId="130616D2" w14:textId="77777777" w:rsidR="001C631F" w:rsidRDefault="001C631F" w:rsidP="001C631F">
      <w:pPr>
        <w:rPr>
          <w:sz w:val="16"/>
        </w:rPr>
      </w:pPr>
      <w:r w:rsidRPr="009F637A">
        <w:rPr>
          <w:sz w:val="16"/>
        </w:rPr>
        <w:t xml:space="preserve">Apart from assets, the personnel of </w:t>
      </w:r>
      <w:r w:rsidRPr="00586932">
        <w:rPr>
          <w:rStyle w:val="StyleUnderline"/>
          <w:highlight w:val="yellow"/>
        </w:rPr>
        <w:t>Taiwan’s armed forces</w:t>
      </w:r>
      <w:r w:rsidRPr="009F637A">
        <w:rPr>
          <w:sz w:val="16"/>
        </w:rPr>
        <w:t xml:space="preserve"> also </w:t>
      </w:r>
      <w:r w:rsidRPr="00586932">
        <w:rPr>
          <w:rStyle w:val="StyleUnderline"/>
          <w:highlight w:val="yellow"/>
        </w:rPr>
        <w:t>present</w:t>
      </w:r>
      <w:r w:rsidRPr="009F637A">
        <w:rPr>
          <w:sz w:val="16"/>
        </w:rPr>
        <w:t xml:space="preserve"> at least two </w:t>
      </w:r>
      <w:r w:rsidRPr="00586932">
        <w:rPr>
          <w:rStyle w:val="StyleUnderline"/>
          <w:highlight w:val="yellow"/>
        </w:rPr>
        <w:t>challenges to its security</w:t>
      </w:r>
      <w:r w:rsidRPr="00586932">
        <w:rPr>
          <w:sz w:val="16"/>
          <w:highlight w:val="yellow"/>
        </w:rPr>
        <w:t>:</w:t>
      </w:r>
      <w:r w:rsidRPr="009F637A">
        <w:rPr>
          <w:sz w:val="16"/>
        </w:rPr>
        <w:t xml:space="preserve"> espionage and conscription. In the past decade</w:t>
      </w:r>
      <w:r w:rsidRPr="009F637A">
        <w:rPr>
          <w:rStyle w:val="StyleUnderline"/>
        </w:rPr>
        <w:t xml:space="preserve">, </w:t>
      </w:r>
      <w:r w:rsidRPr="00586932">
        <w:rPr>
          <w:rStyle w:val="StyleUnderline"/>
          <w:highlight w:val="yellow"/>
        </w:rPr>
        <w:t>there have been</w:t>
      </w:r>
      <w:r w:rsidRPr="009F637A">
        <w:rPr>
          <w:rStyle w:val="StyleUnderline"/>
        </w:rPr>
        <w:t xml:space="preserve"> frequent </w:t>
      </w:r>
      <w:r w:rsidRPr="00586932">
        <w:rPr>
          <w:rStyle w:val="StyleUnderline"/>
          <w:highlight w:val="yellow"/>
        </w:rPr>
        <w:t>reports</w:t>
      </w:r>
      <w:r w:rsidRPr="009F637A">
        <w:rPr>
          <w:rStyle w:val="StyleUnderline"/>
        </w:rPr>
        <w:t xml:space="preserve"> </w:t>
      </w:r>
      <w:r w:rsidRPr="009F637A">
        <w:rPr>
          <w:sz w:val="16"/>
        </w:rPr>
        <w:t>in the media</w:t>
      </w:r>
      <w:r w:rsidRPr="009F637A">
        <w:rPr>
          <w:rStyle w:val="StyleUnderline"/>
        </w:rPr>
        <w:t xml:space="preserve"> </w:t>
      </w:r>
      <w:r w:rsidRPr="00586932">
        <w:rPr>
          <w:rStyle w:val="StyleUnderline"/>
          <w:highlight w:val="yellow"/>
        </w:rPr>
        <w:t>of espionage</w:t>
      </w:r>
      <w:r w:rsidRPr="009F637A">
        <w:rPr>
          <w:rStyle w:val="StyleUnderline"/>
        </w:rPr>
        <w:t xml:space="preserve"> in Taiwan</w:t>
      </w:r>
      <w:r w:rsidRPr="009F637A">
        <w:rPr>
          <w:sz w:val="16"/>
        </w:rPr>
        <w:t xml:space="preserve">, revealing a serious risk.17 </w:t>
      </w:r>
      <w:r w:rsidRPr="00586932">
        <w:rPr>
          <w:rStyle w:val="StyleUnderline"/>
          <w:highlight w:val="yellow"/>
        </w:rPr>
        <w:t>For a small</w:t>
      </w:r>
      <w:r w:rsidRPr="009F637A">
        <w:rPr>
          <w:sz w:val="16"/>
        </w:rPr>
        <w:t xml:space="preserve"> state vis-a`-vis a great </w:t>
      </w:r>
      <w:r w:rsidRPr="00586932">
        <w:rPr>
          <w:rStyle w:val="StyleUnderline"/>
          <w:highlight w:val="yellow"/>
        </w:rPr>
        <w:t>power</w:t>
      </w:r>
      <w:r w:rsidRPr="00586932">
        <w:rPr>
          <w:sz w:val="16"/>
          <w:highlight w:val="yellow"/>
        </w:rPr>
        <w:t xml:space="preserve">, </w:t>
      </w:r>
      <w:r w:rsidRPr="00586932">
        <w:rPr>
          <w:rStyle w:val="StyleUnderline"/>
          <w:highlight w:val="yellow"/>
        </w:rPr>
        <w:t>the largest tactical advantage is uncertainty as to deterrence</w:t>
      </w:r>
      <w:r w:rsidRPr="009F637A">
        <w:rPr>
          <w:rStyle w:val="StyleUnderline"/>
        </w:rPr>
        <w:t xml:space="preserve"> in peacetime, </w:t>
      </w:r>
      <w:r w:rsidRPr="00586932">
        <w:rPr>
          <w:rStyle w:val="StyleUnderline"/>
          <w:highlight w:val="yellow"/>
        </w:rPr>
        <w:t>and surprise for defense</w:t>
      </w:r>
      <w:r w:rsidRPr="009F637A">
        <w:rPr>
          <w:rStyle w:val="StyleUnderline"/>
        </w:rPr>
        <w:t xml:space="preserve"> during wartime. </w:t>
      </w:r>
      <w:r w:rsidRPr="00586932">
        <w:rPr>
          <w:rStyle w:val="StyleUnderline"/>
          <w:highlight w:val="yellow"/>
        </w:rPr>
        <w:t>Espionage has the power to neutralize both</w:t>
      </w:r>
      <w:r w:rsidRPr="009F637A">
        <w:rPr>
          <w:rStyle w:val="StyleUnderline"/>
        </w:rPr>
        <w:t xml:space="preserve"> uncertainty and surprise.</w:t>
      </w:r>
      <w:r w:rsidRPr="009F637A">
        <w:rPr>
          <w:sz w:val="16"/>
        </w:rPr>
        <w:t xml:space="preserve"> Technologically, if China were to obtain Taiwan’s military electronic parameters, it could destroy </w:t>
      </w:r>
      <w:r w:rsidRPr="00586932">
        <w:rPr>
          <w:rStyle w:val="StyleUnderline"/>
          <w:highlight w:val="yellow"/>
        </w:rPr>
        <w:t>Taiwan</w:t>
      </w:r>
      <w:r w:rsidRPr="009F637A">
        <w:rPr>
          <w:sz w:val="16"/>
        </w:rPr>
        <w:t xml:space="preserve">’s communication and surveillance and thus its ability to fight. But despite the PLA’s clear military threat, limiting conscription has become a convenient policy for both KMT and DPP politicians to win popularity. From 2000 on, </w:t>
      </w:r>
      <w:r w:rsidRPr="00586932">
        <w:rPr>
          <w:rStyle w:val="StyleUnderline"/>
          <w:highlight w:val="yellow"/>
        </w:rPr>
        <w:t>administrations</w:t>
      </w:r>
      <w:r w:rsidRPr="009F637A">
        <w:rPr>
          <w:sz w:val="16"/>
        </w:rPr>
        <w:t xml:space="preserve"> of both parties </w:t>
      </w:r>
      <w:r w:rsidRPr="00586932">
        <w:rPr>
          <w:rStyle w:val="StyleUnderline"/>
          <w:highlight w:val="yellow"/>
        </w:rPr>
        <w:t>shortened</w:t>
      </w:r>
      <w:r w:rsidRPr="009F637A">
        <w:rPr>
          <w:sz w:val="16"/>
        </w:rPr>
        <w:t xml:space="preserve"> the terms of </w:t>
      </w:r>
      <w:r w:rsidRPr="00586932">
        <w:rPr>
          <w:rStyle w:val="StyleUnderline"/>
          <w:highlight w:val="yellow"/>
        </w:rPr>
        <w:t>compulsory military service</w:t>
      </w:r>
      <w:r w:rsidRPr="009F637A">
        <w:rPr>
          <w:sz w:val="16"/>
        </w:rPr>
        <w:t xml:space="preserve"> and proposed all voluntary forces (AVF) in regular units; </w:t>
      </w:r>
      <w:r w:rsidRPr="00586932">
        <w:rPr>
          <w:rStyle w:val="StyleUnderline"/>
          <w:highlight w:val="yellow"/>
        </w:rPr>
        <w:t>conscripts will receive only four months of training</w:t>
      </w:r>
      <w:r w:rsidRPr="009F637A">
        <w:rPr>
          <w:sz w:val="16"/>
        </w:rPr>
        <w:t xml:space="preserve"> and then become reserves for mobilized units.18 This policy might be good for countries with a low security threat, but this is not the case for Taiwan. </w:t>
      </w:r>
      <w:r w:rsidRPr="00586932">
        <w:rPr>
          <w:rStyle w:val="StyleUnderline"/>
          <w:highlight w:val="yellow"/>
        </w:rPr>
        <w:t>There have been</w:t>
      </w:r>
      <w:r w:rsidRPr="009F637A">
        <w:rPr>
          <w:rStyle w:val="StyleUnderline"/>
        </w:rPr>
        <w:t xml:space="preserve"> several </w:t>
      </w:r>
      <w:r w:rsidRPr="00586932">
        <w:rPr>
          <w:rStyle w:val="StyleUnderline"/>
          <w:highlight w:val="yellow"/>
        </w:rPr>
        <w:t>delays due to insufficient recruitment</w:t>
      </w:r>
      <w:r w:rsidRPr="009F637A">
        <w:rPr>
          <w:rStyle w:val="StyleUnderline"/>
        </w:rPr>
        <w:t xml:space="preserve">, </w:t>
      </w:r>
      <w:r w:rsidRPr="009F637A">
        <w:rPr>
          <w:sz w:val="16"/>
        </w:rPr>
        <w:t xml:space="preserve">suggesting difficulty in the transition to AVF. The training of conscripts and then reserves presents another challenge, in addition to the potential downsizing of the armed forces. </w:t>
      </w:r>
      <w:r w:rsidRPr="00586932">
        <w:rPr>
          <w:rStyle w:val="StyleUnderline"/>
          <w:highlight w:val="yellow"/>
        </w:rPr>
        <w:t>Taiwan’s vulnerability is evident on more</w:t>
      </w:r>
      <w:r w:rsidRPr="009F637A">
        <w:rPr>
          <w:rStyle w:val="StyleUnderline"/>
        </w:rPr>
        <w:t xml:space="preserve"> levels </w:t>
      </w:r>
      <w:r w:rsidRPr="00586932">
        <w:rPr>
          <w:rStyle w:val="StyleUnderline"/>
          <w:highlight w:val="yellow"/>
        </w:rPr>
        <w:t>than</w:t>
      </w:r>
      <w:r w:rsidRPr="009F637A">
        <w:rPr>
          <w:sz w:val="16"/>
        </w:rPr>
        <w:t xml:space="preserve"> just </w:t>
      </w:r>
      <w:r w:rsidRPr="00586932">
        <w:rPr>
          <w:rStyle w:val="StyleUnderline"/>
          <w:highlight w:val="yellow"/>
        </w:rPr>
        <w:t>the military: the economy and demography present the most</w:t>
      </w:r>
      <w:r w:rsidRPr="009F637A">
        <w:rPr>
          <w:sz w:val="16"/>
        </w:rPr>
        <w:t xml:space="preserve"> salient </w:t>
      </w:r>
      <w:r w:rsidRPr="00586932">
        <w:rPr>
          <w:rStyle w:val="StyleUnderline"/>
          <w:highlight w:val="yellow"/>
        </w:rPr>
        <w:t>weaknesses</w:t>
      </w:r>
      <w:r w:rsidRPr="009F637A">
        <w:rPr>
          <w:sz w:val="16"/>
        </w:rPr>
        <w:t xml:space="preserve">. Since the late 1980s, cross-Strait economic ties have rapidly increased, with the consequent integration contributing further to Taiwan’s economic dependence on China, which is Taiwan’s largest export market and its largest import market. Rather than suiting the goal of interdependence, </w:t>
      </w:r>
      <w:r w:rsidRPr="00586932">
        <w:rPr>
          <w:rStyle w:val="StyleUnderline"/>
          <w:highlight w:val="yellow"/>
        </w:rPr>
        <w:t>China’s</w:t>
      </w:r>
      <w:r w:rsidRPr="009F637A">
        <w:rPr>
          <w:rStyle w:val="StyleUnderline"/>
        </w:rPr>
        <w:t xml:space="preserve"> globally </w:t>
      </w:r>
      <w:r w:rsidRPr="00586932">
        <w:rPr>
          <w:rStyle w:val="StyleUnderline"/>
          <w:highlight w:val="yellow"/>
        </w:rPr>
        <w:t>expansive trade and investment</w:t>
      </w:r>
      <w:r w:rsidRPr="009F637A">
        <w:rPr>
          <w:sz w:val="16"/>
        </w:rPr>
        <w:t xml:space="preserve"> in fact </w:t>
      </w:r>
      <w:r w:rsidRPr="00586932">
        <w:rPr>
          <w:rStyle w:val="StyleUnderline"/>
          <w:highlight w:val="yellow"/>
        </w:rPr>
        <w:t>marginalize the role of Taiwan</w:t>
      </w:r>
      <w:r w:rsidRPr="009F637A">
        <w:rPr>
          <w:sz w:val="16"/>
        </w:rPr>
        <w:t xml:space="preserve"> in the Chinese economy.19 In other words, the </w:t>
      </w:r>
      <w:r w:rsidRPr="00586932">
        <w:rPr>
          <w:rStyle w:val="StyleUnderline"/>
          <w:highlight w:val="yellow"/>
        </w:rPr>
        <w:t>unilateral economic dependence</w:t>
      </w:r>
      <w:r w:rsidRPr="009F637A">
        <w:rPr>
          <w:sz w:val="16"/>
        </w:rPr>
        <w:t xml:space="preserve"> that has emerged </w:t>
      </w:r>
      <w:r w:rsidRPr="00586932">
        <w:rPr>
          <w:rStyle w:val="StyleUnderline"/>
          <w:highlight w:val="yellow"/>
        </w:rPr>
        <w:t>allows Beijing to use the economy as leverage</w:t>
      </w:r>
      <w:r w:rsidRPr="00586932">
        <w:rPr>
          <w:rStyle w:val="StyleUnderline"/>
        </w:rPr>
        <w:t xml:space="preserve"> over Taipei.</w:t>
      </w:r>
      <w:r w:rsidRPr="009F637A">
        <w:rPr>
          <w:sz w:val="16"/>
        </w:rPr>
        <w:t xml:space="preserve"> For example, “technical” or “bureaucratic” delays in trade are likely to have a certain psychological impact on Taiwan’s commercial sector, not to mention potential official actions, such as sanctions. Because Beijing has used such tactics with Manila and Tokyo in the early 2010s, it is reasonable to predict their application to Taipei if required.20 Besides trade, cross-Strait integration has opened Taiwan up to investment from China, which could have spill-over effects on the political sphere.21</w:t>
      </w:r>
    </w:p>
    <w:p w14:paraId="6BA633F4" w14:textId="77777777" w:rsidR="001C631F" w:rsidRDefault="001C631F" w:rsidP="001C631F">
      <w:pPr>
        <w:rPr>
          <w:sz w:val="16"/>
        </w:rPr>
      </w:pPr>
    </w:p>
    <w:p w14:paraId="62240449" w14:textId="77777777" w:rsidR="001C631F" w:rsidRDefault="001C631F" w:rsidP="001C631F">
      <w:pPr>
        <w:pStyle w:val="Heading4"/>
      </w:pPr>
      <w:r>
        <w:t>US arms sales cause China to lash out- Plan solves for biggest threat to Taiwanese security</w:t>
      </w:r>
    </w:p>
    <w:p w14:paraId="1AC54D0C" w14:textId="77777777" w:rsidR="001C631F" w:rsidRPr="00CE3C20" w:rsidRDefault="001C631F" w:rsidP="001C631F">
      <w:proofErr w:type="spellStart"/>
      <w:r w:rsidRPr="008B317C">
        <w:rPr>
          <w:rFonts w:eastAsiaTheme="majorEastAsia" w:cstheme="majorBidi"/>
          <w:b/>
          <w:bCs/>
          <w:sz w:val="26"/>
          <w:szCs w:val="26"/>
        </w:rPr>
        <w:t>Ramadhani</w:t>
      </w:r>
      <w:proofErr w:type="spellEnd"/>
      <w:r w:rsidRPr="008B317C">
        <w:rPr>
          <w:rFonts w:eastAsiaTheme="majorEastAsia" w:cstheme="majorBidi"/>
          <w:b/>
          <w:bCs/>
          <w:sz w:val="26"/>
          <w:szCs w:val="26"/>
        </w:rPr>
        <w:t xml:space="preserve"> 13</w:t>
      </w:r>
      <w:r>
        <w:t xml:space="preserve"> </w:t>
      </w:r>
      <w:r w:rsidRPr="008B317C">
        <w:rPr>
          <w:sz w:val="16"/>
          <w:szCs w:val="16"/>
        </w:rPr>
        <w:t>(</w:t>
      </w:r>
      <w:proofErr w:type="spellStart"/>
      <w:r w:rsidRPr="008B317C">
        <w:rPr>
          <w:sz w:val="16"/>
          <w:szCs w:val="16"/>
        </w:rPr>
        <w:t>Eryan</w:t>
      </w:r>
      <w:proofErr w:type="spellEnd"/>
      <w:r w:rsidRPr="008B317C">
        <w:rPr>
          <w:sz w:val="16"/>
          <w:szCs w:val="16"/>
        </w:rPr>
        <w:t xml:space="preserve"> </w:t>
      </w:r>
      <w:proofErr w:type="spellStart"/>
      <w:r w:rsidRPr="008B317C">
        <w:rPr>
          <w:sz w:val="16"/>
          <w:szCs w:val="16"/>
        </w:rPr>
        <w:t>Ramadhani</w:t>
      </w:r>
      <w:proofErr w:type="spellEnd"/>
      <w:r w:rsidRPr="008B317C">
        <w:rPr>
          <w:sz w:val="16"/>
          <w:szCs w:val="16"/>
        </w:rPr>
        <w:t xml:space="preserve">, Master Student- </w:t>
      </w:r>
      <w:proofErr w:type="spellStart"/>
      <w:r w:rsidRPr="008B317C">
        <w:rPr>
          <w:sz w:val="16"/>
          <w:szCs w:val="16"/>
        </w:rPr>
        <w:t>TsingHua</w:t>
      </w:r>
      <w:proofErr w:type="spellEnd"/>
      <w:r w:rsidRPr="008B317C">
        <w:rPr>
          <w:sz w:val="16"/>
          <w:szCs w:val="16"/>
        </w:rPr>
        <w:t xml:space="preserve"> University, “The Arms Trade Treaty: U.S. Arms Sales to Taiwan and U.S.-China Relations,” July-December 2013) TM http://eprints.upnjatim.ac.id/4855/1/10._166-176_Eryan_Ramadhani_-_ATT_and_US_Arm_Sales_to_Taiwan.pdf</w:t>
      </w:r>
    </w:p>
    <w:p w14:paraId="1E2987C0" w14:textId="77777777" w:rsidR="001C631F" w:rsidRDefault="001C631F" w:rsidP="001C631F">
      <w:pPr>
        <w:rPr>
          <w:rStyle w:val="StyleUnderline"/>
        </w:rPr>
      </w:pPr>
      <w:r w:rsidRPr="00586932">
        <w:rPr>
          <w:rStyle w:val="StyleUnderline"/>
          <w:highlight w:val="yellow"/>
        </w:rPr>
        <w:t>China considers</w:t>
      </w:r>
      <w:r w:rsidRPr="008E6149">
        <w:rPr>
          <w:sz w:val="16"/>
        </w:rPr>
        <w:t xml:space="preserve"> thoroughly the principle </w:t>
      </w:r>
      <w:r w:rsidRPr="00586932">
        <w:rPr>
          <w:rStyle w:val="StyleUnderline"/>
          <w:highlight w:val="yellow"/>
        </w:rPr>
        <w:t>that arms exports should not undermine the</w:t>
      </w:r>
      <w:r w:rsidRPr="008E6149">
        <w:rPr>
          <w:rStyle w:val="StyleUnderline"/>
        </w:rPr>
        <w:t xml:space="preserve"> peace, security, and </w:t>
      </w:r>
      <w:r w:rsidRPr="00586932">
        <w:rPr>
          <w:rStyle w:val="StyleUnderline"/>
          <w:highlight w:val="yellow"/>
        </w:rPr>
        <w:t>stability of the region</w:t>
      </w:r>
      <w:r w:rsidRPr="008E6149">
        <w:rPr>
          <w:rStyle w:val="StyleUnderline"/>
        </w:rPr>
        <w:t xml:space="preserve"> </w:t>
      </w:r>
      <w:r w:rsidRPr="008E6149">
        <w:rPr>
          <w:sz w:val="16"/>
        </w:rPr>
        <w:t xml:space="preserve">concerned </w:t>
      </w:r>
      <w:r w:rsidRPr="008E6149">
        <w:rPr>
          <w:rStyle w:val="StyleUnderline"/>
        </w:rPr>
        <w:t>when assessing arms exports</w:t>
      </w:r>
      <w:r w:rsidRPr="008E6149">
        <w:rPr>
          <w:sz w:val="16"/>
        </w:rPr>
        <w:t xml:space="preserve"> (Parker 2007</w:t>
      </w:r>
      <w:proofErr w:type="gramStart"/>
      <w:r w:rsidRPr="008E6149">
        <w:rPr>
          <w:sz w:val="16"/>
        </w:rPr>
        <w:t>).That</w:t>
      </w:r>
      <w:proofErr w:type="gramEnd"/>
      <w:r w:rsidRPr="008E6149">
        <w:rPr>
          <w:sz w:val="16"/>
        </w:rPr>
        <w:t xml:space="preserve"> is being said, </w:t>
      </w:r>
      <w:r w:rsidRPr="00586932">
        <w:rPr>
          <w:rStyle w:val="StyleUnderline"/>
          <w:highlight w:val="yellow"/>
        </w:rPr>
        <w:t>China scorns U.S</w:t>
      </w:r>
      <w:r w:rsidRPr="008E6149">
        <w:rPr>
          <w:rStyle w:val="StyleUnderline"/>
        </w:rPr>
        <w:t>.</w:t>
      </w:r>
      <w:r w:rsidRPr="008E6149">
        <w:rPr>
          <w:sz w:val="16"/>
        </w:rPr>
        <w:t xml:space="preserve"> firm stance to retain the </w:t>
      </w:r>
      <w:r w:rsidRPr="00586932">
        <w:rPr>
          <w:rStyle w:val="StyleUnderline"/>
          <w:highlight w:val="yellow"/>
        </w:rPr>
        <w:t>arms sales</w:t>
      </w:r>
      <w:r w:rsidRPr="008E6149">
        <w:rPr>
          <w:sz w:val="16"/>
        </w:rPr>
        <w:t xml:space="preserve"> to Taiwan </w:t>
      </w:r>
      <w:r w:rsidRPr="00586932">
        <w:rPr>
          <w:rStyle w:val="StyleUnderline"/>
          <w:highlight w:val="yellow"/>
        </w:rPr>
        <w:t>under the principle of stability</w:t>
      </w:r>
      <w:r w:rsidRPr="008E6149">
        <w:rPr>
          <w:sz w:val="16"/>
        </w:rPr>
        <w:t xml:space="preserve"> maintenance. </w:t>
      </w:r>
      <w:r w:rsidRPr="008E6149">
        <w:rPr>
          <w:rStyle w:val="StyleUnderline"/>
        </w:rPr>
        <w:t xml:space="preserve">For Chinese leaders, </w:t>
      </w:r>
      <w:r w:rsidRPr="00586932">
        <w:rPr>
          <w:rStyle w:val="StyleUnderline"/>
          <w:highlight w:val="yellow"/>
        </w:rPr>
        <w:t>U.S. engagement</w:t>
      </w:r>
      <w:r w:rsidRPr="008E6149">
        <w:rPr>
          <w:sz w:val="16"/>
        </w:rPr>
        <w:t xml:space="preserve"> in the cross-strait rapprochement confounds the stability and otherwise </w:t>
      </w:r>
      <w:r w:rsidRPr="00586932">
        <w:rPr>
          <w:rStyle w:val="StyleUnderline"/>
          <w:highlight w:val="yellow"/>
        </w:rPr>
        <w:t>triggers instability</w:t>
      </w:r>
      <w:r w:rsidRPr="008E6149">
        <w:rPr>
          <w:sz w:val="16"/>
        </w:rPr>
        <w:t xml:space="preserve">. It is obvious that </w:t>
      </w:r>
      <w:r w:rsidRPr="00586932">
        <w:rPr>
          <w:rStyle w:val="StyleUnderline"/>
          <w:highlight w:val="yellow"/>
        </w:rPr>
        <w:t>China has been using</w:t>
      </w:r>
      <w:r w:rsidRPr="00586932">
        <w:rPr>
          <w:rStyle w:val="StyleUnderline"/>
        </w:rPr>
        <w:t xml:space="preserve"> international organization, particularly </w:t>
      </w:r>
      <w:r w:rsidRPr="00586932">
        <w:rPr>
          <w:rStyle w:val="StyleUnderline"/>
          <w:highlight w:val="yellow"/>
        </w:rPr>
        <w:t>the UN to alienate Taiwan</w:t>
      </w:r>
      <w:r w:rsidRPr="008E6149">
        <w:rPr>
          <w:sz w:val="16"/>
        </w:rPr>
        <w:t xml:space="preserve">. Taiwan is not de jure sovereign state based on the number of </w:t>
      </w:r>
      <w:proofErr w:type="gramStart"/>
      <w:r w:rsidRPr="008E6149">
        <w:rPr>
          <w:sz w:val="16"/>
        </w:rPr>
        <w:t>recognition</w:t>
      </w:r>
      <w:proofErr w:type="gramEnd"/>
      <w:r w:rsidRPr="008E6149">
        <w:rPr>
          <w:sz w:val="16"/>
        </w:rPr>
        <w:t xml:space="preserve"> of other states. The ATT is another tool in which China can ascertain its position as the only legitimate ‘one China’. Chinese delegation (2012) states that “the ATT should urge states to establish their effective national regulating and control mechanism …. respecting the sovereign rights of all states to make their own arms trade decisions.” This statement entails two points. One, </w:t>
      </w:r>
      <w:r w:rsidRPr="00586932">
        <w:rPr>
          <w:rStyle w:val="StyleUnderline"/>
          <w:highlight w:val="yellow"/>
        </w:rPr>
        <w:t>China</w:t>
      </w:r>
      <w:r w:rsidRPr="008E6149">
        <w:rPr>
          <w:rStyle w:val="StyleUnderline"/>
        </w:rPr>
        <w:t xml:space="preserve"> implicitly bashes the U.S. critiques over its military build-up</w:t>
      </w:r>
      <w:r w:rsidRPr="008E6149">
        <w:rPr>
          <w:sz w:val="16"/>
        </w:rPr>
        <w:t xml:space="preserve"> by way of importing some weapons from advanced states like Russia side-by-side with ample local production of such weaponry. It can also be translated into China’s rights to export arms to states that China favors. The U.S. has long condemned China’s arms transfer to Iran and Syria which for Washington exacerbating the already grotesque situations transpire in the volatile region of Middle East. Second, </w:t>
      </w:r>
      <w:r w:rsidRPr="008E6149">
        <w:rPr>
          <w:rStyle w:val="StyleUnderline"/>
        </w:rPr>
        <w:t xml:space="preserve">China </w:t>
      </w:r>
      <w:r w:rsidRPr="00586932">
        <w:rPr>
          <w:rStyle w:val="StyleUnderline"/>
          <w:highlight w:val="yellow"/>
        </w:rPr>
        <w:t>underlines the words of ‘sovereign rights of all states’</w:t>
      </w:r>
      <w:r w:rsidRPr="008E6149">
        <w:rPr>
          <w:sz w:val="16"/>
        </w:rPr>
        <w:t xml:space="preserve"> which refers to all sovereign states, </w:t>
      </w:r>
      <w:r w:rsidRPr="00586932">
        <w:rPr>
          <w:rStyle w:val="StyleUnderline"/>
          <w:highlight w:val="yellow"/>
        </w:rPr>
        <w:t>excluding Taiwan</w:t>
      </w:r>
      <w:r w:rsidRPr="008E6149">
        <w:rPr>
          <w:sz w:val="16"/>
        </w:rPr>
        <w:t xml:space="preserve">. It can be argued that China aims to make the ATT a legal way to discard U.S. arms sales to Taiwan by professing that only sovereign state can have and wield the rights of arms trade. The implication is rather stark: </w:t>
      </w:r>
      <w:r w:rsidRPr="00586932">
        <w:rPr>
          <w:rStyle w:val="StyleUnderline"/>
          <w:highlight w:val="yellow"/>
        </w:rPr>
        <w:t>the U.S</w:t>
      </w:r>
      <w:r w:rsidRPr="008E6149">
        <w:rPr>
          <w:rStyle w:val="StyleUnderline"/>
        </w:rPr>
        <w:t xml:space="preserve">. bent on </w:t>
      </w:r>
      <w:r w:rsidRPr="00586932">
        <w:rPr>
          <w:rStyle w:val="StyleUnderline"/>
          <w:highlight w:val="yellow"/>
        </w:rPr>
        <w:t>continued arms sales to Taiwan is practically baseless</w:t>
      </w:r>
      <w:r w:rsidRPr="008E6149">
        <w:rPr>
          <w:sz w:val="16"/>
        </w:rPr>
        <w:t xml:space="preserve">. During the July UN Conference on the ATT, Chinese delegation (2102) avers that “the ATT mechanism should ensure the comprehensive and effective fulfillment of the Treaty, avoiding interference with states’ sovereign decision.” By this statement, China intends to outstrip the U.S. in Taiwan issue charging that Washington deliberately intrudes into China’s sovereign decision to deal with Taiwan. </w:t>
      </w:r>
      <w:r w:rsidRPr="00586932">
        <w:rPr>
          <w:rStyle w:val="StyleUnderline"/>
          <w:highlight w:val="yellow"/>
        </w:rPr>
        <w:t>Beijing has</w:t>
      </w:r>
      <w:r w:rsidRPr="008E6149">
        <w:rPr>
          <w:sz w:val="16"/>
        </w:rPr>
        <w:t xml:space="preserve"> long </w:t>
      </w:r>
      <w:r w:rsidRPr="00586932">
        <w:rPr>
          <w:rStyle w:val="StyleUnderline"/>
          <w:highlight w:val="yellow"/>
        </w:rPr>
        <w:t>been suspicious on the real motive of U.S</w:t>
      </w:r>
      <w:r w:rsidRPr="008E6149">
        <w:rPr>
          <w:rStyle w:val="StyleUnderline"/>
        </w:rPr>
        <w:t>.</w:t>
      </w:r>
      <w:r w:rsidRPr="008E6149">
        <w:rPr>
          <w:sz w:val="16"/>
        </w:rPr>
        <w:t xml:space="preserve"> knit-tight </w:t>
      </w:r>
      <w:r w:rsidRPr="00586932">
        <w:rPr>
          <w:rStyle w:val="StyleUnderline"/>
          <w:highlight w:val="yellow"/>
        </w:rPr>
        <w:t>involvement</w:t>
      </w:r>
      <w:r w:rsidRPr="008E6149">
        <w:rPr>
          <w:rStyle w:val="StyleUnderline"/>
        </w:rPr>
        <w:t xml:space="preserve"> in the cross-strait relationship.</w:t>
      </w:r>
      <w:r w:rsidRPr="008E6149">
        <w:rPr>
          <w:sz w:val="16"/>
        </w:rPr>
        <w:t xml:space="preserve"> Chinese leaders are leery of U.S. intention to check China’s growing power and if </w:t>
      </w:r>
      <w:proofErr w:type="gramStart"/>
      <w:r w:rsidRPr="008E6149">
        <w:rPr>
          <w:sz w:val="16"/>
        </w:rPr>
        <w:t>possible</w:t>
      </w:r>
      <w:proofErr w:type="gramEnd"/>
      <w:r w:rsidRPr="008E6149">
        <w:rPr>
          <w:sz w:val="16"/>
        </w:rPr>
        <w:t xml:space="preserve"> debilitate it using the old containment policy with Taiwan as a key. In simple words, </w:t>
      </w:r>
      <w:r w:rsidRPr="008E6149">
        <w:rPr>
          <w:rStyle w:val="StyleUnderline"/>
        </w:rPr>
        <w:t xml:space="preserve">China wants to kick the U.S. out of its business </w:t>
      </w:r>
      <w:r w:rsidRPr="008E6149">
        <w:rPr>
          <w:sz w:val="16"/>
        </w:rPr>
        <w:t xml:space="preserve">in coping </w:t>
      </w:r>
      <w:r w:rsidRPr="008E6149">
        <w:rPr>
          <w:rStyle w:val="StyleUnderline"/>
        </w:rPr>
        <w:t>with Taiwan</w:t>
      </w:r>
      <w:r w:rsidRPr="008E6149">
        <w:rPr>
          <w:sz w:val="16"/>
        </w:rPr>
        <w:t xml:space="preserve">. Chinese delegation (2012) mentions “the ATT should not be misused for political purposes to interfere with the normal arms trade and internal affairs of any state.” China bluffs the U.S. continued support to upgrade Taiwan’s self-defense capability and charges it as an intervention. The arms trade, from China’s perspective, is also a matter of national security. It is, in fact, closely linked to national security. This statement again pinpoints U.S. strategic relationship with Taiwan. </w:t>
      </w:r>
      <w:r w:rsidRPr="008E6149">
        <w:rPr>
          <w:rStyle w:val="StyleUnderline"/>
        </w:rPr>
        <w:t>While the U.S. presumes that its</w:t>
      </w:r>
      <w:r w:rsidRPr="008E6149">
        <w:rPr>
          <w:sz w:val="16"/>
        </w:rPr>
        <w:t xml:space="preserve"> worth of billions of dollars </w:t>
      </w:r>
      <w:r w:rsidRPr="008E6149">
        <w:rPr>
          <w:rStyle w:val="StyleUnderline"/>
        </w:rPr>
        <w:t>arms sales</w:t>
      </w:r>
      <w:r w:rsidRPr="008E6149">
        <w:rPr>
          <w:sz w:val="16"/>
        </w:rPr>
        <w:t xml:space="preserve"> to Taiwan </w:t>
      </w:r>
      <w:r w:rsidRPr="008E6149">
        <w:rPr>
          <w:rStyle w:val="StyleUnderline"/>
        </w:rPr>
        <w:t>as an effective way to preserve the stability</w:t>
      </w:r>
      <w:r w:rsidRPr="008E6149">
        <w:rPr>
          <w:sz w:val="16"/>
        </w:rPr>
        <w:t xml:space="preserve"> and status quo in the region</w:t>
      </w:r>
      <w:r w:rsidRPr="008E6149">
        <w:rPr>
          <w:rStyle w:val="StyleUnderline"/>
        </w:rPr>
        <w:t>, China hardly believes that</w:t>
      </w:r>
      <w:r w:rsidRPr="008E6149">
        <w:rPr>
          <w:sz w:val="16"/>
        </w:rPr>
        <w:t xml:space="preserve"> this type of relationship poses no harms for China’s national security. For the same reason, </w:t>
      </w:r>
      <w:r w:rsidRPr="00586932">
        <w:rPr>
          <w:rStyle w:val="StyleUnderline"/>
          <w:highlight w:val="yellow"/>
        </w:rPr>
        <w:t>the U.S. is regarded as a major threat to China’s national prestige and sovereignty</w:t>
      </w:r>
      <w:r w:rsidRPr="008E6149">
        <w:rPr>
          <w:rStyle w:val="StyleUnderline"/>
        </w:rPr>
        <w:t>,</w:t>
      </w:r>
    </w:p>
    <w:p w14:paraId="3A4981AE" w14:textId="77777777" w:rsidR="001C631F" w:rsidRDefault="001C631F" w:rsidP="001C631F">
      <w:pPr>
        <w:rPr>
          <w:rStyle w:val="StyleUnderline"/>
        </w:rPr>
      </w:pPr>
    </w:p>
    <w:p w14:paraId="3100BB24" w14:textId="77777777" w:rsidR="001C631F" w:rsidRDefault="001C631F" w:rsidP="001C631F">
      <w:pPr>
        <w:pStyle w:val="Heading4"/>
      </w:pPr>
      <w:r>
        <w:t xml:space="preserve">US military </w:t>
      </w:r>
      <w:proofErr w:type="spellStart"/>
      <w:r>
        <w:t>build up</w:t>
      </w:r>
      <w:proofErr w:type="spellEnd"/>
      <w:r>
        <w:t xml:space="preserve"> in Taiwan only leads to a </w:t>
      </w:r>
      <w:proofErr w:type="spellStart"/>
      <w:proofErr w:type="gramStart"/>
      <w:r>
        <w:t>self fulfilling</w:t>
      </w:r>
      <w:proofErr w:type="spellEnd"/>
      <w:proofErr w:type="gramEnd"/>
      <w:r>
        <w:t xml:space="preserve"> instability prophecy</w:t>
      </w:r>
    </w:p>
    <w:p w14:paraId="04182022" w14:textId="77777777" w:rsidR="001C631F" w:rsidRPr="00CE3C20" w:rsidRDefault="001C631F" w:rsidP="001C631F">
      <w:proofErr w:type="spellStart"/>
      <w:r w:rsidRPr="008B317C">
        <w:rPr>
          <w:rFonts w:eastAsiaTheme="majorEastAsia" w:cstheme="majorBidi"/>
          <w:b/>
          <w:bCs/>
          <w:sz w:val="26"/>
          <w:szCs w:val="26"/>
        </w:rPr>
        <w:t>Ramadhani</w:t>
      </w:r>
      <w:proofErr w:type="spellEnd"/>
      <w:r w:rsidRPr="008B317C">
        <w:rPr>
          <w:rFonts w:eastAsiaTheme="majorEastAsia" w:cstheme="majorBidi"/>
          <w:b/>
          <w:bCs/>
          <w:sz w:val="26"/>
          <w:szCs w:val="26"/>
        </w:rPr>
        <w:t xml:space="preserve"> 13</w:t>
      </w:r>
      <w:r>
        <w:t xml:space="preserve"> </w:t>
      </w:r>
      <w:r w:rsidRPr="008B317C">
        <w:rPr>
          <w:sz w:val="16"/>
          <w:szCs w:val="16"/>
        </w:rPr>
        <w:t>(</w:t>
      </w:r>
      <w:proofErr w:type="spellStart"/>
      <w:r w:rsidRPr="008B317C">
        <w:rPr>
          <w:sz w:val="16"/>
          <w:szCs w:val="16"/>
        </w:rPr>
        <w:t>Eryan</w:t>
      </w:r>
      <w:proofErr w:type="spellEnd"/>
      <w:r w:rsidRPr="008B317C">
        <w:rPr>
          <w:sz w:val="16"/>
          <w:szCs w:val="16"/>
        </w:rPr>
        <w:t xml:space="preserve"> </w:t>
      </w:r>
      <w:proofErr w:type="spellStart"/>
      <w:r w:rsidRPr="008B317C">
        <w:rPr>
          <w:sz w:val="16"/>
          <w:szCs w:val="16"/>
        </w:rPr>
        <w:t>Ramadhani</w:t>
      </w:r>
      <w:proofErr w:type="spellEnd"/>
      <w:r w:rsidRPr="008B317C">
        <w:rPr>
          <w:sz w:val="16"/>
          <w:szCs w:val="16"/>
        </w:rPr>
        <w:t xml:space="preserve">, Master Student- </w:t>
      </w:r>
      <w:proofErr w:type="spellStart"/>
      <w:r w:rsidRPr="008B317C">
        <w:rPr>
          <w:sz w:val="16"/>
          <w:szCs w:val="16"/>
        </w:rPr>
        <w:t>TsingHua</w:t>
      </w:r>
      <w:proofErr w:type="spellEnd"/>
      <w:r w:rsidRPr="008B317C">
        <w:rPr>
          <w:sz w:val="16"/>
          <w:szCs w:val="16"/>
        </w:rPr>
        <w:t xml:space="preserve"> University, “The Arms Trade Treaty: U.S. Arms Sales to Taiwan and U.S.-China Relations,” July-December 2013) TM http://eprints.upnjatim.ac.id/4855/1/10._166-176_Eryan_Ramadhani_-_ATT_and_US_Arm_Sales_to_Taiwan.pdf</w:t>
      </w:r>
    </w:p>
    <w:p w14:paraId="2C9579D7" w14:textId="77777777" w:rsidR="001C631F" w:rsidRPr="008B317C" w:rsidRDefault="001C631F" w:rsidP="001C631F"/>
    <w:p w14:paraId="7D6FFD80" w14:textId="77777777" w:rsidR="001C631F" w:rsidRPr="008B317C" w:rsidRDefault="001C631F" w:rsidP="001C631F">
      <w:pPr>
        <w:rPr>
          <w:sz w:val="16"/>
        </w:rPr>
      </w:pPr>
      <w:r w:rsidRPr="00DB6E8E">
        <w:rPr>
          <w:rStyle w:val="StyleUnderline"/>
          <w:highlight w:val="yellow"/>
        </w:rPr>
        <w:t>Taiwan will always be a point where the U.S. and China</w:t>
      </w:r>
      <w:r w:rsidRPr="00CE3C20">
        <w:rPr>
          <w:rStyle w:val="StyleUnderline"/>
        </w:rPr>
        <w:t xml:space="preserve"> </w:t>
      </w:r>
      <w:r w:rsidRPr="008B317C">
        <w:rPr>
          <w:sz w:val="16"/>
        </w:rPr>
        <w:t xml:space="preserve">might </w:t>
      </w:r>
      <w:r w:rsidRPr="00DB6E8E">
        <w:rPr>
          <w:rStyle w:val="StyleUnderline"/>
          <w:highlight w:val="yellow"/>
        </w:rPr>
        <w:t>get involved in a</w:t>
      </w:r>
      <w:r w:rsidRPr="00CE3C20">
        <w:rPr>
          <w:rStyle w:val="StyleUnderline"/>
        </w:rPr>
        <w:t xml:space="preserve"> serious </w:t>
      </w:r>
      <w:r w:rsidRPr="00DB6E8E">
        <w:rPr>
          <w:rStyle w:val="StyleUnderline"/>
          <w:highlight w:val="yellow"/>
        </w:rPr>
        <w:t>contest</w:t>
      </w:r>
      <w:r w:rsidRPr="00CE3C20">
        <w:rPr>
          <w:rStyle w:val="StyleUnderline"/>
        </w:rPr>
        <w:t>ation</w:t>
      </w:r>
      <w:r w:rsidRPr="008B317C">
        <w:rPr>
          <w:sz w:val="16"/>
        </w:rPr>
        <w:t xml:space="preserve">. The preceding negotiation of the ATT heated up last year unveils how each party condemns each other regarding the arms sales to Taiwan. </w:t>
      </w:r>
      <w:r w:rsidRPr="00DB6E8E">
        <w:rPr>
          <w:rStyle w:val="StyleUnderline"/>
          <w:highlight w:val="yellow"/>
        </w:rPr>
        <w:t>The U.S. vies that</w:t>
      </w:r>
      <w:r w:rsidRPr="00CE3C20">
        <w:rPr>
          <w:rStyle w:val="StyleUnderline"/>
        </w:rPr>
        <w:t xml:space="preserve"> its </w:t>
      </w:r>
      <w:r w:rsidRPr="00DB6E8E">
        <w:rPr>
          <w:rStyle w:val="StyleUnderline"/>
          <w:highlight w:val="yellow"/>
        </w:rPr>
        <w:t>support to Taiwan</w:t>
      </w:r>
      <w:r w:rsidRPr="00CE3C20">
        <w:rPr>
          <w:rStyle w:val="StyleUnderline"/>
        </w:rPr>
        <w:t xml:space="preserve"> based on the </w:t>
      </w:r>
      <w:r w:rsidRPr="00DB6E8E">
        <w:rPr>
          <w:rStyle w:val="StyleUnderline"/>
          <w:highlight w:val="yellow"/>
        </w:rPr>
        <w:t>needs to ensure Taiwan’s self-defense capability</w:t>
      </w:r>
      <w:r w:rsidRPr="008B317C">
        <w:rPr>
          <w:sz w:val="16"/>
        </w:rPr>
        <w:t xml:space="preserve"> in the face of China’s rapid military growing. This will eventually throw in the stability of the region. </w:t>
      </w:r>
      <w:r w:rsidRPr="00DB6E8E">
        <w:rPr>
          <w:rStyle w:val="StyleUnderline"/>
          <w:highlight w:val="yellow"/>
        </w:rPr>
        <w:t>President Ma</w:t>
      </w:r>
      <w:r w:rsidRPr="00DB6E8E">
        <w:rPr>
          <w:rStyle w:val="StyleUnderline"/>
        </w:rPr>
        <w:t xml:space="preserve"> Ying-</w:t>
      </w:r>
      <w:proofErr w:type="spellStart"/>
      <w:r w:rsidRPr="00DB6E8E">
        <w:rPr>
          <w:rStyle w:val="StyleUnderline"/>
        </w:rPr>
        <w:t>jeou</w:t>
      </w:r>
      <w:proofErr w:type="spellEnd"/>
      <w:r w:rsidRPr="00DB6E8E">
        <w:rPr>
          <w:rStyle w:val="StyleUnderline"/>
        </w:rPr>
        <w:t xml:space="preserve"> of Taiwan </w:t>
      </w:r>
      <w:r w:rsidRPr="00DB6E8E">
        <w:rPr>
          <w:rStyle w:val="StyleUnderline"/>
          <w:highlight w:val="yellow"/>
        </w:rPr>
        <w:t>says that it is essential</w:t>
      </w:r>
      <w:r w:rsidRPr="00CE3C20">
        <w:rPr>
          <w:rStyle w:val="StyleUnderline"/>
        </w:rPr>
        <w:t xml:space="preserve"> for the U.S. </w:t>
      </w:r>
      <w:r w:rsidRPr="00DB6E8E">
        <w:rPr>
          <w:rStyle w:val="StyleUnderline"/>
          <w:highlight w:val="yellow"/>
        </w:rPr>
        <w:t>to keep the TRA</w:t>
      </w:r>
      <w:r w:rsidRPr="00CE3C20">
        <w:rPr>
          <w:rStyle w:val="StyleUnderline"/>
        </w:rPr>
        <w:t xml:space="preserve"> intact </w:t>
      </w:r>
      <w:r w:rsidRPr="008B317C">
        <w:rPr>
          <w:sz w:val="16"/>
        </w:rPr>
        <w:t xml:space="preserve">and alive and help Taiwan building its own military defense capability. He aims to “reassure the U.S. that Taiwan will not free-ride on the U.S. for its own security,” (Ma 2009). With the two parties see the same necessity, the </w:t>
      </w:r>
      <w:r w:rsidRPr="00CE3C20">
        <w:rPr>
          <w:rStyle w:val="StyleUnderline"/>
        </w:rPr>
        <w:t>arms sales</w:t>
      </w:r>
      <w:r w:rsidRPr="008B317C">
        <w:rPr>
          <w:sz w:val="16"/>
        </w:rPr>
        <w:t xml:space="preserve"> will likely to </w:t>
      </w:r>
      <w:r w:rsidRPr="00CE3C20">
        <w:rPr>
          <w:rStyle w:val="StyleUnderline"/>
        </w:rPr>
        <w:t>continue with no set</w:t>
      </w:r>
      <w:r w:rsidRPr="008B317C">
        <w:rPr>
          <w:sz w:val="16"/>
        </w:rPr>
        <w:t xml:space="preserve">-up </w:t>
      </w:r>
      <w:r w:rsidRPr="00CE3C20">
        <w:rPr>
          <w:rStyle w:val="StyleUnderline"/>
        </w:rPr>
        <w:t>termination date</w:t>
      </w:r>
      <w:r w:rsidRPr="008B317C">
        <w:rPr>
          <w:sz w:val="16"/>
        </w:rPr>
        <w:t xml:space="preserve">. In fact, the TRA, sets in motion since 1972, is of a permanent nature and shall remain in force indefinitely. </w:t>
      </w:r>
      <w:r w:rsidRPr="00CE3C20">
        <w:rPr>
          <w:rStyle w:val="StyleUnderline"/>
        </w:rPr>
        <w:t>The U.S.</w:t>
      </w:r>
      <w:r w:rsidRPr="008B317C">
        <w:rPr>
          <w:sz w:val="16"/>
        </w:rPr>
        <w:t xml:space="preserve"> implicitly </w:t>
      </w:r>
      <w:r w:rsidRPr="00CE3C20">
        <w:rPr>
          <w:rStyle w:val="StyleUnderline"/>
        </w:rPr>
        <w:t>accuses China’s military build-up as the factor that precipitates</w:t>
      </w:r>
      <w:r w:rsidRPr="008B317C">
        <w:rPr>
          <w:sz w:val="16"/>
        </w:rPr>
        <w:t xml:space="preserve"> the region’s slippage to </w:t>
      </w:r>
      <w:r w:rsidRPr="00CE3C20">
        <w:rPr>
          <w:rStyle w:val="StyleUnderline"/>
        </w:rPr>
        <w:t xml:space="preserve">instability. </w:t>
      </w:r>
      <w:r w:rsidRPr="00DB6E8E">
        <w:rPr>
          <w:rStyle w:val="StyleUnderline"/>
          <w:highlight w:val="yellow"/>
        </w:rPr>
        <w:t>China’s</w:t>
      </w:r>
      <w:r w:rsidRPr="008B317C">
        <w:rPr>
          <w:sz w:val="16"/>
        </w:rPr>
        <w:t xml:space="preserve"> modernized </w:t>
      </w:r>
      <w:r w:rsidRPr="00DB6E8E">
        <w:rPr>
          <w:rStyle w:val="StyleUnderline"/>
          <w:highlight w:val="yellow"/>
        </w:rPr>
        <w:t>military</w:t>
      </w:r>
      <w:r w:rsidRPr="008B317C">
        <w:rPr>
          <w:sz w:val="16"/>
        </w:rPr>
        <w:t xml:space="preserve"> posture </w:t>
      </w:r>
      <w:r w:rsidRPr="00DB6E8E">
        <w:rPr>
          <w:rStyle w:val="StyleUnderline"/>
          <w:highlight w:val="yellow"/>
        </w:rPr>
        <w:t>makes the U.S. worry about</w:t>
      </w:r>
      <w:r w:rsidRPr="008B317C">
        <w:rPr>
          <w:sz w:val="16"/>
        </w:rPr>
        <w:t xml:space="preserve"> the possibility should China resorts to </w:t>
      </w:r>
      <w:r w:rsidRPr="00DB6E8E">
        <w:rPr>
          <w:rStyle w:val="StyleUnderline"/>
          <w:highlight w:val="yellow"/>
        </w:rPr>
        <w:t>war</w:t>
      </w:r>
      <w:r w:rsidRPr="008B317C">
        <w:rPr>
          <w:sz w:val="16"/>
        </w:rPr>
        <w:t xml:space="preserve"> to get Taiwan back. </w:t>
      </w:r>
      <w:r w:rsidRPr="00DB6E8E">
        <w:rPr>
          <w:rStyle w:val="StyleUnderline"/>
          <w:highlight w:val="yellow"/>
        </w:rPr>
        <w:t>U.S. decision concerning arms sales</w:t>
      </w:r>
      <w:r w:rsidRPr="008B317C">
        <w:rPr>
          <w:sz w:val="16"/>
        </w:rPr>
        <w:t xml:space="preserve"> to Taiwan now </w:t>
      </w:r>
      <w:r w:rsidRPr="00DB6E8E">
        <w:rPr>
          <w:rStyle w:val="StyleUnderline"/>
          <w:highlight w:val="yellow"/>
        </w:rPr>
        <w:t>appear to be shaped</w:t>
      </w:r>
      <w:r w:rsidRPr="008B317C">
        <w:rPr>
          <w:sz w:val="16"/>
        </w:rPr>
        <w:t xml:space="preserve"> primarily </w:t>
      </w:r>
      <w:r w:rsidRPr="00DB6E8E">
        <w:rPr>
          <w:rStyle w:val="StyleUnderline"/>
          <w:highlight w:val="yellow"/>
        </w:rPr>
        <w:t>by fear</w:t>
      </w:r>
      <w:r w:rsidRPr="00CE3C20">
        <w:rPr>
          <w:rStyle w:val="StyleUnderline"/>
        </w:rPr>
        <w:t xml:space="preserve"> of Beijing’s </w:t>
      </w:r>
      <w:r w:rsidRPr="008B317C">
        <w:rPr>
          <w:sz w:val="16"/>
        </w:rPr>
        <w:t xml:space="preserve">anticipated </w:t>
      </w:r>
      <w:r w:rsidRPr="00CE3C20">
        <w:rPr>
          <w:rStyle w:val="StyleUnderline"/>
        </w:rPr>
        <w:t xml:space="preserve">response </w:t>
      </w:r>
      <w:r w:rsidRPr="00DB6E8E">
        <w:rPr>
          <w:rStyle w:val="StyleUnderline"/>
          <w:highlight w:val="yellow"/>
        </w:rPr>
        <w:t>rather than</w:t>
      </w:r>
      <w:r w:rsidRPr="00CE3C20">
        <w:rPr>
          <w:rStyle w:val="StyleUnderline"/>
        </w:rPr>
        <w:t xml:space="preserve"> by </w:t>
      </w:r>
      <w:r w:rsidRPr="00DB6E8E">
        <w:rPr>
          <w:rStyle w:val="StyleUnderline"/>
          <w:highlight w:val="yellow"/>
        </w:rPr>
        <w:t>Taiwan’s needs</w:t>
      </w:r>
      <w:r w:rsidRPr="008B317C">
        <w:rPr>
          <w:sz w:val="16"/>
        </w:rPr>
        <w:t xml:space="preserve"> (U.S-Taiwan Business Council 2012). Kang (2007, 5) says that for Western states, including the U.S., China’s intention to grab Taiwan is an expansionist policy, part of China’s effort to tip the balance of power in the region that affects U.S. presence. But </w:t>
      </w:r>
      <w:r w:rsidRPr="00DB6E8E">
        <w:rPr>
          <w:rStyle w:val="StyleUnderline"/>
          <w:highlight w:val="yellow"/>
        </w:rPr>
        <w:t>Taiwan is not an issue because of power politics</w:t>
      </w:r>
      <w:r w:rsidRPr="008B317C">
        <w:rPr>
          <w:sz w:val="16"/>
        </w:rPr>
        <w:t xml:space="preserve">. It is an issue because of competing conceptions of whether Taiwan is an independent, sovereign nation-state, or whether it is a part of China. </w:t>
      </w:r>
      <w:r w:rsidRPr="00CE3C20">
        <w:rPr>
          <w:rStyle w:val="StyleUnderline"/>
        </w:rPr>
        <w:t>For China, the question is nation building</w:t>
      </w:r>
      <w:r w:rsidRPr="008B317C">
        <w:rPr>
          <w:sz w:val="16"/>
        </w:rPr>
        <w:t xml:space="preserve">, not expansion. </w:t>
      </w:r>
      <w:r w:rsidRPr="00CE3C20">
        <w:rPr>
          <w:rStyle w:val="StyleUnderline"/>
        </w:rPr>
        <w:t>U.S. executes a dual-face policy toward Taiwan</w:t>
      </w:r>
      <w:r w:rsidRPr="008B317C">
        <w:rPr>
          <w:sz w:val="16"/>
        </w:rPr>
        <w:t xml:space="preserve">. On one side, the U.S. stiffly maintains its position that it does not support independence for Taiwan or unilateral moves that would change the status quo as defined by Washington and opposes statements or actions from either side that would unilaterally alter Taiwan’s status (Kan 2012: 54).Oppositely, </w:t>
      </w:r>
      <w:r w:rsidRPr="00DB6E8E">
        <w:rPr>
          <w:rStyle w:val="StyleUnderline"/>
          <w:highlight w:val="yellow"/>
        </w:rPr>
        <w:t>Washington covets to keep supporting Taiwan’s self-defense</w:t>
      </w:r>
      <w:r w:rsidRPr="008B317C">
        <w:rPr>
          <w:sz w:val="16"/>
        </w:rPr>
        <w:t xml:space="preserve"> build-up in order to shield this island from China’s attack. </w:t>
      </w:r>
      <w:r w:rsidRPr="00DB6E8E">
        <w:rPr>
          <w:rStyle w:val="StyleUnderline"/>
          <w:highlight w:val="yellow"/>
        </w:rPr>
        <w:t>The U.S. wants stability</w:t>
      </w:r>
      <w:r w:rsidRPr="00CE3C20">
        <w:rPr>
          <w:rStyle w:val="StyleUnderline"/>
        </w:rPr>
        <w:t xml:space="preserve"> in Taiwan Strait, </w:t>
      </w:r>
      <w:r w:rsidRPr="00DB6E8E">
        <w:rPr>
          <w:rStyle w:val="StyleUnderline"/>
          <w:highlight w:val="yellow"/>
        </w:rPr>
        <w:t>while at the same time lit the fire of instability</w:t>
      </w:r>
      <w:r w:rsidRPr="00CE3C20">
        <w:rPr>
          <w:rStyle w:val="StyleUnderline"/>
        </w:rPr>
        <w:t xml:space="preserve"> in the very place.</w:t>
      </w:r>
    </w:p>
    <w:p w14:paraId="4C5D13E1" w14:textId="77777777" w:rsidR="001C631F" w:rsidRPr="0000782B" w:rsidRDefault="001C631F" w:rsidP="001C631F">
      <w:pPr>
        <w:rPr>
          <w:rStyle w:val="StyleUnderline"/>
        </w:rPr>
      </w:pPr>
    </w:p>
    <w:p w14:paraId="29D08CA9" w14:textId="77777777" w:rsidR="001C631F" w:rsidRDefault="001C631F" w:rsidP="001C631F">
      <w:pPr>
        <w:pStyle w:val="Heading4"/>
      </w:pPr>
      <w:r>
        <w:t>Post plan the US would prioritize Taiwan of Sino-US relations</w:t>
      </w:r>
    </w:p>
    <w:p w14:paraId="40B0F4C7" w14:textId="77777777" w:rsidR="001C631F" w:rsidRDefault="001C631F" w:rsidP="001C631F">
      <w:r w:rsidRPr="005371F5">
        <w:rPr>
          <w:rFonts w:eastAsiaTheme="majorEastAsia" w:cstheme="majorBidi"/>
          <w:b/>
          <w:bCs/>
          <w:sz w:val="26"/>
          <w:szCs w:val="26"/>
        </w:rPr>
        <w:t>Chen Kastner and Reed 17.</w:t>
      </w:r>
      <w:r w:rsidRPr="005371F5">
        <w:rPr>
          <w:sz w:val="16"/>
          <w:szCs w:val="16"/>
        </w:rPr>
        <w:t xml:space="preserve"> (Ping-</w:t>
      </w:r>
      <w:proofErr w:type="spellStart"/>
      <w:r w:rsidRPr="005371F5">
        <w:rPr>
          <w:sz w:val="16"/>
          <w:szCs w:val="16"/>
        </w:rPr>
        <w:t>Kuei</w:t>
      </w:r>
      <w:proofErr w:type="spellEnd"/>
      <w:r w:rsidRPr="005371F5">
        <w:rPr>
          <w:sz w:val="16"/>
          <w:szCs w:val="16"/>
        </w:rPr>
        <w:t xml:space="preserve"> Chen is an assistant professor at the Department of Diplomacy- National </w:t>
      </w:r>
      <w:proofErr w:type="spellStart"/>
      <w:r w:rsidRPr="005371F5">
        <w:rPr>
          <w:sz w:val="16"/>
          <w:szCs w:val="16"/>
        </w:rPr>
        <w:t>Chengchi</w:t>
      </w:r>
      <w:proofErr w:type="spellEnd"/>
      <w:r w:rsidRPr="005371F5">
        <w:rPr>
          <w:sz w:val="16"/>
          <w:szCs w:val="16"/>
        </w:rPr>
        <w:t xml:space="preserve"> University, Scott L. Kastner is a Professor in the Department of Government and Politics at University of Maryland-College Park, William L. Reed joined the Government and Politics Department in 2009, 2017 “A Farewell to Arms? US Security Relations with Taiwan and the Prospects for Stability in the Taiwan Strait”) TM FROM THE BOOK- Taiwan and China: Fitful Embrace DOI: 10.1525/j.ctt1w76wpm.15</w:t>
      </w:r>
    </w:p>
    <w:p w14:paraId="5FAB57C6" w14:textId="77777777" w:rsidR="001C631F" w:rsidRPr="005371F5" w:rsidRDefault="001C631F" w:rsidP="001C631F"/>
    <w:p w14:paraId="4B532CD5" w14:textId="77777777" w:rsidR="001C631F" w:rsidRDefault="001C631F" w:rsidP="001C631F">
      <w:pPr>
        <w:rPr>
          <w:rStyle w:val="StyleUnderline"/>
        </w:rPr>
      </w:pPr>
      <w:r w:rsidRPr="00183568">
        <w:rPr>
          <w:sz w:val="16"/>
        </w:rPr>
        <w:t xml:space="preserve">Finally, and perhaps most importantly, ending arms sales to Taiwan could actually increase cc in some ways. While </w:t>
      </w:r>
      <w:r w:rsidRPr="00DB6E8E">
        <w:rPr>
          <w:rStyle w:val="StyleUnderline"/>
          <w:highlight w:val="yellow"/>
        </w:rPr>
        <w:t>critics</w:t>
      </w:r>
      <w:r w:rsidRPr="00183568">
        <w:rPr>
          <w:sz w:val="16"/>
        </w:rPr>
        <w:t xml:space="preserve"> sometimes </w:t>
      </w:r>
      <w:r w:rsidRPr="00DB6E8E">
        <w:rPr>
          <w:rStyle w:val="StyleUnderline"/>
          <w:highlight w:val="yellow"/>
        </w:rPr>
        <w:t>suggest that ending arms sales might</w:t>
      </w:r>
      <w:r w:rsidRPr="00183568">
        <w:rPr>
          <w:rStyle w:val="StyleUnderline"/>
        </w:rPr>
        <w:t xml:space="preserve"> simply </w:t>
      </w:r>
      <w:r w:rsidRPr="00DB6E8E">
        <w:rPr>
          <w:rStyle w:val="StyleUnderline"/>
          <w:highlight w:val="yellow"/>
        </w:rPr>
        <w:t>whet the appetite of China</w:t>
      </w:r>
      <w:r w:rsidRPr="00183568">
        <w:rPr>
          <w:sz w:val="16"/>
        </w:rPr>
        <w:t xml:space="preserve"> and encourage further demands on the United States, </w:t>
      </w:r>
      <w:r w:rsidRPr="00DB6E8E">
        <w:rPr>
          <w:rStyle w:val="StyleUnderline"/>
          <w:highlight w:val="yellow"/>
        </w:rPr>
        <w:t>it is also conceivable</w:t>
      </w:r>
      <w:r w:rsidRPr="00183568">
        <w:rPr>
          <w:sz w:val="16"/>
        </w:rPr>
        <w:t>—as proponents such as Glaser argue—</w:t>
      </w:r>
      <w:r w:rsidRPr="00183568">
        <w:rPr>
          <w:rStyle w:val="StyleUnderline"/>
        </w:rPr>
        <w:t xml:space="preserve">that </w:t>
      </w:r>
      <w:r w:rsidRPr="00DB6E8E">
        <w:rPr>
          <w:rStyle w:val="StyleUnderline"/>
          <w:highlight w:val="yellow"/>
        </w:rPr>
        <w:t>ending arms sales would lead to significant improvement in the US-China relationship</w:t>
      </w:r>
      <w:r w:rsidRPr="00183568">
        <w:rPr>
          <w:sz w:val="16"/>
        </w:rPr>
        <w:t xml:space="preserve">.22 Furthermore, </w:t>
      </w:r>
      <w:r w:rsidRPr="00DB6E8E">
        <w:rPr>
          <w:rStyle w:val="StyleUnderline"/>
          <w:highlight w:val="yellow"/>
        </w:rPr>
        <w:t>whether the United States sells weapons</w:t>
      </w:r>
      <w:r w:rsidRPr="00183568">
        <w:rPr>
          <w:sz w:val="16"/>
        </w:rPr>
        <w:t xml:space="preserve"> to Taiwan </w:t>
      </w:r>
      <w:r w:rsidRPr="00DB6E8E">
        <w:rPr>
          <w:rStyle w:val="StyleUnderline"/>
          <w:highlight w:val="yellow"/>
        </w:rPr>
        <w:t>or not, it is hard to imagine a</w:t>
      </w:r>
      <w:r w:rsidRPr="00183568">
        <w:rPr>
          <w:rStyle w:val="StyleUnderline"/>
        </w:rPr>
        <w:t xml:space="preserve"> </w:t>
      </w:r>
      <w:r w:rsidRPr="00183568">
        <w:rPr>
          <w:sz w:val="16"/>
        </w:rPr>
        <w:t xml:space="preserve">strong and </w:t>
      </w:r>
      <w:r w:rsidRPr="00DB6E8E">
        <w:rPr>
          <w:rStyle w:val="StyleUnderline"/>
          <w:highlight w:val="yellow"/>
        </w:rPr>
        <w:t>cooperative US-China relationship withstanding PRC coercion against the island</w:t>
      </w:r>
      <w:r w:rsidRPr="00183568">
        <w:rPr>
          <w:rStyle w:val="StyleUnderline"/>
        </w:rPr>
        <w:t>.</w:t>
      </w:r>
      <w:r w:rsidRPr="00183568">
        <w:rPr>
          <w:sz w:val="16"/>
        </w:rPr>
        <w:t xml:space="preserve"> Therefore, if the PRC values a stable US-China relationship, and if ending arms sales to Taiwan does in fact lead to an improved Sino-American relationship, then </w:t>
      </w:r>
      <w:r w:rsidRPr="00DB6E8E">
        <w:rPr>
          <w:rStyle w:val="StyleUnderline"/>
          <w:highlight w:val="yellow"/>
        </w:rPr>
        <w:t>ending arms sales to Taiwan will</w:t>
      </w:r>
      <w:r w:rsidRPr="00183568">
        <w:rPr>
          <w:rStyle w:val="StyleUnderline"/>
        </w:rPr>
        <w:t xml:space="preserve"> also </w:t>
      </w:r>
      <w:r w:rsidRPr="00DB6E8E">
        <w:rPr>
          <w:rStyle w:val="StyleUnderline"/>
          <w:highlight w:val="yellow"/>
        </w:rPr>
        <w:t>mean</w:t>
      </w:r>
      <w:r w:rsidRPr="00183568">
        <w:rPr>
          <w:rStyle w:val="StyleUnderline"/>
        </w:rPr>
        <w:t xml:space="preserve"> that </w:t>
      </w:r>
      <w:r w:rsidRPr="00DB6E8E">
        <w:rPr>
          <w:rStyle w:val="StyleUnderline"/>
          <w:highlight w:val="yellow"/>
        </w:rPr>
        <w:t>the PRC will have more to lose (in terms of a strong US-China relationship) by initiating conflict in the Taiwan Strait</w:t>
      </w:r>
      <w:r w:rsidRPr="00183568">
        <w:rPr>
          <w:rStyle w:val="StyleUnderline"/>
        </w:rPr>
        <w:t>.</w:t>
      </w:r>
      <w:r w:rsidRPr="00183568">
        <w:rPr>
          <w:sz w:val="16"/>
        </w:rPr>
        <w:t xml:space="preserve"> If this sort of effect outweighs the direct effect of ending arms sales on China’s costs of war, </w:t>
      </w:r>
      <w:r w:rsidRPr="00183568">
        <w:rPr>
          <w:rStyle w:val="StyleUnderline"/>
        </w:rPr>
        <w:t xml:space="preserve">then </w:t>
      </w:r>
      <w:r w:rsidRPr="00DB6E8E">
        <w:rPr>
          <w:rStyle w:val="StyleUnderline"/>
          <w:highlight w:val="yellow"/>
        </w:rPr>
        <w:t>ending arms sales could help to reinforce a stable status quo</w:t>
      </w:r>
      <w:r w:rsidRPr="00183568">
        <w:rPr>
          <w:rStyle w:val="StyleUnderline"/>
        </w:rPr>
        <w:t>.</w:t>
      </w:r>
    </w:p>
    <w:p w14:paraId="50EBC26B" w14:textId="77777777" w:rsidR="001C631F" w:rsidRDefault="001C631F" w:rsidP="001C631F">
      <w:pPr>
        <w:rPr>
          <w:rStyle w:val="StyleUnderline"/>
        </w:rPr>
      </w:pPr>
    </w:p>
    <w:p w14:paraId="7F8E50F1" w14:textId="77777777" w:rsidR="001C631F" w:rsidRDefault="001C631F" w:rsidP="001C631F">
      <w:pPr>
        <w:pStyle w:val="Heading4"/>
      </w:pPr>
      <w:r>
        <w:t>The US is obligated to maintain security ties with Taiwan- TRA</w:t>
      </w:r>
    </w:p>
    <w:p w14:paraId="11C43819" w14:textId="77777777" w:rsidR="001C631F" w:rsidRPr="00B343F4" w:rsidRDefault="001C631F" w:rsidP="001C631F">
      <w:proofErr w:type="spellStart"/>
      <w:r w:rsidRPr="00DB6E8E">
        <w:rPr>
          <w:rFonts w:eastAsiaTheme="majorEastAsia" w:cstheme="majorBidi"/>
          <w:b/>
          <w:bCs/>
          <w:sz w:val="26"/>
          <w:szCs w:val="26"/>
        </w:rPr>
        <w:t>DeLisle</w:t>
      </w:r>
      <w:proofErr w:type="spellEnd"/>
      <w:r w:rsidRPr="00DB6E8E">
        <w:rPr>
          <w:rFonts w:eastAsiaTheme="majorEastAsia" w:cstheme="majorBidi"/>
          <w:b/>
          <w:bCs/>
          <w:sz w:val="26"/>
          <w:szCs w:val="26"/>
        </w:rPr>
        <w:t xml:space="preserve"> 18 </w:t>
      </w:r>
      <w:r w:rsidRPr="00DB6E8E">
        <w:rPr>
          <w:sz w:val="16"/>
          <w:szCs w:val="16"/>
        </w:rPr>
        <w:t xml:space="preserve">(Jacques </w:t>
      </w:r>
      <w:proofErr w:type="spellStart"/>
      <w:r w:rsidRPr="00DB6E8E">
        <w:rPr>
          <w:sz w:val="16"/>
          <w:szCs w:val="16"/>
        </w:rPr>
        <w:t>deLisle</w:t>
      </w:r>
      <w:proofErr w:type="spellEnd"/>
      <w:r w:rsidRPr="00DB6E8E">
        <w:rPr>
          <w:sz w:val="16"/>
          <w:szCs w:val="16"/>
        </w:rPr>
        <w:t>, Professor of Political Science and the Director of the Asia Program at the Foreign Policy Research Institute, August 2018, “United States-Taiwan Relations: Tsai’s Presidency and Washington’s Policy” China Review, DOI: 10.2307/</w:t>
      </w:r>
      <w:proofErr w:type="gramStart"/>
      <w:r w:rsidRPr="00DB6E8E">
        <w:rPr>
          <w:sz w:val="16"/>
          <w:szCs w:val="16"/>
        </w:rPr>
        <w:t>26484531)TM</w:t>
      </w:r>
      <w:proofErr w:type="gramEnd"/>
    </w:p>
    <w:p w14:paraId="2FA8C504" w14:textId="77777777" w:rsidR="001C631F" w:rsidRPr="008B317C" w:rsidRDefault="001C631F" w:rsidP="001C631F">
      <w:pPr>
        <w:rPr>
          <w:sz w:val="16"/>
        </w:rPr>
      </w:pPr>
      <w:r w:rsidRPr="00DB6E8E">
        <w:rPr>
          <w:rStyle w:val="StyleUnderline"/>
          <w:highlight w:val="yellow"/>
        </w:rPr>
        <w:t>The president</w:t>
      </w:r>
      <w:r w:rsidRPr="008B317C">
        <w:rPr>
          <w:sz w:val="16"/>
        </w:rPr>
        <w:t xml:space="preserve"> is not free to alter its legally binding content, and he </w:t>
      </w:r>
      <w:r w:rsidRPr="00DB6E8E">
        <w:rPr>
          <w:rStyle w:val="StyleUnderline"/>
          <w:highlight w:val="yellow"/>
        </w:rPr>
        <w:t>is</w:t>
      </w:r>
      <w:r w:rsidRPr="008B317C">
        <w:rPr>
          <w:sz w:val="16"/>
        </w:rPr>
        <w:t xml:space="preserve"> constitutionally</w:t>
      </w:r>
      <w:r w:rsidRPr="00090593">
        <w:rPr>
          <w:rStyle w:val="StyleUnderline"/>
        </w:rPr>
        <w:t xml:space="preserve"> </w:t>
      </w:r>
      <w:r w:rsidRPr="00DB6E8E">
        <w:rPr>
          <w:rStyle w:val="StyleUnderline"/>
          <w:highlight w:val="yellow"/>
        </w:rPr>
        <w:t>obliged to execute the TRA</w:t>
      </w:r>
      <w:r w:rsidRPr="00090593">
        <w:rPr>
          <w:rStyle w:val="StyleUnderline"/>
        </w:rPr>
        <w:t xml:space="preserve"> faithfully</w:t>
      </w:r>
      <w:r w:rsidRPr="00DB6E8E">
        <w:rPr>
          <w:rStyle w:val="StyleUnderline"/>
          <w:highlight w:val="yellow"/>
        </w:rPr>
        <w:t>, including</w:t>
      </w:r>
      <w:r w:rsidRPr="008B317C">
        <w:rPr>
          <w:sz w:val="16"/>
        </w:rPr>
        <w:t xml:space="preserve"> its commitments to provide Taiwan with defensive arms, to accord Taiwan state-like status in U.S. law, and generally to maintain </w:t>
      </w:r>
      <w:r w:rsidRPr="00090593">
        <w:rPr>
          <w:rStyle w:val="StyleUnderline"/>
        </w:rPr>
        <w:t xml:space="preserve">an informal version of the diplomatic and </w:t>
      </w:r>
      <w:r w:rsidRPr="00DB6E8E">
        <w:rPr>
          <w:rStyle w:val="StyleUnderline"/>
          <w:highlight w:val="yellow"/>
        </w:rPr>
        <w:t>security ties with Taiwan</w:t>
      </w:r>
      <w:r w:rsidRPr="008B317C">
        <w:rPr>
          <w:sz w:val="16"/>
        </w:rPr>
        <w:t xml:space="preserve"> that predated the normalization of U.S.-PRC relations. To be sure, </w:t>
      </w:r>
      <w:r w:rsidRPr="00DB6E8E">
        <w:rPr>
          <w:rStyle w:val="StyleUnderline"/>
          <w:highlight w:val="yellow"/>
        </w:rPr>
        <w:t>the TRA</w:t>
      </w:r>
      <w:r w:rsidRPr="008B317C">
        <w:rPr>
          <w:sz w:val="16"/>
        </w:rPr>
        <w:t xml:space="preserve"> does not compel the president to do much actively to support Taiwan, but it </w:t>
      </w:r>
      <w:r w:rsidRPr="00DB6E8E">
        <w:rPr>
          <w:rStyle w:val="StyleUnderline"/>
          <w:highlight w:val="yellow"/>
        </w:rPr>
        <w:t>has been a</w:t>
      </w:r>
      <w:r w:rsidRPr="00E635D0">
        <w:rPr>
          <w:rStyle w:val="StyleUnderline"/>
        </w:rPr>
        <w:t xml:space="preserve"> durable statement of </w:t>
      </w:r>
      <w:r w:rsidRPr="00DB6E8E">
        <w:rPr>
          <w:rStyle w:val="StyleUnderline"/>
          <w:highlight w:val="yellow"/>
        </w:rPr>
        <w:t>congressional commitment</w:t>
      </w:r>
      <w:r w:rsidRPr="008B317C">
        <w:rPr>
          <w:sz w:val="16"/>
        </w:rPr>
        <w:t xml:space="preserve"> that a president openly flouts at his political peril. Although Congress has ceded great discretion to the executive branch in foreign affairs, Congress does at times reassert its constitutional authority, political power, and policy preferences. The TRA, and policy toward Taiwan more generally, have been important instances. </w:t>
      </w:r>
      <w:r w:rsidRPr="00DB6E8E">
        <w:rPr>
          <w:rStyle w:val="StyleUnderline"/>
          <w:highlight w:val="yellow"/>
        </w:rPr>
        <w:t>The TRA</w:t>
      </w:r>
      <w:r w:rsidRPr="00E635D0">
        <w:rPr>
          <w:rStyle w:val="StyleUnderline"/>
        </w:rPr>
        <w:t xml:space="preserve"> itself </w:t>
      </w:r>
      <w:r w:rsidRPr="00DB6E8E">
        <w:rPr>
          <w:rStyle w:val="StyleUnderline"/>
          <w:highlight w:val="yellow"/>
        </w:rPr>
        <w:t>began amid</w:t>
      </w:r>
      <w:r w:rsidRPr="008B317C">
        <w:rPr>
          <w:sz w:val="16"/>
        </w:rPr>
        <w:t xml:space="preserve"> congressional </w:t>
      </w:r>
      <w:r w:rsidRPr="00DB6E8E">
        <w:rPr>
          <w:rStyle w:val="StyleUnderline"/>
          <w:highlight w:val="yellow"/>
        </w:rPr>
        <w:t>opposition to</w:t>
      </w:r>
      <w:r w:rsidRPr="00E635D0">
        <w:rPr>
          <w:rStyle w:val="StyleUnderline"/>
        </w:rPr>
        <w:t xml:space="preserve"> President</w:t>
      </w:r>
      <w:r w:rsidRPr="008B317C">
        <w:rPr>
          <w:sz w:val="16"/>
        </w:rPr>
        <w:t xml:space="preserve"> Jimmy </w:t>
      </w:r>
      <w:r w:rsidRPr="00DB6E8E">
        <w:rPr>
          <w:rStyle w:val="StyleUnderline"/>
          <w:highlight w:val="yellow"/>
        </w:rPr>
        <w:t>Carter’s exertion</w:t>
      </w:r>
      <w:r w:rsidRPr="00E635D0">
        <w:rPr>
          <w:rStyle w:val="StyleUnderline"/>
        </w:rPr>
        <w:t xml:space="preserve"> of his constitutional prerogative </w:t>
      </w:r>
      <w:r w:rsidRPr="00DB6E8E">
        <w:rPr>
          <w:rStyle w:val="StyleUnderline"/>
          <w:highlight w:val="yellow"/>
        </w:rPr>
        <w:t>to terminate the</w:t>
      </w:r>
      <w:r w:rsidRPr="008B317C">
        <w:rPr>
          <w:sz w:val="16"/>
        </w:rPr>
        <w:t xml:space="preserve"> Senate-approved </w:t>
      </w:r>
      <w:r w:rsidRPr="00DB6E8E">
        <w:rPr>
          <w:rStyle w:val="StyleUnderline"/>
          <w:highlight w:val="yellow"/>
        </w:rPr>
        <w:t>mutual defense treaty with the Republic of China</w:t>
      </w:r>
      <w:r w:rsidRPr="00E635D0">
        <w:rPr>
          <w:rStyle w:val="StyleUnderline"/>
        </w:rPr>
        <w:t>—</w:t>
      </w:r>
      <w:r w:rsidRPr="008B317C">
        <w:rPr>
          <w:sz w:val="16"/>
        </w:rPr>
        <w:t xml:space="preserve">a power upheld by the courts in their rejection of a suit brought by members of Congress.102 Repeated instances of introduction of (mostly unsuccessful) </w:t>
      </w:r>
      <w:r w:rsidRPr="00DB6E8E">
        <w:rPr>
          <w:rStyle w:val="StyleUnderline"/>
          <w:highlight w:val="yellow"/>
        </w:rPr>
        <w:t>legislation to enhance Taiwan’s status</w:t>
      </w:r>
      <w:r w:rsidRPr="00E635D0">
        <w:rPr>
          <w:rStyle w:val="StyleUnderline"/>
        </w:rPr>
        <w:t xml:space="preserve"> </w:t>
      </w:r>
      <w:r w:rsidRPr="008B317C">
        <w:rPr>
          <w:sz w:val="16"/>
        </w:rPr>
        <w:t xml:space="preserve">in relations with the United States </w:t>
      </w:r>
      <w:r w:rsidRPr="00DB6E8E">
        <w:rPr>
          <w:rStyle w:val="StyleUnderline"/>
          <w:highlight w:val="yellow"/>
        </w:rPr>
        <w:t>attest to the persistent commitment of</w:t>
      </w:r>
      <w:r w:rsidRPr="008B317C">
        <w:rPr>
          <w:sz w:val="16"/>
        </w:rPr>
        <w:t xml:space="preserve"> many members of </w:t>
      </w:r>
      <w:r w:rsidRPr="00DB6E8E">
        <w:rPr>
          <w:rStyle w:val="StyleUnderline"/>
          <w:highlight w:val="yellow"/>
        </w:rPr>
        <w:t>Congress to a robust U.S.-Taiwan relationship</w:t>
      </w:r>
      <w:r w:rsidRPr="008B317C">
        <w:rPr>
          <w:sz w:val="16"/>
        </w:rPr>
        <w:t xml:space="preserve">, and serve as a warning to any president who would pursue a major downward adjustment in U.S. support for Taiwan. The pattern has endured across periods of divided government and single-party control of the presidency and Congress. In terms of the peculiar relationships among foreign policy, international law, and domestic law in the U.S. system, </w:t>
      </w:r>
      <w:r w:rsidRPr="00E635D0">
        <w:rPr>
          <w:rStyle w:val="StyleUnderline"/>
        </w:rPr>
        <w:t>the TRA trumps the Three Communiqués</w:t>
      </w:r>
      <w:r w:rsidRPr="008B317C">
        <w:rPr>
          <w:sz w:val="16"/>
        </w:rPr>
        <w:t xml:space="preserve">, and is effectively immune from changes that might be sought through U.S.-PRC negotiations, including a still-highly-speculative fourth communiqué.103 In the U.S. view (and in contrast to Beijing’s interpretation), the Three Communiqués are mere policy statements, albeit exceptionally strong and durable ones. They are not binding, </w:t>
      </w:r>
      <w:proofErr w:type="spellStart"/>
      <w:r w:rsidRPr="008B317C">
        <w:rPr>
          <w:sz w:val="16"/>
        </w:rPr>
        <w:t>treatylike</w:t>
      </w:r>
      <w:proofErr w:type="spellEnd"/>
      <w:r w:rsidRPr="008B317C">
        <w:rPr>
          <w:sz w:val="16"/>
        </w:rPr>
        <w:t xml:space="preserve"> international legal commitments. Even if they were, the first would be overridden by the TRA (to the extent the two were in conflict), the latter two would be construed (where possible) to avoid conflict with the TRA, and all three likely would be deemed not to be received into domestic law or to override preexisting legislation. </w:t>
      </w:r>
      <w:r w:rsidRPr="00E635D0">
        <w:rPr>
          <w:rStyle w:val="StyleUnderline"/>
        </w:rPr>
        <w:t>Under Trump</w:t>
      </w:r>
      <w:r w:rsidRPr="008B317C">
        <w:rPr>
          <w:sz w:val="16"/>
        </w:rPr>
        <w:t xml:space="preserve">, Republican control of the presidency and both houses of </w:t>
      </w:r>
      <w:r w:rsidRPr="00DB6E8E">
        <w:rPr>
          <w:rStyle w:val="StyleUnderline"/>
          <w:highlight w:val="yellow"/>
        </w:rPr>
        <w:t xml:space="preserve">Congress </w:t>
      </w:r>
      <w:proofErr w:type="gramStart"/>
      <w:r w:rsidRPr="00DB6E8E">
        <w:rPr>
          <w:rStyle w:val="StyleUnderline"/>
          <w:highlight w:val="yellow"/>
        </w:rPr>
        <w:t>seems</w:t>
      </w:r>
      <w:proofErr w:type="gramEnd"/>
      <w:r w:rsidRPr="00DB6E8E">
        <w:rPr>
          <w:rStyle w:val="StyleUnderline"/>
          <w:highlight w:val="yellow"/>
        </w:rPr>
        <w:t xml:space="preserve"> unlikely to reduce</w:t>
      </w:r>
      <w:r w:rsidRPr="008B317C">
        <w:rPr>
          <w:sz w:val="16"/>
        </w:rPr>
        <w:t xml:space="preserve"> the level and salience of congressional </w:t>
      </w:r>
      <w:r w:rsidRPr="00E635D0">
        <w:rPr>
          <w:rStyle w:val="StyleUnderline"/>
        </w:rPr>
        <w:t xml:space="preserve">support for Taiwan. </w:t>
      </w:r>
      <w:r w:rsidRPr="00DB6E8E">
        <w:rPr>
          <w:rStyle w:val="StyleUnderline"/>
          <w:highlight w:val="yellow"/>
        </w:rPr>
        <w:t>Congress’s role in offering support</w:t>
      </w:r>
      <w:r w:rsidRPr="008B317C">
        <w:rPr>
          <w:sz w:val="16"/>
        </w:rPr>
        <w:t xml:space="preserve"> for Taiwan has, if anything, </w:t>
      </w:r>
      <w:r w:rsidRPr="00DB6E8E">
        <w:rPr>
          <w:rStyle w:val="StyleUnderline"/>
          <w:highlight w:val="yellow"/>
        </w:rPr>
        <w:t>surged under Trump</w:t>
      </w:r>
      <w:r w:rsidRPr="00E635D0">
        <w:rPr>
          <w:rStyle w:val="StyleUnderline"/>
        </w:rPr>
        <w:t xml:space="preserve"> with the</w:t>
      </w:r>
      <w:r w:rsidRPr="008B317C">
        <w:rPr>
          <w:sz w:val="16"/>
        </w:rPr>
        <w:t xml:space="preserve"> enactment of the </w:t>
      </w:r>
      <w:r w:rsidRPr="00E635D0">
        <w:rPr>
          <w:rStyle w:val="StyleUnderline"/>
        </w:rPr>
        <w:t>Taiwan Travel Act</w:t>
      </w:r>
      <w:r w:rsidRPr="008B317C">
        <w:rPr>
          <w:sz w:val="16"/>
        </w:rPr>
        <w:t xml:space="preserve"> and port call provisions in the National Defense Authorization Act. Even </w:t>
      </w:r>
      <w:r w:rsidRPr="00DB6E8E">
        <w:rPr>
          <w:rStyle w:val="StyleUnderline"/>
          <w:highlight w:val="yellow"/>
        </w:rPr>
        <w:t>if there were to be a Trumpian turn</w:t>
      </w:r>
      <w:r w:rsidRPr="00E635D0">
        <w:rPr>
          <w:rStyle w:val="StyleUnderline"/>
        </w:rPr>
        <w:t xml:space="preserve"> against</w:t>
      </w:r>
      <w:r w:rsidRPr="008B317C">
        <w:rPr>
          <w:sz w:val="16"/>
        </w:rPr>
        <w:t xml:space="preserve"> continuity in </w:t>
      </w:r>
      <w:r w:rsidRPr="00E635D0">
        <w:rPr>
          <w:rStyle w:val="StyleUnderline"/>
        </w:rPr>
        <w:t>Taiwan policy</w:t>
      </w:r>
      <w:r w:rsidRPr="008B317C">
        <w:rPr>
          <w:sz w:val="16"/>
        </w:rPr>
        <w:t xml:space="preserve">, it seems relatively likely that </w:t>
      </w:r>
      <w:r w:rsidRPr="00DB6E8E">
        <w:rPr>
          <w:rStyle w:val="StyleUnderline"/>
          <w:highlight w:val="yellow"/>
        </w:rPr>
        <w:t>Congress would persist in its traditional role</w:t>
      </w:r>
      <w:r w:rsidRPr="008B317C">
        <w:rPr>
          <w:sz w:val="16"/>
        </w:rPr>
        <w:t xml:space="preserve"> amid strained congressional relations with the administration and notable congressional distrust of Trump’s handling of many aspects of foreign policy.104 </w:t>
      </w:r>
    </w:p>
    <w:p w14:paraId="4D6D91C3" w14:textId="77777777" w:rsidR="001C631F" w:rsidRPr="001C631F" w:rsidRDefault="001C631F" w:rsidP="001C631F"/>
    <w:p w14:paraId="630D0CC1" w14:textId="04034B13" w:rsidR="00B71404" w:rsidRDefault="00B71404" w:rsidP="00B71404">
      <w:pPr>
        <w:pStyle w:val="Heading3"/>
      </w:pPr>
      <w:r>
        <w:t>AT: 6 Assurances Good</w:t>
      </w:r>
    </w:p>
    <w:p w14:paraId="06AF34FD" w14:textId="77777777" w:rsidR="00B71404" w:rsidRDefault="00B71404" w:rsidP="00B71404">
      <w:pPr>
        <w:pStyle w:val="Heading4"/>
      </w:pPr>
      <w:r>
        <w:t>Six assurances bad- gives China claim to Taiwan</w:t>
      </w:r>
    </w:p>
    <w:p w14:paraId="0A907E78" w14:textId="77777777" w:rsidR="00B71404" w:rsidRDefault="00B71404" w:rsidP="00B71404">
      <w:r>
        <w:t xml:space="preserve">Neil Thomas Neil Thomas is a research associate at </w:t>
      </w:r>
      <w:proofErr w:type="spellStart"/>
      <w:r>
        <w:t>MacroPolo</w:t>
      </w:r>
      <w:proofErr w:type="spellEnd"/>
      <w:r>
        <w:t xml:space="preserve">, the in-house think tank of the Paulson Institute in Chicago. March 26 </w:t>
      </w:r>
      <w:hyperlink r:id="rId156" w:history="1">
        <w:r w:rsidRPr="00E453BB">
          <w:rPr>
            <w:rStyle w:val="Hyperlink"/>
          </w:rPr>
          <w:t>https://www.washingtonpost.com/outlook/2019/03/26/when-it-comes-negotiating-with-china-devil-is-details/?utm_term=.59396d56642a</w:t>
        </w:r>
      </w:hyperlink>
    </w:p>
    <w:p w14:paraId="645069AE" w14:textId="77777777" w:rsidR="00B71404" w:rsidRPr="001E36BD" w:rsidRDefault="00B71404" w:rsidP="00B71404">
      <w:pPr>
        <w:rPr>
          <w:u w:val="single"/>
        </w:rPr>
      </w:pPr>
      <w:r w:rsidRPr="005C728E">
        <w:rPr>
          <w:sz w:val="16"/>
        </w:rPr>
        <w:t xml:space="preserve">Fortunately for Washington, the Chinese, preoccupied with domestic development and strategic competition with the Soviet Union and Vietnam, chose to do little as the United States turned its own understanding of the agreement into policy in the region. In April 1979, </w:t>
      </w:r>
      <w:r w:rsidRPr="00FC5B09">
        <w:rPr>
          <w:rStyle w:val="StyleUnderline"/>
        </w:rPr>
        <w:t>the Taiwan Relations Act created a legal basis for</w:t>
      </w:r>
      <w:r w:rsidRPr="005C728E">
        <w:rPr>
          <w:sz w:val="16"/>
        </w:rPr>
        <w:t xml:space="preserve"> the de facto </w:t>
      </w:r>
      <w:r w:rsidRPr="00FC5B09">
        <w:rPr>
          <w:rStyle w:val="StyleUnderline"/>
        </w:rPr>
        <w:t>diplomatic relations</w:t>
      </w:r>
      <w:r w:rsidRPr="005C728E">
        <w:rPr>
          <w:sz w:val="16"/>
        </w:rPr>
        <w:t xml:space="preserve"> that still exist </w:t>
      </w:r>
      <w:r w:rsidRPr="00FC5B09">
        <w:rPr>
          <w:rStyle w:val="StyleUnderline"/>
        </w:rPr>
        <w:t>between the United States and Taiwan</w:t>
      </w:r>
      <w:r w:rsidRPr="005C728E">
        <w:rPr>
          <w:sz w:val="16"/>
        </w:rPr>
        <w:t xml:space="preserve">. </w:t>
      </w:r>
      <w:r w:rsidRPr="00FC5B09">
        <w:rPr>
          <w:rStyle w:val="StyleUnderline"/>
        </w:rPr>
        <w:t>The Six Assurances</w:t>
      </w:r>
      <w:r w:rsidRPr="005C728E">
        <w:rPr>
          <w:sz w:val="16"/>
        </w:rPr>
        <w:t xml:space="preserve"> offered to Taiwan in 1982 </w:t>
      </w:r>
      <w:r w:rsidRPr="00FC5B09">
        <w:rPr>
          <w:rStyle w:val="StyleUnderline"/>
        </w:rPr>
        <w:t>affirmed</w:t>
      </w:r>
      <w:r w:rsidRPr="005C728E">
        <w:rPr>
          <w:sz w:val="16"/>
        </w:rPr>
        <w:t xml:space="preserve"> that </w:t>
      </w:r>
      <w:r w:rsidRPr="00FC5B09">
        <w:rPr>
          <w:rStyle w:val="StyleUnderline"/>
        </w:rPr>
        <w:t>the United States “would not formally recognize Chinese sovereignty over Taiwan.</w:t>
      </w:r>
      <w:r w:rsidRPr="005C728E">
        <w:rPr>
          <w:sz w:val="16"/>
        </w:rPr>
        <w:t xml:space="preserve">” That does not mean, however, that China’s linguistic chicanery was meaningless. Domestically, </w:t>
      </w:r>
      <w:r w:rsidRPr="00FC5B09">
        <w:rPr>
          <w:rStyle w:val="StyleUnderline"/>
        </w:rPr>
        <w:t>it helped fortify the legitimacy of Beijing’s claim to Taiwan, supporting a version of China in which its Communist Party controls Taipei.</w:t>
      </w:r>
      <w:r w:rsidRPr="005C728E">
        <w:rPr>
          <w:sz w:val="16"/>
        </w:rPr>
        <w:t xml:space="preserve"> And </w:t>
      </w:r>
      <w:r w:rsidRPr="00FC5B09">
        <w:rPr>
          <w:rStyle w:val="StyleUnderline"/>
        </w:rPr>
        <w:t>the history of this mistake may not be over.</w:t>
      </w:r>
      <w:r w:rsidRPr="005C728E">
        <w:rPr>
          <w:sz w:val="16"/>
        </w:rPr>
        <w:t xml:space="preserve"> As China seeks increasingly to “set the parameters of acceptable discourse” in global affairs, especially with regard to its claim of sovereignty over Taiwan, </w:t>
      </w:r>
      <w:r w:rsidRPr="00FC5B09">
        <w:rPr>
          <w:rStyle w:val="StyleUnderline"/>
        </w:rPr>
        <w:t>the words of the normalization communique may still become potent weapons of statecraft, diplomatic ammunition in a potential (if contentious) case for sovereignty should Beijing ever decide to force the issue of reunification with Taiwan.</w:t>
      </w:r>
      <w:r>
        <w:rPr>
          <w:rStyle w:val="StyleUnderline"/>
        </w:rPr>
        <w:t xml:space="preserve"> </w:t>
      </w:r>
      <w:r w:rsidRPr="005C728E">
        <w:rPr>
          <w:sz w:val="16"/>
        </w:rPr>
        <w:t xml:space="preserve">This blunder was not a one-off occurrence. Over the past 40 years, </w:t>
      </w:r>
      <w:r w:rsidRPr="00FC5B09">
        <w:rPr>
          <w:rStyle w:val="StyleUnderline"/>
        </w:rPr>
        <w:t>Western observers</w:t>
      </w:r>
      <w:r w:rsidRPr="005C728E">
        <w:rPr>
          <w:sz w:val="16"/>
        </w:rPr>
        <w:t xml:space="preserve"> often </w:t>
      </w:r>
      <w:r w:rsidRPr="00FC5B09">
        <w:rPr>
          <w:rStyle w:val="StyleUnderline"/>
        </w:rPr>
        <w:t>overlooked what Beijing was saying about its national ambitions.</w:t>
      </w:r>
      <w:r w:rsidRPr="005C728E">
        <w:rPr>
          <w:sz w:val="16"/>
        </w:rPr>
        <w:t xml:space="preserve"> The policy of engagement that Washington has pursued with China may have been its best option, but if successive administrations had taken Beijing’s words more seriously, the United States might have been more proactive in safeguarding the international order from the political, economic and security challenges posed by an authoritarian superpower — challenges that have necessitated a new trade agreement today. </w:t>
      </w:r>
      <w:r w:rsidRPr="005C728E">
        <w:rPr>
          <w:rStyle w:val="StyleUnderline"/>
        </w:rPr>
        <w:t>With U.S.-China relations at their lowest ebb in two decades</w:t>
      </w:r>
      <w:r w:rsidRPr="005C728E">
        <w:rPr>
          <w:sz w:val="16"/>
        </w:rPr>
        <w:t xml:space="preserve">, and the two countries’ governments increasingly divided over issues of trade, technology, geopolitics and human rights, </w:t>
      </w:r>
      <w:r w:rsidRPr="005C728E">
        <w:rPr>
          <w:rStyle w:val="StyleUnderline"/>
        </w:rPr>
        <w:t xml:space="preserve">the normalization communique </w:t>
      </w:r>
      <w:r w:rsidRPr="005C728E">
        <w:rPr>
          <w:sz w:val="16"/>
        </w:rPr>
        <w:t>is a lesson in the overconfidence that</w:t>
      </w:r>
      <w:r w:rsidRPr="005C728E">
        <w:rPr>
          <w:rStyle w:val="StyleUnderline"/>
        </w:rPr>
        <w:t xml:space="preserve"> led many Americans to overlook Chinese intentions</w:t>
      </w:r>
    </w:p>
    <w:p w14:paraId="606C63A4" w14:textId="67645AFB" w:rsidR="00107C5A" w:rsidRDefault="00107C5A" w:rsidP="00107C5A">
      <w:pPr>
        <w:pStyle w:val="Heading2"/>
      </w:pPr>
      <w:r>
        <w:t>Relations Adv</w:t>
      </w:r>
    </w:p>
    <w:p w14:paraId="0FDD097E" w14:textId="77777777" w:rsidR="00420FDE" w:rsidRPr="00BC3674" w:rsidRDefault="00420FDE" w:rsidP="00420FDE"/>
    <w:p w14:paraId="23537F24" w14:textId="025CBD89" w:rsidR="00420FDE" w:rsidRDefault="00EE10BC" w:rsidP="00420FDE">
      <w:pPr>
        <w:pStyle w:val="Heading3"/>
      </w:pPr>
      <w:r>
        <w:t>No Solvency - Trump</w:t>
      </w:r>
    </w:p>
    <w:p w14:paraId="0456D2F7" w14:textId="77777777" w:rsidR="00420FDE" w:rsidRDefault="00420FDE" w:rsidP="00420FDE">
      <w:pPr>
        <w:pStyle w:val="Heading4"/>
      </w:pPr>
      <w:r>
        <w:t xml:space="preserve">The problem is not Taiwan its Trump </w:t>
      </w:r>
    </w:p>
    <w:p w14:paraId="11E7F958" w14:textId="77777777" w:rsidR="00420FDE" w:rsidRPr="00D02DDF" w:rsidRDefault="00420FDE" w:rsidP="00420FDE">
      <w:pPr>
        <w:rPr>
          <w:sz w:val="16"/>
        </w:rPr>
      </w:pPr>
      <w:r w:rsidRPr="00D02DDF">
        <w:rPr>
          <w:sz w:val="16"/>
        </w:rPr>
        <w:t xml:space="preserve">Paul D. </w:t>
      </w:r>
      <w:proofErr w:type="spellStart"/>
      <w:r w:rsidRPr="007E3A77">
        <w:rPr>
          <w:rStyle w:val="StyleUnderline"/>
          <w:highlight w:val="yellow"/>
        </w:rPr>
        <w:t>Gewitz</w:t>
      </w:r>
      <w:proofErr w:type="spellEnd"/>
      <w:r w:rsidRPr="007E3A77">
        <w:rPr>
          <w:rStyle w:val="StyleUnderline"/>
          <w:highlight w:val="yellow"/>
        </w:rPr>
        <w:t xml:space="preserve"> 6/26</w:t>
      </w:r>
      <w:r w:rsidRPr="00D02DDF">
        <w:rPr>
          <w:sz w:val="16"/>
        </w:rPr>
        <w:t>/</w:t>
      </w:r>
      <w:proofErr w:type="gramStart"/>
      <w:r w:rsidRPr="00D02DDF">
        <w:rPr>
          <w:sz w:val="16"/>
        </w:rPr>
        <w:t>19,(</w:t>
      </w:r>
      <w:proofErr w:type="gramEnd"/>
      <w:r w:rsidRPr="00D02DDF">
        <w:rPr>
          <w:sz w:val="16"/>
        </w:rPr>
        <w:t xml:space="preserve"> Paul Gewirtz is the Potter Stewart Professor of Constitutional Law at Yale Law School and is also the Director of Yale Law School’s Paul Tsai China Center. Professor Gewirtz teaches and writes in various legal and policy fields, including constitutional law, federal courts, antidiscrimination law, law and literature, Chinese law, and American foreign policy. “Can the US-China crisis be stabilized?” </w:t>
      </w:r>
      <w:r w:rsidRPr="00D02DDF">
        <w:rPr>
          <w:i/>
          <w:sz w:val="16"/>
        </w:rPr>
        <w:t xml:space="preserve">Brookings </w:t>
      </w:r>
      <w:proofErr w:type="gramStart"/>
      <w:r w:rsidRPr="00D02DDF">
        <w:rPr>
          <w:i/>
          <w:sz w:val="16"/>
        </w:rPr>
        <w:t>https://www.brookings.edu/blog/order-from-chaos/2019/06/26/can-the-u-s-china-crisis-be-stabilized/ )</w:t>
      </w:r>
      <w:proofErr w:type="gramEnd"/>
      <w:r w:rsidRPr="00D02DDF">
        <w:rPr>
          <w:i/>
          <w:sz w:val="16"/>
        </w:rPr>
        <w:t xml:space="preserve"> SB</w:t>
      </w:r>
    </w:p>
    <w:p w14:paraId="0B554D82" w14:textId="77777777" w:rsidR="00420FDE" w:rsidRDefault="00420FDE" w:rsidP="00420FDE"/>
    <w:p w14:paraId="628B31F7" w14:textId="77777777" w:rsidR="00420FDE" w:rsidRPr="006257C8" w:rsidRDefault="00420FDE" w:rsidP="00420FDE">
      <w:pPr>
        <w:rPr>
          <w:sz w:val="14"/>
        </w:rPr>
      </w:pPr>
      <w:r w:rsidRPr="006257C8">
        <w:rPr>
          <w:sz w:val="14"/>
        </w:rPr>
        <w:t>These are just some specific examples.</w:t>
      </w:r>
      <w:r w:rsidRPr="00D02DDF">
        <w:rPr>
          <w:rStyle w:val="StyleUnderline"/>
        </w:rPr>
        <w:t xml:space="preserve"> </w:t>
      </w:r>
      <w:r w:rsidRPr="00D02DDF">
        <w:rPr>
          <w:rStyle w:val="StyleUnderline"/>
          <w:highlight w:val="yellow"/>
        </w:rPr>
        <w:t>The</w:t>
      </w:r>
      <w:r w:rsidRPr="006257C8">
        <w:rPr>
          <w:sz w:val="14"/>
        </w:rPr>
        <w:t xml:space="preserve"> deeper </w:t>
      </w:r>
      <w:r w:rsidRPr="00D02DDF">
        <w:rPr>
          <w:rStyle w:val="StyleUnderline"/>
          <w:highlight w:val="yellow"/>
        </w:rPr>
        <w:t>problem is</w:t>
      </w:r>
      <w:r w:rsidRPr="006257C8">
        <w:rPr>
          <w:sz w:val="14"/>
        </w:rPr>
        <w:t xml:space="preserve"> a more </w:t>
      </w:r>
      <w:r w:rsidRPr="00D02DDF">
        <w:rPr>
          <w:rStyle w:val="StyleUnderline"/>
          <w:highlight w:val="yellow"/>
        </w:rPr>
        <w:t>fundamental change in each government’s perception of the other</w:t>
      </w:r>
      <w:r w:rsidRPr="00D02DDF">
        <w:rPr>
          <w:rStyle w:val="StyleUnderline"/>
        </w:rPr>
        <w:t>.</w:t>
      </w:r>
      <w:r w:rsidRPr="006257C8">
        <w:rPr>
          <w:sz w:val="14"/>
        </w:rPr>
        <w:t xml:space="preserve"> U.S. government officials are now openly calling China an adversary, seeking to undermine and displace U.S. power and global leadership</w:t>
      </w:r>
      <w:r w:rsidRPr="00D02DDF">
        <w:rPr>
          <w:rStyle w:val="StyleUnderline"/>
        </w:rPr>
        <w:t xml:space="preserve">. </w:t>
      </w:r>
      <w:r w:rsidRPr="00D02DDF">
        <w:rPr>
          <w:rStyle w:val="StyleUnderline"/>
          <w:highlight w:val="yellow"/>
        </w:rPr>
        <w:t>China’s leaders have</w:t>
      </w:r>
      <w:r w:rsidRPr="006257C8">
        <w:rPr>
          <w:sz w:val="14"/>
        </w:rPr>
        <w:t xml:space="preserve"> publicly used more moderate language but </w:t>
      </w:r>
      <w:r w:rsidRPr="00D02DDF">
        <w:rPr>
          <w:rStyle w:val="StyleUnderline"/>
          <w:highlight w:val="yellow"/>
        </w:rPr>
        <w:t>clearly</w:t>
      </w:r>
      <w:r w:rsidRPr="00D02DDF">
        <w:rPr>
          <w:rStyle w:val="StyleUnderline"/>
        </w:rPr>
        <w:t xml:space="preserve"> </w:t>
      </w:r>
      <w:r w:rsidRPr="006257C8">
        <w:rPr>
          <w:sz w:val="14"/>
        </w:rPr>
        <w:t xml:space="preserve">have </w:t>
      </w:r>
      <w:r w:rsidRPr="00D02DDF">
        <w:rPr>
          <w:rStyle w:val="StyleUnderline"/>
          <w:highlight w:val="yellow"/>
        </w:rPr>
        <w:t>concluded that</w:t>
      </w:r>
      <w:r w:rsidRPr="006257C8">
        <w:rPr>
          <w:sz w:val="14"/>
        </w:rPr>
        <w:t xml:space="preserve">, at least </w:t>
      </w:r>
      <w:r w:rsidRPr="00D02DDF">
        <w:rPr>
          <w:rStyle w:val="StyleUnderline"/>
          <w:highlight w:val="yellow"/>
        </w:rPr>
        <w:t>under the Trump administration, the U.S. is China’s enemy</w:t>
      </w:r>
      <w:r w:rsidRPr="006257C8">
        <w:rPr>
          <w:sz w:val="14"/>
        </w:rPr>
        <w:t xml:space="preserve"> and is </w:t>
      </w:r>
      <w:r w:rsidRPr="00D02DDF">
        <w:rPr>
          <w:rStyle w:val="StyleUnderline"/>
          <w:highlight w:val="yellow"/>
        </w:rPr>
        <w:t>seeking to weaken China</w:t>
      </w:r>
      <w:r w:rsidRPr="006257C8">
        <w:rPr>
          <w:sz w:val="14"/>
          <w:highlight w:val="yellow"/>
        </w:rPr>
        <w:t xml:space="preserve"> </w:t>
      </w:r>
      <w:r w:rsidRPr="00D02DDF">
        <w:rPr>
          <w:rStyle w:val="StyleUnderline"/>
          <w:highlight w:val="yellow"/>
        </w:rPr>
        <w:t>and to</w:t>
      </w:r>
      <w:r w:rsidRPr="00D02DDF">
        <w:rPr>
          <w:rStyle w:val="StyleUnderline"/>
        </w:rPr>
        <w:t xml:space="preserve"> </w:t>
      </w:r>
      <w:r w:rsidRPr="00D02DDF">
        <w:rPr>
          <w:rStyle w:val="StyleUnderline"/>
          <w:highlight w:val="yellow"/>
        </w:rPr>
        <w:t>bring</w:t>
      </w:r>
      <w:r w:rsidRPr="006257C8">
        <w:rPr>
          <w:sz w:val="14"/>
        </w:rPr>
        <w:t xml:space="preserve"> about </w:t>
      </w:r>
      <w:r w:rsidRPr="00D02DDF">
        <w:rPr>
          <w:rStyle w:val="StyleUnderline"/>
          <w:highlight w:val="yellow"/>
        </w:rPr>
        <w:t>regime change of Chinese Communist Party rule</w:t>
      </w:r>
      <w:r w:rsidRPr="006257C8">
        <w:rPr>
          <w:sz w:val="14"/>
        </w:rPr>
        <w:t xml:space="preserve">. Perceptions are becoming a self-fulfilling prophecy, as each country is taking actions that reflect its perceptions of the other’s hostile intentions, and these reactions themselves reinforce the other country’s sense of enmity. Fundamental attitudinal shifts will get even worse if the relationship is not stabilized. Global dynamics will change. China will continue moving closer to Russia —an inherently unstable but dangerous coalition, especially as our ties with our own allies are weakening. Other countries caught up in this escalating rivalry but not wanting to take sides can easily stumble. This terrible downward spiral must be stopped. But can it be? </w:t>
      </w:r>
      <w:proofErr w:type="gramStart"/>
      <w:r w:rsidRPr="006257C8">
        <w:rPr>
          <w:sz w:val="14"/>
        </w:rPr>
        <w:t>Of course</w:t>
      </w:r>
      <w:proofErr w:type="gramEnd"/>
      <w:r w:rsidRPr="006257C8">
        <w:rPr>
          <w:sz w:val="14"/>
        </w:rPr>
        <w:t xml:space="preserve"> it can. Government policies and actions are made by human beings. Structural forces affect history, but human agency—not “destiny”—determines history’s outcomes. Whether human beings with power will in fact make appropriate choices or blunder disastrously is a separate question. Despite the rhetoric of systemic forces and historical trends common on both sides, we must focus on the fact that human beings in the United States and China will shape the future of the U.S.-China relationship, and neither country is synonymous with its leader or even with its government. There is debate and fluidity in both countries about the relationship. Very significantly, </w:t>
      </w:r>
      <w:r w:rsidRPr="006257C8">
        <w:rPr>
          <w:rStyle w:val="StyleUnderline"/>
          <w:highlight w:val="yellow"/>
        </w:rPr>
        <w:t>the</w:t>
      </w:r>
      <w:r w:rsidRPr="006257C8">
        <w:rPr>
          <w:sz w:val="14"/>
        </w:rPr>
        <w:t xml:space="preserve"> genuine </w:t>
      </w:r>
      <w:r w:rsidRPr="006257C8">
        <w:rPr>
          <w:rStyle w:val="StyleUnderline"/>
          <w:highlight w:val="yellow"/>
        </w:rPr>
        <w:t>enmity that is developing</w:t>
      </w:r>
      <w:r w:rsidRPr="006257C8">
        <w:rPr>
          <w:sz w:val="14"/>
          <w:highlight w:val="yellow"/>
        </w:rPr>
        <w:t xml:space="preserve"> </w:t>
      </w:r>
      <w:r w:rsidRPr="006257C8">
        <w:rPr>
          <w:rStyle w:val="StyleUnderline"/>
          <w:highlight w:val="yellow"/>
        </w:rPr>
        <w:t>is</w:t>
      </w:r>
      <w:r w:rsidRPr="006257C8">
        <w:rPr>
          <w:sz w:val="14"/>
        </w:rPr>
        <w:t xml:space="preserve"> very much </w:t>
      </w:r>
      <w:r w:rsidRPr="006257C8">
        <w:rPr>
          <w:rStyle w:val="StyleUnderline"/>
          <w:highlight w:val="yellow"/>
        </w:rPr>
        <w:t>in the</w:t>
      </w:r>
      <w:r w:rsidRPr="006257C8">
        <w:rPr>
          <w:rStyle w:val="StyleUnderline"/>
        </w:rPr>
        <w:t xml:space="preserve"> </w:t>
      </w:r>
      <w:r w:rsidRPr="006257C8">
        <w:rPr>
          <w:rStyle w:val="StyleUnderline"/>
          <w:highlight w:val="yellow"/>
        </w:rPr>
        <w:t>government-to-government relationship</w:t>
      </w:r>
      <w:r w:rsidRPr="006257C8">
        <w:rPr>
          <w:sz w:val="14"/>
        </w:rPr>
        <w:t>, with much more nuanced and even constructive thinking about the relationship widely held among people of all walks of life within each country. But the latter voices in the United States, numerous and respected voices, are often marginalized—and very regrettably the media in the United States largely focus on the harshest, loudest voices and often wrongly suggest that they reflect a new U.S. consensus.</w:t>
      </w:r>
    </w:p>
    <w:p w14:paraId="66D3E793" w14:textId="77777777" w:rsidR="00FB19EB" w:rsidRDefault="00FB19EB" w:rsidP="00FB19EB">
      <w:pPr>
        <w:pStyle w:val="Heading3"/>
      </w:pPr>
      <w:r>
        <w:t>No Solvency - Warming inevitable</w:t>
      </w:r>
    </w:p>
    <w:p w14:paraId="6A67DE26" w14:textId="77777777" w:rsidR="00FB19EB" w:rsidRDefault="00FB19EB" w:rsidP="00FB19EB">
      <w:pPr>
        <w:pStyle w:val="Heading4"/>
      </w:pPr>
      <w:r>
        <w:t xml:space="preserve">China’s belt and road initiative, massively expands coal industry and makes meeting global climate goals impossible </w:t>
      </w:r>
    </w:p>
    <w:p w14:paraId="2DC2394A" w14:textId="77777777" w:rsidR="00FB19EB" w:rsidRDefault="00FB19EB" w:rsidP="00FB19EB">
      <w:r>
        <w:t xml:space="preserve">Isabel </w:t>
      </w:r>
      <w:r w:rsidRPr="00AF3F49">
        <w:rPr>
          <w:rStyle w:val="Style13ptBold"/>
        </w:rPr>
        <w:t>Hilton</w:t>
      </w:r>
      <w:r>
        <w:t>, 1-2-20</w:t>
      </w:r>
      <w:r w:rsidRPr="00AF3F49">
        <w:rPr>
          <w:b/>
          <w:sz w:val="26"/>
          <w:szCs w:val="26"/>
        </w:rPr>
        <w:t>19</w:t>
      </w:r>
      <w:r>
        <w:t>, holder two honorary doctorates and was awarded the OBE for her work in raising environmental awareness in China. "How China’s Big Overseas Initiative Threatens Global Climate Progress," Yale E</w:t>
      </w:r>
      <w:r w:rsidRPr="00AF3F49">
        <w:rPr>
          <w:rStyle w:val="Style13ptBold"/>
        </w:rPr>
        <w:t>360</w:t>
      </w:r>
      <w:r>
        <w:t xml:space="preserve">, </w:t>
      </w:r>
      <w:hyperlink r:id="rId157" w:history="1">
        <w:r w:rsidRPr="006A1E97">
          <w:rPr>
            <w:rStyle w:val="Hyperlink"/>
          </w:rPr>
          <w:t>https://e360.yale.edu/features/how-chinas-big-overseas-initiative-threatens-climate-progress</w:t>
        </w:r>
      </w:hyperlink>
      <w:r>
        <w:t xml:space="preserve"> FH</w:t>
      </w:r>
    </w:p>
    <w:p w14:paraId="0F1C8B6D" w14:textId="77777777" w:rsidR="00FB19EB" w:rsidRDefault="00FB19EB" w:rsidP="00FB19EB"/>
    <w:p w14:paraId="551D8945" w14:textId="77777777" w:rsidR="00FB19EB" w:rsidRPr="00720D75" w:rsidRDefault="00FB19EB" w:rsidP="00FB19EB">
      <w:pPr>
        <w:rPr>
          <w:rStyle w:val="StyleUnderline"/>
        </w:rPr>
      </w:pPr>
      <w:r w:rsidRPr="00AF3F49">
        <w:rPr>
          <w:rStyle w:val="StyleUnderline"/>
        </w:rPr>
        <w:t>China’s Belt and Road Initiative</w:t>
      </w:r>
      <w:r w:rsidRPr="00720D75">
        <w:rPr>
          <w:sz w:val="12"/>
        </w:rPr>
        <w:t xml:space="preserve"> (BRI), launched by President Xi Jinping in 2013, has been described as the most ambitious infrastructure project in history. It is a plan to finance and build roads, railways, bridges, ports, and industrial parks abroad, beginning with China’s neighbors in Central, South, and Southeast Asia and eventually reaching Western Europe and across the Pacific to Latin America. The more than 70 countries that have formally signed up to participate account for two-thirds of the world’s population, 30 percent of global GDP, and an estimated 75 percent of known energy reserves. </w:t>
      </w:r>
      <w:r w:rsidRPr="00AF3F49">
        <w:rPr>
          <w:rStyle w:val="StyleUnderline"/>
        </w:rPr>
        <w:t>The first phase — of transport and energy infrastructure and seaports — will enable a level of industrial development and economic integration that Beijing hopes will generate new markets for Chinese companies and create a Chinese-dominated network of countries, tied into China’s economic and industrial realm.</w:t>
      </w:r>
      <w:r w:rsidRPr="00720D75">
        <w:rPr>
          <w:sz w:val="12"/>
        </w:rPr>
        <w:t xml:space="preserve"> If successful, it would create a sphere of technological, economic, diplomatic, and strategic power big enough to challenge that of the United States. BRI has the potential to transform economies in China’s partner countries. </w:t>
      </w:r>
      <w:r w:rsidRPr="002D3977">
        <w:rPr>
          <w:rStyle w:val="StyleUnderline"/>
        </w:rPr>
        <w:t>Yet it could also tip the world into catastrophic climate change.</w:t>
      </w:r>
      <w:r w:rsidRPr="00720D75">
        <w:rPr>
          <w:sz w:val="12"/>
        </w:rPr>
        <w:t xml:space="preserve"> Speaking at a meeting in San Francisco in September, Nicholas Stern, the prominent British economist, laid out his concerns: “</w:t>
      </w:r>
      <w:r w:rsidRPr="002D3977">
        <w:rPr>
          <w:rStyle w:val="StyleUnderline"/>
        </w:rPr>
        <w:t xml:space="preserve">The more than 70 countries that are signed up to the Belt and Road Initiative,” he said, “have an average GDP of around one-third of that of China. If they adopt China’s development model, which resulted in a doubling of China’s GHG </w:t>
      </w:r>
      <w:r w:rsidRPr="00720D75">
        <w:rPr>
          <w:sz w:val="12"/>
        </w:rPr>
        <w:t xml:space="preserve">[greenhouse gas] </w:t>
      </w:r>
      <w:r w:rsidRPr="002D3977">
        <w:rPr>
          <w:rStyle w:val="StyleUnderline"/>
        </w:rPr>
        <w:t>emissions in the first decade of the century, it would make the emissions targets in the Paris Agreement impossible</w:t>
      </w:r>
      <w:r w:rsidRPr="00720D75">
        <w:rPr>
          <w:sz w:val="12"/>
        </w:rPr>
        <w:t xml:space="preserve">.”. </w:t>
      </w:r>
      <w:r w:rsidRPr="002D3977">
        <w:rPr>
          <w:rStyle w:val="StyleUnderline"/>
        </w:rPr>
        <w:t>Just building</w:t>
      </w:r>
      <w:r w:rsidRPr="00720D75">
        <w:rPr>
          <w:sz w:val="12"/>
        </w:rPr>
        <w:t xml:space="preserve"> the land-based Silk Road Economic Belt and the 21st Century Maritime Silk Road </w:t>
      </w:r>
      <w:r w:rsidRPr="002D3977">
        <w:rPr>
          <w:rStyle w:val="StyleUnderline"/>
        </w:rPr>
        <w:t>will absorb massive amounts of concrete, steel, and chemicals, creating new power stations, mines, roads, railways, airports, and container ports, many in countries with poor environmental oversight</w:t>
      </w:r>
      <w:r w:rsidRPr="00720D75">
        <w:rPr>
          <w:sz w:val="12"/>
        </w:rPr>
        <w:t xml:space="preserve">. But </w:t>
      </w:r>
      <w:r w:rsidRPr="002D3977">
        <w:rPr>
          <w:rStyle w:val="StyleUnderline"/>
        </w:rPr>
        <w:t>more worrying</w:t>
      </w:r>
      <w:r w:rsidRPr="00720D75">
        <w:rPr>
          <w:sz w:val="12"/>
        </w:rPr>
        <w:t xml:space="preserve"> </w:t>
      </w:r>
      <w:r w:rsidRPr="002D3977">
        <w:rPr>
          <w:rStyle w:val="StyleUnderline"/>
        </w:rPr>
        <w:t>still is the vision of industrial development to follow</w:t>
      </w:r>
      <w:r w:rsidRPr="00720D75">
        <w:rPr>
          <w:sz w:val="12"/>
        </w:rPr>
        <w:t xml:space="preserve">, </w:t>
      </w:r>
      <w:r w:rsidRPr="002D3977">
        <w:rPr>
          <w:rStyle w:val="StyleUnderline"/>
        </w:rPr>
        <w:t>and the energy</w:t>
      </w:r>
      <w:r w:rsidRPr="00720D75">
        <w:rPr>
          <w:sz w:val="12"/>
        </w:rPr>
        <w:t xml:space="preserve"> that is planned </w:t>
      </w:r>
      <w:r w:rsidRPr="002D3977">
        <w:rPr>
          <w:rStyle w:val="StyleUnderline"/>
        </w:rPr>
        <w:t>to fuel it.</w:t>
      </w:r>
      <w:r w:rsidRPr="00720D75">
        <w:rPr>
          <w:sz w:val="12"/>
        </w:rPr>
        <w:t xml:space="preserve"> </w:t>
      </w:r>
      <w:r w:rsidRPr="002D3977">
        <w:rPr>
          <w:rStyle w:val="StyleUnderline"/>
        </w:rPr>
        <w:t xml:space="preserve">While China has imposed a cap on coal consumption at home, its coal and energy companies are on a building spree overseas. Chinese companies are involved in at least 240 coal projects in 25 of the Belt and Road countries, including in Bangladesh, Pakistan, Serbia, Kenya, Ghana, Malawi, and Zimbabwe. China is also financing about half of proposed new coal capacity in Egypt, Tanzania, and Zambia. </w:t>
      </w:r>
      <w:r w:rsidRPr="00720D75">
        <w:rPr>
          <w:sz w:val="12"/>
        </w:rPr>
        <w:t xml:space="preserve">While a few of these new plants will use the latest technology — in Bangladesh, for example, China is building the country’s first “clean coal” plant — </w:t>
      </w:r>
      <w:r w:rsidRPr="002D3977">
        <w:rPr>
          <w:rStyle w:val="StyleUnderline"/>
        </w:rPr>
        <w:t>many</w:t>
      </w:r>
      <w:r w:rsidRPr="00720D75">
        <w:rPr>
          <w:sz w:val="12"/>
        </w:rPr>
        <w:t xml:space="preserve"> are less advanced and </w:t>
      </w:r>
      <w:r w:rsidRPr="002D3977">
        <w:rPr>
          <w:rStyle w:val="StyleUnderline"/>
        </w:rPr>
        <w:t xml:space="preserve">are not being planned with the carbon capture technology that would make them less threatening to efforts to control climate change. </w:t>
      </w:r>
      <w:r w:rsidRPr="00720D75">
        <w:rPr>
          <w:sz w:val="12"/>
        </w:rPr>
        <w:t xml:space="preserve">China’s coal and energy companies have been at the heart of the country’s industrial revolution. From 1990 to 2015, China’s annual coal consumption went from 1.05 billion tons to 3.97 billion tons and provided more than 70 percent of China’s energy in its pursuit of rapid GDP growth. The country paid a heavy price for its coal addiction in water scarcity, acid rain, and air pollution, a price that officials routinely dismissed as rich-country concerns that China could not afford, until public concern about choking smog forced a change in policy. Over the last decade, in an effort to reverse coal’s impacts, the government instituted a program of closure of smaller, older plants and investment in new, advanced power stations. The share of coal in the mix began to drop, giving rise to the hope that consumption in a country that has swallowed half the world’s coal each year since 2011 was on a downward path. Today, China’s leadership has embedded “eco-civilization” in the Communist Party’s constitution, as the clean, green principle on which it is planning the next phase of China’s economic development. China’s planned shift away from heavy industry toward a more service-based economy, coupled with big investments in renewables, enabled China to achieve substantial reductions in energy intensity and to envisage the moment when the country’s coal use and carbon emissions would peak and begin to fall. In 2014 alone, China added 20 gigawatts (GW) of wind capacity, 11 GW of solar and 22 GW of hydropower capacity, but much of the country’s renewable output was wasted because of the structure of China’s electricity market. China’s coal-fired power plants had traditionally enjoyed fixed annual supply contracts that guaranteed them against operating losses, contracts that denied grid access to much of the output of the growing renewables sector. In 2015, reforms to the electricity market removed coal’s guaranteed hours and grid operators were encouraged to give priority to renewable energy over coal. It was welcome news for the global climate community as well as for China’s smog-weary urban population, but China’s giant coal and energy companies found themselves looking at a bleak future. Struggling to make a profit, they saw their best hopes of survival overseas. </w:t>
      </w:r>
      <w:r w:rsidRPr="002D3977">
        <w:rPr>
          <w:rStyle w:val="StyleUnderline"/>
        </w:rPr>
        <w:t>The result is that while China is making commendable efforts to clean up at home and to reduce its carbon emissions, the Belt and Road Initiative threatens to lock China’s partners into the same high-emission development that China is now trying to exit.</w:t>
      </w:r>
      <w:r w:rsidRPr="00720D75">
        <w:rPr>
          <w:sz w:val="12"/>
        </w:rPr>
        <w:t xml:space="preserve"> As a spokesman for the China </w:t>
      </w:r>
      <w:proofErr w:type="spellStart"/>
      <w:r w:rsidRPr="00720D75">
        <w:rPr>
          <w:sz w:val="12"/>
        </w:rPr>
        <w:t>Huaneng</w:t>
      </w:r>
      <w:proofErr w:type="spellEnd"/>
      <w:r w:rsidRPr="00720D75">
        <w:rPr>
          <w:sz w:val="12"/>
        </w:rPr>
        <w:t xml:space="preserve"> Group, </w:t>
      </w:r>
      <w:r w:rsidRPr="002D3977">
        <w:rPr>
          <w:rStyle w:val="StyleUnderline"/>
        </w:rPr>
        <w:t>China’s national state-owned power company</w:t>
      </w:r>
      <w:r w:rsidRPr="00720D75">
        <w:rPr>
          <w:sz w:val="12"/>
        </w:rPr>
        <w:t xml:space="preserve">, told China Energy News in July 2015, the company was actively seeking development opportunities along the “Belt and Road.” It </w:t>
      </w:r>
      <w:r w:rsidRPr="002D3977">
        <w:rPr>
          <w:rStyle w:val="StyleUnderline"/>
        </w:rPr>
        <w:t>had a particular eye on the coal resources of South Asia, Southeast Asia, Central and Eastern Europe, the Middle East, and the Russian Far East. Other energy companies followed suit, supported by the third key element in the strategy – China’s state-owned banks</w:t>
      </w:r>
      <w:r w:rsidRPr="00720D75">
        <w:rPr>
          <w:sz w:val="12"/>
        </w:rPr>
        <w:t xml:space="preserve">. Later that year, 190 countries agreed under the Paris climate accord to try to keep the global average temperature rise below 2 degrees Celsius (C) and as close to 1.5 degrees C as possible. </w:t>
      </w:r>
      <w:r w:rsidRPr="002D3977">
        <w:rPr>
          <w:rStyle w:val="StyleUnderline"/>
        </w:rPr>
        <w:t xml:space="preserve">The energy finance </w:t>
      </w:r>
      <w:proofErr w:type="gramStart"/>
      <w:r w:rsidRPr="002D3977">
        <w:rPr>
          <w:rStyle w:val="StyleUnderline"/>
        </w:rPr>
        <w:t>think</w:t>
      </w:r>
      <w:proofErr w:type="gramEnd"/>
      <w:r w:rsidRPr="002D3977">
        <w:rPr>
          <w:rStyle w:val="StyleUnderline"/>
        </w:rPr>
        <w:t xml:space="preserve"> tank Carbon Tracker estimates that this will require a complete phaseout of coal worldwide by 2040. That, in turn, means that 100 GW a year, or one coal plant a day, will need to close from now to 2040, a goal that is directly undercut by China’s coal investments. </w:t>
      </w:r>
      <w:r w:rsidRPr="00720D75">
        <w:rPr>
          <w:sz w:val="12"/>
        </w:rPr>
        <w:t xml:space="preserve">The average life of a coal-fired power station is around 40 years, so a phaseout by 2040 implies that any new plant built today – and most built after the turn of the century – is unlikely to operate long enough to recover its costs. As the price of renewables, already competitive with new coal and natural gas, is forecast to continue to drop, the point at which such plants become uneconomical could be very close. Against that background, China’s new coal power plants and infrastructure both at home and abroad threaten both the sustainability of its partners and global efforts to contain climate change. Chinese President Xi Jinping speaking at a summit for the Belt and Road Initiative in May 2017 in Beijing. The forum was attended by 29 foreign heads of state and government representatives from more than 130 countries. Chinese President Xi Jinping speaking at a summit for the Belt and Road Initiative in May 2017 in Beijing. The forum was attended by 29 foreign heads of state and government representatives from more than 130 countries. THOMAS PETER / GETTY IMAGES In 2016, Xi called for the Belt and Road Initiative to be “green, healthy, intelligent, and peaceful” and urged participating countries to “deepen cooperation in environmental protection, intensify ecological preservation and build a green Silk Road.” </w:t>
      </w:r>
      <w:r w:rsidRPr="002D3977">
        <w:rPr>
          <w:rStyle w:val="StyleUnderline"/>
        </w:rPr>
        <w:t>The government has released guidelines such as the Guidance on Promoting Green Belt and Road, which parallel domestic green finance guidelines, but they are non-binding and appear to be little applied</w:t>
      </w:r>
      <w:r w:rsidRPr="00720D75">
        <w:rPr>
          <w:rStyle w:val="StyleUnderline"/>
        </w:rPr>
        <w:t xml:space="preserve">. </w:t>
      </w:r>
      <w:r w:rsidRPr="00720D75">
        <w:rPr>
          <w:sz w:val="12"/>
        </w:rPr>
        <w:t xml:space="preserve">The Asian Infrastructure Investment Bank (AIIB), China’s first venture into the creation of a multilateral bank, proudly proclaims that its standards on environmental protection and climate risk are world-class, but since the AIIB is only a small player in financing the Belt and Road Initiative, it makes little difference to the climate or the environmental outcome. The banks that matter are the 27 (mostly state-owned) banks involved in the BRI — such as the China Development Bank, which is expected to lend $40-45 billion annually to BRI projects, the Export-Import Bank of China, and the Industrial and Commercial Bank of China, which together account for the bulk of BRI financing to date. How much attention they pay to green guidelines may be judged by the result. So </w:t>
      </w:r>
      <w:r w:rsidRPr="00720D75">
        <w:rPr>
          <w:rStyle w:val="StyleUnderline"/>
        </w:rPr>
        <w:t>far, the majority of BRI projects are energy-related</w:t>
      </w:r>
      <w:r w:rsidRPr="00720D75">
        <w:rPr>
          <w:sz w:val="12"/>
        </w:rPr>
        <w:t xml:space="preserve">: Since 2000, Chinese-led policy banks have invested $160 billion in overseas energy projects, almost as much as the World Bank and regional development banks. But unlike the World Bank, </w:t>
      </w:r>
      <w:r w:rsidRPr="00720D75">
        <w:rPr>
          <w:rStyle w:val="StyleUnderline"/>
        </w:rPr>
        <w:t xml:space="preserve">80 percent of China’s overseas energy investments went to fossil fuels — $54.6 billion to oil, $43.5 billion to coal, and $18.8 billion to natural gas </w:t>
      </w:r>
      <w:r w:rsidRPr="00720D75">
        <w:rPr>
          <w:sz w:val="12"/>
        </w:rPr>
        <w:t xml:space="preserve">— </w:t>
      </w:r>
      <w:r w:rsidRPr="00720D75">
        <w:rPr>
          <w:rStyle w:val="StyleUnderline"/>
        </w:rPr>
        <w:t>compared with only 3 percent to solar and wind and 17 percent to often-controversial hydro projects. When the Global Environment Institute, a Beijing-based NGO, reviewed China’s involvement in coal power projects in 65 countries participating in the Belt and Road Initiative, it discovered that between 2001 and 2016 China had invested in 240 coal power plants along the BRI,</w:t>
      </w:r>
      <w:r w:rsidRPr="00720D75">
        <w:rPr>
          <w:sz w:val="12"/>
        </w:rPr>
        <w:t xml:space="preserve"> with a total generating capacity of 251 GW. </w:t>
      </w:r>
      <w:r w:rsidRPr="00720D75">
        <w:rPr>
          <w:rStyle w:val="StyleUnderline"/>
        </w:rPr>
        <w:t>Most were not the advanced installations that China was building at home</w:t>
      </w:r>
      <w:r w:rsidRPr="00720D75">
        <w:rPr>
          <w:sz w:val="12"/>
        </w:rPr>
        <w:t xml:space="preserve">. Kelly Sims Gallagher, professor of energy and environmental policy at Tufts University, points out that of 50 Chinese-financed, coal-fired power plants constructed overseas between 2001 and 2016, 58 percent used low-efficiency, sub-critical coal technology. </w:t>
      </w:r>
      <w:r w:rsidRPr="00720D75">
        <w:rPr>
          <w:rStyle w:val="StyleUnderline"/>
        </w:rPr>
        <w:t>Together, they would release nearly 600 million metric tons of carbon dioxide a year, equivalent to 11 percent of total U.S. emissions in 2015</w:t>
      </w:r>
      <w:r w:rsidRPr="00720D75">
        <w:rPr>
          <w:sz w:val="12"/>
        </w:rPr>
        <w:t xml:space="preserve">. The AIIB estimates that 460 million people in Asia still lack access to electricity, and coal advocates in participating Belt and Road countries such as Pakistan, Indonesia, and Bangladesh still argue that coal is a cheap way of meeting urgent energy needs. It is an argument many Chinese analysts also still support, despite China’s domestic difficulties with coal. But even leaving aside the damage that coal does to the environment and to human health, the economic case for coal has become progressively weaker as the cost of renewables falls. Today, building new coal plants carries serious financial as well as climate risks. These new coal plants will make it much more difficult for poor countries to meet their climate goals under the Paris Agreement. According to a new report from Carbon Tracker, which used satellite data to estimate power plant activity, two-fifths of China’s coal power stations are already </w:t>
      </w:r>
      <w:proofErr w:type="gramStart"/>
      <w:r w:rsidRPr="00720D75">
        <w:rPr>
          <w:sz w:val="12"/>
        </w:rPr>
        <w:t>loss-making</w:t>
      </w:r>
      <w:proofErr w:type="gramEnd"/>
      <w:r w:rsidRPr="00720D75">
        <w:rPr>
          <w:sz w:val="12"/>
        </w:rPr>
        <w:t xml:space="preserve"> and China could save nearly $390 billion by closing them down. By 2040, they estimate, 95 percent of China’s coal plants will be loss-making, through a combination of a rising carbon price and clean air regulation. As soon as 2021, they say, it will be cheaper to build new onshore wind farms than to operate existing coal </w:t>
      </w:r>
      <w:proofErr w:type="gramStart"/>
      <w:r w:rsidRPr="00720D75">
        <w:rPr>
          <w:sz w:val="12"/>
        </w:rPr>
        <w:t>plants, and</w:t>
      </w:r>
      <w:proofErr w:type="gramEnd"/>
      <w:r w:rsidRPr="00720D75">
        <w:rPr>
          <w:sz w:val="12"/>
        </w:rPr>
        <w:t xml:space="preserve"> installing new solar PV will be cheaper than running coal plants by 2025. China’s power companies, with their large fleets of coal-fired power stations, are carrying a high risk of stranded assets: Carbon Tracker put this risk as high as $66 billion for China’s National Energy Investment Group, the world’s largest power company, equivalent to half its total capital. Now, by building new coal plants along the Belt and Road, China is creating similar risks for the countries that host these projects, risks most of them can ill afford. </w:t>
      </w:r>
      <w:r w:rsidRPr="00720D75">
        <w:rPr>
          <w:rStyle w:val="StyleUnderline"/>
        </w:rPr>
        <w:t>If these new coal plants continue to operate, they will they make it much more difficult for poor countries to meet their climate goals under the Paris Agreement</w:t>
      </w:r>
      <w:r w:rsidRPr="00720D75">
        <w:rPr>
          <w:sz w:val="12"/>
        </w:rPr>
        <w:t xml:space="preserve">, and, far from offering a cheap energy option, </w:t>
      </w:r>
      <w:r w:rsidRPr="00720D75">
        <w:rPr>
          <w:rStyle w:val="StyleUnderline"/>
        </w:rPr>
        <w:t>they will become a financial burden</w:t>
      </w:r>
      <w:r w:rsidRPr="00720D75">
        <w:rPr>
          <w:sz w:val="12"/>
        </w:rPr>
        <w:t xml:space="preserve"> either to the governments or consumers, </w:t>
      </w:r>
      <w:r w:rsidRPr="00720D75">
        <w:rPr>
          <w:rStyle w:val="StyleUnderline"/>
        </w:rPr>
        <w:t>even as</w:t>
      </w:r>
      <w:r w:rsidRPr="00720D75">
        <w:rPr>
          <w:sz w:val="12"/>
        </w:rPr>
        <w:t xml:space="preserve"> </w:t>
      </w:r>
      <w:r w:rsidRPr="00720D75">
        <w:rPr>
          <w:rStyle w:val="StyleUnderline"/>
        </w:rPr>
        <w:t>these plants lock out cheaper and cleaner alternatives</w:t>
      </w:r>
      <w:r w:rsidRPr="00720D75">
        <w:rPr>
          <w:sz w:val="12"/>
        </w:rPr>
        <w:t xml:space="preserve">. </w:t>
      </w:r>
      <w:r w:rsidRPr="00720D75">
        <w:rPr>
          <w:rStyle w:val="StyleUnderline"/>
        </w:rPr>
        <w:t>China may be pursuing eco-civilization at home, but it urgently needs to address the global risks it is creating in the Belt and Road Initiative.</w:t>
      </w:r>
    </w:p>
    <w:p w14:paraId="69281081" w14:textId="77777777" w:rsidR="00FB19EB" w:rsidRPr="005D07BA" w:rsidRDefault="00FB19EB" w:rsidP="00FB19EB">
      <w:pPr>
        <w:pStyle w:val="Heading4"/>
        <w:rPr>
          <w:rFonts w:cs="Calibri"/>
        </w:rPr>
      </w:pPr>
      <w:r w:rsidRPr="005D07BA">
        <w:rPr>
          <w:rFonts w:cs="Calibri"/>
        </w:rPr>
        <w:t xml:space="preserve">Warming is </w:t>
      </w:r>
      <w:r>
        <w:rPr>
          <w:rFonts w:cs="Calibri"/>
        </w:rPr>
        <w:t xml:space="preserve">near </w:t>
      </w:r>
      <w:r w:rsidRPr="005D07BA">
        <w:rPr>
          <w:rFonts w:cs="Calibri"/>
        </w:rPr>
        <w:t>irreversib</w:t>
      </w:r>
      <w:r>
        <w:rPr>
          <w:rFonts w:cs="Calibri"/>
        </w:rPr>
        <w:t>le</w:t>
      </w:r>
      <w:r w:rsidRPr="005D07BA">
        <w:rPr>
          <w:rFonts w:cs="Calibri"/>
        </w:rPr>
        <w:t xml:space="preserve">– runaway feedback </w:t>
      </w:r>
      <w:proofErr w:type="gramStart"/>
      <w:r w:rsidRPr="005D07BA">
        <w:rPr>
          <w:rFonts w:cs="Calibri"/>
        </w:rPr>
        <w:t>are</w:t>
      </w:r>
      <w:proofErr w:type="gramEnd"/>
      <w:r w:rsidRPr="005D07BA">
        <w:rPr>
          <w:rFonts w:cs="Calibri"/>
        </w:rPr>
        <w:t xml:space="preserve"> already guaranteed</w:t>
      </w:r>
      <w:r>
        <w:rPr>
          <w:rFonts w:cs="Calibri"/>
        </w:rPr>
        <w:t>, No politically viable policy can solve</w:t>
      </w:r>
    </w:p>
    <w:p w14:paraId="410E090B" w14:textId="77777777" w:rsidR="00FB19EB" w:rsidRDefault="00FB19EB" w:rsidP="00FB19EB">
      <w:r w:rsidRPr="005D07BA">
        <w:t>*Their models don’t include these feedbacks</w:t>
      </w:r>
    </w:p>
    <w:p w14:paraId="527DBF37" w14:textId="77777777" w:rsidR="00FB19EB" w:rsidRPr="005D07BA" w:rsidRDefault="00FB19EB" w:rsidP="00FB19EB">
      <w:r w:rsidRPr="005D07BA">
        <w:rPr>
          <w:rStyle w:val="Style13ptBold"/>
        </w:rPr>
        <w:t>Spratt 15</w:t>
      </w:r>
      <w:r w:rsidRPr="005D07BA">
        <w:t xml:space="preserve"> (DAVID SPRATT, is a climate activist, writer and author, who works with climate action groups in Melbourne’s inner north. He runs the blog “Climate Code Red”, is the author with Philip Sutton of a book of the same name, and his writings appear in </w:t>
      </w:r>
      <w:proofErr w:type="spellStart"/>
      <w:r w:rsidRPr="005D07BA">
        <w:t>ReNew</w:t>
      </w:r>
      <w:proofErr w:type="spellEnd"/>
      <w:r w:rsidRPr="005D07BA">
        <w:t xml:space="preserve"> Economy and elsewhere. RECOUNT IT’S TIME TO “DO THE MATH” AGAIN, http://media.wix.com/ugd/148cb0_bb2e61584dbb403e8e33fd65b1c48e30.pdf)</w:t>
      </w:r>
    </w:p>
    <w:p w14:paraId="3D1D811D" w14:textId="77777777" w:rsidR="00FB19EB" w:rsidRDefault="00FB19EB" w:rsidP="00FB19EB">
      <w:pPr>
        <w:rPr>
          <w:sz w:val="16"/>
        </w:rPr>
      </w:pPr>
      <w:r w:rsidRPr="000955EA">
        <w:rPr>
          <w:rStyle w:val="StyleUnderline"/>
        </w:rPr>
        <w:t>The IPCC’s published carbon budgets do not include</w:t>
      </w:r>
      <w:r w:rsidRPr="005D07BA">
        <w:rPr>
          <w:rStyle w:val="StyleUnderline"/>
        </w:rPr>
        <w:t xml:space="preserve"> significant events that are happening now</w:t>
      </w:r>
      <w:r w:rsidRPr="005D07BA">
        <w:rPr>
          <w:sz w:val="16"/>
        </w:rPr>
        <w:t xml:space="preserve">, and which will accelerate in the near-term, </w:t>
      </w:r>
      <w:r w:rsidRPr="005D07BA">
        <w:rPr>
          <w:rStyle w:val="StyleUnderline"/>
        </w:rPr>
        <w:t>significantly reducing the available budget. These events include</w:t>
      </w:r>
      <w:r w:rsidRPr="005D07BA">
        <w:rPr>
          <w:sz w:val="16"/>
        </w:rPr>
        <w:t xml:space="preserve"> “long-term” </w:t>
      </w:r>
      <w:r w:rsidRPr="000955EA">
        <w:rPr>
          <w:rStyle w:val="StyleUnderline"/>
        </w:rPr>
        <w:t>feedbacks</w:t>
      </w:r>
      <w:r w:rsidRPr="000955EA">
        <w:rPr>
          <w:sz w:val="16"/>
        </w:rPr>
        <w:t>, in which warming produces conditions that generate more warming. Examples are changes in the large polar ice sheets that</w:t>
      </w:r>
      <w:r w:rsidRPr="005D07BA">
        <w:rPr>
          <w:sz w:val="16"/>
        </w:rPr>
        <w:t xml:space="preserve"> alter the planet’s reflectivity and trigger the release of large permafrost carbon stores, and impact other carbon cycle components so that carbon sinks such as the oceans and forests become less efficient in storing carbon. It is conventionally considered that these feedbacks operate on millennia timescales. But the rate at which human activity is changing the Earth’s energy balance is without precedent, and the rate of change in energy forcing is now so great that these “</w:t>
      </w:r>
      <w:r w:rsidRPr="005D07BA">
        <w:rPr>
          <w:rStyle w:val="StyleUnderline"/>
        </w:rPr>
        <w:t xml:space="preserve">long-term” feedbacks </w:t>
      </w:r>
      <w:r w:rsidRPr="000955EA">
        <w:rPr>
          <w:rStyle w:val="StyleUnderline"/>
        </w:rPr>
        <w:t>are already occurring on short timeframes</w:t>
      </w:r>
      <w:r w:rsidRPr="005D07BA">
        <w:rPr>
          <w:rStyle w:val="StyleUnderline"/>
        </w:rPr>
        <w:t>.</w:t>
      </w:r>
      <w:r w:rsidRPr="005D07BA">
        <w:rPr>
          <w:sz w:val="16"/>
        </w:rPr>
        <w:t xml:space="preserve"> For example, </w:t>
      </w:r>
      <w:r w:rsidRPr="005D07BA">
        <w:rPr>
          <w:rStyle w:val="StyleUnderline"/>
          <w:highlight w:val="yellow"/>
        </w:rPr>
        <w:t>the Arctic is</w:t>
      </w:r>
      <w:r w:rsidRPr="005D07BA">
        <w:rPr>
          <w:rStyle w:val="StyleUnderline"/>
        </w:rPr>
        <w:t xml:space="preserve"> </w:t>
      </w:r>
      <w:r w:rsidRPr="002E2DA1">
        <w:rPr>
          <w:rStyle w:val="StyleUnderline"/>
          <w:highlight w:val="yellow"/>
        </w:rPr>
        <w:t>likely to</w:t>
      </w:r>
      <w:r w:rsidRPr="005D07BA">
        <w:rPr>
          <w:rStyle w:val="StyleUnderline"/>
        </w:rPr>
        <w:t xml:space="preserve"> </w:t>
      </w:r>
      <w:r w:rsidRPr="005D07BA">
        <w:rPr>
          <w:rStyle w:val="StyleUnderline"/>
          <w:highlight w:val="yellow"/>
        </w:rPr>
        <w:t>be a carbon source, rather than sink, by the mid-2020’s</w:t>
      </w:r>
      <w:r w:rsidRPr="005D07BA">
        <w:rPr>
          <w:sz w:val="16"/>
        </w:rPr>
        <w:t xml:space="preserve">. 7 In 2007 the IPCC said that “with feedbacks included, </w:t>
      </w:r>
      <w:proofErr w:type="spellStart"/>
      <w:r w:rsidRPr="005D07BA">
        <w:rPr>
          <w:sz w:val="16"/>
        </w:rPr>
        <w:t>stabilising</w:t>
      </w:r>
      <w:proofErr w:type="spellEnd"/>
      <w:r w:rsidRPr="005D07BA">
        <w:rPr>
          <w:sz w:val="16"/>
        </w:rPr>
        <w:t xml:space="preserve"> at 450 parts per million carbon dioxide equivalent (ppm CO2e) correlates with cumulative emissions some 27 per cent lower than without feedbacks, over a 100-year period”.8 One of the most significant research findings in 2014 was that </w:t>
      </w:r>
      <w:r w:rsidRPr="005D07BA">
        <w:rPr>
          <w:rStyle w:val="StyleUnderline"/>
          <w:highlight w:val="yellow"/>
        </w:rPr>
        <w:t>the “tipping point’ has already passed</w:t>
      </w:r>
      <w:r w:rsidRPr="005D07BA">
        <w:rPr>
          <w:rStyle w:val="StyleUnderline"/>
        </w:rPr>
        <w:t xml:space="preserve"> for one of these “long-term” events. </w:t>
      </w:r>
      <w:r w:rsidRPr="005D07BA">
        <w:rPr>
          <w:rStyle w:val="StyleUnderline"/>
          <w:highlight w:val="yellow"/>
        </w:rPr>
        <w:t>Scientists found</w:t>
      </w:r>
      <w:r w:rsidRPr="005D07BA">
        <w:rPr>
          <w:rStyle w:val="StyleUnderline"/>
        </w:rPr>
        <w:t xml:space="preserve"> that “</w:t>
      </w:r>
      <w:r w:rsidRPr="005D07BA">
        <w:rPr>
          <w:rStyle w:val="StyleUnderline"/>
          <w:highlight w:val="yellow"/>
        </w:rPr>
        <w:t>the retreat of ice in</w:t>
      </w:r>
      <w:r w:rsidRPr="005D07BA">
        <w:rPr>
          <w:rStyle w:val="StyleUnderline"/>
        </w:rPr>
        <w:t xml:space="preserve"> the Amundsen Sea sector of </w:t>
      </w:r>
      <w:r w:rsidRPr="005D07BA">
        <w:rPr>
          <w:rStyle w:val="StyleUnderline"/>
          <w:highlight w:val="yellow"/>
        </w:rPr>
        <w:t>West Antarctica was unstoppable</w:t>
      </w:r>
      <w:r w:rsidRPr="005D07BA">
        <w:rPr>
          <w:rStyle w:val="StyleUnderline"/>
        </w:rPr>
        <w:t xml:space="preserve">, with major consequences – it will mean that sea levels will rise 1 </w:t>
      </w:r>
      <w:proofErr w:type="spellStart"/>
      <w:r w:rsidRPr="005D07BA">
        <w:rPr>
          <w:rStyle w:val="StyleUnderline"/>
        </w:rPr>
        <w:t>metre</w:t>
      </w:r>
      <w:proofErr w:type="spellEnd"/>
      <w:r w:rsidRPr="005D07BA">
        <w:rPr>
          <w:rStyle w:val="StyleUnderline"/>
        </w:rPr>
        <w:t xml:space="preserve"> worldwide… </w:t>
      </w:r>
      <w:r w:rsidRPr="005D07BA">
        <w:rPr>
          <w:rStyle w:val="StyleUnderline"/>
          <w:highlight w:val="yellow"/>
        </w:rPr>
        <w:t>Its disappearance will likely trigger the collapse of the rest of the West Antarctic ice sheet</w:t>
      </w:r>
      <w:r w:rsidRPr="005D07BA">
        <w:rPr>
          <w:sz w:val="16"/>
        </w:rPr>
        <w:t xml:space="preserve">, which comes with a sea level rise of between 3–5 </w:t>
      </w:r>
      <w:proofErr w:type="spellStart"/>
      <w:r w:rsidRPr="005D07BA">
        <w:rPr>
          <w:sz w:val="16"/>
        </w:rPr>
        <w:t>metres</w:t>
      </w:r>
      <w:proofErr w:type="spellEnd"/>
      <w:r w:rsidRPr="005D07BA">
        <w:rPr>
          <w:sz w:val="16"/>
        </w:rPr>
        <w:t xml:space="preserve">. </w:t>
      </w:r>
      <w:r w:rsidRPr="005D07BA">
        <w:rPr>
          <w:rStyle w:val="StyleUnderline"/>
        </w:rPr>
        <w:t>Such an event will displace millions of people worldwide</w:t>
      </w:r>
      <w:r w:rsidRPr="005D07BA">
        <w:rPr>
          <w:sz w:val="16"/>
        </w:rPr>
        <w:t xml:space="preserve">”. 9 What was also significant was the strong reaction to this news from the climate science community, because it represented a clear case of an event generally considered to be “long term” in nature having already occurred. Dr Malte </w:t>
      </w:r>
      <w:proofErr w:type="spellStart"/>
      <w:r w:rsidRPr="005D07BA">
        <w:rPr>
          <w:sz w:val="16"/>
        </w:rPr>
        <w:t>Meinshausen</w:t>
      </w:r>
      <w:proofErr w:type="spellEnd"/>
      <w:r w:rsidRPr="005D07BA">
        <w:rPr>
          <w:sz w:val="16"/>
        </w:rPr>
        <w:t xml:space="preserve"> called the evidence “a game changer”, and a “tipping point that none of us thought would pass so quickly”, noting that we are “committed already to a change in coastlines that is unprecedented for us humans”.10 NO CARBON BUDGET REMAINS FOR 2ºC CAP There is strong evidence that for a low risk of exceeding 2ºC, </w:t>
      </w:r>
      <w:r w:rsidRPr="005D07BA">
        <w:rPr>
          <w:rStyle w:val="StyleUnderline"/>
          <w:highlight w:val="yellow"/>
        </w:rPr>
        <w:t>there is no carbon budget remaining</w:t>
      </w:r>
      <w:r w:rsidRPr="005D07BA">
        <w:rPr>
          <w:sz w:val="16"/>
        </w:rPr>
        <w:t xml:space="preserve">. • </w:t>
      </w:r>
      <w:r w:rsidRPr="005D07BA">
        <w:rPr>
          <w:rStyle w:val="StyleUnderline"/>
          <w:highlight w:val="yellow"/>
        </w:rPr>
        <w:t>There are no scenarios available with a</w:t>
      </w:r>
      <w:r w:rsidRPr="005D07BA">
        <w:rPr>
          <w:sz w:val="16"/>
        </w:rPr>
        <w:t xml:space="preserve"> “very </w:t>
      </w:r>
      <w:r w:rsidRPr="005D07BA">
        <w:rPr>
          <w:rStyle w:val="StyleUnderline"/>
          <w:highlight w:val="yellow"/>
        </w:rPr>
        <w:t>likely chance</w:t>
      </w:r>
      <w:r w:rsidRPr="005D07BA">
        <w:rPr>
          <w:sz w:val="16"/>
        </w:rPr>
        <w:t xml:space="preserve"> (&gt;90%)” </w:t>
      </w:r>
      <w:r w:rsidRPr="005D07BA">
        <w:rPr>
          <w:rStyle w:val="StyleUnderline"/>
          <w:highlight w:val="yellow"/>
        </w:rPr>
        <w:t>of not exceeding</w:t>
      </w:r>
      <w:r w:rsidRPr="005D07BA">
        <w:rPr>
          <w:rStyle w:val="StyleUnderline"/>
        </w:rPr>
        <w:t xml:space="preserve"> the </w:t>
      </w:r>
      <w:r w:rsidRPr="005D07BA">
        <w:rPr>
          <w:rStyle w:val="StyleUnderline"/>
          <w:highlight w:val="yellow"/>
        </w:rPr>
        <w:t>2°C</w:t>
      </w:r>
      <w:r w:rsidRPr="005D07BA">
        <w:rPr>
          <w:rStyle w:val="StyleUnderline"/>
        </w:rPr>
        <w:t xml:space="preserve"> target</w:t>
      </w:r>
      <w:r w:rsidRPr="005D07BA">
        <w:rPr>
          <w:sz w:val="16"/>
        </w:rPr>
        <w:t xml:space="preserve"> without net negative industrial emissions” and “no ensemble member (including even the most stringent mitigation scenarios) limits warming to less than 1.5°C throughout the entire century for any of the probability options”.11 • Research by Global Carbon Project founders </w:t>
      </w:r>
      <w:proofErr w:type="spellStart"/>
      <w:r w:rsidRPr="005D07BA">
        <w:rPr>
          <w:sz w:val="16"/>
        </w:rPr>
        <w:t>Raupach</w:t>
      </w:r>
      <w:proofErr w:type="spellEnd"/>
      <w:r w:rsidRPr="005D07BA">
        <w:rPr>
          <w:sz w:val="16"/>
        </w:rPr>
        <w:t xml:space="preserve"> and </w:t>
      </w:r>
      <w:proofErr w:type="spellStart"/>
      <w:r w:rsidRPr="005D07BA">
        <w:rPr>
          <w:sz w:val="16"/>
        </w:rPr>
        <w:t>Canadell</w:t>
      </w:r>
      <w:proofErr w:type="spellEnd"/>
      <w:r w:rsidRPr="005D07BA">
        <w:rPr>
          <w:sz w:val="16"/>
        </w:rPr>
        <w:t xml:space="preserve"> show there is no carbon budget left for a 10% risk of exceeding the target (see Figure 1. page 7).12 • “</w:t>
      </w:r>
      <w:r w:rsidRPr="005D07BA">
        <w:rPr>
          <w:rStyle w:val="StyleUnderline"/>
        </w:rPr>
        <w:t xml:space="preserve">Achieving the 2°C warming target, requires a further reduction in cumulative emissions of roughly 180 </w:t>
      </w:r>
      <w:proofErr w:type="spellStart"/>
      <w:r w:rsidRPr="005D07BA">
        <w:rPr>
          <w:rStyle w:val="StyleUnderline"/>
        </w:rPr>
        <w:t>petagrams</w:t>
      </w:r>
      <w:proofErr w:type="spellEnd"/>
      <w:r w:rsidRPr="005D07BA">
        <w:rPr>
          <w:rStyle w:val="StyleUnderline"/>
        </w:rPr>
        <w:t xml:space="preserve"> of carbon. This implies that we have already surpassed the cumulative emission limit and so emissions must ramp down to zero immediately</w:t>
      </w:r>
      <w:r w:rsidRPr="005D07BA">
        <w:rPr>
          <w:sz w:val="16"/>
        </w:rPr>
        <w:t xml:space="preserve">”.13 • The IPCC reported that “to provide a 93% mid-value probability of not exceeding 2°C, the concentration (of atmospheric greenhouse gases) would need to be </w:t>
      </w:r>
      <w:proofErr w:type="spellStart"/>
      <w:r w:rsidRPr="005D07BA">
        <w:rPr>
          <w:sz w:val="16"/>
        </w:rPr>
        <w:t>stabilised</w:t>
      </w:r>
      <w:proofErr w:type="spellEnd"/>
      <w:r w:rsidRPr="005D07BA">
        <w:rPr>
          <w:sz w:val="16"/>
        </w:rPr>
        <w:t xml:space="preserve"> at, or below, 350 ppm CO2e”, that is, below current levels, which means no carbon budget available for 2°C.14 43 [CO2e is carbon dioxide equivalent and includes the other greenhouse gases including methane and nitrous oxide which have a much shorter life span than CO2]. Dr Michael E. Mann shows that to limit global warming to below 2°C forever, CO2 concentrations must be kept close to 450 ppm (for mid-range climate sensitivity). Ironically, he adds, if the world burns significantly less coal, that would lessen CO2 emissions but also reduce aerosols in the atmosphere that block the sun (such as sulphate particulates), so “nations will have to keep CO2 levels below 405 ppm”.15 Yet we are just three years away from reaching the 405 ppm level! It has also been demonstrated16 that: • The upper boundary of the “likely” range (i.e. 90% chance) of staying below 2°C means </w:t>
      </w:r>
      <w:proofErr w:type="spellStart"/>
      <w:r w:rsidRPr="005D07BA">
        <w:rPr>
          <w:sz w:val="16"/>
        </w:rPr>
        <w:t>stabilisation</w:t>
      </w:r>
      <w:proofErr w:type="spellEnd"/>
      <w:r w:rsidRPr="005D07BA">
        <w:rPr>
          <w:sz w:val="16"/>
        </w:rPr>
        <w:t xml:space="preserve"> at 378 ppm CO2e; and • Holding to 2°C is only likely at 400 ppm CO2e or below (e.g. long-term 350 ppm). This is consistent with a 2006 paper which found: If “the probability of overshooting a 2°C climate target … shall not be increased above 30%, it seems necessary to peak CO2 equivalence concentrations around 475 ppm and return to lower levels after peaking (below 400 ppm).”17 This is consistent with the Michael Mann result discussed above. From this we can see that: • For a 70% chance of staying below 2°C: peak at 475 ppm CO2e then return to 400 ppm CO2e; • </w:t>
      </w:r>
      <w:r w:rsidRPr="005D07BA">
        <w:rPr>
          <w:rStyle w:val="StyleUnderline"/>
        </w:rPr>
        <w:t>For a 90% chance of staying below 2°C: peak at 400 ppm CO2e then return to 350 ppm CO2e. Given that CO2e levels today exceed 475 ppm, we can see that not only is there no carbon budget left for a 10% risk of exceeding the target, but there may also be no carbon budget remaining for up to a 30% risk of exceeding the target. Multiple lines of evidence lead to the conclusion that the 2°C carbon budget has expired for the developed economies and for the fossil fuel sector</w:t>
      </w:r>
      <w:r w:rsidRPr="005D07BA">
        <w:rPr>
          <w:sz w:val="16"/>
        </w:rPr>
        <w:t xml:space="preserve">, even for high probabilities of exceeding the target: • If we make optimistic assumptions about less-developed (non-Annex 1) economies of emission reductions peaking in 2025 and reducing by 7% per year from then on, then for the </w:t>
      </w:r>
      <w:proofErr w:type="spellStart"/>
      <w:r w:rsidRPr="005D07BA">
        <w:rPr>
          <w:sz w:val="16"/>
        </w:rPr>
        <w:t>higheremitting</w:t>
      </w:r>
      <w:proofErr w:type="spellEnd"/>
      <w:r w:rsidRPr="005D07BA">
        <w:rPr>
          <w:sz w:val="16"/>
        </w:rPr>
        <w:t xml:space="preserve"> developed (Annex 1) economies the carbon budget remaining is… zero (as of 2010).18 • If some reasonably optimistic assumptions are made about deforestation and food-related emissions for the rest of the century, then most emission reduction scenarios are incompatible with holding warming to 2°C even with a high 50% probability of exceeding the target. There is certainly no budget left for fossil fuel emissions.19 In addition, as far back as 2008, it was demonstrated that if the current greenhouse gas level was maintained over time, it was sufficient to produce 2.4°C of warming, without taking long-term feedbacks into account.20 In summary, there is no carbon budget: • If 2°C is considered a cap or upper boundary as per the Copenhagen Accord, rather than a hit-or-miss target which can be significantly exceeded; • If a low risk of exceeding 2°C is required; • If higher climate sensitivities incorporating carbon cycle feedbacks are taken into account; • For developed economies; • For fossil fuel emissions, after accounting for future food and deforestation emissions. 5 2ºC TARGET IS NOT SAFE We have already crossed dangerous climate tipping points at just 0.8°C warming. In the words of former senior Obama advisor John </w:t>
      </w:r>
      <w:proofErr w:type="spellStart"/>
      <w:r w:rsidRPr="005D07BA">
        <w:rPr>
          <w:sz w:val="16"/>
        </w:rPr>
        <w:t>Holdren</w:t>
      </w:r>
      <w:proofErr w:type="spellEnd"/>
      <w:r w:rsidRPr="005D07BA">
        <w:rPr>
          <w:sz w:val="16"/>
        </w:rPr>
        <w:t xml:space="preserve"> in 2008: “the world is already experiencing ‘dangerous anthropogenic interference in the climate system”.21 Evidence includes: • At less than 1°C of warming, West Antarctic glaciers are in “unstoppable” meltdown for 1-4 </w:t>
      </w:r>
      <w:proofErr w:type="spellStart"/>
      <w:r w:rsidRPr="005D07BA">
        <w:rPr>
          <w:sz w:val="16"/>
        </w:rPr>
        <w:t>metres</w:t>
      </w:r>
      <w:proofErr w:type="spellEnd"/>
      <w:r w:rsidRPr="005D07BA">
        <w:rPr>
          <w:sz w:val="16"/>
        </w:rPr>
        <w:t xml:space="preserve"> of sea-level rise.22 • Arctic tipping points have been crossed23 for sea-ice-free summer conditions, with severe consequences for the future stability of permafrost and frozen methane stores, sea-levels rises, as well as accelerated global warming as ice sheets retreat and the Earth’s albedo (reflectivity) decreases. • Extreme weather events are being made worse, with record heat and drought such as in California at present, and more intense cyclones including Superstorm Sandy and Typhoon Haiyan, both of whose impacts had a climate-warming component. • </w:t>
      </w:r>
      <w:r w:rsidRPr="005D07BA">
        <w:rPr>
          <w:rStyle w:val="StyleUnderline"/>
        </w:rPr>
        <w:t>The paleoclimate record also tells us that even the current level of CO2</w:t>
      </w:r>
      <w:r w:rsidRPr="005D07BA">
        <w:rPr>
          <w:sz w:val="16"/>
        </w:rPr>
        <w:t xml:space="preserve"> (without accounting for 75 ppm of non-CO2 greenhouse gases we have added to the atmosphere</w:t>
      </w:r>
      <w:r w:rsidRPr="005D07BA">
        <w:rPr>
          <w:rStyle w:val="StyleUnderline"/>
        </w:rPr>
        <w:t>) is enough for 3°C or more of warming at equilibrium</w:t>
      </w:r>
      <w:r w:rsidRPr="005D07BA">
        <w:rPr>
          <w:sz w:val="16"/>
        </w:rPr>
        <w:t xml:space="preserve">: • </w:t>
      </w:r>
      <w:r w:rsidRPr="005D07BA">
        <w:rPr>
          <w:rStyle w:val="StyleUnderline"/>
        </w:rPr>
        <w:t xml:space="preserve">During middle Miocene, 16-14 million years ago, when temperatures were ~3 to 6°C warmer and sea levels 25 to 40 </w:t>
      </w:r>
      <w:proofErr w:type="spellStart"/>
      <w:r w:rsidRPr="005D07BA">
        <w:rPr>
          <w:rStyle w:val="StyleUnderline"/>
        </w:rPr>
        <w:t>metres</w:t>
      </w:r>
      <w:proofErr w:type="spellEnd"/>
      <w:r w:rsidRPr="005D07BA">
        <w:rPr>
          <w:rStyle w:val="StyleUnderline"/>
        </w:rPr>
        <w:t xml:space="preserve"> higher than at present, the CO2 level was similar to modern levels (between 350 and 400 ppm</w:t>
      </w:r>
      <w:r w:rsidRPr="005D07BA">
        <w:rPr>
          <w:sz w:val="16"/>
        </w:rPr>
        <w:t xml:space="preserve">).24 • </w:t>
      </w:r>
      <w:r w:rsidRPr="005D07BA">
        <w:rPr>
          <w:rStyle w:val="StyleUnderline"/>
        </w:rPr>
        <w:t>In the early-to-mid Pliocene, 5–3 million years ago, temperatures were 3°C above pre-industrial and CO2 levels were 360-400 ppm</w:t>
      </w:r>
      <w:r w:rsidRPr="005D07BA">
        <w:rPr>
          <w:sz w:val="16"/>
        </w:rPr>
        <w:t xml:space="preserve">, very similar to today. The northern hemisphere was free of glaciers and ice sheets, beech trees grew in the Transantarctic Mountains and sea levels were 25 </w:t>
      </w:r>
      <w:proofErr w:type="spellStart"/>
      <w:r w:rsidRPr="005D07BA">
        <w:rPr>
          <w:sz w:val="16"/>
        </w:rPr>
        <w:t>metres</w:t>
      </w:r>
      <w:proofErr w:type="spellEnd"/>
      <w:r w:rsidRPr="005D07BA">
        <w:rPr>
          <w:sz w:val="16"/>
        </w:rPr>
        <w:t xml:space="preserve"> higher.25 </w:t>
      </w:r>
      <w:r w:rsidRPr="005D07BA">
        <w:rPr>
          <w:rStyle w:val="StyleUnderline"/>
        </w:rPr>
        <w:t xml:space="preserve">There is also a variety of evidence that 2°C is not safe target for significant planetary systems: • </w:t>
      </w:r>
      <w:r w:rsidRPr="000955EA">
        <w:rPr>
          <w:rStyle w:val="StyleUnderline"/>
        </w:rPr>
        <w:t>An estimated tipping point for Greenland Ice Sheet is 1.6°C</w:t>
      </w:r>
      <w:r w:rsidRPr="005D07BA">
        <w:rPr>
          <w:rStyle w:val="StyleUnderline"/>
        </w:rPr>
        <w:t xml:space="preserve"> </w:t>
      </w:r>
      <w:r w:rsidRPr="005D07BA">
        <w:rPr>
          <w:sz w:val="16"/>
        </w:rPr>
        <w:t xml:space="preserve">(with an uncertainty range of 0.8 to 3.2°C).26 • Preserving more than 10% of coral reefs worldwide would require limiting warming to below 1.5°C (range: 1.3–1.8°C).27 • </w:t>
      </w:r>
      <w:r w:rsidRPr="005D07BA">
        <w:rPr>
          <w:sz w:val="16"/>
          <w:highlight w:val="yellow"/>
        </w:rPr>
        <w:t>“</w:t>
      </w:r>
      <w:r w:rsidRPr="000955EA">
        <w:rPr>
          <w:rStyle w:val="StyleUnderline"/>
        </w:rPr>
        <w:t>1.5°C appears to be something of a tipping point” for extensive permafrost thaw</w:t>
      </w:r>
      <w:r w:rsidRPr="005D07BA">
        <w:rPr>
          <w:sz w:val="16"/>
        </w:rPr>
        <w:t xml:space="preserve">.28 In the first few months of 2015, new lines of evidence have been published suggesting that more elements of the system may be heading towards tipping points or experiencing qualitative change, including: the slowing of the Atlantic conveyor likely linked to climate change;29 </w:t>
      </w:r>
      <w:r w:rsidRPr="005D07BA">
        <w:rPr>
          <w:rStyle w:val="StyleUnderline"/>
        </w:rPr>
        <w:t>accelerating ice mass loss from Antarctic ice shelves;30 the vulnerability of East Antarctica glaciers;31 declining carbon efficiency of the Amazon forests32 and other sinks;33 accelerated ice-mass loss from the Greenland Ice Sheet;34 rapid thinning of Arctic sea-ice;35 a new record low winter maximum for Arctic sea-ice extent;36 the vulnerability of Arctic permafrost;37 and the origins and possible proliferation of Siberian methane crater</w:t>
      </w:r>
      <w:r w:rsidRPr="005D07BA">
        <w:rPr>
          <w:sz w:val="16"/>
        </w:rPr>
        <w:t xml:space="preserve">s. In reality, 2°C is in fact the boundary between dangerous and very dangerous climate change, and 1°C warmer than human </w:t>
      </w:r>
      <w:proofErr w:type="spellStart"/>
      <w:r w:rsidRPr="005D07BA">
        <w:rPr>
          <w:sz w:val="16"/>
        </w:rPr>
        <w:t>civilisation</w:t>
      </w:r>
      <w:proofErr w:type="spellEnd"/>
      <w:r w:rsidRPr="005D07BA">
        <w:rPr>
          <w:sz w:val="16"/>
        </w:rPr>
        <w:t xml:space="preserve"> has ever experienced. 6 REPORT </w:t>
      </w:r>
      <w:proofErr w:type="gramStart"/>
      <w:r w:rsidRPr="005D07BA">
        <w:rPr>
          <w:sz w:val="16"/>
        </w:rPr>
        <w:t>CONCLUSION</w:t>
      </w:r>
      <w:proofErr w:type="gramEnd"/>
      <w:r w:rsidRPr="005D07BA">
        <w:rPr>
          <w:sz w:val="16"/>
        </w:rPr>
        <w:t xml:space="preserve"> In the lead up to the forthcoming Paris talks, policy makers through their willful neglect of the evidence are in effect </w:t>
      </w:r>
      <w:proofErr w:type="spellStart"/>
      <w:r w:rsidRPr="005D07BA">
        <w:rPr>
          <w:sz w:val="16"/>
        </w:rPr>
        <w:t>normalising</w:t>
      </w:r>
      <w:proofErr w:type="spellEnd"/>
      <w:r w:rsidRPr="005D07BA">
        <w:rPr>
          <w:sz w:val="16"/>
        </w:rPr>
        <w:t xml:space="preserve"> a 2.5–3°C global warming target. It’s time to “do the math” again. Effective policy making can only be based on </w:t>
      </w:r>
      <w:proofErr w:type="spellStart"/>
      <w:r w:rsidRPr="005D07BA">
        <w:rPr>
          <w:sz w:val="16"/>
        </w:rPr>
        <w:t>recognising</w:t>
      </w:r>
      <w:proofErr w:type="spellEnd"/>
      <w:r w:rsidRPr="005D07BA">
        <w:rPr>
          <w:sz w:val="16"/>
        </w:rPr>
        <w:t xml:space="preserve"> that climate change is already dangerous, and we have no carbon budget left to divide up. Big tipping-point events irreversible on human time scales and large-scale positive feedbacks are already occurring at less than 1°C of warming. It is clear that 2°C of climate warming is not a safe cap. </w:t>
      </w:r>
      <w:r w:rsidRPr="00EC5508">
        <w:rPr>
          <w:rStyle w:val="StyleUnderline"/>
          <w:highlight w:val="green"/>
        </w:rPr>
        <w:t>This evidence demonstrates that action is necessary at a faster pace than most policy makers conceive is possible</w:t>
      </w:r>
      <w:r w:rsidRPr="005D07BA">
        <w:rPr>
          <w:sz w:val="16"/>
        </w:rPr>
        <w:t xml:space="preserve">. Decades of procrastination mean there is no longer sufficient time for an incremental and non-disruptive reduction in emissions. </w:t>
      </w:r>
      <w:r w:rsidRPr="008E2768">
        <w:rPr>
          <w:rStyle w:val="StyleUnderline"/>
          <w:highlight w:val="yellow"/>
        </w:rPr>
        <w:t>Only a whole-of-society rescue plan, understood as action at emergency speed outside of the business-as-usual political mode, can provide hope of retaining a livable planet for ourselves and future generations</w:t>
      </w:r>
      <w:r w:rsidRPr="005D07BA">
        <w:rPr>
          <w:sz w:val="16"/>
        </w:rPr>
        <w:t>.</w:t>
      </w:r>
    </w:p>
    <w:p w14:paraId="2FEF1119" w14:textId="77777777" w:rsidR="00FB19EB" w:rsidRPr="00BC3674" w:rsidRDefault="00FB19EB" w:rsidP="00FB19EB">
      <w:pPr>
        <w:pStyle w:val="Heading4"/>
      </w:pPr>
      <w:r w:rsidRPr="00BC3674">
        <w:t xml:space="preserve">Plan cannot solve global warming </w:t>
      </w:r>
    </w:p>
    <w:p w14:paraId="016FC494" w14:textId="77777777" w:rsidR="00FB19EB" w:rsidRPr="00B8604F" w:rsidRDefault="00FB19EB" w:rsidP="00FB19EB">
      <w:pPr>
        <w:rPr>
          <w:i/>
          <w:sz w:val="16"/>
        </w:rPr>
      </w:pPr>
      <w:r w:rsidRPr="00BC3674">
        <w:rPr>
          <w:b/>
          <w:highlight w:val="yellow"/>
          <w:u w:val="single"/>
        </w:rPr>
        <w:t>Henderson</w:t>
      </w:r>
      <w:r w:rsidRPr="00BC3674">
        <w:rPr>
          <w:b/>
          <w:u w:val="single"/>
        </w:rPr>
        <w:t xml:space="preserve"> </w:t>
      </w:r>
      <w:r w:rsidRPr="00BC3674">
        <w:rPr>
          <w:u w:val="single"/>
        </w:rPr>
        <w:t>20</w:t>
      </w:r>
      <w:r w:rsidRPr="00BC3674">
        <w:rPr>
          <w:b/>
          <w:highlight w:val="yellow"/>
          <w:u w:val="single"/>
        </w:rPr>
        <w:t>05</w:t>
      </w:r>
      <w:r w:rsidRPr="00BC3674">
        <w:rPr>
          <w:sz w:val="16"/>
        </w:rPr>
        <w:t xml:space="preserve">, </w:t>
      </w:r>
      <w:r>
        <w:rPr>
          <w:sz w:val="16"/>
        </w:rPr>
        <w:t>(</w:t>
      </w:r>
      <w:r w:rsidRPr="00BC3674">
        <w:rPr>
          <w:sz w:val="16"/>
        </w:rPr>
        <w:t xml:space="preserve">Mark Henderson is head of communications at the </w:t>
      </w:r>
      <w:proofErr w:type="spellStart"/>
      <w:r w:rsidRPr="00BC3674">
        <w:rPr>
          <w:sz w:val="16"/>
        </w:rPr>
        <w:t>Wellcome</w:t>
      </w:r>
      <w:proofErr w:type="spellEnd"/>
      <w:r w:rsidRPr="00BC3674">
        <w:rPr>
          <w:sz w:val="16"/>
        </w:rPr>
        <w:t xml:space="preserve"> Trust and former science editor of the Times. He is the author of The Geek Manifesto: Why Science Matters, published by Bantam Press; “Global Warming ‘is not inevitable.’” </w:t>
      </w:r>
      <w:r w:rsidRPr="00BC3674">
        <w:rPr>
          <w:i/>
          <w:sz w:val="16"/>
        </w:rPr>
        <w:t>The Times</w:t>
      </w:r>
      <w:r w:rsidRPr="00BC3674">
        <w:rPr>
          <w:sz w:val="16"/>
        </w:rPr>
        <w:t xml:space="preserve">, </w:t>
      </w:r>
      <w:hyperlink r:id="rId158" w:history="1">
        <w:r w:rsidRPr="00EE00A0">
          <w:rPr>
            <w:rStyle w:val="Hyperlink"/>
            <w:sz w:val="16"/>
          </w:rPr>
          <w:t>https://www.thetimes.co.uk/article/global-warming-is-now-inevitable-3qsxb5xz5dl</w:t>
        </w:r>
      </w:hyperlink>
      <w:r>
        <w:rPr>
          <w:sz w:val="16"/>
        </w:rPr>
        <w:t xml:space="preserve">) </w:t>
      </w:r>
      <w:r>
        <w:rPr>
          <w:i/>
          <w:sz w:val="16"/>
        </w:rPr>
        <w:t>SB</w:t>
      </w:r>
    </w:p>
    <w:p w14:paraId="37D502BC" w14:textId="77777777" w:rsidR="00FB19EB" w:rsidRPr="00BC3674" w:rsidRDefault="00FB19EB" w:rsidP="00FB19EB">
      <w:pPr>
        <w:rPr>
          <w:u w:val="single"/>
        </w:rPr>
      </w:pPr>
      <w:r w:rsidRPr="00BC3674">
        <w:rPr>
          <w:sz w:val="16"/>
        </w:rPr>
        <w:t xml:space="preserve">GLOBAL </w:t>
      </w:r>
      <w:r w:rsidRPr="00BC3674">
        <w:rPr>
          <w:highlight w:val="yellow"/>
          <w:u w:val="single"/>
        </w:rPr>
        <w:t>warming is inevitable</w:t>
      </w:r>
      <w:r w:rsidRPr="00BC3674">
        <w:rPr>
          <w:sz w:val="16"/>
        </w:rPr>
        <w:t xml:space="preserve"> over the next century</w:t>
      </w:r>
      <w:r w:rsidRPr="00BC3674">
        <w:rPr>
          <w:u w:val="single"/>
        </w:rPr>
        <w:t xml:space="preserve">, </w:t>
      </w:r>
      <w:r w:rsidRPr="00BC3674">
        <w:rPr>
          <w:highlight w:val="yellow"/>
          <w:u w:val="single"/>
        </w:rPr>
        <w:t>even if all emissions of greenhouse gases ceased today</w:t>
      </w:r>
      <w:r w:rsidRPr="00BC3674">
        <w:rPr>
          <w:sz w:val="16"/>
        </w:rPr>
        <w:t>, scientists have discovered</w:t>
      </w:r>
      <w:r w:rsidRPr="00BC3674">
        <w:rPr>
          <w:u w:val="single"/>
        </w:rPr>
        <w:t xml:space="preserve">. </w:t>
      </w:r>
      <w:r w:rsidRPr="00BC3674">
        <w:rPr>
          <w:highlight w:val="yellow"/>
          <w:u w:val="single"/>
        </w:rPr>
        <w:t>Concentrations o</w:t>
      </w:r>
      <w:r w:rsidRPr="00B8604F">
        <w:rPr>
          <w:highlight w:val="yellow"/>
          <w:u w:val="single"/>
        </w:rPr>
        <w:t>f</w:t>
      </w:r>
      <w:r w:rsidRPr="00BC3674">
        <w:rPr>
          <w:sz w:val="16"/>
        </w:rPr>
        <w:t xml:space="preserve"> carbon dioxide and other </w:t>
      </w:r>
      <w:r w:rsidRPr="00BC3674">
        <w:rPr>
          <w:highlight w:val="yellow"/>
          <w:u w:val="single"/>
        </w:rPr>
        <w:t>gases that contribute to climate change are so high</w:t>
      </w:r>
      <w:r w:rsidRPr="00BC3674">
        <w:rPr>
          <w:sz w:val="16"/>
        </w:rPr>
        <w:t xml:space="preserve"> that their </w:t>
      </w:r>
      <w:r w:rsidRPr="00BC3674">
        <w:rPr>
          <w:highlight w:val="yellow"/>
          <w:u w:val="single"/>
        </w:rPr>
        <w:t>warming effects would persist if levels stabilized now</w:t>
      </w:r>
      <w:r w:rsidRPr="00BC3674">
        <w:rPr>
          <w:sz w:val="16"/>
        </w:rPr>
        <w:t xml:space="preserve">. Were greenhouse gases to remain at 2000 levels — an impossible scenario — temperatures would rise by 0.5C (0.9F) and sea levels by 11cm (4in) by 2100, </w:t>
      </w:r>
      <w:r w:rsidRPr="00BC3674">
        <w:rPr>
          <w:highlight w:val="yellow"/>
          <w:u w:val="single"/>
        </w:rPr>
        <w:t>the US National Centre for Atmospheric Research has found.</w:t>
      </w:r>
    </w:p>
    <w:p w14:paraId="01D6BD25" w14:textId="77777777" w:rsidR="00FB19EB" w:rsidRPr="00BC3674" w:rsidRDefault="00FB19EB" w:rsidP="00FB19EB">
      <w:pPr>
        <w:pStyle w:val="Heading4"/>
      </w:pPr>
      <w:r w:rsidRPr="00BC3674">
        <w:t>Climate change can only be solved internationally</w:t>
      </w:r>
    </w:p>
    <w:p w14:paraId="2622E107" w14:textId="77777777" w:rsidR="00FB19EB" w:rsidRPr="00B8604F" w:rsidRDefault="00FB19EB" w:rsidP="00FB19EB">
      <w:pPr>
        <w:rPr>
          <w:i/>
          <w:sz w:val="16"/>
        </w:rPr>
      </w:pPr>
      <w:r w:rsidRPr="00BC3674">
        <w:rPr>
          <w:sz w:val="16"/>
        </w:rPr>
        <w:t>Ian</w:t>
      </w:r>
      <w:r w:rsidRPr="00BC3674">
        <w:rPr>
          <w:u w:val="single"/>
        </w:rPr>
        <w:t xml:space="preserve"> </w:t>
      </w:r>
      <w:r w:rsidRPr="00BC3674">
        <w:rPr>
          <w:highlight w:val="yellow"/>
          <w:u w:val="single"/>
        </w:rPr>
        <w:t>Johnston</w:t>
      </w:r>
      <w:r w:rsidRPr="00BC3674">
        <w:rPr>
          <w:u w:val="single"/>
        </w:rPr>
        <w:t xml:space="preserve"> </w:t>
      </w:r>
      <w:r w:rsidRPr="00BC3674">
        <w:rPr>
          <w:sz w:val="16"/>
        </w:rPr>
        <w:t>20</w:t>
      </w:r>
      <w:r w:rsidRPr="00BC3674">
        <w:rPr>
          <w:highlight w:val="yellow"/>
          <w:u w:val="single"/>
        </w:rPr>
        <w:t>17</w:t>
      </w:r>
      <w:r w:rsidRPr="00BC3674">
        <w:rPr>
          <w:sz w:val="16"/>
        </w:rPr>
        <w:t xml:space="preserve">,  </w:t>
      </w:r>
      <w:r>
        <w:rPr>
          <w:sz w:val="16"/>
        </w:rPr>
        <w:t>(</w:t>
      </w:r>
      <w:r w:rsidRPr="00BC3674">
        <w:rPr>
          <w:sz w:val="16"/>
        </w:rPr>
        <w:t>Environment and science correspondent, “Devastating global warming is inevitable due to inaction of international community, says leading economist” (William Nordhaus)</w:t>
      </w:r>
      <w:r w:rsidRPr="00BC3674">
        <w:rPr>
          <w:b/>
          <w:sz w:val="16"/>
        </w:rPr>
        <w:t xml:space="preserve"> </w:t>
      </w:r>
      <w:r w:rsidRPr="00BC3674">
        <w:rPr>
          <w:i/>
          <w:sz w:val="16"/>
        </w:rPr>
        <w:t>The Independent</w:t>
      </w:r>
      <w:r w:rsidRPr="00BC3674">
        <w:rPr>
          <w:sz w:val="16"/>
        </w:rPr>
        <w:t xml:space="preserve">, </w:t>
      </w:r>
      <w:hyperlink r:id="rId159" w:history="1">
        <w:r w:rsidRPr="00BC3674">
          <w:rPr>
            <w:rStyle w:val="Hyperlink"/>
            <w:sz w:val="16"/>
          </w:rPr>
          <w:t>https://www.independent.co.uk/environment/deadly-global-warming-is-inevitable-due-to-inaction-feasible-rhetoric-climate-change-fight-paris-a7521111.html</w:t>
        </w:r>
      </w:hyperlink>
      <w:r>
        <w:rPr>
          <w:rStyle w:val="Hyperlink"/>
          <w:sz w:val="16"/>
        </w:rPr>
        <w:t xml:space="preserve">) </w:t>
      </w:r>
      <w:r>
        <w:rPr>
          <w:rStyle w:val="Hyperlink"/>
          <w:i/>
          <w:sz w:val="16"/>
        </w:rPr>
        <w:t>SB</w:t>
      </w:r>
    </w:p>
    <w:p w14:paraId="231F7FF2" w14:textId="77777777" w:rsidR="00FB19EB" w:rsidRPr="00BC3674" w:rsidRDefault="00FB19EB" w:rsidP="00FB19EB">
      <w:pPr>
        <w:rPr>
          <w:u w:val="single"/>
        </w:rPr>
      </w:pPr>
      <w:r w:rsidRPr="00BC3674">
        <w:rPr>
          <w:highlight w:val="yellow"/>
          <w:u w:val="single"/>
        </w:rPr>
        <w:t>The world can no longer avoid</w:t>
      </w:r>
      <w:r w:rsidRPr="00BC3674">
        <w:rPr>
          <w:sz w:val="16"/>
        </w:rPr>
        <w:t xml:space="preserve"> dangerous </w:t>
      </w:r>
      <w:r w:rsidRPr="00BC3674">
        <w:rPr>
          <w:highlight w:val="yellow"/>
          <w:u w:val="single"/>
        </w:rPr>
        <w:t>global warming</w:t>
      </w:r>
      <w:r w:rsidRPr="00BC3674">
        <w:rPr>
          <w:sz w:val="16"/>
        </w:rPr>
        <w:t xml:space="preserve"> because countries have done little to tackle the problem apart from spout “rhetoric”, a leading economist has warned. Professor William </w:t>
      </w:r>
      <w:r w:rsidRPr="00BC3674">
        <w:rPr>
          <w:highlight w:val="yellow"/>
          <w:u w:val="single"/>
        </w:rPr>
        <w:t>Nordhaus</w:t>
      </w:r>
      <w:r w:rsidRPr="00BC3674">
        <w:rPr>
          <w:sz w:val="16"/>
        </w:rPr>
        <w:t>, of Yale University in the US</w:t>
      </w:r>
      <w:r w:rsidRPr="00BC3674">
        <w:rPr>
          <w:u w:val="single"/>
        </w:rPr>
        <w:t xml:space="preserve">, </w:t>
      </w:r>
      <w:r w:rsidRPr="00BC3674">
        <w:rPr>
          <w:highlight w:val="yellow"/>
          <w:u w:val="single"/>
        </w:rPr>
        <w:t>said it was no longer</w:t>
      </w:r>
      <w:r w:rsidRPr="00BC3674">
        <w:rPr>
          <w:sz w:val="16"/>
        </w:rPr>
        <w:t xml:space="preserve"> practicably </w:t>
      </w:r>
      <w:r w:rsidRPr="00BC3674">
        <w:rPr>
          <w:highlight w:val="yellow"/>
          <w:u w:val="single"/>
        </w:rPr>
        <w:t>feasible to keep the level of warming to within two degrees Celsius above pre-industrial levels</w:t>
      </w:r>
      <w:r w:rsidRPr="00BC3674">
        <w:rPr>
          <w:sz w:val="16"/>
          <w:highlight w:val="yellow"/>
        </w:rPr>
        <w:t>,</w:t>
      </w:r>
      <w:r w:rsidRPr="00BC3674">
        <w:rPr>
          <w:sz w:val="16"/>
        </w:rPr>
        <w:t xml:space="preserve"> the point at which climatologists believe the world will start to experience particularly dangerous climate change. This would see devastating storms, droughts, deadly heat waves and floods all become significantly more common, making some areas of the planet increasingly difficult for humans to inhabit. The US military, among others, has expressed concern about the security implications of the mass movements of people that such scenarios would likely bring about. Professor Nordhaus, a noted expert on the economics of climate change, wrote in a paper called Projections and Uncertainties about Climate Change in an Era of Minimal Climate Policies: “The international target for climate change with a limit of 2C appears to be infeasible with reasonably accessible technologies. “And this is the case even with very stringent and unrealistically ambitious abatement strategies. “This is so because of the inertia of the climate system, of rapid projected economic growth in the near term, and of revisions in several elements of the model. “</w:t>
      </w:r>
      <w:r w:rsidRPr="00BC3674">
        <w:rPr>
          <w:highlight w:val="yellow"/>
          <w:u w:val="single"/>
        </w:rPr>
        <w:t>A target of 2.5C is technically feasible but would require extreme virtually universal global policy measures</w:t>
      </w:r>
      <w:r w:rsidRPr="00BC3674">
        <w:rPr>
          <w:sz w:val="16"/>
          <w:highlight w:val="yellow"/>
        </w:rPr>
        <w:t xml:space="preserve">.” </w:t>
      </w:r>
      <w:r w:rsidRPr="00BC3674">
        <w:rPr>
          <w:highlight w:val="yellow"/>
          <w:u w:val="single"/>
        </w:rPr>
        <w:t>He said</w:t>
      </w:r>
      <w:r w:rsidRPr="00BC3674">
        <w:rPr>
          <w:sz w:val="16"/>
          <w:highlight w:val="yellow"/>
        </w:rPr>
        <w:t xml:space="preserve"> </w:t>
      </w:r>
      <w:r w:rsidRPr="00BC3674">
        <w:rPr>
          <w:highlight w:val="yellow"/>
          <w:u w:val="single"/>
        </w:rPr>
        <w:t>in all the world only the European Union had introduced major policies designed to reduce global warming</w:t>
      </w:r>
      <w:r w:rsidRPr="00BC3674">
        <w:rPr>
          <w:sz w:val="16"/>
          <w:highlight w:val="yellow"/>
        </w:rPr>
        <w:t xml:space="preserve"> – </w:t>
      </w:r>
      <w:r w:rsidRPr="00BC3674">
        <w:rPr>
          <w:highlight w:val="yellow"/>
          <w:u w:val="single"/>
        </w:rPr>
        <w:t>but was scathing about what those would actually achieve.</w:t>
      </w:r>
    </w:p>
    <w:p w14:paraId="0A7C2C73" w14:textId="77777777" w:rsidR="00FB19EB" w:rsidRPr="00BC3674" w:rsidRDefault="00FB19EB" w:rsidP="00FB19EB">
      <w:pPr>
        <w:pStyle w:val="Heading4"/>
      </w:pPr>
      <w:r w:rsidRPr="00BC3674">
        <w:t>Climate change inevitable until at least 2100</w:t>
      </w:r>
    </w:p>
    <w:p w14:paraId="58C200D5" w14:textId="77777777" w:rsidR="00FB19EB" w:rsidRPr="00BC3674" w:rsidRDefault="00FB19EB" w:rsidP="00FB19EB">
      <w:pPr>
        <w:rPr>
          <w:sz w:val="16"/>
        </w:rPr>
      </w:pPr>
      <w:r w:rsidRPr="00BC3674">
        <w:rPr>
          <w:sz w:val="16"/>
        </w:rPr>
        <w:t xml:space="preserve">Robert </w:t>
      </w:r>
      <w:r w:rsidRPr="00BC3674">
        <w:rPr>
          <w:highlight w:val="yellow"/>
          <w:u w:val="single"/>
        </w:rPr>
        <w:t>Longley</w:t>
      </w:r>
      <w:r w:rsidRPr="00BC3674">
        <w:rPr>
          <w:sz w:val="16"/>
        </w:rPr>
        <w:t xml:space="preserve"> 20</w:t>
      </w:r>
      <w:r w:rsidRPr="00BC3674">
        <w:rPr>
          <w:highlight w:val="yellow"/>
          <w:u w:val="single"/>
        </w:rPr>
        <w:t>18</w:t>
      </w:r>
      <w:r w:rsidRPr="00BC3674">
        <w:rPr>
          <w:sz w:val="16"/>
        </w:rPr>
        <w:t xml:space="preserve">, </w:t>
      </w:r>
      <w:r>
        <w:rPr>
          <w:sz w:val="16"/>
        </w:rPr>
        <w:t>(</w:t>
      </w:r>
      <w:r w:rsidRPr="00BC3674">
        <w:rPr>
          <w:sz w:val="16"/>
        </w:rPr>
        <w:t xml:space="preserve">30 years of experience in municipal government and urban planning Served as liaison between Census Bureau and city governments during 1980, 1990, and 2000 Decennial U.S. Censuses Worked as election official in multiple local, state, and federal elections Experience Robert is a retired urban planning professional with nearly 30 years of experience in the areas of land use planning, zoning code development and administration, and geographic information systems. He has worked as a liaison with federal agencies such as the Department of Housing and Urban Development, the Environmental Protection Agency, and the US Census Bureau. As liaison for two cities, Robert worked directly with the U.S. Census Bureau on completion of the 1980, 1990, and 2000 Decennial U.S. Censuses. In addition, he has worked as an election official in several local, state, and federal elections. He has covered U.S. government, citizenship and American history for ThoughtCo. (formerly About Education) since 1997. Education Robert earned a Bachelor of Science degree in the area of landscape architecture in the College of Architecture and Urban Planning from Texas A&amp;M University in 1974. “Global Warming Inevitable This Century, NSF Study Finds” </w:t>
      </w:r>
      <w:r w:rsidRPr="00BC3674">
        <w:rPr>
          <w:i/>
          <w:sz w:val="16"/>
        </w:rPr>
        <w:t xml:space="preserve">ThoughtCo. </w:t>
      </w:r>
      <w:hyperlink r:id="rId160" w:history="1">
        <w:r w:rsidRPr="00EE00A0">
          <w:rPr>
            <w:rStyle w:val="Hyperlink"/>
            <w:i/>
            <w:sz w:val="16"/>
          </w:rPr>
          <w:t>https://www.thoughtco.com/global-warming-inevitable-this-century-3322005</w:t>
        </w:r>
      </w:hyperlink>
      <w:r>
        <w:rPr>
          <w:i/>
          <w:sz w:val="16"/>
        </w:rPr>
        <w:t>) SB</w:t>
      </w:r>
    </w:p>
    <w:p w14:paraId="25A6C90B" w14:textId="77777777" w:rsidR="00FB19EB" w:rsidRPr="00BC3674" w:rsidRDefault="00FB19EB" w:rsidP="00FB19EB">
      <w:pPr>
        <w:rPr>
          <w:sz w:val="16"/>
        </w:rPr>
      </w:pPr>
      <w:r w:rsidRPr="00BC3674">
        <w:rPr>
          <w:sz w:val="16"/>
        </w:rPr>
        <w:t>Despite worldwide efforts to reduce greenhouse gas emissions</w:t>
      </w:r>
      <w:r w:rsidRPr="00BC3674">
        <w:rPr>
          <w:u w:val="single"/>
        </w:rPr>
        <w:t xml:space="preserve">, </w:t>
      </w:r>
      <w:r w:rsidRPr="00BC3674">
        <w:rPr>
          <w:highlight w:val="yellow"/>
          <w:u w:val="single"/>
        </w:rPr>
        <w:t>global warming</w:t>
      </w:r>
      <w:r w:rsidRPr="00BC3674">
        <w:rPr>
          <w:sz w:val="16"/>
          <w:highlight w:val="yellow"/>
        </w:rPr>
        <w:t xml:space="preserve"> </w:t>
      </w:r>
      <w:r w:rsidRPr="00BC3674">
        <w:rPr>
          <w:highlight w:val="yellow"/>
          <w:u w:val="single"/>
        </w:rPr>
        <w:t>and</w:t>
      </w:r>
      <w:r w:rsidRPr="00BC3674">
        <w:rPr>
          <w:sz w:val="16"/>
        </w:rPr>
        <w:t xml:space="preserve"> ever greater </w:t>
      </w:r>
      <w:r w:rsidRPr="00BC3674">
        <w:rPr>
          <w:highlight w:val="yellow"/>
          <w:u w:val="single"/>
        </w:rPr>
        <w:t>rises in sea levels are inevitable during by 2100, according to</w:t>
      </w:r>
      <w:r w:rsidRPr="00BC3674">
        <w:rPr>
          <w:sz w:val="16"/>
        </w:rPr>
        <w:t xml:space="preserve"> research conducted by a team of climate model scientists at </w:t>
      </w:r>
      <w:r w:rsidRPr="00BC3674">
        <w:rPr>
          <w:highlight w:val="yellow"/>
          <w:u w:val="single"/>
        </w:rPr>
        <w:t>the National Center for Atmospheric Research</w:t>
      </w:r>
      <w:r w:rsidRPr="00BC3674">
        <w:rPr>
          <w:sz w:val="16"/>
        </w:rPr>
        <w:t xml:space="preserve"> (NCAR) in Boulder, Colorado. Indeed, say the researchers, whose work was funded by the National Science Foundation (NSF</w:t>
      </w:r>
      <w:r w:rsidRPr="00BC3674">
        <w:rPr>
          <w:u w:val="single"/>
        </w:rPr>
        <w:t xml:space="preserve">), </w:t>
      </w:r>
      <w:r w:rsidRPr="00BC3674">
        <w:rPr>
          <w:highlight w:val="yellow"/>
          <w:u w:val="single"/>
        </w:rPr>
        <w:t xml:space="preserve">globally averaged surface air temperatures would still rise </w:t>
      </w:r>
      <w:proofErr w:type="gramStart"/>
      <w:r w:rsidRPr="00BC3674">
        <w:rPr>
          <w:highlight w:val="yellow"/>
          <w:u w:val="single"/>
        </w:rPr>
        <w:t>one degree</w:t>
      </w:r>
      <w:proofErr w:type="gramEnd"/>
      <w:r w:rsidRPr="00BC3674">
        <w:rPr>
          <w:highlight w:val="yellow"/>
          <w:u w:val="single"/>
        </w:rPr>
        <w:t xml:space="preserve"> Fahrenheit (about a half degree Celsius) by the year 2100, even if no more greenhouse gases were added to the atmosphere.</w:t>
      </w:r>
      <w:r w:rsidRPr="00BC3674">
        <w:rPr>
          <w:sz w:val="16"/>
        </w:rPr>
        <w:t xml:space="preserve"> And the resulting transfer of heat into the oceans would cause global sea levels to rise another 4 inches (11 centimeters) from thermal expansion alone. The dire predictions come from the papers, The Climate Change Commitment, by T. M. L. Wigley, and How Much More Global Warming and Sea Level </w:t>
      </w:r>
      <w:proofErr w:type="gramStart"/>
      <w:r w:rsidRPr="00BC3674">
        <w:rPr>
          <w:sz w:val="16"/>
        </w:rPr>
        <w:t>Rise?,</w:t>
      </w:r>
      <w:proofErr w:type="gramEnd"/>
      <w:r w:rsidRPr="00BC3674">
        <w:rPr>
          <w:sz w:val="16"/>
        </w:rPr>
        <w:t xml:space="preserve"> by Gerald A. </w:t>
      </w:r>
      <w:proofErr w:type="spellStart"/>
      <w:r w:rsidRPr="00BC3674">
        <w:rPr>
          <w:sz w:val="16"/>
        </w:rPr>
        <w:t>Meehl</w:t>
      </w:r>
      <w:proofErr w:type="spellEnd"/>
      <w:r w:rsidRPr="00BC3674">
        <w:rPr>
          <w:sz w:val="16"/>
        </w:rPr>
        <w:t xml:space="preserve"> et al, as published in the March 17, 2005, edition of Science magazine. “This study is another in a series that employs increasingly sophisticated simulation techniques to understand the complex interactions of the Earth,” says Cliff Jacobs of NSF’s atmospheric sciences division in a press release. “These studies often yield results that are not revealed by simpler approaches and highlight unintended consequences of external factors interacting with Earth’s natural systems.” </w:t>
      </w:r>
      <w:r w:rsidRPr="00BC3674">
        <w:rPr>
          <w:sz w:val="16"/>
          <w:highlight w:val="yellow"/>
        </w:rPr>
        <w:t>“</w:t>
      </w:r>
      <w:r w:rsidRPr="00BC3674">
        <w:rPr>
          <w:highlight w:val="yellow"/>
          <w:u w:val="single"/>
        </w:rPr>
        <w:t>Many people don’t realize we are committed right now to a significant amount of global warming and sea level rise because of the greenhouse gases we have already put into the atmosphere</w:t>
      </w:r>
      <w:r w:rsidRPr="00BC3674">
        <w:rPr>
          <w:sz w:val="16"/>
          <w:highlight w:val="yellow"/>
        </w:rPr>
        <w:t>,”</w:t>
      </w:r>
      <w:r w:rsidRPr="00BC3674">
        <w:rPr>
          <w:sz w:val="16"/>
        </w:rPr>
        <w:t xml:space="preserve"> says lead author Jerry </w:t>
      </w:r>
      <w:proofErr w:type="spellStart"/>
      <w:r w:rsidRPr="00BC3674">
        <w:rPr>
          <w:sz w:val="16"/>
        </w:rPr>
        <w:t>Meehl</w:t>
      </w:r>
      <w:proofErr w:type="spellEnd"/>
      <w:r w:rsidRPr="00BC3674">
        <w:rPr>
          <w:sz w:val="16"/>
        </w:rPr>
        <w:t>. “</w:t>
      </w:r>
      <w:r w:rsidRPr="00BC3674">
        <w:rPr>
          <w:highlight w:val="yellow"/>
          <w:u w:val="single"/>
        </w:rPr>
        <w:t>Even if we stabilize greenhouse gas concentrations, the climate will continue to warm, and there will be proportionately even more sea level rise.</w:t>
      </w:r>
      <w:r w:rsidRPr="00BC3674">
        <w:rPr>
          <w:sz w:val="16"/>
          <w:highlight w:val="yellow"/>
        </w:rPr>
        <w:t>"</w:t>
      </w:r>
    </w:p>
    <w:p w14:paraId="0A7B606C" w14:textId="77777777" w:rsidR="00FB19EB" w:rsidRPr="00BC3674" w:rsidRDefault="00FB19EB" w:rsidP="00FB19EB">
      <w:pPr>
        <w:pStyle w:val="Heading4"/>
      </w:pPr>
      <w:r w:rsidRPr="00BC3674">
        <w:t xml:space="preserve">Thermal Inertia </w:t>
      </w:r>
      <w:proofErr w:type="gramStart"/>
      <w:r w:rsidRPr="00BC3674">
        <w:t>insures</w:t>
      </w:r>
      <w:proofErr w:type="gramEnd"/>
      <w:r w:rsidRPr="00BC3674">
        <w:t xml:space="preserve"> climate change is inevitable </w:t>
      </w:r>
    </w:p>
    <w:p w14:paraId="3A2ED644" w14:textId="77777777" w:rsidR="00FB19EB" w:rsidRPr="00B8604F" w:rsidRDefault="00FB19EB" w:rsidP="00FB19EB">
      <w:pPr>
        <w:rPr>
          <w:i/>
          <w:sz w:val="16"/>
        </w:rPr>
      </w:pPr>
      <w:r w:rsidRPr="00BC3674">
        <w:rPr>
          <w:sz w:val="16"/>
        </w:rPr>
        <w:t xml:space="preserve">Robert </w:t>
      </w:r>
      <w:r w:rsidRPr="00BC3674">
        <w:rPr>
          <w:highlight w:val="yellow"/>
          <w:u w:val="single"/>
        </w:rPr>
        <w:t>Longley</w:t>
      </w:r>
      <w:r w:rsidRPr="00BC3674">
        <w:rPr>
          <w:sz w:val="16"/>
        </w:rPr>
        <w:t xml:space="preserve"> 20</w:t>
      </w:r>
      <w:r w:rsidRPr="00BC3674">
        <w:rPr>
          <w:highlight w:val="yellow"/>
          <w:u w:val="single"/>
        </w:rPr>
        <w:t>18</w:t>
      </w:r>
      <w:r w:rsidRPr="00BC3674">
        <w:rPr>
          <w:sz w:val="16"/>
        </w:rPr>
        <w:t xml:space="preserve">, </w:t>
      </w:r>
      <w:r>
        <w:rPr>
          <w:sz w:val="16"/>
        </w:rPr>
        <w:t>(</w:t>
      </w:r>
      <w:r w:rsidRPr="00BC3674">
        <w:rPr>
          <w:sz w:val="16"/>
        </w:rPr>
        <w:t xml:space="preserve">30 years of experience in municipal government and urban planning Served as liaison between Census Bureau and city governments during 1980, 1990, and 2000 Decennial U.S. Censuses Worked as election official in multiple local, state, and federal elections Experience Robert is a retired urban planning professional with nearly 30 years of experience in the areas of land use planning, zoning code development and administration, and geographic information systems. He has worked as a liaison with federal agencies such as the Department of Housing and Urban Development, the Environmental Protection Agency, and the US Census Bureau. As liaison for two cities, Robert worked directly with the U.S. Census Bureau on completion of the 1980, 1990, and 2000 Decennial U.S. Censuses. In addition, he has worked as an election official in several local, state, and federal elections. He has covered U.S. government, citizenship and American history for ThoughtCo. (formerly About Education) since 1997. Education Robert earned a Bachelor of Science degree in the area of landscape architecture in the College of Architecture and Urban Planning from Texas A&amp;M University in 1974. “Global Warming Inevitable This Century, NSF Study Finds” ThoughtCo. </w:t>
      </w:r>
      <w:hyperlink r:id="rId161" w:history="1">
        <w:r w:rsidRPr="00EE00A0">
          <w:rPr>
            <w:rStyle w:val="Hyperlink"/>
            <w:sz w:val="16"/>
          </w:rPr>
          <w:t>https://www.thoughtco.com/global-warming-inevitable-this-century-3322005</w:t>
        </w:r>
      </w:hyperlink>
      <w:r>
        <w:rPr>
          <w:sz w:val="16"/>
        </w:rPr>
        <w:t xml:space="preserve">) </w:t>
      </w:r>
      <w:r>
        <w:rPr>
          <w:i/>
          <w:sz w:val="16"/>
        </w:rPr>
        <w:t>SB</w:t>
      </w:r>
    </w:p>
    <w:p w14:paraId="31DED009" w14:textId="77777777" w:rsidR="00FB19EB" w:rsidRDefault="00FB19EB" w:rsidP="00FB19EB">
      <w:pPr>
        <w:rPr>
          <w:sz w:val="16"/>
        </w:rPr>
      </w:pPr>
      <w:r w:rsidRPr="00BC3674">
        <w:rPr>
          <w:highlight w:val="yellow"/>
          <w:u w:val="single"/>
        </w:rPr>
        <w:t>Though the study finds signs that the temperature rise will level off</w:t>
      </w:r>
      <w:r w:rsidRPr="00BC3674">
        <w:rPr>
          <w:sz w:val="16"/>
        </w:rPr>
        <w:t xml:space="preserve"> some </w:t>
      </w:r>
      <w:r w:rsidRPr="00BC3674">
        <w:rPr>
          <w:highlight w:val="yellow"/>
          <w:u w:val="single"/>
        </w:rPr>
        <w:t>100 years after the greenhouse gases stabilize</w:t>
      </w:r>
      <w:r w:rsidRPr="00BC3674">
        <w:rPr>
          <w:sz w:val="16"/>
          <w:highlight w:val="yellow"/>
        </w:rPr>
        <w:t>,</w:t>
      </w:r>
      <w:r w:rsidRPr="00BC3674">
        <w:rPr>
          <w:sz w:val="16"/>
        </w:rPr>
        <w:t xml:space="preserve"> it also finds that ocean waters will continue to warm and expand beyond then, causing global sea level to rise unabated. According to the report</w:t>
      </w:r>
      <w:r w:rsidRPr="00BC3674">
        <w:rPr>
          <w:highlight w:val="yellow"/>
          <w:u w:val="single"/>
        </w:rPr>
        <w:t>, the inevitability of climate change results from thermal inertia,</w:t>
      </w:r>
      <w:r w:rsidRPr="00BC3674">
        <w:rPr>
          <w:sz w:val="16"/>
        </w:rPr>
        <w:t xml:space="preserve"> mainly from </w:t>
      </w:r>
      <w:r w:rsidRPr="001B4F8C">
        <w:rPr>
          <w:sz w:val="16"/>
        </w:rPr>
        <w:t xml:space="preserve">the oceans, </w:t>
      </w:r>
      <w:r w:rsidRPr="00BC3674">
        <w:rPr>
          <w:highlight w:val="yellow"/>
          <w:u w:val="single"/>
        </w:rPr>
        <w:t>and the long lifetime of carbon dioxide and other greenhouse gases in the atmosphere.</w:t>
      </w:r>
      <w:r w:rsidRPr="00BC3674">
        <w:rPr>
          <w:sz w:val="16"/>
          <w:highlight w:val="yellow"/>
        </w:rPr>
        <w:t xml:space="preserve"> </w:t>
      </w:r>
      <w:r w:rsidRPr="001B4F8C">
        <w:rPr>
          <w:sz w:val="16"/>
        </w:rPr>
        <w:t xml:space="preserve">Thermal inertia refers to the process by which water heats and cools more slowly than air because it is denser than air. </w:t>
      </w:r>
      <w:r w:rsidRPr="00BC3674">
        <w:rPr>
          <w:highlight w:val="yellow"/>
          <w:u w:val="single"/>
        </w:rPr>
        <w:t>The studies are the first to quantify future “committed” climate change</w:t>
      </w:r>
      <w:r w:rsidRPr="00BC3674">
        <w:rPr>
          <w:sz w:val="16"/>
          <w:highlight w:val="yellow"/>
        </w:rPr>
        <w:t xml:space="preserve"> </w:t>
      </w:r>
      <w:r w:rsidRPr="001B4F8C">
        <w:rPr>
          <w:sz w:val="16"/>
        </w:rPr>
        <w:t xml:space="preserve">using coupled global 3-dimensional climate models. Coupled models link major components of Earth's climate in ways that allow them to interact with each other. </w:t>
      </w:r>
      <w:proofErr w:type="spellStart"/>
      <w:r w:rsidRPr="001B4F8C">
        <w:rPr>
          <w:sz w:val="16"/>
        </w:rPr>
        <w:t>Meehl</w:t>
      </w:r>
      <w:proofErr w:type="spellEnd"/>
      <w:r w:rsidRPr="001B4F8C">
        <w:rPr>
          <w:sz w:val="16"/>
        </w:rPr>
        <w:t xml:space="preserve"> and his NCAR colleagues ran the same scenario a number of times and averaged the results to create ensemble simulations from each of two global climate models. Then they compared the results from each model. </w:t>
      </w:r>
      <w:r w:rsidRPr="00BC3674">
        <w:rPr>
          <w:highlight w:val="yellow"/>
          <w:u w:val="single"/>
        </w:rPr>
        <w:t>The scientists also compared possible climate scenarios</w:t>
      </w:r>
      <w:r w:rsidRPr="00BC3674">
        <w:rPr>
          <w:sz w:val="16"/>
          <w:highlight w:val="yellow"/>
        </w:rPr>
        <w:t xml:space="preserve"> </w:t>
      </w:r>
      <w:r w:rsidRPr="001B4F8C">
        <w:rPr>
          <w:sz w:val="16"/>
        </w:rPr>
        <w:t>in the two models during the 21st century</w:t>
      </w:r>
      <w:r w:rsidRPr="00BC3674">
        <w:rPr>
          <w:sz w:val="16"/>
          <w:highlight w:val="yellow"/>
        </w:rPr>
        <w:t xml:space="preserve"> </w:t>
      </w:r>
      <w:r w:rsidRPr="00BC3674">
        <w:rPr>
          <w:highlight w:val="yellow"/>
          <w:u w:val="single"/>
        </w:rPr>
        <w:t>in which greenhouse gases continue to build in the atmosphere at low, moderate, or high rates</w:t>
      </w:r>
      <w:r w:rsidRPr="00BC3674">
        <w:rPr>
          <w:sz w:val="16"/>
          <w:highlight w:val="yellow"/>
        </w:rPr>
        <w:t xml:space="preserve">. </w:t>
      </w:r>
      <w:r w:rsidRPr="00BC3674">
        <w:rPr>
          <w:highlight w:val="yellow"/>
          <w:u w:val="single"/>
        </w:rPr>
        <w:t>The worst-case scenario</w:t>
      </w:r>
      <w:r w:rsidRPr="00BC3674">
        <w:rPr>
          <w:sz w:val="16"/>
          <w:highlight w:val="yellow"/>
        </w:rPr>
        <w:t xml:space="preserve"> </w:t>
      </w:r>
      <w:r w:rsidRPr="00BC3674">
        <w:rPr>
          <w:highlight w:val="yellow"/>
          <w:u w:val="single"/>
        </w:rPr>
        <w:t xml:space="preserve">projects </w:t>
      </w:r>
      <w:r w:rsidRPr="00F537BF">
        <w:rPr>
          <w:highlight w:val="yellow"/>
          <w:u w:val="single"/>
        </w:rPr>
        <w:t>a</w:t>
      </w:r>
      <w:r w:rsidRPr="00F537BF">
        <w:rPr>
          <w:sz w:val="16"/>
        </w:rPr>
        <w:t>n average</w:t>
      </w:r>
      <w:r w:rsidRPr="00BC3674">
        <w:rPr>
          <w:sz w:val="16"/>
        </w:rPr>
        <w:t xml:space="preserve"> </w:t>
      </w:r>
      <w:r w:rsidRPr="00BC3674">
        <w:rPr>
          <w:highlight w:val="yellow"/>
          <w:u w:val="single"/>
        </w:rPr>
        <w:t>temperature rise of 6.3 °</w:t>
      </w:r>
      <w:r w:rsidRPr="00BC3674">
        <w:rPr>
          <w:u w:val="single"/>
        </w:rPr>
        <w:t>F</w:t>
      </w:r>
      <w:r w:rsidRPr="00BC3674">
        <w:rPr>
          <w:sz w:val="16"/>
        </w:rPr>
        <w:t xml:space="preserve"> (3.5 °C) and sea level rise from thermal expansion of 12 inches (30 centimeters) </w:t>
      </w:r>
      <w:r w:rsidRPr="00BC3674">
        <w:rPr>
          <w:highlight w:val="yellow"/>
          <w:u w:val="single"/>
        </w:rPr>
        <w:t>by 2100</w:t>
      </w:r>
      <w:r w:rsidRPr="00BC3674">
        <w:rPr>
          <w:sz w:val="16"/>
        </w:rPr>
        <w:t>.</w:t>
      </w:r>
    </w:p>
    <w:p w14:paraId="3EF877DF" w14:textId="03829277" w:rsidR="00420FDE" w:rsidRDefault="00420FDE" w:rsidP="00420FDE">
      <w:pPr>
        <w:pStyle w:val="Heading3"/>
      </w:pPr>
      <w:proofErr w:type="spellStart"/>
      <w:r>
        <w:t>Squo</w:t>
      </w:r>
      <w:proofErr w:type="spellEnd"/>
      <w:r>
        <w:t xml:space="preserve"> solves – Trade War</w:t>
      </w:r>
    </w:p>
    <w:p w14:paraId="1861483A" w14:textId="03215E94" w:rsidR="00420FDE" w:rsidRDefault="00420FDE" w:rsidP="00420FDE">
      <w:pPr>
        <w:pStyle w:val="Heading4"/>
      </w:pPr>
      <w:r>
        <w:t xml:space="preserve">Trade war on the brink of ending and even if it doesn’t end no escalation </w:t>
      </w:r>
    </w:p>
    <w:p w14:paraId="671C8DE5" w14:textId="77777777" w:rsidR="00420FDE" w:rsidRPr="00B8604F" w:rsidRDefault="00420FDE" w:rsidP="00420FDE">
      <w:pPr>
        <w:rPr>
          <w:i/>
          <w:sz w:val="16"/>
        </w:rPr>
      </w:pPr>
      <w:r w:rsidRPr="00A3353D">
        <w:rPr>
          <w:sz w:val="16"/>
        </w:rPr>
        <w:t xml:space="preserve">Holly </w:t>
      </w:r>
      <w:proofErr w:type="spellStart"/>
      <w:r w:rsidRPr="00A3353D">
        <w:rPr>
          <w:rStyle w:val="StyleUnderline"/>
        </w:rPr>
        <w:t>Ellyatt</w:t>
      </w:r>
      <w:proofErr w:type="spellEnd"/>
      <w:r w:rsidRPr="00A3353D">
        <w:rPr>
          <w:rStyle w:val="StyleUnderline"/>
        </w:rPr>
        <w:t xml:space="preserve"> 6/26 </w:t>
      </w:r>
      <w:proofErr w:type="gramStart"/>
      <w:r w:rsidRPr="00A3353D">
        <w:rPr>
          <w:sz w:val="16"/>
        </w:rPr>
        <w:t>2019</w:t>
      </w:r>
      <w:r w:rsidRPr="00F537BF">
        <w:rPr>
          <w:sz w:val="16"/>
        </w:rPr>
        <w:t xml:space="preserve"> ,</w:t>
      </w:r>
      <w:proofErr w:type="gramEnd"/>
      <w:r w:rsidRPr="00F537BF">
        <w:rPr>
          <w:sz w:val="16"/>
        </w:rPr>
        <w:t xml:space="preserve"> </w:t>
      </w:r>
      <w:r>
        <w:rPr>
          <w:sz w:val="16"/>
        </w:rPr>
        <w:t>(</w:t>
      </w:r>
      <w:r w:rsidRPr="00F537BF">
        <w:rPr>
          <w:sz w:val="16"/>
        </w:rPr>
        <w:t xml:space="preserve">Holly </w:t>
      </w:r>
      <w:proofErr w:type="spellStart"/>
      <w:r w:rsidRPr="00F537BF">
        <w:rPr>
          <w:sz w:val="16"/>
        </w:rPr>
        <w:t>Ellyatt</w:t>
      </w:r>
      <w:proofErr w:type="spellEnd"/>
      <w:r w:rsidRPr="00F537BF">
        <w:rPr>
          <w:sz w:val="16"/>
        </w:rPr>
        <w:t xml:space="preserve"> writes for CNBC.com focusing on European macro-economics and politics. She has led digital coverage of the Greek and Russian financial crises and broader euro zone news, as well as covering U.K. politics and economics. Holly joined CNBC in 2012, having worked previously in digital, radio and film production. She studied European Social and Political Studies at University College London (UCL) and then completed a MA in Broadcast Journalism at City University. “Mnuchin: ‘We were about 90% of the way’ on China trade deal and there’s a ‘path to complete this’” </w:t>
      </w:r>
      <w:hyperlink r:id="rId162" w:history="1">
        <w:r w:rsidRPr="00EE00A0">
          <w:rPr>
            <w:rStyle w:val="Hyperlink"/>
            <w:sz w:val="16"/>
          </w:rPr>
          <w:t>https://www.cnbc.com/2019/06/26/mnuchin-says-us-china-trade-deal-was-90-percent-complete.html</w:t>
        </w:r>
      </w:hyperlink>
      <w:r>
        <w:rPr>
          <w:sz w:val="16"/>
        </w:rPr>
        <w:t xml:space="preserve">) </w:t>
      </w:r>
      <w:r>
        <w:rPr>
          <w:i/>
          <w:sz w:val="16"/>
        </w:rPr>
        <w:t>SB</w:t>
      </w:r>
    </w:p>
    <w:p w14:paraId="4D7C6634" w14:textId="77777777" w:rsidR="00420FDE" w:rsidRDefault="00420FDE" w:rsidP="00420FDE">
      <w:pPr>
        <w:rPr>
          <w:sz w:val="16"/>
        </w:rPr>
      </w:pPr>
      <w:r w:rsidRPr="00253E60">
        <w:rPr>
          <w:rStyle w:val="StyleUnderline"/>
          <w:highlight w:val="yellow"/>
        </w:rPr>
        <w:t>Treasury Secretary</w:t>
      </w:r>
      <w:r w:rsidRPr="00B8604F">
        <w:rPr>
          <w:sz w:val="16"/>
        </w:rPr>
        <w:t xml:space="preserve"> Steven </w:t>
      </w:r>
      <w:r w:rsidRPr="00253E60">
        <w:rPr>
          <w:rStyle w:val="StyleUnderline"/>
          <w:highlight w:val="yellow"/>
        </w:rPr>
        <w:t>Mnuchin</w:t>
      </w:r>
      <w:r w:rsidRPr="00B8604F">
        <w:rPr>
          <w:sz w:val="16"/>
          <w:highlight w:val="yellow"/>
        </w:rPr>
        <w:t xml:space="preserve"> </w:t>
      </w:r>
      <w:r w:rsidRPr="00253E60">
        <w:rPr>
          <w:rStyle w:val="Emphasis"/>
          <w:highlight w:val="yellow"/>
        </w:rPr>
        <w:t>told CNBC on Wednesday the U.S. and China were close to a trade deal,</w:t>
      </w:r>
      <w:r w:rsidRPr="00B8604F">
        <w:rPr>
          <w:sz w:val="16"/>
        </w:rPr>
        <w:t xml:space="preserve"> and he’s optimistic that progress can be made during weekend talks between President Donald Trump and China’s Xi Jinping. </w:t>
      </w:r>
      <w:r w:rsidRPr="00B8604F">
        <w:rPr>
          <w:sz w:val="16"/>
          <w:highlight w:val="yellow"/>
        </w:rPr>
        <w:t>“</w:t>
      </w:r>
      <w:r w:rsidRPr="00253E60">
        <w:rPr>
          <w:rStyle w:val="StyleUnderline"/>
          <w:highlight w:val="yellow"/>
        </w:rPr>
        <w:t>We were about 90% of the way there [with a deal] and I think there’s a path to complete this,</w:t>
      </w:r>
      <w:r w:rsidRPr="00B8604F">
        <w:rPr>
          <w:sz w:val="16"/>
          <w:highlight w:val="yellow"/>
        </w:rPr>
        <w:t>”</w:t>
      </w:r>
      <w:r w:rsidRPr="00B8604F">
        <w:rPr>
          <w:sz w:val="16"/>
        </w:rPr>
        <w:t xml:space="preserve"> he told CNBC’s Hadley Gamble in Manama, Bahrain. He said he’s confident Trump and the Chinese president can make progress in stalled trade talks at the Group of 20 meeting. “The message we want to hear is that they want to come back to the table and continue because I think there is a good outcome for their economy and the U.S. economy to get balanced trade and to continue to build on this relationship.” He did not provide any detail on what the final 10% of an agreement might entail, or what the sticking points are to </w:t>
      </w:r>
      <w:proofErr w:type="gramStart"/>
      <w:r w:rsidRPr="00B8604F">
        <w:rPr>
          <w:sz w:val="16"/>
        </w:rPr>
        <w:t>completing</w:t>
      </w:r>
      <w:proofErr w:type="gramEnd"/>
      <w:r w:rsidRPr="00B8604F">
        <w:rPr>
          <w:sz w:val="16"/>
        </w:rPr>
        <w:t xml:space="preserve"> a deal. Trump is meeting his Chinese counterpart on Saturday at the G-20 summit in Osaka, Japan. The outcome of the meeting could be pivotal for the global economy and financial markets, which has been rattled by 18 months of trade tensions between the economic giants and an escalation of tariffs on each other’s imports. Officials have yet to negotiate a breakthrough, but </w:t>
      </w:r>
      <w:r w:rsidRPr="00253E60">
        <w:rPr>
          <w:rStyle w:val="StyleUnderline"/>
          <w:highlight w:val="yellow"/>
        </w:rPr>
        <w:t>there are hopes that a meeting between the two presidents could help the discussions.</w:t>
      </w:r>
      <w:r w:rsidRPr="00253E60">
        <w:rPr>
          <w:rStyle w:val="StyleUnderline"/>
        </w:rPr>
        <w:t xml:space="preserve"> </w:t>
      </w:r>
      <w:r w:rsidRPr="00253E60">
        <w:rPr>
          <w:rStyle w:val="StyleUnderline"/>
          <w:highlight w:val="yellow"/>
        </w:rPr>
        <w:t>A Bank of America Merrill Lynch survey of investors found that about two-thirds expect no deal this weekend, but there would be no new tariffs either</w:t>
      </w:r>
      <w:r w:rsidRPr="00B8604F">
        <w:rPr>
          <w:sz w:val="16"/>
        </w:rPr>
        <w:t xml:space="preserve">. “I’m hopeful that we can move forward with a plan,” Mnuchin told CNBC. </w:t>
      </w:r>
      <w:r w:rsidRPr="00253E60">
        <w:rPr>
          <w:rStyle w:val="StyleUnderline"/>
          <w:highlight w:val="yellow"/>
        </w:rPr>
        <w:t>“President Trump and President Xi have a very close working relationship. We had a productive meeting at the last G-20.</w:t>
      </w:r>
      <w:r w:rsidRPr="00B8604F">
        <w:rPr>
          <w:sz w:val="16"/>
        </w:rPr>
        <w:t>” At their meeting in December at the G-20 in Buenos Aires, Trump and Xi reached a truce in the trade war, but talks in May broke down, and the countries added additional tariffs. Mnuchin said he was hopeful a deal could be struck by the end of the year but said, “there needs to be the right efforts in place.” Dow futures jumped after Mnuchin’s comments and signaled a higher open for Wall Street Wednesday.</w:t>
      </w:r>
    </w:p>
    <w:p w14:paraId="4726C7EF" w14:textId="06C6B53F" w:rsidR="00420FDE" w:rsidRDefault="00420FDE" w:rsidP="00420FDE">
      <w:pPr>
        <w:pStyle w:val="Heading3"/>
      </w:pPr>
      <w:proofErr w:type="spellStart"/>
      <w:r>
        <w:t>Squo</w:t>
      </w:r>
      <w:proofErr w:type="spellEnd"/>
      <w:r>
        <w:t xml:space="preserve"> solves – Warming</w:t>
      </w:r>
    </w:p>
    <w:p w14:paraId="3869B4D4" w14:textId="104877C0" w:rsidR="00420FDE" w:rsidRDefault="00420FDE" w:rsidP="00420FDE">
      <w:pPr>
        <w:pStyle w:val="Heading4"/>
      </w:pPr>
      <w:r>
        <w:t xml:space="preserve">Younger Generations Solving Climate Change now </w:t>
      </w:r>
    </w:p>
    <w:p w14:paraId="4A4AFDFC" w14:textId="77777777" w:rsidR="00420FDE" w:rsidRPr="00635321" w:rsidRDefault="00420FDE" w:rsidP="00420FDE">
      <w:pPr>
        <w:rPr>
          <w:i/>
          <w:sz w:val="16"/>
        </w:rPr>
      </w:pPr>
      <w:r w:rsidRPr="00635321">
        <w:rPr>
          <w:sz w:val="16"/>
        </w:rPr>
        <w:t xml:space="preserve">Chad </w:t>
      </w:r>
      <w:proofErr w:type="spellStart"/>
      <w:r w:rsidRPr="00635321">
        <w:rPr>
          <w:rStyle w:val="StyleUnderline"/>
          <w:highlight w:val="yellow"/>
        </w:rPr>
        <w:t>Frischmann</w:t>
      </w:r>
      <w:proofErr w:type="spellEnd"/>
      <w:r w:rsidRPr="00635321">
        <w:rPr>
          <w:sz w:val="16"/>
          <w:highlight w:val="yellow"/>
        </w:rPr>
        <w:t xml:space="preserve"> </w:t>
      </w:r>
      <w:r w:rsidRPr="00635321">
        <w:rPr>
          <w:rStyle w:val="StyleUnderline"/>
          <w:highlight w:val="yellow"/>
        </w:rPr>
        <w:t>3/29</w:t>
      </w:r>
      <w:r w:rsidRPr="00635321">
        <w:rPr>
          <w:sz w:val="16"/>
        </w:rPr>
        <w:t xml:space="preserve">/19, (A coalition-builder and systems strategist, Chad </w:t>
      </w:r>
      <w:proofErr w:type="spellStart"/>
      <w:r w:rsidRPr="00635321">
        <w:rPr>
          <w:sz w:val="16"/>
        </w:rPr>
        <w:t>Frischmann</w:t>
      </w:r>
      <w:proofErr w:type="spellEnd"/>
      <w:r w:rsidRPr="00635321">
        <w:rPr>
          <w:sz w:val="16"/>
        </w:rPr>
        <w:t xml:space="preserve"> works to reverse global warming and build a new, regenerative future with cascading benefits to the environment and to human well-being. lead researcher and principal architect of the methodology and models behind Project Drawdown, Chad designed sophisticated models to assess the world’s most effective climate solutions. Chad is a key spokesperson and coalition-builder. With a multidisciplinary background in public policy, human rights, sustainable development,</w:t>
      </w:r>
      <w:r>
        <w:rPr>
          <w:sz w:val="16"/>
        </w:rPr>
        <w:t xml:space="preserve"> and environmental conservation</w:t>
      </w:r>
      <w:r w:rsidRPr="00635321">
        <w:rPr>
          <w:sz w:val="16"/>
        </w:rPr>
        <w:t xml:space="preserve">. Previously, Chad was the Senior Program Officer at The </w:t>
      </w:r>
      <w:proofErr w:type="spellStart"/>
      <w:r w:rsidRPr="00635321">
        <w:rPr>
          <w:sz w:val="16"/>
        </w:rPr>
        <w:t>Europaeum</w:t>
      </w:r>
      <w:proofErr w:type="spellEnd"/>
      <w:r w:rsidRPr="00635321">
        <w:rPr>
          <w:sz w:val="16"/>
        </w:rPr>
        <w:t xml:space="preserve">, an association of leading European universities; taught at the University of Oxford and the University of California at Berkeley; and worked as a consultant and researcher for numerous organizations, from small grassroots non-profits to UN agencies such as UNESCO and the International Fund for Agricultural Development.. Chad holds a master's degree in Public Policy from the University of California at Berkeley, a master's degree in Art History from the University of Oxford, and a bachelor’s degree in International Affairs from George Washington University. “The young minds are solving climate change” </w:t>
      </w:r>
      <w:r w:rsidRPr="00635321">
        <w:rPr>
          <w:i/>
          <w:sz w:val="16"/>
        </w:rPr>
        <w:t xml:space="preserve">BBC </w:t>
      </w:r>
      <w:hyperlink r:id="rId163" w:history="1">
        <w:r w:rsidRPr="00635321">
          <w:rPr>
            <w:rStyle w:val="Hyperlink"/>
            <w:i/>
            <w:sz w:val="16"/>
          </w:rPr>
          <w:t>http://www.bbc.com/future/story/20190327-the-young-minds-solving-climate-change</w:t>
        </w:r>
      </w:hyperlink>
      <w:r w:rsidRPr="00635321">
        <w:rPr>
          <w:i/>
          <w:sz w:val="16"/>
        </w:rPr>
        <w:t>) SB</w:t>
      </w:r>
    </w:p>
    <w:p w14:paraId="39FE85A3" w14:textId="77777777" w:rsidR="00420FDE" w:rsidRDefault="00420FDE" w:rsidP="00420FDE">
      <w:pPr>
        <w:rPr>
          <w:rStyle w:val="StyleUnderline"/>
        </w:rPr>
      </w:pPr>
      <w:r w:rsidRPr="00E030EA">
        <w:rPr>
          <w:sz w:val="16"/>
        </w:rPr>
        <w:t>Younger generations, however, seem to be clued in to the reality that there are indeed climate solutions to this global problem. "</w:t>
      </w:r>
      <w:r w:rsidRPr="00E030EA">
        <w:rPr>
          <w:rStyle w:val="StyleUnderline"/>
          <w:highlight w:val="yellow"/>
        </w:rPr>
        <w:t>The climate crisis has already been solved</w:t>
      </w:r>
      <w:r w:rsidRPr="00635321">
        <w:rPr>
          <w:rStyle w:val="StyleUnderline"/>
        </w:rPr>
        <w:t>.</w:t>
      </w:r>
      <w:r w:rsidRPr="00E030EA">
        <w:rPr>
          <w:sz w:val="16"/>
        </w:rPr>
        <w:t xml:space="preserve"> We already have all the facts and solutions. </w:t>
      </w:r>
      <w:r w:rsidRPr="00635321">
        <w:rPr>
          <w:rStyle w:val="StyleUnderline"/>
        </w:rPr>
        <w:t>All we have to do is to wake up and change,</w:t>
      </w:r>
      <w:r w:rsidRPr="00E030EA">
        <w:rPr>
          <w:sz w:val="16"/>
        </w:rPr>
        <w:t>” said Nobel Prize nominee Greta Thunberg in her 2018 TED talk. Her bold, decisive, and informed rhetoric has inspired a global movement of school strikes for climate called #</w:t>
      </w:r>
      <w:proofErr w:type="spellStart"/>
      <w:r w:rsidRPr="00E030EA">
        <w:rPr>
          <w:sz w:val="16"/>
        </w:rPr>
        <w:t>FridaysForFuture</w:t>
      </w:r>
      <w:proofErr w:type="spellEnd"/>
      <w:r w:rsidRPr="00E030EA">
        <w:rPr>
          <w:sz w:val="16"/>
        </w:rPr>
        <w:t xml:space="preserve">, orchestrated by students the worldwide. On 15 March 2019, 1.5 million young people and their allies hit the streets, striking in 2052 locations in 123 different countries. While they are marching for a future they want, the endless debating over the different technologies needed to halt rising temperatures delay the necessary change. Climate solutions already exist and are scaling. </w:t>
      </w:r>
      <w:r w:rsidRPr="00E030EA">
        <w:rPr>
          <w:rStyle w:val="StyleUnderline"/>
          <w:highlight w:val="yellow"/>
        </w:rPr>
        <w:t>There is no technology or economic barrier</w:t>
      </w:r>
      <w:r w:rsidRPr="00E030EA">
        <w:rPr>
          <w:sz w:val="16"/>
        </w:rPr>
        <w:t xml:space="preserve">; rather, </w:t>
      </w:r>
      <w:r w:rsidRPr="00635321">
        <w:rPr>
          <w:rStyle w:val="StyleUnderline"/>
        </w:rPr>
        <w:t xml:space="preserve">it is a lack of will and leadership </w:t>
      </w:r>
      <w:r w:rsidRPr="00E030EA">
        <w:rPr>
          <w:sz w:val="16"/>
        </w:rPr>
        <w:t xml:space="preserve">to move farther and faster than the future of upcoming generations demand. I lead a team of researchers from around the world, and together we map, model, and detail the world’s most impactful solutions to try and reverse global warming. Our research at Project Drawdown shows that </w:t>
      </w:r>
      <w:r w:rsidRPr="00E030EA">
        <w:rPr>
          <w:rStyle w:val="StyleUnderline"/>
          <w:highlight w:val="yellow"/>
        </w:rPr>
        <w:t>there are better technologies and practices for electricity generation, transportation, buildings, industry, the food system, land use, and overconsumption</w:t>
      </w:r>
      <w:r w:rsidRPr="00E030EA">
        <w:rPr>
          <w:sz w:val="16"/>
          <w:highlight w:val="yellow"/>
        </w:rPr>
        <w:t xml:space="preserve">. </w:t>
      </w:r>
      <w:r w:rsidRPr="00E030EA">
        <w:rPr>
          <w:rStyle w:val="StyleUnderline"/>
          <w:highlight w:val="yellow"/>
        </w:rPr>
        <w:t>Climate solutions exist</w:t>
      </w:r>
      <w:r w:rsidRPr="00E030EA">
        <w:rPr>
          <w:sz w:val="16"/>
        </w:rPr>
        <w:t xml:space="preserve"> for nations, municipalities, businesses, investors, homeowners, </w:t>
      </w:r>
      <w:r w:rsidRPr="00E030EA">
        <w:rPr>
          <w:rStyle w:val="StyleUnderline"/>
          <w:highlight w:val="yellow"/>
        </w:rPr>
        <w:t>so</w:t>
      </w:r>
      <w:r w:rsidRPr="00E030EA">
        <w:rPr>
          <w:sz w:val="16"/>
        </w:rPr>
        <w:t xml:space="preserve"> that </w:t>
      </w:r>
      <w:r w:rsidRPr="00E030EA">
        <w:rPr>
          <w:rStyle w:val="StyleUnderline"/>
          <w:highlight w:val="yellow"/>
        </w:rPr>
        <w:t>consumers can shift towards a system that benefits all</w:t>
      </w:r>
      <w:r w:rsidRPr="00E030EA">
        <w:rPr>
          <w:sz w:val="16"/>
        </w:rPr>
        <w:t xml:space="preserve">. This is already happening across the globe through existing solutions that promote social justice, equity, and economic development, while restoring the planet’s natural carbon cycle. It is in </w:t>
      </w:r>
      <w:r w:rsidRPr="00635321">
        <w:rPr>
          <w:rStyle w:val="StyleUnderline"/>
        </w:rPr>
        <w:t>younger generations</w:t>
      </w:r>
      <w:r w:rsidRPr="00E030EA">
        <w:rPr>
          <w:sz w:val="16"/>
        </w:rPr>
        <w:t xml:space="preserve"> that we </w:t>
      </w:r>
      <w:r w:rsidRPr="00635321">
        <w:rPr>
          <w:rStyle w:val="StyleUnderline"/>
        </w:rPr>
        <w:t>will find the inspiration and courage for this change.</w:t>
      </w:r>
      <w:r w:rsidRPr="00E030EA">
        <w:rPr>
          <w:sz w:val="16"/>
        </w:rPr>
        <w:t xml:space="preserve"> Solutions abound, both scientifically proven and financially feasible. They are interventions that can shift the way the world does business. The global economy is based on extractive and exploitative growth models, spewing greenhouse gases into the atmosphere through fossil fuel combustion, land conversion, and excessive consumption of everything – but the economy does not need to be. Instead, renewable energy options, such as solar photovoltaics, wind turbines, and geothermal plants, can produce clean, abundant access to electricity, which currently accounts for approximately 25% of global emissions. Along with enabling technologies like energy storage and grid flexibility, </w:t>
      </w:r>
      <w:r w:rsidRPr="00E030EA">
        <w:rPr>
          <w:rStyle w:val="StyleUnderline"/>
          <w:highlight w:val="yellow"/>
        </w:rPr>
        <w:t>renewable energy systems can fully replace coal, oil, and gas-fired power plants</w:t>
      </w:r>
      <w:r w:rsidRPr="00A83863">
        <w:rPr>
          <w:rStyle w:val="StyleUnderline"/>
        </w:rPr>
        <w:t>.</w:t>
      </w:r>
      <w:r w:rsidRPr="00E030EA">
        <w:rPr>
          <w:sz w:val="16"/>
        </w:rPr>
        <w:t xml:space="preserve"> A plethora of options are available to moving people and goods from Point A to Point B that reduce or avoid burning fossil fuels from the tailpipe</w:t>
      </w:r>
      <w:r w:rsidRPr="00E030EA">
        <w:rPr>
          <w:sz w:val="16"/>
          <w:highlight w:val="yellow"/>
        </w:rPr>
        <w:t xml:space="preserve">. </w:t>
      </w:r>
      <w:r w:rsidRPr="00E030EA">
        <w:rPr>
          <w:rStyle w:val="StyleUnderline"/>
          <w:highlight w:val="yellow"/>
        </w:rPr>
        <w:t>Hybrids or electric vehicles are a good choice for medium or longer distance travel, but biking, using public transport, or walking are better options for emissions</w:t>
      </w:r>
      <w:r w:rsidRPr="00E030EA">
        <w:rPr>
          <w:sz w:val="16"/>
        </w:rPr>
        <w:t xml:space="preserve"> and human health for most people’s daily lives. By reducing food loss and waste and moving towards a healthy, plant-rich diet, all the extra emissions and energy associated with producing, processing, packaging, distributing, cooking, and decomposing of food left uneaten or overconsumed could be avoided, while also providing sustenance to populations in need. These are some of the most impactful decisions every individual can make every day to help solve the climate crisis Rather than cutting down forests and degrading wetlands to supply our rapacious appetite for meat, timber, and energy, protecting ecosystems can safeguard, expand, and create new carbon sinks. Adopting regenerative practices on current cropland, grassland and degraded land can restore soil health and fertility, increase yield and provide the same abundance of materials without destroying the natural systems. Taken together, implementing regenerative practices for agriculture and livestock management, adopting a plant-rich diet, and reducing food waste, could result in enough food being produced on current farmland to feed the world’s growing population, now until 2050 and beyond. Taking actions to change the food system from supply through demand can prevent the need to cut down forests for food production, with enough existing cropland to produce biomass to supply feedstocks for other materials such as bioplastics or alternative concrete. Accomplishing all this, however, requires individuals to make different decisions every day on what is produced, purchased, and consumed. These decisions can be hard for some, but when the results help to solve global warming, food insecurity, human health, and deforestation, they become what might be called the solution ‘duh-factor’. With enough cascading benefits, or ‘win-win-win-wins’, implementing climate solutions simply become common sense. The growth of these interventions needs to accelerate at a much faster rate. Young people know this, perhaps because it is the only future worth fighting for. Along with the world’s poor, women, and indigenous peoples, younger generations will disproportionately experience the worst effects of climate change if nothing is done; or too little is accomplished too late. Acting now is essential for everyone and everything on this planet; however, as a motivating principle, ensuring that future generations can live healthy, meaningful lives should be humanity’s highest priority. Like Greta Thunberg, Lauren Howland is not waiting quietly for adults to figure it all out. A 23-year-old indigenous woman from the Jicarilla Apache Nation, Lauren is a co-founder of International Indigenous Youth Council (IIYC), which received the Robert F Kennedy Human Rights Award in 2018 for its continued work on environmental issues. A voice for young indigenous peoples worldwide, Howland says: </w:t>
      </w:r>
      <w:r w:rsidRPr="00A83863">
        <w:rPr>
          <w:rStyle w:val="StyleUnderline"/>
        </w:rPr>
        <w:t>“</w:t>
      </w:r>
      <w:r w:rsidRPr="00E030EA">
        <w:rPr>
          <w:rStyle w:val="StyleUnderline"/>
          <w:highlight w:val="yellow"/>
        </w:rPr>
        <w:t>Young people are more connected and in tune with each other and this planet than any other point in humanity's existence.</w:t>
      </w:r>
      <w:r w:rsidRPr="00E030EA">
        <w:rPr>
          <w:sz w:val="16"/>
          <w:highlight w:val="yellow"/>
        </w:rPr>
        <w:t xml:space="preserve"> </w:t>
      </w:r>
      <w:r w:rsidRPr="00E030EA">
        <w:rPr>
          <w:rStyle w:val="StyleUnderline"/>
          <w:highlight w:val="yellow"/>
        </w:rPr>
        <w:t xml:space="preserve">We </w:t>
      </w:r>
      <w:proofErr w:type="spellStart"/>
      <w:r w:rsidRPr="00E030EA">
        <w:rPr>
          <w:rStyle w:val="StyleUnderline"/>
          <w:highlight w:val="yellow"/>
        </w:rPr>
        <w:t>realise</w:t>
      </w:r>
      <w:proofErr w:type="spellEnd"/>
      <w:r w:rsidRPr="00E030EA">
        <w:rPr>
          <w:rStyle w:val="StyleUnderline"/>
          <w:highlight w:val="yellow"/>
        </w:rPr>
        <w:t xml:space="preserve"> we are fighting to save humanity from literal extinction</w:t>
      </w:r>
      <w:r w:rsidRPr="00E030EA">
        <w:rPr>
          <w:sz w:val="16"/>
          <w:highlight w:val="yellow"/>
        </w:rPr>
        <w:t>,</w:t>
      </w:r>
      <w:r w:rsidRPr="00E030EA">
        <w:rPr>
          <w:sz w:val="16"/>
        </w:rPr>
        <w:t xml:space="preserve"> and we need the policymakers of this planet to collectively </w:t>
      </w:r>
      <w:proofErr w:type="spellStart"/>
      <w:r w:rsidRPr="00E030EA">
        <w:rPr>
          <w:sz w:val="16"/>
        </w:rPr>
        <w:t>realise</w:t>
      </w:r>
      <w:proofErr w:type="spellEnd"/>
      <w:r w:rsidRPr="00E030EA">
        <w:rPr>
          <w:sz w:val="16"/>
        </w:rPr>
        <w:t xml:space="preserve"> this also. It is here, climate changed. We need climate policies enacted and enforced across the globe now, that include the solutions we are already implementing in our own local communities." Other young people are jumping to into the solution space, actively working on potential game-changing innovations</w:t>
      </w:r>
      <w:r w:rsidRPr="00E030EA">
        <w:rPr>
          <w:rStyle w:val="StyleUnderline"/>
        </w:rPr>
        <w:t xml:space="preserve">. </w:t>
      </w:r>
      <w:proofErr w:type="spellStart"/>
      <w:r w:rsidRPr="00E030EA">
        <w:rPr>
          <w:rStyle w:val="StyleUnderline"/>
          <w:highlight w:val="yellow"/>
        </w:rPr>
        <w:t>Aäron</w:t>
      </w:r>
      <w:proofErr w:type="spellEnd"/>
      <w:r w:rsidRPr="00E030EA">
        <w:rPr>
          <w:rStyle w:val="StyleUnderline"/>
          <w:highlight w:val="yellow"/>
        </w:rPr>
        <w:t xml:space="preserve"> </w:t>
      </w:r>
      <w:proofErr w:type="spellStart"/>
      <w:r w:rsidRPr="00E030EA">
        <w:rPr>
          <w:rStyle w:val="StyleUnderline"/>
          <w:highlight w:val="yellow"/>
        </w:rPr>
        <w:t>Claeys</w:t>
      </w:r>
      <w:proofErr w:type="spellEnd"/>
      <w:r w:rsidRPr="00E030EA">
        <w:rPr>
          <w:sz w:val="16"/>
        </w:rPr>
        <w:t xml:space="preserve">, a self-taught young entrepreneur </w:t>
      </w:r>
      <w:r w:rsidRPr="00E030EA">
        <w:rPr>
          <w:rStyle w:val="StyleUnderline"/>
          <w:highlight w:val="yellow"/>
        </w:rPr>
        <w:t>based in Antwerp, Belgium</w:t>
      </w:r>
      <w:r w:rsidRPr="00E030EA">
        <w:rPr>
          <w:sz w:val="16"/>
        </w:rPr>
        <w:t>, works on developing nanotech solutions for sustainable materials with the aim of “reversing global warming, improving the health, energy efficiency and quality of life, while restoring the planet's biosphere</w:t>
      </w:r>
      <w:r w:rsidRPr="00E030EA">
        <w:rPr>
          <w:rStyle w:val="StyleUnderline"/>
        </w:rPr>
        <w:t xml:space="preserve">”. He and his team have </w:t>
      </w:r>
      <w:r w:rsidRPr="00E030EA">
        <w:rPr>
          <w:rStyle w:val="StyleUnderline"/>
          <w:highlight w:val="yellow"/>
        </w:rPr>
        <w:t>already marketed products that</w:t>
      </w:r>
      <w:r w:rsidRPr="00E030EA">
        <w:rPr>
          <w:rStyle w:val="StyleUnderline"/>
        </w:rPr>
        <w:t xml:space="preserve"> can </w:t>
      </w:r>
      <w:r w:rsidRPr="00E030EA">
        <w:rPr>
          <w:rStyle w:val="StyleUnderline"/>
          <w:highlight w:val="yellow"/>
        </w:rPr>
        <w:t>double the lifetime of textiles, leather, and footwear</w:t>
      </w:r>
      <w:r w:rsidRPr="00E030EA">
        <w:rPr>
          <w:rStyle w:val="StyleUnderline"/>
        </w:rPr>
        <w:t xml:space="preserve"> to the fashion industry, </w:t>
      </w:r>
      <w:r w:rsidRPr="00E030EA">
        <w:rPr>
          <w:rStyle w:val="StyleUnderline"/>
          <w:highlight w:val="yellow"/>
        </w:rPr>
        <w:t>which may account for up to 10% of global greenhouse gases</w:t>
      </w:r>
      <w:r w:rsidRPr="00E030EA">
        <w:rPr>
          <w:sz w:val="16"/>
          <w:highlight w:val="yellow"/>
        </w:rPr>
        <w:t>.</w:t>
      </w:r>
      <w:r w:rsidRPr="00E030EA">
        <w:rPr>
          <w:sz w:val="16"/>
        </w:rPr>
        <w:t xml:space="preserve"> </w:t>
      </w:r>
      <w:r w:rsidRPr="00E030EA">
        <w:rPr>
          <w:rStyle w:val="StyleUnderline"/>
          <w:highlight w:val="yellow"/>
        </w:rPr>
        <w:t>He is now working on</w:t>
      </w:r>
      <w:r w:rsidRPr="00E030EA">
        <w:rPr>
          <w:rStyle w:val="StyleUnderline"/>
        </w:rPr>
        <w:t xml:space="preserve"> developing </w:t>
      </w:r>
      <w:r w:rsidRPr="00E030EA">
        <w:rPr>
          <w:rStyle w:val="StyleUnderline"/>
          <w:highlight w:val="yellow"/>
        </w:rPr>
        <w:t>self-cleaning, air-purifying, and carbon-capturing building materials.</w:t>
      </w:r>
    </w:p>
    <w:p w14:paraId="745996ED" w14:textId="77777777" w:rsidR="00420FDE" w:rsidRPr="008D05C6" w:rsidRDefault="00420FDE" w:rsidP="00420FDE">
      <w:pPr>
        <w:pStyle w:val="Heading4"/>
        <w:rPr>
          <w:rStyle w:val="StyleUnderline"/>
          <w:sz w:val="26"/>
        </w:rPr>
      </w:pPr>
      <w:r w:rsidRPr="008D05C6">
        <w:rPr>
          <w:rStyle w:val="StyleUnderline"/>
          <w:sz w:val="26"/>
        </w:rPr>
        <w:t>Project Drawdown solves warming</w:t>
      </w:r>
    </w:p>
    <w:p w14:paraId="2C0004B3" w14:textId="77777777" w:rsidR="00420FDE" w:rsidRDefault="00420FDE" w:rsidP="00420FDE">
      <w:pPr>
        <w:rPr>
          <w:i/>
          <w:sz w:val="16"/>
        </w:rPr>
      </w:pPr>
      <w:r w:rsidRPr="008D05C6">
        <w:rPr>
          <w:sz w:val="16"/>
        </w:rPr>
        <w:t xml:space="preserve">Sam </w:t>
      </w:r>
      <w:proofErr w:type="spellStart"/>
      <w:r w:rsidRPr="008D05C6">
        <w:rPr>
          <w:rStyle w:val="StyleUnderline"/>
          <w:highlight w:val="yellow"/>
        </w:rPr>
        <w:t>Mowe</w:t>
      </w:r>
      <w:proofErr w:type="spellEnd"/>
      <w:r w:rsidRPr="008D05C6">
        <w:rPr>
          <w:sz w:val="16"/>
        </w:rPr>
        <w:t xml:space="preserve"> 20</w:t>
      </w:r>
      <w:r w:rsidRPr="008D05C6">
        <w:rPr>
          <w:rStyle w:val="StyleUnderline"/>
          <w:highlight w:val="yellow"/>
        </w:rPr>
        <w:t>17</w:t>
      </w:r>
      <w:r w:rsidRPr="008D05C6">
        <w:rPr>
          <w:sz w:val="16"/>
          <w:highlight w:val="yellow"/>
        </w:rPr>
        <w:t>,</w:t>
      </w:r>
      <w:r w:rsidRPr="008D05C6">
        <w:rPr>
          <w:sz w:val="16"/>
        </w:rPr>
        <w:t xml:space="preserve"> (</w:t>
      </w:r>
      <w:proofErr w:type="spellStart"/>
      <w:r>
        <w:rPr>
          <w:sz w:val="16"/>
        </w:rPr>
        <w:t>Mowe</w:t>
      </w:r>
      <w:proofErr w:type="spellEnd"/>
      <w:r>
        <w:rPr>
          <w:sz w:val="16"/>
        </w:rPr>
        <w:t xml:space="preserve"> is a writer at the Garrison Institute</w:t>
      </w:r>
      <w:r w:rsidRPr="008D05C6">
        <w:rPr>
          <w:sz w:val="16"/>
        </w:rPr>
        <w:t xml:space="preserve">"100 Best Climate Solutions—And Why They’re Going to Work," Garrison Institute, </w:t>
      </w:r>
      <w:hyperlink r:id="rId164" w:history="1">
        <w:r w:rsidRPr="008D05C6">
          <w:rPr>
            <w:rStyle w:val="Hyperlink"/>
            <w:sz w:val="16"/>
          </w:rPr>
          <w:t>https://www.garrisoninstitute.org/blog/100-best-climate-solutions-theyre-going-work/</w:t>
        </w:r>
      </w:hyperlink>
      <w:r w:rsidRPr="008D05C6">
        <w:rPr>
          <w:sz w:val="16"/>
        </w:rPr>
        <w:t xml:space="preserve">) </w:t>
      </w:r>
      <w:r w:rsidRPr="008D05C6">
        <w:rPr>
          <w:i/>
          <w:sz w:val="16"/>
        </w:rPr>
        <w:t>SB</w:t>
      </w:r>
    </w:p>
    <w:p w14:paraId="17C11195" w14:textId="77777777" w:rsidR="00420FDE" w:rsidRDefault="00420FDE" w:rsidP="00420FDE">
      <w:pPr>
        <w:pStyle w:val="ListParagraph"/>
        <w:rPr>
          <w:sz w:val="16"/>
        </w:rPr>
      </w:pPr>
      <w:r>
        <w:rPr>
          <w:sz w:val="16"/>
        </w:rPr>
        <w:t>-</w:t>
      </w:r>
      <w:proofErr w:type="gramStart"/>
      <w:r>
        <w:rPr>
          <w:sz w:val="16"/>
        </w:rPr>
        <w:t>its</w:t>
      </w:r>
      <w:proofErr w:type="gramEnd"/>
      <w:r>
        <w:rPr>
          <w:sz w:val="16"/>
        </w:rPr>
        <w:t xml:space="preserve"> backed by like Leo DiCaprio and Robert Downey Jr. </w:t>
      </w:r>
    </w:p>
    <w:p w14:paraId="64CC50B3" w14:textId="77777777" w:rsidR="00420FDE" w:rsidRPr="0046333C" w:rsidRDefault="00420FDE" w:rsidP="00420FDE">
      <w:pPr>
        <w:pStyle w:val="ListParagraph"/>
        <w:rPr>
          <w:sz w:val="16"/>
        </w:rPr>
      </w:pPr>
      <w:proofErr w:type="gramStart"/>
      <w:r>
        <w:rPr>
          <w:sz w:val="16"/>
        </w:rPr>
        <w:t>So</w:t>
      </w:r>
      <w:proofErr w:type="gramEnd"/>
      <w:r>
        <w:rPr>
          <w:sz w:val="16"/>
        </w:rPr>
        <w:t xml:space="preserve"> like </w:t>
      </w:r>
      <w:proofErr w:type="spellStart"/>
      <w:r>
        <w:rPr>
          <w:sz w:val="16"/>
        </w:rPr>
        <w:t>its</w:t>
      </w:r>
      <w:proofErr w:type="spellEnd"/>
      <w:r>
        <w:rPr>
          <w:sz w:val="16"/>
        </w:rPr>
        <w:t xml:space="preserve"> getting phat funds and popularity still</w:t>
      </w:r>
    </w:p>
    <w:p w14:paraId="0D40DF7D" w14:textId="77777777" w:rsidR="00420FDE" w:rsidRPr="0046333C" w:rsidRDefault="00420FDE" w:rsidP="00420FDE">
      <w:pPr>
        <w:rPr>
          <w:sz w:val="16"/>
        </w:rPr>
      </w:pPr>
      <w:r w:rsidRPr="0046333C">
        <w:rPr>
          <w:sz w:val="16"/>
        </w:rPr>
        <w:t xml:space="preserve">Few are optimistic about reversing the effects of global warming. And then there’s Paul Hawken, an entrepreneur and environmentalist whose optimism runs counter to the norm. We decided it would be a good idea to with speak him about his latest venture, </w:t>
      </w:r>
      <w:r w:rsidRPr="0046333C">
        <w:rPr>
          <w:rStyle w:val="StyleUnderline"/>
          <w:highlight w:val="yellow"/>
        </w:rPr>
        <w:t>Project Drawdown</w:t>
      </w:r>
      <w:r w:rsidRPr="0046333C">
        <w:rPr>
          <w:sz w:val="16"/>
          <w:highlight w:val="yellow"/>
        </w:rPr>
        <w:t>,</w:t>
      </w:r>
      <w:r w:rsidRPr="0046333C">
        <w:rPr>
          <w:sz w:val="16"/>
        </w:rPr>
        <w:t xml:space="preserve"> a book and digital platform that </w:t>
      </w:r>
      <w:r w:rsidRPr="0046333C">
        <w:rPr>
          <w:rStyle w:val="StyleUnderline"/>
          <w:highlight w:val="yellow"/>
        </w:rPr>
        <w:t>maps, measures, and models the 100 most substantive solutions to global</w:t>
      </w:r>
      <w:r w:rsidRPr="0009398C">
        <w:rPr>
          <w:rStyle w:val="StyleUnderline"/>
        </w:rPr>
        <w:t xml:space="preserve"> </w:t>
      </w:r>
      <w:r w:rsidRPr="0046333C">
        <w:rPr>
          <w:rStyle w:val="StyleUnderline"/>
          <w:highlight w:val="yellow"/>
        </w:rPr>
        <w:t>warming</w:t>
      </w:r>
      <w:r w:rsidRPr="0046333C">
        <w:rPr>
          <w:sz w:val="16"/>
          <w:highlight w:val="yellow"/>
        </w:rPr>
        <w:t xml:space="preserve">. </w:t>
      </w:r>
      <w:r w:rsidRPr="0046333C">
        <w:rPr>
          <w:rStyle w:val="StyleUnderline"/>
          <w:highlight w:val="yellow"/>
        </w:rPr>
        <w:t>Each</w:t>
      </w:r>
      <w:r w:rsidRPr="0046333C">
        <w:rPr>
          <w:sz w:val="16"/>
        </w:rPr>
        <w:t xml:space="preserve"> of the 100 solutions </w:t>
      </w:r>
      <w:r w:rsidRPr="0046333C">
        <w:rPr>
          <w:rStyle w:val="StyleUnderline"/>
          <w:highlight w:val="yellow"/>
        </w:rPr>
        <w:t>falls under</w:t>
      </w:r>
      <w:r w:rsidRPr="0046333C">
        <w:rPr>
          <w:sz w:val="16"/>
        </w:rPr>
        <w:t xml:space="preserve"> one or more </w:t>
      </w:r>
      <w:r w:rsidRPr="0046333C">
        <w:rPr>
          <w:rStyle w:val="StyleUnderline"/>
          <w:highlight w:val="yellow"/>
        </w:rPr>
        <w:t>categories of the three things we can do about global warming</w:t>
      </w:r>
      <w:r w:rsidRPr="0046333C">
        <w:rPr>
          <w:sz w:val="16"/>
          <w:highlight w:val="yellow"/>
        </w:rPr>
        <w:t xml:space="preserve">: </w:t>
      </w:r>
      <w:r w:rsidRPr="0046333C">
        <w:rPr>
          <w:rStyle w:val="StyleUnderline"/>
          <w:highlight w:val="yellow"/>
        </w:rPr>
        <w:t>stop the release of greenhouse gase</w:t>
      </w:r>
      <w:r w:rsidRPr="0046333C">
        <w:rPr>
          <w:rStyle w:val="StyleUnderline"/>
        </w:rPr>
        <w:t>s</w:t>
      </w:r>
      <w:r w:rsidRPr="0046333C">
        <w:rPr>
          <w:sz w:val="16"/>
        </w:rPr>
        <w:t xml:space="preserve"> into the atmosphere; </w:t>
      </w:r>
      <w:r w:rsidRPr="0046333C">
        <w:rPr>
          <w:rStyle w:val="StyleUnderline"/>
          <w:highlight w:val="yellow"/>
        </w:rPr>
        <w:t>change to renewable energy</w:t>
      </w:r>
      <w:r w:rsidRPr="0046333C">
        <w:rPr>
          <w:sz w:val="16"/>
        </w:rPr>
        <w:t xml:space="preserve"> low in carbon emissions; </w:t>
      </w:r>
      <w:r w:rsidRPr="0046333C">
        <w:rPr>
          <w:rStyle w:val="StyleUnderline"/>
          <w:highlight w:val="yellow"/>
        </w:rPr>
        <w:t>and sequestration, bringing carbon back to the earth through photosynthesis</w:t>
      </w:r>
      <w:r w:rsidRPr="0046333C">
        <w:rPr>
          <w:sz w:val="16"/>
        </w:rPr>
        <w:t>. Of the three, sequestration is probably the least understood but most important when it comes to achieving the goal stated in the project’s name: drawdown. Climate drawdown means that we not only limit our carbon emissions, but also begin to lower greenhouse gas levels in the atmosphere. “</w:t>
      </w:r>
      <w:r w:rsidRPr="0046333C">
        <w:rPr>
          <w:rStyle w:val="StyleUnderline"/>
          <w:highlight w:val="yellow"/>
        </w:rPr>
        <w:t xml:space="preserve">All of the solutions we </w:t>
      </w:r>
      <w:proofErr w:type="gramStart"/>
      <w:r w:rsidRPr="0046333C">
        <w:rPr>
          <w:rStyle w:val="StyleUnderline"/>
          <w:highlight w:val="yellow"/>
        </w:rPr>
        <w:t>list</w:t>
      </w:r>
      <w:proofErr w:type="gramEnd"/>
      <w:r w:rsidRPr="0046333C">
        <w:rPr>
          <w:rStyle w:val="StyleUnderline"/>
          <w:highlight w:val="yellow"/>
        </w:rPr>
        <w:t xml:space="preserve"> and model already exist, are well understood and are scaling</w:t>
      </w:r>
      <w:r w:rsidRPr="0009398C">
        <w:rPr>
          <w:rStyle w:val="StyleUnderline"/>
        </w:rPr>
        <w:t xml:space="preserve">,” </w:t>
      </w:r>
      <w:r w:rsidRPr="0046333C">
        <w:rPr>
          <w:rStyle w:val="StyleUnderline"/>
          <w:highlight w:val="yellow"/>
        </w:rPr>
        <w:t>Hawken says</w:t>
      </w:r>
      <w:r w:rsidRPr="0046333C">
        <w:rPr>
          <w:sz w:val="16"/>
        </w:rPr>
        <w:t xml:space="preserve">. “And </w:t>
      </w:r>
      <w:r w:rsidRPr="0046333C">
        <w:rPr>
          <w:rStyle w:val="StyleUnderline"/>
          <w:highlight w:val="yellow"/>
        </w:rPr>
        <w:t>virtually all of them are</w:t>
      </w:r>
      <w:r w:rsidRPr="0009398C">
        <w:rPr>
          <w:rStyle w:val="StyleUnderline"/>
        </w:rPr>
        <w:t xml:space="preserve"> </w:t>
      </w:r>
      <w:r w:rsidRPr="0046333C">
        <w:rPr>
          <w:sz w:val="16"/>
        </w:rPr>
        <w:t xml:space="preserve">getting </w:t>
      </w:r>
      <w:r w:rsidRPr="0046333C">
        <w:rPr>
          <w:rStyle w:val="StyleUnderline"/>
          <w:highlight w:val="yellow"/>
        </w:rPr>
        <w:t>less expensive and more practical every year</w:t>
      </w:r>
      <w:r w:rsidRPr="0046333C">
        <w:rPr>
          <w:sz w:val="16"/>
        </w:rPr>
        <w:t xml:space="preserve">.” What emerges from this list of solutions is some clarity about the path forward on global warming, which, in a media landscape that tends to exacerbate fear and despair around this topic, is a real reason for feeling optimistic. The other reason is that this is the first time we have had a complete list of the top solutions to global warming since climate change came to the fore 40 years ago. Really, the first time. –Sam </w:t>
      </w:r>
      <w:proofErr w:type="spellStart"/>
      <w:r w:rsidRPr="0046333C">
        <w:rPr>
          <w:sz w:val="16"/>
        </w:rPr>
        <w:t>Mowe</w:t>
      </w:r>
      <w:proofErr w:type="spellEnd"/>
      <w:r w:rsidRPr="0046333C">
        <w:rPr>
          <w:sz w:val="16"/>
        </w:rPr>
        <w:t xml:space="preserve"> </w:t>
      </w:r>
    </w:p>
    <w:p w14:paraId="0CCA6693" w14:textId="77777777" w:rsidR="00420FDE" w:rsidRDefault="00420FDE" w:rsidP="00420FDE">
      <w:pPr>
        <w:pStyle w:val="Heading4"/>
      </w:pPr>
      <w:r>
        <w:t>Project Drawdown solves climate change by 2050</w:t>
      </w:r>
    </w:p>
    <w:p w14:paraId="4BCDD6AA" w14:textId="77777777" w:rsidR="00420FDE" w:rsidRDefault="00420FDE" w:rsidP="00420FDE">
      <w:pPr>
        <w:rPr>
          <w:i/>
          <w:sz w:val="16"/>
        </w:rPr>
      </w:pPr>
      <w:r w:rsidRPr="00C87EE4">
        <w:rPr>
          <w:sz w:val="16"/>
        </w:rPr>
        <w:t xml:space="preserve">Deborah </w:t>
      </w:r>
      <w:r w:rsidRPr="00761500">
        <w:rPr>
          <w:rStyle w:val="StyleUnderline"/>
          <w:highlight w:val="yellow"/>
        </w:rPr>
        <w:t>Williams</w:t>
      </w:r>
      <w:r w:rsidRPr="00C87EE4">
        <w:rPr>
          <w:sz w:val="16"/>
        </w:rPr>
        <w:t xml:space="preserve"> 20</w:t>
      </w:r>
      <w:r w:rsidRPr="00761500">
        <w:rPr>
          <w:rStyle w:val="StyleUnderline"/>
          <w:highlight w:val="yellow"/>
        </w:rPr>
        <w:t>18</w:t>
      </w:r>
      <w:r w:rsidRPr="00C87EE4">
        <w:rPr>
          <w:sz w:val="16"/>
        </w:rPr>
        <w:t xml:space="preserve">, (senior level print and digital editor with more than 10 </w:t>
      </w:r>
      <w:proofErr w:type="spellStart"/>
      <w:r w:rsidRPr="00C87EE4">
        <w:rPr>
          <w:sz w:val="16"/>
        </w:rPr>
        <w:t>years experience</w:t>
      </w:r>
      <w:proofErr w:type="spellEnd"/>
      <w:r w:rsidRPr="00C87EE4">
        <w:rPr>
          <w:sz w:val="16"/>
        </w:rPr>
        <w:t xml:space="preserve"> producing, writing and editing consumer, custom and trade content. Specialties: Conceptualizing stories and integrated delivery options for print and digital content; writing, assigning and editing engaging, audience-aware content; identifying, researching and interviewing sources and subjects. 1-24-2018, "7 Things You Should Know About Project Drawdown Before Hearing Paul Hawken Speak at Industry Breakfast," Outdoor Industry Association, </w:t>
      </w:r>
      <w:hyperlink r:id="rId165" w:history="1">
        <w:r w:rsidRPr="00C87EE4">
          <w:rPr>
            <w:rStyle w:val="Hyperlink"/>
            <w:sz w:val="16"/>
          </w:rPr>
          <w:t>https://outdoorindustry.org/article/7-things-know-project-drawdown-hearing-paul-hawken-speak-industry-breakfast/</w:t>
        </w:r>
      </w:hyperlink>
      <w:r w:rsidRPr="00C87EE4">
        <w:rPr>
          <w:sz w:val="16"/>
        </w:rPr>
        <w:t xml:space="preserve">) </w:t>
      </w:r>
      <w:r w:rsidRPr="00C87EE4">
        <w:rPr>
          <w:i/>
          <w:sz w:val="16"/>
        </w:rPr>
        <w:t>SB</w:t>
      </w:r>
    </w:p>
    <w:p w14:paraId="5DD24017" w14:textId="4A290938" w:rsidR="00420FDE" w:rsidRPr="00E030EA" w:rsidRDefault="00420FDE" w:rsidP="00420FDE">
      <w:pPr>
        <w:rPr>
          <w:sz w:val="16"/>
        </w:rPr>
      </w:pPr>
      <w:r w:rsidRPr="00761500">
        <w:rPr>
          <w:sz w:val="16"/>
        </w:rPr>
        <w:t>The term “</w:t>
      </w:r>
      <w:r w:rsidRPr="00761500">
        <w:rPr>
          <w:rStyle w:val="StyleUnderline"/>
          <w:highlight w:val="yellow"/>
        </w:rPr>
        <w:t>drawdown” refers to the moment in time when global greenhouse gasses will stop and reverse their current upward trajectory and will begin to decline year-over-year</w:t>
      </w:r>
      <w:r w:rsidRPr="00761500">
        <w:rPr>
          <w:sz w:val="16"/>
        </w:rPr>
        <w:t xml:space="preserve">. If deployed over the next 30 years, the solutions presented in </w:t>
      </w:r>
      <w:r w:rsidRPr="00761500">
        <w:rPr>
          <w:rStyle w:val="StyleUnderline"/>
          <w:highlight w:val="yellow"/>
        </w:rPr>
        <w:t>Project Drawdown could realize drawdown by the year 2050.</w:t>
      </w:r>
      <w:r w:rsidRPr="00761500">
        <w:rPr>
          <w:sz w:val="16"/>
        </w:rPr>
        <w:t xml:space="preserve"> The full title of the book is Project Drawdown: The Most Comprehensive Plan Ever Proposed to Reverse Global Warming. After discovering </w:t>
      </w:r>
      <w:r w:rsidRPr="00761500">
        <w:rPr>
          <w:rStyle w:val="StyleUnderline"/>
          <w:highlight w:val="yellow"/>
        </w:rPr>
        <w:t xml:space="preserve">that no other plan </w:t>
      </w:r>
      <w:proofErr w:type="spellStart"/>
      <w:r w:rsidRPr="00761500">
        <w:rPr>
          <w:rStyle w:val="StyleUnderline"/>
          <w:highlight w:val="yellow"/>
        </w:rPr>
        <w:t>existes</w:t>
      </w:r>
      <w:proofErr w:type="spellEnd"/>
      <w:r w:rsidRPr="00761500">
        <w:rPr>
          <w:rStyle w:val="StyleUnderline"/>
          <w:highlight w:val="yellow"/>
        </w:rPr>
        <w:t xml:space="preserve"> in the world to actually reverse global warming trends</w:t>
      </w:r>
      <w:r w:rsidRPr="00761500">
        <w:rPr>
          <w:rStyle w:val="StyleUnderline"/>
        </w:rPr>
        <w:t>,</w:t>
      </w:r>
      <w:r w:rsidRPr="00761500">
        <w:rPr>
          <w:sz w:val="16"/>
        </w:rPr>
        <w:t xml:space="preserve"> Paul and his team chose the title and reminded us all of the critical importance of bringing people and ideas together on a global scale. The uniqueness of Project Drawdown is the fact that the book and the nonprofit organization of the same name come at the problem from three unique angles: First, it evaluated hundreds of currently available solutions across eight sectors for their viability, then used data and modeling to project their potential impacts over the next 30 years. The result is a list of 80 solutions that already exist and are proving their value. Second, it is ongoing. </w:t>
      </w:r>
      <w:r w:rsidRPr="00761500">
        <w:rPr>
          <w:rStyle w:val="StyleUnderline"/>
          <w:highlight w:val="yellow"/>
        </w:rPr>
        <w:t>The coalition of researchers and writers who produced the plan will continue to update, expand and share their findings to remain current with solutions as they develop and become more viable over time</w:t>
      </w:r>
      <w:r w:rsidRPr="00761500">
        <w:rPr>
          <w:sz w:val="16"/>
        </w:rPr>
        <w:t xml:space="preserve">. Third, it empowers change at all levels of society. It reminds us that decisions and actions of by individuals, corporations and communities in every corner of the globe can positively impact the future of our planet. </w:t>
      </w:r>
    </w:p>
    <w:p w14:paraId="0ED60163" w14:textId="77777777" w:rsidR="00B71404" w:rsidRDefault="00B71404" w:rsidP="00B71404">
      <w:pPr>
        <w:pStyle w:val="Heading4"/>
      </w:pPr>
      <w:r>
        <w:t>Trade War hasn’t changed ongoing and extensive State and private climate coop with China</w:t>
      </w:r>
    </w:p>
    <w:p w14:paraId="42FFF580" w14:textId="77777777" w:rsidR="00B71404" w:rsidRDefault="00B71404" w:rsidP="00B71404">
      <w:r>
        <w:t xml:space="preserve">Wendy </w:t>
      </w:r>
      <w:r w:rsidRPr="004B1D1C">
        <w:rPr>
          <w:rStyle w:val="Style13ptBold"/>
        </w:rPr>
        <w:t>Wu</w:t>
      </w:r>
      <w:r>
        <w:t>, 10-2-20</w:t>
      </w:r>
      <w:r w:rsidRPr="004B1D1C">
        <w:rPr>
          <w:b/>
          <w:sz w:val="26"/>
          <w:szCs w:val="26"/>
        </w:rPr>
        <w:t>18</w:t>
      </w:r>
      <w:r>
        <w:t xml:space="preserve">, Master's degree in finance from Germany's University of Freiburg, "US states and private firms build ties with China despite trade war," South China Morning Post, </w:t>
      </w:r>
      <w:hyperlink r:id="rId166" w:history="1">
        <w:r w:rsidRPr="006A1E97">
          <w:rPr>
            <w:rStyle w:val="Hyperlink"/>
          </w:rPr>
          <w:t>https://www.scmp.com/news/china/diplomacy/article/2166465/us-china-trade-war-fails-dampen-cooperation-between-states-and</w:t>
        </w:r>
      </w:hyperlink>
      <w:r>
        <w:t xml:space="preserve"> FH</w:t>
      </w:r>
    </w:p>
    <w:p w14:paraId="707A14BA" w14:textId="77777777" w:rsidR="00B71404" w:rsidRDefault="00B71404" w:rsidP="00B71404"/>
    <w:p w14:paraId="167A0C9F" w14:textId="77777777" w:rsidR="00B71404" w:rsidRPr="004B1D1C" w:rsidRDefault="00B71404" w:rsidP="00B71404">
      <w:pPr>
        <w:rPr>
          <w:sz w:val="14"/>
        </w:rPr>
      </w:pPr>
      <w:r w:rsidRPr="004B1D1C">
        <w:rPr>
          <w:rStyle w:val="StyleUnderline"/>
        </w:rPr>
        <w:t xml:space="preserve">Several US states and private businesses are pressing on with plans to work with China in fields ranging from technology development to climate change, despite the </w:t>
      </w:r>
      <w:proofErr w:type="spellStart"/>
      <w:r w:rsidRPr="004B1D1C">
        <w:rPr>
          <w:rStyle w:val="StyleUnderline"/>
        </w:rPr>
        <w:t>spiralling</w:t>
      </w:r>
      <w:proofErr w:type="spellEnd"/>
      <w:r w:rsidRPr="004B1D1C">
        <w:rPr>
          <w:rStyle w:val="StyleUnderline"/>
        </w:rPr>
        <w:t xml:space="preserve"> confrontation of the trade war.</w:t>
      </w:r>
      <w:r w:rsidRPr="004B1D1C">
        <w:rPr>
          <w:sz w:val="14"/>
        </w:rPr>
        <w:t xml:space="preserve"> Analysts said </w:t>
      </w:r>
      <w:r w:rsidRPr="004B1D1C">
        <w:rPr>
          <w:rStyle w:val="StyleUnderline"/>
        </w:rPr>
        <w:t>the two countries would continue to engage strategically and in sectors such as innovation,</w:t>
      </w:r>
      <w:r w:rsidRPr="004B1D1C">
        <w:rPr>
          <w:sz w:val="14"/>
        </w:rPr>
        <w:t xml:space="preserve"> although the prospect of significant cooperation may be curtailed as China-US tensions move beyond economics to security issues. Last week the United States infuriated Beijing with a proposal to sell US$330 million worth of arms to Taiwan, and US President Donald Trump accused China of meddling in the US midterm elections. Washington has also sanctioned a Chinese </w:t>
      </w:r>
      <w:proofErr w:type="spellStart"/>
      <w:r w:rsidRPr="004B1D1C">
        <w:rPr>
          <w:sz w:val="14"/>
        </w:rPr>
        <w:t>defence</w:t>
      </w:r>
      <w:proofErr w:type="spellEnd"/>
      <w:r w:rsidRPr="004B1D1C">
        <w:rPr>
          <w:sz w:val="14"/>
        </w:rPr>
        <w:t xml:space="preserve"> ministry unit and its director for buying weapons from Russia. In response, China recalled its naval chief from a visit to the US</w:t>
      </w:r>
      <w:r w:rsidRPr="004B1D1C">
        <w:rPr>
          <w:rStyle w:val="StyleUnderline"/>
        </w:rPr>
        <w:t>. Despite the tensions, the state of Michigan last month signed a memorandum of understanding with China’s Ministry of Science and Technology to jointly develop and share autonomous vehicle technology</w:t>
      </w:r>
      <w:r w:rsidRPr="004B1D1C">
        <w:rPr>
          <w:sz w:val="14"/>
        </w:rPr>
        <w:t xml:space="preserve">. </w:t>
      </w:r>
      <w:r w:rsidRPr="004B1D1C">
        <w:rPr>
          <w:rStyle w:val="StyleUnderline"/>
        </w:rPr>
        <w:t>Tom Kelly, CEO of Michigan-based Automation Alley</w:t>
      </w:r>
      <w:r w:rsidRPr="004B1D1C">
        <w:rPr>
          <w:sz w:val="14"/>
        </w:rPr>
        <w:t xml:space="preserve">, a manufacturing and technology business association, was in China as part of the Michigan delegation and also attended the World Economic Forum in Tianjin. He </w:t>
      </w:r>
      <w:r w:rsidRPr="004B1D1C">
        <w:rPr>
          <w:rStyle w:val="StyleUnderline"/>
        </w:rPr>
        <w:t>said that business had to continue despite the tariff war.</w:t>
      </w:r>
      <w:r w:rsidRPr="004B1D1C">
        <w:rPr>
          <w:sz w:val="14"/>
        </w:rPr>
        <w:t xml:space="preserve"> Speaking on the forum’s sidelines, Kelly said part of his mission was to build a bridge for business between the countries to keep his member companies’ technology competitive in the global market. </w:t>
      </w:r>
      <w:r w:rsidRPr="004B1D1C">
        <w:rPr>
          <w:rStyle w:val="StyleUnderline"/>
        </w:rPr>
        <w:t>“The world will continue to integrate, especially in manufacturing and technology. We cannot shy away from that,”</w:t>
      </w:r>
      <w:r w:rsidRPr="004B1D1C">
        <w:rPr>
          <w:sz w:val="14"/>
        </w:rPr>
        <w:t xml:space="preserve"> he said. “</w:t>
      </w:r>
      <w:r w:rsidRPr="004B1D1C">
        <w:rPr>
          <w:rStyle w:val="StyleUnderline"/>
        </w:rPr>
        <w:t>At the [federal] government level, there may be issues</w:t>
      </w:r>
      <w:r w:rsidRPr="004B1D1C">
        <w:rPr>
          <w:sz w:val="14"/>
        </w:rPr>
        <w:t xml:space="preserve"> that are valid to work out, </w:t>
      </w:r>
      <w:r w:rsidRPr="004B1D1C">
        <w:rPr>
          <w:rStyle w:val="StyleUnderline"/>
        </w:rPr>
        <w:t xml:space="preserve">but from the business level, </w:t>
      </w:r>
      <w:proofErr w:type="spellStart"/>
      <w:r w:rsidRPr="004B1D1C">
        <w:rPr>
          <w:rStyle w:val="StyleUnderline"/>
        </w:rPr>
        <w:t>globalisation</w:t>
      </w:r>
      <w:proofErr w:type="spellEnd"/>
      <w:r w:rsidRPr="004B1D1C">
        <w:rPr>
          <w:rStyle w:val="StyleUnderline"/>
        </w:rPr>
        <w:t xml:space="preserve"> has already occurred, especially in manufacturing</w:t>
      </w:r>
      <w:r w:rsidRPr="004B1D1C">
        <w:rPr>
          <w:sz w:val="14"/>
        </w:rPr>
        <w:t>.” ﻿ Chicago mayor Rahm Emanuel visited China in July, seeking to lock in a US$1.3 billion deal for a Chinese company to assemble railcars in his city</w:t>
      </w:r>
      <w:r w:rsidRPr="004B1D1C">
        <w:rPr>
          <w:rStyle w:val="StyleUnderline"/>
        </w:rPr>
        <w:t>. California is also trying to shore up efforts to address climate change and cooperate on green energy with China</w:t>
      </w:r>
      <w:r w:rsidRPr="004B1D1C">
        <w:rPr>
          <w:sz w:val="14"/>
        </w:rPr>
        <w:t xml:space="preserve">. </w:t>
      </w:r>
      <w:r w:rsidRPr="004B1D1C">
        <w:rPr>
          <w:rStyle w:val="StyleUnderline"/>
        </w:rPr>
        <w:t>China and California rise above US trade war for action on climate change Alaska governor Bill Walker led a 40-member delegation on a 10-day trip to China in May to explore opportunities in tourism and environmental protection</w:t>
      </w:r>
      <w:r w:rsidRPr="004B1D1C">
        <w:rPr>
          <w:sz w:val="14"/>
        </w:rPr>
        <w:t xml:space="preserve">. Wei </w:t>
      </w:r>
      <w:proofErr w:type="spellStart"/>
      <w:r w:rsidRPr="004B1D1C">
        <w:rPr>
          <w:sz w:val="14"/>
        </w:rPr>
        <w:t>Jianguo</w:t>
      </w:r>
      <w:proofErr w:type="spellEnd"/>
      <w:r w:rsidRPr="004B1D1C">
        <w:rPr>
          <w:sz w:val="14"/>
        </w:rPr>
        <w:t xml:space="preserve">, </w:t>
      </w:r>
      <w:r w:rsidRPr="004B1D1C">
        <w:rPr>
          <w:rStyle w:val="StyleUnderline"/>
        </w:rPr>
        <w:t xml:space="preserve">China’s former vice-minister of commerce, said that US states were attracted by China’s market potential as it moved up the industrial chain from </w:t>
      </w:r>
      <w:proofErr w:type="spellStart"/>
      <w:r w:rsidRPr="004B1D1C">
        <w:rPr>
          <w:rStyle w:val="StyleUnderline"/>
        </w:rPr>
        <w:t>labour-intensive</w:t>
      </w:r>
      <w:proofErr w:type="spellEnd"/>
      <w:r w:rsidRPr="004B1D1C">
        <w:rPr>
          <w:rStyle w:val="StyleUnderline"/>
        </w:rPr>
        <w:t xml:space="preserve"> manufacturing to greater reliance on technology</w:t>
      </w:r>
      <w:r w:rsidRPr="004B1D1C">
        <w:rPr>
          <w:sz w:val="14"/>
        </w:rPr>
        <w:t>. They also saw opportunities to enter China’s financial markets, he said, while China was interested in introducing advanced manufacturing technology to its second-tier or smaller cities.</w:t>
      </w:r>
    </w:p>
    <w:p w14:paraId="3BA5EAF5" w14:textId="1D7224BF" w:rsidR="00420FDE" w:rsidRDefault="00420FDE" w:rsidP="00420FDE">
      <w:pPr>
        <w:pStyle w:val="Heading3"/>
      </w:pPr>
      <w:r>
        <w:t>No Impact - Trade War Doesn’t Escalate</w:t>
      </w:r>
    </w:p>
    <w:p w14:paraId="133B1B20" w14:textId="77777777" w:rsidR="00420FDE" w:rsidRDefault="00420FDE" w:rsidP="00420FDE">
      <w:pPr>
        <w:pStyle w:val="Heading4"/>
      </w:pPr>
      <w:proofErr w:type="spellStart"/>
      <w:r>
        <w:t>Aff</w:t>
      </w:r>
      <w:proofErr w:type="spellEnd"/>
      <w:r>
        <w:t xml:space="preserve"> exacerbates trade wars economic impact and chances of escalation </w:t>
      </w:r>
    </w:p>
    <w:p w14:paraId="5D8C5B23" w14:textId="77777777" w:rsidR="00420FDE" w:rsidRPr="001E19E5" w:rsidRDefault="00420FDE" w:rsidP="00420FDE">
      <w:pPr>
        <w:rPr>
          <w:i/>
          <w:sz w:val="16"/>
        </w:rPr>
      </w:pPr>
      <w:proofErr w:type="spellStart"/>
      <w:r w:rsidRPr="00DF0838">
        <w:rPr>
          <w:sz w:val="16"/>
        </w:rPr>
        <w:t>Yujing</w:t>
      </w:r>
      <w:proofErr w:type="spellEnd"/>
      <w:r w:rsidRPr="00DF0838">
        <w:rPr>
          <w:sz w:val="16"/>
          <w:highlight w:val="yellow"/>
        </w:rPr>
        <w:t xml:space="preserve"> </w:t>
      </w:r>
      <w:r w:rsidRPr="00DF0838">
        <w:rPr>
          <w:rStyle w:val="StyleUnderline"/>
          <w:highlight w:val="yellow"/>
        </w:rPr>
        <w:t>Liu</w:t>
      </w:r>
      <w:r w:rsidRPr="00DF0838">
        <w:rPr>
          <w:sz w:val="16"/>
          <w:highlight w:val="yellow"/>
        </w:rPr>
        <w:t xml:space="preserve">, </w:t>
      </w:r>
      <w:r w:rsidRPr="00DF0838">
        <w:rPr>
          <w:rStyle w:val="StyleUnderline"/>
          <w:highlight w:val="yellow"/>
        </w:rPr>
        <w:t>6/25</w:t>
      </w:r>
      <w:r w:rsidRPr="00DF0838">
        <w:rPr>
          <w:sz w:val="16"/>
        </w:rPr>
        <w:t xml:space="preserve"> </w:t>
      </w:r>
      <w:proofErr w:type="gramStart"/>
      <w:r w:rsidRPr="00DF0838">
        <w:rPr>
          <w:sz w:val="16"/>
        </w:rPr>
        <w:t>2019,</w:t>
      </w:r>
      <w:r>
        <w:rPr>
          <w:sz w:val="16"/>
        </w:rPr>
        <w:t>(</w:t>
      </w:r>
      <w:proofErr w:type="gramEnd"/>
      <w:r w:rsidRPr="00DF0838">
        <w:rPr>
          <w:sz w:val="16"/>
        </w:rPr>
        <w:t xml:space="preserve"> </w:t>
      </w:r>
      <w:proofErr w:type="spellStart"/>
      <w:r w:rsidRPr="00DF0838">
        <w:rPr>
          <w:sz w:val="16"/>
        </w:rPr>
        <w:t>Yujing</w:t>
      </w:r>
      <w:proofErr w:type="spellEnd"/>
      <w:r w:rsidRPr="00DF0838">
        <w:rPr>
          <w:sz w:val="16"/>
        </w:rPr>
        <w:t xml:space="preserve"> Liu is a business reporter with a passion for understanding and explaining the fascinating complexities of China’s economy and society. Originally from Beijing, she joined the Post in 2017 after graduating from the University of Hong Kong with a degree in politics and journalism.” Not every economist thinks the trade war is a huge deal; ‘look at the numbers’, says CME executive director” </w:t>
      </w:r>
      <w:r w:rsidRPr="00DF0838">
        <w:rPr>
          <w:i/>
          <w:sz w:val="16"/>
        </w:rPr>
        <w:t xml:space="preserve">South China morning Post </w:t>
      </w:r>
      <w:hyperlink r:id="rId167" w:history="1">
        <w:r w:rsidRPr="00B370EE">
          <w:rPr>
            <w:rStyle w:val="Hyperlink"/>
            <w:i/>
            <w:sz w:val="16"/>
          </w:rPr>
          <w:t>https://www.scmp.com/business/banking-finance/article/3015887/not-every-economist-thinks-trade-war-huge-deal-look</w:t>
        </w:r>
      </w:hyperlink>
      <w:r>
        <w:rPr>
          <w:rStyle w:val="Hyperlink"/>
          <w:i/>
          <w:sz w:val="16"/>
        </w:rPr>
        <w:t>) SB</w:t>
      </w:r>
    </w:p>
    <w:p w14:paraId="6C91369D" w14:textId="77777777" w:rsidR="00420FDE" w:rsidRDefault="00420FDE" w:rsidP="00420FDE">
      <w:pPr>
        <w:rPr>
          <w:rStyle w:val="StyleUnderline"/>
        </w:rPr>
      </w:pPr>
      <w:r w:rsidRPr="001E19E5">
        <w:rPr>
          <w:rStyle w:val="StyleUnderline"/>
        </w:rPr>
        <w:t xml:space="preserve">The </w:t>
      </w:r>
      <w:r w:rsidRPr="00D64E05">
        <w:rPr>
          <w:rStyle w:val="StyleUnderline"/>
          <w:highlight w:val="yellow"/>
        </w:rPr>
        <w:t>economic impact of</w:t>
      </w:r>
      <w:r w:rsidRPr="001E19E5">
        <w:rPr>
          <w:rStyle w:val="StyleUnderline"/>
        </w:rPr>
        <w:t xml:space="preserve"> the </w:t>
      </w:r>
      <w:r w:rsidRPr="00D64E05">
        <w:rPr>
          <w:rStyle w:val="StyleUnderline"/>
          <w:highlight w:val="yellow"/>
        </w:rPr>
        <w:t>trade war</w:t>
      </w:r>
      <w:r w:rsidRPr="001E19E5">
        <w:rPr>
          <w:rStyle w:val="StyleUnderline"/>
        </w:rPr>
        <w:t xml:space="preserve"> is not as bad as many people think</w:t>
      </w:r>
      <w:r w:rsidRPr="00B10359">
        <w:rPr>
          <w:sz w:val="16"/>
        </w:rPr>
        <w:t xml:space="preserve">, according to some economists, who recommend investors continue betting on China. The escalating US-China trade war and technology rivalry has hit businesses and </w:t>
      </w:r>
      <w:proofErr w:type="gramStart"/>
      <w:r w:rsidRPr="00B10359">
        <w:rPr>
          <w:sz w:val="16"/>
        </w:rPr>
        <w:t>consumers, and</w:t>
      </w:r>
      <w:proofErr w:type="gramEnd"/>
      <w:r w:rsidRPr="00B10359">
        <w:rPr>
          <w:sz w:val="16"/>
        </w:rPr>
        <w:t xml:space="preserve"> shifted some supply chains away from China as companies attempt to offset risk. Growth in Chinese imports and exports has also faltered. Many investors are worried about the prospect of a US recession too, particularly if differences between Washington and Beijing are not resolved. Just last week the price of spot gold, typically viewed as a safe haven asset, rallied to a five-year high. But </w:t>
      </w:r>
      <w:r w:rsidRPr="001E19E5">
        <w:rPr>
          <w:rStyle w:val="StyleUnderline"/>
        </w:rPr>
        <w:t xml:space="preserve">the real impact </w:t>
      </w:r>
      <w:r w:rsidRPr="00D64E05">
        <w:rPr>
          <w:rStyle w:val="StyleUnderline"/>
          <w:highlight w:val="yellow"/>
        </w:rPr>
        <w:t>is not actually</w:t>
      </w:r>
      <w:r w:rsidRPr="00B10359">
        <w:rPr>
          <w:sz w:val="16"/>
        </w:rPr>
        <w:t xml:space="preserve"> that </w:t>
      </w:r>
      <w:r w:rsidRPr="00D64E05">
        <w:rPr>
          <w:rStyle w:val="StyleUnderline"/>
          <w:highlight w:val="yellow"/>
        </w:rPr>
        <w:t>severe</w:t>
      </w:r>
      <w:r w:rsidRPr="00B10359">
        <w:rPr>
          <w:sz w:val="16"/>
        </w:rPr>
        <w:t xml:space="preserve"> and investors should continue to bank on the strength of China’s economy, which is unlikely to suffer a hard landing this year, some economists said. “The trade war impact is a lot smaller than what a lot of people seem to worry about, or seem to think,” said Erik Norland, executive director and senior economist for global markets company CME Group. “I think this is a time for bargain hunting in Chinese stocks. “People read about what is going on, and they think it’s a really big deal, </w:t>
      </w:r>
      <w:r w:rsidRPr="001E19E5">
        <w:rPr>
          <w:rStyle w:val="StyleUnderline"/>
        </w:rPr>
        <w:t>but when you look at the numbers it’s not</w:t>
      </w:r>
      <w:r w:rsidRPr="00B10359">
        <w:rPr>
          <w:sz w:val="16"/>
        </w:rPr>
        <w:t xml:space="preserve"> so </w:t>
      </w:r>
      <w:r w:rsidRPr="001E19E5">
        <w:rPr>
          <w:rStyle w:val="StyleUnderline"/>
        </w:rPr>
        <w:t>big</w:t>
      </w:r>
      <w:r w:rsidRPr="00B10359">
        <w:rPr>
          <w:sz w:val="16"/>
        </w:rPr>
        <w:t>.” Without policy adjustments by the two countries to offset the effects</w:t>
      </w:r>
      <w:r w:rsidRPr="001E19E5">
        <w:rPr>
          <w:rStyle w:val="StyleUnderline"/>
        </w:rPr>
        <w:t>, Trump’s original 10 per cent tariffs created US$20 billion dollars’ worth</w:t>
      </w:r>
      <w:r w:rsidRPr="00B10359">
        <w:rPr>
          <w:sz w:val="16"/>
        </w:rPr>
        <w:t xml:space="preserve"> </w:t>
      </w:r>
      <w:r w:rsidRPr="001E19E5">
        <w:rPr>
          <w:rStyle w:val="StyleUnderline"/>
        </w:rPr>
        <w:t>of</w:t>
      </w:r>
      <w:r w:rsidRPr="00B10359">
        <w:rPr>
          <w:sz w:val="16"/>
        </w:rPr>
        <w:t xml:space="preserve"> new </w:t>
      </w:r>
      <w:r w:rsidRPr="001E19E5">
        <w:rPr>
          <w:rStyle w:val="StyleUnderline"/>
        </w:rPr>
        <w:t>tax</w:t>
      </w:r>
      <w:r w:rsidRPr="00B10359">
        <w:rPr>
          <w:sz w:val="16"/>
        </w:rPr>
        <w:t xml:space="preserve">, according to CME estimates. </w:t>
      </w:r>
      <w:r w:rsidRPr="001E19E5">
        <w:rPr>
          <w:rStyle w:val="StyleUnderline"/>
        </w:rPr>
        <w:t xml:space="preserve">Half was </w:t>
      </w:r>
      <w:r w:rsidRPr="00B10359">
        <w:rPr>
          <w:sz w:val="16"/>
        </w:rPr>
        <w:t>paid</w:t>
      </w:r>
      <w:r w:rsidRPr="001E19E5">
        <w:rPr>
          <w:rStyle w:val="StyleUnderline"/>
        </w:rPr>
        <w:t xml:space="preserve"> by China</w:t>
      </w:r>
      <w:r w:rsidRPr="00B10359">
        <w:rPr>
          <w:sz w:val="16"/>
        </w:rPr>
        <w:t xml:space="preserve"> through reduced exports to the US, and </w:t>
      </w:r>
      <w:r w:rsidRPr="001E19E5">
        <w:rPr>
          <w:rStyle w:val="StyleUnderline"/>
        </w:rPr>
        <w:t>half by US consumers</w:t>
      </w:r>
      <w:r w:rsidRPr="00B10359">
        <w:rPr>
          <w:sz w:val="16"/>
        </w:rPr>
        <w:t xml:space="preserve"> through “infinitesimally higher consumer prices” According to CME, </w:t>
      </w:r>
      <w:r w:rsidRPr="001E19E5">
        <w:rPr>
          <w:rStyle w:val="StyleUnderline"/>
        </w:rPr>
        <w:t>that</w:t>
      </w:r>
      <w:r w:rsidRPr="00B10359">
        <w:rPr>
          <w:sz w:val="16"/>
        </w:rPr>
        <w:t xml:space="preserve"> set of </w:t>
      </w:r>
      <w:r w:rsidRPr="00D64E05">
        <w:rPr>
          <w:rStyle w:val="StyleUnderline"/>
          <w:highlight w:val="yellow"/>
        </w:rPr>
        <w:t>tariff</w:t>
      </w:r>
      <w:r w:rsidRPr="00B10359">
        <w:rPr>
          <w:sz w:val="16"/>
        </w:rPr>
        <w:t xml:space="preserve">s </w:t>
      </w:r>
      <w:r w:rsidRPr="00D64E05">
        <w:rPr>
          <w:rStyle w:val="StyleUnderline"/>
          <w:highlight w:val="yellow"/>
        </w:rPr>
        <w:t>slowed China’s growth rate</w:t>
      </w:r>
      <w:r w:rsidRPr="00D64E05">
        <w:rPr>
          <w:sz w:val="16"/>
          <w:highlight w:val="yellow"/>
        </w:rPr>
        <w:t xml:space="preserve"> </w:t>
      </w:r>
      <w:r w:rsidRPr="00D64E05">
        <w:rPr>
          <w:rStyle w:val="StyleUnderline"/>
          <w:highlight w:val="yellow"/>
        </w:rPr>
        <w:t>by</w:t>
      </w:r>
      <w:r w:rsidRPr="00B10359">
        <w:rPr>
          <w:sz w:val="16"/>
        </w:rPr>
        <w:t xml:space="preserve"> about </w:t>
      </w:r>
      <w:r w:rsidRPr="00D64E05">
        <w:rPr>
          <w:rStyle w:val="StyleUnderline"/>
          <w:highlight w:val="yellow"/>
        </w:rPr>
        <w:t>one-tenth of 1 per cent</w:t>
      </w:r>
      <w:r w:rsidRPr="00B10359">
        <w:rPr>
          <w:sz w:val="16"/>
        </w:rPr>
        <w:t xml:space="preserve">. The more recent escalations, which saw </w:t>
      </w:r>
      <w:r w:rsidRPr="00D64E05">
        <w:rPr>
          <w:rStyle w:val="StyleUnderline"/>
          <w:highlight w:val="yellow"/>
        </w:rPr>
        <w:t>if Washington boost tariffs to 25 per cent</w:t>
      </w:r>
      <w:r w:rsidRPr="001E19E5">
        <w:rPr>
          <w:rStyle w:val="StyleUnderline"/>
        </w:rPr>
        <w:t xml:space="preserve"> </w:t>
      </w:r>
      <w:r w:rsidRPr="00B10359">
        <w:rPr>
          <w:sz w:val="16"/>
        </w:rPr>
        <w:t xml:space="preserve">on US$200 billion worth of goods imported from China, </w:t>
      </w:r>
      <w:r w:rsidRPr="001E19E5">
        <w:rPr>
          <w:rStyle w:val="StyleUnderline"/>
        </w:rPr>
        <w:t>increased the total tax to US$50 billion</w:t>
      </w:r>
      <w:r w:rsidRPr="00B10359">
        <w:rPr>
          <w:sz w:val="16"/>
        </w:rPr>
        <w:t xml:space="preserve">, said Norland. The effects are not yet reflected in economic data from the US or China, but CME predicts </w:t>
      </w:r>
      <w:r w:rsidRPr="00D64E05">
        <w:rPr>
          <w:rStyle w:val="StyleUnderline"/>
          <w:highlight w:val="yellow"/>
        </w:rPr>
        <w:t>China’s economy will slow only</w:t>
      </w:r>
      <w:r w:rsidRPr="00D64E05">
        <w:rPr>
          <w:sz w:val="16"/>
          <w:highlight w:val="yellow"/>
        </w:rPr>
        <w:t xml:space="preserve"> </w:t>
      </w:r>
      <w:r w:rsidRPr="00D64E05">
        <w:rPr>
          <w:rStyle w:val="StyleUnderline"/>
          <w:highlight w:val="yellow"/>
        </w:rPr>
        <w:t>by</w:t>
      </w:r>
      <w:r w:rsidRPr="00B10359">
        <w:rPr>
          <w:sz w:val="16"/>
        </w:rPr>
        <w:t xml:space="preserve"> “about </w:t>
      </w:r>
      <w:r w:rsidRPr="00D64E05">
        <w:rPr>
          <w:rStyle w:val="StyleUnderline"/>
          <w:highlight w:val="yellow"/>
        </w:rPr>
        <w:t>three-tenths of 1 per cent</w:t>
      </w:r>
      <w:r w:rsidRPr="00B10359">
        <w:rPr>
          <w:sz w:val="16"/>
        </w:rPr>
        <w:t xml:space="preserve">, approximately, </w:t>
      </w:r>
      <w:r w:rsidRPr="001E19E5">
        <w:rPr>
          <w:rStyle w:val="StyleUnderline"/>
        </w:rPr>
        <w:t>assuming they don’t</w:t>
      </w:r>
      <w:r w:rsidRPr="00B10359">
        <w:rPr>
          <w:sz w:val="16"/>
        </w:rPr>
        <w:t xml:space="preserve"> do anything to </w:t>
      </w:r>
      <w:r w:rsidRPr="001E19E5">
        <w:rPr>
          <w:rStyle w:val="StyleUnderline"/>
        </w:rPr>
        <w:t>offset it</w:t>
      </w:r>
      <w:r w:rsidRPr="00B10359">
        <w:rPr>
          <w:sz w:val="16"/>
        </w:rPr>
        <w:t xml:space="preserve">, </w:t>
      </w:r>
      <w:r w:rsidRPr="001E19E5">
        <w:rPr>
          <w:rStyle w:val="StyleUnderline"/>
        </w:rPr>
        <w:t>which they will</w:t>
      </w:r>
      <w:r w:rsidRPr="00B10359">
        <w:rPr>
          <w:sz w:val="16"/>
        </w:rPr>
        <w:t xml:space="preserve"> </w:t>
      </w:r>
      <w:r w:rsidRPr="001E19E5">
        <w:rPr>
          <w:rStyle w:val="StyleUnderline"/>
        </w:rPr>
        <w:t>almost certainly do,</w:t>
      </w:r>
      <w:r w:rsidRPr="00B10359">
        <w:rPr>
          <w:sz w:val="16"/>
        </w:rPr>
        <w:t xml:space="preserve">” said Norland. In this light, China’s economy is unlikely to suffer a hard landing this year, said Wang Qian, chief economist for Asia-Pacific at US-based asset management giant Vanguard. Beijing, she said, “has a deep pocket of policy tools that can ensure smooth, near-term stability” even if the trade war continues Already Beijing has cut taxes, raised spending and eased monetary policy to make sure its strong economy keeps growing, noted CME’s Norland. </w:t>
      </w:r>
      <w:r w:rsidRPr="00D64E05">
        <w:rPr>
          <w:rStyle w:val="StyleUnderline"/>
          <w:highlight w:val="yellow"/>
        </w:rPr>
        <w:t>Vanguard expects China to achieve 6.2 per cent GDP growth in 2019</w:t>
      </w:r>
      <w:r w:rsidRPr="00D64E05">
        <w:rPr>
          <w:sz w:val="16"/>
          <w:highlight w:val="yellow"/>
        </w:rPr>
        <w:t>,</w:t>
      </w:r>
      <w:r w:rsidRPr="00B10359">
        <w:rPr>
          <w:sz w:val="16"/>
        </w:rPr>
        <w:t xml:space="preserve"> as does the International Monetary Fund, which lowered its forecast from 6.3 per cent earlier this month because of trade relation uncertainties. The forecasts still fall </w:t>
      </w:r>
      <w:r w:rsidRPr="00D64E05">
        <w:rPr>
          <w:rStyle w:val="StyleUnderline"/>
          <w:highlight w:val="yellow"/>
        </w:rPr>
        <w:t>within the target range of 6 to 6.5 per cent</w:t>
      </w:r>
      <w:r w:rsidRPr="00D64E05">
        <w:rPr>
          <w:sz w:val="16"/>
          <w:highlight w:val="yellow"/>
        </w:rPr>
        <w:t xml:space="preserve"> </w:t>
      </w:r>
      <w:r w:rsidRPr="00D64E05">
        <w:rPr>
          <w:rStyle w:val="StyleUnderline"/>
          <w:highlight w:val="yellow"/>
        </w:rPr>
        <w:t>set by the Chinese government</w:t>
      </w:r>
      <w:r w:rsidRPr="00B10359">
        <w:rPr>
          <w:sz w:val="16"/>
        </w:rPr>
        <w:t xml:space="preserve"> in March. There is much anticipation about </w:t>
      </w:r>
      <w:r w:rsidRPr="00D64E05">
        <w:rPr>
          <w:rStyle w:val="StyleUnderline"/>
          <w:highlight w:val="yellow"/>
        </w:rPr>
        <w:t>the upcoming meeting between Presidents Trump and Xi</w:t>
      </w:r>
      <w:r w:rsidRPr="00B10359">
        <w:rPr>
          <w:sz w:val="16"/>
        </w:rPr>
        <w:t xml:space="preserve"> at the G20 summit in Japan this weekend. Both Vanguard and CME </w:t>
      </w:r>
      <w:proofErr w:type="gramStart"/>
      <w:r w:rsidRPr="00D64E05">
        <w:rPr>
          <w:rStyle w:val="StyleUnderline"/>
          <w:highlight w:val="yellow"/>
        </w:rPr>
        <w:t>is</w:t>
      </w:r>
      <w:proofErr w:type="gramEnd"/>
      <w:r w:rsidRPr="00D64E05">
        <w:rPr>
          <w:rStyle w:val="StyleUnderline"/>
          <w:highlight w:val="yellow"/>
        </w:rPr>
        <w:t xml:space="preserve"> expect</w:t>
      </w:r>
      <w:r w:rsidRPr="00B10359">
        <w:rPr>
          <w:sz w:val="16"/>
        </w:rPr>
        <w:t xml:space="preserve"> it </w:t>
      </w:r>
      <w:r w:rsidRPr="00D64E05">
        <w:rPr>
          <w:rStyle w:val="StyleUnderline"/>
          <w:highlight w:val="yellow"/>
        </w:rPr>
        <w:t>to be a turning point in negotiations, which is unlikely to further escalate.</w:t>
      </w:r>
      <w:r w:rsidRPr="00B10359">
        <w:rPr>
          <w:sz w:val="16"/>
        </w:rPr>
        <w:t xml:space="preserve"> Wang said in her base-case scenario of no trade war escalations, Beijing in the second half of the year will probably roll out modest additional stimulus such as a downward adjustment of interest rates, on top of the supportive policies it has already announced. Inflation is unlikely to limit the Chinese central bank’s ability to provide monetary stimulus, because non-food inflation should remain stable given the country’s overcapacity in steel and smaller cities’ property, she said. Thus, the People’s Bank of China could overlook the headline inflation number – which hit a 15-month high in May on the back of surging pork prices – and focus on the growth of the economy in making policies, Wang said. Another major risk factor that has weighed on global investment sentiment is the possibility of a US recession, as indicated by an inverted US bond yield curve</w:t>
      </w:r>
      <w:r w:rsidRPr="00B10359">
        <w:rPr>
          <w:rStyle w:val="StyleUnderline"/>
        </w:rPr>
        <w:t xml:space="preserve">. </w:t>
      </w:r>
      <w:r w:rsidRPr="00D64E05">
        <w:rPr>
          <w:rStyle w:val="StyleUnderline"/>
          <w:highlight w:val="yellow"/>
        </w:rPr>
        <w:t>Wang</w:t>
      </w:r>
      <w:r w:rsidRPr="00B10359">
        <w:rPr>
          <w:sz w:val="16"/>
        </w:rPr>
        <w:t xml:space="preserve">, however, said she </w:t>
      </w:r>
      <w:r w:rsidRPr="00D64E05">
        <w:rPr>
          <w:rStyle w:val="StyleUnderline"/>
          <w:highlight w:val="yellow"/>
        </w:rPr>
        <w:t>does not see</w:t>
      </w:r>
      <w:r w:rsidRPr="00B10359">
        <w:rPr>
          <w:sz w:val="16"/>
        </w:rPr>
        <w:t xml:space="preserve"> a </w:t>
      </w:r>
      <w:r w:rsidRPr="00D64E05">
        <w:rPr>
          <w:rStyle w:val="StyleUnderline"/>
          <w:highlight w:val="yellow"/>
        </w:rPr>
        <w:t>recession in the US</w:t>
      </w:r>
      <w:r w:rsidRPr="00B10359">
        <w:rPr>
          <w:rStyle w:val="StyleUnderline"/>
        </w:rPr>
        <w:t xml:space="preserve"> this year or next</w:t>
      </w:r>
      <w:r w:rsidRPr="00B10359">
        <w:rPr>
          <w:sz w:val="16"/>
        </w:rPr>
        <w:t xml:space="preserve">, even though the GDP growth rate could slow to 3.3 per cent this year from 3.6 per cent in 2018. That is because there is no apparent bubble in the economy, and the Federal Reserve still maintains a very accommodating policy, she said. </w:t>
      </w:r>
      <w:r w:rsidRPr="00D64E05">
        <w:rPr>
          <w:rStyle w:val="StyleUnderline"/>
          <w:highlight w:val="yellow"/>
        </w:rPr>
        <w:t>Vanguard sees only a 30 per cent chance of a US recession this year.</w:t>
      </w:r>
    </w:p>
    <w:p w14:paraId="19E90A44" w14:textId="77777777" w:rsidR="00420FDE" w:rsidRDefault="00420FDE" w:rsidP="00420FDE">
      <w:pPr>
        <w:pStyle w:val="Heading4"/>
        <w:rPr>
          <w:rStyle w:val="StyleUnderline"/>
        </w:rPr>
      </w:pPr>
      <w:r>
        <w:rPr>
          <w:rStyle w:val="StyleUnderline"/>
        </w:rPr>
        <w:t>Trump opening up trade deal but is fine with stagnation</w:t>
      </w:r>
    </w:p>
    <w:p w14:paraId="1C3B9577" w14:textId="77777777" w:rsidR="00420FDE" w:rsidRDefault="00420FDE" w:rsidP="00420FDE">
      <w:pPr>
        <w:rPr>
          <w:i/>
          <w:sz w:val="16"/>
        </w:rPr>
      </w:pPr>
      <w:r w:rsidRPr="00B81B3E">
        <w:rPr>
          <w:sz w:val="16"/>
        </w:rPr>
        <w:t xml:space="preserve">Susan </w:t>
      </w:r>
      <w:proofErr w:type="spellStart"/>
      <w:r w:rsidRPr="00B81B3E">
        <w:rPr>
          <w:rStyle w:val="StyleUnderline"/>
          <w:highlight w:val="yellow"/>
        </w:rPr>
        <w:t>Heavey</w:t>
      </w:r>
      <w:proofErr w:type="spellEnd"/>
      <w:r w:rsidRPr="00B81B3E">
        <w:rPr>
          <w:rStyle w:val="StyleUnderline"/>
          <w:highlight w:val="yellow"/>
        </w:rPr>
        <w:t xml:space="preserve"> 6/26</w:t>
      </w:r>
      <w:r w:rsidRPr="00B81B3E">
        <w:rPr>
          <w:sz w:val="16"/>
        </w:rPr>
        <w:t>/</w:t>
      </w:r>
      <w:proofErr w:type="gramStart"/>
      <w:r w:rsidRPr="00B81B3E">
        <w:rPr>
          <w:sz w:val="16"/>
        </w:rPr>
        <w:t>19,</w:t>
      </w:r>
      <w:r>
        <w:rPr>
          <w:sz w:val="16"/>
        </w:rPr>
        <w:t>(</w:t>
      </w:r>
      <w:proofErr w:type="gramEnd"/>
      <w:r w:rsidRPr="00B81B3E">
        <w:rPr>
          <w:sz w:val="16"/>
        </w:rPr>
        <w:t xml:space="preserve"> Washington-based journalist for @Reuters. Member @AHCJ @</w:t>
      </w:r>
      <w:proofErr w:type="spellStart"/>
      <w:r w:rsidRPr="00B81B3E">
        <w:rPr>
          <w:sz w:val="16"/>
        </w:rPr>
        <w:t>PressClubDC</w:t>
      </w:r>
      <w:proofErr w:type="spellEnd"/>
      <w:r w:rsidRPr="00B81B3E">
        <w:rPr>
          <w:sz w:val="16"/>
        </w:rPr>
        <w:t xml:space="preserve"> @</w:t>
      </w:r>
      <w:proofErr w:type="spellStart"/>
      <w:r w:rsidRPr="00B81B3E">
        <w:rPr>
          <w:sz w:val="16"/>
        </w:rPr>
        <w:t>nyguild</w:t>
      </w:r>
      <w:proofErr w:type="spellEnd"/>
      <w:r w:rsidRPr="00B81B3E">
        <w:rPr>
          <w:sz w:val="16"/>
        </w:rPr>
        <w:t>. @AU_SOC @</w:t>
      </w:r>
      <w:proofErr w:type="spellStart"/>
      <w:r w:rsidRPr="00B81B3E">
        <w:rPr>
          <w:sz w:val="16"/>
        </w:rPr>
        <w:t>AmericanU</w:t>
      </w:r>
      <w:proofErr w:type="spellEnd"/>
      <w:r w:rsidRPr="00B81B3E">
        <w:rPr>
          <w:sz w:val="16"/>
        </w:rPr>
        <w:t xml:space="preserve"> adjunct “Trump says trade deal 'possible' with China's Xi, tariffs could be lower” </w:t>
      </w:r>
      <w:r w:rsidRPr="00B81B3E">
        <w:rPr>
          <w:i/>
          <w:sz w:val="16"/>
        </w:rPr>
        <w:t xml:space="preserve">Reuters </w:t>
      </w:r>
      <w:hyperlink r:id="rId168" w:history="1">
        <w:r w:rsidRPr="00EE00A0">
          <w:rPr>
            <w:rStyle w:val="Hyperlink"/>
            <w:i/>
            <w:sz w:val="16"/>
          </w:rPr>
          <w:t>https://www.reuters.com/article/us-usa-trade-china-trump/trump-says-possible-he-may-make-trade-deal-with-chinas-xi-idUSKCN1TR1PU</w:t>
        </w:r>
      </w:hyperlink>
      <w:r>
        <w:rPr>
          <w:i/>
          <w:sz w:val="16"/>
        </w:rPr>
        <w:t>) SB</w:t>
      </w:r>
    </w:p>
    <w:p w14:paraId="34E1CA00" w14:textId="77777777" w:rsidR="00420FDE" w:rsidRPr="000405A3" w:rsidRDefault="00420FDE" w:rsidP="00420FDE">
      <w:pPr>
        <w:rPr>
          <w:sz w:val="16"/>
        </w:rPr>
      </w:pPr>
      <w:r w:rsidRPr="00C30835">
        <w:rPr>
          <w:rStyle w:val="StyleUnderline"/>
          <w:highlight w:val="yellow"/>
        </w:rPr>
        <w:t>Trump</w:t>
      </w:r>
      <w:r w:rsidRPr="000405A3">
        <w:rPr>
          <w:sz w:val="16"/>
          <w:highlight w:val="yellow"/>
        </w:rPr>
        <w:t>,</w:t>
      </w:r>
      <w:r w:rsidRPr="000405A3">
        <w:rPr>
          <w:sz w:val="16"/>
        </w:rPr>
        <w:t xml:space="preserve"> who departed for the G20 leaders’ summit in Osaka, Japan on Wednesday, also </w:t>
      </w:r>
      <w:r w:rsidRPr="00C30835">
        <w:rPr>
          <w:rStyle w:val="StyleUnderline"/>
          <w:highlight w:val="yellow"/>
        </w:rPr>
        <w:t>raised the possibility that he may impose a lower, 10% duty on</w:t>
      </w:r>
      <w:r w:rsidRPr="00A5465F">
        <w:rPr>
          <w:rStyle w:val="StyleUnderline"/>
        </w:rPr>
        <w:t xml:space="preserve"> a $300 billion list of </w:t>
      </w:r>
      <w:r w:rsidRPr="00C30835">
        <w:rPr>
          <w:rStyle w:val="StyleUnderline"/>
          <w:highlight w:val="yellow"/>
        </w:rPr>
        <w:t>Chinese imports</w:t>
      </w:r>
      <w:r w:rsidRPr="00A5465F">
        <w:rPr>
          <w:rStyle w:val="StyleUnderline"/>
        </w:rPr>
        <w:t>, instead of the proposed 25% rate.</w:t>
      </w:r>
      <w:r w:rsidRPr="000405A3">
        <w:rPr>
          <w:sz w:val="16"/>
        </w:rPr>
        <w:t xml:space="preserve"> </w:t>
      </w:r>
      <w:r w:rsidRPr="00297352">
        <w:rPr>
          <w:rStyle w:val="StyleUnderline"/>
          <w:highlight w:val="yellow"/>
        </w:rPr>
        <w:t>Trump is expected to meet with Xi on Saturday</w:t>
      </w:r>
      <w:r w:rsidRPr="000405A3">
        <w:rPr>
          <w:sz w:val="16"/>
        </w:rPr>
        <w:t xml:space="preserve"> in Osaka</w:t>
      </w:r>
      <w:r w:rsidRPr="00A5465F">
        <w:rPr>
          <w:rStyle w:val="StyleUnderline"/>
        </w:rPr>
        <w:t xml:space="preserve">, </w:t>
      </w:r>
      <w:r w:rsidRPr="00297352">
        <w:rPr>
          <w:rStyle w:val="StyleUnderline"/>
          <w:highlight w:val="yellow"/>
        </w:rPr>
        <w:t>a conversation</w:t>
      </w:r>
      <w:r w:rsidRPr="000405A3">
        <w:rPr>
          <w:sz w:val="16"/>
        </w:rPr>
        <w:t xml:space="preserve"> that </w:t>
      </w:r>
      <w:r w:rsidRPr="00297352">
        <w:rPr>
          <w:rStyle w:val="StyleUnderline"/>
          <w:highlight w:val="yellow"/>
        </w:rPr>
        <w:t>could</w:t>
      </w:r>
      <w:r w:rsidRPr="00A5465F">
        <w:rPr>
          <w:rStyle w:val="StyleUnderline"/>
        </w:rPr>
        <w:t xml:space="preserve"> </w:t>
      </w:r>
      <w:r w:rsidRPr="00297352">
        <w:rPr>
          <w:rStyle w:val="StyleUnderline"/>
          <w:highlight w:val="yellow"/>
        </w:rPr>
        <w:t>revive</w:t>
      </w:r>
      <w:r w:rsidRPr="000405A3">
        <w:rPr>
          <w:sz w:val="16"/>
        </w:rPr>
        <w:t xml:space="preserve"> stalled </w:t>
      </w:r>
      <w:r w:rsidRPr="00297352">
        <w:rPr>
          <w:rStyle w:val="StyleUnderline"/>
          <w:highlight w:val="yellow"/>
        </w:rPr>
        <w:t>negotiations</w:t>
      </w:r>
      <w:r w:rsidRPr="000405A3">
        <w:rPr>
          <w:sz w:val="16"/>
        </w:rPr>
        <w:t xml:space="preserve"> between the world’s two biggest economies or launch a much deeper, costlier trade war that would drag down global growth and roil financial markets. </w:t>
      </w:r>
      <w:r w:rsidRPr="00C30835">
        <w:rPr>
          <w:rStyle w:val="StyleUnderline"/>
        </w:rPr>
        <w:t xml:space="preserve">“It’s absolutely possible ... We have to get a good deal,” </w:t>
      </w:r>
      <w:r w:rsidRPr="00297352">
        <w:rPr>
          <w:rStyle w:val="StyleUnderline"/>
          <w:highlight w:val="yellow"/>
        </w:rPr>
        <w:t>Trump said</w:t>
      </w:r>
      <w:r w:rsidRPr="000405A3">
        <w:rPr>
          <w:sz w:val="16"/>
        </w:rPr>
        <w:t xml:space="preserve"> in an interview with Fox Business Network. </w:t>
      </w:r>
      <w:r w:rsidRPr="00297352">
        <w:rPr>
          <w:rStyle w:val="StyleUnderline"/>
          <w:highlight w:val="yellow"/>
        </w:rPr>
        <w:t>“It’s possible that we’ll make a deal but I’m also very happy where we are now.”</w:t>
      </w:r>
      <w:r w:rsidRPr="000405A3">
        <w:rPr>
          <w:sz w:val="16"/>
        </w:rPr>
        <w:t xml:space="preserve"> Relations between Washington and Beijing have spiraled downward since talks collapsed in May, when the United States accused China of reneging on pledges to reform its economy.</w:t>
      </w:r>
    </w:p>
    <w:p w14:paraId="550F3EAF" w14:textId="77777777" w:rsidR="00420FDE" w:rsidRDefault="00420FDE" w:rsidP="00420FDE">
      <w:pPr>
        <w:pStyle w:val="Heading4"/>
      </w:pPr>
      <w:r>
        <w:t>No escalation empirics prove</w:t>
      </w:r>
    </w:p>
    <w:p w14:paraId="44E4B3DD" w14:textId="77777777" w:rsidR="00420FDE" w:rsidRDefault="00420FDE" w:rsidP="00420FDE">
      <w:pPr>
        <w:rPr>
          <w:i/>
          <w:sz w:val="16"/>
        </w:rPr>
      </w:pPr>
      <w:r w:rsidRPr="00CE0A28">
        <w:rPr>
          <w:sz w:val="16"/>
        </w:rPr>
        <w:t xml:space="preserve">Paul </w:t>
      </w:r>
      <w:r w:rsidRPr="00CE0A28">
        <w:rPr>
          <w:rStyle w:val="StyleUnderline"/>
          <w:highlight w:val="yellow"/>
        </w:rPr>
        <w:t>Wiseman 6/26</w:t>
      </w:r>
      <w:r w:rsidRPr="00CE0A28">
        <w:rPr>
          <w:sz w:val="16"/>
        </w:rPr>
        <w:t xml:space="preserve">/19, </w:t>
      </w:r>
      <w:r>
        <w:rPr>
          <w:sz w:val="16"/>
        </w:rPr>
        <w:t>(</w:t>
      </w:r>
      <w:r w:rsidRPr="00CE0A28">
        <w:rPr>
          <w:sz w:val="16"/>
        </w:rPr>
        <w:t xml:space="preserve">economic writer at the Associated Press, “Businesses hope for a truce in trade war” </w:t>
      </w:r>
      <w:r w:rsidRPr="00CE0A28">
        <w:rPr>
          <w:i/>
          <w:sz w:val="16"/>
        </w:rPr>
        <w:t xml:space="preserve">Weirton daily times </w:t>
      </w:r>
      <w:hyperlink r:id="rId169" w:history="1">
        <w:r w:rsidRPr="00EE00A0">
          <w:rPr>
            <w:rStyle w:val="Hyperlink"/>
            <w:i/>
            <w:sz w:val="16"/>
          </w:rPr>
          <w:t>https://www.weirtondailytimes.com/news/local-news/2019/06/businesses-hope-for-truce-in-trade-war/</w:t>
        </w:r>
      </w:hyperlink>
      <w:r>
        <w:rPr>
          <w:i/>
          <w:sz w:val="16"/>
        </w:rPr>
        <w:t>) SB</w:t>
      </w:r>
    </w:p>
    <w:p w14:paraId="14D4FB88" w14:textId="77777777" w:rsidR="00420FDE" w:rsidRDefault="00420FDE" w:rsidP="00420FDE">
      <w:pPr>
        <w:rPr>
          <w:sz w:val="16"/>
        </w:rPr>
      </w:pPr>
      <w:r w:rsidRPr="00A338F6">
        <w:rPr>
          <w:rStyle w:val="StyleUnderline"/>
          <w:highlight w:val="yellow"/>
        </w:rPr>
        <w:t>If history repeats itself</w:t>
      </w:r>
      <w:r w:rsidRPr="00A338F6">
        <w:rPr>
          <w:sz w:val="16"/>
        </w:rPr>
        <w:t xml:space="preserve"> — </w:t>
      </w:r>
      <w:r w:rsidRPr="00A338F6">
        <w:rPr>
          <w:rStyle w:val="StyleUnderline"/>
          <w:highlight w:val="yellow"/>
        </w:rPr>
        <w:t>and most analysts are betting it will</w:t>
      </w:r>
      <w:r w:rsidRPr="00A338F6">
        <w:rPr>
          <w:sz w:val="16"/>
        </w:rPr>
        <w:t xml:space="preserve"> — </w:t>
      </w:r>
      <w:r w:rsidRPr="00A338F6">
        <w:rPr>
          <w:rStyle w:val="StyleUnderline"/>
          <w:highlight w:val="yellow"/>
        </w:rPr>
        <w:t>Trump and</w:t>
      </w:r>
      <w:r w:rsidRPr="00A338F6">
        <w:rPr>
          <w:sz w:val="16"/>
        </w:rPr>
        <w:t xml:space="preserve"> President </w:t>
      </w:r>
      <w:r w:rsidRPr="00A338F6">
        <w:rPr>
          <w:rStyle w:val="StyleUnderline"/>
          <w:highlight w:val="yellow"/>
        </w:rPr>
        <w:t>Xi Jinping will</w:t>
      </w:r>
      <w:r w:rsidRPr="00CE0A28">
        <w:rPr>
          <w:rStyle w:val="StyleUnderline"/>
        </w:rPr>
        <w:t xml:space="preserve"> </w:t>
      </w:r>
      <w:r w:rsidRPr="00A338F6">
        <w:rPr>
          <w:rStyle w:val="StyleUnderline"/>
          <w:highlight w:val="yellow"/>
        </w:rPr>
        <w:t>agree to some kind of cease-fire</w:t>
      </w:r>
      <w:r w:rsidRPr="00A338F6">
        <w:rPr>
          <w:sz w:val="16"/>
        </w:rPr>
        <w:t xml:space="preserve"> when they meet late this week at a Group of 20 international summit in Osaka, Japan. Indeed, a senior administration official sought to downplay expectations Tuesday by suggesting that </w:t>
      </w:r>
      <w:r w:rsidRPr="00A338F6">
        <w:rPr>
          <w:rStyle w:val="StyleUnderline"/>
          <w:highlight w:val="yellow"/>
        </w:rPr>
        <w:t>the</w:t>
      </w:r>
      <w:r w:rsidRPr="00A338F6">
        <w:rPr>
          <w:rStyle w:val="StyleUnderline"/>
        </w:rPr>
        <w:t xml:space="preserve"> primary </w:t>
      </w:r>
      <w:r w:rsidRPr="00A338F6">
        <w:rPr>
          <w:rStyle w:val="StyleUnderline"/>
          <w:highlight w:val="yellow"/>
        </w:rPr>
        <w:t>goal for the</w:t>
      </w:r>
      <w:r w:rsidRPr="00A338F6">
        <w:rPr>
          <w:rStyle w:val="StyleUnderline"/>
        </w:rPr>
        <w:t xml:space="preserve"> Trump-Xi </w:t>
      </w:r>
      <w:r w:rsidRPr="00A338F6">
        <w:rPr>
          <w:rStyle w:val="StyleUnderline"/>
          <w:highlight w:val="yellow"/>
        </w:rPr>
        <w:t>meeting is</w:t>
      </w:r>
      <w:r w:rsidRPr="00A338F6">
        <w:rPr>
          <w:rStyle w:val="StyleUnderline"/>
        </w:rPr>
        <w:t xml:space="preserve"> simply </w:t>
      </w:r>
      <w:r w:rsidRPr="00A338F6">
        <w:rPr>
          <w:rStyle w:val="StyleUnderline"/>
          <w:highlight w:val="yellow"/>
        </w:rPr>
        <w:t>an agreement to restart</w:t>
      </w:r>
      <w:r w:rsidRPr="00A338F6">
        <w:rPr>
          <w:rStyle w:val="StyleUnderline"/>
        </w:rPr>
        <w:t xml:space="preserve"> </w:t>
      </w:r>
      <w:r w:rsidRPr="00A338F6">
        <w:rPr>
          <w:rStyle w:val="StyleUnderline"/>
          <w:highlight w:val="yellow"/>
        </w:rPr>
        <w:t>negotiations</w:t>
      </w:r>
      <w:r w:rsidRPr="00A338F6">
        <w:rPr>
          <w:sz w:val="16"/>
        </w:rPr>
        <w:t xml:space="preserve">. The official, who spoke on condition of anonymity, said the hard work of finalizing the complex details of any broad new accord would come later, when negotiating teams for the two sides meet. </w:t>
      </w:r>
      <w:r w:rsidRPr="00A338F6">
        <w:rPr>
          <w:rStyle w:val="StyleUnderline"/>
          <w:highlight w:val="yellow"/>
        </w:rPr>
        <w:t>Under the cease-fire scenario</w:t>
      </w:r>
      <w:r w:rsidRPr="00A338F6">
        <w:rPr>
          <w:sz w:val="16"/>
        </w:rPr>
        <w:t xml:space="preserve">, the two sides’ </w:t>
      </w:r>
      <w:r w:rsidRPr="00A338F6">
        <w:rPr>
          <w:rStyle w:val="StyleUnderline"/>
          <w:highlight w:val="yellow"/>
        </w:rPr>
        <w:t>existing tariffs</w:t>
      </w:r>
      <w:r w:rsidRPr="00A338F6">
        <w:rPr>
          <w:sz w:val="16"/>
        </w:rPr>
        <w:t xml:space="preserve"> and counter-tariffs on many of each other’s goods </w:t>
      </w:r>
      <w:r w:rsidRPr="00A338F6">
        <w:rPr>
          <w:rStyle w:val="StyleUnderline"/>
          <w:highlight w:val="yellow"/>
        </w:rPr>
        <w:t>would remain in place. But</w:t>
      </w:r>
      <w:r w:rsidRPr="00A338F6">
        <w:rPr>
          <w:sz w:val="16"/>
          <w:highlight w:val="yellow"/>
        </w:rPr>
        <w:t xml:space="preserve"> </w:t>
      </w:r>
      <w:r w:rsidRPr="00A338F6">
        <w:rPr>
          <w:rStyle w:val="StyleUnderline"/>
          <w:highlight w:val="yellow"/>
        </w:rPr>
        <w:t>no additional</w:t>
      </w:r>
      <w:r w:rsidRPr="00A338F6">
        <w:rPr>
          <w:rStyle w:val="StyleUnderline"/>
        </w:rPr>
        <w:t xml:space="preserve"> import </w:t>
      </w:r>
      <w:r w:rsidRPr="00A338F6">
        <w:rPr>
          <w:rStyle w:val="StyleUnderline"/>
          <w:highlight w:val="yellow"/>
        </w:rPr>
        <w:t>taxes</w:t>
      </w:r>
      <w:r w:rsidRPr="00A338F6">
        <w:rPr>
          <w:rStyle w:val="StyleUnderline"/>
        </w:rPr>
        <w:t xml:space="preserve"> </w:t>
      </w:r>
      <w:r w:rsidRPr="00A338F6">
        <w:rPr>
          <w:rStyle w:val="StyleUnderline"/>
          <w:highlight w:val="yellow"/>
        </w:rPr>
        <w:t>would take effect</w:t>
      </w:r>
      <w:r w:rsidRPr="00A338F6">
        <w:rPr>
          <w:sz w:val="16"/>
        </w:rPr>
        <w:t xml:space="preserve">. </w:t>
      </w:r>
      <w:r w:rsidRPr="00A338F6">
        <w:rPr>
          <w:rStyle w:val="StyleUnderline"/>
        </w:rPr>
        <w:t>This would buy time for U.S. and Chinese officials to restart talks that stalled last month after 11 rounds of negotiations.</w:t>
      </w:r>
      <w:r w:rsidRPr="00A338F6">
        <w:rPr>
          <w:sz w:val="16"/>
        </w:rPr>
        <w:t xml:space="preserve"> The last time Trump and Xi met — in early December at a G-20 gathering in Buenos Aires, Argentina — they called a truce. That cease-fire injected some new momentum into the talks between the world’s two biggest economies. </w:t>
      </w:r>
      <w:r w:rsidRPr="00A338F6">
        <w:rPr>
          <w:rStyle w:val="StyleUnderline"/>
        </w:rPr>
        <w:t>“</w:t>
      </w:r>
      <w:r w:rsidRPr="00A338F6">
        <w:rPr>
          <w:rStyle w:val="StyleUnderline"/>
          <w:highlight w:val="yellow"/>
        </w:rPr>
        <w:t>Ideally, results at this summit could match the last summit in Argentina</w:t>
      </w:r>
      <w:r w:rsidRPr="00A338F6">
        <w:rPr>
          <w:sz w:val="16"/>
        </w:rPr>
        <w:t xml:space="preserve">,” said Tu </w:t>
      </w:r>
      <w:proofErr w:type="spellStart"/>
      <w:r w:rsidRPr="00A338F6">
        <w:rPr>
          <w:sz w:val="16"/>
        </w:rPr>
        <w:t>Xinquan</w:t>
      </w:r>
      <w:proofErr w:type="spellEnd"/>
      <w:r w:rsidRPr="00A338F6">
        <w:rPr>
          <w:sz w:val="16"/>
        </w:rPr>
        <w:t>, director of the Institute for WTO Studies at the University of International Business and Economics in Beijing. “That is, to prevent the trade war from escalating.”</w:t>
      </w:r>
    </w:p>
    <w:p w14:paraId="49C24681" w14:textId="77777777" w:rsidR="00420FDE" w:rsidRDefault="00420FDE" w:rsidP="00420FDE">
      <w:pPr>
        <w:pStyle w:val="Heading4"/>
      </w:pPr>
      <w:r>
        <w:t xml:space="preserve">Trade War not new Cold War </w:t>
      </w:r>
    </w:p>
    <w:p w14:paraId="3D17A23F" w14:textId="77777777" w:rsidR="00420FDE" w:rsidRPr="0054421C" w:rsidRDefault="00420FDE" w:rsidP="00420FDE">
      <w:pPr>
        <w:rPr>
          <w:sz w:val="16"/>
        </w:rPr>
      </w:pPr>
      <w:r w:rsidRPr="00D02DDF">
        <w:rPr>
          <w:sz w:val="16"/>
        </w:rPr>
        <w:t xml:space="preserve">Paul D. </w:t>
      </w:r>
      <w:proofErr w:type="spellStart"/>
      <w:r w:rsidRPr="00D02DDF">
        <w:rPr>
          <w:rStyle w:val="StyleUnderline"/>
        </w:rPr>
        <w:t>Gewitz</w:t>
      </w:r>
      <w:proofErr w:type="spellEnd"/>
      <w:r w:rsidRPr="00D02DDF">
        <w:rPr>
          <w:rStyle w:val="StyleUnderline"/>
        </w:rPr>
        <w:t xml:space="preserve"> 6/26</w:t>
      </w:r>
      <w:r w:rsidRPr="00D02DDF">
        <w:rPr>
          <w:sz w:val="16"/>
        </w:rPr>
        <w:t>/</w:t>
      </w:r>
      <w:proofErr w:type="gramStart"/>
      <w:r w:rsidRPr="00D02DDF">
        <w:rPr>
          <w:sz w:val="16"/>
        </w:rPr>
        <w:t>19,(</w:t>
      </w:r>
      <w:proofErr w:type="gramEnd"/>
      <w:r w:rsidRPr="00D02DDF">
        <w:rPr>
          <w:sz w:val="16"/>
        </w:rPr>
        <w:t xml:space="preserve"> Paul Gewirtz is the Potter Stewart Professor of Constitutional Law at Yale Law School and is also the Director of Yale Law School’s Paul Tsai China Center. Professor Gewirtz teaches and writes in various legal and policy fields, including constitutional law, federal courts, antidiscrimination law, law and literature, Chinese law, and American foreign policy. “Can the US-China crisis be stabilized?” </w:t>
      </w:r>
      <w:r w:rsidRPr="00D02DDF">
        <w:rPr>
          <w:i/>
          <w:sz w:val="16"/>
        </w:rPr>
        <w:t xml:space="preserve">Brookings </w:t>
      </w:r>
      <w:proofErr w:type="gramStart"/>
      <w:r w:rsidRPr="00D02DDF">
        <w:rPr>
          <w:i/>
          <w:sz w:val="16"/>
        </w:rPr>
        <w:t>https://www.brookings.edu/blog/order-from-chaos/2019/06/26/can-the-u-s-china-crisis-be-stabilized/ )</w:t>
      </w:r>
      <w:proofErr w:type="gramEnd"/>
      <w:r w:rsidRPr="00D02DDF">
        <w:rPr>
          <w:i/>
          <w:sz w:val="16"/>
        </w:rPr>
        <w:t xml:space="preserve"> SB</w:t>
      </w:r>
    </w:p>
    <w:p w14:paraId="4EB82D7E" w14:textId="77777777" w:rsidR="00420FDE" w:rsidRPr="0054421C" w:rsidRDefault="00420FDE" w:rsidP="00420FDE">
      <w:pPr>
        <w:rPr>
          <w:rStyle w:val="StyleUnderline"/>
        </w:rPr>
      </w:pPr>
      <w:r w:rsidRPr="0054421C">
        <w:rPr>
          <w:sz w:val="16"/>
        </w:rPr>
        <w:t>But that does not mean that China is our enemy or adversary. It does not mean we are or should be entering a “new Cold War” with China—analogizing the U.S.-China relationship to the relationship between the U.S. and the Soviet Union in the second half of the 20th century</w:t>
      </w:r>
      <w:r w:rsidRPr="0054421C">
        <w:rPr>
          <w:rStyle w:val="StyleUnderline"/>
        </w:rPr>
        <w:t>. The “Cold War” comparison is a poor one</w:t>
      </w:r>
      <w:r w:rsidRPr="0054421C">
        <w:rPr>
          <w:sz w:val="16"/>
        </w:rPr>
        <w:t xml:space="preserve">. </w:t>
      </w:r>
      <w:r w:rsidRPr="0054421C">
        <w:rPr>
          <w:rStyle w:val="StyleUnderline"/>
          <w:highlight w:val="yellow"/>
        </w:rPr>
        <w:t>The U.S. and China have interdependent</w:t>
      </w:r>
      <w:r w:rsidRPr="0054421C">
        <w:rPr>
          <w:sz w:val="16"/>
          <w:highlight w:val="yellow"/>
        </w:rPr>
        <w:t xml:space="preserve"> </w:t>
      </w:r>
      <w:r w:rsidRPr="0054421C">
        <w:rPr>
          <w:sz w:val="16"/>
        </w:rPr>
        <w:t xml:space="preserve">and mutually beneficial </w:t>
      </w:r>
      <w:r w:rsidRPr="0054421C">
        <w:rPr>
          <w:rStyle w:val="StyleUnderline"/>
          <w:highlight w:val="yellow"/>
        </w:rPr>
        <w:t>economies</w:t>
      </w:r>
      <w:r w:rsidRPr="0054421C">
        <w:rPr>
          <w:rStyle w:val="StyleUnderline"/>
        </w:rPr>
        <w:t>,</w:t>
      </w:r>
      <w:r w:rsidRPr="0054421C">
        <w:rPr>
          <w:sz w:val="16"/>
        </w:rPr>
        <w:t xml:space="preserve"> </w:t>
      </w:r>
      <w:r w:rsidRPr="0054421C">
        <w:rPr>
          <w:rStyle w:val="StyleUnderline"/>
        </w:rPr>
        <w:t xml:space="preserve">whereas </w:t>
      </w:r>
      <w:r w:rsidRPr="0054421C">
        <w:rPr>
          <w:rStyle w:val="StyleUnderline"/>
          <w:highlight w:val="yellow"/>
        </w:rPr>
        <w:t>the Soviet Union’s economy was not significant in our relationship</w:t>
      </w:r>
      <w:r w:rsidRPr="0054421C">
        <w:rPr>
          <w:rStyle w:val="StyleUnderline"/>
        </w:rPr>
        <w:t>.</w:t>
      </w:r>
      <w:r w:rsidRPr="0054421C">
        <w:rPr>
          <w:sz w:val="16"/>
        </w:rPr>
        <w:t xml:space="preserve"> </w:t>
      </w:r>
      <w:r w:rsidRPr="0054421C">
        <w:rPr>
          <w:rStyle w:val="StyleUnderline"/>
        </w:rPr>
        <w:t>The U.S. and China have a</w:t>
      </w:r>
      <w:r w:rsidRPr="0054421C">
        <w:rPr>
          <w:sz w:val="16"/>
        </w:rPr>
        <w:t xml:space="preserve"> huge </w:t>
      </w:r>
      <w:r w:rsidRPr="0054421C">
        <w:rPr>
          <w:rStyle w:val="StyleUnderline"/>
        </w:rPr>
        <w:t>number of people-to-people exchanges</w:t>
      </w:r>
      <w:r w:rsidRPr="0054421C">
        <w:rPr>
          <w:sz w:val="16"/>
        </w:rPr>
        <w:t xml:space="preserve"> in every walk of life; </w:t>
      </w:r>
      <w:r w:rsidRPr="0054421C">
        <w:rPr>
          <w:rStyle w:val="StyleUnderline"/>
        </w:rPr>
        <w:t>the U.S. and Soviet Union did not</w:t>
      </w:r>
      <w:r w:rsidRPr="0054421C">
        <w:rPr>
          <w:sz w:val="16"/>
        </w:rPr>
        <w:t xml:space="preserve">. </w:t>
      </w:r>
      <w:r w:rsidRPr="0054421C">
        <w:rPr>
          <w:rStyle w:val="StyleUnderline"/>
          <w:highlight w:val="yellow"/>
        </w:rPr>
        <w:t>The Soviet Union’s leaders told the U</w:t>
      </w:r>
      <w:r w:rsidRPr="0054421C">
        <w:rPr>
          <w:sz w:val="16"/>
        </w:rPr>
        <w:t xml:space="preserve">nited </w:t>
      </w:r>
      <w:r w:rsidRPr="0054421C">
        <w:rPr>
          <w:rStyle w:val="StyleUnderline"/>
          <w:highlight w:val="yellow"/>
        </w:rPr>
        <w:t>S</w:t>
      </w:r>
      <w:r w:rsidRPr="0054421C">
        <w:rPr>
          <w:sz w:val="16"/>
        </w:rPr>
        <w:t xml:space="preserve">tates </w:t>
      </w:r>
      <w:r w:rsidRPr="0054421C">
        <w:rPr>
          <w:rStyle w:val="StyleUnderline"/>
        </w:rPr>
        <w:t>“</w:t>
      </w:r>
      <w:r w:rsidRPr="0054421C">
        <w:rPr>
          <w:rStyle w:val="StyleUnderline"/>
          <w:highlight w:val="yellow"/>
        </w:rPr>
        <w:t>we will bury you</w:t>
      </w:r>
      <w:r w:rsidRPr="0054421C">
        <w:rPr>
          <w:rStyle w:val="StyleUnderline"/>
        </w:rPr>
        <w:t xml:space="preserve">” </w:t>
      </w:r>
      <w:r w:rsidRPr="0054421C">
        <w:rPr>
          <w:rStyle w:val="StyleUnderline"/>
          <w:highlight w:val="yellow"/>
        </w:rPr>
        <w:t>and the Soviet Union invaded and occupied numerous foreign countries;</w:t>
      </w:r>
      <w:r w:rsidRPr="0054421C">
        <w:rPr>
          <w:sz w:val="16"/>
        </w:rPr>
        <w:t xml:space="preserve"> </w:t>
      </w:r>
      <w:r w:rsidRPr="0054421C">
        <w:rPr>
          <w:rStyle w:val="StyleUnderline"/>
          <w:highlight w:val="yellow"/>
        </w:rPr>
        <w:t>China</w:t>
      </w:r>
      <w:r w:rsidRPr="0054421C">
        <w:rPr>
          <w:sz w:val="16"/>
        </w:rPr>
        <w:t xml:space="preserve"> may be a tough competitor, but it </w:t>
      </w:r>
      <w:r w:rsidRPr="0054421C">
        <w:rPr>
          <w:rStyle w:val="StyleUnderline"/>
          <w:highlight w:val="yellow"/>
        </w:rPr>
        <w:t>is not seeking to destroy us</w:t>
      </w:r>
      <w:r w:rsidRPr="0054421C">
        <w:rPr>
          <w:sz w:val="16"/>
          <w:highlight w:val="yellow"/>
        </w:rPr>
        <w:t xml:space="preserve">, </w:t>
      </w:r>
      <w:r w:rsidRPr="0054421C">
        <w:rPr>
          <w:rStyle w:val="StyleUnderline"/>
          <w:highlight w:val="yellow"/>
        </w:rPr>
        <w:t>is not an existential threat</w:t>
      </w:r>
      <w:r w:rsidRPr="0054421C">
        <w:rPr>
          <w:sz w:val="16"/>
        </w:rPr>
        <w:t xml:space="preserve"> to us, </w:t>
      </w:r>
      <w:r w:rsidRPr="0054421C">
        <w:rPr>
          <w:rStyle w:val="StyleUnderline"/>
          <w:highlight w:val="yellow"/>
        </w:rPr>
        <w:t>and is not invading other countries</w:t>
      </w:r>
      <w:r w:rsidRPr="0054421C">
        <w:rPr>
          <w:sz w:val="16"/>
        </w:rPr>
        <w:t xml:space="preserve">. Its leaders are proud of what China’s system has achieved, but do not seem to be aggressively trying to export it to other countries, at least not yet. </w:t>
      </w:r>
      <w:r w:rsidRPr="0054421C">
        <w:rPr>
          <w:rStyle w:val="StyleUnderline"/>
          <w:highlight w:val="yellow"/>
        </w:rPr>
        <w:t>Our Cold War strategy</w:t>
      </w:r>
      <w:r w:rsidRPr="0054421C">
        <w:rPr>
          <w:sz w:val="16"/>
        </w:rPr>
        <w:t xml:space="preserve"> with the Soviet Union </w:t>
      </w:r>
      <w:r w:rsidRPr="0054421C">
        <w:rPr>
          <w:rStyle w:val="StyleUnderline"/>
          <w:highlight w:val="yellow"/>
        </w:rPr>
        <w:t>was “containment</w:t>
      </w:r>
      <w:r w:rsidRPr="0054421C">
        <w:rPr>
          <w:sz w:val="16"/>
          <w:highlight w:val="yellow"/>
        </w:rPr>
        <w:t>,</w:t>
      </w:r>
      <w:r w:rsidRPr="0054421C">
        <w:rPr>
          <w:sz w:val="16"/>
        </w:rPr>
        <w:t xml:space="preserve">” </w:t>
      </w:r>
      <w:r w:rsidRPr="0054421C">
        <w:rPr>
          <w:rStyle w:val="StyleUnderline"/>
          <w:highlight w:val="yellow"/>
        </w:rPr>
        <w:t>resting on the</w:t>
      </w:r>
      <w:r w:rsidRPr="0054421C">
        <w:rPr>
          <w:sz w:val="16"/>
        </w:rPr>
        <w:t xml:space="preserve"> ultimately correct </w:t>
      </w:r>
      <w:r w:rsidRPr="0054421C">
        <w:rPr>
          <w:rStyle w:val="StyleUnderline"/>
          <w:highlight w:val="yellow"/>
        </w:rPr>
        <w:t>assumption</w:t>
      </w:r>
      <w:r w:rsidRPr="0054421C">
        <w:rPr>
          <w:sz w:val="16"/>
        </w:rPr>
        <w:t xml:space="preserve"> that </w:t>
      </w:r>
      <w:r w:rsidRPr="0054421C">
        <w:rPr>
          <w:rStyle w:val="StyleUnderline"/>
          <w:highlight w:val="yellow"/>
        </w:rPr>
        <w:t>the Soviet Union would collapse from</w:t>
      </w:r>
      <w:r w:rsidRPr="0054421C">
        <w:rPr>
          <w:rStyle w:val="StyleUnderline"/>
        </w:rPr>
        <w:t xml:space="preserve"> </w:t>
      </w:r>
      <w:r w:rsidRPr="0054421C">
        <w:rPr>
          <w:rStyle w:val="StyleUnderline"/>
          <w:highlight w:val="yellow"/>
        </w:rPr>
        <w:t>within</w:t>
      </w:r>
      <w:r w:rsidRPr="0054421C">
        <w:rPr>
          <w:sz w:val="16"/>
        </w:rPr>
        <w:t xml:space="preserve">; but </w:t>
      </w:r>
      <w:r w:rsidRPr="0054421C">
        <w:rPr>
          <w:rStyle w:val="StyleUnderline"/>
          <w:highlight w:val="yellow"/>
        </w:rPr>
        <w:t>it’s very unlikely</w:t>
      </w:r>
      <w:r w:rsidRPr="0054421C">
        <w:rPr>
          <w:sz w:val="16"/>
          <w:highlight w:val="yellow"/>
        </w:rPr>
        <w:t xml:space="preserve"> </w:t>
      </w:r>
      <w:r w:rsidRPr="0054421C">
        <w:rPr>
          <w:rStyle w:val="StyleUnderline"/>
          <w:highlight w:val="yellow"/>
        </w:rPr>
        <w:t>that a</w:t>
      </w:r>
      <w:r w:rsidRPr="0054421C">
        <w:rPr>
          <w:sz w:val="16"/>
        </w:rPr>
        <w:t xml:space="preserve">n awakened and </w:t>
      </w:r>
      <w:r w:rsidRPr="0054421C">
        <w:rPr>
          <w:rStyle w:val="StyleUnderline"/>
          <w:highlight w:val="yellow"/>
        </w:rPr>
        <w:t>powerful China of 1.4 billion people will self-destruct if we try to “contain” it</w:t>
      </w:r>
    </w:p>
    <w:p w14:paraId="0AB6161D" w14:textId="77777777" w:rsidR="00420FDE" w:rsidRPr="00B55AD5" w:rsidRDefault="00420FDE" w:rsidP="00420FDE"/>
    <w:p w14:paraId="66738265" w14:textId="77777777" w:rsidR="00B71404" w:rsidRPr="00043DD9" w:rsidRDefault="00B71404" w:rsidP="00B71404">
      <w:pPr>
        <w:pStyle w:val="Heading4"/>
      </w:pPr>
      <w:r>
        <w:t>Trade war doesn’t escalate to conventional war- U.S trade advantages and changing Chinese economic infrastructure check escalation</w:t>
      </w:r>
    </w:p>
    <w:p w14:paraId="785E4D9B" w14:textId="77777777" w:rsidR="00B71404" w:rsidRDefault="00B71404" w:rsidP="00B71404">
      <w:r w:rsidRPr="0002009A">
        <w:t xml:space="preserve">Andrew </w:t>
      </w:r>
      <w:r w:rsidRPr="00AB5963">
        <w:rPr>
          <w:rStyle w:val="Style13ptBold"/>
          <w:szCs w:val="26"/>
        </w:rPr>
        <w:t>Dobbs</w:t>
      </w:r>
      <w:r w:rsidRPr="0002009A">
        <w:rPr>
          <w:b/>
        </w:rPr>
        <w:t xml:space="preserve">, </w:t>
      </w:r>
      <w:r w:rsidRPr="0002009A">
        <w:rPr>
          <w:rStyle w:val="Style13ptBold"/>
        </w:rPr>
        <w:t>8-23</w:t>
      </w:r>
      <w:r>
        <w:t>-20</w:t>
      </w:r>
      <w:r w:rsidRPr="0002009A">
        <w:rPr>
          <w:b/>
          <w:sz w:val="26"/>
          <w:szCs w:val="26"/>
        </w:rPr>
        <w:t>18</w:t>
      </w:r>
      <w:r>
        <w:t xml:space="preserve">, Environmental activist and writer based in Austin, Texas, "How Likely Are Trade Wars to Become Shooting Wars?," No Publication, </w:t>
      </w:r>
      <w:hyperlink r:id="rId170" w:history="1">
        <w:r w:rsidRPr="006A1E97">
          <w:rPr>
            <w:rStyle w:val="Hyperlink"/>
          </w:rPr>
          <w:t>https://warisboring.com/how-likely-are-trade-wars-to-become-shooting-wars/</w:t>
        </w:r>
      </w:hyperlink>
      <w:r>
        <w:t xml:space="preserve"> FH</w:t>
      </w:r>
    </w:p>
    <w:p w14:paraId="54D4293F" w14:textId="77777777" w:rsidR="00B71404" w:rsidRDefault="00B71404" w:rsidP="00B71404"/>
    <w:p w14:paraId="6A3F2C20" w14:textId="77777777" w:rsidR="00B71404" w:rsidRPr="00B71404" w:rsidRDefault="00B71404" w:rsidP="00B71404">
      <w:pPr>
        <w:rPr>
          <w:u w:val="single"/>
        </w:rPr>
      </w:pPr>
      <w:r w:rsidRPr="00043DD9">
        <w:rPr>
          <w:sz w:val="14"/>
        </w:rPr>
        <w:t xml:space="preserve">The United States has experienced a wider and faster shift on basic questions of trade policy in less than two years than in the previous seven decades. From a broad bipartisan consensus in favor of liberalized free trade guaranteed by multilateral agreements — a consensus long contested by politically marginal elements on both the left and right — Pres. Donald Trump has reinvigorated protectionism. He rejected the most significant multilateral trade deal in recent years, the Trans Pacific Partnership, while putting one of the U.S. economy’s bedrock trade agreements, NAFTA, on the hot seat. On top of all of this he has raised tariffs on steel and aluminum, imposed and proposed significant new tariffs on more than $200 </w:t>
      </w:r>
      <w:proofErr w:type="spellStart"/>
      <w:r w:rsidRPr="00043DD9">
        <w:rPr>
          <w:sz w:val="14"/>
        </w:rPr>
        <w:t>billion</w:t>
      </w:r>
      <w:proofErr w:type="spellEnd"/>
      <w:r w:rsidRPr="00043DD9">
        <w:rPr>
          <w:sz w:val="14"/>
        </w:rPr>
        <w:t xml:space="preserve"> of Chinese goods, claimed credit for devastating the Turkish economy in retaliation for their arrest of a Christian evangelist with U.S. citizenship and cancelled the Iran Nuclear Deal, reestablishing sanctions intended to isolate that country</w:t>
      </w:r>
      <w:r w:rsidRPr="00AB5963">
        <w:rPr>
          <w:rStyle w:val="StyleUnderline"/>
        </w:rPr>
        <w:t>. The previous consensus was built in large part on the idea that expanding global trade made the world a safer place. If countries are all customers and vendors for each other, why would they want to go to war? Of course, whenever a smaller, poorer country tried to support their domestic industries like the big, rich countries do, guns started blazing, but as long as they could be called “communists” or “terrorists” nobody really minded</w:t>
      </w:r>
      <w:r w:rsidRPr="00043DD9">
        <w:rPr>
          <w:sz w:val="14"/>
        </w:rPr>
        <w:t>. Now that America is beefing with bigger, richer countries, however, it raises an important question</w:t>
      </w:r>
      <w:r w:rsidRPr="00314A0E">
        <w:rPr>
          <w:rStyle w:val="StyleUnderline"/>
        </w:rPr>
        <w:t>. Will ratcheting up trade beefs lead to more military confrontation or new kinds of conflict? How likely are trade wars to become shooting wars? A brief look at history suggests that while it is unlikely for any particular trade spat to lead to a real war, aggressive and protectionist trade policies can have unexpected consequences, some of which make wars much more likely in the long run. None of Trump’s trade moves are likely to send the bullets flying any time soon</w:t>
      </w:r>
      <w:r w:rsidRPr="00043DD9">
        <w:rPr>
          <w:sz w:val="14"/>
        </w:rPr>
        <w:t xml:space="preserve">, but they all make the world a more dangerous place. Most U.S. trade conflicts since World War II have been between the United States and friendly countries–European countries with disputes over consumer goods, Canada with conflicts over timber, Japan and the struggle over auto imports. Prior to World War I, however, U.S. trade policy was very different. For decades following the Civil War Congress and the White House were overwhelmingly controlled by the Republican Party. The GOP of that era was dominated by capital-intensive manufacturing interests in the Northeast and agricultural interests in the Midwest. Both constituencies saw themselves as threatened by European imports and sought to impose tariff barriers to those industries while securing major federal subsidies in the form of infrastructure development — itself a form of protectionism. This attitude was reflected in Europe as well, where a series of trade disputes helped lay the foundation for the splits in World War I. After the war, the GOP returned to power in the United States with the election of Warren G. Harding and then Herbert Hoover. The two administrations adopted aggressive protectionist policies, all of which hastened World War II. First came the </w:t>
      </w:r>
      <w:proofErr w:type="spellStart"/>
      <w:r w:rsidRPr="00043DD9">
        <w:rPr>
          <w:sz w:val="14"/>
        </w:rPr>
        <w:t>Fordney-McCumber</w:t>
      </w:r>
      <w:proofErr w:type="spellEnd"/>
      <w:r w:rsidRPr="00043DD9">
        <w:rPr>
          <w:sz w:val="14"/>
        </w:rPr>
        <w:t xml:space="preserve"> Trade Act in 1922. The Act was classic Republican protectionism, but it came right on the heels of a war that had left many countries saddled with dollar-denominated debts. </w:t>
      </w:r>
      <w:proofErr w:type="spellStart"/>
      <w:r w:rsidRPr="00043DD9">
        <w:rPr>
          <w:sz w:val="14"/>
        </w:rPr>
        <w:t>Fordney-McCumber</w:t>
      </w:r>
      <w:proofErr w:type="spellEnd"/>
      <w:r w:rsidRPr="00043DD9">
        <w:rPr>
          <w:sz w:val="14"/>
        </w:rPr>
        <w:t xml:space="preserve"> choked off access to dollars, making it difficult to pay the debts. The United States extended loans to Europe, but that only deepened the problem, akin to paying one credit card bill with another credit card. No country had a bigger problem with war debts, of course, than Germany. In 1921 the London Ultimatum demanded that their debts and the reparations imposed by the Treaty of Versailles be paid back in either gold or foreign currency. Great Britain had likewise engaged in protectionist policies, particularly the 1921 Safeguarding of Industries Act which imposed tariffs specifically on goods from countries with devalued currencies — countries such as Germany. The downward spiral of Germany losing access to the currencies needed to make its debt payments, seeing its currency devalued, and then having debt payments come due only to see their foreign reserves further stretched and the mark further devalued led to the notorious hyperinflation of the 1920s. At top — Valletta harbor in Malta. Flickr photo. Above — a political cartoon showing Pres. Grover Cleveland trimming the “tariff protection hedge” to reduce the “surplus.” Art via Wikipedia This was a key condition for the rise of the Nazi Party, and global economic depression in the 1930s was responsible for the spread of fascism across the world. The passage of the Smoot-Hawley tariffs in 1931 dramatically increased U.S. tariffs on more than 20,000 goods, an action which economic historians agree exacerbated the Great Depression. Great Britain likewise imposed a 100-percent tariff on all goods manufactured outside the British Empire, and in the wake of these decisions global trade dropped more than 66 percent. Only the industrial demand of a total war spanning North America, Europe, Asia, Africa and the Pacific could shake the world out of its slump. By the time the war was over U.S. industrial superiority over the devastated economies of Europe and Asia made exports the bedrock of the national economy, discouraging protectionism. Fears of another conflict like the two that had killed 100 million people in 31 years led to a global economic alliance underpinned by the monetary arrangements established at Bretton Woods in 1944 and the General Agreement on </w:t>
      </w:r>
      <w:proofErr w:type="spellStart"/>
      <w:r w:rsidRPr="00043DD9">
        <w:rPr>
          <w:sz w:val="14"/>
        </w:rPr>
        <w:t>Tarrifs</w:t>
      </w:r>
      <w:proofErr w:type="spellEnd"/>
      <w:r w:rsidRPr="00043DD9">
        <w:rPr>
          <w:sz w:val="14"/>
        </w:rPr>
        <w:t xml:space="preserve"> and Trade in 1947. GATT gave way to the World Trade Organization in 1995, and this regime has ruled trade policy in the United States and around the world ever since. In terms of trade-specific policies, as opposed to issues where trade is explicitly being used in service of larger foreign policy aims as in Turkey and Iran, Trump’s actions all boil down to China. The aluminum and steel tariffs on Europe were targeted less at their steel industries, and more at their consumption of cheap Chinese steel. One of the largest sticking points of the NAFTA negotiations has to do with what percentage of parts in a car have to be made in North America to exempt it from tariffs, with the non-North American parts largely coming from China. These sorts of trade pressures designed to make the world choose sides in a major strategic competition have a lot more in common with the sorts of economic hostilities that led up to World War I than they do the fraternal bickering that has characterized post-war economic squabbles. Still, we have a much better understanding of how tariffs and trade wars affect an entire economy now than we did 100 years ago. Tit-for-tat trade disputes end up harming both parties by raising costs as much as they protect industry. </w:t>
      </w:r>
      <w:r w:rsidRPr="00043DD9">
        <w:rPr>
          <w:rStyle w:val="StyleUnderline"/>
        </w:rPr>
        <w:t xml:space="preserve">The conflict comes down to which economy can take more damage because every blow </w:t>
      </w:r>
      <w:proofErr w:type="gramStart"/>
      <w:r w:rsidRPr="00043DD9">
        <w:rPr>
          <w:rStyle w:val="StyleUnderline"/>
        </w:rPr>
        <w:t>strikes</w:t>
      </w:r>
      <w:proofErr w:type="gramEnd"/>
      <w:r w:rsidRPr="00043DD9">
        <w:rPr>
          <w:rStyle w:val="StyleUnderline"/>
        </w:rPr>
        <w:t xml:space="preserve"> in both directions. The U.S. economy, however, is two-thirds larger than China’s and experiencing a remarkable acceleration of growth after the second longest period of economic expansion in our history.</w:t>
      </w:r>
      <w:r w:rsidRPr="00043DD9">
        <w:rPr>
          <w:sz w:val="14"/>
        </w:rPr>
        <w:t xml:space="preserve"> Trump is betting that those factors make us more likely to win, and he’s probably right. China’s trade manipulation to date has been less about tariffs or even traditional non-tariff barriers such as subsidies, and more about the strategic devaluation of their currency. They are able to do this because they maintain massive reserves of U.S. dollars and other foreign currencies — up to $3 trillion — as well as the largest foreign holdings of US sovereign debt. When the dollar falls against the </w:t>
      </w:r>
      <w:proofErr w:type="gramStart"/>
      <w:r w:rsidRPr="00043DD9">
        <w:rPr>
          <w:sz w:val="14"/>
        </w:rPr>
        <w:t>yuan</w:t>
      </w:r>
      <w:proofErr w:type="gramEnd"/>
      <w:r w:rsidRPr="00043DD9">
        <w:rPr>
          <w:sz w:val="14"/>
        </w:rPr>
        <w:t xml:space="preserve"> they can sell U.S. Treasury bonds to soak up extra dollars and shore up its price; if the yuan falls too far they can buy back those treasuries and add liquidity and inflation to the dollar. This conflation of trade pressures with currency conflicts poses particular threats</w:t>
      </w:r>
      <w:r w:rsidRPr="00043DD9">
        <w:rPr>
          <w:rStyle w:val="StyleUnderline"/>
        </w:rPr>
        <w:t>. China could conceivably dump U.S. Treasuries, crashing their value and driving up interest rates, which move in the opposite direction of bond prices. They could also dump dollars, causing significant inflation in the U.S. right as the Federal Reserve has begun to raise the discount rate in response to already existing concerns about rising costs. If either of these were to be done at a large enough scale it may be enough to prompt a military response from the United States right away. That said, China’s economy has changed significantly in recent years, and these sorts of responses are more counterproductive than ever for them. The trade war has put those changes on display, as the Shanghai Stock Exchange has seen a 17-percent drop in three months while the yuan dropped 3.7 percent in June — its largest one-month loss ever.</w:t>
      </w:r>
      <w:r w:rsidRPr="00043DD9">
        <w:rPr>
          <w:sz w:val="14"/>
        </w:rPr>
        <w:t xml:space="preserve"> As China has consciously begun the shift from an export-based economy to a finance capitalist economy the same monetary changes that used to benefit their productive sector now prompts capital flight from their securities to those priced in dollars. </w:t>
      </w:r>
      <w:r w:rsidRPr="00043DD9">
        <w:rPr>
          <w:rStyle w:val="StyleUnderline"/>
        </w:rPr>
        <w:t xml:space="preserve">U.S. fiscal policy has also dramatically expanded debt, almost all of which has been bought by domestic holders, diluting China’s potential impact on bonds and interest rates. The bottom line is that the present trade conflict or any other purely economic dispute with the United States is liable to be negotiated at the boardroom table and not on the battlefield. </w:t>
      </w:r>
    </w:p>
    <w:p w14:paraId="4B8D6645" w14:textId="23316ACA" w:rsidR="00107C5A" w:rsidRDefault="00B71404" w:rsidP="00107C5A">
      <w:pPr>
        <w:pStyle w:val="Heading3"/>
      </w:pPr>
      <w:r>
        <w:t xml:space="preserve">No Internal Link - </w:t>
      </w:r>
      <w:r w:rsidR="00107C5A">
        <w:t xml:space="preserve">No Relations spillover </w:t>
      </w:r>
    </w:p>
    <w:p w14:paraId="0A993851" w14:textId="77777777" w:rsidR="00107C5A" w:rsidRPr="00F014E9" w:rsidRDefault="00107C5A" w:rsidP="00107C5A">
      <w:pPr>
        <w:pStyle w:val="Heading4"/>
        <w:rPr>
          <w:rStyle w:val="StyleUnderline"/>
          <w:sz w:val="26"/>
          <w:u w:val="none"/>
        </w:rPr>
      </w:pPr>
      <w:r>
        <w:rPr>
          <w:rStyle w:val="StyleUnderline"/>
          <w:sz w:val="26"/>
          <w:u w:val="none"/>
        </w:rPr>
        <w:t>Trade War has exposed the divide in U.S-Sino relations, and nationalistic politics prevent coop after the trade war</w:t>
      </w:r>
    </w:p>
    <w:p w14:paraId="33122756" w14:textId="77777777" w:rsidR="00107C5A" w:rsidRPr="00773CEE" w:rsidRDefault="00107C5A" w:rsidP="00107C5A">
      <w:r>
        <w:t xml:space="preserve">Don </w:t>
      </w:r>
      <w:r w:rsidRPr="00773CEE">
        <w:rPr>
          <w:rStyle w:val="Style13ptBold"/>
        </w:rPr>
        <w:t>Lee</w:t>
      </w:r>
      <w:r>
        <w:t xml:space="preserve">, </w:t>
      </w:r>
      <w:r w:rsidRPr="00773CEE">
        <w:rPr>
          <w:rStyle w:val="Style13ptBold"/>
        </w:rPr>
        <w:t>6-2</w:t>
      </w:r>
      <w:r>
        <w:t xml:space="preserve">-2019, "For the U.S. and China, it’s not a trade war anymore — it’s something worse," </w:t>
      </w:r>
      <w:proofErr w:type="spellStart"/>
      <w:r>
        <w:t>latimes</w:t>
      </w:r>
      <w:proofErr w:type="spellEnd"/>
      <w:r>
        <w:t>, https://www.latimes.com/politics/la-na-pol-us-china-trade-stalemate-20190531-story.html</w:t>
      </w:r>
    </w:p>
    <w:p w14:paraId="5A7BD2A7" w14:textId="77777777" w:rsidR="00107C5A" w:rsidRPr="00F014E9" w:rsidRDefault="00107C5A" w:rsidP="00107C5A">
      <w:pPr>
        <w:rPr>
          <w:rStyle w:val="StyleUnderline"/>
        </w:rPr>
      </w:pPr>
      <w:r w:rsidRPr="00F014E9">
        <w:rPr>
          <w:sz w:val="14"/>
        </w:rPr>
        <w:t xml:space="preserve">What started out two years ago as an effort by President Trump to wring better terms from China on the nuts and bolts of foreign trade now threatens to become a far wider and more ominous confrontation. </w:t>
      </w:r>
      <w:r w:rsidRPr="00F014E9">
        <w:rPr>
          <w:rStyle w:val="StyleUnderline"/>
        </w:rPr>
        <w:t>The conflict continues to be framed as a “trade war” between the world’s two biggest economies — as Washington and Beijing pursue an escalating series of tariff hikes and other retaliatory measures.</w:t>
      </w:r>
      <w:r w:rsidRPr="00F014E9">
        <w:rPr>
          <w:sz w:val="14"/>
        </w:rPr>
        <w:t xml:space="preserve"> Even as Trump moved Thursday to open a new, potentially damaging trade war with Mexico, however, </w:t>
      </w:r>
      <w:r w:rsidRPr="00F014E9">
        <w:rPr>
          <w:rStyle w:val="StyleUnderline"/>
        </w:rPr>
        <w:t>the conflict with China has widened beyond the original trade-based issues.</w:t>
      </w:r>
      <w:r w:rsidRPr="00F014E9">
        <w:rPr>
          <w:sz w:val="14"/>
        </w:rPr>
        <w:t xml:space="preserve"> Beneath the surface, </w:t>
      </w:r>
      <w:r w:rsidRPr="00F014E9">
        <w:rPr>
          <w:rStyle w:val="StyleUnderline"/>
        </w:rPr>
        <w:t>a new tone has begun to emerge since trade talks broke down in early May</w:t>
      </w:r>
      <w:r w:rsidRPr="00F014E9">
        <w:rPr>
          <w:sz w:val="14"/>
        </w:rPr>
        <w:t xml:space="preserve"> and Trump ratcheted up tariffs on imported goods from China, an action met with retaliatory duties from Beijing. </w:t>
      </w:r>
      <w:r w:rsidRPr="00F014E9">
        <w:rPr>
          <w:rStyle w:val="StyleUnderline"/>
        </w:rPr>
        <w:t>Officials on both sides of the Pacific have begun to portray the U.S.-China relationship in nationalistic and emotion-charged terms that suggest a much deeper conflict. Recently, for example, a private group of American economists and trade experts</w:t>
      </w:r>
      <w:r w:rsidRPr="00F014E9">
        <w:rPr>
          <w:sz w:val="14"/>
        </w:rPr>
        <w:t xml:space="preserve"> with long-standing experience in China </w:t>
      </w:r>
      <w:r w:rsidRPr="00F014E9">
        <w:rPr>
          <w:rStyle w:val="StyleUnderline"/>
        </w:rPr>
        <w:t>traveled to Beijing</w:t>
      </w:r>
      <w:r w:rsidRPr="00F014E9">
        <w:rPr>
          <w:sz w:val="14"/>
        </w:rPr>
        <w:t xml:space="preserve">, </w:t>
      </w:r>
      <w:r w:rsidRPr="00F014E9">
        <w:rPr>
          <w:rStyle w:val="StyleUnderline"/>
        </w:rPr>
        <w:t>expecting</w:t>
      </w:r>
      <w:r w:rsidRPr="00F014E9">
        <w:rPr>
          <w:sz w:val="14"/>
        </w:rPr>
        <w:t xml:space="preserve"> their usual </w:t>
      </w:r>
      <w:r w:rsidRPr="00F014E9">
        <w:rPr>
          <w:rStyle w:val="StyleUnderline"/>
        </w:rPr>
        <w:t>technical give-and-take with Chinese government officials. Instead, a member of the Chinese Politburo harangued them for almost an hour,</w:t>
      </w:r>
      <w:r w:rsidRPr="00F014E9">
        <w:rPr>
          <w:sz w:val="14"/>
        </w:rPr>
        <w:t xml:space="preserve"> </w:t>
      </w:r>
      <w:r w:rsidRPr="00F014E9">
        <w:rPr>
          <w:rStyle w:val="StyleUnderline"/>
        </w:rPr>
        <w:t>describing the U.S.-China relationship as a “clash of civilizations”</w:t>
      </w:r>
      <w:r w:rsidRPr="00F014E9">
        <w:rPr>
          <w:sz w:val="14"/>
        </w:rPr>
        <w:t xml:space="preserve"> </w:t>
      </w:r>
      <w:r w:rsidRPr="00F014E9">
        <w:rPr>
          <w:rStyle w:val="StyleUnderline"/>
        </w:rPr>
        <w:t>and boasting</w:t>
      </w:r>
      <w:r w:rsidRPr="00F014E9">
        <w:rPr>
          <w:sz w:val="14"/>
        </w:rPr>
        <w:t xml:space="preserve"> </w:t>
      </w:r>
      <w:r w:rsidRPr="00F014E9">
        <w:rPr>
          <w:rStyle w:val="StyleUnderline"/>
        </w:rPr>
        <w:t>that China’s government-controlled system was far superior to the</w:t>
      </w:r>
      <w:r w:rsidRPr="00F014E9">
        <w:rPr>
          <w:sz w:val="14"/>
        </w:rPr>
        <w:t xml:space="preserve"> “Mediterranean culture” of the </w:t>
      </w:r>
      <w:r w:rsidRPr="00F014E9">
        <w:rPr>
          <w:rStyle w:val="StyleUnderline"/>
        </w:rPr>
        <w:t>West</w:t>
      </w:r>
      <w:r w:rsidRPr="00F014E9">
        <w:rPr>
          <w:sz w:val="14"/>
        </w:rPr>
        <w:t xml:space="preserve">, </w:t>
      </w:r>
      <w:r w:rsidRPr="00F014E9">
        <w:rPr>
          <w:rStyle w:val="StyleUnderline"/>
        </w:rPr>
        <w:t>with its</w:t>
      </w:r>
      <w:r w:rsidRPr="00F014E9">
        <w:rPr>
          <w:sz w:val="14"/>
        </w:rPr>
        <w:t xml:space="preserve"> internal divisions and </w:t>
      </w:r>
      <w:r w:rsidRPr="00F014E9">
        <w:rPr>
          <w:rStyle w:val="StyleUnderline"/>
        </w:rPr>
        <w:t>aggressive foreign policy.</w:t>
      </w:r>
      <w:r w:rsidRPr="00F014E9">
        <w:rPr>
          <w:sz w:val="14"/>
        </w:rPr>
        <w:t xml:space="preserve"> </w:t>
      </w:r>
      <w:r w:rsidRPr="00F014E9">
        <w:rPr>
          <w:rStyle w:val="StyleUnderline"/>
        </w:rPr>
        <w:t>On the U.S. side, a senior State Department official</w:t>
      </w:r>
      <w:r w:rsidRPr="00F014E9">
        <w:rPr>
          <w:sz w:val="14"/>
        </w:rPr>
        <w:t xml:space="preserve">, during a forum last month in Washington, </w:t>
      </w:r>
      <w:r w:rsidRPr="00F014E9">
        <w:rPr>
          <w:rStyle w:val="StyleUnderline"/>
        </w:rPr>
        <w:t>warned of a deepening confrontation with China that she cast in something close to racial terms.</w:t>
      </w:r>
      <w:r w:rsidRPr="00F014E9">
        <w:rPr>
          <w:sz w:val="14"/>
        </w:rPr>
        <w:t xml:space="preserve"> In the Cold War with the Soviet Union, said Kiron Skinner, the State Department’s director of policy planning, Washington at least faced fellow Caucasians, whereas with Beijing, Washington faces a nonwhite culture. “In China we have an economic competitor, we have an ideological competitor, one that really does seek a kind of global reach, that many of us didn’t expect a couple of decades ago,” Skinner said. “And I think it’s also striking that this is the first time that we will have a great-power competitor that is not Caucasian.” On the trade issues themselves, the two sides may still be able to reach a truce, with the best chance coming with the economic summit of major nations at the end of June in Osaka, Japan. Trump and Chinese President Xi Jinping are scheduled to attend the meeting of Group of 20 leaders. Nothing short of a deal struck directly by the two leaders is likely to avert new rounds of punches and counter-punches over economic and financial ties, analysts say. But whether either leader is interested in a stand-down is unclear</w:t>
      </w:r>
      <w:r w:rsidRPr="00F014E9">
        <w:rPr>
          <w:rStyle w:val="StyleUnderline"/>
        </w:rPr>
        <w:t>. The conflict, however, now goes beyond just the escalation of tariffs. Attitudes have hardened in recent days after the Trump administration blacklisted the telecom firm Huawei,</w:t>
      </w:r>
      <w:r w:rsidRPr="00F014E9">
        <w:rPr>
          <w:sz w:val="14"/>
        </w:rPr>
        <w:t xml:space="preserve"> essentially </w:t>
      </w:r>
      <w:r w:rsidRPr="00F014E9">
        <w:rPr>
          <w:rStyle w:val="StyleUnderline"/>
        </w:rPr>
        <w:t>blocking one of China’s most successful global companies</w:t>
      </w:r>
      <w:r w:rsidRPr="00F014E9">
        <w:rPr>
          <w:sz w:val="14"/>
        </w:rPr>
        <w:t xml:space="preserve"> from buying crucial components and software from U.S. firms. (Huawei later got a temporary reprieve on some of the Commerce Department restrictions.) </w:t>
      </w:r>
      <w:r w:rsidRPr="00F014E9">
        <w:rPr>
          <w:rStyle w:val="StyleUnderline"/>
        </w:rPr>
        <w:t>The White House is preparing similar actions against other Chinese high-tech firms</w:t>
      </w:r>
      <w:r w:rsidRPr="00F014E9">
        <w:rPr>
          <w:sz w:val="14"/>
        </w:rPr>
        <w:t xml:space="preserve">, according to news reports. “All of that would sap most of the remaining interest the Chinese have in negotiating with the Trump administration on trade,” said Scott Kennedy, a China expert at the Center for Strategic and International Studies. China, he added, will probably “hunker down and try to get by until either the second term of the Trump administration or the incoming new administration.” On Sunday, China’s State Council issued an 8,300-word white paper blaming the U.S. government for escalating the trade war but expressing a desire for continued talks. Addressing a rare news conference, Vice Minister of Commerce Wang </w:t>
      </w:r>
      <w:proofErr w:type="spellStart"/>
      <w:r w:rsidRPr="00F014E9">
        <w:rPr>
          <w:sz w:val="14"/>
        </w:rPr>
        <w:t>Shouwen</w:t>
      </w:r>
      <w:proofErr w:type="spellEnd"/>
      <w:r w:rsidRPr="00F014E9">
        <w:rPr>
          <w:sz w:val="14"/>
        </w:rPr>
        <w:t xml:space="preserve"> said that the goal of trade negotiations should be the cancellation of tariffs by both sides, but that talks must proceed on the basis of equality. The U.S. should take “full responsibility” for instigating and accelerating the trade war, said Guo </w:t>
      </w:r>
      <w:proofErr w:type="spellStart"/>
      <w:r w:rsidRPr="00F014E9">
        <w:rPr>
          <w:sz w:val="14"/>
        </w:rPr>
        <w:t>Weimin</w:t>
      </w:r>
      <w:proofErr w:type="spellEnd"/>
      <w:r w:rsidRPr="00F014E9">
        <w:rPr>
          <w:sz w:val="14"/>
        </w:rPr>
        <w:t xml:space="preserve">, vice minister of the State Council Information Office. “China doesn’t want to fight, is not afraid of fighting, but will fight if it has no choice,” Guo said. The widening friction has not yet had a big impact on financial markets or the broader economy. </w:t>
      </w:r>
      <w:r w:rsidRPr="00F014E9">
        <w:rPr>
          <w:rStyle w:val="StyleUnderline"/>
        </w:rPr>
        <w:t xml:space="preserve">But the domestic politics, for now, seem to favor conflict, not compromise. At home Trump mostly gets cheers for going after an adversary many Americans believe is an unfair trading partner that has stolen valuable U.S. intellectual property in its rise to superpower status. The political risk for Trump from potential Democratic opponents in 2020 isn’t from hitting China too </w:t>
      </w:r>
      <w:proofErr w:type="gramStart"/>
      <w:r w:rsidRPr="00F014E9">
        <w:rPr>
          <w:rStyle w:val="StyleUnderline"/>
        </w:rPr>
        <w:t>hard, but</w:t>
      </w:r>
      <w:proofErr w:type="gramEnd"/>
      <w:r w:rsidRPr="00F014E9">
        <w:rPr>
          <w:rStyle w:val="StyleUnderline"/>
        </w:rPr>
        <w:t xml:space="preserve"> treading too softly or coming away with a weak deal.</w:t>
      </w:r>
      <w:r w:rsidRPr="00F014E9">
        <w:rPr>
          <w:sz w:val="14"/>
        </w:rPr>
        <w:t xml:space="preserve"> In China, the party’s propaganda organ has dusted off old patriotic films of the Korean War — when the Chinese army pushed back American forces advancing northward — </w:t>
      </w:r>
      <w:r w:rsidRPr="00F014E9">
        <w:rPr>
          <w:rStyle w:val="StyleUnderline"/>
        </w:rPr>
        <w:t>and Xi’s recent countryside tour conveyed a message of girding up for a new “Long March” to resist a foreign bully.</w:t>
      </w:r>
      <w:r w:rsidRPr="00F014E9">
        <w:rPr>
          <w:sz w:val="14"/>
        </w:rPr>
        <w:t xml:space="preserve"> </w:t>
      </w:r>
      <w:r w:rsidRPr="00F014E9">
        <w:rPr>
          <w:rStyle w:val="StyleUnderline"/>
        </w:rPr>
        <w:t xml:space="preserve">At this point, many experts on U.S.-China relations say, the best one might hope for is a temporary truce, and even that will be hard to come by if Trump keeps piling on the pressure. </w:t>
      </w:r>
    </w:p>
    <w:p w14:paraId="5B4D2449" w14:textId="77777777" w:rsidR="00107C5A" w:rsidRDefault="00107C5A" w:rsidP="00107C5A">
      <w:pPr>
        <w:pStyle w:val="Heading4"/>
      </w:pPr>
      <w:r>
        <w:t>Trade War has permanently damaged US-Sino relations, both countries are moving away from cooperation</w:t>
      </w:r>
    </w:p>
    <w:p w14:paraId="3975F9A2" w14:textId="77777777" w:rsidR="00107C5A" w:rsidRDefault="00107C5A" w:rsidP="00107C5A">
      <w:r>
        <w:t xml:space="preserve">Neal </w:t>
      </w:r>
      <w:r w:rsidRPr="004B7D58">
        <w:rPr>
          <w:rStyle w:val="Style13ptBold"/>
        </w:rPr>
        <w:t>Kimberley</w:t>
      </w:r>
      <w:r>
        <w:t>, 10-2-20</w:t>
      </w:r>
      <w:r w:rsidRPr="004B7D58">
        <w:rPr>
          <w:b/>
          <w:sz w:val="26"/>
          <w:szCs w:val="26"/>
        </w:rPr>
        <w:t>18</w:t>
      </w:r>
      <w:r>
        <w:t xml:space="preserve">, Commentator on macroeconomics and financial markets, "After the trade war, US-China relations will never be the same," South China Morning Post, </w:t>
      </w:r>
      <w:hyperlink r:id="rId171" w:history="1">
        <w:r w:rsidRPr="006A1E97">
          <w:rPr>
            <w:rStyle w:val="Hyperlink"/>
          </w:rPr>
          <w:t>https://www.scmp.com/comment/insight-opinion/united-states/article/2166570/after-trade-war-us-china-relations-will-not-be</w:t>
        </w:r>
      </w:hyperlink>
      <w:r>
        <w:t xml:space="preserve"> FH</w:t>
      </w:r>
    </w:p>
    <w:p w14:paraId="7DF69204" w14:textId="77777777" w:rsidR="00107C5A" w:rsidRDefault="00107C5A" w:rsidP="00107C5A"/>
    <w:p w14:paraId="774C9F4E" w14:textId="77777777" w:rsidR="00107C5A" w:rsidRDefault="00107C5A" w:rsidP="00107C5A">
      <w:pPr>
        <w:rPr>
          <w:sz w:val="14"/>
        </w:rPr>
      </w:pPr>
      <w:r w:rsidRPr="004B7D58">
        <w:rPr>
          <w:rStyle w:val="StyleUnderline"/>
        </w:rPr>
        <w:t xml:space="preserve">“A glass is easily broken, but difficult to repair,” Chinese Foreign Minister Wang Yi said </w:t>
      </w:r>
      <w:r w:rsidRPr="004B7D58">
        <w:rPr>
          <w:sz w:val="14"/>
        </w:rPr>
        <w:t>last week in New York</w:t>
      </w:r>
      <w:r w:rsidRPr="004B7D58">
        <w:rPr>
          <w:rStyle w:val="StyleUnderline"/>
        </w:rPr>
        <w:t>, in reference to the current state of China-US relations</w:t>
      </w:r>
      <w:r w:rsidRPr="004B7D58">
        <w:rPr>
          <w:sz w:val="14"/>
        </w:rPr>
        <w:t xml:space="preserve">. But, </w:t>
      </w:r>
      <w:r w:rsidRPr="004B7D58">
        <w:rPr>
          <w:rStyle w:val="StyleUnderline"/>
        </w:rPr>
        <w:t>even if present differences can ultimately be resolved, there’s no going back to how things were</w:t>
      </w:r>
      <w:r w:rsidRPr="004B7D58">
        <w:rPr>
          <w:sz w:val="14"/>
        </w:rPr>
        <w:t xml:space="preserve">. The glass may not yet have shattered, but it is cracked. US President Donald Trump railed last week about a recent China Daily-sponsored advertising supplement that ran in an Iowan newspaper, the Des Moines Register. Trump has argued that such an action represented an attempt to interfere in next month’s US midterm congressional elections, but the supplement’s attempt to flag up how, in particular, Iowa’s farmers have benefited from the way the China-US economic relationship has evolved, nevertheless rings true. By extension, those farmers will lose out if that same economic relationship isn’t repaired. Last month, Iowa State University estimated that the imposition of tariffs in 2018 on products exported by the state, of which those retaliatory imposts levied by China are a very material part, could cost the Iowan agricultural economy up to US$2.2 billion. </w:t>
      </w:r>
      <w:r w:rsidRPr="004B7D58">
        <w:rPr>
          <w:rStyle w:val="StyleUnderline"/>
        </w:rPr>
        <w:t>China says US farmers may never regain market share lost in trade war More pointedly, the university report said, previous trade battles such as the Russian grain embargo of the 1980s and the 2009 dispute with China (</w:t>
      </w:r>
      <w:proofErr w:type="spellStart"/>
      <w:r w:rsidRPr="004B7D58">
        <w:rPr>
          <w:rStyle w:val="StyleUnderline"/>
        </w:rPr>
        <w:t>tyres</w:t>
      </w:r>
      <w:proofErr w:type="spellEnd"/>
      <w:r w:rsidRPr="004B7D58">
        <w:rPr>
          <w:rStyle w:val="StyleUnderline"/>
        </w:rPr>
        <w:t xml:space="preserve"> versus chickens), show that “once trade market share is lost, it is difficult for markets to return to the previous relationships”</w:t>
      </w:r>
      <w:r w:rsidRPr="004B7D58">
        <w:rPr>
          <w:sz w:val="14"/>
        </w:rPr>
        <w:t xml:space="preserve">. Then there’s the potential inelasticity of US demand for Chinese goods. If those goods cannot be easily substituted, either from within the United States or from an alternative overseas source not covered by Trump’s trade tariffs, the US consumer will either have to forego those purchases or pay up for them. In the latter case, at least to some extent, the Trump tariffs could become a tax on the US consumer that the success of its export sector in selling to US consumers has left China somewhat vulnerable. </w:t>
      </w:r>
      <w:r w:rsidRPr="004B7D58">
        <w:rPr>
          <w:rStyle w:val="StyleUnderline"/>
        </w:rPr>
        <w:t xml:space="preserve">At the same time, China might well consider that it has allowed itself to become both overly dependent on certain agricultural imports from the US and to the kind of tariffs imposed by the Trump administration. </w:t>
      </w:r>
      <w:r w:rsidRPr="004B7D58">
        <w:rPr>
          <w:sz w:val="14"/>
        </w:rPr>
        <w:t xml:space="preserve">Additionally, recent US sanctions on the Equipment Development Department of China’s Ministry of </w:t>
      </w:r>
      <w:proofErr w:type="spellStart"/>
      <w:r w:rsidRPr="004B7D58">
        <w:rPr>
          <w:sz w:val="14"/>
        </w:rPr>
        <w:t>Defence</w:t>
      </w:r>
      <w:proofErr w:type="spellEnd"/>
      <w:r w:rsidRPr="004B7D58">
        <w:rPr>
          <w:sz w:val="14"/>
        </w:rPr>
        <w:t>, after Beijing bought Russian Su-35 combat aircraft and S-400 surface-to-air missile equipment, was understandably not well received in China. India is also said to be set to buy the S-400 system. Beijing’s unease will only increase if Washington then fails to sanction India over such a Russian arms purchase</w:t>
      </w:r>
      <w:r w:rsidRPr="004B7D58">
        <w:rPr>
          <w:rStyle w:val="StyleUnderline"/>
        </w:rPr>
        <w:t xml:space="preserve">. US tells China: we want competition, not cooperation </w:t>
      </w:r>
      <w:proofErr w:type="gramStart"/>
      <w:r w:rsidRPr="004B7D58">
        <w:rPr>
          <w:rStyle w:val="StyleUnderline"/>
        </w:rPr>
        <w:t>In</w:t>
      </w:r>
      <w:proofErr w:type="gramEnd"/>
      <w:r w:rsidRPr="004B7D58">
        <w:rPr>
          <w:rStyle w:val="StyleUnderline"/>
        </w:rPr>
        <w:t xml:space="preserve"> reality, neither Beijing nor Washington may think a return to the trade relationship of the recent past is possible or desirable.</w:t>
      </w:r>
      <w:r w:rsidRPr="004B7D58">
        <w:rPr>
          <w:sz w:val="14"/>
        </w:rPr>
        <w:t xml:space="preserve"> “</w:t>
      </w:r>
      <w:r w:rsidRPr="004B7D58">
        <w:rPr>
          <w:rStyle w:val="StyleUnderline"/>
        </w:rPr>
        <w:t>China’s leaders have been forced into a fundamental reassessment of the country’s development strategy</w:t>
      </w:r>
      <w:r w:rsidRPr="004B7D58">
        <w:rPr>
          <w:sz w:val="14"/>
        </w:rPr>
        <w:t xml:space="preserve">,” Larry Brainard, chief emerging markets economist at investment research firm TS Lombard, wrote last month. </w:t>
      </w:r>
    </w:p>
    <w:p w14:paraId="51887D47" w14:textId="77777777" w:rsidR="00107C5A" w:rsidRDefault="00107C5A" w:rsidP="00107C5A">
      <w:pPr>
        <w:rPr>
          <w:sz w:val="14"/>
        </w:rPr>
      </w:pPr>
    </w:p>
    <w:p w14:paraId="7C3AF610" w14:textId="71FD47BA" w:rsidR="00107C5A" w:rsidRDefault="00B71404" w:rsidP="00107C5A">
      <w:pPr>
        <w:pStyle w:val="Heading3"/>
      </w:pPr>
      <w:r>
        <w:t xml:space="preserve">Link Turn - </w:t>
      </w:r>
      <w:r w:rsidR="00107C5A">
        <w:t xml:space="preserve">Arm sales k2 trade deal </w:t>
      </w:r>
    </w:p>
    <w:p w14:paraId="7CFECBE1" w14:textId="77777777" w:rsidR="00107C5A" w:rsidRDefault="00107C5A" w:rsidP="00107C5A">
      <w:pPr>
        <w:pStyle w:val="Heading4"/>
      </w:pPr>
      <w:r>
        <w:t xml:space="preserve">Increasing ties with Taiwan is the best way to reach a favorable trade deal with China </w:t>
      </w:r>
    </w:p>
    <w:p w14:paraId="55E0718B" w14:textId="77777777" w:rsidR="00107C5A" w:rsidRDefault="00107C5A" w:rsidP="00107C5A">
      <w:r>
        <w:t xml:space="preserve"> </w:t>
      </w:r>
      <w:r w:rsidRPr="00FD7D01">
        <w:rPr>
          <w:sz w:val="26"/>
          <w:szCs w:val="26"/>
        </w:rPr>
        <w:t xml:space="preserve">Duncan </w:t>
      </w:r>
      <w:proofErr w:type="spellStart"/>
      <w:r w:rsidRPr="00FD7D01">
        <w:rPr>
          <w:b/>
          <w:sz w:val="26"/>
          <w:szCs w:val="26"/>
        </w:rPr>
        <w:t>DeAeth</w:t>
      </w:r>
      <w:proofErr w:type="spellEnd"/>
      <w:r>
        <w:t>, 6-11-</w:t>
      </w:r>
      <w:r w:rsidRPr="00FD7D01">
        <w:rPr>
          <w:b/>
          <w:sz w:val="26"/>
          <w:szCs w:val="26"/>
        </w:rPr>
        <w:t>2019</w:t>
      </w:r>
      <w:r>
        <w:t xml:space="preserve">, Taiwan News, Staff Writer "After China tariffs, Trump should recognize T...," </w:t>
      </w:r>
      <w:hyperlink r:id="rId172" w:history="1">
        <w:r w:rsidRPr="006A1E97">
          <w:rPr>
            <w:rStyle w:val="Hyperlink"/>
          </w:rPr>
          <w:t>https://www.taiwannews.com.tw/en/news/37</w:t>
        </w:r>
        <w:r w:rsidRPr="006A1E97">
          <w:rPr>
            <w:rStyle w:val="Hyperlink"/>
            <w:b/>
          </w:rPr>
          <w:t>2</w:t>
        </w:r>
        <w:r w:rsidRPr="006A1E97">
          <w:rPr>
            <w:rStyle w:val="Hyperlink"/>
          </w:rPr>
          <w:t>1753</w:t>
        </w:r>
      </w:hyperlink>
      <w:r>
        <w:rPr>
          <w:rStyle w:val="Style13ptBold"/>
        </w:rPr>
        <w:t xml:space="preserve"> FH</w:t>
      </w:r>
    </w:p>
    <w:p w14:paraId="1E70D69D" w14:textId="77777777" w:rsidR="00107C5A" w:rsidRDefault="00107C5A" w:rsidP="00107C5A"/>
    <w:p w14:paraId="69E5F4D6" w14:textId="77777777" w:rsidR="00107C5A" w:rsidRPr="00283065" w:rsidRDefault="00107C5A" w:rsidP="00107C5A">
      <w:pPr>
        <w:rPr>
          <w:sz w:val="14"/>
        </w:rPr>
      </w:pPr>
      <w:r w:rsidRPr="00283065">
        <w:rPr>
          <w:sz w:val="14"/>
        </w:rPr>
        <w:t xml:space="preserve">Trump is clearly making a full court press to get results from a very reluctant Beijing. In a press briefing on Monday (June 10), Trump even alluded to the possibility that tariffs much higher than 25 percent may also be implemented in the coming months. </w:t>
      </w:r>
      <w:r w:rsidRPr="00FD7D01">
        <w:rPr>
          <w:rStyle w:val="StyleUnderline"/>
        </w:rPr>
        <w:t>While China may dismiss</w:t>
      </w:r>
      <w:r w:rsidRPr="00283065">
        <w:rPr>
          <w:sz w:val="14"/>
        </w:rPr>
        <w:t xml:space="preserve"> these </w:t>
      </w:r>
      <w:proofErr w:type="gramStart"/>
      <w:r w:rsidRPr="00283065">
        <w:rPr>
          <w:sz w:val="14"/>
        </w:rPr>
        <w:t>threats, or</w:t>
      </w:r>
      <w:proofErr w:type="gramEnd"/>
      <w:r w:rsidRPr="00283065">
        <w:rPr>
          <w:sz w:val="14"/>
        </w:rPr>
        <w:t xml:space="preserve"> attempt to downplay </w:t>
      </w:r>
      <w:r w:rsidRPr="00FD7D01">
        <w:rPr>
          <w:rStyle w:val="StyleUnderline"/>
        </w:rPr>
        <w:t>the potential impact of such a comprehensive tariff program targeting Chinese goods, Beijing is likely worried about a much more significant and unspoken threat to its interests; U.S. diplomatic recognition of Taiwan as a country</w:t>
      </w:r>
      <w:r w:rsidRPr="00283065">
        <w:rPr>
          <w:sz w:val="14"/>
        </w:rPr>
        <w:t xml:space="preserve">. As previously reported, </w:t>
      </w:r>
      <w:r w:rsidRPr="00FD7D01">
        <w:rPr>
          <w:rStyle w:val="StyleUnderline"/>
        </w:rPr>
        <w:t>the United States under the Trump administration has pursued improving ties with Taiwan at a pace, and to a degree that is unprecedented in U.S. post-cold war history</w:t>
      </w:r>
      <w:r w:rsidRPr="00283065">
        <w:rPr>
          <w:sz w:val="14"/>
        </w:rPr>
        <w:t xml:space="preserve">. Given these trends, along with Trump’s aggressive style of deal-making, there is a high probability Trump is already considering Taiwan as an option to press Beijing after the next major volley of tariffs have been put in place. Recognition of Taiwan as an independent state, effectively rejecting Washington’s outdated “One China” principle, would entirely undermine the basis of U.S.-China relations in Beijing's eyes. It is also worth remembering that upon winning the 2016 election, one of the first major acts of foreign policy President Trump carried out, perhaps </w:t>
      </w:r>
      <w:proofErr w:type="spellStart"/>
      <w:r w:rsidRPr="00283065">
        <w:rPr>
          <w:sz w:val="14"/>
        </w:rPr>
        <w:t>inadvertantly</w:t>
      </w:r>
      <w:proofErr w:type="spellEnd"/>
      <w:r w:rsidRPr="00283065">
        <w:rPr>
          <w:sz w:val="14"/>
        </w:rPr>
        <w:t xml:space="preserve">, was to accept a call from Taiwan President Tsai Ing-wen in December 2016. In mainstream U.S. media, controversy immediately ensued. This was exacerbated by a seemingly offhanded remark from </w:t>
      </w:r>
      <w:r w:rsidRPr="00FD7D01">
        <w:rPr>
          <w:rStyle w:val="StyleUnderline"/>
        </w:rPr>
        <w:t>Trump</w:t>
      </w:r>
      <w:r w:rsidRPr="00283065">
        <w:rPr>
          <w:sz w:val="14"/>
        </w:rPr>
        <w:t xml:space="preserve"> on a Fox news program, where the then president-elect </w:t>
      </w:r>
      <w:r w:rsidRPr="00FD7D01">
        <w:rPr>
          <w:rStyle w:val="StyleUnderline"/>
        </w:rPr>
        <w:t>wondered if maybe the “One China” principle could be reconsidered</w:t>
      </w:r>
      <w:r w:rsidRPr="00283065">
        <w:rPr>
          <w:sz w:val="14"/>
        </w:rPr>
        <w:t>. “</w:t>
      </w:r>
      <w:r w:rsidRPr="00FD7D01">
        <w:rPr>
          <w:rStyle w:val="StyleUnderline"/>
        </w:rPr>
        <w:t xml:space="preserve">I don’t know why we have to be bound by a one-China policy unless we make a deal with China having to do with other things, including trade.” </w:t>
      </w:r>
      <w:r w:rsidRPr="00283065">
        <w:rPr>
          <w:sz w:val="14"/>
        </w:rPr>
        <w:t>Such a Trumpian “slip of the tongue” has no doubt been burned into the collective memory, and possibly found its way into the nightmares, of leaders in Beijing</w:t>
      </w:r>
      <w:r w:rsidRPr="00FD7D01">
        <w:rPr>
          <w:rStyle w:val="StyleUnderline"/>
        </w:rPr>
        <w:t>. Simply by alluding to the possibility of such a move, without even the need to mention it openly, Beijing would be forced to take pause and re-assess their approach to trade war negotiations</w:t>
      </w:r>
      <w:r w:rsidRPr="00283065">
        <w:rPr>
          <w:sz w:val="14"/>
        </w:rPr>
        <w:t xml:space="preserve">. While many media outlets have speculated on such a possibility, often with the expression of “playing the Taiwan card,” there is ample evidence to suggest that such allusions are already being made. And it is not Donald Trump, but rather the Pentagon, that is making them. U.S. Defense Secretary Patrick Shanahan (Associated Press Image) Over the past two weeks, </w:t>
      </w:r>
      <w:r w:rsidRPr="00FD7D01">
        <w:rPr>
          <w:rStyle w:val="StyleUnderline"/>
        </w:rPr>
        <w:t>there are some visible signs coming from the Department of Defense (DoD), suggesting that the leaders</w:t>
      </w:r>
      <w:r w:rsidRPr="00283065">
        <w:rPr>
          <w:sz w:val="14"/>
        </w:rPr>
        <w:t xml:space="preserve"> </w:t>
      </w:r>
      <w:r w:rsidRPr="00FD7D01">
        <w:rPr>
          <w:rStyle w:val="StyleUnderline"/>
        </w:rPr>
        <w:t>of the U.S. armed forces</w:t>
      </w:r>
      <w:r w:rsidRPr="00283065">
        <w:rPr>
          <w:sz w:val="14"/>
        </w:rPr>
        <w:t xml:space="preserve">, as a result of their own strategic planning, </w:t>
      </w:r>
      <w:r w:rsidRPr="00FD7D01">
        <w:rPr>
          <w:rStyle w:val="StyleUnderline"/>
        </w:rPr>
        <w:t xml:space="preserve">may be in the midst of </w:t>
      </w:r>
      <w:r w:rsidRPr="00283065">
        <w:rPr>
          <w:sz w:val="14"/>
        </w:rPr>
        <w:t>persuading the White House to consider</w:t>
      </w:r>
      <w:r w:rsidRPr="00FD7D01">
        <w:rPr>
          <w:rStyle w:val="StyleUnderline"/>
        </w:rPr>
        <w:t xml:space="preserve"> pursuing diplomatic recognition of Taiwan</w:t>
      </w:r>
      <w:r w:rsidRPr="00283065">
        <w:rPr>
          <w:sz w:val="14"/>
        </w:rPr>
        <w:t xml:space="preserve">. The </w:t>
      </w:r>
      <w:proofErr w:type="spellStart"/>
      <w:r w:rsidRPr="00283065">
        <w:rPr>
          <w:sz w:val="14"/>
        </w:rPr>
        <w:t>Pentaton’s</w:t>
      </w:r>
      <w:proofErr w:type="spellEnd"/>
      <w:r w:rsidRPr="00283065">
        <w:rPr>
          <w:sz w:val="14"/>
        </w:rPr>
        <w:t xml:space="preserve"> recent signals began on June 1, starting with Defense Chief Patrick Shanahan’s appearance at the Shangri-La Dialogue in Singapore, where he declared before China’s top military officer, that the U.S. stands by its obligations to Taiwan under the Taiwan Relations Act (TRA). U.S. support of Taiwan “empowers the people of Taiwan to determine their own future," said Shanahan. Later that same day came the left hook, when the DoD published its annual Indo-Pacific Strategy Report. Tucked away on page 30 of the report is a clear statement that Taiwan is a country, which is a reliable, capable, and natural partner of the U.S. While mainstream media pundits in the U.S. might not make a fuss about what on the surface may seem trivial, rest assured that analysts in Beijing took it much more seriously. On the following page, the report states the following. “The United States has a vital interest in upholding the rules-based international order, which includes a strong, prosperous, and democratic Taiwan. The United States is pursuing a strong partnership with Taiwan and will faithfully implement the Taiwan Relations Act, as part of a broader commitment to the security and stability of the Indo-Pacific.” Given such language, the U.S. military is clearly not ambivalent about U.S. policy towards Taiwan. Although not widely reported, it is possible these pages of the Indo-Pacific Strategy Report took some in Washington, as well as Beijing, by surprise. The report continues that it is the objective of the DoD’s defense engagement with Taiwan to ensure the country remains “secure, confident, free from coercion” and able to engage with Beijing on its own terms. In the week since the release of the report and Shanahan’s talk in Singapore, Stratfor reported that a delegation of over 100 people representing the U.S. Indo-Pacific Command and the FBI arrived in Taipei for closed door talks. Interestingly, the U.S. INDO-PACOM is a co-host of the 2019 FBI National Academy Associates Conference, which is being held for the first time in Taipei this year (June 9-14). Then on June 10, it was reported that Taiwan’s Maj. Gen. </w:t>
      </w:r>
      <w:proofErr w:type="spellStart"/>
      <w:r w:rsidRPr="00283065">
        <w:rPr>
          <w:sz w:val="14"/>
        </w:rPr>
        <w:t>Erh</w:t>
      </w:r>
      <w:proofErr w:type="spellEnd"/>
      <w:r w:rsidRPr="00283065">
        <w:rPr>
          <w:sz w:val="14"/>
        </w:rPr>
        <w:t xml:space="preserve">-Jung Liu had been in attendance at the annual Pacific Amphibious Leaders Symposium (PALS-19), held June 3-6. </w:t>
      </w:r>
      <w:proofErr w:type="gramStart"/>
      <w:r w:rsidRPr="00283065">
        <w:rPr>
          <w:sz w:val="14"/>
        </w:rPr>
        <w:t>U.S. INDO-PACOM Commander Admiral Phil Davidson,</w:t>
      </w:r>
      <w:proofErr w:type="gramEnd"/>
      <w:r w:rsidRPr="00283065">
        <w:rPr>
          <w:sz w:val="14"/>
        </w:rPr>
        <w:t xml:space="preserve"> was also at the Symposium. U.S. INDO-PACOM Commander Admiral Phil Davidson (Photo from Pacific Marines Twitter) </w:t>
      </w:r>
      <w:r w:rsidRPr="00FD7D01">
        <w:rPr>
          <w:rStyle w:val="StyleUnderline"/>
        </w:rPr>
        <w:t>If the trends of U.S.-Taiwan relations under the Trump administration continue apace</w:t>
      </w:r>
      <w:r w:rsidRPr="00283065">
        <w:rPr>
          <w:sz w:val="14"/>
        </w:rPr>
        <w:t xml:space="preserve">, then, as CNBC reports, </w:t>
      </w:r>
      <w:r w:rsidRPr="00FD7D01">
        <w:rPr>
          <w:rStyle w:val="StyleUnderline"/>
        </w:rPr>
        <w:t>there is certainly a high chance that Taiwan may become more central to the conflict brewing between the U.S. and China</w:t>
      </w:r>
      <w:r w:rsidRPr="00283065">
        <w:rPr>
          <w:sz w:val="14"/>
        </w:rPr>
        <w:t xml:space="preserve">. But what many might not consider is that such a course is precisely the one the U.S. military is expecting, and potentially, even encouraging. In a recent article entitled “The Navy’s War vs. Bolton’s War,” author Michael </w:t>
      </w:r>
      <w:proofErr w:type="spellStart"/>
      <w:r w:rsidRPr="00283065">
        <w:rPr>
          <w:sz w:val="14"/>
        </w:rPr>
        <w:t>Klare</w:t>
      </w:r>
      <w:proofErr w:type="spellEnd"/>
      <w:r w:rsidRPr="00283065">
        <w:rPr>
          <w:sz w:val="14"/>
        </w:rPr>
        <w:t xml:space="preserve"> makes a strong case for the possibility of disagreement between interventionist tendencies of National Security Advisor John Bolton, and the priorities of Joint Chiefs of Staff at the Pentagon, specifically those of the Navy and Air Force. Given recent U.S. history of wars abroad, and the decline in military spending and organization over the Obama administration, </w:t>
      </w:r>
      <w:proofErr w:type="spellStart"/>
      <w:r w:rsidRPr="00283065">
        <w:rPr>
          <w:sz w:val="14"/>
        </w:rPr>
        <w:t>Klare</w:t>
      </w:r>
      <w:proofErr w:type="spellEnd"/>
      <w:r w:rsidRPr="00283065">
        <w:rPr>
          <w:sz w:val="14"/>
        </w:rPr>
        <w:t xml:space="preserve"> makes the case that the Pentagon has already set its priorities for the next decade on force modernization to develop battle readiness for great power competition, which will require high-tech capabilities in scenarios of “multi-domain warfare.” </w:t>
      </w:r>
      <w:proofErr w:type="spellStart"/>
      <w:r w:rsidRPr="00283065">
        <w:rPr>
          <w:sz w:val="14"/>
        </w:rPr>
        <w:t>Klare</w:t>
      </w:r>
      <w:proofErr w:type="spellEnd"/>
      <w:r w:rsidRPr="00283065">
        <w:rPr>
          <w:sz w:val="14"/>
        </w:rPr>
        <w:t xml:space="preserve"> notes that </w:t>
      </w:r>
      <w:r w:rsidRPr="00283065">
        <w:rPr>
          <w:rStyle w:val="StyleUnderline"/>
        </w:rPr>
        <w:t>the Pentagon regards China as the greatest and most immediate threat to U.S. power in the world.</w:t>
      </w:r>
      <w:r w:rsidRPr="00283065">
        <w:rPr>
          <w:sz w:val="14"/>
        </w:rPr>
        <w:t xml:space="preserve"> “Pentagon scenarios essentially assume that a conflict with China would initially erupt in the waters of the South China Sea or in the East China Sea near Japan and Taiwan. U.S. strategists have considered these two maritime areas America’s ‘first line of defense’ in the Pacific.” It follows from a pragmatic approach to regional security, that the Pentagon is very keen to ensure that the region’s first line of defense not only maintain its current level of security, but that its role as a bulwark be further strengthened via diplomatic and political channels to the greatest extent possible. USS Carl Vinson in the Indo-Pacific (US Navy photo) And </w:t>
      </w:r>
      <w:r w:rsidRPr="00283065">
        <w:rPr>
          <w:rStyle w:val="StyleUnderline"/>
        </w:rPr>
        <w:t>given the current mounting tensions between Beijing and Washington over trade, tariffs, cyber security, and the South China Sea, the current situation offers an excellent window for the Pentagon to</w:t>
      </w:r>
      <w:r w:rsidRPr="00283065">
        <w:rPr>
          <w:sz w:val="14"/>
        </w:rPr>
        <w:t xml:space="preserve"> skillfully, and subtly exercise the power they have in Washington to </w:t>
      </w:r>
      <w:r w:rsidRPr="00283065">
        <w:rPr>
          <w:rStyle w:val="StyleUnderline"/>
        </w:rPr>
        <w:t>persuade the administration, and the Congress, towards the most tactically sound approach to Taiwan relations in light of the long-term generational threats posed by China</w:t>
      </w:r>
      <w:r w:rsidRPr="00283065">
        <w:rPr>
          <w:sz w:val="14"/>
        </w:rPr>
        <w:t xml:space="preserve">. As </w:t>
      </w:r>
      <w:r w:rsidRPr="00283065">
        <w:rPr>
          <w:rStyle w:val="StyleUnderline"/>
        </w:rPr>
        <w:t>Trump now prepares to head to Osaka for the G20 Summit, the threats he has made regarding tariffs, although far more extensive than those previously implemented, are still well within the scope of what China has come to expect from dealing with Trump over the past two years.</w:t>
      </w:r>
      <w:r w:rsidRPr="00283065">
        <w:rPr>
          <w:sz w:val="14"/>
        </w:rPr>
        <w:t xml:space="preserve"> Authors at the National Interest are under the impression that “this is no way to win a trade war with China.” “Contrary to President Trump’s claims, it will not be ‘easy’ </w:t>
      </w:r>
      <w:r w:rsidRPr="00283065">
        <w:rPr>
          <w:rStyle w:val="StyleUnderline"/>
        </w:rPr>
        <w:t>to get China to substantially dismantle its unfair trade and investment policies through the imposition of tariffs</w:t>
      </w:r>
      <w:r w:rsidRPr="00283065">
        <w:rPr>
          <w:sz w:val="14"/>
        </w:rPr>
        <w:t xml:space="preserve">; in </w:t>
      </w:r>
      <w:proofErr w:type="gramStart"/>
      <w:r w:rsidRPr="00283065">
        <w:rPr>
          <w:sz w:val="14"/>
        </w:rPr>
        <w:t>fact</w:t>
      </w:r>
      <w:proofErr w:type="gramEnd"/>
      <w:r w:rsidRPr="00283065">
        <w:rPr>
          <w:sz w:val="14"/>
        </w:rPr>
        <w:t xml:space="preserve"> it will be extremely difficult. Meeting U.S. demands for structural change </w:t>
      </w:r>
      <w:r w:rsidRPr="00283065">
        <w:rPr>
          <w:rStyle w:val="StyleUnderline"/>
        </w:rPr>
        <w:t>would compromise some of the principal levers by which the Chinese Communist Party manages its monopoly over political power in China.”</w:t>
      </w:r>
      <w:r w:rsidRPr="00283065">
        <w:rPr>
          <w:sz w:val="14"/>
        </w:rPr>
        <w:t xml:space="preserve"> However, their observations don’t take into account that in the grand chess game being played, it stands to reason that the full volley of tariffs to be levied are still only the frontline of the arsenal that Trump is bringing to bear on the upcoming negotiations. The gun on top of the poker table, so to speak, not the one underneath. </w:t>
      </w:r>
      <w:r w:rsidRPr="00283065">
        <w:rPr>
          <w:rStyle w:val="StyleUnderline"/>
        </w:rPr>
        <w:t>If Trump hopes to raise the stakes to a level that will get the Chinese Communist Party to snap to attention and start taking U.S. demands seriously, then the topic of Taiwan will almost certainly find its way to the negotiating table.</w:t>
      </w:r>
      <w:r w:rsidRPr="00283065">
        <w:rPr>
          <w:sz w:val="14"/>
        </w:rPr>
        <w:t xml:space="preserve"> </w:t>
      </w:r>
      <w:r w:rsidRPr="00283065">
        <w:rPr>
          <w:rStyle w:val="StyleUnderline"/>
        </w:rPr>
        <w:t xml:space="preserve">If China understands that such a possibility is very </w:t>
      </w:r>
      <w:proofErr w:type="gramStart"/>
      <w:r w:rsidRPr="00283065">
        <w:rPr>
          <w:rStyle w:val="StyleUnderline"/>
        </w:rPr>
        <w:t>real</w:t>
      </w:r>
      <w:proofErr w:type="gramEnd"/>
      <w:r w:rsidRPr="00283065">
        <w:rPr>
          <w:rStyle w:val="StyleUnderline"/>
        </w:rPr>
        <w:t xml:space="preserve"> and Trump is willing to follow through with a thorough repudiation of the U.S. “One China” principle, then Xi Jinping will likely be much more willing to negotiate on trade</w:t>
      </w:r>
      <w:r w:rsidRPr="00283065">
        <w:rPr>
          <w:sz w:val="14"/>
        </w:rPr>
        <w:t>, the South China Sea, and technology theft at the G20 Summit. Trump and Xi at the previous G20 Summit in Argentina (Associated Press Photo) In which case, Taiwan’s diplomatic status in Washington may remain unchanged for the time being. However, if hubris gets the best of Beijing, then we may all soon see Taiwan relations placed on the fast track for diplomatic recognition in Washington. This will simultaneously de-legitimize the authority of the communist government in Beijing and herald a major alteration of the geo-political landscape of East Asia. While many may fret over the potential economic or diplomatic fallout of the U.S. changing course on Taiwan, the U.S. military has without a doubt developed strategic contingency plans should the conflict boil over into the military realm. Given their clear language in the Indo-Pacific Strategy Report, it seems the U.S. military may not only be anticipating official recognition of Taiwan’s independence, but given their own strategic interests, they may themselves be lobbying for such a development in Washington as well.</w:t>
      </w:r>
    </w:p>
    <w:p w14:paraId="4E48F58B" w14:textId="1BBE48FF" w:rsidR="00107C5A" w:rsidRDefault="00B71404" w:rsidP="00107C5A">
      <w:pPr>
        <w:pStyle w:val="Heading3"/>
      </w:pPr>
      <w:proofErr w:type="spellStart"/>
      <w:r>
        <w:t>Nonux</w:t>
      </w:r>
      <w:proofErr w:type="spellEnd"/>
      <w:r>
        <w:t xml:space="preserve"> - </w:t>
      </w:r>
      <w:r w:rsidR="00107C5A">
        <w:t>Protectionism inevitable</w:t>
      </w:r>
    </w:p>
    <w:p w14:paraId="6000C3CA" w14:textId="77777777" w:rsidR="00107C5A" w:rsidRDefault="00107C5A" w:rsidP="00107C5A">
      <w:pPr>
        <w:pStyle w:val="Heading4"/>
      </w:pPr>
      <w:r>
        <w:t>Protectionism inevitable – multiple external factors</w:t>
      </w:r>
    </w:p>
    <w:p w14:paraId="1864049C" w14:textId="77777777" w:rsidR="00107C5A" w:rsidRPr="00E639BA" w:rsidRDefault="00107C5A" w:rsidP="00107C5A">
      <w:pPr>
        <w:keepLines/>
        <w:contextualSpacing/>
        <w:rPr>
          <w:rStyle w:val="Style13ptBold"/>
        </w:rPr>
      </w:pPr>
      <w:r>
        <w:t xml:space="preserve">Grace </w:t>
      </w:r>
      <w:r w:rsidRPr="006813CF">
        <w:rPr>
          <w:rStyle w:val="Style13ptBold"/>
        </w:rPr>
        <w:t>Blakeley</w:t>
      </w:r>
      <w:r>
        <w:t xml:space="preserve">, </w:t>
      </w:r>
      <w:r w:rsidRPr="006813CF">
        <w:rPr>
          <w:rStyle w:val="Style13ptBold"/>
        </w:rPr>
        <w:t>05-13</w:t>
      </w:r>
      <w:r>
        <w:t xml:space="preserve">-2019, (Grace Blakeley is the New Statesman’s economics commentator and a research fellow at IPPR.) "The US-China trade war is another sign that protectionism is here to stay," New Statesman America, </w:t>
      </w:r>
      <w:hyperlink r:id="rId173" w:history="1">
        <w:r w:rsidRPr="007B1C75">
          <w:rPr>
            <w:rStyle w:val="Hyperlink"/>
          </w:rPr>
          <w:t>https://www.newstatesman.com/politics/economy/2019/05/us-china-trade-war-another-sign-protectionism-here-stay</w:t>
        </w:r>
      </w:hyperlink>
      <w:r>
        <w:t xml:space="preserve">, </w:t>
      </w:r>
      <w:r>
        <w:rPr>
          <w:rStyle w:val="Style13ptBold"/>
        </w:rPr>
        <w:t>MMC</w:t>
      </w:r>
    </w:p>
    <w:p w14:paraId="5011A18C" w14:textId="77777777" w:rsidR="00107C5A" w:rsidRPr="00AA0AF7" w:rsidRDefault="00107C5A" w:rsidP="00107C5A">
      <w:pPr>
        <w:keepLines/>
        <w:contextualSpacing/>
        <w:rPr>
          <w:sz w:val="16"/>
        </w:rPr>
      </w:pPr>
      <w:r w:rsidRPr="00AA0AF7">
        <w:rPr>
          <w:rStyle w:val="StyleUnderline"/>
          <w:sz w:val="16"/>
          <w:u w:val="none"/>
        </w:rPr>
        <w:t>In its most recent economic and fiscal outlook, the International Monetary Fund (IMF) warned that the two greatest potential dangers to global growth in 2019 were a no-deal Brexit and an escalation of the US’s trade war with China</w:t>
      </w:r>
      <w:r w:rsidRPr="00AA0AF7">
        <w:rPr>
          <w:rStyle w:val="StyleUnderline"/>
        </w:rPr>
        <w:t>.</w:t>
      </w:r>
      <w:r w:rsidRPr="00AA0AF7">
        <w:rPr>
          <w:sz w:val="16"/>
        </w:rPr>
        <w:t xml:space="preserve"> The first issue looks about as unlikely as it always has, but the second has heated up again. Up until today, many thought the worst of the trade war was over. In 2018, Trump imposed tariffs on $250bn worth of Chinese imports. China retaliated with tariffs on $110bn of US products. As tensions heated up, Trump threatened to increase the tariff rate from 10 per cent to 25 per cent, and to impose tariffs on a much wider selection of Chinese goods. But the conflict appeared to de-escalate as the two sides came to the negotiating table. Trump’s rhetoric became markedly tempered, and the threat of further sanctions seemed to recede. Many thought the two sides would come to a swift agreement. But Trump defied those expectations on Friday by announcing that talks with Beijing weren’t progressing as quickly as he would like. He has now followed through on his threat to raise the tariff rate to 25 per cent, as well as stating that he plans to expand the now 25 per cent tariff to a further $325bn worth of Chinese goods. China is expected to retaliate soon. Looking at trade statistics alone, it would appear that China has more to lose from the altercation. The US imports $539bn worth of goods from China, while China only imports $120bn back. US tariffs will reduce American demand for Chinese exports, hurting demand in an already slowing economy. But, as highlighted in a recent report from IPPR that I co-authored, the US economy is reaching the peak of the business cycle and looks likely to fall into recession at some point over the next two years. </w:t>
      </w:r>
      <w:r w:rsidRPr="00AA0AF7">
        <w:rPr>
          <w:rStyle w:val="StyleUnderline"/>
          <w:sz w:val="16"/>
          <w:u w:val="none"/>
        </w:rPr>
        <w:t>An escalated trade war, which would both increase uncertainty and reduce US exports, could tip the economy into an early downturn. The impact on the global economy could also be severe. The IMF estimates that a renewed trade war could reduce global GDP by up to 0.8 per cent in 2019. If it tips the US or China into an early recession, the effects will be much starker. Absent demand from the two main engines of growth since the recession, the global economy’s mounting problems will start to look much more severe.</w:t>
      </w:r>
      <w:r w:rsidRPr="00AA0AF7">
        <w:rPr>
          <w:sz w:val="10"/>
        </w:rPr>
        <w:t xml:space="preserve"> </w:t>
      </w:r>
      <w:r w:rsidRPr="00AA0AF7">
        <w:rPr>
          <w:sz w:val="16"/>
        </w:rPr>
        <w:t xml:space="preserve">Global debt is now more than three times the size of world GDP. </w:t>
      </w:r>
      <w:proofErr w:type="spellStart"/>
      <w:r w:rsidRPr="00AA0AF7">
        <w:rPr>
          <w:rStyle w:val="StyleUnderline"/>
          <w:highlight w:val="yellow"/>
        </w:rPr>
        <w:t>Globalisation</w:t>
      </w:r>
      <w:proofErr w:type="spellEnd"/>
      <w:r w:rsidRPr="00AA0AF7">
        <w:rPr>
          <w:rStyle w:val="StyleUnderline"/>
          <w:highlight w:val="yellow"/>
        </w:rPr>
        <w:t xml:space="preserve"> –</w:t>
      </w:r>
      <w:r w:rsidRPr="00AA0AF7">
        <w:rPr>
          <w:rStyle w:val="StyleUnderline"/>
        </w:rPr>
        <w:t xml:space="preserve"> whether measured by trade or financial flows – </w:t>
      </w:r>
      <w:r w:rsidRPr="00AA0AF7">
        <w:rPr>
          <w:rStyle w:val="StyleUnderline"/>
          <w:highlight w:val="yellow"/>
        </w:rPr>
        <w:t>appears to have stalled</w:t>
      </w:r>
      <w:r w:rsidRPr="00AA0AF7">
        <w:rPr>
          <w:rStyle w:val="StyleUnderline"/>
        </w:rPr>
        <w:t>.</w:t>
      </w:r>
      <w:r w:rsidRPr="00AA0AF7">
        <w:rPr>
          <w:sz w:val="16"/>
        </w:rPr>
        <w:t xml:space="preserve"> And monetary policy has remained extremely loose for a very long time, meaning that when the next recession does come, there won’t be much more room to cut interest rates. Both sides stand to lose a great deal from another altercation – which is why many still anticipate that the US and China will reach an agreement before the end of the year. But democracy may yet prevent tensions from thawing. Workers across the global north have had just about enough of neoliberal </w:t>
      </w:r>
      <w:proofErr w:type="spellStart"/>
      <w:r w:rsidRPr="00AA0AF7">
        <w:rPr>
          <w:sz w:val="16"/>
        </w:rPr>
        <w:t>globalisation</w:t>
      </w:r>
      <w:proofErr w:type="spellEnd"/>
      <w:r w:rsidRPr="00AA0AF7">
        <w:rPr>
          <w:sz w:val="16"/>
        </w:rPr>
        <w:t xml:space="preserve">. In the US, most voters are now highly </w:t>
      </w:r>
      <w:proofErr w:type="spellStart"/>
      <w:r w:rsidRPr="00AA0AF7">
        <w:rPr>
          <w:sz w:val="16"/>
        </w:rPr>
        <w:t>sceptical</w:t>
      </w:r>
      <w:proofErr w:type="spellEnd"/>
      <w:r w:rsidRPr="00AA0AF7">
        <w:rPr>
          <w:sz w:val="16"/>
        </w:rPr>
        <w:t xml:space="preserve"> about the benefits of free trade. This </w:t>
      </w:r>
      <w:proofErr w:type="spellStart"/>
      <w:r w:rsidRPr="00AA0AF7">
        <w:rPr>
          <w:sz w:val="16"/>
        </w:rPr>
        <w:t>scepticism</w:t>
      </w:r>
      <w:proofErr w:type="spellEnd"/>
      <w:r w:rsidRPr="00AA0AF7">
        <w:rPr>
          <w:sz w:val="16"/>
        </w:rPr>
        <w:t xml:space="preserve"> helped to quash the Trans-Pacific Partnership (TPP) in 2016 when the US Congress refused to ratify the deal. In Europe, anti-EU sentiment is on the rise. The far-right is the main beneficiary. Nationalist parties are likely to put in a strong showing in the upcoming EU elections. TPP’s European counterpart – the Transatlantic Trade and Investment Partnership (TTIP) – was also quashed several years ago after a popular backlash. It isn’t hard to see why these concerns have emerged. Free trade today is not </w:t>
      </w:r>
      <w:proofErr w:type="gramStart"/>
      <w:r w:rsidRPr="00AA0AF7">
        <w:rPr>
          <w:sz w:val="16"/>
        </w:rPr>
        <w:t>free, and</w:t>
      </w:r>
      <w:proofErr w:type="gramEnd"/>
      <w:r w:rsidRPr="00AA0AF7">
        <w:rPr>
          <w:sz w:val="16"/>
        </w:rPr>
        <w:t xml:space="preserve"> is not strictly about trade. TTIP, which I campaigned against in 2015, included measures to “open up” public services like the NHS to competition from private US corporations, drive down regulatory standards in Europe, and create international courts to allow investors to sue democratically-elected governments if they imposed regulations that harm investors profits. </w:t>
      </w:r>
      <w:r w:rsidRPr="00AA0AF7">
        <w:rPr>
          <w:rStyle w:val="StyleUnderline"/>
          <w:highlight w:val="yellow"/>
        </w:rPr>
        <w:t>The</w:t>
      </w:r>
      <w:r w:rsidRPr="00AA0AF7">
        <w:rPr>
          <w:rStyle w:val="StyleUnderline"/>
        </w:rPr>
        <w:t xml:space="preserve"> most </w:t>
      </w:r>
      <w:r w:rsidRPr="00AA0AF7">
        <w:rPr>
          <w:rStyle w:val="StyleUnderline"/>
          <w:highlight w:val="yellow"/>
        </w:rPr>
        <w:t xml:space="preserve">recent wave of </w:t>
      </w:r>
      <w:proofErr w:type="spellStart"/>
      <w:r w:rsidRPr="00AA0AF7">
        <w:rPr>
          <w:rStyle w:val="StyleUnderline"/>
          <w:highlight w:val="yellow"/>
        </w:rPr>
        <w:t>globalisation</w:t>
      </w:r>
      <w:proofErr w:type="spellEnd"/>
      <w:r w:rsidRPr="00AA0AF7">
        <w:rPr>
          <w:rStyle w:val="StyleUnderline"/>
        </w:rPr>
        <w:t xml:space="preserve"> – marked by a </w:t>
      </w:r>
      <w:proofErr w:type="spellStart"/>
      <w:r w:rsidRPr="00AA0AF7">
        <w:rPr>
          <w:rStyle w:val="StyleUnderline"/>
        </w:rPr>
        <w:t>liberalisation</w:t>
      </w:r>
      <w:proofErr w:type="spellEnd"/>
      <w:r w:rsidRPr="00AA0AF7">
        <w:rPr>
          <w:rStyle w:val="StyleUnderline"/>
        </w:rPr>
        <w:t xml:space="preserve"> of financial flows – </w:t>
      </w:r>
      <w:r w:rsidRPr="00AA0AF7">
        <w:rPr>
          <w:rStyle w:val="StyleUnderline"/>
          <w:highlight w:val="yellow"/>
        </w:rPr>
        <w:t>delivered few tangible benefits to workers in the global north</w:t>
      </w:r>
      <w:r w:rsidRPr="00AA0AF7">
        <w:rPr>
          <w:rStyle w:val="StyleUnderline"/>
        </w:rPr>
        <w:t xml:space="preserve">, </w:t>
      </w:r>
      <w:r w:rsidRPr="00AA0AF7">
        <w:rPr>
          <w:rStyle w:val="StyleUnderline"/>
          <w:highlight w:val="yellow"/>
        </w:rPr>
        <w:t xml:space="preserve">whilst actively harming the </w:t>
      </w:r>
      <w:r w:rsidRPr="00AA0AF7">
        <w:rPr>
          <w:rStyle w:val="StyleUnderline"/>
        </w:rPr>
        <w:t xml:space="preserve">global </w:t>
      </w:r>
      <w:r w:rsidRPr="00AA0AF7">
        <w:rPr>
          <w:rStyle w:val="StyleUnderline"/>
          <w:highlight w:val="yellow"/>
        </w:rPr>
        <w:t>south</w:t>
      </w:r>
      <w:r w:rsidRPr="00AA0AF7">
        <w:rPr>
          <w:rStyle w:val="StyleUnderline"/>
        </w:rPr>
        <w:t xml:space="preserve">. </w:t>
      </w:r>
      <w:r w:rsidRPr="00AA0AF7">
        <w:rPr>
          <w:rStyle w:val="StyleUnderline"/>
          <w:highlight w:val="yellow"/>
        </w:rPr>
        <w:t>It has</w:t>
      </w:r>
      <w:r w:rsidRPr="00AA0AF7">
        <w:rPr>
          <w:rStyle w:val="StyleUnderline"/>
        </w:rPr>
        <w:t xml:space="preserve"> instead </w:t>
      </w:r>
      <w:r w:rsidRPr="00AA0AF7">
        <w:rPr>
          <w:rStyle w:val="StyleUnderline"/>
          <w:highlight w:val="yellow"/>
        </w:rPr>
        <w:t>driven</w:t>
      </w:r>
      <w:r w:rsidRPr="00AA0AF7">
        <w:rPr>
          <w:rStyle w:val="StyleUnderline"/>
        </w:rPr>
        <w:t xml:space="preserve"> the kind of </w:t>
      </w:r>
      <w:r w:rsidRPr="00AA0AF7">
        <w:rPr>
          <w:rStyle w:val="StyleUnderline"/>
          <w:highlight w:val="yellow"/>
        </w:rPr>
        <w:t xml:space="preserve">financial integration that helped cause </w:t>
      </w:r>
      <w:r w:rsidRPr="00AA0AF7">
        <w:rPr>
          <w:rStyle w:val="StyleUnderline"/>
        </w:rPr>
        <w:t xml:space="preserve">the </w:t>
      </w:r>
      <w:r w:rsidRPr="00AA0AF7">
        <w:rPr>
          <w:rStyle w:val="StyleUnderline"/>
          <w:highlight w:val="yellow"/>
        </w:rPr>
        <w:t>financial</w:t>
      </w:r>
      <w:r w:rsidRPr="00AA0AF7">
        <w:rPr>
          <w:rStyle w:val="StyleUnderline"/>
        </w:rPr>
        <w:t xml:space="preserve"> </w:t>
      </w:r>
      <w:r w:rsidRPr="00AA0AF7">
        <w:rPr>
          <w:rStyle w:val="StyleUnderline"/>
          <w:highlight w:val="yellow"/>
        </w:rPr>
        <w:t>crisis</w:t>
      </w:r>
      <w:r w:rsidRPr="00AA0AF7">
        <w:rPr>
          <w:rStyle w:val="StyleUnderline"/>
        </w:rPr>
        <w:t xml:space="preserve">, </w:t>
      </w:r>
      <w:r w:rsidRPr="00AA0AF7">
        <w:rPr>
          <w:rStyle w:val="StyleUnderline"/>
          <w:highlight w:val="yellow"/>
        </w:rPr>
        <w:t>as well as boosting Wall Street</w:t>
      </w:r>
      <w:r w:rsidRPr="00AA0AF7">
        <w:rPr>
          <w:rStyle w:val="StyleUnderline"/>
        </w:rPr>
        <w:t xml:space="preserve"> and the City </w:t>
      </w:r>
      <w:r w:rsidRPr="00AA0AF7">
        <w:rPr>
          <w:rStyle w:val="StyleUnderline"/>
          <w:highlight w:val="yellow"/>
        </w:rPr>
        <w:t>at the expense of manufacturers and exporters</w:t>
      </w:r>
      <w:r w:rsidRPr="00AA0AF7">
        <w:rPr>
          <w:rStyle w:val="StyleUnderline"/>
        </w:rPr>
        <w:t xml:space="preserve">. </w:t>
      </w:r>
      <w:r w:rsidRPr="00AA0AF7">
        <w:rPr>
          <w:rStyle w:val="StyleUnderline"/>
          <w:highlight w:val="yellow"/>
        </w:rPr>
        <w:t>The dispute between the US and China is just the latest manifestation of a widespread backlash</w:t>
      </w:r>
      <w:r w:rsidRPr="00AA0AF7">
        <w:rPr>
          <w:rStyle w:val="StyleUnderline"/>
        </w:rPr>
        <w:t xml:space="preserve"> against the unfair, unstable and unsustainable model of economic integration that has emerged since the financial crisis. </w:t>
      </w:r>
      <w:r w:rsidRPr="00AA0AF7">
        <w:rPr>
          <w:rStyle w:val="StyleUnderline"/>
          <w:highlight w:val="yellow"/>
        </w:rPr>
        <w:t>Even if the two sides do reach a deal, protectionism is here to stay.</w:t>
      </w:r>
    </w:p>
    <w:p w14:paraId="1D51A524" w14:textId="589324D9" w:rsidR="00A35ABC" w:rsidRDefault="00A35ABC" w:rsidP="00107C5A">
      <w:pPr>
        <w:pStyle w:val="Heading3"/>
      </w:pPr>
      <w:r>
        <w:t>Impact Turn – Trade War Good</w:t>
      </w:r>
    </w:p>
    <w:p w14:paraId="31E06CAC" w14:textId="77777777" w:rsidR="00A35ABC" w:rsidRDefault="00A35ABC" w:rsidP="00A35ABC">
      <w:pPr>
        <w:pStyle w:val="Heading4"/>
      </w:pPr>
      <w:r>
        <w:t>Trade war is good and necessary for equitable trade agreements, and has precedent</w:t>
      </w:r>
    </w:p>
    <w:p w14:paraId="09B5E2B2" w14:textId="77777777" w:rsidR="00A35ABC" w:rsidRPr="000D53B9" w:rsidRDefault="00A35ABC" w:rsidP="00A35ABC">
      <w:r w:rsidRPr="000D53B9">
        <w:t xml:space="preserve">George </w:t>
      </w:r>
      <w:r w:rsidRPr="007B004C">
        <w:rPr>
          <w:b/>
          <w:sz w:val="26"/>
          <w:szCs w:val="26"/>
        </w:rPr>
        <w:t>Schultze</w:t>
      </w:r>
      <w:r w:rsidRPr="000D53B9">
        <w:t>, 7-18-</w:t>
      </w:r>
      <w:r w:rsidRPr="007B004C">
        <w:rPr>
          <w:b/>
          <w:sz w:val="26"/>
          <w:szCs w:val="26"/>
        </w:rPr>
        <w:t>18,</w:t>
      </w:r>
      <w:r w:rsidRPr="000D53B9">
        <w:t xml:space="preserve"> George Schultze is a hedge fund manager and the founder of </w:t>
      </w:r>
      <w:hyperlink r:id="rId174" w:tgtFrame="_blank" w:history="1">
        <w:r w:rsidRPr="000D53B9">
          <w:rPr>
            <w:rStyle w:val="Hyperlink"/>
          </w:rPr>
          <w:t>Schultze Asset Management</w:t>
        </w:r>
      </w:hyperlink>
      <w:r w:rsidRPr="000D53B9">
        <w:t xml:space="preserve">, </w:t>
      </w:r>
      <w:r>
        <w:t>“</w:t>
      </w:r>
      <w:r w:rsidRPr="000D53B9">
        <w:t>Trade Wars Aren't Desirable, But Sometimes They're Necessary</w:t>
      </w:r>
      <w:r>
        <w:t xml:space="preserve">”, Forbes, 6-28-19, </w:t>
      </w:r>
      <w:hyperlink r:id="rId175" w:anchor="73809bb374e4" w:history="1">
        <w:r>
          <w:rPr>
            <w:rStyle w:val="Hyperlink"/>
          </w:rPr>
          <w:t>https://www.forbes.com/sites/georgeschultze/2018/07/18/trade-wars-arent-desirable-but-sometimes-theyre-necessary/#73809bb374e4</w:t>
        </w:r>
      </w:hyperlink>
      <w:r>
        <w:t>, AR</w:t>
      </w:r>
    </w:p>
    <w:p w14:paraId="21C682D5" w14:textId="77777777" w:rsidR="00A35ABC" w:rsidRPr="00887676" w:rsidRDefault="00A35ABC" w:rsidP="00A35ABC">
      <w:pPr>
        <w:rPr>
          <w:sz w:val="14"/>
          <w:szCs w:val="14"/>
        </w:rPr>
      </w:pPr>
      <w:r w:rsidRPr="000D53B9">
        <w:rPr>
          <w:u w:val="single"/>
        </w:rPr>
        <w:t>In a perfect world, everyone would play fairly</w:t>
      </w:r>
      <w:r w:rsidRPr="00887676">
        <w:rPr>
          <w:sz w:val="14"/>
          <w:szCs w:val="14"/>
        </w:rPr>
        <w:t xml:space="preserve"> and according to the same rules. Trade would freely flow across borders with no need for restrictions. The laws of supply and demand would drive commercial behavior and set prices; companies would survive or fail based on their own merits and the quality and value of their products and services. </w:t>
      </w:r>
      <w:r w:rsidRPr="000D53B9">
        <w:rPr>
          <w:u w:val="single"/>
        </w:rPr>
        <w:t>But the world we actually live in is not so fair</w:t>
      </w:r>
      <w:r w:rsidRPr="00887676">
        <w:rPr>
          <w:sz w:val="14"/>
          <w:szCs w:val="14"/>
        </w:rPr>
        <w:t xml:space="preserve">, </w:t>
      </w:r>
      <w:r w:rsidRPr="000D53B9">
        <w:rPr>
          <w:u w:val="single"/>
        </w:rPr>
        <w:t xml:space="preserve">which is one of the reasons tariffs exist. </w:t>
      </w:r>
      <w:r w:rsidRPr="00887676">
        <w:rPr>
          <w:sz w:val="14"/>
          <w:szCs w:val="14"/>
        </w:rPr>
        <w:t xml:space="preserve">The most basic definition of a tariff is a tax on imported goods. They can be used by governments for a number of reasons—to make domestic products more competitive by raising the price of imports, to protect jobs or even as a foreign policy tool to exert economic leverage on trading partners. While tariffs can be used to accomplish all the previously stated positive aims, on the downside they can make protected domestic industries less competitive and even hurt consumers through higher prices. They can also foment investor uncertainty when countries start going tit-for-tat, as we’re starting to see in the U.S.’s trade relationships with China, Europe and other countries. And </w:t>
      </w:r>
      <w:r w:rsidRPr="000D53B9">
        <w:rPr>
          <w:u w:val="single"/>
        </w:rPr>
        <w:t>while trade wars are not necessarily good, sometimes tough action is warranted. It’s</w:t>
      </w:r>
      <w:r w:rsidRPr="00887676">
        <w:rPr>
          <w:sz w:val="14"/>
          <w:szCs w:val="14"/>
        </w:rPr>
        <w:t xml:space="preserve"> sometimes </w:t>
      </w:r>
      <w:r w:rsidRPr="000D53B9">
        <w:rPr>
          <w:u w:val="single"/>
        </w:rPr>
        <w:t>the only way to bring an unwilling trading partner to the table in order to negotiate a more equitable arrangement</w:t>
      </w:r>
      <w:r w:rsidRPr="00887676">
        <w:rPr>
          <w:sz w:val="14"/>
          <w:szCs w:val="14"/>
        </w:rPr>
        <w:t>. A number of our international trade agreements are outdated and while they may have made sense decades ago, in today’s world they are very one-sided. China is a much more developed country now than it was when Nixon made his historic visit to Beijing. The same is true of Europe. After World War II, it was in America’s best interest to unilaterally help Europe and Asia rebuild. However, the economic climate has changed considerably over the last 70 years. Since that time</w:t>
      </w:r>
      <w:r w:rsidRPr="000D53B9">
        <w:rPr>
          <w:u w:val="single"/>
        </w:rPr>
        <w:t>, the manufacturing sector in the US has been cleaned out</w:t>
      </w:r>
      <w:r w:rsidRPr="00887676">
        <w:rPr>
          <w:sz w:val="14"/>
          <w:szCs w:val="14"/>
        </w:rPr>
        <w:t xml:space="preserve"> and the level of</w:t>
      </w:r>
      <w:r w:rsidRPr="000D53B9">
        <w:rPr>
          <w:u w:val="single"/>
        </w:rPr>
        <w:t xml:space="preserve"> US imports relative to exports is heavily weighted to imports</w:t>
      </w:r>
      <w:r w:rsidRPr="00887676">
        <w:rPr>
          <w:sz w:val="14"/>
          <w:szCs w:val="14"/>
        </w:rPr>
        <w:t>. Now, after years of empty threats by Washington politicians about getting tougher with our trading partners</w:t>
      </w:r>
      <w:r w:rsidRPr="000D53B9">
        <w:rPr>
          <w:u w:val="single"/>
        </w:rPr>
        <w:t>, some long-needed actions are finally being implemented</w:t>
      </w:r>
      <w:r w:rsidRPr="00887676">
        <w:rPr>
          <w:sz w:val="14"/>
          <w:szCs w:val="14"/>
        </w:rPr>
        <w:t xml:space="preserve">. So far, the US government has announced some $250 billion in proposed tariffs on Chinese goods. To put that into perspective, it represents about half the value of everything we imported from China last year. Not surprisingly, China has attempt to match the actions taken by the US but the massive imbalance limits how deeply the Chinese can respond. China can’t impose more than a certain percentage of tariffs for no other reason than that we buy much more from then than they buy from us. On top of that, their domestic economy is already going through some unpleasant growing pains. As a result, the Chinese stock market has moved into bear territory and is now down 20% from its peak in January of this year. And </w:t>
      </w:r>
      <w:r w:rsidRPr="000D53B9">
        <w:rPr>
          <w:u w:val="single"/>
        </w:rPr>
        <w:t>while their official position may be that what the US is doing is unfair</w:t>
      </w:r>
      <w:r w:rsidRPr="00887676">
        <w:rPr>
          <w:sz w:val="14"/>
          <w:szCs w:val="14"/>
        </w:rPr>
        <w:t xml:space="preserve"> and they will match our tariffs dollar-for-dollar, </w:t>
      </w:r>
      <w:r w:rsidRPr="000D53B9">
        <w:rPr>
          <w:u w:val="single"/>
        </w:rPr>
        <w:t>what’s really unfair is how the trade imbalance has operated for decades.</w:t>
      </w:r>
      <w:r w:rsidRPr="00887676">
        <w:rPr>
          <w:sz w:val="14"/>
          <w:szCs w:val="14"/>
        </w:rPr>
        <w:t xml:space="preserve"> That may be changing, but it’s probably still too early to tell. Tesla’s recent announcement about building a plant in China without being assigned a domestic joint venture partner is promising, but it comes with the caveat that the matter still needs to be negotiated. Such “partnerships” in the past have often been used to unfairly access trade secrets and other proprietary intellectual property</w:t>
      </w:r>
      <w:r w:rsidRPr="000D53B9">
        <w:rPr>
          <w:u w:val="single"/>
        </w:rPr>
        <w:t>. At this point</w:t>
      </w:r>
      <w:r w:rsidRPr="00887676">
        <w:rPr>
          <w:sz w:val="14"/>
          <w:szCs w:val="14"/>
        </w:rPr>
        <w:t xml:space="preserve">, it’s not clear if this is only a trade skirmish or in fact the start of an all-out war, but </w:t>
      </w:r>
      <w:r w:rsidRPr="000D53B9">
        <w:rPr>
          <w:u w:val="single"/>
        </w:rPr>
        <w:t>there was a strong need for a couple of tough initial volleys to be fired across the Chinese bow in order to bring this rogue trading partner back to the table.</w:t>
      </w:r>
      <w:r w:rsidRPr="00887676">
        <w:rPr>
          <w:sz w:val="14"/>
          <w:szCs w:val="14"/>
        </w:rPr>
        <w:t xml:space="preserve"> We’re still in the early innings of this ball game and it will be some time before anyone knows how this will all shake out, but </w:t>
      </w:r>
      <w:r w:rsidRPr="000D53B9">
        <w:rPr>
          <w:u w:val="single"/>
        </w:rPr>
        <w:t xml:space="preserve">over the long term we’ll have a more balanced trade arrangement with China and </w:t>
      </w:r>
      <w:r w:rsidRPr="00887676">
        <w:rPr>
          <w:sz w:val="14"/>
          <w:szCs w:val="14"/>
        </w:rPr>
        <w:t>probably also</w:t>
      </w:r>
      <w:r w:rsidRPr="000D53B9">
        <w:rPr>
          <w:u w:val="single"/>
        </w:rPr>
        <w:t xml:space="preserve"> with Europe.</w:t>
      </w:r>
      <w:r w:rsidRPr="00887676">
        <w:rPr>
          <w:sz w:val="14"/>
          <w:szCs w:val="14"/>
        </w:rPr>
        <w:t xml:space="preserve"> I have several reasons for being optimistic, with the foremost one being the slowdown in the Chinese economy. My hope is that our negotiators will be able to find a compromise that allows the Chinese to save face. International trade doesn’t need to be a zero-sum game. </w:t>
      </w:r>
      <w:r w:rsidRPr="000D53B9">
        <w:rPr>
          <w:u w:val="single"/>
        </w:rPr>
        <w:t>There’s been a lot of media coverage about</w:t>
      </w:r>
      <w:r w:rsidRPr="00887676">
        <w:rPr>
          <w:sz w:val="14"/>
          <w:szCs w:val="14"/>
        </w:rPr>
        <w:t xml:space="preserve"> how awful this situation is </w:t>
      </w:r>
      <w:r w:rsidRPr="000D53B9">
        <w:rPr>
          <w:u w:val="single"/>
        </w:rPr>
        <w:t>and how bad a trade war could be, but not a lot of talk about how awful our prior trade relationships were.</w:t>
      </w:r>
      <w:r w:rsidRPr="00887676">
        <w:rPr>
          <w:sz w:val="14"/>
          <w:szCs w:val="14"/>
        </w:rPr>
        <w:t xml:space="preserve"> Obviously, the markets don’t like any kind of </w:t>
      </w:r>
      <w:proofErr w:type="gramStart"/>
      <w:r w:rsidRPr="00887676">
        <w:rPr>
          <w:sz w:val="14"/>
          <w:szCs w:val="14"/>
        </w:rPr>
        <w:t>disruption</w:t>
      </w:r>
      <w:proofErr w:type="gramEnd"/>
      <w:r w:rsidRPr="00887676">
        <w:rPr>
          <w:sz w:val="14"/>
          <w:szCs w:val="14"/>
        </w:rPr>
        <w:t xml:space="preserve"> but a lot of the media coverage has been about the potential unintended consequences of this new tariff regime. What’s been missing from the coverage is a discussion of how lopsided the prior relationship was and what actions brought us to this point. </w:t>
      </w:r>
      <w:r w:rsidRPr="000D53B9">
        <w:rPr>
          <w:u w:val="single"/>
        </w:rPr>
        <w:t>Anyone who has studied American international trade history knows that the US has always imposed tariffs on other countries</w:t>
      </w:r>
      <w:r w:rsidRPr="00887676">
        <w:rPr>
          <w:sz w:val="14"/>
          <w:szCs w:val="14"/>
        </w:rPr>
        <w:t xml:space="preserve">. One of the first acts of Congress, following ratification of our Constitution, was passage of the Tariff of 1789. Prior to the institution of the Federal income tax in 1913, tariffs were the primary mechanism for generating revenue for the US federal government and at times were as high as 95%. </w:t>
      </w:r>
      <w:r w:rsidRPr="000D53B9">
        <w:rPr>
          <w:u w:val="single"/>
        </w:rPr>
        <w:t xml:space="preserve">In recent decades, they’ve been implemented selectively as a tool for managing trade unfairness </w:t>
      </w:r>
      <w:r w:rsidRPr="00887676">
        <w:rPr>
          <w:sz w:val="14"/>
          <w:szCs w:val="14"/>
        </w:rPr>
        <w:t>and what we’re seeing now is just that. A free market is only good if it’s truly free. When local companies in one country are subsidized, allowed to steal intellectual property, or unfairly advantaged through currency devaluations, their trading partners can be forced to take tough action in the interest of fairness</w:t>
      </w:r>
      <w:r w:rsidRPr="000D53B9">
        <w:rPr>
          <w:u w:val="single"/>
        </w:rPr>
        <w:t>.</w:t>
      </w:r>
      <w:r w:rsidRPr="00887676">
        <w:rPr>
          <w:sz w:val="14"/>
          <w:szCs w:val="14"/>
        </w:rPr>
        <w:t xml:space="preserve"> </w:t>
      </w:r>
      <w:r w:rsidRPr="000D53B9">
        <w:rPr>
          <w:u w:val="single"/>
        </w:rPr>
        <w:t>Going forward, a more balanced trade regime will likely develop between the US and all of its trading partners</w:t>
      </w:r>
      <w:r w:rsidRPr="00887676">
        <w:rPr>
          <w:sz w:val="14"/>
          <w:szCs w:val="14"/>
        </w:rPr>
        <w:t xml:space="preserve">. However, </w:t>
      </w:r>
      <w:r w:rsidRPr="000D53B9">
        <w:rPr>
          <w:u w:val="single"/>
        </w:rPr>
        <w:t>the road to fairness may first require</w:t>
      </w:r>
      <w:r w:rsidRPr="00887676">
        <w:rPr>
          <w:sz w:val="14"/>
          <w:szCs w:val="14"/>
        </w:rPr>
        <w:t xml:space="preserve"> unexpectedly </w:t>
      </w:r>
      <w:r w:rsidRPr="000D53B9">
        <w:rPr>
          <w:u w:val="single"/>
        </w:rPr>
        <w:t>hard-nosed negotiation</w:t>
      </w:r>
      <w:r w:rsidRPr="00887676">
        <w:rPr>
          <w:sz w:val="14"/>
          <w:szCs w:val="14"/>
        </w:rPr>
        <w:t xml:space="preserve"> strategies. </w:t>
      </w:r>
    </w:p>
    <w:p w14:paraId="5795F9BF" w14:textId="77777777" w:rsidR="00A35ABC" w:rsidRPr="00A44B4B" w:rsidRDefault="00A35ABC" w:rsidP="00A35ABC">
      <w:pPr>
        <w:rPr>
          <w:sz w:val="14"/>
        </w:rPr>
      </w:pPr>
    </w:p>
    <w:p w14:paraId="2F9B0275" w14:textId="77777777" w:rsidR="00A35ABC" w:rsidRDefault="00A35ABC" w:rsidP="00A35ABC">
      <w:pPr>
        <w:pStyle w:val="Heading4"/>
      </w:pPr>
      <w:r>
        <w:t xml:space="preserve">Trade war good, it incentivizes US companies to leave China </w:t>
      </w:r>
    </w:p>
    <w:p w14:paraId="68BA15D2" w14:textId="77777777" w:rsidR="00A35ABC" w:rsidRPr="00A44B4B" w:rsidRDefault="007A47A0" w:rsidP="00A35ABC">
      <w:hyperlink r:id="rId176" w:history="1">
        <w:r w:rsidR="00A35ABC" w:rsidRPr="00A44B4B">
          <w:rPr>
            <w:rStyle w:val="Hyperlink"/>
          </w:rPr>
          <w:t xml:space="preserve">Keith </w:t>
        </w:r>
        <w:r w:rsidR="00A35ABC" w:rsidRPr="007B004C">
          <w:rPr>
            <w:rStyle w:val="Hyperlink"/>
            <w:b/>
            <w:sz w:val="26"/>
            <w:szCs w:val="26"/>
          </w:rPr>
          <w:t>Bradsher</w:t>
        </w:r>
      </w:hyperlink>
      <w:r w:rsidR="00A35ABC" w:rsidRPr="00A44B4B">
        <w:t>, 5-17-</w:t>
      </w:r>
      <w:r w:rsidR="00A35ABC" w:rsidRPr="007B004C">
        <w:rPr>
          <w:b/>
          <w:sz w:val="26"/>
          <w:szCs w:val="26"/>
        </w:rPr>
        <w:t>19</w:t>
      </w:r>
      <w:r w:rsidR="00A35ABC" w:rsidRPr="00A44B4B">
        <w:t xml:space="preserve">, Keith </w:t>
      </w:r>
      <w:proofErr w:type="spellStart"/>
      <w:r w:rsidR="00A35ABC" w:rsidRPr="00A44B4B">
        <w:t>Bradsher</w:t>
      </w:r>
      <w:proofErr w:type="spellEnd"/>
      <w:r w:rsidR="00A35ABC" w:rsidRPr="00A44B4B">
        <w:t xml:space="preserve"> is the Pulitzer Prize-winning Shanghai bureau chief for The New York Times, “As Trade War Rages, China’s Sway Over the U.S. Fades</w:t>
      </w:r>
      <w:r w:rsidR="00A35ABC">
        <w:t xml:space="preserve">”, New York Times, 6-28-19, </w:t>
      </w:r>
      <w:hyperlink r:id="rId177" w:history="1">
        <w:r w:rsidR="00A35ABC">
          <w:rPr>
            <w:rStyle w:val="Hyperlink"/>
          </w:rPr>
          <w:t>https://www.nytimes.com/2019/05/17/business/china-trade-influence.html</w:t>
        </w:r>
      </w:hyperlink>
      <w:r w:rsidR="00A35ABC">
        <w:t>, AR</w:t>
      </w:r>
    </w:p>
    <w:p w14:paraId="5A9BC97B" w14:textId="3665D348" w:rsidR="00A35ABC" w:rsidRPr="00A35ABC" w:rsidRDefault="00A35ABC" w:rsidP="00A35ABC">
      <w:pPr>
        <w:rPr>
          <w:sz w:val="14"/>
        </w:rPr>
      </w:pPr>
      <w:r w:rsidRPr="006C10D9">
        <w:rPr>
          <w:u w:val="single"/>
        </w:rPr>
        <w:t>China usually gets its way.</w:t>
      </w:r>
      <w:r w:rsidRPr="00A44B4B">
        <w:rPr>
          <w:sz w:val="14"/>
        </w:rPr>
        <w:t xml:space="preserve"> In Washington, on Wall Street and in corporate boardrooms, Beijing has used the country’s size and promise for decades to quell opposition and reward those who helped its rise. Those days may be coming to an end</w:t>
      </w:r>
      <w:r w:rsidRPr="006C10D9">
        <w:rPr>
          <w:u w:val="single"/>
        </w:rPr>
        <w:t>. As it struggles with President Trump’s trade war,</w:t>
      </w:r>
      <w:r w:rsidRPr="00A44B4B">
        <w:rPr>
          <w:sz w:val="14"/>
        </w:rPr>
        <w:t xml:space="preserve"> a maturing and debt-laden </w:t>
      </w:r>
      <w:r w:rsidRPr="006C10D9">
        <w:rPr>
          <w:u w:val="single"/>
        </w:rPr>
        <w:t>China is discovering that it no longer has the same pull</w:t>
      </w:r>
      <w:r w:rsidRPr="00A44B4B">
        <w:rPr>
          <w:sz w:val="14"/>
        </w:rPr>
        <w:t>. Members of both political parties in the United States favor a tougher stance against Beijing. Some old business</w:t>
      </w:r>
      <w:r w:rsidRPr="006C10D9">
        <w:rPr>
          <w:u w:val="single"/>
        </w:rPr>
        <w:t xml:space="preserve"> allies are </w:t>
      </w:r>
      <w:r w:rsidRPr="00A44B4B">
        <w:rPr>
          <w:sz w:val="14"/>
        </w:rPr>
        <w:t xml:space="preserve">standing on the sidelines or even </w:t>
      </w:r>
      <w:r w:rsidRPr="006C10D9">
        <w:rPr>
          <w:u w:val="single"/>
        </w:rPr>
        <w:t>cheering the Trump administration’s strong stands</w:t>
      </w:r>
      <w:r w:rsidRPr="00A44B4B">
        <w:rPr>
          <w:sz w:val="14"/>
        </w:rPr>
        <w:t xml:space="preserve">. China could still prevail on the trade war’s major issues. But the conflict’s length and severity reflect the growing perception that the country no longer holds the promise that once enthralled politicians and businesses in the United States. </w:t>
      </w:r>
      <w:r w:rsidRPr="006C10D9">
        <w:rPr>
          <w:u w:val="single"/>
        </w:rPr>
        <w:t>Many American companies</w:t>
      </w:r>
      <w:r w:rsidRPr="00A44B4B">
        <w:rPr>
          <w:sz w:val="14"/>
        </w:rPr>
        <w:t xml:space="preserve"> with large, profitable businesses in China </w:t>
      </w:r>
      <w:r w:rsidRPr="006C10D9">
        <w:rPr>
          <w:u w:val="single"/>
        </w:rPr>
        <w:t>do not want to pay expensive tariffs</w:t>
      </w:r>
      <w:r w:rsidRPr="00A44B4B">
        <w:rPr>
          <w:sz w:val="14"/>
        </w:rPr>
        <w:t xml:space="preserve"> </w:t>
      </w:r>
      <w:r w:rsidRPr="006C10D9">
        <w:rPr>
          <w:u w:val="single"/>
        </w:rPr>
        <w:t>and worry</w:t>
      </w:r>
      <w:r w:rsidRPr="00A44B4B">
        <w:rPr>
          <w:sz w:val="14"/>
        </w:rPr>
        <w:t xml:space="preserve"> that</w:t>
      </w:r>
      <w:r w:rsidRPr="006C10D9">
        <w:rPr>
          <w:u w:val="single"/>
        </w:rPr>
        <w:t xml:space="preserve"> the</w:t>
      </w:r>
      <w:r w:rsidRPr="00A44B4B">
        <w:rPr>
          <w:sz w:val="14"/>
        </w:rPr>
        <w:t xml:space="preserve"> </w:t>
      </w:r>
      <w:r w:rsidRPr="006C10D9">
        <w:rPr>
          <w:u w:val="single"/>
        </w:rPr>
        <w:t>United States is antagonizing the Chinese</w:t>
      </w:r>
      <w:r w:rsidRPr="00A44B4B">
        <w:rPr>
          <w:sz w:val="14"/>
        </w:rPr>
        <w:t xml:space="preserve"> public, said Ker Gibbs, the president of the American Chamber of Commerce in Shanghai</w:t>
      </w:r>
      <w:r w:rsidRPr="00A44B4B">
        <w:rPr>
          <w:u w:val="single"/>
        </w:rPr>
        <w:t>. But many of the same businesses also chafe at the numerous restrictions that China has long maintained on foreign companies</w:t>
      </w:r>
      <w:r w:rsidRPr="00A44B4B">
        <w:rPr>
          <w:sz w:val="14"/>
        </w:rPr>
        <w:t>. “We’re looking at their expanding into global markets, and saying, ‘Wait a minute, why can’t we do that here?’” Mr. Gibbs said</w:t>
      </w:r>
      <w:r w:rsidRPr="00A44B4B">
        <w:rPr>
          <w:u w:val="single"/>
        </w:rPr>
        <w:t>. China’s economic slowdown</w:t>
      </w:r>
      <w:r w:rsidRPr="00A44B4B">
        <w:rPr>
          <w:sz w:val="14"/>
        </w:rPr>
        <w:t xml:space="preserve">, which could hinder growth globally, </w:t>
      </w:r>
      <w:r w:rsidRPr="00A44B4B">
        <w:rPr>
          <w:u w:val="single"/>
        </w:rPr>
        <w:t>is a major reason its influence has ebbed</w:t>
      </w:r>
      <w:r w:rsidRPr="00A44B4B">
        <w:rPr>
          <w:sz w:val="14"/>
        </w:rPr>
        <w:t xml:space="preserve">. But there are other factors. The country’s heavy debts, built up over years of lending used to spur growth, limit its options. If it retaliates against the United States sharply by devaluing its currency or shutting factories crucial to global supply chains, the moves could ricochet and hurt its own newfound wealth. </w:t>
      </w:r>
      <w:r w:rsidRPr="00A44B4B">
        <w:rPr>
          <w:u w:val="single"/>
        </w:rPr>
        <w:t>Foreign businesses have found it less appealing to make or sell their products in China over the last several years because of heavy restrictions on foreign businesses, stronger local competitors and rising costs</w:t>
      </w:r>
      <w:r w:rsidRPr="00A44B4B">
        <w:rPr>
          <w:sz w:val="14"/>
        </w:rPr>
        <w:t xml:space="preserve">. Mr. </w:t>
      </w:r>
      <w:r w:rsidRPr="00A44B4B">
        <w:rPr>
          <w:u w:val="single"/>
        </w:rPr>
        <w:t>Trump’s tariffs last year gave many businesses a final reason to look elsewhere</w:t>
      </w:r>
      <w:r w:rsidRPr="00A44B4B">
        <w:rPr>
          <w:sz w:val="14"/>
        </w:rPr>
        <w:t xml:space="preserve">. Call it the ABC supply chain, as in “anywhere but China.” On Wednesday, Kelly A. Kramer, the chief financial officer of Cisco, the big telecom equipment supplier, told investors that the company had “greatly, greatly reduced” its exposure to China because of the tariffs. Morey, a company near Chicago that makes rugged electronics for bulldozers and other outdoor equipment, reluctantly paid more for printed circuit boards made in China after Mr. Trump imposed 10 percent tariffs on $200 billion a year in Chinese imports last fall. With those tariffs now rising to 25 percent, Morey </w:t>
      </w:r>
      <w:r w:rsidRPr="00A44B4B">
        <w:rPr>
          <w:u w:val="single"/>
        </w:rPr>
        <w:t>executives have begun talking to suppliers in Taiwan, South Korea and Singapore</w:t>
      </w:r>
      <w:r w:rsidRPr="00A44B4B">
        <w:rPr>
          <w:sz w:val="14"/>
        </w:rPr>
        <w:t xml:space="preserve">. “I was thinking this is a short-term issue that will go away,” said George Whittier, the company’s president and chief operating officer, “and I don’t think you can rationally think that </w:t>
      </w:r>
      <w:proofErr w:type="spellStart"/>
      <w:r w:rsidRPr="00A44B4B">
        <w:rPr>
          <w:sz w:val="14"/>
        </w:rPr>
        <w:t>any more</w:t>
      </w:r>
      <w:proofErr w:type="spellEnd"/>
      <w:r w:rsidRPr="00A44B4B">
        <w:rPr>
          <w:sz w:val="14"/>
        </w:rPr>
        <w:t xml:space="preserve">.” China holds a lot of cards. It remains a huge profit source for Apple, Boeing, General Motors, Starbucks and other major corporations. It can use its substantial financial firepower and the government’s control over crucial economic levers to endure a protracted trade conflict, while state-run media outlets help stem discontent at home. Chinese officials and experts say the country can stand firm against Western pressure. Even some advocates of more market-oriented policies say Beijing should just make its own decisions now instead of tying them to a trade pact with Washington. “China should focus on its own reform, which will eventually solve some current trade war contentious issues,” said Zhu Ning, a Tsinghua University economist. Still, </w:t>
      </w:r>
      <w:r w:rsidRPr="00A44B4B">
        <w:rPr>
          <w:u w:val="single"/>
        </w:rPr>
        <w:t>China has lost some of the swagger and appeal that once opened so many doors in Washington and on Wall Street.</w:t>
      </w:r>
      <w:r w:rsidRPr="00A44B4B">
        <w:rPr>
          <w:sz w:val="14"/>
        </w:rPr>
        <w:t xml:space="preserve"> </w:t>
      </w:r>
      <w:r w:rsidRPr="00A44B4B">
        <w:rPr>
          <w:u w:val="single"/>
        </w:rPr>
        <w:t>China has long used its tremendous size and growth potential as both carrot and stick.</w:t>
      </w:r>
      <w:r w:rsidRPr="00A44B4B">
        <w:rPr>
          <w:sz w:val="14"/>
        </w:rPr>
        <w:t xml:space="preserve"> </w:t>
      </w:r>
      <w:r w:rsidRPr="00A44B4B">
        <w:rPr>
          <w:u w:val="single"/>
        </w:rPr>
        <w:t>Companies that played by its</w:t>
      </w:r>
      <w:r w:rsidRPr="00A44B4B">
        <w:rPr>
          <w:sz w:val="14"/>
        </w:rPr>
        <w:t xml:space="preserve"> </w:t>
      </w:r>
      <w:r w:rsidRPr="00A44B4B">
        <w:rPr>
          <w:u w:val="single"/>
        </w:rPr>
        <w:t>rules could gain access to a market of more than one billion people</w:t>
      </w:r>
      <w:r w:rsidRPr="00A44B4B">
        <w:rPr>
          <w:sz w:val="14"/>
        </w:rPr>
        <w:t xml:space="preserve"> who were becoming increasingly affluent and eager to spend. </w:t>
      </w:r>
      <w:r w:rsidRPr="00A44B4B">
        <w:rPr>
          <w:u w:val="single"/>
        </w:rPr>
        <w:t>Companies that complained could be left out</w:t>
      </w:r>
      <w:r w:rsidRPr="00A44B4B">
        <w:rPr>
          <w:sz w:val="14"/>
        </w:rPr>
        <w:t xml:space="preserve">. It worked. G.M. and other </w:t>
      </w:r>
      <w:r w:rsidRPr="00A44B4B">
        <w:rPr>
          <w:u w:val="single"/>
        </w:rPr>
        <w:t>companies caved in to demands like being forced to take on local joint venture partners, knowing that they were training future competitors</w:t>
      </w:r>
      <w:r w:rsidRPr="00A44B4B">
        <w:rPr>
          <w:sz w:val="14"/>
        </w:rPr>
        <w:t xml:space="preserve">. </w:t>
      </w:r>
      <w:r w:rsidRPr="00A44B4B">
        <w:rPr>
          <w:u w:val="single"/>
        </w:rPr>
        <w:t>General Electric sold one complete diesel locomotive from Erie, Pa., to China, then taught the Chinese to build their own</w:t>
      </w:r>
      <w:r w:rsidRPr="00A44B4B">
        <w:rPr>
          <w:sz w:val="14"/>
        </w:rPr>
        <w:t>. Apple censors its App Store in China</w:t>
      </w:r>
      <w:r w:rsidRPr="00A44B4B">
        <w:rPr>
          <w:u w:val="single"/>
        </w:rPr>
        <w:t xml:space="preserve">. When Google protested censorship and hacking, it was mostly kicked out. </w:t>
      </w:r>
      <w:r w:rsidRPr="00A44B4B">
        <w:rPr>
          <w:sz w:val="14"/>
        </w:rPr>
        <w:t xml:space="preserve">Businesses then helped make China’s case in Washington. When China wanted to join the World Trade Organization, the global trade club, it </w:t>
      </w:r>
      <w:hyperlink r:id="rId178" w:history="1">
        <w:r w:rsidRPr="00A44B4B">
          <w:rPr>
            <w:rStyle w:val="Hyperlink"/>
            <w:sz w:val="14"/>
          </w:rPr>
          <w:t>enlisted Wall Street’s help</w:t>
        </w:r>
      </w:hyperlink>
      <w:r w:rsidRPr="00A44B4B">
        <w:rPr>
          <w:sz w:val="14"/>
        </w:rPr>
        <w:t xml:space="preserve">. </w:t>
      </w:r>
      <w:r w:rsidRPr="00A44B4B">
        <w:rPr>
          <w:u w:val="single"/>
        </w:rPr>
        <w:t xml:space="preserve">Businesses helped persuade </w:t>
      </w:r>
      <w:hyperlink r:id="rId179" w:history="1">
        <w:r w:rsidRPr="00A44B4B">
          <w:rPr>
            <w:rStyle w:val="Hyperlink"/>
            <w:u w:val="single"/>
          </w:rPr>
          <w:t>successive</w:t>
        </w:r>
      </w:hyperlink>
      <w:r w:rsidRPr="00A44B4B">
        <w:rPr>
          <w:u w:val="single"/>
        </w:rPr>
        <w:t xml:space="preserve"> </w:t>
      </w:r>
      <w:hyperlink r:id="rId180" w:history="1">
        <w:r w:rsidRPr="00A44B4B">
          <w:rPr>
            <w:rStyle w:val="Hyperlink"/>
            <w:u w:val="single"/>
          </w:rPr>
          <w:t>American</w:t>
        </w:r>
      </w:hyperlink>
      <w:r w:rsidRPr="00A44B4B">
        <w:rPr>
          <w:u w:val="single"/>
        </w:rPr>
        <w:t xml:space="preserve"> </w:t>
      </w:r>
      <w:hyperlink r:id="rId181" w:history="1">
        <w:r w:rsidRPr="00A44B4B">
          <w:rPr>
            <w:rStyle w:val="Hyperlink"/>
            <w:u w:val="single"/>
          </w:rPr>
          <w:t>presidents</w:t>
        </w:r>
      </w:hyperlink>
      <w:r w:rsidRPr="00A44B4B">
        <w:rPr>
          <w:u w:val="single"/>
        </w:rPr>
        <w:t xml:space="preserve"> to refrain from punishing China for manipulating its currency, even as Beijing </w:t>
      </w:r>
      <w:hyperlink r:id="rId182" w:history="1">
        <w:r w:rsidRPr="00A44B4B">
          <w:rPr>
            <w:rStyle w:val="Hyperlink"/>
            <w:u w:val="single"/>
          </w:rPr>
          <w:t>manipulated its currency</w:t>
        </w:r>
      </w:hyperlink>
      <w:r w:rsidRPr="00A44B4B">
        <w:rPr>
          <w:sz w:val="14"/>
        </w:rPr>
        <w:t>. They fought efforts to raise tariffs. China remains vital to many businesses, but the dynamic has shifted. It still grows at a pace that developed countries envy. But its economy has slowed significantly from rates that as recently as 2010 topped 10 percent a year</w:t>
      </w:r>
      <w:r w:rsidRPr="00A44B4B">
        <w:rPr>
          <w:u w:val="single"/>
        </w:rPr>
        <w:t>. Since Xi Jinping</w:t>
      </w:r>
      <w:r w:rsidRPr="00A44B4B">
        <w:rPr>
          <w:sz w:val="14"/>
        </w:rPr>
        <w:t xml:space="preserve"> took power in 2012</w:t>
      </w:r>
      <w:r w:rsidRPr="00A44B4B">
        <w:rPr>
          <w:u w:val="single"/>
        </w:rPr>
        <w:t xml:space="preserve">, the government </w:t>
      </w:r>
      <w:hyperlink r:id="rId183" w:history="1">
        <w:r w:rsidRPr="00A44B4B">
          <w:rPr>
            <w:rStyle w:val="Hyperlink"/>
            <w:u w:val="single"/>
          </w:rPr>
          <w:t>has taken a stronger hand in business</w:t>
        </w:r>
      </w:hyperlink>
      <w:r w:rsidRPr="00A44B4B">
        <w:rPr>
          <w:u w:val="single"/>
        </w:rPr>
        <w:t xml:space="preserve">, requiring foreign companies </w:t>
      </w:r>
      <w:hyperlink r:id="rId184" w:history="1">
        <w:r w:rsidRPr="00A44B4B">
          <w:rPr>
            <w:rStyle w:val="Hyperlink"/>
            <w:u w:val="single"/>
          </w:rPr>
          <w:t>to forge ties with the Communist Party</w:t>
        </w:r>
      </w:hyperlink>
      <w:r w:rsidRPr="00A44B4B">
        <w:rPr>
          <w:sz w:val="14"/>
        </w:rPr>
        <w:t xml:space="preserve"> and </w:t>
      </w:r>
      <w:hyperlink r:id="rId185" w:history="1">
        <w:r w:rsidRPr="00A44B4B">
          <w:rPr>
            <w:rStyle w:val="Hyperlink"/>
            <w:sz w:val="14"/>
          </w:rPr>
          <w:t>demanding access to data</w:t>
        </w:r>
      </w:hyperlink>
      <w:r w:rsidRPr="00A44B4B">
        <w:rPr>
          <w:sz w:val="14"/>
        </w:rPr>
        <w:t xml:space="preserve">. </w:t>
      </w:r>
      <w:r w:rsidRPr="00A44B4B">
        <w:rPr>
          <w:u w:val="single"/>
        </w:rPr>
        <w:t>Beijing has fewer ways to strike back against the United States now</w:t>
      </w:r>
      <w:r w:rsidRPr="00A44B4B">
        <w:rPr>
          <w:sz w:val="14"/>
        </w:rPr>
        <w:t xml:space="preserve">. Its tremendous success in nurturing its own homegrown industries, which has helped China’s economy rise up the value chain, has reduced its imports of American goods, giving it fewer items to hit with tariffs. </w:t>
      </w:r>
      <w:r w:rsidRPr="00A44B4B">
        <w:rPr>
          <w:u w:val="single"/>
        </w:rPr>
        <w:t xml:space="preserve">A decade ago, China bought Jeeps made in Michigan </w:t>
      </w:r>
      <w:r w:rsidRPr="00A44B4B">
        <w:rPr>
          <w:sz w:val="14"/>
        </w:rPr>
        <w:t xml:space="preserve">by Chrysler, bulldozers and other construction equipment made in Illinois by Caterpillar and huge diesel engines made in Indiana by Cummins. </w:t>
      </w:r>
      <w:r w:rsidRPr="00A44B4B">
        <w:rPr>
          <w:u w:val="single"/>
        </w:rPr>
        <w:t>Now Chrysler makes Jeeps in Changsha and Guangzhou.</w:t>
      </w:r>
      <w:r w:rsidRPr="00A44B4B">
        <w:rPr>
          <w:sz w:val="14"/>
        </w:rPr>
        <w:t xml:space="preserve"> Caterpillar makes construction equipment in Xuzhou. And Cummins builds engines at factories in Beijing, Chongqing, Hefei, Liuzhou, Xi’an and </w:t>
      </w:r>
      <w:proofErr w:type="spellStart"/>
      <w:r w:rsidRPr="00A44B4B">
        <w:rPr>
          <w:sz w:val="14"/>
        </w:rPr>
        <w:t>Xiangyang</w:t>
      </w:r>
      <w:proofErr w:type="spellEnd"/>
      <w:r w:rsidRPr="00A44B4B">
        <w:rPr>
          <w:sz w:val="14"/>
        </w:rPr>
        <w:t xml:space="preserve">. “China has been so effective at squeezing manufactured imports out of its market that it has really limited its options to retaliate,” said Brad </w:t>
      </w:r>
      <w:proofErr w:type="spellStart"/>
      <w:r w:rsidRPr="00A44B4B">
        <w:rPr>
          <w:sz w:val="14"/>
        </w:rPr>
        <w:t>Setser</w:t>
      </w:r>
      <w:proofErr w:type="spellEnd"/>
      <w:r w:rsidRPr="00A44B4B">
        <w:rPr>
          <w:sz w:val="14"/>
        </w:rPr>
        <w:t xml:space="preserve">, a Treasury official in the Obama administration who is now an economist at the Council on Foreign Relations. China’s imports from the United States now fall mostly into four big categories: Boeing aircraft from Washington State; semiconductors, mainly from Intel factories in Oregon; farm products and energy from the Great Plains and Texas; and German-brand sport utility vehicles from South Carolina and Alabama. </w:t>
      </w:r>
      <w:r w:rsidRPr="00A44B4B">
        <w:rPr>
          <w:u w:val="single"/>
        </w:rPr>
        <w:t>Although China could still</w:t>
      </w:r>
      <w:r w:rsidRPr="00A44B4B">
        <w:rPr>
          <w:sz w:val="14"/>
        </w:rPr>
        <w:t xml:space="preserve"> shake the American political system if any harsh retaliation </w:t>
      </w:r>
      <w:r w:rsidRPr="00A44B4B">
        <w:rPr>
          <w:u w:val="single"/>
        </w:rPr>
        <w:t>hurt economic growth</w:t>
      </w:r>
      <w:r w:rsidRPr="00A44B4B">
        <w:rPr>
          <w:sz w:val="14"/>
        </w:rPr>
        <w:t xml:space="preserve"> in the United States,</w:t>
      </w:r>
      <w:r w:rsidRPr="00A44B4B">
        <w:rPr>
          <w:u w:val="single"/>
        </w:rPr>
        <w:t xml:space="preserve"> it has fewer opportunities</w:t>
      </w:r>
      <w:r w:rsidRPr="00A44B4B">
        <w:rPr>
          <w:sz w:val="14"/>
        </w:rPr>
        <w:t xml:space="preserve"> to target electoral swing states and hurt Mr. Trump’s chances of re-election next year. Slapping tariffs on those industries could also have big drawbacks. </w:t>
      </w:r>
      <w:r w:rsidRPr="00A44B4B">
        <w:rPr>
          <w:u w:val="single"/>
        </w:rPr>
        <w:t>China needs</w:t>
      </w:r>
      <w:r w:rsidRPr="00A44B4B">
        <w:rPr>
          <w:sz w:val="14"/>
        </w:rPr>
        <w:t xml:space="preserve"> those chips for its </w:t>
      </w:r>
      <w:r w:rsidRPr="00A44B4B">
        <w:rPr>
          <w:u w:val="single"/>
        </w:rPr>
        <w:t>technology upgrades.</w:t>
      </w:r>
      <w:r w:rsidRPr="00A44B4B">
        <w:rPr>
          <w:sz w:val="14"/>
        </w:rPr>
        <w:t xml:space="preserve"> Targeting Boeing planes would shift more Chinese business to Airbus, giving the European aircraft maker more leverage in negotiations with Beijing. </w:t>
      </w:r>
      <w:r w:rsidRPr="00A44B4B">
        <w:rPr>
          <w:u w:val="single"/>
        </w:rPr>
        <w:t>On agriculture, China still does not grow enough soybeans</w:t>
      </w:r>
      <w:r w:rsidRPr="00A44B4B">
        <w:rPr>
          <w:sz w:val="14"/>
        </w:rPr>
        <w:t xml:space="preserve"> to meet its needs, so higher tariffs on American crops might simply mean higher food prices down the line. </w:t>
      </w:r>
      <w:r w:rsidRPr="00A44B4B">
        <w:rPr>
          <w:u w:val="single"/>
        </w:rPr>
        <w:t>China has</w:t>
      </w:r>
      <w:r w:rsidRPr="00A44B4B">
        <w:rPr>
          <w:sz w:val="14"/>
        </w:rPr>
        <w:t xml:space="preserve"> also </w:t>
      </w:r>
      <w:r w:rsidRPr="00A44B4B">
        <w:rPr>
          <w:u w:val="single"/>
        </w:rPr>
        <w:t>shown</w:t>
      </w:r>
      <w:r w:rsidRPr="00A44B4B">
        <w:rPr>
          <w:sz w:val="14"/>
        </w:rPr>
        <w:t xml:space="preserve"> surprising </w:t>
      </w:r>
      <w:r w:rsidRPr="00A44B4B">
        <w:rPr>
          <w:u w:val="single"/>
        </w:rPr>
        <w:t>vulnerabilities</w:t>
      </w:r>
      <w:r w:rsidRPr="00A44B4B">
        <w:rPr>
          <w:sz w:val="14"/>
        </w:rPr>
        <w:t xml:space="preserve">, like its dependence on American semiconductor technology and software. Last year, when the United States </w:t>
      </w:r>
      <w:hyperlink r:id="rId186" w:history="1">
        <w:r w:rsidRPr="00A44B4B">
          <w:rPr>
            <w:rStyle w:val="Hyperlink"/>
            <w:sz w:val="14"/>
          </w:rPr>
          <w:t>briefly prohibited American companies from selling technology to the Chinese telecommunications giant ZTE</w:t>
        </w:r>
      </w:hyperlink>
      <w:r w:rsidRPr="00A44B4B">
        <w:rPr>
          <w:sz w:val="14"/>
        </w:rPr>
        <w:t xml:space="preserve"> for violating sanctions against Iran and North Korea, ZTE ground to a halt. “The trade friction has also been a cold shower that has made us see our structural shortcomings more clearly,” said a front-page commentary in People’s Daily on Monday that bore a pen name used to signal authoritative positions on international relations. China has options besides tariffs, but they have disadvantages as well. It could sell a large chunk of the $1.3 trillion in United States Treasury debt that it holds. That could temporarily push up American interest rates. But it would saddle China with large losses. Beijing would have to find someplace else to park the money. Its previous sales, undertaken mainly to shore up the country’s currency in 2015 and early 2016, did not affect the bond market much. Another option would be for China to let its currency slide in value against the dollar, making its goods cheaper abroad and offsetting American tariffs. Doing that could prompt the Trump administration to raise its tariffs even higher. It might also tempt other countries to devalue their currencies, setting off a potentially costly currency war. And a Chinese devaluation could cause Chinese families and households to send their own savings out of the country. China could crack down on American-owned factories in China or on those crucial to the supply chains of American companies. But that could lead still more multinational companies to consider leaving the country. </w:t>
      </w:r>
      <w:r w:rsidRPr="00A44B4B">
        <w:rPr>
          <w:u w:val="single"/>
        </w:rPr>
        <w:t xml:space="preserve">The dilemma for China is that the longer the trade war lasts, </w:t>
      </w:r>
      <w:hyperlink r:id="rId187" w:history="1">
        <w:r w:rsidRPr="00A44B4B">
          <w:rPr>
            <w:rStyle w:val="Hyperlink"/>
            <w:u w:val="single"/>
          </w:rPr>
          <w:t>the more companies may decide to invest elsewhere.</w:t>
        </w:r>
      </w:hyperlink>
      <w:r w:rsidRPr="00A44B4B">
        <w:rPr>
          <w:sz w:val="14"/>
        </w:rPr>
        <w:t xml:space="preserve"> For now, domestic politics seem more important in China, with the leadership and the general public reacting angrily to what is portrayed in the country as peremptory American demands. “We have the confidence and ability to withstand any external risks and impact,” </w:t>
      </w:r>
      <w:proofErr w:type="spellStart"/>
      <w:r w:rsidRPr="00A44B4B">
        <w:rPr>
          <w:sz w:val="14"/>
        </w:rPr>
        <w:t>Geng</w:t>
      </w:r>
      <w:proofErr w:type="spellEnd"/>
      <w:r w:rsidRPr="00A44B4B">
        <w:rPr>
          <w:sz w:val="14"/>
        </w:rPr>
        <w:t xml:space="preserve"> Shuang, the Foreign Ministry spokesman, said on Thursday</w:t>
      </w:r>
    </w:p>
    <w:p w14:paraId="258D47AE" w14:textId="77777777" w:rsidR="00A35ABC" w:rsidRDefault="00A35ABC" w:rsidP="00A35ABC">
      <w:pPr>
        <w:pStyle w:val="Heading4"/>
      </w:pPr>
      <w:r>
        <w:t>Trade War good, it encourages the digitalization of manufacturing in the US</w:t>
      </w:r>
    </w:p>
    <w:p w14:paraId="3803A971" w14:textId="77777777" w:rsidR="00A35ABC" w:rsidRPr="00845C6A" w:rsidRDefault="00A35ABC" w:rsidP="00A35ABC">
      <w:r w:rsidRPr="00845C6A">
        <w:t xml:space="preserve">Michael Mandel, May 14, 2019, chief economic strategist at the Progressive Policy Institute, </w:t>
      </w:r>
      <w:r>
        <w:t>“</w:t>
      </w:r>
      <w:r w:rsidRPr="00845C6A">
        <w:t>How The China Trade War Will Jump Start Digital Manufacturing</w:t>
      </w:r>
      <w:r>
        <w:t xml:space="preserve">”, Forbes, 6-28-19, </w:t>
      </w:r>
      <w:hyperlink r:id="rId188" w:anchor="170b111a6742" w:history="1">
        <w:r w:rsidRPr="00845C6A">
          <w:rPr>
            <w:rStyle w:val="Hyperlink"/>
          </w:rPr>
          <w:t>https://www.forbes.com/sites/michaelmandel1/2019/05/14/how-the-china-trade-war-will-jump-start-digital-manufacturing/#170b111a6742</w:t>
        </w:r>
      </w:hyperlink>
      <w:r>
        <w:t>, AR</w:t>
      </w:r>
    </w:p>
    <w:p w14:paraId="7F88159C" w14:textId="77777777" w:rsidR="00A35ABC" w:rsidRPr="004F0E24" w:rsidRDefault="00A35ABC" w:rsidP="00A35ABC">
      <w:pPr>
        <w:rPr>
          <w:sz w:val="14"/>
        </w:rPr>
      </w:pPr>
      <w:r w:rsidRPr="004F0E24">
        <w:rPr>
          <w:sz w:val="14"/>
        </w:rPr>
        <w:t xml:space="preserve">Trade war! In my previous </w:t>
      </w:r>
      <w:hyperlink r:id="rId189" w:anchor="4f8a25393b57" w:tgtFrame="_self" w:history="1">
        <w:r w:rsidRPr="004F0E24">
          <w:rPr>
            <w:rStyle w:val="Hyperlink"/>
            <w:sz w:val="14"/>
          </w:rPr>
          <w:t>column</w:t>
        </w:r>
      </w:hyperlink>
      <w:r w:rsidRPr="004F0E24">
        <w:rPr>
          <w:sz w:val="14"/>
        </w:rPr>
        <w:t xml:space="preserve"> on China and digital manufacturing, I observed that the low price of Chinese imports has been artificially suppressing domestic investments in manufacturing automation. The process of digitization is expensive and risky, and rational investors and managers won't spend money if they know they will be immediately undercut by Chinese competitors</w:t>
      </w:r>
      <w:r w:rsidRPr="00845C6A">
        <w:rPr>
          <w:u w:val="single"/>
        </w:rPr>
        <w:t>. Now President Donald Trump has amped up a trade war with China</w:t>
      </w:r>
      <w:r w:rsidRPr="004F0E24">
        <w:rPr>
          <w:sz w:val="14"/>
        </w:rPr>
        <w:t xml:space="preserve">. The new tariffs will hit consumers in their wallets, as even Trump economic advisor Larry Kudlow </w:t>
      </w:r>
      <w:hyperlink r:id="rId190" w:tgtFrame="_blank" w:history="1">
        <w:r w:rsidRPr="004F0E24">
          <w:rPr>
            <w:rStyle w:val="Hyperlink"/>
            <w:sz w:val="14"/>
          </w:rPr>
          <w:t>agrees</w:t>
        </w:r>
      </w:hyperlink>
      <w:r w:rsidRPr="004F0E24">
        <w:rPr>
          <w:sz w:val="14"/>
        </w:rPr>
        <w:t xml:space="preserve">. Moreover, the trade war runs the risk of boosting inflation, raising interest rates, and potentially tipping the economy into recession. But </w:t>
      </w:r>
      <w:r w:rsidRPr="00845C6A">
        <w:rPr>
          <w:u w:val="single"/>
        </w:rPr>
        <w:t xml:space="preserve">for companies in the digital manufacturing space, there's a silver lining </w:t>
      </w:r>
      <w:r w:rsidRPr="004F0E24">
        <w:rPr>
          <w:sz w:val="14"/>
        </w:rPr>
        <w:t>to the dark cloud of the trade war</w:t>
      </w:r>
      <w:r w:rsidRPr="00845C6A">
        <w:rPr>
          <w:u w:val="single"/>
        </w:rPr>
        <w:t>. Suddenly the risk-benefit calculation of investment in digitization starts to look more attractive, purely as an economic proposition</w:t>
      </w:r>
      <w:r w:rsidRPr="004F0E24">
        <w:rPr>
          <w:sz w:val="14"/>
        </w:rPr>
        <w:t xml:space="preserve">. For one, sourcing parts out of China is becoming riskier and potentially more expensive. With perfect timing, </w:t>
      </w:r>
      <w:hyperlink r:id="rId191" w:tgtFrame="_blank" w:history="1">
        <w:proofErr w:type="spellStart"/>
        <w:r w:rsidRPr="00845C6A">
          <w:rPr>
            <w:rStyle w:val="Hyperlink"/>
            <w:u w:val="single"/>
          </w:rPr>
          <w:t>Xometry</w:t>
        </w:r>
        <w:proofErr w:type="spellEnd"/>
      </w:hyperlink>
      <w:r w:rsidRPr="004F0E24">
        <w:rPr>
          <w:sz w:val="14"/>
        </w:rPr>
        <w:t xml:space="preserve">, a Gaithersburg, Md-based </w:t>
      </w:r>
      <w:hyperlink r:id="rId192" w:anchor="759d3c033688" w:tgtFrame="_self" w:history="1">
        <w:r w:rsidRPr="004F0E24">
          <w:rPr>
            <w:rStyle w:val="Hyperlink"/>
            <w:sz w:val="14"/>
          </w:rPr>
          <w:t xml:space="preserve">manufacturing platform </w:t>
        </w:r>
      </w:hyperlink>
      <w:r w:rsidRPr="004F0E24">
        <w:rPr>
          <w:sz w:val="14"/>
        </w:rPr>
        <w:t xml:space="preserve">which calls itself "the largest on-demand manufacturing marketplace," with more than 2500 U.S. manufacturing partners, </w:t>
      </w:r>
      <w:r w:rsidRPr="00845C6A">
        <w:rPr>
          <w:u w:val="single"/>
        </w:rPr>
        <w:t xml:space="preserve">just </w:t>
      </w:r>
      <w:hyperlink r:id="rId193" w:tgtFrame="_blank" w:history="1">
        <w:r w:rsidRPr="00845C6A">
          <w:rPr>
            <w:rStyle w:val="Hyperlink"/>
            <w:u w:val="single"/>
          </w:rPr>
          <w:t>announced</w:t>
        </w:r>
      </w:hyperlink>
      <w:r w:rsidRPr="00845C6A">
        <w:rPr>
          <w:u w:val="single"/>
        </w:rPr>
        <w:t xml:space="preserve"> a $50 million equity funding round</w:t>
      </w:r>
      <w:r w:rsidRPr="004F0E24">
        <w:rPr>
          <w:sz w:val="14"/>
        </w:rPr>
        <w:t xml:space="preserve"> </w:t>
      </w:r>
      <w:r w:rsidRPr="00845C6A">
        <w:rPr>
          <w:u w:val="single"/>
        </w:rPr>
        <w:t>to further build out its capabilities</w:t>
      </w:r>
      <w:r w:rsidRPr="004F0E24">
        <w:rPr>
          <w:sz w:val="14"/>
        </w:rPr>
        <w:t xml:space="preserve">. An article in the </w:t>
      </w:r>
      <w:hyperlink r:id="rId194" w:tgtFrame="_blank" w:history="1">
        <w:r w:rsidRPr="004F0E24">
          <w:rPr>
            <w:rStyle w:val="Hyperlink"/>
            <w:sz w:val="14"/>
          </w:rPr>
          <w:t>Wall Street Journal</w:t>
        </w:r>
      </w:hyperlink>
      <w:r w:rsidRPr="004F0E24">
        <w:rPr>
          <w:sz w:val="14"/>
        </w:rPr>
        <w:t xml:space="preserve"> noted that </w:t>
      </w:r>
      <w:proofErr w:type="spellStart"/>
      <w:r w:rsidRPr="00845C6A">
        <w:rPr>
          <w:u w:val="single"/>
        </w:rPr>
        <w:t>Xometry's</w:t>
      </w:r>
      <w:proofErr w:type="spellEnd"/>
      <w:r w:rsidRPr="00845C6A">
        <w:rPr>
          <w:u w:val="single"/>
        </w:rPr>
        <w:t xml:space="preserve"> business "can help blunt small companies’ exposure to price fluctuations and shortages</w:t>
      </w:r>
      <w:r w:rsidRPr="004F0E24">
        <w:rPr>
          <w:sz w:val="14"/>
        </w:rPr>
        <w:t xml:space="preserve"> as trade tensions and U.S. tariffs on steel and aluminum make prices more volatile." "We’ve definitely seen more requests for reshoring but I don’t think the tides have fully turned," adds Dave Evans, CEO and co-founder at </w:t>
      </w:r>
      <w:hyperlink r:id="rId195" w:tgtFrame="_blank" w:history="1">
        <w:proofErr w:type="spellStart"/>
        <w:r w:rsidRPr="004F0E24">
          <w:rPr>
            <w:rStyle w:val="Hyperlink"/>
            <w:sz w:val="14"/>
          </w:rPr>
          <w:t>Fictiv</w:t>
        </w:r>
        <w:proofErr w:type="spellEnd"/>
      </w:hyperlink>
      <w:r w:rsidRPr="004F0E24">
        <w:rPr>
          <w:sz w:val="14"/>
        </w:rPr>
        <w:t xml:space="preserve">, a high-profile San Francisco-based </w:t>
      </w:r>
      <w:hyperlink r:id="rId196" w:anchor="759d3c033688" w:tgtFrame="_self" w:history="1">
        <w:r w:rsidRPr="004F0E24">
          <w:rPr>
            <w:rStyle w:val="Hyperlink"/>
            <w:sz w:val="14"/>
          </w:rPr>
          <w:t>manufacturing platform</w:t>
        </w:r>
      </w:hyperlink>
      <w:r w:rsidRPr="004F0E24">
        <w:rPr>
          <w:sz w:val="14"/>
        </w:rPr>
        <w:t>. Rather, says Evans, companies are "tariff engineering" their product to reduce costs by making specific parts or assembling locally in the U.S. For manufacturers of robotics and other industrial automation equipment, the trade war is a mixed bag. On the one hand</w:t>
      </w:r>
      <w:r w:rsidRPr="00845C6A">
        <w:rPr>
          <w:u w:val="single"/>
        </w:rPr>
        <w:t>, domestic companies are gearing up to invest more in robotics.</w:t>
      </w:r>
      <w:r w:rsidRPr="004F0E24">
        <w:rPr>
          <w:sz w:val="14"/>
        </w:rPr>
        <w:t xml:space="preserve"> On the other hand, China has been investing heavily in automation, and those markets may be in trouble as the trade war heats up. For now, manufacturers are still hoping that the China-US trade war will turn out to be only a skirmish. But </w:t>
      </w:r>
      <w:r w:rsidRPr="00845C6A">
        <w:rPr>
          <w:u w:val="single"/>
        </w:rPr>
        <w:t>at some point, companies that have relied on China for their production will decide that the combination of trade tensions and new technology and new business models</w:t>
      </w:r>
      <w:r w:rsidRPr="004F0E24">
        <w:rPr>
          <w:sz w:val="14"/>
        </w:rPr>
        <w:t xml:space="preserve">--what we have called the </w:t>
      </w:r>
      <w:hyperlink r:id="rId197" w:anchor="46d3567b7629" w:tgtFrame="_self" w:history="1">
        <w:r w:rsidRPr="004F0E24">
          <w:rPr>
            <w:rStyle w:val="Hyperlink"/>
            <w:sz w:val="14"/>
          </w:rPr>
          <w:t>Internet of Goods</w:t>
        </w:r>
      </w:hyperlink>
      <w:r w:rsidRPr="004F0E24">
        <w:rPr>
          <w:sz w:val="14"/>
        </w:rPr>
        <w:t>--</w:t>
      </w:r>
      <w:r w:rsidRPr="00845C6A">
        <w:rPr>
          <w:u w:val="single"/>
        </w:rPr>
        <w:t>make it more profitable to produce in the domestic market for the domestic market</w:t>
      </w:r>
      <w:r w:rsidRPr="004F0E24">
        <w:rPr>
          <w:sz w:val="14"/>
        </w:rPr>
        <w:t>. And that's when the digital revolution in manufacturing will really take off.</w:t>
      </w:r>
    </w:p>
    <w:p w14:paraId="22B1FF67" w14:textId="3775EEA6" w:rsidR="00A35ABC" w:rsidRDefault="00A35ABC" w:rsidP="00A35ABC">
      <w:pPr>
        <w:pStyle w:val="Heading3"/>
      </w:pPr>
      <w:r>
        <w:t xml:space="preserve">Impact Turn – Trade war Solves IP </w:t>
      </w:r>
    </w:p>
    <w:p w14:paraId="219FE477" w14:textId="77777777" w:rsidR="00A35ABC" w:rsidRDefault="00A35ABC" w:rsidP="00A35ABC">
      <w:pPr>
        <w:pStyle w:val="Heading4"/>
      </w:pPr>
      <w:r>
        <w:t>Trade war necessary to curb IP theft</w:t>
      </w:r>
    </w:p>
    <w:p w14:paraId="0E0C7F1A" w14:textId="77777777" w:rsidR="00A35ABC" w:rsidRPr="001F5DA4" w:rsidRDefault="007A47A0" w:rsidP="00A35ABC">
      <w:hyperlink r:id="rId198" w:history="1">
        <w:r w:rsidR="00A35ABC" w:rsidRPr="001F5DA4">
          <w:rPr>
            <w:rStyle w:val="Hyperlink"/>
          </w:rPr>
          <w:t xml:space="preserve">Karen </w:t>
        </w:r>
        <w:r w:rsidR="00A35ABC" w:rsidRPr="007B004C">
          <w:rPr>
            <w:rStyle w:val="Hyperlink"/>
            <w:b/>
            <w:sz w:val="26"/>
            <w:szCs w:val="26"/>
          </w:rPr>
          <w:t>Yeung</w:t>
        </w:r>
      </w:hyperlink>
      <w:r w:rsidR="00A35ABC" w:rsidRPr="001F5DA4">
        <w:t xml:space="preserve"> </w:t>
      </w:r>
      <w:r w:rsidR="00A35ABC" w:rsidRPr="007B004C">
        <w:rPr>
          <w:b/>
          <w:sz w:val="26"/>
          <w:szCs w:val="26"/>
        </w:rPr>
        <w:t>and</w:t>
      </w:r>
      <w:r w:rsidR="00A35ABC" w:rsidRPr="001F5DA4">
        <w:t xml:space="preserve"> </w:t>
      </w:r>
      <w:hyperlink r:id="rId199" w:history="1">
        <w:r w:rsidR="00A35ABC" w:rsidRPr="001F5DA4">
          <w:rPr>
            <w:rStyle w:val="Hyperlink"/>
          </w:rPr>
          <w:t xml:space="preserve">Sidney </w:t>
        </w:r>
        <w:r w:rsidR="00A35ABC" w:rsidRPr="007B004C">
          <w:rPr>
            <w:rStyle w:val="Hyperlink"/>
            <w:b/>
            <w:sz w:val="26"/>
            <w:szCs w:val="26"/>
          </w:rPr>
          <w:t>Leng</w:t>
        </w:r>
      </w:hyperlink>
      <w:r w:rsidR="00A35ABC" w:rsidRPr="001F5DA4">
        <w:t>, 2-25-</w:t>
      </w:r>
      <w:r w:rsidR="00A35ABC" w:rsidRPr="007B004C">
        <w:rPr>
          <w:b/>
          <w:sz w:val="26"/>
          <w:szCs w:val="26"/>
        </w:rPr>
        <w:t>19</w:t>
      </w:r>
      <w:r w:rsidR="00A35ABC" w:rsidRPr="001F5DA4">
        <w:t xml:space="preserve">, Karen Yeung joined the Post in 2017 after more than 15 years' experience on global newswires in Hong Kong and Shanghai, Sidney </w:t>
      </w:r>
      <w:proofErr w:type="spellStart"/>
      <w:r w:rsidR="00A35ABC" w:rsidRPr="001F5DA4">
        <w:t>Leng</w:t>
      </w:r>
      <w:proofErr w:type="spellEnd"/>
      <w:r w:rsidR="00A35ABC" w:rsidRPr="001F5DA4">
        <w:t xml:space="preserve"> joined the Post in 2015 after spending a year and a half working for US media, including National Public Radio and Foreign Policy Magazine. “US-China trade war: Can China meet US demands on IP theft and forced technology transfer?</w:t>
      </w:r>
      <w:r w:rsidR="00A35ABC">
        <w:t xml:space="preserve">”, South China Morning Post, 6-28-19, </w:t>
      </w:r>
      <w:hyperlink r:id="rId200" w:history="1">
        <w:r w:rsidR="00A35ABC">
          <w:rPr>
            <w:rStyle w:val="Hyperlink"/>
          </w:rPr>
          <w:t>https://www.scmp.com/economy/china-economy/article/2187312/us-china-trade-war-can-china-meet-us-demands-ip-theft-and</w:t>
        </w:r>
      </w:hyperlink>
      <w:r w:rsidR="00A35ABC">
        <w:t>, AR</w:t>
      </w:r>
    </w:p>
    <w:p w14:paraId="1074C212" w14:textId="77777777" w:rsidR="00A35ABC" w:rsidRDefault="00A35ABC" w:rsidP="00A35ABC">
      <w:pPr>
        <w:rPr>
          <w:u w:val="single"/>
        </w:rPr>
      </w:pPr>
      <w:r w:rsidRPr="00A44B4B">
        <w:rPr>
          <w:sz w:val="14"/>
        </w:rPr>
        <w:t xml:space="preserve"> . </w:t>
      </w:r>
      <w:r w:rsidRPr="001F5DA4">
        <w:rPr>
          <w:u w:val="single"/>
        </w:rPr>
        <w:t>The US demand: intellectual property protection</w:t>
      </w:r>
      <w:r w:rsidRPr="00A44B4B">
        <w:rPr>
          <w:sz w:val="14"/>
        </w:rPr>
        <w:t xml:space="preserve"> and an end to forced technology transfer Foreign companies complain that </w:t>
      </w:r>
      <w:r w:rsidRPr="001F5DA4">
        <w:rPr>
          <w:u w:val="single"/>
        </w:rPr>
        <w:t xml:space="preserve">China uses administrative tools </w:t>
      </w:r>
      <w:r w:rsidRPr="00A44B4B">
        <w:rPr>
          <w:sz w:val="14"/>
        </w:rPr>
        <w:t xml:space="preserve">such as foreign ownership restrictions, business licensing and product </w:t>
      </w:r>
      <w:r w:rsidRPr="001F5DA4">
        <w:rPr>
          <w:u w:val="single"/>
        </w:rPr>
        <w:t>approvals to “coerce” the firms to transfer technology and intellectual property (IP) to Chinese entities.</w:t>
      </w:r>
      <w:r w:rsidRPr="00A44B4B">
        <w:rPr>
          <w:sz w:val="14"/>
        </w:rPr>
        <w:t xml:space="preserve"> This is often claimed to be the key to gaining access to a huge consumer market in a nation of 1.4 billion people. </w:t>
      </w:r>
      <w:r w:rsidRPr="001F5DA4">
        <w:rPr>
          <w:u w:val="single"/>
        </w:rPr>
        <w:t>Systemic IP theft in China costs US companies at least US$50 billion per year</w:t>
      </w:r>
      <w:r w:rsidRPr="00A44B4B">
        <w:rPr>
          <w:sz w:val="14"/>
        </w:rPr>
        <w:t xml:space="preserve">, according to a US Trade Representative (USTR) report published in April 2018, following an investigation under Section 301 of the Trade Act of 1974. </w:t>
      </w:r>
      <w:r w:rsidRPr="001F5DA4">
        <w:rPr>
          <w:u w:val="single"/>
        </w:rPr>
        <w:t xml:space="preserve">That was the legal basis for the US’ imposing a 25 per cent tariff </w:t>
      </w:r>
      <w:r w:rsidRPr="004E2194">
        <w:rPr>
          <w:u w:val="single"/>
        </w:rPr>
        <w:t xml:space="preserve">on US$50 </w:t>
      </w:r>
      <w:proofErr w:type="spellStart"/>
      <w:r w:rsidRPr="004E2194">
        <w:rPr>
          <w:u w:val="single"/>
        </w:rPr>
        <w:t>billion</w:t>
      </w:r>
      <w:proofErr w:type="spellEnd"/>
      <w:r w:rsidRPr="004E2194">
        <w:rPr>
          <w:u w:val="single"/>
        </w:rPr>
        <w:t xml:space="preserve"> of</w:t>
      </w:r>
      <w:r w:rsidRPr="001F5DA4">
        <w:rPr>
          <w:u w:val="single"/>
        </w:rPr>
        <w:t xml:space="preserve"> Chinese imports </w:t>
      </w:r>
      <w:r w:rsidRPr="00A44B4B">
        <w:rPr>
          <w:sz w:val="14"/>
        </w:rPr>
        <w:t xml:space="preserve">starting in July last year </w:t>
      </w:r>
      <w:r w:rsidRPr="001F5DA4">
        <w:rPr>
          <w:u w:val="single"/>
        </w:rPr>
        <w:t xml:space="preserve">and an additional 10 per cent </w:t>
      </w:r>
      <w:r w:rsidRPr="004E2194">
        <w:rPr>
          <w:u w:val="single"/>
        </w:rPr>
        <w:t xml:space="preserve">tariff on US$200 </w:t>
      </w:r>
      <w:proofErr w:type="spellStart"/>
      <w:r w:rsidRPr="004E2194">
        <w:rPr>
          <w:u w:val="single"/>
        </w:rPr>
        <w:t>billion</w:t>
      </w:r>
      <w:proofErr w:type="spellEnd"/>
      <w:r w:rsidRPr="001F5DA4">
        <w:rPr>
          <w:u w:val="single"/>
        </w:rPr>
        <w:t xml:space="preserve"> of imports from September</w:t>
      </w:r>
      <w:r w:rsidRPr="00A44B4B">
        <w:rPr>
          <w:sz w:val="14"/>
        </w:rPr>
        <w:t>.</w:t>
      </w:r>
      <w:r w:rsidRPr="001F5DA4">
        <w:rPr>
          <w:u w:val="single"/>
        </w:rPr>
        <w:t xml:space="preserve"> The US claims the Chinese government is coordinating an espionage campaign </w:t>
      </w:r>
      <w:r w:rsidRPr="00A44B4B">
        <w:rPr>
          <w:sz w:val="14"/>
        </w:rPr>
        <w:t xml:space="preserve">designed </w:t>
      </w:r>
      <w:r w:rsidRPr="001F5DA4">
        <w:rPr>
          <w:u w:val="single"/>
        </w:rPr>
        <w:t>to</w:t>
      </w:r>
      <w:r w:rsidRPr="00A44B4B">
        <w:rPr>
          <w:sz w:val="14"/>
        </w:rPr>
        <w:t xml:space="preserve"> </w:t>
      </w:r>
      <w:r w:rsidRPr="001F5DA4">
        <w:rPr>
          <w:u w:val="single"/>
        </w:rPr>
        <w:t>capture cutting-edge</w:t>
      </w:r>
      <w:r w:rsidRPr="00A44B4B">
        <w:rPr>
          <w:sz w:val="14"/>
        </w:rPr>
        <w:t xml:space="preserve"> </w:t>
      </w:r>
      <w:r w:rsidRPr="001F5DA4">
        <w:rPr>
          <w:u w:val="single"/>
        </w:rPr>
        <w:t>technology</w:t>
      </w:r>
      <w:r w:rsidRPr="00A44B4B">
        <w:rPr>
          <w:sz w:val="14"/>
        </w:rPr>
        <w:t xml:space="preserve"> to boost industrial policy</w:t>
      </w:r>
      <w:r w:rsidRPr="001F5DA4">
        <w:rPr>
          <w:u w:val="single"/>
        </w:rPr>
        <w:t>. Outright theft of US IP</w:t>
      </w:r>
      <w:r w:rsidRPr="00A44B4B">
        <w:rPr>
          <w:sz w:val="14"/>
        </w:rPr>
        <w:t xml:space="preserve"> is a key </w:t>
      </w:r>
      <w:r w:rsidRPr="001F5DA4">
        <w:rPr>
          <w:u w:val="single"/>
        </w:rPr>
        <w:t>part of this strategy</w:t>
      </w:r>
      <w:r w:rsidRPr="00A44B4B">
        <w:rPr>
          <w:sz w:val="14"/>
        </w:rPr>
        <w:t xml:space="preserve">, the US argues. </w:t>
      </w:r>
      <w:r w:rsidRPr="001F5DA4">
        <w:rPr>
          <w:u w:val="single"/>
        </w:rPr>
        <w:t>In addition,</w:t>
      </w:r>
      <w:r w:rsidRPr="00A44B4B">
        <w:rPr>
          <w:sz w:val="14"/>
        </w:rPr>
        <w:t xml:space="preserve"> the US said </w:t>
      </w:r>
      <w:r w:rsidRPr="001F5DA4">
        <w:rPr>
          <w:u w:val="single"/>
        </w:rPr>
        <w:t>Beijing has strived for years to acquire US companies</w:t>
      </w:r>
      <w:r w:rsidRPr="00A44B4B">
        <w:rPr>
          <w:sz w:val="14"/>
        </w:rPr>
        <w:t xml:space="preserve"> to obtain</w:t>
      </w:r>
      <w:r w:rsidRPr="001F5DA4">
        <w:rPr>
          <w:u w:val="single"/>
        </w:rPr>
        <w:t xml:space="preserve"> trade secrets and commercial information </w:t>
      </w:r>
      <w:r w:rsidRPr="00A44B4B">
        <w:rPr>
          <w:sz w:val="14"/>
        </w:rPr>
        <w:t xml:space="preserve">in key industries to gain a commercial advantage over US firms. </w:t>
      </w:r>
      <w:r w:rsidRPr="001F5DA4">
        <w:rPr>
          <w:u w:val="single"/>
        </w:rPr>
        <w:t>Some</w:t>
      </w:r>
      <w:r w:rsidRPr="00A44B4B">
        <w:rPr>
          <w:sz w:val="14"/>
        </w:rPr>
        <w:t xml:space="preserve"> foreign </w:t>
      </w:r>
      <w:r w:rsidRPr="001F5DA4">
        <w:rPr>
          <w:u w:val="single"/>
        </w:rPr>
        <w:t>businesses in China</w:t>
      </w:r>
      <w:r w:rsidRPr="00A44B4B">
        <w:rPr>
          <w:sz w:val="14"/>
        </w:rPr>
        <w:t xml:space="preserve"> are </w:t>
      </w:r>
      <w:r w:rsidRPr="001F5DA4">
        <w:rPr>
          <w:u w:val="single"/>
        </w:rPr>
        <w:t>still required to form joint ventures</w:t>
      </w:r>
      <w:r w:rsidRPr="00A44B4B">
        <w:rPr>
          <w:sz w:val="14"/>
        </w:rPr>
        <w:t xml:space="preserve"> with Chinese companies, despite a recent relaxing of foreign ownership requirements in a few mature sectors. </w:t>
      </w:r>
      <w:r w:rsidRPr="001F5DA4">
        <w:rPr>
          <w:u w:val="single"/>
        </w:rPr>
        <w:t>These joint ventures often require some level of technology transfer.</w:t>
      </w:r>
      <w:r w:rsidRPr="00A44B4B">
        <w:rPr>
          <w:sz w:val="14"/>
        </w:rPr>
        <w:t xml:space="preserve"> </w:t>
      </w:r>
      <w:r w:rsidRPr="001F5DA4">
        <w:rPr>
          <w:u w:val="single"/>
        </w:rPr>
        <w:t>The US</w:t>
      </w:r>
      <w:r w:rsidRPr="00A44B4B">
        <w:rPr>
          <w:sz w:val="14"/>
        </w:rPr>
        <w:t xml:space="preserve"> also </w:t>
      </w:r>
      <w:r w:rsidRPr="001F5DA4">
        <w:rPr>
          <w:u w:val="single"/>
        </w:rPr>
        <w:t>charges that Chinese agents have physically broken into US corporate offices</w:t>
      </w:r>
      <w:r w:rsidRPr="00A44B4B">
        <w:rPr>
          <w:sz w:val="14"/>
        </w:rPr>
        <w:t xml:space="preserve">, while China </w:t>
      </w:r>
      <w:r w:rsidRPr="001F5DA4">
        <w:rPr>
          <w:u w:val="single"/>
        </w:rPr>
        <w:t xml:space="preserve">and Chinese companies have repeatedly paid off corporate </w:t>
      </w:r>
      <w:r w:rsidRPr="004E2194">
        <w:rPr>
          <w:u w:val="single"/>
        </w:rPr>
        <w:t>insiders at</w:t>
      </w:r>
      <w:r w:rsidRPr="00A44B4B">
        <w:rPr>
          <w:sz w:val="14"/>
        </w:rPr>
        <w:t xml:space="preserve"> US and other </w:t>
      </w:r>
      <w:r w:rsidRPr="004E2194">
        <w:rPr>
          <w:u w:val="single"/>
        </w:rPr>
        <w:t>Western</w:t>
      </w:r>
      <w:r w:rsidRPr="00A44B4B">
        <w:rPr>
          <w:sz w:val="14"/>
        </w:rPr>
        <w:t xml:space="preserve"> </w:t>
      </w:r>
      <w:r w:rsidRPr="001F5DA4">
        <w:rPr>
          <w:u w:val="single"/>
        </w:rPr>
        <w:t xml:space="preserve">companies to simply walk out the door with high-value trade secrets. </w:t>
      </w:r>
    </w:p>
    <w:p w14:paraId="6A45D3CD" w14:textId="77777777" w:rsidR="00A35ABC" w:rsidRDefault="00A35ABC" w:rsidP="00A35ABC"/>
    <w:p w14:paraId="13DB4035" w14:textId="77777777" w:rsidR="00A35ABC" w:rsidRDefault="00A35ABC" w:rsidP="00A35ABC">
      <w:pPr>
        <w:pStyle w:val="Heading4"/>
      </w:pPr>
      <w:r>
        <w:t>IP theft causes recession and loss of US military dominance that is permanent because of low interest rates and political gridlock</w:t>
      </w:r>
    </w:p>
    <w:p w14:paraId="5D3AF7D6" w14:textId="77777777" w:rsidR="00A35ABC" w:rsidRPr="004E08CE" w:rsidRDefault="00A35ABC" w:rsidP="00A35ABC">
      <w:r w:rsidRPr="007B004C">
        <w:rPr>
          <w:b/>
          <w:sz w:val="26"/>
          <w:szCs w:val="26"/>
        </w:rPr>
        <w:t>Mathews</w:t>
      </w:r>
      <w:r w:rsidRPr="004E08CE">
        <w:t xml:space="preserve"> Chris, 6-4-</w:t>
      </w:r>
      <w:r w:rsidRPr="007B004C">
        <w:rPr>
          <w:b/>
          <w:sz w:val="26"/>
          <w:szCs w:val="26"/>
        </w:rPr>
        <w:t>19</w:t>
      </w:r>
      <w:r w:rsidRPr="004E08CE">
        <w:t>, Mathews is a Market Watch report and David McCormick is chief executive of the world’s largest and</w:t>
      </w:r>
      <w:hyperlink r:id="rId201" w:history="1">
        <w:r w:rsidRPr="004E08CE">
          <w:rPr>
            <w:rStyle w:val="Hyperlink"/>
          </w:rPr>
          <w:t xml:space="preserve"> arguably most successful hedge fund</w:t>
        </w:r>
      </w:hyperlink>
      <w:r w:rsidRPr="004E08CE">
        <w:t xml:space="preserve"> and a former Treasury Department official, </w:t>
      </w:r>
      <w:r>
        <w:t>“</w:t>
      </w:r>
      <w:r w:rsidRPr="004E08CE">
        <w:t>Chinese IP theft is a ‘profoundly real challenge’ for U.S. economy, says Bridgewater’s McCormick</w:t>
      </w:r>
      <w:r>
        <w:t xml:space="preserve">”, Market Watch, 6-28-19, </w:t>
      </w:r>
      <w:hyperlink r:id="rId202" w:history="1">
        <w:r>
          <w:rPr>
            <w:rStyle w:val="Hyperlink"/>
          </w:rPr>
          <w:t>https://www.marketwatch.com/story/chinese-ip-theft-is-a-profoundly-real-challenge-for-us-economy-says-bridgewaters-mccormick-2019-06-04</w:t>
        </w:r>
      </w:hyperlink>
      <w:r>
        <w:t>, AR</w:t>
      </w:r>
    </w:p>
    <w:p w14:paraId="3A42AAA1" w14:textId="77777777" w:rsidR="00A35ABC" w:rsidRDefault="00A35ABC" w:rsidP="00A35ABC">
      <w:pPr>
        <w:rPr>
          <w:u w:val="single"/>
        </w:rPr>
      </w:pPr>
      <w:r w:rsidRPr="004E08CE">
        <w:rPr>
          <w:u w:val="single"/>
        </w:rPr>
        <w:t>David McCormick</w:t>
      </w:r>
      <w:r w:rsidRPr="00A44B4B">
        <w:rPr>
          <w:sz w:val="14"/>
        </w:rPr>
        <w:t xml:space="preserve"> — co-chief executive of the world’s largest and</w:t>
      </w:r>
      <w:hyperlink r:id="rId203" w:history="1">
        <w:r w:rsidRPr="00A44B4B">
          <w:rPr>
            <w:rStyle w:val="Hyperlink"/>
            <w:sz w:val="14"/>
          </w:rPr>
          <w:t xml:space="preserve"> arguably most successful hedge fund</w:t>
        </w:r>
      </w:hyperlink>
      <w:r w:rsidRPr="00A44B4B">
        <w:rPr>
          <w:sz w:val="14"/>
        </w:rPr>
        <w:t xml:space="preserve"> and </w:t>
      </w:r>
      <w:r w:rsidRPr="004E08CE">
        <w:rPr>
          <w:u w:val="single"/>
        </w:rPr>
        <w:t>a former Treasury Department official</w:t>
      </w:r>
      <w:r w:rsidRPr="00A44B4B">
        <w:rPr>
          <w:sz w:val="14"/>
        </w:rPr>
        <w:t xml:space="preserve"> — has a unique vantage point to judge both government policy and financial markets, which he said has left him less than optimistic about growing trade and geopolitical tensions between the U.S. and China. Before joining Bridgewater Associates in 2009, McCormick served as undersecretary of the Treasury for international affairs during the George W. Bush administration, where he got an upfront look at U.S. trade policy in action, as well as the politics of crisis management during the financial crisis. The relationship between the U.S. and China will be “the defining relationship of our time,” McCormick said, during an interview at the Bloomberg Invest conference Tuesday in New York. He</w:t>
      </w:r>
      <w:r w:rsidRPr="004E08CE">
        <w:rPr>
          <w:u w:val="single"/>
        </w:rPr>
        <w:t xml:space="preserve"> argued that the Trump administration is right to drive a hard bargain over the issue of intellectual property theft, with China</w:t>
      </w:r>
      <w:r w:rsidRPr="00A44B4B">
        <w:rPr>
          <w:sz w:val="14"/>
        </w:rPr>
        <w:t xml:space="preserve"> and the rest of the world. “That challenge is a very profoundly real challenge,” </w:t>
      </w:r>
      <w:r w:rsidRPr="004E08CE">
        <w:rPr>
          <w:u w:val="single"/>
        </w:rPr>
        <w:t xml:space="preserve">McCormick said, adding that </w:t>
      </w:r>
      <w:proofErr w:type="spellStart"/>
      <w:r w:rsidRPr="004E08CE">
        <w:rPr>
          <w:u w:val="single"/>
        </w:rPr>
        <w:t>its</w:t>
      </w:r>
      <w:proofErr w:type="spellEnd"/>
      <w:r w:rsidRPr="004E08CE">
        <w:rPr>
          <w:u w:val="single"/>
        </w:rPr>
        <w:t xml:space="preserve"> a problem with two facets: economic and military. </w:t>
      </w:r>
      <w:r w:rsidRPr="00A44B4B">
        <w:rPr>
          <w:sz w:val="14"/>
        </w:rPr>
        <w:t>Worries over an escalating U.S.-China trade war were blamed in large part for</w:t>
      </w:r>
      <w:hyperlink r:id="rId204" w:history="1">
        <w:r w:rsidRPr="00A44B4B">
          <w:rPr>
            <w:rStyle w:val="Hyperlink"/>
            <w:sz w:val="14"/>
          </w:rPr>
          <w:t xml:space="preserve"> a stock-market retreat in May</w:t>
        </w:r>
      </w:hyperlink>
      <w:r w:rsidRPr="00A44B4B">
        <w:rPr>
          <w:sz w:val="14"/>
        </w:rPr>
        <w:t xml:space="preserve"> that saw the S&amp;P 500 </w:t>
      </w:r>
      <w:hyperlink r:id="rId205" w:history="1">
        <w:r w:rsidRPr="00A44B4B">
          <w:rPr>
            <w:rStyle w:val="Hyperlink"/>
            <w:sz w:val="14"/>
          </w:rPr>
          <w:t>SPX, +0.58%</w:t>
        </w:r>
      </w:hyperlink>
      <w:r w:rsidRPr="00A44B4B">
        <w:rPr>
          <w:sz w:val="14"/>
        </w:rPr>
        <w:t xml:space="preserve"> and Dow Jones Industrial Average </w:t>
      </w:r>
      <w:hyperlink r:id="rId206" w:history="1">
        <w:r w:rsidRPr="00A44B4B">
          <w:rPr>
            <w:rStyle w:val="Hyperlink"/>
            <w:sz w:val="14"/>
          </w:rPr>
          <w:t>DJIA, +0.28%</w:t>
        </w:r>
      </w:hyperlink>
      <w:r w:rsidRPr="00A44B4B">
        <w:rPr>
          <w:sz w:val="14"/>
        </w:rPr>
        <w:t xml:space="preserve"> fall more than 6%. Stocks extended a decline on Monday in a tech-led selloff tied to worries about increased regulatory scrutiny of major industry players, but </w:t>
      </w:r>
      <w:hyperlink r:id="rId207" w:history="1">
        <w:r w:rsidRPr="00A44B4B">
          <w:rPr>
            <w:rStyle w:val="Hyperlink"/>
            <w:sz w:val="14"/>
          </w:rPr>
          <w:t>rebounded sharply on Tuesday</w:t>
        </w:r>
      </w:hyperlink>
      <w:r w:rsidRPr="00A44B4B">
        <w:rPr>
          <w:sz w:val="14"/>
        </w:rPr>
        <w:t xml:space="preserve"> on more upbeat comments on trade negotiations by Chinese officials as well as remarks by Federal Reserve Chairman Jerome Powell that were taken as a sign the central bank is leaving the door open to rate cuts</w:t>
      </w:r>
      <w:r w:rsidRPr="004E08CE">
        <w:rPr>
          <w:u w:val="single"/>
        </w:rPr>
        <w:t>. If the U.S. is lax about its rivals stealing intellectual property, “it ultimately creates an indigenous capability somewhere else, and there are economic costs associated with that</w:t>
      </w:r>
      <w:r w:rsidRPr="00A44B4B">
        <w:rPr>
          <w:sz w:val="14"/>
        </w:rPr>
        <w:t xml:space="preserve">,” he said. </w:t>
      </w:r>
      <w:proofErr w:type="spellStart"/>
      <w:proofErr w:type="gramStart"/>
      <w:r w:rsidRPr="00A44B4B">
        <w:rPr>
          <w:sz w:val="14"/>
        </w:rPr>
        <w:t>X“</w:t>
      </w:r>
      <w:proofErr w:type="gramEnd"/>
      <w:r w:rsidRPr="004E08CE">
        <w:rPr>
          <w:u w:val="single"/>
        </w:rPr>
        <w:t>The</w:t>
      </w:r>
      <w:proofErr w:type="spellEnd"/>
      <w:r w:rsidRPr="004E08CE">
        <w:rPr>
          <w:u w:val="single"/>
        </w:rPr>
        <w:t xml:space="preserve"> other challenge is new technologies are very difficult to define as commercial or military. Many of them are dual use,</w:t>
      </w:r>
      <w:r w:rsidRPr="00A44B4B">
        <w:rPr>
          <w:sz w:val="14"/>
        </w:rPr>
        <w:t>” he said, adding that policy makers must be vigilant in determining which technologies should be shared by U.S. corporations with partners or governments abroad, as</w:t>
      </w:r>
      <w:r w:rsidRPr="004E08CE">
        <w:rPr>
          <w:u w:val="single"/>
        </w:rPr>
        <w:t xml:space="preserve"> this technological transfer could erode U.S. military dominance</w:t>
      </w:r>
      <w:r w:rsidRPr="00A44B4B">
        <w:rPr>
          <w:sz w:val="14"/>
        </w:rPr>
        <w:t>. It is for this reason, McCormick argued, that the Trump administration’s tough-on-China stance has become a bipartisan pose, pointing out that the actions aimed at Chinese telecommunications giant Huawei Technologies Inc. were made possible by new bipartisan legislation that enhanced the U.S. government’s ability to regulate incoming investment and exports</w:t>
      </w:r>
      <w:r w:rsidRPr="004E08CE">
        <w:rPr>
          <w:u w:val="single"/>
        </w:rPr>
        <w:t>.</w:t>
      </w:r>
      <w:r w:rsidRPr="00A44B4B">
        <w:rPr>
          <w:sz w:val="14"/>
        </w:rPr>
        <w:t xml:space="preserve"> That doesn’t mean that he is confident that the U.S. will be able to successfully negotiate its rivalry with China, which benefits from the cumulative wisdom of policy makers who have been managing the Chinese economy, and relations with the U.S., for decades. “There is a very competent set of people” negotiating with the Trump administration, he said. “The continuity, the sophistication, the understanding of the US, the understanding of the circumstances, is very significant.” Meanwhile</w:t>
      </w:r>
      <w:r w:rsidRPr="004E08CE">
        <w:rPr>
          <w:u w:val="single"/>
        </w:rPr>
        <w:t xml:space="preserve">, Americans should also be wary </w:t>
      </w:r>
      <w:r w:rsidRPr="00A44B4B">
        <w:rPr>
          <w:sz w:val="14"/>
        </w:rPr>
        <w:t xml:space="preserve">of whether U.S. policy makers have the wherewithal </w:t>
      </w:r>
      <w:r w:rsidRPr="004E08CE">
        <w:rPr>
          <w:u w:val="single"/>
        </w:rPr>
        <w:t>to manage the economy through the next recession</w:t>
      </w:r>
      <w:r w:rsidRPr="00A44B4B">
        <w:rPr>
          <w:sz w:val="14"/>
        </w:rPr>
        <w:t>. McCormick lamented that the response to the 2008 financial crisis mounted first by the Bush administration and then continuing in the Obama years wouldn’t be possible today. “</w:t>
      </w:r>
      <w:r w:rsidRPr="004E08CE">
        <w:rPr>
          <w:u w:val="single"/>
        </w:rPr>
        <w:t>The tools available [to policy makers] are much more limited than they were</w:t>
      </w:r>
      <w:r w:rsidRPr="00A44B4B">
        <w:rPr>
          <w:sz w:val="14"/>
        </w:rPr>
        <w:t xml:space="preserve"> during my time,” McCormick said. First, </w:t>
      </w:r>
      <w:r w:rsidRPr="004E08CE">
        <w:rPr>
          <w:u w:val="single"/>
        </w:rPr>
        <w:t>already low interest rates will make it difficult for the Federal Reserve to counter a recession</w:t>
      </w:r>
      <w:r w:rsidRPr="00A44B4B">
        <w:rPr>
          <w:sz w:val="14"/>
        </w:rPr>
        <w:t xml:space="preserve">, given that </w:t>
      </w:r>
      <w:r w:rsidRPr="004E08CE">
        <w:rPr>
          <w:u w:val="single"/>
        </w:rPr>
        <w:t>the fed-funds rate is not even 2.5%,</w:t>
      </w:r>
      <w:r w:rsidRPr="00A44B4B">
        <w:rPr>
          <w:sz w:val="14"/>
        </w:rPr>
        <w:t xml:space="preserve"> and the Fed typically lowers rates by twice that much in response to recessions. “But I think the most important thing is that</w:t>
      </w:r>
      <w:r w:rsidRPr="004E08CE">
        <w:rPr>
          <w:u w:val="single"/>
        </w:rPr>
        <w:t xml:space="preserve"> they are more constrained than ever because of the politics of the day,”</w:t>
      </w:r>
      <w:r w:rsidRPr="00A44B4B">
        <w:rPr>
          <w:sz w:val="14"/>
        </w:rPr>
        <w:t xml:space="preserve"> McCormick said. “If you go back to those days of </w:t>
      </w:r>
      <w:r w:rsidRPr="004E08CE">
        <w:rPr>
          <w:u w:val="single"/>
        </w:rPr>
        <w:t>the financial crisis</w:t>
      </w:r>
      <w:r w:rsidRPr="00A44B4B">
        <w:rPr>
          <w:sz w:val="14"/>
        </w:rPr>
        <w:t>, the</w:t>
      </w:r>
      <w:r w:rsidRPr="004E08CE">
        <w:rPr>
          <w:u w:val="single"/>
        </w:rPr>
        <w:t xml:space="preserve"> 2008</w:t>
      </w:r>
      <w:r w:rsidRPr="00A44B4B">
        <w:rPr>
          <w:sz w:val="14"/>
        </w:rPr>
        <w:t xml:space="preserve"> period, it </w:t>
      </w:r>
      <w:r w:rsidRPr="004E08CE">
        <w:rPr>
          <w:u w:val="single"/>
        </w:rPr>
        <w:t>was very controversial but ultimately both parties came together</w:t>
      </w:r>
      <w:r w:rsidRPr="00A44B4B">
        <w:rPr>
          <w:sz w:val="14"/>
        </w:rPr>
        <w:t xml:space="preserve"> to take the steps that happened under President Bush and President Obama,” he added. “</w:t>
      </w:r>
      <w:r w:rsidRPr="004E08CE">
        <w:rPr>
          <w:u w:val="single"/>
        </w:rPr>
        <w:t>If you look at the level of polarization today in the United States, it’s difficult to see how you could get the alignment that is needed.”</w:t>
      </w:r>
    </w:p>
    <w:p w14:paraId="2A98ACD2" w14:textId="77777777" w:rsidR="00A35ABC" w:rsidRDefault="00A35ABC" w:rsidP="00A35ABC">
      <w:pPr>
        <w:rPr>
          <w:u w:val="single"/>
        </w:rPr>
      </w:pPr>
    </w:p>
    <w:p w14:paraId="3E2AAEF5" w14:textId="77777777" w:rsidR="00A35ABC" w:rsidRDefault="00A35ABC" w:rsidP="00A35ABC">
      <w:pPr>
        <w:pStyle w:val="Heading4"/>
        <w:rPr>
          <w:b w:val="0"/>
          <w:sz w:val="22"/>
        </w:rPr>
      </w:pPr>
      <w:r w:rsidRPr="007A199D">
        <w:t xml:space="preserve">IP is key to sustaining the US dollar and maintaining </w:t>
      </w:r>
      <w:r>
        <w:t xml:space="preserve">dollar </w:t>
      </w:r>
      <w:proofErr w:type="spellStart"/>
      <w:r w:rsidRPr="007A199D">
        <w:t>heg</w:t>
      </w:r>
      <w:proofErr w:type="spellEnd"/>
      <w:r w:rsidRPr="007A199D">
        <w:br/>
      </w:r>
      <w:r w:rsidRPr="007A199D">
        <w:rPr>
          <w:b w:val="0"/>
          <w:sz w:val="22"/>
        </w:rPr>
        <w:t xml:space="preserve">Herman Mark </w:t>
      </w:r>
      <w:r w:rsidRPr="007B004C">
        <w:t>Schwartz</w:t>
      </w:r>
      <w:r w:rsidRPr="007A199D">
        <w:rPr>
          <w:b w:val="0"/>
          <w:sz w:val="22"/>
        </w:rPr>
        <w:t>, 5-27-</w:t>
      </w:r>
      <w:r w:rsidRPr="007B004C">
        <w:t>19</w:t>
      </w:r>
      <w:r w:rsidRPr="007A199D">
        <w:rPr>
          <w:b w:val="0"/>
          <w:sz w:val="22"/>
        </w:rPr>
        <w:t xml:space="preserve">, Herman Mark Schwartz is Professor of Politics at the University of Virginia, “American hegemony: intellectual property rights, dollar centrality, and infrastructural power”, </w:t>
      </w:r>
      <w:proofErr w:type="spellStart"/>
      <w:r w:rsidRPr="007A199D">
        <w:rPr>
          <w:b w:val="0"/>
          <w:sz w:val="22"/>
        </w:rPr>
        <w:t>Tandfonline</w:t>
      </w:r>
      <w:proofErr w:type="spellEnd"/>
      <w:r w:rsidRPr="007A199D">
        <w:rPr>
          <w:b w:val="0"/>
          <w:sz w:val="22"/>
        </w:rPr>
        <w:t xml:space="preserve"> Journal, 6-28-19, </w:t>
      </w:r>
      <w:hyperlink r:id="rId208" w:history="1">
        <w:r w:rsidRPr="007A199D">
          <w:rPr>
            <w:rStyle w:val="Hyperlink"/>
            <w:b w:val="0"/>
            <w:sz w:val="22"/>
          </w:rPr>
          <w:t>https://www.tandfonline.com/doi/full/10.1080/09692290.2019.1597754</w:t>
        </w:r>
      </w:hyperlink>
      <w:r w:rsidRPr="007A199D">
        <w:rPr>
          <w:b w:val="0"/>
          <w:sz w:val="22"/>
        </w:rPr>
        <w:t>, AR</w:t>
      </w:r>
    </w:p>
    <w:p w14:paraId="0686CF77" w14:textId="77777777" w:rsidR="00A35ABC" w:rsidRPr="00A44B4B" w:rsidRDefault="00A35ABC" w:rsidP="00A35ABC">
      <w:pPr>
        <w:rPr>
          <w:sz w:val="14"/>
        </w:rPr>
      </w:pPr>
      <w:r w:rsidRPr="00A44B4B">
        <w:rPr>
          <w:sz w:val="14"/>
        </w:rPr>
        <w:t xml:space="preserve">How does dollar centrality persist in the face of continuous US current account deficits and a steadily worsening net international investment position? </w:t>
      </w:r>
      <w:r w:rsidRPr="007A199D">
        <w:rPr>
          <w:u w:val="single"/>
        </w:rPr>
        <w:t>Two mechanisms create a structural basis for dollar centrality,</w:t>
      </w:r>
      <w:r w:rsidRPr="00A44B4B">
        <w:rPr>
          <w:sz w:val="14"/>
        </w:rPr>
        <w:t xml:space="preserve"> explaining how dollars enter global credit markets and why surplus countries continue to hold dollar-denominated assets. </w:t>
      </w:r>
      <w:r w:rsidRPr="007A199D">
        <w:rPr>
          <w:u w:val="single"/>
        </w:rPr>
        <w:t>First, institutional structures deriving from late development suppress domestic demand</w:t>
      </w:r>
      <w:r w:rsidRPr="00A44B4B">
        <w:rPr>
          <w:sz w:val="14"/>
        </w:rPr>
        <w:t xml:space="preserve"> </w:t>
      </w:r>
      <w:r w:rsidRPr="007A199D">
        <w:rPr>
          <w:u w:val="single"/>
        </w:rPr>
        <w:t>in</w:t>
      </w:r>
      <w:r w:rsidRPr="00A44B4B">
        <w:rPr>
          <w:sz w:val="14"/>
        </w:rPr>
        <w:t xml:space="preserve"> major current account surplus </w:t>
      </w:r>
      <w:r w:rsidRPr="007A199D">
        <w:rPr>
          <w:u w:val="single"/>
        </w:rPr>
        <w:t>countries, making them reliant on external demand for growth</w:t>
      </w:r>
      <w:r w:rsidRPr="00A44B4B">
        <w:rPr>
          <w:sz w:val="14"/>
        </w:rPr>
        <w:t xml:space="preserve">. Local banks recycle those dollars into the global economy, creating huge dollar liabilities and assets on their balance sheets. </w:t>
      </w:r>
      <w:r w:rsidRPr="007A199D">
        <w:rPr>
          <w:u w:val="single"/>
        </w:rPr>
        <w:t>This locks them into continued use of the dollar</w:t>
      </w:r>
      <w:r w:rsidRPr="00A44B4B">
        <w:rPr>
          <w:sz w:val="14"/>
        </w:rPr>
        <w:t xml:space="preserve"> and reliance on the US Federal Reserve during crises. </w:t>
      </w:r>
      <w:r w:rsidRPr="007A199D">
        <w:rPr>
          <w:u w:val="single"/>
        </w:rPr>
        <w:t xml:space="preserve">Second, US firms participating in </w:t>
      </w:r>
      <w:r w:rsidRPr="00A44B4B">
        <w:rPr>
          <w:sz w:val="14"/>
        </w:rPr>
        <w:t>the</w:t>
      </w:r>
      <w:r w:rsidRPr="007A199D">
        <w:rPr>
          <w:u w:val="single"/>
        </w:rPr>
        <w:t xml:space="preserve"> global</w:t>
      </w:r>
      <w:r w:rsidRPr="00A44B4B">
        <w:rPr>
          <w:sz w:val="14"/>
        </w:rPr>
        <w:t xml:space="preserve"> unbundling of production have constructed </w:t>
      </w:r>
      <w:r w:rsidRPr="007A199D">
        <w:rPr>
          <w:u w:val="single"/>
        </w:rPr>
        <w:t>commodity chains</w:t>
      </w:r>
      <w:r w:rsidRPr="00A44B4B">
        <w:rPr>
          <w:sz w:val="14"/>
        </w:rPr>
        <w:t xml:space="preserve"> in which they </w:t>
      </w:r>
      <w:r w:rsidRPr="007A199D">
        <w:rPr>
          <w:u w:val="single"/>
        </w:rPr>
        <w:t>capture disproportionate shares of global profits through their control over Intellectual property</w:t>
      </w:r>
      <w:r w:rsidRPr="00A44B4B">
        <w:rPr>
          <w:sz w:val="14"/>
        </w:rPr>
        <w:t xml:space="preserve">. </w:t>
      </w:r>
      <w:r w:rsidRPr="007A199D">
        <w:rPr>
          <w:u w:val="single"/>
        </w:rPr>
        <w:t>These profits sustain valuations and</w:t>
      </w:r>
      <w:r w:rsidRPr="00A44B4B">
        <w:rPr>
          <w:sz w:val="14"/>
        </w:rPr>
        <w:t xml:space="preserve"> </w:t>
      </w:r>
      <w:r w:rsidRPr="007A199D">
        <w:rPr>
          <w:u w:val="single"/>
        </w:rPr>
        <w:t>thus the attractiveness of dollar-denominated assets</w:t>
      </w:r>
      <w:r w:rsidRPr="00A44B4B">
        <w:rPr>
          <w:sz w:val="14"/>
        </w:rPr>
        <w:t xml:space="preserve">. </w:t>
      </w:r>
      <w:r w:rsidRPr="007A199D">
        <w:rPr>
          <w:u w:val="single"/>
        </w:rPr>
        <w:t>Routinization in use of the dollar and compliance with</w:t>
      </w:r>
      <w:r w:rsidRPr="00A44B4B">
        <w:rPr>
          <w:sz w:val="14"/>
        </w:rPr>
        <w:t xml:space="preserve"> Trade-Related Aspects of Intellectual Property Rights (</w:t>
      </w:r>
      <w:r w:rsidRPr="007A199D">
        <w:rPr>
          <w:u w:val="single"/>
        </w:rPr>
        <w:t>TRIPS) and</w:t>
      </w:r>
      <w:r w:rsidRPr="00A44B4B">
        <w:rPr>
          <w:sz w:val="14"/>
        </w:rPr>
        <w:t xml:space="preserve"> </w:t>
      </w:r>
      <w:r w:rsidRPr="007A199D">
        <w:rPr>
          <w:u w:val="single"/>
        </w:rPr>
        <w:t>US controlled commodity chains creates infrastructural power</w:t>
      </w:r>
      <w:r w:rsidRPr="00A44B4B">
        <w:rPr>
          <w:sz w:val="14"/>
        </w:rPr>
        <w:t xml:space="preserve"> in Michael Mann’s sense. </w:t>
      </w:r>
      <w:r w:rsidRPr="007A199D">
        <w:rPr>
          <w:u w:val="single"/>
        </w:rPr>
        <w:t xml:space="preserve">This routinization sustains US geo-economic power in the face of persistent current account deficits and growing </w:t>
      </w:r>
      <w:r w:rsidRPr="00A44B4B">
        <w:rPr>
          <w:sz w:val="14"/>
        </w:rPr>
        <w:t xml:space="preserve">net international </w:t>
      </w:r>
      <w:r w:rsidRPr="007A199D">
        <w:rPr>
          <w:u w:val="single"/>
        </w:rPr>
        <w:t>debt</w:t>
      </w:r>
      <w:r w:rsidRPr="00A44B4B">
        <w:rPr>
          <w:sz w:val="14"/>
        </w:rPr>
        <w:t xml:space="preserve"> relative to US gross domestic product.</w:t>
      </w:r>
    </w:p>
    <w:p w14:paraId="7CD1AF44" w14:textId="77777777" w:rsidR="00A35ABC" w:rsidRPr="00DC240C" w:rsidRDefault="00A35ABC" w:rsidP="00A35ABC"/>
    <w:p w14:paraId="1FF97645" w14:textId="77777777" w:rsidR="00A35ABC" w:rsidRPr="00A35ABC" w:rsidRDefault="00A35ABC" w:rsidP="00A35ABC"/>
    <w:p w14:paraId="1088003F" w14:textId="2E5566B3" w:rsidR="00107C5A" w:rsidRDefault="00B71404" w:rsidP="00107C5A">
      <w:pPr>
        <w:pStyle w:val="Heading3"/>
      </w:pPr>
      <w:r>
        <w:t>No Internal Link – Relations Don’t Solve Warming</w:t>
      </w:r>
    </w:p>
    <w:p w14:paraId="4C7E2DBA" w14:textId="77777777" w:rsidR="00107C5A" w:rsidRDefault="00107C5A" w:rsidP="00107C5A">
      <w:pPr>
        <w:pStyle w:val="Heading4"/>
      </w:pPr>
      <w:r>
        <w:t xml:space="preserve">Increased tensions and strategic differences make U.S.-Sino climate coop impossible-The U.S. has abandoned climate reform and China is only exporting emissions </w:t>
      </w:r>
    </w:p>
    <w:p w14:paraId="51F6C2C3" w14:textId="1BE5C0DD" w:rsidR="00107C5A" w:rsidRDefault="00107C5A" w:rsidP="00107C5A">
      <w:proofErr w:type="spellStart"/>
      <w:r>
        <w:t>Somini</w:t>
      </w:r>
      <w:proofErr w:type="spellEnd"/>
      <w:r>
        <w:t xml:space="preserve"> </w:t>
      </w:r>
      <w:r w:rsidRPr="00595D0C">
        <w:rPr>
          <w:rStyle w:val="Style13ptBold"/>
        </w:rPr>
        <w:t>Sengupta</w:t>
      </w:r>
      <w:r>
        <w:t>, 12-7-</w:t>
      </w:r>
      <w:r w:rsidRPr="00595D0C">
        <w:rPr>
          <w:rStyle w:val="Style13ptBold"/>
        </w:rPr>
        <w:t>2018</w:t>
      </w:r>
      <w:r>
        <w:t xml:space="preserve">, Author of "The End of Karma: Hope and Fury Among India's Young.", "U.S.-China Friction Threatens to Undercut the Fight Against Climate Change," No Publication, </w:t>
      </w:r>
      <w:hyperlink r:id="rId209" w:history="1">
        <w:r w:rsidRPr="006A1E97">
          <w:rPr>
            <w:rStyle w:val="Hyperlink"/>
          </w:rPr>
          <w:t>https://www.nytimes.com/2018/12/07/climate/us-china-climate-change.html</w:t>
        </w:r>
      </w:hyperlink>
      <w:r>
        <w:t xml:space="preserve"> FH</w:t>
      </w:r>
    </w:p>
    <w:p w14:paraId="029A92C1" w14:textId="77777777" w:rsidR="00107C5A" w:rsidRPr="004B3996" w:rsidRDefault="00107C5A" w:rsidP="00107C5A">
      <w:pPr>
        <w:rPr>
          <w:sz w:val="14"/>
        </w:rPr>
      </w:pPr>
      <w:r w:rsidRPr="00595D0C">
        <w:rPr>
          <w:rStyle w:val="StyleUnderline"/>
        </w:rPr>
        <w:t xml:space="preserve">They have the largest carbon footprints. </w:t>
      </w:r>
      <w:proofErr w:type="gramStart"/>
      <w:r w:rsidRPr="00595D0C">
        <w:rPr>
          <w:rStyle w:val="StyleUnderline"/>
        </w:rPr>
        <w:t>Also</w:t>
      </w:r>
      <w:proofErr w:type="gramEnd"/>
      <w:r w:rsidRPr="00595D0C">
        <w:rPr>
          <w:rStyle w:val="StyleUnderline"/>
        </w:rPr>
        <w:t xml:space="preserve"> the largest economies.</w:t>
      </w:r>
      <w:r w:rsidRPr="004B3996">
        <w:rPr>
          <w:sz w:val="14"/>
        </w:rPr>
        <w:t xml:space="preserve"> Now, as diplomats meet in Poland for high-stakes climate negotiations, </w:t>
      </w:r>
      <w:r w:rsidRPr="00595D0C">
        <w:rPr>
          <w:rStyle w:val="StyleUnderline"/>
        </w:rPr>
        <w:t>a pitched standoff between the United States and China threatens to slow global action on climate change precisely at a time when the risks of catastrophe are accelerating.</w:t>
      </w:r>
      <w:r w:rsidRPr="004B3996">
        <w:rPr>
          <w:sz w:val="14"/>
        </w:rPr>
        <w:t xml:space="preserve"> </w:t>
      </w:r>
      <w:r w:rsidRPr="00595D0C">
        <w:rPr>
          <w:rStyle w:val="StyleUnderline"/>
        </w:rPr>
        <w:t>The tensions between Washington and Beijing range from trade to cybersecurity to military rivalry in the Pacific</w:t>
      </w:r>
      <w:r w:rsidRPr="004B3996">
        <w:rPr>
          <w:sz w:val="14"/>
        </w:rPr>
        <w:t xml:space="preserve">. And while some of those issues have simmered for years, </w:t>
      </w:r>
      <w:r w:rsidRPr="00595D0C">
        <w:rPr>
          <w:rStyle w:val="StyleUnderline"/>
        </w:rPr>
        <w:t>cooperation in the fight against climate change had once been a bright spot</w:t>
      </w:r>
      <w:r w:rsidRPr="004B3996">
        <w:rPr>
          <w:sz w:val="14"/>
        </w:rPr>
        <w:t xml:space="preserve">, so much so that </w:t>
      </w:r>
      <w:r w:rsidRPr="00595D0C">
        <w:rPr>
          <w:rStyle w:val="StyleUnderline"/>
        </w:rPr>
        <w:t>it propelled the creation of the landmark global agreement in Paris in 2015</w:t>
      </w:r>
      <w:r w:rsidRPr="004B3996">
        <w:rPr>
          <w:sz w:val="14"/>
        </w:rPr>
        <w:t xml:space="preserve"> </w:t>
      </w:r>
      <w:r w:rsidRPr="00595D0C">
        <w:rPr>
          <w:rStyle w:val="StyleUnderline"/>
        </w:rPr>
        <w:t>to curb greenhouse gas emissions</w:t>
      </w:r>
      <w:r w:rsidRPr="004B3996">
        <w:rPr>
          <w:sz w:val="14"/>
        </w:rPr>
        <w:t xml:space="preserve">. But then </w:t>
      </w:r>
      <w:r w:rsidRPr="00595D0C">
        <w:rPr>
          <w:rStyle w:val="StyleUnderline"/>
        </w:rPr>
        <w:t>the</w:t>
      </w:r>
      <w:r w:rsidRPr="004B3996">
        <w:rPr>
          <w:sz w:val="14"/>
        </w:rPr>
        <w:t xml:space="preserve"> </w:t>
      </w:r>
      <w:r w:rsidRPr="00595D0C">
        <w:rPr>
          <w:rStyle w:val="StyleUnderline"/>
        </w:rPr>
        <w:t>Trump administration announced its intention to pull out of the Paris pact altogether</w:t>
      </w:r>
      <w:r w:rsidRPr="004B3996">
        <w:rPr>
          <w:sz w:val="14"/>
        </w:rPr>
        <w:t xml:space="preserve">, rejecting the scientific consensus that greenhouse gas emissions are warming the planet. </w:t>
      </w:r>
      <w:r w:rsidRPr="00595D0C">
        <w:rPr>
          <w:rStyle w:val="StyleUnderline"/>
        </w:rPr>
        <w:t>That represented</w:t>
      </w:r>
      <w:r w:rsidRPr="004B3996">
        <w:rPr>
          <w:sz w:val="14"/>
        </w:rPr>
        <w:t xml:space="preserve"> perhaps </w:t>
      </w:r>
      <w:r w:rsidRPr="00595D0C">
        <w:rPr>
          <w:rStyle w:val="StyleUnderline"/>
        </w:rPr>
        <w:t>the most consequential diplomatic reversal of the Trump era.</w:t>
      </w:r>
      <w:r w:rsidRPr="004B3996">
        <w:rPr>
          <w:sz w:val="14"/>
        </w:rPr>
        <w:t xml:space="preserve"> “</w:t>
      </w:r>
      <w:r w:rsidRPr="00595D0C">
        <w:rPr>
          <w:rStyle w:val="StyleUnderline"/>
        </w:rPr>
        <w:t>The biggest threats to the planet are the lack of U.S. climate leadership at home and the unwillingness of the U.S. to engage with China</w:t>
      </w:r>
      <w:r w:rsidRPr="004B3996">
        <w:rPr>
          <w:sz w:val="14"/>
        </w:rPr>
        <w:t xml:space="preserve">,” </w:t>
      </w:r>
      <w:r w:rsidRPr="00595D0C">
        <w:rPr>
          <w:rStyle w:val="StyleUnderline"/>
        </w:rPr>
        <w:t>said Joanna Lewis, a China specialist at Georgetown University</w:t>
      </w:r>
      <w:r w:rsidRPr="004B3996">
        <w:rPr>
          <w:sz w:val="14"/>
        </w:rPr>
        <w:t xml:space="preserve">. “The rest of the world looks to the U.S. and China for leadership, </w:t>
      </w:r>
      <w:r w:rsidRPr="00595D0C">
        <w:rPr>
          <w:rStyle w:val="StyleUnderline"/>
        </w:rPr>
        <w:t>and it has become clear that, as the alliance has waned, global momentum to address climate change has slowed</w:t>
      </w:r>
      <w:r w:rsidRPr="004B3996">
        <w:rPr>
          <w:sz w:val="14"/>
        </w:rPr>
        <w:t>.” Taken together, the emissions produced by the United States and China account for more than 40 percent of the global total</w:t>
      </w:r>
      <w:r w:rsidRPr="00595D0C">
        <w:rPr>
          <w:rStyle w:val="StyleUnderline"/>
        </w:rPr>
        <w:t>. In both countries, emissions went up this year, according to an analysis issued this week by the Global Carbon Project in which one scientist likened the acceleration of global emissions to “a speeding freight train</w:t>
      </w:r>
      <w:r w:rsidRPr="004B3996">
        <w:rPr>
          <w:sz w:val="14"/>
        </w:rPr>
        <w:t xml:space="preserve">.” That fact hovers over Katowice, the Polish city where the United Nations is leading two weeks of talks to figure out how to implement the Paris Agreement. </w:t>
      </w:r>
      <w:r w:rsidRPr="00595D0C">
        <w:rPr>
          <w:rStyle w:val="StyleUnderline"/>
        </w:rPr>
        <w:t>Adding to the urgency of that meeting, the promises made so far under the Paris pact are nowhere enough to avert the worst effects of climate change</w:t>
      </w:r>
      <w:r w:rsidRPr="004B3996">
        <w:rPr>
          <w:sz w:val="14"/>
        </w:rPr>
        <w:t xml:space="preserve">. A United Nations scientific report issued this fall warned that, </w:t>
      </w:r>
      <w:r w:rsidRPr="00595D0C">
        <w:rPr>
          <w:rStyle w:val="StyleUnderline"/>
        </w:rPr>
        <w:t>if emissions continued to rise at the current rate, the planet would warm so fast that it could lead to widespread food shortages, wildfires, and floods.</w:t>
      </w:r>
      <w:r w:rsidRPr="004B3996">
        <w:rPr>
          <w:sz w:val="14"/>
        </w:rPr>
        <w:t xml:space="preserve"> It’s hard to imagine a worse time for the world’s two behemoths — </w:t>
      </w:r>
      <w:r w:rsidRPr="00595D0C">
        <w:rPr>
          <w:rStyle w:val="StyleUnderline"/>
        </w:rPr>
        <w:t>the United States, traditionally representing the rich world in climate negotiations, and China, representing the developing countries — to be locked in a cycle of intense distrust at the highest levels</w:t>
      </w:r>
      <w:r w:rsidRPr="004B3996">
        <w:rPr>
          <w:sz w:val="14"/>
        </w:rPr>
        <w:t>. “</w:t>
      </w:r>
      <w:r w:rsidRPr="00595D0C">
        <w:rPr>
          <w:rStyle w:val="StyleUnderline"/>
        </w:rPr>
        <w:t xml:space="preserve">The U.S.-China climate honeymoon is definitely over. That much is very clear,” said Li </w:t>
      </w:r>
      <w:proofErr w:type="spellStart"/>
      <w:r w:rsidRPr="00595D0C">
        <w:rPr>
          <w:rStyle w:val="StyleUnderline"/>
        </w:rPr>
        <w:t>Shuo</w:t>
      </w:r>
      <w:proofErr w:type="spellEnd"/>
      <w:r w:rsidRPr="00595D0C">
        <w:rPr>
          <w:rStyle w:val="StyleUnderline"/>
        </w:rPr>
        <w:t>, a senior policy adviser for Greenpeace Asia,</w:t>
      </w:r>
      <w:r w:rsidRPr="004B3996">
        <w:rPr>
          <w:sz w:val="14"/>
        </w:rPr>
        <w:t xml:space="preserve"> based in Beijing. “</w:t>
      </w:r>
      <w:r w:rsidRPr="00595D0C">
        <w:rPr>
          <w:rStyle w:val="StyleUnderline"/>
        </w:rPr>
        <w:t>The U.S. is asking a lot but there’s nothing that the U.S. can give. That’s the fundamental challenge.</w:t>
      </w:r>
      <w:r w:rsidRPr="004B3996">
        <w:rPr>
          <w:sz w:val="14"/>
        </w:rPr>
        <w:t xml:space="preserve">” For China’s part — even though its emissions have grown in the last two years, mainly because of continued coal use — the country is on track to meet its modest, self-imposed Paris target, which is to reach peak emissions by 2030. In fact, it appears on track to do so ahead of schedule, according to independent analysts. It is also ramping up renewable energy sources faster than any country in the world. The emissions intensity of its economy, geared to manufacture goods for the rest of the world, is declining. </w:t>
      </w:r>
      <w:r w:rsidRPr="00595D0C">
        <w:rPr>
          <w:rStyle w:val="StyleUnderline"/>
        </w:rPr>
        <w:t>At the same time though, coal plants have not closed down as fast as some had expected. Much more worrying, China is exporting coal technology abroad, with its powerful state-owned companies proposing to build coal-fired power plants from Kenya to Pakistan, effectively exporting its carbon footprint</w:t>
      </w:r>
      <w:r w:rsidRPr="004B3996">
        <w:rPr>
          <w:sz w:val="14"/>
        </w:rPr>
        <w:t xml:space="preserve">. Now, with additional economic headwinds from Washington, China confronts a new debate: Should it continue to move rapidly away from its emissions-intensive industrial economy, or should it simply slow down? Former Vice President Al Gore, who has been closely watching climate diplomacy, said in an interview last week that although </w:t>
      </w:r>
      <w:r w:rsidRPr="003A382D">
        <w:rPr>
          <w:rStyle w:val="StyleUnderline"/>
        </w:rPr>
        <w:t xml:space="preserve">the trade war with the United States could slow the country’s transition away from a heavily fossil </w:t>
      </w:r>
      <w:proofErr w:type="gramStart"/>
      <w:r w:rsidRPr="003A382D">
        <w:rPr>
          <w:rStyle w:val="StyleUnderline"/>
        </w:rPr>
        <w:t>fuel based</w:t>
      </w:r>
      <w:proofErr w:type="gramEnd"/>
      <w:r w:rsidRPr="003A382D">
        <w:rPr>
          <w:rStyle w:val="StyleUnderline"/>
        </w:rPr>
        <w:t xml:space="preserve"> economy</w:t>
      </w:r>
      <w:r w:rsidRPr="004B3996">
        <w:rPr>
          <w:sz w:val="14"/>
        </w:rPr>
        <w:t>, he did not think that China would change course. Its leaders are under political pressure to clean up the air. It is ramping up wind and solar energy sources. It is on track to be the world’s largest electric vehicle market. Its carbon market is to come into effect next year, though only in a handful of sectors. “They plan their work and work their plan,” Mr. Gore said. “I expect them to continue on the journey they mapped out regardless of what the U.S. does.” So far, there is no evidence that China is reversing course. Still, the United States posture, and the concerns over a continued slowdown of the Chinese economy give ballast to Chinese promoters of heavy industry, some China analysts say, putting President Xi Jinping under considerable pressure. “People are widely concerned that this trade dispute will lead to some unemployment,” said Zou Ji, the Beijing-based head of the Energy Foundation of China, a group that calls on China to transition away from fossil fuels to clean energy sources. “I feel the pace of emissions abatement could become slower.” Three</w:t>
      </w:r>
      <w:r w:rsidRPr="004B3996">
        <w:rPr>
          <w:rStyle w:val="StyleUnderline"/>
        </w:rPr>
        <w:t xml:space="preserve"> key issues pit the United States and China against each other in the climate negotiations,</w:t>
      </w:r>
      <w:r w:rsidRPr="004B3996">
        <w:rPr>
          <w:sz w:val="14"/>
        </w:rPr>
        <w:t xml:space="preserve"> where American negotiators are participating pending the country’s formal exit at the end of 2020. </w:t>
      </w:r>
      <w:r w:rsidRPr="004B3996">
        <w:rPr>
          <w:rStyle w:val="StyleUnderline"/>
        </w:rPr>
        <w:t>First, the United States wants robust rules across the board for all countries to account for their own emissions and be subject to outside scrutiny. China insists on different reporting rules for developing countries</w:t>
      </w:r>
      <w:r w:rsidRPr="004B3996">
        <w:rPr>
          <w:sz w:val="14"/>
        </w:rPr>
        <w:t>. China has India on its side on this demand, though not other vulnerable poor countries, who are wary of looser rules for China. “We are basically designing, in Katowice, a whole set of rules that will bind China but that will not cover the United States,” said Mr. Li of Greenpeace Asia. “It creates a fundamental sense of unfairness in the Chinese mind.” The rule book, as it’s called, is the centerpiece of the Katowice negotiations, which began Monday and run through Dec. 14. Second</w:t>
      </w:r>
      <w:r w:rsidRPr="004B3996">
        <w:rPr>
          <w:rStyle w:val="StyleUnderline"/>
        </w:rPr>
        <w:t>, the United States, under the Trump administration, has pulled back from helping poor countries adapt to the ravages of climate change. China, which considers itself the leader of the world’s developing countries, is goading the rich world to pony up — and be held accountable for it</w:t>
      </w:r>
      <w:r w:rsidRPr="004B3996">
        <w:rPr>
          <w:sz w:val="14"/>
        </w:rPr>
        <w:t>. And third, perhaps most importantly, the test for China is whether, in the face of an American retreat, it will ramp up its ambition to cut emissions in the coming years. The consequences for the world’s 7.6 billion people are enormous. “It takes the pressure off of greater ambition and faster action,” said Alex Wang, a University of California Los Angeles law professor who follows China’s environmental policy, of the United States-China tensions. “If you’re coming from the perspective that we’re already way behind, then the current dynamic is bad.”</w:t>
      </w:r>
    </w:p>
    <w:p w14:paraId="24D69662" w14:textId="77777777" w:rsidR="00B71404" w:rsidRPr="005D07BA" w:rsidRDefault="00B71404" w:rsidP="00107C5A">
      <w:pPr>
        <w:rPr>
          <w:rStyle w:val="StyleUnderline"/>
        </w:rPr>
      </w:pPr>
    </w:p>
    <w:p w14:paraId="06647385" w14:textId="614D35A1" w:rsidR="00331346" w:rsidRDefault="00331346" w:rsidP="00331346">
      <w:pPr>
        <w:pStyle w:val="Heading2"/>
      </w:pPr>
      <w:r>
        <w:t>Off Case</w:t>
      </w:r>
    </w:p>
    <w:p w14:paraId="47A02083" w14:textId="0BE0610D" w:rsidR="001C631F" w:rsidRDefault="001C631F" w:rsidP="00331346">
      <w:pPr>
        <w:pStyle w:val="Heading3"/>
      </w:pPr>
      <w:r>
        <w:t>Econ DA Link</w:t>
      </w:r>
    </w:p>
    <w:p w14:paraId="77B6D778" w14:textId="4E643874" w:rsidR="001C631F" w:rsidRDefault="001C631F" w:rsidP="001C631F">
      <w:pPr>
        <w:pStyle w:val="Heading4"/>
      </w:pPr>
      <w:r>
        <w:t>Signal of abandoning Taiwan crushes arms sales</w:t>
      </w:r>
    </w:p>
    <w:p w14:paraId="3C75148C" w14:textId="77777777" w:rsidR="001C631F" w:rsidRDefault="001C631F" w:rsidP="001C631F">
      <w:r w:rsidRPr="005371F5">
        <w:rPr>
          <w:rFonts w:eastAsiaTheme="majorEastAsia" w:cstheme="majorBidi"/>
          <w:b/>
          <w:bCs/>
          <w:sz w:val="26"/>
          <w:szCs w:val="26"/>
        </w:rPr>
        <w:t>Chen Kastner and Reed 17.</w:t>
      </w:r>
      <w:r w:rsidRPr="005371F5">
        <w:rPr>
          <w:sz w:val="16"/>
          <w:szCs w:val="16"/>
        </w:rPr>
        <w:t xml:space="preserve"> (Ping-</w:t>
      </w:r>
      <w:proofErr w:type="spellStart"/>
      <w:r w:rsidRPr="005371F5">
        <w:rPr>
          <w:sz w:val="16"/>
          <w:szCs w:val="16"/>
        </w:rPr>
        <w:t>Kuei</w:t>
      </w:r>
      <w:proofErr w:type="spellEnd"/>
      <w:r w:rsidRPr="005371F5">
        <w:rPr>
          <w:sz w:val="16"/>
          <w:szCs w:val="16"/>
        </w:rPr>
        <w:t xml:space="preserve"> Chen is an assistant professor at the Department of Diplomacy- National </w:t>
      </w:r>
      <w:proofErr w:type="spellStart"/>
      <w:r w:rsidRPr="005371F5">
        <w:rPr>
          <w:sz w:val="16"/>
          <w:szCs w:val="16"/>
        </w:rPr>
        <w:t>Chengchi</w:t>
      </w:r>
      <w:proofErr w:type="spellEnd"/>
      <w:r w:rsidRPr="005371F5">
        <w:rPr>
          <w:sz w:val="16"/>
          <w:szCs w:val="16"/>
        </w:rPr>
        <w:t xml:space="preserve"> University, Scott L. Kastner is a Professor in the Department of Government and Politics at University of Maryland-College Park, William L. Reed joined the Government and Politics Department in 2009, 2017 “A Farewell to Arms? US Security Relations with Taiwan and the Prospects for Stability in the Taiwan Strait”) TM FROM THE BOOK- Taiwan and China: Fitful Embrace DOI: 10.1525/j.ctt1w76wpm.15</w:t>
      </w:r>
    </w:p>
    <w:p w14:paraId="72A225BC" w14:textId="77777777" w:rsidR="001C631F" w:rsidRPr="005371F5" w:rsidRDefault="001C631F" w:rsidP="001C631F"/>
    <w:p w14:paraId="518E8632" w14:textId="77777777" w:rsidR="001C631F" w:rsidRDefault="001C631F" w:rsidP="001C631F">
      <w:r>
        <w:t xml:space="preserve">Likewise, it is not self-evident how large of a signaling effect arms sales have. As we show in the next section, </w:t>
      </w:r>
      <w:r w:rsidRPr="00807FE7">
        <w:rPr>
          <w:rStyle w:val="StyleUnderline"/>
        </w:rPr>
        <w:t xml:space="preserve">US arms sales send the clearest signal of US support for Taiwan </w:t>
      </w:r>
      <w:r>
        <w:t xml:space="preserve">when the sales are costly for the United States to undertake. Yet it is quite clear not only that the sales do not appear to be especially costly for Washington but also that many in </w:t>
      </w:r>
      <w:r w:rsidRPr="00807FE7">
        <w:rPr>
          <w:rStyle w:val="StyleUnderline"/>
        </w:rPr>
        <w:t>the United States actually benefit economically and politically from the sales</w:t>
      </w:r>
      <w:r w:rsidRPr="00D70AB5">
        <w:rPr>
          <w:rStyle w:val="StyleUnderline"/>
        </w:rPr>
        <w:t>. When the Obama administration was considering the F-16</w:t>
      </w:r>
      <w:r>
        <w:t xml:space="preserve">C/D </w:t>
      </w:r>
      <w:r w:rsidRPr="00D70AB5">
        <w:rPr>
          <w:rStyle w:val="StyleUnderline"/>
        </w:rPr>
        <w:t>package i</w:t>
      </w:r>
      <w:r>
        <w:t xml:space="preserve">n 2011, for instance, </w:t>
      </w:r>
      <w:r w:rsidRPr="00D70AB5">
        <w:rPr>
          <w:rStyle w:val="StyleUnderline"/>
        </w:rPr>
        <w:t>a large number of US senators signed a letter to the president urging the sale to go forward;</w:t>
      </w:r>
      <w:r>
        <w:t xml:space="preserve"> often, </w:t>
      </w:r>
      <w:r w:rsidRPr="00D70AB5">
        <w:rPr>
          <w:rStyle w:val="StyleUnderline"/>
        </w:rPr>
        <w:t>the signatories represented states that stood to benefit economically from increased demand for the fighter jets</w:t>
      </w:r>
      <w:r>
        <w:t xml:space="preserve">.21 In other words, so long as Chinese retaliation against the United States for selling weapons remains limited, </w:t>
      </w:r>
      <w:r w:rsidRPr="00D70AB5">
        <w:rPr>
          <w:rStyle w:val="StyleUnderline"/>
        </w:rPr>
        <w:t>the costs of the policy to Washington do not appear especially high</w:t>
      </w:r>
      <w:r>
        <w:t xml:space="preserve">. </w:t>
      </w:r>
      <w:proofErr w:type="gramStart"/>
      <w:r>
        <w:t>Thus</w:t>
      </w:r>
      <w:proofErr w:type="gramEnd"/>
      <w:r>
        <w:t xml:space="preserve"> it would not appear to us that arms sales represent an especially strong signal of US commitment to Taiwan, meaning that ending the sales would not necessarily lead Taiwan and China to dramatically alter their assessments of likely US behavior in the event of a cross-Strait conflict</w:t>
      </w:r>
    </w:p>
    <w:p w14:paraId="39F7EFC9" w14:textId="77777777" w:rsidR="001C631F" w:rsidRPr="001C631F" w:rsidRDefault="001C631F" w:rsidP="001C631F"/>
    <w:p w14:paraId="02938DEC" w14:textId="62328834" w:rsidR="00FB19EB" w:rsidRDefault="00FB19EB" w:rsidP="00331346">
      <w:pPr>
        <w:pStyle w:val="Heading3"/>
      </w:pPr>
      <w:r>
        <w:t>Regularization CP – 1nc</w:t>
      </w:r>
    </w:p>
    <w:p w14:paraId="5B5CF4C1" w14:textId="07FF766B" w:rsidR="00FB19EB" w:rsidRDefault="00FB19EB" w:rsidP="00FB19EB">
      <w:pPr>
        <w:pStyle w:val="Heading4"/>
      </w:pPr>
      <w:r>
        <w:t>Text: The United States federal government should routinize the arms sale process of Taiwan’s requests for defense articles and services.</w:t>
      </w:r>
    </w:p>
    <w:p w14:paraId="6E6E89EF" w14:textId="3982038A" w:rsidR="00FB19EB" w:rsidRPr="00FB19EB" w:rsidRDefault="00FB19EB" w:rsidP="00FB19EB">
      <w:pPr>
        <w:pStyle w:val="Heading4"/>
      </w:pPr>
      <w:r>
        <w:t>CP solves – streamlining the process and focusing on defensive sales creates stability and improves relations</w:t>
      </w:r>
    </w:p>
    <w:p w14:paraId="182672F2" w14:textId="77777777" w:rsidR="00FB19EB" w:rsidRPr="00950A06" w:rsidRDefault="00FB19EB" w:rsidP="00FB19EB">
      <w:r w:rsidRPr="00950A06">
        <w:t xml:space="preserve">Russell </w:t>
      </w:r>
      <w:r w:rsidRPr="00FB19EB">
        <w:rPr>
          <w:rStyle w:val="Style13ptBold"/>
        </w:rPr>
        <w:t>Hsiao</w:t>
      </w:r>
      <w:r w:rsidRPr="00950A06">
        <w:t xml:space="preserve">, </w:t>
      </w:r>
      <w:r w:rsidRPr="00FB19EB">
        <w:rPr>
          <w:rStyle w:val="Style13ptBold"/>
        </w:rPr>
        <w:t>4-8-</w:t>
      </w:r>
      <w:r w:rsidRPr="00950A06">
        <w:t>2019, "The Taiwan Relations Act at 40: Reaching a New Optimal Equilibrium in U.S.-Taiwan Policy," Foreign Policy Research Institute, https://www.fpri.org/article/2019/04/the-taiwan-relations-act-at-40-reaching-a-new-optimal-equilibrium-in-u-s-taiwan-policy/</w:t>
      </w:r>
    </w:p>
    <w:p w14:paraId="161477CC" w14:textId="77777777" w:rsidR="00FB19EB" w:rsidRDefault="00FB19EB" w:rsidP="00FB19EB">
      <w:pPr>
        <w:rPr>
          <w:sz w:val="16"/>
        </w:rPr>
      </w:pPr>
      <w:r w:rsidRPr="005A3453">
        <w:rPr>
          <w:sz w:val="16"/>
        </w:rPr>
        <w:t xml:space="preserve">Routinize Arms Sales: </w:t>
      </w:r>
      <w:r w:rsidRPr="005A3453">
        <w:rPr>
          <w:rStyle w:val="StyleUnderline"/>
        </w:rPr>
        <w:t>The United States, as stipulated under the TRA</w:t>
      </w:r>
      <w:r w:rsidRPr="005A3453">
        <w:rPr>
          <w:sz w:val="16"/>
        </w:rPr>
        <w:t xml:space="preserve"> and reinforced by the recently proposed Taiwan Assurance Act of 2019</w:t>
      </w:r>
      <w:r w:rsidRPr="005A3453">
        <w:rPr>
          <w:rStyle w:val="StyleUnderline"/>
        </w:rPr>
        <w:t>, “conducts regular transfers of defense articles to Taiwan</w:t>
      </w:r>
      <w:r w:rsidRPr="005A3453">
        <w:rPr>
          <w:sz w:val="16"/>
        </w:rPr>
        <w:t xml:space="preserve"> in order to enhance its self-defense capabilities.”[7] Just </w:t>
      </w:r>
      <w:r w:rsidRPr="005A3453">
        <w:rPr>
          <w:rStyle w:val="StyleUnderline"/>
        </w:rPr>
        <w:t>in September 2018, the U.S. State Department approved a $330 million</w:t>
      </w:r>
      <w:r w:rsidRPr="005A3453">
        <w:rPr>
          <w:sz w:val="16"/>
        </w:rPr>
        <w:t xml:space="preserve"> military </w:t>
      </w:r>
      <w:r w:rsidRPr="005A3453">
        <w:rPr>
          <w:rStyle w:val="StyleUnderline"/>
        </w:rPr>
        <w:t xml:space="preserve">sale </w:t>
      </w:r>
      <w:r w:rsidRPr="005A3453">
        <w:rPr>
          <w:sz w:val="16"/>
        </w:rPr>
        <w:t>to Taiwan.[8] However, regardless of past and recent practices of arm sales to Taiwan</w:t>
      </w:r>
      <w:r w:rsidRPr="005A3453">
        <w:rPr>
          <w:rStyle w:val="StyleUnderline"/>
        </w:rPr>
        <w:t>, the United States should routinize the arms sale process for addressing Taiwan’s requests for defense articles and services</w:t>
      </w:r>
      <w:r w:rsidRPr="005A3453">
        <w:rPr>
          <w:sz w:val="16"/>
        </w:rPr>
        <w:t xml:space="preserve">; provide a timely response to requests as well as commercial export licenses; and base arms sales decisions on Taiwan’s strategic and operational requirements, </w:t>
      </w:r>
      <w:r w:rsidRPr="005A3453">
        <w:rPr>
          <w:rStyle w:val="StyleUnderline"/>
        </w:rPr>
        <w:t>which are inherently defensive in nature and serve U.S. interests. In keeping with the terms of the Reagan’s Six Assurances, Beijing should not be consulted in advance of arms sales to Taiwan.</w:t>
      </w:r>
      <w:r w:rsidRPr="005A3453">
        <w:rPr>
          <w:sz w:val="16"/>
        </w:rPr>
        <w:t xml:space="preserve"> (5) People-to-People Exchange: The U.S. State Department should launch a new initiative to enhance people-to-people exchanges with Taiwan, especially in the areas of education and culture. The United States government should support the development of more nonprofit educational organizations that encourage mutual understanding among citizens of the two nations. </w:t>
      </w:r>
      <w:r w:rsidRPr="005A3453">
        <w:rPr>
          <w:rStyle w:val="StyleUnderline"/>
        </w:rPr>
        <w:t>Adjusting the U.S. approach toward its Taiwan policy and cross-Strait relations to ensure that the TRA-created framework is able to manage the current and future challenges ahead demands a new approach that fundamentally extends greater legitimacy to democratic Taiwan</w:t>
      </w:r>
      <w:r w:rsidRPr="005A3453">
        <w:rPr>
          <w:sz w:val="16"/>
        </w:rPr>
        <w:t xml:space="preserve"> politically, economically, and militarily. Sustained and high-level discussion is needed now more than ever before between the United States and Taiwan to determine a new optimal equilibrium that best reflects the objective reality in the Strait.</w:t>
      </w:r>
    </w:p>
    <w:p w14:paraId="2E1449B8" w14:textId="77777777" w:rsidR="00FB19EB" w:rsidRPr="00FB19EB" w:rsidRDefault="00FB19EB" w:rsidP="00FB19EB"/>
    <w:p w14:paraId="5DD46A01" w14:textId="5008F45E" w:rsidR="00331346" w:rsidRDefault="00331346" w:rsidP="00331346">
      <w:pPr>
        <w:pStyle w:val="Heading3"/>
      </w:pPr>
      <w:bookmarkStart w:id="1" w:name="_GoBack"/>
      <w:bookmarkEnd w:id="1"/>
      <w:r>
        <w:t>Regularization CP</w:t>
      </w:r>
      <w:r w:rsidR="00FB19EB">
        <w:t xml:space="preserve"> - Solvency</w:t>
      </w:r>
    </w:p>
    <w:p w14:paraId="1698FB17" w14:textId="77777777" w:rsidR="00FB19EB" w:rsidRPr="009E6C9E" w:rsidRDefault="00FB19EB" w:rsidP="00FB19EB">
      <w:pPr>
        <w:pStyle w:val="Heading4"/>
      </w:pPr>
      <w:r>
        <w:t>Chinese reaction to Taiwan arm sales has significantly cooled, no risk of Chinese aggression to increased US arms sales, regularization solves</w:t>
      </w:r>
    </w:p>
    <w:p w14:paraId="05E56C36" w14:textId="77777777" w:rsidR="00FB19EB" w:rsidRPr="002B708C" w:rsidRDefault="00FB19EB" w:rsidP="00FB19EB">
      <w:pPr>
        <w:rPr>
          <w:rStyle w:val="Style13ptBold"/>
        </w:rPr>
      </w:pPr>
      <w:r>
        <w:t xml:space="preserve">Michal </w:t>
      </w:r>
      <w:proofErr w:type="spellStart"/>
      <w:r w:rsidRPr="009E6C9E">
        <w:rPr>
          <w:rStyle w:val="Style13ptBold"/>
        </w:rPr>
        <w:t>Thim</w:t>
      </w:r>
      <w:proofErr w:type="spellEnd"/>
      <w:r>
        <w:t>, 10/08/</w:t>
      </w:r>
      <w:r w:rsidRPr="009E6C9E">
        <w:rPr>
          <w:rStyle w:val="Style13ptBold"/>
        </w:rPr>
        <w:t>18</w:t>
      </w:r>
      <w:r>
        <w:t xml:space="preserve">, Michal </w:t>
      </w:r>
      <w:proofErr w:type="spellStart"/>
      <w:r>
        <w:t>Thim</w:t>
      </w:r>
      <w:proofErr w:type="spellEnd"/>
      <w:r>
        <w:t xml:space="preserve"> is a Taiwan analyst at the Association for International Affairs (Czech Republic) and an Asia-Pacific Desk contributing analyst for </w:t>
      </w:r>
      <w:proofErr w:type="spellStart"/>
      <w:r>
        <w:t>Wikistrat</w:t>
      </w:r>
      <w:proofErr w:type="spellEnd"/>
      <w:r>
        <w:t xml:space="preserve"> "How US’ smaller arms sales to Taiwan may mean bigger problems for China," South China Morning Post, </w:t>
      </w:r>
      <w:hyperlink r:id="rId210" w:history="1">
        <w:r w:rsidRPr="00884522">
          <w:rPr>
            <w:rStyle w:val="Hyperlink"/>
          </w:rPr>
          <w:t>https://www.scmp.com/comment/insight-opinion/asia/article/2166594/behind-us-smaller-arms-package-taiwan-lie-bigger</w:t>
        </w:r>
      </w:hyperlink>
      <w:r>
        <w:t xml:space="preserve">, </w:t>
      </w:r>
      <w:r>
        <w:rPr>
          <w:rStyle w:val="Style13ptBold"/>
        </w:rPr>
        <w:t>MMC</w:t>
      </w:r>
    </w:p>
    <w:p w14:paraId="4D7518B3" w14:textId="77777777" w:rsidR="00FB19EB" w:rsidRPr="00055CE3" w:rsidRDefault="00FB19EB" w:rsidP="00FB19EB">
      <w:pPr>
        <w:rPr>
          <w:rStyle w:val="StyleUnderline"/>
        </w:rPr>
      </w:pPr>
      <w:r w:rsidRPr="00055CE3">
        <w:rPr>
          <w:rStyle w:val="StyleUnderline"/>
          <w:highlight w:val="yellow"/>
        </w:rPr>
        <w:t>U</w:t>
      </w:r>
      <w:r w:rsidRPr="009E6C9E">
        <w:rPr>
          <w:rStyle w:val="StyleUnderline"/>
        </w:rPr>
        <w:t xml:space="preserve">nited </w:t>
      </w:r>
      <w:r w:rsidRPr="00055CE3">
        <w:rPr>
          <w:rStyle w:val="StyleUnderline"/>
          <w:highlight w:val="yellow"/>
        </w:rPr>
        <w:t>S</w:t>
      </w:r>
      <w:r w:rsidRPr="009E6C9E">
        <w:rPr>
          <w:rStyle w:val="StyleUnderline"/>
        </w:rPr>
        <w:t xml:space="preserve">tates </w:t>
      </w:r>
      <w:r w:rsidRPr="00055CE3">
        <w:rPr>
          <w:rStyle w:val="StyleUnderline"/>
          <w:highlight w:val="yellow"/>
        </w:rPr>
        <w:t>arms</w:t>
      </w:r>
      <w:r w:rsidRPr="009E6C9E">
        <w:rPr>
          <w:rStyle w:val="StyleUnderline"/>
        </w:rPr>
        <w:t xml:space="preserve"> </w:t>
      </w:r>
      <w:r w:rsidRPr="00055CE3">
        <w:rPr>
          <w:rStyle w:val="StyleUnderline"/>
          <w:highlight w:val="yellow"/>
        </w:rPr>
        <w:t>sales to Taiwan</w:t>
      </w:r>
      <w:r w:rsidRPr="009E6C9E">
        <w:rPr>
          <w:rStyle w:val="StyleUnderline"/>
        </w:rPr>
        <w:t xml:space="preserve"> usually </w:t>
      </w:r>
      <w:r w:rsidRPr="00055CE3">
        <w:rPr>
          <w:rStyle w:val="StyleUnderline"/>
          <w:highlight w:val="yellow"/>
        </w:rPr>
        <w:t>provoke an angry rebuke from Beijing</w:t>
      </w:r>
      <w:r w:rsidRPr="009E6C9E">
        <w:rPr>
          <w:rStyle w:val="StyleUnderline"/>
        </w:rPr>
        <w:t xml:space="preserve">. </w:t>
      </w:r>
      <w:r w:rsidRPr="00055CE3">
        <w:rPr>
          <w:rStyle w:val="StyleUnderline"/>
          <w:highlight w:val="yellow"/>
        </w:rPr>
        <w:t>The notification</w:t>
      </w:r>
      <w:r w:rsidRPr="009E6C9E">
        <w:rPr>
          <w:rStyle w:val="StyleUnderline"/>
        </w:rPr>
        <w:t xml:space="preserve">, published by the </w:t>
      </w:r>
      <w:proofErr w:type="spellStart"/>
      <w:r w:rsidRPr="009E6C9E">
        <w:rPr>
          <w:rStyle w:val="StyleUnderline"/>
        </w:rPr>
        <w:t>Defence</w:t>
      </w:r>
      <w:proofErr w:type="spellEnd"/>
      <w:r w:rsidRPr="009E6C9E">
        <w:rPr>
          <w:rStyle w:val="StyleUnderline"/>
        </w:rPr>
        <w:t xml:space="preserve"> Security Cooperation Agency on September 24, </w:t>
      </w:r>
      <w:r w:rsidRPr="00055CE3">
        <w:rPr>
          <w:rStyle w:val="StyleUnderline"/>
          <w:highlight w:val="yellow"/>
        </w:rPr>
        <w:t>indicating future</w:t>
      </w:r>
      <w:r w:rsidRPr="009E6C9E">
        <w:rPr>
          <w:rStyle w:val="StyleUnderline"/>
        </w:rPr>
        <w:t xml:space="preserve"> arms </w:t>
      </w:r>
      <w:r w:rsidRPr="00055CE3">
        <w:rPr>
          <w:rStyle w:val="StyleUnderline"/>
          <w:highlight w:val="yellow"/>
        </w:rPr>
        <w:t>sales to Taiwan valued at some US$330 million</w:t>
      </w:r>
      <w:r w:rsidRPr="009E6C9E">
        <w:rPr>
          <w:rStyle w:val="StyleUnderline"/>
        </w:rPr>
        <w:t xml:space="preserve">, </w:t>
      </w:r>
      <w:r w:rsidRPr="00055CE3">
        <w:rPr>
          <w:rStyle w:val="StyleUnderline"/>
          <w:highlight w:val="yellow"/>
        </w:rPr>
        <w:t>is a case in point</w:t>
      </w:r>
      <w:r w:rsidRPr="009E6C9E">
        <w:rPr>
          <w:rStyle w:val="StyleUnderline"/>
        </w:rPr>
        <w:t xml:space="preserve">. </w:t>
      </w:r>
      <w:r w:rsidRPr="00055CE3">
        <w:rPr>
          <w:rStyle w:val="StyleUnderline"/>
          <w:highlight w:val="yellow"/>
        </w:rPr>
        <w:t xml:space="preserve">China’s foreign ministry spokesperson </w:t>
      </w:r>
      <w:proofErr w:type="spellStart"/>
      <w:r w:rsidRPr="00055CE3">
        <w:rPr>
          <w:rStyle w:val="StyleUnderline"/>
          <w:highlight w:val="yellow"/>
        </w:rPr>
        <w:t>Geng</w:t>
      </w:r>
      <w:proofErr w:type="spellEnd"/>
      <w:r w:rsidRPr="00055CE3">
        <w:rPr>
          <w:rStyle w:val="StyleUnderline"/>
          <w:highlight w:val="yellow"/>
        </w:rPr>
        <w:t xml:space="preserve"> Shuang denounced the sale as a breach of China’s sovereignty</w:t>
      </w:r>
      <w:r w:rsidRPr="009E6C9E">
        <w:rPr>
          <w:rStyle w:val="StyleUnderline"/>
        </w:rPr>
        <w:t xml:space="preserve"> </w:t>
      </w:r>
      <w:r w:rsidRPr="00055CE3">
        <w:rPr>
          <w:rStyle w:val="StyleUnderline"/>
          <w:highlight w:val="yellow"/>
        </w:rPr>
        <w:t>and demanded an end to US-Taiwan arms sales</w:t>
      </w:r>
      <w:r w:rsidRPr="009E6C9E">
        <w:rPr>
          <w:rStyle w:val="StyleUnderline"/>
        </w:rPr>
        <w:t xml:space="preserve">. Needless to say, Taiwan has praised the decision and thanked Washington for its continuous support. </w:t>
      </w:r>
      <w:r w:rsidRPr="00055CE3">
        <w:rPr>
          <w:rStyle w:val="StyleUnderline"/>
          <w:highlight w:val="yellow"/>
        </w:rPr>
        <w:t>Beijing’s go-to reaction in the past was to suspend military exchanges with the US</w:t>
      </w:r>
      <w:r w:rsidRPr="009E6C9E">
        <w:rPr>
          <w:rStyle w:val="StyleUnderline"/>
        </w:rPr>
        <w:t>, knowing that the Pentagon places a high value on military-to-military contacts with the People’s Liberation Army.</w:t>
      </w:r>
      <w:r w:rsidRPr="00055CE3">
        <w:rPr>
          <w:sz w:val="16"/>
        </w:rPr>
        <w:t xml:space="preserve"> Military exercises around Taiwan are another popular item in Beijing’s toolbox. However, this time, due to an overabundance of disputes between Washington and Beijing, China also had to respond to the US placing sanctions on the PLA’s Equipment Development Department for the purchase of Russian Sukhoi Su-35 fighter jets and advanced air </w:t>
      </w:r>
      <w:proofErr w:type="spellStart"/>
      <w:r w:rsidRPr="00055CE3">
        <w:rPr>
          <w:sz w:val="16"/>
        </w:rPr>
        <w:t>defence</w:t>
      </w:r>
      <w:proofErr w:type="spellEnd"/>
      <w:r w:rsidRPr="00055CE3">
        <w:rPr>
          <w:sz w:val="16"/>
        </w:rPr>
        <w:t xml:space="preserve"> systems from Moscow’s state exporter </w:t>
      </w:r>
      <w:proofErr w:type="spellStart"/>
      <w:r w:rsidRPr="00055CE3">
        <w:rPr>
          <w:sz w:val="16"/>
        </w:rPr>
        <w:t>Rosoboronexport</w:t>
      </w:r>
      <w:proofErr w:type="spellEnd"/>
      <w:r w:rsidRPr="00055CE3">
        <w:rPr>
          <w:sz w:val="16"/>
        </w:rPr>
        <w:t xml:space="preserve">, which is under US sanctions. In response, Beijing cancelled the US Navy warship USS Wasp’s visit to Hong Kong and planned talks between the two militaries. </w:t>
      </w:r>
      <w:r w:rsidRPr="009E6C9E">
        <w:rPr>
          <w:rStyle w:val="StyleUnderline"/>
        </w:rPr>
        <w:t xml:space="preserve">On the face of it, </w:t>
      </w:r>
      <w:r w:rsidRPr="00055CE3">
        <w:rPr>
          <w:rStyle w:val="StyleUnderline"/>
          <w:highlight w:val="yellow"/>
        </w:rPr>
        <w:t>the</w:t>
      </w:r>
      <w:r w:rsidRPr="009E6C9E">
        <w:rPr>
          <w:rStyle w:val="StyleUnderline"/>
        </w:rPr>
        <w:t xml:space="preserve"> content of the </w:t>
      </w:r>
      <w:r w:rsidRPr="00055CE3">
        <w:rPr>
          <w:rStyle w:val="StyleUnderline"/>
          <w:highlight w:val="yellow"/>
        </w:rPr>
        <w:t>latest arms sale does not look</w:t>
      </w:r>
      <w:r w:rsidRPr="009E6C9E">
        <w:rPr>
          <w:rStyle w:val="StyleUnderline"/>
        </w:rPr>
        <w:t xml:space="preserve"> particularly </w:t>
      </w:r>
      <w:r w:rsidRPr="00055CE3">
        <w:rPr>
          <w:rStyle w:val="StyleUnderline"/>
          <w:highlight w:val="yellow"/>
        </w:rPr>
        <w:t>concerning to Beijing</w:t>
      </w:r>
      <w:r w:rsidRPr="009E6C9E">
        <w:rPr>
          <w:rStyle w:val="StyleUnderline"/>
        </w:rPr>
        <w:t xml:space="preserve">. </w:t>
      </w:r>
      <w:r w:rsidRPr="00055CE3">
        <w:rPr>
          <w:rStyle w:val="StyleUnderline"/>
          <w:highlight w:val="yellow"/>
        </w:rPr>
        <w:t>The total size</w:t>
      </w:r>
      <w:r w:rsidRPr="009E6C9E">
        <w:rPr>
          <w:rStyle w:val="StyleUnderline"/>
        </w:rPr>
        <w:t xml:space="preserve"> of the sale </w:t>
      </w:r>
      <w:r w:rsidRPr="00055CE3">
        <w:rPr>
          <w:rStyle w:val="StyleUnderline"/>
          <w:highlight w:val="yellow"/>
        </w:rPr>
        <w:t>is much less than the</w:t>
      </w:r>
      <w:r w:rsidRPr="009E6C9E">
        <w:rPr>
          <w:rStyle w:val="StyleUnderline"/>
        </w:rPr>
        <w:t xml:space="preserve"> US</w:t>
      </w:r>
      <w:r w:rsidRPr="00055CE3">
        <w:rPr>
          <w:rStyle w:val="StyleUnderline"/>
          <w:highlight w:val="yellow"/>
        </w:rPr>
        <w:t>$1.4 billion</w:t>
      </w:r>
      <w:r w:rsidRPr="009E6C9E">
        <w:rPr>
          <w:rStyle w:val="StyleUnderline"/>
        </w:rPr>
        <w:t xml:space="preserve"> approved </w:t>
      </w:r>
      <w:r w:rsidRPr="00055CE3">
        <w:rPr>
          <w:rStyle w:val="StyleUnderline"/>
          <w:highlight w:val="yellow"/>
        </w:rPr>
        <w:t>last June</w:t>
      </w:r>
      <w:r w:rsidRPr="009E6C9E">
        <w:rPr>
          <w:rStyle w:val="StyleUnderline"/>
        </w:rPr>
        <w:t>.</w:t>
      </w:r>
      <w:r w:rsidRPr="00055CE3">
        <w:rPr>
          <w:sz w:val="16"/>
        </w:rPr>
        <w:t xml:space="preserve"> Unlike the sale in 2017 – which included heavyweight torpedoes for Taiwan’s submarine force - the 2018 sale does not bring any new capability for Taiwan. The whole package is reserved for the supply of spare parts and logistics support for Taiwan’s fighter fleet and other planes, including F-16 Vipers and indigenously developed </w:t>
      </w:r>
      <w:proofErr w:type="spellStart"/>
      <w:r w:rsidRPr="00055CE3">
        <w:rPr>
          <w:sz w:val="16"/>
        </w:rPr>
        <w:t>defence</w:t>
      </w:r>
      <w:proofErr w:type="spellEnd"/>
      <w:r w:rsidRPr="00055CE3">
        <w:rPr>
          <w:sz w:val="16"/>
        </w:rPr>
        <w:t xml:space="preserve"> fighters. The sale is part of the Cooperative Logistics Supply Support Arrangement deal. The spare parts package may seem underwhelming considering that this is a second arms sale to Taiwan under Donald Trump’s administration. Taipei has been reportedly considering a letter of request for M1 Abrams battle tanks or fifth-generation F-35B stealth jets, but no official order has been placed yet. Should Taiwan be worried if it loses all its allies? However, the content of the sale is not the most crucial aspect, although its utility to Taiwan’s air force cannot be overstated. </w:t>
      </w:r>
      <w:r w:rsidRPr="00055CE3">
        <w:rPr>
          <w:rStyle w:val="StyleUnderline"/>
          <w:highlight w:val="yellow"/>
        </w:rPr>
        <w:t>The fact that</w:t>
      </w:r>
      <w:r w:rsidRPr="009E6C9E">
        <w:rPr>
          <w:rStyle w:val="StyleUnderline"/>
        </w:rPr>
        <w:t xml:space="preserve"> </w:t>
      </w:r>
      <w:r w:rsidRPr="00055CE3">
        <w:rPr>
          <w:rStyle w:val="StyleUnderline"/>
          <w:highlight w:val="yellow"/>
        </w:rPr>
        <w:t>the sale is just about supply and logistics suggest a change in attitude</w:t>
      </w:r>
      <w:r w:rsidRPr="009E6C9E">
        <w:rPr>
          <w:rStyle w:val="StyleUnderline"/>
        </w:rPr>
        <w:t xml:space="preserve"> on the US side. First, </w:t>
      </w:r>
      <w:r w:rsidRPr="00055CE3">
        <w:rPr>
          <w:rStyle w:val="StyleUnderline"/>
          <w:highlight w:val="yellow"/>
        </w:rPr>
        <w:t>the items were approved on a continuing basis and as needed</w:t>
      </w:r>
      <w:r w:rsidRPr="009E6C9E">
        <w:rPr>
          <w:rStyle w:val="StyleUnderline"/>
        </w:rPr>
        <w:t xml:space="preserve"> and available. Second, </w:t>
      </w:r>
      <w:r w:rsidRPr="00055CE3">
        <w:rPr>
          <w:rStyle w:val="StyleUnderline"/>
          <w:highlight w:val="yellow"/>
        </w:rPr>
        <w:t>the Trump administration has</w:t>
      </w:r>
      <w:r w:rsidRPr="009E6C9E">
        <w:rPr>
          <w:rStyle w:val="StyleUnderline"/>
        </w:rPr>
        <w:t xml:space="preserve"> not only </w:t>
      </w:r>
      <w:r w:rsidRPr="00055CE3">
        <w:rPr>
          <w:rStyle w:val="StyleUnderline"/>
          <w:highlight w:val="yellow"/>
        </w:rPr>
        <w:t>moved from large bundles</w:t>
      </w:r>
      <w:r w:rsidRPr="009E6C9E">
        <w:rPr>
          <w:rStyle w:val="StyleUnderline"/>
        </w:rPr>
        <w:t xml:space="preserve"> every few years </w:t>
      </w:r>
      <w:r w:rsidRPr="00055CE3">
        <w:rPr>
          <w:rStyle w:val="StyleUnderline"/>
          <w:highlight w:val="yellow"/>
        </w:rPr>
        <w:t>to sales on an annual basis</w:t>
      </w:r>
      <w:r w:rsidRPr="009E6C9E">
        <w:rPr>
          <w:rStyle w:val="StyleUnderline"/>
        </w:rPr>
        <w:t xml:space="preserve">, but it may also indicate a move away from bundling orders altogether. </w:t>
      </w:r>
      <w:r w:rsidRPr="00055CE3">
        <w:rPr>
          <w:rStyle w:val="StyleUnderline"/>
          <w:highlight w:val="yellow"/>
        </w:rPr>
        <w:t>In the past</w:t>
      </w:r>
      <w:r w:rsidRPr="009E6C9E">
        <w:rPr>
          <w:rStyle w:val="StyleUnderline"/>
        </w:rPr>
        <w:t xml:space="preserve">, and especially during Barack Obama’s two terms, </w:t>
      </w:r>
      <w:r w:rsidRPr="00055CE3">
        <w:rPr>
          <w:rStyle w:val="StyleUnderline"/>
          <w:highlight w:val="yellow"/>
        </w:rPr>
        <w:t>the US</w:t>
      </w:r>
      <w:r w:rsidRPr="009E6C9E">
        <w:rPr>
          <w:rStyle w:val="StyleUnderline"/>
        </w:rPr>
        <w:t xml:space="preserve"> government </w:t>
      </w:r>
      <w:r w:rsidRPr="00055CE3">
        <w:rPr>
          <w:rStyle w:val="StyleUnderline"/>
          <w:highlight w:val="yellow"/>
        </w:rPr>
        <w:t>came across as too accommodating in</w:t>
      </w:r>
      <w:r w:rsidRPr="009E6C9E">
        <w:rPr>
          <w:rStyle w:val="StyleUnderline"/>
        </w:rPr>
        <w:t xml:space="preserve"> trying to navigate </w:t>
      </w:r>
      <w:r w:rsidRPr="00055CE3">
        <w:rPr>
          <w:rStyle w:val="StyleUnderline"/>
          <w:highlight w:val="yellow"/>
        </w:rPr>
        <w:t>relations with Taiwan in a way that would not upset Beijing</w:t>
      </w:r>
      <w:r w:rsidRPr="009E6C9E">
        <w:rPr>
          <w:rStyle w:val="StyleUnderline"/>
        </w:rPr>
        <w:t xml:space="preserve">, </w:t>
      </w:r>
      <w:r w:rsidRPr="00055CE3">
        <w:rPr>
          <w:rStyle w:val="StyleUnderline"/>
          <w:highlight w:val="yellow"/>
        </w:rPr>
        <w:t xml:space="preserve">and Chinese leaders seized on every opportunity to </w:t>
      </w:r>
      <w:proofErr w:type="spellStart"/>
      <w:r w:rsidRPr="00055CE3">
        <w:rPr>
          <w:rStyle w:val="StyleUnderline"/>
          <w:highlight w:val="yellow"/>
        </w:rPr>
        <w:t>capitalise</w:t>
      </w:r>
      <w:proofErr w:type="spellEnd"/>
      <w:r w:rsidRPr="009E6C9E">
        <w:rPr>
          <w:rStyle w:val="StyleUnderline"/>
        </w:rPr>
        <w:t xml:space="preserve">. </w:t>
      </w:r>
      <w:r w:rsidRPr="00055CE3">
        <w:rPr>
          <w:rStyle w:val="StyleUnderline"/>
        </w:rPr>
        <w:t>The</w:t>
      </w:r>
      <w:r w:rsidRPr="009E6C9E">
        <w:rPr>
          <w:rStyle w:val="StyleUnderline"/>
        </w:rPr>
        <w:t xml:space="preserve"> result was that </w:t>
      </w:r>
      <w:r w:rsidRPr="00055CE3">
        <w:rPr>
          <w:rStyle w:val="StyleUnderline"/>
          <w:highlight w:val="yellow"/>
        </w:rPr>
        <w:t>arms sales</w:t>
      </w:r>
      <w:r w:rsidRPr="009E6C9E">
        <w:rPr>
          <w:rStyle w:val="StyleUnderline"/>
        </w:rPr>
        <w:t xml:space="preserve"> to Taiwan </w:t>
      </w:r>
      <w:r w:rsidRPr="00055CE3">
        <w:rPr>
          <w:rStyle w:val="StyleUnderline"/>
          <w:highlight w:val="yellow"/>
        </w:rPr>
        <w:t>were bundled into large packages and separated by long periods of no activity</w:t>
      </w:r>
      <w:r w:rsidRPr="009E6C9E">
        <w:rPr>
          <w:rStyle w:val="StyleUnderline"/>
        </w:rPr>
        <w:t xml:space="preserve">, though </w:t>
      </w:r>
      <w:r w:rsidRPr="00055CE3">
        <w:rPr>
          <w:rStyle w:val="StyleUnderline"/>
          <w:highlight w:val="yellow"/>
        </w:rPr>
        <w:t>the ever-growing military capability of the PLA warranted a response via robust arms sales</w:t>
      </w:r>
      <w:r w:rsidRPr="009E6C9E">
        <w:rPr>
          <w:rStyle w:val="StyleUnderline"/>
        </w:rPr>
        <w:t xml:space="preserve">, as presumed by the Taiwan Relations Act of 1979. </w:t>
      </w:r>
      <w:r w:rsidRPr="00055CE3">
        <w:rPr>
          <w:rStyle w:val="StyleUnderline"/>
          <w:highlight w:val="yellow"/>
        </w:rPr>
        <w:t>Something as routine as</w:t>
      </w:r>
      <w:r w:rsidRPr="009E6C9E">
        <w:rPr>
          <w:rStyle w:val="StyleUnderline"/>
        </w:rPr>
        <w:t xml:space="preserve"> a supply of </w:t>
      </w:r>
      <w:r w:rsidRPr="00055CE3">
        <w:rPr>
          <w:rStyle w:val="StyleUnderline"/>
          <w:highlight w:val="yellow"/>
        </w:rPr>
        <w:t>spare parts</w:t>
      </w:r>
      <w:r w:rsidRPr="009E6C9E">
        <w:rPr>
          <w:rStyle w:val="StyleUnderline"/>
        </w:rPr>
        <w:t xml:space="preserve"> under the logistics agreement </w:t>
      </w:r>
      <w:r w:rsidRPr="00055CE3">
        <w:rPr>
          <w:rStyle w:val="StyleUnderline"/>
          <w:highlight w:val="yellow"/>
        </w:rPr>
        <w:t>became subject to political considerations</w:t>
      </w:r>
      <w:r w:rsidRPr="009E6C9E">
        <w:rPr>
          <w:rStyle w:val="StyleUnderline"/>
        </w:rPr>
        <w:t xml:space="preserve">. </w:t>
      </w:r>
      <w:r w:rsidRPr="00055CE3">
        <w:rPr>
          <w:rStyle w:val="StyleUnderline"/>
          <w:highlight w:val="yellow"/>
        </w:rPr>
        <w:t>Now, Washington may be returning to normal</w:t>
      </w:r>
      <w:r w:rsidRPr="009E6C9E">
        <w:rPr>
          <w:rStyle w:val="StyleUnderline"/>
        </w:rPr>
        <w:t>.</w:t>
      </w:r>
      <w:r w:rsidRPr="00055CE3">
        <w:rPr>
          <w:sz w:val="16"/>
        </w:rPr>
        <w:t xml:space="preserve"> The arms sales notification was not the only good news for Taiwan. Lockheed Martin announced that it had received an order for 18 Sniper advanced targeting pods from Taiwan. Taiwanese pilots tested two sets of the pods after their sale was announced in 2015, and the new order indicates that the trials were satisfactory. Sniper targeting pods increase Taiwan’s capability to strike targets from greater distances and in low visibility. Taiwanese President Tsai Ing-wen inspects Mirage 2000 fighter jets in August 2017. Taiwan recently reached a deal with France on upgrades to the jets, a sign that Europe may be more interested in working with Taipei and confronting Beijing. Taiwan recently reached a deal with France on upgrades to the jets, a sign that Europe may be more interested in working with Taipei and confronting Beijing. However, Beijing does not just have the US to worry about. Taiwanese media reported on September 26 about two contracts with France on training and upgrades to nearly 50 French-made Mirage 2000 high-altitude fighter jets in Taiwan’s air force inventory. Moreover, Taiwan’s </w:t>
      </w:r>
      <w:proofErr w:type="spellStart"/>
      <w:r w:rsidRPr="00055CE3">
        <w:rPr>
          <w:sz w:val="16"/>
        </w:rPr>
        <w:t>defence</w:t>
      </w:r>
      <w:proofErr w:type="spellEnd"/>
      <w:r w:rsidRPr="00055CE3">
        <w:rPr>
          <w:sz w:val="16"/>
        </w:rPr>
        <w:t xml:space="preserve"> ministry decided on a European design for Taiwan’s Indigenous </w:t>
      </w:r>
      <w:proofErr w:type="spellStart"/>
      <w:r w:rsidRPr="00055CE3">
        <w:rPr>
          <w:sz w:val="16"/>
        </w:rPr>
        <w:t>Defence</w:t>
      </w:r>
      <w:proofErr w:type="spellEnd"/>
      <w:r w:rsidRPr="00055CE3">
        <w:rPr>
          <w:sz w:val="16"/>
        </w:rPr>
        <w:t xml:space="preserve"> Submarine project. The media has speculated that French shipbuilder Direction des Constructions </w:t>
      </w:r>
      <w:proofErr w:type="spellStart"/>
      <w:r w:rsidRPr="00055CE3">
        <w:rPr>
          <w:sz w:val="16"/>
        </w:rPr>
        <w:t>Navales</w:t>
      </w:r>
      <w:proofErr w:type="spellEnd"/>
      <w:r w:rsidRPr="00055CE3">
        <w:rPr>
          <w:sz w:val="16"/>
        </w:rPr>
        <w:t xml:space="preserve"> Services and German </w:t>
      </w:r>
      <w:proofErr w:type="spellStart"/>
      <w:r w:rsidRPr="00055CE3">
        <w:rPr>
          <w:sz w:val="16"/>
        </w:rPr>
        <w:t>Howaldtswerke</w:t>
      </w:r>
      <w:proofErr w:type="spellEnd"/>
      <w:r w:rsidRPr="00055CE3">
        <w:rPr>
          <w:sz w:val="16"/>
        </w:rPr>
        <w:t xml:space="preserve">-Deutsche </w:t>
      </w:r>
      <w:proofErr w:type="spellStart"/>
      <w:r w:rsidRPr="00055CE3">
        <w:rPr>
          <w:sz w:val="16"/>
        </w:rPr>
        <w:t>Werft</w:t>
      </w:r>
      <w:proofErr w:type="spellEnd"/>
      <w:r w:rsidRPr="00055CE3">
        <w:rPr>
          <w:sz w:val="16"/>
        </w:rPr>
        <w:t xml:space="preserve"> were among the contenders, and one of them is likely to be the winner. The French connection to Taiwan’s </w:t>
      </w:r>
      <w:proofErr w:type="spellStart"/>
      <w:r w:rsidRPr="00055CE3">
        <w:rPr>
          <w:sz w:val="16"/>
        </w:rPr>
        <w:t>defence</w:t>
      </w:r>
      <w:proofErr w:type="spellEnd"/>
      <w:r w:rsidRPr="00055CE3">
        <w:rPr>
          <w:sz w:val="16"/>
        </w:rPr>
        <w:t xml:space="preserve"> </w:t>
      </w:r>
      <w:proofErr w:type="spellStart"/>
      <w:r w:rsidRPr="00055CE3">
        <w:rPr>
          <w:sz w:val="16"/>
        </w:rPr>
        <w:t>modernisation</w:t>
      </w:r>
      <w:proofErr w:type="spellEnd"/>
      <w:r w:rsidRPr="00055CE3">
        <w:rPr>
          <w:sz w:val="16"/>
        </w:rPr>
        <w:t xml:space="preserve"> is a timely reminder that European </w:t>
      </w:r>
      <w:proofErr w:type="spellStart"/>
      <w:r w:rsidRPr="00055CE3">
        <w:rPr>
          <w:sz w:val="16"/>
        </w:rPr>
        <w:t>defence</w:t>
      </w:r>
      <w:proofErr w:type="spellEnd"/>
      <w:r w:rsidRPr="00055CE3">
        <w:rPr>
          <w:sz w:val="16"/>
        </w:rPr>
        <w:t xml:space="preserve"> industry companies are present and active in Taiwan. With France and Germany leading European resistance against adverse effects of the Belt and Road Initiative, and greater scrutiny over Chinese investment in and acquisition of strategic industries, Europe’s arms suppliers may find the situation ripe for taking a greater share in Taiwan’s </w:t>
      </w:r>
      <w:proofErr w:type="spellStart"/>
      <w:r w:rsidRPr="00055CE3">
        <w:rPr>
          <w:sz w:val="16"/>
        </w:rPr>
        <w:t>defence</w:t>
      </w:r>
      <w:proofErr w:type="spellEnd"/>
      <w:r w:rsidRPr="00055CE3">
        <w:rPr>
          <w:sz w:val="16"/>
        </w:rPr>
        <w:t xml:space="preserve"> projects. Their governments may very well give them the green light. </w:t>
      </w:r>
      <w:r w:rsidRPr="00055CE3">
        <w:rPr>
          <w:rStyle w:val="StyleUnderline"/>
        </w:rPr>
        <w:t xml:space="preserve">It is too early to say if the latest arms sale to Taiwan will deliver on its promise of </w:t>
      </w:r>
      <w:proofErr w:type="spellStart"/>
      <w:r w:rsidRPr="00055CE3">
        <w:rPr>
          <w:rStyle w:val="StyleUnderline"/>
        </w:rPr>
        <w:t>normalising</w:t>
      </w:r>
      <w:proofErr w:type="spellEnd"/>
      <w:r w:rsidRPr="00055CE3">
        <w:rPr>
          <w:rStyle w:val="StyleUnderline"/>
        </w:rPr>
        <w:t xml:space="preserve"> the process of arms sales and (to the extent possible) </w:t>
      </w:r>
      <w:proofErr w:type="spellStart"/>
      <w:r w:rsidRPr="00055CE3">
        <w:rPr>
          <w:rStyle w:val="StyleUnderline"/>
        </w:rPr>
        <w:t>depoliticising</w:t>
      </w:r>
      <w:proofErr w:type="spellEnd"/>
      <w:r w:rsidRPr="00055CE3">
        <w:rPr>
          <w:rStyle w:val="StyleUnderline"/>
        </w:rPr>
        <w:t xml:space="preserve"> decisions on arms sales by removing undue deference to Beijing’s perceptions. As US backlash mounts, should Beijing rethink its squeeze on Taiwan? </w:t>
      </w:r>
      <w:r w:rsidRPr="00055CE3">
        <w:rPr>
          <w:sz w:val="16"/>
        </w:rPr>
        <w:t xml:space="preserve">America’s Taiwan policy includes the peaceful resolution of the dispute between Taipei and Beijing, one that will respect the will of Taiwanese people. To this end, arms sales should be judged on their contribution to Taiwan’s </w:t>
      </w:r>
      <w:proofErr w:type="spellStart"/>
      <w:r w:rsidRPr="00055CE3">
        <w:rPr>
          <w:sz w:val="16"/>
        </w:rPr>
        <w:t>defence</w:t>
      </w:r>
      <w:proofErr w:type="spellEnd"/>
      <w:r w:rsidRPr="00055CE3">
        <w:rPr>
          <w:sz w:val="16"/>
        </w:rPr>
        <w:t xml:space="preserve"> posture and the gravity of the military threat stemming from Beijing’s actions and the PLA’s capabilities. </w:t>
      </w:r>
      <w:r w:rsidRPr="00055CE3">
        <w:rPr>
          <w:rStyle w:val="StyleUnderline"/>
        </w:rPr>
        <w:t xml:space="preserve">What is clear is that </w:t>
      </w:r>
      <w:r w:rsidRPr="00055CE3">
        <w:rPr>
          <w:rStyle w:val="StyleUnderline"/>
          <w:highlight w:val="yellow"/>
        </w:rPr>
        <w:t>the US is eager to reshape</w:t>
      </w:r>
      <w:r w:rsidRPr="00055CE3">
        <w:rPr>
          <w:rStyle w:val="StyleUnderline"/>
        </w:rPr>
        <w:t xml:space="preserve"> the whole process of </w:t>
      </w:r>
      <w:r w:rsidRPr="00055CE3">
        <w:rPr>
          <w:rStyle w:val="StyleUnderline"/>
          <w:highlight w:val="yellow"/>
        </w:rPr>
        <w:t>arms sales in a direction that would be beneficial for Taipei and Washington.</w:t>
      </w:r>
      <w:r w:rsidRPr="00055CE3">
        <w:rPr>
          <w:rStyle w:val="StyleUnderline"/>
        </w:rPr>
        <w:t xml:space="preserve"> Moreover, recent activity from European suppliers might indicate a greater willingness to confront Beijing. </w:t>
      </w:r>
      <w:r w:rsidRPr="00055CE3">
        <w:rPr>
          <w:rStyle w:val="StyleUnderline"/>
          <w:highlight w:val="yellow"/>
        </w:rPr>
        <w:t>China’s proclivity for doing more of the same, including sanctions on military exchanges with the US and military intimidation of Taiwan, seems to be working in the opposite direction</w:t>
      </w:r>
      <w:r w:rsidRPr="00055CE3">
        <w:rPr>
          <w:rStyle w:val="StyleUnderline"/>
        </w:rPr>
        <w:t>.</w:t>
      </w:r>
    </w:p>
    <w:p w14:paraId="20417700" w14:textId="77777777" w:rsidR="00FB19EB" w:rsidRDefault="00FB19EB" w:rsidP="00FB19EB">
      <w:pPr>
        <w:pStyle w:val="Heading4"/>
      </w:pPr>
      <w:r>
        <w:t>No risk of Chinese aggression, economic pressure checks conflict</w:t>
      </w:r>
    </w:p>
    <w:p w14:paraId="0A7F0B07" w14:textId="77777777" w:rsidR="00FB19EB" w:rsidRPr="002B708C" w:rsidRDefault="00FB19EB" w:rsidP="00FB19EB">
      <w:pPr>
        <w:contextualSpacing/>
        <w:rPr>
          <w:rStyle w:val="Style13ptBold"/>
        </w:rPr>
      </w:pPr>
      <w:r>
        <w:t xml:space="preserve">Mina E. </w:t>
      </w:r>
      <w:proofErr w:type="spellStart"/>
      <w:r w:rsidRPr="002A12BB">
        <w:rPr>
          <w:rStyle w:val="Style13ptBold"/>
        </w:rPr>
        <w:t>Tanious</w:t>
      </w:r>
      <w:proofErr w:type="spellEnd"/>
      <w:r>
        <w:t xml:space="preserve"> , 20</w:t>
      </w:r>
      <w:r w:rsidRPr="002A12BB">
        <w:rPr>
          <w:rStyle w:val="Style13ptBold"/>
        </w:rPr>
        <w:t>19</w:t>
      </w:r>
      <w:r>
        <w:t xml:space="preserve">, General Authority for Investment and Free Zones (GAFI), Giza, Egypt and Faculty of Economics and Political Science, Cairo University, Giza, Egypt "The impact of economic interdependence on the probability of conflict between states," No Publication, </w:t>
      </w:r>
      <w:hyperlink r:id="rId211" w:history="1">
        <w:r w:rsidRPr="00884522">
          <w:rPr>
            <w:rStyle w:val="Hyperlink"/>
          </w:rPr>
          <w:t>https://www.emeraldinsight.com/doi/full/10.1108/REPS-10-2018-010</w:t>
        </w:r>
      </w:hyperlink>
      <w:r>
        <w:t xml:space="preserve">, </w:t>
      </w:r>
      <w:r>
        <w:rPr>
          <w:rStyle w:val="Style13ptBold"/>
        </w:rPr>
        <w:t>MMC</w:t>
      </w:r>
    </w:p>
    <w:p w14:paraId="46D6BEB8" w14:textId="77777777" w:rsidR="00FB19EB" w:rsidRPr="00797164" w:rsidRDefault="00FB19EB" w:rsidP="00FB19EB">
      <w:pPr>
        <w:contextualSpacing/>
        <w:rPr>
          <w:sz w:val="16"/>
        </w:rPr>
      </w:pPr>
      <w:r w:rsidRPr="00797164">
        <w:rPr>
          <w:sz w:val="16"/>
        </w:rPr>
        <w:t>A-The impact on Taiwan–China conflict</w:t>
      </w:r>
      <w:r w:rsidRPr="002A12BB">
        <w:rPr>
          <w:rStyle w:val="StyleUnderline"/>
        </w:rPr>
        <w:t xml:space="preserve">: it is plausible to argue that </w:t>
      </w:r>
      <w:r w:rsidRPr="00797164">
        <w:rPr>
          <w:rStyle w:val="StyleUnderline"/>
          <w:highlight w:val="yellow"/>
        </w:rPr>
        <w:t>business interests</w:t>
      </w:r>
      <w:r w:rsidRPr="002A12BB">
        <w:rPr>
          <w:rStyle w:val="StyleUnderline"/>
        </w:rPr>
        <w:t xml:space="preserve"> are likely to </w:t>
      </w:r>
      <w:r w:rsidRPr="00797164">
        <w:rPr>
          <w:rStyle w:val="StyleUnderline"/>
          <w:highlight w:val="yellow"/>
        </w:rPr>
        <w:t>impose restraint by both Taipei and Beijing</w:t>
      </w:r>
      <w:r w:rsidRPr="00797164">
        <w:rPr>
          <w:sz w:val="16"/>
        </w:rPr>
        <w:t xml:space="preserve">. </w:t>
      </w:r>
      <w:r w:rsidRPr="002A12BB">
        <w:rPr>
          <w:rStyle w:val="StyleUnderline"/>
        </w:rPr>
        <w:t xml:space="preserve">It is also a widely held belief among government officials and academia that </w:t>
      </w:r>
      <w:r w:rsidRPr="00797164">
        <w:rPr>
          <w:rStyle w:val="StyleUnderline"/>
          <w:highlight w:val="yellow"/>
        </w:rPr>
        <w:t>trade and investment</w:t>
      </w:r>
      <w:r w:rsidRPr="002A12BB">
        <w:rPr>
          <w:rStyle w:val="StyleUnderline"/>
        </w:rPr>
        <w:t xml:space="preserve"> with the mainland might </w:t>
      </w:r>
      <w:r w:rsidRPr="00797164">
        <w:rPr>
          <w:rStyle w:val="StyleUnderline"/>
          <w:highlight w:val="yellow"/>
        </w:rPr>
        <w:t>reduce incentives for the PRC to use force</w:t>
      </w:r>
      <w:r w:rsidRPr="00797164">
        <w:rPr>
          <w:sz w:val="16"/>
        </w:rPr>
        <w:t xml:space="preserve">. In his book The Lexus and the Olive Tree, Thomas Friedman asserted that </w:t>
      </w:r>
      <w:r w:rsidRPr="002A12BB">
        <w:rPr>
          <w:rStyle w:val="StyleUnderline"/>
        </w:rPr>
        <w:t xml:space="preserve">the </w:t>
      </w:r>
      <w:r w:rsidRPr="00797164">
        <w:rPr>
          <w:rStyle w:val="StyleUnderline"/>
          <w:highlight w:val="yellow"/>
        </w:rPr>
        <w:t>economic ties between mainland China and Taiwan greatly affect</w:t>
      </w:r>
      <w:r w:rsidRPr="002A12BB">
        <w:rPr>
          <w:rStyle w:val="StyleUnderline"/>
        </w:rPr>
        <w:t xml:space="preserve"> the </w:t>
      </w:r>
      <w:r w:rsidRPr="00797164">
        <w:rPr>
          <w:rStyle w:val="StyleUnderline"/>
          <w:highlight w:val="yellow"/>
        </w:rPr>
        <w:t>possibility of</w:t>
      </w:r>
      <w:r w:rsidRPr="002A12BB">
        <w:rPr>
          <w:rStyle w:val="StyleUnderline"/>
        </w:rPr>
        <w:t xml:space="preserve"> military </w:t>
      </w:r>
      <w:r w:rsidRPr="00797164">
        <w:rPr>
          <w:rStyle w:val="StyleUnderline"/>
          <w:highlight w:val="yellow"/>
        </w:rPr>
        <w:t>conflict</w:t>
      </w:r>
      <w:r w:rsidRPr="002A12BB">
        <w:rPr>
          <w:rStyle w:val="StyleUnderline"/>
        </w:rPr>
        <w:t xml:space="preserve"> between the two sides since </w:t>
      </w:r>
      <w:r w:rsidRPr="00797164">
        <w:rPr>
          <w:rStyle w:val="StyleUnderline"/>
          <w:highlight w:val="yellow"/>
        </w:rPr>
        <w:t>such a development would cause “mutual assured economic destruction</w:t>
      </w:r>
      <w:r>
        <w:rPr>
          <w:rStyle w:val="StyleUnderline"/>
          <w:highlight w:val="yellow"/>
        </w:rPr>
        <w:t>”.</w:t>
      </w:r>
    </w:p>
    <w:p w14:paraId="2671BD12" w14:textId="77777777" w:rsidR="00331346" w:rsidRDefault="00331346" w:rsidP="00331346">
      <w:pPr>
        <w:pStyle w:val="Heading4"/>
      </w:pPr>
      <w:r>
        <w:t>Regularizing arms sales solve</w:t>
      </w:r>
    </w:p>
    <w:p w14:paraId="661841AC" w14:textId="74941297" w:rsidR="00331346" w:rsidRPr="00950A06" w:rsidRDefault="00331346" w:rsidP="00331346">
      <w:r>
        <w:t xml:space="preserve"> </w:t>
      </w:r>
      <w:proofErr w:type="spellStart"/>
      <w:r>
        <w:t>Piin</w:t>
      </w:r>
      <w:proofErr w:type="spellEnd"/>
      <w:r>
        <w:t xml:space="preserve">-Fen </w:t>
      </w:r>
      <w:proofErr w:type="spellStart"/>
      <w:proofErr w:type="gramStart"/>
      <w:r w:rsidRPr="00FB19EB">
        <w:rPr>
          <w:rStyle w:val="Style13ptBold"/>
        </w:rPr>
        <w:t>Kok</w:t>
      </w:r>
      <w:proofErr w:type="spellEnd"/>
      <w:r>
        <w:t xml:space="preserve"> </w:t>
      </w:r>
      <w:r w:rsidR="00FB19EB">
        <w:t xml:space="preserve"> &amp;</w:t>
      </w:r>
      <w:proofErr w:type="gramEnd"/>
      <w:r w:rsidR="00FB19EB">
        <w:t xml:space="preserve"> </w:t>
      </w:r>
      <w:r>
        <w:t xml:space="preserve">David J. </w:t>
      </w:r>
      <w:r w:rsidRPr="00FB19EB">
        <w:rPr>
          <w:rStyle w:val="Style13ptBold"/>
        </w:rPr>
        <w:t>Firestein</w:t>
      </w:r>
      <w:r>
        <w:t xml:space="preserve"> 20</w:t>
      </w:r>
      <w:r w:rsidRPr="00FB19EB">
        <w:rPr>
          <w:rStyle w:val="Style13ptBold"/>
        </w:rPr>
        <w:t>13</w:t>
      </w:r>
      <w:r>
        <w:t xml:space="preserve"> </w:t>
      </w:r>
      <w:proofErr w:type="spellStart"/>
      <w:r>
        <w:t>EastWest</w:t>
      </w:r>
      <w:proofErr w:type="spellEnd"/>
      <w:r>
        <w:t xml:space="preserve"> Institute Threading The Needle Proposals for U.S. and Chinese Actions on Arms Sales to Taiwan The </w:t>
      </w:r>
      <w:proofErr w:type="spellStart"/>
      <w:r>
        <w:t>EastWest</w:t>
      </w:r>
      <w:proofErr w:type="spellEnd"/>
      <w:r>
        <w:t xml:space="preserve"> Institute is an international, non-partisan, not-for-profit policy organization focused on confronting critical challenges that endanger peace. </w:t>
      </w:r>
      <w:r w:rsidRPr="00950A06">
        <w:t>https://www.eastwest.ngo/sites/default/files/TAS%20Final%20%2528ISSUU%20VERSION%209_17_2013%2529.pd</w:t>
      </w:r>
      <w:r w:rsidR="00EE10BC">
        <w:t>f</w:t>
      </w:r>
    </w:p>
    <w:p w14:paraId="4B9C4B1C" w14:textId="77777777" w:rsidR="00331346" w:rsidRPr="00F17BD5" w:rsidRDefault="00331346" w:rsidP="00331346">
      <w:pPr>
        <w:rPr>
          <w:rStyle w:val="StyleUnderline"/>
        </w:rPr>
      </w:pPr>
      <w:r w:rsidRPr="00D16B4E">
        <w:rPr>
          <w:rStyle w:val="StyleUnderline"/>
        </w:rPr>
        <w:t>The United States should unbundle</w:t>
      </w:r>
      <w:r w:rsidRPr="00F17BD5">
        <w:rPr>
          <w:sz w:val="16"/>
        </w:rPr>
        <w:t xml:space="preserve"> future </w:t>
      </w:r>
      <w:r w:rsidRPr="00D16B4E">
        <w:rPr>
          <w:rStyle w:val="StyleUnderline"/>
        </w:rPr>
        <w:t>Taiwan arms sales notifications to Congress</w:t>
      </w:r>
      <w:r w:rsidRPr="00F17BD5">
        <w:rPr>
          <w:sz w:val="16"/>
        </w:rPr>
        <w:t xml:space="preserve"> (“Congressional notifications”) </w:t>
      </w:r>
      <w:r w:rsidRPr="00D16B4E">
        <w:rPr>
          <w:rStyle w:val="StyleUnderline"/>
        </w:rPr>
        <w:t>and</w:t>
      </w:r>
      <w:r w:rsidRPr="00F17BD5">
        <w:rPr>
          <w:sz w:val="16"/>
        </w:rPr>
        <w:t xml:space="preserve"> instead </w:t>
      </w:r>
      <w:r w:rsidRPr="00D16B4E">
        <w:rPr>
          <w:rStyle w:val="StyleUnderline"/>
        </w:rPr>
        <w:t>submit</w:t>
      </w:r>
      <w:r w:rsidRPr="00F17BD5">
        <w:rPr>
          <w:sz w:val="16"/>
        </w:rPr>
        <w:t xml:space="preserve"> such </w:t>
      </w:r>
      <w:r w:rsidRPr="00D16B4E">
        <w:rPr>
          <w:rStyle w:val="StyleUnderline"/>
        </w:rPr>
        <w:t>notifications on a regular</w:t>
      </w:r>
      <w:r w:rsidRPr="00F17BD5">
        <w:rPr>
          <w:sz w:val="16"/>
        </w:rPr>
        <w:t xml:space="preserve">, predictable and normalized </w:t>
      </w:r>
      <w:r w:rsidRPr="00D16B4E">
        <w:rPr>
          <w:rStyle w:val="StyleUnderline"/>
        </w:rPr>
        <w:t>schedule,</w:t>
      </w:r>
      <w:r w:rsidRPr="00F17BD5">
        <w:rPr>
          <w:sz w:val="16"/>
        </w:rPr>
        <w:t xml:space="preserve"> thus </w:t>
      </w:r>
      <w:r w:rsidRPr="00F17BD5">
        <w:rPr>
          <w:rStyle w:val="StyleUnderline"/>
        </w:rPr>
        <w:t>mitigating the perception of major spikes in the sales</w:t>
      </w:r>
      <w:r w:rsidRPr="00F17BD5">
        <w:rPr>
          <w:sz w:val="16"/>
        </w:rPr>
        <w:t xml:space="preserve"> of U.S. arms to Taiwan created by bundled notifications. </w:t>
      </w:r>
      <w:r w:rsidRPr="00F17BD5">
        <w:rPr>
          <w:rStyle w:val="StyleUnderline"/>
        </w:rPr>
        <w:t>Perceptions matter</w:t>
      </w:r>
      <w:r w:rsidRPr="00F17BD5">
        <w:rPr>
          <w:sz w:val="16"/>
        </w:rPr>
        <w:t xml:space="preserve">. </w:t>
      </w:r>
      <w:r w:rsidRPr="00F17BD5">
        <w:rPr>
          <w:rStyle w:val="StyleUnderline"/>
        </w:rPr>
        <w:t>A $6 billion arms package divided into</w:t>
      </w:r>
      <w:r w:rsidRPr="00F17BD5">
        <w:rPr>
          <w:sz w:val="16"/>
        </w:rPr>
        <w:t xml:space="preserve"> several </w:t>
      </w:r>
      <w:r w:rsidRPr="00F17BD5">
        <w:rPr>
          <w:rStyle w:val="StyleUnderline"/>
        </w:rPr>
        <w:t>smaller notifications appears less attention-grabbing</w:t>
      </w:r>
      <w:r w:rsidRPr="00F17BD5">
        <w:rPr>
          <w:sz w:val="16"/>
        </w:rPr>
        <w:t xml:space="preserve"> than the same package in one notification, even though the total dollar value is the same. </w:t>
      </w:r>
      <w:r w:rsidRPr="00F17BD5">
        <w:rPr>
          <w:rStyle w:val="StyleUnderline"/>
        </w:rPr>
        <w:t>While the unbundling</w:t>
      </w:r>
      <w:r w:rsidRPr="00F17BD5">
        <w:rPr>
          <w:sz w:val="16"/>
        </w:rPr>
        <w:t xml:space="preserve"> of Congressional notifications </w:t>
      </w:r>
      <w:r w:rsidRPr="00F17BD5">
        <w:rPr>
          <w:rStyle w:val="StyleUnderline"/>
        </w:rPr>
        <w:t>will not stop China from continuing to object to the very principle of arms sales</w:t>
      </w:r>
      <w:r w:rsidRPr="00F17BD5">
        <w:rPr>
          <w:sz w:val="16"/>
        </w:rPr>
        <w:t xml:space="preserve"> to Taiwan</w:t>
      </w:r>
      <w:r w:rsidRPr="00F17BD5">
        <w:rPr>
          <w:rStyle w:val="StyleUnderline"/>
        </w:rPr>
        <w:t>, it will help to ease public concerns about “overselling”</w:t>
      </w:r>
      <w:r w:rsidRPr="00F17BD5">
        <w:rPr>
          <w:sz w:val="16"/>
        </w:rPr>
        <w:t xml:space="preserve"> (in the eyes of the Chinese) or “underselling” (from the perspective of supporters of arms sales—including Congress—when no sales are announced during the intervening periods between the spikes). </w:t>
      </w:r>
      <w:r w:rsidRPr="00F17BD5">
        <w:rPr>
          <w:rStyle w:val="StyleUnderline"/>
        </w:rPr>
        <w:t xml:space="preserve">Scheduling Congressional notifications </w:t>
      </w:r>
      <w:r w:rsidRPr="00F17BD5">
        <w:rPr>
          <w:sz w:val="16"/>
        </w:rPr>
        <w:t xml:space="preserve">in a regular, predictable and normalized manner also eliminates the guesswork regarding the timing and amount of the next major </w:t>
      </w:r>
      <w:proofErr w:type="gramStart"/>
      <w:r w:rsidRPr="00F17BD5">
        <w:rPr>
          <w:sz w:val="16"/>
        </w:rPr>
        <w:t>sale, and</w:t>
      </w:r>
      <w:proofErr w:type="gramEnd"/>
      <w:r w:rsidRPr="00F17BD5">
        <w:rPr>
          <w:sz w:val="16"/>
        </w:rPr>
        <w:t xml:space="preserve"> </w:t>
      </w:r>
      <w:r w:rsidRPr="00F17BD5">
        <w:rPr>
          <w:rStyle w:val="StyleUnderline"/>
        </w:rPr>
        <w:t>injects a greater amount of stability and predictability in the U.S.-China</w:t>
      </w:r>
      <w:r w:rsidRPr="00F17BD5">
        <w:rPr>
          <w:sz w:val="16"/>
        </w:rPr>
        <w:t xml:space="preserve"> (and indeed, U.S.-Taiwan) </w:t>
      </w:r>
      <w:r w:rsidRPr="00F17BD5">
        <w:rPr>
          <w:rStyle w:val="StyleUnderline"/>
        </w:rPr>
        <w:t>relationship.</w:t>
      </w:r>
    </w:p>
    <w:p w14:paraId="1733DB56" w14:textId="1DD3DCEA" w:rsidR="001E36BD" w:rsidRPr="00BA2285" w:rsidRDefault="001E36BD" w:rsidP="001E36BD">
      <w:pPr>
        <w:pStyle w:val="Heading4"/>
      </w:pPr>
      <w:r>
        <w:t>Reducing and regularizing arms sales solves US cred, Taiwan stability, US China Relations</w:t>
      </w:r>
    </w:p>
    <w:p w14:paraId="3B7234EE" w14:textId="77777777" w:rsidR="001E36BD" w:rsidRPr="006A2528" w:rsidRDefault="001E36BD" w:rsidP="001E36BD">
      <w:r w:rsidRPr="006A2528">
        <w:rPr>
          <w:b/>
          <w:sz w:val="26"/>
          <w:szCs w:val="26"/>
        </w:rPr>
        <w:t>Ding</w:t>
      </w:r>
      <w:r w:rsidRPr="00BA2285">
        <w:t xml:space="preserve"> Yu, 12-2-</w:t>
      </w:r>
      <w:r w:rsidRPr="006A2528">
        <w:rPr>
          <w:b/>
          <w:sz w:val="26"/>
          <w:szCs w:val="26"/>
        </w:rPr>
        <w:t>17,</w:t>
      </w:r>
      <w:r w:rsidRPr="00BA2285">
        <w:t xml:space="preserve"> Yu Ding is a graduate student at Elliott School of International Affairs, George Washington University. She focuses on US-China relations, Geopolitics in Northeast Asia, “A Smarter Way to Sell Arms to Taiwan</w:t>
      </w:r>
      <w:r>
        <w:t xml:space="preserve">”, International Policy Digest, 6-25-19, </w:t>
      </w:r>
      <w:hyperlink r:id="rId212" w:history="1">
        <w:r w:rsidRPr="006A2528">
          <w:rPr>
            <w:rStyle w:val="Hyperlink"/>
          </w:rPr>
          <w:t>https://intpolicydigest.org/2017/12/02/a-smarter-way-to-sell-arms-to-taiwan/</w:t>
        </w:r>
      </w:hyperlink>
      <w:r>
        <w:t>, AR</w:t>
      </w:r>
    </w:p>
    <w:p w14:paraId="27657244" w14:textId="77777777" w:rsidR="001E36BD" w:rsidRPr="00BA2285" w:rsidRDefault="001E36BD" w:rsidP="001E36BD">
      <w:pPr>
        <w:rPr>
          <w:u w:val="single"/>
        </w:rPr>
      </w:pPr>
      <w:r w:rsidRPr="0084649A">
        <w:t>China’s severe complaints about U.S. arms sales raise insecurity and doubts not only in Taiwan, but also with other U.S. allies in the region: South Korea and Japan</w:t>
      </w:r>
      <w:r w:rsidRPr="00BA2285">
        <w:rPr>
          <w:u w:val="single"/>
        </w:rPr>
        <w:t xml:space="preserve">. </w:t>
      </w:r>
      <w:r w:rsidRPr="00BA2285">
        <w:t>With the suggested approach</w:t>
      </w:r>
      <w:r w:rsidRPr="0084649A">
        <w:t>—</w:t>
      </w:r>
      <w:r w:rsidRPr="00BA2285">
        <w:rPr>
          <w:u w:val="single"/>
        </w:rPr>
        <w:t>selling more arms,</w:t>
      </w:r>
      <w:r w:rsidRPr="0084649A">
        <w:t xml:space="preserve"> but </w:t>
      </w:r>
      <w:r w:rsidRPr="00BA2285">
        <w:rPr>
          <w:u w:val="single"/>
        </w:rPr>
        <w:t>below the radar</w:t>
      </w:r>
      <w:r w:rsidRPr="0084649A">
        <w:t xml:space="preserve"> </w:t>
      </w:r>
      <w:r w:rsidRPr="00BA2285">
        <w:rPr>
          <w:u w:val="single"/>
        </w:rPr>
        <w:t>— the United States</w:t>
      </w:r>
      <w:r w:rsidRPr="0084649A">
        <w:t xml:space="preserve"> </w:t>
      </w:r>
      <w:r w:rsidRPr="00BA2285">
        <w:rPr>
          <w:u w:val="single"/>
        </w:rPr>
        <w:t>can uphold its security commitments</w:t>
      </w:r>
      <w:r w:rsidRPr="0084649A">
        <w:t xml:space="preserve"> </w:t>
      </w:r>
      <w:r w:rsidRPr="00BA2285">
        <w:rPr>
          <w:u w:val="single"/>
        </w:rPr>
        <w:t>as well as</w:t>
      </w:r>
      <w:r w:rsidRPr="0084649A">
        <w:t xml:space="preserve"> </w:t>
      </w:r>
      <w:r w:rsidRPr="00BA2285">
        <w:rPr>
          <w:u w:val="single"/>
        </w:rPr>
        <w:t>international obligations. It will significantly enhance U.S. credibility</w:t>
      </w:r>
      <w:r w:rsidRPr="0084649A">
        <w:t xml:space="preserve"> in the region, especially among U.S. allies</w:t>
      </w:r>
      <w:r w:rsidRPr="00BA2285">
        <w:rPr>
          <w:u w:val="single"/>
        </w:rPr>
        <w:t>. Stabilize U.S.-Taiwan-China trilateral relations</w:t>
      </w:r>
      <w:r w:rsidRPr="0084649A">
        <w:t>.</w:t>
      </w:r>
      <w:r>
        <w:t xml:space="preserve"> </w:t>
      </w:r>
      <w:r w:rsidRPr="00BA2285">
        <w:rPr>
          <w:u w:val="single"/>
        </w:rPr>
        <w:t>Smaller</w:t>
      </w:r>
      <w:r w:rsidRPr="0084649A">
        <w:t xml:space="preserve"> arms </w:t>
      </w:r>
      <w:proofErr w:type="gramStart"/>
      <w:r w:rsidRPr="00BA2285">
        <w:rPr>
          <w:u w:val="single"/>
        </w:rPr>
        <w:t>deals</w:t>
      </w:r>
      <w:proofErr w:type="gramEnd"/>
      <w:r w:rsidRPr="0084649A">
        <w:t xml:space="preserve"> between the U.S. and Taiwan </w:t>
      </w:r>
      <w:r w:rsidRPr="00BA2285">
        <w:rPr>
          <w:u w:val="single"/>
        </w:rPr>
        <w:t>are much less likely to irritate China</w:t>
      </w:r>
      <w:r w:rsidRPr="0084649A">
        <w:t xml:space="preserve">. </w:t>
      </w:r>
      <w:r w:rsidRPr="006A2528">
        <w:rPr>
          <w:u w:val="single"/>
        </w:rPr>
        <w:t>China will find it difficult to impose</w:t>
      </w:r>
      <w:r w:rsidRPr="0084649A">
        <w:t xml:space="preserve"> severe</w:t>
      </w:r>
      <w:r w:rsidRPr="006A2528">
        <w:rPr>
          <w:u w:val="single"/>
        </w:rPr>
        <w:t xml:space="preserve"> sanctions</w:t>
      </w:r>
      <w:r w:rsidRPr="0084649A">
        <w:t xml:space="preserve"> </w:t>
      </w:r>
      <w:r w:rsidRPr="006A2528">
        <w:rPr>
          <w:u w:val="single"/>
        </w:rPr>
        <w:t xml:space="preserve">because of an </w:t>
      </w:r>
      <w:proofErr w:type="gramStart"/>
      <w:r w:rsidRPr="006A2528">
        <w:rPr>
          <w:u w:val="single"/>
        </w:rPr>
        <w:t>arms</w:t>
      </w:r>
      <w:proofErr w:type="gramEnd"/>
      <w:r w:rsidRPr="006A2528">
        <w:rPr>
          <w:u w:val="single"/>
        </w:rPr>
        <w:t xml:space="preserve"> deal only worth millions of dollars</w:t>
      </w:r>
      <w:r w:rsidRPr="0084649A">
        <w:t xml:space="preserve">. The U.S. has been balancing between China and Taiwan since </w:t>
      </w:r>
      <w:proofErr w:type="gramStart"/>
      <w:r w:rsidRPr="0084649A">
        <w:t>1979, and</w:t>
      </w:r>
      <w:proofErr w:type="gramEnd"/>
      <w:r w:rsidRPr="0084649A">
        <w:t xml:space="preserve"> has successfully avoided significant conflict across the strait. Peace has provided the environment for the growth of Taiwan’s democracy, as well as the vast increase of trade between the U.S. and China. </w:t>
      </w:r>
      <w:r w:rsidRPr="00BA2285">
        <w:rPr>
          <w:u w:val="single"/>
        </w:rPr>
        <w:t>This policy will help</w:t>
      </w:r>
      <w:r w:rsidRPr="0084649A">
        <w:t xml:space="preserve"> the U.S. to </w:t>
      </w:r>
      <w:r w:rsidRPr="00BA2285">
        <w:rPr>
          <w:u w:val="single"/>
        </w:rPr>
        <w:t>maintain the status quo</w:t>
      </w:r>
      <w:r w:rsidRPr="0084649A">
        <w:t>.</w:t>
      </w:r>
      <w:r>
        <w:t xml:space="preserve"> </w:t>
      </w:r>
      <w:r w:rsidRPr="0084649A">
        <w:t>Secure Taiwan and its democracy.</w:t>
      </w:r>
      <w:r>
        <w:t xml:space="preserve"> </w:t>
      </w:r>
      <w:r w:rsidRPr="00BA2285">
        <w:rPr>
          <w:u w:val="single"/>
        </w:rPr>
        <w:t>The increased number of arms sold will equip Taiwan with</w:t>
      </w:r>
      <w:r w:rsidRPr="0084649A">
        <w:t xml:space="preserve"> better </w:t>
      </w:r>
      <w:r w:rsidRPr="00BA2285">
        <w:rPr>
          <w:u w:val="single"/>
        </w:rPr>
        <w:t>capability to deter China.</w:t>
      </w:r>
      <w:r w:rsidRPr="0084649A">
        <w:t xml:space="preserve"> If China were to conduct an attack</w:t>
      </w:r>
      <w:r w:rsidRPr="00BA2285">
        <w:rPr>
          <w:u w:val="single"/>
        </w:rPr>
        <w:t>, Taiwan would be able to resist</w:t>
      </w:r>
      <w:r w:rsidRPr="0084649A">
        <w:t xml:space="preserve"> longer before the U.S. came to rescue. Facing the rapid rise of Chinese military power and the prospect of decreased U.S. arms sales, Taiwan has become more and more vulnerable against China. </w:t>
      </w:r>
      <w:r w:rsidRPr="00BA2285">
        <w:rPr>
          <w:u w:val="single"/>
        </w:rPr>
        <w:t>This policy will help to secure Taiwan and its democracy.</w:t>
      </w:r>
    </w:p>
    <w:p w14:paraId="0279D6D8" w14:textId="77777777" w:rsidR="001E36BD" w:rsidRPr="00331346" w:rsidRDefault="001E36BD" w:rsidP="00331346">
      <w:pPr>
        <w:rPr>
          <w:sz w:val="16"/>
        </w:rPr>
      </w:pPr>
    </w:p>
    <w:p w14:paraId="4A08E1D3" w14:textId="1325482D" w:rsidR="00881D1D" w:rsidRDefault="00881D1D" w:rsidP="00331346">
      <w:pPr>
        <w:pStyle w:val="Heading3"/>
      </w:pPr>
      <w:r>
        <w:t>Grand Bargain CP – 1nc</w:t>
      </w:r>
    </w:p>
    <w:p w14:paraId="0612D513" w14:textId="31D40B35" w:rsidR="00881D1D" w:rsidRDefault="00881D1D" w:rsidP="00881D1D">
      <w:pPr>
        <w:pStyle w:val="Heading4"/>
      </w:pPr>
      <w:r>
        <w:t>TEXT: The United States federal government should agree to end its</w:t>
      </w:r>
      <w:r w:rsidR="0072586E">
        <w:t xml:space="preserve"> security</w:t>
      </w:r>
      <w:r>
        <w:t xml:space="preserve"> commitment </w:t>
      </w:r>
      <w:r w:rsidR="0072586E">
        <w:t>to Taiwan if and only if China ends its maritime disputes and accepts the US security role in the region.</w:t>
      </w:r>
    </w:p>
    <w:p w14:paraId="1E38B9BE" w14:textId="09E414E0" w:rsidR="00881D1D" w:rsidRDefault="0072586E" w:rsidP="00881D1D">
      <w:pPr>
        <w:pStyle w:val="Heading4"/>
      </w:pPr>
      <w:r>
        <w:t>China says yes and it solves for great power war</w:t>
      </w:r>
      <w:r w:rsidR="00881D1D">
        <w:t xml:space="preserve">; key to creating peace, even if China says no U.S gains valuable information on Chinese intent. </w:t>
      </w:r>
    </w:p>
    <w:p w14:paraId="3C41A90E" w14:textId="061F7048" w:rsidR="00881D1D" w:rsidRDefault="00881D1D" w:rsidP="00881D1D">
      <w:r>
        <w:t xml:space="preserve">Charles L. </w:t>
      </w:r>
      <w:r w:rsidRPr="001F1958">
        <w:rPr>
          <w:rStyle w:val="Style13ptBold"/>
        </w:rPr>
        <w:t xml:space="preserve">Glaser, </w:t>
      </w:r>
      <w:r>
        <w:rPr>
          <w:rStyle w:val="Style13ptBold"/>
        </w:rPr>
        <w:t xml:space="preserve">Spring </w:t>
      </w:r>
      <w:proofErr w:type="gramStart"/>
      <w:r>
        <w:rPr>
          <w:rStyle w:val="Style13ptBold"/>
        </w:rPr>
        <w:t>2015</w:t>
      </w:r>
      <w:r>
        <w:t>:,</w:t>
      </w:r>
      <w:proofErr w:type="gramEnd"/>
      <w:r>
        <w:t xml:space="preserve"> A U.S.-China Grand Bargain? Wilson Center, </w:t>
      </w:r>
      <w:hyperlink r:id="rId213" w:history="1">
        <w:r>
          <w:rPr>
            <w:rStyle w:val="Hyperlink"/>
          </w:rPr>
          <w:t>https://www.wilsoncenter.org/sites/default/files/isec_a_00199.pdf</w:t>
        </w:r>
      </w:hyperlink>
      <w:r>
        <w:t xml:space="preserve"> </w:t>
      </w:r>
    </w:p>
    <w:p w14:paraId="184EB314" w14:textId="2EBECAEB" w:rsidR="00881D1D" w:rsidRPr="0072586E" w:rsidRDefault="00881D1D" w:rsidP="00881D1D">
      <w:pPr>
        <w:rPr>
          <w:sz w:val="14"/>
        </w:rPr>
      </w:pPr>
      <w:r w:rsidRPr="00F43351">
        <w:rPr>
          <w:sz w:val="14"/>
        </w:rPr>
        <w:t xml:space="preserve">The Logic of a Grand Bargain The preceding assessment lays bare the complexity of a U.S. policy of territorial accommodation. On the one hand, </w:t>
      </w:r>
      <w:r w:rsidRPr="002D1735">
        <w:rPr>
          <w:rStyle w:val="StyleUnderline"/>
        </w:rPr>
        <w:t>ending the U.S. commitment to Taiwan could greatly reduce and might even eliminate the possibility of a large war between the United States and China by keeping the United States out of a China-Taiwan conflict</w:t>
      </w:r>
      <w:r w:rsidRPr="00F43351">
        <w:rPr>
          <w:sz w:val="14"/>
        </w:rPr>
        <w:t>. In addition</w:t>
      </w:r>
      <w:r w:rsidRPr="002D1735">
        <w:rPr>
          <w:rStyle w:val="StyleUnderline"/>
        </w:rPr>
        <w:t>, accommodation could improve China’s understanding of U.S. goals and its image of the United States, and moderate military competition in Northeast Asia</w:t>
      </w:r>
      <w:r w:rsidRPr="00F43351">
        <w:rPr>
          <w:sz w:val="14"/>
        </w:rPr>
        <w:t xml:space="preserve">, thereby </w:t>
      </w:r>
      <w:r w:rsidRPr="002D1735">
        <w:rPr>
          <w:rStyle w:val="StyleUnderline"/>
        </w:rPr>
        <w:t>setting U.S.-China relations on a promising trajectory that takes advantage of the relatively benign structural environment</w:t>
      </w:r>
      <w:r w:rsidRPr="00F43351">
        <w:rPr>
          <w:sz w:val="14"/>
        </w:rPr>
        <w:t xml:space="preserve"> in which China’s rise will occur. On the other hand, accommodation would be costly—running contrary to U.S. political and ideological interests—and risky, possibly reducing U.S. security by fueling Chinese underestimates of U.S. resolve and by encouraging China to adopt more extensive geopolitical aims. The United States’ choice of whether to end its commitment to defend Taiwan is complicated further by uncertainty about the nature and extent of China’s goals</w:t>
      </w:r>
      <w:r w:rsidRPr="002D1735">
        <w:rPr>
          <w:rStyle w:val="StyleUnderline"/>
        </w:rPr>
        <w:t>. If China places relatively little value on expanding its control and influence beyond Taiwan, then even if U.S. accommodation generated doubts about U.S. resolve, they would be of little consequence</w:t>
      </w:r>
      <w:r w:rsidRPr="00F43351">
        <w:rPr>
          <w:sz w:val="14"/>
        </w:rPr>
        <w:t>. In contrast, if China highly values winning all of its maritime disputes and pushing the United States out of Northeast Asia, then reductions in U.S. credibility would be more costly. Similarly</w:t>
      </w:r>
      <w:r w:rsidRPr="002D1735">
        <w:rPr>
          <w:rStyle w:val="StyleUnderline"/>
        </w:rPr>
        <w:t>, if China’s aims are both limited and stable, then U.S. accommodation would not risk creating a more dangerous China</w:t>
      </w:r>
      <w:r w:rsidRPr="00F43351">
        <w:rPr>
          <w:sz w:val="14"/>
        </w:rPr>
        <w:t>. In contrast, if China’s goals are still evolving and if U.S. accommodation would empower domestic hard-liners, then U.S. security would be reduced. Therefore, the question arises whether policies exist that would reduce the risks while preserving the beets of U.S. accommodation on Taiwan.</w:t>
      </w:r>
      <w:r w:rsidRPr="002D1735">
        <w:rPr>
          <w:rStyle w:val="StyleUnderline"/>
        </w:rPr>
        <w:t xml:space="preserve"> If combining certain concessions by China in an overall package—a grand bargain, for lack of a better term—could achieve this goal, then the United States’ best option might be to make ending its commitment to Taiwan contingent on China making concessions of its own. </w:t>
      </w:r>
      <w:r w:rsidRPr="00F43351">
        <w:rPr>
          <w:sz w:val="14"/>
        </w:rPr>
        <w:t xml:space="preserve">The preceding analysis suggests that </w:t>
      </w:r>
      <w:r w:rsidRPr="002D1735">
        <w:rPr>
          <w:rStyle w:val="StyleUnderline"/>
        </w:rPr>
        <w:t>the United States should design such a grand bargain with a variety of purposes in mind: to gain information about the nature and extent of China’s motives; to demonstrate its resolve to retain U.S. security commitments in the region; and, related, to preserve the credibility of its commitments to its allies.</w:t>
      </w:r>
      <w:r w:rsidRPr="00F43351">
        <w:rPr>
          <w:sz w:val="14"/>
        </w:rPr>
        <w:t xml:space="preserve"> Likely the most common way to envision a grand bargain is as an agreement in which two actors make concessions across multiple issue to create a fair deal—that is, one in which both benefit equally—that would have been impossible in an agreement that dealt with a single issue. A different way to envision a grand bargain is as an agreement in which the states trade across multiple issues, making both states better off, but not necessarily equally. A grand bargain in Northeast Asia is likely to take the latter form, partly because the agreement would be in response to a power shift that favors China and partly because China’s interests in the region are greater than those of the United States. </w:t>
      </w:r>
      <w:r w:rsidRPr="002D1735">
        <w:rPr>
          <w:rStyle w:val="StyleUnderline"/>
        </w:rPr>
        <w:t>The first component of a grand bargain, and probably the most important, would be for China to resolve its maritime disputes on “fair” terms</w:t>
      </w:r>
      <w:r w:rsidRPr="00F43351">
        <w:rPr>
          <w:sz w:val="14"/>
        </w:rPr>
        <w:t>. Oddly, there seems to be both a little and a lot at stake in these disputes. Gaining sovereignty over the offshore islands would strengthen China’s claims to the oil and gas reserves, which have increased the importance of the disputes. At the same time, however, the disputes have severely hindered the exploration and extraction of these resources, and joint extraction and sharing agreements could provide all parties with substantial resource benefits. Growing nationalism has given the disputed territorial claims importance far beyond their material and strategic value, and it has damaged the prospects for any type of agreement. involved in these disputes, but it could encourage or pressure its allies to make compromises</w:t>
      </w:r>
      <w:r w:rsidRPr="002D1735">
        <w:rPr>
          <w:rStyle w:val="StyleUnderline"/>
        </w:rPr>
        <w:t>. An ideal solution would be for China and its neighbors to place the territories under some sort of international control as a maritime preserve and to share the resources</w:t>
      </w:r>
      <w:r w:rsidRPr="00F43351">
        <w:rPr>
          <w:sz w:val="14"/>
        </w:rPr>
        <w:t xml:space="preserve">. Other solutions include joint governance over the use of the islands/islets, agreement not to object to other states’ sovereignty claims, and agreement to end unilateral military patrols near the disputed territories. </w:t>
      </w:r>
      <w:r w:rsidRPr="002D1735">
        <w:rPr>
          <w:rStyle w:val="StyleUnderline"/>
        </w:rPr>
        <w:t>China’s willingness to reach an agreement on the offshore islands and related maritime disputes would provide the United States with valuable information. Most obviously, it would demonstrate that China’s aims are limited</w:t>
      </w:r>
      <w:r w:rsidRPr="00F43351">
        <w:rPr>
          <w:sz w:val="14"/>
        </w:rPr>
        <w:t xml:space="preserve"> (at least for now). Closely related, </w:t>
      </w:r>
      <w:r w:rsidRPr="002D1735">
        <w:rPr>
          <w:rStyle w:val="StyleUnderline"/>
        </w:rPr>
        <w:t>it would demonstrate a degree of reasonableness in Chinese foreign policy priorities and decision making</w:t>
      </w:r>
      <w:r w:rsidRPr="00F43351">
        <w:rPr>
          <w:sz w:val="14"/>
        </w:rPr>
        <w:t xml:space="preserve">: given that the value of Taiwan dwarfs the value of these maritime disputes, Chinese unwillingness to reach this type of bargain would indicate deep inflexibility in its emerging foreign policy and possibly overconfidence in its ability to use its growing power to achieve all of its aims. China’s claims in these disputes are also weaker than its claims to Taiwan: for example, China did not claim the Senkaku/Diaoyu Islands until 1970, which suggests that it should be able to moderate this claim if the benefits were sufficiently large. In addition, </w:t>
      </w:r>
      <w:r w:rsidRPr="002D1735">
        <w:rPr>
          <w:rStyle w:val="StyleUnderline"/>
        </w:rPr>
        <w:t>an agreement would provide the United States with insights into the balance of power within China’s foreign policy decision making</w:t>
      </w:r>
      <w:r w:rsidRPr="00F43351">
        <w:rPr>
          <w:sz w:val="14"/>
        </w:rPr>
        <w:t xml:space="preserve">. If China’s more assertive policies have rejected the growing influence of the People’s Liberation Army, narrow nationalist pressures, or both, then Chinese concessions would demonstrate that the country’s leaders could control these forces when the stakes are sufficiently large. Taken as a whole, </w:t>
      </w:r>
      <w:r w:rsidRPr="002D1735">
        <w:rPr>
          <w:rStyle w:val="StyleUnderline"/>
        </w:rPr>
        <w:t>this information about China’s goals would make U.S. accommodation over Taiwan less risky</w:t>
      </w:r>
      <w:r w:rsidRPr="00F43351">
        <w:rPr>
          <w:sz w:val="14"/>
        </w:rPr>
        <w:t xml:space="preserve">. Insisting on Chinese concessions would also demonstrate U.S. resolve to protect American interests. </w:t>
      </w:r>
      <w:r w:rsidRPr="002D1735">
        <w:rPr>
          <w:rStyle w:val="StyleUnderline"/>
        </w:rPr>
        <w:t xml:space="preserve">By making its willingness to end its commitment to Taiwan contingent on Chinese concessions, the United States would make clear that it is willing to run the risk of protecting Taiwan and its allies’ interests in the South China and East China Seas, if China were uncompromising. Once again, the key issue from the U.S. perspective comes back to information—if China is more likely to have unlimited aims, then the risks of U.S. accommodation are </w:t>
      </w:r>
      <w:proofErr w:type="gramStart"/>
      <w:r w:rsidRPr="002D1735">
        <w:rPr>
          <w:rStyle w:val="StyleUnderline"/>
        </w:rPr>
        <w:t>larger</w:t>
      </w:r>
      <w:proofErr w:type="gramEnd"/>
      <w:r w:rsidRPr="002D1735">
        <w:rPr>
          <w:rStyle w:val="StyleUnderline"/>
        </w:rPr>
        <w:t xml:space="preserve"> and the United States should therefore be less willing to adopt this strategy</w:t>
      </w:r>
      <w:r w:rsidRPr="00F43351">
        <w:rPr>
          <w:sz w:val="14"/>
        </w:rPr>
        <w:t>. As argued above, China’s refusal to accept a grand bargain, especially one that is so clearly weighted toward its interests (unless China is determined to push the United States out of Northeast Asia), would indicate more ambitious Chinese aims. Thus, compared to unilateral concessions, insisting on a package deal that included Chinese concessions would demonstrate a higher level of U.S. resolve. In addition</w:t>
      </w:r>
      <w:r w:rsidRPr="002D1735">
        <w:rPr>
          <w:rStyle w:val="StyleUnderline"/>
        </w:rPr>
        <w:t>, resolution of the maritime disputes would directly increase U.S. security by eliminating disputes that, via alliance commitments, could draw the United States into dangerous crises with China. A second component of a grand bargain would be official Chinese acceptance of the United States’ long-term security role in East Asia, including its alliances and forward-deployed forces.</w:t>
      </w:r>
      <w:r w:rsidRPr="00F43351">
        <w:rPr>
          <w:sz w:val="14"/>
        </w:rPr>
        <w:t xml:space="preserve"> There have been periods when China viewed the U.S.-Japan alliance relatively favorable. For example, in 1980 China’s leader, Hua Guofeng, stated: “We appreciate Japan’s efforts to strengthen its alliance with the United States.” Since then a variety of factors, including the decline of Soviet power and the redefinition of the U.S.-Japan alliance starting in the mid-1990s have reduced, if not eliminated, China’s positive assessment. In recent years, some Chinese elites have begun expressing harshly negative views. For example, in 2014 the deputy chief of the general staff of the People’s Liberation Army described the U.S. alliance system as “an antiquated relic of the Cold War that should be replaced by an Asia-centric security architecture.” Although open to varying interpretations, President Xi Jinping’s call for an Asian security order managed by Asian countries and his criticism of “alliances as unhelpful for the region’s security” can be viewed as offering a vision of the future in which the United States no longer plays a security role in East Asia. Increasingly, there is support in China for the conclusion that “in Beijing’s eyes, the U.S. led security architecture is outliving the usefulness it once provided by ensuring the regional stability necessary for China’s development. Instead, China views the alliance system as increasingly incapable of providing lasting security and itself a potential source of threat.” </w:t>
      </w:r>
      <w:r w:rsidRPr="002D1735">
        <w:rPr>
          <w:rStyle w:val="StyleUnderline"/>
        </w:rPr>
        <w:t>Especially in light of Beijing’s increasingly negative assessment, official recognition and acceptance of the United States’ continuing alliance commitments would be a valuable signal (not cheap talk). It would indicate the dominance of certain domestic forces over others and the Chinese leadership’s willingness to accept domestic political costs to advance China’s foreign policy.</w:t>
      </w:r>
      <w:r w:rsidRPr="00F43351">
        <w:rPr>
          <w:sz w:val="14"/>
        </w:rPr>
        <w:t xml:space="preserve"> Such action would not guarantee stability in China’s policy, but it would provide greater confidence that China was willing to accept a revised geopolitical status quo. Maybe more important, if China were unwilling (or unable) to provide this official acceptance, the United States would have to be more worried that China’s leaders believe that its role in East Asia requires pushing the United States out of the region. A grand bargain would not constitute the entirety of U.S. policy—unilateral measures and alliances would remain essential components of the United States’ policy toward Northeast Asia. When uncertain about an adversary’s motives or when facing a state with mixed motives—a combination of security seeking and greed—a state should pursue a mix of cooperative and competitive policies.107 </w:t>
      </w:r>
      <w:r w:rsidRPr="002D1735">
        <w:rPr>
          <w:rStyle w:val="StyleUnderline"/>
        </w:rPr>
        <w:t>Maintaining and enhancing U.S. commitments to the region would provide some of the necessary balance in the overall policy of the United States.</w:t>
      </w:r>
      <w:r w:rsidRPr="00F43351">
        <w:rPr>
          <w:sz w:val="14"/>
        </w:rPr>
        <w:t xml:space="preserve"> These components of U.S. policy would be necessary and appropriate even if China were unwilling to make the types of concessions discussed above, but they would become even more important in the context of a grand bargain. The key challenge is for the United States to sustain its credibility for protecting its allies. As already discussed, to help accomplish this, the United States could commit additional forces to the region, forward deploy larger forces, invest more in overall U.S. military capabilities, and increase the integration of alliance military planning. These measures would provide the additional benefits of helping to offset increases in China’s military power and to sustain the grand bargain by enhancing the U.S. ability to deter China from breaking the agreement. There is a potential downside, however: increased U.S. capabilities would likely appear threatening to China. But this danger would be reduced by America’s ending its commitment to Taiwan because a U.S. buildup would no longer threaten this vital Chinese interest and would therefore be more clearly intended only to defend U.S. allies. If, however, China wants to push the United States out of the East Asia, then it would be strongly opposed to, and provoked by, these measures. In this case, though, given the priority that U.S. grand strategy places on preserving the United States’ alliances in East Asia, increasing U.S. capabilities would enhance its security.</w:t>
      </w:r>
    </w:p>
    <w:p w14:paraId="4FFB7F9B" w14:textId="1549C4A0" w:rsidR="001E36BD" w:rsidRDefault="001E36BD" w:rsidP="00331346">
      <w:pPr>
        <w:pStyle w:val="Heading3"/>
      </w:pPr>
      <w:r>
        <w:t>Grand Bargain CP – Solves Resolve</w:t>
      </w:r>
    </w:p>
    <w:p w14:paraId="31F16917" w14:textId="794769F3" w:rsidR="001C631F" w:rsidRDefault="001C631F" w:rsidP="001C631F">
      <w:pPr>
        <w:pStyle w:val="Heading4"/>
      </w:pPr>
      <w:r>
        <w:t>Grand Bargain Solves</w:t>
      </w:r>
    </w:p>
    <w:p w14:paraId="155953D4" w14:textId="77777777" w:rsidR="001C631F" w:rsidRPr="005371F5" w:rsidRDefault="001C631F" w:rsidP="001C631F">
      <w:r w:rsidRPr="005371F5">
        <w:rPr>
          <w:rFonts w:eastAsiaTheme="majorEastAsia" w:cstheme="majorBidi"/>
          <w:b/>
          <w:bCs/>
          <w:sz w:val="26"/>
          <w:szCs w:val="26"/>
        </w:rPr>
        <w:t>Chen Kastner and Reed 17.</w:t>
      </w:r>
      <w:r w:rsidRPr="005371F5">
        <w:rPr>
          <w:sz w:val="16"/>
          <w:szCs w:val="16"/>
        </w:rPr>
        <w:t xml:space="preserve"> (Ping-</w:t>
      </w:r>
      <w:proofErr w:type="spellStart"/>
      <w:r w:rsidRPr="005371F5">
        <w:rPr>
          <w:sz w:val="16"/>
          <w:szCs w:val="16"/>
        </w:rPr>
        <w:t>Kuei</w:t>
      </w:r>
      <w:proofErr w:type="spellEnd"/>
      <w:r w:rsidRPr="005371F5">
        <w:rPr>
          <w:sz w:val="16"/>
          <w:szCs w:val="16"/>
        </w:rPr>
        <w:t xml:space="preserve"> Chen is an assistant professor at the Department of Diplomacy- National </w:t>
      </w:r>
      <w:proofErr w:type="spellStart"/>
      <w:r w:rsidRPr="005371F5">
        <w:rPr>
          <w:sz w:val="16"/>
          <w:szCs w:val="16"/>
        </w:rPr>
        <w:t>Chengchi</w:t>
      </w:r>
      <w:proofErr w:type="spellEnd"/>
      <w:r w:rsidRPr="005371F5">
        <w:rPr>
          <w:sz w:val="16"/>
          <w:szCs w:val="16"/>
        </w:rPr>
        <w:t xml:space="preserve"> University, Scott L. Kastner is a Professor in the Department of Government and Politics at University of Maryland-College Park, William L. Reed joined the Government and Politics Department in 2009, 2017 “A Farewell to Arms? US Security Relations with Taiwan and the Prospects for Stability in the Taiwan Strait”) TM FROM THE BOOK- Taiwan and China: Fitful Embrace DOI: 10.1525/j.ctt1w76wpm.15</w:t>
      </w:r>
    </w:p>
    <w:p w14:paraId="1EF19DEC" w14:textId="77777777" w:rsidR="001C631F" w:rsidRDefault="001C631F" w:rsidP="001C631F">
      <w:pPr>
        <w:rPr>
          <w:sz w:val="16"/>
        </w:rPr>
      </w:pPr>
      <w:r w:rsidRPr="00090593">
        <w:rPr>
          <w:sz w:val="16"/>
        </w:rPr>
        <w:t xml:space="preserve">Doing so, proponents suggest, would remove a major irritant in the US-China relationship and would increase trust and cooperation in bilateral relations.6 More fundamentally, </w:t>
      </w:r>
      <w:r w:rsidRPr="00175FEA">
        <w:rPr>
          <w:rStyle w:val="StyleUnderline"/>
        </w:rPr>
        <w:t>proponents of a reduced US commitment</w:t>
      </w:r>
      <w:r w:rsidRPr="00090593">
        <w:rPr>
          <w:sz w:val="16"/>
        </w:rPr>
        <w:t xml:space="preserve"> to Taiwan </w:t>
      </w:r>
      <w:r w:rsidRPr="00175FEA">
        <w:rPr>
          <w:rStyle w:val="StyleUnderline"/>
        </w:rPr>
        <w:t>suggest that such a policy approach would help lower the risk of armed conflict</w:t>
      </w:r>
      <w:r w:rsidRPr="00090593">
        <w:rPr>
          <w:sz w:val="16"/>
        </w:rPr>
        <w:t xml:space="preserve"> in East Asia. This argument is developed most fully by Charles Glaser,7 who suggests that </w:t>
      </w:r>
      <w:r w:rsidRPr="00183568">
        <w:rPr>
          <w:rStyle w:val="StyleUnderline"/>
        </w:rPr>
        <w:t>ending the US commitment to defend Taiwan would bring with it</w:t>
      </w:r>
      <w:r w:rsidRPr="00090593">
        <w:rPr>
          <w:sz w:val="16"/>
        </w:rPr>
        <w:t xml:space="preserve"> two significant </w:t>
      </w:r>
      <w:r w:rsidRPr="00183568">
        <w:rPr>
          <w:rStyle w:val="StyleUnderline"/>
        </w:rPr>
        <w:t>benefits</w:t>
      </w:r>
      <w:r w:rsidRPr="00090593">
        <w:rPr>
          <w:sz w:val="16"/>
        </w:rPr>
        <w:t xml:space="preserve"> for the US-China relationship. First, </w:t>
      </w:r>
      <w:r w:rsidRPr="00183568">
        <w:rPr>
          <w:rStyle w:val="StyleUnderline"/>
        </w:rPr>
        <w:t>it could improve US-China relations</w:t>
      </w:r>
      <w:r w:rsidRPr="00090593">
        <w:rPr>
          <w:sz w:val="16"/>
        </w:rPr>
        <w:t xml:space="preserve"> because such a shift in US policy </w:t>
      </w:r>
      <w:r w:rsidRPr="00183568">
        <w:rPr>
          <w:rStyle w:val="StyleUnderline"/>
        </w:rPr>
        <w:t>would remove a key source of mistrust</w:t>
      </w:r>
      <w:r w:rsidRPr="00090593">
        <w:rPr>
          <w:sz w:val="16"/>
        </w:rPr>
        <w:t xml:space="preserve"> in Beijing concerning US motivations. Second, </w:t>
      </w:r>
      <w:r w:rsidRPr="00183568">
        <w:rPr>
          <w:rStyle w:val="StyleUnderline"/>
        </w:rPr>
        <w:t>ending US support</w:t>
      </w:r>
      <w:r w:rsidRPr="00090593">
        <w:rPr>
          <w:sz w:val="16"/>
        </w:rPr>
        <w:t xml:space="preserve"> for Taiwan—by removing the key potential source of military conflict between China and the United States—</w:t>
      </w:r>
      <w:r w:rsidRPr="00183568">
        <w:rPr>
          <w:rStyle w:val="StyleUnderline"/>
        </w:rPr>
        <w:t>would reduce military competition</w:t>
      </w:r>
      <w:r w:rsidRPr="00090593">
        <w:rPr>
          <w:sz w:val="16"/>
        </w:rPr>
        <w:t xml:space="preserve"> between Washington and Beijing</w:t>
      </w:r>
      <w:r w:rsidRPr="00183568">
        <w:rPr>
          <w:rStyle w:val="StyleUnderline"/>
        </w:rPr>
        <w:t>. Glaser thus proposes a “grand bargain,” in which the United States would end its commitment to Taiwan in return for Chinese willingness to “resolve its maritime disputes on ‘fair’ terms” and to accept a long-term US security presence</w:t>
      </w:r>
      <w:r w:rsidRPr="00090593">
        <w:rPr>
          <w:sz w:val="16"/>
        </w:rPr>
        <w:t xml:space="preserve"> in East Asia.</w:t>
      </w:r>
    </w:p>
    <w:p w14:paraId="2525D33F" w14:textId="77777777" w:rsidR="001E36BD" w:rsidRDefault="001E36BD" w:rsidP="001E36BD">
      <w:pPr>
        <w:pStyle w:val="Heading4"/>
      </w:pPr>
      <w:r>
        <w:t>CP Solves U.S. resolve</w:t>
      </w:r>
    </w:p>
    <w:p w14:paraId="3725E1B1" w14:textId="77777777" w:rsidR="001E36BD" w:rsidRDefault="001E36BD" w:rsidP="001E36BD">
      <w:r w:rsidRPr="00B6752B">
        <w:rPr>
          <w:rFonts w:eastAsiaTheme="majorEastAsia" w:cstheme="majorBidi"/>
          <w:b/>
          <w:bCs/>
          <w:sz w:val="26"/>
          <w:szCs w:val="26"/>
        </w:rPr>
        <w:t>Glaser 15</w:t>
      </w:r>
      <w:r>
        <w:t xml:space="preserve"> </w:t>
      </w:r>
    </w:p>
    <w:p w14:paraId="72FF254F" w14:textId="49F727F6" w:rsidR="001E36BD" w:rsidRPr="00B6752B" w:rsidRDefault="001E36BD" w:rsidP="001E36BD">
      <w:r>
        <w:t>(Charles, professor in the Elliott School of International Affairs and the Department of Political Science at George Washington University, Spring 2015 “A U.S.-China Grand Bargain? The Hard Choice between Military</w:t>
      </w:r>
      <w:r w:rsidRPr="00635A0F">
        <w:t xml:space="preserve"> </w:t>
      </w:r>
      <w:r>
        <w:t xml:space="preserve">Competition and Accommodation”) </w:t>
      </w:r>
      <w:r w:rsidRPr="00FE69B1">
        <w:t>https://www.wilsoncenter.org/sites/default/files/isec_a_00199.pdf</w:t>
      </w:r>
    </w:p>
    <w:p w14:paraId="3969A683" w14:textId="645C74BB" w:rsidR="001E36BD" w:rsidRPr="001E36BD" w:rsidRDefault="001E36BD" w:rsidP="001E36BD">
      <w:pPr>
        <w:rPr>
          <w:u w:val="single"/>
        </w:rPr>
      </w:pPr>
      <w:r w:rsidRPr="00140BF0">
        <w:rPr>
          <w:rStyle w:val="StyleUnderline"/>
        </w:rPr>
        <w:t>Insisting on Chinese concessions would also demonstrate U.S. resolve to</w:t>
      </w:r>
      <w:r>
        <w:rPr>
          <w:rStyle w:val="StyleUnderline"/>
        </w:rPr>
        <w:t xml:space="preserve"> </w:t>
      </w:r>
      <w:r w:rsidRPr="00140BF0">
        <w:rPr>
          <w:rStyle w:val="StyleUnderline"/>
        </w:rPr>
        <w:t xml:space="preserve">protect American interests. </w:t>
      </w:r>
      <w:r w:rsidRPr="00140BF0">
        <w:rPr>
          <w:sz w:val="16"/>
        </w:rPr>
        <w:t xml:space="preserve">By making its willingness to end its commitment to Taiwan contingent on Chinese concessions, </w:t>
      </w:r>
      <w:r w:rsidRPr="00140BF0">
        <w:rPr>
          <w:rStyle w:val="StyleUnderline"/>
        </w:rPr>
        <w:t>the United States would</w:t>
      </w:r>
      <w:r>
        <w:rPr>
          <w:rStyle w:val="StyleUnderline"/>
        </w:rPr>
        <w:t xml:space="preserve"> </w:t>
      </w:r>
      <w:r w:rsidRPr="00140BF0">
        <w:rPr>
          <w:rStyle w:val="StyleUnderline"/>
        </w:rPr>
        <w:t>make clear that it is willing to run the risk of protecting Taiwan and its allies’ interests</w:t>
      </w:r>
      <w:r w:rsidRPr="00140BF0">
        <w:rPr>
          <w:sz w:val="16"/>
        </w:rPr>
        <w:t xml:space="preserve"> in the South China and East China Seas, if China were uncompromising. Once again, the key issue from the U.S. perspective comes back to information—</w:t>
      </w:r>
      <w:r w:rsidRPr="00140BF0">
        <w:rPr>
          <w:rStyle w:val="StyleUnderline"/>
        </w:rPr>
        <w:t>if China is more likely to have unlimited aims, then the risks of</w:t>
      </w:r>
      <w:r>
        <w:rPr>
          <w:rStyle w:val="StyleUnderline"/>
        </w:rPr>
        <w:t xml:space="preserve"> </w:t>
      </w:r>
      <w:r w:rsidRPr="00140BF0">
        <w:rPr>
          <w:rStyle w:val="StyleUnderline"/>
        </w:rPr>
        <w:t xml:space="preserve">U.S. accommodation are </w:t>
      </w:r>
      <w:proofErr w:type="gramStart"/>
      <w:r w:rsidRPr="00140BF0">
        <w:rPr>
          <w:rStyle w:val="StyleUnderline"/>
        </w:rPr>
        <w:t>larger</w:t>
      </w:r>
      <w:proofErr w:type="gramEnd"/>
      <w:r w:rsidRPr="00140BF0">
        <w:rPr>
          <w:rStyle w:val="StyleUnderline"/>
        </w:rPr>
        <w:t xml:space="preserve"> and the United States should therefore be less</w:t>
      </w:r>
      <w:r>
        <w:rPr>
          <w:rStyle w:val="StyleUnderline"/>
        </w:rPr>
        <w:t xml:space="preserve"> </w:t>
      </w:r>
      <w:r w:rsidRPr="00140BF0">
        <w:rPr>
          <w:rStyle w:val="StyleUnderline"/>
        </w:rPr>
        <w:t>willing to adopt this strategy.</w:t>
      </w:r>
    </w:p>
    <w:p w14:paraId="0261C820" w14:textId="759AD572" w:rsidR="00331346" w:rsidRDefault="00331346" w:rsidP="00331346">
      <w:pPr>
        <w:pStyle w:val="Heading3"/>
      </w:pPr>
      <w:r>
        <w:t>Grand Bargain CP AT: Japan DA</w:t>
      </w:r>
    </w:p>
    <w:p w14:paraId="7C471EB5" w14:textId="77777777" w:rsidR="00331346" w:rsidRPr="003E33DF" w:rsidRDefault="00331346" w:rsidP="00331346">
      <w:pPr>
        <w:pStyle w:val="Heading4"/>
      </w:pPr>
      <w:r>
        <w:t>Japan is moving closer to China- not the US</w:t>
      </w:r>
    </w:p>
    <w:p w14:paraId="4F71F09A" w14:textId="77777777" w:rsidR="00331346" w:rsidRDefault="00331346" w:rsidP="00331346">
      <w:r>
        <w:t xml:space="preserve">Kristin Huang, June </w:t>
      </w:r>
      <w:proofErr w:type="gramStart"/>
      <w:r>
        <w:t>27</w:t>
      </w:r>
      <w:proofErr w:type="gramEnd"/>
      <w:r>
        <w:t xml:space="preserve"> 2019, "China ‘wants security relationship with Japan’ as it looks for friends," South China Morning Post, https://www.scmp.com/news/china/diplomacy/article/3016221/china-wants-new-security-relationship-japan-us-trade-war</w:t>
      </w:r>
    </w:p>
    <w:p w14:paraId="5DBFDDEB" w14:textId="1E5E9053" w:rsidR="00331346" w:rsidRPr="00331346" w:rsidRDefault="00331346" w:rsidP="00331346">
      <w:pPr>
        <w:rPr>
          <w:sz w:val="16"/>
        </w:rPr>
      </w:pPr>
      <w:r w:rsidRPr="00FE69B1">
        <w:rPr>
          <w:sz w:val="16"/>
        </w:rPr>
        <w:t>Against this backdrop</w:t>
      </w:r>
      <w:r w:rsidRPr="00A13D3F">
        <w:rPr>
          <w:rStyle w:val="StyleUnderline"/>
        </w:rPr>
        <w:t xml:space="preserve">, </w:t>
      </w:r>
      <w:r w:rsidRPr="00E74C87">
        <w:rPr>
          <w:rStyle w:val="StyleUnderline"/>
          <w:highlight w:val="yellow"/>
        </w:rPr>
        <w:t>Abe visited China last year</w:t>
      </w:r>
      <w:r w:rsidRPr="00FE69B1">
        <w:rPr>
          <w:sz w:val="16"/>
        </w:rPr>
        <w:t xml:space="preserve">, making it the first by a Japanese prime minister to China since late 2011. </w:t>
      </w:r>
      <w:r w:rsidRPr="00A13D3F">
        <w:rPr>
          <w:rStyle w:val="StyleUnderline"/>
        </w:rPr>
        <w:t>Abe’s trip saw deals worth US$18 billion</w:t>
      </w:r>
      <w:r w:rsidRPr="00FE69B1">
        <w:rPr>
          <w:sz w:val="16"/>
        </w:rPr>
        <w:t xml:space="preserve"> being signed – which Chinese Premier Li Keqiang described as a sign of the “bright prospects” for their future economic relationship – and Xi Jinping’s visit to Japan later this week for the Group of 20 summit could bring further progress in this area. </w:t>
      </w:r>
      <w:r w:rsidRPr="00E74C87">
        <w:rPr>
          <w:rStyle w:val="StyleUnderline"/>
          <w:highlight w:val="yellow"/>
        </w:rPr>
        <w:t>The two sides might use the opportunity to discuss</w:t>
      </w:r>
      <w:r w:rsidRPr="00FE69B1">
        <w:rPr>
          <w:sz w:val="16"/>
        </w:rPr>
        <w:t xml:space="preserve"> further </w:t>
      </w:r>
      <w:r w:rsidRPr="00E74C87">
        <w:rPr>
          <w:rStyle w:val="StyleUnderline"/>
          <w:highlight w:val="yellow"/>
        </w:rPr>
        <w:t>relaxing</w:t>
      </w:r>
      <w:r w:rsidRPr="00FE69B1">
        <w:rPr>
          <w:sz w:val="16"/>
        </w:rPr>
        <w:t xml:space="preserve"> the </w:t>
      </w:r>
      <w:r w:rsidRPr="00E74C87">
        <w:rPr>
          <w:rStyle w:val="StyleUnderline"/>
          <w:highlight w:val="yellow"/>
        </w:rPr>
        <w:t>controls</w:t>
      </w:r>
      <w:r w:rsidRPr="00FE69B1">
        <w:rPr>
          <w:sz w:val="16"/>
        </w:rPr>
        <w:t xml:space="preserve"> on Japanese food imports </w:t>
      </w:r>
      <w:r w:rsidRPr="00FE69B1">
        <w:rPr>
          <w:rStyle w:val="StyleUnderline"/>
        </w:rPr>
        <w:t>and Japanese involvement in</w:t>
      </w:r>
      <w:r w:rsidRPr="00FE69B1">
        <w:rPr>
          <w:sz w:val="16"/>
        </w:rPr>
        <w:t xml:space="preserve"> Xi’s signature infrastructure policy, </w:t>
      </w:r>
      <w:r w:rsidRPr="00FE69B1">
        <w:rPr>
          <w:rStyle w:val="StyleUnderline"/>
        </w:rPr>
        <w:t>the Belt and Road Initiative</w:t>
      </w:r>
      <w:r w:rsidRPr="00FE69B1">
        <w:rPr>
          <w:sz w:val="16"/>
        </w:rPr>
        <w:t xml:space="preserve">. </w:t>
      </w:r>
      <w:r w:rsidRPr="00E74C87">
        <w:rPr>
          <w:rStyle w:val="StyleUnderline"/>
          <w:highlight w:val="yellow"/>
        </w:rPr>
        <w:t>They have moved closer since Donald Trump</w:t>
      </w:r>
      <w:r w:rsidRPr="00FE69B1">
        <w:rPr>
          <w:sz w:val="16"/>
        </w:rPr>
        <w:t xml:space="preserve"> became US president in 2017 and </w:t>
      </w:r>
      <w:r w:rsidRPr="00E74C87">
        <w:rPr>
          <w:rStyle w:val="StyleUnderline"/>
          <w:highlight w:val="yellow"/>
        </w:rPr>
        <w:t>prompted uncertainty</w:t>
      </w:r>
      <w:r w:rsidRPr="00FE69B1">
        <w:rPr>
          <w:sz w:val="16"/>
        </w:rPr>
        <w:t xml:space="preserve"> both in Beijing and Tokyo about their future relations with the United States – something Beijing hopes will stop the Japanese supporting Trump’s efforts to further isolate China on the world stage. For its part, </w:t>
      </w:r>
      <w:r w:rsidRPr="00E74C87">
        <w:rPr>
          <w:rStyle w:val="StyleUnderline"/>
          <w:highlight w:val="yellow"/>
        </w:rPr>
        <w:t>Japan fears it will be the next target of Trump’s protectionist measures</w:t>
      </w:r>
      <w:r w:rsidRPr="00FE69B1">
        <w:rPr>
          <w:sz w:val="16"/>
        </w:rPr>
        <w:t xml:space="preserve"> after he threatened to raise tariffs on Japanese cars and expressed a wish to increase US food exports.</w:t>
      </w:r>
    </w:p>
    <w:p w14:paraId="24B17902" w14:textId="77777777" w:rsidR="00331346" w:rsidRDefault="00331346" w:rsidP="00331346">
      <w:pPr>
        <w:pStyle w:val="Heading4"/>
      </w:pPr>
      <w:r>
        <w:t>Japan and India are the bedrock of Indo-Pac stability</w:t>
      </w:r>
    </w:p>
    <w:p w14:paraId="477C0623" w14:textId="77777777" w:rsidR="00331346" w:rsidRPr="00C75620" w:rsidRDefault="00331346" w:rsidP="00331346">
      <w:proofErr w:type="spellStart"/>
      <w:r w:rsidRPr="00C75620">
        <w:t>Ians</w:t>
      </w:r>
      <w:proofErr w:type="spellEnd"/>
      <w:r w:rsidRPr="00C75620">
        <w:t xml:space="preserve">, 1-29-2019, "India-Japan-US ties key to Indo-Pacific stability: </w:t>
      </w:r>
      <w:proofErr w:type="spellStart"/>
      <w:r w:rsidRPr="00C75620">
        <w:t>Sasakawa</w:t>
      </w:r>
      <w:proofErr w:type="spellEnd"/>
      <w:r w:rsidRPr="00C75620">
        <w:t>," Economic Times Mobile, https://m.economictimes.com/news/defence/india-japan-us-ties-key-to-indo-pacific-stability-sasakawa/articleshow/67737205.cms</w:t>
      </w:r>
    </w:p>
    <w:p w14:paraId="7C044055" w14:textId="77777777" w:rsidR="00331346" w:rsidRPr="00C75620" w:rsidRDefault="00331346" w:rsidP="00331346">
      <w:r w:rsidRPr="00C75620">
        <w:t xml:space="preserve">"India, Japan and the US are important countries of this region... and recently Australia too joined these three countries," he said. ET Prime STRATEGY Learn ‘ABC’ before making a lithium battery Read 2 More Stories India, the US, Japan and Australia revived a quad in 2017 that seeks to work for peace and stability in the Indo-Pacific, a region that stretches from the east coast of Japan to the east coast of Africa. This comes in the face of Beijing's growing influence in the region and Beijing's belligerence </w:t>
      </w:r>
      <w:proofErr w:type="spellStart"/>
      <w:r w:rsidRPr="00C75620">
        <w:t>n</w:t>
      </w:r>
      <w:proofErr w:type="spellEnd"/>
      <w:r w:rsidRPr="00C75620">
        <w:t xml:space="preserve"> the South China Sea. </w:t>
      </w:r>
      <w:proofErr w:type="spellStart"/>
      <w:r w:rsidRPr="00C75620">
        <w:t>Sasakawa</w:t>
      </w:r>
      <w:proofErr w:type="spellEnd"/>
      <w:r w:rsidRPr="00C75620">
        <w:t xml:space="preserve"> said that the quad's work was not going to be easy because of China's Belt and Road Initiative (BRI). "Under the BRI, Sri Lanka has handed over the Hambantota port to China on a 99-year lease. In the South Pacific, Tonga with which Japan has a very good relationship, is trapped by Chinese ODA (Overseas Development Aid) loans," he said. ADVERTISEMENT </w:t>
      </w:r>
      <w:proofErr w:type="spellStart"/>
      <w:r w:rsidRPr="00C75620">
        <w:t>Sasakawa</w:t>
      </w:r>
      <w:proofErr w:type="spellEnd"/>
      <w:r w:rsidRPr="00C75620">
        <w:t xml:space="preserve"> also referred to Beijing's growing influence in the Maldives and Chinese ODA loans to come to African countries and warned that it might be already too late to contain China. Speaking on the occasion, Sikkim's lone Lok Sabha MP P.D. Rai referred to the World Economic Forum (WEF) Global Report 2019 which saw more instability in the world and said that the world was trying to contain China in an uncertain way. With the general election around the corner, Rai said that the world will look at India, the great democracy, and how it continues with its democratic traditions. He described the long relationship between India and Japan as "a bedrock of stability", adding that "it will bring a lot of stability in South Asia and East Asia". Referring to Japan's development aid work in northeast India, Rai said New Delhi had a strong partner in the region. "Japan plays a significant and strategic role in the northeast. The economic ties that bring us together will play an important role here." Founding Trustee of the Ananta Aspen Centre and former Director General CII </w:t>
      </w:r>
      <w:proofErr w:type="spellStart"/>
      <w:r w:rsidRPr="00C75620">
        <w:t>Tarun</w:t>
      </w:r>
      <w:proofErr w:type="spellEnd"/>
      <w:r w:rsidRPr="00C75620">
        <w:t xml:space="preserve"> Das stressed on the importance of a Track II dialogue between India and Japan. Das recalled former Prime Minister Manmohan Singh asking the Centre in 2005 to start an unofficial dialogue with Japan on the lines of what it did with the US in the years prior to that. "But the road to Tokyo was not direct and we had to go via Washington. We started the dialogue on a trilateral basis and only later it became bilateral." Stating that this new initiative at both the government and non-government levels was only a decade old, Das said that both India and Japan were trying to build maritime, </w:t>
      </w:r>
      <w:proofErr w:type="spellStart"/>
      <w:r w:rsidRPr="00C75620">
        <w:t>defence</w:t>
      </w:r>
      <w:proofErr w:type="spellEnd"/>
      <w:r w:rsidRPr="00C75620">
        <w:t xml:space="preserve"> and nuclear cooperation under this. "We have to work together to counter China," he stated.</w:t>
      </w:r>
    </w:p>
    <w:p w14:paraId="62735962" w14:textId="297DF6FF"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357A4F"/>
    <w:multiLevelType w:val="hybridMultilevel"/>
    <w:tmpl w:val="81BA1F00"/>
    <w:lvl w:ilvl="0" w:tplc="3D1260C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C93937"/>
    <w:multiLevelType w:val="hybridMultilevel"/>
    <w:tmpl w:val="7BD8AA2E"/>
    <w:lvl w:ilvl="0" w:tplc="A0CE69C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547032"/>
    <w:multiLevelType w:val="hybridMultilevel"/>
    <w:tmpl w:val="D7C2E038"/>
    <w:lvl w:ilvl="0" w:tplc="CF380D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9348AC"/>
    <w:multiLevelType w:val="multilevel"/>
    <w:tmpl w:val="2E18BEC2"/>
    <w:lvl w:ilvl="0">
      <w:start w:val="21"/>
      <w:numFmt w:val="upperLetter"/>
      <w:lvlText w:val="%1"/>
      <w:lvlJc w:val="left"/>
      <w:pPr>
        <w:ind w:left="140" w:hanging="417"/>
        <w:jc w:val="left"/>
      </w:pPr>
      <w:rPr>
        <w:rFonts w:hint="default"/>
        <w:lang w:val="en-US" w:eastAsia="en-US" w:bidi="en-US"/>
      </w:rPr>
    </w:lvl>
    <w:lvl w:ilvl="1">
      <w:start w:val="19"/>
      <w:numFmt w:val="upperLetter"/>
      <w:lvlText w:val="%1.%2."/>
      <w:lvlJc w:val="left"/>
      <w:pPr>
        <w:ind w:left="140" w:hanging="417"/>
        <w:jc w:val="left"/>
      </w:pPr>
      <w:rPr>
        <w:rFonts w:hint="default"/>
        <w:spacing w:val="-2"/>
        <w:w w:val="100"/>
        <w:u w:val="single" w:color="000000"/>
        <w:lang w:val="en-US" w:eastAsia="en-US" w:bidi="en-US"/>
      </w:rPr>
    </w:lvl>
    <w:lvl w:ilvl="2">
      <w:start w:val="1"/>
      <w:numFmt w:val="decimal"/>
      <w:lvlText w:val="%3."/>
      <w:lvlJc w:val="left"/>
      <w:pPr>
        <w:ind w:left="860" w:hanging="360"/>
        <w:jc w:val="left"/>
      </w:pPr>
      <w:rPr>
        <w:rFonts w:hint="default"/>
        <w:w w:val="100"/>
        <w:lang w:val="en-US" w:eastAsia="en-US" w:bidi="en-US"/>
      </w:rPr>
    </w:lvl>
    <w:lvl w:ilvl="3">
      <w:start w:val="1"/>
      <w:numFmt w:val="decimal"/>
      <w:lvlText w:val="%4."/>
      <w:lvlJc w:val="left"/>
      <w:pPr>
        <w:ind w:left="1580" w:hanging="360"/>
        <w:jc w:val="left"/>
      </w:pPr>
      <w:rPr>
        <w:rFonts w:hint="default"/>
        <w:w w:val="100"/>
        <w:lang w:val="en-US" w:eastAsia="en-US" w:bidi="en-US"/>
      </w:rPr>
    </w:lvl>
    <w:lvl w:ilvl="4">
      <w:numFmt w:val="bullet"/>
      <w:lvlText w:val="•"/>
      <w:lvlJc w:val="left"/>
      <w:pPr>
        <w:ind w:left="3595" w:hanging="360"/>
      </w:pPr>
      <w:rPr>
        <w:rFonts w:hint="default"/>
        <w:lang w:val="en-US" w:eastAsia="en-US" w:bidi="en-US"/>
      </w:rPr>
    </w:lvl>
    <w:lvl w:ilvl="5">
      <w:numFmt w:val="bullet"/>
      <w:lvlText w:val="•"/>
      <w:lvlJc w:val="left"/>
      <w:pPr>
        <w:ind w:left="4602" w:hanging="360"/>
      </w:pPr>
      <w:rPr>
        <w:rFonts w:hint="default"/>
        <w:lang w:val="en-US" w:eastAsia="en-US" w:bidi="en-US"/>
      </w:rPr>
    </w:lvl>
    <w:lvl w:ilvl="6">
      <w:numFmt w:val="bullet"/>
      <w:lvlText w:val="•"/>
      <w:lvlJc w:val="left"/>
      <w:pPr>
        <w:ind w:left="5610" w:hanging="360"/>
      </w:pPr>
      <w:rPr>
        <w:rFonts w:hint="default"/>
        <w:lang w:val="en-US" w:eastAsia="en-US" w:bidi="en-US"/>
      </w:rPr>
    </w:lvl>
    <w:lvl w:ilvl="7">
      <w:numFmt w:val="bullet"/>
      <w:lvlText w:val="•"/>
      <w:lvlJc w:val="left"/>
      <w:pPr>
        <w:ind w:left="6617" w:hanging="360"/>
      </w:pPr>
      <w:rPr>
        <w:rFonts w:hint="default"/>
        <w:lang w:val="en-US" w:eastAsia="en-US" w:bidi="en-US"/>
      </w:rPr>
    </w:lvl>
    <w:lvl w:ilvl="8">
      <w:numFmt w:val="bullet"/>
      <w:lvlText w:val="•"/>
      <w:lvlJc w:val="left"/>
      <w:pPr>
        <w:ind w:left="7625" w:hanging="360"/>
      </w:pPr>
      <w:rPr>
        <w:rFonts w:hint="default"/>
        <w:lang w:val="en-US" w:eastAsia="en-US" w:bidi="en-U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4"/>
  </w:num>
  <w:num w:numId="13">
    <w:abstractNumId w:val="11"/>
  </w:num>
  <w:num w:numId="14">
    <w:abstractNumId w:val="1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78"/>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107C5A"/>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07C5A"/>
    <w:rsid w:val="00117316"/>
    <w:rsid w:val="001209B4"/>
    <w:rsid w:val="001572D9"/>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C631F"/>
    <w:rsid w:val="001D1A0D"/>
    <w:rsid w:val="001D36BF"/>
    <w:rsid w:val="001D4C28"/>
    <w:rsid w:val="001E0B1F"/>
    <w:rsid w:val="001E0C0F"/>
    <w:rsid w:val="001E1E0B"/>
    <w:rsid w:val="001E36BD"/>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5B48"/>
    <w:rsid w:val="002F6E74"/>
    <w:rsid w:val="003106B3"/>
    <w:rsid w:val="0031385D"/>
    <w:rsid w:val="003171AB"/>
    <w:rsid w:val="003223B2"/>
    <w:rsid w:val="00322A67"/>
    <w:rsid w:val="00330E13"/>
    <w:rsid w:val="00331346"/>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21C4"/>
    <w:rsid w:val="003E305E"/>
    <w:rsid w:val="003E34DB"/>
    <w:rsid w:val="003E5302"/>
    <w:rsid w:val="003E5BF1"/>
    <w:rsid w:val="003F2452"/>
    <w:rsid w:val="003F41EA"/>
    <w:rsid w:val="003F7DF0"/>
    <w:rsid w:val="004039AF"/>
    <w:rsid w:val="00407AFF"/>
    <w:rsid w:val="0041155D"/>
    <w:rsid w:val="004170BF"/>
    <w:rsid w:val="00420FDE"/>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5FC1"/>
    <w:rsid w:val="004B72B4"/>
    <w:rsid w:val="004C0314"/>
    <w:rsid w:val="004C0D3D"/>
    <w:rsid w:val="004C213E"/>
    <w:rsid w:val="004C376C"/>
    <w:rsid w:val="004C657F"/>
    <w:rsid w:val="004D17D8"/>
    <w:rsid w:val="004D4693"/>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4FE1"/>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49F5"/>
    <w:rsid w:val="006D6AED"/>
    <w:rsid w:val="006E6D0B"/>
    <w:rsid w:val="006F126E"/>
    <w:rsid w:val="006F32C9"/>
    <w:rsid w:val="006F3834"/>
    <w:rsid w:val="006F5693"/>
    <w:rsid w:val="006F5D4C"/>
    <w:rsid w:val="00717B01"/>
    <w:rsid w:val="007227D9"/>
    <w:rsid w:val="0072491F"/>
    <w:rsid w:val="00725598"/>
    <w:rsid w:val="0072586E"/>
    <w:rsid w:val="007374A1"/>
    <w:rsid w:val="00752712"/>
    <w:rsid w:val="00753A84"/>
    <w:rsid w:val="007611F5"/>
    <w:rsid w:val="007619E4"/>
    <w:rsid w:val="00761E75"/>
    <w:rsid w:val="0076495E"/>
    <w:rsid w:val="00765FC8"/>
    <w:rsid w:val="00775694"/>
    <w:rsid w:val="00793F46"/>
    <w:rsid w:val="007A1325"/>
    <w:rsid w:val="007A1A18"/>
    <w:rsid w:val="007A3BAF"/>
    <w:rsid w:val="007A47A0"/>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6525E"/>
    <w:rsid w:val="00872581"/>
    <w:rsid w:val="0087459D"/>
    <w:rsid w:val="0087680F"/>
    <w:rsid w:val="00876D81"/>
    <w:rsid w:val="00881D1D"/>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E7C"/>
    <w:rsid w:val="009C5FF7"/>
    <w:rsid w:val="009C6292"/>
    <w:rsid w:val="009D15DB"/>
    <w:rsid w:val="009D3133"/>
    <w:rsid w:val="009E160D"/>
    <w:rsid w:val="009F1CBB"/>
    <w:rsid w:val="009F3305"/>
    <w:rsid w:val="009F6FB2"/>
    <w:rsid w:val="00A03FD6"/>
    <w:rsid w:val="00A071C0"/>
    <w:rsid w:val="00A22670"/>
    <w:rsid w:val="00A24B35"/>
    <w:rsid w:val="00A271BA"/>
    <w:rsid w:val="00A27F86"/>
    <w:rsid w:val="00A3353D"/>
    <w:rsid w:val="00A35ABC"/>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404"/>
    <w:rsid w:val="00B71625"/>
    <w:rsid w:val="00B75C54"/>
    <w:rsid w:val="00B8710E"/>
    <w:rsid w:val="00B92A93"/>
    <w:rsid w:val="00BA17A8"/>
    <w:rsid w:val="00BA3C33"/>
    <w:rsid w:val="00BB0878"/>
    <w:rsid w:val="00BB1879"/>
    <w:rsid w:val="00BB50E0"/>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639B"/>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9654F"/>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76B17"/>
    <w:rsid w:val="00E8322E"/>
    <w:rsid w:val="00E903E0"/>
    <w:rsid w:val="00EA1115"/>
    <w:rsid w:val="00EA39EB"/>
    <w:rsid w:val="00EA58CE"/>
    <w:rsid w:val="00EB33FF"/>
    <w:rsid w:val="00EB3D1A"/>
    <w:rsid w:val="00EC2759"/>
    <w:rsid w:val="00EC7106"/>
    <w:rsid w:val="00ED0120"/>
    <w:rsid w:val="00ED3BBA"/>
    <w:rsid w:val="00ED4E12"/>
    <w:rsid w:val="00EE051B"/>
    <w:rsid w:val="00EE10BC"/>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19EB"/>
    <w:rsid w:val="00FB329D"/>
    <w:rsid w:val="00FC27E3"/>
    <w:rsid w:val="00FC358F"/>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2FBEE3"/>
  <w14:defaultImageDpi w14:val="300"/>
  <w15:docId w15:val="{3841F20D-7A30-A043-B65F-8C25AEA03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03FD6"/>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A03F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03F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03F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03FD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03FD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03FD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03FD6"/>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A03FD6"/>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03FD6"/>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Bold Cite Char,Citation Char Char Char,c,Bo,cite,B,no Char"/>
    <w:basedOn w:val="DefaultParagraphFont"/>
    <w:uiPriority w:val="6"/>
    <w:qFormat/>
    <w:rsid w:val="00A03FD6"/>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s"/>
    <w:basedOn w:val="DefaultParagraphFont"/>
    <w:link w:val="textbold"/>
    <w:uiPriority w:val="7"/>
    <w:qFormat/>
    <w:rsid w:val="00A03FD6"/>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03FD6"/>
    <w:rPr>
      <w:color w:val="auto"/>
      <w:u w:val="non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AHeading 1 Char1"/>
    <w:basedOn w:val="DefaultParagraphFont"/>
    <w:link w:val="Card"/>
    <w:uiPriority w:val="99"/>
    <w:unhideWhenUsed/>
    <w:rsid w:val="00A03FD6"/>
    <w:rPr>
      <w:color w:val="auto"/>
      <w:u w:val="none"/>
    </w:rPr>
  </w:style>
  <w:style w:type="paragraph" w:styleId="DocumentMap">
    <w:name w:val="Document Map"/>
    <w:basedOn w:val="Normal"/>
    <w:link w:val="DocumentMapChar"/>
    <w:uiPriority w:val="99"/>
    <w:semiHidden/>
    <w:unhideWhenUsed/>
    <w:rsid w:val="00107C5A"/>
    <w:rPr>
      <w:rFonts w:ascii="Lucida Grande" w:eastAsiaTheme="minorEastAsia" w:hAnsi="Lucida Grande" w:cs="Lucida Grande"/>
    </w:rPr>
  </w:style>
  <w:style w:type="character" w:customStyle="1" w:styleId="DocumentMapChar">
    <w:name w:val="Document Map Char"/>
    <w:basedOn w:val="DefaultParagraphFont"/>
    <w:link w:val="DocumentMap"/>
    <w:uiPriority w:val="99"/>
    <w:semiHidden/>
    <w:rsid w:val="00107C5A"/>
    <w:rPr>
      <w:rFonts w:ascii="Lucida Grande" w:hAnsi="Lucida Grande" w:cs="Lucida Grande"/>
    </w:rPr>
  </w:style>
  <w:style w:type="paragraph" w:styleId="NormalWeb">
    <w:name w:val="Normal (Web)"/>
    <w:basedOn w:val="Normal"/>
    <w:uiPriority w:val="99"/>
    <w:semiHidden/>
    <w:unhideWhenUsed/>
    <w:rsid w:val="00107C5A"/>
    <w:pPr>
      <w:spacing w:before="100" w:beforeAutospacing="1" w:after="100" w:afterAutospacing="1"/>
    </w:pPr>
    <w:rPr>
      <w:rFonts w:eastAsiaTheme="minorEastAsia"/>
    </w:rPr>
  </w:style>
  <w:style w:type="paragraph" w:styleId="Revision">
    <w:name w:val="Revision"/>
    <w:hidden/>
    <w:uiPriority w:val="99"/>
    <w:semiHidden/>
    <w:rsid w:val="00107C5A"/>
    <w:rPr>
      <w:rFonts w:ascii="Calibri" w:hAnsi="Calibri"/>
      <w:sz w:val="22"/>
    </w:rPr>
  </w:style>
  <w:style w:type="character" w:customStyle="1" w:styleId="education">
    <w:name w:val="education"/>
    <w:basedOn w:val="DefaultParagraphFont"/>
    <w:rsid w:val="00107C5A"/>
  </w:style>
  <w:style w:type="character" w:customStyle="1" w:styleId="longbio">
    <w:name w:val="long_bio"/>
    <w:basedOn w:val="DefaultParagraphFont"/>
    <w:rsid w:val="00107C5A"/>
  </w:style>
  <w:style w:type="paragraph" w:customStyle="1" w:styleId="generic-articlebody">
    <w:name w:val="generic-article__body"/>
    <w:basedOn w:val="Normal"/>
    <w:rsid w:val="00107C5A"/>
    <w:pPr>
      <w:spacing w:before="100" w:beforeAutospacing="1" w:after="100" w:afterAutospacing="1"/>
    </w:pPr>
  </w:style>
  <w:style w:type="paragraph" w:styleId="BodyText">
    <w:name w:val="Body Text"/>
    <w:basedOn w:val="Normal"/>
    <w:link w:val="BodyTextChar"/>
    <w:uiPriority w:val="1"/>
    <w:qFormat/>
    <w:rsid w:val="00107C5A"/>
    <w:pPr>
      <w:widowControl w:val="0"/>
      <w:autoSpaceDE w:val="0"/>
      <w:autoSpaceDN w:val="0"/>
    </w:pPr>
    <w:rPr>
      <w:rFonts w:eastAsia="Calibri" w:cs="Calibri"/>
      <w:sz w:val="16"/>
      <w:szCs w:val="16"/>
      <w:lang w:bidi="en-US"/>
    </w:rPr>
  </w:style>
  <w:style w:type="character" w:customStyle="1" w:styleId="BodyTextChar">
    <w:name w:val="Body Text Char"/>
    <w:basedOn w:val="DefaultParagraphFont"/>
    <w:link w:val="BodyText"/>
    <w:uiPriority w:val="1"/>
    <w:rsid w:val="00107C5A"/>
    <w:rPr>
      <w:rFonts w:ascii="Calibri" w:eastAsia="Calibri" w:hAnsi="Calibri" w:cs="Calibri"/>
      <w:sz w:val="16"/>
      <w:szCs w:val="16"/>
      <w:lang w:bidi="en-US"/>
    </w:rPr>
  </w:style>
  <w:style w:type="paragraph" w:styleId="ListParagraph">
    <w:name w:val="List Paragraph"/>
    <w:basedOn w:val="Normal"/>
    <w:uiPriority w:val="99"/>
    <w:qFormat/>
    <w:rsid w:val="00107C5A"/>
    <w:pPr>
      <w:widowControl w:val="0"/>
      <w:autoSpaceDE w:val="0"/>
      <w:autoSpaceDN w:val="0"/>
      <w:ind w:left="1580" w:hanging="360"/>
    </w:pPr>
    <w:rPr>
      <w:rFonts w:eastAsia="Calibri" w:cs="Calibri"/>
      <w:u w:val="single" w:color="000000"/>
      <w:lang w:bidi="en-US"/>
    </w:rPr>
  </w:style>
  <w:style w:type="paragraph" w:customStyle="1" w:styleId="textbold">
    <w:name w:val="text bold"/>
    <w:basedOn w:val="Normal"/>
    <w:link w:val="Emphasis"/>
    <w:uiPriority w:val="7"/>
    <w:qFormat/>
    <w:rsid w:val="001E36BD"/>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Cs w:val="24"/>
      <w:u w:val="single"/>
    </w:rPr>
  </w:style>
  <w:style w:type="character" w:customStyle="1" w:styleId="TitleChar">
    <w:name w:val="Title Char"/>
    <w:aliases w:val="Cites and Cards Char,UNDERLINE Char,Bold Underlined Char,title Char,Block Heading Char"/>
    <w:basedOn w:val="DefaultParagraphFont"/>
    <w:link w:val="Title"/>
    <w:uiPriority w:val="6"/>
    <w:qFormat/>
    <w:rsid w:val="001E36BD"/>
    <w:rPr>
      <w:u w:val="single"/>
    </w:rPr>
  </w:style>
  <w:style w:type="paragraph" w:styleId="Title">
    <w:name w:val="Title"/>
    <w:aliases w:val="Cites and Cards,UNDERLINE,Bold Underlined,title,Block Heading"/>
    <w:basedOn w:val="Normal"/>
    <w:link w:val="TitleChar"/>
    <w:uiPriority w:val="6"/>
    <w:qFormat/>
    <w:rsid w:val="001E36BD"/>
    <w:pPr>
      <w:widowControl w:val="0"/>
      <w:spacing w:before="240" w:after="60"/>
      <w:jc w:val="center"/>
      <w:outlineLvl w:val="0"/>
    </w:pPr>
    <w:rPr>
      <w:rFonts w:asciiTheme="minorHAnsi" w:eastAsiaTheme="minorEastAsia" w:hAnsiTheme="minorHAnsi"/>
      <w:u w:val="single"/>
    </w:rPr>
  </w:style>
  <w:style w:type="character" w:customStyle="1" w:styleId="TitleChar1">
    <w:name w:val="Title Char1"/>
    <w:basedOn w:val="DefaultParagraphFont"/>
    <w:uiPriority w:val="10"/>
    <w:rsid w:val="001E36BD"/>
    <w:rPr>
      <w:rFonts w:asciiTheme="majorHAnsi" w:eastAsiaTheme="majorEastAsia" w:hAnsiTheme="majorHAnsi" w:cstheme="majorBidi"/>
      <w:spacing w:val="-10"/>
      <w:kern w:val="28"/>
      <w:sz w:val="56"/>
      <w:szCs w:val="56"/>
    </w:rPr>
  </w:style>
  <w:style w:type="character" w:styleId="IntenseEmphasis">
    <w:name w:val="Intense Emphasis"/>
    <w:aliases w:val="Cards + Font: 12 pt Char,9.5 pt,Heading 3 Char1 Char Char Char,9.5 p,9.5 ,Citation Char Char1 Char Char Char Char Char,Underlined Text Char,Minimized Char"/>
    <w:basedOn w:val="DefaultParagraphFont"/>
    <w:uiPriority w:val="6"/>
    <w:qFormat/>
    <w:rsid w:val="001E36BD"/>
    <w:rPr>
      <w:u w:val="single"/>
    </w:rPr>
  </w:style>
  <w:style w:type="paragraph" w:customStyle="1" w:styleId="Card">
    <w:name w:val="Card"/>
    <w:aliases w:val="No Spacing31,No Spacing22,No Spacing3,Debate Text,No Spacing2,Read stuff,No Spacing11,No Spacing111,card"/>
    <w:basedOn w:val="Heading1"/>
    <w:link w:val="Hyperlink"/>
    <w:autoRedefine/>
    <w:uiPriority w:val="99"/>
    <w:qFormat/>
    <w:rsid w:val="00CC639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 w:type="paragraph" w:customStyle="1" w:styleId="Emphasis1">
    <w:name w:val="Emphasis1"/>
    <w:basedOn w:val="Normal"/>
    <w:autoRedefine/>
    <w:uiPriority w:val="7"/>
    <w:qFormat/>
    <w:rsid w:val="00EE10BC"/>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u w:val="single"/>
      <w:lang w:eastAsia="zh-CN"/>
    </w:rPr>
  </w:style>
  <w:style w:type="paragraph" w:customStyle="1" w:styleId="m810276851087287493gmail-msolistparagraph">
    <w:name w:val="m_810276851087287493gmail-msolistparagraph"/>
    <w:basedOn w:val="Normal"/>
    <w:rsid w:val="009C5E7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9975919">
      <w:bodyDiv w:val="1"/>
      <w:marLeft w:val="0"/>
      <w:marRight w:val="0"/>
      <w:marTop w:val="0"/>
      <w:marBottom w:val="0"/>
      <w:divBdr>
        <w:top w:val="none" w:sz="0" w:space="0" w:color="auto"/>
        <w:left w:val="none" w:sz="0" w:space="0" w:color="auto"/>
        <w:bottom w:val="none" w:sz="0" w:space="0" w:color="auto"/>
        <w:right w:val="none" w:sz="0" w:space="0" w:color="auto"/>
      </w:divBdr>
    </w:div>
    <w:div w:id="1320036734">
      <w:bodyDiv w:val="1"/>
      <w:marLeft w:val="0"/>
      <w:marRight w:val="0"/>
      <w:marTop w:val="0"/>
      <w:marBottom w:val="0"/>
      <w:divBdr>
        <w:top w:val="none" w:sz="0" w:space="0" w:color="auto"/>
        <w:left w:val="none" w:sz="0" w:space="0" w:color="auto"/>
        <w:bottom w:val="none" w:sz="0" w:space="0" w:color="auto"/>
        <w:right w:val="none" w:sz="0" w:space="0" w:color="auto"/>
      </w:divBdr>
    </w:div>
    <w:div w:id="21364794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cmp.com/news/china/diplomacy/article/2186440/its-chinas-huawei-against-world-spying-concerns-mount" TargetMode="External"/><Relationship Id="rId21" Type="http://schemas.openxmlformats.org/officeDocument/2006/relationships/hyperlink" Target="https://thediplomat.com/2016/11/what-would-us-tpp-withdrawal-mean/" TargetMode="External"/><Relationship Id="rId42" Type="http://schemas.openxmlformats.org/officeDocument/2006/relationships/hyperlink" Target="https://www.foreignaffairs.com/articles/asia/2001-07-01/crisis-taiwan-strait" TargetMode="External"/><Relationship Id="rId63" Type="http://schemas.openxmlformats.org/officeDocument/2006/relationships/hyperlink" Target="https://www.cfr.org/report/averting-cross-strait-crisis" TargetMode="External"/><Relationship Id="rId84" Type="http://schemas.openxmlformats.org/officeDocument/2006/relationships/hyperlink" Target="https://www.securityassistance.org/content/section-655-report-us-arms-transfers-and-military-aid-state-department-contribution" TargetMode="External"/><Relationship Id="rId138" Type="http://schemas.openxmlformats.org/officeDocument/2006/relationships/hyperlink" Target="https://cjil.uchicago.edu/publication/how-united-states-uses-trans-pacific-partnership-contain-china-international-trade" TargetMode="External"/><Relationship Id="rId159" Type="http://schemas.openxmlformats.org/officeDocument/2006/relationships/hyperlink" Target="https://www.independent.co.uk/environment/deadly-global-warming-is-inevitable-due-to-inaction-feasible-rhetoric-climate-change-fight-paris-a7521111.html" TargetMode="External"/><Relationship Id="rId170" Type="http://schemas.openxmlformats.org/officeDocument/2006/relationships/hyperlink" Target="https://warisboring.com/how-likely-are-trade-wars-to-become-shooting-wars/" TargetMode="External"/><Relationship Id="rId191" Type="http://schemas.openxmlformats.org/officeDocument/2006/relationships/hyperlink" Target="https://www.xometry.com/" TargetMode="External"/><Relationship Id="rId205" Type="http://schemas.openxmlformats.org/officeDocument/2006/relationships/hyperlink" Target="https://www.marketwatch.com/investing/index/spx?mod=MW_story_quote" TargetMode="External"/><Relationship Id="rId107" Type="http://schemas.openxmlformats.org/officeDocument/2006/relationships/hyperlink" Target="https://www.theatlantic.com/ideas/archive/2019/05/how-democrats-can-beat-trump-foreign-policy-2020/589360/)" TargetMode="External"/><Relationship Id="rId11" Type="http://schemas.openxmlformats.org/officeDocument/2006/relationships/hyperlink" Target="https://www.weforum.org/agenda/2019/03/why-tariffs-spell-trouble-for-economic-growth/" TargetMode="External"/><Relationship Id="rId32" Type="http://schemas.openxmlformats.org/officeDocument/2006/relationships/hyperlink" Target="https://www.scmp.com/news/china/diplomacy/article/2171037/united-states-wont-allow-force-against-taiwan-new-us-envoy-says" TargetMode="External"/><Relationship Id="rId53" Type="http://schemas.openxmlformats.org/officeDocument/2006/relationships/hyperlink" Target="http://web.ebscohost.com/ehost/delivery?sid=79ce0d35-f789-" TargetMode="External"/><Relationship Id="rId74" Type="http://schemas.openxmlformats.org/officeDocument/2006/relationships/hyperlink" Target="https://www.independent.co.uk/topic/uae" TargetMode="External"/><Relationship Id="rId128" Type="http://schemas.openxmlformats.org/officeDocument/2006/relationships/hyperlink" Target="https://www.foxnews.com/transcript/stepping-out-of-warren-buffetts-shadow" TargetMode="External"/><Relationship Id="rId149" Type="http://schemas.openxmlformats.org/officeDocument/2006/relationships/hyperlink" Target="file:///C:\Users\k182d265\Downloads\ProQuestDocuments-2019-06-28.pdf" TargetMode="External"/><Relationship Id="rId5" Type="http://schemas.openxmlformats.org/officeDocument/2006/relationships/numbering" Target="numbering.xml"/><Relationship Id="rId95" Type="http://schemas.openxmlformats.org/officeDocument/2006/relationships/hyperlink" Target="https://www.bloomberg.com/politics/articles/2017-04-25/pentagon-sees-lockheed-f-35-deliveries-falling-behind-this-year" TargetMode="External"/><Relationship Id="rId160" Type="http://schemas.openxmlformats.org/officeDocument/2006/relationships/hyperlink" Target="https://www.thoughtco.com/global-warming-inevitable-this-century-3322005" TargetMode="External"/><Relationship Id="rId181" Type="http://schemas.openxmlformats.org/officeDocument/2006/relationships/hyperlink" Target="https://www.nytimes.com/2018/10/17/business/china-currency-manipulation.html?module=inline" TargetMode="External"/><Relationship Id="rId22" Type="http://schemas.openxmlformats.org/officeDocument/2006/relationships/hyperlink" Target="http://www.ip-watch.org/2014/11/10/hard-bargaining-in-ip-chapter-of-trans-pacific-partnership-trade-ministers-say/" TargetMode="External"/><Relationship Id="rId43" Type="http://schemas.openxmlformats.org/officeDocument/2006/relationships/hyperlink" Target="https://www.foreignaffairs.com/articles/china/2018-10-15/beijings-nuclear-option" TargetMode="External"/><Relationship Id="rId64" Type="http://schemas.openxmlformats.org/officeDocument/2006/relationships/hyperlink" Target="https://www.cato.org/publications/policy-analysis/risky-business-role-arms-sales-us-foreign-policy" TargetMode="External"/><Relationship Id="rId118" Type="http://schemas.openxmlformats.org/officeDocument/2006/relationships/hyperlink" Target="https://www.scmp.com/news/china/diplomacy-defence/article/2125811/tide-turning-us-china-ties-under-trump" TargetMode="External"/><Relationship Id="rId139" Type="http://schemas.openxmlformats.org/officeDocument/2006/relationships/hyperlink" Target="https://www.bloomberg.com/news/articles/2018-10-18/sticking-with-trump-on-trade-boosts-ohio-democrat-in-senate-race" TargetMode="External"/><Relationship Id="rId85" Type="http://schemas.openxmlformats.org/officeDocument/2006/relationships/hyperlink" Target="https://www.forumarmstrade.org/catitoiii.html" TargetMode="External"/><Relationship Id="rId150" Type="http://schemas.openxmlformats.org/officeDocument/2006/relationships/hyperlink" Target="https://www.scmp.com/news/china/diplomacy/article/2185973/us-must-use-all-military-and-diplomatic-means-defend-taiwan" TargetMode="External"/><Relationship Id="rId171" Type="http://schemas.openxmlformats.org/officeDocument/2006/relationships/hyperlink" Target="https://www.scmp.com/comment/insight-opinion/united-states/article/2166570/after-trade-war-us-china-relations-will-not-be" TargetMode="External"/><Relationship Id="rId192" Type="http://schemas.openxmlformats.org/officeDocument/2006/relationships/hyperlink" Target="https://www.forbes.com/sites/michaelmandel1/2019/01/02/2019-the-year-of-the-manufacturing-platform/" TargetMode="External"/><Relationship Id="rId206" Type="http://schemas.openxmlformats.org/officeDocument/2006/relationships/hyperlink" Target="https://www.marketwatch.com/investing/index/djia?mod=MW_story_quote" TargetMode="External"/><Relationship Id="rId12" Type="http://schemas.openxmlformats.org/officeDocument/2006/relationships/hyperlink" Target="https://www.belfercenter.org/sites/default/files/files/publication/harvard-nscs-paper-final-160224.pdf" TargetMode="External"/><Relationship Id="rId33" Type="http://schemas.openxmlformats.org/officeDocument/2006/relationships/hyperlink" Target="https://www.scmp.com/news/china/military/article/2170443/taiwan-get-upgraded-f-16v-fighter-jets-after-us-arms-sale" TargetMode="External"/><Relationship Id="rId108" Type="http://schemas.openxmlformats.org/officeDocument/2006/relationships/hyperlink" Target="https://nationalsecurityaction.org/" TargetMode="External"/><Relationship Id="rId129" Type="http://schemas.openxmlformats.org/officeDocument/2006/relationships/hyperlink" Target="https://www.vox.com/2019/5/13/18617818/china-usa-trade-war-trump-tariff" TargetMode="External"/><Relationship Id="rId54" Type="http://schemas.openxmlformats.org/officeDocument/2006/relationships/hyperlink" Target="https://www.jstor.org/stable/pdf/3021185.pdf?refrecid=excelsior%3Abdd6a0551af9eb1e292ae0809b57c69e" TargetMode="External"/><Relationship Id="rId75" Type="http://schemas.openxmlformats.org/officeDocument/2006/relationships/hyperlink" Target="https://www.armscontrol.org/taxonomy/term/36" TargetMode="External"/><Relationship Id="rId96" Type="http://schemas.openxmlformats.org/officeDocument/2006/relationships/hyperlink" Target="https://www.forbes.com/sites/lorenthompson/2017/01/06/sales-outlook-brightens-for-boeings-fa-18-super-hornet-fighter/" TargetMode="External"/><Relationship Id="rId140" Type="http://schemas.openxmlformats.org/officeDocument/2006/relationships/hyperlink" Target="https://www.dispatch.com/news/20190129/sherrod-brown-could-get-tepid-response-from-iowa-farmers" TargetMode="External"/><Relationship Id="rId161" Type="http://schemas.openxmlformats.org/officeDocument/2006/relationships/hyperlink" Target="https://www.thoughtco.com/global-warming-inevitable-this-century-3322005" TargetMode="External"/><Relationship Id="rId182" Type="http://schemas.openxmlformats.org/officeDocument/2006/relationships/hyperlink" Target="https://www.nytimes.com/2017/04/11/business/economy/trump-china-currency-manipulation-trade.html?module=inline" TargetMode="External"/><Relationship Id="rId6" Type="http://schemas.openxmlformats.org/officeDocument/2006/relationships/styles" Target="styles.xml"/><Relationship Id="rId23" Type="http://schemas.openxmlformats.org/officeDocument/2006/relationships/hyperlink" Target="https://www.amazon.com/Private-Power-Public-Globalization-International/dp/052152539X" TargetMode="External"/><Relationship Id="rId119" Type="http://schemas.openxmlformats.org/officeDocument/2006/relationships/hyperlink" Target="https://www.scmp.com/economy/china-economy/article/2187231/painful-enforcement-ahead-china-if-trade-war-deal-reached-us" TargetMode="External"/><Relationship Id="rId44" Type="http://schemas.openxmlformats.org/officeDocument/2006/relationships/hyperlink" Target="http://carnegieendowment.org/files/240315carnegieManaging.pdf" TargetMode="External"/><Relationship Id="rId65" Type="http://schemas.openxmlformats.org/officeDocument/2006/relationships/hyperlink" Target="https://www.scmp.com/news/china/military/article/2170262/us330-million-arms-sale-taiwan-clears-congressional-review-may" TargetMode="External"/><Relationship Id="rId86" Type="http://schemas.openxmlformats.org/officeDocument/2006/relationships/hyperlink" Target="https://www.armscontrol.org/act/2018-06/news/firearm-export-rule-change-draws-criticism" TargetMode="External"/><Relationship Id="rId130" Type="http://schemas.openxmlformats.org/officeDocument/2006/relationships/hyperlink" Target="https://www.nytimes.com/2019/05/14/business/global-markets.html" TargetMode="External"/><Relationship Id="rId151" Type="http://schemas.openxmlformats.org/officeDocument/2006/relationships/hyperlink" Target="https://www.scmp.com/comment/insight-opinion/united-states/article/2175421/us-position-taiwan-will-not-waver-regardless" TargetMode="External"/><Relationship Id="rId172" Type="http://schemas.openxmlformats.org/officeDocument/2006/relationships/hyperlink" Target="https://www.taiwannews.com.tw/en/news/3721753" TargetMode="External"/><Relationship Id="rId193" Type="http://schemas.openxmlformats.org/officeDocument/2006/relationships/hyperlink" Target="https://www.prnewswire.com/news-releases/xometry-announces-50mm-equity-raise-led-by-greenspring-associates-300848569.html" TargetMode="External"/><Relationship Id="rId207" Type="http://schemas.openxmlformats.org/officeDocument/2006/relationships/hyperlink" Target="https://www.marketwatch.com/story/stock-market-set-to-stage-rebound-after-nasdaq-enters-correction-phase-2019-06-04" TargetMode="External"/><Relationship Id="rId13" Type="http://schemas.openxmlformats.org/officeDocument/2006/relationships/hyperlink" Target="http://www.cnn.com/2015/01/14/opinion/co2-crisis-griffin/" TargetMode="External"/><Relationship Id="rId109" Type="http://schemas.openxmlformats.org/officeDocument/2006/relationships/hyperlink" Target="https://www.americanprogress.org/issues/security/reports/2019/05/05/469218/america-adrift/" TargetMode="External"/><Relationship Id="rId34" Type="http://schemas.openxmlformats.org/officeDocument/2006/relationships/hyperlink" Target="javascript:void(0)" TargetMode="External"/><Relationship Id="rId55" Type="http://schemas.openxmlformats.org/officeDocument/2006/relationships/hyperlink" Target="https://www.thesun.co.uk/news/8102338/china-take-back-taiwan-xi-jinping-us-warships/" TargetMode="External"/><Relationship Id="rId76" Type="http://schemas.openxmlformats.org/officeDocument/2006/relationships/hyperlink" Target="https://www.armscontrol.org/factsheets/Proposed_Major_US_Arms_Export_Agreements_January_2017_December_2017" TargetMode="External"/><Relationship Id="rId97" Type="http://schemas.openxmlformats.org/officeDocument/2006/relationships/hyperlink" Target="http://www.defensenews.com/articles/trump-administration-to-allow-bahrain-f-16-deal" TargetMode="External"/><Relationship Id="rId120" Type="http://schemas.openxmlformats.org/officeDocument/2006/relationships/hyperlink" Target="https://www.scmp.com/week-asia/geopolitics/article/2168221/might-trumps-right-lessons-learned-china-opium-wars-ring-true" TargetMode="External"/><Relationship Id="rId141" Type="http://schemas.openxmlformats.org/officeDocument/2006/relationships/hyperlink" Target="https://www.vox.com/policy-and-politics/2018/11/29/18118213/elizabeth-warren-trump-trade-gm-tariffs" TargetMode="External"/><Relationship Id="rId7" Type="http://schemas.openxmlformats.org/officeDocument/2006/relationships/settings" Target="settings.xml"/><Relationship Id="rId162" Type="http://schemas.openxmlformats.org/officeDocument/2006/relationships/hyperlink" Target="https://www.cnbc.com/2019/06/26/mnuchin-says-us-china-trade-deal-was-90-percent-complete.html" TargetMode="External"/><Relationship Id="rId183" Type="http://schemas.openxmlformats.org/officeDocument/2006/relationships/hyperlink" Target="https://www.nytimes.com/2018/10/03/business/china-economy-private-enterprise.html?module=inline" TargetMode="External"/><Relationship Id="rId24" Type="http://schemas.openxmlformats.org/officeDocument/2006/relationships/hyperlink" Target="https://thediplomat.com/subscriptions/" TargetMode="External"/><Relationship Id="rId45" Type="http://schemas.openxmlformats.org/officeDocument/2006/relationships/hyperlink" Target="https://en.wikipedia.org/wiki/Major_general_(United_States)" TargetMode="External"/><Relationship Id="rId66" Type="http://schemas.openxmlformats.org/officeDocument/2006/relationships/hyperlink" Target="https://www.forbes.com/sites/kenrapoza/2019/04/01/taiwan-just-became-a-huge-variable-in-china-trade-war/" TargetMode="External"/><Relationship Id="rId87" Type="http://schemas.openxmlformats.org/officeDocument/2006/relationships/hyperlink" Target="https://www.congress.gov/bill/115th-congress/house-bill/4765" TargetMode="External"/><Relationship Id="rId110" Type="http://schemas.openxmlformats.org/officeDocument/2006/relationships/hyperlink" Target="https://www.armed-services.senate.gov/imo/media/doc/Ratner_01-29-19.pdf" TargetMode="External"/><Relationship Id="rId131" Type="http://schemas.openxmlformats.org/officeDocument/2006/relationships/hyperlink" Target="https://ageconomists.com/2019/03/11/farm-income-in-2019-forecasted-to-improve-from-2018-lows/" TargetMode="External"/><Relationship Id="rId152" Type="http://schemas.openxmlformats.org/officeDocument/2006/relationships/hyperlink" Target="https://foreignpolicy.com/2018/09/25/taiwan-can-win-a-war-with-china/" TargetMode="External"/><Relationship Id="rId173" Type="http://schemas.openxmlformats.org/officeDocument/2006/relationships/hyperlink" Target="https://www.newstatesman.com/politics/economy/2019/05/us-china-trade-war-another-sign-protectionism-here-stay" TargetMode="External"/><Relationship Id="rId194" Type="http://schemas.openxmlformats.org/officeDocument/2006/relationships/hyperlink" Target="https://www.wsj.com/amp/articles/xometry-raises-50-million-for-on-demand-parts-marketplace-11557741720" TargetMode="External"/><Relationship Id="rId208" Type="http://schemas.openxmlformats.org/officeDocument/2006/relationships/hyperlink" Target="https://www.tandfonline.com/doi/full/10.1080/09692290.2019.1597754" TargetMode="External"/><Relationship Id="rId19" Type="http://schemas.openxmlformats.org/officeDocument/2006/relationships/hyperlink" Target="https://thediplomat.com/authors/robert-farley/" TargetMode="External"/><Relationship Id="rId14" Type="http://schemas.openxmlformats.org/officeDocument/2006/relationships/hyperlink" Target="http://www.issi.org.pk/wp-content/uploads/2019/04/3-SS_Ghazala_Yasmin_Jalil_No-1_2019.pdf" TargetMode="External"/><Relationship Id="rId30" Type="http://schemas.openxmlformats.org/officeDocument/2006/relationships/hyperlink" Target="https://www.newstatesman.com/politics/economy/2019/05/us-china-trade-war-another-sign-protectionism-here-stay" TargetMode="External"/><Relationship Id="rId35" Type="http://schemas.openxmlformats.org/officeDocument/2006/relationships/hyperlink" Target="https://www.scmp.com/news/china/military/article/2170452/prepare-war-xi-jinping-tells-military-region-monitors-south" TargetMode="External"/><Relationship Id="rId56" Type="http://schemas.openxmlformats.org/officeDocument/2006/relationships/hyperlink" Target="https://www.thesun.co.uk/news/7839575/us-war-china-history/" TargetMode="External"/><Relationship Id="rId77" Type="http://schemas.openxmlformats.org/officeDocument/2006/relationships/hyperlink" Target="http://www.dsca.mil/major-arms-sales" TargetMode="External"/><Relationship Id="rId100" Type="http://schemas.openxmlformats.org/officeDocument/2006/relationships/hyperlink" Target="https://www.nytimes.com/2017/05/18/world/middleeast/jared-kushner-saudi-arabia-arms-deal-lockheed.html" TargetMode="External"/><Relationship Id="rId105" Type="http://schemas.openxmlformats.org/officeDocument/2006/relationships/hyperlink" Target="https://www.washingtonpost.com/opinions/democrats-should-be-shouting-trumps-trade-failures-from-the-rooftops/2019/05/13/c1a484e4-75bb-11e9-b7ae-390de4259661_story.html?utm_term=.0759a79b20fa)" TargetMode="External"/><Relationship Id="rId126" Type="http://schemas.openxmlformats.org/officeDocument/2006/relationships/hyperlink" Target="https://newrepublic.com/article/153907/democrats-tariffs-trade-war)" TargetMode="External"/><Relationship Id="rId147" Type="http://schemas.openxmlformats.org/officeDocument/2006/relationships/hyperlink" Target="https://www.cnbc.com/2019/06/07/chinas-xi-says-trade-war-wont-stop-globalization.html" TargetMode="External"/><Relationship Id="rId168" Type="http://schemas.openxmlformats.org/officeDocument/2006/relationships/hyperlink" Target="https://www.reuters.com/article/us-usa-trade-china-trump/trump-says-possible-he-may-make-trade-deal-with-chinas-xi-idUSKCN1TR1PU" TargetMode="External"/><Relationship Id="rId8" Type="http://schemas.openxmlformats.org/officeDocument/2006/relationships/webSettings" Target="webSettings.xml"/><Relationship Id="rId51" Type="http://schemas.openxmlformats.org/officeDocument/2006/relationships/hyperlink" Target="https://www.thedrive.com/the-war-zone/27246/taiwan-will-forcibly-expel-chinese-planes-after-recent-taiwan-strait-boundary-violation" TargetMode="External"/><Relationship Id="rId72" Type="http://schemas.openxmlformats.org/officeDocument/2006/relationships/hyperlink" Target="https://www.independent.co.uk/topic/Yemen" TargetMode="External"/><Relationship Id="rId93" Type="http://schemas.openxmlformats.org/officeDocument/2006/relationships/hyperlink" Target="http://www.defenseone.com/business/2016/10/us-allows-qatar-buy-f-15s-and-seals-19b-sale-jetliners/132249/" TargetMode="External"/><Relationship Id="rId98" Type="http://schemas.openxmlformats.org/officeDocument/2006/relationships/hyperlink" Target="https://twitter.com/ChrisMurphyCT/status/866247300095541249" TargetMode="External"/><Relationship Id="rId121" Type="http://schemas.openxmlformats.org/officeDocument/2006/relationships/hyperlink" Target="https://www.bloomberg.com/opinion/articles/2019-05-10/donald-trump-s-trade-war-with-china-is-terrible-politics?scrlybrkr=a5484794)" TargetMode="External"/><Relationship Id="rId142" Type="http://schemas.openxmlformats.org/officeDocument/2006/relationships/hyperlink" Target="https://www.cnbc.com/2019/05/14/here-is-how-democratic-2020-contenders-will-negotiate-trade-with-china.html" TargetMode="External"/><Relationship Id="rId163" Type="http://schemas.openxmlformats.org/officeDocument/2006/relationships/hyperlink" Target="http://www.bbc.com/future/story/20190327-the-young-minds-solving-climate-change" TargetMode="External"/><Relationship Id="rId184" Type="http://schemas.openxmlformats.org/officeDocument/2006/relationships/hyperlink" Target="https://www.nytimes.com/2018/04/13/business/china-communist-party-foreign-businesses.html?module=inline" TargetMode="External"/><Relationship Id="rId189" Type="http://schemas.openxmlformats.org/officeDocument/2006/relationships/hyperlink" Target="https://www.forbes.com/sites/michaelmandel1/2019/03/29/digital-manufacturing-has-a-china-dilemma/" TargetMode="External"/><Relationship Id="rId3" Type="http://schemas.openxmlformats.org/officeDocument/2006/relationships/customXml" Target="../customXml/item3.xml"/><Relationship Id="rId214" Type="http://schemas.openxmlformats.org/officeDocument/2006/relationships/fontTable" Target="fontTable.xml"/><Relationship Id="rId25" Type="http://schemas.openxmlformats.org/officeDocument/2006/relationships/hyperlink" Target="https://www.nakedcapitalism.com/2015/10/tpp-intellectual-property-chapter-is-a-disaster-for-global-health.html" TargetMode="External"/><Relationship Id="rId46" Type="http://schemas.openxmlformats.org/officeDocument/2006/relationships/hyperlink" Target="https://en.wikipedia.org/wiki/John_P._McLaren" TargetMode="External"/><Relationship Id="rId67" Type="http://schemas.openxmlformats.org/officeDocument/2006/relationships/hyperlink" Target="https://www.reuters.com/article/us-usa-china-taiwan-congress/us-house-passes-pro-taiwan-bills-amid-trade-tensions-with-china-idUSKCN1SE00T?scrlybrkr=12d112b1)" TargetMode="External"/><Relationship Id="rId116" Type="http://schemas.openxmlformats.org/officeDocument/2006/relationships/hyperlink" Target="https://www.scmp.com/news/china/diplomacy/article/2176203/let-trade-war-talks-begin-china-send-big-contingent-united" TargetMode="External"/><Relationship Id="rId137" Type="http://schemas.openxmlformats.org/officeDocument/2006/relationships/hyperlink" Target="https://www.youtube.com/watch?v=Nem784I2JrU" TargetMode="External"/><Relationship Id="rId158" Type="http://schemas.openxmlformats.org/officeDocument/2006/relationships/hyperlink" Target="https://www.thetimes.co.uk/article/global-warming-is-now-inevitable-3qsxb5xz5dl" TargetMode="External"/><Relationship Id="rId20" Type="http://schemas.openxmlformats.org/officeDocument/2006/relationships/hyperlink" Target="https://thediplomat.com/2016/11/with-tpps-demise-what-happens-to-us-intellectual-property-rights-abroad/" TargetMode="External"/><Relationship Id="rId41" Type="http://schemas.openxmlformats.org/officeDocument/2006/relationships/hyperlink" Target="http://www.taipeitimes.com/News/taiwan/archives/2013/03/16/2003557211" TargetMode="External"/><Relationship Id="rId62" Type="http://schemas.openxmlformats.org/officeDocument/2006/relationships/hyperlink" Target="https://as.ucpress.edu/content/ucpas/57/6/1135.full.pdf" TargetMode="External"/><Relationship Id="rId83" Type="http://schemas.openxmlformats.org/officeDocument/2006/relationships/hyperlink" Target="https://www.nhpr.org/post/who-shipped-61-million-worth-weapons-nh-saudi-arabia" TargetMode="External"/><Relationship Id="rId88" Type="http://schemas.openxmlformats.org/officeDocument/2006/relationships/hyperlink" Target="https://www.stripes.com/news/pacific/retired-japanese-general-predicts-china-will-invade-taiwan-by-2025-okinawa-by-2045-1.569228" TargetMode="External"/><Relationship Id="rId111" Type="http://schemas.openxmlformats.org/officeDocument/2006/relationships/hyperlink" Target="https://www.scmp.com/comment/insight-opinion/united-states/article/3001570/china-and-donald-trump-may-have-bigger?scrlybrkr=93058547)" TargetMode="External"/><Relationship Id="rId132" Type="http://schemas.openxmlformats.org/officeDocument/2006/relationships/hyperlink" Target="https://www.axios.com/donald-trump-us-china-trade-war-tariffs-deal-e154abe0-a00e-4c2f-8caa-1e9a6f370238.html" TargetMode="External"/><Relationship Id="rId153" Type="http://schemas.openxmlformats.org/officeDocument/2006/relationships/hyperlink" Target="https://www.nytimes.com/2017/11/04/world/asia/china-taiwan-military.html" TargetMode="External"/><Relationship Id="rId174" Type="http://schemas.openxmlformats.org/officeDocument/2006/relationships/hyperlink" Target="http://www.samco.net/" TargetMode="External"/><Relationship Id="rId179" Type="http://schemas.openxmlformats.org/officeDocument/2006/relationships/hyperlink" Target="https://www.nytimes.com/2006/05/10/business/worldbusiness/bush-aides-struggling-with-yuan.html?module=inline" TargetMode="External"/><Relationship Id="rId195" Type="http://schemas.openxmlformats.org/officeDocument/2006/relationships/hyperlink" Target="http://www.fictiv.com/" TargetMode="External"/><Relationship Id="rId209" Type="http://schemas.openxmlformats.org/officeDocument/2006/relationships/hyperlink" Target="https://www.nytimes.com/2018/12/07/climate/us-china-climate-change.html" TargetMode="External"/><Relationship Id="rId190" Type="http://schemas.openxmlformats.org/officeDocument/2006/relationships/hyperlink" Target="https://www.cnbc.com/2019/05/12/kudlow-says-us-will-pay-for-china-tariffs-contradicting-trump.html" TargetMode="External"/><Relationship Id="rId204" Type="http://schemas.openxmlformats.org/officeDocument/2006/relationships/hyperlink" Target="https://www.marketwatch.com/story/ugly-may-leaves-stock-market-on-track-for-bearish-key-reversal-on-monthly-chart-2019-05-31" TargetMode="External"/><Relationship Id="rId15" Type="http://schemas.openxmlformats.org/officeDocument/2006/relationships/hyperlink" Target="https://www.apnews.com/b8b0fa7421504374a43eea1e325a2729" TargetMode="External"/><Relationship Id="rId36" Type="http://schemas.openxmlformats.org/officeDocument/2006/relationships/hyperlink" Target="https://www.cato.org/publications/policy-analysis/risky-business-role-arms-sales-us-foreign-policy" TargetMode="External"/><Relationship Id="rId57" Type="http://schemas.openxmlformats.org/officeDocument/2006/relationships/hyperlink" Target="http://www.xinhuanet.com/english/2019-04/17/c_137985601.htm" TargetMode="External"/><Relationship Id="rId106" Type="http://schemas.openxmlformats.org/officeDocument/2006/relationships/hyperlink" Target="https://www.indiebound.org/book/9780300223286" TargetMode="External"/><Relationship Id="rId127" Type="http://schemas.openxmlformats.org/officeDocument/2006/relationships/hyperlink" Target="https://www.thestreet.com/politics/kudlow-china-trade-deal-sill-within-reach-14956871" TargetMode="External"/><Relationship Id="rId10" Type="http://schemas.openxmlformats.org/officeDocument/2006/relationships/hyperlink" Target="https://www.cnbc.com/2018/12/06/us-china-trade-war-south-china-sea-and-taiwan-may-be-factors.html" TargetMode="External"/><Relationship Id="rId31" Type="http://schemas.openxmlformats.org/officeDocument/2006/relationships/hyperlink" Target="http://www.brookings.edu/~/media/research/files/papers/2014/09/why%20trade%20matters/trade%20global%20views_final.pdf" TargetMode="External"/><Relationship Id="rId52" Type="http://schemas.openxmlformats.org/officeDocument/2006/relationships/hyperlink" Target="http://politics.virginia.edu/wp-content/uploads/2015/11/Glaser-VISC.pdf" TargetMode="External"/><Relationship Id="rId73" Type="http://schemas.openxmlformats.org/officeDocument/2006/relationships/hyperlink" Target="https://www.independent.co.uk/topic/SaudiArabia" TargetMode="External"/><Relationship Id="rId78" Type="http://schemas.openxmlformats.org/officeDocument/2006/relationships/hyperlink" Target="https://securityassistance.org/fact_sheet/us-arms-sales-notifications-2018" TargetMode="External"/><Relationship Id="rId94" Type="http://schemas.openxmlformats.org/officeDocument/2006/relationships/hyperlink" Target="http://www.middleeasteye.net/news/china-build-factory-saudi-arabia-fill-drone-shortage-1200657135" TargetMode="External"/><Relationship Id="rId99" Type="http://schemas.openxmlformats.org/officeDocument/2006/relationships/hyperlink" Target="https://www.theguardian.com/world/2017/feb/07/review-halt-uks--campaign-against-arms-trade-saudi-arabia-begin-yemen" TargetMode="External"/><Relationship Id="rId101" Type="http://schemas.openxmlformats.org/officeDocument/2006/relationships/hyperlink" Target="http://www.reuters.com/article/us-aerospace-industry-employment-idUSKCN0VP1PE" TargetMode="External"/><Relationship Id="rId122" Type="http://schemas.openxmlformats.org/officeDocument/2006/relationships/hyperlink" Target="https://foreignpolicy.com/2019/05/21/democrats-wont-win-by-being-trump-lite-on-trade-tariffs-china-sanders-warren-biden/?scrlybrkr=a395728c)" TargetMode="External"/><Relationship Id="rId143" Type="http://schemas.openxmlformats.org/officeDocument/2006/relationships/hyperlink" Target="https://www.washingtonpost.com/opinions/global-opinions/the-united-states-must-help-taiwan-resist-chinese-dominance/2019/03/28/c6c07868-5188-11e9-8d28-f5149e5a2fda_story.html?utm_term=.3269e2575dbe" TargetMode="External"/><Relationship Id="rId148" Type="http://schemas.openxmlformats.org/officeDocument/2006/relationships/hyperlink" Target="https://nationalinterest.org/feature/another-long-peace-33726" TargetMode="External"/><Relationship Id="rId164" Type="http://schemas.openxmlformats.org/officeDocument/2006/relationships/hyperlink" Target="https://www.garrisoninstitute.org/blog/100-best-climate-solutions-theyre-going-work/" TargetMode="External"/><Relationship Id="rId169" Type="http://schemas.openxmlformats.org/officeDocument/2006/relationships/hyperlink" Target="https://www.weirtondailytimes.com/news/local-news/2019/06/businesses-hope-for-truce-in-trade-war/" TargetMode="External"/><Relationship Id="rId185" Type="http://schemas.openxmlformats.org/officeDocument/2006/relationships/hyperlink" Target="https://www.nytimes.com/2016/11/08/business/international/china-cyber-security-regulations.html?module=inline" TargetMode="External"/><Relationship Id="rId4" Type="http://schemas.openxmlformats.org/officeDocument/2006/relationships/customXml" Target="../customXml/item4.xml"/><Relationship Id="rId9" Type="http://schemas.openxmlformats.org/officeDocument/2006/relationships/hyperlink" Target="https://www.reuters.com/article/us-usa-taiwan-exclusive/exclusive-u-s-pursues-sale-of-over-2-billion-in-weapons-to-taiwan-sources-say-angering-china-idUSKCN1T62CA" TargetMode="External"/><Relationship Id="rId180" Type="http://schemas.openxmlformats.org/officeDocument/2006/relationships/hyperlink" Target="https://www.nytimes.com/2012/05/26/business/global/us-declines-to-accuse-china-of-manipulating-currency.html?module=inline" TargetMode="External"/><Relationship Id="rId210" Type="http://schemas.openxmlformats.org/officeDocument/2006/relationships/hyperlink" Target="https://www.scmp.com/comment/insight-opinion/asia/article/2166594/behind-us-smaller-arms-package-taiwan-lie-bigger" TargetMode="External"/><Relationship Id="rId215" Type="http://schemas.openxmlformats.org/officeDocument/2006/relationships/theme" Target="theme/theme1.xml"/><Relationship Id="rId26" Type="http://schemas.openxmlformats.org/officeDocument/2006/relationships/hyperlink" Target="https://thediplomat.com/2016/11/how-tpp-can-survive-trump/" TargetMode="External"/><Relationship Id="rId47" Type="http://schemas.openxmlformats.org/officeDocument/2006/relationships/hyperlink" Target="https://www.jstor.org/stable/pdf/3021185.pdf?refrecid=excelsior%3Abdd6a0551af9eb1e292ae0809b57c69e" TargetMode="External"/><Relationship Id="rId68" Type="http://schemas.openxmlformats.org/officeDocument/2006/relationships/hyperlink" Target="https://www.politico.com/story/2018/02/02/china-taiwan-trump-republicans-386449?scrlybrkr=48fb3b8e)" TargetMode="External"/><Relationship Id="rId89" Type="http://schemas.openxmlformats.org/officeDocument/2006/relationships/hyperlink" Target="https://www.theatlantic.com/politics/archive/2017/05/americas-right-to-sell-arms/527805/" TargetMode="External"/><Relationship Id="rId112" Type="http://schemas.openxmlformats.org/officeDocument/2006/relationships/hyperlink" Target="https://www.scmp.com/news/world/united-states-canada/article/2187979/ex-trump-lawyer-michael-cohen-appears-congressional" TargetMode="External"/><Relationship Id="rId133" Type="http://schemas.openxmlformats.org/officeDocument/2006/relationships/hyperlink" Target="https://www.washingtonpost.com/pb/opinions/2019/05/13/trump-is-staking-reelection-one-his-biggest-lies/?outputType=accessibility&amp;nid=menu_nav_accessibilityforscreenreader" TargetMode="External"/><Relationship Id="rId154" Type="http://schemas.openxmlformats.org/officeDocument/2006/relationships/hyperlink" Target="https://www.bloomberg.com/news/articles/2017-03-16/taiwan-plans-military-spending-increase-to-counter-rising-china" TargetMode="External"/><Relationship Id="rId175" Type="http://schemas.openxmlformats.org/officeDocument/2006/relationships/hyperlink" Target="https://www.forbes.com/sites/georgeschultze/2018/07/18/trade-wars-arent-desirable-but-sometimes-theyre-necessary/" TargetMode="External"/><Relationship Id="rId196" Type="http://schemas.openxmlformats.org/officeDocument/2006/relationships/hyperlink" Target="https://www.forbes.com/sites/michaelmandel1/2019/01/02/2019-the-year-of-the-manufacturing-platform/" TargetMode="External"/><Relationship Id="rId200" Type="http://schemas.openxmlformats.org/officeDocument/2006/relationships/hyperlink" Target="https://www.scmp.com/economy/china-economy/article/2187312/us-china-trade-war-can-china-meet-us-demands-ip-theft-and" TargetMode="External"/><Relationship Id="rId16" Type="http://schemas.openxmlformats.org/officeDocument/2006/relationships/hyperlink" Target="https://www.nytimes.com/2018/12/07/climate/us-china-climate-change.html" TargetMode="External"/><Relationship Id="rId37" Type="http://schemas.openxmlformats.org/officeDocument/2006/relationships/hyperlink" Target="https://www.cato.org/publications/policy-analysis/risky-business-role-arms-sales-us-foreign-policy" TargetMode="External"/><Relationship Id="rId58" Type="http://schemas.openxmlformats.org/officeDocument/2006/relationships/hyperlink" Target="https://thediplomat.com/2019/03/are-the-us-and-china-about-to-face-off-over-american-fighter-sales-to-taiwan/" TargetMode="External"/><Relationship Id="rId79" Type="http://schemas.openxmlformats.org/officeDocument/2006/relationships/hyperlink" Target="https://www.congress.gov/senate-communication/115th-congress/executive-communication/7384" TargetMode="External"/><Relationship Id="rId102" Type="http://schemas.openxmlformats.org/officeDocument/2006/relationships/hyperlink" Target="https://medium.com/american-citizens-for-taiwan/why-should-the-u-s-protect-taiwan-dd2c2a5b3730" TargetMode="External"/><Relationship Id="rId123" Type="http://schemas.openxmlformats.org/officeDocument/2006/relationships/hyperlink" Target="https://www.pollingreport.com/trade.htm" TargetMode="External"/><Relationship Id="rId144" Type="http://schemas.openxmlformats.org/officeDocument/2006/relationships/hyperlink" Target="https://www.scmp.com/news/china/diplomacy/article/3003621/us-responding-positively-taiwans-request-tanks-and-jets-says" TargetMode="External"/><Relationship Id="rId90" Type="http://schemas.openxmlformats.org/officeDocument/2006/relationships/hyperlink" Target="http://www.cnbc.com/2017/05/20/us-saudi-arabia-seal-weapons-deal-worth-nearly-110-billion-as-trump-begins-visit.html" TargetMode="External"/><Relationship Id="rId165" Type="http://schemas.openxmlformats.org/officeDocument/2006/relationships/hyperlink" Target="https://outdoorindustry.org/article/7-things-know-project-drawdown-hearing-paul-hawken-speak-industry-breakfast/" TargetMode="External"/><Relationship Id="rId186" Type="http://schemas.openxmlformats.org/officeDocument/2006/relationships/hyperlink" Target="https://www.nytimes.com/2018/06/07/business/what-is-zte.html?module=inline" TargetMode="External"/><Relationship Id="rId211" Type="http://schemas.openxmlformats.org/officeDocument/2006/relationships/hyperlink" Target="https://www.emeraldinsight.com/doi/full/10.1108/REPS-10-2018-010" TargetMode="External"/><Relationship Id="rId27" Type="http://schemas.openxmlformats.org/officeDocument/2006/relationships/hyperlink" Target="http://www.ip-watch.org/2016/11/28/antigua-barbuda-lift-us-ip-protection-2017-us-fails-comply-wto-ruling/" TargetMode="External"/><Relationship Id="rId48" Type="http://schemas.openxmlformats.org/officeDocument/2006/relationships/hyperlink" Target="https://docs.google.com/document/d/1yZ4uB2FOq6AgzeVkI1orf7OVws5oYt-NZwsy6wI1Qko/edit" TargetMode="External"/><Relationship Id="rId69" Type="http://schemas.openxmlformats.org/officeDocument/2006/relationships/hyperlink" Target="https://www.chinausfocus.com/foreign-policy/the-mirage-of-the-deal-trumps-grand-bargains-with-russia-and-china" TargetMode="External"/><Relationship Id="rId113" Type="http://schemas.openxmlformats.org/officeDocument/2006/relationships/hyperlink" Target="https://ustr.gov/about-us/policy-offices/press-office/press-releases/2019/february/opening-statement-ustr-robert" TargetMode="External"/><Relationship Id="rId134" Type="http://schemas.openxmlformats.org/officeDocument/2006/relationships/hyperlink" Target="https://www.ft.com/content/8a1c9f7c-6cc2-11e9-a9a5-351eeaef6d84" TargetMode="External"/><Relationship Id="rId80" Type="http://schemas.openxmlformats.org/officeDocument/2006/relationships/hyperlink" Target="https://www.al-monitor.com/pulse/originals/2019/01/saudia-arabia-us-missile-defense-boost-khashoggi.html" TargetMode="External"/><Relationship Id="rId155" Type="http://schemas.openxmlformats.org/officeDocument/2006/relationships/hyperlink" Target="https://www.chinausfocus.com/peace-security/taiwan-arms-deal-aims-to-reduce-cross-strait-tensions" TargetMode="External"/><Relationship Id="rId176" Type="http://schemas.openxmlformats.org/officeDocument/2006/relationships/hyperlink" Target="https://www.nytimes.com/by/keith-bradsher" TargetMode="External"/><Relationship Id="rId197" Type="http://schemas.openxmlformats.org/officeDocument/2006/relationships/hyperlink" Target="https://www.forbes.com/sites/michaelmandel1/2018/11/03/digital-manufacturing-and-the-internet-of-goods/" TargetMode="External"/><Relationship Id="rId201" Type="http://schemas.openxmlformats.org/officeDocument/2006/relationships/hyperlink" Target="https://www.marketwatch.com/story/ray-dalios-bridgewater-cements-spot-as-top-performing-hedge-fund-of-all-time-2019-01-28" TargetMode="External"/><Relationship Id="rId17" Type="http://schemas.openxmlformats.org/officeDocument/2006/relationships/hyperlink" Target="https://www.brookings.edu/blog/order-from-chaos/2019/06/26/can-the-u-s-china-crisis-be-stabilized/" TargetMode="External"/><Relationship Id="rId38" Type="http://schemas.openxmlformats.org/officeDocument/2006/relationships/hyperlink" Target="https://www.cato.org/publications/policy-analysis/risky-business-role-arms-sales-us-foreign-policy" TargetMode="External"/><Relationship Id="rId59" Type="http://schemas.openxmlformats.org/officeDocument/2006/relationships/hyperlink" Target="http://focustaiwan.tw/news/aipl/201903190014.aspx" TargetMode="External"/><Relationship Id="rId103" Type="http://schemas.openxmlformats.org/officeDocument/2006/relationships/hyperlink" Target="https://www.inkstonenews.com/china/why-china-isnt-ready-invade-taiwan-least-not-yet/article/3009948" TargetMode="External"/><Relationship Id="rId124" Type="http://schemas.openxmlformats.org/officeDocument/2006/relationships/hyperlink" Target="https://www.vox.com/policy-and-politics/2019/5/21/18628128/trump-tariffs-2020-presidential-election-joe-biden-bernie-sanders?scrlybrkr=0ea39ac7)" TargetMode="External"/><Relationship Id="rId70" Type="http://schemas.openxmlformats.org/officeDocument/2006/relationships/hyperlink" Target="https://www.reuters.com/article/us-china-taiwan-usa/china-taiwan-spar-over-chinese-diplomats-invasion-threat-idUSKBN1E506A" TargetMode="External"/><Relationship Id="rId91" Type="http://schemas.openxmlformats.org/officeDocument/2006/relationships/hyperlink" Target="https://www.csis.org/analysis/military-spending-and-arms-sales-gulf" TargetMode="External"/><Relationship Id="rId145" Type="http://schemas.openxmlformats.org/officeDocument/2006/relationships/hyperlink" Target="https://guidetotaipei.com/article/what-is-the-taiwan-relations-act-%E5%8F%B0%E7%81%A3%E9%97%9C%E4%BF%82%E6%B3%95" TargetMode="External"/><Relationship Id="rId166" Type="http://schemas.openxmlformats.org/officeDocument/2006/relationships/hyperlink" Target="https://www.scmp.com/news/china/diplomacy/article/2166465/us-china-trade-war-fails-dampen-cooperation-between-states-and" TargetMode="External"/><Relationship Id="rId187" Type="http://schemas.openxmlformats.org/officeDocument/2006/relationships/hyperlink" Target="https://www.nytimes.com/2019/04/05/business/china-trade-trump-jobs-decoupling.html?module=inline" TargetMode="External"/><Relationship Id="rId1" Type="http://schemas.openxmlformats.org/officeDocument/2006/relationships/customXml" Target="../customXml/item1.xml"/><Relationship Id="rId212" Type="http://schemas.openxmlformats.org/officeDocument/2006/relationships/hyperlink" Target="https://intpolicydigest.org/2017/12/02/a-smarter-way-to-sell-arms-to-taiwan/" TargetMode="External"/><Relationship Id="rId28" Type="http://schemas.openxmlformats.org/officeDocument/2006/relationships/hyperlink" Target="https://www.businessinsider.com/us-arms-sales-to-taiwan-bigger-threat-to-us-china-relations" TargetMode="External"/><Relationship Id="rId49" Type="http://schemas.openxmlformats.org/officeDocument/2006/relationships/hyperlink" Target="https://www.straitstimes.com/asia/china-repeats-warning-to-us-against-arms-sale-to-taiwan" TargetMode="External"/><Relationship Id="rId114" Type="http://schemas.openxmlformats.org/officeDocument/2006/relationships/hyperlink" Target="https://waysandmeans.house.gov/media-center/press-releases/neal-opening-statement-hearing-us-china-trade" TargetMode="External"/><Relationship Id="rId60" Type="http://schemas.openxmlformats.org/officeDocument/2006/relationships/hyperlink" Target="https://www.bloomberg.com/news/articles/2019-03-21/trump-aides-said-to-back-selling-f-16-fighter-planes-to-taiwan" TargetMode="External"/><Relationship Id="rId81" Type="http://schemas.openxmlformats.org/officeDocument/2006/relationships/hyperlink" Target="https://www.congress.gov/113/plaws/publ276/PLAW-113publ276.pdf" TargetMode="External"/><Relationship Id="rId135" Type="http://schemas.openxmlformats.org/officeDocument/2006/relationships/hyperlink" Target="https://www.usatoday.com/story/opinion/2016/03/14/donald-trump-tpp-trade-american-manufacturing-jobs-workers-column/81728584/" TargetMode="External"/><Relationship Id="rId156" Type="http://schemas.openxmlformats.org/officeDocument/2006/relationships/hyperlink" Target="https://www.washingtonpost.com/outlook/2019/03/26/when-it-comes-negotiating-with-china-devil-is-details/?utm_term=.59396d56642a" TargetMode="External"/><Relationship Id="rId177" Type="http://schemas.openxmlformats.org/officeDocument/2006/relationships/hyperlink" Target="https://www.nytimes.com/2019/05/17/business/china-trade-influence.html" TargetMode="External"/><Relationship Id="rId198" Type="http://schemas.openxmlformats.org/officeDocument/2006/relationships/hyperlink" Target="https://www.scmp.com/author/karen-yeung" TargetMode="External"/><Relationship Id="rId202" Type="http://schemas.openxmlformats.org/officeDocument/2006/relationships/hyperlink" Target="https://www.marketwatch.com/story/chinese-ip-theft-is-a-profoundly-real-challenge-for-us-economy-says-bridgewaters-mccormick-2019-06-04" TargetMode="External"/><Relationship Id="rId18" Type="http://schemas.openxmlformats.org/officeDocument/2006/relationships/hyperlink" Target="https://www.nytimes.com/2018/12/07/climate/us-china-climate-change.html" TargetMode="External"/><Relationship Id="rId39" Type="http://schemas.openxmlformats.org/officeDocument/2006/relationships/hyperlink" Target="https://www.cato.org/publications/policy-analysis/risky-business-role-arms-sales-us-foreign-policy" TargetMode="External"/><Relationship Id="rId50" Type="http://schemas.openxmlformats.org/officeDocument/2006/relationships/hyperlink" Target="https://www.nationalreview.com/corner/sparks-in-the-taiwan-strait-tinderbox/" TargetMode="External"/><Relationship Id="rId104" Type="http://schemas.openxmlformats.org/officeDocument/2006/relationships/hyperlink" Target="https://www.dw.com/en/why-hoping-for-donald-trumps-election-defeat-could-backfire-for-china/a-48839015?scrlybrkr=ecdfead7)" TargetMode="External"/><Relationship Id="rId125" Type="http://schemas.openxmlformats.org/officeDocument/2006/relationships/hyperlink" Target="https://www.washingtonpost.com/politics/trade-war-threatens-to-roil-2020-race-as-republicans-complain-about-the-tariffs-trump-loves/2019/05/07/d8697ea4-70d5-11e9-8be0-ca575670e91c_story.html?utm_term=.4801f3f554ec)" TargetMode="External"/><Relationship Id="rId146" Type="http://schemas.openxmlformats.org/officeDocument/2006/relationships/hyperlink" Target="https://www.washingtonpost.com/outlook/2019/01/16/why-taiwan-is-taking-hard-line-against-unification-with-china-what-it-means-us/?utm_term=.947afa852a0d" TargetMode="External"/><Relationship Id="rId167" Type="http://schemas.openxmlformats.org/officeDocument/2006/relationships/hyperlink" Target="https://www.scmp.com/business/banking-finance/article/3015887/not-every-economist-thinks-trade-war-huge-deal-look" TargetMode="External"/><Relationship Id="rId188" Type="http://schemas.openxmlformats.org/officeDocument/2006/relationships/hyperlink" Target="https://www.forbes.com/sites/michaelmandel1/2019/05/14/how-the-china-trade-war-will-jump-start-digital-manufacturing/" TargetMode="External"/><Relationship Id="rId71" Type="http://schemas.openxmlformats.org/officeDocument/2006/relationships/hyperlink" Target="https://www.independent.co.uk/news/world/middle-east/saudi-arabia-arms-sales-embargo-us-yemen-civil-war-famine-trump-congress-a8651931.html" TargetMode="External"/><Relationship Id="rId92" Type="http://schemas.openxmlformats.org/officeDocument/2006/relationships/hyperlink" Target="https://www.state.gov/t/pm/rls/fs/2017/266860.htm" TargetMode="External"/><Relationship Id="rId213" Type="http://schemas.openxmlformats.org/officeDocument/2006/relationships/hyperlink" Target="https://www.wilsoncenter.org/sites/default/files/isec_a_00199.pdf" TargetMode="External"/><Relationship Id="rId2" Type="http://schemas.openxmlformats.org/officeDocument/2006/relationships/customXml" Target="../customXml/item2.xml"/><Relationship Id="rId29" Type="http://schemas.openxmlformats.org/officeDocument/2006/relationships/hyperlink" Target="https://www.businessinsider.com/us-taiwan-330-million-arms-deal-escalates-trade-war-spat-amid-claims-of-a-knife-to-chinas-neck-2018-9" TargetMode="External"/><Relationship Id="rId40" Type="http://schemas.openxmlformats.org/officeDocument/2006/relationships/hyperlink" Target="https://www.cato.org/publications/policy-analysis/risky-business-role-arms-sales-us-foreign-policy" TargetMode="External"/><Relationship Id="rId115" Type="http://schemas.openxmlformats.org/officeDocument/2006/relationships/hyperlink" Target="https://www.scmp.com/news/world/united-states-canada/article/2186067/white-house-executive-order-would-bar-huawei-us-will" TargetMode="External"/><Relationship Id="rId136" Type="http://schemas.openxmlformats.org/officeDocument/2006/relationships/hyperlink" Target="https://www.wsj.com/articles/how-democrats-rust-belt-success-alters-2020-picture-1542646086" TargetMode="External"/><Relationship Id="rId157" Type="http://schemas.openxmlformats.org/officeDocument/2006/relationships/hyperlink" Target="https://e360.yale.edu/features/how-chinas-big-overseas-initiative-threatens-climate-progress" TargetMode="External"/><Relationship Id="rId178" Type="http://schemas.openxmlformats.org/officeDocument/2006/relationships/hyperlink" Target="https://archive.nytimes.com/www.nytimes.com/library/world/asia/041499china-us.html?module=inline" TargetMode="External"/><Relationship Id="rId61" Type="http://schemas.openxmlformats.org/officeDocument/2006/relationships/hyperlink" Target="https://www.brookings.edu/on-the-record/thoughts-on-u-s-arms-sales-to-taiwan/" TargetMode="External"/><Relationship Id="rId82" Type="http://schemas.openxmlformats.org/officeDocument/2006/relationships/hyperlink" Target="https://www.armscontrol.org/ACT/2016_03/News/US-Remains-Top-Arms-Provider" TargetMode="External"/><Relationship Id="rId199" Type="http://schemas.openxmlformats.org/officeDocument/2006/relationships/hyperlink" Target="https://www.scmp.com/author/sidney-leng" TargetMode="External"/><Relationship Id="rId203" Type="http://schemas.openxmlformats.org/officeDocument/2006/relationships/hyperlink" Target="https://www.marketwatch.com/story/ray-dalios-bridgewater-cements-spot-as-top-performing-hedge-fund-of-all-time-2019-01-2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E60DA0B-BE42-8249-BEDA-B3A0E8AF4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C:\Users\Allie\AppData\Roaming\Microsoft\Templates\Debate.dotm</Template>
  <TotalTime>45</TotalTime>
  <Pages>1</Pages>
  <Words>81665</Words>
  <Characters>465493</Characters>
  <Application>Microsoft Office Word</Application>
  <DocSecurity>0</DocSecurity>
  <Lines>3879</Lines>
  <Paragraphs>1092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546066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Sean Duff</dc:creator>
  <cp:keywords>5.2</cp:keywords>
  <dc:description/>
  <cp:lastModifiedBy>Aniruddha Marathe</cp:lastModifiedBy>
  <cp:revision>4</cp:revision>
  <dcterms:created xsi:type="dcterms:W3CDTF">2019-07-01T14:45:00Z</dcterms:created>
  <dcterms:modified xsi:type="dcterms:W3CDTF">2019-07-02T04:22:00Z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