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C5379C" w:rsidP="00C5379C">
      <w:pPr>
        <w:pStyle w:val="Heading1"/>
      </w:pPr>
      <w:r>
        <w:t>Assurances 1ncs</w:t>
      </w:r>
    </w:p>
    <w:p w:rsidR="00C5379C" w:rsidRDefault="00C5379C" w:rsidP="00C5379C">
      <w:pPr>
        <w:pStyle w:val="Heading2"/>
      </w:pPr>
      <w:r>
        <w:t xml:space="preserve">1nc – Ban ROC Arms Sales </w:t>
      </w:r>
    </w:p>
    <w:p w:rsidR="00C5379C" w:rsidRPr="00160494" w:rsidRDefault="00C5379C" w:rsidP="00C5379C">
      <w:pPr>
        <w:pStyle w:val="Heading4"/>
      </w:pPr>
      <w:r>
        <w:t xml:space="preserve">A.  </w:t>
      </w:r>
      <w:r>
        <w:t xml:space="preserve">Uniqueness and link:  </w:t>
      </w:r>
      <w:r w:rsidRPr="00160494">
        <w:t>Arms sales t</w:t>
      </w:r>
      <w:r>
        <w:t>o Taiwan have a 40-year history of signaling US commitment to maintain regional peace and stability.   Ending these sales would be perceived by China and US allies as appeasement sending shock waves across the region.  Erosion of US security guarantees gives China the green lite for aggressive behavior causing crisis escalation</w:t>
      </w:r>
      <w:r w:rsidRPr="00160494">
        <w:t xml:space="preserve"> </w:t>
      </w:r>
    </w:p>
    <w:p w:rsidR="00C5379C" w:rsidRDefault="00C5379C" w:rsidP="00C5379C">
      <w:pPr>
        <w:rPr>
          <w:rStyle w:val="Style13ptBold"/>
        </w:rPr>
      </w:pPr>
      <w:r>
        <w:rPr>
          <w:rStyle w:val="Style13ptBold"/>
        </w:rPr>
        <w:t>Blonder, 2017</w:t>
      </w:r>
    </w:p>
    <w:p w:rsidR="00C5379C" w:rsidRDefault="00C5379C" w:rsidP="00C5379C">
      <w:r w:rsidRPr="00CE4CCA">
        <w:t>(</w:t>
      </w:r>
      <w:r>
        <w:t xml:space="preserve">Brian, intern with the Eurasian Conflicts Studies Project at the ERA Institute, “The Importance of United States’ Arms Sales for Taiwan’s Defense,” Era Institute, October 6 2017, </w:t>
      </w:r>
      <w:hyperlink r:id="rId9" w:history="1">
        <w:r w:rsidRPr="00C82C1A">
          <w:rPr>
            <w:rStyle w:val="Hyperlink"/>
          </w:rPr>
          <w:t>https://erainstitute.org/the-importance-of-united-states-arms-sales-for-taiwans-defense/</w:t>
        </w:r>
      </w:hyperlink>
      <w:r>
        <w:t>, accessed 7/7/19, GDI – JBII)</w:t>
      </w:r>
    </w:p>
    <w:p w:rsidR="00C5379C" w:rsidRPr="00CD0656" w:rsidRDefault="00C5379C" w:rsidP="00C5379C">
      <w:r w:rsidRPr="00027ACC">
        <w:rPr>
          <w:sz w:val="16"/>
        </w:rPr>
        <w:t xml:space="preserve">In 1979, the United States and China normalized relations, forcing the United States to sever official relations with Taiwan in the process. Immediately, </w:t>
      </w:r>
      <w:r w:rsidRPr="00CD0656">
        <w:t>Congress passed the Taiwan Relations Act, which stated that the “United States shall make available to Taiwan such defense articles and defense services in such quantity as may be necessary to enable Taiwan to maintain a sufficient self-defense capability as determined by the President and the Congress.”</w:t>
      </w:r>
      <w:r w:rsidRPr="00027ACC">
        <w:rPr>
          <w:sz w:val="16"/>
        </w:rPr>
        <w:t xml:space="preserve"> </w:t>
      </w:r>
      <w:r w:rsidRPr="00F73227">
        <w:rPr>
          <w:rStyle w:val="StyleUnderline"/>
          <w:b/>
        </w:rPr>
        <w:t>This act serves as the bedrock of the continued arms sales</w:t>
      </w:r>
      <w:r w:rsidRPr="00F73227">
        <w:rPr>
          <w:b/>
          <w:sz w:val="16"/>
        </w:rPr>
        <w:t>.</w:t>
      </w:r>
      <w:r w:rsidRPr="00027ACC">
        <w:rPr>
          <w:sz w:val="16"/>
        </w:rPr>
        <w:t xml:space="preserve"> </w:t>
      </w:r>
      <w:r w:rsidRPr="00945DA4">
        <w:rPr>
          <w:rStyle w:val="StyleUnderline"/>
          <w:b/>
        </w:rPr>
        <w:t>The United States is virtually the only country providing Taiwan with weapons</w:t>
      </w:r>
      <w:r w:rsidRPr="00945DA4">
        <w:rPr>
          <w:b/>
          <w:sz w:val="16"/>
        </w:rPr>
        <w:t>.</w:t>
      </w:r>
      <w:r w:rsidRPr="00027ACC">
        <w:rPr>
          <w:sz w:val="16"/>
        </w:rPr>
        <w:t xml:space="preserve"> The arms sales continued, with some sort of a sales agreement every year between 1980-2010. The 1982 August 17 Communiqué, which stated that the United States would gradually reduce arms sales to Taiwan, and the Six Assurances to Taiwan, which stated that the U.S. wouldn’t set an end date for the arms sales, alter the Taiwan Relations Act, or consult China in advance of making decisions about the arms deals set the stage for a contentious and confusing arrangement. </w:t>
      </w:r>
      <w:r w:rsidRPr="00CD0656">
        <w:t>The support for arms sales has been bipartisan, with every U.S. president since Jimmy Carter announcing arms sales. While some presidents have sought to reduce the visibility of the sales, no president declined to sell Taiwan arms. However, the erratic timing has caused lawmakers such as Arizona Senator John McCain to push for a more regularized process for arms sales to ensure that Taiwan always receives arms.</w:t>
      </w:r>
    </w:p>
    <w:p w:rsidR="00C5379C" w:rsidRPr="00C215E2" w:rsidRDefault="00C5379C" w:rsidP="00C5379C">
      <w:pPr>
        <w:rPr>
          <w:sz w:val="16"/>
        </w:rPr>
      </w:pPr>
      <w:r w:rsidRPr="00022465">
        <w:rPr>
          <w:rStyle w:val="StyleUnderline"/>
        </w:rPr>
        <w:t>All U.S. arms sales to Taiwan are virulently opposed by China.</w:t>
      </w:r>
      <w:r w:rsidRPr="00C215E2">
        <w:rPr>
          <w:sz w:val="16"/>
        </w:rPr>
        <w:t xml:space="preserve"> </w:t>
      </w:r>
      <w:r w:rsidRPr="00CD0656">
        <w:t>The sales, which include weapons ranging from decommissioned U.S. Navy frigates and surface-to-air missiles to early warning radar</w:t>
      </w:r>
      <w:r w:rsidRPr="0074273F">
        <w:rPr>
          <w:rStyle w:val="StyleUnderline"/>
        </w:rPr>
        <w:t>, are viewed by China as an infringement on its sovereignty.</w:t>
      </w:r>
      <w:r w:rsidRPr="00C215E2">
        <w:rPr>
          <w:sz w:val="16"/>
        </w:rPr>
        <w:t xml:space="preserve"> China views Taiwan as a breakaway province and has stated that it would retake it by force if necessary</w:t>
      </w:r>
      <w:r w:rsidRPr="00CD0656">
        <w:t>. The U.S. providing Taiwan with weapons is viewed by China as interference in its domestic affairs and a prolonging of the process of reunification. C</w:t>
      </w:r>
      <w:r w:rsidRPr="00C215E2">
        <w:rPr>
          <w:sz w:val="16"/>
        </w:rPr>
        <w:t>hina’s actions, including its 2015 announcement that it would sanction the U.S. firms selling arms to Taiwan, reveal its anger.</w:t>
      </w:r>
    </w:p>
    <w:p w:rsidR="00C5379C" w:rsidRPr="00661903" w:rsidRDefault="00C5379C" w:rsidP="00C5379C">
      <w:pPr>
        <w:rPr>
          <w:b/>
          <w:sz w:val="16"/>
        </w:rPr>
      </w:pPr>
      <w:r w:rsidRPr="00094F27">
        <w:rPr>
          <w:rStyle w:val="StyleUnderline"/>
          <w:b/>
        </w:rPr>
        <w:t>While angering China has a negative effect of the arms sales, the importance for the United States that they continue consistently outweighs it.</w:t>
      </w:r>
      <w:r w:rsidRPr="00BE0B61">
        <w:rPr>
          <w:sz w:val="16"/>
        </w:rPr>
        <w:t xml:space="preserve"> </w:t>
      </w:r>
      <w:r w:rsidRPr="0023352C">
        <w:rPr>
          <w:rStyle w:val="StyleUnderline"/>
        </w:rPr>
        <w:t>By 2011, China had nearly 2,000 missiles aimed at Taiwan</w:t>
      </w:r>
      <w:r w:rsidRPr="00BE0B61">
        <w:rPr>
          <w:sz w:val="16"/>
        </w:rPr>
        <w:t xml:space="preserve">, and more recently in March of this year, it was revealed that Dongfeng 16 (DF-16) medium range ballistic missiles were added to the mix of missiles. </w:t>
      </w:r>
      <w:r w:rsidRPr="0023352C">
        <w:rPr>
          <w:rStyle w:val="StyleUnderline"/>
        </w:rPr>
        <w:t xml:space="preserve">Most Taiwanese prefer the current status quo of no independence or reunification. </w:t>
      </w:r>
      <w:r w:rsidRPr="00BE0B61">
        <w:rPr>
          <w:sz w:val="16"/>
        </w:rPr>
        <w:t xml:space="preserve">China’s policy of eventual reunification runs counter to this. </w:t>
      </w:r>
      <w:r w:rsidRPr="0023352C">
        <w:rPr>
          <w:rStyle w:val="StyleUnderline"/>
        </w:rPr>
        <w:t xml:space="preserve">The provision of arms by the United States ensures that Taiwan can continue on its current path, and that it can resist China’s attempts at “Finlandizing” it. </w:t>
      </w:r>
      <w:r w:rsidRPr="00661903">
        <w:rPr>
          <w:rStyle w:val="StyleUnderline"/>
          <w:b/>
        </w:rPr>
        <w:t>The status quo has kept the peace between China and Taiwan, and the arms sales have played a key role in sustaining this.</w:t>
      </w:r>
    </w:p>
    <w:p w:rsidR="00C5379C" w:rsidRPr="00661903" w:rsidRDefault="00C5379C" w:rsidP="00C5379C">
      <w:pPr>
        <w:rPr>
          <w:rStyle w:val="StyleUnderline"/>
          <w:b/>
        </w:rPr>
      </w:pPr>
      <w:r w:rsidRPr="00386595">
        <w:rPr>
          <w:rStyle w:val="StyleUnderline"/>
        </w:rPr>
        <w:t xml:space="preserve">Along with U.S. troops in Japan and South Korea, </w:t>
      </w:r>
      <w:r w:rsidRPr="00742401">
        <w:rPr>
          <w:rStyle w:val="StyleUnderline"/>
          <w:b/>
        </w:rPr>
        <w:t>the sales are one of the most visible signs of American commitment to its allies in the region.</w:t>
      </w:r>
      <w:r w:rsidRPr="00742401">
        <w:rPr>
          <w:b/>
          <w:sz w:val="14"/>
        </w:rPr>
        <w:t xml:space="preserve"> The </w:t>
      </w:r>
      <w:r w:rsidRPr="00742401">
        <w:rPr>
          <w:rStyle w:val="StyleUnderline"/>
          <w:b/>
        </w:rPr>
        <w:t>arms sales go beyond verbal support and show the United States providing an ally with tools of hard power.</w:t>
      </w:r>
      <w:r w:rsidRPr="00BE0B61">
        <w:rPr>
          <w:sz w:val="14"/>
        </w:rPr>
        <w:t xml:space="preserve"> The United States exports arms to several countries in the region. </w:t>
      </w:r>
      <w:r w:rsidRPr="00FA3294">
        <w:rPr>
          <w:rStyle w:val="StyleUnderline"/>
        </w:rPr>
        <w:t xml:space="preserve">American weapons account for around 90% of Japan’s weapons imports, 60% of Australia’s, 59% of South Korea’s and 41% of the Philippines’. </w:t>
      </w:r>
      <w:r w:rsidRPr="00661903">
        <w:rPr>
          <w:rStyle w:val="StyleUnderline"/>
          <w:b/>
        </w:rPr>
        <w:t>Each sale holds weight because it signals this same commitment to them as it does for Taiwan.</w:t>
      </w:r>
    </w:p>
    <w:p w:rsidR="00C5379C" w:rsidRPr="002F0FB4" w:rsidRDefault="00C5379C" w:rsidP="00C5379C">
      <w:pPr>
        <w:rPr>
          <w:b/>
          <w:sz w:val="16"/>
        </w:rPr>
      </w:pPr>
      <w:r w:rsidRPr="00386595">
        <w:rPr>
          <w:rStyle w:val="StyleUnderline"/>
        </w:rPr>
        <w:t>The status quo upheld by the arms deal extends beyond Taiwan.</w:t>
      </w:r>
      <w:r w:rsidRPr="00BE0B61">
        <w:rPr>
          <w:sz w:val="16"/>
        </w:rPr>
        <w:t xml:space="preserve"> </w:t>
      </w:r>
      <w:r w:rsidRPr="002F0FB4">
        <w:rPr>
          <w:rStyle w:val="StyleUnderline"/>
          <w:b/>
        </w:rPr>
        <w:t xml:space="preserve">Ending an almost </w:t>
      </w:r>
      <w:proofErr w:type="gramStart"/>
      <w:r w:rsidRPr="002F0FB4">
        <w:rPr>
          <w:rStyle w:val="StyleUnderline"/>
          <w:b/>
        </w:rPr>
        <w:t>40 year</w:t>
      </w:r>
      <w:proofErr w:type="gramEnd"/>
      <w:r w:rsidRPr="002F0FB4">
        <w:rPr>
          <w:rStyle w:val="StyleUnderline"/>
          <w:b/>
        </w:rPr>
        <w:t xml:space="preserve"> policy would send shockwaves through the region and could very well encourage Chinese aggression</w:t>
      </w:r>
      <w:r w:rsidRPr="00027ACC">
        <w:rPr>
          <w:rStyle w:val="StyleUnderline"/>
        </w:rPr>
        <w:t>.</w:t>
      </w:r>
      <w:r w:rsidRPr="00BE0B61">
        <w:rPr>
          <w:sz w:val="16"/>
        </w:rPr>
        <w:t xml:space="preserve"> If the United States ended the sale of arms, </w:t>
      </w:r>
      <w:r w:rsidRPr="002F0FB4">
        <w:rPr>
          <w:rStyle w:val="StyleUnderline"/>
          <w:b/>
        </w:rPr>
        <w:t>China and American allies in the region would likely view it as U.S. appeasement of China.</w:t>
      </w:r>
      <w:r w:rsidRPr="002F0FB4">
        <w:rPr>
          <w:b/>
          <w:sz w:val="16"/>
        </w:rPr>
        <w:t xml:space="preserve"> </w:t>
      </w:r>
      <w:r w:rsidRPr="002F0FB4">
        <w:rPr>
          <w:rStyle w:val="StyleUnderline"/>
          <w:b/>
        </w:rPr>
        <w:t>The perceived weakening of the U.S. could encourage China to take more aggressive actions, potentially sparking a dangerous crisis.</w:t>
      </w:r>
      <w:r w:rsidRPr="002F0FB4">
        <w:rPr>
          <w:b/>
          <w:sz w:val="16"/>
        </w:rPr>
        <w:t xml:space="preserve"> Furthermore, </w:t>
      </w:r>
      <w:r w:rsidRPr="002F0FB4">
        <w:rPr>
          <w:rStyle w:val="StyleUnderline"/>
          <w:b/>
        </w:rPr>
        <w:t xml:space="preserve">it could greatly erode the confidence of America’s Asia-Pacific allies, namely South Korea, Japan </w:t>
      </w:r>
      <w:r w:rsidRPr="00CD0656">
        <w:t>and the Philippines, who all have defense treaties with the U.S.</w:t>
      </w:r>
      <w:r w:rsidRPr="002F0FB4">
        <w:rPr>
          <w:b/>
          <w:sz w:val="16"/>
        </w:rPr>
        <w:t xml:space="preserve"> These </w:t>
      </w:r>
      <w:r w:rsidRPr="002F0FB4">
        <w:rPr>
          <w:rStyle w:val="StyleUnderline"/>
          <w:b/>
        </w:rPr>
        <w:t>allies may worry that their own arms deals are in jeopardy and that the U.S. is not seriously committed to their defense, forcing them to pursue other options and eroding American influence in the region.</w:t>
      </w:r>
    </w:p>
    <w:p w:rsidR="00C5379C" w:rsidRPr="002F0FB4" w:rsidRDefault="00C5379C" w:rsidP="00C5379C">
      <w:pPr>
        <w:rPr>
          <w:rStyle w:val="StyleUnderline"/>
          <w:b/>
        </w:rPr>
      </w:pPr>
      <w:r w:rsidRPr="002F0FB4">
        <w:rPr>
          <w:rStyle w:val="StyleUnderline"/>
          <w:b/>
        </w:rPr>
        <w:t>The arms sales to Taiwan have been one of the most consequential foreign policy actions by the United States in recent history. They have kept the peaceful status quo and have publicly displayed America’s commitment to its allies. With China’s continued rise, the arms sales are more important now than ever before to keep the tensions in the Asia-Pacific from boiling over.</w:t>
      </w:r>
    </w:p>
    <w:p w:rsidR="00C5379C" w:rsidRDefault="00C5379C" w:rsidP="00C5379C">
      <w:pPr>
        <w:pStyle w:val="Heading4"/>
      </w:pPr>
      <w:r>
        <w:t xml:space="preserve">b. Impact – Japanese </w:t>
      </w:r>
      <w:proofErr w:type="spellStart"/>
      <w:r>
        <w:t>prolif</w:t>
      </w:r>
      <w:proofErr w:type="spellEnd"/>
    </w:p>
    <w:p w:rsidR="00C5379C" w:rsidRDefault="00C5379C" w:rsidP="00C5379C">
      <w:pPr>
        <w:pStyle w:val="Heading4"/>
      </w:pPr>
      <w:r>
        <w:t xml:space="preserve">Loss of credible alliance because of crisis with China or abandonment of ROC/ROK by the US – only thing to overcome public resistance to nuclear weapons, allows for rearm </w:t>
      </w:r>
    </w:p>
    <w:p w:rsidR="00C5379C" w:rsidRDefault="00C5379C" w:rsidP="00C5379C">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rsidR="00C5379C" w:rsidRDefault="00C5379C" w:rsidP="00C5379C">
      <w:r>
        <w:t xml:space="preserve">(Sheila and Richard “Japan Rearmed” CFR April 3, 2019 </w:t>
      </w:r>
      <w:hyperlink r:id="rId10" w:history="1">
        <w:r w:rsidRPr="009D3AC3">
          <w:rPr>
            <w:rStyle w:val="Hyperlink"/>
          </w:rPr>
          <w:t>https://www.cfr.org/event/japan-rearmed-sheila-smith accessed 7/12</w:t>
        </w:r>
      </w:hyperlink>
      <w:r>
        <w:t xml:space="preserve"> GDI-TM)</w:t>
      </w:r>
    </w:p>
    <w:p w:rsidR="00C5379C" w:rsidRDefault="00C5379C" w:rsidP="00C5379C">
      <w:r>
        <w:t xml:space="preserve">HAASS: </w:t>
      </w:r>
      <w:proofErr w:type="gramStart"/>
      <w:r>
        <w:t>So</w:t>
      </w:r>
      <w:proofErr w:type="gramEnd"/>
      <w:r>
        <w:t xml:space="preserve"> what—so what you’re suggesting is </w:t>
      </w:r>
      <w:r w:rsidRPr="006022A8">
        <w:rPr>
          <w:rStyle w:val="StyleUnderline"/>
        </w:rPr>
        <w:t>the U.S.-Japanese relationship is not quite what it was. What could—what could cause a crisis?</w:t>
      </w:r>
      <w:r>
        <w:t xml:space="preserve"> I mean, </w:t>
      </w:r>
      <w:r w:rsidRPr="006022A8">
        <w:rPr>
          <w:rStyle w:val="StyleUnderline"/>
        </w:rPr>
        <w:t>is it a situation where the United States moves away from South Korea, if there were a Taiwan crisis where the United States did not come to Taiwan’s backing?</w:t>
      </w:r>
      <w:r>
        <w:t xml:space="preserve"> Obviously, something involving Japan and China. </w:t>
      </w:r>
      <w:proofErr w:type="gramStart"/>
      <w:r>
        <w:t>So</w:t>
      </w:r>
      <w:proofErr w:type="gramEnd"/>
      <w:r>
        <w:t xml:space="preserve"> my question is, what would cause a crisis? And what—and given the title of your book, what is Japan’s reaction</w:t>
      </w:r>
      <w:r w:rsidRPr="006022A8">
        <w:rPr>
          <w:rStyle w:val="StyleUnderline"/>
        </w:rPr>
        <w:t>? If Japan can’t rely as much on the United States, it seems to me there’s two very different options.</w:t>
      </w:r>
      <w:r>
        <w:t xml:space="preserve"> </w:t>
      </w:r>
      <w:r w:rsidRPr="006022A8">
        <w:rPr>
          <w:rStyle w:val="StyleUnderline"/>
        </w:rPr>
        <w:t>One is Japan relies more on itself, and Japan rearms on steroids and is prepared to be a much more independent actor</w:t>
      </w:r>
      <w:r>
        <w:t>. The other is Japan essentially says</w:t>
      </w:r>
      <w:r w:rsidRPr="006022A8">
        <w:rPr>
          <w:rStyle w:val="StyleUnderline"/>
        </w:rPr>
        <w:t>: We can’t rely on America. We have this really big, dangerous neighbor called China. And we had better, essentially, come to terms with it.</w:t>
      </w:r>
      <w:r>
        <w:t xml:space="preserve"> </w:t>
      </w:r>
      <w:proofErr w:type="gramStart"/>
      <w:r>
        <w:t>So</w:t>
      </w:r>
      <w:proofErr w:type="gramEnd"/>
      <w:r>
        <w:t xml:space="preserve"> if the U.S. relationship, which for seventy years has been the bedrock of the U.S.-Japan—U.S. relationship, which has been the bedrock of Japanese security for seventy years—if that comes under real doubt, does Japan essentially go on its own, or does Japan decide that it has to make the best deal it can with China?</w:t>
      </w:r>
    </w:p>
    <w:p w:rsidR="00C5379C" w:rsidRDefault="00C5379C" w:rsidP="00C5379C">
      <w:r>
        <w:t xml:space="preserve">SMITH: </w:t>
      </w:r>
      <w:proofErr w:type="gramStart"/>
      <w:r>
        <w:t>So</w:t>
      </w:r>
      <w:proofErr w:type="gramEnd"/>
      <w:r>
        <w:t xml:space="preserve"> I don’t make that conclusion in the book—(laughs)—because for me there’s so many variables. That’s because I’m a Japan expert. </w:t>
      </w:r>
      <w:proofErr w:type="gramStart"/>
      <w:r w:rsidRPr="006022A8">
        <w:rPr>
          <w:rStyle w:val="StyleUnderline"/>
        </w:rPr>
        <w:t>There’s</w:t>
      </w:r>
      <w:proofErr w:type="gramEnd"/>
      <w:r w:rsidRPr="006022A8">
        <w:rPr>
          <w:rStyle w:val="StyleUnderline"/>
        </w:rPr>
        <w:t xml:space="preserve"> so many variables between alliance with China and nuclear option, </w:t>
      </w:r>
      <w:r>
        <w:t>right? But let me take you through some steps.</w:t>
      </w:r>
    </w:p>
    <w:p w:rsidR="00C5379C" w:rsidRDefault="00C5379C" w:rsidP="00C5379C">
      <w:r>
        <w:t>HAASS: I wouldn’t say alliance with China, just deferring to China as opposed to become more independent.</w:t>
      </w:r>
    </w:p>
    <w:p w:rsidR="00C5379C" w:rsidRDefault="00C5379C" w:rsidP="00C5379C">
      <w:r>
        <w:t xml:space="preserve">SMITH: What—let me start with the first part of your question, which is what would cause a crisis. I think there’s smaller crises, right? Trade tensions and real fallout on trade. But as you all know, we’ve had that with Japan before. We’ve had really serious trade tensions. Has not—has not shaken the military alliance. The host nation support stuff could get ugly, frankly, depending on how the talks go. If you’re trading off this for that, I think that would make the Japanese people feel that the alliance is fundamentally not what they thought it was, right? </w:t>
      </w:r>
      <w:proofErr w:type="gramStart"/>
      <w:r>
        <w:t>So</w:t>
      </w:r>
      <w:proofErr w:type="gramEnd"/>
      <w:r>
        <w:t xml:space="preserve"> you have shades of reduced confidence in the alliance.</w:t>
      </w:r>
    </w:p>
    <w:p w:rsidR="00C5379C" w:rsidRPr="006022A8" w:rsidRDefault="00C5379C" w:rsidP="00C5379C">
      <w:pPr>
        <w:rPr>
          <w:rStyle w:val="StyleUnderline"/>
        </w:rPr>
      </w:pPr>
      <w:r>
        <w:t>The options for Japan, though, are limited, right</w:t>
      </w:r>
      <w:r w:rsidRPr="006022A8">
        <w:rPr>
          <w:rStyle w:val="StyleUnderline"/>
        </w:rPr>
        <w:t>? Japan has a very serious strategic challenge in the neighborhood</w:t>
      </w:r>
      <w:r>
        <w:t xml:space="preserve">. It’s not just China. It’s all of the counties around it. </w:t>
      </w:r>
      <w:proofErr w:type="gramStart"/>
      <w:r>
        <w:t>So</w:t>
      </w:r>
      <w:proofErr w:type="gramEnd"/>
      <w:r>
        <w:t xml:space="preserve"> Russia, now North Korea, with its nuclear capability or WMD capability, and of course the larger question of China. </w:t>
      </w:r>
      <w:proofErr w:type="gramStart"/>
      <w:r w:rsidRPr="006022A8">
        <w:rPr>
          <w:rStyle w:val="StyleUnderline"/>
        </w:rPr>
        <w:t>So</w:t>
      </w:r>
      <w:proofErr w:type="gramEnd"/>
      <w:r w:rsidRPr="006022A8">
        <w:rPr>
          <w:rStyle w:val="StyleUnderline"/>
        </w:rPr>
        <w:t xml:space="preserve"> Japan will, at some point</w:t>
      </w:r>
      <w:r>
        <w:t xml:space="preserve">, I think, </w:t>
      </w:r>
      <w:r w:rsidRPr="006022A8">
        <w:rPr>
          <w:rStyle w:val="StyleUnderline"/>
        </w:rPr>
        <w:t>have to cross the Rubicon on the offensive capability.</w:t>
      </w:r>
    </w:p>
    <w:p w:rsidR="00C5379C" w:rsidRDefault="00C5379C" w:rsidP="00C5379C">
      <w:r>
        <w:t>HAASS: Would that include nuclear or not?</w:t>
      </w:r>
    </w:p>
    <w:p w:rsidR="00C5379C" w:rsidRPr="006022A8" w:rsidRDefault="00C5379C" w:rsidP="00C5379C">
      <w:pPr>
        <w:rPr>
          <w:rStyle w:val="StyleUnderline"/>
        </w:rPr>
      </w:pPr>
      <w:r>
        <w:t xml:space="preserve">SMITH: So, again, I may be wrong again, like I was wrong with Mr. Abe last January, a year or two ago. But I think </w:t>
      </w:r>
      <w:r w:rsidRPr="006022A8">
        <w:rPr>
          <w:rStyle w:val="StyleUnderline"/>
        </w:rPr>
        <w:t>it would take the Japanese people a significant shift to embrace nuclear weapons</w:t>
      </w:r>
      <w:r>
        <w:t xml:space="preserve">. </w:t>
      </w:r>
      <w:r w:rsidRPr="006022A8">
        <w:rPr>
          <w:rStyle w:val="StyleUnderline"/>
        </w:rPr>
        <w:t>And the security planning community may be a little far</w:t>
      </w:r>
      <w:r>
        <w:t xml:space="preserve">—you know, far </w:t>
      </w:r>
      <w:r w:rsidRPr="006022A8">
        <w:rPr>
          <w:rStyle w:val="StyleUnderline"/>
        </w:rPr>
        <w:t>ahead of them</w:t>
      </w:r>
      <w:r>
        <w:t xml:space="preserve">. </w:t>
      </w:r>
      <w:r w:rsidRPr="006022A8">
        <w:rPr>
          <w:rStyle w:val="StyleUnderline"/>
        </w:rPr>
        <w:t>But to get the Japanese people to really embrace this idea of the nuclear option I think could take something as dramatic as an attack of Japan, or something really fundamentally different.</w:t>
      </w:r>
    </w:p>
    <w:p w:rsidR="00C5379C" w:rsidRDefault="00C5379C" w:rsidP="00C5379C">
      <w:r>
        <w:t>HAASS: A failure of the U.S.-North Korean talks to bring about denuclearization. Could that do it?</w:t>
      </w:r>
    </w:p>
    <w:p w:rsidR="00C5379C" w:rsidRDefault="00C5379C" w:rsidP="00C5379C">
      <w:r>
        <w:t xml:space="preserve">SMITH: Well, I think it’ll prompt the conversation. I think you’ll see a conversation in Japan, whereas right now you’re just beginning—some of the security planning community behind closed doors are having study groups where they’re saying: OK, let’s talk about. Let’s talk about if the alliance fails and if we have to go that route. </w:t>
      </w:r>
      <w:proofErr w:type="gramStart"/>
      <w:r w:rsidRPr="006022A8">
        <w:rPr>
          <w:rStyle w:val="StyleUnderline"/>
        </w:rPr>
        <w:t>So</w:t>
      </w:r>
      <w:proofErr w:type="gramEnd"/>
      <w:r w:rsidRPr="006022A8">
        <w:rPr>
          <w:rStyle w:val="StyleUnderline"/>
        </w:rPr>
        <w:t xml:space="preserve"> you’ve got instead of the South Koreans, which the public engages in some of that hyperbole, or some of the more conservative political parties say: Let’s get nukes. That’s a great idea. The Japanese conversation is quieter, and it’s among a pretty significant population.</w:t>
      </w:r>
      <w:r>
        <w:t xml:space="preserve"> Small population, but government officials, or former government officials, are having that.</w:t>
      </w:r>
    </w:p>
    <w:p w:rsidR="00C5379C" w:rsidRPr="006022A8" w:rsidRDefault="00C5379C" w:rsidP="00C5379C">
      <w:pPr>
        <w:rPr>
          <w:u w:val="single"/>
        </w:rPr>
      </w:pPr>
      <w:r>
        <w:t xml:space="preserve">The former ambassador to the United States, Ambassador </w:t>
      </w:r>
      <w:proofErr w:type="spellStart"/>
      <w:r>
        <w:t>Ryozo</w:t>
      </w:r>
      <w:proofErr w:type="spellEnd"/>
      <w:r>
        <w:t xml:space="preserve"> Kato is a lovely, lovely person, deeply committed to the U.S.-Japan alliance. In the Sankei newspaper, he said, I think </w:t>
      </w:r>
      <w:proofErr w:type="gramStart"/>
      <w:r>
        <w:t>it’s</w:t>
      </w:r>
      <w:proofErr w:type="gramEnd"/>
      <w:r>
        <w:t xml:space="preserve"> time for the Japanese to have a conversation. He’s not advocating the nuclear option. He said </w:t>
      </w:r>
      <w:proofErr w:type="gramStart"/>
      <w:r>
        <w:t>it’s</w:t>
      </w:r>
      <w:proofErr w:type="gramEnd"/>
      <w:r>
        <w:t xml:space="preserve"> time for us to have the conversation so that people understand that if push comes to shove, that’s where we’re going to have to end up. </w:t>
      </w:r>
      <w:r w:rsidRPr="006022A8">
        <w:rPr>
          <w:rStyle w:val="StyleUnderline"/>
        </w:rPr>
        <w:t>Again, that’s a long pathway to a full-on embrace by the Japanese people. But if you have significant instability in the region, I think you’re going to see the conversation more openly addressed and advocated in Japan.</w:t>
      </w:r>
    </w:p>
    <w:p w:rsidR="00C5379C" w:rsidRDefault="00C5379C" w:rsidP="00C5379C">
      <w:pPr>
        <w:pStyle w:val="Heading4"/>
      </w:pPr>
      <w:r>
        <w:t xml:space="preserve">And, </w:t>
      </w:r>
      <w:r>
        <w:t xml:space="preserve">Allied </w:t>
      </w:r>
      <w:proofErr w:type="spellStart"/>
      <w:r>
        <w:t>prolif</w:t>
      </w:r>
      <w:proofErr w:type="spellEnd"/>
      <w:r>
        <w:t xml:space="preserve"> risks arms races and even nuclear war—all scenarios for nuclear use are possible in Asia</w:t>
      </w:r>
    </w:p>
    <w:p w:rsidR="00C5379C" w:rsidRPr="00C5379C" w:rsidRDefault="00C5379C" w:rsidP="00C5379C">
      <w:r>
        <w:t xml:space="preserve">*note that this card says the risk is higher </w:t>
      </w:r>
      <w:proofErr w:type="spellStart"/>
      <w:r>
        <w:t>bc</w:t>
      </w:r>
      <w:proofErr w:type="spellEnd"/>
      <w:r>
        <w:t xml:space="preserve"> of multipolar world – caution if reading some other US leadership </w:t>
      </w:r>
      <w:proofErr w:type="spellStart"/>
      <w:r>
        <w:t>arg</w:t>
      </w:r>
      <w:proofErr w:type="spellEnd"/>
      <w:r>
        <w:t xml:space="preserve"> </w:t>
      </w:r>
    </w:p>
    <w:p w:rsidR="00C5379C" w:rsidRDefault="00C5379C" w:rsidP="00C5379C">
      <w:pPr>
        <w:rPr>
          <w:b/>
          <w:bCs/>
          <w:sz w:val="26"/>
          <w:szCs w:val="26"/>
        </w:rPr>
      </w:pPr>
      <w:proofErr w:type="spellStart"/>
      <w:r>
        <w:rPr>
          <w:b/>
          <w:bCs/>
          <w:sz w:val="26"/>
          <w:szCs w:val="26"/>
        </w:rPr>
        <w:t>Kleiner</w:t>
      </w:r>
      <w:proofErr w:type="spellEnd"/>
      <w:r>
        <w:rPr>
          <w:b/>
          <w:bCs/>
          <w:sz w:val="26"/>
          <w:szCs w:val="26"/>
        </w:rPr>
        <w:t>, 16</w:t>
      </w:r>
    </w:p>
    <w:p w:rsidR="00C5379C" w:rsidRDefault="00C5379C" w:rsidP="00C5379C">
      <w:pPr>
        <w:pStyle w:val="BodyText"/>
      </w:pPr>
      <w:r>
        <w:rPr>
          <w:szCs w:val="22"/>
        </w:rPr>
        <w:t xml:space="preserve">[Sam, postdoctoral fellow at Yale Law School, “With His Finger on the Trigger,” The Atlantic, 6/3/16, </w:t>
      </w:r>
      <w:hyperlink r:id="rId11">
        <w:r>
          <w:rPr>
            <w:rStyle w:val="InternetLink"/>
            <w:szCs w:val="22"/>
          </w:rPr>
          <w:t>https://www.theatlantic.com/international/archive/2016/06/donald-trump-nuclear-weapons/485504/</w:t>
        </w:r>
      </w:hyperlink>
      <w:r>
        <w:rPr>
          <w:szCs w:val="22"/>
        </w:rPr>
        <w:t>, acc. 7/7/19, GDI-LBP]</w:t>
      </w:r>
    </w:p>
    <w:p w:rsidR="00C5379C" w:rsidRDefault="00C5379C" w:rsidP="00C5379C">
      <w:pPr>
        <w:pStyle w:val="BodyText"/>
        <w:rPr>
          <w:szCs w:val="22"/>
        </w:rPr>
      </w:pPr>
      <w:r>
        <w:rPr>
          <w:szCs w:val="22"/>
          <w:u w:val="single"/>
        </w:rPr>
        <w:t>A new nuclear-arms race, moreover, could be even riskier than the one Reagan and others worked so hard to end.</w:t>
      </w:r>
      <w:r>
        <w:rPr>
          <w:szCs w:val="22"/>
        </w:rPr>
        <w:t xml:space="preserve"> In retrospect, </w:t>
      </w:r>
      <w:r>
        <w:rPr>
          <w:szCs w:val="22"/>
          <w:u w:val="single"/>
        </w:rPr>
        <w:t>the Cold War standoff between two massive, nuclear-armed superpowers offered some stability;</w:t>
      </w:r>
      <w:r>
        <w:rPr>
          <w:szCs w:val="22"/>
        </w:rPr>
        <w:t xml:space="preserve"> among other things, the fact </w:t>
      </w:r>
      <w:r>
        <w:rPr>
          <w:szCs w:val="22"/>
          <w:u w:val="single"/>
        </w:rPr>
        <w:t>that the United States and the Soviet Union could destroy each other</w:t>
      </w:r>
      <w:r>
        <w:rPr>
          <w:szCs w:val="22"/>
        </w:rPr>
        <w:t xml:space="preserve">, or any other challenger, </w:t>
      </w:r>
      <w:r>
        <w:rPr>
          <w:szCs w:val="22"/>
          <w:u w:val="single"/>
        </w:rPr>
        <w:t>in a nuclear confrontation ended up preventing either side from using nuclear weapons.</w:t>
      </w:r>
      <w:r>
        <w:rPr>
          <w:szCs w:val="22"/>
        </w:rPr>
        <w:t xml:space="preserve"> </w:t>
      </w:r>
      <w:r>
        <w:rPr>
          <w:szCs w:val="22"/>
          <w:u w:val="single"/>
        </w:rPr>
        <w:t>Global alliances were structured in a bipolar system,</w:t>
      </w:r>
      <w:r>
        <w:rPr>
          <w:szCs w:val="22"/>
        </w:rPr>
        <w:t xml:space="preserve"> with smaller powers picking one side or the other, which meant fewer possible avenues for conflict.</w:t>
      </w:r>
    </w:p>
    <w:p w:rsidR="00C5379C" w:rsidRDefault="00C5379C" w:rsidP="00C5379C">
      <w:pPr>
        <w:pStyle w:val="BodyText"/>
        <w:rPr>
          <w:szCs w:val="22"/>
        </w:rPr>
      </w:pPr>
      <w:r>
        <w:rPr>
          <w:szCs w:val="22"/>
          <w:u w:val="single"/>
        </w:rPr>
        <w:t>But that world came to an end when the Cold War finished. We now live in a multipolar world that is, in many ways, a more dangerous one</w:t>
      </w:r>
      <w:r>
        <w:rPr>
          <w:szCs w:val="22"/>
        </w:rPr>
        <w:t>. Former Secretaries of State Kissinger and George Shultz, former Secretary of Defense William Perry, and Senator Sam Nunn warned in 2011 that “</w:t>
      </w:r>
      <w:r>
        <w:rPr>
          <w:szCs w:val="22"/>
          <w:u w:val="single"/>
        </w:rPr>
        <w:t>the growing number of nations with nuclear arms and differing motives, aims and ambitions poses very high and unpredictable risks and increased instability.” One particularly risky and region right now is East Asia, where competing territorial claims and an unpredictable North Korea threaten to flare into conflict. If Japan, which is revising its pacifist post-World War II foreign policy toward a more assertive one, or South Korea, where there is broad popular support for weaponization, go nuclear, the chances grow for a regional arms race—and for nuclear war.</w:t>
      </w:r>
    </w:p>
    <w:p w:rsidR="00C5379C" w:rsidRDefault="00C5379C" w:rsidP="00C5379C">
      <w:pPr>
        <w:pStyle w:val="BodyText"/>
        <w:rPr>
          <w:szCs w:val="22"/>
        </w:rPr>
      </w:pPr>
      <w:r>
        <w:rPr>
          <w:szCs w:val="22"/>
        </w:rPr>
        <w:t>One possibility, as Mark Fitzpatrick of the International Institute for Strategic Studies noted: “</w:t>
      </w:r>
      <w:r>
        <w:rPr>
          <w:szCs w:val="22"/>
          <w:u w:val="single"/>
        </w:rPr>
        <w:t>North Korea might be tempted to launch a preemptive attack at a time when the U.S. defense commitment [to South Korea] might no longer apply.</w:t>
      </w:r>
      <w:r>
        <w:rPr>
          <w:szCs w:val="22"/>
        </w:rPr>
        <w:t>” But even “short of this worst-case scenario, rather than negotiate disarmament, North Korea more likely would claim the South’s actions as a justification for stepping up its own nuclear program.”</w:t>
      </w:r>
    </w:p>
    <w:p w:rsidR="009E2231" w:rsidRDefault="00C5379C" w:rsidP="00C5379C">
      <w:pPr>
        <w:pStyle w:val="BodyText"/>
        <w:rPr>
          <w:szCs w:val="22"/>
          <w:u w:val="single"/>
        </w:rPr>
      </w:pPr>
      <w:r>
        <w:rPr>
          <w:szCs w:val="22"/>
        </w:rPr>
        <w:t>These are by no means the only risks. There is, for example,</w:t>
      </w:r>
      <w:r>
        <w:rPr>
          <w:szCs w:val="22"/>
          <w:u w:val="single"/>
        </w:rPr>
        <w:t xml:space="preserve"> the risk of an accidental firing or a rogue officer </w:t>
      </w:r>
      <w:r>
        <w:rPr>
          <w:szCs w:val="22"/>
        </w:rPr>
        <w:t>deciding that he or she wants to launch a nuclear weapon. There is</w:t>
      </w:r>
      <w:r>
        <w:rPr>
          <w:szCs w:val="22"/>
          <w:u w:val="single"/>
        </w:rPr>
        <w:t xml:space="preserve"> the risk of “loose nukes” falling into the wrong hands</w:t>
      </w:r>
      <w:r>
        <w:rPr>
          <w:szCs w:val="22"/>
        </w:rPr>
        <w:t>, and</w:t>
      </w:r>
      <w:r>
        <w:rPr>
          <w:szCs w:val="22"/>
          <w:u w:val="single"/>
        </w:rPr>
        <w:t xml:space="preserve"> the risk that individual scientists will be willing to transfer nuclear tech</w:t>
      </w:r>
      <w:r>
        <w:rPr>
          <w:szCs w:val="22"/>
        </w:rPr>
        <w:t xml:space="preserve">nology </w:t>
      </w:r>
      <w:r>
        <w:rPr>
          <w:szCs w:val="22"/>
          <w:u w:val="single"/>
        </w:rPr>
        <w:t>to the highest bidder, as Pakistan’s A.Q. Khan did in selling nuclear technology to Iran, Libya, and North Korea.</w:t>
      </w:r>
    </w:p>
    <w:p w:rsidR="00DB4467" w:rsidRDefault="00DB4467" w:rsidP="005F1FC6">
      <w:pPr>
        <w:pStyle w:val="Heading1"/>
      </w:pPr>
      <w:r>
        <w:t>Escalation Debate</w:t>
      </w:r>
    </w:p>
    <w:p w:rsidR="00DB4467" w:rsidRPr="00DB4467" w:rsidRDefault="00DB4467" w:rsidP="00DB4467">
      <w:pPr>
        <w:pStyle w:val="Heading3"/>
      </w:pPr>
      <w:r>
        <w:t xml:space="preserve">ESC – escalation – ROC </w:t>
      </w:r>
    </w:p>
    <w:p w:rsidR="00DB4467" w:rsidRPr="00E4480A" w:rsidRDefault="00DB4467" w:rsidP="00DB4467">
      <w:pPr>
        <w:pStyle w:val="Heading4"/>
        <w:rPr>
          <w:rStyle w:val="Style13ptBold"/>
          <w:b/>
          <w:bCs w:val="0"/>
        </w:rPr>
      </w:pPr>
      <w:r w:rsidRPr="00E4480A">
        <w:rPr>
          <w:rStyle w:val="Style13ptBold"/>
          <w:bCs w:val="0"/>
        </w:rPr>
        <w:t>East China Sea primed for war – Chinese saber rattling at Tokyo risks escalation with Japan</w:t>
      </w:r>
    </w:p>
    <w:p w:rsidR="00DB4467" w:rsidRDefault="00DB4467" w:rsidP="00DB4467">
      <w:pPr>
        <w:rPr>
          <w:rStyle w:val="Style13ptBold"/>
        </w:rPr>
      </w:pPr>
      <w:proofErr w:type="spellStart"/>
      <w:r>
        <w:rPr>
          <w:rStyle w:val="Style13ptBold"/>
        </w:rPr>
        <w:t>Shambaugh</w:t>
      </w:r>
      <w:proofErr w:type="spellEnd"/>
      <w:r>
        <w:rPr>
          <w:rStyle w:val="Style13ptBold"/>
        </w:rPr>
        <w:t>, professor of Political Science and international affairs and the Director of the China Policy program in the Elliot School of International Affairs at the George Washington university, et al, 2017</w:t>
      </w:r>
    </w:p>
    <w:p w:rsidR="00DB4467" w:rsidRPr="006B58B2" w:rsidRDefault="00DB4467" w:rsidP="00DB4467">
      <w:r w:rsidRPr="006B58B2">
        <w:t>(</w:t>
      </w:r>
      <w:r>
        <w:t xml:space="preserve">David, Sheila A. Smith, Sue Mi Terry, Richard C. Bush, Kimberly Marten, Ashley J. </w:t>
      </w:r>
      <w:proofErr w:type="spellStart"/>
      <w:r>
        <w:t>Tellis</w:t>
      </w:r>
      <w:proofErr w:type="spellEnd"/>
      <w:r>
        <w:t>, Teresita C. Schaffer, Brian Harding, Michael Clarke, “</w:t>
      </w:r>
      <w:r w:rsidRPr="006B58B2">
        <w:t>Assessing U.S.-Asia Relations in a Time of Transition</w:t>
      </w:r>
      <w:r>
        <w:t xml:space="preserve">,” Asia Policy, January 2017, Number 23, </w:t>
      </w:r>
      <w:hyperlink r:id="rId12" w:history="1">
        <w:r w:rsidRPr="00E14B19">
          <w:rPr>
            <w:rStyle w:val="Hyperlink"/>
          </w:rPr>
          <w:t>https://www.nbr.org/publication/assessing-u-s-asia-relations-in-a-time-of-transition/</w:t>
        </w:r>
      </w:hyperlink>
      <w:r>
        <w:t xml:space="preserve"> accessed 7/10/19 GDI-JEM)</w:t>
      </w:r>
    </w:p>
    <w:p w:rsidR="00DB4467" w:rsidRPr="00E4480A" w:rsidRDefault="00DB4467" w:rsidP="00DB4467">
      <w:pPr>
        <w:rPr>
          <w:u w:val="single"/>
        </w:rPr>
      </w:pPr>
      <w:r w:rsidRPr="00E4480A">
        <w:t xml:space="preserve">Second, </w:t>
      </w:r>
      <w:r w:rsidRPr="00E4480A">
        <w:rPr>
          <w:rStyle w:val="StyleUnderline"/>
        </w:rPr>
        <w:t>tensions with China over Taiwan could shake the foundations of Japanese security.</w:t>
      </w:r>
      <w:r w:rsidRPr="00E4480A">
        <w:t xml:space="preserve"> </w:t>
      </w:r>
      <w:r w:rsidRPr="00E4480A">
        <w:rPr>
          <w:rStyle w:val="StyleUnderline"/>
        </w:rPr>
        <w:t xml:space="preserve">The last time the United States and China disagreed over Taiwan, it led to a military showdown across the Taiwan Strait. </w:t>
      </w:r>
      <w:r w:rsidRPr="00E4480A">
        <w:t xml:space="preserve">Beijing’s attempts to rattle its sabers at Taipei’s new government unsettle Tokyo. </w:t>
      </w:r>
      <w:r w:rsidRPr="00E4480A">
        <w:rPr>
          <w:rStyle w:val="StyleUnderline"/>
        </w:rPr>
        <w:t xml:space="preserve">In light of Japan’s continued tensions with China over the </w:t>
      </w:r>
      <w:proofErr w:type="spellStart"/>
      <w:r w:rsidRPr="00E4480A">
        <w:rPr>
          <w:rStyle w:val="StyleUnderline"/>
        </w:rPr>
        <w:t>Senkaku</w:t>
      </w:r>
      <w:proofErr w:type="spellEnd"/>
      <w:r w:rsidRPr="00E4480A">
        <w:rPr>
          <w:rStyle w:val="StyleUnderline"/>
        </w:rPr>
        <w:t xml:space="preserve"> Islands and in light of China’s vastly improved maritime capabilities, deliberately introducing this level of uncertainty will certainly increase the PRC’s military pressures on Japan</w:t>
      </w:r>
      <w:r w:rsidRPr="00E4480A">
        <w:t xml:space="preserve">. Already </w:t>
      </w:r>
      <w:r w:rsidRPr="00E4480A">
        <w:rPr>
          <w:rStyle w:val="StyleUnderline"/>
        </w:rPr>
        <w:t>Taiwan is being subjected to ever-greater military stress in its waters and airspace.</w:t>
      </w:r>
      <w:r w:rsidRPr="00E4480A">
        <w:t xml:space="preserve"> Given the proximity of Japanese southern islands to Taiwan, </w:t>
      </w:r>
      <w:r w:rsidRPr="00E4480A">
        <w:rPr>
          <w:rStyle w:val="StyleUnderline"/>
        </w:rPr>
        <w:t>Japan could easily find itself in the middle of a very uncomfortable military showdown, or Japan itself could become Beijing’s target</w:t>
      </w:r>
      <w:r w:rsidRPr="00E4480A">
        <w:t>. On December 9</w:t>
      </w:r>
      <w:r w:rsidRPr="00E4480A">
        <w:rPr>
          <w:rStyle w:val="StyleUnderline"/>
        </w:rPr>
        <w:t xml:space="preserve">, the People’s Liberation Army Air Force flew six aircraft between Okinawa’s main islands and </w:t>
      </w:r>
      <w:proofErr w:type="spellStart"/>
      <w:r w:rsidRPr="00E4480A">
        <w:rPr>
          <w:rStyle w:val="StyleUnderline"/>
        </w:rPr>
        <w:t>Miyako</w:t>
      </w:r>
      <w:proofErr w:type="spellEnd"/>
      <w:r w:rsidRPr="00E4480A">
        <w:rPr>
          <w:rStyle w:val="StyleUnderline"/>
        </w:rPr>
        <w:t xml:space="preserve"> Island and another four through the </w:t>
      </w:r>
      <w:proofErr w:type="spellStart"/>
      <w:r w:rsidRPr="00E4480A">
        <w:rPr>
          <w:rStyle w:val="StyleUnderline"/>
        </w:rPr>
        <w:t>Bashi</w:t>
      </w:r>
      <w:proofErr w:type="spellEnd"/>
      <w:r w:rsidRPr="00E4480A">
        <w:rPr>
          <w:rStyle w:val="StyleUnderline"/>
        </w:rPr>
        <w:t xml:space="preserve"> Strait south of Taiwan. When the aircraft were confronted with Japan Air Self-Defense Force fighters, Chinese officials claimed that the Japanese planes were overly aggressive.</w:t>
      </w:r>
      <w:r w:rsidRPr="00E4480A">
        <w:t xml:space="preserve"> Japan denied this version of events. </w:t>
      </w:r>
      <w:r w:rsidRPr="00E4480A">
        <w:rPr>
          <w:rStyle w:val="StyleUnderline"/>
        </w:rPr>
        <w:t>Tensions thus already rose in the East China Sea even before the Trump administration began.</w:t>
      </w:r>
    </w:p>
    <w:p w:rsidR="00DB4467" w:rsidRDefault="00A715F0" w:rsidP="00A715F0">
      <w:pPr>
        <w:pStyle w:val="Heading3"/>
      </w:pPr>
      <w:r>
        <w:t xml:space="preserve">Japan Draw-In – PRC/ROC Conflict </w:t>
      </w:r>
    </w:p>
    <w:p w:rsidR="00A715F0" w:rsidRPr="003B3152" w:rsidRDefault="00A715F0" w:rsidP="00A715F0">
      <w:pPr>
        <w:pStyle w:val="Heading4"/>
        <w:rPr>
          <w:rStyle w:val="Style13ptBold"/>
          <w:b/>
          <w:bCs w:val="0"/>
        </w:rPr>
      </w:pPr>
      <w:r w:rsidRPr="003B3152">
        <w:rPr>
          <w:rStyle w:val="Style13ptBold"/>
          <w:bCs w:val="0"/>
        </w:rPr>
        <w:t xml:space="preserve">Lack of nuclear deterrent increases likelihood of Chinese invasion which draws in Japan and the US in </w:t>
      </w:r>
      <w:proofErr w:type="spellStart"/>
      <w:r w:rsidRPr="003B3152">
        <w:rPr>
          <w:rStyle w:val="Style13ptBold"/>
          <w:bCs w:val="0"/>
        </w:rPr>
        <w:t>fullout</w:t>
      </w:r>
      <w:proofErr w:type="spellEnd"/>
      <w:r w:rsidRPr="003B3152">
        <w:rPr>
          <w:rStyle w:val="Style13ptBold"/>
          <w:bCs w:val="0"/>
        </w:rPr>
        <w:t xml:space="preserve"> nuclear war</w:t>
      </w:r>
    </w:p>
    <w:p w:rsidR="00A715F0" w:rsidRDefault="00A715F0" w:rsidP="00A715F0">
      <w:pPr>
        <w:rPr>
          <w:rStyle w:val="Style13ptBold"/>
        </w:rPr>
      </w:pPr>
      <w:r>
        <w:rPr>
          <w:rStyle w:val="Style13ptBold"/>
        </w:rPr>
        <w:t>Waldron, Lauder professor of International relations in the Department of History at the University of Pennsylvania, 2016</w:t>
      </w:r>
    </w:p>
    <w:p w:rsidR="00A715F0" w:rsidRPr="003B3152" w:rsidRDefault="00A715F0" w:rsidP="00A715F0">
      <w:r w:rsidRPr="003B3152">
        <w:t>(</w:t>
      </w:r>
      <w:r>
        <w:t>Arthur, “</w:t>
      </w:r>
      <w:r w:rsidRPr="003B3152">
        <w:t>Legacy Problems: China’s Taiwan Dilemma</w:t>
      </w:r>
      <w:r>
        <w:t xml:space="preserve">,” Foreign Policy Research Institute, Fall 2016, </w:t>
      </w:r>
      <w:hyperlink r:id="rId13" w:history="1">
        <w:r w:rsidRPr="00E14B19">
          <w:rPr>
            <w:rStyle w:val="Hyperlink"/>
          </w:rPr>
          <w:t>https://www.google.com/url?sa=t&amp;rct=j&amp;q=&amp;esrc=s&amp;source=web&amp;cd=1&amp;cad=rja&amp;uact=8&amp;ved=2ahUKEwiky4qM4anjAhUVV80KHdOlCBsQFjAAegQIBxAB&amp;url=https%3A%2F%2Fwww.fpri.org%2Farticle%2F2016%2F10%2Flegacy-problems-chinas-taiwan-dilemma%2F&amp;usg=AOvVaw1nMgjlPwjzbHei0JnFK6zi</w:t>
        </w:r>
      </w:hyperlink>
      <w:r>
        <w:t xml:space="preserve"> accessed 7/9/19 GDI-JEM)</w:t>
      </w:r>
    </w:p>
    <w:p w:rsidR="00A715F0" w:rsidRDefault="00A715F0" w:rsidP="00A715F0">
      <w:r w:rsidRPr="008C625E">
        <w:t xml:space="preserve">These considerations bring us to contemporary </w:t>
      </w:r>
      <w:proofErr w:type="spellStart"/>
      <w:r w:rsidRPr="008C625E">
        <w:t>Taiw</w:t>
      </w:r>
      <w:proofErr w:type="spellEnd"/>
      <w:r w:rsidRPr="008C625E">
        <w:t xml:space="preserve"> an. </w:t>
      </w:r>
      <w:r w:rsidRPr="008C625E">
        <w:rPr>
          <w:rStyle w:val="StyleUnderline"/>
        </w:rPr>
        <w:t>President Tsai</w:t>
      </w:r>
      <w:r w:rsidRPr="003B3152">
        <w:rPr>
          <w:rStyle w:val="StyleUnderline"/>
        </w:rPr>
        <w:t xml:space="preserve"> </w:t>
      </w:r>
      <w:r w:rsidRPr="008C625E">
        <w:rPr>
          <w:rStyle w:val="StyleUnderline"/>
        </w:rPr>
        <w:t xml:space="preserve">understands strategic theory w ell </w:t>
      </w:r>
      <w:r w:rsidRPr="003B3152">
        <w:rPr>
          <w:rStyle w:val="StyleUnderline"/>
        </w:rPr>
        <w:t>enough to</w:t>
      </w:r>
      <w:r w:rsidRPr="008C625E">
        <w:rPr>
          <w:rStyle w:val="StyleUnderline"/>
        </w:rPr>
        <w:t xml:space="preserve"> grasp that China must be concerned</w:t>
      </w:r>
      <w:r w:rsidRPr="003B3152">
        <w:rPr>
          <w:rStyle w:val="StyleUnderline"/>
        </w:rPr>
        <w:t xml:space="preserve"> </w:t>
      </w:r>
      <w:r w:rsidRPr="008C625E">
        <w:rPr>
          <w:rStyle w:val="StyleUnderline"/>
        </w:rPr>
        <w:t>about</w:t>
      </w:r>
      <w:r w:rsidRPr="003B3152">
        <w:rPr>
          <w:rStyle w:val="StyleUnderline"/>
        </w:rPr>
        <w:t xml:space="preserve"> </w:t>
      </w:r>
      <w:proofErr w:type="spellStart"/>
      <w:r w:rsidRPr="008C625E">
        <w:rPr>
          <w:rStyle w:val="StyleUnderline"/>
        </w:rPr>
        <w:t>Taiw</w:t>
      </w:r>
      <w:proofErr w:type="spellEnd"/>
      <w:r w:rsidRPr="008C625E">
        <w:rPr>
          <w:rStyle w:val="StyleUnderline"/>
        </w:rPr>
        <w:t xml:space="preserve"> </w:t>
      </w:r>
      <w:proofErr w:type="spellStart"/>
      <w:r w:rsidRPr="008C625E">
        <w:rPr>
          <w:rStyle w:val="StyleUnderline"/>
        </w:rPr>
        <w:t>an’s</w:t>
      </w:r>
      <w:proofErr w:type="spellEnd"/>
      <w:r w:rsidRPr="008C625E">
        <w:rPr>
          <w:rStyle w:val="StyleUnderline"/>
        </w:rPr>
        <w:t xml:space="preserve"> military capacity not to risk an attack.</w:t>
      </w:r>
      <w:r w:rsidRPr="008C625E">
        <w:t xml:space="preserve"> </w:t>
      </w:r>
      <w:r w:rsidRPr="008C625E">
        <w:rPr>
          <w:rStyle w:val="StyleUnderline"/>
        </w:rPr>
        <w:t xml:space="preserve">The U.S. </w:t>
      </w:r>
      <w:proofErr w:type="gramStart"/>
      <w:r w:rsidRPr="008C625E">
        <w:rPr>
          <w:rStyle w:val="StyleUnderline"/>
        </w:rPr>
        <w:t>view ,</w:t>
      </w:r>
      <w:proofErr w:type="gramEnd"/>
      <w:r w:rsidRPr="008C625E">
        <w:rPr>
          <w:rStyle w:val="StyleUnderline"/>
        </w:rPr>
        <w:t xml:space="preserve"> w </w:t>
      </w:r>
      <w:proofErr w:type="spellStart"/>
      <w:r w:rsidRPr="008C625E">
        <w:rPr>
          <w:rStyle w:val="StyleUnderline"/>
        </w:rPr>
        <w:t>hich</w:t>
      </w:r>
      <w:proofErr w:type="spellEnd"/>
      <w:r w:rsidRPr="008C625E">
        <w:rPr>
          <w:rStyle w:val="StyleUnderline"/>
        </w:rPr>
        <w:t xml:space="preserve"> goes back at least to Ralph Waldo Emerson, too often is that the w </w:t>
      </w:r>
      <w:proofErr w:type="spellStart"/>
      <w:r w:rsidRPr="008C625E">
        <w:rPr>
          <w:rStyle w:val="StyleUnderline"/>
        </w:rPr>
        <w:t>eaker</w:t>
      </w:r>
      <w:proofErr w:type="spellEnd"/>
      <w:r w:rsidRPr="008C625E">
        <w:rPr>
          <w:rStyle w:val="StyleUnderline"/>
        </w:rPr>
        <w:t xml:space="preserve"> and less threatening you appear, the low </w:t>
      </w:r>
      <w:proofErr w:type="spellStart"/>
      <w:r w:rsidRPr="008C625E">
        <w:rPr>
          <w:rStyle w:val="StyleUnderline"/>
        </w:rPr>
        <w:t>er</w:t>
      </w:r>
      <w:proofErr w:type="spellEnd"/>
      <w:r w:rsidRPr="008C625E">
        <w:rPr>
          <w:rStyle w:val="StyleUnderline"/>
        </w:rPr>
        <w:t xml:space="preserve"> the chance of conflict.</w:t>
      </w:r>
      <w:r w:rsidRPr="008C625E">
        <w:t xml:space="preserve"> Unfortunately, </w:t>
      </w:r>
      <w:r w:rsidRPr="008C625E">
        <w:rPr>
          <w:rStyle w:val="StyleUnderline"/>
        </w:rPr>
        <w:t>this view has not proven correct</w:t>
      </w:r>
      <w:r w:rsidRPr="008C625E">
        <w:t xml:space="preserve">. </w:t>
      </w:r>
      <w:r w:rsidRPr="008C625E">
        <w:rPr>
          <w:rStyle w:val="StyleUnderline"/>
        </w:rPr>
        <w:t xml:space="preserve">Deterrence against a nuclear pow </w:t>
      </w:r>
      <w:proofErr w:type="spellStart"/>
      <w:r w:rsidRPr="008C625E">
        <w:rPr>
          <w:rStyle w:val="StyleUnderline"/>
        </w:rPr>
        <w:t>er</w:t>
      </w:r>
      <w:proofErr w:type="spellEnd"/>
      <w:r w:rsidRPr="008C625E">
        <w:rPr>
          <w:rStyle w:val="StyleUnderline"/>
        </w:rPr>
        <w:t xml:space="preserve"> is usually nuclear</w:t>
      </w:r>
      <w:r w:rsidRPr="008C625E">
        <w:t xml:space="preserve">. </w:t>
      </w:r>
      <w:proofErr w:type="spellStart"/>
      <w:r w:rsidRPr="008C625E">
        <w:rPr>
          <w:rStyle w:val="StyleUnderline"/>
        </w:rPr>
        <w:t>Taiw</w:t>
      </w:r>
      <w:proofErr w:type="spellEnd"/>
      <w:r w:rsidRPr="008C625E">
        <w:rPr>
          <w:rStyle w:val="StyleUnderline"/>
        </w:rPr>
        <w:t xml:space="preserve"> </w:t>
      </w:r>
      <w:proofErr w:type="spellStart"/>
      <w:r w:rsidRPr="008C625E">
        <w:rPr>
          <w:rStyle w:val="StyleUnderline"/>
        </w:rPr>
        <w:t>an</w:t>
      </w:r>
      <w:proofErr w:type="spellEnd"/>
      <w:r w:rsidRPr="008C625E">
        <w:rPr>
          <w:rStyle w:val="StyleUnderline"/>
        </w:rPr>
        <w:t xml:space="preserve"> has a long-standing nuclear w </w:t>
      </w:r>
      <w:proofErr w:type="spellStart"/>
      <w:r w:rsidRPr="008C625E">
        <w:rPr>
          <w:rStyle w:val="StyleUnderline"/>
        </w:rPr>
        <w:t>eapons</w:t>
      </w:r>
      <w:proofErr w:type="spellEnd"/>
      <w:r w:rsidRPr="008C625E">
        <w:rPr>
          <w:rStyle w:val="StyleUnderline"/>
        </w:rPr>
        <w:t xml:space="preserve"> program, w </w:t>
      </w:r>
      <w:proofErr w:type="spellStart"/>
      <w:r w:rsidRPr="008C625E">
        <w:rPr>
          <w:rStyle w:val="StyleUnderline"/>
        </w:rPr>
        <w:t>hich</w:t>
      </w:r>
      <w:proofErr w:type="spellEnd"/>
      <w:r w:rsidRPr="008C625E">
        <w:rPr>
          <w:rStyle w:val="StyleUnderline"/>
        </w:rPr>
        <w:t xml:space="preserve"> needless to say it denies. I</w:t>
      </w:r>
      <w:r w:rsidRPr="008C625E">
        <w:t xml:space="preserve">n fact, </w:t>
      </w:r>
      <w:proofErr w:type="spellStart"/>
      <w:r w:rsidRPr="008C625E">
        <w:rPr>
          <w:rStyle w:val="StyleUnderline"/>
        </w:rPr>
        <w:t>Taiw</w:t>
      </w:r>
      <w:proofErr w:type="spellEnd"/>
      <w:r w:rsidRPr="008C625E">
        <w:rPr>
          <w:rStyle w:val="StyleUnderline"/>
        </w:rPr>
        <w:t xml:space="preserve"> </w:t>
      </w:r>
      <w:proofErr w:type="spellStart"/>
      <w:r w:rsidRPr="008C625E">
        <w:rPr>
          <w:rStyle w:val="StyleUnderline"/>
        </w:rPr>
        <w:t>an</w:t>
      </w:r>
      <w:proofErr w:type="spellEnd"/>
      <w:r w:rsidRPr="008C625E">
        <w:rPr>
          <w:rStyle w:val="StyleUnderline"/>
        </w:rPr>
        <w:t xml:space="preserve"> is generally thought to possess the ability to deploy nuclear w </w:t>
      </w:r>
      <w:proofErr w:type="spellStart"/>
      <w:r w:rsidRPr="008C625E">
        <w:rPr>
          <w:rStyle w:val="StyleUnderline"/>
        </w:rPr>
        <w:t>eapons</w:t>
      </w:r>
      <w:proofErr w:type="spellEnd"/>
      <w:r w:rsidRPr="008C625E">
        <w:rPr>
          <w:rStyle w:val="StyleUnderline"/>
        </w:rPr>
        <w:t xml:space="preserve"> in a matter of months, and some believe a </w:t>
      </w:r>
      <w:proofErr w:type="spellStart"/>
      <w:r w:rsidRPr="008C625E">
        <w:rPr>
          <w:rStyle w:val="StyleUnderline"/>
        </w:rPr>
        <w:t>Taiw</w:t>
      </w:r>
      <w:proofErr w:type="spellEnd"/>
      <w:r w:rsidRPr="008C625E">
        <w:rPr>
          <w:rStyle w:val="StyleUnderline"/>
        </w:rPr>
        <w:t xml:space="preserve"> </w:t>
      </w:r>
      <w:proofErr w:type="spellStart"/>
      <w:r w:rsidRPr="008C625E">
        <w:rPr>
          <w:rStyle w:val="StyleUnderline"/>
        </w:rPr>
        <w:t>anese</w:t>
      </w:r>
      <w:proofErr w:type="spellEnd"/>
      <w:r w:rsidRPr="008C625E">
        <w:rPr>
          <w:rStyle w:val="StyleUnderline"/>
        </w:rPr>
        <w:t xml:space="preserve"> w </w:t>
      </w:r>
      <w:proofErr w:type="spellStart"/>
      <w:r w:rsidRPr="008C625E">
        <w:rPr>
          <w:rStyle w:val="StyleUnderline"/>
        </w:rPr>
        <w:t>eapon</w:t>
      </w:r>
      <w:proofErr w:type="spellEnd"/>
      <w:r w:rsidRPr="008C625E">
        <w:rPr>
          <w:rStyle w:val="StyleUnderline"/>
        </w:rPr>
        <w:t xml:space="preserve"> may have already been tested</w:t>
      </w:r>
      <w:r w:rsidRPr="008C625E">
        <w:t>.57 Other forms of weapons of mass destruction, from fuel-air explosives to mass bombardment with precision guided munitions, are also possibly effective deterrents</w:t>
      </w:r>
      <w:r>
        <w:t xml:space="preserve"> </w:t>
      </w:r>
      <w:r w:rsidRPr="008C625E">
        <w:t xml:space="preserve">though w </w:t>
      </w:r>
      <w:proofErr w:type="spellStart"/>
      <w:r w:rsidRPr="008C625E">
        <w:t>hether</w:t>
      </w:r>
      <w:proofErr w:type="spellEnd"/>
      <w:r w:rsidRPr="008C625E">
        <w:t xml:space="preserve"> they have the psychological impact of the flash, blast, and mushroom cloud</w:t>
      </w:r>
      <w:r>
        <w:t xml:space="preserve"> </w:t>
      </w:r>
      <w:r w:rsidRPr="008C625E">
        <w:t xml:space="preserve">is an important question to ponder. </w:t>
      </w:r>
    </w:p>
    <w:p w:rsidR="00A715F0" w:rsidRDefault="00A715F0" w:rsidP="00A715F0">
      <w:proofErr w:type="spellStart"/>
      <w:r w:rsidRPr="008C625E">
        <w:rPr>
          <w:rStyle w:val="StyleUnderline"/>
        </w:rPr>
        <w:t>Taiw</w:t>
      </w:r>
      <w:proofErr w:type="spellEnd"/>
      <w:r w:rsidRPr="008C625E">
        <w:rPr>
          <w:rStyle w:val="StyleUnderline"/>
        </w:rPr>
        <w:t xml:space="preserve"> </w:t>
      </w:r>
      <w:proofErr w:type="spellStart"/>
      <w:r w:rsidRPr="008C625E">
        <w:rPr>
          <w:rStyle w:val="StyleUnderline"/>
        </w:rPr>
        <w:t>an’s</w:t>
      </w:r>
      <w:proofErr w:type="spellEnd"/>
      <w:r w:rsidRPr="008C625E">
        <w:rPr>
          <w:rStyle w:val="StyleUnderline"/>
        </w:rPr>
        <w:t xml:space="preserve"> ability to deter China also faces</w:t>
      </w:r>
      <w:r w:rsidRPr="003B3152">
        <w:rPr>
          <w:rStyle w:val="StyleUnderline"/>
        </w:rPr>
        <w:t xml:space="preserve"> </w:t>
      </w:r>
      <w:r w:rsidRPr="008C625E">
        <w:rPr>
          <w:rStyle w:val="StyleUnderline"/>
        </w:rPr>
        <w:t xml:space="preserve">domestic challenges. M </w:t>
      </w:r>
      <w:proofErr w:type="spellStart"/>
      <w:r w:rsidRPr="008C625E">
        <w:rPr>
          <w:rStyle w:val="StyleUnderline"/>
        </w:rPr>
        <w:t>orale</w:t>
      </w:r>
      <w:proofErr w:type="spellEnd"/>
      <w:r w:rsidRPr="008C625E">
        <w:rPr>
          <w:rStyle w:val="StyleUnderline"/>
        </w:rPr>
        <w:t xml:space="preserve"> in </w:t>
      </w:r>
      <w:proofErr w:type="spellStart"/>
      <w:r w:rsidRPr="008C625E">
        <w:rPr>
          <w:rStyle w:val="StyleUnderline"/>
        </w:rPr>
        <w:t>Taiw</w:t>
      </w:r>
      <w:proofErr w:type="spellEnd"/>
      <w:r w:rsidRPr="008C625E">
        <w:rPr>
          <w:rStyle w:val="StyleUnderline"/>
        </w:rPr>
        <w:t xml:space="preserve"> </w:t>
      </w:r>
      <w:proofErr w:type="spellStart"/>
      <w:r w:rsidRPr="008C625E">
        <w:rPr>
          <w:rStyle w:val="StyleUnderline"/>
        </w:rPr>
        <w:t>an’s</w:t>
      </w:r>
      <w:proofErr w:type="spellEnd"/>
      <w:r w:rsidRPr="008C625E">
        <w:rPr>
          <w:rStyle w:val="StyleUnderline"/>
        </w:rPr>
        <w:t xml:space="preserve"> military is not high</w:t>
      </w:r>
      <w:r w:rsidRPr="008C625E">
        <w:t>; PRC agents are active</w:t>
      </w:r>
      <w:r>
        <w:t xml:space="preserve"> </w:t>
      </w:r>
      <w:r w:rsidRPr="008C625E">
        <w:t xml:space="preserve">and personnel quality </w:t>
      </w:r>
      <w:proofErr w:type="spellStart"/>
      <w:r w:rsidRPr="008C625E">
        <w:t>isa</w:t>
      </w:r>
      <w:proofErr w:type="spellEnd"/>
      <w:r w:rsidRPr="008C625E">
        <w:t xml:space="preserve"> problem. </w:t>
      </w:r>
      <w:r w:rsidRPr="008C625E">
        <w:rPr>
          <w:rStyle w:val="StyleUnderline"/>
        </w:rPr>
        <w:t xml:space="preserve">Weapons systems are difficult to procure, and bud gets are being reduced. Fixing these defects </w:t>
      </w:r>
      <w:proofErr w:type="spellStart"/>
      <w:r w:rsidRPr="008C625E">
        <w:rPr>
          <w:rStyle w:val="StyleUnderline"/>
        </w:rPr>
        <w:t>w ill</w:t>
      </w:r>
      <w:proofErr w:type="spellEnd"/>
      <w:r w:rsidRPr="008C625E">
        <w:rPr>
          <w:rStyle w:val="StyleUnderline"/>
        </w:rPr>
        <w:t xml:space="preserve"> take time but is not impossible, particularly given the upsurge in nationalism</w:t>
      </w:r>
      <w:r w:rsidRPr="003B3152">
        <w:rPr>
          <w:rStyle w:val="StyleUnderline"/>
        </w:rPr>
        <w:t xml:space="preserve"> </w:t>
      </w:r>
      <w:r w:rsidRPr="008C625E">
        <w:rPr>
          <w:rStyle w:val="StyleUnderline"/>
        </w:rPr>
        <w:t xml:space="preserve">in </w:t>
      </w:r>
      <w:proofErr w:type="spellStart"/>
      <w:r w:rsidRPr="008C625E">
        <w:rPr>
          <w:rStyle w:val="StyleUnderline"/>
        </w:rPr>
        <w:t>Taiw</w:t>
      </w:r>
      <w:proofErr w:type="spellEnd"/>
      <w:r w:rsidRPr="008C625E">
        <w:rPr>
          <w:rStyle w:val="StyleUnderline"/>
        </w:rPr>
        <w:t xml:space="preserve"> an.</w:t>
      </w:r>
      <w:r w:rsidRPr="008C625E">
        <w:t xml:space="preserve"> Tsai is the</w:t>
      </w:r>
      <w:r>
        <w:t xml:space="preserve"> </w:t>
      </w:r>
      <w:r w:rsidRPr="008C625E">
        <w:t xml:space="preserve">first ROC president ever publicly to utter the word “deterrence.”58 </w:t>
      </w:r>
      <w:r w:rsidRPr="008C625E">
        <w:rPr>
          <w:rStyle w:val="StyleUnderline"/>
        </w:rPr>
        <w:t>We can reasonably expect in a dozen</w:t>
      </w:r>
      <w:r w:rsidRPr="003B3152">
        <w:rPr>
          <w:rStyle w:val="StyleUnderline"/>
        </w:rPr>
        <w:t xml:space="preserve"> </w:t>
      </w:r>
      <w:r w:rsidRPr="008C625E">
        <w:rPr>
          <w:rStyle w:val="StyleUnderline"/>
        </w:rPr>
        <w:t xml:space="preserve">years a Taiwan capable of all-around self-d </w:t>
      </w:r>
      <w:proofErr w:type="spellStart"/>
      <w:r w:rsidRPr="008C625E">
        <w:rPr>
          <w:rStyle w:val="StyleUnderline"/>
        </w:rPr>
        <w:t>efense</w:t>
      </w:r>
      <w:proofErr w:type="spellEnd"/>
      <w:r w:rsidRPr="008C625E">
        <w:rPr>
          <w:rStyle w:val="StyleUnderline"/>
        </w:rPr>
        <w:t xml:space="preserve"> and possessing not negligible pow </w:t>
      </w:r>
      <w:proofErr w:type="spellStart"/>
      <w:r w:rsidRPr="008C625E">
        <w:rPr>
          <w:rStyle w:val="StyleUnderline"/>
        </w:rPr>
        <w:t>er</w:t>
      </w:r>
      <w:proofErr w:type="spellEnd"/>
      <w:r w:rsidRPr="008C625E">
        <w:rPr>
          <w:rStyle w:val="StyleUnderline"/>
        </w:rPr>
        <w:t xml:space="preserve"> projection capabilities</w:t>
      </w:r>
      <w:r w:rsidRPr="008C625E">
        <w:t>.</w:t>
      </w:r>
      <w:r>
        <w:t xml:space="preserve"> </w:t>
      </w:r>
      <w:r w:rsidRPr="008C625E">
        <w:rPr>
          <w:rStyle w:val="Emphasis"/>
        </w:rPr>
        <w:t xml:space="preserve">Nor can </w:t>
      </w:r>
      <w:proofErr w:type="spellStart"/>
      <w:r w:rsidRPr="008C625E">
        <w:rPr>
          <w:rStyle w:val="Emphasis"/>
        </w:rPr>
        <w:t>w e</w:t>
      </w:r>
      <w:proofErr w:type="spellEnd"/>
      <w:r w:rsidRPr="008C625E">
        <w:rPr>
          <w:rStyle w:val="Emphasis"/>
        </w:rPr>
        <w:t xml:space="preserve"> forget the near certainty that, under some circumstances, Japan </w:t>
      </w:r>
      <w:proofErr w:type="spellStart"/>
      <w:r w:rsidRPr="008C625E">
        <w:rPr>
          <w:rStyle w:val="Emphasis"/>
        </w:rPr>
        <w:t>w ill</w:t>
      </w:r>
      <w:proofErr w:type="spellEnd"/>
      <w:r w:rsidRPr="008C625E">
        <w:rPr>
          <w:rStyle w:val="Emphasis"/>
        </w:rPr>
        <w:t xml:space="preserve"> help defend </w:t>
      </w:r>
      <w:proofErr w:type="spellStart"/>
      <w:r w:rsidRPr="008C625E">
        <w:rPr>
          <w:rStyle w:val="Emphasis"/>
        </w:rPr>
        <w:t>Taiw</w:t>
      </w:r>
      <w:proofErr w:type="spellEnd"/>
      <w:r w:rsidRPr="008C625E">
        <w:rPr>
          <w:rStyle w:val="Emphasis"/>
        </w:rPr>
        <w:t xml:space="preserve"> an</w:t>
      </w:r>
      <w:r w:rsidRPr="008C625E">
        <w:rPr>
          <w:rStyle w:val="StyleUnderline"/>
        </w:rPr>
        <w:t>. U.S. declared policy is similar, but everything depends on U.S.</w:t>
      </w:r>
      <w:r w:rsidRPr="003B3152">
        <w:rPr>
          <w:rStyle w:val="StyleUnderline"/>
        </w:rPr>
        <w:t xml:space="preserve"> </w:t>
      </w:r>
      <w:r w:rsidRPr="008C625E">
        <w:rPr>
          <w:rStyle w:val="StyleUnderline"/>
        </w:rPr>
        <w:t xml:space="preserve">officials’ understanding what the threats are and how they are </w:t>
      </w:r>
      <w:proofErr w:type="gramStart"/>
      <w:r w:rsidRPr="008C625E">
        <w:rPr>
          <w:rStyle w:val="StyleUnderline"/>
        </w:rPr>
        <w:t>countered</w:t>
      </w:r>
      <w:r w:rsidRPr="008C625E">
        <w:t xml:space="preserve"> ,</w:t>
      </w:r>
      <w:proofErr w:type="gramEnd"/>
      <w:r w:rsidRPr="008C625E">
        <w:t xml:space="preserve"> w </w:t>
      </w:r>
      <w:proofErr w:type="spellStart"/>
      <w:r w:rsidRPr="008C625E">
        <w:t>hich</w:t>
      </w:r>
      <w:proofErr w:type="spellEnd"/>
      <w:r w:rsidRPr="008C625E">
        <w:t xml:space="preserve"> many </w:t>
      </w:r>
      <w:proofErr w:type="spellStart"/>
      <w:r w:rsidRPr="008C625E">
        <w:t>d o</w:t>
      </w:r>
      <w:proofErr w:type="spellEnd"/>
      <w:r w:rsidRPr="008C625E">
        <w:t xml:space="preserve"> not.</w:t>
      </w:r>
    </w:p>
    <w:p w:rsidR="00A715F0" w:rsidRPr="003B3152" w:rsidRDefault="00A715F0" w:rsidP="00A715F0">
      <w:pPr>
        <w:rPr>
          <w:rStyle w:val="StyleUnderline"/>
        </w:rPr>
      </w:pPr>
      <w:r w:rsidRPr="008C625E">
        <w:rPr>
          <w:rStyle w:val="StyleUnderline"/>
        </w:rPr>
        <w:t>Will</w:t>
      </w:r>
      <w:r w:rsidRPr="003B3152">
        <w:rPr>
          <w:rStyle w:val="StyleUnderline"/>
        </w:rPr>
        <w:t xml:space="preserve"> </w:t>
      </w:r>
      <w:proofErr w:type="spellStart"/>
      <w:r w:rsidRPr="008C625E">
        <w:rPr>
          <w:rStyle w:val="StyleUnderline"/>
        </w:rPr>
        <w:t>Taiw</w:t>
      </w:r>
      <w:proofErr w:type="spellEnd"/>
      <w:r w:rsidRPr="008C625E">
        <w:rPr>
          <w:rStyle w:val="StyleUnderline"/>
        </w:rPr>
        <w:t xml:space="preserve"> an</w:t>
      </w:r>
      <w:r w:rsidRPr="003B3152">
        <w:rPr>
          <w:rStyle w:val="StyleUnderline"/>
        </w:rPr>
        <w:t xml:space="preserve"> </w:t>
      </w:r>
      <w:r w:rsidRPr="008C625E">
        <w:rPr>
          <w:rStyle w:val="StyleUnderline"/>
        </w:rPr>
        <w:t xml:space="preserve">still be w </w:t>
      </w:r>
      <w:proofErr w:type="spellStart"/>
      <w:r w:rsidRPr="008C625E">
        <w:rPr>
          <w:rStyle w:val="StyleUnderline"/>
        </w:rPr>
        <w:t>illing</w:t>
      </w:r>
      <w:proofErr w:type="spellEnd"/>
      <w:r w:rsidRPr="008C625E">
        <w:rPr>
          <w:rStyle w:val="StyleUnderline"/>
        </w:rPr>
        <w:t xml:space="preserve"> to accept the second-class and tenuous status to w </w:t>
      </w:r>
      <w:proofErr w:type="spellStart"/>
      <w:r w:rsidRPr="008C625E">
        <w:rPr>
          <w:rStyle w:val="StyleUnderline"/>
        </w:rPr>
        <w:t>hich</w:t>
      </w:r>
      <w:proofErr w:type="spellEnd"/>
      <w:r w:rsidRPr="008C625E">
        <w:rPr>
          <w:rStyle w:val="StyleUnderline"/>
        </w:rPr>
        <w:t xml:space="preserve"> Beijing has sought to consign it in an environment w here China is clearly aggressing, and other countries—mostly democratic—are looking to the United </w:t>
      </w:r>
      <w:proofErr w:type="gramStart"/>
      <w:r w:rsidRPr="003B3152">
        <w:rPr>
          <w:rStyle w:val="StyleUnderline"/>
        </w:rPr>
        <w:t>States  for</w:t>
      </w:r>
      <w:proofErr w:type="gramEnd"/>
      <w:r w:rsidRPr="003B3152">
        <w:rPr>
          <w:rStyle w:val="StyleUnderline"/>
        </w:rPr>
        <w:t xml:space="preserve"> assistance? That seems very doubtful.</w:t>
      </w:r>
      <w:r w:rsidRPr="008C625E">
        <w:t xml:space="preserve"> In other words, if—and this is the big if on which the whole argument of this article</w:t>
      </w:r>
      <w:r>
        <w:t xml:space="preserve"> </w:t>
      </w:r>
      <w:r w:rsidRPr="008C625E">
        <w:t>rests—</w:t>
      </w:r>
      <w:r w:rsidRPr="003B3152">
        <w:rPr>
          <w:rStyle w:val="StyleUnderline"/>
        </w:rPr>
        <w:t xml:space="preserve">if China continues her military buildup and aggressive behavior, she </w:t>
      </w:r>
      <w:proofErr w:type="spellStart"/>
      <w:r w:rsidRPr="003B3152">
        <w:rPr>
          <w:rStyle w:val="StyleUnderline"/>
        </w:rPr>
        <w:t>w ill</w:t>
      </w:r>
      <w:proofErr w:type="spellEnd"/>
      <w:r w:rsidRPr="003B3152">
        <w:rPr>
          <w:rStyle w:val="StyleUnderline"/>
        </w:rPr>
        <w:t xml:space="preserve"> likely encounter resistance that she cannot easily overcome, an immense loss in diplomatic prestige, likely governmental crisis at home, possible economic collapse—in general a great intensification of problems already evident in her polity</w:t>
      </w:r>
      <w:r w:rsidRPr="008C625E">
        <w:t>.</w:t>
      </w:r>
      <w:r>
        <w:t xml:space="preserve"> </w:t>
      </w:r>
      <w:r w:rsidRPr="008C625E">
        <w:t>Would a Chinese leader survive a</w:t>
      </w:r>
      <w:r>
        <w:t xml:space="preserve"> </w:t>
      </w:r>
      <w:proofErr w:type="gramStart"/>
      <w:r w:rsidRPr="008C625E">
        <w:t>military</w:t>
      </w:r>
      <w:r>
        <w:t xml:space="preserve">  </w:t>
      </w:r>
      <w:r w:rsidRPr="008C625E">
        <w:t>conflict</w:t>
      </w:r>
      <w:proofErr w:type="gramEnd"/>
      <w:r w:rsidRPr="008C625E">
        <w:t xml:space="preserve">, or the increasingly imminent prospect of one, over Taiwan or with Japan or the United States? Or w </w:t>
      </w:r>
      <w:proofErr w:type="spellStart"/>
      <w:r w:rsidRPr="008C625E">
        <w:t>ould</w:t>
      </w:r>
      <w:proofErr w:type="spellEnd"/>
      <w:r w:rsidRPr="008C625E">
        <w:t xml:space="preserve"> factional struggle break out? Could violence lead to a change in regime? </w:t>
      </w:r>
      <w:r w:rsidRPr="003B3152">
        <w:rPr>
          <w:rStyle w:val="StyleUnderline"/>
        </w:rPr>
        <w:t xml:space="preserve">One hopes for a Beijing </w:t>
      </w:r>
      <w:proofErr w:type="gramStart"/>
      <w:r w:rsidRPr="003B3152">
        <w:rPr>
          <w:rStyle w:val="StyleUnderline"/>
        </w:rPr>
        <w:t>more pacific and free</w:t>
      </w:r>
      <w:proofErr w:type="gramEnd"/>
      <w:r w:rsidRPr="003B3152">
        <w:rPr>
          <w:rStyle w:val="StyleUnderline"/>
        </w:rPr>
        <w:t xml:space="preserve">, but that is not assured. </w:t>
      </w:r>
      <w:proofErr w:type="gramStart"/>
      <w:r w:rsidRPr="003B3152">
        <w:rPr>
          <w:rStyle w:val="StyleUnderline"/>
        </w:rPr>
        <w:t>Certainly</w:t>
      </w:r>
      <w:proofErr w:type="gramEnd"/>
      <w:r w:rsidRPr="003B3152">
        <w:rPr>
          <w:rStyle w:val="StyleUnderline"/>
        </w:rPr>
        <w:t xml:space="preserve"> China w </w:t>
      </w:r>
      <w:proofErr w:type="spellStart"/>
      <w:r w:rsidRPr="003B3152">
        <w:rPr>
          <w:rStyle w:val="StyleUnderline"/>
        </w:rPr>
        <w:t>ould</w:t>
      </w:r>
      <w:proofErr w:type="spellEnd"/>
      <w:r w:rsidRPr="003B3152">
        <w:rPr>
          <w:rStyle w:val="StyleUnderline"/>
        </w:rPr>
        <w:t xml:space="preserve"> lose all credibility w </w:t>
      </w:r>
      <w:proofErr w:type="spellStart"/>
      <w:r w:rsidRPr="003B3152">
        <w:rPr>
          <w:rStyle w:val="StyleUnderline"/>
        </w:rPr>
        <w:t>ith</w:t>
      </w:r>
      <w:proofErr w:type="spellEnd"/>
      <w:r w:rsidRPr="003B3152">
        <w:rPr>
          <w:rStyle w:val="StyleUnderline"/>
        </w:rPr>
        <w:t xml:space="preserve"> her neighbors including, quite likely, Russia. The United States w </w:t>
      </w:r>
      <w:proofErr w:type="spellStart"/>
      <w:r w:rsidRPr="003B3152">
        <w:rPr>
          <w:rStyle w:val="StyleUnderline"/>
        </w:rPr>
        <w:t>ould</w:t>
      </w:r>
      <w:proofErr w:type="spellEnd"/>
      <w:r w:rsidRPr="003B3152">
        <w:rPr>
          <w:rStyle w:val="StyleUnderline"/>
        </w:rPr>
        <w:t xml:space="preserve"> almost certainly re-arm and modernize</w:t>
      </w:r>
      <w:r w:rsidRPr="008C625E">
        <w:t xml:space="preserve">, but the United </w:t>
      </w:r>
      <w:proofErr w:type="spellStart"/>
      <w:r w:rsidRPr="008C625E">
        <w:t>Statesis</w:t>
      </w:r>
      <w:proofErr w:type="spellEnd"/>
      <w:r w:rsidRPr="008C625E">
        <w:t xml:space="preserve"> so over-extended that it</w:t>
      </w:r>
      <w:r>
        <w:t xml:space="preserve"> </w:t>
      </w:r>
      <w:r w:rsidRPr="008C625E">
        <w:t>is</w:t>
      </w:r>
      <w:r>
        <w:t xml:space="preserve"> </w:t>
      </w:r>
      <w:r w:rsidRPr="008C625E">
        <w:t>unlikely ever again to play the role it</w:t>
      </w:r>
      <w:r>
        <w:t xml:space="preserve"> </w:t>
      </w:r>
      <w:r w:rsidRPr="008C625E">
        <w:t xml:space="preserve">did after World War </w:t>
      </w:r>
      <w:proofErr w:type="spellStart"/>
      <w:r w:rsidRPr="008C625E">
        <w:t>IIw</w:t>
      </w:r>
      <w:proofErr w:type="spellEnd"/>
      <w:r w:rsidRPr="008C625E">
        <w:t xml:space="preserve"> hen the strongest country in the region, Japan, had been eliminated as a military pow </w:t>
      </w:r>
      <w:proofErr w:type="spellStart"/>
      <w:r w:rsidRPr="008C625E">
        <w:t>er</w:t>
      </w:r>
      <w:proofErr w:type="spellEnd"/>
      <w:r w:rsidRPr="008C625E">
        <w:t xml:space="preserve"> and </w:t>
      </w:r>
      <w:proofErr w:type="spellStart"/>
      <w:r w:rsidRPr="008C625E">
        <w:t>foresw</w:t>
      </w:r>
      <w:proofErr w:type="spellEnd"/>
      <w:r w:rsidRPr="008C625E">
        <w:t xml:space="preserve"> </w:t>
      </w:r>
      <w:proofErr w:type="spellStart"/>
      <w:r w:rsidRPr="008C625E">
        <w:t>orn</w:t>
      </w:r>
      <w:proofErr w:type="spellEnd"/>
      <w:r w:rsidRPr="008C625E">
        <w:t xml:space="preserve"> w ar. </w:t>
      </w:r>
      <w:r w:rsidRPr="003B3152">
        <w:rPr>
          <w:rStyle w:val="StyleUnderline"/>
        </w:rPr>
        <w:t xml:space="preserve">All of this creates a persistently threatening environment and source of insecurity for </w:t>
      </w:r>
      <w:proofErr w:type="spellStart"/>
      <w:r w:rsidRPr="003B3152">
        <w:rPr>
          <w:rStyle w:val="StyleUnderline"/>
        </w:rPr>
        <w:t>Taiw</w:t>
      </w:r>
      <w:proofErr w:type="spellEnd"/>
      <w:r w:rsidRPr="003B3152">
        <w:rPr>
          <w:rStyle w:val="StyleUnderline"/>
        </w:rPr>
        <w:t xml:space="preserve"> an.</w:t>
      </w:r>
    </w:p>
    <w:p w:rsidR="00A715F0" w:rsidRPr="003B3152" w:rsidRDefault="00A715F0" w:rsidP="00A715F0">
      <w:pPr>
        <w:rPr>
          <w:rStyle w:val="StyleUnderline"/>
        </w:rPr>
      </w:pPr>
      <w:r w:rsidRPr="003B3152">
        <w:rPr>
          <w:rStyle w:val="StyleUnderline"/>
        </w:rPr>
        <w:t xml:space="preserve">A general w </w:t>
      </w:r>
      <w:proofErr w:type="spellStart"/>
      <w:r w:rsidRPr="003B3152">
        <w:rPr>
          <w:rStyle w:val="StyleUnderline"/>
        </w:rPr>
        <w:t>ar</w:t>
      </w:r>
      <w:proofErr w:type="spellEnd"/>
      <w:r w:rsidRPr="003B3152">
        <w:rPr>
          <w:rStyle w:val="StyleUnderline"/>
        </w:rPr>
        <w:t xml:space="preserve"> may be unlikely, but it is not inconceivable. Japan may be likely to </w:t>
      </w:r>
      <w:proofErr w:type="spellStart"/>
      <w:r w:rsidRPr="003B3152">
        <w:rPr>
          <w:rStyle w:val="StyleUnderline"/>
        </w:rPr>
        <w:t>fightin</w:t>
      </w:r>
      <w:proofErr w:type="spellEnd"/>
      <w:r w:rsidRPr="003B3152">
        <w:rPr>
          <w:rStyle w:val="StyleUnderline"/>
        </w:rPr>
        <w:t xml:space="preserve"> a conflict in w </w:t>
      </w:r>
      <w:proofErr w:type="spellStart"/>
      <w:r w:rsidRPr="003B3152">
        <w:rPr>
          <w:rStyle w:val="StyleUnderline"/>
        </w:rPr>
        <w:t>hich</w:t>
      </w:r>
      <w:proofErr w:type="spellEnd"/>
      <w:r w:rsidRPr="003B3152">
        <w:rPr>
          <w:rStyle w:val="StyleUnderline"/>
        </w:rPr>
        <w:t xml:space="preserve"> China targets </w:t>
      </w:r>
      <w:proofErr w:type="spellStart"/>
      <w:r w:rsidRPr="003B3152">
        <w:rPr>
          <w:rStyle w:val="StyleUnderline"/>
        </w:rPr>
        <w:t>Taiw</w:t>
      </w:r>
      <w:proofErr w:type="spellEnd"/>
      <w:r w:rsidRPr="003B3152">
        <w:rPr>
          <w:rStyle w:val="StyleUnderline"/>
        </w:rPr>
        <w:t xml:space="preserve"> </w:t>
      </w:r>
      <w:proofErr w:type="spellStart"/>
      <w:r w:rsidRPr="003B3152">
        <w:rPr>
          <w:rStyle w:val="StyleUnderline"/>
        </w:rPr>
        <w:t>an</w:t>
      </w:r>
      <w:proofErr w:type="spellEnd"/>
      <w:r w:rsidRPr="003B3152">
        <w:rPr>
          <w:rStyle w:val="StyleUnderline"/>
        </w:rPr>
        <w:t xml:space="preserve">, even w </w:t>
      </w:r>
      <w:proofErr w:type="spellStart"/>
      <w:r w:rsidRPr="003B3152">
        <w:rPr>
          <w:rStyle w:val="StyleUnderline"/>
        </w:rPr>
        <w:t>ithout</w:t>
      </w:r>
      <w:proofErr w:type="spellEnd"/>
      <w:r w:rsidRPr="003B3152">
        <w:rPr>
          <w:rStyle w:val="StyleUnderline"/>
        </w:rPr>
        <w:t xml:space="preserve"> full U.S. engagement, but termination of a military conflict </w:t>
      </w:r>
      <w:proofErr w:type="spellStart"/>
      <w:r w:rsidRPr="003B3152">
        <w:rPr>
          <w:rStyle w:val="StyleUnderline"/>
        </w:rPr>
        <w:t>w ill</w:t>
      </w:r>
      <w:proofErr w:type="spellEnd"/>
      <w:r w:rsidRPr="003B3152">
        <w:rPr>
          <w:rStyle w:val="StyleUnderline"/>
        </w:rPr>
        <w:t xml:space="preserve"> be difficult for a China that suffers significant losses or outright defeat</w:t>
      </w:r>
      <w:r w:rsidRPr="008C625E">
        <w:t>.</w:t>
      </w:r>
      <w:r>
        <w:t xml:space="preserve"> </w:t>
      </w:r>
      <w:r w:rsidRPr="008C625E">
        <w:t>If the Chinese regime</w:t>
      </w:r>
      <w:r>
        <w:t xml:space="preserve"> </w:t>
      </w:r>
      <w:r w:rsidRPr="008C625E">
        <w:t xml:space="preserve">survives, however, </w:t>
      </w:r>
      <w:proofErr w:type="gramStart"/>
      <w:r w:rsidRPr="008C625E">
        <w:t>it</w:t>
      </w:r>
      <w:proofErr w:type="gramEnd"/>
      <w:r w:rsidRPr="008C625E">
        <w:t xml:space="preserve"> </w:t>
      </w:r>
      <w:proofErr w:type="spellStart"/>
      <w:r w:rsidRPr="008C625E">
        <w:t>w ill</w:t>
      </w:r>
      <w:proofErr w:type="spellEnd"/>
      <w:r w:rsidRPr="008C625E">
        <w:t xml:space="preserve"> probably settle for a Korean-style ceasefire.</w:t>
      </w:r>
      <w:r>
        <w:t xml:space="preserve"> </w:t>
      </w:r>
      <w:r w:rsidRPr="003B3152">
        <w:rPr>
          <w:rStyle w:val="StyleUnderline"/>
        </w:rPr>
        <w:t xml:space="preserve">In the dire scenario of a general war, there w </w:t>
      </w:r>
      <w:proofErr w:type="spellStart"/>
      <w:r w:rsidRPr="003B3152">
        <w:rPr>
          <w:rStyle w:val="StyleUnderline"/>
        </w:rPr>
        <w:t>ould</w:t>
      </w:r>
      <w:proofErr w:type="spellEnd"/>
      <w:r w:rsidRPr="003B3152">
        <w:rPr>
          <w:rStyle w:val="StyleUnderline"/>
        </w:rPr>
        <w:t xml:space="preserve"> be disaster for everyone else in the region, clearly for </w:t>
      </w:r>
      <w:proofErr w:type="spellStart"/>
      <w:r w:rsidRPr="003B3152">
        <w:rPr>
          <w:rStyle w:val="StyleUnderline"/>
        </w:rPr>
        <w:t>Taiw</w:t>
      </w:r>
      <w:proofErr w:type="spellEnd"/>
      <w:r w:rsidRPr="003B3152">
        <w:rPr>
          <w:rStyle w:val="StyleUnderline"/>
        </w:rPr>
        <w:t xml:space="preserve"> an but also for China, w hose great coastal cities w </w:t>
      </w:r>
      <w:proofErr w:type="spellStart"/>
      <w:r w:rsidRPr="003B3152">
        <w:rPr>
          <w:rStyle w:val="StyleUnderline"/>
        </w:rPr>
        <w:t>ould</w:t>
      </w:r>
      <w:proofErr w:type="spellEnd"/>
      <w:r w:rsidRPr="003B3152">
        <w:rPr>
          <w:rStyle w:val="StyleUnderline"/>
        </w:rPr>
        <w:t xml:space="preserve"> be left in smoking ruins. The cities of U.S. allies and conceivably American cities w </w:t>
      </w:r>
      <w:proofErr w:type="spellStart"/>
      <w:r w:rsidRPr="003B3152">
        <w:rPr>
          <w:rStyle w:val="StyleUnderline"/>
        </w:rPr>
        <w:t>ould</w:t>
      </w:r>
      <w:proofErr w:type="spellEnd"/>
      <w:r w:rsidRPr="003B3152">
        <w:rPr>
          <w:rStyle w:val="StyleUnderline"/>
        </w:rPr>
        <w:t xml:space="preserve"> not escape unscathed.</w:t>
      </w:r>
    </w:p>
    <w:p w:rsidR="00A715F0" w:rsidRPr="00A715F0" w:rsidRDefault="00A715F0" w:rsidP="00A715F0"/>
    <w:p w:rsidR="00C5379C" w:rsidRDefault="005F1FC6" w:rsidP="005F1FC6">
      <w:pPr>
        <w:pStyle w:val="Heading1"/>
      </w:pPr>
      <w:r w:rsidRPr="005F1FC6">
        <w:t xml:space="preserve">ROC Arms Sales </w:t>
      </w:r>
    </w:p>
    <w:p w:rsidR="005F1FC6" w:rsidRDefault="005F1FC6" w:rsidP="005F1FC6">
      <w:pPr>
        <w:pStyle w:val="Heading2"/>
      </w:pPr>
      <w:r>
        <w:t xml:space="preserve">Solvency </w:t>
      </w:r>
    </w:p>
    <w:p w:rsidR="005F1FC6" w:rsidRDefault="005F1FC6" w:rsidP="005F1FC6">
      <w:pPr>
        <w:pStyle w:val="Heading3"/>
      </w:pPr>
      <w:r>
        <w:t xml:space="preserve">Solvency - </w:t>
      </w:r>
      <w:r>
        <w:t>End all arms sales</w:t>
      </w:r>
    </w:p>
    <w:p w:rsidR="005F1FC6" w:rsidRPr="006E0B36" w:rsidRDefault="005F1FC6" w:rsidP="005F1FC6">
      <w:pPr>
        <w:pStyle w:val="Heading4"/>
      </w:pPr>
      <w:r>
        <w:t>The US should end arms sales to Taiwan – key to Asia-Pacific peace</w:t>
      </w:r>
    </w:p>
    <w:p w:rsidR="005F1FC6" w:rsidRDefault="005F1FC6" w:rsidP="005F1FC6">
      <w:pPr>
        <w:rPr>
          <w:rStyle w:val="Style13ptBold"/>
        </w:rPr>
      </w:pPr>
      <w:proofErr w:type="spellStart"/>
      <w:r w:rsidRPr="006E0B36">
        <w:rPr>
          <w:rStyle w:val="Style13ptBold"/>
        </w:rPr>
        <w:t>Bosu</w:t>
      </w:r>
      <w:proofErr w:type="spellEnd"/>
      <w:r w:rsidRPr="006E0B36">
        <w:rPr>
          <w:rStyle w:val="Style13ptBold"/>
        </w:rPr>
        <w:t>, Secretary of New Horizon Radio Listeners' Club, 2017</w:t>
      </w:r>
    </w:p>
    <w:p w:rsidR="005F1FC6" w:rsidRPr="006E0B36" w:rsidRDefault="005F1FC6" w:rsidP="005F1FC6">
      <w:pPr>
        <w:rPr>
          <w:b/>
          <w:bCs/>
        </w:rPr>
      </w:pPr>
      <w:r w:rsidRPr="006E0B36">
        <w:t>(</w:t>
      </w:r>
      <w:r>
        <w:t xml:space="preserve">Rabi </w:t>
      </w:r>
      <w:proofErr w:type="spellStart"/>
      <w:r>
        <w:t>Sankar</w:t>
      </w:r>
      <w:proofErr w:type="spellEnd"/>
      <w:r>
        <w:t>, “</w:t>
      </w:r>
      <w:r w:rsidRPr="006E0B36">
        <w:t>Time to stop US arms sales to Taiwan</w:t>
      </w:r>
      <w:r>
        <w:t>,”</w:t>
      </w:r>
      <w:r w:rsidRPr="006E0B36">
        <w:rPr>
          <w:b/>
          <w:bCs/>
        </w:rPr>
        <w:t xml:space="preserve"> </w:t>
      </w:r>
      <w:r w:rsidRPr="006E0B36">
        <w:t>China.org.cn</w:t>
      </w:r>
      <w:r>
        <w:t xml:space="preserve">, 7/26/19, </w:t>
      </w:r>
      <w:hyperlink r:id="rId14" w:history="1">
        <w:r w:rsidRPr="00E14B19">
          <w:rPr>
            <w:rStyle w:val="Hyperlink"/>
          </w:rPr>
          <w:t>http://www.china.org.cn/opinion/2017-07/26/content_41288212.htm accessed 7/9/19</w:t>
        </w:r>
      </w:hyperlink>
      <w:r>
        <w:t xml:space="preserve"> GDI-JEM)</w:t>
      </w:r>
    </w:p>
    <w:p w:rsidR="005F1FC6" w:rsidRPr="006E0B36" w:rsidRDefault="005F1FC6" w:rsidP="005F1FC6">
      <w:pPr>
        <w:rPr>
          <w:rStyle w:val="StyleUnderline"/>
        </w:rPr>
      </w:pPr>
      <w:r w:rsidRPr="006E0B36">
        <w:rPr>
          <w:bCs/>
        </w:rPr>
        <w:t xml:space="preserve">For the past 37 years, </w:t>
      </w:r>
      <w:r w:rsidRPr="006E0B36">
        <w:rPr>
          <w:rStyle w:val="StyleUnderline"/>
        </w:rPr>
        <w:t>the U.S. has violated the basic principles enshrined in the three joint communiqués covering relations with China. The Bush and Obama administrations each sold over $12 billion worth of military equipment to Taiwan. It is high time for such violations to come to an end, to the benefit of both China and the United States.</w:t>
      </w:r>
    </w:p>
    <w:p w:rsidR="005F1FC6" w:rsidRPr="006E0B36" w:rsidRDefault="005F1FC6" w:rsidP="005F1FC6">
      <w:pPr>
        <w:rPr>
          <w:bCs/>
        </w:rPr>
      </w:pPr>
      <w:r w:rsidRPr="006E0B36">
        <w:rPr>
          <w:rStyle w:val="StyleUnderline"/>
        </w:rPr>
        <w:t>The secessionists in Taiwan should recognize it is a delusion that the U.S. will spill blood coming to the defense of Taiwan</w:t>
      </w:r>
      <w:r w:rsidRPr="006E0B36">
        <w:rPr>
          <w:bCs/>
        </w:rPr>
        <w:t xml:space="preserve">. </w:t>
      </w:r>
      <w:r w:rsidRPr="006E0B36">
        <w:rPr>
          <w:rStyle w:val="StyleUnderline"/>
        </w:rPr>
        <w:t>The Trump administration is using Taiwan as "bargaining chip" to get other things from China</w:t>
      </w:r>
      <w:r w:rsidRPr="006E0B36">
        <w:rPr>
          <w:bCs/>
        </w:rPr>
        <w:t>. Ultimately, the Taiwanese authorities may well regret being a pawn of Trump and his radical policies.</w:t>
      </w:r>
    </w:p>
    <w:p w:rsidR="005F1FC6" w:rsidRPr="006E0B36" w:rsidRDefault="005F1FC6" w:rsidP="005F1FC6">
      <w:pPr>
        <w:rPr>
          <w:rStyle w:val="StyleUnderline"/>
        </w:rPr>
      </w:pPr>
      <w:r w:rsidRPr="006E0B36">
        <w:rPr>
          <w:bCs/>
        </w:rPr>
        <w:t xml:space="preserve">Taiwan leader </w:t>
      </w:r>
      <w:r w:rsidRPr="006E0B36">
        <w:rPr>
          <w:rStyle w:val="StyleUnderline"/>
        </w:rPr>
        <w:t xml:space="preserve">Tsai </w:t>
      </w:r>
      <w:proofErr w:type="spellStart"/>
      <w:r w:rsidRPr="006E0B36">
        <w:rPr>
          <w:rStyle w:val="StyleUnderline"/>
        </w:rPr>
        <w:t>Ing</w:t>
      </w:r>
      <w:proofErr w:type="spellEnd"/>
      <w:r w:rsidRPr="006E0B36">
        <w:rPr>
          <w:rStyle w:val="StyleUnderline"/>
        </w:rPr>
        <w:t>-wen and her deluded Democratic Progressive Party (DPP) followers had better wake up, acknowledge their mistakes, and face the reality of the 1992 Consensus on cross-Straits relations. There is no other alternative.</w:t>
      </w:r>
    </w:p>
    <w:p w:rsidR="005F1FC6" w:rsidRPr="006E0B36" w:rsidRDefault="005F1FC6" w:rsidP="005F1FC6">
      <w:pPr>
        <w:rPr>
          <w:b/>
          <w:iCs/>
          <w:u w:val="single"/>
        </w:rPr>
      </w:pPr>
      <w:r w:rsidRPr="006E0B36">
        <w:rPr>
          <w:bCs/>
        </w:rPr>
        <w:t xml:space="preserve">The U.S. administration has been talking about a strategic "rebalancing" in regard to Asia; however, </w:t>
      </w:r>
      <w:r w:rsidRPr="006E0B36">
        <w:rPr>
          <w:rStyle w:val="Emphasis"/>
        </w:rPr>
        <w:t>the most urgent rebalancing act is to stop selling weapons to Taiwan and to stop overt and covert official contacts with Taiwan as in interests of Asia-Pacific peace and even that of the world at large.</w:t>
      </w:r>
    </w:p>
    <w:p w:rsidR="00BA10FB" w:rsidRDefault="00BA10FB" w:rsidP="00BA10FB">
      <w:pPr>
        <w:pStyle w:val="Heading1"/>
      </w:pPr>
      <w:r>
        <w:t>Invasion Debate</w:t>
      </w:r>
    </w:p>
    <w:p w:rsidR="00BA10FB" w:rsidRDefault="00BA10FB" w:rsidP="00BA10FB">
      <w:pPr>
        <w:pStyle w:val="Heading2"/>
      </w:pPr>
      <w:r>
        <w:t>Yes</w:t>
      </w:r>
    </w:p>
    <w:p w:rsidR="00BA10FB" w:rsidRDefault="00BA10FB" w:rsidP="00BA10FB">
      <w:pPr>
        <w:pStyle w:val="Heading3"/>
      </w:pPr>
      <w:r>
        <w:t>Yes invasion – military modernization</w:t>
      </w:r>
    </w:p>
    <w:p w:rsidR="00BA10FB" w:rsidRPr="00B51593" w:rsidRDefault="00BA10FB" w:rsidP="00BA10FB">
      <w:pPr>
        <w:pStyle w:val="Heading4"/>
        <w:rPr>
          <w:rFonts w:eastAsiaTheme="minorHAnsi"/>
        </w:rPr>
      </w:pPr>
      <w:r>
        <w:rPr>
          <w:rFonts w:eastAsiaTheme="minorHAnsi"/>
        </w:rPr>
        <w:t>Rapid modernization makes Chinese army confident – Xi more likely to risk a regional war over Taiwan</w:t>
      </w:r>
    </w:p>
    <w:p w:rsidR="00BA10FB" w:rsidRDefault="00BA10FB" w:rsidP="00BA10FB">
      <w:pPr>
        <w:rPr>
          <w:rStyle w:val="Style13ptBold"/>
        </w:rPr>
      </w:pPr>
      <w:proofErr w:type="spellStart"/>
      <w:r>
        <w:rPr>
          <w:rStyle w:val="Style13ptBold"/>
        </w:rPr>
        <w:t>Hille</w:t>
      </w:r>
      <w:proofErr w:type="spellEnd"/>
      <w:r>
        <w:rPr>
          <w:rStyle w:val="Style13ptBold"/>
        </w:rPr>
        <w:t>, writer for the Financial Times, 2019</w:t>
      </w:r>
    </w:p>
    <w:p w:rsidR="00BA10FB" w:rsidRPr="009B3ACF" w:rsidRDefault="00BA10FB" w:rsidP="00BA10FB">
      <w:pPr>
        <w:rPr>
          <w:rStyle w:val="Emphasis"/>
          <w:b w:val="0"/>
          <w:iCs w:val="0"/>
        </w:rPr>
      </w:pPr>
      <w:r w:rsidRPr="00B51593">
        <w:t>(</w:t>
      </w:r>
      <w:r>
        <w:t>Kathrin, “</w:t>
      </w:r>
      <w:r w:rsidRPr="009B3ACF">
        <w:t>China military build-up makes attack on Taiwan more likely, says US</w:t>
      </w:r>
      <w:r>
        <w:t xml:space="preserve">,” Financial Times, 1/16/19, </w:t>
      </w:r>
      <w:hyperlink r:id="rId15" w:history="1">
        <w:r w:rsidRPr="00E14B19">
          <w:rPr>
            <w:rStyle w:val="Hyperlink"/>
          </w:rPr>
          <w:t>https://www.ft.com/content/44586804-195c-11e9-9e64-d150b3105d21 accessed 7/9/19</w:t>
        </w:r>
      </w:hyperlink>
      <w:r>
        <w:t xml:space="preserve"> GDI-JEM)</w:t>
      </w:r>
      <w:r w:rsidRPr="009B3ACF">
        <w:br/>
      </w:r>
      <w:r w:rsidRPr="009B3ACF">
        <w:br/>
      </w:r>
      <w:r w:rsidRPr="009B3ACF">
        <w:rPr>
          <w:rStyle w:val="StyleUnderline"/>
        </w:rPr>
        <w:t xml:space="preserve">The US has warned that China’s rapid </w:t>
      </w:r>
      <w:proofErr w:type="spellStart"/>
      <w:r w:rsidRPr="009B3ACF">
        <w:rPr>
          <w:rStyle w:val="StyleUnderline"/>
        </w:rPr>
        <w:t>modernisation</w:t>
      </w:r>
      <w:proofErr w:type="spellEnd"/>
      <w:r w:rsidRPr="009B3ACF">
        <w:rPr>
          <w:rStyle w:val="StyleUnderline"/>
        </w:rPr>
        <w:t xml:space="preserve"> of the People’s Liberation Army might heighten the military’s confidence in its own capabilities and eventually </w:t>
      </w:r>
      <w:r w:rsidRPr="009B3ACF">
        <w:rPr>
          <w:rStyle w:val="Emphasis"/>
        </w:rPr>
        <w:t xml:space="preserve">make the Chinese leadership more willing to risk a regional war, particularly over Taiwan. </w:t>
      </w:r>
    </w:p>
    <w:p w:rsidR="00BA10FB" w:rsidRPr="009B3ACF" w:rsidRDefault="00BA10FB" w:rsidP="00BA10FB">
      <w:pPr>
        <w:rPr>
          <w:rStyle w:val="StyleUnderline"/>
        </w:rPr>
      </w:pPr>
      <w:r w:rsidRPr="009B3ACF">
        <w:rPr>
          <w:rStyle w:val="StyleUnderline"/>
        </w:rPr>
        <w:t xml:space="preserve">The Pentagon’s Defense Intelligence Agency’s 140-page report on Tuesday concluded that two decades of growing </w:t>
      </w:r>
      <w:proofErr w:type="spellStart"/>
      <w:r w:rsidRPr="009B3ACF">
        <w:rPr>
          <w:rStyle w:val="StyleUnderline"/>
        </w:rPr>
        <w:t>defence</w:t>
      </w:r>
      <w:proofErr w:type="spellEnd"/>
      <w:r w:rsidRPr="009B3ACF">
        <w:rPr>
          <w:rStyle w:val="StyleUnderline"/>
        </w:rPr>
        <w:t xml:space="preserve"> budgets, a keen focus on non-traditional warfare such as information operations, and reforms of its command and control structures were helping the PLA advance speedily.</w:t>
      </w:r>
    </w:p>
    <w:p w:rsidR="00BA10FB" w:rsidRDefault="00BA10FB" w:rsidP="00BA10FB">
      <w:r w:rsidRPr="009B3ACF">
        <w:t xml:space="preserve"> A US </w:t>
      </w:r>
      <w:proofErr w:type="spellStart"/>
      <w:r w:rsidRPr="009B3ACF">
        <w:t>defence</w:t>
      </w:r>
      <w:proofErr w:type="spellEnd"/>
      <w:r w:rsidRPr="009B3ACF">
        <w:t xml:space="preserve"> official told Washington-based media that </w:t>
      </w:r>
      <w:r w:rsidRPr="009B3ACF">
        <w:rPr>
          <w:rStyle w:val="StyleUnderline"/>
        </w:rPr>
        <w:t xml:space="preserve">this progress </w:t>
      </w:r>
      <w:proofErr w:type="spellStart"/>
      <w:r w:rsidRPr="009B3ACF">
        <w:rPr>
          <w:rStyle w:val="StyleUnderline"/>
        </w:rPr>
        <w:t>fuelled</w:t>
      </w:r>
      <w:proofErr w:type="spellEnd"/>
      <w:r w:rsidRPr="009B3ACF">
        <w:rPr>
          <w:rStyle w:val="StyleUnderline"/>
        </w:rPr>
        <w:t xml:space="preserve"> concerns that Beijing would ultimately cast aside its traditionally cautious approach over potential open armed conflict.</w:t>
      </w:r>
    </w:p>
    <w:p w:rsidR="00BA10FB" w:rsidRDefault="00BA10FB" w:rsidP="00BA10FB">
      <w:r w:rsidRPr="009B3ACF">
        <w:t xml:space="preserve">“The biggest concern is </w:t>
      </w:r>
      <w:proofErr w:type="gramStart"/>
      <w:r w:rsidRPr="009B3ACF">
        <w:t>that .</w:t>
      </w:r>
      <w:proofErr w:type="gramEnd"/>
      <w:r w:rsidRPr="009B3ACF">
        <w:t> . . </w:t>
      </w:r>
      <w:r w:rsidRPr="009B3ACF">
        <w:rPr>
          <w:rStyle w:val="StyleUnderline"/>
        </w:rPr>
        <w:t>they are getting to a point where the PLA leadership may actually tell [Chinese president] Xi Jinping that they are confident in their capabilities,”</w:t>
      </w:r>
      <w:r w:rsidRPr="009B3ACF">
        <w:t xml:space="preserve"> Reuters cited the official as saying.</w:t>
      </w:r>
    </w:p>
    <w:p w:rsidR="00BA10FB" w:rsidRDefault="00BA10FB" w:rsidP="00BA10FB">
      <w:r w:rsidRPr="009B3ACF">
        <w:t xml:space="preserve">The Pentagon publishes a detailed report to Congress on China’s military power once a year and has been tracking the growing capabilities of the PLA in the naval, air, missile and cyber domains for some time. </w:t>
      </w:r>
    </w:p>
    <w:p w:rsidR="00BA10FB" w:rsidRPr="004737BB" w:rsidRDefault="00BA10FB" w:rsidP="00BA10FB">
      <w:pPr>
        <w:rPr>
          <w:rStyle w:val="StyleUnderline"/>
        </w:rPr>
      </w:pPr>
      <w:r w:rsidRPr="009B3ACF">
        <w:t xml:space="preserve">The latest report comes two weeks after </w:t>
      </w:r>
      <w:proofErr w:type="spellStart"/>
      <w:r w:rsidRPr="009B3ACF">
        <w:t>Mr</w:t>
      </w:r>
      <w:proofErr w:type="spellEnd"/>
      <w:r w:rsidRPr="009B3ACF">
        <w:t xml:space="preserve"> </w:t>
      </w:r>
      <w:r w:rsidRPr="004737BB">
        <w:rPr>
          <w:rStyle w:val="StyleUnderline"/>
        </w:rPr>
        <w:t xml:space="preserve">Xi rattled policymakers in Taipei and Washington by reiterating that Beijing would not give up the threat of using military force against Taiwan. </w:t>
      </w:r>
    </w:p>
    <w:p w:rsidR="00BA10FB" w:rsidRPr="004737BB" w:rsidRDefault="00BA10FB" w:rsidP="00BA10FB">
      <w:pPr>
        <w:rPr>
          <w:rStyle w:val="StyleUnderline"/>
        </w:rPr>
      </w:pPr>
      <w:r w:rsidRPr="009B3ACF">
        <w:t xml:space="preserve">Taiwan has been functioning as an independent country since it was released from Japanese colonial rule in 1945 and the Kuomintang, upon losing the Chinese civil war, fled to the island in 1949. But </w:t>
      </w:r>
      <w:r w:rsidRPr="004737BB">
        <w:rPr>
          <w:rStyle w:val="StyleUnderline"/>
        </w:rPr>
        <w:t xml:space="preserve">the People’s Republic of China has been claiming Taiwan as its territory ever since and threatens to invade the island if it refuses to be unified indefinitely. </w:t>
      </w:r>
    </w:p>
    <w:p w:rsidR="00BA10FB" w:rsidRDefault="00BA10FB" w:rsidP="00BA10FB">
      <w:r w:rsidRPr="009B3ACF">
        <w:t xml:space="preserve">In the course of the past 20 years, </w:t>
      </w:r>
      <w:r w:rsidRPr="004737BB">
        <w:rPr>
          <w:rStyle w:val="StyleUnderline"/>
        </w:rPr>
        <w:t>the military balance across the Taiwan Strait has increasingly tilted towards China.</w:t>
      </w:r>
      <w:r w:rsidRPr="009B3ACF">
        <w:t xml:space="preserve"> But while Beijing’s missile, electronic warfare and air power give it increasing options for crippling Taiwan, </w:t>
      </w:r>
      <w:r w:rsidRPr="004737BB">
        <w:rPr>
          <w:rStyle w:val="StyleUnderline"/>
        </w:rPr>
        <w:t>PLA analysts have long retained the view that it would be extremely hard if not impossible to make an amphibious landing on Taiwan</w:t>
      </w:r>
      <w:r w:rsidRPr="009B3ACF">
        <w:t>, complete an invasion and successfully keep the country of 23m occupied.</w:t>
      </w:r>
    </w:p>
    <w:p w:rsidR="00BA10FB" w:rsidRDefault="00BA10FB" w:rsidP="00BA10FB">
      <w:r w:rsidRPr="009B3ACF">
        <w:t>“That recognition remains valid. They know that they remain far from being capable of taking and keeping Taiwan,” said a Taiwanese former senior military official.</w:t>
      </w:r>
    </w:p>
    <w:p w:rsidR="00BA10FB" w:rsidRDefault="00BA10FB" w:rsidP="00BA10FB">
      <w:r w:rsidRPr="009B3ACF">
        <w:t xml:space="preserve">But </w:t>
      </w:r>
      <w:r w:rsidRPr="009B3ACF">
        <w:rPr>
          <w:rStyle w:val="StyleUnderline"/>
        </w:rPr>
        <w:t>US military experts worry that the PLA’s more modern equipment and training routines are eroding Beijing’s traditional determination to keep any regional friction below the threshold of war.</w:t>
      </w:r>
      <w:r w:rsidRPr="009B3ACF">
        <w:t xml:space="preserve"> </w:t>
      </w:r>
    </w:p>
    <w:p w:rsidR="00BA10FB" w:rsidRPr="009B3ACF" w:rsidRDefault="00BA10FB" w:rsidP="00BA10FB">
      <w:pPr>
        <w:rPr>
          <w:rStyle w:val="StyleUnderline"/>
        </w:rPr>
      </w:pPr>
      <w:r w:rsidRPr="009B3ACF">
        <w:rPr>
          <w:rStyle w:val="StyleUnderline"/>
        </w:rPr>
        <w:t xml:space="preserve">The DIA report also dissects changes Beijing has made to the PLA’s command and control structures over the past three years in the biggest military reform in three decades. </w:t>
      </w:r>
    </w:p>
    <w:p w:rsidR="00BA10FB" w:rsidRDefault="00BA10FB" w:rsidP="00BA10FB">
      <w:r>
        <w:t>“</w:t>
      </w:r>
      <w:r w:rsidRPr="009B3ACF">
        <w:rPr>
          <w:rStyle w:val="StyleUnderline"/>
        </w:rPr>
        <w:t xml:space="preserve">As a lot of these technologies mature, as their </w:t>
      </w:r>
      <w:proofErr w:type="spellStart"/>
      <w:r w:rsidRPr="009B3ACF">
        <w:rPr>
          <w:rStyle w:val="StyleUnderline"/>
        </w:rPr>
        <w:t>reorganisation</w:t>
      </w:r>
      <w:proofErr w:type="spellEnd"/>
      <w:r w:rsidRPr="009B3ACF">
        <w:rPr>
          <w:rStyle w:val="StyleUnderline"/>
        </w:rPr>
        <w:t xml:space="preserve"> of their military comes into effect, as they become more proficient with these capabilities, the concern</w:t>
      </w:r>
      <w:r>
        <w:rPr>
          <w:rStyle w:val="StyleUnderline"/>
        </w:rPr>
        <w:t xml:space="preserve"> </w:t>
      </w:r>
      <w:r w:rsidRPr="004737BB">
        <w:rPr>
          <w:u w:val="single"/>
        </w:rPr>
        <w:t xml:space="preserve">is </w:t>
      </w:r>
      <w:r w:rsidRPr="004737BB">
        <w:rPr>
          <w:rStyle w:val="Emphasis"/>
        </w:rPr>
        <w:t>we’ll reach a point where internally in their decision-making they will decide that using military force for regional conflict is something that is more imminent,”</w:t>
      </w:r>
      <w:r w:rsidRPr="004737BB">
        <w:rPr>
          <w:u w:val="single"/>
        </w:rPr>
        <w:t xml:space="preserve"> </w:t>
      </w:r>
      <w:r w:rsidRPr="004737BB">
        <w:t xml:space="preserve">the US </w:t>
      </w:r>
      <w:proofErr w:type="spellStart"/>
      <w:r w:rsidRPr="004737BB">
        <w:t>defence</w:t>
      </w:r>
      <w:proofErr w:type="spellEnd"/>
      <w:r w:rsidRPr="004737BB">
        <w:t xml:space="preserve"> official said, according to Defense News.</w:t>
      </w:r>
    </w:p>
    <w:p w:rsidR="00BA10FB" w:rsidRDefault="00BA10FB" w:rsidP="00BA10FB">
      <w:pPr>
        <w:pStyle w:val="Heading3"/>
      </w:pPr>
      <w:r>
        <w:t>Yes invasion – Taiwan independence movements</w:t>
      </w:r>
    </w:p>
    <w:p w:rsidR="00BA10FB" w:rsidRPr="0071492B" w:rsidRDefault="00BA10FB" w:rsidP="00BA10FB">
      <w:pPr>
        <w:pStyle w:val="Heading4"/>
        <w:rPr>
          <w:rStyle w:val="Style13ptBold"/>
          <w:b/>
          <w:bCs w:val="0"/>
        </w:rPr>
      </w:pPr>
      <w:r w:rsidRPr="0071492B">
        <w:rPr>
          <w:rStyle w:val="Style13ptBold"/>
          <w:bCs w:val="0"/>
        </w:rPr>
        <w:t xml:space="preserve">Chinese ramping up pressure popularizes independence movements – risk pro-independence candidate winning in 2020 – makes </w:t>
      </w:r>
      <w:r>
        <w:rPr>
          <w:rStyle w:val="Style13ptBold"/>
          <w:bCs w:val="0"/>
        </w:rPr>
        <w:t xml:space="preserve">PRC </w:t>
      </w:r>
      <w:r w:rsidRPr="0071492B">
        <w:rPr>
          <w:rStyle w:val="Style13ptBold"/>
          <w:bCs w:val="0"/>
        </w:rPr>
        <w:t>military action far more likely</w:t>
      </w:r>
    </w:p>
    <w:p w:rsidR="00BA10FB" w:rsidRDefault="00BA10FB" w:rsidP="00BA10FB">
      <w:pPr>
        <w:rPr>
          <w:rStyle w:val="Style13ptBold"/>
        </w:rPr>
      </w:pPr>
      <w:r>
        <w:rPr>
          <w:rStyle w:val="Style13ptBold"/>
        </w:rPr>
        <w:t>Grossman, senior defense analyst at RAND, 2018</w:t>
      </w:r>
    </w:p>
    <w:p w:rsidR="00BA10FB" w:rsidRPr="00E74BC4" w:rsidRDefault="00BA10FB" w:rsidP="00BA10FB">
      <w:pPr>
        <w:rPr>
          <w:b/>
          <w:bCs/>
        </w:rPr>
      </w:pPr>
      <w:r w:rsidRPr="00E74BC4">
        <w:t>(</w:t>
      </w:r>
      <w:r>
        <w:t>Derek, “</w:t>
      </w:r>
      <w:r w:rsidRPr="00E74BC4">
        <w:t>Beijing's Threats Against Taiwan Are Deadly Serious</w:t>
      </w:r>
      <w:r>
        <w:t xml:space="preserve">,” RAND Corporation, 5/22/19, </w:t>
      </w:r>
      <w:hyperlink r:id="rId16" w:history="1">
        <w:r w:rsidRPr="00E14B19">
          <w:rPr>
            <w:rStyle w:val="Hyperlink"/>
          </w:rPr>
          <w:t>https://www.rand.org/blog/2018/05/beijings-threats-against-taiwan-are-deadly-serious.html accessed 7/9/19</w:t>
        </w:r>
      </w:hyperlink>
      <w:r>
        <w:t xml:space="preserve"> GDI-JEM)</w:t>
      </w:r>
    </w:p>
    <w:p w:rsidR="00BA10FB" w:rsidRPr="0071492B" w:rsidRDefault="00BA10FB" w:rsidP="00BA10FB">
      <w:pPr>
        <w:rPr>
          <w:rStyle w:val="StyleUnderline"/>
        </w:rPr>
      </w:pPr>
      <w:r w:rsidRPr="0071492B">
        <w:t xml:space="preserve">As much as Beijing likes to argue that Taiwanese domestic politics and the upgrade in U.S. interactions with Taiwan are to blame for exacerbating cross-strait relations, the fault lies in Beijing. </w:t>
      </w:r>
      <w:r w:rsidRPr="0071492B">
        <w:rPr>
          <w:rStyle w:val="StyleUnderline"/>
        </w:rPr>
        <w:t>Taiwan and the United States are actually responding to increasingly aggressive Chinese behavior in the Taiwan Strait since the moment Tsai appeared to have a good chance of winning the presidency in late 2015</w:t>
      </w:r>
      <w:r w:rsidRPr="0071492B">
        <w:t xml:space="preserve">. </w:t>
      </w:r>
      <w:r w:rsidRPr="0071492B">
        <w:rPr>
          <w:rStyle w:val="StyleUnderline"/>
        </w:rPr>
        <w:t xml:space="preserve">China has ratcheted up </w:t>
      </w:r>
      <w:hyperlink r:id="rId17" w:history="1">
        <w:r w:rsidRPr="0071492B">
          <w:rPr>
            <w:rStyle w:val="StyleUnderline"/>
          </w:rPr>
          <w:t>diplomatic, economic, and military</w:t>
        </w:r>
      </w:hyperlink>
      <w:r w:rsidRPr="0071492B">
        <w:rPr>
          <w:rStyle w:val="StyleUnderline"/>
        </w:rPr>
        <w:t xml:space="preserve"> pressure tactics to express its displeasure</w:t>
      </w:r>
      <w:r w:rsidRPr="0071492B">
        <w:t xml:space="preserve">. It is difficult to know whether Xi's recent success in </w:t>
      </w:r>
      <w:hyperlink r:id="rId18" w:history="1">
        <w:r w:rsidRPr="0071492B">
          <w:rPr>
            <w:rStyle w:val="Hyperlink"/>
          </w:rPr>
          <w:t>abolishing term limits</w:t>
        </w:r>
      </w:hyperlink>
      <w:r w:rsidRPr="0071492B">
        <w:t xml:space="preserve"> and his years-long </w:t>
      </w:r>
      <w:hyperlink r:id="rId19" w:history="1">
        <w:r w:rsidRPr="0071492B">
          <w:rPr>
            <w:rStyle w:val="Hyperlink"/>
          </w:rPr>
          <w:t>intimidation</w:t>
        </w:r>
      </w:hyperlink>
      <w:r w:rsidRPr="0071492B">
        <w:t xml:space="preserve"> of political rivals through his anti-corruption campaign now means he can more easily turn up the heat on Taiwan. But </w:t>
      </w:r>
      <w:r w:rsidRPr="0071492B">
        <w:rPr>
          <w:rStyle w:val="StyleUnderline"/>
        </w:rPr>
        <w:t>China's growing economic and military strength only bolsters Xi's confidence in his Taiwan policy.</w:t>
      </w:r>
    </w:p>
    <w:p w:rsidR="00BA10FB" w:rsidRPr="0071492B" w:rsidRDefault="00BA10FB" w:rsidP="00BA10FB">
      <w:pPr>
        <w:rPr>
          <w:rStyle w:val="Emphasis"/>
        </w:rPr>
      </w:pPr>
      <w:r w:rsidRPr="0071492B">
        <w:t xml:space="preserve">Tsai has actually been both pragmatic and cautious in dealing with the delicate issue of Taiwanese sovereignty and independence, and at every turn has sought to maintain the status quo of peace and stability in the strait. Most notably, Tsai </w:t>
      </w:r>
      <w:hyperlink r:id="rId20" w:history="1">
        <w:r w:rsidRPr="0071492B">
          <w:rPr>
            <w:rStyle w:val="Hyperlink"/>
          </w:rPr>
          <w:t>recognized</w:t>
        </w:r>
      </w:hyperlink>
      <w:r w:rsidRPr="0071492B">
        <w:t xml:space="preserve"> the “historical fact” of the 1992 Consensus—something no other DPP president has ever done. </w:t>
      </w:r>
      <w:r w:rsidRPr="0071492B">
        <w:rPr>
          <w:rStyle w:val="StyleUnderline"/>
        </w:rPr>
        <w:t>This alone makes her the best DPP president Xi could hope to have in Taiwan.</w:t>
      </w:r>
      <w:r w:rsidRPr="0071492B">
        <w:t xml:space="preserve"> But </w:t>
      </w:r>
      <w:r w:rsidRPr="0071492B">
        <w:rPr>
          <w:rStyle w:val="StyleUnderline"/>
        </w:rPr>
        <w:t xml:space="preserve">Tsai's </w:t>
      </w:r>
      <w:hyperlink r:id="rId21" w:history="1">
        <w:r w:rsidRPr="0071492B">
          <w:rPr>
            <w:rStyle w:val="StyleUnderline"/>
          </w:rPr>
          <w:t>popularity</w:t>
        </w:r>
      </w:hyperlink>
      <w:r w:rsidRPr="0071492B">
        <w:rPr>
          <w:rStyle w:val="StyleUnderline"/>
        </w:rPr>
        <w:t xml:space="preserve"> is falling, and Lai's is on the rise, suggesting that </w:t>
      </w:r>
      <w:r w:rsidRPr="0071492B">
        <w:rPr>
          <w:rStyle w:val="Emphasis"/>
        </w:rPr>
        <w:t>Chinese threats and pressure are having the counterproductive effect of rallying voters who want independence.</w:t>
      </w:r>
    </w:p>
    <w:p w:rsidR="00BA10FB" w:rsidRPr="0071492B" w:rsidRDefault="00BA10FB" w:rsidP="00BA10FB">
      <w:pPr>
        <w:rPr>
          <w:rStyle w:val="StyleUnderline"/>
        </w:rPr>
      </w:pPr>
      <w:r w:rsidRPr="0071492B">
        <w:t xml:space="preserve">And </w:t>
      </w:r>
      <w:r w:rsidRPr="0071492B">
        <w:rPr>
          <w:rStyle w:val="StyleUnderline"/>
        </w:rPr>
        <w:t>recent U.S. moves,</w:t>
      </w:r>
      <w:r w:rsidRPr="0071492B">
        <w:t xml:space="preserve"> though seemingly bold, </w:t>
      </w:r>
      <w:r w:rsidRPr="0071492B">
        <w:rPr>
          <w:rStyle w:val="StyleUnderline"/>
        </w:rPr>
        <w:t>have not substantively changed the “One China” policy in any way</w:t>
      </w:r>
      <w:r w:rsidRPr="0071492B">
        <w:t xml:space="preserve">. Trump himself </w:t>
      </w:r>
      <w:hyperlink r:id="rId22" w:history="1">
        <w:r w:rsidRPr="0071492B">
          <w:rPr>
            <w:rStyle w:val="Hyperlink"/>
          </w:rPr>
          <w:t>recognized</w:t>
        </w:r>
      </w:hyperlink>
      <w:r w:rsidRPr="0071492B">
        <w:t xml:space="preserve"> the “One China” policy. Indeed, </w:t>
      </w:r>
      <w:r w:rsidRPr="0071492B">
        <w:rPr>
          <w:rStyle w:val="StyleUnderline"/>
        </w:rPr>
        <w:t>the Trump administration is simply carrying out its obligations under the Taiwan Relations Act to defend Taiwan from Chinese attack</w:t>
      </w:r>
      <w:r w:rsidRPr="0071492B">
        <w:t xml:space="preserve"> or any other form of coercion. Clearly this is necessary, </w:t>
      </w:r>
      <w:r w:rsidRPr="0071492B">
        <w:rPr>
          <w:rStyle w:val="StyleUnderline"/>
        </w:rPr>
        <w:t>as the China of today is far more militarily advanced and prepared for military conflict than the China of 1982, when the act became law.</w:t>
      </w:r>
    </w:p>
    <w:p w:rsidR="00BA10FB" w:rsidRDefault="00BA10FB" w:rsidP="00BA10FB">
      <w:pPr>
        <w:rPr>
          <w:rStyle w:val="StyleUnderline"/>
        </w:rPr>
      </w:pPr>
      <w:r w:rsidRPr="0071492B">
        <w:rPr>
          <w:rStyle w:val="StyleUnderline"/>
        </w:rPr>
        <w:t>Beijing, however, does not seem to care</w:t>
      </w:r>
      <w:r w:rsidRPr="0071492B">
        <w:t xml:space="preserve">. As a result, </w:t>
      </w:r>
      <w:r w:rsidRPr="0071492B">
        <w:rPr>
          <w:rStyle w:val="Emphasis"/>
        </w:rPr>
        <w:t>Taiwan and the United States must prepare for greater hostility in the coming years</w:t>
      </w:r>
      <w:r w:rsidRPr="0071492B">
        <w:t xml:space="preserve">, </w:t>
      </w:r>
      <w:r w:rsidRPr="0071492B">
        <w:rPr>
          <w:rStyle w:val="StyleUnderline"/>
        </w:rPr>
        <w:t xml:space="preserve">almost certainly lasting out to the next Taiwan presidential election in 2020. </w:t>
      </w:r>
      <w:r w:rsidRPr="0071492B">
        <w:t xml:space="preserve">By that time, </w:t>
      </w:r>
      <w:r w:rsidRPr="0071492B">
        <w:rPr>
          <w:rStyle w:val="StyleUnderline"/>
        </w:rPr>
        <w:t>Beijing hopes its pressure tactics will have borne fruit and it will have a new Taiwanese president who is more amenable to keeping the 1992 Consensus</w:t>
      </w:r>
      <w:r w:rsidRPr="0071492B">
        <w:t xml:space="preserve"> in place. </w:t>
      </w:r>
      <w:r w:rsidRPr="0071492B">
        <w:rPr>
          <w:rStyle w:val="StyleUnderline"/>
        </w:rPr>
        <w:t>If Tsai wins reelection—or another, even more anti-mainland candidate, such as Lai, gets elected—then another four years of tension and possibly military conflict are likely.</w:t>
      </w:r>
    </w:p>
    <w:p w:rsidR="00BA10FB" w:rsidRDefault="00BA10FB" w:rsidP="00BA10FB">
      <w:pPr>
        <w:pStyle w:val="Heading3"/>
      </w:pPr>
      <w:r>
        <w:t>Yes invasion – desire for nationalistic victory</w:t>
      </w:r>
    </w:p>
    <w:p w:rsidR="00BA10FB" w:rsidRPr="00925FB3" w:rsidRDefault="00BA10FB" w:rsidP="00BA10FB">
      <w:pPr>
        <w:pStyle w:val="Heading4"/>
        <w:rPr>
          <w:rStyle w:val="Style13ptBold"/>
          <w:b/>
          <w:bCs w:val="0"/>
        </w:rPr>
      </w:pPr>
      <w:r w:rsidRPr="00925FB3">
        <w:rPr>
          <w:rStyle w:val="Style13ptBold"/>
          <w:bCs w:val="0"/>
        </w:rPr>
        <w:t>Chinese government listens to PLA about military evidence</w:t>
      </w:r>
      <w:r>
        <w:rPr>
          <w:rStyle w:val="Style13ptBold"/>
          <w:bCs w:val="0"/>
        </w:rPr>
        <w:t xml:space="preserve"> and wants nationalistic win</w:t>
      </w:r>
      <w:r w:rsidRPr="00925FB3">
        <w:rPr>
          <w:rStyle w:val="Style13ptBold"/>
          <w:bCs w:val="0"/>
        </w:rPr>
        <w:t xml:space="preserve"> – </w:t>
      </w:r>
      <w:proofErr w:type="spellStart"/>
      <w:r w:rsidRPr="00925FB3">
        <w:rPr>
          <w:rStyle w:val="Style13ptBold"/>
          <w:bCs w:val="0"/>
        </w:rPr>
        <w:t>miscalc</w:t>
      </w:r>
      <w:proofErr w:type="spellEnd"/>
      <w:r w:rsidRPr="00925FB3">
        <w:rPr>
          <w:rStyle w:val="Style13ptBold"/>
          <w:bCs w:val="0"/>
        </w:rPr>
        <w:t xml:space="preserve"> from aggressive stance leads to surprise invasion without complete military preparation</w:t>
      </w:r>
    </w:p>
    <w:p w:rsidR="00BA10FB" w:rsidRDefault="00BA10FB" w:rsidP="00BA10FB">
      <w:pPr>
        <w:rPr>
          <w:rStyle w:val="Style13ptBold"/>
        </w:rPr>
      </w:pPr>
      <w:r>
        <w:rPr>
          <w:rStyle w:val="Style13ptBold"/>
        </w:rPr>
        <w:t>Chai, writer on East Asia for Foreign Brief, 2019</w:t>
      </w:r>
    </w:p>
    <w:p w:rsidR="00BA10FB" w:rsidRPr="00A97384" w:rsidRDefault="00BA10FB" w:rsidP="00BA10FB">
      <w:r w:rsidRPr="00A97384">
        <w:t>(</w:t>
      </w:r>
      <w:r>
        <w:t>Tommy, “</w:t>
      </w:r>
      <w:hyperlink r:id="rId23" w:tooltip="The new Taiwan Strait crisis: a dangerous decade ahead" w:history="1">
        <w:r w:rsidRPr="00A97384">
          <w:rPr>
            <w:rStyle w:val="Hyperlink"/>
          </w:rPr>
          <w:t>The new Taiwan Strait crisis: a dangerous decade ahead</w:t>
        </w:r>
      </w:hyperlink>
      <w:r>
        <w:t xml:space="preserve">,” Foreign Brief, 5/31/19, </w:t>
      </w:r>
      <w:hyperlink r:id="rId24" w:history="1">
        <w:r w:rsidRPr="00E14B19">
          <w:rPr>
            <w:rStyle w:val="Hyperlink"/>
          </w:rPr>
          <w:t>https://www.foreignbrief.com/asia-pacific/china/the-new-taiwan-strait-crisis-a-dangerous-decade-ahead/</w:t>
        </w:r>
      </w:hyperlink>
      <w:r>
        <w:t xml:space="preserve"> accessed 7/9/19 GDI-JEM)</w:t>
      </w:r>
    </w:p>
    <w:p w:rsidR="00BA10FB" w:rsidRPr="00925FB3" w:rsidRDefault="00BA10FB" w:rsidP="00BA10FB">
      <w:r w:rsidRPr="00925FB3">
        <w:t xml:space="preserve">Although peaceful reunification is frustrated, </w:t>
      </w:r>
      <w:r w:rsidRPr="00925FB3">
        <w:rPr>
          <w:rStyle w:val="StyleUnderline"/>
        </w:rPr>
        <w:t xml:space="preserve">mainland China is becoming more powerful and </w:t>
      </w:r>
      <w:hyperlink r:id="rId25" w:history="1">
        <w:r w:rsidRPr="00925FB3">
          <w:rPr>
            <w:rStyle w:val="StyleUnderline"/>
          </w:rPr>
          <w:t>impatient</w:t>
        </w:r>
      </w:hyperlink>
      <w:r w:rsidRPr="00925FB3">
        <w:rPr>
          <w:rStyle w:val="StyleUnderline"/>
        </w:rPr>
        <w:t xml:space="preserve"> under Xi’s leadership</w:t>
      </w:r>
      <w:r w:rsidRPr="00925FB3">
        <w:t xml:space="preserve">. This is not to suggest that the </w:t>
      </w:r>
      <w:hyperlink r:id="rId26" w:history="1">
        <w:r w:rsidRPr="00925FB3">
          <w:rPr>
            <w:rStyle w:val="Hyperlink"/>
          </w:rPr>
          <w:t>economic problems</w:t>
        </w:r>
      </w:hyperlink>
      <w:r w:rsidRPr="00925FB3">
        <w:t xml:space="preserve"> China faces are not acute. But </w:t>
      </w:r>
      <w:r w:rsidRPr="00925FB3">
        <w:rPr>
          <w:rStyle w:val="StyleUnderline"/>
        </w:rPr>
        <w:t>the People’s Liberation Army is growing more confident in its ability to match the Taiwanese and US armed forces in a contest of strength</w:t>
      </w:r>
      <w:r w:rsidRPr="00925FB3">
        <w:t xml:space="preserve">. </w:t>
      </w:r>
      <w:r w:rsidRPr="00925FB3">
        <w:rPr>
          <w:rStyle w:val="StyleUnderline"/>
        </w:rPr>
        <w:t xml:space="preserve">If Xi fails to deliver the prosperity promises of his “great rejuvenation of the Chinese nation,” he could very well resort to speeding up his other more </w:t>
      </w:r>
      <w:hyperlink r:id="rId27" w:history="1">
        <w:r w:rsidRPr="00925FB3">
          <w:rPr>
            <w:rStyle w:val="StyleUnderline"/>
          </w:rPr>
          <w:t>revisionist ambitions</w:t>
        </w:r>
      </w:hyperlink>
      <w:r w:rsidRPr="00925FB3">
        <w:rPr>
          <w:rStyle w:val="StyleUnderline"/>
        </w:rPr>
        <w:t xml:space="preserve"> of developing a world-class military and reunifying the territorie</w:t>
      </w:r>
      <w:r w:rsidRPr="00925FB3">
        <w:t>s lost during the ‘Century of Humiliation’.</w:t>
      </w:r>
    </w:p>
    <w:p w:rsidR="00BA10FB" w:rsidRPr="00925FB3" w:rsidRDefault="00BA10FB" w:rsidP="00BA10FB">
      <w:r w:rsidRPr="00925FB3">
        <w:t>COSTS OF INVASION</w:t>
      </w:r>
    </w:p>
    <w:p w:rsidR="00BA10FB" w:rsidRPr="00925FB3" w:rsidRDefault="00BA10FB" w:rsidP="00BA10FB">
      <w:pPr>
        <w:rPr>
          <w:rStyle w:val="StyleUnderline"/>
        </w:rPr>
      </w:pPr>
      <w:r w:rsidRPr="00925FB3">
        <w:t xml:space="preserve">During the 1995-6 crisis, there was no doubt about the credibility of US deterrent capabilities buttressing the might of the Taiwanese armed forces, which were then considered to be more advanced and powerful than the PLA. Decades later, </w:t>
      </w:r>
      <w:r w:rsidRPr="00925FB3">
        <w:rPr>
          <w:rStyle w:val="StyleUnderline"/>
        </w:rPr>
        <w:t>China’s “military modernization effort has eroded or negated many of Taiwan’s historical advantages in deterring PLA aggression,</w:t>
      </w:r>
      <w:r w:rsidRPr="00925FB3">
        <w:t xml:space="preserve">” </w:t>
      </w:r>
      <w:r w:rsidRPr="00925FB3">
        <w:rPr>
          <w:rStyle w:val="StyleUnderline"/>
        </w:rPr>
        <w:t>including “the PLA’s inability to project sufficient power across the Taiwan Strait, the Taiwan military’s technological superiority, and the inherent geographic advantages of island defense,</w:t>
      </w:r>
      <w:r w:rsidRPr="00925FB3">
        <w:t xml:space="preserve">” the US Department of Defense noted in its </w:t>
      </w:r>
      <w:hyperlink r:id="rId28" w:history="1">
        <w:r w:rsidRPr="00925FB3">
          <w:rPr>
            <w:rStyle w:val="Hyperlink"/>
          </w:rPr>
          <w:t>2017 report</w:t>
        </w:r>
      </w:hyperlink>
      <w:r w:rsidRPr="00925FB3">
        <w:t xml:space="preserve"> on Chinese military power. </w:t>
      </w:r>
      <w:r w:rsidRPr="00925FB3">
        <w:rPr>
          <w:rStyle w:val="StyleUnderline"/>
        </w:rPr>
        <w:t>These shifts have purportedly led Xi to believe that the “</w:t>
      </w:r>
      <w:hyperlink r:id="rId29" w:history="1">
        <w:r w:rsidRPr="00925FB3">
          <w:rPr>
            <w:rStyle w:val="StyleUnderline"/>
          </w:rPr>
          <w:t>tide of history</w:t>
        </w:r>
      </w:hyperlink>
      <w:r w:rsidRPr="00925FB3">
        <w:rPr>
          <w:rStyle w:val="StyleUnderline"/>
        </w:rPr>
        <w:t xml:space="preserve">” — that is, reunification with Taiwan — </w:t>
      </w:r>
      <w:proofErr w:type="spellStart"/>
      <w:r w:rsidRPr="00925FB3">
        <w:rPr>
          <w:rStyle w:val="StyleUnderline"/>
        </w:rPr>
        <w:t>favours</w:t>
      </w:r>
      <w:proofErr w:type="spellEnd"/>
      <w:r w:rsidRPr="00925FB3">
        <w:rPr>
          <w:rStyle w:val="StyleUnderline"/>
        </w:rPr>
        <w:t xml:space="preserve"> the mainland.</w:t>
      </w:r>
    </w:p>
    <w:p w:rsidR="00BA10FB" w:rsidRDefault="00BA10FB" w:rsidP="00BA10FB">
      <w:pPr>
        <w:rPr>
          <w:rStyle w:val="StyleUnderline"/>
        </w:rPr>
      </w:pPr>
      <w:r w:rsidRPr="00925FB3">
        <w:t xml:space="preserve">Assessing the cross-strait military balance generates </w:t>
      </w:r>
      <w:hyperlink r:id="rId30" w:history="1">
        <w:r w:rsidRPr="00925FB3">
          <w:rPr>
            <w:rStyle w:val="Hyperlink"/>
          </w:rPr>
          <w:t>doubts</w:t>
        </w:r>
      </w:hyperlink>
      <w:r w:rsidRPr="00925FB3">
        <w:t xml:space="preserve"> about the PLA’s capacity to subjugate Taiwan. </w:t>
      </w:r>
      <w:r w:rsidRPr="00925FB3">
        <w:rPr>
          <w:rStyle w:val="StyleUnderline"/>
        </w:rPr>
        <w:t>Beijing lacks the amphibious and lift capabilities to land an invasion, and Taiwan possesses submarines and sea mines that could seriously damage any invasion fleet.</w:t>
      </w:r>
      <w:r w:rsidRPr="00925FB3">
        <w:t xml:space="preserve"> </w:t>
      </w:r>
      <w:r w:rsidRPr="00925FB3">
        <w:rPr>
          <w:rStyle w:val="StyleUnderline"/>
        </w:rPr>
        <w:t>Climatic conditions and the gradual build-up of Chinese forces also complicate any surprise offensive</w:t>
      </w:r>
      <w:r w:rsidRPr="00925FB3">
        <w:t xml:space="preserve">. The possibility of staging an urban, counterinsurgency warfare against a resilient Taiwanese society while simultaneously holding off US forces in the Western Pacific also diminishes the success of a Chinese invasion. But </w:t>
      </w:r>
      <w:r w:rsidRPr="00925FB3">
        <w:rPr>
          <w:rStyle w:val="StyleUnderline"/>
        </w:rPr>
        <w:t xml:space="preserve">with China’s </w:t>
      </w:r>
      <w:hyperlink r:id="rId31" w:history="1">
        <w:r w:rsidRPr="00925FB3">
          <w:rPr>
            <w:rStyle w:val="StyleUnderline"/>
          </w:rPr>
          <w:t>continued acquisition</w:t>
        </w:r>
      </w:hyperlink>
      <w:r w:rsidRPr="00925FB3">
        <w:rPr>
          <w:rStyle w:val="StyleUnderline"/>
        </w:rPr>
        <w:t xml:space="preserve"> of the relevant capabilities, these disadvantages will gradually erode in the coming decade.</w:t>
      </w:r>
      <w:r w:rsidRPr="00925FB3">
        <w:t xml:space="preserve"> Furthermore, </w:t>
      </w:r>
      <w:r w:rsidRPr="00925FB3">
        <w:rPr>
          <w:rStyle w:val="StyleUnderline"/>
        </w:rPr>
        <w:t>the PLA does not need to be fully equipped in order to fight a war of reunification</w:t>
      </w:r>
      <w:r w:rsidRPr="00925FB3">
        <w:t xml:space="preserve">. Whether to wage war is not a decision based solely on military calculations, and </w:t>
      </w:r>
      <w:r w:rsidRPr="00925FB3">
        <w:rPr>
          <w:rStyle w:val="Emphasis"/>
        </w:rPr>
        <w:t>having confidence in the PLA may mislead the Chinese Politburo into taking an aggressive posture.</w:t>
      </w:r>
      <w:r w:rsidRPr="00925FB3">
        <w:t xml:space="preserve"> Given Beijing’s </w:t>
      </w:r>
      <w:proofErr w:type="spellStart"/>
      <w:r w:rsidRPr="00925FB3">
        <w:t>routinisation</w:t>
      </w:r>
      <w:proofErr w:type="spellEnd"/>
      <w:r w:rsidRPr="00925FB3">
        <w:t xml:space="preserve"> of ‘island encirclement patrols’ and the creation of cross-strait military-civilian flight paths to </w:t>
      </w:r>
      <w:proofErr w:type="spellStart"/>
      <w:r w:rsidRPr="00925FB3">
        <w:t>familiarise</w:t>
      </w:r>
      <w:proofErr w:type="spellEnd"/>
      <w:r w:rsidRPr="00925FB3">
        <w:t xml:space="preserve"> the PLA with the terrain and conditions of airlift, an </w:t>
      </w:r>
      <w:r w:rsidRPr="00925FB3">
        <w:rPr>
          <w:rStyle w:val="StyleUnderline"/>
        </w:rPr>
        <w:t xml:space="preserve">invasion may no longer require a gradual military build-up. By engineering a heightened state of </w:t>
      </w:r>
      <w:hyperlink r:id="rId32" w:history="1">
        <w:r w:rsidRPr="00925FB3">
          <w:rPr>
            <w:rStyle w:val="StyleUnderline"/>
          </w:rPr>
          <w:t>military readiness</w:t>
        </w:r>
      </w:hyperlink>
      <w:r w:rsidRPr="00925FB3">
        <w:rPr>
          <w:rStyle w:val="StyleUnderline"/>
        </w:rPr>
        <w:t>, it is difficult for Taiwan to gauge when China decides to launch a surprise offensive.</w:t>
      </w:r>
    </w:p>
    <w:p w:rsidR="00BA10FB" w:rsidRDefault="00BA10FB" w:rsidP="00BA10FB">
      <w:pPr>
        <w:pStyle w:val="Heading3"/>
      </w:pPr>
      <w:r>
        <w:t>Yes invasion – mutual threat signaling</w:t>
      </w:r>
    </w:p>
    <w:p w:rsidR="00BA10FB" w:rsidRPr="00C20ED5" w:rsidRDefault="00BA10FB" w:rsidP="00BA10FB">
      <w:pPr>
        <w:pStyle w:val="Heading4"/>
        <w:rPr>
          <w:rStyle w:val="Style13ptBold"/>
          <w:b/>
          <w:bCs w:val="0"/>
        </w:rPr>
      </w:pPr>
      <w:r w:rsidRPr="00C20ED5">
        <w:rPr>
          <w:rStyle w:val="Style13ptBold"/>
          <w:bCs w:val="0"/>
        </w:rPr>
        <w:t>Mutual threat signaling leads to Taiwan Strait crisis – reaction to US F-16V sale proves</w:t>
      </w:r>
    </w:p>
    <w:p w:rsidR="00BA10FB" w:rsidRDefault="00BA10FB" w:rsidP="00BA10FB">
      <w:pPr>
        <w:rPr>
          <w:rStyle w:val="Style13ptBold"/>
        </w:rPr>
      </w:pPr>
      <w:r>
        <w:rPr>
          <w:rStyle w:val="Style13ptBold"/>
        </w:rPr>
        <w:t>Chai, writer on East Asia for Foreign Brief, 2019</w:t>
      </w:r>
    </w:p>
    <w:p w:rsidR="00BA10FB" w:rsidRPr="00A97384" w:rsidRDefault="00BA10FB" w:rsidP="00BA10FB">
      <w:r w:rsidRPr="00A97384">
        <w:t>(</w:t>
      </w:r>
      <w:r>
        <w:t>Tommy, “</w:t>
      </w:r>
      <w:hyperlink r:id="rId33" w:tooltip="The new Taiwan Strait crisis: a dangerous decade ahead" w:history="1">
        <w:r w:rsidRPr="00A97384">
          <w:rPr>
            <w:rStyle w:val="Hyperlink"/>
          </w:rPr>
          <w:t>The new Taiwan Strait crisis: a dangerous decade ahead</w:t>
        </w:r>
      </w:hyperlink>
      <w:r>
        <w:t xml:space="preserve">,” Foreign Brief, 5/31/19, </w:t>
      </w:r>
      <w:hyperlink r:id="rId34" w:history="1">
        <w:r w:rsidRPr="00E14B19">
          <w:rPr>
            <w:rStyle w:val="Hyperlink"/>
          </w:rPr>
          <w:t>https://www.foreignbrief.com/asia-pacific/china/the-new-taiwan-strait-crisis-a-dangerous-decade-ahead/</w:t>
        </w:r>
      </w:hyperlink>
      <w:r>
        <w:t xml:space="preserve"> accessed 7/9/19 GDI-JEM)</w:t>
      </w:r>
    </w:p>
    <w:p w:rsidR="00BA10FB" w:rsidRPr="00925FB3" w:rsidRDefault="00BA10FB" w:rsidP="00BA10FB">
      <w:r w:rsidRPr="00925FB3">
        <w:rPr>
          <w:rStyle w:val="StyleUnderline"/>
        </w:rPr>
        <w:t>The Taiwan Strait has resumed its status as a dangerous flashpoint.</w:t>
      </w:r>
      <w:r w:rsidRPr="00925FB3">
        <w:t xml:space="preserve"> In arranging for a politically viable way to reduce its commitment to Taiwan, </w:t>
      </w:r>
      <w:r w:rsidRPr="00925FB3">
        <w:rPr>
          <w:rStyle w:val="StyleUnderline"/>
        </w:rPr>
        <w:t xml:space="preserve">Washington could find itself unwittingly confronting an aggrieved and more confident China while trying to preserve as best as possible its domestic and regional reputation. US sales of 60 F-16V fighter jets to Taiwan demonstrated this challenge: the sale was </w:t>
      </w:r>
      <w:hyperlink r:id="rId35" w:history="1">
        <w:r w:rsidRPr="00925FB3">
          <w:rPr>
            <w:rStyle w:val="StyleUnderline"/>
          </w:rPr>
          <w:t>praised as symbolically important</w:t>
        </w:r>
      </w:hyperlink>
      <w:r w:rsidRPr="00925FB3">
        <w:rPr>
          <w:rStyle w:val="StyleUnderline"/>
        </w:rPr>
        <w:t xml:space="preserve"> but was perceived as an </w:t>
      </w:r>
      <w:hyperlink r:id="rId36" w:history="1">
        <w:r w:rsidRPr="00925FB3">
          <w:rPr>
            <w:rStyle w:val="StyleUnderline"/>
          </w:rPr>
          <w:t>act of provocation</w:t>
        </w:r>
      </w:hyperlink>
      <w:r w:rsidRPr="00925FB3">
        <w:rPr>
          <w:rStyle w:val="StyleUnderline"/>
        </w:rPr>
        <w:t xml:space="preserve"> by Beijing, resulting in the PLA’s intentional crossing of the ‘median line’ in the Taiwan Strait</w:t>
      </w:r>
      <w:r w:rsidRPr="00925FB3">
        <w:t xml:space="preserve"> for the first time in twenty years.</w:t>
      </w:r>
    </w:p>
    <w:p w:rsidR="00BA10FB" w:rsidRPr="00C20ED5" w:rsidRDefault="00BA10FB" w:rsidP="00BA10FB">
      <w:pPr>
        <w:rPr>
          <w:u w:val="single"/>
        </w:rPr>
      </w:pPr>
      <w:r w:rsidRPr="00925FB3">
        <w:t xml:space="preserve">While this has not escalated into further US-China confrontation, Taiwan President </w:t>
      </w:r>
      <w:r w:rsidRPr="00925FB3">
        <w:rPr>
          <w:rStyle w:val="StyleUnderline"/>
        </w:rPr>
        <w:t xml:space="preserve">Tsai </w:t>
      </w:r>
      <w:proofErr w:type="spellStart"/>
      <w:r w:rsidRPr="00925FB3">
        <w:rPr>
          <w:rStyle w:val="StyleUnderline"/>
        </w:rPr>
        <w:t>Ing</w:t>
      </w:r>
      <w:proofErr w:type="spellEnd"/>
      <w:r w:rsidRPr="00925FB3">
        <w:rPr>
          <w:rStyle w:val="StyleUnderline"/>
        </w:rPr>
        <w:t xml:space="preserve">-wen’s decision to </w:t>
      </w:r>
      <w:proofErr w:type="spellStart"/>
      <w:r w:rsidRPr="00925FB3">
        <w:rPr>
          <w:rStyle w:val="StyleUnderline"/>
        </w:rPr>
        <w:t>automatise</w:t>
      </w:r>
      <w:proofErr w:type="spellEnd"/>
      <w:r w:rsidRPr="00925FB3">
        <w:rPr>
          <w:rStyle w:val="StyleUnderline"/>
        </w:rPr>
        <w:t xml:space="preserve"> the </w:t>
      </w:r>
      <w:hyperlink r:id="rId37" w:history="1">
        <w:r w:rsidRPr="00925FB3">
          <w:rPr>
            <w:rStyle w:val="StyleUnderline"/>
          </w:rPr>
          <w:t>forceful expulsion</w:t>
        </w:r>
      </w:hyperlink>
      <w:r w:rsidRPr="00925FB3">
        <w:rPr>
          <w:rStyle w:val="StyleUnderline"/>
        </w:rPr>
        <w:t xml:space="preserve"> of Chinese forces suggests that future transgressions of the ‘median line’ will no longer be safe from unprofessional encounters and shoot down incidents.</w:t>
      </w:r>
      <w:r w:rsidRPr="00925FB3">
        <w:t xml:space="preserve"> </w:t>
      </w:r>
      <w:r w:rsidRPr="00925FB3">
        <w:rPr>
          <w:rStyle w:val="StyleUnderline"/>
        </w:rPr>
        <w:t>The US will then be pressured to respond with a stronger deterrent posture.</w:t>
      </w:r>
      <w:r w:rsidRPr="00925FB3">
        <w:t xml:space="preserve"> But </w:t>
      </w:r>
      <w:r w:rsidRPr="00925FB3">
        <w:rPr>
          <w:rStyle w:val="StyleUnderline"/>
        </w:rPr>
        <w:t xml:space="preserve">with </w:t>
      </w:r>
      <w:hyperlink r:id="rId38" w:history="1">
        <w:r w:rsidRPr="00925FB3">
          <w:rPr>
            <w:rStyle w:val="StyleUnderline"/>
          </w:rPr>
          <w:t>little to no confidence-building mechanisms</w:t>
        </w:r>
      </w:hyperlink>
      <w:r w:rsidRPr="00925FB3">
        <w:rPr>
          <w:rStyle w:val="StyleUnderline"/>
        </w:rPr>
        <w:t xml:space="preserve"> to manage cross-strait instability, </w:t>
      </w:r>
      <w:r w:rsidRPr="00925FB3">
        <w:rPr>
          <w:rStyle w:val="Emphasis"/>
        </w:rPr>
        <w:t xml:space="preserve">the mutual </w:t>
      </w:r>
      <w:proofErr w:type="spellStart"/>
      <w:r w:rsidRPr="00925FB3">
        <w:rPr>
          <w:rStyle w:val="Emphasis"/>
        </w:rPr>
        <w:t>signalling</w:t>
      </w:r>
      <w:proofErr w:type="spellEnd"/>
      <w:r w:rsidRPr="00925FB3">
        <w:rPr>
          <w:rStyle w:val="Emphasis"/>
        </w:rPr>
        <w:t xml:space="preserve"> of threats between Washington and Beijing could turn into ever-more aggressive shows of force</w:t>
      </w:r>
      <w:r w:rsidRPr="00925FB3">
        <w:rPr>
          <w:rStyle w:val="StyleUnderline"/>
        </w:rPr>
        <w:t>, entrapping both countries into a fourth Taiwan Strait crisis and with consequences they are not prepared to face.</w:t>
      </w:r>
    </w:p>
    <w:p w:rsidR="00751D00" w:rsidRDefault="00751D00" w:rsidP="00751D00">
      <w:pPr>
        <w:pStyle w:val="Heading3"/>
      </w:pPr>
      <w:r>
        <w:t xml:space="preserve">Yes invasion – decline in US-PRC relations </w:t>
      </w:r>
    </w:p>
    <w:p w:rsidR="00751D00" w:rsidRPr="000648AA" w:rsidRDefault="00751D00" w:rsidP="00751D00">
      <w:pPr>
        <w:pStyle w:val="Heading4"/>
      </w:pPr>
      <w:r w:rsidRPr="000648AA">
        <w:t>Continued decline of Sino-US relations results in PRC invasion of Taiwan – US deterrence doesn’t prevent</w:t>
      </w:r>
    </w:p>
    <w:p w:rsidR="00751D00" w:rsidRDefault="00751D00" w:rsidP="00751D00">
      <w:pPr>
        <w:rPr>
          <w:rStyle w:val="Style13ptBold"/>
        </w:rPr>
      </w:pPr>
      <w:r>
        <w:rPr>
          <w:rStyle w:val="Style13ptBold"/>
        </w:rPr>
        <w:t>Peng, editorial writer and senior columnist for the World Journal in New York, 2019</w:t>
      </w:r>
    </w:p>
    <w:p w:rsidR="00751D00" w:rsidRPr="00C20ED5" w:rsidRDefault="00751D00" w:rsidP="00751D00">
      <w:r w:rsidRPr="00C20ED5">
        <w:t>(</w:t>
      </w:r>
      <w:r>
        <w:t>Phil Tao, “</w:t>
      </w:r>
      <w:r w:rsidRPr="00C20ED5">
        <w:t>Op-Ed: Has the Chinese military invasion of Taiwan countdown clock started?</w:t>
      </w:r>
      <w:r>
        <w:t xml:space="preserve">,” American Military News, 1/30/19, </w:t>
      </w:r>
      <w:hyperlink r:id="rId39" w:history="1">
        <w:r w:rsidRPr="00E14B19">
          <w:rPr>
            <w:rStyle w:val="Hyperlink"/>
          </w:rPr>
          <w:t>https://americanmilitarynews.com/2019/01/op-ed-has-the-chinese-military-invasion-of-taiwan-countdown-clock-started/</w:t>
        </w:r>
      </w:hyperlink>
      <w:r>
        <w:t xml:space="preserve"> accessed 7/9/19 GDI-JEM)</w:t>
      </w:r>
    </w:p>
    <w:p w:rsidR="00751D00" w:rsidRPr="000648AA" w:rsidRDefault="00751D00" w:rsidP="00751D00">
      <w:pPr>
        <w:rPr>
          <w:rStyle w:val="StyleUnderline"/>
        </w:rPr>
      </w:pPr>
      <w:r w:rsidRPr="000648AA">
        <w:t xml:space="preserve">At present, </w:t>
      </w:r>
      <w:r w:rsidRPr="000648AA">
        <w:rPr>
          <w:rStyle w:val="StyleUnderline"/>
        </w:rPr>
        <w:t xml:space="preserve">Sino-U.S. relations have deteriorated sharply because of the trade war, which has caused the nationalist sentiment within the CCP to rise and the </w:t>
      </w:r>
      <w:proofErr w:type="spellStart"/>
      <w:r w:rsidRPr="000648AA">
        <w:rPr>
          <w:rStyle w:val="StyleUnderline"/>
        </w:rPr>
        <w:t>hard-line</w:t>
      </w:r>
      <w:proofErr w:type="spellEnd"/>
      <w:r w:rsidRPr="000648AA">
        <w:rPr>
          <w:rStyle w:val="StyleUnderline"/>
        </w:rPr>
        <w:t xml:space="preserve"> conservatives have become more vocal. </w:t>
      </w:r>
      <w:r w:rsidRPr="000648AA">
        <w:rPr>
          <w:rStyle w:val="Emphasis"/>
        </w:rPr>
        <w:t>If Sino-U.S. relations continue to deteriorate due to geopolitics, and lead to a sharp decline or even collapse of China’s economy,</w:t>
      </w:r>
      <w:r w:rsidRPr="000648AA">
        <w:t xml:space="preserve"> </w:t>
      </w:r>
      <w:proofErr w:type="gramStart"/>
      <w:r w:rsidRPr="000648AA">
        <w:rPr>
          <w:rStyle w:val="Emphasis"/>
        </w:rPr>
        <w:t>Xi</w:t>
      </w:r>
      <w:proofErr w:type="gramEnd"/>
      <w:r w:rsidRPr="000648AA">
        <w:rPr>
          <w:rStyle w:val="Emphasis"/>
        </w:rPr>
        <w:t xml:space="preserve"> will most likely capture Taiwan</w:t>
      </w:r>
      <w:r w:rsidRPr="000648AA">
        <w:rPr>
          <w:rStyle w:val="StyleUnderline"/>
        </w:rPr>
        <w:t xml:space="preserve"> to show China’s dissatisfaction and the CCP’s grievance</w:t>
      </w:r>
      <w:r w:rsidRPr="000648AA">
        <w:t xml:space="preserve">s – and those of the entire Chinese society. </w:t>
      </w:r>
      <w:r w:rsidRPr="000648AA">
        <w:rPr>
          <w:rStyle w:val="StyleUnderline"/>
        </w:rPr>
        <w:t>If the CCP believes that other parties or countries want Taiwan to remain independent, the risk of China using force on Taiwan likely increases even quicker.</w:t>
      </w:r>
    </w:p>
    <w:p w:rsidR="00751D00" w:rsidRPr="000648AA" w:rsidRDefault="00751D00" w:rsidP="00751D00">
      <w:pPr>
        <w:rPr>
          <w:rStyle w:val="StyleUnderline"/>
        </w:rPr>
      </w:pPr>
      <w:r w:rsidRPr="000648AA">
        <w:rPr>
          <w:rStyle w:val="StyleUnderline"/>
        </w:rPr>
        <w:t>Once Beijing has completely lost confidence in peaceful reunification and is determined to use force to recover Taiwan, it is the United States and its allies who can prevent this violation.</w:t>
      </w:r>
    </w:p>
    <w:p w:rsidR="00751D00" w:rsidRPr="000648AA" w:rsidRDefault="00751D00" w:rsidP="00751D00">
      <w:pPr>
        <w:rPr>
          <w:rStyle w:val="StyleUnderline"/>
        </w:rPr>
      </w:pPr>
      <w:r w:rsidRPr="000648AA">
        <w:t xml:space="preserve">In recent years, </w:t>
      </w:r>
      <w:r w:rsidRPr="000648AA">
        <w:rPr>
          <w:rStyle w:val="StyleUnderline"/>
        </w:rPr>
        <w:t>the relationship between the United States and Taiwan has improved.</w:t>
      </w:r>
      <w:r w:rsidRPr="000648AA">
        <w:t xml:space="preserve"> For example, President Donald </w:t>
      </w:r>
      <w:r w:rsidRPr="000648AA">
        <w:rPr>
          <w:rStyle w:val="StyleUnderline"/>
        </w:rPr>
        <w:t>Trump signed the Taiwan Travel Law and the Asia Reassurance Initiative Law, increased the sale of defensive weapons to Taiwan, and encouraged senior U.S. officials to visit Taiwan</w:t>
      </w:r>
      <w:r w:rsidRPr="000648AA">
        <w:t xml:space="preserve">. </w:t>
      </w:r>
      <w:r w:rsidRPr="000648AA">
        <w:rPr>
          <w:rStyle w:val="StyleUnderline"/>
        </w:rPr>
        <w:t>The United States also helped Taiwan build its own submarines, as well as dispatched warships to cruise the South China Sea.</w:t>
      </w:r>
    </w:p>
    <w:p w:rsidR="00751D00" w:rsidRPr="000648AA" w:rsidRDefault="00751D00" w:rsidP="00751D00">
      <w:pPr>
        <w:rPr>
          <w:rStyle w:val="StyleUnderline"/>
        </w:rPr>
      </w:pPr>
      <w:r w:rsidRPr="000648AA">
        <w:t xml:space="preserve">Notably, </w:t>
      </w:r>
      <w:r w:rsidRPr="000648AA">
        <w:rPr>
          <w:rStyle w:val="StyleUnderline"/>
        </w:rPr>
        <w:t>these moves by the United States do not exceed the scope of their past policy toward China. Washington mainly stressed that Taiwan needs to improve its self-defense capabilities.</w:t>
      </w:r>
    </w:p>
    <w:p w:rsidR="00751D00" w:rsidRPr="000648AA" w:rsidRDefault="00751D00" w:rsidP="00751D00">
      <w:pPr>
        <w:rPr>
          <w:rStyle w:val="StyleUnderline"/>
        </w:rPr>
      </w:pPr>
      <w:r w:rsidRPr="000648AA">
        <w:t>Whether the current military status and strategic intentions of the United States can completely deter China’s military operations in the Taiwan Strait, and even the South China Sea, is still a question to be answered. According to the Taiwan Relations Act</w:t>
      </w:r>
      <w:r w:rsidRPr="000648AA">
        <w:rPr>
          <w:rStyle w:val="StyleUnderline"/>
        </w:rPr>
        <w:t>, if Taiwan is attacked, the United States is committed to protecting Taiwan. A defense analyst at U.S. think tank Rand Corporation said that if the U.S. military does not modernize and upgrade its armaments, it will be difficult to defeat China in the Western Pacific by 2025 or 2030</w:t>
      </w:r>
      <w:r w:rsidRPr="000648AA">
        <w:t xml:space="preserve">. </w:t>
      </w:r>
      <w:r w:rsidRPr="000648AA">
        <w:rPr>
          <w:rStyle w:val="StyleUnderline"/>
        </w:rPr>
        <w:t>If China really has the ability to capture Taiwan within a few days, the United States’ desire to protect Taiwan may become a bubble.</w:t>
      </w:r>
    </w:p>
    <w:p w:rsidR="00751D00" w:rsidRPr="000648AA" w:rsidRDefault="00751D00" w:rsidP="00751D00">
      <w:pPr>
        <w:rPr>
          <w:rStyle w:val="StyleUnderline"/>
        </w:rPr>
      </w:pPr>
      <w:r w:rsidRPr="000648AA">
        <w:rPr>
          <w:rStyle w:val="StyleUnderline"/>
        </w:rPr>
        <w:t>The possibility of Beijing’s use of force against Taiwan is indeed increasing, although China’s capture of Taiwan is not necessarily inevitable</w:t>
      </w:r>
      <w:r w:rsidRPr="000648AA">
        <w:t xml:space="preserve">. But </w:t>
      </w:r>
      <w:r w:rsidRPr="000648AA">
        <w:rPr>
          <w:rStyle w:val="Emphasis"/>
        </w:rPr>
        <w:t>if U.S.-China relations continue to deteriorate, Xi’s determination to recover Taiwan as soon as possible likely remains unchanged.</w:t>
      </w:r>
      <w:r w:rsidRPr="000648AA">
        <w:t xml:space="preserve"> Beijing and Taipei are gradually drifting away from one another because of political differences, and </w:t>
      </w:r>
      <w:r w:rsidRPr="000648AA">
        <w:rPr>
          <w:rStyle w:val="StyleUnderline"/>
        </w:rPr>
        <w:t>because the United States and its allies can’t necessarily prevent China from using force against Taiwan, the possibility of China using force increases, and Beijing’s attack on Taiwan will even be inevitable.</w:t>
      </w:r>
    </w:p>
    <w:p w:rsidR="00751D00" w:rsidRPr="00751D00" w:rsidRDefault="00751D00" w:rsidP="00751D00"/>
    <w:p w:rsidR="00BA10FB" w:rsidRDefault="00BA10FB" w:rsidP="00BA10FB">
      <w:pPr>
        <w:pStyle w:val="Heading3"/>
      </w:pPr>
      <w:r>
        <w:t>Invasion inevitable – strategic importance</w:t>
      </w:r>
    </w:p>
    <w:p w:rsidR="00BA10FB" w:rsidRPr="00C5559C" w:rsidRDefault="00BA10FB" w:rsidP="00BA10FB">
      <w:pPr>
        <w:pStyle w:val="Heading4"/>
        <w:rPr>
          <w:rStyle w:val="Style13ptBold"/>
          <w:b/>
          <w:bCs w:val="0"/>
        </w:rPr>
      </w:pPr>
      <w:r w:rsidRPr="00C5559C">
        <w:rPr>
          <w:rStyle w:val="Style13ptBold"/>
          <w:bCs w:val="0"/>
        </w:rPr>
        <w:t>Invasion inevitable – strategic importance and depth of Chinese theoretical invasion planning prove</w:t>
      </w:r>
    </w:p>
    <w:p w:rsidR="00BA10FB" w:rsidRDefault="00BA10FB" w:rsidP="00BA10FB">
      <w:pPr>
        <w:rPr>
          <w:b/>
          <w:bCs/>
          <w:sz w:val="26"/>
        </w:rPr>
      </w:pPr>
      <w:r>
        <w:rPr>
          <w:rStyle w:val="Style13ptBold"/>
        </w:rPr>
        <w:t xml:space="preserve">Easton, </w:t>
      </w:r>
      <w:r w:rsidRPr="004737BB">
        <w:rPr>
          <w:rStyle w:val="Style13ptBold"/>
        </w:rPr>
        <w:t>r</w:t>
      </w:r>
      <w:r w:rsidRPr="004737BB">
        <w:rPr>
          <w:b/>
          <w:bCs/>
          <w:sz w:val="26"/>
        </w:rPr>
        <w:t>esearch fellow at the Project 2049 Institute</w:t>
      </w:r>
      <w:r>
        <w:rPr>
          <w:b/>
          <w:bCs/>
          <w:sz w:val="26"/>
        </w:rPr>
        <w:t>, 2018</w:t>
      </w:r>
    </w:p>
    <w:p w:rsidR="00BA10FB" w:rsidRPr="004737BB" w:rsidRDefault="00BA10FB" w:rsidP="00BA10FB">
      <w:pPr>
        <w:rPr>
          <w:b/>
          <w:bCs/>
        </w:rPr>
      </w:pPr>
      <w:r w:rsidRPr="004737BB">
        <w:t>(</w:t>
      </w:r>
      <w:r>
        <w:t>Ian, “</w:t>
      </w:r>
      <w:r w:rsidRPr="004737BB">
        <w:t>Would China Really Invade Taiwan?</w:t>
      </w:r>
      <w:r>
        <w:t xml:space="preserve">,” The National Interest, 7/19/18, </w:t>
      </w:r>
      <w:hyperlink r:id="rId40" w:history="1">
        <w:r w:rsidRPr="00E14B19">
          <w:rPr>
            <w:rStyle w:val="Hyperlink"/>
          </w:rPr>
          <w:t>https://nationalinterest.org/blog/buzz/would-china-really-invade-taiwan-26196 accessed 7/9/19</w:t>
        </w:r>
      </w:hyperlink>
      <w:r>
        <w:t xml:space="preserve"> GDI-JEM)</w:t>
      </w:r>
    </w:p>
    <w:p w:rsidR="00BA10FB" w:rsidRPr="00C5559C" w:rsidRDefault="00BA10FB" w:rsidP="00BA10FB">
      <w:pPr>
        <w:rPr>
          <w:rStyle w:val="StyleUnderline"/>
        </w:rPr>
      </w:pPr>
      <w:r w:rsidRPr="00C5559C">
        <w:rPr>
          <w:rStyle w:val="StyleUnderline"/>
        </w:rPr>
        <w:t>The PRC, then, has compelling political, economic and military reasons to want to control Taiwan. In the eyes of Chinese strategists, this island's importance is unparalleled</w:t>
      </w:r>
      <w:r w:rsidRPr="00C5559C">
        <w:t xml:space="preserve">. For historical and practical reasons, </w:t>
      </w:r>
      <w:r w:rsidRPr="00C5559C">
        <w:rPr>
          <w:rStyle w:val="StyleUnderline"/>
        </w:rPr>
        <w:t xml:space="preserve">the PLA assumes that it will have the leading role in the campaign. </w:t>
      </w:r>
      <w:r w:rsidRPr="00C5559C">
        <w:rPr>
          <w:rStyle w:val="Emphasis"/>
        </w:rPr>
        <w:t>Military theorists in the PLA write that, sooner or later, the attack will be ordered and the island invaded</w:t>
      </w:r>
      <w:r w:rsidRPr="00C5559C">
        <w:t xml:space="preserve"> and turned into a giant base for projecting China's strength and prestige across the region. </w:t>
      </w:r>
      <w:r w:rsidRPr="00C5559C">
        <w:rPr>
          <w:rStyle w:val="StyleUnderline"/>
        </w:rPr>
        <w:t>They envision a world in which Chinese troops, planes and ships stand watch over this chokepoint, controlling all its activities. They contemplate a future where China dominates the Indo-Pacific.</w:t>
      </w:r>
    </w:p>
    <w:p w:rsidR="00BA10FB" w:rsidRPr="00C5559C" w:rsidRDefault="00BA10FB" w:rsidP="00BA10FB">
      <w:r w:rsidRPr="00C5559C">
        <w:t xml:space="preserve">To reach this future vision, </w:t>
      </w:r>
      <w:r w:rsidRPr="00C5559C">
        <w:rPr>
          <w:rStyle w:val="StyleUnderline"/>
        </w:rPr>
        <w:t>PLA writings assert the Chinese military must master all domains of warfare.</w:t>
      </w:r>
      <w:r w:rsidRPr="00C5559C">
        <w:t xml:space="preserve"> Books such as the </w:t>
      </w:r>
      <w:r w:rsidRPr="00C5559C">
        <w:rPr>
          <w:i/>
          <w:iCs/>
        </w:rPr>
        <w:t>Science of Military Strategy</w:t>
      </w:r>
      <w:r w:rsidRPr="00C5559C">
        <w:t xml:space="preserve"> and </w:t>
      </w:r>
      <w:r w:rsidRPr="00C5559C">
        <w:rPr>
          <w:i/>
          <w:iCs/>
        </w:rPr>
        <w:t>Science of Campaigns</w:t>
      </w:r>
      <w:r w:rsidRPr="00C5559C">
        <w:t xml:space="preserve"> indicate </w:t>
      </w:r>
      <w:r w:rsidRPr="00C5559C">
        <w:rPr>
          <w:rStyle w:val="StyleUnderline"/>
        </w:rPr>
        <w:t>that units assaulting Taiwan will have to be capable of amphibious assault, maneuver, indirect fires, urban warfare and mountain warfare. The field manual,</w:t>
      </w:r>
      <w:r w:rsidRPr="00C5559C">
        <w:t xml:space="preserve"> </w:t>
      </w:r>
      <w:r w:rsidRPr="00C5559C">
        <w:rPr>
          <w:i/>
          <w:iCs/>
        </w:rPr>
        <w:t>Informatized Army Operations</w:t>
      </w:r>
      <w:r w:rsidRPr="00C5559C">
        <w:t xml:space="preserve">, written by a team of officers at the PLA Nanjing Army Command Academy, </w:t>
      </w:r>
      <w:r w:rsidRPr="00C5559C">
        <w:rPr>
          <w:rStyle w:val="StyleUnderline"/>
        </w:rPr>
        <w:t>indicates that it would be an ugly, brutal and bloody fight.</w:t>
      </w:r>
      <w:r w:rsidRPr="00C5559C">
        <w:t xml:space="preserve"> </w:t>
      </w:r>
    </w:p>
    <w:p w:rsidR="00BA10FB" w:rsidRDefault="00BA10FB" w:rsidP="00BA10FB">
      <w:r w:rsidRPr="00C5559C">
        <w:rPr>
          <w:rStyle w:val="StyleUnderline"/>
        </w:rPr>
        <w:t>Surprise attacks would first have to be executed to clear the way for the army to cross the Strait. Operations would include everything from ballistic missile attacks to drone strikes, from cyber infiltration to space warfare, and from commando raids to psychological operations.</w:t>
      </w:r>
      <w:r w:rsidRPr="00C5559C">
        <w:t xml:space="preserve"> However, at its core, </w:t>
      </w:r>
      <w:r w:rsidRPr="00C5559C">
        <w:rPr>
          <w:rStyle w:val="StyleUnderline"/>
        </w:rPr>
        <w:t>the invasion of Taiwan would be about putting boots on the ground and tanks in the streets on Taipei</w:t>
      </w:r>
      <w:r w:rsidRPr="00C5559C">
        <w:t xml:space="preserve">. In the words of the PLA field manual, “We must annihilate our (Taiwanese) enemies in large numbers, then conquer and control the entire island.” </w:t>
      </w:r>
    </w:p>
    <w:p w:rsidR="00751D00" w:rsidRDefault="00751D00" w:rsidP="00751D00">
      <w:pPr>
        <w:pStyle w:val="Heading3"/>
      </w:pPr>
      <w:r>
        <w:t>Invasion draws in US</w:t>
      </w:r>
    </w:p>
    <w:p w:rsidR="00751D00" w:rsidRPr="0057448C" w:rsidRDefault="00751D00" w:rsidP="00751D00">
      <w:pPr>
        <w:pStyle w:val="Heading4"/>
      </w:pPr>
      <w:r>
        <w:t>US intervenes in China-ROC war – collapses Chinese alliance structure</w:t>
      </w:r>
    </w:p>
    <w:p w:rsidR="00751D00" w:rsidRDefault="00751D00" w:rsidP="00751D00">
      <w:pPr>
        <w:rPr>
          <w:rStyle w:val="Style13ptBold"/>
        </w:rPr>
      </w:pPr>
      <w:r>
        <w:rPr>
          <w:rStyle w:val="Style13ptBold"/>
        </w:rPr>
        <w:t>Westcott, digital news producer in Hong Kong for CNN, 2019</w:t>
      </w:r>
    </w:p>
    <w:p w:rsidR="00751D00" w:rsidRDefault="00751D00" w:rsidP="00751D00">
      <w:r w:rsidRPr="0057448C">
        <w:t>(</w:t>
      </w:r>
      <w:r>
        <w:t>Ben, “</w:t>
      </w:r>
      <w:r w:rsidRPr="0057448C">
        <w:t>A Chinese invasion of Taiwan would be a bloody, logistical nightmare</w:t>
      </w:r>
      <w:r>
        <w:t>,” CNN, 5/24/19, Nexis Uni accessed 7/9/19 GDI-JEM)</w:t>
      </w:r>
    </w:p>
    <w:p w:rsidR="00751D00" w:rsidRPr="00354588" w:rsidRDefault="00751D00" w:rsidP="00751D00">
      <w:pPr>
        <w:rPr>
          <w:rStyle w:val="StyleUnderline"/>
        </w:rPr>
      </w:pPr>
      <w:r w:rsidRPr="00354588">
        <w:rPr>
          <w:rStyle w:val="StyleUnderline"/>
        </w:rPr>
        <w:t xml:space="preserve">It isn't clear whether or not such an attack by China would spark an intervention by the United States on Taipei's behalf. </w:t>
      </w:r>
    </w:p>
    <w:p w:rsidR="00751D00" w:rsidRPr="00354588" w:rsidRDefault="00751D00" w:rsidP="00751D00">
      <w:r w:rsidRPr="00354588">
        <w:rPr>
          <w:rStyle w:val="StyleUnderline"/>
        </w:rPr>
        <w:t>Washington has been a longtime ally of the island, selling weapons to the Taiwan government and providing implicit military protection</w:t>
      </w:r>
      <w:r w:rsidRPr="00354588">
        <w:t xml:space="preserve"> from Beijing. </w:t>
      </w:r>
    </w:p>
    <w:p w:rsidR="00751D00" w:rsidRPr="00354588" w:rsidRDefault="00751D00" w:rsidP="00751D00">
      <w:r w:rsidRPr="00354588">
        <w:t xml:space="preserve">Easton said that, </w:t>
      </w:r>
      <w:r w:rsidRPr="00354588">
        <w:rPr>
          <w:rStyle w:val="StyleUnderline"/>
        </w:rPr>
        <w:t>at present, the US would likely intervene in Taiwan's favor, both to protect investment by US companies on the island and reassure American allies in the region</w:t>
      </w:r>
      <w:r w:rsidRPr="00354588">
        <w:t>, who are also facing down a resurgent PLA in the East and South China seas.</w:t>
      </w:r>
    </w:p>
    <w:p w:rsidR="00751D00" w:rsidRPr="00354588" w:rsidRDefault="00751D00" w:rsidP="00751D00">
      <w:pPr>
        <w:rPr>
          <w:rStyle w:val="StyleUnderline"/>
        </w:rPr>
      </w:pPr>
      <w:r w:rsidRPr="00354588">
        <w:t xml:space="preserve">Collin Koh </w:t>
      </w:r>
      <w:proofErr w:type="spellStart"/>
      <w:r w:rsidRPr="00354588">
        <w:t>Swee</w:t>
      </w:r>
      <w:proofErr w:type="spellEnd"/>
      <w:r w:rsidRPr="00354588">
        <w:t xml:space="preserve"> Lean, research fellow at the S. Rajaratnam School of International Studies' Maritime Security Program in Singapore, said </w:t>
      </w:r>
      <w:r w:rsidRPr="00354588">
        <w:rPr>
          <w:rStyle w:val="StyleUnderline"/>
        </w:rPr>
        <w:t>there would also be "immense political consequences" from taking over Taiwan, in the event of a successful China invasion.</w:t>
      </w:r>
    </w:p>
    <w:p w:rsidR="00751D00" w:rsidRDefault="00751D00" w:rsidP="00751D00">
      <w:pPr>
        <w:rPr>
          <w:rStyle w:val="StyleUnderline"/>
        </w:rPr>
      </w:pPr>
      <w:r w:rsidRPr="00354588">
        <w:t>"It will likely mean that China will be seen as the bad guy in the neighborhood, who uses force," he said. "</w:t>
      </w:r>
      <w:r w:rsidRPr="00E24738">
        <w:rPr>
          <w:rStyle w:val="StyleUnderline"/>
        </w:rPr>
        <w:t>It will alienate some regional partners and the good will which China has been trying to build over the years will evaporate. And it will set China on a collision course with the US."</w:t>
      </w:r>
    </w:p>
    <w:p w:rsidR="00751D00" w:rsidRPr="00751D00" w:rsidRDefault="00751D00" w:rsidP="00751D00"/>
    <w:p w:rsidR="00BA10FB" w:rsidRDefault="00BA10FB" w:rsidP="00BA10FB">
      <w:pPr>
        <w:pStyle w:val="Heading2"/>
      </w:pPr>
      <w:r>
        <w:t>No</w:t>
      </w:r>
    </w:p>
    <w:p w:rsidR="00BA10FB" w:rsidRDefault="00BA10FB" w:rsidP="00BA10FB">
      <w:pPr>
        <w:pStyle w:val="Heading3"/>
      </w:pPr>
      <w:r>
        <w:t>No invasion – economic/military constraints</w:t>
      </w:r>
    </w:p>
    <w:p w:rsidR="00BA10FB" w:rsidRPr="00B51593" w:rsidRDefault="00BA10FB" w:rsidP="00BA10FB">
      <w:pPr>
        <w:pStyle w:val="Heading4"/>
        <w:rPr>
          <w:rStyle w:val="Style13ptBold"/>
          <w:b/>
          <w:bCs w:val="0"/>
        </w:rPr>
      </w:pPr>
      <w:r w:rsidRPr="00B51593">
        <w:rPr>
          <w:rStyle w:val="Style13ptBold"/>
          <w:bCs w:val="0"/>
        </w:rPr>
        <w:t xml:space="preserve">China invasion of Taiwan comes no time soon – economic issues with trade war and incomplete military reform make Xi uncertain </w:t>
      </w:r>
    </w:p>
    <w:p w:rsidR="00BA10FB" w:rsidRDefault="00BA10FB" w:rsidP="00BA10FB">
      <w:pPr>
        <w:rPr>
          <w:b/>
          <w:bCs/>
          <w:sz w:val="26"/>
        </w:rPr>
      </w:pPr>
      <w:proofErr w:type="spellStart"/>
      <w:r>
        <w:rPr>
          <w:rStyle w:val="Style13ptBold"/>
        </w:rPr>
        <w:t>Yuwen</w:t>
      </w:r>
      <w:proofErr w:type="spellEnd"/>
      <w:r>
        <w:rPr>
          <w:rStyle w:val="Style13ptBold"/>
        </w:rPr>
        <w:t xml:space="preserve">, </w:t>
      </w:r>
      <w:r w:rsidRPr="00B51593">
        <w:rPr>
          <w:b/>
          <w:bCs/>
          <w:sz w:val="26"/>
        </w:rPr>
        <w:t>independent scholar and a researcher at the China Strategic Analysis Center Inc</w:t>
      </w:r>
      <w:r>
        <w:rPr>
          <w:b/>
          <w:bCs/>
          <w:sz w:val="26"/>
        </w:rPr>
        <w:t>, 2018</w:t>
      </w:r>
    </w:p>
    <w:p w:rsidR="00BA10FB" w:rsidRDefault="00BA10FB" w:rsidP="00BA10FB">
      <w:r w:rsidRPr="00B51593">
        <w:t>(</w:t>
      </w:r>
      <w:r>
        <w:t>Deng, “</w:t>
      </w:r>
      <w:r w:rsidRPr="00B51593">
        <w:t>Why China will wait until 2030 to take back Taiwan – unless the island forces Xi Jinping’s hand</w:t>
      </w:r>
      <w:r>
        <w:t xml:space="preserve">,” South China Morning Post, 11/26/18, </w:t>
      </w:r>
      <w:hyperlink r:id="rId41" w:history="1">
        <w:r w:rsidRPr="00E14B19">
          <w:rPr>
            <w:rStyle w:val="Hyperlink"/>
          </w:rPr>
          <w:t>https://www.scmp.com/comment/insight-opinion/united-states/article/2174705/why-china-will-wait-until-2030-take-back accessed 7/9/19</w:t>
        </w:r>
      </w:hyperlink>
      <w:r>
        <w:t xml:space="preserve"> GDI-JEM)</w:t>
      </w:r>
    </w:p>
    <w:p w:rsidR="00BA10FB" w:rsidRPr="00B51593" w:rsidRDefault="00BA10FB" w:rsidP="00BA10FB">
      <w:pPr>
        <w:rPr>
          <w:rStyle w:val="StyleUnderline"/>
        </w:rPr>
      </w:pPr>
      <w:r w:rsidRPr="00B51593">
        <w:t xml:space="preserve">With cross-strait relations deteriorating and the United States frequently playing the </w:t>
      </w:r>
      <w:hyperlink r:id="rId42" w:history="1">
        <w:r w:rsidRPr="00B51593">
          <w:rPr>
            <w:rStyle w:val="Hyperlink"/>
          </w:rPr>
          <w:t>Taiwan card</w:t>
        </w:r>
      </w:hyperlink>
      <w:r w:rsidRPr="00B51593">
        <w:t xml:space="preserve">, </w:t>
      </w:r>
      <w:r w:rsidRPr="00B51593">
        <w:rPr>
          <w:rStyle w:val="StyleUnderline"/>
        </w:rPr>
        <w:t>there is a distinct possibility of a Chinese military takeover of Taiwan.</w:t>
      </w:r>
      <w:r w:rsidRPr="00B51593">
        <w:t xml:space="preserve"> I have said President Xi Jinping is likely to recover Taiwan in </w:t>
      </w:r>
      <w:hyperlink r:id="rId43" w:history="1">
        <w:r w:rsidRPr="00B51593">
          <w:rPr>
            <w:rStyle w:val="Hyperlink"/>
          </w:rPr>
          <w:t>2020</w:t>
        </w:r>
      </w:hyperlink>
      <w:r w:rsidRPr="00B51593">
        <w:t xml:space="preserve">, the 100th anniversary of the Chinese Communist Party. But </w:t>
      </w:r>
      <w:r w:rsidRPr="00B51593">
        <w:rPr>
          <w:rStyle w:val="StyleUnderline"/>
        </w:rPr>
        <w:t>I am reassessing the timetable in light of the US-China trade war. </w:t>
      </w:r>
    </w:p>
    <w:p w:rsidR="00BA10FB" w:rsidRDefault="00BA10FB" w:rsidP="00BA10FB">
      <w:pPr>
        <w:rPr>
          <w:rStyle w:val="StyleUnderline"/>
        </w:rPr>
      </w:pPr>
      <w:r w:rsidRPr="00B51593">
        <w:t xml:space="preserve">Unless something very unexpected happens, </w:t>
      </w:r>
      <w:r w:rsidRPr="00B51593">
        <w:rPr>
          <w:rStyle w:val="Emphasis"/>
        </w:rPr>
        <w:t>the probability of China retaking Taiwan in 2020 is basically zero for now</w:t>
      </w:r>
      <w:r w:rsidRPr="00B51593">
        <w:t xml:space="preserve">. In the next two to three years, </w:t>
      </w:r>
      <w:r w:rsidRPr="00B51593">
        <w:rPr>
          <w:rStyle w:val="StyleUnderline"/>
        </w:rPr>
        <w:t xml:space="preserve">the  </w:t>
      </w:r>
      <w:hyperlink r:id="rId44" w:history="1">
        <w:r w:rsidRPr="00B51593">
          <w:rPr>
            <w:rStyle w:val="StyleUnderline"/>
          </w:rPr>
          <w:t>Chinese economy</w:t>
        </w:r>
      </w:hyperlink>
      <w:r w:rsidRPr="00B51593">
        <w:rPr>
          <w:rStyle w:val="StyleUnderline"/>
        </w:rPr>
        <w:t xml:space="preserve"> could go through a difficult period and Xi, dealing with the internal difficulties caused by the trade war, will have no time for anything else.</w:t>
      </w:r>
      <w:r w:rsidRPr="00B51593">
        <w:t xml:space="preserve"> Also, </w:t>
      </w:r>
      <w:r w:rsidRPr="00B51593">
        <w:rPr>
          <w:rStyle w:val="StyleUnderline"/>
        </w:rPr>
        <w:t xml:space="preserve">China’s </w:t>
      </w:r>
      <w:hyperlink r:id="rId45" w:history="1">
        <w:r w:rsidRPr="00B51593">
          <w:rPr>
            <w:rStyle w:val="StyleUnderline"/>
          </w:rPr>
          <w:t>military reform</w:t>
        </w:r>
      </w:hyperlink>
      <w:r w:rsidRPr="00B51593">
        <w:rPr>
          <w:rStyle w:val="StyleUnderline"/>
        </w:rPr>
        <w:t xml:space="preserve"> will not be complete by then, and there will still be a considerable gap between Chinese and US military capabilities</w:t>
      </w:r>
      <w:r w:rsidRPr="00B51593">
        <w:t xml:space="preserve">. Although a takeover battle would be fought in China’s near seas, </w:t>
      </w:r>
      <w:proofErr w:type="gramStart"/>
      <w:r w:rsidRPr="00B51593">
        <w:rPr>
          <w:rStyle w:val="StyleUnderline"/>
        </w:rPr>
        <w:t>Xi</w:t>
      </w:r>
      <w:proofErr w:type="gramEnd"/>
      <w:r w:rsidRPr="00B51593">
        <w:rPr>
          <w:rStyle w:val="StyleUnderline"/>
        </w:rPr>
        <w:t xml:space="preserve"> would have to prevent it from escalating into a full-blown war</w:t>
      </w:r>
      <w:r w:rsidRPr="00B51593">
        <w:t xml:space="preserve">. Therefore, </w:t>
      </w:r>
      <w:r w:rsidRPr="00B51593">
        <w:rPr>
          <w:rStyle w:val="StyleUnderline"/>
        </w:rPr>
        <w:t>there could be no attack on Taiwan unless he was absolutely certain of winning, and it would take time.</w:t>
      </w:r>
    </w:p>
    <w:p w:rsidR="00BA10FB" w:rsidRDefault="00BA10FB" w:rsidP="00BA10FB">
      <w:pPr>
        <w:rPr>
          <w:rStyle w:val="StyleUnderline"/>
        </w:rPr>
      </w:pPr>
      <w:r w:rsidRPr="00B51593">
        <w:t xml:space="preserve">In my opinion, </w:t>
      </w:r>
      <w:r w:rsidRPr="00B51593">
        <w:rPr>
          <w:rStyle w:val="StyleUnderline"/>
        </w:rPr>
        <w:t>if Xi does retake Taiwan, it is most likely to be around 2030.</w:t>
      </w:r>
    </w:p>
    <w:p w:rsidR="00BA10FB" w:rsidRPr="00C5559C" w:rsidRDefault="00BA10FB" w:rsidP="00BA10FB">
      <w:pPr>
        <w:pStyle w:val="Heading4"/>
        <w:rPr>
          <w:rStyle w:val="Style13ptBold"/>
          <w:b/>
          <w:bCs w:val="0"/>
        </w:rPr>
      </w:pPr>
      <w:r w:rsidRPr="00C5559C">
        <w:rPr>
          <w:rStyle w:val="Style13ptBold"/>
          <w:bCs w:val="0"/>
        </w:rPr>
        <w:t>No short-term Taiwan invasion – PRC leaders recognize military shortcomings and prefer to commit to build-up</w:t>
      </w:r>
    </w:p>
    <w:p w:rsidR="00BA10FB" w:rsidRDefault="00BA10FB" w:rsidP="00BA10FB">
      <w:pPr>
        <w:rPr>
          <w:b/>
          <w:bCs/>
          <w:sz w:val="26"/>
        </w:rPr>
      </w:pPr>
      <w:r>
        <w:rPr>
          <w:rStyle w:val="Style13ptBold"/>
        </w:rPr>
        <w:t xml:space="preserve">Easton, </w:t>
      </w:r>
      <w:r w:rsidRPr="004737BB">
        <w:rPr>
          <w:rStyle w:val="Style13ptBold"/>
        </w:rPr>
        <w:t>r</w:t>
      </w:r>
      <w:r w:rsidRPr="004737BB">
        <w:rPr>
          <w:b/>
          <w:bCs/>
          <w:sz w:val="26"/>
        </w:rPr>
        <w:t>esearch fellow at the Project 2049 Institute</w:t>
      </w:r>
      <w:r>
        <w:rPr>
          <w:b/>
          <w:bCs/>
          <w:sz w:val="26"/>
        </w:rPr>
        <w:t>, 2018</w:t>
      </w:r>
    </w:p>
    <w:p w:rsidR="00BA10FB" w:rsidRPr="004737BB" w:rsidRDefault="00BA10FB" w:rsidP="00BA10FB">
      <w:pPr>
        <w:rPr>
          <w:b/>
          <w:bCs/>
        </w:rPr>
      </w:pPr>
      <w:r w:rsidRPr="004737BB">
        <w:t>(</w:t>
      </w:r>
      <w:r>
        <w:t>Ian, “</w:t>
      </w:r>
      <w:r w:rsidRPr="004737BB">
        <w:t>Would China Really Invade Taiwan?</w:t>
      </w:r>
      <w:r>
        <w:t xml:space="preserve">,” The National Interest, 7/19/18, </w:t>
      </w:r>
      <w:hyperlink r:id="rId46" w:history="1">
        <w:r w:rsidRPr="00E14B19">
          <w:rPr>
            <w:rStyle w:val="Hyperlink"/>
          </w:rPr>
          <w:t>https://nationalinterest.org/blog/buzz/would-china-really-invade-taiwan-26196 accessed 7/9/19</w:t>
        </w:r>
      </w:hyperlink>
      <w:r>
        <w:t xml:space="preserve"> GDI-JEM)</w:t>
      </w:r>
    </w:p>
    <w:p w:rsidR="00BA10FB" w:rsidRPr="004737BB" w:rsidRDefault="00BA10FB" w:rsidP="00BA10FB">
      <w:pPr>
        <w:rPr>
          <w:rStyle w:val="StyleUnderline"/>
        </w:rPr>
      </w:pPr>
      <w:r w:rsidRPr="004737BB">
        <w:rPr>
          <w:rStyle w:val="StyleUnderline"/>
        </w:rPr>
        <w:t>China's rapid military buildup is focused on acquiring the capabilities needed to annex, or conquer, Taiwan.</w:t>
      </w:r>
      <w:r w:rsidRPr="004737BB">
        <w:t xml:space="preserve"> </w:t>
      </w:r>
      <w:r w:rsidRPr="004737BB">
        <w:rPr>
          <w:rStyle w:val="StyleUnderline"/>
        </w:rPr>
        <w:t>Chinese publications euphemistically call this "achieving national unification.</w:t>
      </w:r>
      <w:r w:rsidRPr="004737BB">
        <w:t xml:space="preserve">" </w:t>
      </w:r>
      <w:r w:rsidRPr="004737BB">
        <w:rPr>
          <w:rStyle w:val="StyleUnderline"/>
        </w:rPr>
        <w:t>The war plan for fighting a Taiwan invasion campaign is tattooed onto the PLA's corporate memory. It is something that has been indoctrinated and encoded into the minds of all top-level officers</w:t>
      </w:r>
      <w:r w:rsidRPr="004737BB">
        <w:t xml:space="preserve">. For them, </w:t>
      </w:r>
      <w:r w:rsidRPr="004737BB">
        <w:rPr>
          <w:rStyle w:val="StyleUnderline"/>
        </w:rPr>
        <w:t>the interests of the regime</w:t>
      </w:r>
      <w:r w:rsidRPr="004737BB">
        <w:t xml:space="preserve">, not the people of China, </w:t>
      </w:r>
      <w:r w:rsidRPr="004737BB">
        <w:rPr>
          <w:rStyle w:val="StyleUnderline"/>
        </w:rPr>
        <w:t>are paramount, and their "main strategic direction</w:t>
      </w:r>
      <w:r w:rsidRPr="004737BB">
        <w:t xml:space="preserve">" (supreme objective) </w:t>
      </w:r>
      <w:r w:rsidRPr="004737BB">
        <w:rPr>
          <w:rStyle w:val="StyleUnderline"/>
        </w:rPr>
        <w:t xml:space="preserve">is to end Taiwan's life as a de facto independent country. </w:t>
      </w:r>
    </w:p>
    <w:p w:rsidR="00BA10FB" w:rsidRPr="00C5559C" w:rsidRDefault="00BA10FB" w:rsidP="00BA10FB">
      <w:pPr>
        <w:rPr>
          <w:rStyle w:val="StyleUnderline"/>
          <w:u w:val="none"/>
        </w:rPr>
      </w:pPr>
      <w:r w:rsidRPr="004737BB">
        <w:rPr>
          <w:rStyle w:val="Emphasis"/>
        </w:rPr>
        <w:t>The good news is that the Chinese military almost certainly could not prosecute a full-scale invasion of Taiwan today and succeed.</w:t>
      </w:r>
      <w:r w:rsidRPr="004737BB">
        <w:t xml:space="preserve"> Even if a few hawkish generals were prepared to roll the dice, </w:t>
      </w:r>
      <w:r w:rsidRPr="004737BB">
        <w:rPr>
          <w:rStyle w:val="StyleUnderline"/>
        </w:rPr>
        <w:t>the costs and risks entailed by the war would be enormous and potentially fatal for the regime. PLA strategists know they still have a long way to go before they will be able to achieve their objective</w:t>
      </w:r>
      <w:r w:rsidRPr="004737BB">
        <w:t xml:space="preserve">. </w:t>
      </w:r>
      <w:r w:rsidRPr="004737BB">
        <w:rPr>
          <w:rStyle w:val="StyleUnderline"/>
        </w:rPr>
        <w:t>The bad news is that China's leaders recognize the roadblocks in their path and will continue to invest heavily in strategic deception, intelligence collection, psychological warfare, joint training and advanced weapons.</w:t>
      </w:r>
      <w:r w:rsidRPr="004737BB">
        <w:t xml:space="preserve"> Barring countervailing efforts, their investments could result in a world-shaking conflict and an immense human tragedy.</w:t>
      </w:r>
    </w:p>
    <w:p w:rsidR="00BA10FB" w:rsidRDefault="00BA10FB" w:rsidP="00BA10FB">
      <w:pPr>
        <w:pStyle w:val="Heading3"/>
      </w:pPr>
      <w:r>
        <w:t xml:space="preserve">No invasion – international deterrence </w:t>
      </w:r>
    </w:p>
    <w:p w:rsidR="00BA10FB" w:rsidRPr="00185B2E" w:rsidRDefault="00BA10FB" w:rsidP="00BA10FB">
      <w:pPr>
        <w:pStyle w:val="Heading4"/>
        <w:rPr>
          <w:rStyle w:val="Style13ptBold"/>
          <w:b/>
          <w:bCs w:val="0"/>
        </w:rPr>
      </w:pPr>
      <w:r w:rsidRPr="00185B2E">
        <w:rPr>
          <w:rStyle w:val="Style13ptBold"/>
          <w:bCs w:val="0"/>
        </w:rPr>
        <w:t>China invasion come in mid 2030s – international deterrence prevents</w:t>
      </w:r>
      <w:r>
        <w:rPr>
          <w:rStyle w:val="Style13ptBold"/>
          <w:bCs w:val="0"/>
        </w:rPr>
        <w:t xml:space="preserve"> in </w:t>
      </w:r>
      <w:proofErr w:type="spellStart"/>
      <w:r>
        <w:rPr>
          <w:rStyle w:val="Style13ptBold"/>
          <w:bCs w:val="0"/>
        </w:rPr>
        <w:t>squo</w:t>
      </w:r>
      <w:proofErr w:type="spellEnd"/>
    </w:p>
    <w:p w:rsidR="00BA10FB" w:rsidRDefault="00BA10FB" w:rsidP="00BA10FB">
      <w:pPr>
        <w:rPr>
          <w:b/>
          <w:bCs/>
          <w:sz w:val="26"/>
        </w:rPr>
      </w:pPr>
      <w:r>
        <w:rPr>
          <w:rStyle w:val="Style13ptBold"/>
        </w:rPr>
        <w:t xml:space="preserve">Driver, </w:t>
      </w:r>
      <w:r w:rsidRPr="00C5559C">
        <w:rPr>
          <w:b/>
          <w:bCs/>
          <w:sz w:val="26"/>
        </w:rPr>
        <w:t>PhD in war studies</w:t>
      </w:r>
      <w:r>
        <w:rPr>
          <w:b/>
          <w:bCs/>
          <w:sz w:val="26"/>
        </w:rPr>
        <w:t>, 2019</w:t>
      </w:r>
    </w:p>
    <w:p w:rsidR="00BA10FB" w:rsidRPr="00185B2E" w:rsidRDefault="00BA10FB" w:rsidP="00BA10FB">
      <w:r w:rsidRPr="00185B2E">
        <w:t>(</w:t>
      </w:r>
      <w:r>
        <w:t>Strobe, “</w:t>
      </w:r>
      <w:hyperlink r:id="rId47" w:tooltip="Permanent Link to How Long Will the Dragon Wait? China and the Retrocession of Taiwan" w:history="1">
        <w:r w:rsidRPr="00185B2E">
          <w:rPr>
            <w:rStyle w:val="Hyperlink"/>
          </w:rPr>
          <w:t>How Long Will the Dragon Wait? China and the Retrocession of Taiwan</w:t>
        </w:r>
      </w:hyperlink>
      <w:r>
        <w:t xml:space="preserve">,” E-International Relations, 5/21/19, </w:t>
      </w:r>
      <w:hyperlink r:id="rId48" w:history="1">
        <w:r w:rsidRPr="00E14B19">
          <w:rPr>
            <w:rStyle w:val="Hyperlink"/>
          </w:rPr>
          <w:t>https://www.e-ir.info/2019/05/21/how-long-will-the-dragon-wait-china-and-the-retrocession-of-taiwan/</w:t>
        </w:r>
      </w:hyperlink>
      <w:r>
        <w:t xml:space="preserve"> accessed 7/9/19 GDI-JEM)</w:t>
      </w:r>
    </w:p>
    <w:p w:rsidR="00BA10FB" w:rsidRPr="00185B2E" w:rsidRDefault="00BA10FB" w:rsidP="00BA10FB">
      <w:pPr>
        <w:rPr>
          <w:rStyle w:val="StyleUnderline"/>
        </w:rPr>
      </w:pPr>
      <w:r w:rsidRPr="00185B2E">
        <w:t xml:space="preserve">Whether there will be a war is and remains a moot point, </w:t>
      </w:r>
      <w:r w:rsidRPr="00185B2E">
        <w:rPr>
          <w:rStyle w:val="StyleUnderline"/>
        </w:rPr>
        <w:t xml:space="preserve">although it must be stated that NPC has made clear its intent to have China unified by its one hundredth anniversary—2049—is an indisputable ’fact’ and </w:t>
      </w:r>
      <w:proofErr w:type="gramStart"/>
      <w:r w:rsidRPr="00185B2E">
        <w:rPr>
          <w:rStyle w:val="StyleUnderline"/>
        </w:rPr>
        <w:t>this places</w:t>
      </w:r>
      <w:proofErr w:type="gramEnd"/>
      <w:r w:rsidRPr="00185B2E">
        <w:rPr>
          <w:rStyle w:val="StyleUnderline"/>
        </w:rPr>
        <w:t xml:space="preserve"> a unique and extra dimension to the current state-of-affairs.</w:t>
      </w:r>
      <w:r w:rsidRPr="00185B2E">
        <w:t xml:space="preserve"> The situation comprises: </w:t>
      </w:r>
      <w:r w:rsidRPr="00185B2E">
        <w:rPr>
          <w:rStyle w:val="StyleUnderline"/>
        </w:rPr>
        <w:t>if Taiwan chooses not to cede its independence and a level of force-on-force</w:t>
      </w:r>
      <w:r w:rsidRPr="00185B2E">
        <w:t xml:space="preserve"> (or a less-severe action such as a blockade is taken by China) </w:t>
      </w:r>
      <w:r w:rsidRPr="00185B2E">
        <w:rPr>
          <w:rStyle w:val="StyleUnderline"/>
        </w:rPr>
        <w:t>other actors will without doubt, become involved; and such a state-of-affairs will require adept management by China.</w:t>
      </w:r>
      <w:r w:rsidRPr="00185B2E">
        <w:t xml:space="preserve"> In conclusion: </w:t>
      </w:r>
      <w:r w:rsidRPr="00185B2E">
        <w:rPr>
          <w:rStyle w:val="StyleUnderline"/>
        </w:rPr>
        <w:t>the intent of China gaining Taiwan is a sacrosanct part of politico-policy and therefore, should hostilities increase and a ‘limited war</w:t>
      </w:r>
      <w:r w:rsidRPr="00185B2E">
        <w:t>—which ‘places limitations on the objectives sought; weapons and manpower employed; the time, terrain, and geographic area of hostilities</w:t>
      </w:r>
      <w:bookmarkStart w:id="0" w:name="_ftnref19"/>
      <w:r w:rsidRPr="00185B2E">
        <w:fldChar w:fldCharType="begin"/>
      </w:r>
      <w:r w:rsidRPr="00185B2E">
        <w:instrText xml:space="preserve"> HYPERLINK "https://www.e-ir.info/2019/05/21/how-long-will-the-dragon-wait-china-and-the-retrocession-of-taiwan/" \l "_ftn19" </w:instrText>
      </w:r>
      <w:r w:rsidRPr="00185B2E">
        <w:fldChar w:fldCharType="separate"/>
      </w:r>
      <w:r w:rsidRPr="00185B2E">
        <w:rPr>
          <w:rStyle w:val="Hyperlink"/>
        </w:rPr>
        <w:t>[19]</w:t>
      </w:r>
      <w:r w:rsidRPr="00185B2E">
        <w:fldChar w:fldCharType="end"/>
      </w:r>
      <w:bookmarkEnd w:id="0"/>
      <w:r w:rsidRPr="00185B2E">
        <w:t>—</w:t>
      </w:r>
      <w:r w:rsidRPr="00185B2E">
        <w:rPr>
          <w:rStyle w:val="StyleUnderline"/>
        </w:rPr>
        <w:t>become part of the regional dynamics and whilst it may remain a limited war, China will retain its ‘total war’ attitude to the crisis.  A total war requires a ‘total overthrow’</w:t>
      </w:r>
      <w:bookmarkStart w:id="1" w:name="_ftnref20"/>
      <w:r w:rsidRPr="00185B2E">
        <w:rPr>
          <w:rStyle w:val="StyleUnderline"/>
        </w:rPr>
        <w:fldChar w:fldCharType="begin"/>
      </w:r>
      <w:r w:rsidRPr="00185B2E">
        <w:rPr>
          <w:rStyle w:val="StyleUnderline"/>
        </w:rPr>
        <w:instrText xml:space="preserve"> HYPERLINK "https://www.e-ir.info/2019/05/21/how-long-will-the-dragon-wait-china-and-the-retrocession-of-taiwan/" \l "_ftn20" </w:instrText>
      </w:r>
      <w:r w:rsidRPr="00185B2E">
        <w:rPr>
          <w:rStyle w:val="StyleUnderline"/>
        </w:rPr>
        <w:fldChar w:fldCharType="separate"/>
      </w:r>
      <w:r w:rsidRPr="00185B2E">
        <w:rPr>
          <w:rStyle w:val="StyleUnderline"/>
        </w:rPr>
        <w:t>[20]</w:t>
      </w:r>
      <w:r w:rsidRPr="00185B2E">
        <w:rPr>
          <w:rStyle w:val="StyleUnderline"/>
        </w:rPr>
        <w:fldChar w:fldCharType="end"/>
      </w:r>
      <w:bookmarkEnd w:id="1"/>
      <w:r w:rsidRPr="00185B2E">
        <w:rPr>
          <w:rStyle w:val="StyleUnderline"/>
        </w:rPr>
        <w:t xml:space="preserve"> of leadership or an ‘unconditional surrender.’’</w:t>
      </w:r>
      <w:bookmarkStart w:id="2" w:name="_ftnref21"/>
      <w:r w:rsidRPr="00185B2E">
        <w:fldChar w:fldCharType="begin"/>
      </w:r>
      <w:r w:rsidRPr="00185B2E">
        <w:instrText xml:space="preserve"> HYPERLINK "https://www.e-ir.info/2019/05/21/how-long-will-the-dragon-wait-china-and-the-retrocession-of-taiwan/" \l "_ftn21" </w:instrText>
      </w:r>
      <w:r w:rsidRPr="00185B2E">
        <w:fldChar w:fldCharType="separate"/>
      </w:r>
      <w:r w:rsidRPr="00185B2E">
        <w:rPr>
          <w:rStyle w:val="Hyperlink"/>
        </w:rPr>
        <w:t>[21]</w:t>
      </w:r>
      <w:r w:rsidRPr="00185B2E">
        <w:fldChar w:fldCharType="end"/>
      </w:r>
      <w:bookmarkEnd w:id="2"/>
      <w:r w:rsidRPr="00185B2E">
        <w:t xml:space="preserve"> This is where the ultimate danger of a war in the A-P gaining momentum completely and thoroughly exists, and </w:t>
      </w:r>
      <w:r w:rsidRPr="00185B2E">
        <w:rPr>
          <w:rStyle w:val="StyleUnderline"/>
        </w:rPr>
        <w:t>it is the author’s contention and premise that China will tolerate the current state-of-affairs until the mid-2030s, after which a declaration of war on Taiwan will take place.</w:t>
      </w:r>
    </w:p>
    <w:p w:rsidR="00BA10FB" w:rsidRDefault="00BA10FB" w:rsidP="00BA10FB">
      <w:pPr>
        <w:pStyle w:val="Heading3"/>
      </w:pPr>
      <w:r>
        <w:t>No invasion – US intervention</w:t>
      </w:r>
    </w:p>
    <w:p w:rsidR="00BA10FB" w:rsidRPr="00A33339" w:rsidRDefault="00BA10FB" w:rsidP="00BA10FB">
      <w:pPr>
        <w:pStyle w:val="Heading4"/>
        <w:rPr>
          <w:rStyle w:val="Style13ptBold"/>
          <w:b/>
          <w:bCs w:val="0"/>
        </w:rPr>
      </w:pPr>
      <w:r w:rsidRPr="00A33339">
        <w:rPr>
          <w:rStyle w:val="Style13ptBold"/>
          <w:bCs w:val="0"/>
        </w:rPr>
        <w:t>No invasion – threat of US intervention and military constraints check</w:t>
      </w:r>
    </w:p>
    <w:p w:rsidR="00BA10FB" w:rsidRDefault="00BA10FB" w:rsidP="00BA10FB">
      <w:pPr>
        <w:rPr>
          <w:rStyle w:val="Style13ptBold"/>
        </w:rPr>
      </w:pPr>
      <w:r>
        <w:rPr>
          <w:rStyle w:val="Style13ptBold"/>
        </w:rPr>
        <w:t>Westcott, digital news producer in Hong Kong for CNN, 2019</w:t>
      </w:r>
    </w:p>
    <w:p w:rsidR="00BA10FB" w:rsidRDefault="00BA10FB" w:rsidP="00BA10FB">
      <w:r w:rsidRPr="0057448C">
        <w:t>(</w:t>
      </w:r>
      <w:r>
        <w:t>Ben, “</w:t>
      </w:r>
      <w:r w:rsidRPr="0057448C">
        <w:t>A Chinese invasion of Taiwan would be a bloody, logistical nightmare</w:t>
      </w:r>
      <w:r>
        <w:t>,” CNN, 5/24/19, Nexis Uni accessed 7/9/19 GDI-JEM)</w:t>
      </w:r>
    </w:p>
    <w:p w:rsidR="00BA10FB" w:rsidRPr="0057448C" w:rsidRDefault="00BA10FB" w:rsidP="00BA10FB">
      <w:pPr>
        <w:rPr>
          <w:rStyle w:val="StyleUnderline"/>
        </w:rPr>
      </w:pPr>
      <w:r w:rsidRPr="0057448C">
        <w:t xml:space="preserve">But for seven decades, </w:t>
      </w:r>
      <w:r w:rsidRPr="0057448C">
        <w:rPr>
          <w:rStyle w:val="StyleUnderline"/>
        </w:rPr>
        <w:t>China has resisted attacking Taiwan partly for political reasons, including the prospect of a US intervention and the potential heavy human toll</w:t>
      </w:r>
      <w:r w:rsidRPr="0057448C">
        <w:t xml:space="preserve">. But </w:t>
      </w:r>
      <w:r w:rsidRPr="0057448C">
        <w:rPr>
          <w:rStyle w:val="StyleUnderline"/>
        </w:rPr>
        <w:t>the practical realities of a full-blown invasion are also daunting for the PLA, according to experts.</w:t>
      </w:r>
    </w:p>
    <w:p w:rsidR="00BA10FB" w:rsidRPr="0057448C" w:rsidRDefault="00BA10FB" w:rsidP="00BA10FB">
      <w:r w:rsidRPr="0057448C">
        <w:rPr>
          <w:rStyle w:val="StyleUnderline"/>
        </w:rPr>
        <w:t>Ferrying hundreds of thousands of troops across the narrow Taiwan Strait to a handful of reliable landing beaches, in the face of fierce resistance, is a harrowing prospect.</w:t>
      </w:r>
      <w:r w:rsidRPr="0057448C">
        <w:t xml:space="preserve"> Troops would then have a long slog over Taiwan's western mudflats and mountains to reach the capital, Taipei. </w:t>
      </w:r>
    </w:p>
    <w:p w:rsidR="00BA10FB" w:rsidRPr="0057448C" w:rsidRDefault="00BA10FB" w:rsidP="00BA10FB">
      <w:r w:rsidRPr="0057448C">
        <w:t xml:space="preserve">Not only that, but </w:t>
      </w:r>
      <w:r w:rsidRPr="0057448C">
        <w:rPr>
          <w:rStyle w:val="StyleUnderline"/>
        </w:rPr>
        <w:t>China would face an opponent who has been preparing for war for almost 70 years.</w:t>
      </w:r>
    </w:p>
    <w:p w:rsidR="00BA10FB" w:rsidRPr="0057448C" w:rsidRDefault="00BA10FB" w:rsidP="00BA10FB">
      <w:r w:rsidRPr="0057448C">
        <w:t xml:space="preserve">At mass anti-invasion drills in May, </w:t>
      </w:r>
      <w:r w:rsidRPr="0057448C">
        <w:rPr>
          <w:rStyle w:val="StyleUnderline"/>
        </w:rPr>
        <w:t>Taiwan military spokesman Maj. Gen. Chen Chung-Chi said the island knew it had to always be "combat-ready."</w:t>
      </w:r>
    </w:p>
    <w:p w:rsidR="00BA10FB" w:rsidRPr="00A33339" w:rsidRDefault="00BA10FB" w:rsidP="00BA10FB">
      <w:pPr>
        <w:rPr>
          <w:u w:val="single"/>
        </w:rPr>
      </w:pPr>
      <w:r w:rsidRPr="0057448C">
        <w:t xml:space="preserve">"Of course, </w:t>
      </w:r>
      <w:r w:rsidRPr="0057448C">
        <w:rPr>
          <w:rStyle w:val="StyleUnderline"/>
        </w:rPr>
        <w:t>we don't want war, but only by gaining our own strength can we defend ourselves</w:t>
      </w:r>
      <w:r w:rsidRPr="0057448C">
        <w:t>," he said. "</w:t>
      </w:r>
      <w:r w:rsidRPr="0057448C">
        <w:rPr>
          <w:rStyle w:val="StyleUnderline"/>
        </w:rPr>
        <w:t xml:space="preserve">If China wants to take any action against us, it has to consider paying a painful price." </w:t>
      </w:r>
    </w:p>
    <w:p w:rsidR="00BA10FB" w:rsidRDefault="00BA10FB" w:rsidP="00BA10FB">
      <w:pPr>
        <w:pStyle w:val="Heading1"/>
      </w:pPr>
      <w:r>
        <w:t>Arms Sales key to invasion/stops invasion</w:t>
      </w:r>
    </w:p>
    <w:p w:rsidR="00BA10FB" w:rsidRDefault="00BA10FB" w:rsidP="00BA10FB">
      <w:pPr>
        <w:pStyle w:val="Heading2"/>
      </w:pPr>
      <w:r>
        <w:t>Arm sales deter invasion</w:t>
      </w:r>
    </w:p>
    <w:p w:rsidR="00BA10FB" w:rsidRDefault="00BA10FB" w:rsidP="00BA10FB">
      <w:pPr>
        <w:pStyle w:val="Heading3"/>
      </w:pPr>
      <w:r>
        <w:t>Arm Sales Deter Invasion – Chinese perception</w:t>
      </w:r>
    </w:p>
    <w:p w:rsidR="00BA10FB" w:rsidRPr="00BA10FB" w:rsidRDefault="00BA10FB" w:rsidP="00BA10FB">
      <w:pPr>
        <w:pStyle w:val="Heading4"/>
      </w:pPr>
      <w:r w:rsidRPr="00BA10FB">
        <w:t>Arms sales key to deter Chinese invasion – modifies perception of success</w:t>
      </w:r>
    </w:p>
    <w:p w:rsidR="00BA10FB" w:rsidRDefault="00BA10FB" w:rsidP="00BA10FB">
      <w:pPr>
        <w:rPr>
          <w:rStyle w:val="Style13ptBold"/>
        </w:rPr>
      </w:pPr>
      <w:r>
        <w:rPr>
          <w:rStyle w:val="Style13ptBold"/>
        </w:rPr>
        <w:t xml:space="preserve">Bowman, senior director for the Center on Military and Political Power at the Foundation for Defense of Democracies, and Smits, </w:t>
      </w:r>
      <w:r>
        <w:rPr>
          <w:b/>
          <w:bCs/>
          <w:sz w:val="26"/>
        </w:rPr>
        <w:t>research analyst</w:t>
      </w:r>
      <w:r w:rsidRPr="001565C8">
        <w:rPr>
          <w:b/>
          <w:bCs/>
          <w:sz w:val="26"/>
        </w:rPr>
        <w:t xml:space="preserve"> for the Center on Military and Political Power at the Foundation for Defense of Democracies</w:t>
      </w:r>
      <w:r>
        <w:rPr>
          <w:rStyle w:val="Style13ptBold"/>
        </w:rPr>
        <w:t>, 2019</w:t>
      </w:r>
    </w:p>
    <w:p w:rsidR="00BA10FB" w:rsidRPr="001565C8" w:rsidRDefault="00BA10FB" w:rsidP="00BA10FB">
      <w:r w:rsidRPr="001565C8">
        <w:t>(</w:t>
      </w:r>
      <w:r>
        <w:t xml:space="preserve">Bradley and </w:t>
      </w:r>
      <w:proofErr w:type="spellStart"/>
      <w:r>
        <w:t>Mikhael</w:t>
      </w:r>
      <w:proofErr w:type="spellEnd"/>
      <w:r>
        <w:t>, “</w:t>
      </w:r>
      <w:r w:rsidRPr="001565C8">
        <w:t>Trade deal with China or not, the US must bolster Taiwan’s defense</w:t>
      </w:r>
      <w:r>
        <w:t xml:space="preserve">,” </w:t>
      </w:r>
      <w:proofErr w:type="spellStart"/>
      <w:r>
        <w:t>DefenseNews</w:t>
      </w:r>
      <w:proofErr w:type="spellEnd"/>
      <w:r>
        <w:t xml:space="preserve">, 6/26/19, </w:t>
      </w:r>
      <w:hyperlink r:id="rId49" w:history="1">
        <w:r w:rsidRPr="00E14B19">
          <w:rPr>
            <w:rStyle w:val="Hyperlink"/>
          </w:rPr>
          <w:t>https://www.defensenews.com/opinion/commentary/2019/06/26/trade-deal-with-china-or-not-the-us-must-bolster-taiwans-defense/</w:t>
        </w:r>
      </w:hyperlink>
      <w:r>
        <w:t xml:space="preserve"> accessed 7/9/19)</w:t>
      </w:r>
    </w:p>
    <w:p w:rsidR="00BA10FB" w:rsidRPr="00E24738" w:rsidRDefault="00BA10FB" w:rsidP="00BA10FB">
      <w:pPr>
        <w:rPr>
          <w:rStyle w:val="StyleUnderline"/>
        </w:rPr>
      </w:pPr>
      <w:r w:rsidRPr="00E24738">
        <w:t xml:space="preserve">Admittedly, </w:t>
      </w:r>
      <w:r w:rsidRPr="00E24738">
        <w:rPr>
          <w:rStyle w:val="StyleUnderline"/>
        </w:rPr>
        <w:t>America’s arms sales to Taiwan are relatively modest compared to China’s military buildup</w:t>
      </w:r>
      <w:r w:rsidRPr="00E24738">
        <w:t xml:space="preserve">. However, </w:t>
      </w:r>
      <w:r w:rsidRPr="00E24738">
        <w:rPr>
          <w:rStyle w:val="StyleUnderline"/>
        </w:rPr>
        <w:t>the failure to provide Taiwan the required weapons exacerbated the shift toward Beijing in the military balance.</w:t>
      </w:r>
      <w:r w:rsidRPr="00E24738">
        <w:t xml:space="preserve"> As a result, across most combat domains, </w:t>
      </w:r>
      <w:r w:rsidRPr="00E24738">
        <w:rPr>
          <w:rStyle w:val="StyleUnderline"/>
        </w:rPr>
        <w:t xml:space="preserve">Beijing has </w:t>
      </w:r>
      <w:hyperlink r:id="rId50" w:history="1">
        <w:r w:rsidRPr="00E24738">
          <w:rPr>
            <w:rStyle w:val="StyleUnderline"/>
          </w:rPr>
          <w:t>established</w:t>
        </w:r>
      </w:hyperlink>
      <w:r w:rsidRPr="00E24738">
        <w:rPr>
          <w:rStyle w:val="StyleUnderline"/>
        </w:rPr>
        <w:t xml:space="preserve"> both a quantitative and qualitative advantage over Taiwan.</w:t>
      </w:r>
    </w:p>
    <w:p w:rsidR="00BA10FB" w:rsidRPr="00E24738" w:rsidRDefault="00BA10FB" w:rsidP="00BA10FB">
      <w:pPr>
        <w:rPr>
          <w:rStyle w:val="StyleUnderline"/>
        </w:rPr>
      </w:pPr>
      <w:r w:rsidRPr="00E24738">
        <w:rPr>
          <w:rStyle w:val="Emphasis"/>
        </w:rPr>
        <w:t>Consequently, there is a risk that Beijing planners and decision-makers might determine they could launch a successful offensive against Taiwan.</w:t>
      </w:r>
      <w:r w:rsidRPr="00E24738">
        <w:rPr>
          <w:rStyle w:val="StyleUnderline"/>
        </w:rPr>
        <w:t xml:space="preserve"> That perception in Beijing makes aggression in the strait and a war with the United States more likely.</w:t>
      </w:r>
    </w:p>
    <w:p w:rsidR="00BA10FB" w:rsidRPr="00E24738" w:rsidRDefault="00BA10FB" w:rsidP="00BA10FB">
      <w:pPr>
        <w:rPr>
          <w:rStyle w:val="StyleUnderline"/>
        </w:rPr>
      </w:pPr>
      <w:r w:rsidRPr="00E24738">
        <w:rPr>
          <w:rStyle w:val="StyleUnderline"/>
        </w:rPr>
        <w:t xml:space="preserve">The bipartisan National Defense Strategy Commission </w:t>
      </w:r>
      <w:hyperlink r:id="rId51" w:history="1">
        <w:r w:rsidRPr="00E24738">
          <w:rPr>
            <w:rStyle w:val="StyleUnderline"/>
          </w:rPr>
          <w:t>listed</w:t>
        </w:r>
      </w:hyperlink>
      <w:r w:rsidRPr="00E24738">
        <w:rPr>
          <w:rStyle w:val="StyleUnderline"/>
        </w:rPr>
        <w:t xml:space="preserve"> aggression against Taiwan as a top concern, arguing that allowing China to absorb Taiwan by military force would constitute a “crushing blow to America’s credibility and regional position.”</w:t>
      </w:r>
    </w:p>
    <w:p w:rsidR="00BA10FB" w:rsidRPr="00E24738" w:rsidRDefault="00BA10FB" w:rsidP="00BA10FB">
      <w:pPr>
        <w:rPr>
          <w:rStyle w:val="StyleUnderline"/>
        </w:rPr>
      </w:pPr>
      <w:r w:rsidRPr="00E24738">
        <w:t xml:space="preserve">In addition to genuine hard-power concerns, there is also a matter of principle. </w:t>
      </w:r>
      <w:r w:rsidRPr="00E24738">
        <w:rPr>
          <w:rStyle w:val="StyleUnderline"/>
        </w:rPr>
        <w:t>When an authoritarian power threatens and bullies a democratic people, America is not neutral.</w:t>
      </w:r>
    </w:p>
    <w:p w:rsidR="00BA10FB" w:rsidRPr="00E24738" w:rsidRDefault="00BA10FB" w:rsidP="00BA10FB">
      <w:pPr>
        <w:rPr>
          <w:rStyle w:val="StyleUnderline"/>
        </w:rPr>
      </w:pPr>
      <w:r w:rsidRPr="00E24738">
        <w:t xml:space="preserve">Furthermore, </w:t>
      </w:r>
      <w:r w:rsidRPr="00E24738">
        <w:rPr>
          <w:rStyle w:val="StyleUnderline"/>
        </w:rPr>
        <w:t>providing Taiwan the means to defend itself is not just consistent with sound policy and good principle — it is the law</w:t>
      </w:r>
      <w:r w:rsidRPr="00E24738">
        <w:t xml:space="preserve">. </w:t>
      </w:r>
      <w:r w:rsidRPr="00E24738">
        <w:rPr>
          <w:rStyle w:val="StyleUnderline"/>
        </w:rPr>
        <w:t>The Taiwan Relations Act made clear that the establishment of diplomatic relations with Beijing rested on the expectation that the future of Taiwan would be “determined by peaceful means.” To make this a reality, the law says the U.S. will provide the weapons “necessary to enable Taiwan to maintain a sufficient self-defense capability.”</w:t>
      </w:r>
    </w:p>
    <w:p w:rsidR="00BA10FB" w:rsidRPr="00E24738" w:rsidRDefault="00BA10FB" w:rsidP="00BA10FB">
      <w:r w:rsidRPr="00E24738">
        <w:t xml:space="preserve">Admittedly, </w:t>
      </w:r>
      <w:r w:rsidRPr="00E24738">
        <w:rPr>
          <w:rStyle w:val="StyleUnderline"/>
        </w:rPr>
        <w:t>successive U.S. administrations have interpreted and implemented this rather vague statute differently</w:t>
      </w:r>
      <w:r w:rsidRPr="00E24738">
        <w:t xml:space="preserve">. However, what seems clear is that </w:t>
      </w:r>
      <w:r w:rsidRPr="00E24738">
        <w:rPr>
          <w:rStyle w:val="StyleUnderline"/>
        </w:rPr>
        <w:t>Taiwan’s ability to defend itself against an increasingly belligerent and capable military threat from the mainland is in doubt</w:t>
      </w:r>
      <w:r w:rsidRPr="00E24738">
        <w:t xml:space="preserve">. That would suggest that </w:t>
      </w:r>
      <w:r w:rsidRPr="00E24738">
        <w:rPr>
          <w:rStyle w:val="StyleUnderline"/>
        </w:rPr>
        <w:t>the current arms package under consideration is not only permissible and advisable under the law, but essential.</w:t>
      </w:r>
    </w:p>
    <w:p w:rsidR="00BA10FB" w:rsidRPr="00E24738" w:rsidRDefault="00BA10FB" w:rsidP="00BA10FB">
      <w:pPr>
        <w:rPr>
          <w:rStyle w:val="Emphasis"/>
        </w:rPr>
      </w:pPr>
      <w:r w:rsidRPr="00E24738">
        <w:t xml:space="preserve">The administration deserves credit for expanding </w:t>
      </w:r>
      <w:hyperlink r:id="rId52" w:history="1">
        <w:r w:rsidRPr="00E24738">
          <w:rPr>
            <w:rStyle w:val="Hyperlink"/>
          </w:rPr>
          <w:t>freedom of navigation operations</w:t>
        </w:r>
      </w:hyperlink>
      <w:r w:rsidRPr="00E24738">
        <w:t xml:space="preserve"> in the Taiwan Strait and, at least initially, </w:t>
      </w:r>
      <w:hyperlink r:id="rId53" w:history="1">
        <w:r w:rsidRPr="00E24738">
          <w:rPr>
            <w:rStyle w:val="Hyperlink"/>
          </w:rPr>
          <w:t>asking</w:t>
        </w:r>
      </w:hyperlink>
      <w:r w:rsidRPr="00E24738">
        <w:t xml:space="preserve"> Congress to support new arms sales to Taiwan. Those are good first steps, but they are not enough. In </w:t>
      </w:r>
      <w:r w:rsidRPr="00E24738">
        <w:rPr>
          <w:rStyle w:val="StyleUnderline"/>
        </w:rPr>
        <w:t xml:space="preserve">addition to providing these arms without delay and </w:t>
      </w:r>
      <w:hyperlink r:id="rId54" w:history="1">
        <w:r w:rsidRPr="00E24738">
          <w:rPr>
            <w:rStyle w:val="StyleUnderline"/>
          </w:rPr>
          <w:t>stopping</w:t>
        </w:r>
      </w:hyperlink>
      <w:r w:rsidRPr="00E24738">
        <w:rPr>
          <w:rStyle w:val="StyleUnderline"/>
        </w:rPr>
        <w:t xml:space="preserve"> the erosion of U.S. military superiority vis-a-vis China, </w:t>
      </w:r>
      <w:r w:rsidRPr="00E24738">
        <w:rPr>
          <w:rStyle w:val="Emphasis"/>
        </w:rPr>
        <w:t xml:space="preserve">Washington should also provide Taiwan the fighter aircraft and </w:t>
      </w:r>
      <w:hyperlink r:id="rId55" w:history="1">
        <w:r w:rsidRPr="00E24738">
          <w:rPr>
            <w:rStyle w:val="Emphasis"/>
          </w:rPr>
          <w:t>other weapons</w:t>
        </w:r>
      </w:hyperlink>
      <w:r w:rsidRPr="00E24738">
        <w:rPr>
          <w:rStyle w:val="Emphasis"/>
        </w:rPr>
        <w:t xml:space="preserve"> it needs to make Beijing think twice before undertaking aggression in the strait.</w:t>
      </w:r>
    </w:p>
    <w:p w:rsidR="00BA10FB" w:rsidRPr="00E24738" w:rsidRDefault="00BA10FB" w:rsidP="00BA10FB">
      <w:r w:rsidRPr="00E24738">
        <w:t xml:space="preserve">In its report this month, </w:t>
      </w:r>
      <w:r w:rsidRPr="00E24738">
        <w:rPr>
          <w:rStyle w:val="StyleUnderline"/>
        </w:rPr>
        <w:t xml:space="preserve">the Pentagon </w:t>
      </w:r>
      <w:hyperlink r:id="rId56" w:history="1">
        <w:r w:rsidRPr="00E24738">
          <w:rPr>
            <w:rStyle w:val="StyleUnderline"/>
          </w:rPr>
          <w:t>reiterated</w:t>
        </w:r>
      </w:hyperlink>
      <w:r w:rsidRPr="00E24738">
        <w:rPr>
          <w:rStyle w:val="StyleUnderline"/>
        </w:rPr>
        <w:t xml:space="preserve"> the U.S. commitment to Taiwan’s self-defense, invoking the words of the Taiwan Relations Act.</w:t>
      </w:r>
    </w:p>
    <w:p w:rsidR="00BA10FB" w:rsidRDefault="00BA10FB" w:rsidP="00BA10FB">
      <w:pPr>
        <w:rPr>
          <w:rStyle w:val="Emphasis"/>
        </w:rPr>
      </w:pPr>
      <w:r w:rsidRPr="00E24738">
        <w:t xml:space="preserve">Those are good words. But in any potential conversation with President Xi this week, </w:t>
      </w:r>
      <w:r w:rsidRPr="00E24738">
        <w:rPr>
          <w:rStyle w:val="Emphasis"/>
        </w:rPr>
        <w:t>President Trump would do well to remember that it will take more than words to deter aggression from the bullies in Beijing.</w:t>
      </w:r>
    </w:p>
    <w:p w:rsidR="0099644B" w:rsidRDefault="0099644B" w:rsidP="0099644B">
      <w:pPr>
        <w:pStyle w:val="Heading1"/>
      </w:pPr>
      <w:r w:rsidRPr="0099644B">
        <w:t xml:space="preserve">Arms sales key to ROC independence </w:t>
      </w:r>
    </w:p>
    <w:p w:rsidR="0099644B" w:rsidRDefault="0099644B" w:rsidP="0099644B">
      <w:pPr>
        <w:pStyle w:val="Heading3"/>
      </w:pPr>
      <w:r>
        <w:t xml:space="preserve">Internal link – pro-Taiwan action embolden </w:t>
      </w:r>
      <w:proofErr w:type="spellStart"/>
      <w:r>
        <w:t>indep</w:t>
      </w:r>
      <w:proofErr w:type="spellEnd"/>
      <w:r>
        <w:t xml:space="preserve"> movements</w:t>
      </w:r>
    </w:p>
    <w:p w:rsidR="0099644B" w:rsidRPr="00AF2592" w:rsidRDefault="0099644B" w:rsidP="0099644B">
      <w:pPr>
        <w:pStyle w:val="Heading4"/>
        <w:rPr>
          <w:rStyle w:val="Style13ptBold"/>
          <w:b/>
          <w:bCs w:val="0"/>
        </w:rPr>
      </w:pPr>
      <w:r w:rsidRPr="00AF2592">
        <w:rPr>
          <w:rStyle w:val="Style13ptBold"/>
          <w:bCs w:val="0"/>
        </w:rPr>
        <w:t>Pro-Taiwan action emboldens more provocative action from Tsai and the DDP – risks cross-strait escalation</w:t>
      </w:r>
    </w:p>
    <w:p w:rsidR="0099644B" w:rsidRDefault="0099644B" w:rsidP="0099644B">
      <w:pPr>
        <w:rPr>
          <w:b/>
          <w:bCs/>
          <w:sz w:val="26"/>
        </w:rPr>
      </w:pPr>
      <w:proofErr w:type="spellStart"/>
      <w:r>
        <w:rPr>
          <w:rStyle w:val="Style13ptBold"/>
        </w:rPr>
        <w:t>Zhenguang</w:t>
      </w:r>
      <w:proofErr w:type="spellEnd"/>
      <w:r>
        <w:rPr>
          <w:rStyle w:val="Style13ptBold"/>
        </w:rPr>
        <w:t xml:space="preserve">, </w:t>
      </w:r>
      <w:r w:rsidRPr="00AF2592">
        <w:rPr>
          <w:b/>
          <w:bCs/>
          <w:sz w:val="26"/>
        </w:rPr>
        <w:t>professor at the Institute of Taiwan Studies, Beijing Union University</w:t>
      </w:r>
      <w:r>
        <w:rPr>
          <w:b/>
          <w:bCs/>
          <w:sz w:val="26"/>
        </w:rPr>
        <w:t>, 2019</w:t>
      </w:r>
    </w:p>
    <w:p w:rsidR="0099644B" w:rsidRDefault="0099644B" w:rsidP="0099644B">
      <w:r w:rsidRPr="00AF2592">
        <w:t>(</w:t>
      </w:r>
      <w:r>
        <w:t>Li, “</w:t>
      </w:r>
      <w:r w:rsidRPr="00AF2592">
        <w:t>By using Taiwan, US is playing with fire</w:t>
      </w:r>
      <w:r>
        <w:t xml:space="preserve">,” China Daily, 3/25/19, </w:t>
      </w:r>
      <w:hyperlink r:id="rId57" w:history="1">
        <w:r w:rsidRPr="00E14B19">
          <w:rPr>
            <w:rStyle w:val="Hyperlink"/>
          </w:rPr>
          <w:t>http://www.chinadaily.com.cn/a/201903/25/WS5c981058a3104842260b23ba.html accessed 7/9/19</w:t>
        </w:r>
      </w:hyperlink>
      <w:r>
        <w:t xml:space="preserve"> GDI-JEM)</w:t>
      </w:r>
    </w:p>
    <w:p w:rsidR="0099644B" w:rsidRPr="00AF2592" w:rsidRDefault="0099644B" w:rsidP="0099644B">
      <w:pPr>
        <w:rPr>
          <w:rStyle w:val="StyleUnderline"/>
        </w:rPr>
      </w:pPr>
      <w:r w:rsidRPr="00AF2592">
        <w:rPr>
          <w:rStyle w:val="StyleUnderline"/>
        </w:rPr>
        <w:t xml:space="preserve">Xi's speech was widely welcomed by people on both sides of the Straits, most of whom support the peaceful reunification of Taiwan with the motherland. </w:t>
      </w:r>
      <w:r w:rsidRPr="00AF2592">
        <w:t xml:space="preserve">But the </w:t>
      </w:r>
      <w:r w:rsidRPr="00AF2592">
        <w:rPr>
          <w:rStyle w:val="StyleUnderline"/>
        </w:rPr>
        <w:t>separatist forces on the island, who represent a miniscule percentage of the island's population, and their representative, the ruling Democratic Progressive Party, have devised a counter-plan against the peaceful reunification plan to fulfill their own narrow political gains.</w:t>
      </w:r>
    </w:p>
    <w:p w:rsidR="0099644B" w:rsidRPr="00AF2592" w:rsidRDefault="0099644B" w:rsidP="0099644B">
      <w:pPr>
        <w:rPr>
          <w:rStyle w:val="StyleUnderline"/>
        </w:rPr>
      </w:pPr>
      <w:r w:rsidRPr="00AF2592">
        <w:rPr>
          <w:rStyle w:val="StyleUnderline"/>
        </w:rPr>
        <w:t>And at such a crucial moment, 10 US Congress members have made a 7-minute video to</w:t>
      </w:r>
      <w:r w:rsidRPr="00AF2592">
        <w:t xml:space="preserve"> commemorate the 40th anniversary of the Taiwan Relations Act to </w:t>
      </w:r>
      <w:r w:rsidRPr="00AF2592">
        <w:rPr>
          <w:rStyle w:val="StyleUnderline"/>
        </w:rPr>
        <w:t>openly show their support to Tsai and her "pro-independence" supporters.</w:t>
      </w:r>
    </w:p>
    <w:p w:rsidR="0099644B" w:rsidRPr="00AF2592" w:rsidRDefault="0099644B" w:rsidP="0099644B">
      <w:r w:rsidRPr="00AF2592">
        <w:t>Although they comprise a small part of the Congress, they hold representative posts</w:t>
      </w:r>
      <w:r>
        <w:rPr>
          <w:rFonts w:ascii="MS Gothic" w:eastAsia="MS Gothic" w:hAnsi="MS Gothic" w:cs="MS Gothic" w:hint="eastAsia"/>
        </w:rPr>
        <w:t xml:space="preserve"> </w:t>
      </w:r>
      <w:r w:rsidRPr="00AF2592">
        <w:t>for example James Inhofe is co-chairman of US Senate Committee on Armed Services and Congressional Taiwan Caucus, and Eliot Engel is chairman of House Foreign Affairs Committee, who has said the US would provide security support for Taiwan to jointly counter the mainland.</w:t>
      </w:r>
    </w:p>
    <w:p w:rsidR="0099644B" w:rsidRPr="00AF2592" w:rsidRDefault="0099644B" w:rsidP="0099644B">
      <w:r w:rsidRPr="00AF2592">
        <w:t>Conspiracy to contain Beijing won't work</w:t>
      </w:r>
    </w:p>
    <w:p w:rsidR="0099644B" w:rsidRPr="00AF2592" w:rsidRDefault="0099644B" w:rsidP="0099644B">
      <w:r w:rsidRPr="00AF2592">
        <w:t>The Congress members have also demanded that the US administration put into practice the Taiwan Travel Act and the Asia Reassurance Initiative Act, both passed last year, to fulfill its promise to the Tsai authorities. In their letter to US President Donald Trump, some Congress members have said the Taiwan Relations Act will help maintain peace, security and stability in the Indo-Pacific region and suppress Beijing's so-called aggression.</w:t>
      </w:r>
    </w:p>
    <w:p w:rsidR="0099644B" w:rsidRPr="00AF2592" w:rsidRDefault="0099644B" w:rsidP="0099644B">
      <w:pPr>
        <w:rPr>
          <w:rStyle w:val="StyleUnderline"/>
        </w:rPr>
      </w:pPr>
      <w:r w:rsidRPr="00AF2592">
        <w:t xml:space="preserve">Moreover, </w:t>
      </w:r>
      <w:r w:rsidRPr="00AF2592">
        <w:rPr>
          <w:rStyle w:val="StyleUnderline"/>
        </w:rPr>
        <w:t>to seek the US' protection and contain Beijing, the Tsai authorities have been hyping up the island's strategic value for Washington. But the fact is, the empty promises given by the Congress members cannot guarantee any safety to the Tsai authorities and, instead, could put them in danger.</w:t>
      </w:r>
    </w:p>
    <w:p w:rsidR="0099644B" w:rsidRPr="00AF2592" w:rsidRDefault="0099644B" w:rsidP="0099644B">
      <w:pPr>
        <w:rPr>
          <w:rStyle w:val="StyleUnderline"/>
        </w:rPr>
      </w:pPr>
      <w:r w:rsidRPr="00AF2592">
        <w:t xml:space="preserve">Ahead of the 2020 elections on the island, </w:t>
      </w:r>
      <w:r w:rsidRPr="00AF2592">
        <w:rPr>
          <w:rStyle w:val="StyleUnderline"/>
        </w:rPr>
        <w:t>some US Congress members are inciting the Tsai authorities to provoke disputes with the mainland by supporting those seeking "Taiwan independence". But since any attempt to split Taiwan from the motherland would lead to a conflict, it will be in the interest of neither side of the Straits nor the US. Worse, such a conflict would destroy peace and stability in the entire Asia-Pacific region.</w:t>
      </w:r>
    </w:p>
    <w:p w:rsidR="0099644B" w:rsidRPr="00AF2592" w:rsidRDefault="0099644B" w:rsidP="0099644B">
      <w:r w:rsidRPr="00AF2592">
        <w:t>US Congress must stop sending wrong signals</w:t>
      </w:r>
    </w:p>
    <w:p w:rsidR="0099644B" w:rsidRPr="00AF2592" w:rsidRDefault="0099644B" w:rsidP="0099644B">
      <w:pPr>
        <w:rPr>
          <w:rStyle w:val="StyleUnderline"/>
        </w:rPr>
      </w:pPr>
      <w:r w:rsidRPr="00AF2592">
        <w:rPr>
          <w:rStyle w:val="StyleUnderline"/>
        </w:rPr>
        <w:t>If the US Congress continues to send the wrong signals to the "pro-independence" DPP, it will embolden the Tsai authorities to take more risky actions, and thus damage cross-Straits ties further, harming the interests of Beijing and Washington both.</w:t>
      </w:r>
    </w:p>
    <w:p w:rsidR="0099644B" w:rsidRPr="00AF2592" w:rsidRDefault="0099644B" w:rsidP="0099644B">
      <w:pPr>
        <w:rPr>
          <w:u w:val="single"/>
        </w:rPr>
      </w:pPr>
      <w:r w:rsidRPr="00AF2592">
        <w:t xml:space="preserve">US Congress members are elected by American voters as their representatives and, therefore, they should always put the interests of their people and country first. And </w:t>
      </w:r>
      <w:r w:rsidRPr="00AF2592">
        <w:rPr>
          <w:rStyle w:val="StyleUnderline"/>
        </w:rPr>
        <w:t>instigating the Tsai authorities to further damage cross-Straits ties certainly doesn't serve the interest of either American voters or the US as a country.</w:t>
      </w:r>
    </w:p>
    <w:p w:rsidR="0099644B" w:rsidRPr="0099644B" w:rsidRDefault="0099644B" w:rsidP="0099644B"/>
    <w:p w:rsidR="00A918E2" w:rsidRDefault="00A715F0" w:rsidP="00A918E2">
      <w:pPr>
        <w:pStyle w:val="Heading1"/>
      </w:pPr>
      <w:r>
        <w:t xml:space="preserve">Cooperation </w:t>
      </w:r>
      <w:proofErr w:type="spellStart"/>
      <w:r>
        <w:t>Aff</w:t>
      </w:r>
      <w:proofErr w:type="spellEnd"/>
      <w:r>
        <w:t xml:space="preserve"> </w:t>
      </w:r>
    </w:p>
    <w:p w:rsidR="00A918E2" w:rsidRDefault="00A918E2" w:rsidP="00A918E2">
      <w:pPr>
        <w:pStyle w:val="Heading3"/>
      </w:pPr>
      <w:bookmarkStart w:id="3" w:name="_GoBack"/>
      <w:bookmarkEnd w:id="3"/>
      <w:r>
        <w:t>Internal link – arms sales hurt relations</w:t>
      </w:r>
    </w:p>
    <w:p w:rsidR="00A918E2" w:rsidRPr="006E0B36" w:rsidRDefault="00A918E2" w:rsidP="00A918E2">
      <w:pPr>
        <w:pStyle w:val="Heading4"/>
        <w:rPr>
          <w:rStyle w:val="Style13ptBold"/>
          <w:b/>
          <w:bCs w:val="0"/>
        </w:rPr>
      </w:pPr>
      <w:r w:rsidRPr="006E0B36">
        <w:rPr>
          <w:rStyle w:val="Style13ptBold"/>
          <w:bCs w:val="0"/>
        </w:rPr>
        <w:t>US arms sales to Taiwan embolden separatists and significantly hurt US-China relations</w:t>
      </w:r>
    </w:p>
    <w:p w:rsidR="00A918E2" w:rsidRDefault="00A918E2" w:rsidP="00A918E2">
      <w:pPr>
        <w:rPr>
          <w:rStyle w:val="Style13ptBold"/>
        </w:rPr>
      </w:pPr>
      <w:proofErr w:type="spellStart"/>
      <w:r w:rsidRPr="006E0B36">
        <w:rPr>
          <w:rStyle w:val="Style13ptBold"/>
        </w:rPr>
        <w:t>Bosu</w:t>
      </w:r>
      <w:proofErr w:type="spellEnd"/>
      <w:r w:rsidRPr="006E0B36">
        <w:rPr>
          <w:rStyle w:val="Style13ptBold"/>
        </w:rPr>
        <w:t>, Secretary of New Horizon Radio Listeners' Club, 2017</w:t>
      </w:r>
    </w:p>
    <w:p w:rsidR="00A918E2" w:rsidRPr="006E0B36" w:rsidRDefault="00A918E2" w:rsidP="00A918E2">
      <w:pPr>
        <w:rPr>
          <w:b/>
          <w:bCs/>
        </w:rPr>
      </w:pPr>
      <w:r w:rsidRPr="006E0B36">
        <w:t>(</w:t>
      </w:r>
      <w:r>
        <w:t xml:space="preserve">Rabi </w:t>
      </w:r>
      <w:proofErr w:type="spellStart"/>
      <w:r>
        <w:t>Sankar</w:t>
      </w:r>
      <w:proofErr w:type="spellEnd"/>
      <w:r>
        <w:t>, “</w:t>
      </w:r>
      <w:r w:rsidRPr="006E0B36">
        <w:t>Time to stop US arms sales to Taiwan</w:t>
      </w:r>
      <w:r>
        <w:t>,”</w:t>
      </w:r>
      <w:r w:rsidRPr="006E0B36">
        <w:rPr>
          <w:b/>
          <w:bCs/>
        </w:rPr>
        <w:t xml:space="preserve"> </w:t>
      </w:r>
      <w:r w:rsidRPr="006E0B36">
        <w:t>China.org.cn</w:t>
      </w:r>
      <w:r>
        <w:t xml:space="preserve">, 7/26/19, </w:t>
      </w:r>
      <w:hyperlink r:id="rId58" w:history="1">
        <w:r w:rsidRPr="00E14B19">
          <w:rPr>
            <w:rStyle w:val="Hyperlink"/>
          </w:rPr>
          <w:t>http://www.china.org.cn/opinion/2017-07/26/content_41288212.htm accessed 7/9/19</w:t>
        </w:r>
      </w:hyperlink>
      <w:r>
        <w:t xml:space="preserve"> GDI-JEM)</w:t>
      </w:r>
    </w:p>
    <w:p w:rsidR="00A918E2" w:rsidRPr="006E0B36" w:rsidRDefault="00A918E2" w:rsidP="00A918E2">
      <w:r w:rsidRPr="006E0B36">
        <w:t xml:space="preserve">On June 29, </w:t>
      </w:r>
      <w:r w:rsidRPr="006E0B36">
        <w:rPr>
          <w:rStyle w:val="StyleUnderline"/>
        </w:rPr>
        <w:t>the Trump administration notified Congress that it had approved sales of US$1.42 billion-worth of advanced weaponry to Taiwan</w:t>
      </w:r>
      <w:r w:rsidRPr="006E0B36">
        <w:t>, despite the Chinese government's persistent opposition.</w:t>
      </w:r>
    </w:p>
    <w:p w:rsidR="00A918E2" w:rsidRPr="006E0B36" w:rsidRDefault="00A918E2" w:rsidP="00A918E2">
      <w:r w:rsidRPr="006E0B36">
        <w:rPr>
          <w:rStyle w:val="StyleUnderline"/>
        </w:rPr>
        <w:t>There's no doubt this will have an adverse impact on the prospects for cross-Straits peace</w:t>
      </w:r>
      <w:r w:rsidRPr="006E0B36">
        <w:t>, as well as the Sino-U.S. ties.</w:t>
      </w:r>
    </w:p>
    <w:p w:rsidR="00A918E2" w:rsidRPr="006E0B36" w:rsidRDefault="00A918E2" w:rsidP="00A918E2">
      <w:pPr>
        <w:rPr>
          <w:rStyle w:val="Emphasis"/>
        </w:rPr>
      </w:pPr>
      <w:r w:rsidRPr="006E0B36">
        <w:t>Am</w:t>
      </w:r>
      <w:r w:rsidRPr="006E0B36">
        <w:rPr>
          <w:rStyle w:val="StyleUnderline"/>
        </w:rPr>
        <w:t xml:space="preserve">erican sales of weapons to Taiwan is not only dangerous but also an idiotic move on the part of </w:t>
      </w:r>
      <w:r w:rsidRPr="006E0B36">
        <w:t xml:space="preserve">President Donald </w:t>
      </w:r>
      <w:r w:rsidRPr="006E0B36">
        <w:rPr>
          <w:rStyle w:val="Emphasis"/>
        </w:rPr>
        <w:t>Trump for its corrosive effect on the Sino-U.S. relationship, for it sends "a wrong signal" to those promoting separatist activities favoring "Taiwan independence," and will do great harm to cross-Straits peace and stability.</w:t>
      </w:r>
    </w:p>
    <w:p w:rsidR="00A918E2" w:rsidRPr="006E0B36" w:rsidRDefault="00A918E2" w:rsidP="00A918E2">
      <w:r w:rsidRPr="006E0B36">
        <w:rPr>
          <w:rStyle w:val="StyleUnderline"/>
        </w:rPr>
        <w:t>The U.S. move runs counter to Chinese President Xi Jinping's trust in Trump, built up during their first diplomatic encounter in Palm Beach, Florida</w:t>
      </w:r>
      <w:r w:rsidRPr="006E0B36">
        <w:t xml:space="preserve"> on April 6-7, 2017. During the meeting, Trump promised efforts to build "a very, very great relationship" between the two countries.</w:t>
      </w:r>
    </w:p>
    <w:p w:rsidR="00A918E2" w:rsidRPr="006E0B36" w:rsidRDefault="00A918E2" w:rsidP="00A918E2">
      <w:pPr>
        <w:rPr>
          <w:u w:val="single"/>
        </w:rPr>
      </w:pPr>
      <w:r w:rsidRPr="006E0B36">
        <w:rPr>
          <w:rStyle w:val="StyleUnderline"/>
        </w:rPr>
        <w:t xml:space="preserve">If </w:t>
      </w:r>
      <w:r w:rsidRPr="006E0B36">
        <w:t xml:space="preserve">President </w:t>
      </w:r>
      <w:r w:rsidRPr="006E0B36">
        <w:rPr>
          <w:rStyle w:val="StyleUnderline"/>
        </w:rPr>
        <w:t>Trump wantonly sells weapons to Taiwan, violating the sacrosanct "One-China" principle, China would have little encouragement to partner with the U.S. government on international issues considered of vital importance in Washington.</w:t>
      </w:r>
    </w:p>
    <w:p w:rsidR="005F1FC6" w:rsidRPr="005F1FC6" w:rsidRDefault="005F1FC6" w:rsidP="005F1FC6"/>
    <w:sectPr w:rsidR="005F1FC6" w:rsidRPr="005F1FC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DejaVu Sans">
    <w:altName w:val="Verdan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E41A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41A4"/>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1FC6"/>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1D00"/>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644B"/>
    <w:rsid w:val="009A1467"/>
    <w:rsid w:val="009A6464"/>
    <w:rsid w:val="009B69F5"/>
    <w:rsid w:val="009C5FF7"/>
    <w:rsid w:val="009C6292"/>
    <w:rsid w:val="009D15DB"/>
    <w:rsid w:val="009D3133"/>
    <w:rsid w:val="009E160D"/>
    <w:rsid w:val="009E2231"/>
    <w:rsid w:val="009F1CBB"/>
    <w:rsid w:val="009F3305"/>
    <w:rsid w:val="009F6FB2"/>
    <w:rsid w:val="00A071C0"/>
    <w:rsid w:val="00A22670"/>
    <w:rsid w:val="00A24B35"/>
    <w:rsid w:val="00A271BA"/>
    <w:rsid w:val="00A27F86"/>
    <w:rsid w:val="00A431C6"/>
    <w:rsid w:val="00A54315"/>
    <w:rsid w:val="00A60FBC"/>
    <w:rsid w:val="00A65C0B"/>
    <w:rsid w:val="00A715F0"/>
    <w:rsid w:val="00A776BA"/>
    <w:rsid w:val="00A81FD2"/>
    <w:rsid w:val="00A8441A"/>
    <w:rsid w:val="00A8674A"/>
    <w:rsid w:val="00A918E2"/>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0FB"/>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379C"/>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9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446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A14BE31B-BB99-594E-B22E-578CE78A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0E41A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E41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E41A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E41A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E41A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E41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41A4"/>
  </w:style>
  <w:style w:type="character" w:customStyle="1" w:styleId="Heading1Char">
    <w:name w:val="Heading 1 Char"/>
    <w:aliases w:val="Pocket Char"/>
    <w:basedOn w:val="DefaultParagraphFont"/>
    <w:link w:val="Heading1"/>
    <w:uiPriority w:val="9"/>
    <w:rsid w:val="000E41A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E41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E41A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E41A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0E41A4"/>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0E41A4"/>
    <w:rPr>
      <w:b w:val="0"/>
      <w:sz w:val="22"/>
      <w:u w:val="single"/>
    </w:rPr>
  </w:style>
  <w:style w:type="character" w:styleId="Emphasis">
    <w:name w:val="Emphasis"/>
    <w:basedOn w:val="DefaultParagraphFont"/>
    <w:uiPriority w:val="7"/>
    <w:qFormat/>
    <w:rsid w:val="000E41A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E41A4"/>
    <w:rPr>
      <w:color w:val="auto"/>
      <w:u w:val="none"/>
    </w:rPr>
  </w:style>
  <w:style w:type="character" w:styleId="Hyperlink">
    <w:name w:val="Hyperlink"/>
    <w:aliases w:val="heading 1 (block title),Important,Read,Card Text,Analytic Text,Internet link,Underline Char Char Char Char1,Heading 3 Char Char Char Char Char Char Char Char Char Char1,Heading 1 Char1,Pocket Char1,F2 - Heading 1 Char1,Char Char1,TAG ,cite"/>
    <w:basedOn w:val="DefaultParagraphFont"/>
    <w:link w:val="Card"/>
    <w:uiPriority w:val="99"/>
    <w:unhideWhenUsed/>
    <w:rsid w:val="000E41A4"/>
    <w:rPr>
      <w:color w:val="auto"/>
      <w:u w:val="none"/>
    </w:rPr>
  </w:style>
  <w:style w:type="paragraph" w:styleId="DocumentMap">
    <w:name w:val="Document Map"/>
    <w:basedOn w:val="Normal"/>
    <w:link w:val="DocumentMapChar"/>
    <w:uiPriority w:val="99"/>
    <w:semiHidden/>
    <w:unhideWhenUsed/>
    <w:rsid w:val="000E41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E41A4"/>
    <w:rPr>
      <w:rFonts w:ascii="Lucida Grande" w:hAnsi="Lucida Grande" w:cs="Lucida Grande"/>
    </w:rPr>
  </w:style>
  <w:style w:type="paragraph" w:customStyle="1" w:styleId="Card">
    <w:name w:val="Card"/>
    <w:aliases w:val="Debate Text,No Spacing11,No Spacing31,No Spacing22,No Spacing111,No Spacing3,No Spacing2,Read stuff,card,Medium Grid 21,Tags,tag,No Spacing1111,No Spacing1121,Dont use,No Spacing41,No Spacing1,No Spacing111112,No Spacing5,No Spacing112,Small Text"/>
    <w:basedOn w:val="Heading1"/>
    <w:link w:val="Hyperlink"/>
    <w:autoRedefine/>
    <w:uiPriority w:val="99"/>
    <w:qFormat/>
    <w:rsid w:val="00C5379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customStyle="1" w:styleId="InternetLink">
    <w:name w:val="Internet Link"/>
    <w:basedOn w:val="DefaultParagraphFont"/>
    <w:rsid w:val="00C5379C"/>
    <w:rPr>
      <w:color w:val="auto"/>
      <w:u w:val="none"/>
    </w:rPr>
  </w:style>
  <w:style w:type="paragraph" w:styleId="BodyText">
    <w:name w:val="Body Text"/>
    <w:basedOn w:val="Normal"/>
    <w:link w:val="BodyTextChar"/>
    <w:rsid w:val="00C5379C"/>
    <w:pPr>
      <w:spacing w:after="140" w:line="276" w:lineRule="auto"/>
    </w:pPr>
    <w:rPr>
      <w:rFonts w:eastAsia="MS Mincho" w:cs="DejaVu Sans"/>
    </w:rPr>
  </w:style>
  <w:style w:type="character" w:customStyle="1" w:styleId="BodyTextChar">
    <w:name w:val="Body Text Char"/>
    <w:basedOn w:val="DefaultParagraphFont"/>
    <w:link w:val="BodyText"/>
    <w:rsid w:val="00C5379C"/>
    <w:rPr>
      <w:rFonts w:ascii="Calibri" w:eastAsia="MS Mincho" w:hAnsi="Calibri" w:cs="DejaVu San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t&amp;rct=j&amp;q=&amp;esrc=s&amp;source=web&amp;cd=1&amp;cad=rja&amp;uact=8&amp;ved=2ahUKEwiky4qM4anjAhUVV80KHdOlCBsQFjAAegQIBxAB&amp;url=https%3A%2F%2Fwww.fpri.org%2Farticle%2F2016%2F10%2Flegacy-problems-chinas-taiwan-dilemma%2F&amp;usg=AOvVaw1nMgjlPwjzbHei0JnFK6zi" TargetMode="External"/><Relationship Id="rId18" Type="http://schemas.openxmlformats.org/officeDocument/2006/relationships/hyperlink" Target="https://www.npr.org/sections/thetwo-way/2018/03/11/592694991/china-removes-presidential-term-limits-enabling-xi-jinping-to-rule-indefinitely" TargetMode="External"/><Relationship Id="rId26" Type="http://schemas.openxmlformats.org/officeDocument/2006/relationships/hyperlink" Target="http://www.aei.org/spotlight/china-stagnation/" TargetMode="External"/><Relationship Id="rId39" Type="http://schemas.openxmlformats.org/officeDocument/2006/relationships/hyperlink" Target="https://americanmilitarynews.com/2019/01/op-ed-has-the-chinese-military-invasion-of-taiwan-countdown-clock-started/" TargetMode="External"/><Relationship Id="rId21" Type="http://schemas.openxmlformats.org/officeDocument/2006/relationships/hyperlink" Target="http://focustaiwan.tw/news/aipl/201804270019.aspx" TargetMode="External"/><Relationship Id="rId34" Type="http://schemas.openxmlformats.org/officeDocument/2006/relationships/hyperlink" Target="https://www.foreignbrief.com/asia-pacific/china/the-new-taiwan-strait-crisis-a-dangerous-decade-ahead/" TargetMode="External"/><Relationship Id="rId42" Type="http://schemas.openxmlformats.org/officeDocument/2006/relationships/hyperlink" Target="https://www.scmp.com/news/china/diplomacy/article/2174027/united-states-wont-give-china-taiwan-or-south-china-sea" TargetMode="External"/><Relationship Id="rId47" Type="http://schemas.openxmlformats.org/officeDocument/2006/relationships/hyperlink" Target="https://www.e-ir.info/2019/05/21/how-long-will-the-dragon-wait-china-and-the-retrocession-of-taiwan/" TargetMode="External"/><Relationship Id="rId50" Type="http://schemas.openxmlformats.org/officeDocument/2006/relationships/hyperlink" Target="https://media.defense.gov/2019/May/02/2002127082/-1/-1/1/2019_CHINA_MILITARY_POWER_REPORT.pdf" TargetMode="External"/><Relationship Id="rId55" Type="http://schemas.openxmlformats.org/officeDocument/2006/relationships/hyperlink" Target="https://www.defensenews.com/global/asia-pacific/2018/09/25/us-state-dept-approves-aircraft-support-package-for-taiwan-amid-china-tensi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and.org/blog/2018/05/beijings-threats-against-taiwan-are-deadly-serious.html%20accessed%207/9/19" TargetMode="External"/><Relationship Id="rId29" Type="http://schemas.openxmlformats.org/officeDocument/2006/relationships/hyperlink" Target="https://www.youtube.com/watch?v=-eyFdJsOd-0" TargetMode="External"/><Relationship Id="rId11" Type="http://schemas.openxmlformats.org/officeDocument/2006/relationships/hyperlink" Target="https://www.theatlantic.com/international/archive/2016/06/donald-trump-nuclear-weapons/485504/" TargetMode="External"/><Relationship Id="rId24" Type="http://schemas.openxmlformats.org/officeDocument/2006/relationships/hyperlink" Target="https://www.foreignbrief.com/asia-pacific/china/the-new-taiwan-strait-crisis-a-dangerous-decade-ahead/" TargetMode="External"/><Relationship Id="rId32" Type="http://schemas.openxmlformats.org/officeDocument/2006/relationships/hyperlink" Target="https://www.the-american-interest.com/2018/06/28/the-coming-crisis-in-the-taiwan-strait/" TargetMode="External"/><Relationship Id="rId37" Type="http://schemas.openxmlformats.org/officeDocument/2006/relationships/hyperlink" Target="https://thediplomat.com/2019/04/taiwan-vows-forceful-expulsion-of-chinese-fighters-flying-in-taiwanese-airspace/" TargetMode="External"/><Relationship Id="rId40" Type="http://schemas.openxmlformats.org/officeDocument/2006/relationships/hyperlink" Target="https://nationalinterest.org/blog/buzz/would-china-really-invade-taiwan-26196%20accessed%207/9/19" TargetMode="External"/><Relationship Id="rId45" Type="http://schemas.openxmlformats.org/officeDocument/2006/relationships/hyperlink" Target="https://www.scmp.com/news/china/diplomacy-defence/article/2161354/drones-have-become-part-chinas-military-strategy" TargetMode="External"/><Relationship Id="rId53" Type="http://schemas.openxmlformats.org/officeDocument/2006/relationships/hyperlink" Target="https://www.reuters.com/article/us-usa-taiwan-exclusive/exclusive-u-s-preparing-to-sell-over-2-billion-in-weapons-to-taiwan-testing-china-sources-idUSKCN1T62CA" TargetMode="External"/><Relationship Id="rId58" Type="http://schemas.openxmlformats.org/officeDocument/2006/relationships/hyperlink" Target="http://www.china.org.cn/opinion/2017-07/26/content_41288212.htm%20accessed%207/9/19" TargetMode="External"/><Relationship Id="rId5" Type="http://schemas.openxmlformats.org/officeDocument/2006/relationships/numbering" Target="numbering.xml"/><Relationship Id="rId19" Type="http://schemas.openxmlformats.org/officeDocument/2006/relationships/hyperlink" Target="https://www.rand.org/blog/2016/04/xis-purge-of-the-military-prepares-the-chinese-army.html" TargetMode="External"/><Relationship Id="rId4" Type="http://schemas.openxmlformats.org/officeDocument/2006/relationships/customXml" Target="../customXml/item4.xml"/><Relationship Id="rId9" Type="http://schemas.openxmlformats.org/officeDocument/2006/relationships/hyperlink" Target="https://erainstitute.org/the-importance-of-united-states-arms-sales-for-taiwans-defense/" TargetMode="External"/><Relationship Id="rId14" Type="http://schemas.openxmlformats.org/officeDocument/2006/relationships/hyperlink" Target="http://www.china.org.cn/opinion/2017-07/26/content_41288212.htm%20accessed%207/9/19" TargetMode="External"/><Relationship Id="rId22" Type="http://schemas.openxmlformats.org/officeDocument/2006/relationships/hyperlink" Target="https://www.nytimes.com/2017/02/09/world/asia/donald-trump-china-xi-jinping-letter.html" TargetMode="External"/><Relationship Id="rId27" Type="http://schemas.openxmlformats.org/officeDocument/2006/relationships/hyperlink" Target="http://www.xinhuanet.com/english/download/Xi_Jinping's_report_at_19th_CPC_National_Congress.pdf" TargetMode="External"/><Relationship Id="rId30" Type="http://schemas.openxmlformats.org/officeDocument/2006/relationships/hyperlink" Target="https://foreignpolicy.com/2018/09/25/taiwan-can-win-a-war-with-china/" TargetMode="External"/><Relationship Id="rId35" Type="http://schemas.openxmlformats.org/officeDocument/2006/relationships/hyperlink" Target="https://thediplomat.com/2019/04/why-a-us-sale-of-fighter-jets-to-taiwan-matters/" TargetMode="External"/><Relationship Id="rId43" Type="http://schemas.openxmlformats.org/officeDocument/2006/relationships/hyperlink" Target="https://www.scmp.com/comment/insight-opinion/article/2126541/china-planning-take-taiwan-force-2020" TargetMode="External"/><Relationship Id="rId48" Type="http://schemas.openxmlformats.org/officeDocument/2006/relationships/hyperlink" Target="https://www.e-ir.info/2019/05/21/how-long-will-the-dragon-wait-china-and-the-retrocession-of-taiwan/" TargetMode="External"/><Relationship Id="rId56" Type="http://schemas.openxmlformats.org/officeDocument/2006/relationships/hyperlink" Target="https://media.defense.gov/2019/May/31/2002139210/-1/-1/1/DOD_INDO_PACIFIC_STRATEGY_REPORT_JUNE_2019.PDF" TargetMode="External"/><Relationship Id="rId8" Type="http://schemas.openxmlformats.org/officeDocument/2006/relationships/webSettings" Target="webSettings.xml"/><Relationship Id="rId51" Type="http://schemas.openxmlformats.org/officeDocument/2006/relationships/hyperlink" Target="https://www.usip.org/sites/default/files/2018-11/providing-for-the-common-defense.pdf" TargetMode="External"/><Relationship Id="rId3" Type="http://schemas.openxmlformats.org/officeDocument/2006/relationships/customXml" Target="../customXml/item3.xml"/><Relationship Id="rId12" Type="http://schemas.openxmlformats.org/officeDocument/2006/relationships/hyperlink" Target="https://www.nbr.org/publication/assessing-u-s-asia-relations-in-a-time-of-transition/" TargetMode="External"/><Relationship Id="rId17" Type="http://schemas.openxmlformats.org/officeDocument/2006/relationships/hyperlink" Target="https://www.rand.org/blog/2018/01/why-china-should-still-feel-good-about-taiwan-but-maybe.html" TargetMode="External"/><Relationship Id="rId25" Type="http://schemas.openxmlformats.org/officeDocument/2006/relationships/hyperlink" Target="https://www.hoover.org/sites/default/files/uploads/documents/CLM43AR.pdf" TargetMode="External"/><Relationship Id="rId33" Type="http://schemas.openxmlformats.org/officeDocument/2006/relationships/hyperlink" Target="https://www.foreignbrief.com/asia-pacific/china/the-new-taiwan-strait-crisis-a-dangerous-decade-ahead/" TargetMode="External"/><Relationship Id="rId38" Type="http://schemas.openxmlformats.org/officeDocument/2006/relationships/hyperlink" Target="https://www.scmp.com/news/china/article/1981525/beijing-cuts-ma-era-cross-strait-communication-channel-taiwan" TargetMode="External"/><Relationship Id="rId46" Type="http://schemas.openxmlformats.org/officeDocument/2006/relationships/hyperlink" Target="https://nationalinterest.org/blog/buzz/would-china-really-invade-taiwan-26196%20accessed%207/9/19" TargetMode="External"/><Relationship Id="rId59" Type="http://schemas.openxmlformats.org/officeDocument/2006/relationships/fontTable" Target="fontTable.xml"/><Relationship Id="rId20" Type="http://schemas.openxmlformats.org/officeDocument/2006/relationships/hyperlink" Target="https://www.taiwannews.com.tw/en/news/2925934" TargetMode="External"/><Relationship Id="rId41" Type="http://schemas.openxmlformats.org/officeDocument/2006/relationships/hyperlink" Target="https://www.scmp.com/comment/insight-opinion/united-states/article/2174705/why-china-will-wait-until-2030-take-back%20accessed%207/9/19" TargetMode="External"/><Relationship Id="rId54" Type="http://schemas.openxmlformats.org/officeDocument/2006/relationships/hyperlink" Target="https://thehill.com/opinion/national-security/427175-american-military-superiority-will-fade-without-bold-national-ac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ft.com/content/44586804-195c-11e9-9e64-d150b3105d21%20accessed%207/9/19" TargetMode="External"/><Relationship Id="rId23" Type="http://schemas.openxmlformats.org/officeDocument/2006/relationships/hyperlink" Target="https://www.foreignbrief.com/asia-pacific/china/the-new-taiwan-strait-crisis-a-dangerous-decade-ahead/" TargetMode="External"/><Relationship Id="rId28" Type="http://schemas.openxmlformats.org/officeDocument/2006/relationships/hyperlink" Target="https://dod.defense.gov/Portals/1/Documents/pubs/2017_China_Military_Power_Report.PDF" TargetMode="External"/><Relationship Id="rId36" Type="http://schemas.openxmlformats.org/officeDocument/2006/relationships/hyperlink" Target="https://www.abc.net.au/news/2019-04-01/chinese-jets-cross-taiwan-strait-line-increasing-tensions/10958640" TargetMode="External"/><Relationship Id="rId49" Type="http://schemas.openxmlformats.org/officeDocument/2006/relationships/hyperlink" Target="https://www.defensenews.com/opinion/commentary/2019/06/26/trade-deal-with-china-or-not-the-us-must-bolster-taiwans-defense/" TargetMode="External"/><Relationship Id="rId57" Type="http://schemas.openxmlformats.org/officeDocument/2006/relationships/hyperlink" Target="http://www.chinadaily.com.cn/a/201903/25/WS5c981058a3104842260b23ba.html%20accessed%207/9/19" TargetMode="External"/><Relationship Id="rId10" Type="http://schemas.openxmlformats.org/officeDocument/2006/relationships/hyperlink" Target="https://www.cfr.org/event/japan-rearmed-sheila-smith%20accessed%207/12" TargetMode="External"/><Relationship Id="rId31" Type="http://schemas.openxmlformats.org/officeDocument/2006/relationships/hyperlink" Target="https://nationalinterest.org/blog/buzz/us-intelligence-china-building-its-capability-invade-taiwan-56857" TargetMode="External"/><Relationship Id="rId44" Type="http://schemas.openxmlformats.org/officeDocument/2006/relationships/hyperlink" Target="https://www.scmp.com/economy/china-economy/article/2173461/china-underestimating-its-us3-trillion-dollar-debt-and-could" TargetMode="External"/><Relationship Id="rId52" Type="http://schemas.openxmlformats.org/officeDocument/2006/relationships/hyperlink" Target="https://www.navytimes.com/news/your-navy/2018/10/29/navy-to-press-patrols-in-disputed-sea-china-calls-out-meddlers/"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DF5477C-FD74-8C47-9A18-3F9AC0F35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9362</Words>
  <Characters>51398</Characters>
  <Application>Microsoft Office Word</Application>
  <DocSecurity>0</DocSecurity>
  <Lines>790</Lines>
  <Paragraphs>259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60501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11</cp:revision>
  <dcterms:created xsi:type="dcterms:W3CDTF">2019-07-19T01:38:00Z</dcterms:created>
  <dcterms:modified xsi:type="dcterms:W3CDTF">2019-07-19T03:27:00Z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