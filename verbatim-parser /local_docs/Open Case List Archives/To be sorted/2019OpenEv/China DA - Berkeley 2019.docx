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C946E6" w14:textId="4E83943C" w:rsidR="00644536" w:rsidRDefault="00ED7B80" w:rsidP="00D62181">
      <w:pPr>
        <w:pStyle w:val="Heading1"/>
      </w:pPr>
      <w:bookmarkStart w:id="0" w:name="_GoBack"/>
      <w:bookmarkEnd w:id="0"/>
      <w:r>
        <w:t>China Fill-In DA</w:t>
      </w:r>
    </w:p>
    <w:p w14:paraId="028A7B12" w14:textId="2A8F0A0F" w:rsidR="00ED7B80" w:rsidRDefault="00ED7B80" w:rsidP="00375600">
      <w:pPr>
        <w:pStyle w:val="Heading2"/>
      </w:pPr>
      <w:r>
        <w:lastRenderedPageBreak/>
        <w:t>1NCs</w:t>
      </w:r>
    </w:p>
    <w:p w14:paraId="4C81B4C5" w14:textId="20F87E09" w:rsidR="00550FF2" w:rsidRDefault="00550FF2" w:rsidP="00550FF2">
      <w:pPr>
        <w:pStyle w:val="Heading3"/>
      </w:pPr>
      <w:r>
        <w:lastRenderedPageBreak/>
        <w:t xml:space="preserve">1nc – </w:t>
      </w:r>
      <w:r w:rsidR="00D33870">
        <w:t>China DA</w:t>
      </w:r>
      <w:r>
        <w:t xml:space="preserve"> </w:t>
      </w:r>
    </w:p>
    <w:p w14:paraId="7C22BFED" w14:textId="4E38805E" w:rsidR="00550FF2" w:rsidRPr="002E4793" w:rsidRDefault="00EA5312" w:rsidP="00550FF2">
      <w:pPr>
        <w:pStyle w:val="Heading4"/>
        <w:rPr>
          <w:u w:val="single"/>
        </w:rPr>
      </w:pPr>
      <w:r>
        <w:t xml:space="preserve">a. </w:t>
      </w:r>
      <w:r w:rsidR="009802A3">
        <w:t xml:space="preserve">Unique Link: </w:t>
      </w:r>
      <w:r w:rsidR="00550FF2">
        <w:t xml:space="preserve">China fills-in </w:t>
      </w:r>
      <w:r>
        <w:t>US arms reductions – that solidifies their</w:t>
      </w:r>
      <w:r w:rsidR="00550FF2">
        <w:t xml:space="preserve"> regional influence</w:t>
      </w:r>
      <w:r>
        <w:t xml:space="preserve"> and undercuts US leadership. </w:t>
      </w:r>
    </w:p>
    <w:p w14:paraId="5C29EBB8" w14:textId="1F807390" w:rsidR="00550FF2" w:rsidRDefault="00550FF2" w:rsidP="00550FF2">
      <w:r>
        <w:rPr>
          <w:b/>
          <w:sz w:val="26"/>
          <w:szCs w:val="26"/>
        </w:rPr>
        <w:t xml:space="preserve">Al Saud </w:t>
      </w:r>
      <w:r w:rsidR="00EA5312">
        <w:rPr>
          <w:b/>
          <w:sz w:val="26"/>
          <w:szCs w:val="26"/>
        </w:rPr>
        <w:t>‘</w:t>
      </w:r>
      <w:r>
        <w:rPr>
          <w:b/>
          <w:sz w:val="26"/>
          <w:szCs w:val="26"/>
        </w:rPr>
        <w:t xml:space="preserve">18 </w:t>
      </w:r>
      <w:r>
        <w:t xml:space="preserve">(Latifa A. Al Saud; M.A. candidate in the Department of Political Science at Columbia University, interned at the Permanent Mission of the Kingdom of Saudi Arabia to the United Nations where she was assigned to the First Committee of the UN General Assembly; “China’s Arms Sales Philosophy in the Arab World”; 12/3/2018; Journal of International Affairs; </w:t>
      </w:r>
      <w:hyperlink r:id="rId6" w:history="1">
        <w:r w:rsidRPr="002D5810">
          <w:rPr>
            <w:rStyle w:val="Hyperlink"/>
          </w:rPr>
          <w:t>https://jia.sipa.columbia.edu/online-articles/chinas-arms-sales-philosophy-arab-world)//A.F.</w:t>
        </w:r>
      </w:hyperlink>
      <w:r>
        <w:rPr>
          <w:rStyle w:val="Hyperlink"/>
        </w:rPr>
        <w:t xml:space="preserve"> + BT</w:t>
      </w:r>
    </w:p>
    <w:p w14:paraId="203228A0" w14:textId="3B73598A" w:rsidR="00550FF2" w:rsidRPr="00EA5312" w:rsidRDefault="00550FF2" w:rsidP="00550FF2">
      <w:pPr>
        <w:rPr>
          <w:sz w:val="16"/>
        </w:rPr>
      </w:pPr>
      <w:r w:rsidRPr="0005359C">
        <w:rPr>
          <w:rStyle w:val="Emphasis"/>
          <w:highlight w:val="cyan"/>
        </w:rPr>
        <w:t>China’s role as an arms exporter</w:t>
      </w:r>
      <w:r w:rsidRPr="00754F17">
        <w:rPr>
          <w:sz w:val="16"/>
        </w:rPr>
        <w:t xml:space="preserve"> to the Arab </w:t>
      </w:r>
      <w:r w:rsidRPr="0005359C">
        <w:rPr>
          <w:sz w:val="16"/>
        </w:rPr>
        <w:t xml:space="preserve">world </w:t>
      </w:r>
      <w:r w:rsidRPr="0005359C">
        <w:rPr>
          <w:rStyle w:val="StyleUnderline"/>
          <w:highlight w:val="cyan"/>
        </w:rPr>
        <w:t>is among the many uncertainties tainting Chinese foreign policy,</w:t>
      </w:r>
      <w:r w:rsidRPr="001326F0">
        <w:rPr>
          <w:rStyle w:val="StyleUnderline"/>
        </w:rPr>
        <w:t xml:space="preserve"> due to the secretive nature of arms deals</w:t>
      </w:r>
      <w:r w:rsidRPr="00754F17">
        <w:rPr>
          <w:sz w:val="16"/>
        </w:rPr>
        <w:t xml:space="preserve">. China is the world’s third largest exporter of arms, behind the United States and Russia, representing around </w:t>
      </w:r>
      <w:hyperlink r:id="rId7" w:history="1">
        <w:r w:rsidRPr="00754F17">
          <w:rPr>
            <w:rStyle w:val="Hyperlink"/>
            <w:sz w:val="16"/>
          </w:rPr>
          <w:t>6.2% of global trade</w:t>
        </w:r>
      </w:hyperlink>
      <w:r w:rsidRPr="00754F17">
        <w:rPr>
          <w:sz w:val="16"/>
        </w:rPr>
        <w:t xml:space="preserve"> for conventional major arms. In the Middle East, China currently ranks fifteenth on the arms suppliers list, while the U.S. remains the </w:t>
      </w:r>
      <w:hyperlink r:id="rId8" w:history="1">
        <w:r w:rsidRPr="00754F17">
          <w:rPr>
            <w:rStyle w:val="Hyperlink"/>
            <w:sz w:val="16"/>
          </w:rPr>
          <w:t>largest provider</w:t>
        </w:r>
      </w:hyperlink>
      <w:r w:rsidRPr="00754F17">
        <w:rPr>
          <w:sz w:val="16"/>
        </w:rPr>
        <w:t xml:space="preserve">. </w:t>
      </w:r>
      <w:r w:rsidRPr="001326F0">
        <w:rPr>
          <w:rStyle w:val="StyleUnderline"/>
        </w:rPr>
        <w:t>As China continues to foster</w:t>
      </w:r>
      <w:r w:rsidRPr="00754F17">
        <w:rPr>
          <w:sz w:val="16"/>
        </w:rPr>
        <w:t xml:space="preserve"> its approach of </w:t>
      </w:r>
      <w:r w:rsidRPr="001326F0">
        <w:rPr>
          <w:rStyle w:val="StyleUnderline"/>
        </w:rPr>
        <w:t>economic diplomacy</w:t>
      </w:r>
      <w:r w:rsidRPr="00754F17">
        <w:rPr>
          <w:sz w:val="16"/>
        </w:rPr>
        <w:t xml:space="preserve"> in the region, </w:t>
      </w:r>
      <w:r w:rsidRPr="0005359C">
        <w:rPr>
          <w:rStyle w:val="StyleUnderline"/>
          <w:highlight w:val="cyan"/>
        </w:rPr>
        <w:t>many states are</w:t>
      </w:r>
      <w:r w:rsidRPr="00754F17">
        <w:rPr>
          <w:sz w:val="16"/>
        </w:rPr>
        <w:t xml:space="preserve"> becoming increasingly </w:t>
      </w:r>
      <w:r w:rsidRPr="0005359C">
        <w:rPr>
          <w:rStyle w:val="StyleUnderline"/>
          <w:highlight w:val="cyan"/>
        </w:rPr>
        <w:t xml:space="preserve">attracted to using China as a “Plan B” for arms supply, </w:t>
      </w:r>
      <w:r w:rsidRPr="0005359C">
        <w:rPr>
          <w:rStyle w:val="Emphasis"/>
          <w:highlight w:val="cyan"/>
        </w:rPr>
        <w:t>filling in</w:t>
      </w:r>
      <w:r w:rsidRPr="0005359C">
        <w:rPr>
          <w:rStyle w:val="StyleUnderline"/>
          <w:highlight w:val="cyan"/>
        </w:rPr>
        <w:t xml:space="preserve"> any blockage of arms sales from the US</w:t>
      </w:r>
      <w:r w:rsidRPr="00754F17">
        <w:rPr>
          <w:sz w:val="16"/>
        </w:rPr>
        <w:t xml:space="preserve"> or Europe. </w:t>
      </w:r>
      <w:r w:rsidRPr="001326F0">
        <w:rPr>
          <w:rStyle w:val="StyleUnderline"/>
        </w:rPr>
        <w:t>Unlike the US</w:t>
      </w:r>
      <w:r w:rsidRPr="00754F17">
        <w:rPr>
          <w:sz w:val="16"/>
        </w:rPr>
        <w:t xml:space="preserve"> and Russia, </w:t>
      </w:r>
      <w:r w:rsidRPr="001326F0">
        <w:rPr>
          <w:rStyle w:val="StyleUnderline"/>
        </w:rPr>
        <w:t>Chinese arms deals</w:t>
      </w:r>
      <w:r w:rsidRPr="00754F17">
        <w:rPr>
          <w:sz w:val="16"/>
        </w:rPr>
        <w:t xml:space="preserve"> have traditionally </w:t>
      </w:r>
      <w:r w:rsidRPr="001326F0">
        <w:rPr>
          <w:rStyle w:val="StyleUnderline"/>
        </w:rPr>
        <w:t>focus</w:t>
      </w:r>
      <w:r w:rsidRPr="00754F17">
        <w:rPr>
          <w:sz w:val="16"/>
        </w:rPr>
        <w:t xml:space="preserve">ed </w:t>
      </w:r>
      <w:r w:rsidRPr="001326F0">
        <w:rPr>
          <w:rStyle w:val="StyleUnderline"/>
        </w:rPr>
        <w:t>on commercial, rather than political purposes.</w:t>
      </w:r>
      <w:r w:rsidRPr="00754F17">
        <w:rPr>
          <w:sz w:val="16"/>
        </w:rPr>
        <w:t xml:space="preserve"> Despite this, the growing influence of China on the world stage begs the question as to what strategic role Chinese arms sales will play in one of the world’s most volatile regions. This article analyzes China’s role as an arms exporter to the Arab world since the 1980s and argues that the Chinese approach to arms sales will remain focused on commercial, rather than political reasons. These </w:t>
      </w:r>
      <w:r w:rsidRPr="001326F0">
        <w:rPr>
          <w:rStyle w:val="StyleUnderline"/>
        </w:rPr>
        <w:t>arms sales have become an increasingly attractive option to the states</w:t>
      </w:r>
      <w:r w:rsidRPr="00754F17">
        <w:rPr>
          <w:sz w:val="16"/>
        </w:rPr>
        <w:t xml:space="preserve"> in the region, </w:t>
      </w:r>
      <w:r w:rsidRPr="001326F0">
        <w:rPr>
          <w:rStyle w:val="StyleUnderline"/>
        </w:rPr>
        <w:t>especially in times of need, and</w:t>
      </w:r>
      <w:r w:rsidRPr="00754F17">
        <w:rPr>
          <w:sz w:val="16"/>
        </w:rPr>
        <w:t xml:space="preserve"> also </w:t>
      </w:r>
      <w:r w:rsidRPr="001326F0">
        <w:rPr>
          <w:rStyle w:val="StyleUnderline"/>
        </w:rPr>
        <w:t>represent Xi Jinping’s attempt at win-win, cooperation-based</w:t>
      </w:r>
      <w:r w:rsidRPr="00754F17">
        <w:rPr>
          <w:sz w:val="16"/>
        </w:rPr>
        <w:t xml:space="preserve"> approach to </w:t>
      </w:r>
      <w:r w:rsidRPr="001326F0">
        <w:rPr>
          <w:rStyle w:val="StyleUnderline"/>
        </w:rPr>
        <w:t>foreign policy</w:t>
      </w:r>
      <w:r w:rsidRPr="00754F17">
        <w:rPr>
          <w:sz w:val="16"/>
        </w:rPr>
        <w:t xml:space="preserve">. These </w:t>
      </w:r>
      <w:r w:rsidRPr="001326F0">
        <w:rPr>
          <w:rStyle w:val="StyleUnderline"/>
        </w:rPr>
        <w:t>sales will continue despite</w:t>
      </w:r>
      <w:r w:rsidRPr="00754F17">
        <w:rPr>
          <w:sz w:val="16"/>
        </w:rPr>
        <w:t xml:space="preserve"> the slim chance that (and/or perhaps unwillingness) by China to replace </w:t>
      </w:r>
      <w:r w:rsidRPr="001326F0">
        <w:rPr>
          <w:rStyle w:val="StyleUnderline"/>
        </w:rPr>
        <w:t>US arms sales in the region</w:t>
      </w:r>
      <w:r w:rsidRPr="00754F17">
        <w:rPr>
          <w:sz w:val="16"/>
        </w:rPr>
        <w:t xml:space="preserve">, given the former’s five-fold deficit in </w:t>
      </w:r>
      <w:hyperlink r:id="rId9" w:history="1">
        <w:r w:rsidRPr="00754F17">
          <w:rPr>
            <w:rStyle w:val="Hyperlink"/>
            <w:sz w:val="16"/>
          </w:rPr>
          <w:t>global annual sales</w:t>
        </w:r>
      </w:hyperlink>
      <w:r w:rsidRPr="00754F17">
        <w:rPr>
          <w:sz w:val="16"/>
        </w:rPr>
        <w:t xml:space="preserve"> compared to the US and the more advanced military technology that the US offers. Despite the limited availability of precise numbers on Chinese arms sales, </w:t>
      </w:r>
      <w:r w:rsidRPr="001326F0">
        <w:rPr>
          <w:rStyle w:val="StyleUnderline"/>
        </w:rPr>
        <w:t>scholars and policymakers</w:t>
      </w:r>
      <w:r w:rsidRPr="00754F17">
        <w:rPr>
          <w:sz w:val="16"/>
        </w:rPr>
        <w:t xml:space="preserve"> can </w:t>
      </w:r>
      <w:r w:rsidRPr="001326F0">
        <w:rPr>
          <w:rStyle w:val="StyleUnderline"/>
        </w:rPr>
        <w:t xml:space="preserve">look to official </w:t>
      </w:r>
      <w:r w:rsidRPr="0005359C">
        <w:rPr>
          <w:rStyle w:val="StyleUnderline"/>
          <w:highlight w:val="cyan"/>
        </w:rPr>
        <w:t>Chinese</w:t>
      </w:r>
      <w:r w:rsidRPr="001326F0">
        <w:rPr>
          <w:rStyle w:val="StyleUnderline"/>
        </w:rPr>
        <w:t xml:space="preserve"> government </w:t>
      </w:r>
      <w:r w:rsidRPr="0005359C">
        <w:rPr>
          <w:rStyle w:val="StyleUnderline"/>
          <w:highlight w:val="cyan"/>
        </w:rPr>
        <w:t>documents</w:t>
      </w:r>
      <w:r w:rsidRPr="001326F0">
        <w:rPr>
          <w:rStyle w:val="StyleUnderline"/>
        </w:rPr>
        <w:t xml:space="preserve"> that </w:t>
      </w:r>
      <w:r w:rsidRPr="0005359C">
        <w:rPr>
          <w:rStyle w:val="StyleUnderline"/>
          <w:highlight w:val="cyan"/>
        </w:rPr>
        <w:t>illustrate</w:t>
      </w:r>
      <w:r w:rsidRPr="00754F17">
        <w:rPr>
          <w:sz w:val="16"/>
        </w:rPr>
        <w:t xml:space="preserve"> its </w:t>
      </w:r>
      <w:r w:rsidRPr="001326F0">
        <w:rPr>
          <w:rStyle w:val="StyleUnderline"/>
        </w:rPr>
        <w:t>overall arms export strategy</w:t>
      </w:r>
      <w:r w:rsidRPr="00754F17">
        <w:rPr>
          <w:sz w:val="16"/>
        </w:rPr>
        <w:t xml:space="preserve"> in the Middle East. These include the recent Arab Policy Paper, the Five Principles of Peaceful Coexistence (FPPC), and the official arms sales justifications and statements provided by the government. The Arab Policy Paper — the first one ever to be released publicly by the government in 2016 — shows China’s new approach to Chinese-Arab relations and serves a basis to understand its broader Middle East strategy. </w:t>
      </w:r>
      <w:hyperlink r:id="rId10" w:history="1">
        <w:r w:rsidRPr="001326F0">
          <w:rPr>
            <w:rStyle w:val="StyleUnderline"/>
          </w:rPr>
          <w:t>The paper</w:t>
        </w:r>
      </w:hyperlink>
      <w:r w:rsidRPr="001326F0">
        <w:rPr>
          <w:rStyle w:val="StyleUnderline"/>
        </w:rPr>
        <w:t xml:space="preserve"> refers to</w:t>
      </w:r>
      <w:r w:rsidRPr="00754F17">
        <w:rPr>
          <w:sz w:val="16"/>
        </w:rPr>
        <w:t xml:space="preserve"> the importance of pursuing </w:t>
      </w:r>
      <w:r w:rsidRPr="0005359C">
        <w:rPr>
          <w:rStyle w:val="StyleUnderline"/>
          <w:highlight w:val="cyan"/>
        </w:rPr>
        <w:t>a “new type of international relations</w:t>
      </w:r>
      <w:r w:rsidRPr="001326F0">
        <w:rPr>
          <w:rStyle w:val="StyleUnderline"/>
        </w:rPr>
        <w:t>”</w:t>
      </w:r>
      <w:r w:rsidRPr="00754F17">
        <w:rPr>
          <w:sz w:val="16"/>
        </w:rPr>
        <w:t xml:space="preserve"> in the Arab world </w:t>
      </w:r>
      <w:r w:rsidRPr="0005359C">
        <w:rPr>
          <w:rStyle w:val="StyleUnderline"/>
          <w:highlight w:val="cyan"/>
        </w:rPr>
        <w:t>that promotes</w:t>
      </w:r>
      <w:r w:rsidRPr="001326F0">
        <w:rPr>
          <w:rStyle w:val="StyleUnderline"/>
        </w:rPr>
        <w:t xml:space="preserve"> “win-win cooperation and</w:t>
      </w:r>
      <w:r w:rsidRPr="00754F17">
        <w:rPr>
          <w:sz w:val="16"/>
        </w:rPr>
        <w:t xml:space="preserve"> win-win </w:t>
      </w:r>
      <w:r w:rsidRPr="001326F0">
        <w:rPr>
          <w:rStyle w:val="StyleUnderline"/>
        </w:rPr>
        <w:t>strategy.”</w:t>
      </w:r>
      <w:r w:rsidRPr="00754F17">
        <w:rPr>
          <w:sz w:val="16"/>
        </w:rPr>
        <w:t xml:space="preserve"> The document also </w:t>
      </w:r>
      <w:r w:rsidRPr="001326F0">
        <w:rPr>
          <w:rStyle w:val="StyleUnderline"/>
        </w:rPr>
        <w:t xml:space="preserve">lays out the </w:t>
      </w:r>
      <w:r w:rsidRPr="00754F17">
        <w:rPr>
          <w:sz w:val="16"/>
        </w:rPr>
        <w:t xml:space="preserve">government’s </w:t>
      </w:r>
      <w:r w:rsidRPr="001326F0">
        <w:rPr>
          <w:rStyle w:val="StyleUnderline"/>
        </w:rPr>
        <w:t>vision to implement</w:t>
      </w:r>
      <w:r w:rsidRPr="00754F17">
        <w:rPr>
          <w:sz w:val="16"/>
        </w:rPr>
        <w:t xml:space="preserve"> concrete steps to enhance Sino-Arab </w:t>
      </w:r>
      <w:r w:rsidRPr="0005359C">
        <w:rPr>
          <w:rStyle w:val="StyleUnderline"/>
          <w:highlight w:val="cyan"/>
        </w:rPr>
        <w:t>military cooperation</w:t>
      </w:r>
      <w:r w:rsidRPr="00754F17">
        <w:rPr>
          <w:sz w:val="16"/>
        </w:rPr>
        <w:t xml:space="preserve"> and support the Arab states’ national defense and military forces. The FPPC is illustrative of China’s approach to military arms sales and President Xi Jinping’s pursuit of a win-win foreign policy. The </w:t>
      </w:r>
      <w:hyperlink r:id="rId11" w:history="1">
        <w:r w:rsidRPr="001326F0">
          <w:rPr>
            <w:rStyle w:val="StyleUnderline"/>
          </w:rPr>
          <w:t>key principles</w:t>
        </w:r>
      </w:hyperlink>
      <w:r w:rsidRPr="001326F0">
        <w:rPr>
          <w:rStyle w:val="StyleUnderline"/>
        </w:rPr>
        <w:t xml:space="preserve"> outlined </w:t>
      </w:r>
      <w:r w:rsidRPr="00754F17">
        <w:rPr>
          <w:sz w:val="16"/>
        </w:rPr>
        <w:t xml:space="preserve">in the document, </w:t>
      </w:r>
      <w:r w:rsidRPr="00B45B47">
        <w:rPr>
          <w:rStyle w:val="StyleUnderline"/>
        </w:rPr>
        <w:t>including</w:t>
      </w:r>
      <w:r w:rsidRPr="001326F0">
        <w:rPr>
          <w:rStyle w:val="StyleUnderline"/>
        </w:rPr>
        <w:t xml:space="preserve"> mutual respect for sovereignty, territorial integrity, non-aggression, non-interference, peaceful co-existence, and benefits</w:t>
      </w:r>
      <w:r w:rsidRPr="00754F17">
        <w:rPr>
          <w:sz w:val="16"/>
        </w:rPr>
        <w:t xml:space="preserve">, speak directly to its arms sales strategy. In 2016, </w:t>
      </w:r>
      <w:r w:rsidRPr="001326F0">
        <w:rPr>
          <w:rStyle w:val="StyleUnderline"/>
        </w:rPr>
        <w:t>in a speech</w:t>
      </w:r>
      <w:r w:rsidRPr="00754F17">
        <w:rPr>
          <w:sz w:val="16"/>
        </w:rPr>
        <w:t xml:space="preserve"> to the Arab League in Cairo, </w:t>
      </w:r>
      <w:r w:rsidRPr="001326F0">
        <w:rPr>
          <w:rStyle w:val="StyleUnderline"/>
        </w:rPr>
        <w:t>Xi</w:t>
      </w:r>
      <w:r w:rsidRPr="00754F17">
        <w:rPr>
          <w:sz w:val="16"/>
        </w:rPr>
        <w:t xml:space="preserve"> Jinping further </w:t>
      </w:r>
      <w:r w:rsidRPr="001326F0">
        <w:rPr>
          <w:rStyle w:val="StyleUnderline"/>
        </w:rPr>
        <w:t>reinforced the Chinese position</w:t>
      </w:r>
      <w:r w:rsidRPr="00754F17">
        <w:rPr>
          <w:sz w:val="16"/>
        </w:rPr>
        <w:t>, stating that China will “build a cooperative partnership network for win-win outcomes. In 2014, after Saudi Arabia confirmed its purchase of DF-21 missiles from China, the Chinese Defense Ministry spokesperson stated that China’s arms exports are based on three principles: “Strengthening the defensive capabilities of the importers, not harming world or regional peace, security and stability, and not interfering in other states’ internal affairs.”</w:t>
      </w:r>
      <w:bookmarkStart w:id="1" w:name="_ednref1"/>
      <w:r w:rsidRPr="00754F17">
        <w:rPr>
          <w:sz w:val="16"/>
        </w:rPr>
        <w:fldChar w:fldCharType="begin"/>
      </w:r>
      <w:r w:rsidRPr="00754F17">
        <w:rPr>
          <w:sz w:val="16"/>
        </w:rPr>
        <w:instrText xml:space="preserve"> HYPERLINK "https://jia.sipa.columbia.edu/online-articles/chinas-arms-sales-philosophy-arab-world" \l "_edn1" \o "" </w:instrText>
      </w:r>
      <w:r w:rsidRPr="00754F17">
        <w:rPr>
          <w:sz w:val="16"/>
        </w:rPr>
        <w:fldChar w:fldCharType="separate"/>
      </w:r>
      <w:r w:rsidRPr="00754F17">
        <w:rPr>
          <w:rStyle w:val="Hyperlink"/>
          <w:sz w:val="16"/>
        </w:rPr>
        <w:t>[i]</w:t>
      </w:r>
      <w:r w:rsidRPr="00754F17">
        <w:rPr>
          <w:sz w:val="16"/>
        </w:rPr>
        <w:fldChar w:fldCharType="end"/>
      </w:r>
      <w:bookmarkEnd w:id="1"/>
      <w:r w:rsidRPr="00754F17">
        <w:rPr>
          <w:sz w:val="16"/>
        </w:rPr>
        <w:t xml:space="preserve"> Upholding such principles are not only beneficial to China, but also attractive to the recipient states, which often adopt similar rhetoric in foreign affairs. For example, Saudi and Emirati official statements have typically echoed the same principles to justify any arms purchase, whether from the United States, Russia, China, or others. Based on this win-win outlook, China’s arms sales policy to Arab states is conducted primarily for economic reasons. When mutually beneficial, </w:t>
      </w:r>
      <w:r w:rsidRPr="0005359C">
        <w:rPr>
          <w:rStyle w:val="Emphasis"/>
          <w:highlight w:val="cyan"/>
        </w:rPr>
        <w:t>dealing with China may be an attractive alternative</w:t>
      </w:r>
      <w:r w:rsidRPr="001326F0">
        <w:rPr>
          <w:rStyle w:val="StyleUnderline"/>
        </w:rPr>
        <w:t xml:space="preserve"> that is</w:t>
      </w:r>
      <w:r w:rsidRPr="00754F17">
        <w:rPr>
          <w:sz w:val="16"/>
        </w:rPr>
        <w:t xml:space="preserve"> perhaps </w:t>
      </w:r>
      <w:r w:rsidRPr="001326F0">
        <w:rPr>
          <w:rStyle w:val="StyleUnderline"/>
        </w:rPr>
        <w:t>less likely to involve political strings</w:t>
      </w:r>
      <w:r w:rsidRPr="00754F17">
        <w:rPr>
          <w:sz w:val="16"/>
        </w:rPr>
        <w:t xml:space="preserve">, complications, </w:t>
      </w:r>
      <w:r w:rsidRPr="001326F0">
        <w:rPr>
          <w:rStyle w:val="StyleUnderline"/>
        </w:rPr>
        <w:t>or potential repercussions that</w:t>
      </w:r>
      <w:r w:rsidRPr="00754F17">
        <w:rPr>
          <w:sz w:val="16"/>
        </w:rPr>
        <w:t xml:space="preserve"> typically </w:t>
      </w:r>
      <w:r w:rsidRPr="001326F0">
        <w:rPr>
          <w:rStyle w:val="StyleUnderline"/>
        </w:rPr>
        <w:t>accompany arms deals with the US.</w:t>
      </w:r>
      <w:r w:rsidRPr="00754F17">
        <w:rPr>
          <w:sz w:val="16"/>
        </w:rPr>
        <w:t xml:space="preserve"> For example, </w:t>
      </w:r>
      <w:r w:rsidRPr="001326F0">
        <w:rPr>
          <w:rStyle w:val="StyleUnderline"/>
        </w:rPr>
        <w:t>U.S. arms sales</w:t>
      </w:r>
      <w:r w:rsidRPr="00754F17">
        <w:rPr>
          <w:sz w:val="16"/>
        </w:rPr>
        <w:t xml:space="preserve"> and economic/military aid to Egypt </w:t>
      </w:r>
      <w:r w:rsidRPr="001326F0">
        <w:rPr>
          <w:rStyle w:val="StyleUnderline"/>
        </w:rPr>
        <w:t>is primarily intended to exert influence</w:t>
      </w:r>
      <w:r w:rsidRPr="00754F17">
        <w:rPr>
          <w:sz w:val="16"/>
        </w:rPr>
        <w:t xml:space="preserve"> on the Egyptian government </w:t>
      </w:r>
      <w:r w:rsidRPr="001326F0">
        <w:rPr>
          <w:rStyle w:val="StyleUnderline"/>
        </w:rPr>
        <w:t>to promote American priorities</w:t>
      </w:r>
      <w:r w:rsidRPr="00754F17">
        <w:rPr>
          <w:sz w:val="16"/>
        </w:rPr>
        <w:t xml:space="preserve">, including Egypt’s peace with Israel. </w:t>
      </w:r>
      <w:r w:rsidRPr="001326F0">
        <w:rPr>
          <w:rStyle w:val="Emphasis"/>
        </w:rPr>
        <w:t xml:space="preserve">For the US, </w:t>
      </w:r>
      <w:r w:rsidRPr="0005359C">
        <w:rPr>
          <w:rStyle w:val="Emphasis"/>
          <w:highlight w:val="cyan"/>
        </w:rPr>
        <w:t>arms sales are</w:t>
      </w:r>
      <w:r w:rsidRPr="00754F17">
        <w:rPr>
          <w:sz w:val="16"/>
        </w:rPr>
        <w:t xml:space="preserve"> in part </w:t>
      </w:r>
      <w:r w:rsidRPr="0005359C">
        <w:rPr>
          <w:rStyle w:val="Emphasis"/>
          <w:highlight w:val="cyan"/>
        </w:rPr>
        <w:t>an exercise of influence</w:t>
      </w:r>
      <w:r w:rsidRPr="00754F17">
        <w:rPr>
          <w:sz w:val="16"/>
        </w:rPr>
        <w:t xml:space="preserve"> and reward </w:t>
      </w:r>
      <w:r w:rsidRPr="001326F0">
        <w:rPr>
          <w:rStyle w:val="Emphasis"/>
        </w:rPr>
        <w:t>to ensure loyalty, which can be cut off or suspended, depending on</w:t>
      </w:r>
      <w:r w:rsidRPr="00754F17">
        <w:rPr>
          <w:sz w:val="16"/>
        </w:rPr>
        <w:t xml:space="preserve"> the political dynamics and </w:t>
      </w:r>
      <w:r w:rsidRPr="001326F0">
        <w:rPr>
          <w:rStyle w:val="Emphasis"/>
        </w:rPr>
        <w:t>U.S.</w:t>
      </w:r>
      <w:r w:rsidRPr="00754F17">
        <w:rPr>
          <w:sz w:val="16"/>
        </w:rPr>
        <w:t xml:space="preserve"> policy </w:t>
      </w:r>
      <w:r w:rsidRPr="001326F0">
        <w:rPr>
          <w:rStyle w:val="Emphasis"/>
        </w:rPr>
        <w:t>preference.</w:t>
      </w:r>
      <w:r w:rsidRPr="00754F17">
        <w:rPr>
          <w:sz w:val="16"/>
        </w:rPr>
        <w:t xml:space="preserve"> </w:t>
      </w:r>
      <w:r w:rsidRPr="00EA5312">
        <w:rPr>
          <w:sz w:val="16"/>
          <w:szCs w:val="16"/>
        </w:rPr>
        <w:t xml:space="preserve">Contrary to the U.S. approach, Chinese arms sales are focused on “business only and </w:t>
      </w:r>
      <w:hyperlink r:id="rId12" w:history="1">
        <w:r w:rsidRPr="00EA5312">
          <w:rPr>
            <w:rStyle w:val="Hyperlink"/>
            <w:sz w:val="16"/>
            <w:szCs w:val="16"/>
          </w:rPr>
          <w:t>business first</w:t>
        </w:r>
      </w:hyperlink>
      <w:r w:rsidRPr="00EA5312">
        <w:rPr>
          <w:sz w:val="16"/>
          <w:szCs w:val="16"/>
        </w:rPr>
        <w:t xml:space="preserve">.” China sees the Arab world and the Middle East as a whole as a new market for its low-cost high-tech weapons and thus has an appetite to sell weapons to any state in the region, regardless of its policies. China </w:t>
      </w:r>
      <w:r w:rsidRPr="00EA5312">
        <w:rPr>
          <w:sz w:val="16"/>
          <w:szCs w:val="16"/>
        </w:rPr>
        <w:lastRenderedPageBreak/>
        <w:t xml:space="preserve">uses its role as a leading oil importer as leverage (for example, it threatened to decrease oil imports from Saudi Arabia over a price issue) and has </w:t>
      </w:r>
      <w:hyperlink r:id="rId13" w:history="1">
        <w:r w:rsidRPr="00EA5312">
          <w:rPr>
            <w:rStyle w:val="Hyperlink"/>
            <w:sz w:val="16"/>
            <w:szCs w:val="16"/>
          </w:rPr>
          <w:t>rarely used arms sales</w:t>
        </w:r>
      </w:hyperlink>
      <w:r w:rsidRPr="00EA5312">
        <w:rPr>
          <w:sz w:val="16"/>
          <w:szCs w:val="16"/>
        </w:rPr>
        <w:t xml:space="preserve">, or the threat to cut them off, as a political tool.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w:t>
      </w:r>
      <w:hyperlink r:id="rId14" w:history="1">
        <w:r w:rsidRPr="00EA5312">
          <w:rPr>
            <w:rStyle w:val="Hyperlink"/>
            <w:sz w:val="16"/>
            <w:szCs w:val="16"/>
          </w:rPr>
          <w:t>second largest importer</w:t>
        </w:r>
      </w:hyperlink>
      <w:r w:rsidRPr="00EA5312">
        <w:rPr>
          <w:sz w:val="16"/>
          <w:szCs w:val="16"/>
        </w:rPr>
        <w:t xml:space="preserve"> of U.S. arms. China is </w:t>
      </w:r>
      <w:hyperlink r:id="rId15" w:history="1">
        <w:r w:rsidRPr="00EA5312">
          <w:rPr>
            <w:rStyle w:val="Hyperlink"/>
            <w:sz w:val="16"/>
            <w:szCs w:val="16"/>
          </w:rPr>
          <w:t>among the top arms exporters</w:t>
        </w:r>
      </w:hyperlink>
      <w:r w:rsidRPr="00EA5312">
        <w:rPr>
          <w:sz w:val="16"/>
          <w:szCs w:val="16"/>
        </w:rPr>
        <w:t xml:space="preserve">, but its main clients tend to be its surrounding neighbors such as Pakistan, Myanmar, and Bangladesh. However, there has been a </w:t>
      </w:r>
      <w:hyperlink r:id="rId16" w:history="1">
        <w:r w:rsidRPr="00EA5312">
          <w:rPr>
            <w:rStyle w:val="Hyperlink"/>
            <w:sz w:val="16"/>
            <w:szCs w:val="16"/>
          </w:rPr>
          <w:t>substantial increase</w:t>
        </w:r>
      </w:hyperlink>
      <w:r w:rsidRPr="00EA5312">
        <w:rPr>
          <w:sz w:val="16"/>
          <w:szCs w:val="16"/>
        </w:rPr>
        <w:t xml:space="preserve"> in China’s military spending and arms industry and production, that may continue to spark Chinese exports to the region. China’s arms exports increased by 74% year-over-year in 2012, as </w:t>
      </w:r>
      <w:hyperlink r:id="rId17" w:history="1">
        <w:r w:rsidRPr="00EA5312">
          <w:rPr>
            <w:rStyle w:val="Hyperlink"/>
            <w:sz w:val="16"/>
            <w:szCs w:val="16"/>
          </w:rPr>
          <w:t>China sold $753 million in arms</w:t>
        </w:r>
      </w:hyperlink>
      <w:r w:rsidRPr="00EA5312">
        <w:rPr>
          <w:sz w:val="16"/>
          <w:szCs w:val="16"/>
        </w:rPr>
        <w:t xml:space="preserve"> to the Middle East, compared to U.S. sales of $28.5 billion. According to </w:t>
      </w:r>
      <w:hyperlink r:id="rId18" w:history="1">
        <w:r w:rsidRPr="00EA5312">
          <w:rPr>
            <w:rStyle w:val="Hyperlink"/>
            <w:sz w:val="16"/>
            <w:szCs w:val="16"/>
          </w:rPr>
          <w:t>a report</w:t>
        </w:r>
      </w:hyperlink>
      <w:r w:rsidRPr="00EA5312">
        <w:rPr>
          <w:sz w:val="16"/>
          <w:szCs w:val="16"/>
        </w:rPr>
        <w:t xml:space="preserve"> by the Stockholm International Peace Research Institute (SIPRI), Chinese arms exports “nearly doubled over the past five years, and China’s arms imports decreased by 25 percent.” Continued technological improvements along with successful cooperation between China and Gulf countries will promote increased arms sales in the region for decades to come. Despite the slim chance that China threatens the United States’ status as the number one arms exporter in the region, Chinese “arms sales will definitely surge in the years to come” due to high demand and </w:t>
      </w:r>
      <w:hyperlink r:id="rId19" w:history="1">
        <w:r w:rsidRPr="00EA5312">
          <w:rPr>
            <w:rStyle w:val="Hyperlink"/>
            <w:sz w:val="16"/>
            <w:szCs w:val="16"/>
          </w:rPr>
          <w:t>spending by Arab states</w:t>
        </w:r>
      </w:hyperlink>
      <w:r w:rsidRPr="00EA5312">
        <w:rPr>
          <w:sz w:val="16"/>
          <w:szCs w:val="16"/>
        </w:rPr>
        <w:t xml:space="preserve">. According to SIPRI, Arab states such as Saudi Arabia and the United Arab Emirates (UAE) have some of the fastest growing military budgets in the world. Over the past few years, Saudi Arabia’s </w:t>
      </w:r>
      <w:hyperlink r:id="rId20" w:history="1">
        <w:r w:rsidRPr="00EA5312">
          <w:rPr>
            <w:rStyle w:val="Hyperlink"/>
            <w:sz w:val="16"/>
            <w:szCs w:val="16"/>
          </w:rPr>
          <w:t>defense budget increased</w:t>
        </w:r>
      </w:hyperlink>
      <w:r w:rsidRPr="00EA5312">
        <w:rPr>
          <w:sz w:val="16"/>
          <w:szCs w:val="16"/>
        </w:rPr>
        <w:t xml:space="preserve"> from $27.1 billion (2010) to $56 billion (2018), which represents 10% of its GDP. The UAE has a $22.8 billion annual defense budget, representing 6% of its GDP. Recently, the UAE </w:t>
      </w:r>
      <w:hyperlink r:id="rId21" w:history="1">
        <w:r w:rsidRPr="00EA5312">
          <w:rPr>
            <w:rStyle w:val="Hyperlink"/>
            <w:sz w:val="16"/>
            <w:szCs w:val="16"/>
          </w:rPr>
          <w:t>expressed interest</w:t>
        </w:r>
      </w:hyperlink>
      <w:r w:rsidRPr="00EA5312">
        <w:rPr>
          <w:sz w:val="16"/>
          <w:szCs w:val="16"/>
        </w:rPr>
        <w:t xml:space="preserve"> in China’s Pterosaurs-1 UAV, which has the capability to carry BA-7 and YZ-212 missiles, while Saudi Arabia purchased Chinese missiles and </w:t>
      </w:r>
      <w:hyperlink r:id="rId22" w:history="1">
        <w:r w:rsidRPr="00EA5312">
          <w:rPr>
            <w:rStyle w:val="Hyperlink"/>
            <w:sz w:val="16"/>
            <w:szCs w:val="16"/>
          </w:rPr>
          <w:t>signed an agreement</w:t>
        </w:r>
      </w:hyperlink>
      <w:r w:rsidRPr="00EA5312">
        <w:rPr>
          <w:sz w:val="16"/>
          <w:szCs w:val="16"/>
        </w:rPr>
        <w:t xml:space="preserve"> to build a manufacturing facility of drones in the Kingdom</w:t>
      </w:r>
      <w:r w:rsidRPr="00754F17">
        <w:rPr>
          <w:sz w:val="16"/>
        </w:rPr>
        <w:t xml:space="preserve">. </w:t>
      </w:r>
      <w:r w:rsidRPr="00EA5312">
        <w:rPr>
          <w:rStyle w:val="StyleUnderline"/>
          <w:highlight w:val="cyan"/>
        </w:rPr>
        <w:t>Another factor that</w:t>
      </w:r>
      <w:r w:rsidRPr="00B45B47">
        <w:rPr>
          <w:rStyle w:val="StyleUnderline"/>
        </w:rPr>
        <w:t xml:space="preserve"> </w:t>
      </w:r>
      <w:r w:rsidRPr="00754F17">
        <w:rPr>
          <w:sz w:val="16"/>
        </w:rPr>
        <w:t xml:space="preserve">may </w:t>
      </w:r>
      <w:r w:rsidRPr="00EA5312">
        <w:rPr>
          <w:rStyle w:val="Emphasis"/>
          <w:highlight w:val="cyan"/>
        </w:rPr>
        <w:t>contribute to increased Chinese arms sales is U.S. unwillingness to sell</w:t>
      </w:r>
      <w:r w:rsidRPr="00B45B47">
        <w:rPr>
          <w:rStyle w:val="Emphasis"/>
        </w:rPr>
        <w:t xml:space="preserve"> certain types of weaponry </w:t>
      </w:r>
      <w:r w:rsidRPr="00EA5312">
        <w:rPr>
          <w:rStyle w:val="Emphasis"/>
          <w:highlight w:val="cyan"/>
        </w:rPr>
        <w:t>to certain countries</w:t>
      </w:r>
      <w:r w:rsidRPr="00B45B47">
        <w:rPr>
          <w:rStyle w:val="Emphasis"/>
        </w:rPr>
        <w:t xml:space="preserve"> in certain situations</w:t>
      </w:r>
      <w:r w:rsidRPr="00754F17">
        <w:rPr>
          <w:sz w:val="16"/>
        </w:rPr>
        <w:t xml:space="preserve">, often </w:t>
      </w:r>
      <w:r w:rsidRPr="00B45B47">
        <w:rPr>
          <w:rStyle w:val="StyleUnderline"/>
        </w:rPr>
        <w:t>depending on domestic</w:t>
      </w:r>
      <w:r w:rsidRPr="00754F17">
        <w:rPr>
          <w:sz w:val="16"/>
        </w:rPr>
        <w:t xml:space="preserve"> political power and/or domestic </w:t>
      </w:r>
      <w:r w:rsidRPr="00B45B47">
        <w:rPr>
          <w:rStyle w:val="StyleUnderline"/>
        </w:rPr>
        <w:t xml:space="preserve">pressure. </w:t>
      </w:r>
      <w:r w:rsidRPr="00754F17">
        <w:rPr>
          <w:sz w:val="16"/>
        </w:rPr>
        <w:t xml:space="preserve">For Arab states, </w:t>
      </w:r>
      <w:r w:rsidRPr="00B45B47">
        <w:rPr>
          <w:rStyle w:val="StyleUnderline"/>
        </w:rPr>
        <w:t>China can serve as a “Plan B,</w:t>
      </w:r>
      <w:r w:rsidRPr="00754F17">
        <w:rPr>
          <w:sz w:val="16"/>
        </w:rPr>
        <w:t xml:space="preserve">” something China can exploit to its own economic advantage. </w:t>
      </w:r>
      <w:r w:rsidRPr="00B45B47">
        <w:rPr>
          <w:rStyle w:val="Emphasis"/>
        </w:rPr>
        <w:t xml:space="preserve">For </w:t>
      </w:r>
      <w:r w:rsidRPr="00EA5312">
        <w:rPr>
          <w:rStyle w:val="Emphasis"/>
          <w:highlight w:val="cyan"/>
        </w:rPr>
        <w:t>example, China’s</w:t>
      </w:r>
      <w:r w:rsidRPr="00754F17">
        <w:rPr>
          <w:sz w:val="16"/>
        </w:rPr>
        <w:t xml:space="preserve"> 1988 intermediate-range </w:t>
      </w:r>
      <w:r w:rsidRPr="00EA5312">
        <w:rPr>
          <w:rStyle w:val="Emphasis"/>
          <w:highlight w:val="cyan"/>
        </w:rPr>
        <w:t>ballistic missiles</w:t>
      </w:r>
      <w:r w:rsidRPr="00754F17">
        <w:rPr>
          <w:sz w:val="16"/>
        </w:rPr>
        <w:t xml:space="preserve"> (IRBMs) sale </w:t>
      </w:r>
      <w:r w:rsidRPr="00EA5312">
        <w:rPr>
          <w:rStyle w:val="Emphasis"/>
          <w:highlight w:val="cyan"/>
        </w:rPr>
        <w:t>to Saudi Arabia</w:t>
      </w:r>
      <w:r w:rsidRPr="00B45B47">
        <w:rPr>
          <w:rStyle w:val="Emphasis"/>
        </w:rPr>
        <w:t xml:space="preserve"> resulted from U.S. unwillingness</w:t>
      </w:r>
      <w:r w:rsidRPr="00B45B47">
        <w:rPr>
          <w:rStyle w:val="StyleUnderline"/>
        </w:rPr>
        <w:t xml:space="preserve"> </w:t>
      </w:r>
      <w:r w:rsidRPr="00754F17">
        <w:rPr>
          <w:sz w:val="16"/>
        </w:rPr>
        <w:t xml:space="preserve">to do so because of Israeli opposition. This event, at least within the GCC, </w:t>
      </w:r>
      <w:r w:rsidRPr="00B45B47">
        <w:rPr>
          <w:rStyle w:val="Emphasis"/>
        </w:rPr>
        <w:t>set the precedent</w:t>
      </w:r>
      <w:r w:rsidRPr="00754F17">
        <w:rPr>
          <w:sz w:val="16"/>
        </w:rPr>
        <w:t xml:space="preserve"> for Arab and specifically GCC states </w:t>
      </w:r>
      <w:r w:rsidRPr="00B45B47">
        <w:rPr>
          <w:rStyle w:val="Emphasis"/>
        </w:rPr>
        <w:t xml:space="preserve">that </w:t>
      </w:r>
      <w:r w:rsidRPr="00EA5312">
        <w:rPr>
          <w:rStyle w:val="Emphasis"/>
          <w:highlight w:val="cyan"/>
        </w:rPr>
        <w:t>China can play an increasingly important role in filling a</w:t>
      </w:r>
      <w:r w:rsidRPr="00754F17">
        <w:rPr>
          <w:sz w:val="16"/>
        </w:rPr>
        <w:t xml:space="preserve"> selective </w:t>
      </w:r>
      <w:r w:rsidRPr="00EA5312">
        <w:rPr>
          <w:rStyle w:val="Emphasis"/>
          <w:highlight w:val="cyan"/>
        </w:rPr>
        <w:t xml:space="preserve">vacuum </w:t>
      </w:r>
      <w:r w:rsidRPr="00EA5312">
        <w:rPr>
          <w:rStyle w:val="Emphasis"/>
        </w:rPr>
        <w:t>left by the US for arms sales</w:t>
      </w:r>
      <w:r w:rsidRPr="00754F17">
        <w:rPr>
          <w:sz w:val="16"/>
        </w:rPr>
        <w:t xml:space="preserve"> in the region. </w:t>
      </w:r>
      <w:r w:rsidRPr="00B45B47">
        <w:rPr>
          <w:rStyle w:val="StyleUnderline"/>
        </w:rPr>
        <w:t xml:space="preserve">In 2015, </w:t>
      </w:r>
      <w:r w:rsidRPr="00EA5312">
        <w:rPr>
          <w:rStyle w:val="StyleUnderline"/>
          <w:highlight w:val="cyan"/>
        </w:rPr>
        <w:t xml:space="preserve">China </w:t>
      </w:r>
      <w:hyperlink r:id="rId23" w:history="1">
        <w:r w:rsidRPr="00EA5312">
          <w:rPr>
            <w:rStyle w:val="StyleUnderline"/>
            <w:highlight w:val="cyan"/>
          </w:rPr>
          <w:t>sold armed drones</w:t>
        </w:r>
      </w:hyperlink>
      <w:r w:rsidRPr="00754F17">
        <w:rPr>
          <w:sz w:val="16"/>
        </w:rPr>
        <w:t xml:space="preserve"> </w:t>
      </w:r>
      <w:r w:rsidRPr="00B45B47">
        <w:rPr>
          <w:rStyle w:val="StyleUnderline"/>
        </w:rPr>
        <w:t>to the Kingdom after the Obama</w:t>
      </w:r>
      <w:r w:rsidRPr="00754F17">
        <w:rPr>
          <w:sz w:val="16"/>
        </w:rPr>
        <w:t xml:space="preserve"> administration </w:t>
      </w:r>
      <w:r w:rsidRPr="00B45B47">
        <w:rPr>
          <w:rStyle w:val="StyleUnderline"/>
        </w:rPr>
        <w:t xml:space="preserve">blocked drone sales </w:t>
      </w:r>
      <w:r w:rsidRPr="00B45B47">
        <w:rPr>
          <w:rStyle w:val="Emphasis"/>
        </w:rPr>
        <w:t>because of the war in Yemen</w:t>
      </w:r>
      <w:r w:rsidRPr="00754F17">
        <w:rPr>
          <w:sz w:val="16"/>
        </w:rPr>
        <w:t xml:space="preserve">. The US has sold its armed drones only to Italy and the United Kingdom, whereas </w:t>
      </w:r>
      <w:hyperlink r:id="rId24" w:history="1">
        <w:r w:rsidRPr="00754F17">
          <w:rPr>
            <w:rStyle w:val="StyleUnderline"/>
            <w:sz w:val="16"/>
          </w:rPr>
          <w:t>China</w:t>
        </w:r>
        <w:r w:rsidRPr="00754F17">
          <w:rPr>
            <w:rStyle w:val="Hyperlink"/>
            <w:sz w:val="16"/>
          </w:rPr>
          <w:t xml:space="preserve"> has </w:t>
        </w:r>
        <w:r w:rsidRPr="00754F17">
          <w:rPr>
            <w:rStyle w:val="StyleUnderline"/>
            <w:sz w:val="16"/>
          </w:rPr>
          <w:t>sold</w:t>
        </w:r>
        <w:r w:rsidRPr="00754F17">
          <w:rPr>
            <w:rStyle w:val="Hyperlink"/>
            <w:sz w:val="16"/>
          </w:rPr>
          <w:t xml:space="preserve"> them</w:t>
        </w:r>
      </w:hyperlink>
      <w:r w:rsidRPr="00754F17">
        <w:rPr>
          <w:sz w:val="16"/>
        </w:rPr>
        <w:t xml:space="preserve"> </w:t>
      </w:r>
      <w:r w:rsidRPr="00B45B47">
        <w:rPr>
          <w:rStyle w:val="StyleUnderline"/>
        </w:rPr>
        <w:t xml:space="preserve">to Saudi Arabia, Egypt, Iraq, </w:t>
      </w:r>
      <w:r w:rsidRPr="00754F17">
        <w:rPr>
          <w:sz w:val="16"/>
        </w:rPr>
        <w:t>and the</w:t>
      </w:r>
      <w:r w:rsidRPr="00B45B47">
        <w:rPr>
          <w:rStyle w:val="StyleUnderline"/>
        </w:rPr>
        <w:t xml:space="preserve"> UAE</w:t>
      </w:r>
      <w:r w:rsidRPr="00754F17">
        <w:rPr>
          <w:sz w:val="16"/>
        </w:rPr>
        <w:t xml:space="preserve">. China has also sold weapons to </w:t>
      </w:r>
      <w:hyperlink r:id="rId25" w:history="1">
        <w:r w:rsidRPr="00754F17">
          <w:rPr>
            <w:rStyle w:val="Hyperlink"/>
            <w:sz w:val="16"/>
          </w:rPr>
          <w:t>non-U.S. allies</w:t>
        </w:r>
      </w:hyperlink>
      <w:r w:rsidRPr="00754F17">
        <w:rPr>
          <w:sz w:val="16"/>
        </w:rPr>
        <w:t xml:space="preserve">, including </w:t>
      </w:r>
      <w:r w:rsidRPr="00B45B47">
        <w:rPr>
          <w:rStyle w:val="StyleUnderline"/>
        </w:rPr>
        <w:t>Sudan, Syria, and Iran.</w:t>
      </w:r>
      <w:r w:rsidRPr="00754F17">
        <w:rPr>
          <w:sz w:val="16"/>
        </w:rPr>
        <w:t xml:space="preserve"> China’s </w:t>
      </w:r>
      <w:r w:rsidRPr="00754F17">
        <w:rPr>
          <w:rStyle w:val="Emphasis"/>
        </w:rPr>
        <w:t>commercial motives do not suggest a</w:t>
      </w:r>
      <w:r w:rsidRPr="00754F17">
        <w:rPr>
          <w:sz w:val="16"/>
        </w:rPr>
        <w:t xml:space="preserve"> complete </w:t>
      </w:r>
      <w:r w:rsidRPr="00754F17">
        <w:rPr>
          <w:rStyle w:val="Emphasis"/>
        </w:rPr>
        <w:t>lack of interest in influencing the region</w:t>
      </w:r>
      <w:r w:rsidRPr="00754F17">
        <w:rPr>
          <w:sz w:val="16"/>
        </w:rPr>
        <w:t xml:space="preserve"> and maintaining political stability. China is the world’s largest oil importer of Saudi oil, and as such, stability in the Middle East is critical to China. Chinese </w:t>
      </w:r>
      <w:r w:rsidRPr="00754F17">
        <w:rPr>
          <w:rStyle w:val="StyleUnderline"/>
        </w:rPr>
        <w:t>arms sales</w:t>
      </w:r>
      <w:r w:rsidRPr="00754F17">
        <w:rPr>
          <w:sz w:val="16"/>
        </w:rPr>
        <w:t xml:space="preserve"> to the region </w:t>
      </w:r>
      <w:r w:rsidRPr="00754F17">
        <w:rPr>
          <w:rStyle w:val="StyleUnderline"/>
        </w:rPr>
        <w:t>is</w:t>
      </w:r>
      <w:r w:rsidRPr="00754F17">
        <w:rPr>
          <w:sz w:val="16"/>
        </w:rPr>
        <w:t xml:space="preserve"> arguably motivated to maintain oil flows from friendly leaders from Arab oil exporting states and </w:t>
      </w:r>
      <w:r w:rsidRPr="00754F17">
        <w:rPr>
          <w:rStyle w:val="StyleUnderline"/>
        </w:rPr>
        <w:t xml:space="preserve">a </w:t>
      </w:r>
      <w:r w:rsidRPr="00754F17">
        <w:rPr>
          <w:sz w:val="16"/>
        </w:rPr>
        <w:t xml:space="preserve">necessary </w:t>
      </w:r>
      <w:r w:rsidRPr="00754F17">
        <w:rPr>
          <w:rStyle w:val="StyleUnderline"/>
        </w:rPr>
        <w:t>tool for China to foster and enhance</w:t>
      </w:r>
      <w:r w:rsidRPr="00754F17">
        <w:rPr>
          <w:sz w:val="16"/>
        </w:rPr>
        <w:t xml:space="preserve"> energy </w:t>
      </w:r>
      <w:r w:rsidRPr="00754F17">
        <w:rPr>
          <w:rStyle w:val="StyleUnderline"/>
        </w:rPr>
        <w:t>ties</w:t>
      </w:r>
      <w:r w:rsidRPr="00754F17">
        <w:rPr>
          <w:sz w:val="16"/>
        </w:rPr>
        <w:t xml:space="preserve">. It is no coincidence that the major oil exporting countries in the region, including Saudi Arabia, UAE, and Iran, are all purchasing weapons from China. The commercial nature of Chinese arms sales gives it short-term and long-term advantages. Commercially, </w:t>
      </w:r>
      <w:r w:rsidRPr="00754F17">
        <w:rPr>
          <w:rStyle w:val="StyleUnderline"/>
        </w:rPr>
        <w:t>arms sales</w:t>
      </w:r>
      <w:r w:rsidRPr="00754F17">
        <w:rPr>
          <w:sz w:val="16"/>
        </w:rPr>
        <w:t xml:space="preserve"> not only </w:t>
      </w:r>
      <w:r w:rsidRPr="00754F17">
        <w:rPr>
          <w:rStyle w:val="StyleUnderline"/>
        </w:rPr>
        <w:t>foster stronger economic ties with</w:t>
      </w:r>
      <w:r w:rsidRPr="00754F17">
        <w:rPr>
          <w:sz w:val="16"/>
        </w:rPr>
        <w:t xml:space="preserve"> Arab </w:t>
      </w:r>
      <w:r w:rsidRPr="00754F17">
        <w:rPr>
          <w:rStyle w:val="StyleUnderline"/>
        </w:rPr>
        <w:t>states</w:t>
      </w:r>
      <w:r w:rsidRPr="00754F17">
        <w:rPr>
          <w:sz w:val="16"/>
        </w:rPr>
        <w:t xml:space="preserve">, to which China remains dependent on their oil exports, but also give China a chance to ask for a decrease in the cost of importing energy from the region. </w:t>
      </w:r>
      <w:r w:rsidRPr="00754F17">
        <w:rPr>
          <w:rStyle w:val="StyleUnderline"/>
        </w:rPr>
        <w:t>China has the ability to use arms sales as leverage to receive</w:t>
      </w:r>
      <w:r w:rsidRPr="00754F17">
        <w:rPr>
          <w:sz w:val="16"/>
        </w:rPr>
        <w:t xml:space="preserve"> low oil prices and/or </w:t>
      </w:r>
      <w:r w:rsidRPr="00754F17">
        <w:rPr>
          <w:rStyle w:val="StyleUnderline"/>
        </w:rPr>
        <w:t>concessions</w:t>
      </w:r>
      <w:r w:rsidRPr="00754F17">
        <w:rPr>
          <w:sz w:val="16"/>
        </w:rPr>
        <w:t xml:space="preserve">, an important tool given its significant growth in oil demand and dependency on imports. U.S. and Western </w:t>
      </w:r>
      <w:r w:rsidRPr="00754F17">
        <w:rPr>
          <w:rStyle w:val="StyleUnderline"/>
        </w:rPr>
        <w:t>policymakers and scholars view</w:t>
      </w:r>
      <w:r w:rsidRPr="00754F17">
        <w:rPr>
          <w:sz w:val="16"/>
        </w:rPr>
        <w:t xml:space="preserve"> increased Chinese </w:t>
      </w:r>
      <w:r w:rsidRPr="00754F17">
        <w:rPr>
          <w:rStyle w:val="StyleUnderline"/>
        </w:rPr>
        <w:t>arms sales</w:t>
      </w:r>
      <w:r w:rsidRPr="00754F17">
        <w:rPr>
          <w:sz w:val="16"/>
        </w:rPr>
        <w:t xml:space="preserve"> to the region </w:t>
      </w:r>
      <w:r w:rsidRPr="00754F17">
        <w:rPr>
          <w:rStyle w:val="StyleUnderline"/>
        </w:rPr>
        <w:t>as</w:t>
      </w:r>
      <w:r w:rsidRPr="00754F17">
        <w:rPr>
          <w:sz w:val="16"/>
        </w:rPr>
        <w:t xml:space="preserve"> not merely economically motivated, but also </w:t>
      </w:r>
      <w:r w:rsidRPr="00754F17">
        <w:rPr>
          <w:rStyle w:val="StyleUnderline"/>
        </w:rPr>
        <w:t>intended for China’s own power projection and mitigation of U.S. power</w:t>
      </w:r>
      <w:r w:rsidRPr="00754F17">
        <w:rPr>
          <w:sz w:val="16"/>
        </w:rPr>
        <w:t xml:space="preserve"> in the region. China often criticizes U.S. interference in Middle East affairs, including the strong presence of U.S. forces in the Gulf (and beyond). The primary objectives for the US, from China’s view, are to maintain, control, and ensure access to energy resources in the region. </w:t>
      </w:r>
      <w:r w:rsidRPr="00EA5312">
        <w:rPr>
          <w:rStyle w:val="StyleUnderline"/>
          <w:highlight w:val="cyan"/>
        </w:rPr>
        <w:t>Chinese</w:t>
      </w:r>
      <w:r w:rsidRPr="00754F17">
        <w:rPr>
          <w:rStyle w:val="StyleUnderline"/>
        </w:rPr>
        <w:t xml:space="preserve"> </w:t>
      </w:r>
      <w:r w:rsidRPr="00EA5312">
        <w:rPr>
          <w:rStyle w:val="StyleUnderline"/>
          <w:highlight w:val="cyan"/>
        </w:rPr>
        <w:t>actions</w:t>
      </w:r>
      <w:r w:rsidRPr="00754F17">
        <w:rPr>
          <w:sz w:val="16"/>
        </w:rPr>
        <w:t xml:space="preserve"> to cooperate with both U.S. and non-U.S. allies, like Iran and Syria, </w:t>
      </w:r>
      <w:r w:rsidRPr="00EA5312">
        <w:rPr>
          <w:rStyle w:val="StyleUnderline"/>
          <w:highlight w:val="cyan"/>
        </w:rPr>
        <w:t>are intended to</w:t>
      </w:r>
      <w:r w:rsidRPr="00754F17">
        <w:rPr>
          <w:sz w:val="16"/>
        </w:rPr>
        <w:t xml:space="preserve">, at least in part, </w:t>
      </w:r>
      <w:r w:rsidRPr="00EA5312">
        <w:rPr>
          <w:rStyle w:val="StyleUnderline"/>
          <w:highlight w:val="cyan"/>
        </w:rPr>
        <w:t>exert its own influence</w:t>
      </w:r>
      <w:r w:rsidRPr="00754F17">
        <w:rPr>
          <w:sz w:val="16"/>
        </w:rPr>
        <w:t xml:space="preserve">. In 1991, </w:t>
      </w:r>
      <w:r w:rsidRPr="00754F17">
        <w:rPr>
          <w:rStyle w:val="StyleUnderline"/>
        </w:rPr>
        <w:t>the Chinese provided Iran with</w:t>
      </w:r>
      <w:r w:rsidRPr="00754F17">
        <w:rPr>
          <w:sz w:val="16"/>
        </w:rPr>
        <w:t xml:space="preserve"> sophisticated dual use </w:t>
      </w:r>
      <w:r w:rsidRPr="00754F17">
        <w:rPr>
          <w:rStyle w:val="StyleUnderline"/>
        </w:rPr>
        <w:t>nuclear technology</w:t>
      </w:r>
      <w:r w:rsidRPr="00754F17">
        <w:rPr>
          <w:sz w:val="16"/>
        </w:rPr>
        <w:t xml:space="preserve"> and natural uranium </w:t>
      </w:r>
      <w:r w:rsidRPr="00754F17">
        <w:rPr>
          <w:rStyle w:val="StyleUnderline"/>
        </w:rPr>
        <w:t xml:space="preserve">under the umbrella of </w:t>
      </w:r>
      <w:hyperlink r:id="rId26" w:history="1">
        <w:r w:rsidRPr="00754F17">
          <w:rPr>
            <w:rStyle w:val="StyleUnderline"/>
          </w:rPr>
          <w:t>nuclear “cooperation.”</w:t>
        </w:r>
      </w:hyperlink>
      <w:r w:rsidRPr="00754F17">
        <w:rPr>
          <w:sz w:val="16"/>
        </w:rPr>
        <w:t xml:space="preserve"> This, among other factors, </w:t>
      </w:r>
      <w:r w:rsidRPr="00754F17">
        <w:rPr>
          <w:rStyle w:val="StyleUnderline"/>
        </w:rPr>
        <w:t>allowed China to build up its image as</w:t>
      </w:r>
      <w:r w:rsidRPr="00754F17">
        <w:rPr>
          <w:sz w:val="16"/>
        </w:rPr>
        <w:t xml:space="preserve"> an attractive and </w:t>
      </w:r>
      <w:r w:rsidRPr="00754F17">
        <w:rPr>
          <w:rStyle w:val="StyleUnderline"/>
        </w:rPr>
        <w:t>easy to deal with</w:t>
      </w:r>
      <w:r w:rsidRPr="00754F17">
        <w:rPr>
          <w:sz w:val="16"/>
        </w:rPr>
        <w:t xml:space="preserve"> arms provider, </w:t>
      </w:r>
      <w:r w:rsidRPr="00754F17">
        <w:rPr>
          <w:rStyle w:val="StyleUnderline"/>
        </w:rPr>
        <w:t xml:space="preserve">serving an entry point </w:t>
      </w:r>
      <w:r w:rsidRPr="00754F17">
        <w:rPr>
          <w:sz w:val="16"/>
        </w:rPr>
        <w:t xml:space="preserve">to its long-term strategic presence </w:t>
      </w:r>
      <w:r w:rsidRPr="00754F17">
        <w:rPr>
          <w:rStyle w:val="StyleUnderline"/>
        </w:rPr>
        <w:t>without</w:t>
      </w:r>
      <w:r w:rsidRPr="00754F17">
        <w:rPr>
          <w:sz w:val="16"/>
        </w:rPr>
        <w:t xml:space="preserve"> appearing to have an interest in </w:t>
      </w:r>
      <w:r w:rsidRPr="00754F17">
        <w:rPr>
          <w:rStyle w:val="StyleUnderline"/>
        </w:rPr>
        <w:t>picking sides</w:t>
      </w:r>
      <w:r w:rsidRPr="00754F17">
        <w:rPr>
          <w:sz w:val="16"/>
        </w:rPr>
        <w:t xml:space="preserve">. Arms sales are part of China’s win-win cooperation and strategy-based foreign policy. Doing so is a rather unconventional approach to international arms sales, as they have traditionally been used as a political tool, with the United States as the top player. China’s approach can help its long-term strategic posture in the region by promoting stronger ties with the Arab states, ensuring </w:t>
      </w:r>
      <w:r w:rsidRPr="00754F17">
        <w:rPr>
          <w:sz w:val="16"/>
        </w:rPr>
        <w:lastRenderedPageBreak/>
        <w:t xml:space="preserve">oil flows, and opening a door to economic expansion in the Middle East through investments and Foreign Direct Investments (FDIs). Although there are no recent instances of China using arms sales to exert influence in the Middle East, this does not mean that the commercial nature of Chinese arms sales is not also linked to national security interests. The Chinese government’s </w:t>
      </w:r>
      <w:r w:rsidRPr="00EA5312">
        <w:rPr>
          <w:rStyle w:val="Emphasis"/>
          <w:highlight w:val="cyan"/>
        </w:rPr>
        <w:t>arms exports philosophy stems from its interest to maintain strategic relations</w:t>
      </w:r>
      <w:r w:rsidRPr="00754F17">
        <w:rPr>
          <w:sz w:val="16"/>
        </w:rPr>
        <w:t xml:space="preserve"> with the Arab states in order to best increase its prospects for securing its business and energy interests in the region, </w:t>
      </w:r>
      <w:r w:rsidRPr="00754F17">
        <w:rPr>
          <w:rStyle w:val="StyleUnderline"/>
        </w:rPr>
        <w:t>regardless of the recipients’</w:t>
      </w:r>
      <w:r w:rsidRPr="00754F17">
        <w:rPr>
          <w:sz w:val="16"/>
        </w:rPr>
        <w:t xml:space="preserve"> country’s </w:t>
      </w:r>
      <w:r w:rsidRPr="00754F17">
        <w:rPr>
          <w:rStyle w:val="StyleUnderline"/>
        </w:rPr>
        <w:t>intensions</w:t>
      </w:r>
      <w:r w:rsidRPr="00754F17">
        <w:rPr>
          <w:sz w:val="16"/>
        </w:rPr>
        <w:t xml:space="preserve">. It can therefore be said that PRC arms sales are exemplified in Xi Jinping’s overall win-win, cooperation-based foreign policy and can in turn have key implications to understanding the global arms trade of this century. </w:t>
      </w:r>
    </w:p>
    <w:p w14:paraId="672D37CD" w14:textId="02C49F80" w:rsidR="00C215E1" w:rsidRPr="005114DB" w:rsidRDefault="00EA5312" w:rsidP="00C215E1">
      <w:pPr>
        <w:pStyle w:val="Heading4"/>
      </w:pPr>
      <w:r>
        <w:t xml:space="preserve">b. </w:t>
      </w:r>
      <w:r w:rsidR="009802A3">
        <w:t>Impact: Declining US leadership</w:t>
      </w:r>
      <w:r w:rsidR="00C215E1">
        <w:t xml:space="preserve"> sends an international signal that guarantees proliferation and war</w:t>
      </w:r>
      <w:r w:rsidR="009802A3">
        <w:t>.</w:t>
      </w:r>
    </w:p>
    <w:p w14:paraId="4CC2B34D" w14:textId="77777777" w:rsidR="00C215E1" w:rsidRPr="00D12539" w:rsidRDefault="00C215E1" w:rsidP="00C215E1">
      <w:r w:rsidRPr="00D12539">
        <w:rPr>
          <w:rStyle w:val="Style13ptBold"/>
        </w:rPr>
        <w:t xml:space="preserve">Mandelbaum 2019 </w:t>
      </w:r>
      <w:r>
        <w:t>- Christian A. Herter Professor Emeritus of American Foreign Policy at the Johns Hopkins School of Advanced International Studies</w:t>
      </w:r>
      <w:r>
        <w:br/>
        <w:t>Michael, "The New Containment," Feb 12, https://www.foreignaffairs.com/articles/china/2019-02-12/new-containment</w:t>
      </w:r>
    </w:p>
    <w:p w14:paraId="6465662A" w14:textId="77777777" w:rsidR="00C215E1" w:rsidRPr="00055DEC" w:rsidRDefault="00C215E1" w:rsidP="00C215E1">
      <w:pPr>
        <w:rPr>
          <w:sz w:val="16"/>
        </w:rPr>
      </w:pPr>
      <w:r w:rsidRPr="00375600">
        <w:rPr>
          <w:sz w:val="16"/>
        </w:rPr>
        <w:t xml:space="preserve">WILL AMERICA LEAD? </w:t>
      </w:r>
      <w:r w:rsidRPr="00DD3578">
        <w:rPr>
          <w:rStyle w:val="StyleUnderline"/>
        </w:rPr>
        <w:t xml:space="preserve">The weakest link in the chain may be </w:t>
      </w:r>
      <w:r w:rsidRPr="0083230C">
        <w:rPr>
          <w:rStyle w:val="StyleUnderline"/>
        </w:rPr>
        <w:t xml:space="preserve">the most powerful country itself. </w:t>
      </w:r>
      <w:r w:rsidRPr="00C215E1">
        <w:rPr>
          <w:rStyle w:val="StyleUnderline"/>
          <w:highlight w:val="cyan"/>
        </w:rPr>
        <w:t>There are reasons to</w:t>
      </w:r>
      <w:r w:rsidRPr="00375600">
        <w:rPr>
          <w:sz w:val="16"/>
        </w:rPr>
        <w:t xml:space="preserve"> expect the American public to </w:t>
      </w:r>
      <w:r w:rsidRPr="00C215E1">
        <w:rPr>
          <w:rStyle w:val="StyleUnderline"/>
          <w:highlight w:val="cyan"/>
        </w:rPr>
        <w:t xml:space="preserve">support a leading role in the </w:t>
      </w:r>
      <w:r w:rsidRPr="00C215E1">
        <w:rPr>
          <w:rStyle w:val="Emphasis"/>
          <w:highlight w:val="cyan"/>
        </w:rPr>
        <w:t>containment</w:t>
      </w:r>
      <w:r w:rsidRPr="00375600">
        <w:rPr>
          <w:sz w:val="16"/>
        </w:rPr>
        <w:t xml:space="preserve"> of Russia, </w:t>
      </w:r>
      <w:r w:rsidRPr="00C215E1">
        <w:rPr>
          <w:rStyle w:val="Emphasis"/>
          <w:highlight w:val="cyan"/>
        </w:rPr>
        <w:t>China</w:t>
      </w:r>
      <w:r w:rsidRPr="00375600">
        <w:rPr>
          <w:sz w:val="16"/>
        </w:rPr>
        <w:t xml:space="preserve">, and Iran. The United States has a long history with such a foreign policy. </w:t>
      </w:r>
      <w:r w:rsidRPr="0083230C">
        <w:rPr>
          <w:rStyle w:val="StyleUnderline"/>
        </w:rPr>
        <w:t>The approach has geopolitical logic behind it, promising to protect American interests in crucial parts of the world at a reasonable price</w:t>
      </w:r>
      <w:r w:rsidRPr="00375600">
        <w:rPr>
          <w:sz w:val="16"/>
        </w:rPr>
        <w:t>. But there are also reasons for skepticism. Today’s threats appear less urgent, coping with them will be more complicated, and the country’s attitude toward foreign entanglements has understandably soured over the last two decades. 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Americans may reconsider their support. The skepticism has deepened because of the county’s recent misadventures abroad. The interventions in Afghanistan, Iraq, and Libya turned out poorly, and the public has little taste for more. This view has much to recommend it. But it need not threaten the prospects of a new containment, because that course is quite different from the failed crusades of recent decades. Those involved efforts to transform the internal politics and economies of weak states. Containment involves the opposite, checking the external conduct of strong states. If national leaders can appreciate and explain the difference, they may be able to bring the public along. The resurgence of populism, finally, makes any such project more difficult. The essence of populism is hostility to elites, and the design and conduct of foreign policy are elite activities. The foreign policy establishment favors a robust American role in the world. That may be a good enough reason for antiestablishment rebels, including the populist in chief now residing in the White House, to oppose one. So the future direction of American foreign policy is unclear</w:t>
      </w:r>
      <w:r w:rsidRPr="0083230C">
        <w:rPr>
          <w:rStyle w:val="StyleUnderline"/>
        </w:rPr>
        <w:t xml:space="preserve">. </w:t>
      </w:r>
      <w:r w:rsidRPr="00C215E1">
        <w:rPr>
          <w:rStyle w:val="StyleUnderline"/>
          <w:highlight w:val="cyan"/>
        </w:rPr>
        <w:t>Washington might forgo leading coalitions</w:t>
      </w:r>
      <w:r w:rsidRPr="0083230C">
        <w:rPr>
          <w:rStyle w:val="StyleUnderline"/>
        </w:rPr>
        <w:t xml:space="preserve"> to contain the three </w:t>
      </w:r>
      <w:r w:rsidRPr="00C215E1">
        <w:rPr>
          <w:rStyle w:val="StyleUnderline"/>
          <w:highlight w:val="cyan"/>
        </w:rPr>
        <w:t>revisionist powers, in which case their strength will increase</w:t>
      </w:r>
      <w:r w:rsidRPr="0083230C">
        <w:rPr>
          <w:rStyle w:val="StyleUnderline"/>
        </w:rPr>
        <w:t xml:space="preserve">. </w:t>
      </w:r>
      <w:r w:rsidRPr="00C215E1">
        <w:rPr>
          <w:rStyle w:val="Emphasis"/>
          <w:highlight w:val="cyan"/>
        </w:rPr>
        <w:t>Emboldened by the American abdication</w:t>
      </w:r>
      <w:r w:rsidRPr="00C215E1">
        <w:rPr>
          <w:rStyle w:val="StyleUnderline"/>
          <w:highlight w:val="cyan"/>
        </w:rPr>
        <w:t xml:space="preserve">, they may grow </w:t>
      </w:r>
      <w:r w:rsidRPr="00C215E1">
        <w:rPr>
          <w:rStyle w:val="Emphasis"/>
          <w:highlight w:val="cyan"/>
        </w:rPr>
        <w:t>aggressive</w:t>
      </w:r>
      <w:r w:rsidRPr="00C215E1">
        <w:rPr>
          <w:rStyle w:val="StyleUnderline"/>
          <w:highlight w:val="cyan"/>
        </w:rPr>
        <w:t xml:space="preserve"> and try to coerce their neighbors.</w:t>
      </w:r>
      <w:r w:rsidRPr="0083230C">
        <w:rPr>
          <w:rStyle w:val="StyleUnderline"/>
        </w:rPr>
        <w:t xml:space="preserve"> Those neighbors currently rely on the American nuclear arsenal to protect them; </w:t>
      </w:r>
      <w:r w:rsidRPr="00C215E1">
        <w:rPr>
          <w:rStyle w:val="StyleUnderline"/>
          <w:highlight w:val="cyan"/>
        </w:rPr>
        <w:t>if they</w:t>
      </w:r>
      <w:r w:rsidRPr="0083230C">
        <w:rPr>
          <w:rStyle w:val="StyleUnderline"/>
        </w:rPr>
        <w:t xml:space="preserve"> come to </w:t>
      </w:r>
      <w:r w:rsidRPr="00C215E1">
        <w:rPr>
          <w:rStyle w:val="StyleUnderline"/>
          <w:highlight w:val="cyan"/>
        </w:rPr>
        <w:t>doubt the credibility of American security guarantees, they may</w:t>
      </w:r>
      <w:r w:rsidRPr="0083230C">
        <w:rPr>
          <w:rStyle w:val="StyleUnderline"/>
        </w:rPr>
        <w:t xml:space="preserve"> follow Israel and </w:t>
      </w:r>
      <w:r w:rsidRPr="00C215E1">
        <w:rPr>
          <w:rStyle w:val="StyleUnderline"/>
          <w:highlight w:val="cyan"/>
        </w:rPr>
        <w:t>opt to</w:t>
      </w:r>
      <w:r w:rsidRPr="0083230C">
        <w:rPr>
          <w:rStyle w:val="StyleUnderline"/>
        </w:rPr>
        <w:t xml:space="preserve"> develop or </w:t>
      </w:r>
      <w:r w:rsidRPr="00C215E1">
        <w:rPr>
          <w:rStyle w:val="Emphasis"/>
          <w:highlight w:val="cyan"/>
        </w:rPr>
        <w:t>acquire their own arsenals</w:t>
      </w:r>
      <w:r w:rsidRPr="0083230C">
        <w:rPr>
          <w:rStyle w:val="StyleUnderline"/>
        </w:rPr>
        <w:t xml:space="preserve"> in order to protect themselves. </w:t>
      </w:r>
      <w:r w:rsidRPr="00C215E1">
        <w:rPr>
          <w:rStyle w:val="StyleUnderline"/>
          <w:highlight w:val="cyan"/>
        </w:rPr>
        <w:t>An American retreat would</w:t>
      </w:r>
      <w:r w:rsidRPr="00375600">
        <w:rPr>
          <w:sz w:val="16"/>
        </w:rPr>
        <w:t xml:space="preserve"> thus </w:t>
      </w:r>
      <w:r w:rsidRPr="00C215E1">
        <w:rPr>
          <w:rStyle w:val="StyleUnderline"/>
          <w:highlight w:val="cyan"/>
        </w:rPr>
        <w:t>make</w:t>
      </w:r>
      <w:r w:rsidRPr="0083230C">
        <w:rPr>
          <w:rStyle w:val="StyleUnderline"/>
        </w:rPr>
        <w:t xml:space="preserve"> </w:t>
      </w:r>
      <w:r w:rsidRPr="00375600">
        <w:rPr>
          <w:sz w:val="16"/>
        </w:rPr>
        <w:t xml:space="preserve">the world more dangerous and </w:t>
      </w:r>
      <w:r w:rsidRPr="00C215E1">
        <w:rPr>
          <w:rStyle w:val="Emphasis"/>
          <w:highlight w:val="cyan"/>
        </w:rPr>
        <w:t>nuclear proliferation more likely</w:t>
      </w:r>
      <w:r w:rsidRPr="00375600">
        <w:rPr>
          <w:sz w:val="16"/>
        </w:rPr>
        <w:t xml:space="preserve">. Thanks to the size, geography, and power of the United States, Americans for many generations have been able to pay less attention to American foreign policy than have the citizens of other countries, whose lives and fortunes that policy has more immediately and directly affected. </w:t>
      </w:r>
      <w:r w:rsidRPr="0083230C">
        <w:rPr>
          <w:rStyle w:val="StyleUnderline"/>
        </w:rPr>
        <w:t>Should the country turn decisively away from its global role and allow the revisionist challenges to advance unchecked</w:t>
      </w:r>
      <w:r w:rsidRPr="00375600">
        <w:rPr>
          <w:sz w:val="16"/>
        </w:rPr>
        <w:t xml:space="preserve">, however, </w:t>
      </w:r>
      <w:r w:rsidRPr="00C215E1">
        <w:rPr>
          <w:rStyle w:val="StyleUnderline"/>
          <w:highlight w:val="cyan"/>
        </w:rPr>
        <w:t>Americans’ happy detachment</w:t>
      </w:r>
      <w:r w:rsidRPr="0083230C">
        <w:rPr>
          <w:rStyle w:val="StyleUnderline"/>
        </w:rPr>
        <w:t xml:space="preserve"> from the world beyond their borders </w:t>
      </w:r>
      <w:r w:rsidRPr="00C215E1">
        <w:rPr>
          <w:rStyle w:val="StyleUnderline"/>
          <w:highlight w:val="cyan"/>
        </w:rPr>
        <w:t>may disappear</w:t>
      </w:r>
      <w:r w:rsidRPr="00375600">
        <w:rPr>
          <w:sz w:val="16"/>
        </w:rPr>
        <w:t xml:space="preserve">. And </w:t>
      </w:r>
      <w:r w:rsidRPr="00C215E1">
        <w:rPr>
          <w:rStyle w:val="StyleUnderline"/>
          <w:highlight w:val="cyan"/>
        </w:rPr>
        <w:t>by the time they realize</w:t>
      </w:r>
      <w:r w:rsidRPr="0083230C">
        <w:rPr>
          <w:rStyle w:val="StyleUnderline"/>
        </w:rPr>
        <w:t xml:space="preserve"> what they need to protect, it </w:t>
      </w:r>
      <w:r w:rsidRPr="00C215E1">
        <w:rPr>
          <w:rStyle w:val="Emphasis"/>
          <w:highlight w:val="cyan"/>
        </w:rPr>
        <w:t>may be too late</w:t>
      </w:r>
      <w:r w:rsidRPr="0083230C">
        <w:rPr>
          <w:rStyle w:val="StyleUnderline"/>
        </w:rPr>
        <w:t xml:space="preserve"> to do so without great difficulty and high cost</w:t>
      </w:r>
      <w:r w:rsidRPr="00375600">
        <w:rPr>
          <w:sz w:val="16"/>
        </w:rPr>
        <w:t>.</w:t>
      </w:r>
    </w:p>
    <w:p w14:paraId="14542BD8" w14:textId="77777777" w:rsidR="00550FF2" w:rsidRPr="00550FF2" w:rsidRDefault="00550FF2" w:rsidP="00550FF2"/>
    <w:p w14:paraId="2EBDFE63" w14:textId="756CD813" w:rsidR="00375600" w:rsidRDefault="00375600" w:rsidP="00375600">
      <w:pPr>
        <w:pStyle w:val="Heading2"/>
      </w:pPr>
      <w:r>
        <w:lastRenderedPageBreak/>
        <w:t>2NC</w:t>
      </w:r>
    </w:p>
    <w:p w14:paraId="6BAA353B" w14:textId="1BC50683" w:rsidR="00375600" w:rsidRDefault="00375600" w:rsidP="00375600">
      <w:pPr>
        <w:pStyle w:val="Heading3"/>
      </w:pPr>
      <w:r>
        <w:lastRenderedPageBreak/>
        <w:t xml:space="preserve">2nc – Unique Link </w:t>
      </w:r>
    </w:p>
    <w:p w14:paraId="27DAC050" w14:textId="540432D3" w:rsidR="00375600" w:rsidRPr="00CC32E0" w:rsidRDefault="00375600" w:rsidP="00375600">
      <w:pPr>
        <w:pStyle w:val="Heading4"/>
      </w:pPr>
      <w:r>
        <w:t>The US is crowding out Chinese arm sales now, the plan reverses that – wrecks US leadership</w:t>
      </w:r>
      <w:r w:rsidR="00C215E1">
        <w:t xml:space="preserve"> &amp; global stability. </w:t>
      </w:r>
    </w:p>
    <w:p w14:paraId="0E1081ED" w14:textId="77777777" w:rsidR="00375600" w:rsidRDefault="00375600" w:rsidP="00375600">
      <w:r w:rsidRPr="008970AF">
        <w:rPr>
          <w:rStyle w:val="Style13ptBold"/>
        </w:rPr>
        <w:t>Majumdar 2018</w:t>
      </w:r>
      <w:r>
        <w:t xml:space="preserve"> - defense editor for the National Interest </w:t>
      </w:r>
      <w:r>
        <w:br/>
        <w:t>Dave, "The Trump Administration Has a Plan to Compete with Russia and China over Weapon Sales," Aug 9, https://nationalinterest.org/blog/buzz/trump-administration-has-plan-compete-russia-and-china-over-weapon-sales-28327</w:t>
      </w:r>
    </w:p>
    <w:p w14:paraId="47FEBC9D" w14:textId="1D1ACECE" w:rsidR="00375600" w:rsidRPr="00375600" w:rsidRDefault="00375600" w:rsidP="00375600">
      <w:pPr>
        <w:rPr>
          <w:sz w:val="16"/>
        </w:rPr>
      </w:pPr>
      <w:r w:rsidRPr="00375600">
        <w:rPr>
          <w:sz w:val="16"/>
        </w:rPr>
        <w:t xml:space="preserve">The </w:t>
      </w:r>
      <w:r w:rsidRPr="00CC32E0">
        <w:rPr>
          <w:rStyle w:val="StyleUnderline"/>
        </w:rPr>
        <w:t>Trump</w:t>
      </w:r>
      <w:r w:rsidRPr="00375600">
        <w:rPr>
          <w:sz w:val="16"/>
        </w:rPr>
        <w:t xml:space="preserve"> Administration </w:t>
      </w:r>
      <w:r w:rsidRPr="00CC32E0">
        <w:rPr>
          <w:rStyle w:val="StyleUnderline"/>
        </w:rPr>
        <w:t>is hoping to boost the export prospects for American weapons</w:t>
      </w:r>
      <w:r w:rsidRPr="00375600">
        <w:rPr>
          <w:sz w:val="16"/>
        </w:rPr>
        <w:t xml:space="preserve"> systems </w:t>
      </w:r>
      <w:r w:rsidRPr="00CC32E0">
        <w:rPr>
          <w:rStyle w:val="StyleUnderline"/>
        </w:rPr>
        <w:t>to allied countries by modifying policies and streamlining the bureaucratic process</w:t>
      </w:r>
      <w:r w:rsidRPr="00375600">
        <w:rPr>
          <w:sz w:val="16"/>
        </w:rPr>
        <w:t xml:space="preserve">. The </w:t>
      </w:r>
      <w:r w:rsidRPr="00CC32E0">
        <w:rPr>
          <w:rStyle w:val="StyleUnderline"/>
        </w:rPr>
        <w:t xml:space="preserve">Trump </w:t>
      </w:r>
      <w:r w:rsidRPr="00375600">
        <w:rPr>
          <w:sz w:val="16"/>
        </w:rPr>
        <w:t xml:space="preserve">Administration </w:t>
      </w:r>
      <w:r w:rsidRPr="00CC32E0">
        <w:rPr>
          <w:rStyle w:val="StyleUnderline"/>
        </w:rPr>
        <w:t>announced a revised conventional arms transfer policy in April,</w:t>
      </w:r>
      <w:r w:rsidRPr="00375600">
        <w:rPr>
          <w:sz w:val="16"/>
        </w:rPr>
        <w:t xml:space="preserve"> but </w:t>
      </w:r>
      <w:r w:rsidRPr="00CC32E0">
        <w:rPr>
          <w:rStyle w:val="StyleUnderline"/>
        </w:rPr>
        <w:t xml:space="preserve">that is just the first </w:t>
      </w:r>
      <w:r w:rsidRPr="00CC32E0">
        <w:rPr>
          <w:rStyle w:val="StyleUnderline"/>
          <w:sz w:val="16"/>
          <w:szCs w:val="16"/>
        </w:rPr>
        <w:t xml:space="preserve">step. </w:t>
      </w:r>
      <w:r w:rsidRPr="00375600">
        <w:rPr>
          <w:sz w:val="16"/>
          <w:szCs w:val="16"/>
        </w:rPr>
        <w:t>There are more policy changes coming down the line.</w:t>
      </w:r>
      <w:r w:rsidR="00D33870">
        <w:rPr>
          <w:sz w:val="16"/>
          <w:szCs w:val="16"/>
        </w:rPr>
        <w:t xml:space="preserve"> </w:t>
      </w:r>
      <w:r w:rsidRPr="00CC32E0">
        <w:rPr>
          <w:sz w:val="16"/>
          <w:szCs w:val="16"/>
        </w:rPr>
        <w:t>“The new policy reflects the priorities of the president’s National Security Strategy,” Ambassador Tina Kaidanow, Acting Assistant Secretary of State for Political-Military Affairs, said on Aug. 8 at the Center for Strategic and International Studies.</w:t>
      </w:r>
      <w:r w:rsidR="00D33870">
        <w:rPr>
          <w:sz w:val="16"/>
          <w:szCs w:val="16"/>
        </w:rPr>
        <w:t xml:space="preserve"> </w:t>
      </w:r>
      <w:r w:rsidRPr="00CC32E0">
        <w:rPr>
          <w:sz w:val="16"/>
          <w:szCs w:val="16"/>
        </w:rPr>
        <w:t>“Which are, namely, to preserve peace through strength by reforming regulations to facilitate the exports of U.S. military equipment; to strengthen partners and allies; to facilitate U.S. economic security and innovation.”</w:t>
      </w:r>
      <w:r w:rsidR="00D33870">
        <w:rPr>
          <w:sz w:val="16"/>
          <w:szCs w:val="16"/>
        </w:rPr>
        <w:t xml:space="preserve"> </w:t>
      </w:r>
      <w:r w:rsidRPr="00375600">
        <w:rPr>
          <w:sz w:val="16"/>
        </w:rPr>
        <w:t xml:space="preserve">Under the new policy, </w:t>
      </w:r>
      <w:r w:rsidRPr="00CC32E0">
        <w:rPr>
          <w:rStyle w:val="StyleUnderline"/>
        </w:rPr>
        <w:t>the U</w:t>
      </w:r>
      <w:r w:rsidRPr="00375600">
        <w:rPr>
          <w:sz w:val="16"/>
        </w:rPr>
        <w:t>nited</w:t>
      </w:r>
      <w:r w:rsidRPr="00CC32E0">
        <w:rPr>
          <w:rStyle w:val="StyleUnderline"/>
        </w:rPr>
        <w:t xml:space="preserve"> S</w:t>
      </w:r>
      <w:r w:rsidRPr="00375600">
        <w:rPr>
          <w:sz w:val="16"/>
        </w:rPr>
        <w:t xml:space="preserve">tates </w:t>
      </w:r>
      <w:r w:rsidRPr="00CC32E0">
        <w:rPr>
          <w:rStyle w:val="StyleUnderline"/>
        </w:rPr>
        <w:t>hopes to make its export bureaucracy more proactive and cut red tape in the process</w:t>
      </w:r>
      <w:r w:rsidRPr="00375600">
        <w:rPr>
          <w:sz w:val="16"/>
        </w:rPr>
        <w:t>.</w:t>
      </w:r>
      <w:r w:rsidR="00D33870">
        <w:rPr>
          <w:sz w:val="16"/>
        </w:rPr>
        <w:t xml:space="preserve"> </w:t>
      </w:r>
      <w:r w:rsidRPr="00CC32E0">
        <w:rPr>
          <w:sz w:val="16"/>
          <w:szCs w:val="16"/>
        </w:rPr>
        <w:t>“These steps are among the first in what we hope will be a series of efforts to streamline the arms transfer process,” Kaidanow said.</w:t>
      </w:r>
      <w:r w:rsidR="00D33870">
        <w:rPr>
          <w:sz w:val="16"/>
          <w:szCs w:val="16"/>
        </w:rPr>
        <w:t xml:space="preserve"> </w:t>
      </w:r>
      <w:r w:rsidRPr="00CC32E0">
        <w:rPr>
          <w:sz w:val="16"/>
          <w:szCs w:val="16"/>
        </w:rP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w:t>
      </w:r>
      <w:r w:rsidR="00D33870">
        <w:rPr>
          <w:sz w:val="16"/>
          <w:szCs w:val="16"/>
        </w:rPr>
        <w:t xml:space="preserve"> </w:t>
      </w:r>
      <w:r w:rsidRPr="00CC32E0">
        <w:rPr>
          <w:rStyle w:val="StyleUnderline"/>
        </w:rPr>
        <w:t>The U</w:t>
      </w:r>
      <w:r>
        <w:t xml:space="preserve">nited </w:t>
      </w:r>
      <w:r w:rsidRPr="00CC32E0">
        <w:rPr>
          <w:rStyle w:val="StyleUnderline"/>
        </w:rPr>
        <w:t>S</w:t>
      </w:r>
      <w:r>
        <w:t xml:space="preserve">tates </w:t>
      </w:r>
      <w:r w:rsidRPr="00CC32E0">
        <w:rPr>
          <w:rStyle w:val="StyleUnderline"/>
        </w:rPr>
        <w:t>is making these policy changes with great power competition with China</w:t>
      </w:r>
      <w:r>
        <w:t xml:space="preserve"> and Russia in mind.</w:t>
      </w:r>
      <w:r w:rsidR="00D33870">
        <w:t xml:space="preserve"> </w:t>
      </w:r>
      <w:r w:rsidRPr="00375600">
        <w:rPr>
          <w:sz w:val="16"/>
        </w:rPr>
        <w:t>“</w:t>
      </w:r>
      <w:r w:rsidRPr="00CC32E0">
        <w:rPr>
          <w:rStyle w:val="StyleUnderline"/>
        </w:rPr>
        <w:t>We’re trying to improve our ability to compete with our adversaries by providing our partners with viable alternatives to foreign products in order to maintain influence in key regions</w:t>
      </w:r>
      <w:r w:rsidRPr="00375600">
        <w:rPr>
          <w:sz w:val="16"/>
        </w:rPr>
        <w:t xml:space="preserve"> throughout the world,” Laura Cressey, Deputy Director for Regional Security and Arms Transfers at U.S. Department of State, said.</w:t>
      </w:r>
      <w:r w:rsidR="00D33870">
        <w:rPr>
          <w:sz w:val="16"/>
        </w:rPr>
        <w:t xml:space="preserve"> </w:t>
      </w:r>
      <w:r w:rsidRPr="00CC32E0">
        <w:rPr>
          <w:sz w:val="16"/>
          <w:szCs w:val="16"/>
        </w:rPr>
        <w:t>“We’re going to be working with our partners and allies to identify critical capability requirements that they have and then trying to expedite transfers to support these essential foreign policy and national security objectives.”</w:t>
      </w:r>
      <w:r w:rsidR="00D33870">
        <w:rPr>
          <w:sz w:val="16"/>
          <w:szCs w:val="16"/>
        </w:rPr>
        <w:t xml:space="preserve"> </w:t>
      </w:r>
      <w:r w:rsidRPr="00CC32E0">
        <w:rPr>
          <w:sz w:val="16"/>
          <w:szCs w:val="16"/>
        </w:rPr>
        <w:t>However, writing the policy guidance is the easy part. Implementing the policy will be far more challenging.</w:t>
      </w:r>
      <w:r w:rsidR="00D33870">
        <w:rPr>
          <w:sz w:val="16"/>
          <w:szCs w:val="16"/>
        </w:rPr>
        <w:t xml:space="preserve"> </w:t>
      </w:r>
      <w:r w:rsidRPr="00CC32E0">
        <w:rPr>
          <w:sz w:val="16"/>
          <w:szCs w:val="16"/>
        </w:rPr>
        <w:t>“The release of the new policy was only the first step in a series of what we believe will be very practical results-focused initiatives to transform the way that the U.S. government works to support and grow our defense industrial base,” Kaidanow said.</w:t>
      </w:r>
      <w:r w:rsidR="00D33870">
        <w:rPr>
          <w:sz w:val="16"/>
          <w:szCs w:val="16"/>
        </w:rPr>
        <w:t xml:space="preserve"> </w:t>
      </w:r>
      <w:r w:rsidRPr="00CC32E0">
        <w:rPr>
          <w:sz w:val="16"/>
          <w:szCs w:val="16"/>
        </w:rPr>
        <w:t>“Through that memorandum, the president also directed the secretary of state, in coordination with the secretaries of defense, commerce, and energy, to submit an implementation plan within 60 days.”</w:t>
      </w:r>
      <w:r w:rsidR="00D33870">
        <w:rPr>
          <w:sz w:val="16"/>
          <w:szCs w:val="16"/>
        </w:rPr>
        <w:t xml:space="preserve"> </w:t>
      </w:r>
      <w:r w:rsidRPr="00CC32E0">
        <w:rPr>
          <w:sz w:val="16"/>
          <w:szCs w:val="16"/>
        </w:rPr>
        <w:t>As part of the effort, the United States is looking at reforming export hurdles such as the International Traffic in Arms Regulations, which has been a vexing problem for the defense industry for decades.</w:t>
      </w:r>
      <w:r w:rsidR="00D33870">
        <w:rPr>
          <w:sz w:val="16"/>
          <w:szCs w:val="16"/>
        </w:rPr>
        <w:t xml:space="preserve"> </w:t>
      </w:r>
      <w:r w:rsidRPr="00CC32E0">
        <w:rPr>
          <w:sz w:val="16"/>
          <w:szCs w:val="16"/>
        </w:rPr>
        <w:t>“We’ll look at streamlining the International Traffic in Arms Regulations, or ITAR, and also continuing to revise the U.S. Munitions List and the Commerce Control List,” Cressey said.</w:t>
      </w:r>
      <w:r w:rsidR="00D33870">
        <w:rPr>
          <w:sz w:val="16"/>
          <w:szCs w:val="16"/>
        </w:rPr>
        <w:t xml:space="preserve"> </w:t>
      </w:r>
      <w:r w:rsidRPr="00CC32E0">
        <w:rPr>
          <w:sz w:val="16"/>
          <w:szCs w:val="16"/>
        </w:rPr>
        <w:t>Additionally, the State Department and Defense Department will try to speed up the bureaucratic processes involved in weapons exports.</w:t>
      </w:r>
      <w:r w:rsidR="00D33870">
        <w:rPr>
          <w:sz w:val="16"/>
          <w:szCs w:val="16"/>
        </w:rPr>
        <w:t xml:space="preserve"> </w:t>
      </w:r>
      <w:r w:rsidRPr="00CC32E0">
        <w:rPr>
          <w:sz w:val="16"/>
          <w:szCs w:val="16"/>
        </w:rPr>
        <w:t>“We will also be looking at the day-to-day processes to ensure that we are as efficient, as streamlined, and as effective as possible,” Cressey said.</w:t>
      </w:r>
      <w:r w:rsidR="00D33870">
        <w:rPr>
          <w:sz w:val="16"/>
          <w:szCs w:val="16"/>
        </w:rPr>
        <w:t xml:space="preserve"> </w:t>
      </w:r>
      <w:r w:rsidRPr="00CC32E0">
        <w:rPr>
          <w:sz w:val="16"/>
          <w:szCs w:val="16"/>
        </w:rPr>
        <w:t>“So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we’re also examining existing polices to ensure that they don’t unnecessarily detract from our ability to compete in international – in the international marketplace.”</w:t>
      </w:r>
      <w:r w:rsidR="00D33870">
        <w:rPr>
          <w:sz w:val="16"/>
          <w:szCs w:val="16"/>
        </w:rPr>
        <w:t xml:space="preserve"> </w:t>
      </w:r>
      <w:r w:rsidRPr="00CC32E0">
        <w:rPr>
          <w:rStyle w:val="StyleUnderline"/>
        </w:rPr>
        <w:t>Without the changes, the United States is increasingly in danger of losing its market share as China</w:t>
      </w:r>
      <w:r w:rsidRPr="00375600">
        <w:rPr>
          <w:sz w:val="16"/>
        </w:rPr>
        <w:t xml:space="preserve">, in particular, </w:t>
      </w:r>
      <w:r w:rsidRPr="00CC32E0">
        <w:rPr>
          <w:rStyle w:val="StyleUnderline"/>
        </w:rPr>
        <w:t>increasing develops and produces evermore-capable weapons for the export market.</w:t>
      </w:r>
      <w:r w:rsidRPr="00375600">
        <w:rPr>
          <w:sz w:val="16"/>
        </w:rPr>
        <w:t xml:space="preserve"> </w:t>
      </w:r>
      <w:r w:rsidRPr="00CC32E0">
        <w:rPr>
          <w:rStyle w:val="StyleUnderline"/>
        </w:rPr>
        <w:t>One example is the</w:t>
      </w:r>
      <w:r w:rsidRPr="00375600">
        <w:rPr>
          <w:sz w:val="16"/>
        </w:rPr>
        <w:t xml:space="preserve"> Unmanned Aerial Systems (U</w:t>
      </w:r>
      <w:r w:rsidRPr="00CC32E0">
        <w:rPr>
          <w:rStyle w:val="StyleUnderline"/>
        </w:rPr>
        <w:t>AS) market, which the United States dominates, but which is also threatened by Chinese competition</w:t>
      </w:r>
      <w:r w:rsidRPr="00375600">
        <w:rPr>
          <w:sz w:val="16"/>
        </w:rPr>
        <w:t xml:space="preserve"> and by Washington’s tight export regulations. “By removing some of the previous administration’s artificial barriers to the transfer of arms to critical partners, the UAS export policy being one example, </w:t>
      </w:r>
      <w:r w:rsidRPr="00CC32E0">
        <w:rPr>
          <w:rStyle w:val="StyleUnderline"/>
        </w:rPr>
        <w:t>this administration is both strengthening our hand in the ongoing strategic competition while also stimulating economic growth at home, as well as job creation</w:t>
      </w:r>
      <w:r w:rsidRPr="00375600">
        <w:rPr>
          <w:sz w:val="16"/>
        </w:rPr>
        <w:t>,” Alex Gray, Special Assistant to the President for the Defense Industrial Base, said.</w:t>
      </w:r>
      <w:r w:rsidR="00D33870">
        <w:rPr>
          <w:sz w:val="16"/>
        </w:rPr>
        <w:t xml:space="preserve"> </w:t>
      </w:r>
      <w:r w:rsidRPr="00CC32E0">
        <w:rPr>
          <w:sz w:val="16"/>
          <w:szCs w:val="16"/>
        </w:rPr>
        <w:t>“It should be noted that the U.S. aerospace and defense industries contribute almost $1 trillion annually to the U.S. economy and they support about 2.5 million American jobs. Just as one point, the international – UAS export market alone is estimated to be worth more than $50 billion a year within the next decade. Those are the stakes we’re competing for.”</w:t>
      </w:r>
      <w:r w:rsidR="00D33870">
        <w:rPr>
          <w:sz w:val="16"/>
          <w:szCs w:val="16"/>
        </w:rPr>
        <w:t xml:space="preserve"> </w:t>
      </w:r>
      <w:r w:rsidRPr="00CC32E0">
        <w:rPr>
          <w:sz w:val="16"/>
          <w:szCs w:val="16"/>
        </w:rPr>
        <w:t>Those nations that are unable to purchase American weapons could find that China or Russia are more than willing to supply them with comparable systems.</w:t>
      </w:r>
      <w:r w:rsidR="00D33870">
        <w:rPr>
          <w:sz w:val="16"/>
          <w:szCs w:val="16"/>
        </w:rPr>
        <w:t xml:space="preserve"> </w:t>
      </w:r>
      <w:r w:rsidRPr="00375600">
        <w:rPr>
          <w:sz w:val="16"/>
        </w:rPr>
        <w:t xml:space="preserve">“We are witnessing China – as an example, not alone – but </w:t>
      </w:r>
      <w:r w:rsidRPr="00CC32E0">
        <w:rPr>
          <w:rStyle w:val="StyleUnderline"/>
        </w:rPr>
        <w:t>China filling voids the U.S. left with a denial to a friend or ally,</w:t>
      </w:r>
      <w:r w:rsidRPr="00375600">
        <w:rPr>
          <w:sz w:val="16"/>
        </w:rPr>
        <w:t xml:space="preserve">” Keith Webster, president of the Defense and Aerospace Export Council at the U.S. Chamber of </w:t>
      </w:r>
      <w:r w:rsidRPr="00375600">
        <w:rPr>
          <w:sz w:val="16"/>
        </w:rPr>
        <w:lastRenderedPageBreak/>
        <w:t>Commerce, said. “</w:t>
      </w:r>
      <w:r w:rsidRPr="00CC32E0">
        <w:rPr>
          <w:rStyle w:val="StyleUnderline"/>
        </w:rPr>
        <w:t>The consequence of a denial filled by China or others is</w:t>
      </w:r>
      <w:r w:rsidRPr="00375600">
        <w:rPr>
          <w:sz w:val="16"/>
        </w:rPr>
        <w:t xml:space="preserve"> as follows: </w:t>
      </w:r>
      <w:r w:rsidRPr="00CC32E0">
        <w:rPr>
          <w:rStyle w:val="StyleUnderline"/>
        </w:rPr>
        <w:t>The U.S. loses market share that is not easily recaptured, and</w:t>
      </w:r>
      <w:r w:rsidRPr="00375600">
        <w:rPr>
          <w:sz w:val="16"/>
        </w:rPr>
        <w:t xml:space="preserve"> in some cases will never be recaptured. </w:t>
      </w:r>
      <w:r w:rsidRPr="00CC32E0">
        <w:rPr>
          <w:rStyle w:val="StyleUnderline"/>
        </w:rPr>
        <w:t>The U.S. loses control of the capability. The U.S. loses the opportunity to train, influence, and maintain a military relationship with foreign forces</w:t>
      </w:r>
      <w:r w:rsidRPr="00375600">
        <w:rPr>
          <w:sz w:val="16"/>
        </w:rPr>
        <w:t>, who now are introducing into their inventory a Chinese – Korean, Israeli, et cetera – capability.”</w:t>
      </w:r>
    </w:p>
    <w:p w14:paraId="272C7277" w14:textId="15CD726F" w:rsidR="00375600" w:rsidRDefault="00375600" w:rsidP="00375600">
      <w:pPr>
        <w:pStyle w:val="Heading3"/>
      </w:pPr>
      <w:r>
        <w:lastRenderedPageBreak/>
        <w:t>2nc – Impact</w:t>
      </w:r>
    </w:p>
    <w:p w14:paraId="6C6C3F3C" w14:textId="6888A2EE" w:rsidR="00C215E1" w:rsidRDefault="00C215E1" w:rsidP="00C215E1">
      <w:pPr>
        <w:pStyle w:val="Heading4"/>
      </w:pPr>
      <w:r>
        <w:t>Hegemonic transitions escalates into a global conflict</w:t>
      </w:r>
    </w:p>
    <w:p w14:paraId="0FC2C9C6" w14:textId="77777777" w:rsidR="00C215E1" w:rsidRDefault="00C215E1" w:rsidP="00C215E1">
      <w:r w:rsidRPr="0082332C">
        <w:rPr>
          <w:rStyle w:val="Style13ptBold"/>
        </w:rPr>
        <w:t>Kroenig ’16</w:t>
      </w:r>
      <w:r w:rsidRPr="0082332C">
        <w:t xml:space="preserve"> </w:t>
      </w:r>
      <w:r w:rsidRPr="0082332C">
        <w:rPr>
          <w:szCs w:val="16"/>
        </w:rPr>
        <w:t xml:space="preserve">(Matthew; June 2016; Associate Professor in the Department of Government and School of Foreign Service at Georgetown University, Senior Fellow in the Brent Scowcroft Center on International Security at The Atlantic Council; National Bureau of Asian Research, No. 58 “Approaching Critical Mass: Asia's Multipolar Nuclear Future,” </w:t>
      </w:r>
      <w:hyperlink r:id="rId27" w:history="1">
        <w:r w:rsidRPr="0082332C">
          <w:rPr>
            <w:rStyle w:val="Hyperlink"/>
            <w:szCs w:val="16"/>
          </w:rPr>
          <w:t>http://www.nbr.org/publications/specialreport/pdf/sr58_approaching_critical_mass_june2016.pdf</w:t>
        </w:r>
      </w:hyperlink>
      <w:r w:rsidRPr="0082332C">
        <w:rPr>
          <w:szCs w:val="16"/>
        </w:rPr>
        <w:t>; RP)</w:t>
      </w:r>
    </w:p>
    <w:p w14:paraId="3EC376D7" w14:textId="77777777" w:rsidR="00C215E1" w:rsidRPr="00C215E1" w:rsidRDefault="00C215E1" w:rsidP="00C215E1">
      <w:pPr>
        <w:rPr>
          <w:sz w:val="16"/>
        </w:rPr>
      </w:pPr>
      <w:r w:rsidRPr="0082332C">
        <w:rPr>
          <w:u w:val="single"/>
        </w:rPr>
        <w:t xml:space="preserve">The most </w:t>
      </w:r>
      <w:r w:rsidRPr="0082332C">
        <w:rPr>
          <w:b/>
          <w:u w:val="single"/>
        </w:rPr>
        <w:t>important reason</w:t>
      </w:r>
      <w:r w:rsidRPr="0082332C">
        <w:rPr>
          <w:u w:val="single"/>
        </w:rPr>
        <w:t xml:space="preserve"> to be concerned about nuclear weapons</w:t>
      </w:r>
      <w:r w:rsidRPr="00C215E1">
        <w:rPr>
          <w:sz w:val="16"/>
        </w:rPr>
        <w:t xml:space="preserve"> in Asia, of course, </w:t>
      </w:r>
      <w:r w:rsidRPr="0082332C">
        <w:rPr>
          <w:u w:val="single"/>
        </w:rPr>
        <w:t>is the threat</w:t>
      </w:r>
      <w:r w:rsidRPr="00C215E1">
        <w:rPr>
          <w:sz w:val="16"/>
        </w:rPr>
        <w:t xml:space="preserve"> that nuclear </w:t>
      </w:r>
      <w:r w:rsidRPr="0082332C">
        <w:rPr>
          <w:u w:val="single"/>
        </w:rPr>
        <w:t>weapons might be used</w:t>
      </w:r>
      <w:r w:rsidRPr="00C215E1">
        <w:rPr>
          <w:sz w:val="16"/>
        </w:rPr>
        <w:t xml:space="preserve">. To be sure, the use of nuclear weapons remains remote, but the probability is not zero and the </w:t>
      </w:r>
      <w:r w:rsidRPr="0082332C">
        <w:rPr>
          <w:u w:val="single"/>
        </w:rPr>
        <w:t xml:space="preserve">consequences </w:t>
      </w:r>
      <w:r w:rsidRPr="0082332C">
        <w:rPr>
          <w:b/>
          <w:u w:val="single"/>
        </w:rPr>
        <w:t xml:space="preserve">could be </w:t>
      </w:r>
      <w:r w:rsidRPr="0082332C">
        <w:rPr>
          <w:b/>
          <w:u w:val="single"/>
          <w:bdr w:val="single" w:sz="4" w:space="0" w:color="auto"/>
        </w:rPr>
        <w:t>catastrophic</w:t>
      </w:r>
      <w:r w:rsidRPr="00C215E1">
        <w:rPr>
          <w:sz w:val="16"/>
        </w:rPr>
        <w:t xml:space="preserve">. The subject, therefore, deserves careful scrutiny. </w:t>
      </w:r>
      <w:r w:rsidRPr="0082332C">
        <w:rPr>
          <w:u w:val="single"/>
        </w:rPr>
        <w:t xml:space="preserve">Nuclear use would overturn a </w:t>
      </w:r>
      <w:r w:rsidRPr="0082332C">
        <w:rPr>
          <w:b/>
          <w:u w:val="single"/>
        </w:rPr>
        <w:t>70-year tradition</w:t>
      </w:r>
      <w:r w:rsidRPr="00C215E1">
        <w:rPr>
          <w:sz w:val="16"/>
        </w:rPr>
        <w:t xml:space="preserve"> of nonuse, </w:t>
      </w:r>
      <w:r w:rsidRPr="0082332C">
        <w:rPr>
          <w:u w:val="single"/>
        </w:rPr>
        <w:t xml:space="preserve">could result in </w:t>
      </w:r>
      <w:r w:rsidRPr="0082332C">
        <w:rPr>
          <w:b/>
          <w:u w:val="single"/>
        </w:rPr>
        <w:t>large-scale</w:t>
      </w:r>
      <w:r w:rsidRPr="00C215E1">
        <w:rPr>
          <w:sz w:val="16"/>
        </w:rPr>
        <w:t xml:space="preserve"> death and </w:t>
      </w:r>
      <w:r w:rsidRPr="0082332C">
        <w:rPr>
          <w:b/>
          <w:u w:val="single"/>
        </w:rPr>
        <w:t>destruction</w:t>
      </w:r>
      <w:r w:rsidRPr="0082332C">
        <w:rPr>
          <w:u w:val="single"/>
        </w:rPr>
        <w:t xml:space="preserve">, and might </w:t>
      </w:r>
      <w:r w:rsidRPr="0082332C">
        <w:rPr>
          <w:b/>
          <w:u w:val="single"/>
          <w:bdr w:val="single" w:sz="4" w:space="0" w:color="auto"/>
        </w:rPr>
        <w:t>set a precedent</w:t>
      </w:r>
      <w:r w:rsidRPr="0082332C">
        <w:rPr>
          <w:u w:val="single"/>
        </w:rPr>
        <w:t xml:space="preserve"> that shapes how</w:t>
      </w:r>
      <w:r w:rsidRPr="00C215E1">
        <w:rPr>
          <w:sz w:val="16"/>
        </w:rPr>
        <w:t xml:space="preserve"> nuclear </w:t>
      </w:r>
      <w:r w:rsidRPr="0082332C">
        <w:rPr>
          <w:u w:val="single"/>
        </w:rPr>
        <w:t>weapons are</w:t>
      </w:r>
      <w:r w:rsidRPr="00C215E1">
        <w:rPr>
          <w:sz w:val="16"/>
        </w:rPr>
        <w:t xml:space="preserve"> viewed, </w:t>
      </w:r>
      <w:r w:rsidRPr="0082332C">
        <w:rPr>
          <w:u w:val="single"/>
        </w:rPr>
        <w:t>proliferated, and postured</w:t>
      </w:r>
      <w:r w:rsidRPr="00C215E1">
        <w:rPr>
          <w:sz w:val="16"/>
        </w:rPr>
        <w:t xml:space="preserve"> decades hence. </w:t>
      </w:r>
      <w:r w:rsidRPr="0082332C">
        <w:rPr>
          <w:u w:val="single"/>
        </w:rPr>
        <w:t xml:space="preserve">The </w:t>
      </w:r>
      <w:r w:rsidRPr="0082332C">
        <w:rPr>
          <w:b/>
          <w:u w:val="single"/>
          <w:bdr w:val="single" w:sz="4" w:space="0" w:color="auto"/>
        </w:rPr>
        <w:t xml:space="preserve">dangers of </w:t>
      </w:r>
      <w:r w:rsidRPr="008E3BAE">
        <w:rPr>
          <w:b/>
          <w:highlight w:val="green"/>
          <w:u w:val="single"/>
          <w:bdr w:val="single" w:sz="4" w:space="0" w:color="auto"/>
        </w:rPr>
        <w:t>escalation</w:t>
      </w:r>
      <w:r w:rsidRPr="008E3BAE">
        <w:rPr>
          <w:highlight w:val="green"/>
          <w:u w:val="single"/>
        </w:rPr>
        <w:t xml:space="preserve"> may be magnified in a </w:t>
      </w:r>
      <w:r w:rsidRPr="008E3BAE">
        <w:rPr>
          <w:b/>
          <w:highlight w:val="green"/>
          <w:u w:val="single"/>
          <w:bdr w:val="single" w:sz="4" w:space="0" w:color="auto"/>
        </w:rPr>
        <w:t>multipolar nuclear order</w:t>
      </w:r>
      <w:r w:rsidRPr="008E3BAE">
        <w:rPr>
          <w:highlight w:val="green"/>
          <w:u w:val="single"/>
        </w:rPr>
        <w:t xml:space="preserve"> in which</w:t>
      </w:r>
      <w:r w:rsidRPr="0082332C">
        <w:rPr>
          <w:u w:val="single"/>
        </w:rPr>
        <w:t xml:space="preserve"> small </w:t>
      </w:r>
      <w:r w:rsidRPr="008E3BAE">
        <w:rPr>
          <w:highlight w:val="green"/>
          <w:u w:val="single"/>
        </w:rPr>
        <w:t>skirmishes</w:t>
      </w:r>
      <w:r w:rsidRPr="00C215E1">
        <w:rPr>
          <w:sz w:val="16"/>
        </w:rPr>
        <w:t xml:space="preserve"> present the potential to quickly </w:t>
      </w:r>
      <w:r w:rsidRPr="008E3BAE">
        <w:rPr>
          <w:b/>
          <w:highlight w:val="green"/>
          <w:u w:val="single"/>
        </w:rPr>
        <w:t>draw in</w:t>
      </w:r>
      <w:r w:rsidRPr="0082332C">
        <w:rPr>
          <w:b/>
          <w:u w:val="single"/>
        </w:rPr>
        <w:t xml:space="preserve"> </w:t>
      </w:r>
      <w:r w:rsidRPr="0082332C">
        <w:rPr>
          <w:b/>
          <w:u w:val="single"/>
          <w:bdr w:val="single" w:sz="4" w:space="0" w:color="auto"/>
        </w:rPr>
        <w:t xml:space="preserve">multiple </w:t>
      </w:r>
      <w:r w:rsidRPr="008E3BAE">
        <w:rPr>
          <w:b/>
          <w:highlight w:val="green"/>
          <w:u w:val="single"/>
          <w:bdr w:val="single" w:sz="4" w:space="0" w:color="auto"/>
        </w:rPr>
        <w:t>powers</w:t>
      </w:r>
      <w:r w:rsidRPr="0082332C">
        <w:rPr>
          <w:u w:val="single"/>
        </w:rPr>
        <w:t xml:space="preserve">, each </w:t>
      </w:r>
      <w:r w:rsidRPr="008E3BAE">
        <w:rPr>
          <w:highlight w:val="green"/>
          <w:u w:val="single"/>
        </w:rPr>
        <w:t>with</w:t>
      </w:r>
      <w:r w:rsidRPr="00C215E1">
        <w:rPr>
          <w:sz w:val="16"/>
        </w:rPr>
        <w:t xml:space="preserve"> a finger on </w:t>
      </w:r>
      <w:r w:rsidRPr="008E3BAE">
        <w:rPr>
          <w:highlight w:val="green"/>
          <w:u w:val="single"/>
        </w:rPr>
        <w:t xml:space="preserve">the </w:t>
      </w:r>
      <w:r w:rsidRPr="008E3BAE">
        <w:rPr>
          <w:b/>
          <w:highlight w:val="green"/>
          <w:u w:val="single"/>
        </w:rPr>
        <w:t>nuclear trigger</w:t>
      </w:r>
      <w:r w:rsidRPr="00C215E1">
        <w:rPr>
          <w:sz w:val="16"/>
        </w:rPr>
        <w:t xml:space="preserve">. The following discussion will explore the logic of crisis escalation and strategic stability in a multipolar nuclear order.14 First and foremost, </w:t>
      </w:r>
      <w:r w:rsidRPr="008E3BAE">
        <w:rPr>
          <w:u w:val="single"/>
        </w:rPr>
        <w:t>the existence</w:t>
      </w:r>
      <w:r w:rsidRPr="0082332C">
        <w:rPr>
          <w:u w:val="single"/>
        </w:rPr>
        <w:t xml:space="preserve"> of multipolar nuclear powers means</w:t>
      </w:r>
      <w:r w:rsidRPr="00C215E1">
        <w:rPr>
          <w:sz w:val="16"/>
        </w:rPr>
        <w:t xml:space="preserve"> that </w:t>
      </w:r>
      <w:r w:rsidRPr="008E3BAE">
        <w:rPr>
          <w:highlight w:val="green"/>
          <w:u w:val="single"/>
        </w:rPr>
        <w:t>crises</w:t>
      </w:r>
      <w:r w:rsidRPr="00C215E1">
        <w:rPr>
          <w:sz w:val="16"/>
        </w:rPr>
        <w:t xml:space="preserve"> may </w:t>
      </w:r>
      <w:r w:rsidRPr="008E3BAE">
        <w:rPr>
          <w:highlight w:val="green"/>
          <w:u w:val="single"/>
        </w:rPr>
        <w:t xml:space="preserve">pit </w:t>
      </w:r>
      <w:r w:rsidRPr="008E3BAE">
        <w:rPr>
          <w:b/>
          <w:highlight w:val="green"/>
          <w:u w:val="single"/>
        </w:rPr>
        <w:t>multiple nuclear</w:t>
      </w:r>
      <w:r w:rsidRPr="0082332C">
        <w:rPr>
          <w:b/>
          <w:u w:val="single"/>
        </w:rPr>
        <w:t xml:space="preserve">-armed </w:t>
      </w:r>
      <w:r w:rsidRPr="008E3BAE">
        <w:rPr>
          <w:b/>
          <w:highlight w:val="green"/>
          <w:u w:val="single"/>
        </w:rPr>
        <w:t>states</w:t>
      </w:r>
      <w:r w:rsidRPr="00C215E1">
        <w:rPr>
          <w:sz w:val="16"/>
        </w:rPr>
        <w:t xml:space="preserve"> against one another. This may be the result of formal planning if a state’s strategy calls for fighting multiple nuclear-armed adversaries simultaneously. </w:t>
      </w:r>
      <w:r w:rsidRPr="0082332C">
        <w:rPr>
          <w:u w:val="single"/>
        </w:rPr>
        <w:t xml:space="preserve">A state may </w:t>
      </w:r>
      <w:r w:rsidRPr="0082332C">
        <w:rPr>
          <w:b/>
          <w:u w:val="single"/>
        </w:rPr>
        <w:t>choose such a strategy</w:t>
      </w:r>
      <w:r w:rsidRPr="0082332C">
        <w:rPr>
          <w:u w:val="single"/>
        </w:rPr>
        <w:t xml:space="preserve"> if it believes</w:t>
      </w:r>
      <w:r w:rsidRPr="00C215E1">
        <w:rPr>
          <w:sz w:val="16"/>
        </w:rPr>
        <w:t xml:space="preserve"> that a </w:t>
      </w:r>
      <w:r w:rsidRPr="0082332C">
        <w:rPr>
          <w:u w:val="single"/>
        </w:rPr>
        <w:t>war with one</w:t>
      </w:r>
      <w:r w:rsidRPr="00C215E1">
        <w:rPr>
          <w:sz w:val="16"/>
        </w:rPr>
        <w:t xml:space="preserve"> of these states </w:t>
      </w:r>
      <w:r w:rsidRPr="0082332C">
        <w:rPr>
          <w:u w:val="single"/>
        </w:rPr>
        <w:t xml:space="preserve">would </w:t>
      </w:r>
      <w:r w:rsidRPr="0082332C">
        <w:rPr>
          <w:b/>
          <w:u w:val="single"/>
        </w:rPr>
        <w:t>inevitably mean</w:t>
      </w:r>
      <w:r w:rsidRPr="0082332C">
        <w:rPr>
          <w:u w:val="single"/>
        </w:rPr>
        <w:t xml:space="preserve"> war with both</w:t>
      </w:r>
      <w:r w:rsidRPr="00C215E1">
        <w:rPr>
          <w:sz w:val="16"/>
        </w:rPr>
        <w:t xml:space="preserve">. Alternatively, in a war between state A and state B, </w:t>
      </w:r>
      <w:r w:rsidRPr="008E3BAE">
        <w:rPr>
          <w:highlight w:val="green"/>
          <w:u w:val="single"/>
        </w:rPr>
        <w:t>state</w:t>
      </w:r>
      <w:r w:rsidRPr="0082332C">
        <w:rPr>
          <w:u w:val="single"/>
        </w:rPr>
        <w:t xml:space="preserve"> A </w:t>
      </w:r>
      <w:r w:rsidRPr="008E3BAE">
        <w:rPr>
          <w:highlight w:val="green"/>
          <w:u w:val="single"/>
        </w:rPr>
        <w:t xml:space="preserve">may decide to conduct a </w:t>
      </w:r>
      <w:r w:rsidRPr="008E3BAE">
        <w:rPr>
          <w:b/>
          <w:highlight w:val="green"/>
          <w:u w:val="single"/>
          <w:bdr w:val="single" w:sz="4" w:space="0" w:color="auto"/>
        </w:rPr>
        <w:t>preventive strike</w:t>
      </w:r>
      <w:r w:rsidRPr="0082332C">
        <w:rPr>
          <w:u w:val="single"/>
        </w:rPr>
        <w:t xml:space="preserve"> on state C for fear</w:t>
      </w:r>
      <w:r w:rsidRPr="00C215E1">
        <w:rPr>
          <w:sz w:val="16"/>
        </w:rPr>
        <w:t xml:space="preserve"> that </w:t>
      </w:r>
      <w:r w:rsidRPr="0082332C">
        <w:rPr>
          <w:u w:val="single"/>
        </w:rPr>
        <w:t>it would</w:t>
      </w:r>
      <w:r w:rsidRPr="00C215E1">
        <w:rPr>
          <w:sz w:val="16"/>
        </w:rPr>
        <w:t xml:space="preserve"> otherwise </w:t>
      </w:r>
      <w:r w:rsidRPr="0082332C">
        <w:rPr>
          <w:u w:val="single"/>
        </w:rPr>
        <w:t xml:space="preserve">seek to </w:t>
      </w:r>
      <w:r w:rsidRPr="0082332C">
        <w:rPr>
          <w:b/>
          <w:u w:val="single"/>
        </w:rPr>
        <w:t>exploit the aftermath</w:t>
      </w:r>
      <w:r w:rsidRPr="0082332C">
        <w:rPr>
          <w:u w:val="single"/>
        </w:rPr>
        <w:t xml:space="preserve"> of</w:t>
      </w:r>
      <w:r w:rsidRPr="00C215E1">
        <w:rPr>
          <w:sz w:val="16"/>
        </w:rPr>
        <w:t xml:space="preserve"> the </w:t>
      </w:r>
      <w:r w:rsidRPr="0082332C">
        <w:rPr>
          <w:u w:val="single"/>
        </w:rPr>
        <w:t>war</w:t>
      </w:r>
      <w:r w:rsidRPr="00C215E1">
        <w:rPr>
          <w:sz w:val="16"/>
        </w:rPr>
        <w:t xml:space="preserve"> between states A and B. </w:t>
      </w:r>
      <w:r w:rsidRPr="0082332C">
        <w:rPr>
          <w:u w:val="single"/>
        </w:rPr>
        <w:t>Given U.S. nuclear strategy</w:t>
      </w:r>
      <w:r w:rsidRPr="00C215E1">
        <w:rPr>
          <w:sz w:val="16"/>
        </w:rPr>
        <w:t xml:space="preserve"> in the early Cold War, for example, </w:t>
      </w:r>
      <w:r w:rsidRPr="0082332C">
        <w:rPr>
          <w:u w:val="single"/>
        </w:rPr>
        <w:t>it is likely that a nuclear war between the U</w:t>
      </w:r>
      <w:r w:rsidRPr="00C215E1">
        <w:rPr>
          <w:sz w:val="16"/>
        </w:rPr>
        <w:t xml:space="preserve">nited </w:t>
      </w:r>
      <w:r w:rsidRPr="0082332C">
        <w:rPr>
          <w:u w:val="single"/>
        </w:rPr>
        <w:t>S</w:t>
      </w:r>
      <w:r w:rsidRPr="00C215E1">
        <w:rPr>
          <w:sz w:val="16"/>
        </w:rPr>
        <w:t xml:space="preserve">tates </w:t>
      </w:r>
      <w:r w:rsidRPr="0082332C">
        <w:rPr>
          <w:u w:val="single"/>
        </w:rPr>
        <w:t>and the Soviet Union would have</w:t>
      </w:r>
      <w:r w:rsidRPr="00C215E1">
        <w:rPr>
          <w:sz w:val="16"/>
        </w:rPr>
        <w:t xml:space="preserve"> also </w:t>
      </w:r>
      <w:r w:rsidRPr="0082332C">
        <w:rPr>
          <w:u w:val="single"/>
        </w:rPr>
        <w:t>resulted in</w:t>
      </w:r>
      <w:r w:rsidRPr="00C215E1">
        <w:rPr>
          <w:sz w:val="16"/>
        </w:rPr>
        <w:t xml:space="preserve"> U.S. </w:t>
      </w:r>
      <w:r w:rsidRPr="0082332C">
        <w:rPr>
          <w:b/>
          <w:u w:val="single"/>
        </w:rPr>
        <w:t xml:space="preserve">nuclear attacks </w:t>
      </w:r>
      <w:r w:rsidRPr="0082332C">
        <w:rPr>
          <w:b/>
          <w:u w:val="single"/>
          <w:bdr w:val="single" w:sz="4" w:space="0" w:color="auto"/>
        </w:rPr>
        <w:t>against China</w:t>
      </w:r>
      <w:r w:rsidRPr="0082332C">
        <w:rPr>
          <w:u w:val="single"/>
        </w:rPr>
        <w:t xml:space="preserve">, even if China had not been a </w:t>
      </w:r>
      <w:r w:rsidRPr="0082332C">
        <w:rPr>
          <w:b/>
          <w:u w:val="single"/>
        </w:rPr>
        <w:t>direct participant</w:t>
      </w:r>
      <w:r w:rsidRPr="00C215E1">
        <w:rPr>
          <w:sz w:val="16"/>
        </w:rPr>
        <w:t xml:space="preserve"> in the precipitating dispute. In addition, </w:t>
      </w:r>
      <w:r w:rsidRPr="008E3BAE">
        <w:rPr>
          <w:highlight w:val="green"/>
          <w:u w:val="single"/>
        </w:rPr>
        <w:t>conflicts of interest</w:t>
      </w:r>
      <w:r w:rsidRPr="00C215E1">
        <w:rPr>
          <w:sz w:val="16"/>
        </w:rPr>
        <w:t xml:space="preserve"> between nuclear powers </w:t>
      </w:r>
      <w:r w:rsidRPr="008E3BAE">
        <w:rPr>
          <w:highlight w:val="green"/>
          <w:u w:val="single"/>
        </w:rPr>
        <w:t>may</w:t>
      </w:r>
      <w:r w:rsidRPr="0082332C">
        <w:rPr>
          <w:u w:val="single"/>
        </w:rPr>
        <w:t xml:space="preserve"> </w:t>
      </w:r>
      <w:r w:rsidRPr="0082332C">
        <w:rPr>
          <w:b/>
          <w:u w:val="single"/>
        </w:rPr>
        <w:t xml:space="preserve">inadvertently </w:t>
      </w:r>
      <w:r w:rsidRPr="008E3BAE">
        <w:rPr>
          <w:b/>
          <w:highlight w:val="green"/>
          <w:u w:val="single"/>
        </w:rPr>
        <w:t>impinge</w:t>
      </w:r>
      <w:r w:rsidRPr="008E3BAE">
        <w:rPr>
          <w:highlight w:val="green"/>
          <w:u w:val="single"/>
        </w:rPr>
        <w:t xml:space="preserve"> on</w:t>
      </w:r>
      <w:r w:rsidRPr="00C215E1">
        <w:rPr>
          <w:sz w:val="16"/>
        </w:rPr>
        <w:t xml:space="preserve"> the interests of </w:t>
      </w:r>
      <w:r w:rsidRPr="008E3BAE">
        <w:rPr>
          <w:highlight w:val="green"/>
          <w:u w:val="single"/>
        </w:rPr>
        <w:t>other</w:t>
      </w:r>
      <w:r w:rsidRPr="0082332C">
        <w:rPr>
          <w:u w:val="single"/>
        </w:rPr>
        <w:t xml:space="preserve"> nuclear-armed </w:t>
      </w:r>
      <w:r w:rsidRPr="008E3BAE">
        <w:rPr>
          <w:highlight w:val="green"/>
          <w:u w:val="single"/>
        </w:rPr>
        <w:t>states</w:t>
      </w:r>
      <w:r w:rsidRPr="0082332C">
        <w:rPr>
          <w:u w:val="single"/>
        </w:rPr>
        <w:t xml:space="preserve">, </w:t>
      </w:r>
      <w:r w:rsidRPr="0082332C">
        <w:rPr>
          <w:b/>
          <w:u w:val="single"/>
          <w:bdr w:val="single" w:sz="4" w:space="0" w:color="auto"/>
        </w:rPr>
        <w:t>drawing them into conflict</w:t>
      </w:r>
      <w:r w:rsidRPr="0082332C">
        <w:rPr>
          <w:u w:val="single"/>
        </w:rPr>
        <w:t>. There is always a danger</w:t>
      </w:r>
      <w:r w:rsidRPr="00C215E1">
        <w:rPr>
          <w:sz w:val="16"/>
        </w:rPr>
        <w:t xml:space="preserve"> that </w:t>
      </w:r>
      <w:r w:rsidRPr="0082332C">
        <w:rPr>
          <w:u w:val="single"/>
        </w:rPr>
        <w:t>one nuclear power could take action against a</w:t>
      </w:r>
      <w:r w:rsidRPr="00C215E1">
        <w:rPr>
          <w:sz w:val="16"/>
        </w:rPr>
        <w:t xml:space="preserve"> nuclear </w:t>
      </w:r>
      <w:r w:rsidRPr="0082332C">
        <w:rPr>
          <w:u w:val="single"/>
        </w:rPr>
        <w:t>rival and that this</w:t>
      </w:r>
      <w:r w:rsidRPr="00C215E1">
        <w:rPr>
          <w:sz w:val="16"/>
        </w:rPr>
        <w:t xml:space="preserve"> action </w:t>
      </w:r>
      <w:r w:rsidRPr="0082332C">
        <w:rPr>
          <w:u w:val="single"/>
        </w:rPr>
        <w:t xml:space="preserve">would unintentionally </w:t>
      </w:r>
      <w:r w:rsidRPr="0082332C">
        <w:rPr>
          <w:b/>
          <w:u w:val="single"/>
          <w:bdr w:val="single" w:sz="4" w:space="0" w:color="auto"/>
        </w:rPr>
        <w:t>cross a red line</w:t>
      </w:r>
      <w:r w:rsidRPr="00C215E1">
        <w:rPr>
          <w:sz w:val="16"/>
        </w:rPr>
        <w:t xml:space="preserve"> for a third nuclear power, </w:t>
      </w:r>
      <w:r w:rsidRPr="008E3BAE">
        <w:rPr>
          <w:highlight w:val="green"/>
          <w:u w:val="single"/>
        </w:rPr>
        <w:t xml:space="preserve">triggering a </w:t>
      </w:r>
      <w:r w:rsidRPr="008E3BAE">
        <w:rPr>
          <w:b/>
          <w:highlight w:val="green"/>
          <w:u w:val="single"/>
          <w:bdr w:val="single" w:sz="4" w:space="0" w:color="auto"/>
        </w:rPr>
        <w:t>tripartite nuclear crisis</w:t>
      </w:r>
      <w:r w:rsidRPr="00C215E1">
        <w:rPr>
          <w:sz w:val="16"/>
        </w:rPr>
        <w:t xml:space="preserve">. Linton Brooks and Mira Rapp-Hooper have dubbed this category of phenomena the “security trilemma.”15 For example, </w:t>
      </w:r>
      <w:r w:rsidRPr="0082332C">
        <w:rPr>
          <w:u w:val="single"/>
        </w:rPr>
        <w:t>if the U</w:t>
      </w:r>
      <w:r w:rsidRPr="00C215E1">
        <w:rPr>
          <w:sz w:val="16"/>
        </w:rPr>
        <w:t xml:space="preserve">nited </w:t>
      </w:r>
      <w:r w:rsidRPr="0082332C">
        <w:rPr>
          <w:u w:val="single"/>
        </w:rPr>
        <w:t>S</w:t>
      </w:r>
      <w:r w:rsidRPr="00C215E1">
        <w:rPr>
          <w:sz w:val="16"/>
        </w:rPr>
        <w:t xml:space="preserve">tates </w:t>
      </w:r>
      <w:r w:rsidRPr="0082332C">
        <w:rPr>
          <w:u w:val="single"/>
        </w:rPr>
        <w:t xml:space="preserve">were to engage in a show of force in an effort to </w:t>
      </w:r>
      <w:r w:rsidRPr="0082332C">
        <w:rPr>
          <w:b/>
          <w:u w:val="single"/>
        </w:rPr>
        <w:t>signal resolve</w:t>
      </w:r>
      <w:r w:rsidRPr="0082332C">
        <w:rPr>
          <w:u w:val="single"/>
        </w:rPr>
        <w:t xml:space="preserve"> to Russia</w:t>
      </w:r>
      <w:r w:rsidRPr="00C215E1">
        <w:rPr>
          <w:sz w:val="16"/>
        </w:rPr>
        <w:t xml:space="preserve">, such as the flushing of nuclear submarines, </w:t>
      </w:r>
      <w:r w:rsidRPr="0082332C">
        <w:rPr>
          <w:u w:val="single"/>
        </w:rPr>
        <w:t>this action could</w:t>
      </w:r>
      <w:r w:rsidRPr="00C215E1">
        <w:rPr>
          <w:sz w:val="16"/>
        </w:rPr>
        <w:t xml:space="preserve"> inadvertently </w:t>
      </w:r>
      <w:r w:rsidRPr="0082332C">
        <w:rPr>
          <w:u w:val="single"/>
        </w:rPr>
        <w:t xml:space="preserve">trigger a crisis </w:t>
      </w:r>
      <w:r w:rsidRPr="0082332C">
        <w:rPr>
          <w:b/>
          <w:u w:val="single"/>
        </w:rPr>
        <w:t>for China</w:t>
      </w:r>
      <w:r w:rsidRPr="0082332C">
        <w:rPr>
          <w:u w:val="single"/>
        </w:rPr>
        <w:t xml:space="preserve">. </w:t>
      </w:r>
      <w:r w:rsidRPr="008E3BAE">
        <w:rPr>
          <w:highlight w:val="green"/>
          <w:u w:val="single"/>
        </w:rPr>
        <w:t>There is also</w:t>
      </w:r>
      <w:r w:rsidRPr="00C215E1">
        <w:rPr>
          <w:sz w:val="16"/>
        </w:rPr>
        <w:t xml:space="preserve"> the issue of </w:t>
      </w:r>
      <w:r w:rsidRPr="008E3BAE">
        <w:rPr>
          <w:b/>
          <w:highlight w:val="green"/>
          <w:u w:val="single"/>
          <w:bdr w:val="single" w:sz="4" w:space="0" w:color="auto"/>
        </w:rPr>
        <w:t>“catalytic” war</w:t>
      </w:r>
      <w:r w:rsidRPr="0082332C">
        <w:rPr>
          <w:u w:val="single"/>
        </w:rPr>
        <w:t>. This may be the first mechanism</w:t>
      </w:r>
      <w:r w:rsidRPr="00C215E1">
        <w:rPr>
          <w:sz w:val="16"/>
        </w:rPr>
        <w:t xml:space="preserve"> by which Cold War </w:t>
      </w:r>
      <w:r w:rsidRPr="008E3BAE">
        <w:rPr>
          <w:u w:val="single"/>
        </w:rPr>
        <w:t>strategists</w:t>
      </w:r>
      <w:r w:rsidRPr="0082332C">
        <w:rPr>
          <w:u w:val="single"/>
        </w:rPr>
        <w:t xml:space="preserve"> feared that </w:t>
      </w:r>
      <w:r w:rsidRPr="008E3BAE">
        <w:rPr>
          <w:highlight w:val="green"/>
          <w:u w:val="single"/>
        </w:rPr>
        <w:t>multiple</w:t>
      </w:r>
      <w:r w:rsidRPr="0082332C">
        <w:rPr>
          <w:u w:val="single"/>
        </w:rPr>
        <w:t xml:space="preserve"> nuclear </w:t>
      </w:r>
      <w:r w:rsidRPr="008E3BAE">
        <w:rPr>
          <w:highlight w:val="green"/>
          <w:u w:val="single"/>
        </w:rPr>
        <w:t>players</w:t>
      </w:r>
      <w:r w:rsidRPr="0082332C">
        <w:rPr>
          <w:u w:val="single"/>
        </w:rPr>
        <w:t xml:space="preserve"> could </w:t>
      </w:r>
      <w:r w:rsidRPr="008E3BAE">
        <w:rPr>
          <w:b/>
          <w:highlight w:val="green"/>
          <w:u w:val="single"/>
        </w:rPr>
        <w:t>increase</w:t>
      </w:r>
      <w:r w:rsidRPr="00C215E1">
        <w:rPr>
          <w:sz w:val="16"/>
        </w:rPr>
        <w:t xml:space="preserve"> the </w:t>
      </w:r>
      <w:r w:rsidRPr="008E3BAE">
        <w:rPr>
          <w:b/>
          <w:highlight w:val="green"/>
          <w:u w:val="single"/>
        </w:rPr>
        <w:t>motivations</w:t>
      </w:r>
      <w:r w:rsidRPr="008E3BAE">
        <w:rPr>
          <w:highlight w:val="green"/>
          <w:u w:val="single"/>
        </w:rPr>
        <w:t xml:space="preserve"> for</w:t>
      </w:r>
      <w:r w:rsidRPr="00C215E1">
        <w:rPr>
          <w:sz w:val="16"/>
        </w:rPr>
        <w:t xml:space="preserve"> a </w:t>
      </w:r>
      <w:r w:rsidRPr="0082332C">
        <w:rPr>
          <w:u w:val="single"/>
        </w:rPr>
        <w:t xml:space="preserve">nuclear </w:t>
      </w:r>
      <w:r w:rsidRPr="008E3BAE">
        <w:rPr>
          <w:highlight w:val="green"/>
          <w:u w:val="single"/>
        </w:rPr>
        <w:t>exchange</w:t>
      </w:r>
      <w:r w:rsidRPr="00C215E1">
        <w:rPr>
          <w:sz w:val="16"/>
        </w:rPr>
        <w:t xml:space="preserve">. They worried that </w:t>
      </w:r>
      <w:r w:rsidRPr="0082332C">
        <w:rPr>
          <w:u w:val="single"/>
        </w:rPr>
        <w:t>a third nuclear power</w:t>
      </w:r>
      <w:r w:rsidRPr="00C215E1">
        <w:rPr>
          <w:sz w:val="16"/>
        </w:rPr>
        <w:t xml:space="preserve">, such as China, </w:t>
      </w:r>
      <w:r w:rsidRPr="0082332C">
        <w:rPr>
          <w:u w:val="single"/>
        </w:rPr>
        <w:t>might conduct a</w:t>
      </w:r>
      <w:r w:rsidRPr="00C215E1">
        <w:rPr>
          <w:sz w:val="16"/>
        </w:rPr>
        <w:t xml:space="preserve"> nuclear </w:t>
      </w:r>
      <w:r w:rsidRPr="0082332C">
        <w:rPr>
          <w:u w:val="single"/>
        </w:rPr>
        <w:t>strike</w:t>
      </w:r>
      <w:r w:rsidRPr="00C215E1">
        <w:rPr>
          <w:sz w:val="16"/>
        </w:rPr>
        <w:t xml:space="preserve"> on one of the superpowers, </w:t>
      </w:r>
      <w:r w:rsidRPr="0082332C">
        <w:rPr>
          <w:u w:val="single"/>
        </w:rPr>
        <w:t xml:space="preserve">leading the wounded superpower to </w:t>
      </w:r>
      <w:r w:rsidRPr="0082332C">
        <w:rPr>
          <w:b/>
          <w:u w:val="single"/>
        </w:rPr>
        <w:t>conclude wrongly</w:t>
      </w:r>
      <w:r w:rsidRPr="00C215E1">
        <w:rPr>
          <w:sz w:val="16"/>
        </w:rPr>
        <w:t xml:space="preserve"> that </w:t>
      </w:r>
      <w:r w:rsidRPr="0082332C">
        <w:rPr>
          <w:u w:val="single"/>
        </w:rPr>
        <w:t>the other</w:t>
      </w:r>
      <w:r w:rsidRPr="00C215E1">
        <w:rPr>
          <w:sz w:val="16"/>
        </w:rPr>
        <w:t xml:space="preserve"> superpower </w:t>
      </w:r>
      <w:r w:rsidRPr="0082332C">
        <w:rPr>
          <w:u w:val="single"/>
        </w:rPr>
        <w:t xml:space="preserve">was responsible and thereby </w:t>
      </w:r>
      <w:r w:rsidRPr="0082332C">
        <w:rPr>
          <w:b/>
          <w:u w:val="single"/>
          <w:bdr w:val="single" w:sz="4" w:space="0" w:color="auto"/>
        </w:rPr>
        <w:t>retaliate</w:t>
      </w:r>
      <w:r w:rsidRPr="0082332C">
        <w:rPr>
          <w:b/>
          <w:u w:val="single"/>
        </w:rPr>
        <w:t xml:space="preserve"> against an innocent state</w:t>
      </w:r>
      <w:r w:rsidRPr="00C215E1">
        <w:rPr>
          <w:sz w:val="16"/>
        </w:rPr>
        <w:t xml:space="preserve"> presumed to be the aggressor.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82332C">
        <w:rPr>
          <w:u w:val="single"/>
        </w:rPr>
        <w:t>this risk is</w:t>
      </w:r>
      <w:r w:rsidRPr="00C215E1">
        <w:rPr>
          <w:sz w:val="16"/>
        </w:rPr>
        <w:t xml:space="preserve"> still </w:t>
      </w:r>
      <w:r w:rsidRPr="0082332C">
        <w:rPr>
          <w:u w:val="single"/>
        </w:rPr>
        <w:t xml:space="preserve">conceivable among less </w:t>
      </w:r>
      <w:r w:rsidRPr="0082332C">
        <w:rPr>
          <w:b/>
          <w:u w:val="single"/>
        </w:rPr>
        <w:t>technologically developed</w:t>
      </w:r>
      <w:r w:rsidRPr="0082332C">
        <w:rPr>
          <w:u w:val="single"/>
        </w:rPr>
        <w:t xml:space="preserve"> states. In addition to acting</w:t>
      </w:r>
      <w:r w:rsidRPr="00C215E1">
        <w:rPr>
          <w:sz w:val="16"/>
        </w:rPr>
        <w:t xml:space="preserve"> directly </w:t>
      </w:r>
      <w:r w:rsidRPr="0082332C">
        <w:rPr>
          <w:u w:val="single"/>
        </w:rPr>
        <w:t xml:space="preserve">against one another, nuclear </w:t>
      </w:r>
      <w:r w:rsidRPr="008E3BAE">
        <w:rPr>
          <w:highlight w:val="green"/>
          <w:u w:val="single"/>
        </w:rPr>
        <w:t xml:space="preserve">powers could be </w:t>
      </w:r>
      <w:r w:rsidRPr="008E3BAE">
        <w:rPr>
          <w:b/>
          <w:highlight w:val="green"/>
          <w:u w:val="single"/>
        </w:rPr>
        <w:t>drawn into</w:t>
      </w:r>
      <w:r w:rsidRPr="00C215E1">
        <w:rPr>
          <w:sz w:val="16"/>
        </w:rPr>
        <w:t xml:space="preserve"> smaller </w:t>
      </w:r>
      <w:r w:rsidRPr="0082332C">
        <w:rPr>
          <w:u w:val="single"/>
        </w:rPr>
        <w:t>conflicts between</w:t>
      </w:r>
      <w:r w:rsidRPr="00C215E1">
        <w:rPr>
          <w:sz w:val="16"/>
        </w:rPr>
        <w:t xml:space="preserve"> their </w:t>
      </w:r>
      <w:r w:rsidRPr="008E3BAE">
        <w:rPr>
          <w:b/>
          <w:highlight w:val="green"/>
          <w:u w:val="single"/>
          <w:bdr w:val="single" w:sz="4" w:space="0" w:color="auto"/>
        </w:rPr>
        <w:t>allies</w:t>
      </w:r>
      <w:r w:rsidRPr="00C215E1">
        <w:rPr>
          <w:sz w:val="16"/>
        </w:rPr>
        <w:t xml:space="preserve"> and brought face to face </w:t>
      </w:r>
      <w:r w:rsidRPr="0082332C">
        <w:rPr>
          <w:u w:val="single"/>
        </w:rPr>
        <w:t>in peak crises. International relations</w:t>
      </w:r>
      <w:r w:rsidRPr="00C215E1">
        <w:rPr>
          <w:sz w:val="16"/>
        </w:rPr>
        <w:t xml:space="preserve"> theorists </w:t>
      </w:r>
      <w:r w:rsidRPr="0082332C">
        <w:rPr>
          <w:u w:val="single"/>
        </w:rPr>
        <w:t>discuss</w:t>
      </w:r>
      <w:r w:rsidRPr="00C215E1">
        <w:rPr>
          <w:sz w:val="16"/>
        </w:rPr>
        <w:t xml:space="preserve"> the concept of </w:t>
      </w:r>
      <w:r w:rsidRPr="008E3BAE">
        <w:rPr>
          <w:b/>
          <w:highlight w:val="green"/>
          <w:u w:val="single"/>
          <w:bdr w:val="single" w:sz="4" w:space="0" w:color="auto"/>
        </w:rPr>
        <w:t>“chain ganging”</w:t>
      </w:r>
      <w:r w:rsidRPr="0082332C">
        <w:rPr>
          <w:u w:val="single"/>
        </w:rPr>
        <w:t xml:space="preserve"> within alliance relationships, the dangers</w:t>
      </w:r>
      <w:r w:rsidRPr="00C215E1">
        <w:rPr>
          <w:sz w:val="16"/>
        </w:rPr>
        <w:t xml:space="preserve"> of </w:t>
      </w:r>
      <w:r w:rsidRPr="0082332C">
        <w:rPr>
          <w:u w:val="single"/>
        </w:rPr>
        <w:t xml:space="preserve">which </w:t>
      </w:r>
      <w:r w:rsidRPr="008E3BAE">
        <w:rPr>
          <w:highlight w:val="green"/>
          <w:u w:val="single"/>
        </w:rPr>
        <w:t xml:space="preserve">are </w:t>
      </w:r>
      <w:r w:rsidRPr="008E3BAE">
        <w:rPr>
          <w:b/>
          <w:highlight w:val="green"/>
          <w:u w:val="single"/>
        </w:rPr>
        <w:t>more severe</w:t>
      </w:r>
      <w:r w:rsidRPr="0082332C">
        <w:rPr>
          <w:u w:val="single"/>
        </w:rPr>
        <w:t xml:space="preserve"> when</w:t>
      </w:r>
      <w:r w:rsidRPr="00C215E1">
        <w:rPr>
          <w:sz w:val="16"/>
        </w:rPr>
        <w:t xml:space="preserve"> the possibility of nuclear </w:t>
      </w:r>
      <w:r w:rsidRPr="0082332C">
        <w:rPr>
          <w:u w:val="single"/>
        </w:rPr>
        <w:t>escalation is present</w:t>
      </w:r>
      <w:r w:rsidRPr="00C215E1">
        <w:rPr>
          <w:sz w:val="16"/>
        </w:rPr>
        <w:t xml:space="preserve">.16 Although this was a potential problem even in a bipolar nuclear order, </w:t>
      </w:r>
      <w:r w:rsidRPr="0082332C">
        <w:rPr>
          <w:u w:val="single"/>
        </w:rPr>
        <w:t xml:space="preserve">the more nuclear weapons states present, the </w:t>
      </w:r>
      <w:r w:rsidRPr="0082332C">
        <w:rPr>
          <w:b/>
          <w:u w:val="single"/>
          <w:bdr w:val="single" w:sz="4" w:space="0" w:color="auto"/>
        </w:rPr>
        <w:t>greater the likelihood</w:t>
      </w:r>
      <w:r w:rsidRPr="0082332C">
        <w:rPr>
          <w:u w:val="single"/>
        </w:rPr>
        <w:t xml:space="preserve"> of</w:t>
      </w:r>
      <w:r w:rsidRPr="00C215E1">
        <w:rPr>
          <w:sz w:val="16"/>
        </w:rPr>
        <w:t xml:space="preserve"> multiple nuclear powers </w:t>
      </w:r>
      <w:r w:rsidRPr="0082332C">
        <w:rPr>
          <w:u w:val="single"/>
        </w:rPr>
        <w:t>entering a crisis. A similar logic suggests</w:t>
      </w:r>
      <w:r w:rsidRPr="00C215E1">
        <w:rPr>
          <w:sz w:val="16"/>
        </w:rPr>
        <w:t xml:space="preserve"> that </w:t>
      </w:r>
      <w:r w:rsidRPr="008E3BAE">
        <w:rPr>
          <w:b/>
          <w:highlight w:val="green"/>
          <w:u w:val="single"/>
        </w:rPr>
        <w:t>the more fingers</w:t>
      </w:r>
      <w:r w:rsidRPr="00C215E1">
        <w:rPr>
          <w:sz w:val="16"/>
        </w:rPr>
        <w:t xml:space="preserve"> on the nuclear trigger, </w:t>
      </w:r>
      <w:r w:rsidRPr="008E3BAE">
        <w:rPr>
          <w:b/>
          <w:highlight w:val="green"/>
          <w:u w:val="single"/>
        </w:rPr>
        <w:t>the more likely</w:t>
      </w:r>
      <w:r w:rsidRPr="0082332C">
        <w:rPr>
          <w:u w:val="single"/>
        </w:rPr>
        <w:t xml:space="preserve"> it is</w:t>
      </w:r>
      <w:r w:rsidRPr="00C215E1">
        <w:rPr>
          <w:sz w:val="16"/>
        </w:rPr>
        <w:t xml:space="preserve"> that </w:t>
      </w:r>
      <w:r w:rsidRPr="0082332C">
        <w:rPr>
          <w:u w:val="single"/>
        </w:rPr>
        <w:t xml:space="preserve">nuclear weapons will be used. Multipolar nuclear </w:t>
      </w:r>
      <w:r w:rsidRPr="008E3BAE">
        <w:rPr>
          <w:highlight w:val="green"/>
          <w:u w:val="single"/>
        </w:rPr>
        <w:t xml:space="preserve">crises </w:t>
      </w:r>
      <w:r w:rsidRPr="008E3BAE">
        <w:rPr>
          <w:highlight w:val="green"/>
          <w:u w:val="single"/>
        </w:rPr>
        <w:lastRenderedPageBreak/>
        <w:t xml:space="preserve">are </w:t>
      </w:r>
      <w:r w:rsidRPr="008E3BAE">
        <w:rPr>
          <w:b/>
          <w:highlight w:val="green"/>
          <w:u w:val="single"/>
        </w:rPr>
        <w:t xml:space="preserve">not without </w:t>
      </w:r>
      <w:r w:rsidRPr="008E3BAE">
        <w:rPr>
          <w:b/>
          <w:highlight w:val="green"/>
          <w:u w:val="single"/>
          <w:bdr w:val="single" w:sz="4" w:space="0" w:color="auto"/>
        </w:rPr>
        <w:t>historical precedent</w:t>
      </w:r>
      <w:r w:rsidRPr="00C215E1">
        <w:rPr>
          <w:sz w:val="16"/>
        </w:rPr>
        <w:t xml:space="preserve">.17 Several </w:t>
      </w:r>
      <w:r w:rsidRPr="0082332C">
        <w:rPr>
          <w:u w:val="single"/>
        </w:rPr>
        <w:t>Cold War crises featured the</w:t>
      </w:r>
      <w:r w:rsidRPr="00C215E1">
        <w:rPr>
          <w:sz w:val="16"/>
        </w:rPr>
        <w:t xml:space="preserve"> Soviet </w:t>
      </w:r>
      <w:r w:rsidRPr="0082332C">
        <w:rPr>
          <w:u w:val="single"/>
        </w:rPr>
        <w:t>Union against</w:t>
      </w:r>
      <w:r w:rsidRPr="00C215E1">
        <w:rPr>
          <w:sz w:val="16"/>
        </w:rPr>
        <w:t xml:space="preserve"> the United States and its </w:t>
      </w:r>
      <w:r w:rsidRPr="0082332C">
        <w:rPr>
          <w:u w:val="single"/>
        </w:rPr>
        <w:t>European nuclear-armed allies</w:t>
      </w:r>
      <w:r w:rsidRPr="00C215E1">
        <w:rPr>
          <w:sz w:val="16"/>
        </w:rPr>
        <w:t xml:space="preserve">,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82332C">
        <w:rPr>
          <w:u w:val="single"/>
        </w:rPr>
        <w:t>many of these crises stand out as</w:t>
      </w:r>
      <w:r w:rsidRPr="00C215E1">
        <w:rPr>
          <w:sz w:val="16"/>
        </w:rPr>
        <w:t xml:space="preserve"> among </w:t>
      </w:r>
      <w:r w:rsidRPr="008E3BAE">
        <w:rPr>
          <w:highlight w:val="green"/>
          <w:u w:val="single"/>
        </w:rPr>
        <w:t xml:space="preserve">the </w:t>
      </w:r>
      <w:r w:rsidRPr="008E3BAE">
        <w:rPr>
          <w:b/>
          <w:highlight w:val="green"/>
          <w:u w:val="single"/>
          <w:bdr w:val="single" w:sz="4" w:space="0" w:color="auto"/>
        </w:rPr>
        <w:t>most dangerous</w:t>
      </w:r>
      <w:r w:rsidRPr="0082332C">
        <w:rPr>
          <w:u w:val="single"/>
        </w:rPr>
        <w:t xml:space="preserve"> of the nuclear era</w:t>
      </w:r>
      <w:r w:rsidRPr="00C215E1">
        <w:rPr>
          <w:sz w:val="16"/>
        </w:rPr>
        <w:t>.</w:t>
      </w:r>
    </w:p>
    <w:p w14:paraId="6BB2DBA3" w14:textId="77777777" w:rsidR="00C215E1" w:rsidRPr="00D12539" w:rsidRDefault="00C215E1" w:rsidP="00C215E1"/>
    <w:p w14:paraId="5219A409" w14:textId="77777777" w:rsidR="00055DEC" w:rsidRPr="00055DEC" w:rsidRDefault="00055DEC" w:rsidP="00055DEC"/>
    <w:p w14:paraId="43F29E71" w14:textId="77777777" w:rsidR="00550FF2" w:rsidRPr="00550FF2" w:rsidRDefault="00550FF2" w:rsidP="00550FF2"/>
    <w:p w14:paraId="01748DDA" w14:textId="2015A3BC" w:rsidR="000D0D28" w:rsidRPr="000D0D28" w:rsidRDefault="00E06FE6" w:rsidP="00E06FE6">
      <w:pPr>
        <w:pStyle w:val="Heading2"/>
      </w:pPr>
      <w:r>
        <w:lastRenderedPageBreak/>
        <w:t>UNIQUENESS</w:t>
      </w:r>
    </w:p>
    <w:p w14:paraId="2168DA02" w14:textId="780C6B74" w:rsidR="00F50E34" w:rsidRDefault="00F50E34" w:rsidP="00F50E34">
      <w:pPr>
        <w:pStyle w:val="Heading3"/>
      </w:pPr>
      <w:r>
        <w:lastRenderedPageBreak/>
        <w:t>UQ</w:t>
      </w:r>
      <w:r w:rsidR="004A3638">
        <w:t xml:space="preserve"> – China Sales Down</w:t>
      </w:r>
    </w:p>
    <w:p w14:paraId="2EEE1335" w14:textId="77777777" w:rsidR="004A3638" w:rsidRPr="00FA222D" w:rsidRDefault="004A3638" w:rsidP="004A3638">
      <w:pPr>
        <w:pStyle w:val="Heading4"/>
      </w:pPr>
      <w:r>
        <w:t>China’s sales are low now, but new markets created by the plan help them take off</w:t>
      </w:r>
    </w:p>
    <w:p w14:paraId="7E63916C" w14:textId="77777777" w:rsidR="004A3638" w:rsidRPr="00E13262" w:rsidRDefault="004A3638" w:rsidP="004A3638">
      <w:r w:rsidRPr="00E13262">
        <w:rPr>
          <w:rStyle w:val="Style13ptBold"/>
        </w:rPr>
        <w:t>Bitzinger 2019</w:t>
      </w:r>
      <w:r>
        <w:t xml:space="preserve"> - Visiting Senior Fellow with the Military Transformations Program at the S Rajaratnam School of International Studies </w:t>
      </w:r>
      <w:r>
        <w:br/>
        <w:t>Richard A, "How China Weaponizes Overseas Arm Sales," Apr 16, https://www.asiatimes.com/2019/04/opinion/how-china-weaponizes-overseas-arms-sales/</w:t>
      </w:r>
    </w:p>
    <w:p w14:paraId="0DFE6332" w14:textId="531C75B9" w:rsidR="004A3638" w:rsidRPr="009B6094" w:rsidRDefault="004A3638" w:rsidP="004A3638">
      <w:pPr>
        <w:rPr>
          <w:sz w:val="16"/>
        </w:rPr>
      </w:pPr>
      <w:r w:rsidRPr="009B6094">
        <w:rPr>
          <w:sz w:val="16"/>
        </w:rPr>
        <w:t>Weaponizing arms exports</w:t>
      </w:r>
      <w:r w:rsidR="009B6094" w:rsidRPr="009B6094">
        <w:rPr>
          <w:sz w:val="16"/>
        </w:rPr>
        <w:t xml:space="preserve"> </w:t>
      </w:r>
      <w:r w:rsidRPr="009B6094">
        <w:rPr>
          <w:sz w:val="16"/>
        </w:rPr>
        <w:t xml:space="preserve">Admittedly, </w:t>
      </w:r>
      <w:r w:rsidRPr="00FA222D">
        <w:rPr>
          <w:rStyle w:val="StyleUnderline"/>
        </w:rPr>
        <w:t>China remains a smallish arms exporter, compared to the United States, which dominates the global arms bazaar, t</w:t>
      </w:r>
      <w:r w:rsidRPr="009B6094">
        <w:rPr>
          <w:sz w:val="16"/>
        </w:rPr>
        <w:t xml:space="preserve">ypically capturing 35% to 40% of the market. Moreover, </w:t>
      </w:r>
      <w:r w:rsidRPr="00FA222D">
        <w:rPr>
          <w:rStyle w:val="StyleUnderline"/>
        </w:rPr>
        <w:t>Beijing is still overwhelmingly dependent on sales to just a few countries, such as Pakistan and Bangladesh.</w:t>
      </w:r>
      <w:r w:rsidRPr="009B6094">
        <w:rPr>
          <w:sz w:val="16"/>
        </w:rPr>
        <w:t xml:space="preserve"> It </w:t>
      </w:r>
      <w:r w:rsidRPr="00FA222D">
        <w:rPr>
          <w:rStyle w:val="StyleUnderline"/>
        </w:rPr>
        <w:t>also still relies on countries either too poor to buy Western armaments or who have been subjected to arms embargoes</w:t>
      </w:r>
      <w:r w:rsidRPr="009B6094">
        <w:rPr>
          <w:sz w:val="16"/>
        </w:rPr>
        <w:t xml:space="preserve">. </w:t>
      </w:r>
      <w:r w:rsidRPr="00FA222D">
        <w:rPr>
          <w:rStyle w:val="StyleUnderline"/>
        </w:rPr>
        <w:t>Few big-spending arms importers</w:t>
      </w:r>
      <w:r w:rsidRPr="009B6094">
        <w:rPr>
          <w:sz w:val="16"/>
        </w:rPr>
        <w:t xml:space="preserve"> – such as the oil-rich Gulf states – </w:t>
      </w:r>
      <w:r w:rsidRPr="00FA222D">
        <w:rPr>
          <w:rStyle w:val="StyleUnderline"/>
        </w:rPr>
        <w:t>have ever been interested in Chinese arms</w:t>
      </w:r>
      <w:r w:rsidRPr="009B6094">
        <w:rPr>
          <w:sz w:val="16"/>
        </w:rPr>
        <w:t xml:space="preserve"> (other than armed drones). Iran used to be a major consumer of Chinese arms, but it has not placed a new order with Beijing in several years.</w:t>
      </w:r>
      <w:r w:rsidR="009B6094" w:rsidRPr="009B6094">
        <w:rPr>
          <w:sz w:val="16"/>
        </w:rPr>
        <w:t xml:space="preserve"> </w:t>
      </w:r>
      <w:r w:rsidRPr="009B6094">
        <w:rPr>
          <w:sz w:val="16"/>
        </w:rPr>
        <w:t xml:space="preserve">Nevertheless, China’s growing, cumulative political, economic, and military rise is reshaping global as well as regional geopolitics, including strategic alliances and balances of power – and arms exports are a critical ingredient in this remaking. </w:t>
      </w:r>
      <w:r w:rsidRPr="00FA222D">
        <w:rPr>
          <w:rStyle w:val="StyleUnderline"/>
        </w:rPr>
        <w:t>While Chinese arms exports may have had their beginnings in mostly economic rationales</w:t>
      </w:r>
      <w:r w:rsidRPr="009B6094">
        <w:rPr>
          <w:sz w:val="16"/>
        </w:rPr>
        <w:t xml:space="preserve"> – such as profits and support for the domestic arms industry – </w:t>
      </w:r>
      <w:r w:rsidRPr="00FA222D">
        <w:rPr>
          <w:rStyle w:val="StyleUnderline"/>
        </w:rPr>
        <w:t>increasingly overseas arms sales are being used as a tool to advance Beijing’s strategic interests</w:t>
      </w:r>
      <w:r w:rsidRPr="009B6094">
        <w:rPr>
          <w:sz w:val="16"/>
        </w:rPr>
        <w:t>. This is self-evident in the growing range of Chinese arms sales – especially to Africa and Latin America – and in Beijing’s readiness to sell its most advanced weapons systems with no political strings attached and generally at prices below those of Western competitors.</w:t>
      </w:r>
      <w:r w:rsidR="009B6094" w:rsidRPr="009B6094">
        <w:rPr>
          <w:sz w:val="16"/>
        </w:rPr>
        <w:t xml:space="preserve"> </w:t>
      </w:r>
      <w:r w:rsidRPr="009B6094">
        <w:rPr>
          <w:sz w:val="16"/>
        </w:rPr>
        <w:t xml:space="preserve">As such, </w:t>
      </w:r>
      <w:r w:rsidRPr="00FA222D">
        <w:rPr>
          <w:rStyle w:val="StyleUnderline"/>
        </w:rPr>
        <w:t>arms exports will also increasingly figure in the growing strategic competition with the United States.</w:t>
      </w:r>
      <w:r w:rsidRPr="009B6094">
        <w:rPr>
          <w:sz w:val="16"/>
        </w:rPr>
        <w:t xml:space="preserve"> The arms competition between these two countries – both in East Asia and increasingly globally as well – is synonymous with their emerging great-power rivalry. In this regard, </w:t>
      </w:r>
      <w:r w:rsidRPr="00FA222D">
        <w:rPr>
          <w:rStyle w:val="StyleUnderline"/>
        </w:rPr>
        <w:t>China has a growing capability to shape the direction and character of this arms competition</w:t>
      </w:r>
      <w:r w:rsidRPr="009B6094">
        <w:rPr>
          <w:sz w:val="16"/>
        </w:rPr>
        <w:t xml:space="preserve"> – not only through its military-technological development and diffusion of arms exports</w:t>
      </w:r>
      <w:r w:rsidRPr="00FA222D">
        <w:rPr>
          <w:rStyle w:val="StyleUnderline"/>
        </w:rPr>
        <w:t>, but more importantly, through its strategic choices that influence the contours of alliances and military advantage in different geographic areas</w:t>
      </w:r>
      <w:r w:rsidRPr="009B6094">
        <w:rPr>
          <w:sz w:val="16"/>
        </w:rPr>
        <w:t>.</w:t>
      </w:r>
    </w:p>
    <w:p w14:paraId="7330227E" w14:textId="77777777" w:rsidR="004A3638" w:rsidRPr="00A55A2B" w:rsidRDefault="004A3638" w:rsidP="004A3638"/>
    <w:p w14:paraId="18A837DB" w14:textId="77777777" w:rsidR="004A3638" w:rsidRPr="00886212" w:rsidRDefault="004A3638" w:rsidP="004A3638">
      <w:pPr>
        <w:pStyle w:val="Heading4"/>
      </w:pPr>
      <w:r>
        <w:t>Chinese sales are low now – buyers prefer to buy American</w:t>
      </w:r>
    </w:p>
    <w:p w14:paraId="08739E9C" w14:textId="77777777" w:rsidR="004A3638" w:rsidRPr="00953E36" w:rsidRDefault="004A3638" w:rsidP="004A3638">
      <w:r w:rsidRPr="00953E36">
        <w:rPr>
          <w:rStyle w:val="Style13ptBold"/>
        </w:rPr>
        <w:t xml:space="preserve">SCMP 2018 </w:t>
      </w:r>
      <w:r>
        <w:t>- "How can China boost weapons exports in face of fierce competition, quality issues," Oct 31, News p. 4, ProQuest</w:t>
      </w:r>
    </w:p>
    <w:p w14:paraId="33C04E4F" w14:textId="4D794E6F" w:rsidR="004A3638" w:rsidRPr="009B6094" w:rsidRDefault="004A3638" w:rsidP="004A3638">
      <w:pPr>
        <w:rPr>
          <w:sz w:val="16"/>
        </w:rPr>
      </w:pPr>
      <w:r w:rsidRPr="009B6094">
        <w:rPr>
          <w:sz w:val="16"/>
        </w:rPr>
        <w:t>The biennial Airshow China expo in Zhuhai, which starts tomorrow, will showcase many advanced, Chinese-made weapons to potential customers in Asia and Africa.</w:t>
      </w:r>
      <w:r w:rsidR="009B6094" w:rsidRPr="009B6094">
        <w:rPr>
          <w:sz w:val="16"/>
        </w:rPr>
        <w:t xml:space="preserve"> </w:t>
      </w:r>
      <w:r w:rsidRPr="009B6094">
        <w:rPr>
          <w:sz w:val="16"/>
        </w:rPr>
        <w:t>More than 900 Chinese weapons will be on display, according to the organiser of the six-day show, which will feature more than 700 exhibitors from more than 42 countries and regions - with more than 400 exhibitors from China alone.</w:t>
      </w:r>
      <w:r w:rsidR="009B6094" w:rsidRPr="009B6094">
        <w:rPr>
          <w:sz w:val="16"/>
        </w:rPr>
        <w:t xml:space="preserve"> </w:t>
      </w:r>
      <w:r w:rsidRPr="009B6094">
        <w:rPr>
          <w:sz w:val="16"/>
        </w:rPr>
        <w:t xml:space="preserve">Another important factor is that major importers of arms lack the required political trust in China. But </w:t>
      </w:r>
      <w:r w:rsidRPr="00886212">
        <w:rPr>
          <w:rStyle w:val="StyleUnderline"/>
        </w:rPr>
        <w:t>while military experts say the quality of cheaper Chinese weapons has improved, Chinese manufacturers are still struggling to build brands in an international market dominated by competitors from the United States and Russia</w:t>
      </w:r>
      <w:r w:rsidRPr="009B6094">
        <w:rPr>
          <w:sz w:val="16"/>
        </w:rPr>
        <w:t>.</w:t>
      </w:r>
      <w:r w:rsidR="009B6094" w:rsidRPr="009B6094">
        <w:rPr>
          <w:sz w:val="16"/>
        </w:rPr>
        <w:t xml:space="preserve"> </w:t>
      </w:r>
      <w:r w:rsidRPr="009B6094">
        <w:rPr>
          <w:sz w:val="16"/>
        </w:rPr>
        <w:t>At September's Africa Aerospace and Defence air show in Pretoria, South Africa, Chinese -exhibitors struggled to find buyers even though Beijing tried hard to secure sales of its Hongdu L-15 Falcon trainer and JF-17 fighter, Andrei Chang, the founder of military magazine Kanwa Asian -Defence, told the South China Morning Post.</w:t>
      </w:r>
      <w:r w:rsidR="009B6094" w:rsidRPr="009B6094">
        <w:rPr>
          <w:sz w:val="16"/>
        </w:rPr>
        <w:t xml:space="preserve"> </w:t>
      </w:r>
      <w:r w:rsidRPr="009B6094">
        <w:rPr>
          <w:sz w:val="16"/>
        </w:rPr>
        <w:t xml:space="preserve">He said Cameroon had -received four Harbin Z-9WE attack helicopters from China after Beijing offered a US$100 -million loan last year, but one of them had crashed soon after being handed over. </w:t>
      </w:r>
      <w:r w:rsidRPr="00886212">
        <w:rPr>
          <w:rStyle w:val="StyleUnderline"/>
        </w:rPr>
        <w:t>Cameroon was still negotiating with China over the incident and had no plans to buy any more Chinese weapons due to quality concerns</w:t>
      </w:r>
      <w:r w:rsidRPr="009B6094">
        <w:rPr>
          <w:sz w:val="16"/>
        </w:rPr>
        <w:t>, Chang said.</w:t>
      </w:r>
      <w:r w:rsidR="009B6094" w:rsidRPr="009B6094">
        <w:rPr>
          <w:sz w:val="16"/>
        </w:rPr>
        <w:t xml:space="preserve"> </w:t>
      </w:r>
      <w:r w:rsidRPr="009B6094">
        <w:rPr>
          <w:sz w:val="16"/>
        </w:rPr>
        <w:t>Professor Jonathan Holslag, head of research at the Brussels Institute of Contemporary China Studies, said financial problems were causing many countries, -including South Africa, to be more hesitant and cautious when buying new arms.</w:t>
      </w:r>
      <w:r w:rsidR="009B6094" w:rsidRPr="009B6094">
        <w:rPr>
          <w:sz w:val="16"/>
        </w:rPr>
        <w:t xml:space="preserve"> </w:t>
      </w:r>
      <w:r w:rsidRPr="009B6094">
        <w:rPr>
          <w:sz w:val="16"/>
        </w:rPr>
        <w:t>"There is also fierce competition and many countries are willing to make offers at knockdown prices," Holslag said, adding that many of Beijing's previous clients harboured quality concerns.</w:t>
      </w:r>
      <w:r w:rsidR="009B6094" w:rsidRPr="009B6094">
        <w:rPr>
          <w:sz w:val="16"/>
        </w:rPr>
        <w:t xml:space="preserve"> </w:t>
      </w:r>
      <w:r w:rsidRPr="009B6094">
        <w:rPr>
          <w:sz w:val="16"/>
        </w:rPr>
        <w:t>"</w:t>
      </w:r>
      <w:r w:rsidRPr="00886212">
        <w:rPr>
          <w:rStyle w:val="StyleUnderline"/>
        </w:rPr>
        <w:t>Military sales come with important maintenance and training services and China still has a way to go in this regard</w:t>
      </w:r>
      <w:r w:rsidRPr="009B6094">
        <w:rPr>
          <w:sz w:val="16"/>
        </w:rPr>
        <w:t>," he said.</w:t>
      </w:r>
      <w:r w:rsidR="009B6094" w:rsidRPr="009B6094">
        <w:rPr>
          <w:sz w:val="16"/>
        </w:rPr>
        <w:t xml:space="preserve"> </w:t>
      </w:r>
      <w:r w:rsidRPr="00886212">
        <w:rPr>
          <w:rStyle w:val="StyleUnderline"/>
        </w:rPr>
        <w:t xml:space="preserve">Chinese arms manufacturers may find it even more challenging to make sales </w:t>
      </w:r>
      <w:r w:rsidRPr="00886212">
        <w:rPr>
          <w:rStyle w:val="StyleUnderline"/>
        </w:rPr>
        <w:lastRenderedPageBreak/>
        <w:t>following the reported failure of Chinese-made -C-705 anti-ship missiles to hit their targets</w:t>
      </w:r>
      <w:r w:rsidRPr="009B6094">
        <w:rPr>
          <w:sz w:val="16"/>
        </w:rPr>
        <w:t xml:space="preserve"> during an Indonesian exercise in September that was watched by Indonesian President Joko Widodo.</w:t>
      </w:r>
      <w:r w:rsidR="009B6094" w:rsidRPr="009B6094">
        <w:rPr>
          <w:sz w:val="16"/>
        </w:rPr>
        <w:t xml:space="preserve"> </w:t>
      </w:r>
      <w:r w:rsidRPr="009B6094">
        <w:rPr>
          <w:sz w:val="16"/>
        </w:rPr>
        <w:t>IHS Jane's reported that two -C-705 missiles failed to hit their targets after being fired from two of the Indonesian navy's KCR-40-class missile attack craft during the large-scale Armada Jaya 2016 exercise in the Java Sea on September 14.</w:t>
      </w:r>
    </w:p>
    <w:p w14:paraId="73890C28" w14:textId="77777777" w:rsidR="004A3638" w:rsidRDefault="004A3638" w:rsidP="004A3638">
      <w:pPr>
        <w:pStyle w:val="Heading3"/>
      </w:pPr>
      <w:r>
        <w:lastRenderedPageBreak/>
        <w:t xml:space="preserve">AT: UQ overwhelms </w:t>
      </w:r>
    </w:p>
    <w:p w14:paraId="6BA4441A" w14:textId="77777777" w:rsidR="004A3638" w:rsidRPr="00E90BE7" w:rsidRDefault="004A3638" w:rsidP="004A3638">
      <w:pPr>
        <w:pStyle w:val="Heading4"/>
      </w:pPr>
      <w:r>
        <w:t>Chinese sales haven’t gone to new markets, plan changes that</w:t>
      </w:r>
    </w:p>
    <w:p w14:paraId="17D5971A" w14:textId="77777777" w:rsidR="004A3638" w:rsidRPr="00C33AD9" w:rsidRDefault="004A3638" w:rsidP="004A3638">
      <w:r w:rsidRPr="00C33AD9">
        <w:rPr>
          <w:rStyle w:val="Style13ptBold"/>
        </w:rPr>
        <w:t xml:space="preserve">Béraud-Sudreau 2018 </w:t>
      </w:r>
      <w:r>
        <w:t>- Research Fellow for Defence Economics and Procurement at the IISS</w:t>
      </w:r>
      <w:r>
        <w:br/>
        <w:t>Lucie and Meia Nouwens, "Are arms exports a tool of Chinese foreign policy?," Jul 7, https://www.eastasiaforum.org/2018/07/07/are-arms-exports-a-tool-of-chinese-foreign-policy/</w:t>
      </w:r>
    </w:p>
    <w:p w14:paraId="1758AED7" w14:textId="521E64AA" w:rsidR="004A3638" w:rsidRPr="003C5C42" w:rsidRDefault="004A3638" w:rsidP="004A3638">
      <w:pPr>
        <w:rPr>
          <w:sz w:val="16"/>
        </w:rPr>
      </w:pPr>
      <w:r w:rsidRPr="00E90BE7">
        <w:rPr>
          <w:rStyle w:val="StyleUnderline"/>
        </w:rPr>
        <w:t>The reform of China’s defence industry is far from complete, and the industry still faces obstacles including the dominance of state-owned enterprise monopolies and a lack of clear legislative and regulatory framework</w:t>
      </w:r>
      <w:r w:rsidRPr="003C5C42">
        <w:rPr>
          <w:sz w:val="16"/>
        </w:rPr>
        <w:t xml:space="preserve">s for civil–military integration. But overall, Beijing’s reform efforts have not gone without effect. </w:t>
      </w:r>
      <w:r w:rsidRPr="00E90BE7">
        <w:rPr>
          <w:rStyle w:val="StyleUnderline"/>
        </w:rPr>
        <w:t>A number of Chinese firms are leading the development and export of</w:t>
      </w:r>
      <w:r w:rsidRPr="003C5C42">
        <w:rPr>
          <w:sz w:val="16"/>
        </w:rPr>
        <w:t xml:space="preserve"> unmanned aerial vehicles (</w:t>
      </w:r>
      <w:r w:rsidRPr="00E90BE7">
        <w:rPr>
          <w:rStyle w:val="StyleUnderline"/>
        </w:rPr>
        <w:t>UAVs)</w:t>
      </w:r>
      <w:r w:rsidRPr="003C5C42">
        <w:rPr>
          <w:sz w:val="16"/>
        </w:rPr>
        <w:t>. In 2017, the China Electronics Technology Group Corporation and the China Aerospace Science and Technology Corporation worked with a commercial fixed-wing drone model by Skywalker Technology to launch in the world’s largest fixed-wing drone swarm. By 2018, China had exported heavy and armed UAVs to more than 10 countries worldwide.</w:t>
      </w:r>
      <w:r w:rsidR="003C5C42" w:rsidRPr="003C5C42">
        <w:rPr>
          <w:sz w:val="16"/>
        </w:rPr>
        <w:t xml:space="preserve"> </w:t>
      </w:r>
      <w:r w:rsidRPr="00E90BE7">
        <w:rPr>
          <w:rStyle w:val="StyleUnderline"/>
        </w:rPr>
        <w:t>The modernisation of the Chinese defence industry</w:t>
      </w:r>
      <w:r w:rsidRPr="003C5C42">
        <w:rPr>
          <w:sz w:val="16"/>
        </w:rPr>
        <w:t>, in combination with competitive pricing</w:t>
      </w:r>
      <w:r w:rsidRPr="00E90BE7">
        <w:rPr>
          <w:rStyle w:val="StyleUnderline"/>
        </w:rPr>
        <w:t>, has enabled China to become a major arms exporter and not be dependent on imports</w:t>
      </w:r>
      <w:r w:rsidRPr="003C5C42">
        <w:rPr>
          <w:sz w:val="16"/>
        </w:rPr>
        <w:t>. While the volume of Chinese arms exports grew by 275 per cent between 2000 and 2017, its arms imports decreased by 56 per cent, according to the Stockholm International Peace Research Institute. Over the past ten years, China accounted for 5.2 per cent of total arms trade, behind the United States (32.4 per cent), Russia (23.7 per cent), Germany (6.6 per cent) and France (6.2 per cent).</w:t>
      </w:r>
      <w:r w:rsidR="003C5C42" w:rsidRPr="003C5C42">
        <w:rPr>
          <w:sz w:val="16"/>
        </w:rPr>
        <w:t xml:space="preserve"> </w:t>
      </w:r>
      <w:r w:rsidRPr="003C5C42">
        <w:rPr>
          <w:sz w:val="16"/>
        </w:rPr>
        <w:t xml:space="preserve">But </w:t>
      </w:r>
      <w:r w:rsidRPr="00E90BE7">
        <w:rPr>
          <w:rStyle w:val="StyleUnderline"/>
        </w:rPr>
        <w:t>the geographical distribution of Chinese arms sales has not varied significantly over time.</w:t>
      </w:r>
      <w:r w:rsidRPr="003C5C42">
        <w:rPr>
          <w:sz w:val="16"/>
        </w:rPr>
        <w:t xml:space="preserve"> </w:t>
      </w:r>
      <w:r w:rsidRPr="00E90BE7">
        <w:rPr>
          <w:rStyle w:val="StyleUnderline"/>
        </w:rPr>
        <w:t>China still mainly sells to its traditional customers Pakistan, Myanmar and Bangladesh, which account for 63 per cent of its total exports over the past five years.</w:t>
      </w:r>
      <w:r w:rsidRPr="003C5C42">
        <w:rPr>
          <w:sz w:val="16"/>
        </w:rPr>
        <w:t xml:space="preserve"> The only region to which there has been a visible increase in Chinese arms exports is Latin America, from 0 per cent in the early 2000s to 5 per cent by 2017. This includes arms transfers to Bolivia and Venezuela in particular.</w:t>
      </w:r>
    </w:p>
    <w:p w14:paraId="701D4BB3" w14:textId="77777777" w:rsidR="004A3638" w:rsidRPr="00785373" w:rsidRDefault="004A3638" w:rsidP="000D0D28">
      <w:pPr>
        <w:rPr>
          <w:rStyle w:val="StyleUnderline"/>
        </w:rPr>
      </w:pPr>
    </w:p>
    <w:p w14:paraId="400970D1" w14:textId="48A69D06" w:rsidR="00E06FE6" w:rsidRDefault="00E06FE6" w:rsidP="00E06FE6">
      <w:pPr>
        <w:pStyle w:val="Heading2"/>
      </w:pPr>
      <w:r>
        <w:lastRenderedPageBreak/>
        <w:t>LINKS</w:t>
      </w:r>
    </w:p>
    <w:p w14:paraId="1C20177C" w14:textId="7308B5AE" w:rsidR="00992C5C" w:rsidRDefault="00992C5C" w:rsidP="003C5C42">
      <w:pPr>
        <w:pStyle w:val="Heading3"/>
      </w:pPr>
      <w:r>
        <w:lastRenderedPageBreak/>
        <w:t>Yes Fill-In</w:t>
      </w:r>
    </w:p>
    <w:p w14:paraId="1631B92E" w14:textId="34B6D78D" w:rsidR="00992C5C" w:rsidRDefault="00992C5C" w:rsidP="003C5C42">
      <w:pPr>
        <w:pStyle w:val="Heading4"/>
      </w:pPr>
      <w:r>
        <w:t xml:space="preserve">China </w:t>
      </w:r>
      <w:r w:rsidR="003C5C42">
        <w:t>f</w:t>
      </w:r>
      <w:r>
        <w:t xml:space="preserve">ill in </w:t>
      </w:r>
      <w:r w:rsidR="003C5C42">
        <w:t>only if</w:t>
      </w:r>
      <w:r>
        <w:t xml:space="preserve"> America withdraws – status quo policies check</w:t>
      </w:r>
    </w:p>
    <w:p w14:paraId="0C99D7FB" w14:textId="77777777" w:rsidR="00992C5C" w:rsidRDefault="00992C5C" w:rsidP="00992C5C">
      <w:r w:rsidRPr="003C5C42">
        <w:rPr>
          <w:rStyle w:val="Style13ptBold"/>
        </w:rPr>
        <w:t>Caverley ’18</w:t>
      </w:r>
      <w:r w:rsidRPr="00025A4D">
        <w:t xml:space="preserve"> (Jonathan D. Caverley is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 </w:t>
      </w:r>
      <w:hyperlink r:id="rId28" w:history="1">
        <w:r w:rsidRPr="00025A4D">
          <w:rPr>
            <w:rStyle w:val="Hyperlink"/>
          </w:rPr>
          <w:t>https://warontherocks.com/2018/04/americas-arms-sales-policy-security-abroad-not-jobs-at-home/</w:t>
        </w:r>
      </w:hyperlink>
    </w:p>
    <w:p w14:paraId="04FF697E" w14:textId="77777777" w:rsidR="00992C5C" w:rsidRPr="00CB2AC7" w:rsidRDefault="00992C5C" w:rsidP="00992C5C">
      <w:pPr>
        <w:rPr>
          <w:rStyle w:val="Emphasis"/>
        </w:rPr>
      </w:pPr>
      <w:r w:rsidRPr="003C5C42">
        <w:rPr>
          <w:sz w:val="16"/>
        </w:rPr>
        <w:t xml:space="preserve">Keep China Down, Russia Out, and Friendly States In A smart </w:t>
      </w:r>
      <w:r w:rsidRPr="00CB2AC7">
        <w:rPr>
          <w:rStyle w:val="StyleUnderline"/>
          <w:highlight w:val="cyan"/>
        </w:rPr>
        <w:t>arms transfer policy would strangle</w:t>
      </w:r>
      <w:r w:rsidRPr="00025A4D">
        <w:rPr>
          <w:rStyle w:val="StyleUnderline"/>
        </w:rPr>
        <w:t xml:space="preserve"> both Russia, the number two exporter, and </w:t>
      </w:r>
      <w:r w:rsidRPr="00CB2AC7">
        <w:rPr>
          <w:rStyle w:val="StyleUnderline"/>
          <w:highlight w:val="cyan"/>
        </w:rPr>
        <w:t>China</w:t>
      </w:r>
      <w:r w:rsidRPr="00025A4D">
        <w:rPr>
          <w:rStyle w:val="StyleUnderline"/>
        </w:rPr>
        <w:t xml:space="preserve">, which is trying to take its place. Russia in particular needs arms exports to fund its aggressive but underfunded military modernization plans (not to mention hard currency for its weak economy). </w:t>
      </w:r>
      <w:r w:rsidRPr="00CB2AC7">
        <w:rPr>
          <w:rStyle w:val="StyleUnderline"/>
          <w:highlight w:val="cyan"/>
        </w:rPr>
        <w:t>It is in America’s interests to choke off as large a percentage of the</w:t>
      </w:r>
      <w:r w:rsidRPr="00025A4D">
        <w:rPr>
          <w:rStyle w:val="StyleUnderline"/>
        </w:rPr>
        <w:t xml:space="preserve"> Russian </w:t>
      </w:r>
      <w:r w:rsidRPr="00CB2AC7">
        <w:rPr>
          <w:rStyle w:val="StyleUnderline"/>
          <w:highlight w:val="cyan"/>
        </w:rPr>
        <w:t>export market as possible</w:t>
      </w:r>
      <w:r w:rsidRPr="00025A4D">
        <w:rPr>
          <w:rStyle w:val="StyleUnderline"/>
        </w:rPr>
        <w:t xml:space="preserve"> in favor of the products of more closely aligned countries.</w:t>
      </w:r>
      <w:r w:rsidRPr="003C5C42">
        <w:rPr>
          <w:sz w:val="16"/>
        </w:rPr>
        <w:t xml:space="preserve">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 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w:t>
      </w:r>
      <w:hyperlink r:id="rId29" w:history="1">
        <w:r w:rsidRPr="003C5C42">
          <w:rPr>
            <w:rStyle w:val="Hyperlink"/>
            <w:sz w:val="16"/>
          </w:rPr>
          <w:t>Lockheed Martin’s offer to transfer the F-16 production line to India</w:t>
        </w:r>
      </w:hyperlink>
      <w:r w:rsidRPr="003C5C42">
        <w:rPr>
          <w:sz w:val="16"/>
        </w:rPr>
        <w:t xml:space="preserve"> appears a step in this direction. America should accept that Saudi Arabia is going to buy a lot of U.S. weapons, but avoid coddling the Kingdom. </w:t>
      </w:r>
      <w:r w:rsidRPr="00025A4D">
        <w:rPr>
          <w:rStyle w:val="StyleUnderline"/>
        </w:rPr>
        <w:t xml:space="preserve">Saudi Arabia (and its Gulf State allies) will remain an important customer largely because the country is desperate to keep the United States involved in the region. The Saudi military is almost entirely American equipped and trained and most of its military capability requires continued American support to function for more than a couple of days. </w:t>
      </w:r>
      <w:r w:rsidRPr="003C5C42">
        <w:rPr>
          <w:sz w:val="16"/>
        </w:rPr>
        <w:t xml:space="preserve">A few additional jobs may result from selling more arms to the Kingdom, but this may not justify giving up the leverage over Saudi and its allies’ policies towards Yemen, Syria, and Qatar that do not necessarily advance American interests. The United States should encourage, but steer, Europe. Since the Cold War the United States has used its economic and political clout to </w:t>
      </w:r>
      <w:hyperlink r:id="rId30" w:history="1">
        <w:r w:rsidRPr="003C5C42">
          <w:rPr>
            <w:rStyle w:val="Hyperlink"/>
            <w:sz w:val="16"/>
          </w:rPr>
          <w:t>systematically inhibit an independent European defense production capability</w:t>
        </w:r>
      </w:hyperlink>
      <w:r w:rsidRPr="003C5C42">
        <w:rPr>
          <w:sz w:val="16"/>
        </w:rPr>
        <w:t>.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This will relieve pressure on Europe to export to countries embargoed by the United States, which undermines the influence of U.S. arms transfer policy. When the United States placed real restrictions on arms transfers to Egypt’s al-Sisi regime, other states quickly attempted to fill this gap. As one French policymaker cynically noted, “</w:t>
      </w:r>
      <w:hyperlink r:id="rId31" w:history="1">
        <w:r w:rsidRPr="003C5C42">
          <w:rPr>
            <w:rStyle w:val="Hyperlink"/>
            <w:sz w:val="16"/>
          </w:rPr>
          <w:t>Obama was the [French fighter jet] Rafale’s best salesperson</w:t>
        </w:r>
      </w:hyperlink>
      <w:r w:rsidRPr="003C5C42">
        <w:rPr>
          <w:sz w:val="16"/>
        </w:rPr>
        <w:t xml:space="preserve">.” Overall, from 2012-2015 the export agreements of major European sellers to Egypt </w:t>
      </w:r>
      <w:hyperlink r:id="rId32" w:history="1">
        <w:r w:rsidRPr="003C5C42">
          <w:rPr>
            <w:rStyle w:val="Hyperlink"/>
            <w:sz w:val="16"/>
          </w:rPr>
          <w:t>have gone up forty-seven-fold</w:t>
        </w:r>
      </w:hyperlink>
      <w:r w:rsidRPr="003C5C42">
        <w:rPr>
          <w:sz w:val="16"/>
        </w:rPr>
        <w:t xml:space="preserve">over the previous four-year period. That said, Europe has by and large cooperated with successful arms embargoes against Russia and China (although </w:t>
      </w:r>
      <w:hyperlink r:id="rId33" w:history="1">
        <w:r w:rsidRPr="003C5C42">
          <w:rPr>
            <w:rStyle w:val="Hyperlink"/>
            <w:sz w:val="16"/>
          </w:rPr>
          <w:t>Europe does sell nearly $400 million of dual use equipment to China each year</w:t>
        </w:r>
      </w:hyperlink>
      <w:r w:rsidRPr="003C5C42">
        <w:rPr>
          <w:sz w:val="16"/>
        </w:rPr>
        <w:t>).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w:t>
      </w:r>
      <w:hyperlink r:id="rId34" w:history="1">
        <w:r w:rsidRPr="003C5C42">
          <w:rPr>
            <w:rStyle w:val="Hyperlink"/>
            <w:sz w:val="16"/>
          </w:rPr>
          <w:t>SIPRI</w:t>
        </w:r>
      </w:hyperlink>
      <w:r w:rsidRPr="003C5C42">
        <w:rPr>
          <w:sz w:val="16"/>
        </w:rPr>
        <w:t xml:space="preserve">). 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w:t>
      </w:r>
      <w:hyperlink r:id="rId35" w:history="1">
        <w:r w:rsidRPr="003C5C42">
          <w:rPr>
            <w:rStyle w:val="Hyperlink"/>
            <w:sz w:val="16"/>
          </w:rPr>
          <w:t>three candidates with foreign connections</w:t>
        </w:r>
      </w:hyperlink>
      <w:r w:rsidRPr="003C5C42">
        <w:rPr>
          <w:sz w:val="16"/>
        </w:rPr>
        <w:t xml:space="preserve">: a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 </w:t>
      </w:r>
      <w:hyperlink r:id="rId36" w:history="1">
        <w:r w:rsidRPr="003C5C42">
          <w:rPr>
            <w:rStyle w:val="Hyperlink"/>
            <w:sz w:val="16"/>
          </w:rPr>
          <w:t>recently vetoed the T-50’s export to Uzbekistan</w:t>
        </w:r>
      </w:hyperlink>
      <w:r w:rsidRPr="003C5C42">
        <w:rPr>
          <w:sz w:val="16"/>
        </w:rPr>
        <w:t xml:space="preserve">. America is Like No Other Arms Exporter and Should Act Like It </w:t>
      </w:r>
      <w:r w:rsidRPr="00CB2AC7">
        <w:rPr>
          <w:rStyle w:val="StyleUnderline"/>
          <w:highlight w:val="cyan"/>
        </w:rPr>
        <w:t>The United States — by dint of its</w:t>
      </w:r>
      <w:r w:rsidRPr="00CB2AC7">
        <w:rPr>
          <w:rStyle w:val="StyleUnderline"/>
        </w:rPr>
        <w:t xml:space="preserve"> huge military </w:t>
      </w:r>
      <w:r w:rsidRPr="00CB2AC7">
        <w:rPr>
          <w:rStyle w:val="StyleUnderline"/>
          <w:highlight w:val="cyan"/>
        </w:rPr>
        <w:t>budget</w:t>
      </w:r>
      <w:r w:rsidRPr="00CB2AC7">
        <w:rPr>
          <w:rStyle w:val="StyleUnderline"/>
        </w:rPr>
        <w:t xml:space="preserve">, massive </w:t>
      </w:r>
      <w:r w:rsidRPr="00CB2AC7">
        <w:rPr>
          <w:rStyle w:val="StyleUnderline"/>
          <w:highlight w:val="cyan"/>
        </w:rPr>
        <w:t>defense R&amp;D, and</w:t>
      </w:r>
      <w:r w:rsidRPr="00CB2AC7">
        <w:rPr>
          <w:rStyle w:val="StyleUnderline"/>
        </w:rPr>
        <w:t xml:space="preserve"> long </w:t>
      </w:r>
      <w:r w:rsidRPr="00CB2AC7">
        <w:rPr>
          <w:rStyle w:val="StyleUnderline"/>
          <w:highlight w:val="cyan"/>
        </w:rPr>
        <w:t>dominance of the global arms market — can use arms transfers in ways beyond</w:t>
      </w:r>
      <w:r w:rsidRPr="00CB2AC7">
        <w:rPr>
          <w:rStyle w:val="StyleUnderline"/>
        </w:rPr>
        <w:t xml:space="preserve"> the dreams of </w:t>
      </w:r>
      <w:r w:rsidRPr="00CB2AC7">
        <w:rPr>
          <w:rStyle w:val="StyleUnderline"/>
          <w:highlight w:val="cyan"/>
        </w:rPr>
        <w:t>its competitors</w:t>
      </w:r>
      <w:r w:rsidRPr="00CB2AC7">
        <w:rPr>
          <w:rStyle w:val="StyleUnderline"/>
        </w:rPr>
        <w:t xml:space="preserve">. </w:t>
      </w:r>
      <w:r w:rsidRPr="003C5C42">
        <w:rPr>
          <w:sz w:val="16"/>
        </w:rPr>
        <w:t xml:space="preserve">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Many of America’s closest allies, who are also arms export competitors, look to the United States for leadership on controversial importers such as Saudi Arabia. And, the Trump administration should be given due credit for exercising discretion, given, for instance, its recent </w:t>
      </w:r>
      <w:hyperlink r:id="rId37" w:history="1">
        <w:r w:rsidRPr="003C5C42">
          <w:rPr>
            <w:rStyle w:val="Hyperlink"/>
            <w:sz w:val="16"/>
          </w:rPr>
          <w:t>unilateral embargo on arms transfer to South Sudan</w:t>
        </w:r>
      </w:hyperlink>
      <w:r w:rsidRPr="003C5C42">
        <w:rPr>
          <w:sz w:val="16"/>
        </w:rPr>
        <w:t xml:space="preserve">. In fact, one administration official </w:t>
      </w:r>
      <w:r w:rsidRPr="003C5C42">
        <w:rPr>
          <w:sz w:val="16"/>
        </w:rPr>
        <w:lastRenderedPageBreak/>
        <w:t>stated flatly that sales “</w:t>
      </w:r>
      <w:hyperlink r:id="rId38" w:history="1">
        <w:r w:rsidRPr="003C5C42">
          <w:rPr>
            <w:rStyle w:val="Hyperlink"/>
            <w:sz w:val="16"/>
          </w:rPr>
          <w:t>will not come at the expense of human rights</w:t>
        </w:r>
      </w:hyperlink>
      <w:r w:rsidRPr="003C5C42">
        <w:rPr>
          <w:sz w:val="16"/>
        </w:rPr>
        <w:t xml:space="preserve">.” In no small part, </w:t>
      </w:r>
      <w:r w:rsidRPr="00CB2AC7">
        <w:rPr>
          <w:rStyle w:val="Emphasis"/>
          <w:highlight w:val="cyan"/>
        </w:rPr>
        <w:t>U.S. domination of the</w:t>
      </w:r>
      <w:r w:rsidRPr="00CB2AC7">
        <w:rPr>
          <w:rStyle w:val="Emphasis"/>
        </w:rPr>
        <w:t xml:space="preserve"> global </w:t>
      </w:r>
      <w:r w:rsidRPr="00CB2AC7">
        <w:rPr>
          <w:rStyle w:val="Emphasis"/>
          <w:highlight w:val="cyan"/>
        </w:rPr>
        <w:t>arms trade is based on the</w:t>
      </w:r>
      <w:r w:rsidRPr="00CB2AC7">
        <w:rPr>
          <w:rStyle w:val="Emphasis"/>
        </w:rPr>
        <w:t xml:space="preserve"> world’s </w:t>
      </w:r>
      <w:r w:rsidRPr="00CB2AC7">
        <w:rPr>
          <w:rStyle w:val="Emphasis"/>
          <w:highlight w:val="cyan"/>
        </w:rPr>
        <w:t>belief that the U</w:t>
      </w:r>
      <w:r w:rsidRPr="00CB2AC7">
        <w:rPr>
          <w:rStyle w:val="Emphasis"/>
        </w:rPr>
        <w:t xml:space="preserve">nited </w:t>
      </w:r>
      <w:r w:rsidRPr="00CB2AC7">
        <w:rPr>
          <w:rStyle w:val="Emphasis"/>
          <w:highlight w:val="cyan"/>
        </w:rPr>
        <w:t>S</w:t>
      </w:r>
      <w:r w:rsidRPr="00CB2AC7">
        <w:rPr>
          <w:rStyle w:val="Emphasis"/>
        </w:rPr>
        <w:t xml:space="preserve">tates </w:t>
      </w:r>
      <w:r w:rsidRPr="00CB2AC7">
        <w:rPr>
          <w:rStyle w:val="Emphasis"/>
          <w:highlight w:val="cyan"/>
        </w:rPr>
        <w:t>uses its clout to advance</w:t>
      </w:r>
      <w:r w:rsidRPr="00CB2AC7">
        <w:rPr>
          <w:rStyle w:val="Emphasis"/>
        </w:rPr>
        <w:t xml:space="preserve"> its </w:t>
      </w:r>
      <w:r w:rsidRPr="00CB2AC7">
        <w:rPr>
          <w:rStyle w:val="Emphasis"/>
          <w:highlight w:val="cyan"/>
        </w:rPr>
        <w:t>political ends,</w:t>
      </w:r>
      <w:r w:rsidRPr="00CB2AC7">
        <w:rPr>
          <w:rStyle w:val="Emphasis"/>
        </w:rPr>
        <w:t xml:space="preserve"> not economic gain. </w:t>
      </w:r>
      <w:r w:rsidRPr="00CB2AC7">
        <w:rPr>
          <w:rStyle w:val="Emphasis"/>
          <w:highlight w:val="cyan"/>
        </w:rPr>
        <w:t>Destroying this reputation will</w:t>
      </w:r>
      <w:r w:rsidRPr="00CB2AC7">
        <w:rPr>
          <w:rStyle w:val="Emphasis"/>
        </w:rPr>
        <w:t xml:space="preserve"> do little to bring jobs to the United States, while doing much to </w:t>
      </w:r>
      <w:r w:rsidRPr="00CB2AC7">
        <w:rPr>
          <w:rStyle w:val="Emphasis"/>
          <w:highlight w:val="cyan"/>
        </w:rPr>
        <w:t>damage American influence</w:t>
      </w:r>
      <w:r w:rsidRPr="00CB2AC7">
        <w:rPr>
          <w:rStyle w:val="Emphasis"/>
        </w:rPr>
        <w:t xml:space="preserve"> abroad.</w:t>
      </w:r>
    </w:p>
    <w:p w14:paraId="01ED330E" w14:textId="77777777" w:rsidR="003C5C42" w:rsidRDefault="003C5C42" w:rsidP="003C5C42">
      <w:pPr>
        <w:pStyle w:val="Heading4"/>
      </w:pPr>
      <w:r>
        <w:t>Chinese Fill-in true – they have incentive to disrupt US heg</w:t>
      </w:r>
    </w:p>
    <w:p w14:paraId="03CC585C" w14:textId="77777777" w:rsidR="003C5C42" w:rsidRDefault="003C5C42" w:rsidP="003C5C42">
      <w:r w:rsidRPr="003C5C42">
        <w:rPr>
          <w:rStyle w:val="Style13ptBold"/>
        </w:rPr>
        <w:t>Watson ’13</w:t>
      </w:r>
      <w:r>
        <w:rPr>
          <w:b/>
          <w:bCs/>
          <w:sz w:val="26"/>
        </w:rPr>
        <w:t xml:space="preserve"> </w:t>
      </w:r>
      <w:r w:rsidRPr="00A57EE6">
        <w:t>(</w:t>
      </w:r>
      <w:r>
        <w:t>Cynthia Watson was the Former Dean Social Sciences at Loyola University Chicago. "China's use of the military instrument in Latin America: not yet the biggest stick." Journal of International Affairs 66. 2. (2013): http://www.thefreelibrary.com /_/print/PrintArticle.aspx?id=330143510. Online. JMR)</w:t>
      </w:r>
    </w:p>
    <w:p w14:paraId="516684B6" w14:textId="77777777" w:rsidR="003C5C42" w:rsidRDefault="003C5C42" w:rsidP="003C5C42">
      <w:pPr>
        <w:rPr>
          <w:b/>
          <w:bCs/>
          <w:sz w:val="26"/>
        </w:rPr>
      </w:pPr>
      <w:r>
        <w:t>PLAN = People’s Liberation Army Navy</w:t>
      </w:r>
    </w:p>
    <w:p w14:paraId="64FE08EE" w14:textId="77777777" w:rsidR="003C5C42" w:rsidRDefault="003C5C42" w:rsidP="003C5C42">
      <w:pPr>
        <w:rPr>
          <w:rStyle w:val="StyleUnderline"/>
        </w:rPr>
      </w:pPr>
      <w:r>
        <w:rPr>
          <w:rStyle w:val="Emphasis"/>
        </w:rPr>
        <w:t>China's defensive concerns have traditionally been continental in nature</w:t>
      </w:r>
      <w:r w:rsidRPr="003C5C42">
        <w:rPr>
          <w:sz w:val="16"/>
        </w:rPr>
        <w:t xml:space="preserve">; thus, the ground forces of the PLA have been the predominant service, while the navy or maritime concerns have been far more limited. In building a navy that is only gradually beginning to deploy out of Asian waters, </w:t>
      </w:r>
      <w:r w:rsidRPr="00A57EE6">
        <w:rPr>
          <w:rStyle w:val="Emphasis"/>
          <w:highlight w:val="cyan"/>
        </w:rPr>
        <w:t>China is developing a mechanism with which it can engage others in their own territory</w:t>
      </w:r>
      <w:r w:rsidRPr="003C5C42">
        <w:rPr>
          <w:sz w:val="16"/>
        </w:rPr>
        <w:t xml:space="preserve">. The U.S. and British navies have been global in their deployments for decades, while China has traditionally been limited to its peripheral seas. </w:t>
      </w:r>
      <w:r w:rsidRPr="00A57EE6">
        <w:rPr>
          <w:rStyle w:val="Emphasis"/>
        </w:rPr>
        <w:t xml:space="preserve">Today, </w:t>
      </w:r>
      <w:r w:rsidRPr="00A57EE6">
        <w:rPr>
          <w:rStyle w:val="Emphasis"/>
          <w:highlight w:val="cyan"/>
        </w:rPr>
        <w:t>the PLAN is using Latin America as one of several experimental destinations</w:t>
      </w:r>
      <w:r w:rsidRPr="00A57EE6">
        <w:rPr>
          <w:rStyle w:val="StyleUnderline"/>
        </w:rPr>
        <w:t xml:space="preserve">, where it can benefit from showing its flag while also making connections with local navies. The point of the </w:t>
      </w:r>
      <w:r w:rsidRPr="00920D8D">
        <w:rPr>
          <w:rStyle w:val="StyleUnderline"/>
          <w:highlight w:val="cyan"/>
        </w:rPr>
        <w:t>liaisons with Latin American navies is not merely to better relations, but to learn how to</w:t>
      </w:r>
      <w:r w:rsidRPr="00A57EE6">
        <w:rPr>
          <w:rStyle w:val="StyleUnderline"/>
        </w:rPr>
        <w:t xml:space="preserve"> </w:t>
      </w:r>
      <w:r w:rsidRPr="00920D8D">
        <w:rPr>
          <w:rStyle w:val="StyleUnderline"/>
          <w:highlight w:val="cyan"/>
        </w:rPr>
        <w:t>operate</w:t>
      </w:r>
      <w:r w:rsidRPr="00A57EE6">
        <w:rPr>
          <w:rStyle w:val="StyleUnderline"/>
        </w:rPr>
        <w:t xml:space="preserve"> successfully </w:t>
      </w:r>
      <w:r w:rsidRPr="00920D8D">
        <w:rPr>
          <w:rStyle w:val="StyleUnderline"/>
          <w:highlight w:val="cyan"/>
        </w:rPr>
        <w:t>with navies, which operate with the U.S. Navy, and</w:t>
      </w:r>
      <w:r w:rsidRPr="00A57EE6">
        <w:rPr>
          <w:rStyle w:val="StyleUnderline"/>
        </w:rPr>
        <w:t xml:space="preserve"> thus slowly </w:t>
      </w:r>
      <w:r w:rsidRPr="00920D8D">
        <w:rPr>
          <w:rStyle w:val="StyleUnderline"/>
          <w:highlight w:val="cyan"/>
        </w:rPr>
        <w:t>learn</w:t>
      </w:r>
      <w:r w:rsidRPr="00A57EE6">
        <w:rPr>
          <w:rStyle w:val="StyleUnderline"/>
        </w:rPr>
        <w:t xml:space="preserve"> more about </w:t>
      </w:r>
      <w:r w:rsidRPr="00920D8D">
        <w:rPr>
          <w:rStyle w:val="StyleUnderline"/>
          <w:highlight w:val="cyan"/>
        </w:rPr>
        <w:t>how the latter engages</w:t>
      </w:r>
      <w:r w:rsidRPr="00A57EE6">
        <w:rPr>
          <w:rStyle w:val="StyleUnderline"/>
        </w:rPr>
        <w:t xml:space="preserve"> around the world. </w:t>
      </w:r>
      <w:r w:rsidRPr="00920D8D">
        <w:rPr>
          <w:rStyle w:val="StyleUnderline"/>
          <w:highlight w:val="cyan"/>
        </w:rPr>
        <w:t>This</w:t>
      </w:r>
      <w:r w:rsidRPr="003C5C42">
        <w:rPr>
          <w:sz w:val="16"/>
        </w:rPr>
        <w:t xml:space="preserve"> slowly deepening </w:t>
      </w:r>
      <w:r w:rsidRPr="00920D8D">
        <w:rPr>
          <w:rStyle w:val="Emphasis"/>
          <w:highlight w:val="cyan"/>
        </w:rPr>
        <w:t>confidence</w:t>
      </w:r>
      <w:r w:rsidRPr="003C5C42">
        <w:rPr>
          <w:sz w:val="16"/>
        </w:rPr>
        <w:t xml:space="preserve">, cultivated over the gradual repetition of brief visits, </w:t>
      </w:r>
      <w:r w:rsidRPr="00920D8D">
        <w:rPr>
          <w:rStyle w:val="Emphasis"/>
          <w:highlight w:val="cyan"/>
        </w:rPr>
        <w:t>allows China to expand its knowledge of the U.S. military</w:t>
      </w:r>
      <w:r w:rsidRPr="003C5C42">
        <w:rPr>
          <w:sz w:val="16"/>
        </w:rPr>
        <w:t xml:space="preserve"> and how it interacts with partners. This is an indirect manner of learning something of great interest to China as the PLAN also watches the United States interact with several maritime allies in the Asia-Pacific region. </w:t>
      </w:r>
      <w:r>
        <w:rPr>
          <w:b/>
          <w:bCs/>
          <w:u w:val="single"/>
        </w:rPr>
        <w:t xml:space="preserve">This enhanced information also accompanies opportunities for the PLAN to improve its own operational skills in deployment, </w:t>
      </w:r>
      <w:r w:rsidRPr="003C5C42">
        <w:rPr>
          <w:sz w:val="16"/>
        </w:rPr>
        <w:t xml:space="preserve">similar to the experience its sailors are gaining from repeated deployments into the Gulf of Aden for counter-piracy operations. Similarly, </w:t>
      </w:r>
      <w:r w:rsidRPr="00920D8D">
        <w:rPr>
          <w:rStyle w:val="StyleUnderline"/>
          <w:highlight w:val="cyan"/>
        </w:rPr>
        <w:t>the deployment</w:t>
      </w:r>
      <w:r w:rsidRPr="00A57EE6">
        <w:rPr>
          <w:rStyle w:val="StyleUnderline"/>
        </w:rPr>
        <w:t xml:space="preserve"> of Peace Ark to Latin America in September 2011 </w:t>
      </w:r>
      <w:r w:rsidRPr="00920D8D">
        <w:rPr>
          <w:rStyle w:val="StyleUnderline"/>
        </w:rPr>
        <w:t>was a</w:t>
      </w:r>
      <w:r w:rsidRPr="00A57EE6">
        <w:rPr>
          <w:rStyle w:val="StyleUnderline"/>
        </w:rPr>
        <w:t xml:space="preserve"> classic </w:t>
      </w:r>
      <w:r w:rsidRPr="00920D8D">
        <w:rPr>
          <w:rStyle w:val="StyleUnderline"/>
        </w:rPr>
        <w:t>example</w:t>
      </w:r>
      <w:r w:rsidRPr="00A57EE6">
        <w:rPr>
          <w:rStyle w:val="StyleUnderline"/>
        </w:rPr>
        <w:t xml:space="preserve"> of using a military instrument in a nonmilitary manner. This vessel </w:t>
      </w:r>
      <w:r w:rsidRPr="00920D8D">
        <w:rPr>
          <w:rStyle w:val="StyleUnderline"/>
          <w:highlight w:val="cyan"/>
        </w:rPr>
        <w:t>illustrates the</w:t>
      </w:r>
      <w:r w:rsidRPr="00A57EE6">
        <w:rPr>
          <w:rStyle w:val="StyleUnderline"/>
        </w:rPr>
        <w:t xml:space="preserve"> fundamental </w:t>
      </w:r>
      <w:r w:rsidRPr="00920D8D">
        <w:rPr>
          <w:rStyle w:val="StyleUnderline"/>
          <w:highlight w:val="cyan"/>
        </w:rPr>
        <w:t>reassessment</w:t>
      </w:r>
      <w:r w:rsidRPr="00A57EE6">
        <w:rPr>
          <w:rStyle w:val="StyleUnderline"/>
        </w:rPr>
        <w:t xml:space="preserve"> that the </w:t>
      </w:r>
      <w:r w:rsidRPr="00920D8D">
        <w:rPr>
          <w:rStyle w:val="StyleUnderline"/>
          <w:highlight w:val="cyan"/>
        </w:rPr>
        <w:t>Chinese leadership has taken regarding its role around the world</w:t>
      </w:r>
      <w:r w:rsidRPr="003C5C42">
        <w:rPr>
          <w:sz w:val="16"/>
        </w:rPr>
        <w:t xml:space="preserve"> as well as the selection of tools with which to interact with others. The role of any hospital ship is not only to show the flag, thus making presence in a foreign land clear, but also to provide humanitarian assistance to places where conditions welcome outside care, which may not arrive in any other form. In the 2011 Peace Ark voyage, the Chinese medical team offered care to those in need in Jamaica, Cuba, and Trinidad and Tobago, as well as China's relatively new diplomatic partner, Costa Rica. (15) Since </w:t>
      </w:r>
      <w:r w:rsidRPr="00A57EE6">
        <w:rPr>
          <w:rStyle w:val="Emphasis"/>
        </w:rPr>
        <w:t>the U.S. Navy has been the traditional military power providing humanitarian relief in the Western Hemisphere,</w:t>
      </w:r>
      <w:r w:rsidRPr="003C5C42">
        <w:rPr>
          <w:sz w:val="16"/>
        </w:rPr>
        <w:t xml:space="preserve"> the Peace Ark was a deliberate message from the Chinese to demonstrate improved capability. Beijing has learned its lesson from its notable absence from the 2004 tsunami relief efforts in the Indian Ocean--a region some called China's backyard when the tragedy occurred. Peace Ark also signaled China's willingness to operate in a region traditionally unwelcome to outsiders because of the Monroe Doctrine's unilateral nature. Although </w:t>
      </w:r>
      <w:r w:rsidRPr="00920D8D">
        <w:rPr>
          <w:rStyle w:val="Emphasis"/>
          <w:highlight w:val="cyan"/>
        </w:rPr>
        <w:t>Chinese arms</w:t>
      </w:r>
      <w:r w:rsidRPr="00920D8D">
        <w:rPr>
          <w:rStyle w:val="Emphasis"/>
        </w:rPr>
        <w:t xml:space="preserve"> </w:t>
      </w:r>
      <w:r w:rsidRPr="00920D8D">
        <w:rPr>
          <w:rStyle w:val="Emphasis"/>
          <w:highlight w:val="cyan"/>
        </w:rPr>
        <w:t>sales</w:t>
      </w:r>
      <w:r w:rsidRPr="00A57EE6">
        <w:rPr>
          <w:rStyle w:val="Emphasis"/>
        </w:rPr>
        <w:t xml:space="preserve"> to Latin America</w:t>
      </w:r>
      <w:r w:rsidRPr="003C5C42">
        <w:rPr>
          <w:sz w:val="16"/>
        </w:rPr>
        <w:t xml:space="preserve"> have been relatively small, such sales </w:t>
      </w:r>
      <w:r w:rsidRPr="00920D8D">
        <w:rPr>
          <w:rStyle w:val="Emphasis"/>
          <w:highlight w:val="cyan"/>
        </w:rPr>
        <w:t>are increasing</w:t>
      </w:r>
      <w:r w:rsidRPr="003C5C42">
        <w:rPr>
          <w:sz w:val="16"/>
        </w:rPr>
        <w:t xml:space="preserve">. Latin American armed forces still prefer purchasing their arms from the United States, but the staggering expense of many U.S. arms packages makes that prohibitive for the less wealthy Latin militaries. Europe and Brazil remain at least as appealing as China as sources of arms. The focus of Beijing's arms sales to Latin American governments has been on smaller amounts and less lethal items, such as uniforms, transports, or small arms. (16) </w:t>
      </w:r>
      <w:r w:rsidRPr="00920D8D">
        <w:rPr>
          <w:rStyle w:val="StyleUnderline"/>
          <w:highlight w:val="cyan"/>
        </w:rPr>
        <w:t>As China's arms exports</w:t>
      </w:r>
      <w:r w:rsidRPr="00A57EE6">
        <w:rPr>
          <w:rStyle w:val="StyleUnderline"/>
        </w:rPr>
        <w:t xml:space="preserve"> diversify and </w:t>
      </w:r>
      <w:r w:rsidRPr="00920D8D">
        <w:rPr>
          <w:rStyle w:val="StyleUnderline"/>
          <w:highlight w:val="cyan"/>
        </w:rPr>
        <w:t>expand, and as U.S. systems become</w:t>
      </w:r>
      <w:r w:rsidRPr="00A57EE6">
        <w:rPr>
          <w:rStyle w:val="StyleUnderline"/>
        </w:rPr>
        <w:t xml:space="preserve"> ever more </w:t>
      </w:r>
      <w:r w:rsidRPr="00920D8D">
        <w:rPr>
          <w:rStyle w:val="StyleUnderline"/>
          <w:highlight w:val="cyan"/>
        </w:rPr>
        <w:t>expensive</w:t>
      </w:r>
      <w:r w:rsidRPr="00A57EE6">
        <w:rPr>
          <w:rStyle w:val="StyleUnderline"/>
        </w:rPr>
        <w:t xml:space="preserve">, it is likely that </w:t>
      </w:r>
      <w:r w:rsidRPr="00920D8D">
        <w:rPr>
          <w:rStyle w:val="StyleUnderline"/>
          <w:highlight w:val="cyan"/>
        </w:rPr>
        <w:t>China's share of sales will increase</w:t>
      </w:r>
      <w:r w:rsidRPr="00A57EE6">
        <w:rPr>
          <w:rStyle w:val="StyleUnderline"/>
        </w:rPr>
        <w:t xml:space="preserve"> as the U.S. share decreases. The fiscal options available to militaries in the region,</w:t>
      </w:r>
      <w:r w:rsidRPr="003C5C42">
        <w:rPr>
          <w:sz w:val="16"/>
        </w:rPr>
        <w:t xml:space="preserve"> along with their growing responsibilities to address transnational organized crime, </w:t>
      </w:r>
      <w:r w:rsidRPr="00A57EE6">
        <w:rPr>
          <w:rStyle w:val="StyleUnderline"/>
        </w:rPr>
        <w:t xml:space="preserve">may in any event force Latin American militaries to focus on lower-tier weaponry. </w:t>
      </w:r>
      <w:r w:rsidRPr="00920D8D">
        <w:rPr>
          <w:rStyle w:val="StyleUnderline"/>
          <w:highlight w:val="cyan"/>
        </w:rPr>
        <w:t>If China's arms sales move up</w:t>
      </w:r>
      <w:r w:rsidRPr="00A57EE6">
        <w:rPr>
          <w:rStyle w:val="StyleUnderline"/>
        </w:rPr>
        <w:t xml:space="preserve"> the scale in cost, </w:t>
      </w:r>
      <w:r w:rsidRPr="00920D8D">
        <w:rPr>
          <w:rStyle w:val="StyleUnderline"/>
          <w:highlight w:val="cyan"/>
        </w:rPr>
        <w:t xml:space="preserve">this would make Latin America </w:t>
      </w:r>
      <w:r w:rsidRPr="00920D8D">
        <w:rPr>
          <w:rStyle w:val="StyleUnderline"/>
        </w:rPr>
        <w:t>c</w:t>
      </w:r>
      <w:r w:rsidRPr="00A57EE6">
        <w:rPr>
          <w:rStyle w:val="StyleUnderline"/>
        </w:rPr>
        <w:t xml:space="preserve">ontinue to </w:t>
      </w:r>
      <w:r w:rsidRPr="00920D8D">
        <w:rPr>
          <w:rStyle w:val="StyleUnderline"/>
          <w:highlight w:val="cyan"/>
        </w:rPr>
        <w:t>go elsewhere</w:t>
      </w:r>
      <w:r w:rsidRPr="00A57EE6">
        <w:rPr>
          <w:rStyle w:val="StyleUnderline"/>
        </w:rPr>
        <w:t xml:space="preserve"> for its weaponry.</w:t>
      </w:r>
    </w:p>
    <w:p w14:paraId="557EA7D1" w14:textId="77777777" w:rsidR="00992C5C" w:rsidRPr="00CB2AC7" w:rsidRDefault="00992C5C" w:rsidP="00992C5C">
      <w:pPr>
        <w:rPr>
          <w:rStyle w:val="Emphasis"/>
        </w:rPr>
      </w:pPr>
    </w:p>
    <w:p w14:paraId="1B7610C6" w14:textId="77777777" w:rsidR="00BF0C4C" w:rsidRPr="00CA4160" w:rsidRDefault="00BF0C4C" w:rsidP="003C5C42">
      <w:pPr>
        <w:pStyle w:val="Heading4"/>
      </w:pPr>
      <w:r w:rsidRPr="00CA4160">
        <w:lastRenderedPageBreak/>
        <w:t>China competes directly with the US for access to the arms export market – any US arms reduction is filled-in with Chinese arms – key to China’s rising political, economic, and military rise and international influence</w:t>
      </w:r>
    </w:p>
    <w:p w14:paraId="1B6E37BA" w14:textId="77777777" w:rsidR="00BF0C4C" w:rsidRDefault="00BF0C4C" w:rsidP="00BF0C4C">
      <w:r w:rsidRPr="003C5C42">
        <w:rPr>
          <w:rStyle w:val="Style13ptBold"/>
        </w:rPr>
        <w:t>Bitzinger ’19</w:t>
      </w:r>
      <w:r>
        <w:t xml:space="preserve"> (Richard A Bitzinger is a Visiting Senior Fellow with the Military Transformations Program at the S Rajaratnam School of International Studies, Nanyang Technological University, Singapore, “How China weaponizes overseas arms sales”, April 16, 2019, </w:t>
      </w:r>
      <w:hyperlink r:id="rId39" w:history="1">
        <w:r>
          <w:rPr>
            <w:rStyle w:val="Hyperlink"/>
          </w:rPr>
          <w:t>https://www.asiatimes.com/2019/04/opinion/how-china-weaponizes-overseas-arms-sales/</w:t>
        </w:r>
      </w:hyperlink>
      <w:r>
        <w:t xml:space="preserve"> CS)</w:t>
      </w:r>
    </w:p>
    <w:p w14:paraId="6FF55714" w14:textId="1373AF74" w:rsidR="00992C5C" w:rsidRPr="003C5C42" w:rsidRDefault="00BF0C4C" w:rsidP="00992C5C">
      <w:pPr>
        <w:rPr>
          <w:sz w:val="16"/>
        </w:rPr>
      </w:pPr>
      <w:r>
        <w:rPr>
          <w:sz w:val="16"/>
        </w:rPr>
        <w:t>Now, as a paper I co-authored with Michael Raska (a colleague at the S Rajaratnam School of International Studies in Singapore) points out</w:t>
      </w:r>
      <w:r>
        <w:rPr>
          <w:rStyle w:val="Emphasis"/>
        </w:rPr>
        <w:t xml:space="preserve">, </w:t>
      </w:r>
      <w:r>
        <w:rPr>
          <w:rStyle w:val="Emphasis"/>
          <w:highlight w:val="cyan"/>
        </w:rPr>
        <w:t>Chinese arms exports</w:t>
      </w:r>
      <w:r>
        <w:rPr>
          <w:rStyle w:val="StyleUnderline"/>
          <w:highlight w:val="cyan"/>
        </w:rPr>
        <w:t xml:space="preserve"> are</w:t>
      </w:r>
      <w:r>
        <w:rPr>
          <w:rStyle w:val="StyleUnderline"/>
        </w:rPr>
        <w:t xml:space="preserve"> increasingly being employed as </w:t>
      </w:r>
      <w:r>
        <w:rPr>
          <w:rStyle w:val="StyleUnderline"/>
          <w:highlight w:val="cyan"/>
        </w:rPr>
        <w:t xml:space="preserve">an </w:t>
      </w:r>
      <w:r>
        <w:rPr>
          <w:rStyle w:val="Emphasis"/>
          <w:highlight w:val="cyan"/>
        </w:rPr>
        <w:t>explicit tool of international relations</w:t>
      </w:r>
      <w:r>
        <w:rPr>
          <w:rStyle w:val="StyleUnderline"/>
        </w:rPr>
        <w:t>. In particular, overseas a</w:t>
      </w:r>
      <w:r>
        <w:rPr>
          <w:rStyle w:val="StyleUnderline"/>
          <w:highlight w:val="cyan"/>
        </w:rPr>
        <w:t>rms sales are being weaponized in the</w:t>
      </w:r>
      <w:r>
        <w:rPr>
          <w:rStyle w:val="StyleUnderline"/>
        </w:rPr>
        <w:t xml:space="preserve"> growing </w:t>
      </w:r>
      <w:r>
        <w:rPr>
          <w:rStyle w:val="StyleUnderline"/>
          <w:highlight w:val="cyan"/>
        </w:rPr>
        <w:t>strategic competition with the United States</w:t>
      </w:r>
      <w:r>
        <w:rPr>
          <w:rStyle w:val="StyleUnderline"/>
        </w:rPr>
        <w:t>.</w:t>
      </w:r>
      <w:r>
        <w:rPr>
          <w:sz w:val="16"/>
        </w:rPr>
        <w:t>Since the turn of the century</w:t>
      </w:r>
      <w:r>
        <w:rPr>
          <w:rStyle w:val="StyleUnderline"/>
        </w:rPr>
        <w:t xml:space="preserve">, </w:t>
      </w:r>
      <w:r>
        <w:rPr>
          <w:rStyle w:val="StyleUnderline"/>
          <w:highlight w:val="cyan"/>
        </w:rPr>
        <w:t>China’s defense industry has modernized</w:t>
      </w:r>
      <w:r>
        <w:rPr>
          <w:rStyle w:val="StyleUnderline"/>
        </w:rPr>
        <w:t xml:space="preserve"> to the extent that it is now able to offer an impressive array of armaments</w:t>
      </w:r>
      <w:r>
        <w:rPr>
          <w:sz w:val="16"/>
        </w:rPr>
        <w:t xml:space="preserve">, including fourth-generation fighter jets, trainer jets, antiship cruise missiles, man-portable SAM systems, self-propelled and towed artillery, armored vehicles, multiple rocket launchers, large surface combatants, and submarines. </w:t>
      </w:r>
      <w:r>
        <w:rPr>
          <w:rStyle w:val="StyleUnderline"/>
          <w:highlight w:val="cyan"/>
        </w:rPr>
        <w:t>Many of these weapons systems are competitive</w:t>
      </w:r>
      <w:r>
        <w:rPr>
          <w:rStyle w:val="StyleUnderline"/>
        </w:rPr>
        <w:t xml:space="preserve"> with their Western counterparts.</w:t>
      </w:r>
      <w:r>
        <w:rPr>
          <w:sz w:val="16"/>
        </w:rPr>
        <w:t xml:space="preserve"> Of special note, </w:t>
      </w:r>
      <w:r>
        <w:rPr>
          <w:rStyle w:val="StyleUnderline"/>
          <w:highlight w:val="cyan"/>
        </w:rPr>
        <w:t>China has</w:t>
      </w:r>
      <w:r>
        <w:rPr>
          <w:rStyle w:val="StyleUnderline"/>
        </w:rPr>
        <w:t xml:space="preserve"> quite recently but also quite significantly </w:t>
      </w:r>
      <w:r>
        <w:rPr>
          <w:rStyle w:val="StyleUnderline"/>
          <w:highlight w:val="cyan"/>
        </w:rPr>
        <w:t xml:space="preserve">become </w:t>
      </w:r>
      <w:r>
        <w:rPr>
          <w:rStyle w:val="Emphasis"/>
          <w:highlight w:val="cyan"/>
        </w:rPr>
        <w:t>a key exporter of armed drones</w:t>
      </w:r>
      <w:r>
        <w:rPr>
          <w:rStyle w:val="StyleUnderline"/>
        </w:rPr>
        <w:t xml:space="preserve"> or unmanned combat aerial vehicles </w:t>
      </w:r>
      <w:r>
        <w:rPr>
          <w:sz w:val="16"/>
        </w:rPr>
        <w:t xml:space="preserve">(UCAVs). According to Chinese sources, Beijing sold more than US$700 million worth of UCAVs to militaries in Egypt, Indonesia, Iraq, Jordan, Kazakhstan, Myanmar, Nigeria, Pakistan, Saudi Arabia, Turkmenistan, and the United Arab Emirates (UAE). Moreover, </w:t>
      </w:r>
      <w:r>
        <w:rPr>
          <w:rStyle w:val="StyleUnderline"/>
          <w:highlight w:val="cyan"/>
        </w:rPr>
        <w:t>Chinese drones have been “bloodied in battle,” greatly boosting their reputation</w:t>
      </w:r>
      <w:r>
        <w:rPr>
          <w:sz w:val="16"/>
        </w:rPr>
        <w:t xml:space="preserve">. The UAE and Iraq have used Chinese drones to attack terrorist sites, while Nigeria has employed Chinese UCAVs against the Boko Haram Islamic extremist group. Admittedly, China remains a smallish arms exporter, compared to the United States, which dominates the global arms bazaar, typically capturing 35% to 40% of the market. Moreover, </w:t>
      </w:r>
      <w:r>
        <w:rPr>
          <w:highlight w:val="cyan"/>
          <w:u w:val="single"/>
        </w:rPr>
        <w:t xml:space="preserve">Beijing is still overwhelmingly dependent on </w:t>
      </w:r>
      <w:r>
        <w:rPr>
          <w:rStyle w:val="StyleUnderline"/>
          <w:highlight w:val="cyan"/>
        </w:rPr>
        <w:t>sales to</w:t>
      </w:r>
      <w:r>
        <w:rPr>
          <w:sz w:val="16"/>
        </w:rPr>
        <w:t xml:space="preserve"> just a few countries, such as Pakistan and Bangladesh. It also still relies on</w:t>
      </w:r>
      <w:r>
        <w:rPr>
          <w:rStyle w:val="StyleUnderline"/>
        </w:rPr>
        <w:t xml:space="preserve"> </w:t>
      </w:r>
      <w:r>
        <w:rPr>
          <w:rStyle w:val="StyleUnderline"/>
          <w:highlight w:val="cyan"/>
        </w:rPr>
        <w:t xml:space="preserve">countries either too poor to buy Western armaments or who have been subjected to arms embargoes. </w:t>
      </w:r>
      <w:r>
        <w:rPr>
          <w:rStyle w:val="Emphasis"/>
          <w:highlight w:val="cyan"/>
        </w:rPr>
        <w:t>Few big-spending arms importers – such as the oil-rich Gulf states – have</w:t>
      </w:r>
      <w:r>
        <w:rPr>
          <w:rStyle w:val="Emphasis"/>
        </w:rPr>
        <w:t xml:space="preserve"> ever </w:t>
      </w:r>
      <w:r>
        <w:rPr>
          <w:rStyle w:val="Emphasis"/>
          <w:highlight w:val="cyan"/>
        </w:rPr>
        <w:t>been interested in Chinese arms</w:t>
      </w:r>
      <w:r>
        <w:rPr>
          <w:sz w:val="16"/>
        </w:rPr>
        <w:t xml:space="preserve"> (other than armed drones). Iran used to be a major consumer of Chinese arms, but it has not placed a new order with Beijing in several years. Nevertheless, </w:t>
      </w:r>
      <w:r>
        <w:rPr>
          <w:rStyle w:val="Emphasis"/>
          <w:highlight w:val="cyan"/>
        </w:rPr>
        <w:t xml:space="preserve">China’s </w:t>
      </w:r>
      <w:r>
        <w:rPr>
          <w:rStyle w:val="StyleUnderline"/>
          <w:highlight w:val="cyan"/>
        </w:rPr>
        <w:t>growing,</w:t>
      </w:r>
      <w:r>
        <w:rPr>
          <w:rStyle w:val="StyleUnderline"/>
        </w:rPr>
        <w:t xml:space="preserve"> cumulative </w:t>
      </w:r>
      <w:r>
        <w:rPr>
          <w:rStyle w:val="StyleUnderline"/>
          <w:highlight w:val="cyan"/>
        </w:rPr>
        <w:t>political, economic, and military</w:t>
      </w:r>
      <w:r>
        <w:rPr>
          <w:rStyle w:val="Emphasis"/>
          <w:highlight w:val="cyan"/>
        </w:rPr>
        <w:t xml:space="preserve"> rise is reshaping global</w:t>
      </w:r>
      <w:r>
        <w:rPr>
          <w:rStyle w:val="Emphasis"/>
        </w:rPr>
        <w:t xml:space="preserve"> </w:t>
      </w:r>
      <w:r>
        <w:rPr>
          <w:rStyle w:val="StyleUnderline"/>
        </w:rPr>
        <w:t>as well as regional</w:t>
      </w:r>
      <w:r>
        <w:rPr>
          <w:rStyle w:val="Emphasis"/>
        </w:rPr>
        <w:t xml:space="preserve"> </w:t>
      </w:r>
      <w:r>
        <w:rPr>
          <w:rStyle w:val="Emphasis"/>
          <w:highlight w:val="cyan"/>
        </w:rPr>
        <w:t xml:space="preserve">geopolitics, </w:t>
      </w:r>
      <w:r>
        <w:rPr>
          <w:rStyle w:val="StyleUnderline"/>
          <w:highlight w:val="cyan"/>
        </w:rPr>
        <w:t>including strategic alliances and balances of power – and</w:t>
      </w:r>
      <w:r>
        <w:rPr>
          <w:rStyle w:val="Emphasis"/>
          <w:highlight w:val="cyan"/>
        </w:rPr>
        <w:t xml:space="preserve"> arms exports are a critical ingredient in this remaking</w:t>
      </w:r>
      <w:r>
        <w:rPr>
          <w:sz w:val="16"/>
        </w:rPr>
        <w:t xml:space="preserve">. While Chinese arms exports may have had their beginnings in mostly economic rationales – such as profits and support for the domestic arms industry </w:t>
      </w:r>
      <w:r>
        <w:rPr>
          <w:rStyle w:val="StyleUnderline"/>
        </w:rPr>
        <w:t>– increasingly overseas arms sales are being used as a tool to advance Beijing’s strategic interests</w:t>
      </w:r>
      <w:r>
        <w:rPr>
          <w:sz w:val="16"/>
        </w:rPr>
        <w:t xml:space="preserve">. This is self-evident in the growing range of Chinese arms sales – especially to Africa and Latin America – and in Beijing’s readiness to sell its </w:t>
      </w:r>
      <w:r>
        <w:rPr>
          <w:rStyle w:val="StyleUnderline"/>
        </w:rPr>
        <w:t xml:space="preserve">most </w:t>
      </w:r>
      <w:r>
        <w:rPr>
          <w:rStyle w:val="StyleUnderline"/>
          <w:highlight w:val="cyan"/>
        </w:rPr>
        <w:t>advanced weapons systems with no political strings attached and generally at prices below those of Western competitors</w:t>
      </w:r>
      <w:r>
        <w:rPr>
          <w:sz w:val="16"/>
        </w:rPr>
        <w:t xml:space="preserve">. As such, </w:t>
      </w:r>
      <w:r>
        <w:rPr>
          <w:rStyle w:val="Emphasis"/>
          <w:highlight w:val="cyan"/>
        </w:rPr>
        <w:t>arms exports</w:t>
      </w:r>
      <w:r>
        <w:rPr>
          <w:rStyle w:val="Emphasis"/>
        </w:rPr>
        <w:t xml:space="preserve"> </w:t>
      </w:r>
      <w:r>
        <w:rPr>
          <w:rStyle w:val="StyleUnderline"/>
        </w:rPr>
        <w:t xml:space="preserve">will also increasingly </w:t>
      </w:r>
      <w:r>
        <w:rPr>
          <w:rStyle w:val="StyleUnderline"/>
          <w:highlight w:val="cyan"/>
        </w:rPr>
        <w:t>figure in the</w:t>
      </w:r>
      <w:r>
        <w:rPr>
          <w:rStyle w:val="Emphasis"/>
          <w:highlight w:val="cyan"/>
        </w:rPr>
        <w:t xml:space="preserve"> growing strategic competition with the United States</w:t>
      </w:r>
      <w:r>
        <w:rPr>
          <w:sz w:val="16"/>
        </w:rPr>
        <w:t>. The arms competition between these two countries – both in East Asia and increasingly globally as well – is synonymous with their emerging great-power rivalry. In this regard</w:t>
      </w:r>
      <w:r>
        <w:rPr>
          <w:rStyle w:val="Emphasis"/>
          <w:highlight w:val="cyan"/>
        </w:rPr>
        <w:t>, China has a growing capability to shape the direction and character</w:t>
      </w:r>
      <w:r>
        <w:rPr>
          <w:sz w:val="16"/>
        </w:rPr>
        <w:t xml:space="preserve"> of this arms competition – not only</w:t>
      </w:r>
      <w:r>
        <w:rPr>
          <w:rStyle w:val="Emphasis"/>
        </w:rPr>
        <w:t xml:space="preserve"> </w:t>
      </w:r>
      <w:r>
        <w:rPr>
          <w:rStyle w:val="Emphasis"/>
          <w:highlight w:val="cyan"/>
        </w:rPr>
        <w:t>through its</w:t>
      </w:r>
      <w:r>
        <w:rPr>
          <w:rStyle w:val="Emphasis"/>
        </w:rPr>
        <w:t xml:space="preserve"> </w:t>
      </w:r>
      <w:r>
        <w:rPr>
          <w:sz w:val="16"/>
        </w:rPr>
        <w:t xml:space="preserve">military-technological development and </w:t>
      </w:r>
      <w:r>
        <w:rPr>
          <w:rStyle w:val="Emphasis"/>
          <w:highlight w:val="cyan"/>
        </w:rPr>
        <w:t>diffusion of arms exports</w:t>
      </w:r>
      <w:r>
        <w:rPr>
          <w:sz w:val="16"/>
        </w:rPr>
        <w:t>, but more importantly, through its strategic choices that influence the contours of alliances and military advantage in different geographic areas.</w:t>
      </w:r>
    </w:p>
    <w:p w14:paraId="33649D3E" w14:textId="77777777" w:rsidR="00992C5C" w:rsidRDefault="00992C5C" w:rsidP="00992C5C"/>
    <w:p w14:paraId="35F12B0A" w14:textId="77777777" w:rsidR="00992C5C" w:rsidRPr="002136A5" w:rsidRDefault="00992C5C" w:rsidP="003C5C42">
      <w:pPr>
        <w:pStyle w:val="Heading4"/>
      </w:pPr>
      <w:r>
        <w:t>China fills in – economic incentives</w:t>
      </w:r>
    </w:p>
    <w:p w14:paraId="000CFE78" w14:textId="77777777" w:rsidR="00992C5C" w:rsidRPr="002136A5" w:rsidRDefault="00992C5C" w:rsidP="00992C5C">
      <w:pPr>
        <w:rPr>
          <w:rFonts w:eastAsia="Calibri"/>
        </w:rPr>
      </w:pPr>
      <w:r w:rsidRPr="003C5C42">
        <w:rPr>
          <w:rStyle w:val="Style13ptBold"/>
        </w:rPr>
        <w:t>Bowler ’18</w:t>
      </w:r>
      <w:r w:rsidRPr="002136A5">
        <w:rPr>
          <w:rFonts w:eastAsia="Calibri"/>
        </w:rPr>
        <w:t xml:space="preserve"> (Tim Bowler is a reporter and business analysist for the BBC news. BBC is the British Broadcasting Company. </w:t>
      </w:r>
      <w:hyperlink r:id="rId40" w:history="1">
        <w:r w:rsidRPr="002136A5">
          <w:rPr>
            <w:rFonts w:eastAsia="Calibri"/>
          </w:rPr>
          <w:t>https://www.bbc.com/news/business-43873518</w:t>
        </w:r>
      </w:hyperlink>
      <w:r w:rsidRPr="002136A5">
        <w:rPr>
          <w:rFonts w:eastAsia="Calibri"/>
        </w:rPr>
        <w:t>) //A.F.</w:t>
      </w:r>
    </w:p>
    <w:p w14:paraId="0D8B0149" w14:textId="77777777" w:rsidR="00992C5C" w:rsidRPr="00D62181" w:rsidRDefault="00992C5C" w:rsidP="00992C5C">
      <w:pPr>
        <w:rPr>
          <w:rFonts w:eastAsia="Calibri"/>
          <w:sz w:val="16"/>
        </w:rPr>
      </w:pPr>
      <w:r w:rsidRPr="00D62181">
        <w:rPr>
          <w:rFonts w:eastAsia="Calibri"/>
          <w:sz w:val="16"/>
        </w:rPr>
        <w:t xml:space="preserve">Brutal civil wars in Syria and Yemen, coupled with the return of </w:t>
      </w:r>
      <w:r w:rsidRPr="002136A5">
        <w:rPr>
          <w:rFonts w:eastAsia="Calibri"/>
          <w:highlight w:val="cyan"/>
          <w:u w:val="single"/>
        </w:rPr>
        <w:t>great power rivalries between the US</w:t>
      </w:r>
      <w:r w:rsidRPr="002136A5">
        <w:rPr>
          <w:rFonts w:eastAsia="Calibri"/>
          <w:u w:val="single"/>
        </w:rPr>
        <w:t xml:space="preserve">, Russia </w:t>
      </w:r>
      <w:r w:rsidRPr="002136A5">
        <w:rPr>
          <w:rFonts w:eastAsia="Calibri"/>
          <w:highlight w:val="cyan"/>
          <w:u w:val="single"/>
        </w:rPr>
        <w:t>and China</w:t>
      </w:r>
      <w:r w:rsidRPr="002136A5">
        <w:rPr>
          <w:rFonts w:eastAsia="Calibri"/>
          <w:u w:val="single"/>
        </w:rPr>
        <w:t xml:space="preserve">, have </w:t>
      </w:r>
      <w:r w:rsidRPr="002136A5">
        <w:rPr>
          <w:rFonts w:eastAsia="Calibri"/>
          <w:highlight w:val="cyan"/>
          <w:u w:val="single"/>
        </w:rPr>
        <w:t>brought the world's arms trade into</w:t>
      </w:r>
      <w:r w:rsidRPr="002136A5">
        <w:rPr>
          <w:rFonts w:eastAsia="Calibri"/>
          <w:u w:val="single"/>
        </w:rPr>
        <w:t xml:space="preserve"> sharp </w:t>
      </w:r>
      <w:r w:rsidRPr="002136A5">
        <w:rPr>
          <w:rFonts w:eastAsia="Calibri"/>
          <w:highlight w:val="cyan"/>
          <w:u w:val="single"/>
        </w:rPr>
        <w:t>focus</w:t>
      </w:r>
      <w:r w:rsidRPr="002136A5">
        <w:rPr>
          <w:rFonts w:eastAsia="Calibri"/>
          <w:u w:val="single"/>
        </w:rPr>
        <w:t xml:space="preserve">. And unsurprisingly </w:t>
      </w:r>
      <w:r w:rsidRPr="002136A5">
        <w:rPr>
          <w:rFonts w:eastAsia="Calibri"/>
          <w:highlight w:val="cyan"/>
          <w:u w:val="single"/>
        </w:rPr>
        <w:t>it is a thriving</w:t>
      </w:r>
      <w:r w:rsidRPr="002136A5">
        <w:rPr>
          <w:rFonts w:eastAsia="Calibri"/>
          <w:u w:val="single"/>
        </w:rPr>
        <w:t xml:space="preserve"> global </w:t>
      </w:r>
      <w:r w:rsidRPr="002136A5">
        <w:rPr>
          <w:rFonts w:eastAsia="Calibri"/>
          <w:highlight w:val="cyan"/>
          <w:u w:val="single"/>
        </w:rPr>
        <w:t>industry</w:t>
      </w:r>
      <w:r w:rsidRPr="002136A5">
        <w:rPr>
          <w:rFonts w:eastAsia="Calibri"/>
          <w:u w:val="single"/>
        </w:rPr>
        <w:t xml:space="preserve">, </w:t>
      </w:r>
      <w:r w:rsidRPr="002136A5">
        <w:rPr>
          <w:rFonts w:eastAsia="Calibri"/>
          <w:u w:val="single"/>
        </w:rPr>
        <w:lastRenderedPageBreak/>
        <w:t xml:space="preserve">with the total </w:t>
      </w:r>
      <w:r w:rsidRPr="002136A5">
        <w:rPr>
          <w:rFonts w:eastAsia="Calibri"/>
          <w:highlight w:val="cyan"/>
          <w:u w:val="single"/>
        </w:rPr>
        <w:t>international trade</w:t>
      </w:r>
      <w:r w:rsidRPr="002136A5">
        <w:rPr>
          <w:rFonts w:eastAsia="Calibri"/>
          <w:u w:val="single"/>
        </w:rPr>
        <w:t xml:space="preserve"> in arms now </w:t>
      </w:r>
      <w:r w:rsidRPr="002136A5">
        <w:rPr>
          <w:rFonts w:eastAsia="Calibri"/>
          <w:highlight w:val="cyan"/>
          <w:u w:val="single"/>
        </w:rPr>
        <w:t>worth</w:t>
      </w:r>
      <w:r w:rsidRPr="002136A5">
        <w:rPr>
          <w:rFonts w:eastAsia="Calibri"/>
          <w:u w:val="single"/>
        </w:rPr>
        <w:t xml:space="preserve"> about $</w:t>
      </w:r>
      <w:r w:rsidRPr="002136A5">
        <w:rPr>
          <w:rFonts w:eastAsia="Calibri"/>
          <w:highlight w:val="cyan"/>
          <w:u w:val="single"/>
        </w:rPr>
        <w:t>100bn</w:t>
      </w:r>
      <w:r w:rsidRPr="00D62181">
        <w:rPr>
          <w:rFonts w:eastAsia="Calibri"/>
          <w:sz w:val="16"/>
        </w:rPr>
        <w:t xml:space="preserve"> (£74bn) per year, Pieter Wezeman, senior researcher at the Stockholm International Peace Research Institute (Sipri), tells the BBC. In its latest figures, the defence industry think tank says that </w:t>
      </w:r>
      <w:hyperlink r:id="rId41" w:history="1">
        <w:r w:rsidRPr="00D62181">
          <w:rPr>
            <w:rFonts w:eastAsia="Calibri"/>
            <w:sz w:val="16"/>
          </w:rPr>
          <w:t>major weapons sales in the five years to 2017 were 10% higher than in 2008-12.</w:t>
        </w:r>
      </w:hyperlink>
      <w:r w:rsidRPr="00D62181">
        <w:rPr>
          <w:rFonts w:eastAsia="Calibri"/>
          <w:sz w:val="16"/>
        </w:rPr>
        <w:t xml:space="preserve"> And it is the United States that is extending its lead as the globe's number one arms exporter, adds Sipri. It estimates that the US now accounts for 34% of all global arms sales, up from 30% five years ago, and are now at their highest level since the late 1990s.is now the world's top importer of US arms "The US has been open to supplying arms to a large variety of recipients, and there are a large number of countries ready to acquire weapons from the US," says Mr Wezeman. The US's arms exports are 58% higher than those of Russia, the world's second-largest exporter. And while US arms exports grew by 25% in 2013-17 compared with 2008-12, Russia's exports fell by 7.1% over the same period. It is Middle East states that have been among the US's biggest customers - Saudi Arabia tops the list - with the region as a whole accounting for almost half of US arms exports during 2013-17. This comes as arms imports to the region have doubled over the past 10 years, driven by widespread conflicts across the area - most notably the civil wars in Syria and in Yemen, which the UN has called the world's worst man-made humanitarian disaster.of Yemen's population are in need of humanitarian assistance Since Yemen's civil war started in 2015, Saudi Arabia and eight other Arab states have carried out an air campaign in support of forces loyal to President Abdrabbuh Mansour Hadi. These are fighting Houthi rebels said to be backed militarily by Iran. The UN says that as of last November, </w:t>
      </w:r>
      <w:hyperlink r:id="rId42" w:history="1">
        <w:r w:rsidRPr="00D62181">
          <w:rPr>
            <w:rFonts w:eastAsia="Calibri"/>
            <w:sz w:val="16"/>
          </w:rPr>
          <w:t>at least 5,295 civilians had been killed and 8,873 wounded</w:t>
        </w:r>
      </w:hyperlink>
      <w:r w:rsidRPr="00D62181">
        <w:rPr>
          <w:rFonts w:eastAsia="Calibri"/>
          <w:sz w:val="16"/>
        </w:rPr>
        <w:t xml:space="preserve">, although the actual figures are likely to be much higher. The bitter conflict in Yemen has brought the ethical issues of international arms sales into sharp relief in many western countries, which have seen Saudi Arabia and its allies use their advanced weapons systems in the country. "Saudi Arabia, Egypt and the United Arab Emirates were major arms importers anyway," says Sipri's Pieter Wezeman. "The major difference is that now they are using these weapons - in Yemen." Arabia and eight other Arab states are carrying out air strikes to restore President Hadi's government The UN says that Saudi-led coalition airstrikes continue to be the leading cause of child casualties as well as overall civilian casualties. Meanwhile, rebel forces have fired artillery indiscriminately into cities such as Taizz and Aden, killing civilians, and also fired rockets into southern Saudi Arabia. "There is a clear risk that arms sales contribute to human rights violations," says Oliver Feeley-Sprague, arms trade expert at Amnesty International. "There are clear violations being committed by all sides. But in general, the more weapons get supplied, the more they risk being used." The scale of the war in Yemen has led some countries to act: Norway, the Netherlands, Sweden and Germany among others, have all recently restricted arms sales to the region. Across in China, its economic rise has been mirrored by a growing defence budget and its increasing importance as a global arms supplier. The country is now the world's fifth largest seller of arms. This puts it behind the US, Russia, France, and Germany, but ahead of the UK. fifth-largest weapons exporter </w:t>
      </w:r>
      <w:r w:rsidRPr="002136A5">
        <w:rPr>
          <w:rFonts w:eastAsia="Calibri"/>
          <w:highlight w:val="cyan"/>
          <w:u w:val="single"/>
        </w:rPr>
        <w:t>China's arms exports rose by 38%</w:t>
      </w:r>
      <w:r w:rsidRPr="002136A5">
        <w:rPr>
          <w:rFonts w:eastAsia="Calibri"/>
          <w:u w:val="single"/>
        </w:rPr>
        <w:t xml:space="preserve"> between 2008-12 and 2013-17, and the country now has the world's second-largest defence budget after the US - $150bn</w:t>
      </w:r>
      <w:r w:rsidRPr="00D62181">
        <w:rPr>
          <w:rFonts w:eastAsia="Calibri"/>
          <w:sz w:val="16"/>
        </w:rPr>
        <w:t xml:space="preserve"> compared to the latter's $602bn in 2017. </w:t>
      </w:r>
      <w:r w:rsidRPr="002136A5">
        <w:rPr>
          <w:rFonts w:eastAsia="Calibri"/>
          <w:highlight w:val="cyan"/>
          <w:u w:val="single"/>
        </w:rPr>
        <w:t>As China spends more on its defence</w:t>
      </w:r>
      <w:r w:rsidRPr="002136A5">
        <w:rPr>
          <w:rFonts w:eastAsia="Calibri"/>
          <w:u w:val="single"/>
        </w:rPr>
        <w:t xml:space="preserve"> industries, it means that </w:t>
      </w:r>
      <w:r w:rsidRPr="002136A5">
        <w:rPr>
          <w:rFonts w:eastAsia="Calibri"/>
          <w:highlight w:val="cyan"/>
          <w:u w:val="single"/>
        </w:rPr>
        <w:t>it is</w:t>
      </w:r>
      <w:r w:rsidRPr="002136A5">
        <w:rPr>
          <w:rFonts w:eastAsia="Calibri"/>
          <w:u w:val="single"/>
        </w:rPr>
        <w:t xml:space="preserve"> it is also </w:t>
      </w:r>
      <w:hyperlink r:id="rId43" w:history="1">
        <w:r w:rsidRPr="002136A5">
          <w:rPr>
            <w:rFonts w:eastAsia="Calibri"/>
            <w:u w:val="single"/>
          </w:rPr>
          <w:t xml:space="preserve">increasingly </w:t>
        </w:r>
        <w:r w:rsidRPr="002136A5">
          <w:rPr>
            <w:rFonts w:eastAsia="Calibri"/>
            <w:highlight w:val="cyan"/>
            <w:u w:val="single"/>
          </w:rPr>
          <w:t>challenging the West</w:t>
        </w:r>
        <w:r w:rsidRPr="002136A5">
          <w:rPr>
            <w:rFonts w:eastAsia="Calibri"/>
            <w:u w:val="single"/>
          </w:rPr>
          <w:t xml:space="preserve"> when it comes to the technological sophistication of its weapons systems</w:t>
        </w:r>
      </w:hyperlink>
      <w:r w:rsidRPr="00D62181">
        <w:rPr>
          <w:rFonts w:eastAsia="Calibri"/>
          <w:sz w:val="16"/>
        </w:rPr>
        <w:t>, says Meia Nouwens, research fellow at the International Institute for Strategic Studies (IISS). "There should be no doubt that the PLA [People's Liberation Army] today is no longer far behind the West when it comes to certain areas of defence technology," she says. "The West's superiority in the air is under growing threat. "China may not yet be able to produce high-performance military jet engines, but with the rate they are innovating they are not light-years away from being able to do it." , the Liaoning: China is said to be planning to have four carrier battle groups China's increased military spending comes as it is moving from being a land-based military to becoming a naval-based power - and has poured huge sums into its growing navy. Since 2000 it has built more warships than Japan, South Korea and India combined - the total tonnage of new warships and auxiliaries launched in the last four years is greater than that of the French navy. Other countries across, such as Japan and India have responded by spending more on naval power. latest helicopter carrier Izumo, though officially a "destroyer", is its biggest warship since World War Two "</w:t>
      </w:r>
      <w:r w:rsidRPr="002136A5">
        <w:rPr>
          <w:rFonts w:eastAsia="Calibri"/>
          <w:highlight w:val="cyan"/>
          <w:u w:val="single"/>
        </w:rPr>
        <w:t>China has grown at a staggering rate</w:t>
      </w:r>
      <w:r w:rsidRPr="002136A5">
        <w:rPr>
          <w:rFonts w:eastAsia="Calibri"/>
          <w:u w:val="single"/>
        </w:rPr>
        <w:t xml:space="preserve">, economically, </w:t>
      </w:r>
      <w:r w:rsidRPr="002136A5">
        <w:rPr>
          <w:rFonts w:eastAsia="Calibri"/>
          <w:highlight w:val="cyan"/>
          <w:u w:val="single"/>
        </w:rPr>
        <w:t>and is seeking to transform that into</w:t>
      </w:r>
      <w:r w:rsidRPr="002136A5">
        <w:rPr>
          <w:rFonts w:eastAsia="Calibri"/>
          <w:u w:val="single"/>
        </w:rPr>
        <w:t xml:space="preserve"> a </w:t>
      </w:r>
      <w:r w:rsidRPr="002136A5">
        <w:rPr>
          <w:rFonts w:eastAsia="Calibri"/>
          <w:highlight w:val="cyan"/>
          <w:u w:val="single"/>
        </w:rPr>
        <w:t>military power</w:t>
      </w:r>
      <w:r w:rsidRPr="002136A5">
        <w:rPr>
          <w:rFonts w:eastAsia="Calibri"/>
          <w:u w:val="single"/>
        </w:rPr>
        <w:t xml:space="preserve"> that is </w:t>
      </w:r>
      <w:r w:rsidRPr="002136A5">
        <w:rPr>
          <w:rFonts w:eastAsia="Calibri"/>
          <w:highlight w:val="cyan"/>
          <w:u w:val="single"/>
        </w:rPr>
        <w:t>consistent with</w:t>
      </w:r>
      <w:r w:rsidRPr="002136A5">
        <w:rPr>
          <w:rFonts w:eastAsia="Calibri"/>
          <w:u w:val="single"/>
        </w:rPr>
        <w:t xml:space="preserve"> a </w:t>
      </w:r>
      <w:r w:rsidRPr="002136A5">
        <w:rPr>
          <w:rFonts w:eastAsia="Calibri"/>
          <w:highlight w:val="cyan"/>
          <w:u w:val="single"/>
        </w:rPr>
        <w:t>regional heg</w:t>
      </w:r>
      <w:r w:rsidRPr="002136A5">
        <w:rPr>
          <w:rFonts w:eastAsia="Calibri"/>
          <w:u w:val="single"/>
        </w:rPr>
        <w:t xml:space="preserve">emonic position," says Veerle Nouwens, research analyst at Royal United Services Institute (Rusi). </w:t>
      </w:r>
      <w:r w:rsidRPr="002136A5">
        <w:rPr>
          <w:rFonts w:eastAsia="Calibri"/>
          <w:highlight w:val="cyan"/>
          <w:u w:val="single"/>
        </w:rPr>
        <w:t>Part of this</w:t>
      </w:r>
      <w:r w:rsidRPr="002136A5">
        <w:rPr>
          <w:rFonts w:eastAsia="Calibri"/>
          <w:u w:val="single"/>
        </w:rPr>
        <w:t xml:space="preserve"> strategy </w:t>
      </w:r>
      <w:r w:rsidRPr="002136A5">
        <w:rPr>
          <w:rFonts w:eastAsia="Calibri"/>
          <w:highlight w:val="cyan"/>
          <w:u w:val="single"/>
        </w:rPr>
        <w:t>includes China's efforts to export</w:t>
      </w:r>
      <w:r w:rsidRPr="002136A5">
        <w:rPr>
          <w:rFonts w:eastAsia="Calibri"/>
          <w:u w:val="single"/>
        </w:rPr>
        <w:t xml:space="preserve"> its </w:t>
      </w:r>
      <w:r w:rsidRPr="002136A5">
        <w:rPr>
          <w:rFonts w:eastAsia="Calibri"/>
          <w:highlight w:val="cyan"/>
          <w:u w:val="single"/>
        </w:rPr>
        <w:t>arms</w:t>
      </w:r>
      <w:r w:rsidRPr="002136A5">
        <w:rPr>
          <w:rFonts w:eastAsia="Calibri"/>
          <w:u w:val="single"/>
        </w:rPr>
        <w:t>. It sold weapons to 48 countries during 2013-17</w:t>
      </w:r>
      <w:r w:rsidRPr="00D62181">
        <w:rPr>
          <w:rFonts w:eastAsia="Calibri"/>
          <w:sz w:val="16"/>
        </w:rPr>
        <w:t xml:space="preserve">, with Pakistan being its top customer, and it is making inroads into some of Russia's traditional export markets. its defence imports rose 24% between 2008-12 and 2013-17 and is building six of these French-Spanish designed submarines "They are both selling to similar customers - countries that the west won't sell arms to - like Iran, Venezuela, Sudan and Zimbabwe," says Dr Lucie Beraud-Sudreau of the IISS. In a world where arms sales are rising, the major exception to this seems to have been Africa. Between 2008-12 and 2013-17 arms imports by African countries fell by 22%. Yet crucially, the figures here do not tell the whole story. Internationally, </w:t>
      </w:r>
      <w:r w:rsidRPr="002136A5">
        <w:rPr>
          <w:rFonts w:eastAsia="Calibri"/>
          <w:u w:val="single"/>
        </w:rPr>
        <w:t xml:space="preserve">arms </w:t>
      </w:r>
      <w:r w:rsidRPr="002136A5">
        <w:rPr>
          <w:rFonts w:eastAsia="Calibri"/>
          <w:highlight w:val="cyan"/>
          <w:u w:val="single"/>
        </w:rPr>
        <w:t>sales are measured</w:t>
      </w:r>
      <w:r w:rsidRPr="002136A5">
        <w:rPr>
          <w:rFonts w:eastAsia="Calibri"/>
          <w:u w:val="single"/>
        </w:rPr>
        <w:t xml:space="preserve"> by the total </w:t>
      </w:r>
      <w:r w:rsidRPr="002136A5">
        <w:rPr>
          <w:rFonts w:eastAsia="Calibri"/>
          <w:highlight w:val="cyan"/>
          <w:u w:val="single"/>
        </w:rPr>
        <w:t>value of</w:t>
      </w:r>
      <w:r w:rsidRPr="002136A5">
        <w:rPr>
          <w:rFonts w:eastAsia="Calibri"/>
          <w:u w:val="single"/>
        </w:rPr>
        <w:t xml:space="preserve"> the </w:t>
      </w:r>
      <w:r w:rsidRPr="002136A5">
        <w:rPr>
          <w:rFonts w:eastAsia="Calibri"/>
          <w:highlight w:val="cyan"/>
          <w:u w:val="single"/>
        </w:rPr>
        <w:t>contract - but this downplays</w:t>
      </w:r>
      <w:r w:rsidRPr="002136A5">
        <w:rPr>
          <w:rFonts w:eastAsia="Calibri"/>
          <w:u w:val="single"/>
        </w:rPr>
        <w:t xml:space="preserve"> the significance of </w:t>
      </w:r>
      <w:r w:rsidRPr="002136A5">
        <w:rPr>
          <w:rFonts w:eastAsia="Calibri"/>
          <w:highlight w:val="cyan"/>
          <w:u w:val="single"/>
        </w:rPr>
        <w:t>small arms</w:t>
      </w:r>
      <w:r w:rsidRPr="002136A5">
        <w:rPr>
          <w:rFonts w:eastAsia="Calibri"/>
          <w:u w:val="single"/>
        </w:rPr>
        <w:t xml:space="preserve"> and light weapons </w:t>
      </w:r>
      <w:r w:rsidRPr="002136A5">
        <w:rPr>
          <w:rFonts w:eastAsia="Calibri"/>
          <w:highlight w:val="cyan"/>
          <w:u w:val="single"/>
        </w:rPr>
        <w:t>to continuing conflicts</w:t>
      </w:r>
      <w:r w:rsidRPr="002136A5">
        <w:rPr>
          <w:rFonts w:eastAsia="Calibri"/>
          <w:u w:val="single"/>
        </w:rPr>
        <w:t xml:space="preserve"> </w:t>
      </w:r>
      <w:r w:rsidRPr="00D62181">
        <w:rPr>
          <w:rFonts w:eastAsia="Calibri"/>
          <w:sz w:val="16"/>
        </w:rPr>
        <w:t>in Africa, most notably South Sudan's civil war. "We are not seeing significant reductions in the fighting in South Sudan, and this is clearly being</w:t>
      </w:r>
      <w:r w:rsidRPr="002136A5">
        <w:rPr>
          <w:rFonts w:eastAsia="Calibri"/>
          <w:u w:val="single"/>
        </w:rPr>
        <w:t xml:space="preserve"> </w:t>
      </w:r>
      <w:r w:rsidRPr="002136A5">
        <w:rPr>
          <w:rFonts w:eastAsia="Calibri"/>
          <w:highlight w:val="cyan"/>
          <w:u w:val="single"/>
        </w:rPr>
        <w:t>fuelled by</w:t>
      </w:r>
      <w:r w:rsidRPr="002136A5">
        <w:rPr>
          <w:rFonts w:eastAsia="Calibri"/>
          <w:u w:val="single"/>
        </w:rPr>
        <w:t xml:space="preserve"> significant </w:t>
      </w:r>
      <w:r w:rsidRPr="002136A5">
        <w:rPr>
          <w:rFonts w:eastAsia="Calibri"/>
          <w:highlight w:val="cyan"/>
          <w:u w:val="single"/>
        </w:rPr>
        <w:t>purchases of small arms</w:t>
      </w:r>
      <w:r w:rsidRPr="002136A5">
        <w:rPr>
          <w:rFonts w:eastAsia="Calibri"/>
          <w:u w:val="single"/>
        </w:rPr>
        <w:t xml:space="preserve"> and light weapons,"</w:t>
      </w:r>
      <w:r w:rsidRPr="00D62181">
        <w:rPr>
          <w:rFonts w:eastAsia="Calibri"/>
          <w:sz w:val="16"/>
        </w:rPr>
        <w:t xml:space="preserve"> says Amnesty International's Oliver Feeley-Sprague. "For instance, </w:t>
      </w:r>
      <w:r w:rsidRPr="002136A5">
        <w:rPr>
          <w:rFonts w:eastAsia="Calibri"/>
          <w:highlight w:val="cyan"/>
          <w:u w:val="single"/>
        </w:rPr>
        <w:t>three shiploads of machine guns</w:t>
      </w:r>
      <w:r w:rsidRPr="002136A5">
        <w:rPr>
          <w:rFonts w:eastAsia="Calibri"/>
          <w:u w:val="single"/>
        </w:rPr>
        <w:t xml:space="preserve">, which would </w:t>
      </w:r>
      <w:r w:rsidRPr="002136A5">
        <w:rPr>
          <w:rFonts w:eastAsia="Calibri"/>
          <w:highlight w:val="cyan"/>
          <w:u w:val="single"/>
        </w:rPr>
        <w:t>make a huge difference</w:t>
      </w:r>
      <w:r w:rsidRPr="002136A5">
        <w:rPr>
          <w:rFonts w:eastAsia="Calibri"/>
          <w:u w:val="single"/>
        </w:rPr>
        <w:t xml:space="preserve"> to armed groups on the ground, </w:t>
      </w:r>
      <w:r w:rsidRPr="002136A5">
        <w:rPr>
          <w:rFonts w:eastAsia="Calibri"/>
          <w:highlight w:val="cyan"/>
          <w:u w:val="single"/>
        </w:rPr>
        <w:t>yet would not</w:t>
      </w:r>
      <w:r w:rsidRPr="002136A5">
        <w:rPr>
          <w:rFonts w:eastAsia="Calibri"/>
          <w:u w:val="single"/>
        </w:rPr>
        <w:t xml:space="preserve"> even </w:t>
      </w:r>
      <w:r w:rsidRPr="002136A5">
        <w:rPr>
          <w:rFonts w:eastAsia="Calibri"/>
          <w:highlight w:val="cyan"/>
          <w:u w:val="single"/>
        </w:rPr>
        <w:t>show up in</w:t>
      </w:r>
      <w:r w:rsidRPr="002136A5">
        <w:rPr>
          <w:rFonts w:eastAsia="Calibri"/>
          <w:u w:val="single"/>
        </w:rPr>
        <w:t xml:space="preserve"> the </w:t>
      </w:r>
      <w:r w:rsidRPr="002136A5">
        <w:rPr>
          <w:rFonts w:eastAsia="Calibri"/>
          <w:highlight w:val="cyan"/>
          <w:u w:val="single"/>
        </w:rPr>
        <w:t>stat</w:t>
      </w:r>
      <w:r w:rsidRPr="002136A5">
        <w:rPr>
          <w:rFonts w:eastAsia="Calibri"/>
          <w:u w:val="single"/>
        </w:rPr>
        <w:t>istic</w:t>
      </w:r>
      <w:r w:rsidRPr="002136A5">
        <w:rPr>
          <w:rFonts w:eastAsia="Calibri"/>
          <w:highlight w:val="cyan"/>
          <w:u w:val="single"/>
        </w:rPr>
        <w:t>s</w:t>
      </w:r>
      <w:r w:rsidRPr="00D62181">
        <w:rPr>
          <w:rFonts w:eastAsia="Calibri"/>
          <w:sz w:val="16"/>
        </w:rPr>
        <w:t xml:space="preserve">." In 2014 the Arms Trade Treaty (ATT) came into force, with the aim of regulating the international trade in conventional weapons. It requires states to monitor arms exports, and ensure that their weapons sale don't break existing arms embargoes, or end up being used for human-rights abuses, including terrorism. </w:t>
      </w:r>
      <w:hyperlink r:id="rId44" w:history="1">
        <w:r w:rsidRPr="00D62181">
          <w:rPr>
            <w:rFonts w:eastAsia="Calibri"/>
            <w:sz w:val="16"/>
          </w:rPr>
          <w:t>Yet so far its impact has been limited, say critics</w:t>
        </w:r>
      </w:hyperlink>
      <w:r w:rsidRPr="00D62181">
        <w:rPr>
          <w:rFonts w:eastAsia="Calibri"/>
          <w:sz w:val="16"/>
        </w:rPr>
        <w:t xml:space="preserve">. "We are disappointed by the way a number of states have decided to implement it, says Amnesty's Oliver Feeley-Sprague. "We think the UK, US and France among others, by continuing to sell arms to Saudi Arabia and its allies in the coalition operation in Yemen, are clearly violating the ATT's provisions." of South </w:t>
      </w:r>
      <w:r w:rsidRPr="00D62181">
        <w:rPr>
          <w:rFonts w:eastAsia="Calibri"/>
          <w:sz w:val="16"/>
        </w:rPr>
        <w:lastRenderedPageBreak/>
        <w:t xml:space="preserve">Sudan's population has been displaced by the conflict, which broke out in December 2013 Last July, the UK's High Court ruled that the UK government's arms sales to Saudi Arabia are lawful. However, the Campaign Against the Arms Trade (CAAT) has been given permission to appeal against this ruling, and the case will now go to the Court of Appeal. The UK government says it has "one of the most robust export control regimes in the world". The ATT may have had a bigger impact on curbing the flow of weapons to non-state actors, says Sipri's Pieter Wezeman - but so far it has not had any visible impact on the overall trade in arms. </w:t>
      </w:r>
    </w:p>
    <w:p w14:paraId="28BD1022" w14:textId="77777777" w:rsidR="00992C5C" w:rsidRDefault="00992C5C" w:rsidP="00992C5C">
      <w:pPr>
        <w:rPr>
          <w:rFonts w:eastAsia="Calibri"/>
        </w:rPr>
      </w:pPr>
    </w:p>
    <w:p w14:paraId="21B9AAE1" w14:textId="6B9E0BD8" w:rsidR="00CA554F" w:rsidRDefault="00CA554F" w:rsidP="00CA554F">
      <w:pPr>
        <w:pStyle w:val="Heading3"/>
      </w:pPr>
      <w:r>
        <w:lastRenderedPageBreak/>
        <w:t>L – Africa</w:t>
      </w:r>
    </w:p>
    <w:p w14:paraId="6ADD3920" w14:textId="77777777" w:rsidR="00CA554F" w:rsidRPr="006864AA" w:rsidRDefault="00CA554F" w:rsidP="00CA554F">
      <w:pPr>
        <w:pStyle w:val="Heading4"/>
      </w:pPr>
      <w:r>
        <w:t>China will fill any vacuum to expand their military influence over Africa</w:t>
      </w:r>
    </w:p>
    <w:p w14:paraId="43E57417" w14:textId="77777777" w:rsidR="00CA554F" w:rsidRPr="009E11B8" w:rsidRDefault="00CA554F" w:rsidP="00CA554F">
      <w:r w:rsidRPr="009E11B8">
        <w:rPr>
          <w:rStyle w:val="Style13ptBold"/>
        </w:rPr>
        <w:t xml:space="preserve">Tian 2018 </w:t>
      </w:r>
      <w:r>
        <w:t xml:space="preserve">- Researcher with the SIPRI Arms Transfers and Military Expenditure Programme </w:t>
      </w:r>
      <w:r>
        <w:br/>
        <w:t>Nan, "China’s Arms Trade: A Rival for Global Influence?," Sep 17, https://www.realcleardefense.com/articles/2018/09/17/chinas_arms_trade_a_rival_for_global_influence__113806.html</w:t>
      </w:r>
    </w:p>
    <w:p w14:paraId="7C9E19E7" w14:textId="35D50D03" w:rsidR="00CA554F" w:rsidRDefault="00CA554F" w:rsidP="00CA554F">
      <w:pPr>
        <w:rPr>
          <w:sz w:val="16"/>
        </w:rPr>
      </w:pPr>
      <w:r w:rsidRPr="00CA554F">
        <w:rPr>
          <w:sz w:val="16"/>
        </w:rPr>
        <w:t xml:space="preserve">Against the backdrop of the recent China-Africa Defence and Security Forum, numerous articles have been written questioning the rationale behind the conference and the potential ramifications of a closer Sino-African relationship. Prime among those is the link between growing Chinese arms exports to the region and a way of securing greater geopolitical influence. </w:t>
      </w:r>
      <w:r w:rsidRPr="009E11B8">
        <w:rPr>
          <w:rStyle w:val="StyleUnderline"/>
        </w:rPr>
        <w:t>The Belt and Road Initiative</w:t>
      </w:r>
      <w:r w:rsidRPr="00CA554F">
        <w:rPr>
          <w:sz w:val="16"/>
        </w:rPr>
        <w:t xml:space="preserve"> (BRI), announced in 2013, is one significant example where the economic expansion via the land (belt) and sea (silk road) has challenged the strategic interests of many states. </w:t>
      </w:r>
      <w:r w:rsidRPr="009E11B8">
        <w:rPr>
          <w:rStyle w:val="StyleUnderline"/>
        </w:rPr>
        <w:t>Couple this with China’s growing arms industry and arms exports, the question of vital importance is whether weapon sales have become a new foreign policy tool for China in Africa</w:t>
      </w:r>
      <w:r w:rsidRPr="00CA554F">
        <w:rPr>
          <w:sz w:val="16"/>
        </w:rPr>
        <w:t xml:space="preserve">. </w:t>
      </w:r>
      <w:r w:rsidRPr="009E11B8">
        <w:rPr>
          <w:rStyle w:val="StyleUnderline"/>
        </w:rPr>
        <w:t xml:space="preserve">Development of the Chinese arms industry has enabled it to become a major arms exporter </w:t>
      </w:r>
      <w:r w:rsidRPr="00CA554F">
        <w:rPr>
          <w:sz w:val="16"/>
        </w:rPr>
        <w:t xml:space="preserve">(number five in the world) in recent years. According to the Stockholm International Peace Research Institute, between 2008-2012 and 2013-2017, the 38% increase in total arms exports was second only to Israel. In this time Chinese export to Africa rose by 55%, and its share of total African arms imports increased from 8.4 to 17%. </w:t>
      </w:r>
      <w:r w:rsidRPr="009E11B8">
        <w:rPr>
          <w:rStyle w:val="StyleUnderline"/>
        </w:rPr>
        <w:t>Although Russia remains the largest supplier of major weapons to Africa</w:t>
      </w:r>
      <w:r w:rsidRPr="00CA554F">
        <w:rPr>
          <w:sz w:val="16"/>
        </w:rPr>
        <w:t xml:space="preserve"> (39% of the region’s imports), </w:t>
      </w:r>
      <w:r w:rsidRPr="009E11B8">
        <w:rPr>
          <w:rStyle w:val="StyleUnderline"/>
        </w:rPr>
        <w:t>some see the rise of Chinese arms exports to the region as having a threefold rationale</w:t>
      </w:r>
      <w:r w:rsidRPr="00CA554F">
        <w:rPr>
          <w:sz w:val="16"/>
        </w:rPr>
        <w:t xml:space="preserve">: </w:t>
      </w:r>
      <w:r w:rsidRPr="009E11B8">
        <w:rPr>
          <w:rStyle w:val="StyleUnderline"/>
        </w:rPr>
        <w:t>Beijing’s push to become a major arms producer.</w:t>
      </w:r>
      <w:r>
        <w:rPr>
          <w:rStyle w:val="StyleUnderline"/>
        </w:rPr>
        <w:t xml:space="preserve"> </w:t>
      </w:r>
      <w:r w:rsidRPr="009E11B8">
        <w:rPr>
          <w:rStyle w:val="StyleUnderline"/>
        </w:rPr>
        <w:t>Compete against Russia</w:t>
      </w:r>
      <w:r w:rsidRPr="00CA554F">
        <w:rPr>
          <w:sz w:val="16"/>
        </w:rPr>
        <w:t xml:space="preserve"> to capture this growing arms market. </w:t>
      </w:r>
      <w:r w:rsidRPr="009E11B8">
        <w:rPr>
          <w:rStyle w:val="StyleUnderline"/>
        </w:rPr>
        <w:t>A foreign policy tool to gain regional influence for future economic and political interests.</w:t>
      </w:r>
      <w:r>
        <w:rPr>
          <w:rStyle w:val="StyleUnderline"/>
        </w:rPr>
        <w:t xml:space="preserve"> </w:t>
      </w:r>
      <w:r w:rsidRPr="00CA554F">
        <w:rPr>
          <w:sz w:val="16"/>
        </w:rPr>
        <w:t>Although the total volume of major arms flow from China to Africa is less than half of Russia’s, it sells to far more African countries than Russia. Between 2013–17, Russia sold major arms to 14 Africa countries, compared to the 23 of China. 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w:t>
      </w:r>
      <w:r w:rsidRPr="009E11B8">
        <w:rPr>
          <w:rStyle w:val="StyleUnderline"/>
        </w:rPr>
        <w:t>. As China continues to develop its arms industry, any international buyer will help expand its network, offer important developmental feedback, and improve weapon quality and company profitability</w:t>
      </w:r>
      <w:r w:rsidRPr="00CA554F">
        <w:rPr>
          <w:sz w:val="16"/>
        </w:rPr>
        <w:t xml:space="preserve">. The fall in export of Russian made weapons to Africa corresponded with the rise in Chinese exports, potentially due to the availability of more cost-effective options. This is especially the case in Algeria, where import of major Chinese arms increased by 46-fold between 2008-2012 and 2013-2017, while the transfer of Russian weapons fell by 35%. 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 Other major African buyers of Chinese weapons are Morocco and Nigeria. It seems that suggestions linking China’s BRI project, its military base in Djibouti, and increased military engagement in the related countries are not founded on arms transfers evidence. The main focus on of Chinese arms exports remains to its close neighbours. Since 2008, Pakistan (40%) and Bangladesh (13%) together account for over half of all China’s major weapons exports. Add in Myanmar, and it’s a picture where China usually sells weapons to countries that the West (the US and Western Europe) does not. Such sales are partly due to less stringent human rights conditions linked to arms sales and more affordable weapons, but also recognising the gaps left by the US and thus securing greater geopolitical influence as part of its foreign policy. Comparing the types of weapons sold to African and Asia countries reinforces the argument further. Large ticket items exported to Bangladesh and Pakistan include frigates, corvettes, submarines, and air defence systems. In addition to the transfer of the weapon, such transactions (sales and military aid) include training, maintenance, and exchange of information on the capability of the weapons. All of which enhances country relationships and boosts future collaborations. In contrast, weapons exports to Africa are mostly of lower value in the form of armoured personnel carriers (APCs), light training aircraft, battle tanks and unmanned aerial vehicles (UAVs). These are akin to one-time transactions, with limited commitments to training or maintenance. While the ability to buy expensive high-tech weapons is lower in African countries compared to neighbours close to China, China has looked to challenge US influence in Asia with more intimate (military and economic) relations with the likes of Pakistan and Bangladesh. The same is not evident in Africa. It has been common knowledge that China has historically linked arms sales to close neighbours with foreign policy considerations, extending this to African countries is far less straightforward. Although this does not mean China has no future ambitions to use arms exports as a foreign policy tool, evidence from arms exports over the past ten years presents a far less compelling case in the present. Instead, China’s interests in Africa seem to remain mainly economic (e.g., Forum on China-Africa Cooperation) focusing on trade (China is Africa’s largest trading partner) and investment deals with arms sale transactions in a demand and supply basis. However, </w:t>
      </w:r>
      <w:r w:rsidRPr="006864AA">
        <w:rPr>
          <w:rStyle w:val="StyleUnderline"/>
        </w:rPr>
        <w:t>looking into the future and to China’s growing geopolitical ambitions, the defence and security forum might become the launch pad for China to increase its military influence in Africa and a perfect platform to integrate its economic partnerships with a military twist</w:t>
      </w:r>
      <w:r w:rsidRPr="00CA554F">
        <w:rPr>
          <w:sz w:val="16"/>
        </w:rPr>
        <w:t>.</w:t>
      </w:r>
    </w:p>
    <w:p w14:paraId="286CE14F" w14:textId="77777777" w:rsidR="00F32592" w:rsidRDefault="00F32592" w:rsidP="00F32592">
      <w:pPr>
        <w:pStyle w:val="Heading4"/>
      </w:pPr>
      <w:r>
        <w:lastRenderedPageBreak/>
        <w:t>Generic Africa link</w:t>
      </w:r>
    </w:p>
    <w:p w14:paraId="740C63CB" w14:textId="77777777" w:rsidR="00F32592" w:rsidRPr="00770790" w:rsidRDefault="00F32592" w:rsidP="00F32592">
      <w:pPr>
        <w:rPr>
          <w:color w:val="0000FF"/>
          <w:u w:val="single"/>
        </w:rPr>
      </w:pPr>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45" w:history="1">
        <w:r>
          <w:rPr>
            <w:rStyle w:val="Hyperlink"/>
          </w:rPr>
          <w:t>https://chinapower.csis.org/china-global-arms-trade/</w:t>
        </w:r>
        <w:r w:rsidRPr="00D26E8C">
          <w:rPr>
            <w:rStyle w:val="Hyperlink"/>
          </w:rPr>
          <w:t>)/</w:t>
        </w:r>
      </w:hyperlink>
      <w:r w:rsidRPr="000D7639">
        <w:t>/</w:t>
      </w:r>
      <w:r>
        <w:t>Garfield-Ben</w:t>
      </w:r>
    </w:p>
    <w:p w14:paraId="1A5D699F" w14:textId="0A8C261B" w:rsidR="00F32592" w:rsidRDefault="00F32592" w:rsidP="00F32592">
      <w:r>
        <w:t>For most of the 1980s and 1990s, weapons sales to Africa represented less than 15 percent of its total arms exports. As China has worked to expand its foothold in the region, this number has grown. Since 2008, countries in Africa collectively purchased around 21 percent ($3 billion since 2008) of China’s overall arms exports. Northern African countries are the primary destination of Chinese weapons, constituting 42 percent of Chinese exports to the continent. An additional 29 percent flows into to Eastern Africa, and the remaining 29 percent are divided between other African states. This relatively wide market distribution is somewhat unusual for major arms traders. Of the $4.9 billion of US arms exported to Africa over the last decade, roughly 87 percent were purchased by Egypt and Morocco. Similarly, Algeria and Egypt accounted for 84 percent of Russian arms transfers in Africa over the same period. In terms of trade value, Russia leads the pack at $12.4 billion in sales since 2008. The US tallied less than half of that at $4.9 billion, while China sold around $3 billion.</w:t>
      </w:r>
    </w:p>
    <w:p w14:paraId="08960490" w14:textId="77777777" w:rsidR="003C5C42" w:rsidRDefault="003C5C42" w:rsidP="003C5C42">
      <w:pPr>
        <w:pStyle w:val="Heading3"/>
      </w:pPr>
      <w:r>
        <w:lastRenderedPageBreak/>
        <w:t xml:space="preserve">L – Algeria </w:t>
      </w:r>
    </w:p>
    <w:p w14:paraId="7E39C30E" w14:textId="77777777" w:rsidR="003C5C42" w:rsidRPr="003C5C42" w:rsidRDefault="003C5C42" w:rsidP="003C5C42">
      <w:pPr>
        <w:pStyle w:val="Heading4"/>
      </w:pPr>
      <w:r>
        <w:t>Algeria link</w:t>
      </w:r>
    </w:p>
    <w:p w14:paraId="08FCD984" w14:textId="77777777" w:rsidR="003C5C42" w:rsidRDefault="003C5C42" w:rsidP="003C5C42">
      <w:r>
        <w:rPr>
          <w:b/>
          <w:sz w:val="26"/>
          <w:szCs w:val="26"/>
        </w:rPr>
        <w:t xml:space="preserve">CSIS 18 </w:t>
      </w:r>
      <w:r>
        <w:t xml:space="preserve">(Center for Strategic and International Studies; Founded by Georgetown </w:t>
      </w:r>
      <w:r w:rsidRPr="00770790">
        <w:t xml:space="preserve">University in 1962, ranked the number one think tank in the world; “How dominant is China in the global arms trade?”; 5/29/2018; CSIS; </w:t>
      </w:r>
      <w:hyperlink r:id="rId46" w:history="1">
        <w:r w:rsidRPr="00FE1D78">
          <w:rPr>
            <w:rStyle w:val="Hyperlink"/>
          </w:rPr>
          <w:t>https://chinapower.csis.org/china-global-arms-trade/)//Garfield-Ben</w:t>
        </w:r>
      </w:hyperlink>
    </w:p>
    <w:p w14:paraId="67313FF1" w14:textId="77777777" w:rsidR="003C5C42" w:rsidRPr="00A53266" w:rsidRDefault="003C5C42" w:rsidP="003C5C42">
      <w:pPr>
        <w:rPr>
          <w:sz w:val="16"/>
        </w:rPr>
      </w:pPr>
      <w:r w:rsidRPr="00A53266">
        <w:rPr>
          <w:sz w:val="16"/>
        </w:rPr>
        <w:t xml:space="preserve">For most of the 1980s and 1990s, </w:t>
      </w:r>
      <w:r w:rsidRPr="00A53266">
        <w:rPr>
          <w:rStyle w:val="StyleUnderline"/>
        </w:rPr>
        <w:t>weapons sales to Africa represented less than 15 percent of its</w:t>
      </w:r>
      <w:r w:rsidRPr="00A53266">
        <w:rPr>
          <w:sz w:val="16"/>
        </w:rPr>
        <w:t xml:space="preserve"> total </w:t>
      </w:r>
      <w:r w:rsidRPr="00A53266">
        <w:rPr>
          <w:rStyle w:val="StyleUnderline"/>
        </w:rPr>
        <w:t>arms exports</w:t>
      </w:r>
      <w:r w:rsidRPr="00A53266">
        <w:rPr>
          <w:sz w:val="16"/>
        </w:rPr>
        <w:t xml:space="preserve">. As </w:t>
      </w:r>
      <w:r w:rsidRPr="00A53266">
        <w:rPr>
          <w:rStyle w:val="StyleUnderline"/>
        </w:rPr>
        <w:t>China has worked to expand its foothold in the region</w:t>
      </w:r>
      <w:r w:rsidRPr="00A53266">
        <w:rPr>
          <w:sz w:val="16"/>
        </w:rPr>
        <w:t xml:space="preserve">, this number has grown. Since 2008, countries in Africa collectively purchased around 21 percent ($3 billion since 2008) of China’s overall arms exports. </w:t>
      </w:r>
      <w:r w:rsidRPr="00A53266">
        <w:rPr>
          <w:rStyle w:val="StyleUnderline"/>
        </w:rPr>
        <w:t>Northern African countries are the primary destination of Chinese weapons</w:t>
      </w:r>
      <w:r w:rsidRPr="00A53266">
        <w:rPr>
          <w:sz w:val="16"/>
        </w:rPr>
        <w:t xml:space="preserve">, constituting 42 percent of Chinese exports to the continent. An additional 29 percent flows into to Eastern Africa, and the remaining 29 percent are divided between other African states. This relatively wide market distribution is somewhat unusual for major arms traders. Of the $4.9 billion of US arms exported to Africa over the last decade, roughly 87 percent were purchased by Egypt and Morocco. Similarly, Algeria and Egypt accounted for 84 percent of Russian arms transfers in Africa over the same period. In terms of trade value, Russia leads the pack at $12.4 billion in sales since 2008. </w:t>
      </w:r>
      <w:r w:rsidRPr="00A53266">
        <w:rPr>
          <w:rStyle w:val="StyleUnderline"/>
        </w:rPr>
        <w:t>The US tallied</w:t>
      </w:r>
      <w:r w:rsidRPr="00A53266">
        <w:rPr>
          <w:sz w:val="16"/>
        </w:rPr>
        <w:t xml:space="preserve"> less than half of that at </w:t>
      </w:r>
      <w:r w:rsidRPr="00A53266">
        <w:rPr>
          <w:rStyle w:val="StyleUnderline"/>
        </w:rPr>
        <w:t>$4.9 billion, while China sold around $3 billion.</w:t>
      </w:r>
      <w:r>
        <w:rPr>
          <w:rStyle w:val="StyleUnderline"/>
        </w:rPr>
        <w:t xml:space="preserve"> </w:t>
      </w:r>
      <w:r w:rsidRPr="00A53266">
        <w:rPr>
          <w:sz w:val="16"/>
        </w:rPr>
        <w:t xml:space="preserve">That said, Chinese weaponry is becoming increasingly attractive due in part to its cost-effectiveness. Although Chinese arms are often less advanced than those sold by other countries, the DOD notes that “Chinese arms are less expensive than those offered by the top international arms suppliers… [but still] have advanced capabilities.” For example, </w:t>
      </w:r>
      <w:r w:rsidRPr="00A53266">
        <w:rPr>
          <w:rStyle w:val="StyleUnderline"/>
        </w:rPr>
        <w:t>the low-cost K-8 jet</w:t>
      </w:r>
      <w:r w:rsidRPr="00A53266">
        <w:rPr>
          <w:sz w:val="16"/>
        </w:rPr>
        <w:t xml:space="preserve"> trainer is </w:t>
      </w:r>
      <w:r w:rsidRPr="00A53266">
        <w:rPr>
          <w:rStyle w:val="StyleUnderline"/>
        </w:rPr>
        <w:t>estimated to make up 80 percent of all jet</w:t>
      </w:r>
      <w:r w:rsidRPr="00A53266">
        <w:rPr>
          <w:sz w:val="16"/>
        </w:rPr>
        <w:t xml:space="preserve"> trainer </w:t>
      </w:r>
      <w:r w:rsidRPr="00A53266">
        <w:rPr>
          <w:rStyle w:val="StyleUnderline"/>
        </w:rPr>
        <w:t>aircraft in Africa</w:t>
      </w:r>
      <w:r w:rsidRPr="00A53266">
        <w:rPr>
          <w:sz w:val="16"/>
        </w:rPr>
        <w:t xml:space="preserve">. </w:t>
      </w:r>
      <w:r w:rsidRPr="00A53266">
        <w:rPr>
          <w:rStyle w:val="StyleUnderline"/>
        </w:rPr>
        <w:t>China is actively working to strengthen its foothold in certain markets, such as Algeria</w:t>
      </w:r>
      <w:r w:rsidRPr="00A53266">
        <w:rPr>
          <w:sz w:val="16"/>
        </w:rPr>
        <w:t xml:space="preserve">. </w:t>
      </w:r>
      <w:r w:rsidRPr="00A53266">
        <w:rPr>
          <w:rStyle w:val="StyleUnderline"/>
        </w:rPr>
        <w:t>China’s exports to the North African country</w:t>
      </w:r>
      <w:r w:rsidRPr="00A53266">
        <w:rPr>
          <w:sz w:val="16"/>
        </w:rPr>
        <w:t xml:space="preserve"> totaled $483 million between 2008 and 2014, but </w:t>
      </w:r>
      <w:r w:rsidRPr="00A53266">
        <w:rPr>
          <w:rStyle w:val="StyleUnderline"/>
        </w:rPr>
        <w:t>jumped to $247 million in 2015</w:t>
      </w:r>
      <w:r w:rsidRPr="00A53266">
        <w:rPr>
          <w:sz w:val="16"/>
        </w:rPr>
        <w:t xml:space="preserve"> alone </w:t>
      </w:r>
      <w:r w:rsidRPr="00A53266">
        <w:rPr>
          <w:rStyle w:val="StyleUnderline"/>
        </w:rPr>
        <w:t>and peaked at $499 million</w:t>
      </w:r>
      <w:r w:rsidRPr="00A53266">
        <w:rPr>
          <w:sz w:val="16"/>
        </w:rPr>
        <w:t xml:space="preserve"> in 2016 as several weapon orders were fulfilled. </w:t>
      </w:r>
      <w:r w:rsidRPr="00A53266">
        <w:rPr>
          <w:rStyle w:val="StyleUnderline"/>
        </w:rPr>
        <w:t>These procurements included three C-28A frigates, which were ordered by Algeria in 2012.</w:t>
      </w:r>
      <w:r>
        <w:rPr>
          <w:rStyle w:val="StyleUnderline"/>
        </w:rPr>
        <w:t xml:space="preserve"> </w:t>
      </w:r>
      <w:r w:rsidRPr="00A53266">
        <w:rPr>
          <w:sz w:val="16"/>
        </w:rPr>
        <w:t>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 In June 2017, China published a draft of the Export Control Law, which if enacted will update existing legislation and establish a comprehensive export control regime.</w:t>
      </w:r>
    </w:p>
    <w:p w14:paraId="3D9E9A66" w14:textId="77777777" w:rsidR="003C5C42" w:rsidRPr="00644536" w:rsidRDefault="003C5C42" w:rsidP="00F32592"/>
    <w:p w14:paraId="23B4A5FF" w14:textId="77777777" w:rsidR="003C5C42" w:rsidRDefault="003C5C42" w:rsidP="003C5C42">
      <w:pPr>
        <w:pStyle w:val="Heading3"/>
      </w:pPr>
      <w:r>
        <w:lastRenderedPageBreak/>
        <w:t>L – Central Asia</w:t>
      </w:r>
    </w:p>
    <w:p w14:paraId="6450F230" w14:textId="77777777" w:rsidR="003C5C42" w:rsidRPr="00AD4433" w:rsidRDefault="003C5C42" w:rsidP="003C5C42">
      <w:pPr>
        <w:pStyle w:val="Heading4"/>
      </w:pPr>
      <w:r>
        <w:t>China wants to expand into Central Asia – Nationalism, geopolitical influence, national security, competition with Russia</w:t>
      </w:r>
    </w:p>
    <w:p w14:paraId="10681161" w14:textId="77777777" w:rsidR="003C5C42" w:rsidRPr="00FD3DB7" w:rsidRDefault="003C5C42" w:rsidP="003C5C42">
      <w:r>
        <w:rPr>
          <w:b/>
          <w:sz w:val="26"/>
          <w:szCs w:val="26"/>
        </w:rPr>
        <w:t xml:space="preserve">Blank 17 </w:t>
      </w:r>
      <w:r>
        <w:t xml:space="preserve">(Stephen Blank;  Professor of Russian National Security Studies and Professor of National Security Affairs at the Strategic Studies Institute (SSI) of the U.S. Army War College (USAWC); “New signs of Chinese military interest in Central Asia”; 1/16/2017; The Central Asia-Caucasus Analyst; </w:t>
      </w:r>
      <w:hyperlink r:id="rId47" w:history="1">
        <w:r>
          <w:rPr>
            <w:rStyle w:val="Hyperlink"/>
          </w:rPr>
          <w:t>http://www.cacianalyst.org/publications/analytical-articles/item/13421-new-signs-of-chinese-military-interest-in-central-asia.html</w:t>
        </w:r>
      </w:hyperlink>
      <w:r w:rsidRPr="00FD3DB7">
        <w:rPr>
          <w:rStyle w:val="Hyperlink"/>
        </w:rPr>
        <w:t>)/</w:t>
      </w:r>
      <w:r w:rsidRPr="000D7639">
        <w:t>/</w:t>
      </w:r>
      <w:r>
        <w:t>Garfield-Ben</w:t>
      </w:r>
    </w:p>
    <w:p w14:paraId="036F65F9" w14:textId="77777777" w:rsidR="003C5C42" w:rsidRPr="00D73A80" w:rsidRDefault="003C5C42" w:rsidP="003C5C42">
      <w:pPr>
        <w:rPr>
          <w:sz w:val="16"/>
        </w:rPr>
      </w:pPr>
      <w:r w:rsidRPr="00D73A80">
        <w:rPr>
          <w:sz w:val="16"/>
        </w:rPr>
        <w:t xml:space="preserve">How can we explain China’s moves and their implications? </w:t>
      </w:r>
      <w:r w:rsidRPr="00E1693E">
        <w:rPr>
          <w:rStyle w:val="StyleUnderline"/>
        </w:rPr>
        <w:t>Four motives</w:t>
      </w:r>
      <w:r w:rsidRPr="00D73A80">
        <w:rPr>
          <w:sz w:val="16"/>
        </w:rPr>
        <w:t xml:space="preserve">, in particular, </w:t>
      </w:r>
      <w:r w:rsidRPr="00E1693E">
        <w:rPr>
          <w:rStyle w:val="StyleUnderline"/>
        </w:rPr>
        <w:t>to China’s recent military moves</w:t>
      </w:r>
      <w:r w:rsidRPr="00D73A80">
        <w:rPr>
          <w:sz w:val="16"/>
        </w:rPr>
        <w:t xml:space="preserve"> appear to </w:t>
      </w:r>
      <w:r w:rsidRPr="00E1693E">
        <w:rPr>
          <w:rStyle w:val="StyleUnderline"/>
        </w:rPr>
        <w:t>stand out</w:t>
      </w:r>
      <w:r w:rsidRPr="00D73A80">
        <w:rPr>
          <w:sz w:val="16"/>
        </w:rPr>
        <w:t xml:space="preserve">. First, the continuing rise of Chinese power in general, and in particular the </w:t>
      </w:r>
      <w:r w:rsidRPr="00E1693E">
        <w:rPr>
          <w:rStyle w:val="StyleUnderline"/>
        </w:rPr>
        <w:t>aggressively nationalist foreign policy</w:t>
      </w:r>
      <w:r w:rsidRPr="00D73A80">
        <w:rPr>
          <w:sz w:val="16"/>
        </w:rPr>
        <w:t xml:space="preserve"> program </w:t>
      </w:r>
      <w:r w:rsidRPr="00E1693E">
        <w:rPr>
          <w:rStyle w:val="StyleUnderline"/>
        </w:rPr>
        <w:t>of Xi Jinping</w:t>
      </w:r>
      <w:r w:rsidRPr="00D73A80">
        <w:rPr>
          <w:sz w:val="16"/>
        </w:rPr>
        <w:t xml:space="preserve">’s government, underlies all of China’s activities. Second, one of the </w:t>
      </w:r>
      <w:r w:rsidRPr="00E1693E">
        <w:rPr>
          <w:rStyle w:val="StyleUnderline"/>
        </w:rPr>
        <w:t>grandest designs of</w:t>
      </w:r>
      <w:r w:rsidRPr="00D73A80">
        <w:rPr>
          <w:sz w:val="16"/>
        </w:rPr>
        <w:t xml:space="preserve"> that policy is </w:t>
      </w:r>
      <w:r w:rsidRPr="00E1693E">
        <w:rPr>
          <w:rStyle w:val="StyleUnderline"/>
        </w:rPr>
        <w:t>China’s Go West policy</w:t>
      </w:r>
      <w:r w:rsidRPr="00D73A80">
        <w:rPr>
          <w:sz w:val="16"/>
        </w:rPr>
        <w:t xml:space="preserve">. </w:t>
      </w:r>
      <w:r w:rsidRPr="00E1693E">
        <w:rPr>
          <w:rStyle w:val="StyleUnderline"/>
        </w:rPr>
        <w:t xml:space="preserve">Expressed in </w:t>
      </w:r>
      <w:r w:rsidRPr="00D73A80">
        <w:rPr>
          <w:sz w:val="16"/>
        </w:rPr>
        <w:t>the One Belt, One Road (</w:t>
      </w:r>
      <w:r w:rsidRPr="00E1693E">
        <w:rPr>
          <w:rStyle w:val="StyleUnderline"/>
        </w:rPr>
        <w:t>OBOR</w:t>
      </w:r>
      <w:r w:rsidRPr="00D73A80">
        <w:rPr>
          <w:sz w:val="16"/>
        </w:rPr>
        <w:t xml:space="preserve">) policy, now renamed the Belt Road Initiative, China has undertaken a vast economic-political project </w:t>
      </w:r>
      <w:r w:rsidRPr="00E1693E">
        <w:rPr>
          <w:rStyle w:val="StyleUnderline"/>
        </w:rPr>
        <w:t>to bind Central and South Asia</w:t>
      </w:r>
      <w:r w:rsidRPr="00D73A80">
        <w:rPr>
          <w:sz w:val="16"/>
        </w:rPr>
        <w:t xml:space="preserve">, including Pakistan, </w:t>
      </w:r>
      <w:r w:rsidRPr="00E1693E">
        <w:rPr>
          <w:rStyle w:val="StyleUnderline"/>
        </w:rPr>
        <w:t>to its geopolitical agenda</w:t>
      </w:r>
      <w:r w:rsidRPr="00D73A80">
        <w:rPr>
          <w:sz w:val="16"/>
        </w:rPr>
        <w:t xml:space="preserve">. Because </w:t>
      </w:r>
      <w:r w:rsidRPr="00E1693E">
        <w:rPr>
          <w:rStyle w:val="StyleUnderline"/>
        </w:rPr>
        <w:t>China is investing hundreds of billions of dollars</w:t>
      </w:r>
      <w:r w:rsidRPr="00D73A80">
        <w:rPr>
          <w:sz w:val="16"/>
        </w:rPr>
        <w:t xml:space="preserve"> in the area, it is </w:t>
      </w:r>
      <w:r w:rsidRPr="00E1693E">
        <w:rPr>
          <w:rStyle w:val="StyleUnderline"/>
        </w:rPr>
        <w:t>increasingly concerned about the safety of its investments and geostrategic influence</w:t>
      </w:r>
      <w:r w:rsidRPr="00D73A80">
        <w:rPr>
          <w:sz w:val="16"/>
        </w:rPr>
        <w:t xml:space="preserve"> in Central Asia. Analysts tend to agree that these two motives are involved in shaping Chinese policy calculations about Central Asia. Yet beyond advancing Chinese power and protecting foreign investments, at least two additional factors are evidently at play. At home, the Chinese government remains </w:t>
      </w:r>
      <w:r w:rsidRPr="00E1693E">
        <w:rPr>
          <w:rStyle w:val="StyleUnderline"/>
        </w:rPr>
        <w:t>concerned over the continuing signs of unrest in</w:t>
      </w:r>
      <w:r w:rsidRPr="00D73A80">
        <w:rPr>
          <w:sz w:val="16"/>
        </w:rPr>
        <w:t xml:space="preserve"> Xinjiang among </w:t>
      </w:r>
      <w:r w:rsidRPr="00E1693E">
        <w:rPr>
          <w:rStyle w:val="StyleUnderline"/>
        </w:rPr>
        <w:t>the Uyghur population</w:t>
      </w:r>
      <w:r w:rsidRPr="00D73A80">
        <w:rPr>
          <w:sz w:val="16"/>
        </w:rPr>
        <w:t xml:space="preserve">. </w:t>
      </w:r>
      <w:r w:rsidRPr="00E1693E">
        <w:rPr>
          <w:rStyle w:val="StyleUnderline"/>
        </w:rPr>
        <w:t>Coinciding with the exercises in Tajikistan</w:t>
      </w:r>
      <w:r w:rsidRPr="00D73A80">
        <w:rPr>
          <w:sz w:val="16"/>
        </w:rPr>
        <w:t xml:space="preserve">, </w:t>
      </w:r>
      <w:r w:rsidRPr="00E1693E">
        <w:rPr>
          <w:rStyle w:val="StyleUnderline"/>
        </w:rPr>
        <w:t>Beijing</w:t>
      </w:r>
      <w:r w:rsidRPr="00D73A80">
        <w:rPr>
          <w:sz w:val="16"/>
        </w:rPr>
        <w:t xml:space="preserve"> has </w:t>
      </w:r>
      <w:r w:rsidRPr="00E1693E">
        <w:rPr>
          <w:rStyle w:val="StyleUnderline"/>
        </w:rPr>
        <w:t>ordered all residents of Xinjiang to surrender their passports</w:t>
      </w:r>
      <w:r w:rsidRPr="00D73A80">
        <w:rPr>
          <w:sz w:val="16"/>
        </w:rPr>
        <w:t xml:space="preserve"> in order “to maintain social order” and prevent people, especially young men, from moving abroad to participate in terrorist movements like ISIS or the Taliban. This move effectively makes Xinjiang residents serfs who are bound to the land, and bespeaks the regime’s ongoing failure to deal with its own domestic Muslim issues. It is therefore natural that the regime resorts to ever more repressive means to prevent the insurgency in Xinjiang from further linking up with the enduring violence in Afghanistan and Syria, which has previously seen participation of Uyghurs. The second motive may be China’s </w:t>
      </w:r>
      <w:r w:rsidRPr="00E1693E">
        <w:rPr>
          <w:rStyle w:val="StyleUnderline"/>
        </w:rPr>
        <w:t>concerns about Afghanistan and</w:t>
      </w:r>
      <w:r w:rsidRPr="00D73A80">
        <w:rPr>
          <w:sz w:val="16"/>
        </w:rPr>
        <w:t xml:space="preserve"> even </w:t>
      </w:r>
      <w:r w:rsidRPr="00E1693E">
        <w:rPr>
          <w:rStyle w:val="StyleUnderline"/>
        </w:rPr>
        <w:t>Russia</w:t>
      </w:r>
      <w:r w:rsidRPr="00D73A80">
        <w:rPr>
          <w:sz w:val="16"/>
        </w:rPr>
        <w:t xml:space="preserve">’s role there. Recent accounts in the U.S. press show that the Afghan government has made little or no progress in reestablishing control by its own means over the country and that the </w:t>
      </w:r>
      <w:r w:rsidRPr="00E1693E">
        <w:rPr>
          <w:rStyle w:val="StyleUnderline"/>
        </w:rPr>
        <w:t>Taliban is</w:t>
      </w:r>
      <w:r w:rsidRPr="00D73A80">
        <w:rPr>
          <w:sz w:val="16"/>
        </w:rPr>
        <w:t xml:space="preserve"> probably </w:t>
      </w:r>
      <w:r w:rsidRPr="00E1693E">
        <w:rPr>
          <w:rStyle w:val="StyleUnderline"/>
        </w:rPr>
        <w:t>advancing</w:t>
      </w:r>
      <w:r w:rsidRPr="00D73A80">
        <w:rPr>
          <w:sz w:val="16"/>
        </w:rPr>
        <w:t xml:space="preserve">, not retreating. Second, on December 2, General John Nicholson, the </w:t>
      </w:r>
      <w:r w:rsidRPr="00E1693E">
        <w:rPr>
          <w:rStyle w:val="StyleUnderline"/>
        </w:rPr>
        <w:t>Commander of U.S. and allied forces</w:t>
      </w:r>
      <w:r w:rsidRPr="00D73A80">
        <w:rPr>
          <w:sz w:val="16"/>
        </w:rPr>
        <w:t xml:space="preserve"> in Afghanistan, publicly acc</w:t>
      </w:r>
      <w:r w:rsidRPr="00E1693E">
        <w:rPr>
          <w:rStyle w:val="StyleUnderline"/>
        </w:rPr>
        <w:t>used Pakistan of supporting the Taliban</w:t>
      </w:r>
      <w:r w:rsidRPr="00D73A80">
        <w:rPr>
          <w:sz w:val="16"/>
        </w:rPr>
        <w:t xml:space="preserve">; and Russia and Iran of legitimizing the movement. In particular, he </w:t>
      </w:r>
      <w:r w:rsidRPr="00E1693E">
        <w:rPr>
          <w:rStyle w:val="StyleUnderline"/>
        </w:rPr>
        <w:t>accused Moscow of competing with NATO</w:t>
      </w:r>
      <w:r w:rsidRPr="00D73A80">
        <w:rPr>
          <w:sz w:val="16"/>
        </w:rPr>
        <w:t xml:space="preserve"> in Afghanistan. Russia has already admitted publicly its intelligence exchanges with the Taliban, suggesting that Russia on the one hand is pledging its support to NATO and Central Asian states against Taliban-inspired terrorism, and on the other supporting the Taliban against allied interests. Analysts and officials in Beijing, who no doubt are seeing the same evidence, must then question Russia’s willingness and capability to provide security in Central Asia in defense of Chinese investments there. Clearly Pakistan and Iran are also unreliable despite whatever benefits their closeness to Beijing offers China on other issues. Under the circumstances the temptation to “do it yourself” and have the PLA defend Chinese interests in these states rather than rely on unreliable local governments becomes much stronger. IMPLICATIONS: The consequences of what appears to be a creeping Chinese military involvement in Central Asia are many and important. At home it suggests that the </w:t>
      </w:r>
      <w:r w:rsidRPr="00E1693E">
        <w:rPr>
          <w:rStyle w:val="StyleUnderline"/>
        </w:rPr>
        <w:t>Chinese leadership</w:t>
      </w:r>
      <w:r w:rsidRPr="00D73A80">
        <w:rPr>
          <w:sz w:val="16"/>
        </w:rPr>
        <w:t xml:space="preserve">, like many governments before it that cannot deal with internal challenges to its rule, </w:t>
      </w:r>
      <w:r w:rsidRPr="00E1693E">
        <w:rPr>
          <w:rStyle w:val="StyleUnderline"/>
        </w:rPr>
        <w:t>is looking to internationalize its</w:t>
      </w:r>
      <w:r w:rsidRPr="00D73A80">
        <w:rPr>
          <w:sz w:val="16"/>
        </w:rPr>
        <w:t xml:space="preserve"> domestic </w:t>
      </w:r>
      <w:r w:rsidRPr="00E1693E">
        <w:rPr>
          <w:rStyle w:val="StyleUnderline"/>
        </w:rPr>
        <w:t>security problems and overcome them by projecting military</w:t>
      </w:r>
      <w:r w:rsidRPr="00D73A80">
        <w:rPr>
          <w:sz w:val="16"/>
        </w:rPr>
        <w:t xml:space="preserve"> and other forms of </w:t>
      </w:r>
      <w:r w:rsidRPr="00E1693E">
        <w:rPr>
          <w:rStyle w:val="StyleUnderline"/>
        </w:rPr>
        <w:t>power abroad</w:t>
      </w:r>
      <w:r w:rsidRPr="00D73A80">
        <w:rPr>
          <w:sz w:val="16"/>
        </w:rPr>
        <w:t xml:space="preserve">. Yet for over thirty years it has signally failed to arrest or block the growth of Uyghur unrest and ethno-national or religious sentiment. There is little reason to believe that a more aggressive military policy in Central Asia will offer the government in Beijing a respite from its domestic security dilemmas. Second, one has to wonder just how much Chinese power is able to induce Iran and even more importantly Pakistan to support China in its strategic interests. If China cannot get Pakistan to stop supporting terrorism throughout the Islamic world despite its huge dependence on China, what does that say about the relationship between China and Pakistan? And the same question can apply with even more force to Iran, which is much less dependent on China for support. Third, if in fact Moscow is playing a double game in Afghanistan and Central Asia that negatively affects China’s interests, this would seriously undermine the “division of labor” between China and Russia regarding Central Asia that analysts have hitherto discerned. </w:t>
      </w:r>
      <w:r w:rsidRPr="00D73A80">
        <w:rPr>
          <w:rStyle w:val="StyleUnderline"/>
        </w:rPr>
        <w:t>China, with Russian acquiescence</w:t>
      </w:r>
      <w:r w:rsidRPr="00D73A80">
        <w:rPr>
          <w:sz w:val="16"/>
        </w:rPr>
        <w:t xml:space="preserve">, had </w:t>
      </w:r>
      <w:r w:rsidRPr="00D73A80">
        <w:rPr>
          <w:rStyle w:val="StyleUnderline"/>
        </w:rPr>
        <w:t>become the leading foreign economic power</w:t>
      </w:r>
      <w:r w:rsidRPr="00D73A80">
        <w:rPr>
          <w:sz w:val="16"/>
        </w:rPr>
        <w:t xml:space="preserve"> in the region </w:t>
      </w:r>
      <w:r w:rsidRPr="00D73A80">
        <w:rPr>
          <w:rStyle w:val="StyleUnderline"/>
        </w:rPr>
        <w:t>but</w:t>
      </w:r>
      <w:r w:rsidRPr="00D73A80">
        <w:rPr>
          <w:sz w:val="16"/>
        </w:rPr>
        <w:t xml:space="preserve"> has repeatedly </w:t>
      </w:r>
      <w:r w:rsidRPr="00D73A80">
        <w:rPr>
          <w:rStyle w:val="StyleUnderline"/>
        </w:rPr>
        <w:t>stated its disinterest in projecting military power</w:t>
      </w:r>
      <w:r w:rsidRPr="00D73A80">
        <w:rPr>
          <w:sz w:val="16"/>
        </w:rPr>
        <w:t xml:space="preserve"> into Central Asia. This supposedly fostered the global alliance of Russia and China and allowed them to cooperate on regional issues in Central Asia without impinging on each other’s vital interests. If </w:t>
      </w:r>
      <w:r w:rsidRPr="00D73A80">
        <w:rPr>
          <w:rStyle w:val="StyleUnderline"/>
        </w:rPr>
        <w:t>China has now decided</w:t>
      </w:r>
      <w:r w:rsidRPr="00D73A80">
        <w:rPr>
          <w:sz w:val="16"/>
        </w:rPr>
        <w:t xml:space="preserve">, however cautiously, </w:t>
      </w:r>
      <w:r w:rsidRPr="00D73A80">
        <w:rPr>
          <w:rStyle w:val="StyleUnderline"/>
        </w:rPr>
        <w:t xml:space="preserve">to upend that </w:t>
      </w:r>
      <w:r w:rsidRPr="00D73A80">
        <w:rPr>
          <w:rStyle w:val="StyleUnderline"/>
        </w:rPr>
        <w:lastRenderedPageBreak/>
        <w:t>division of labor</w:t>
      </w:r>
      <w:r w:rsidRPr="00D73A80">
        <w:rPr>
          <w:sz w:val="16"/>
        </w:rPr>
        <w:t xml:space="preserve">, possibly </w:t>
      </w:r>
      <w:r w:rsidRPr="00D73A80">
        <w:rPr>
          <w:rStyle w:val="StyleUnderline"/>
        </w:rPr>
        <w:t>because it cannot rely on Russian policy</w:t>
      </w:r>
      <w:r w:rsidRPr="00D73A80">
        <w:rPr>
          <w:sz w:val="16"/>
        </w:rPr>
        <w:t xml:space="preserve"> or for other reasons, can it sustain its relationship of cooperation with Russia in Central Asia? In turn, does </w:t>
      </w:r>
      <w:r w:rsidRPr="00D73A80">
        <w:rPr>
          <w:rStyle w:val="StyleUnderline"/>
        </w:rPr>
        <w:t>the manifestation of Sino-Russian rivalry and tensions in Central Asia affect the larger Sino-Russian relationship</w:t>
      </w:r>
      <w:r w:rsidRPr="00D73A80">
        <w:rPr>
          <w:sz w:val="16"/>
        </w:rPr>
        <w:t xml:space="preserve">? And if so how and where? Fourth, similar questions affect the Central Asian states. Tajikistan, which has in the past been forced to bow to Chinese pressure for border rectification and investments, may now see its military sovereignty compromised and it may not be the only state in the region to face greater Chinese pressures. How will these states react to assigns of increased Sino-Russian rivalry where they may well be pressed to choose sides? And fifth, if China is going to try to eclipse Russia’s security role in Central Asia, how will it react in Central Asia and globally? Given the visibly growing Russian dependence upon China for economic and political support, what happens when signs of Chinese encroachment upon Russian “prerogatives” start to multiply? Does Moscow want to undertake an “agonizing reappraisal” of its total foreign and defense polices due to events in Central Asia? And will it continue to try and play its double game there? It is too early to discern answers to these questions, yet it is not too early to raise them. As regards Russia, </w:t>
      </w:r>
      <w:r w:rsidRPr="00D73A80">
        <w:rPr>
          <w:rStyle w:val="StyleUnderline"/>
        </w:rPr>
        <w:t>Moscow</w:t>
      </w:r>
      <w:r w:rsidRPr="00D73A80">
        <w:rPr>
          <w:sz w:val="16"/>
        </w:rPr>
        <w:t xml:space="preserve"> may have </w:t>
      </w:r>
      <w:r w:rsidRPr="00D73A80">
        <w:rPr>
          <w:rStyle w:val="StyleUnderline"/>
        </w:rPr>
        <w:t>reacted to these developments</w:t>
      </w:r>
      <w:r w:rsidRPr="00D73A80">
        <w:rPr>
          <w:sz w:val="16"/>
        </w:rPr>
        <w:t xml:space="preserve"> </w:t>
      </w:r>
      <w:r w:rsidRPr="00D73A80">
        <w:rPr>
          <w:rStyle w:val="StyleUnderline"/>
        </w:rPr>
        <w:t>by the announcement of new exercises</w:t>
      </w:r>
      <w:r w:rsidRPr="00D73A80">
        <w:rPr>
          <w:sz w:val="16"/>
        </w:rPr>
        <w:t xml:space="preserve"> recently conducted with Tajikistan and of major new arms sales. </w:t>
      </w:r>
      <w:r w:rsidRPr="00D73A80">
        <w:rPr>
          <w:rStyle w:val="Emphasis"/>
        </w:rPr>
        <w:t>Exercises and arms sales have been two of the principal instruments by which Moscow has secured support from Tajikistan and its neighbors</w:t>
      </w:r>
      <w:r w:rsidRPr="00D73A80">
        <w:rPr>
          <w:sz w:val="16"/>
        </w:rPr>
        <w:t xml:space="preserve">, even if the arms sales often amount to subsidized exports of Russian weapons. Of course, it is possible that some secret arrangements exist between Beijing and Moscow regarding exercises with Tajikistan and other Central Asian states. But in view of China’s earlier moves and the well documented signs of friction between Russia and China in Central Asia despite their division of labor, such cooperation is not likely. CONCLUSIONS: Instead, it seems that </w:t>
      </w:r>
      <w:r w:rsidRPr="00E1693E">
        <w:rPr>
          <w:rStyle w:val="StyleUnderline"/>
        </w:rPr>
        <w:t>China</w:t>
      </w:r>
      <w:r w:rsidRPr="00D73A80">
        <w:rPr>
          <w:sz w:val="16"/>
        </w:rPr>
        <w:t xml:space="preserve">, through these exercises and its earlier calls in 2016 for a security formula for Central and South Asia, </w:t>
      </w:r>
      <w:r w:rsidRPr="00E1693E">
        <w:rPr>
          <w:rStyle w:val="StyleUnderline"/>
        </w:rPr>
        <w:t xml:space="preserve">is spreading its wings and contemplating a discernible expansion of its power projection </w:t>
      </w:r>
      <w:r w:rsidRPr="00D73A80">
        <w:rPr>
          <w:sz w:val="16"/>
        </w:rPr>
        <w:t xml:space="preserve">capabilities and even responsibilities. That can only occur </w:t>
      </w:r>
      <w:r w:rsidRPr="00E1693E">
        <w:rPr>
          <w:rStyle w:val="StyleUnderline"/>
        </w:rPr>
        <w:t>at the expense of Central Asian states, Russia, and</w:t>
      </w:r>
      <w:r w:rsidRPr="00D73A80">
        <w:rPr>
          <w:sz w:val="16"/>
        </w:rPr>
        <w:t xml:space="preserve"> probably </w:t>
      </w:r>
      <w:r w:rsidRPr="00E1693E">
        <w:rPr>
          <w:rStyle w:val="StyleUnderline"/>
        </w:rPr>
        <w:t>India</w:t>
      </w:r>
      <w:r w:rsidRPr="00D73A80">
        <w:rPr>
          <w:sz w:val="16"/>
        </w:rPr>
        <w:t xml:space="preserve"> as well. This forces us to ask if </w:t>
      </w:r>
      <w:r w:rsidRPr="00D73A80">
        <w:rPr>
          <w:rStyle w:val="StyleUnderline"/>
        </w:rPr>
        <w:t>China’s already visible economic pull</w:t>
      </w:r>
      <w:r w:rsidRPr="00D73A80">
        <w:rPr>
          <w:sz w:val="16"/>
        </w:rPr>
        <w:t xml:space="preserve"> upon Central Asian states </w:t>
      </w:r>
      <w:r w:rsidRPr="00D73A80">
        <w:rPr>
          <w:rStyle w:val="StyleUnderline"/>
        </w:rPr>
        <w:t>will be supplemented by</w:t>
      </w:r>
      <w:r w:rsidRPr="00D73A80">
        <w:rPr>
          <w:sz w:val="16"/>
        </w:rPr>
        <w:t xml:space="preserve"> their </w:t>
      </w:r>
      <w:r w:rsidRPr="00D73A80">
        <w:rPr>
          <w:rStyle w:val="StyleUnderline"/>
        </w:rPr>
        <w:t>military dependence</w:t>
      </w:r>
      <w:r w:rsidRPr="00D73A80">
        <w:rPr>
          <w:sz w:val="16"/>
        </w:rPr>
        <w:t xml:space="preserve"> on China, despite their desires to avoid it or at least avoid Chinese efforts to impose such dependence? To be sure, China has established itself in Central Asia for years to come, but would a Chinese move to upgrade its powers and obligations in the region be met with equal and opposing countermoves from other powers who also have important equities and interests there? Given the nature of contemporary international relations, the answer to that question is almost certainly yes. In other words, a new chapter of the contemporary great game in Central Asia is underway. And we as analysts if not participants must get ready for it.</w:t>
      </w:r>
    </w:p>
    <w:p w14:paraId="4960FA3D" w14:textId="77777777" w:rsidR="00F32592" w:rsidRPr="00CA554F" w:rsidRDefault="00F32592" w:rsidP="00CA554F">
      <w:pPr>
        <w:rPr>
          <w:sz w:val="16"/>
        </w:rPr>
      </w:pPr>
    </w:p>
    <w:p w14:paraId="5854BCC9" w14:textId="254F1E68" w:rsidR="00CA554F" w:rsidRDefault="00BF0C4C" w:rsidP="00CA554F">
      <w:pPr>
        <w:pStyle w:val="Heading3"/>
      </w:pPr>
      <w:r>
        <w:lastRenderedPageBreak/>
        <w:t>L</w:t>
      </w:r>
      <w:r w:rsidR="00CA554F">
        <w:t xml:space="preserve"> – Drones</w:t>
      </w:r>
    </w:p>
    <w:p w14:paraId="45DB4D40" w14:textId="77777777" w:rsidR="00CA554F" w:rsidRPr="00333574" w:rsidRDefault="00CA554F" w:rsidP="00CA554F">
      <w:pPr>
        <w:pStyle w:val="Heading4"/>
      </w:pPr>
      <w:r>
        <w:t>China will fill-in for the US, results in the spread of drones</w:t>
      </w:r>
    </w:p>
    <w:p w14:paraId="092F6F1D" w14:textId="77777777" w:rsidR="00CA554F" w:rsidRPr="00C94333" w:rsidRDefault="00CA554F" w:rsidP="00CA554F">
      <w:r w:rsidRPr="00C94333">
        <w:rPr>
          <w:rStyle w:val="Style13ptBold"/>
        </w:rPr>
        <w:t>Reimann 2019</w:t>
      </w:r>
      <w:r>
        <w:t xml:space="preserve"> - contributor to Foreign Policy In Focus</w:t>
      </w:r>
      <w:r>
        <w:br/>
        <w:t>Jakob, "China is Flooding the Middle East With Cheap Drones," Feb 18, https://fpif.org/china-is-flooding-the-middle-east-with-cheap-drones/</w:t>
      </w:r>
    </w:p>
    <w:p w14:paraId="0839FA02" w14:textId="6A300B31" w:rsidR="00CA554F" w:rsidRDefault="00CA554F" w:rsidP="00CA554F">
      <w:pPr>
        <w:rPr>
          <w:sz w:val="16"/>
        </w:rPr>
      </w:pPr>
      <w:r w:rsidRPr="00CA554F">
        <w:rPr>
          <w:sz w:val="16"/>
        </w:rPr>
        <w:t xml:space="preserve">The last great revolution on the world’s battlefields began with the advent of the drone era. Particularly in the Middle East, the drone became the symbol of the U.S. empire operating in a legal vacuum. In the first decade and a half of the “War on Terror,” the U.S. still had a virtual monopoly on the risk-free execution from thousands of meters above — but once the genie is out of the bottle, every attempt to squeeze it back in is notoriously doomed to failure. And so, quickly other countries in the region aspired after the financially — and politically — cheap execution by drone. The number of armies with their own drone fleet is growing rapidly. </w:t>
      </w:r>
      <w:r w:rsidRPr="00333574">
        <w:rPr>
          <w:rStyle w:val="StyleUnderline"/>
        </w:rPr>
        <w:t>A multi-billion-dollar market with astronomical growth rates opened up — demand that’s essentially served only by one actor: China.</w:t>
      </w:r>
      <w:r>
        <w:rPr>
          <w:rStyle w:val="StyleUnderline"/>
        </w:rPr>
        <w:t xml:space="preserve"> </w:t>
      </w:r>
      <w:r w:rsidRPr="00CA554F">
        <w:rPr>
          <w:sz w:val="16"/>
        </w:rPr>
        <w:t xml:space="preserve">The U.S. has squandered its lead </w:t>
      </w:r>
      <w:r w:rsidRPr="00333574">
        <w:rPr>
          <w:rStyle w:val="StyleUnderline"/>
        </w:rPr>
        <w:t xml:space="preserve">The appearance of the Rainbow CH-4 </w:t>
      </w:r>
      <w:r w:rsidRPr="00CA554F">
        <w:rPr>
          <w:sz w:val="16"/>
        </w:rPr>
        <w:t xml:space="preserve">— the driving force of Chinese combat drones — </w:t>
      </w:r>
      <w:r w:rsidRPr="00333574">
        <w:rPr>
          <w:rStyle w:val="StyleUnderline"/>
        </w:rPr>
        <w:t>is almost identical to the</w:t>
      </w:r>
      <w:r w:rsidRPr="00CA554F">
        <w:rPr>
          <w:sz w:val="16"/>
        </w:rPr>
        <w:t xml:space="preserve"> notorious </w:t>
      </w:r>
      <w:r w:rsidRPr="00333574">
        <w:rPr>
          <w:rStyle w:val="StyleUnderline"/>
        </w:rPr>
        <w:t xml:space="preserve">Reaper </w:t>
      </w:r>
      <w:r w:rsidRPr="00CA554F">
        <w:rPr>
          <w:sz w:val="16"/>
        </w:rPr>
        <w:t xml:space="preserve">drone of the U.S. arms manufacturer General Atomics. While the CH-4 lags behind the Reaper in most performance parameters, it can keep up with or even outperform its competitor in some of them. Also, the CH-4’s weaponry, the AKD-10 warhead, is almost identical to the Reaper’s Hellfire missiles. </w:t>
      </w:r>
      <w:r w:rsidRPr="00333574">
        <w:rPr>
          <w:rStyle w:val="StyleUnderline"/>
        </w:rPr>
        <w:t xml:space="preserve">The striking similarity follows a strategy of Chinese engineering well-known from cell phones or cars: the look of a world-famous Western branded product is copied with an inferior but sufficiently good quality compared to that of the original </w:t>
      </w:r>
      <w:r w:rsidRPr="00CA554F">
        <w:rPr>
          <w:sz w:val="16"/>
        </w:rPr>
        <w:t xml:space="preserve">— but at significantly less cost. Chinese drones are 50 to 75 percent cheaper than the originals from the U.S. A late 2015 article published in the Asia Times suggests that this copying of U.S. technology is likely rooted in Beijing’s data theft. According to records by world-famous NSA whistleblower Edward Snowden, by 2010 alone “Chinese hackers had conducted more than 30,000 cyber attacks”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 With the latest model — </w:t>
      </w:r>
      <w:r w:rsidRPr="00333574">
        <w:rPr>
          <w:rStyle w:val="StyleUnderline"/>
        </w:rPr>
        <w:t xml:space="preserve">the CH-7, which is still in the development phase — China could possibly pull ahead the U.S. for the first time, </w:t>
      </w:r>
      <w:r w:rsidRPr="00CA554F">
        <w:rPr>
          <w:sz w:val="16"/>
        </w:rPr>
        <w:t xml:space="preserve">military journal Defense One explains. </w:t>
      </w:r>
      <w:r w:rsidRPr="00333574">
        <w:rPr>
          <w:rStyle w:val="StyleUnderline"/>
        </w:rPr>
        <w:t>The CH-7 “will be the sole option for buyers wanting to field stealth combat drones</w:t>
      </w:r>
      <w:r w:rsidRPr="00CA554F">
        <w:rPr>
          <w:sz w:val="16"/>
        </w:rPr>
        <w:t xml:space="preserve">,” it predicts. “The United States had a decade-plus head start on [drone] technology,” says military expert Paul Scharre, “and has unfortunately squandered that lead.” China captures the market For a long time, it was only the United States, the United Kingdom, and Israel that had combat drones and used them to execute alleged terrorists — something that has changed dramatically in recent years. Meanwhile, the number of countries with combat drones has swelled to at least 29, as research organization New America identifies. And 10 countries have demonstrably used them to kill suspected enemies;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t>
      </w:r>
      <w:r w:rsidRPr="00333574">
        <w:rPr>
          <w:rStyle w:val="StyleUnderline"/>
        </w:rPr>
        <w:t>while the vast majority of U.S. and Israeli exports are made up of unarmed reconnaissance drones, China’s sales focus on armed drones</w:t>
      </w:r>
      <w:r w:rsidRPr="00CA554F">
        <w:rPr>
          <w:sz w:val="16"/>
        </w:rPr>
        <w:t xml:space="preserve">. During the mentioned period, </w:t>
      </w:r>
      <w:r w:rsidRPr="00333574">
        <w:rPr>
          <w:rStyle w:val="StyleUnderline"/>
        </w:rPr>
        <w:t>China exported 68 combat drones, putting it ahead of the U.S. (62) and Israel (56).</w:t>
      </w:r>
      <w:r w:rsidRPr="00CA554F">
        <w:rPr>
          <w:sz w:val="16"/>
        </w:rPr>
        <w:t xml:space="preserve">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Beijing appears to be establishing a norm permanently prohibiting lethal drone strikes in East and South Asia. However, this no-shoot dogma does not prevent the Chinese arms industry from exporting their drones to states that are patently using them for killing elsewhere. How China services U.S. clients 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w:t>
      </w:r>
      <w:r w:rsidRPr="00333574">
        <w:rPr>
          <w:rStyle w:val="StyleUnderline"/>
        </w:rPr>
        <w:t>Several of Beijing’s buyers are close strategic U.S. allies who have requested the sale of armed drones from Washington to no avail and have thus fallen back on Chinese products</w:t>
      </w:r>
      <w:r w:rsidRPr="00CA554F">
        <w:rPr>
          <w:sz w:val="16"/>
        </w:rPr>
        <w:t xml:space="preserve">. </w:t>
      </w:r>
      <w:r w:rsidRPr="00333574">
        <w:rPr>
          <w:rStyle w:val="StyleUnderline"/>
        </w:rPr>
        <w:t xml:space="preserve">The U.S. is by far the largest arms exporter and usually sells military equipment to almost every country in the world. </w:t>
      </w:r>
      <w:r w:rsidRPr="00CA554F">
        <w:rPr>
          <w:sz w:val="16"/>
        </w:rPr>
        <w:t>According to the SIPRI research institute, the U.S. sold $98 billion worth of weapons to as many as 112 countries in 2007-2017. Hence, on the face of it, it seems rather counterintuitive that it would hand over the lucrative battle drone market to China. A recent report by the DIA, the Pentagon’s internal intelligence service, deals with this contradiction. “</w:t>
      </w:r>
      <w:r w:rsidRPr="00333574">
        <w:rPr>
          <w:rStyle w:val="StyleUnderline"/>
        </w:rPr>
        <w:t>China is a niche provider of armed [drones]” in the Middle East,</w:t>
      </w:r>
      <w:r w:rsidRPr="00CA554F">
        <w:rPr>
          <w:sz w:val="16"/>
        </w:rPr>
        <w:t xml:space="preserve"> the </w:t>
      </w:r>
      <w:r w:rsidRPr="00CA554F">
        <w:rPr>
          <w:sz w:val="16"/>
        </w:rPr>
        <w:lastRenderedPageBreak/>
        <w:t>report acknowledges, and correctly concludes that “China faces little competition”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 In addition to attempts by the Trump administration to amend the MTRC, Trump’s State Department published a new export policy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without the government as a broker agent. “To date, however, that hasn’t led to any reported sales to the Middle East,” Forbes reported late last year. So, in contrast to relatively strict regulations on U.S. drone exports, China’s “no questions asked” policy allowed it to quickly gain a foothold in the lucrative Middle East drone market and aggressively expand the course of the proliferation of cheap drones. 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 And so Chinese drones also recorded their first deaths: Besides fatal deployment by the Nigerian army against Boko Haram, since the end of 2015, the Iraqi military performed more than 260 air strikes against Islamic State targets with Chinese drones. They gained particular infamy on April 22 last year, when the UAE executed the de facto president of Yemen, Saleh Ali al-Sammad, with a Chinese drone, escalating the nearly four-year war in the country. The murdered Al-Sammad was seen as a promoter of the UN-mediated peace process in Yemen, whereas his successor, Mahdi al-Mashat, is an implacable, uncompromising hardliner and provocateur.</w:t>
      </w:r>
    </w:p>
    <w:p w14:paraId="0283DC9C" w14:textId="77777777" w:rsidR="00CA554F" w:rsidRDefault="00CA554F" w:rsidP="00CA554F">
      <w:pPr>
        <w:pStyle w:val="Heading4"/>
      </w:pPr>
      <w:r>
        <w:t>Chinese drones will get in the hands of terrorists, makes them uniquely worse than the US</w:t>
      </w:r>
    </w:p>
    <w:p w14:paraId="17B2FDC1" w14:textId="77777777" w:rsidR="00CA554F" w:rsidRPr="00C94333" w:rsidRDefault="00CA554F" w:rsidP="00CA554F">
      <w:r w:rsidRPr="00C94333">
        <w:rPr>
          <w:rStyle w:val="Style13ptBold"/>
        </w:rPr>
        <w:t>Reimann 2019</w:t>
      </w:r>
      <w:r>
        <w:t xml:space="preserve"> - contributor to Foreign Policy In Focus</w:t>
      </w:r>
      <w:r>
        <w:br/>
        <w:t>Jakob, "China is Flooding the Middle East With Cheap Drones," Feb 18, https://fpif.org/china-is-flooding-the-middle-east-with-cheap-drones/</w:t>
      </w:r>
    </w:p>
    <w:p w14:paraId="1339A237" w14:textId="78756A41" w:rsidR="00CA554F" w:rsidRPr="00333574" w:rsidRDefault="00CA554F" w:rsidP="00CA554F">
      <w:pPr>
        <w:rPr>
          <w:rStyle w:val="StyleUnderline"/>
        </w:rPr>
      </w:pPr>
      <w:r w:rsidRPr="00CA554F">
        <w:rPr>
          <w:sz w:val="16"/>
        </w:rPr>
        <w:t xml:space="preserve">Pandora’s box is open </w:t>
      </w:r>
      <w:r w:rsidRPr="00333574">
        <w:rPr>
          <w:rStyle w:val="StyleUnderline"/>
        </w:rPr>
        <w:t>Of particular concern is China’s drone policy in Saudi Arabia</w:t>
      </w:r>
      <w:r w:rsidRPr="00CA554F">
        <w:rPr>
          <w:sz w:val="16"/>
        </w:rPr>
        <w:t xml:space="preserve">. </w:t>
      </w:r>
      <w:r w:rsidRPr="00333574">
        <w:rPr>
          <w:rStyle w:val="StyleUnderline"/>
        </w:rPr>
        <w:t>A $ 65 billion economic program clinched between the two countries in spring 2017 includes the construction of a Chinese drone factory in Saudi Arabi</w:t>
      </w:r>
      <w:r w:rsidRPr="00CA554F">
        <w:rPr>
          <w:sz w:val="16"/>
        </w:rPr>
        <w:t xml:space="preserve">a — the first of its kind in the region. Initially, the license production of 300 drones was agreed, which represents a massive figure given the 88 drones that China has exported in the last decade altogether. However, the license drones are not exclusively intended for the Saudi Royal Air Force — </w:t>
      </w:r>
      <w:r w:rsidRPr="00333574">
        <w:rPr>
          <w:rStyle w:val="StyleUnderline"/>
        </w:rPr>
        <w:t>Riyadh can explicitly market them to other countries in the region.</w:t>
      </w:r>
      <w:r w:rsidRPr="00CA554F">
        <w:rPr>
          <w:sz w:val="16"/>
        </w:rPr>
        <w:t xml:space="preserve"> End-user certificates do not exist for deals with Beijing. In view of the fact that Saudi Arabia, along with supporting various jihadist groups in the region, is a close ally of Al Qaeda in Yemen, it is within the realm of possibility to envision some of these drones end up in terrorist’s hands. </w:t>
      </w:r>
      <w:r w:rsidRPr="00333574">
        <w:rPr>
          <w:rStyle w:val="StyleUnderline"/>
        </w:rPr>
        <w:t>Fueled by Beijing’s export policy,</w:t>
      </w:r>
      <w:r w:rsidRPr="00CA554F">
        <w:rPr>
          <w:sz w:val="16"/>
        </w:rPr>
        <w:t xml:space="preserve"> </w:t>
      </w:r>
      <w:r w:rsidRPr="00333574">
        <w:rPr>
          <w:rStyle w:val="StyleUnderline"/>
        </w:rPr>
        <w:t>the threat scenario of drone-armed jihadists has moved significantly closer.</w:t>
      </w:r>
      <w:r>
        <w:rPr>
          <w:rStyle w:val="StyleUnderline"/>
        </w:rPr>
        <w:t xml:space="preserve"> </w:t>
      </w:r>
      <w:r w:rsidRPr="00CA554F">
        <w:rPr>
          <w:sz w:val="16"/>
        </w:rPr>
        <w:t xml:space="preserve">Research by the Jamestown Foundation shows that we have already entered the era of “unmanned terrorism.” </w:t>
      </w:r>
      <w:r w:rsidRPr="00333574">
        <w:rPr>
          <w:rStyle w:val="StyleUnderline"/>
        </w:rPr>
        <w:t>Groups commonly labelled as “terrorists</w:t>
      </w:r>
      <w:r w:rsidRPr="00CA554F">
        <w:rPr>
          <w:sz w:val="16"/>
        </w:rPr>
        <w:t xml:space="preserve">” from Syria, Iraq, and Afghanistan to Gaza, Lebanon, and Yemen </w:t>
      </w:r>
      <w:r w:rsidRPr="00333574">
        <w:rPr>
          <w:rStyle w:val="StyleUnderline"/>
        </w:rPr>
        <w:t>are already using mini-drones to drop bombs, grenades, and incendiary devices onto enemy positions or civilian facilities</w:t>
      </w:r>
      <w:r w:rsidRPr="00CA554F">
        <w:rPr>
          <w:sz w:val="16"/>
        </w:rPr>
        <w:t xml:space="preserve">. Further flooding the region with cheap combat drones from China will certainly heave these tactics to the next level in the future.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sidRPr="00333574">
        <w:rPr>
          <w:rStyle w:val="StyleUnderline"/>
        </w:rPr>
        <w:t>The Chinese leadership is exploiting these developments without compromise and flooding the Middle East with cheap drones. The consequences of this expansionary policy cannot be foreseen.</w:t>
      </w:r>
      <w:r>
        <w:rPr>
          <w:rStyle w:val="StyleUnderline"/>
        </w:rPr>
        <w:t xml:space="preserve"> </w:t>
      </w:r>
      <w:r w:rsidRPr="00333574">
        <w:rPr>
          <w:rStyle w:val="StyleUnderline"/>
        </w:rPr>
        <w:t>Pandora’s box is already open.</w:t>
      </w:r>
    </w:p>
    <w:p w14:paraId="57530643" w14:textId="77777777" w:rsidR="003C5C42" w:rsidRDefault="003C5C42" w:rsidP="003C5C42">
      <w:pPr>
        <w:pStyle w:val="Heading4"/>
      </w:pPr>
      <w:r>
        <w:t>UAV empirics</w:t>
      </w:r>
    </w:p>
    <w:p w14:paraId="27241F85" w14:textId="77777777" w:rsidR="003C5C42" w:rsidRDefault="003C5C42" w:rsidP="003C5C42">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48" w:history="1">
        <w:r w:rsidRPr="00FE1D78">
          <w:rPr>
            <w:rStyle w:val="Hyperlink"/>
          </w:rPr>
          <w:t>https://chinapower.csis.org/china-global-arms-trade/)//Garfield-Ben</w:t>
        </w:r>
      </w:hyperlink>
    </w:p>
    <w:p w14:paraId="2FD9E95D" w14:textId="77777777" w:rsidR="003C5C42" w:rsidRPr="003C7086" w:rsidRDefault="003C5C42" w:rsidP="003C5C42">
      <w:pPr>
        <w:rPr>
          <w:sz w:val="16"/>
        </w:rPr>
      </w:pPr>
      <w:r w:rsidRPr="003C7086">
        <w:rPr>
          <w:sz w:val="16"/>
        </w:rPr>
        <w:lastRenderedPageBreak/>
        <w:t xml:space="preserve">That said, </w:t>
      </w:r>
      <w:r w:rsidRPr="003C7086">
        <w:rPr>
          <w:rStyle w:val="StyleUnderline"/>
        </w:rPr>
        <w:t>Chinese weaponry is</w:t>
      </w:r>
      <w:r w:rsidRPr="003C7086">
        <w:rPr>
          <w:sz w:val="16"/>
        </w:rPr>
        <w:t xml:space="preserve"> becoming increasingly </w:t>
      </w:r>
      <w:r w:rsidRPr="003C7086">
        <w:rPr>
          <w:rStyle w:val="StyleUnderline"/>
        </w:rPr>
        <w:t>attractive due in part to its cost-effectiveness</w:t>
      </w:r>
      <w:r w:rsidRPr="003C7086">
        <w:rPr>
          <w:sz w:val="16"/>
        </w:rPr>
        <w:t xml:space="preserve">. Although Chinese arms are often less advanced than those sold by other countries, </w:t>
      </w:r>
      <w:r w:rsidRPr="003C7086">
        <w:rPr>
          <w:rStyle w:val="StyleUnderline"/>
        </w:rPr>
        <w:t>the DOD notes that “Chinese arms are less expensive than those offered by the top international arms suppliers… [but still] have advanced capabilities</w:t>
      </w:r>
      <w:r w:rsidRPr="003C7086">
        <w:rPr>
          <w:sz w:val="16"/>
        </w:rPr>
        <w:t xml:space="preserve">.” For example, </w:t>
      </w:r>
      <w:r w:rsidRPr="003C7086">
        <w:rPr>
          <w:rStyle w:val="StyleUnderline"/>
        </w:rPr>
        <w:t>the low-cost K-8 jet</w:t>
      </w:r>
      <w:r w:rsidRPr="003C7086">
        <w:rPr>
          <w:sz w:val="16"/>
        </w:rPr>
        <w:t xml:space="preserve"> trainer is </w:t>
      </w:r>
      <w:r w:rsidRPr="003C7086">
        <w:rPr>
          <w:rStyle w:val="StyleUnderline"/>
        </w:rPr>
        <w:t>estimated to make up 80 percent of all jet</w:t>
      </w:r>
      <w:r w:rsidRPr="003C7086">
        <w:rPr>
          <w:sz w:val="16"/>
        </w:rPr>
        <w:t xml:space="preserve"> trainer </w:t>
      </w:r>
      <w:r w:rsidRPr="003C7086">
        <w:rPr>
          <w:rStyle w:val="StyleUnderline"/>
        </w:rPr>
        <w:t>aircraft in Africa</w:t>
      </w:r>
      <w:r w:rsidRPr="003C7086">
        <w:rPr>
          <w:sz w:val="16"/>
        </w:rPr>
        <w:t xml:space="preserve">. China is actively working to strengthen its foothold in certain markets, such as Algeria. China’s exports to the North African country totaled $483 million between 2008 and 2014, but jumped to $247 million in 2015 alone and peaked at $499 million in 2016 as several weapon orders were fulfilled. These procurements included three C-28A frigates, which were ordered by Algeria in 2012. Although not a member of the Missile Technology Control Regime, a non-proliferation agreement targeted at missiles and systems capable of delivery weapons of mass destruction, </w:t>
      </w:r>
      <w:r w:rsidRPr="003C7086">
        <w:rPr>
          <w:rStyle w:val="StyleUnderline"/>
        </w:rPr>
        <w:t>Beijing is generally compliant with international protocols</w:t>
      </w:r>
      <w:r w:rsidRPr="003C7086">
        <w:rPr>
          <w:sz w:val="16"/>
        </w:rPr>
        <w:t xml:space="preserve">. The 2002 Regulations on the Export Control of Missiles and Missile-related Items and Technologies, for instance, outlines measures to safeguard against proliferation. In June 2017, </w:t>
      </w:r>
      <w:r w:rsidRPr="003C7086">
        <w:rPr>
          <w:rStyle w:val="StyleUnderline"/>
        </w:rPr>
        <w:t>China published a draft of the Export Control Law, which if enacted will update existing legislation and establish a comprehensive export control regime.</w:t>
      </w:r>
      <w:r>
        <w:rPr>
          <w:rStyle w:val="StyleUnderline"/>
        </w:rPr>
        <w:t xml:space="preserve"> </w:t>
      </w:r>
      <w:r w:rsidRPr="003C7086">
        <w:rPr>
          <w:rStyle w:val="StyleUnderline"/>
        </w:rPr>
        <w:t>Beijing</w:t>
      </w:r>
      <w:r w:rsidRPr="003C7086">
        <w:rPr>
          <w:sz w:val="16"/>
        </w:rPr>
        <w:t xml:space="preserve"> has been </w:t>
      </w:r>
      <w:r w:rsidRPr="003C7086">
        <w:rPr>
          <w:rStyle w:val="StyleUnderline"/>
        </w:rPr>
        <w:t xml:space="preserve">quick to adapt its domestic regulations to </w:t>
      </w:r>
      <w:r w:rsidRPr="003C7086">
        <w:rPr>
          <w:sz w:val="16"/>
        </w:rPr>
        <w:t xml:space="preserve">account for </w:t>
      </w:r>
      <w:r w:rsidRPr="003C7086">
        <w:rPr>
          <w:rStyle w:val="StyleUnderline"/>
        </w:rPr>
        <w:t>emerging technology. This has enabled it to fill the void left by other suppliers. The US</w:t>
      </w:r>
      <w:r w:rsidRPr="003C7086">
        <w:rPr>
          <w:sz w:val="16"/>
        </w:rPr>
        <w:t xml:space="preserve">, which has long been </w:t>
      </w:r>
      <w:r w:rsidRPr="003C7086">
        <w:rPr>
          <w:rStyle w:val="StyleUnderline"/>
        </w:rPr>
        <w:t xml:space="preserve">at the forefront of </w:t>
      </w:r>
      <w:r w:rsidRPr="003C7086">
        <w:rPr>
          <w:sz w:val="16"/>
        </w:rPr>
        <w:t xml:space="preserve">unmanned aerial vehicle </w:t>
      </w:r>
      <w:r w:rsidRPr="003C7086">
        <w:rPr>
          <w:rStyle w:val="StyleUnderline"/>
        </w:rPr>
        <w:t>(UAV) development</w:t>
      </w:r>
      <w:r w:rsidRPr="003C7086">
        <w:rPr>
          <w:sz w:val="16"/>
        </w:rPr>
        <w:t xml:space="preserve">, has purposely </w:t>
      </w:r>
      <w:r w:rsidRPr="003C7086">
        <w:rPr>
          <w:rStyle w:val="StyleUnderline"/>
        </w:rPr>
        <w:t xml:space="preserve">restricted the export of </w:t>
      </w:r>
      <w:r w:rsidRPr="003C7086">
        <w:rPr>
          <w:sz w:val="16"/>
        </w:rPr>
        <w:t xml:space="preserve">its </w:t>
      </w:r>
      <w:r w:rsidRPr="003C7086">
        <w:rPr>
          <w:rStyle w:val="StyleUnderline"/>
        </w:rPr>
        <w:t>UAVs. Regulations that</w:t>
      </w:r>
      <w:r w:rsidRPr="003C7086">
        <w:rPr>
          <w:sz w:val="16"/>
        </w:rPr>
        <w:t xml:space="preserve"> until recently </w:t>
      </w:r>
      <w:r w:rsidRPr="003C7086">
        <w:rPr>
          <w:rStyle w:val="StyleUnderline"/>
        </w:rPr>
        <w:t>characterized long-range unmanned aerial systems as cruise missiles</w:t>
      </w:r>
      <w:r w:rsidRPr="003C7086">
        <w:rPr>
          <w:sz w:val="16"/>
        </w:rPr>
        <w:t xml:space="preserve">, have also </w:t>
      </w:r>
      <w:r w:rsidRPr="003C7086">
        <w:rPr>
          <w:rStyle w:val="StyleUnderline"/>
        </w:rPr>
        <w:t>limited overseas access of American UAVs.</w:t>
      </w:r>
      <w:r w:rsidRPr="003C7086">
        <w:rPr>
          <w:sz w:val="16"/>
        </w:rPr>
        <w:t xml:space="preserve"> These factors have </w:t>
      </w:r>
      <w:r w:rsidRPr="003C7086">
        <w:rPr>
          <w:rStyle w:val="StyleUnderline"/>
        </w:rPr>
        <w:t>created a ripe market opportunity for China</w:t>
      </w:r>
      <w:r w:rsidRPr="003C7086">
        <w:rPr>
          <w:sz w:val="16"/>
        </w:rPr>
        <w:t xml:space="preserve">, which has </w:t>
      </w:r>
      <w:r w:rsidRPr="003C7086">
        <w:rPr>
          <w:rStyle w:val="StyleUnderline"/>
        </w:rPr>
        <w:t>made its UAVs available to countries such as Nigeria and Egypt.</w:t>
      </w:r>
      <w:r>
        <w:rPr>
          <w:rStyle w:val="StyleUnderline"/>
        </w:rPr>
        <w:t xml:space="preserve"> </w:t>
      </w:r>
      <w:r w:rsidRPr="003C7086">
        <w:rPr>
          <w:sz w:val="16"/>
        </w:rPr>
        <w:t>It is worth noting that Chinese weapons have found their way into various conflict zones. Reports indicate that Chinese arms have been used during conflicts in the Democratic Republic of Congo, Côte d’Ivoire, Sudan, and Somalia. In July 2014, China North Industries Corporation delivered 100 guided missile systems, over 9,000 automatic rifles, and 24 million rounds of ammunition to the South Sudanese government, whose actions have been widely criticized by the international community.</w:t>
      </w:r>
    </w:p>
    <w:p w14:paraId="502A5175" w14:textId="77777777" w:rsidR="00CA554F" w:rsidRPr="00CA554F" w:rsidRDefault="00CA554F" w:rsidP="00CA554F">
      <w:pPr>
        <w:rPr>
          <w:sz w:val="16"/>
        </w:rPr>
      </w:pPr>
    </w:p>
    <w:p w14:paraId="07AA0CCC" w14:textId="77777777" w:rsidR="00CA554F" w:rsidRDefault="00CA554F" w:rsidP="00992C5C">
      <w:pPr>
        <w:ind w:firstLine="720"/>
        <w:rPr>
          <w:rStyle w:val="StyleUnderline"/>
        </w:rPr>
      </w:pPr>
    </w:p>
    <w:p w14:paraId="4BB4638A" w14:textId="051FA2D9" w:rsidR="00CA554F" w:rsidRDefault="00CA554F" w:rsidP="00055DEC">
      <w:pPr>
        <w:pStyle w:val="Heading3"/>
      </w:pPr>
      <w:r>
        <w:lastRenderedPageBreak/>
        <w:t>L – High Tech Weapons</w:t>
      </w:r>
    </w:p>
    <w:p w14:paraId="6FDBABA5" w14:textId="77777777" w:rsidR="00CA554F" w:rsidRPr="00FA222D" w:rsidRDefault="00CA554F" w:rsidP="00CA554F">
      <w:pPr>
        <w:pStyle w:val="Heading4"/>
      </w:pPr>
      <w:r>
        <w:t>China is on the verge of selling high-tech systems</w:t>
      </w:r>
    </w:p>
    <w:p w14:paraId="5954C237" w14:textId="77777777" w:rsidR="00CA554F" w:rsidRPr="00EA49EF" w:rsidRDefault="00CA554F" w:rsidP="00CA554F">
      <w:r w:rsidRPr="00EA49EF">
        <w:rPr>
          <w:rStyle w:val="Style13ptBold"/>
        </w:rPr>
        <w:t xml:space="preserve">Farley 2017 </w:t>
      </w:r>
      <w:r>
        <w:t>Robert, "Can China Replace the United States as the World's Top Arms Dealer?" Nov 21, https://thediplomat.com/2017/11/can-china-replace-the-us-as-the-worlds-top-arms-dealer/</w:t>
      </w:r>
    </w:p>
    <w:p w14:paraId="58EB0641" w14:textId="12F5C26B" w:rsidR="00CA554F" w:rsidRPr="00CA554F" w:rsidRDefault="00CA554F" w:rsidP="00CA554F">
      <w:pPr>
        <w:rPr>
          <w:sz w:val="16"/>
        </w:rPr>
      </w:pPr>
      <w:r w:rsidRPr="00CA554F">
        <w:rPr>
          <w:sz w:val="16"/>
        </w:rPr>
        <w:t xml:space="preserve">But it may not be too long before the United States needs to worry about competition directly in its niche. </w:t>
      </w:r>
      <w:r w:rsidRPr="00FA222D">
        <w:rPr>
          <w:rStyle w:val="StyleUnderline"/>
        </w:rPr>
        <w:t>China is taking steps to modernize the relationship between its defense industrial base and its technology sector, with the hope of generating investment in firms that work at the juncture between the latter and the former</w:t>
      </w:r>
      <w:r w:rsidRPr="00CA554F">
        <w:rPr>
          <w:sz w:val="16"/>
        </w:rPr>
        <w:t xml:space="preserve">. Leveraging the relationship between civilian and military technology is how the United State achieved military superiority over the Soviet Union during the Cold War. It’s also been a preoccupation of advocates of the “Third Offset,” which hopes to further harness the U.S. tech sector in the service of maintaining American superiority in military technology. And there are indications that the Chinese are ever-more-ready to challenge the United States in this arena. The Chinese defense industry remains far more autarkic than the United States’, and is still largely state controlled. But </w:t>
      </w:r>
      <w:r w:rsidRPr="00FA222D">
        <w:rPr>
          <w:rStyle w:val="StyleUnderline"/>
        </w:rPr>
        <w:t>allowing heavy civilian investment into military-related civilian industries</w:t>
      </w:r>
      <w:r w:rsidRPr="00CA554F">
        <w:rPr>
          <w:sz w:val="16"/>
        </w:rPr>
        <w:t xml:space="preserve">, as well as focusing on building linkages between civilian industries and the military, </w:t>
      </w:r>
      <w:r w:rsidRPr="00FA222D">
        <w:rPr>
          <w:rStyle w:val="StyleUnderline"/>
        </w:rPr>
        <w:t>could accelerate Chinese innovation.</w:t>
      </w:r>
      <w:r w:rsidRPr="00CA554F">
        <w:rPr>
          <w:sz w:val="16"/>
        </w:rPr>
        <w:t xml:space="preserve"> </w:t>
      </w:r>
      <w:r w:rsidRPr="00FA222D">
        <w:rPr>
          <w:rStyle w:val="StyleUnderline"/>
        </w:rPr>
        <w:t>If China can successfully connect its burgeoning tech industry with its defense industrial base</w:t>
      </w:r>
      <w:r w:rsidRPr="00CA554F">
        <w:rPr>
          <w:sz w:val="16"/>
        </w:rPr>
        <w:t xml:space="preserve"> (a project that even the United States has struggled with), </w:t>
      </w:r>
      <w:r w:rsidRPr="00FA222D">
        <w:rPr>
          <w:rStyle w:val="StyleUnderline"/>
        </w:rPr>
        <w:t>then it can accomplish something that the Soviet Union utterly failed at</w:t>
      </w:r>
      <w:r w:rsidRPr="00CA554F">
        <w:rPr>
          <w:sz w:val="16"/>
        </w:rPr>
        <w:t xml:space="preserve">. 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 </w:t>
      </w:r>
      <w:r w:rsidRPr="00FA222D">
        <w:rPr>
          <w:rStyle w:val="StyleUnderline"/>
        </w:rPr>
        <w:t>If China can square the circle, it can compete with the United States not only on the air and at sea, but also in the international arms market</w:t>
      </w:r>
      <w:r w:rsidRPr="00CA554F">
        <w:rPr>
          <w:sz w:val="16"/>
        </w:rPr>
        <w:t>. Chinese arms in the hands of traditional U.S. export partners may not be quite as dangerous as those in Chinese hands, but they have the potential to undercut a dominant U.S. market position.</w:t>
      </w:r>
    </w:p>
    <w:p w14:paraId="29B71635" w14:textId="77777777" w:rsidR="00CA554F" w:rsidRPr="00CA554F" w:rsidRDefault="00CA554F" w:rsidP="00CA554F"/>
    <w:p w14:paraId="0E2C9C58" w14:textId="15B13E6C" w:rsidR="00055DEC" w:rsidRDefault="00055DEC" w:rsidP="00055DEC">
      <w:pPr>
        <w:pStyle w:val="Heading3"/>
      </w:pPr>
      <w:r>
        <w:lastRenderedPageBreak/>
        <w:t>L – Latin America</w:t>
      </w:r>
    </w:p>
    <w:p w14:paraId="60769B22" w14:textId="77777777" w:rsidR="00055DEC" w:rsidRPr="002136A5" w:rsidRDefault="00055DEC" w:rsidP="00055DEC">
      <w:pPr>
        <w:keepNext/>
        <w:keepLines/>
        <w:contextualSpacing/>
        <w:outlineLvl w:val="3"/>
        <w:rPr>
          <w:rFonts w:eastAsia="DengXian Light"/>
          <w:b/>
          <w:iCs/>
          <w:sz w:val="24"/>
        </w:rPr>
      </w:pPr>
      <w:r w:rsidRPr="002136A5">
        <w:rPr>
          <w:rFonts w:eastAsia="DengXian Light"/>
          <w:b/>
          <w:iCs/>
          <w:sz w:val="24"/>
        </w:rPr>
        <w:t>Chinese SALW trade in Latin America now, but the plan causes China to dominate the trade</w:t>
      </w:r>
    </w:p>
    <w:p w14:paraId="412A45E9" w14:textId="77777777" w:rsidR="00055DEC" w:rsidRPr="002136A5" w:rsidRDefault="00055DEC" w:rsidP="00055DEC">
      <w:pPr>
        <w:rPr>
          <w:rFonts w:eastAsia="Calibri"/>
        </w:rPr>
      </w:pPr>
      <w:r w:rsidRPr="00992C5C">
        <w:rPr>
          <w:rStyle w:val="Style13ptBold"/>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49" w:history="1">
        <w:r w:rsidRPr="002136A5">
          <w:rPr>
            <w:rFonts w:eastAsia="Calibri"/>
          </w:rPr>
          <w:t>https://www.sipri.org/sites/default/files/files/PP/SIPRIPP38.pdf</w:t>
        </w:r>
      </w:hyperlink>
      <w:r w:rsidRPr="002136A5">
        <w:rPr>
          <w:rFonts w:eastAsia="Calibri"/>
        </w:rPr>
        <w:t>) //A.F</w:t>
      </w:r>
    </w:p>
    <w:p w14:paraId="0DC8DE54" w14:textId="77777777" w:rsidR="00055DEC" w:rsidRPr="002136A5" w:rsidRDefault="00055DEC" w:rsidP="00055DEC">
      <w:pPr>
        <w:rPr>
          <w:rFonts w:eastAsia="Calibri"/>
        </w:rPr>
      </w:pPr>
      <w:r w:rsidRPr="002136A5">
        <w:rPr>
          <w:rFonts w:eastAsia="Calibri"/>
        </w:rPr>
        <w:t>NOTE: SALW = Small Arms/ Light Weapons</w:t>
      </w:r>
    </w:p>
    <w:p w14:paraId="6E05F875" w14:textId="77777777" w:rsidR="00055DEC" w:rsidRPr="003C5C42" w:rsidRDefault="00055DEC" w:rsidP="00055DEC">
      <w:pPr>
        <w:rPr>
          <w:rFonts w:eastAsia="Calibri"/>
          <w:sz w:val="16"/>
        </w:rPr>
      </w:pPr>
      <w:r w:rsidRPr="003C5C42">
        <w:rPr>
          <w:rFonts w:eastAsia="Calibri"/>
          <w:sz w:val="16"/>
        </w:rPr>
        <w:t xml:space="preserve">In 2008 </w:t>
      </w:r>
      <w:r w:rsidRPr="002136A5">
        <w:rPr>
          <w:rFonts w:eastAsia="Calibri"/>
          <w:highlight w:val="cyan"/>
          <w:u w:val="single"/>
        </w:rPr>
        <w:t>China’s</w:t>
      </w:r>
      <w:r w:rsidRPr="002136A5">
        <w:rPr>
          <w:rFonts w:eastAsia="Calibri"/>
          <w:u w:val="single"/>
        </w:rPr>
        <w:t xml:space="preserve"> first official </w:t>
      </w:r>
      <w:r w:rsidRPr="002136A5">
        <w:rPr>
          <w:rFonts w:eastAsia="Calibri"/>
          <w:highlight w:val="cyan"/>
          <w:u w:val="single"/>
        </w:rPr>
        <w:t>policy</w:t>
      </w:r>
      <w:r w:rsidRPr="002136A5">
        <w:rPr>
          <w:rFonts w:eastAsia="Calibri"/>
          <w:u w:val="single"/>
        </w:rPr>
        <w:t xml:space="preserve"> paper </w:t>
      </w:r>
      <w:r w:rsidRPr="002136A5">
        <w:rPr>
          <w:rFonts w:eastAsia="Calibri"/>
          <w:highlight w:val="cyan"/>
          <w:u w:val="single"/>
        </w:rPr>
        <w:t>on Latin America made reference to military exchanges</w:t>
      </w:r>
      <w:r w:rsidRPr="002136A5">
        <w:rPr>
          <w:rFonts w:eastAsia="Calibri"/>
          <w:u w:val="single"/>
        </w:rPr>
        <w:t xml:space="preserve"> and visits</w:t>
      </w:r>
      <w:r w:rsidRPr="003C5C42">
        <w:rPr>
          <w:rFonts w:eastAsia="Calibri"/>
          <w:sz w:val="16"/>
        </w:rPr>
        <w:t xml:space="preserve">.228 In recent years </w:t>
      </w:r>
      <w:r w:rsidRPr="002136A5">
        <w:rPr>
          <w:rFonts w:eastAsia="Calibri"/>
          <w:highlight w:val="cyan"/>
          <w:u w:val="single"/>
        </w:rPr>
        <w:t>there has been an increase in the quantity</w:t>
      </w:r>
      <w:r w:rsidRPr="002136A5">
        <w:rPr>
          <w:rFonts w:eastAsia="Calibri"/>
          <w:u w:val="single"/>
        </w:rPr>
        <w:t xml:space="preserve"> and quality </w:t>
      </w:r>
      <w:r w:rsidRPr="002136A5">
        <w:rPr>
          <w:rFonts w:eastAsia="Calibri"/>
          <w:highlight w:val="cyan"/>
          <w:u w:val="single"/>
        </w:rPr>
        <w:t>of weapons supplied by China</w:t>
      </w:r>
      <w:r w:rsidRPr="002136A5">
        <w:rPr>
          <w:rFonts w:eastAsia="Calibri"/>
          <w:u w:val="single"/>
        </w:rPr>
        <w:t xml:space="preserve"> to Latin America.</w:t>
      </w:r>
      <w:r w:rsidRPr="003C5C42">
        <w:rPr>
          <w:rFonts w:eastAsia="Calibri"/>
          <w:sz w:val="16"/>
        </w:rPr>
        <w:t xml:space="preserve">229 Identifying reasons for Chinese engagement with Latin America in this sphere is hard, although there are suggestions that </w:t>
      </w:r>
      <w:r w:rsidRPr="002136A5">
        <w:rPr>
          <w:rFonts w:eastAsia="Calibri"/>
          <w:b/>
          <w:iCs/>
          <w:highlight w:val="cyan"/>
          <w:u w:val="single"/>
          <w:bdr w:val="single" w:sz="12" w:space="0" w:color="auto"/>
        </w:rPr>
        <w:t>it is connected with access to</w:t>
      </w:r>
      <w:r w:rsidRPr="002136A5">
        <w:rPr>
          <w:rFonts w:eastAsia="Calibri"/>
          <w:b/>
          <w:iCs/>
          <w:u w:val="single"/>
          <w:bdr w:val="single" w:sz="12" w:space="0" w:color="auto"/>
        </w:rPr>
        <w:t xml:space="preserve"> markets for </w:t>
      </w:r>
      <w:r w:rsidRPr="002136A5">
        <w:rPr>
          <w:rFonts w:eastAsia="Calibri"/>
          <w:b/>
          <w:iCs/>
          <w:highlight w:val="cyan"/>
          <w:u w:val="single"/>
          <w:bdr w:val="single" w:sz="12" w:space="0" w:color="auto"/>
        </w:rPr>
        <w:t>Chinese goods and natural resources</w:t>
      </w:r>
      <w:r w:rsidRPr="003C5C42">
        <w:rPr>
          <w:rFonts w:eastAsia="Calibri"/>
          <w:sz w:val="16"/>
        </w:rPr>
        <w:t xml:space="preserve">.230 It has also been suggested that </w:t>
      </w:r>
      <w:r w:rsidRPr="002136A5">
        <w:rPr>
          <w:rFonts w:eastAsia="Calibri"/>
          <w:b/>
          <w:iCs/>
          <w:highlight w:val="cyan"/>
          <w:u w:val="single"/>
          <w:bdr w:val="single" w:sz="12" w:space="0" w:color="auto"/>
        </w:rPr>
        <w:t>it is a result of efforts by Latin American states to</w:t>
      </w:r>
      <w:r w:rsidRPr="002136A5">
        <w:rPr>
          <w:rFonts w:eastAsia="Calibri"/>
          <w:b/>
          <w:iCs/>
          <w:u w:val="single"/>
          <w:bdr w:val="single" w:sz="12" w:space="0" w:color="auto"/>
        </w:rPr>
        <w:t xml:space="preserve"> diversify their arms suppliers, as well as </w:t>
      </w:r>
      <w:r w:rsidRPr="002136A5">
        <w:rPr>
          <w:rFonts w:eastAsia="Calibri"/>
          <w:b/>
          <w:iCs/>
          <w:highlight w:val="cyan"/>
          <w:u w:val="single"/>
          <w:bdr w:val="single" w:sz="12" w:space="0" w:color="auto"/>
        </w:rPr>
        <w:t>serv</w:t>
      </w:r>
      <w:r w:rsidRPr="002136A5">
        <w:rPr>
          <w:rFonts w:eastAsia="Calibri"/>
          <w:b/>
          <w:iCs/>
          <w:u w:val="single"/>
          <w:bdr w:val="single" w:sz="12" w:space="0" w:color="auto"/>
        </w:rPr>
        <w:t xml:space="preserve">ing </w:t>
      </w:r>
      <w:r w:rsidRPr="002136A5">
        <w:rPr>
          <w:rFonts w:eastAsia="Calibri"/>
          <w:b/>
          <w:iCs/>
          <w:highlight w:val="cyan"/>
          <w:u w:val="single"/>
          <w:bdr w:val="single" w:sz="12" w:space="0" w:color="auto"/>
        </w:rPr>
        <w:t>as a counterbalance to supplies by the US</w:t>
      </w:r>
      <w:r w:rsidRPr="002136A5">
        <w:rPr>
          <w:rFonts w:eastAsia="Calibri"/>
          <w:b/>
          <w:iCs/>
          <w:u w:val="single"/>
          <w:bdr w:val="single" w:sz="12" w:space="0" w:color="auto"/>
        </w:rPr>
        <w:t>A to the region.</w:t>
      </w:r>
      <w:r w:rsidRPr="003C5C42">
        <w:rPr>
          <w:rFonts w:eastAsia="Calibri"/>
          <w:sz w:val="16"/>
        </w:rPr>
        <w:t xml:space="preserve">231 According to UN Comtrade and UNROCA data, Bolivia, Cuba, Guyana, Honduras, Nicaragua and Peru imported SALW from China in the period 2006–10.232 Between 1998 and 2008 China donated 10 000 rifles to the Bolivian armed forces.233 </w:t>
      </w:r>
      <w:r w:rsidRPr="002136A5">
        <w:rPr>
          <w:rFonts w:eastAsia="Calibri"/>
          <w:u w:val="single"/>
        </w:rPr>
        <w:t>In 2003 China delivered 500 Red Arrow-8 (HJ-8) wire-guided antitank missile systems and in December 2006 announced the supply of ‘infantry and artillery munitions’ as part of a donation.234 Further donations to the Bolivian armed forces were announced in 2007, 2009 and 2010 but it is unclear if SALW were part of these arrangements.</w:t>
      </w:r>
      <w:r w:rsidRPr="003C5C42">
        <w:rPr>
          <w:rFonts w:eastAsia="Calibri"/>
          <w:sz w:val="16"/>
        </w:rPr>
        <w:t xml:space="preserve"> China also proposed to replace Bolivia’s HN-5 stocks in 2006 but it is not know if a delivery went ahead.235 However, online images from 2011 or earlier show a Bolivian marine with a Norinco QLZ-87/ Type-87 35-mm automatic grenade launcher.236 Prior to 2009 Ecuador had reportedly received Red Arrow-8 (HJ-8) wireguided anti-tank missile systems and 30 HN-5 MANPADS, but there is limited information on subsequent deliveries of SALW. There have also been some suggestions that Norinco has supplied its CQ 5.56 carbine, a clone of the US M-4, to Paraguay.237 Peru reported to UNROCA the import of 15 QW-18 MANPADS from China in 2009 and 15 QW-18s in 2010.</w:t>
      </w:r>
    </w:p>
    <w:p w14:paraId="1E7DD3FB" w14:textId="77777777" w:rsidR="003C5C42" w:rsidRDefault="003C5C42" w:rsidP="003C5C42">
      <w:pPr>
        <w:pStyle w:val="Heading4"/>
      </w:pPr>
      <w:r>
        <w:t>US containing Chinese arms sales in Latin America but China wants to expand</w:t>
      </w:r>
    </w:p>
    <w:p w14:paraId="5C39FBA1" w14:textId="77777777" w:rsidR="003C5C42" w:rsidRPr="00FD3DB7" w:rsidRDefault="003C5C42" w:rsidP="003C5C42">
      <w:r>
        <w:rPr>
          <w:b/>
          <w:sz w:val="26"/>
          <w:szCs w:val="26"/>
        </w:rPr>
        <w:t xml:space="preserve">Tokatlian 18 </w:t>
      </w:r>
      <w:r>
        <w:t xml:space="preserve">(Juan Gabriel Tokatlian; Ph.D in International Relations from the Johns Hopkins University School of Advanced International Studies in Washington, D.C.; “No One’s Supplanting US Military Influence in Latin America”; 9/5/2018; Defense One; </w:t>
      </w:r>
      <w:hyperlink r:id="rId50" w:history="1">
        <w:r w:rsidRPr="00D10951">
          <w:rPr>
            <w:rStyle w:val="Hyperlink"/>
          </w:rPr>
          <w:t>https://www.defenseone.com/ideas/2018/09/no-ones-supplanting-us-military-influence-latin-america/151029/)//</w:t>
        </w:r>
      </w:hyperlink>
      <w:r>
        <w:t xml:space="preserve"> A.F. + B.T.</w:t>
      </w:r>
    </w:p>
    <w:p w14:paraId="37773937" w14:textId="77777777" w:rsidR="003C5C42" w:rsidRPr="00554645" w:rsidRDefault="003C5C42" w:rsidP="003C5C42">
      <w:pPr>
        <w:rPr>
          <w:rStyle w:val="StyleUnderline"/>
        </w:rPr>
      </w:pPr>
      <w:r w:rsidRPr="00554645">
        <w:rPr>
          <w:sz w:val="16"/>
        </w:rPr>
        <w:t xml:space="preserve">Many </w:t>
      </w:r>
      <w:r w:rsidRPr="00554645">
        <w:rPr>
          <w:rStyle w:val="StyleUnderline"/>
        </w:rPr>
        <w:t>U.S.</w:t>
      </w:r>
      <w:r w:rsidRPr="00F50E34">
        <w:rPr>
          <w:rStyle w:val="StyleUnderline"/>
        </w:rPr>
        <w:t xml:space="preserve"> and Latin American experts</w:t>
      </w:r>
      <w:r w:rsidRPr="00554645">
        <w:rPr>
          <w:sz w:val="16"/>
        </w:rPr>
        <w:t xml:space="preserve"> who analyze inter-American military relations tend to </w:t>
      </w:r>
      <w:r w:rsidRPr="00F50E34">
        <w:rPr>
          <w:rStyle w:val="StyleUnderline"/>
        </w:rPr>
        <w:t>repeat two inaccuracies</w:t>
      </w:r>
      <w:r w:rsidRPr="00554645">
        <w:rPr>
          <w:sz w:val="16"/>
        </w:rPr>
        <w:t xml:space="preserve">. First, </w:t>
      </w:r>
      <w:r w:rsidRPr="00F50E34">
        <w:rPr>
          <w:rStyle w:val="StyleUnderline"/>
        </w:rPr>
        <w:t>they confuse diplomatic statements and military realities</w:t>
      </w:r>
      <w:r w:rsidRPr="00554645">
        <w:rPr>
          <w:sz w:val="16"/>
        </w:rPr>
        <w:t xml:space="preserve">. Second, they </w:t>
      </w:r>
      <w:r w:rsidRPr="00F50E34">
        <w:rPr>
          <w:rStyle w:val="StyleUnderline"/>
        </w:rPr>
        <w:t>reckon that the military policies of China, Russia, Iran, and India towards Latin America are generating a disturbing imbalance that is detrimental to Washington</w:t>
      </w:r>
      <w:r w:rsidRPr="00554645">
        <w:rPr>
          <w:sz w:val="16"/>
        </w:rPr>
        <w:t xml:space="preserve">. The former tendency is exemplified by an emphasis on then-Secretary of State John Kerry’s 2013 speech announcing </w:t>
      </w:r>
      <w:hyperlink r:id="rId51" w:history="1">
        <w:r w:rsidRPr="00554645">
          <w:rPr>
            <w:rStyle w:val="Hyperlink"/>
            <w:sz w:val="16"/>
          </w:rPr>
          <w:t>the end of the Monroe Doctrine</w:t>
        </w:r>
      </w:hyperlink>
      <w:r w:rsidRPr="00554645">
        <w:rPr>
          <w:sz w:val="16"/>
        </w:rPr>
        <w:t xml:space="preserve">. In practice, however, </w:t>
      </w:r>
      <w:r w:rsidRPr="00F50E34">
        <w:rPr>
          <w:rStyle w:val="StyleUnderline"/>
        </w:rPr>
        <w:t>the Defense Department and</w:t>
      </w:r>
      <w:r w:rsidRPr="00554645">
        <w:rPr>
          <w:sz w:val="16"/>
        </w:rPr>
        <w:t xml:space="preserve"> especially U</w:t>
      </w:r>
      <w:r w:rsidRPr="00F50E34">
        <w:rPr>
          <w:rStyle w:val="StyleUnderline"/>
        </w:rPr>
        <w:t>.S. Southern Command, have reaffirmed their supremacy in Latin America.</w:t>
      </w:r>
      <w:r w:rsidRPr="00554645">
        <w:rPr>
          <w:sz w:val="16"/>
        </w:rPr>
        <w:t xml:space="preserve"> The latter tendency requires a bit more unpacking. There is no doubt that China’s economic growth is being accompanied by an incipient military projection beyond its regional area of influence, including attempts to boost arms exports to Latin America. Yet </w:t>
      </w:r>
      <w:r w:rsidRPr="00F50E34">
        <w:rPr>
          <w:rStyle w:val="StyleUnderline"/>
        </w:rPr>
        <w:t>Bejing’s effective military impact upon Latin America</w:t>
      </w:r>
      <w:r w:rsidRPr="00554645">
        <w:rPr>
          <w:sz w:val="16"/>
        </w:rPr>
        <w:t xml:space="preserve"> in the region </w:t>
      </w:r>
      <w:r w:rsidRPr="00F50E34">
        <w:rPr>
          <w:rStyle w:val="StyleUnderline"/>
        </w:rPr>
        <w:t>remains low</w:t>
      </w:r>
      <w:r w:rsidRPr="00554645">
        <w:rPr>
          <w:sz w:val="16"/>
        </w:rPr>
        <w:t xml:space="preserve"> — with the exception of its arms exports to Venezuela. </w:t>
      </w:r>
      <w:r w:rsidRPr="00554645">
        <w:rPr>
          <w:rStyle w:val="StyleUnderline"/>
          <w:sz w:val="16"/>
          <w:u w:val="none"/>
        </w:rPr>
        <w:t>Russia is the region’s largest foreign</w:t>
      </w:r>
      <w:r w:rsidRPr="00554645">
        <w:rPr>
          <w:sz w:val="16"/>
        </w:rPr>
        <w:t xml:space="preserve"> arms </w:t>
      </w:r>
      <w:r w:rsidRPr="00554645">
        <w:rPr>
          <w:rStyle w:val="StyleUnderline"/>
          <w:sz w:val="16"/>
          <w:u w:val="none"/>
        </w:rPr>
        <w:t>supplier</w:t>
      </w:r>
      <w:r w:rsidRPr="00554645">
        <w:rPr>
          <w:sz w:val="16"/>
        </w:rPr>
        <w:t xml:space="preserve">: since 2013, </w:t>
      </w:r>
      <w:hyperlink r:id="rId52" w:history="1">
        <w:r w:rsidRPr="00554645">
          <w:rPr>
            <w:rStyle w:val="Hyperlink"/>
            <w:sz w:val="16"/>
          </w:rPr>
          <w:t>according to SIPRI</w:t>
        </w:r>
      </w:hyperlink>
      <w:r w:rsidRPr="00554645">
        <w:rPr>
          <w:sz w:val="16"/>
        </w:rPr>
        <w:t xml:space="preserve">, </w:t>
      </w:r>
      <w:r w:rsidRPr="00554645">
        <w:rPr>
          <w:rStyle w:val="StyleUnderline"/>
          <w:sz w:val="16"/>
          <w:u w:val="none"/>
        </w:rPr>
        <w:t>Moscow</w:t>
      </w:r>
      <w:r w:rsidRPr="00554645">
        <w:rPr>
          <w:sz w:val="16"/>
        </w:rPr>
        <w:t xml:space="preserve"> has supplied 27 percent of the region’s imported weapons, more than the United States (15 percent) and France (10 percent) combined. Meanwhile, military ties between Iran and Latin America annoy Washington, but Tehran lacks the capability to ensure its standing or hinder U.S. preeminence in the region. And as for the limited defense ties between India and Latin America, Indian specialist Sanjay Badri-Maharaj says it is a farce to talk about them. In short, </w:t>
      </w:r>
      <w:r w:rsidRPr="00F50E34">
        <w:rPr>
          <w:rStyle w:val="StyleUnderline"/>
        </w:rPr>
        <w:t>the U.S. military preponderance in the region</w:t>
      </w:r>
      <w:r w:rsidRPr="00554645">
        <w:rPr>
          <w:sz w:val="16"/>
        </w:rPr>
        <w:t xml:space="preserve"> persists and it </w:t>
      </w:r>
      <w:r w:rsidRPr="00F50E34">
        <w:rPr>
          <w:rStyle w:val="StyleUnderline"/>
        </w:rPr>
        <w:t>is rock-solid. No extra-regional country,</w:t>
      </w:r>
      <w:r w:rsidRPr="00554645">
        <w:rPr>
          <w:sz w:val="16"/>
        </w:rPr>
        <w:t xml:space="preserve"> individually or jointly, </w:t>
      </w:r>
      <w:r w:rsidRPr="00F50E34">
        <w:rPr>
          <w:rStyle w:val="StyleUnderline"/>
        </w:rPr>
        <w:t xml:space="preserve">can challenge U.S. military clout and control in </w:t>
      </w:r>
      <w:r w:rsidRPr="00F50E34">
        <w:rPr>
          <w:rStyle w:val="StyleUnderline"/>
        </w:rPr>
        <w:lastRenderedPageBreak/>
        <w:t>the region. mong its instruments are U.S. Southern Command</w:t>
      </w:r>
      <w:r w:rsidRPr="00554645">
        <w:rPr>
          <w:sz w:val="16"/>
        </w:rPr>
        <w:t xml:space="preserve">, located in Miami; the </w:t>
      </w:r>
      <w:r w:rsidRPr="00F50E34">
        <w:rPr>
          <w:rStyle w:val="StyleUnderline"/>
        </w:rPr>
        <w:t>U.S. Navy’s Fourth Fleet</w:t>
      </w:r>
      <w:r w:rsidRPr="00554645">
        <w:rPr>
          <w:sz w:val="16"/>
        </w:rPr>
        <w:t xml:space="preserve">, disestablished in 1950 and reassembled in 2008; military </w:t>
      </w:r>
      <w:r w:rsidRPr="00F50E34">
        <w:rPr>
          <w:rStyle w:val="StyleUnderline"/>
        </w:rPr>
        <w:t>bases in Cuba and Honduras</w:t>
      </w:r>
      <w:r w:rsidRPr="00554645">
        <w:rPr>
          <w:sz w:val="16"/>
        </w:rPr>
        <w:t xml:space="preserve">; cooperative </w:t>
      </w:r>
      <w:r w:rsidRPr="00F50E34">
        <w:rPr>
          <w:rStyle w:val="StyleUnderline"/>
        </w:rPr>
        <w:t>security locations in El Salvador and Aruba-Curacao</w:t>
      </w:r>
      <w:r w:rsidRPr="00554645">
        <w:rPr>
          <w:sz w:val="16"/>
        </w:rPr>
        <w:t xml:space="preserve">; and </w:t>
      </w:r>
      <w:r w:rsidRPr="00D4611C">
        <w:rPr>
          <w:rStyle w:val="StyleUnderline"/>
        </w:rPr>
        <w:t>security assistance organizations</w:t>
      </w:r>
      <w:r w:rsidRPr="00554645">
        <w:rPr>
          <w:sz w:val="16"/>
        </w:rPr>
        <w:t xml:space="preserve"> in various Latin American countries. And </w:t>
      </w:r>
      <w:r w:rsidRPr="00D4611C">
        <w:rPr>
          <w:rStyle w:val="StyleUnderline"/>
        </w:rPr>
        <w:t>while Beijing has sought to implement security cooperation programs</w:t>
      </w:r>
      <w:r w:rsidRPr="00554645">
        <w:rPr>
          <w:sz w:val="16"/>
        </w:rPr>
        <w:t xml:space="preserve"> and extend </w:t>
      </w:r>
      <w:r w:rsidRPr="00D4611C">
        <w:rPr>
          <w:rStyle w:val="StyleUnderline"/>
        </w:rPr>
        <w:t>more invitations to military courses in China</w:t>
      </w:r>
      <w:r w:rsidRPr="00554645">
        <w:rPr>
          <w:sz w:val="16"/>
        </w:rPr>
        <w:t xml:space="preserve">, its </w:t>
      </w:r>
      <w:r w:rsidRPr="00D4611C">
        <w:rPr>
          <w:rStyle w:val="StyleUnderline"/>
        </w:rPr>
        <w:t>efforts are so far dwarfed by Washington’s</w:t>
      </w:r>
      <w:r w:rsidRPr="00554645">
        <w:rPr>
          <w:sz w:val="16"/>
        </w:rPr>
        <w:t xml:space="preserve">: according to the Washington Office on Latin America: 75 out of 107 U.S. global military assistance programs are operating in the region, while the </w:t>
      </w:r>
      <w:r w:rsidRPr="00554645">
        <w:rPr>
          <w:rStyle w:val="StyleUnderline"/>
        </w:rPr>
        <w:t>last year</w:t>
      </w:r>
      <w:r w:rsidRPr="00554645">
        <w:rPr>
          <w:sz w:val="16"/>
        </w:rPr>
        <w:t xml:space="preserve"> alone saw </w:t>
      </w:r>
      <w:r w:rsidRPr="00554645">
        <w:rPr>
          <w:rStyle w:val="StyleUnderline"/>
        </w:rPr>
        <w:t>5,361 Latin American military and security personnel trained in the United States. China</w:t>
      </w:r>
      <w:r w:rsidRPr="00554645">
        <w:rPr>
          <w:sz w:val="16"/>
        </w:rPr>
        <w:t xml:space="preserve"> and Russia are </w:t>
      </w:r>
      <w:r w:rsidRPr="00554645">
        <w:rPr>
          <w:rStyle w:val="StyleUnderline"/>
        </w:rPr>
        <w:t>trying to increase military-to-military contacts, but the United States has</w:t>
      </w:r>
      <w:r w:rsidRPr="00554645">
        <w:rPr>
          <w:sz w:val="16"/>
        </w:rPr>
        <w:t xml:space="preserve"> the National Guard’s State Partnership </w:t>
      </w:r>
      <w:r w:rsidRPr="00554645">
        <w:rPr>
          <w:rStyle w:val="StyleUnderline"/>
        </w:rPr>
        <w:t>Program by which 17 states</w:t>
      </w:r>
      <w:r w:rsidRPr="00554645">
        <w:rPr>
          <w:sz w:val="16"/>
        </w:rPr>
        <w:t xml:space="preserve">, plus Puerto Rico and Washington, D.C., </w:t>
      </w:r>
      <w:r w:rsidRPr="00554645">
        <w:rPr>
          <w:rStyle w:val="StyleUnderline"/>
        </w:rPr>
        <w:t>have agreements on security and defense with 23 Latin American countries. Beijing</w:t>
      </w:r>
      <w:r w:rsidRPr="00554645">
        <w:rPr>
          <w:sz w:val="16"/>
        </w:rPr>
        <w:t xml:space="preserve"> and Moscow has been </w:t>
      </w:r>
      <w:r w:rsidRPr="00554645">
        <w:rPr>
          <w:rStyle w:val="StyleUnderline"/>
        </w:rPr>
        <w:t>promising material assistance</w:t>
      </w:r>
      <w:r w:rsidRPr="00554645">
        <w:rPr>
          <w:sz w:val="16"/>
        </w:rPr>
        <w:t xml:space="preserve"> in the area of defense and security, but it is </w:t>
      </w:r>
      <w:r w:rsidRPr="00554645">
        <w:rPr>
          <w:rStyle w:val="StyleUnderline"/>
        </w:rPr>
        <w:t>Washington</w:t>
      </w:r>
      <w:r w:rsidRPr="00554645">
        <w:rPr>
          <w:sz w:val="16"/>
        </w:rPr>
        <w:t xml:space="preserve"> that earlier this year </w:t>
      </w:r>
      <w:hyperlink r:id="rId53" w:history="1">
        <w:r w:rsidRPr="00554645">
          <w:rPr>
            <w:rStyle w:val="StyleUnderline"/>
          </w:rPr>
          <w:t>pledged $436 million</w:t>
        </w:r>
      </w:hyperlink>
      <w:r w:rsidRPr="00554645">
        <w:rPr>
          <w:rStyle w:val="StyleUnderline"/>
        </w:rPr>
        <w:t xml:space="preserve"> in military</w:t>
      </w:r>
      <w:r w:rsidRPr="00554645">
        <w:rPr>
          <w:sz w:val="16"/>
        </w:rPr>
        <w:t xml:space="preserve"> and police </w:t>
      </w:r>
      <w:r w:rsidRPr="00554645">
        <w:rPr>
          <w:rStyle w:val="StyleUnderline"/>
        </w:rPr>
        <w:t>aid,</w:t>
      </w:r>
      <w:r w:rsidRPr="00554645">
        <w:rPr>
          <w:sz w:val="16"/>
        </w:rPr>
        <w:t xml:space="preserve"> according to data from Security Assistance Monitor (https://securityassistance.org/latin-america-and-caribbean) (This year, the U.S. </w:t>
      </w:r>
      <w:hyperlink r:id="rId54" w:history="1">
        <w:r w:rsidRPr="00554645">
          <w:rPr>
            <w:rStyle w:val="Hyperlink"/>
            <w:sz w:val="16"/>
          </w:rPr>
          <w:t>sold $1.3 billion in arms</w:t>
        </w:r>
      </w:hyperlink>
      <w:r w:rsidRPr="00554645">
        <w:rPr>
          <w:sz w:val="16"/>
        </w:rPr>
        <w:t xml:space="preserve"> to Mexico alone. 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 And U.S. special operations there have drifted upward. Since 2006, the slice </w:t>
      </w:r>
      <w:r w:rsidRPr="00554645">
        <w:rPr>
          <w:rStyle w:val="StyleUnderline"/>
        </w:rPr>
        <w:t xml:space="preserve">of U.S. special operators deployed to the region has </w:t>
      </w:r>
      <w:hyperlink r:id="rId55" w:history="1">
        <w:r w:rsidRPr="00554645">
          <w:rPr>
            <w:rStyle w:val="StyleUnderline"/>
          </w:rPr>
          <w:t>risen from 3 percent to 4.39 percent</w:t>
        </w:r>
      </w:hyperlink>
      <w:r w:rsidRPr="00554645">
        <w:rPr>
          <w:sz w:val="16"/>
        </w:rPr>
        <w:t xml:space="preserve">, according to researcher Nick Turse. In fiscal 2016, the </w:t>
      </w:r>
      <w:hyperlink r:id="rId56" w:history="1">
        <w:r w:rsidRPr="00554645">
          <w:rPr>
            <w:rStyle w:val="Hyperlink"/>
            <w:sz w:val="16"/>
          </w:rPr>
          <w:t>Special Operations Command South</w:t>
        </w:r>
      </w:hyperlink>
      <w:r w:rsidRPr="00554645">
        <w:rPr>
          <w:sz w:val="16"/>
        </w:rPr>
        <w:t xml:space="preserve">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In addition, </w:t>
      </w:r>
      <w:r w:rsidRPr="00554645">
        <w:rPr>
          <w:rStyle w:val="StyleUnderline"/>
        </w:rPr>
        <w:t>visits to the region by U.S. military officials are very frequent</w:t>
      </w:r>
      <w:r w:rsidRPr="00554645">
        <w:rPr>
          <w:sz w:val="16"/>
        </w:rPr>
        <w:t xml:space="preserve"> and in some years they have surpassed trips by diplomats. There are some 1,200 uniformed military and civilians dealing with Latin America in SouthCom, more than the total of officials from various government agencies in Washington. The </w:t>
      </w:r>
      <w:r w:rsidRPr="00554645">
        <w:rPr>
          <w:rStyle w:val="StyleUnderline"/>
        </w:rPr>
        <w:t>political influence</w:t>
      </w:r>
      <w:r w:rsidRPr="00554645">
        <w:rPr>
          <w:sz w:val="16"/>
        </w:rPr>
        <w:t xml:space="preserve"> of the military in inter-American </w:t>
      </w:r>
      <w:r w:rsidRPr="00554645">
        <w:rPr>
          <w:rStyle w:val="StyleUnderline"/>
        </w:rPr>
        <w:t>relations is such that before assuming their</w:t>
      </w:r>
      <w:r w:rsidRPr="00554645">
        <w:rPr>
          <w:sz w:val="16"/>
        </w:rPr>
        <w:t xml:space="preserve"> respective </w:t>
      </w:r>
      <w:r w:rsidRPr="00554645">
        <w:rPr>
          <w:rStyle w:val="StyleUnderline"/>
        </w:rPr>
        <w:t xml:space="preserve">presidencies </w:t>
      </w:r>
      <w:r w:rsidRPr="00554645">
        <w:rPr>
          <w:sz w:val="16"/>
        </w:rPr>
        <w:t xml:space="preserve">in Colombia and Paraguay, </w:t>
      </w:r>
      <w:r w:rsidRPr="00554645">
        <w:rPr>
          <w:rStyle w:val="StyleUnderline"/>
        </w:rPr>
        <w:t>Ivan Duque and Mario Abdo Benitez, visited SouthCom at Doral Florida</w:t>
      </w:r>
      <w:r w:rsidRPr="00554645">
        <w:rPr>
          <w:sz w:val="16"/>
        </w:rPr>
        <w:t xml:space="preserve">. To sum up, the United States remains undoubtedly, and by far, the primus inter pares on military affairs vis-à-vis Latin America. The acceptance of the idea, both in Latin America and the United States, that military policies by China, Russia, and Iran towards the area are alarming is questionable. </w:t>
      </w:r>
      <w:r w:rsidRPr="00554645">
        <w:rPr>
          <w:rStyle w:val="StyleUnderline"/>
        </w:rPr>
        <w:t xml:space="preserve">The available evidence does not support such fear. U.S. military primacy in the Americas is undeniable. </w:t>
      </w:r>
    </w:p>
    <w:p w14:paraId="76198654" w14:textId="45575B2A" w:rsidR="00055DEC" w:rsidRDefault="00055DEC" w:rsidP="00055DEC"/>
    <w:p w14:paraId="38BEFF4F" w14:textId="6AC2FCE9" w:rsidR="00F32592" w:rsidRDefault="00F32592" w:rsidP="00CA554F">
      <w:pPr>
        <w:pStyle w:val="Heading3"/>
      </w:pPr>
      <w:r>
        <w:lastRenderedPageBreak/>
        <w:t>L – Mexico</w:t>
      </w:r>
    </w:p>
    <w:p w14:paraId="626700A9" w14:textId="37D2FEBC" w:rsidR="00F32592" w:rsidRDefault="00F32592" w:rsidP="00F32592">
      <w:pPr>
        <w:pStyle w:val="Heading4"/>
      </w:pPr>
      <w:r>
        <w:t>China already finding ways to get weapons to Mexican cartels</w:t>
      </w:r>
    </w:p>
    <w:p w14:paraId="24913088" w14:textId="77777777" w:rsidR="00F32592" w:rsidRPr="00770790" w:rsidRDefault="00F32592" w:rsidP="00F32592">
      <w:pPr>
        <w:rPr>
          <w:color w:val="0000FF"/>
          <w:u w:val="single"/>
        </w:rPr>
      </w:pPr>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57" w:history="1">
        <w:r>
          <w:rPr>
            <w:rStyle w:val="Hyperlink"/>
          </w:rPr>
          <w:t>https://chinapower.csis.org/china-global-arms-trade/</w:t>
        </w:r>
        <w:r w:rsidRPr="00D26E8C">
          <w:rPr>
            <w:rStyle w:val="Hyperlink"/>
          </w:rPr>
          <w:t>)/</w:t>
        </w:r>
      </w:hyperlink>
      <w:r w:rsidRPr="000D7639">
        <w:t>/</w:t>
      </w:r>
      <w:r>
        <w:t>Garfield-Ben</w:t>
      </w:r>
    </w:p>
    <w:p w14:paraId="70FFA2C7" w14:textId="77777777" w:rsidR="00F32592" w:rsidRDefault="00F32592" w:rsidP="00F32592">
      <w:r>
        <w:t>Over the past decade, Chinese arm sales to the Americas have grown modestly. In 2008, China exported a meager $41 million to countries in the Western Hemisphere. This number plateaued at $178 million in 2015 before dropping to $36 million in 2016. Beijing did not sell any weapons to the region in 2017. Chinese conventional weapons make up just 3 percent of the combined North and South American arms import market, which is dominated by the United States (19 percent), Russia (14 percent), and Germany (12 percent).Chinese arms exports in the Americas are concentrated in Venezuela, which attracted 87.4 percent of Beijing’s regional weapons sales over the last decade. Chinese weapon transfers to Venezuela did not begin in earnest until after 2006 when the United States placed an arms embargo against Venezuela for failing to cooperate in US-led anti-terrorism efforts. Since then Caracas has found a ready partner as it has sought to upgrade its military in a cost-effective manner. Notable transactions include the sale of 18 K-8 trainer jets in 2010, 121 VN-4 armored vehicles in 2012, and an undisclosed number of C-802 anti-ship missiles in 2017. China is now Venezuela’s number two supplier of conventional weapons at 12 percent of the market share; a position well behind Russia’s dominant role as the supplier for 74 percent of Caracas’ arms imports. While China’s major conventional weapons sales in the region are limited, China is a provider of small arms to North America. Prior to 2009, most of these procurements flowed into Canada, but in recent years Mexico has become a more significant market. All told, however, China only supplies a fraction of both country’s foreign small arms acquisitions. According to some reports, Chinese weapons are increasingly finding their way into the hands of Mexican cartels.</w:t>
      </w:r>
    </w:p>
    <w:p w14:paraId="556D6FCD" w14:textId="77777777" w:rsidR="00F32592" w:rsidRPr="00F32592" w:rsidRDefault="00F32592" w:rsidP="00F32592"/>
    <w:p w14:paraId="578ABA4E" w14:textId="001A2492" w:rsidR="00DD257A" w:rsidRDefault="00DD257A" w:rsidP="00CA554F">
      <w:pPr>
        <w:pStyle w:val="Heading3"/>
      </w:pPr>
      <w:r>
        <w:lastRenderedPageBreak/>
        <w:t>L – Middle East</w:t>
      </w:r>
    </w:p>
    <w:p w14:paraId="568338F6" w14:textId="77777777" w:rsidR="00DD257A" w:rsidRPr="00DD3578" w:rsidRDefault="00DD257A" w:rsidP="00DD257A">
      <w:pPr>
        <w:pStyle w:val="Heading4"/>
      </w:pPr>
      <w:r>
        <w:t>China will fill the gap in the region, expanding their geopolitical leverage and diminishing the US</w:t>
      </w:r>
    </w:p>
    <w:p w14:paraId="032D1591" w14:textId="77777777" w:rsidR="00DD257A" w:rsidRDefault="00DD257A" w:rsidP="00DD257A">
      <w:r w:rsidRPr="00906ADC">
        <w:rPr>
          <w:rStyle w:val="Style13ptBold"/>
        </w:rPr>
        <w:t>Al Saud 2018</w:t>
      </w:r>
      <w:r>
        <w:t xml:space="preserve"> - graduate student in the Department of Political Science at Columbia University</w:t>
      </w:r>
      <w:r>
        <w:br/>
        <w:t xml:space="preserve">Latifa A, "China's Arms Sales Philosophy in the Arab World," Dec 3, </w:t>
      </w:r>
      <w:hyperlink r:id="rId58" w:history="1">
        <w:r w:rsidRPr="00ED3F34">
          <w:rPr>
            <w:rStyle w:val="Hyperlink"/>
          </w:rPr>
          <w:t>https://jia.sipa.columbia.edu/online-articles/chinas-arms-sales-philosophy-arab-world</w:t>
        </w:r>
      </w:hyperlink>
    </w:p>
    <w:p w14:paraId="51694156" w14:textId="20DBC55F" w:rsidR="00DD257A" w:rsidRPr="00DD3578" w:rsidRDefault="00DD257A" w:rsidP="00DD257A">
      <w:pPr>
        <w:rPr>
          <w:rStyle w:val="StyleUnderline"/>
        </w:rPr>
      </w:pPr>
      <w:r w:rsidRPr="00DD257A">
        <w:rPr>
          <w:sz w:val="16"/>
        </w:rPr>
        <w:t xml:space="preserve">China’s commercial motives do not suggest a complete lack of interest in influencing the region and maintaining political stability. China is the world’s largest oil </w:t>
      </w:r>
      <w:r w:rsidRPr="00DD3578">
        <w:rPr>
          <w:rStyle w:val="StyleUnderline"/>
        </w:rPr>
        <w:t>importer of Saudi oil, and as such, stability in the Middle East is critical to China</w:t>
      </w:r>
      <w:r w:rsidRPr="00DD257A">
        <w:rPr>
          <w:sz w:val="16"/>
        </w:rPr>
        <w:t xml:space="preserve">. </w:t>
      </w:r>
      <w:r w:rsidRPr="00DD3578">
        <w:rPr>
          <w:rStyle w:val="StyleUnderline"/>
        </w:rPr>
        <w:t>Chinese arms</w:t>
      </w:r>
      <w:r w:rsidRPr="00DD257A">
        <w:rPr>
          <w:sz w:val="16"/>
        </w:rPr>
        <w:t xml:space="preserve"> </w:t>
      </w:r>
      <w:r w:rsidRPr="00DD3578">
        <w:rPr>
          <w:rStyle w:val="StyleUnderline"/>
        </w:rPr>
        <w:t>sales</w:t>
      </w:r>
      <w:r w:rsidRPr="00DD257A">
        <w:rPr>
          <w:sz w:val="16"/>
        </w:rPr>
        <w:t xml:space="preserve"> </w:t>
      </w:r>
      <w:r w:rsidRPr="00DD3578">
        <w:rPr>
          <w:rStyle w:val="StyleUnderline"/>
        </w:rPr>
        <w:t>to the</w:t>
      </w:r>
      <w:r w:rsidRPr="00DD257A">
        <w:rPr>
          <w:sz w:val="16"/>
        </w:rPr>
        <w:t xml:space="preserve"> </w:t>
      </w:r>
      <w:r w:rsidRPr="00DD3578">
        <w:rPr>
          <w:rStyle w:val="StyleUnderline"/>
        </w:rPr>
        <w:t xml:space="preserve">region is arguably motivated to maintain oil flows </w:t>
      </w:r>
      <w:r w:rsidRPr="00DD257A">
        <w:rPr>
          <w:sz w:val="16"/>
        </w:rPr>
        <w:t>from friendly leaders from Arab oil exporting states</w:t>
      </w:r>
      <w:r w:rsidRPr="00DD3578">
        <w:rPr>
          <w:rStyle w:val="StyleUnderline"/>
        </w:rPr>
        <w:t xml:space="preserve"> and a necessary tool for China to foster and enhance energy ties.</w:t>
      </w:r>
      <w:r w:rsidRPr="00DD257A">
        <w:rPr>
          <w:sz w:val="16"/>
        </w:rPr>
        <w:t xml:space="preserve"> It is no coincidence that the </w:t>
      </w:r>
      <w:r w:rsidRPr="00DD3578">
        <w:rPr>
          <w:rStyle w:val="StyleUnderline"/>
        </w:rPr>
        <w:t xml:space="preserve">major </w:t>
      </w:r>
      <w:r w:rsidRPr="00DD257A">
        <w:rPr>
          <w:sz w:val="16"/>
        </w:rPr>
        <w:t xml:space="preserve">oil </w:t>
      </w:r>
      <w:r w:rsidRPr="00DD3578">
        <w:rPr>
          <w:rStyle w:val="StyleUnderline"/>
        </w:rPr>
        <w:t>exporting countries</w:t>
      </w:r>
      <w:r w:rsidRPr="00DD257A">
        <w:rPr>
          <w:sz w:val="16"/>
        </w:rPr>
        <w:t xml:space="preserve"> in the region, including Saudi Arabia, UAE, and Iran, </w:t>
      </w:r>
      <w:r w:rsidRPr="00DD3578">
        <w:rPr>
          <w:rStyle w:val="StyleUnderline"/>
        </w:rPr>
        <w:t>are all purchasing weapons from China</w:t>
      </w:r>
      <w:r w:rsidRPr="00DD257A">
        <w:rPr>
          <w:sz w:val="16"/>
        </w:rPr>
        <w:t xml:space="preserve">. The commercial nature of Chinese arms sales gives it short-term and long-term advantages. Commercially, </w:t>
      </w:r>
      <w:r w:rsidRPr="00DD3578">
        <w:rPr>
          <w:rStyle w:val="StyleUnderline"/>
        </w:rPr>
        <w:t xml:space="preserve">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w:t>
      </w:r>
      <w:r w:rsidRPr="00DD257A">
        <w:rPr>
          <w:sz w:val="16"/>
        </w:rPr>
        <w:t xml:space="preserve">and/or concessions, an important tool given its significant growth in oil demand and dependency on imports. U.S. and Western policymakers and scholars view increased Chinese arms sales to the region as not merely economically motivated, but also intended for China’s own power projection and mitigation of U.S. power in the region. China often criticizes U.S. interference in Middle East affairs, including the strong presence of U.S. forces in the Gulf (and beyond). The primary objectives for the US, from China’s view, are to maintain, control, and ensure access to energy resources in the region. </w:t>
      </w:r>
      <w:r w:rsidRPr="00DD3578">
        <w:rPr>
          <w:rStyle w:val="StyleUnderline"/>
        </w:rPr>
        <w:t>Chinese actions to cooperate with both U.S. and non-U.S. allies</w:t>
      </w:r>
      <w:r w:rsidRPr="00DD257A">
        <w:rPr>
          <w:sz w:val="16"/>
        </w:rPr>
        <w:t xml:space="preserve">, like Iran and Syria, </w:t>
      </w:r>
      <w:r w:rsidRPr="00DD3578">
        <w:rPr>
          <w:rStyle w:val="StyleUnderline"/>
        </w:rPr>
        <w:t>are intended to, at least in part, exert its own influence</w:t>
      </w:r>
      <w:r w:rsidRPr="00DD257A">
        <w:rPr>
          <w:sz w:val="16"/>
        </w:rPr>
        <w:t xml:space="preserve">. In 1991, the Chinese provided Iran with sophisticated dual use nuclear technology and natural uranium under the umbrella of nuclear “cooperation.” This, among other factors, allowed China to build up its image as an attractive and easy to deal with arms provider, serving an entry point to its long-term strategic presence without appearing to have an interest in picking sides. </w:t>
      </w:r>
      <w:r w:rsidRPr="00DD3578">
        <w:rPr>
          <w:rStyle w:val="StyleUnderline"/>
        </w:rPr>
        <w:t>Arms sales are part of China’s win-win cooperation and strategy-based foreign policy</w:t>
      </w:r>
      <w:r w:rsidRPr="00DD257A">
        <w:rPr>
          <w:sz w:val="16"/>
        </w:rPr>
        <w:t xml:space="preserve">. Doing so is a rather unconventional approach to international arms sales, as they have traditionally been used as a political tool, with the United States as the top player. </w:t>
      </w:r>
      <w:r w:rsidRPr="00DD3578">
        <w:rPr>
          <w:rStyle w:val="StyleUnderline"/>
        </w:rPr>
        <w:t>China’s approach can help its long-term strategic posture in the region by promoting stronger ties with the Arab states, ensuring oil flows, and opening a door to economic expansion in the Middle East through</w:t>
      </w:r>
      <w:r w:rsidRPr="00DD257A">
        <w:rPr>
          <w:sz w:val="16"/>
        </w:rPr>
        <w:t xml:space="preserve"> investments and Foreign Direct Investments (</w:t>
      </w:r>
      <w:r w:rsidRPr="00DD3578">
        <w:rPr>
          <w:rStyle w:val="StyleUnderline"/>
        </w:rPr>
        <w:t>FDIs</w:t>
      </w:r>
      <w:r w:rsidRPr="00DD257A">
        <w:rPr>
          <w:sz w:val="16"/>
        </w:rPr>
        <w:t xml:space="preserve">). Although there are no recent instances of China using arms sales to exert influence in the Middle East, this does not mean that the commercial nature of Chinese arms sales is not also linked to national security interests. </w:t>
      </w:r>
      <w:r w:rsidRPr="00DD3578">
        <w:rPr>
          <w:rStyle w:val="StyleUnderline"/>
        </w:rPr>
        <w:t>The Chinese government’s arms exports philosophy stems from its interest to maintain strategic relations with the Arab states in order to best increase its prospects for securing its business and energy interests in the regio</w:t>
      </w:r>
      <w:r w:rsidRPr="00DD257A">
        <w:rPr>
          <w:sz w:val="16"/>
        </w:rPr>
        <w:t xml:space="preserve">n, regardless of the recipients’ country’s intensions. </w:t>
      </w:r>
      <w:r w:rsidRPr="00DD3578">
        <w:rPr>
          <w:rStyle w:val="StyleUnderline"/>
        </w:rPr>
        <w:t>It can therefore be said that PRC arms sales are exemplified in Xi Jinping’s overall win-win, cooperation-based foreign policy and can in turn have key implications to understanding the global arms trade of this century.</w:t>
      </w:r>
    </w:p>
    <w:p w14:paraId="05F9AD8A" w14:textId="77777777" w:rsidR="00DD257A" w:rsidRPr="00DD257A" w:rsidRDefault="00DD257A" w:rsidP="00DD257A"/>
    <w:p w14:paraId="33928C1E" w14:textId="7E5146B7" w:rsidR="00BF0C4C" w:rsidRDefault="00BF0C4C" w:rsidP="00BF0C4C">
      <w:pPr>
        <w:pStyle w:val="Heading3"/>
      </w:pPr>
      <w:r>
        <w:lastRenderedPageBreak/>
        <w:t>L – Philippines</w:t>
      </w:r>
    </w:p>
    <w:p w14:paraId="18163663" w14:textId="1172DB3C" w:rsidR="00BF0C4C" w:rsidRPr="002136A5" w:rsidRDefault="00BF0C4C" w:rsidP="00BF0C4C">
      <w:pPr>
        <w:pStyle w:val="Heading4"/>
      </w:pPr>
      <w:r w:rsidRPr="002136A5">
        <w:t xml:space="preserve">China Fills in – </w:t>
      </w:r>
      <w:r>
        <w:t xml:space="preserve">They did it with the </w:t>
      </w:r>
      <w:r w:rsidRPr="002136A5">
        <w:t xml:space="preserve">Philippines </w:t>
      </w:r>
      <w:r>
        <w:t>before.</w:t>
      </w:r>
    </w:p>
    <w:p w14:paraId="2731457D" w14:textId="77777777" w:rsidR="00BF0C4C" w:rsidRPr="002136A5" w:rsidRDefault="00BF0C4C" w:rsidP="00BF0C4C">
      <w:pPr>
        <w:rPr>
          <w:rFonts w:eastAsia="Calibri"/>
        </w:rPr>
      </w:pPr>
      <w:r w:rsidRPr="00BF0C4C">
        <w:rPr>
          <w:rStyle w:val="Style13ptBold"/>
        </w:rPr>
        <w:t>Mogato ’18</w:t>
      </w:r>
      <w:r w:rsidRPr="002136A5">
        <w:rPr>
          <w:rFonts w:eastAsia="Calibri"/>
        </w:rPr>
        <w:t xml:space="preserve"> (Manuel Mogato reports for Reuters; Thomson Reuters is dedicated to upholding the Trust Principles and to preserving its independence, integrity, and freedom from bias in the gathering and dissemination of information and news. </w:t>
      </w:r>
      <w:hyperlink r:id="rId59" w:history="1">
        <w:r w:rsidRPr="002136A5">
          <w:rPr>
            <w:rFonts w:eastAsia="Calibri"/>
          </w:rPr>
          <w:t>https://www.reuters.com/article/us-philippines-china-arms/china-donates-four-small-boats-and-grenade-launchers-to-philippines-idUSKBN1KJ0AU</w:t>
        </w:r>
      </w:hyperlink>
      <w:r w:rsidRPr="002136A5">
        <w:rPr>
          <w:rFonts w:eastAsia="Calibri"/>
        </w:rPr>
        <w:t>) // A.F.</w:t>
      </w:r>
    </w:p>
    <w:p w14:paraId="4425CFC1" w14:textId="0F12C3FC" w:rsidR="00BF0C4C" w:rsidRPr="002136A5" w:rsidRDefault="00BF0C4C" w:rsidP="00BF0C4C">
      <w:pPr>
        <w:rPr>
          <w:rFonts w:eastAsia="Calibri"/>
          <w:sz w:val="16"/>
        </w:rPr>
      </w:pPr>
      <w:r w:rsidRPr="00D62181">
        <w:rPr>
          <w:rFonts w:eastAsia="Calibri"/>
          <w:sz w:val="16"/>
        </w:rPr>
        <w:t xml:space="preserve">MANILA (Reuters) - </w:t>
      </w:r>
      <w:r w:rsidRPr="002136A5">
        <w:rPr>
          <w:rFonts w:eastAsia="Calibri"/>
          <w:highlight w:val="cyan"/>
          <w:u w:val="single"/>
        </w:rPr>
        <w:t>China</w:t>
      </w:r>
      <w:r w:rsidRPr="002136A5">
        <w:rPr>
          <w:rFonts w:eastAsia="Calibri"/>
          <w:u w:val="single"/>
        </w:rPr>
        <w:t xml:space="preserve"> has </w:t>
      </w:r>
      <w:r w:rsidRPr="002136A5">
        <w:rPr>
          <w:rFonts w:eastAsia="Calibri"/>
          <w:highlight w:val="cyan"/>
          <w:u w:val="single"/>
        </w:rPr>
        <w:t>donated</w:t>
      </w:r>
      <w:r w:rsidRPr="002136A5">
        <w:rPr>
          <w:rFonts w:eastAsia="Calibri"/>
          <w:u w:val="single"/>
        </w:rPr>
        <w:t xml:space="preserve"> four 12-meter-long boats and </w:t>
      </w:r>
      <w:r w:rsidRPr="002136A5">
        <w:rPr>
          <w:rFonts w:eastAsia="Calibri"/>
          <w:highlight w:val="cyan"/>
          <w:u w:val="single"/>
        </w:rPr>
        <w:t>30</w:t>
      </w:r>
      <w:r w:rsidRPr="002136A5">
        <w:rPr>
          <w:rFonts w:eastAsia="Calibri"/>
          <w:u w:val="single"/>
        </w:rPr>
        <w:t xml:space="preserve"> rocket-propelled grenade </w:t>
      </w:r>
      <w:r w:rsidRPr="002136A5">
        <w:rPr>
          <w:rFonts w:eastAsia="Calibri"/>
          <w:highlight w:val="cyan"/>
          <w:u w:val="single"/>
        </w:rPr>
        <w:t>(RPG)</w:t>
      </w:r>
      <w:r w:rsidRPr="002136A5">
        <w:rPr>
          <w:rFonts w:eastAsia="Calibri"/>
          <w:u w:val="single"/>
        </w:rPr>
        <w:t xml:space="preserve"> launcher</w:t>
      </w:r>
      <w:r w:rsidRPr="002136A5">
        <w:rPr>
          <w:rFonts w:eastAsia="Calibri"/>
          <w:highlight w:val="cyan"/>
          <w:u w:val="single"/>
        </w:rPr>
        <w:t>s to the Philippines, continuing</w:t>
      </w:r>
      <w:r w:rsidRPr="002136A5">
        <w:rPr>
          <w:rFonts w:eastAsia="Calibri"/>
          <w:u w:val="single"/>
        </w:rPr>
        <w:t xml:space="preserve"> the </w:t>
      </w:r>
      <w:r w:rsidRPr="002136A5">
        <w:rPr>
          <w:rFonts w:eastAsia="Calibri"/>
          <w:highlight w:val="cyan"/>
          <w:u w:val="single"/>
        </w:rPr>
        <w:t>close</w:t>
      </w:r>
      <w:r w:rsidRPr="002136A5">
        <w:rPr>
          <w:rFonts w:eastAsia="Calibri"/>
          <w:u w:val="single"/>
        </w:rPr>
        <w:t xml:space="preserve">r </w:t>
      </w:r>
      <w:r w:rsidRPr="002136A5">
        <w:rPr>
          <w:rFonts w:eastAsia="Calibri"/>
          <w:highlight w:val="cyan"/>
          <w:u w:val="single"/>
        </w:rPr>
        <w:t>relations</w:t>
      </w:r>
      <w:r w:rsidRPr="002136A5">
        <w:rPr>
          <w:rFonts w:eastAsia="Calibri"/>
          <w:u w:val="single"/>
        </w:rPr>
        <w:t xml:space="preserve"> between the two countries </w:t>
      </w:r>
      <w:r w:rsidRPr="002136A5">
        <w:rPr>
          <w:rFonts w:eastAsia="Calibri"/>
          <w:highlight w:val="cyan"/>
          <w:u w:val="single"/>
        </w:rPr>
        <w:t>under</w:t>
      </w:r>
      <w:r w:rsidRPr="002136A5">
        <w:rPr>
          <w:rFonts w:eastAsia="Calibri"/>
          <w:u w:val="single"/>
        </w:rPr>
        <w:t xml:space="preserve"> President Rodrigo </w:t>
      </w:r>
      <w:r w:rsidRPr="002136A5">
        <w:rPr>
          <w:rFonts w:eastAsia="Calibri"/>
          <w:highlight w:val="cyan"/>
          <w:u w:val="single"/>
        </w:rPr>
        <w:t>Duterte. The donation</w:t>
      </w:r>
      <w:r w:rsidRPr="002136A5">
        <w:rPr>
          <w:rFonts w:eastAsia="Calibri"/>
          <w:u w:val="single"/>
        </w:rPr>
        <w:t xml:space="preserve">, which </w:t>
      </w:r>
      <w:r w:rsidRPr="002136A5">
        <w:rPr>
          <w:rFonts w:eastAsia="Calibri"/>
          <w:highlight w:val="cyan"/>
          <w:u w:val="single"/>
        </w:rPr>
        <w:t>follows the provision</w:t>
      </w:r>
      <w:r w:rsidRPr="002136A5">
        <w:rPr>
          <w:rFonts w:eastAsia="Calibri"/>
          <w:u w:val="single"/>
        </w:rPr>
        <w:t xml:space="preserve"> last year </w:t>
      </w:r>
      <w:r w:rsidRPr="002136A5">
        <w:rPr>
          <w:rFonts w:eastAsia="Calibri"/>
          <w:highlight w:val="cyan"/>
          <w:u w:val="single"/>
        </w:rPr>
        <w:t>of</w:t>
      </w:r>
      <w:r w:rsidRPr="002136A5">
        <w:rPr>
          <w:rFonts w:eastAsia="Calibri"/>
          <w:u w:val="single"/>
        </w:rPr>
        <w:t xml:space="preserve"> about </w:t>
      </w:r>
      <w:r w:rsidRPr="002136A5">
        <w:rPr>
          <w:rFonts w:eastAsia="Calibri"/>
          <w:highlight w:val="cyan"/>
          <w:u w:val="single"/>
        </w:rPr>
        <w:t xml:space="preserve">6,000 assault rifles and hundreds of sniper rifles, </w:t>
      </w:r>
      <w:r w:rsidRPr="002136A5">
        <w:rPr>
          <w:rFonts w:eastAsia="Calibri"/>
          <w:u w:val="single"/>
        </w:rPr>
        <w:t xml:space="preserve">also </w:t>
      </w:r>
      <w:r w:rsidRPr="002136A5">
        <w:rPr>
          <w:rFonts w:eastAsia="Calibri"/>
          <w:highlight w:val="cyan"/>
          <w:u w:val="single"/>
        </w:rPr>
        <w:t>included small arms and amm</w:t>
      </w:r>
      <w:r w:rsidRPr="002136A5">
        <w:rPr>
          <w:rFonts w:eastAsia="Calibri"/>
          <w:u w:val="single"/>
        </w:rPr>
        <w:t>uniti</w:t>
      </w:r>
      <w:r w:rsidRPr="002136A5">
        <w:rPr>
          <w:rFonts w:eastAsia="Calibri"/>
          <w:highlight w:val="cyan"/>
          <w:u w:val="single"/>
        </w:rPr>
        <w:t>o</w:t>
      </w:r>
      <w:r w:rsidRPr="002136A5">
        <w:rPr>
          <w:rFonts w:eastAsia="Calibri"/>
          <w:u w:val="single"/>
        </w:rPr>
        <w:t>n</w:t>
      </w:r>
      <w:r w:rsidRPr="00D62181">
        <w:rPr>
          <w:rFonts w:eastAsia="Calibri"/>
          <w:sz w:val="16"/>
        </w:rPr>
        <w:t>, said Navy spokesman Commander Jonathan Zata. “</w:t>
      </w:r>
      <w:r w:rsidRPr="002136A5">
        <w:rPr>
          <w:rFonts w:eastAsia="Calibri"/>
          <w:u w:val="single"/>
        </w:rPr>
        <w:t>They are brand new equipment</w:t>
      </w:r>
      <w:r w:rsidRPr="00D62181">
        <w:rPr>
          <w:rFonts w:eastAsia="Calibri"/>
          <w:sz w:val="16"/>
        </w:rPr>
        <w:t xml:space="preserve">,” he told reporters, adding the military was assessing how to integrate the material and provide long term logistical support. </w:t>
      </w:r>
      <w:r w:rsidRPr="002136A5">
        <w:rPr>
          <w:rFonts w:eastAsia="Calibri"/>
          <w:highlight w:val="cyan"/>
          <w:u w:val="single"/>
        </w:rPr>
        <w:t>The</w:t>
      </w:r>
      <w:r w:rsidRPr="002136A5">
        <w:rPr>
          <w:rFonts w:eastAsia="Calibri"/>
          <w:u w:val="single"/>
        </w:rPr>
        <w:t xml:space="preserve"> Chinese </w:t>
      </w:r>
      <w:r w:rsidRPr="002136A5">
        <w:rPr>
          <w:rFonts w:eastAsia="Calibri"/>
          <w:highlight w:val="cyan"/>
          <w:u w:val="single"/>
        </w:rPr>
        <w:t>rifles went to the</w:t>
      </w:r>
      <w:r w:rsidRPr="002136A5">
        <w:rPr>
          <w:rFonts w:eastAsia="Calibri"/>
          <w:u w:val="single"/>
        </w:rPr>
        <w:t xml:space="preserve"> Philippine National Police (</w:t>
      </w:r>
      <w:r w:rsidRPr="002136A5">
        <w:rPr>
          <w:rFonts w:eastAsia="Calibri"/>
          <w:highlight w:val="cyan"/>
          <w:u w:val="single"/>
        </w:rPr>
        <w:t xml:space="preserve">PNP), </w:t>
      </w:r>
      <w:r w:rsidRPr="002136A5">
        <w:rPr>
          <w:rFonts w:eastAsia="Calibri"/>
          <w:b/>
          <w:iCs/>
          <w:highlight w:val="cyan"/>
          <w:u w:val="single"/>
          <w:bdr w:val="single" w:sz="12" w:space="0" w:color="auto"/>
        </w:rPr>
        <w:t>helping to fill a shortfall after U.S. legislators blocked the sale of</w:t>
      </w:r>
      <w:r w:rsidRPr="002136A5">
        <w:rPr>
          <w:rFonts w:eastAsia="Calibri"/>
          <w:b/>
          <w:iCs/>
          <w:u w:val="single"/>
          <w:bdr w:val="single" w:sz="12" w:space="0" w:color="auto"/>
        </w:rPr>
        <w:t xml:space="preserve"> about </w:t>
      </w:r>
      <w:r w:rsidRPr="002136A5">
        <w:rPr>
          <w:rFonts w:eastAsia="Calibri"/>
          <w:b/>
          <w:iCs/>
          <w:highlight w:val="cyan"/>
          <w:u w:val="single"/>
          <w:bdr w:val="single" w:sz="12" w:space="0" w:color="auto"/>
        </w:rPr>
        <w:t>26,000 M4</w:t>
      </w:r>
      <w:r w:rsidRPr="002136A5">
        <w:rPr>
          <w:rFonts w:eastAsia="Calibri"/>
          <w:b/>
          <w:iCs/>
          <w:u w:val="single"/>
          <w:bdr w:val="single" w:sz="12" w:space="0" w:color="auto"/>
        </w:rPr>
        <w:t xml:space="preserve"> rifle</w:t>
      </w:r>
      <w:r w:rsidRPr="002136A5">
        <w:rPr>
          <w:rFonts w:eastAsia="Calibri"/>
          <w:b/>
          <w:iCs/>
          <w:highlight w:val="cyan"/>
          <w:u w:val="single"/>
          <w:bdr w:val="single" w:sz="12" w:space="0" w:color="auto"/>
        </w:rPr>
        <w:t>s</w:t>
      </w:r>
      <w:r w:rsidRPr="002136A5">
        <w:rPr>
          <w:rFonts w:eastAsia="Calibri"/>
          <w:b/>
          <w:iCs/>
          <w:u w:val="single"/>
          <w:bdr w:val="single" w:sz="12" w:space="0" w:color="auto"/>
        </w:rPr>
        <w:t xml:space="preserve"> to the police in 2016. </w:t>
      </w:r>
      <w:r w:rsidRPr="002136A5">
        <w:rPr>
          <w:rFonts w:eastAsia="Calibri"/>
          <w:u w:val="single"/>
        </w:rPr>
        <w:t xml:space="preserve">The freeze on the sale came </w:t>
      </w:r>
      <w:r w:rsidRPr="002136A5">
        <w:rPr>
          <w:rFonts w:eastAsia="Calibri"/>
          <w:highlight w:val="cyan"/>
          <w:u w:val="single"/>
        </w:rPr>
        <w:t>amid concerns</w:t>
      </w:r>
      <w:r w:rsidRPr="002136A5">
        <w:rPr>
          <w:rFonts w:eastAsia="Calibri"/>
          <w:u w:val="single"/>
        </w:rPr>
        <w:t xml:space="preserve"> about the United States arming a police force accused </w:t>
      </w:r>
      <w:r w:rsidRPr="002136A5">
        <w:rPr>
          <w:rFonts w:eastAsia="Calibri"/>
          <w:highlight w:val="cyan"/>
          <w:u w:val="single"/>
        </w:rPr>
        <w:t>of</w:t>
      </w:r>
      <w:r w:rsidRPr="002136A5">
        <w:rPr>
          <w:rFonts w:eastAsia="Calibri"/>
          <w:u w:val="single"/>
        </w:rPr>
        <w:t xml:space="preserve"> widespread </w:t>
      </w:r>
      <w:r w:rsidRPr="002136A5">
        <w:rPr>
          <w:rFonts w:eastAsia="Calibri"/>
          <w:highlight w:val="cyan"/>
          <w:u w:val="single"/>
        </w:rPr>
        <w:t>h</w:t>
      </w:r>
      <w:r w:rsidRPr="002136A5">
        <w:rPr>
          <w:rFonts w:eastAsia="Calibri"/>
          <w:u w:val="single"/>
        </w:rPr>
        <w:t xml:space="preserve">uman </w:t>
      </w:r>
      <w:r w:rsidRPr="002136A5">
        <w:rPr>
          <w:rFonts w:eastAsia="Calibri"/>
          <w:highlight w:val="cyan"/>
          <w:u w:val="single"/>
        </w:rPr>
        <w:t>r</w:t>
      </w:r>
      <w:r w:rsidRPr="002136A5">
        <w:rPr>
          <w:rFonts w:eastAsia="Calibri"/>
          <w:u w:val="single"/>
        </w:rPr>
        <w:t xml:space="preserve">ights </w:t>
      </w:r>
      <w:r w:rsidRPr="002136A5">
        <w:rPr>
          <w:rFonts w:eastAsia="Calibri"/>
          <w:highlight w:val="cyan"/>
          <w:u w:val="single"/>
        </w:rPr>
        <w:t>a</w:t>
      </w:r>
      <w:r w:rsidRPr="002136A5">
        <w:rPr>
          <w:rFonts w:eastAsia="Calibri"/>
          <w:u w:val="single"/>
        </w:rPr>
        <w:t xml:space="preserve">buses </w:t>
      </w:r>
      <w:r w:rsidRPr="002136A5">
        <w:rPr>
          <w:rFonts w:eastAsia="Calibri"/>
          <w:highlight w:val="cyan"/>
          <w:u w:val="single"/>
        </w:rPr>
        <w:t>during Duterte’s</w:t>
      </w:r>
      <w:r w:rsidRPr="002136A5">
        <w:rPr>
          <w:rFonts w:eastAsia="Calibri"/>
          <w:u w:val="single"/>
        </w:rPr>
        <w:t xml:space="preserve"> fierce </w:t>
      </w:r>
      <w:r w:rsidRPr="002136A5">
        <w:rPr>
          <w:rFonts w:eastAsia="Calibri"/>
          <w:highlight w:val="cyan"/>
          <w:u w:val="single"/>
        </w:rPr>
        <w:t>war on drugs,</w:t>
      </w:r>
      <w:r w:rsidRPr="002136A5">
        <w:rPr>
          <w:rFonts w:eastAsia="Calibri"/>
          <w:u w:val="single"/>
        </w:rPr>
        <w:t xml:space="preserve"> which has killed thousands of Filipinos. </w:t>
      </w:r>
      <w:r w:rsidRPr="00D62181">
        <w:rPr>
          <w:rFonts w:eastAsia="Calibri"/>
          <w:sz w:val="16"/>
        </w:rPr>
        <w:t xml:space="preserve">Duterte, who has been critical of the Philippines alliance with the United States, is eager to develop closer trade and political ties with old foe China. </w:t>
      </w:r>
      <w:r w:rsidRPr="002136A5">
        <w:rPr>
          <w:rFonts w:eastAsia="Calibri"/>
          <w:highlight w:val="cyan"/>
          <w:u w:val="single"/>
        </w:rPr>
        <w:t>China’s donation is part of</w:t>
      </w:r>
      <w:r w:rsidRPr="002136A5">
        <w:rPr>
          <w:rFonts w:eastAsia="Calibri"/>
          <w:u w:val="single"/>
        </w:rPr>
        <w:t xml:space="preserve"> a </w:t>
      </w:r>
      <w:r w:rsidRPr="002136A5">
        <w:rPr>
          <w:rFonts w:eastAsia="Calibri"/>
          <w:highlight w:val="cyan"/>
          <w:u w:val="single"/>
        </w:rPr>
        <w:t>new wave</w:t>
      </w:r>
      <w:r w:rsidRPr="002136A5">
        <w:rPr>
          <w:rFonts w:eastAsia="Calibri"/>
          <w:u w:val="single"/>
        </w:rPr>
        <w:t xml:space="preserve"> of </w:t>
      </w:r>
      <w:r w:rsidRPr="002136A5">
        <w:rPr>
          <w:rFonts w:eastAsia="Calibri"/>
          <w:highlight w:val="cyan"/>
          <w:u w:val="single"/>
        </w:rPr>
        <w:t>diplomacy</w:t>
      </w:r>
      <w:r w:rsidRPr="002136A5">
        <w:rPr>
          <w:rFonts w:eastAsia="Calibri"/>
          <w:u w:val="single"/>
        </w:rPr>
        <w:t xml:space="preserve"> to engage a country with which Beijing has a bitter history of territorial disputes in the South China Sea.</w:t>
      </w:r>
      <w:r w:rsidRPr="00D62181">
        <w:rPr>
          <w:rFonts w:eastAsia="Calibri"/>
          <w:sz w:val="16"/>
        </w:rPr>
        <w:t xml:space="preserve"> Beijing’s donations so far remain small compared with arms transfers from the United States, a defense treaty ally with the Philippines since the 1950s. Washington has in the past five years provided 15 billion peso ($282 million) of military aid, including drones, ships, surveillance planes and assault rifles. Washington and Manila have for decades held joint exercises, as many as 300 a year, and the programs remain intact despite repeated threats last year by Duterte to cancel them and abrogate bilateral defense pacts.</w:t>
      </w:r>
    </w:p>
    <w:p w14:paraId="738E424D" w14:textId="77777777" w:rsidR="00BF0C4C" w:rsidRPr="00BF0C4C" w:rsidRDefault="00BF0C4C" w:rsidP="00BF0C4C"/>
    <w:p w14:paraId="1EFA813A" w14:textId="300A23E6" w:rsidR="00CA554F" w:rsidRDefault="00CA554F" w:rsidP="00CA554F">
      <w:pPr>
        <w:pStyle w:val="Heading3"/>
      </w:pPr>
      <w:r>
        <w:lastRenderedPageBreak/>
        <w:t>L – Saudi Arabia</w:t>
      </w:r>
    </w:p>
    <w:p w14:paraId="0B3C5EFF" w14:textId="77777777" w:rsidR="00CA554F" w:rsidRPr="000B18B4" w:rsidRDefault="00CA554F" w:rsidP="00CA554F">
      <w:pPr>
        <w:pStyle w:val="Heading4"/>
      </w:pPr>
      <w:r>
        <w:t>US sales to Riyadh are necessary to pressure them, otherwise China will fill in and green light MBS’s adventurism</w:t>
      </w:r>
    </w:p>
    <w:p w14:paraId="261516B5" w14:textId="77777777" w:rsidR="00CA554F" w:rsidRPr="00E61919" w:rsidRDefault="00CA554F" w:rsidP="00CA554F">
      <w:r w:rsidRPr="00E61919">
        <w:rPr>
          <w:rStyle w:val="Style13ptBold"/>
        </w:rPr>
        <w:t>Caverley 2018</w:t>
      </w:r>
      <w:r>
        <w:t xml:space="preserve"> - Associate Professor of Strategy, United States Naval War College and Research Scientist, Massachusetts Institute of Technology </w:t>
      </w:r>
      <w:r>
        <w:br/>
        <w:t>Jonathan D, "AMERICA’S ARMS SALES POLICY: SECURITY ABROAD, NOT JOBS AT HOME," Apr 6, https://warontherocks.com/2018/04/americas-arms-sales-policy-security-abroad-not-jobs-at-home/</w:t>
      </w:r>
    </w:p>
    <w:p w14:paraId="5785B4BF" w14:textId="516ECA0E" w:rsidR="00CA554F" w:rsidRPr="000B18B4" w:rsidRDefault="00CA554F" w:rsidP="00CA554F">
      <w:pPr>
        <w:rPr>
          <w:rStyle w:val="StyleUnderline"/>
        </w:rPr>
      </w:pPr>
      <w:r w:rsidRPr="000B18B4">
        <w:rPr>
          <w:rStyle w:val="StyleUnderline"/>
        </w:rPr>
        <w:t>A smart arms transfer policy would strangle</w:t>
      </w:r>
      <w:r w:rsidRPr="00CA554F">
        <w:rPr>
          <w:sz w:val="16"/>
        </w:rPr>
        <w:t xml:space="preserve"> both Russia, the number two exporter, and </w:t>
      </w:r>
      <w:r w:rsidRPr="000B18B4">
        <w:rPr>
          <w:rStyle w:val="StyleUnderline"/>
        </w:rPr>
        <w:t>China, which is trying to take its place</w:t>
      </w:r>
      <w:r w:rsidRPr="00CA554F">
        <w:rPr>
          <w:sz w:val="16"/>
        </w:rPr>
        <w:t>. Russia in particular needs arms exports to fund its aggressive but underfunded military modernization plans (not to mention hard currency for its weak economy). It is in America’s interests to choke off as large a percentage of the Russian export market as possible in favor of the products of more closely aligned countries.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r>
        <w:rPr>
          <w:sz w:val="16"/>
        </w:rPr>
        <w:t xml:space="preserve"> </w:t>
      </w:r>
      <w:r w:rsidRPr="000B18B4">
        <w:rPr>
          <w:sz w:val="16"/>
          <w:szCs w:val="16"/>
        </w:rPr>
        <w:t>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w:t>
      </w:r>
      <w:r>
        <w:rPr>
          <w:sz w:val="16"/>
          <w:szCs w:val="16"/>
        </w:rPr>
        <w:t xml:space="preserve"> </w:t>
      </w:r>
      <w:r w:rsidRPr="00FA222D">
        <w:rPr>
          <w:rStyle w:val="StyleUnderline"/>
        </w:rPr>
        <w:t>America should accept that Saudi Arabia is going to buy a lot of U.S. weapons, but avoid coddling the Kingdom. Saudi Arabia</w:t>
      </w:r>
      <w:r w:rsidRPr="00CA554F">
        <w:rPr>
          <w:sz w:val="16"/>
        </w:rPr>
        <w:t xml:space="preserve"> (and its Gulf State allies) </w:t>
      </w:r>
      <w:r w:rsidRPr="00FA222D">
        <w:rPr>
          <w:rStyle w:val="StyleUnderline"/>
        </w:rPr>
        <w:t>will remain an important customer largely because the country is desperate to keep the United States involved in the region.</w:t>
      </w:r>
      <w:r w:rsidRPr="00CA554F">
        <w:rPr>
          <w:sz w:val="16"/>
        </w:rPr>
        <w:t xml:space="preserve"> The Saudi military is almost entirely American equipped and trained and most of its military capability requires continued American support to function for more than a couple of days. A </w:t>
      </w:r>
      <w:r w:rsidRPr="000B18B4">
        <w:rPr>
          <w:rStyle w:val="StyleUnderline"/>
        </w:rPr>
        <w:t>few additional jobs may result from selling more arms to the Kingdom, but this may not justify giving up the leverage over Saudi and its allies’ policies towards Yemen, Syria, and Qatar that do not necessarily advance American interests</w:t>
      </w:r>
      <w:r w:rsidRPr="00CA554F">
        <w:rPr>
          <w:sz w:val="16"/>
        </w:rPr>
        <w:t>.</w:t>
      </w:r>
      <w:r>
        <w:rPr>
          <w:sz w:val="16"/>
        </w:rPr>
        <w:t xml:space="preserve"> </w:t>
      </w:r>
      <w:r w:rsidRPr="000B18B4">
        <w:rPr>
          <w:sz w:val="16"/>
          <w:szCs w:val="16"/>
        </w:rPr>
        <w:t>The United States should encourage, but steer, Europe. Since the Cold War the United States has used its economic and political clout to systematically inhibit an independent European defense production capability.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w:t>
      </w:r>
      <w:r>
        <w:rPr>
          <w:sz w:val="16"/>
          <w:szCs w:val="16"/>
        </w:rPr>
        <w:t xml:space="preserve"> </w:t>
      </w:r>
      <w:r w:rsidRPr="000B18B4">
        <w:rPr>
          <w:sz w:val="16"/>
          <w:szCs w:val="16"/>
        </w:rPr>
        <w:t>This will relieve pressure on Europe to export to countries embargoed by the United States, which undermines the influence of U.S. arms transfer policy. When the United States placed real restrictions on arms transfers to Egypt’s al-Sisi regime, other states quickly attempted to fill this gap. As one French policymaker cynically noted, “Obama was the [French fighter jet] Rafale’s best salesperson.” Overall, from 2012-2015 the export agreements of major European sellers to Egypt have gone up forty-seven-fold over the previous four-year period.</w:t>
      </w:r>
      <w:r>
        <w:rPr>
          <w:sz w:val="16"/>
          <w:szCs w:val="16"/>
        </w:rPr>
        <w:t xml:space="preserve"> </w:t>
      </w:r>
      <w:r w:rsidRPr="000B18B4">
        <w:rPr>
          <w:sz w:val="16"/>
          <w:szCs w:val="16"/>
        </w:rPr>
        <w:t>That said, Europe has by and large cooperated with successful arms embargoes against Russia and China (although Europe does sell nearly $400 million of dual use equipment to China each year).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(SIPRI).</w:t>
      </w:r>
      <w:r>
        <w:rPr>
          <w:sz w:val="16"/>
          <w:szCs w:val="16"/>
        </w:rPr>
        <w:t xml:space="preserve"> </w:t>
      </w:r>
      <w:r w:rsidRPr="000B18B4">
        <w:rPr>
          <w:sz w:val="16"/>
          <w:szCs w:val="16"/>
        </w:rPr>
        <w:t>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a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 recently vetoed the T-50’s export to Uzbekistan.</w:t>
      </w:r>
      <w:r>
        <w:rPr>
          <w:sz w:val="16"/>
          <w:szCs w:val="16"/>
        </w:rPr>
        <w:t xml:space="preserve"> </w:t>
      </w:r>
      <w:r w:rsidRPr="000B18B4">
        <w:rPr>
          <w:sz w:val="16"/>
          <w:szCs w:val="16"/>
        </w:rPr>
        <w:t>America is Like No Other Arms Exporter and Should Act Like It</w:t>
      </w:r>
      <w:r>
        <w:rPr>
          <w:sz w:val="16"/>
          <w:szCs w:val="16"/>
        </w:rPr>
        <w:t xml:space="preserve"> </w:t>
      </w:r>
      <w:r w:rsidRPr="00CA554F">
        <w:rPr>
          <w:sz w:val="16"/>
        </w:rPr>
        <w:t xml:space="preserve">The United States — by dint of its huge military budget, massive defense R&amp;D, and long dominance of the global arms market — can use arms transfers in ways beyond the dreams of its competitors. 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w:t>
      </w:r>
      <w:r w:rsidRPr="000B18B4">
        <w:rPr>
          <w:rStyle w:val="StyleUnderline"/>
        </w:rPr>
        <w:t>Many of America’s closest allies, who are also arms export competitors, look to the United States for leadership on controversial importers such as Saudi Arabi</w:t>
      </w:r>
      <w:r w:rsidRPr="00CA554F">
        <w:rPr>
          <w:sz w:val="16"/>
        </w:rPr>
        <w:t xml:space="preserve">a. And, the Trump administration should be given due credit for exercising discretion, given, for instance, its recent unilateral embargo on arms transfer to South Sudan. In fact, one administration official stated flatly that sales “will not </w:t>
      </w:r>
      <w:r w:rsidRPr="00CA554F">
        <w:rPr>
          <w:sz w:val="16"/>
        </w:rPr>
        <w:lastRenderedPageBreak/>
        <w:t xml:space="preserve">come at the expense of human rights.” In no small part, </w:t>
      </w:r>
      <w:r w:rsidRPr="000B18B4">
        <w:rPr>
          <w:rStyle w:val="StyleUnderline"/>
        </w:rPr>
        <w:t>U.S. domination of the global arms trade is based on the world’s belief that the United States uses its clout to advance its political ends, not economic gain. Destroying this reputation will do little to bring jobs to the United States, while doing much to damage American influence abroad.</w:t>
      </w:r>
    </w:p>
    <w:p w14:paraId="43513F69" w14:textId="77777777" w:rsidR="00CA554F" w:rsidRPr="002136A5" w:rsidRDefault="00CA554F" w:rsidP="00055DEC"/>
    <w:p w14:paraId="3AE2C054" w14:textId="6EEA730F" w:rsidR="00992C5C" w:rsidRDefault="00055DEC" w:rsidP="00055DEC">
      <w:pPr>
        <w:pStyle w:val="Heading3"/>
      </w:pPr>
      <w:r>
        <w:lastRenderedPageBreak/>
        <w:t>L – Small Arms</w:t>
      </w:r>
    </w:p>
    <w:p w14:paraId="2AC90014" w14:textId="77777777" w:rsidR="00BF0C4C" w:rsidRPr="002136A5" w:rsidRDefault="00BF0C4C" w:rsidP="00BF0C4C">
      <w:pPr>
        <w:pStyle w:val="Heading4"/>
      </w:pPr>
      <w:r w:rsidRPr="002136A5">
        <w:t>China fill-in leads to increased black-market trade</w:t>
      </w:r>
    </w:p>
    <w:p w14:paraId="7C14C0C0" w14:textId="77777777" w:rsidR="00BF0C4C" w:rsidRPr="002136A5" w:rsidRDefault="00BF0C4C" w:rsidP="00BF0C4C">
      <w:pPr>
        <w:rPr>
          <w:rFonts w:eastAsia="Calibri"/>
        </w:rPr>
      </w:pPr>
      <w:r w:rsidRPr="002136A5">
        <w:rPr>
          <w:rFonts w:eastAsia="DengXian Light"/>
          <w:b/>
          <w:iCs/>
          <w:sz w:val="26"/>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60" w:history="1">
        <w:r w:rsidRPr="002136A5">
          <w:rPr>
            <w:rFonts w:eastAsia="Calibri"/>
          </w:rPr>
          <w:t>https://www.sipri.org/sites/default/files/files/PP/SIPRIPP38.pdf</w:t>
        </w:r>
      </w:hyperlink>
      <w:r w:rsidRPr="002136A5">
        <w:rPr>
          <w:rFonts w:eastAsia="Calibri"/>
        </w:rPr>
        <w:t xml:space="preserve">) //A.F </w:t>
      </w:r>
    </w:p>
    <w:p w14:paraId="43337C83" w14:textId="77777777" w:rsidR="00BF0C4C" w:rsidRPr="002136A5" w:rsidRDefault="00BF0C4C" w:rsidP="00BF0C4C">
      <w:pPr>
        <w:rPr>
          <w:rFonts w:eastAsia="Calibri"/>
        </w:rPr>
      </w:pPr>
      <w:r w:rsidRPr="002136A5">
        <w:rPr>
          <w:rFonts w:eastAsia="Calibri"/>
        </w:rPr>
        <w:t>NOTE: SALW = Small Arms/ Light Weapons</w:t>
      </w:r>
    </w:p>
    <w:p w14:paraId="293C83AF" w14:textId="77777777" w:rsidR="00BF0C4C" w:rsidRPr="00D62181" w:rsidRDefault="00BF0C4C" w:rsidP="00BF0C4C">
      <w:pPr>
        <w:rPr>
          <w:rFonts w:eastAsia="Calibri"/>
          <w:sz w:val="16"/>
        </w:rPr>
      </w:pPr>
      <w:r w:rsidRPr="00D62181">
        <w:rPr>
          <w:rFonts w:eastAsia="Calibri"/>
          <w:sz w:val="16"/>
        </w:rPr>
        <w:t xml:space="preserve">The current Chinese Government position is that SALW should not be transferred to unauthorized non-state actors (see chapter 3). However, </w:t>
      </w:r>
      <w:r w:rsidRPr="002136A5">
        <w:rPr>
          <w:rFonts w:eastAsia="Calibri"/>
          <w:highlight w:val="cyan"/>
          <w:u w:val="single"/>
        </w:rPr>
        <w:t>there is significant amount of</w:t>
      </w:r>
      <w:r w:rsidRPr="002136A5">
        <w:rPr>
          <w:rFonts w:eastAsia="Calibri"/>
          <w:u w:val="single"/>
        </w:rPr>
        <w:t xml:space="preserve"> open source </w:t>
      </w:r>
      <w:r w:rsidRPr="002136A5">
        <w:rPr>
          <w:rFonts w:eastAsia="Calibri"/>
          <w:highlight w:val="cyan"/>
          <w:u w:val="single"/>
        </w:rPr>
        <w:t>data showing</w:t>
      </w:r>
      <w:r w:rsidRPr="002136A5">
        <w:rPr>
          <w:rFonts w:eastAsia="Calibri"/>
          <w:u w:val="single"/>
        </w:rPr>
        <w:t xml:space="preserve"> that armed </w:t>
      </w:r>
      <w:r w:rsidRPr="002136A5">
        <w:rPr>
          <w:rFonts w:eastAsia="Calibri"/>
          <w:highlight w:val="cyan"/>
          <w:u w:val="single"/>
        </w:rPr>
        <w:t>non-state actors in South and S</w:t>
      </w:r>
      <w:r w:rsidRPr="002136A5">
        <w:rPr>
          <w:rFonts w:eastAsia="Calibri"/>
          <w:u w:val="single"/>
        </w:rPr>
        <w:t xml:space="preserve">outh </w:t>
      </w:r>
      <w:r w:rsidRPr="002136A5">
        <w:rPr>
          <w:rFonts w:eastAsia="Calibri"/>
          <w:highlight w:val="cyan"/>
          <w:u w:val="single"/>
        </w:rPr>
        <w:t>E</w:t>
      </w:r>
      <w:r w:rsidRPr="002136A5">
        <w:rPr>
          <w:rFonts w:eastAsia="Calibri"/>
          <w:u w:val="single"/>
        </w:rPr>
        <w:t xml:space="preserve">ast </w:t>
      </w:r>
      <w:r w:rsidRPr="002136A5">
        <w:rPr>
          <w:rFonts w:eastAsia="Calibri"/>
          <w:highlight w:val="cyan"/>
          <w:u w:val="single"/>
        </w:rPr>
        <w:t>Asia</w:t>
      </w:r>
      <w:r w:rsidRPr="002136A5">
        <w:rPr>
          <w:rFonts w:eastAsia="Calibri"/>
          <w:u w:val="single"/>
        </w:rPr>
        <w:t xml:space="preserve">, sub-Saharan </w:t>
      </w:r>
      <w:r w:rsidRPr="002136A5">
        <w:rPr>
          <w:rFonts w:eastAsia="Calibri"/>
          <w:highlight w:val="cyan"/>
          <w:u w:val="single"/>
        </w:rPr>
        <w:t>Africa, Latin America and the Middle East are using SALW produced in China. These</w:t>
      </w:r>
      <w:r w:rsidRPr="002136A5">
        <w:rPr>
          <w:rFonts w:eastAsia="Calibri"/>
          <w:u w:val="single"/>
        </w:rPr>
        <w:t xml:space="preserve"> SALW may </w:t>
      </w:r>
      <w:r w:rsidRPr="002136A5">
        <w:rPr>
          <w:rFonts w:eastAsia="Calibri"/>
          <w:highlight w:val="cyan"/>
          <w:u w:val="single"/>
        </w:rPr>
        <w:t>have been</w:t>
      </w:r>
      <w:r w:rsidRPr="002136A5">
        <w:rPr>
          <w:rFonts w:eastAsia="Calibri"/>
          <w:u w:val="single"/>
        </w:rPr>
        <w:t xml:space="preserve"> stolen from government stocks or seized from government forces on the battlefield. However, in many cases it appears that states have </w:t>
      </w:r>
      <w:r w:rsidRPr="002136A5">
        <w:rPr>
          <w:rFonts w:eastAsia="Calibri"/>
          <w:highlight w:val="cyan"/>
          <w:u w:val="single"/>
        </w:rPr>
        <w:t>imported</w:t>
      </w:r>
      <w:r w:rsidRPr="002136A5">
        <w:rPr>
          <w:rFonts w:eastAsia="Calibri"/>
          <w:u w:val="single"/>
        </w:rPr>
        <w:t xml:space="preserve"> weapons </w:t>
      </w:r>
      <w:r w:rsidRPr="002136A5">
        <w:rPr>
          <w:rFonts w:eastAsia="Calibri"/>
          <w:highlight w:val="cyan"/>
          <w:u w:val="single"/>
        </w:rPr>
        <w:t>from China and then re-transferred</w:t>
      </w:r>
      <w:r w:rsidRPr="002136A5">
        <w:rPr>
          <w:rFonts w:eastAsia="Calibri"/>
          <w:u w:val="single"/>
        </w:rPr>
        <w:t xml:space="preserve"> them to armed non-state actors. </w:t>
      </w:r>
      <w:r w:rsidRPr="00D62181">
        <w:rPr>
          <w:rFonts w:eastAsia="Calibri"/>
          <w:sz w:val="16"/>
        </w:rPr>
        <w:t xml:space="preserve">This raises questions about whether improvements could be made to China’s export licensing risk assessment mechanisms and post-export controls. </w:t>
      </w:r>
      <w:r w:rsidRPr="002136A5">
        <w:rPr>
          <w:rFonts w:eastAsia="Calibri"/>
          <w:highlight w:val="cyan"/>
          <w:u w:val="single"/>
        </w:rPr>
        <w:t>Cambodia, Myanmar and Pakistan have been highlighted as potential diversion points</w:t>
      </w:r>
      <w:r w:rsidRPr="002136A5">
        <w:rPr>
          <w:rFonts w:eastAsia="Calibri"/>
          <w:u w:val="single"/>
        </w:rPr>
        <w:t xml:space="preserve"> for Chinese SALW to armed non-state actors in Asia</w:t>
      </w:r>
      <w:r w:rsidRPr="00D62181">
        <w:rPr>
          <w:rFonts w:eastAsia="Calibri"/>
          <w:sz w:val="16"/>
        </w:rPr>
        <w:t xml:space="preserve">.245 The LTTE in </w:t>
      </w:r>
      <w:r w:rsidRPr="002136A5">
        <w:rPr>
          <w:rFonts w:eastAsia="Calibri"/>
          <w:u w:val="single"/>
        </w:rPr>
        <w:t>Sri Lanka is alleged to have sourced part of its arsenal of Chinese SALW from Cambodia.246 The United Wa State Army (UWSA) in Myanmar is alleged to have acquired weapons from former PLA officers acting without the formal approval of Chinese authorities.</w:t>
      </w:r>
      <w:r w:rsidRPr="00D62181">
        <w:rPr>
          <w:rFonts w:eastAsia="Calibri"/>
          <w:sz w:val="16"/>
        </w:rPr>
        <w:t xml:space="preserve">247 The UWSA is regarded as a potential source of arms for various armed non-state actors in South Asia.248 According to Indian officials and researchers, Maoist forces in northern India have acquired Chinese SALW from China’s Yunnan province via Myanmar and Bangladesh in recent years.249 </w:t>
      </w:r>
      <w:r w:rsidRPr="002136A5">
        <w:rPr>
          <w:rFonts w:eastAsia="Calibri"/>
          <w:u w:val="single"/>
        </w:rPr>
        <w:t>An article in the Indian media in 2011 claimed that senior Indian intelligence officials believe that China is providing SALW to the Isak-Muivah faction of the Nationalist Socialist Council of Nagaland (NSCN-IM) in north-eastern India.250 In</w:t>
      </w:r>
      <w:r w:rsidRPr="00D62181">
        <w:rPr>
          <w:rFonts w:eastAsia="Calibri"/>
          <w:sz w:val="16"/>
        </w:rPr>
        <w:t xml:space="preserve"> 2009 Yemen provided Chinese authorities with a public blacklist of arms importers that were not authorized to import arms in order to prevent the diversion of arms.259 Yemen also requested that only documents approved by the Yemeni Ministry of Defence or the Yemeni embassy in Beijing be treated as genuine</w:t>
      </w:r>
    </w:p>
    <w:p w14:paraId="334CF7BE" w14:textId="77777777" w:rsidR="00BF0C4C" w:rsidRPr="00BF0C4C" w:rsidRDefault="00BF0C4C" w:rsidP="00BF0C4C"/>
    <w:p w14:paraId="796CD921" w14:textId="77777777" w:rsidR="00055DEC" w:rsidRPr="002136A5" w:rsidRDefault="00055DEC" w:rsidP="00055DEC">
      <w:pPr>
        <w:keepNext/>
        <w:keepLines/>
        <w:contextualSpacing/>
        <w:outlineLvl w:val="3"/>
        <w:rPr>
          <w:rFonts w:eastAsia="DengXian Light"/>
          <w:b/>
          <w:iCs/>
          <w:sz w:val="24"/>
        </w:rPr>
      </w:pPr>
      <w:r w:rsidRPr="002136A5">
        <w:rPr>
          <w:rFonts w:eastAsia="DengXian Light"/>
          <w:b/>
          <w:iCs/>
          <w:sz w:val="24"/>
        </w:rPr>
        <w:t xml:space="preserve">China fill-in is destabilizing and escalates tensions in </w:t>
      </w:r>
      <w:r w:rsidRPr="002136A5">
        <w:rPr>
          <w:rFonts w:eastAsia="DengXian Light"/>
          <w:b/>
          <w:iCs/>
        </w:rPr>
        <w:t>EVERY</w:t>
      </w:r>
      <w:r w:rsidRPr="002136A5">
        <w:rPr>
          <w:rFonts w:eastAsia="DengXian Light"/>
          <w:b/>
          <w:iCs/>
          <w:sz w:val="24"/>
        </w:rPr>
        <w:t xml:space="preserve"> hotspot</w:t>
      </w:r>
    </w:p>
    <w:p w14:paraId="5FD2AD6A" w14:textId="77777777" w:rsidR="00055DEC" w:rsidRPr="002136A5" w:rsidRDefault="00055DEC" w:rsidP="00055DEC">
      <w:pPr>
        <w:rPr>
          <w:rFonts w:eastAsia="Calibri"/>
        </w:rPr>
      </w:pPr>
      <w:r w:rsidRPr="002136A5">
        <w:rPr>
          <w:rFonts w:eastAsia="DengXian Light"/>
          <w:b/>
          <w:iCs/>
          <w:sz w:val="26"/>
        </w:rPr>
        <w:t>Earl Conteh-Morgan ’17</w:t>
      </w:r>
      <w:r w:rsidRPr="002136A5">
        <w:rPr>
          <w:rFonts w:eastAsia="Calibri"/>
        </w:rPr>
        <w:t xml:space="preserve"> (Earl Conteh-Morgan is Professor of International Studies in the School of Interdisciplinary Global Studies at the University of South Florida, Tampa, Florida. He is currently working on a book-length manuscript on Sino-African relations from a Political Economy Approach. </w:t>
      </w:r>
      <w:hyperlink r:id="rId61" w:history="1">
        <w:r w:rsidRPr="002136A5">
          <w:rPr>
            <w:rFonts w:eastAsia="Calibri"/>
          </w:rPr>
          <w:t>https://www.oxfordresearchgroup.org.uk/blog/chinas-arms-sales-in-africa</w:t>
        </w:r>
      </w:hyperlink>
      <w:r w:rsidRPr="002136A5">
        <w:rPr>
          <w:rFonts w:eastAsia="Calibri"/>
        </w:rPr>
        <w:t>) //A.F.</w:t>
      </w:r>
    </w:p>
    <w:p w14:paraId="3053A109" w14:textId="77777777" w:rsidR="00055DEC" w:rsidRPr="002136A5" w:rsidRDefault="00055DEC" w:rsidP="00055DEC">
      <w:pPr>
        <w:rPr>
          <w:rFonts w:eastAsia="Calibri"/>
        </w:rPr>
      </w:pPr>
      <w:r w:rsidRPr="002136A5">
        <w:rPr>
          <w:rFonts w:eastAsia="Calibri"/>
        </w:rPr>
        <w:t>NOTE: SALW = Small Arms/ Light Weapons</w:t>
      </w:r>
    </w:p>
    <w:p w14:paraId="1355B4D5" w14:textId="77777777" w:rsidR="00055DEC" w:rsidRPr="00BF0C4C" w:rsidRDefault="00055DEC" w:rsidP="00055DEC">
      <w:pPr>
        <w:rPr>
          <w:sz w:val="16"/>
        </w:rPr>
      </w:pPr>
      <w:r w:rsidRPr="00BF0C4C">
        <w:rPr>
          <w:sz w:val="16"/>
        </w:rPr>
        <w:t xml:space="preserve">One of the negative aspects of China’s increasing engagement with African states is the spread of small arms and/or light weapons especially in conflict zones and [where] opposition is violently suppressed. These </w:t>
      </w:r>
      <w:r w:rsidRPr="00D62181">
        <w:rPr>
          <w:rStyle w:val="StyleUnderline"/>
        </w:rPr>
        <w:t>weapons have</w:t>
      </w:r>
      <w:r w:rsidRPr="00BF0C4C">
        <w:rPr>
          <w:sz w:val="16"/>
        </w:rPr>
        <w:t xml:space="preserve"> undoubtably </w:t>
      </w:r>
      <w:r w:rsidRPr="00D62181">
        <w:rPr>
          <w:rStyle w:val="StyleUnderline"/>
        </w:rPr>
        <w:t>contributed to</w:t>
      </w:r>
      <w:r w:rsidRPr="00BF0C4C">
        <w:rPr>
          <w:sz w:val="16"/>
        </w:rPr>
        <w:t xml:space="preserve"> the enhancement of </w:t>
      </w:r>
      <w:r w:rsidRPr="00D62181">
        <w:rPr>
          <w:rStyle w:val="StyleUnderline"/>
        </w:rPr>
        <w:t>closer ties between China and authoritarian regimes and served as an instrument for consolidating its presence</w:t>
      </w:r>
      <w:r w:rsidRPr="00BF0C4C">
        <w:rPr>
          <w:sz w:val="16"/>
        </w:rPr>
        <w:t xml:space="preserve"> in the continent. China has developed an extensive presence in Africa through infrastructure such as airports, roads, hospitals, convention centers, media investment, agricultural and health education, among many other activities that seemingly put China in a good light. At the same time many of China’s seemingly worthwhile activities by have not consolidated its ties to the African political elite and incumbent regimes as much as its arms sales to authoritarian regimes have. Its positive contributions in the continent have been offset by the lure of the benefits that are associated with arms sales to African states despite their negative consequences in growing African states. </w:t>
      </w:r>
      <w:r w:rsidRPr="00D62181">
        <w:rPr>
          <w:rStyle w:val="StyleUnderline"/>
        </w:rPr>
        <w:t>Chinese small arms have been implicated in ethnic violence and war crimes in Sudan, South Sudan and the Democratic Republic of Congo (DRC) among others</w:t>
      </w:r>
      <w:r w:rsidRPr="00BF0C4C">
        <w:rPr>
          <w:sz w:val="16"/>
        </w:rPr>
        <w:t xml:space="preserve">. They have also been </w:t>
      </w:r>
      <w:r w:rsidRPr="00D62181">
        <w:rPr>
          <w:rStyle w:val="StyleUnderline"/>
        </w:rPr>
        <w:t xml:space="preserve">instrumental in the suppression of democratic </w:t>
      </w:r>
      <w:r w:rsidRPr="00D62181">
        <w:rPr>
          <w:rStyle w:val="StyleUnderline"/>
        </w:rPr>
        <w:lastRenderedPageBreak/>
        <w:t>progress in Zimbabwe</w:t>
      </w:r>
      <w:r w:rsidRPr="00BF0C4C">
        <w:rPr>
          <w:sz w:val="16"/>
        </w:rPr>
        <w:t xml:space="preserve">, and at the same time expanding its influence and political economic ties with the authoritarian regime of President Robert Mugabe. China’s worldview which puts social and economic rights over individual liberties and political rights is often </w:t>
      </w:r>
      <w:r w:rsidRPr="00D62181">
        <w:rPr>
          <w:rStyle w:val="StyleUnderline"/>
        </w:rPr>
        <w:t>quick to supply weapons</w:t>
      </w:r>
      <w:r w:rsidRPr="00BF0C4C">
        <w:rPr>
          <w:sz w:val="16"/>
        </w:rPr>
        <w:t xml:space="preserve"> to authoritarian African states </w:t>
      </w:r>
      <w:r w:rsidRPr="00D62181">
        <w:rPr>
          <w:rStyle w:val="StyleUnderline"/>
        </w:rPr>
        <w:t>because it does not make human rights observance a condition for arms sales</w:t>
      </w:r>
      <w:r w:rsidRPr="00BF0C4C">
        <w:rPr>
          <w:sz w:val="16"/>
        </w:rPr>
        <w:t xml:space="preserve"> to any country. Incumbent African regimes that face severe threats to their survival are therefore quick to turn to China as a source of arms supply in the struggle to preserve their power. Apart from the lure of profits for China’s arms sales to Africa, there is also the added benefit of China finding employment opportunities for its skilled Chinese citizens. This contributes to spreading its technical and personnel influence in the continent. At times, an arms supply relationship also involves establishing an arms factory in a recipient state that requires the expertise of skilled Chinese scientists, engineers, and industrial managers. Such a relationship for China leads to a long term business and security relationship with the African country. This is one reason why China’s influence in Sudan is so strong. However, what happens is that weapons that are sold by China or produced by China in Africa end up fueling and feeding the conflicts in countries such as the DRC, Sudan, South Sudan, and the Central African Republic, among others. Regime survival or incumbent regime power consolidation efforts fuel arms transfers in South Sudan and Burundi. Chinese arms are often implicated in these conflicts because of China’s aggressive arms sales strategy w is based on the following: A “catch all” customers strategy that has established an arms transfer or military relationship with several large African states such as Egypt, Nigeria, Ethiopia, Zimbabwe, and South Africa, as well as smaller states like the Republic of Congo, Equatorial Guinea, Eritrea, Burundi, and Sierra Leone, among others; A favorable financing strategy especially for African countries that cannot afford to buy sophisticated weapons and afford to pay the market price for small or light weapons; and China’s use of frequent and aggressive small arms marketing of its and more sophisticated military hardware at annual arms exhibits in various states within the continent. The wide array of Chinese arms enables China to sell weapons to both rich authoritarian African states as well as poorer smaller ones. The Chinese policy of placing no human rights or democracy conditions on arms sales as well its overall policy of non-interference in the politics of African states translates into the availability and affordability of Chinese arms in many African states. The bloody footprints of China’s arm sales in Africa It is not therefore surprising that arms from China have been implicated in the Ethiopian-Eritrean conflict in which China is known to have supplied arms to both sides in the conflict. It is also well documented that Chinese weapons were used in Sudan’s suppression of rebels in Darfur following a revolt in 2003 which led to a genocide against the region’s people. It is alleged that the light weapons used in the massacres in eastern DRC were of Chinese origin. There, children as young as 11 years old were given weapons by warlord Thomas Lubanga, and forced to participate in interethnic killings in the early 2000s. Furthermore, Chinese trained Congolese troops have been implicated on several occasions in ethnic killings of innocent civilians in the eastern DRC. Similarly, in 2009 Chinese-trained Guinean Commando units were responsible for the killings of about 150 people during a protest against authoritarian and undemocratic rule in the country. According to the Stockholm International Peace Research Institute ( SIPRI) </w:t>
      </w:r>
      <w:hyperlink r:id="rId62" w:history="1">
        <w:r w:rsidRPr="00BF0C4C">
          <w:rPr>
            <w:rStyle w:val="Hyperlink"/>
            <w:sz w:val="16"/>
          </w:rPr>
          <w:t>report</w:t>
        </w:r>
      </w:hyperlink>
      <w:r w:rsidRPr="00BF0C4C">
        <w:rPr>
          <w:sz w:val="16"/>
        </w:rPr>
        <w:t xml:space="preserve"> of 2010, China was found to be the foremost exporter of arms to Africa. The Chinese Type 56 which is China’s version of the Russian Kalashnikov (AK47) assault rifle is much easier to use as a light weapon. The argument could be made that in spite of China’s claim that it does not interfere in the internal affairs of other countries, the fact that it supplies weapons to warring factions within a sovereign nation is itself inherently interventionist by nature. Such interference produces consequences such as gross human rights violations, murder, rapes, tortures, and extra-judicial killings. China’s arms sales to Africa attract negative attention especially because they are made available to states like Sudan and Zimbabwe and the DRC, known for blatant human rights violations in Africa. This often means that China is reaping the profits of selling weapons to both incumbent regimes and rebel groups. The general outcome is the consolidation and expansion of its ties and presence in the continent. Looking forward: an unsustainable arrangement China’s propensity to spread small arms and light weapons (SALW) among African states will end up undermining whatever positive perception it has generated in the continent as well as taint its goals to support sustainable development and contribute to the national development goals of individual African states. In particular, it will cast doubt on its willingness to support Millenium Development Goals, and other specific development goals in the continent such as the Program for Infrastructure Development in Africa and similar such programs. So far, China’s military to military ties with African states has been a source of frustration for the United Nations. While it China contributes to peacekeeping efforts in the continent, the United Nations does not know details of its military engagement, or specific military ties, with the countries in which its peacekeepers are deployed such has the DRC, South Sudan, Liberia, Mali, among others. In other words, the expanding military ties with African states, and perhaps the access by rebels to Chinese arms are factors that are likely to undermine UN peacekeeping functions of disarmament of ex-combatants. It is difficult to know whether Chinese arms complement or undermine the efforts to enhance security in fragile African states. It is a question of whether China is willing to ensure that its military ties with countries of concern such as the DRC, Sudan, South Sudan, and Zimbabwe, complement peacekeeping activities there or help to promote peace, stability, democracy and development. Human rights </w:t>
      </w:r>
      <w:hyperlink r:id="rId63" w:history="1">
        <w:r w:rsidRPr="00BF0C4C">
          <w:rPr>
            <w:rStyle w:val="Hyperlink"/>
            <w:sz w:val="16"/>
          </w:rPr>
          <w:t>organizations</w:t>
        </w:r>
      </w:hyperlink>
      <w:r w:rsidRPr="00BF0C4C">
        <w:rPr>
          <w:sz w:val="16"/>
        </w:rPr>
        <w:t xml:space="preserve"> have often called attention to the destabilizing role that Chinese arms play in conflict zones in Africa. China so far seems determined to support and forge closer ties with authoritarian regimes in their goals of power consolidation, oppression of the opposition. China on the other hand is preoccupied with spreading its influence, consolidating its ties and deepening its engagement with every African state regardless of whether it is democratic or authoritarian. Accordingly, Chinese SALWs are supplied to both national armies in Africa as well as to rebel groups in the DRC, Chad and Uganda, and now the warring factions in South Sudan. China’s supply of arms to both rebels and national armies is often a violation of embargoes as well as a blatant case of economic self-interested behavior. The glimmer of hope in all this is that China has at times bowed to international pressure to cease supplying weapons in areas of gross human rights violations such as was the case with Darfur. But overall China still gives priority to concern over sovereignty and often defers to incumbent regimes such that human rights observance and non-proliferation of SALWs are relegated a secondary role in China’s foreign policy rights towards Africa states.</w:t>
      </w:r>
    </w:p>
    <w:p w14:paraId="5ADE1A43" w14:textId="77777777" w:rsidR="00BF0C4C" w:rsidRPr="002136A5" w:rsidRDefault="00BF0C4C" w:rsidP="00BF0C4C">
      <w:pPr>
        <w:keepNext/>
        <w:keepLines/>
        <w:contextualSpacing/>
        <w:outlineLvl w:val="3"/>
        <w:rPr>
          <w:rFonts w:eastAsia="DengXian Light"/>
          <w:b/>
          <w:iCs/>
          <w:sz w:val="24"/>
        </w:rPr>
      </w:pPr>
      <w:r w:rsidRPr="002136A5">
        <w:rPr>
          <w:rFonts w:eastAsia="DengXian Light"/>
          <w:b/>
          <w:iCs/>
          <w:sz w:val="24"/>
        </w:rPr>
        <w:t>China fills in small arms</w:t>
      </w:r>
    </w:p>
    <w:p w14:paraId="15A27547" w14:textId="77777777" w:rsidR="00BF0C4C" w:rsidRPr="002136A5" w:rsidRDefault="00BF0C4C" w:rsidP="00BF0C4C">
      <w:pPr>
        <w:rPr>
          <w:rFonts w:eastAsia="Calibri"/>
        </w:rPr>
      </w:pPr>
      <w:r w:rsidRPr="002136A5">
        <w:rPr>
          <w:rFonts w:eastAsia="Calibri"/>
          <w:b/>
          <w:bCs/>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w:t>
      </w:r>
      <w:r w:rsidRPr="002136A5">
        <w:rPr>
          <w:rFonts w:eastAsia="Calibri"/>
        </w:rPr>
        <w:lastRenderedPageBreak/>
        <w:t xml:space="preserve">based on open sources, to policymakers, researchers, media and the interested public. </w:t>
      </w:r>
      <w:hyperlink r:id="rId64" w:history="1">
        <w:r w:rsidRPr="002136A5">
          <w:rPr>
            <w:rFonts w:eastAsia="Calibri"/>
          </w:rPr>
          <w:t>https://www.sipri.org/sites/default/files/files/PP/SIPRIPP38.pdf</w:t>
        </w:r>
      </w:hyperlink>
      <w:r w:rsidRPr="002136A5">
        <w:rPr>
          <w:rFonts w:eastAsia="Calibri"/>
        </w:rPr>
        <w:t>) //A.F</w:t>
      </w:r>
    </w:p>
    <w:p w14:paraId="1479DEB7" w14:textId="77777777" w:rsidR="00BF0C4C" w:rsidRPr="002136A5" w:rsidRDefault="00BF0C4C" w:rsidP="00BF0C4C">
      <w:pPr>
        <w:rPr>
          <w:rFonts w:eastAsia="Calibri"/>
        </w:rPr>
      </w:pPr>
      <w:r w:rsidRPr="002136A5">
        <w:rPr>
          <w:rFonts w:eastAsia="Calibri"/>
        </w:rPr>
        <w:t>NOTE: SALW = Small Arms/ Light Weapons</w:t>
      </w:r>
    </w:p>
    <w:p w14:paraId="2261D59E" w14:textId="77777777" w:rsidR="00BF0C4C" w:rsidRPr="00BF0C4C" w:rsidRDefault="00BF0C4C" w:rsidP="00BF0C4C">
      <w:pPr>
        <w:rPr>
          <w:rFonts w:eastAsia="Calibri"/>
          <w:sz w:val="16"/>
        </w:rPr>
      </w:pPr>
      <w:r w:rsidRPr="002136A5">
        <w:rPr>
          <w:rFonts w:eastAsia="Calibri"/>
          <w:u w:val="single"/>
        </w:rPr>
        <w:t xml:space="preserve">At least </w:t>
      </w:r>
      <w:r w:rsidRPr="002136A5">
        <w:rPr>
          <w:rFonts w:eastAsia="Calibri"/>
          <w:b/>
          <w:iCs/>
          <w:highlight w:val="cyan"/>
          <w:u w:val="single"/>
          <w:bdr w:val="single" w:sz="12" w:space="0" w:color="auto"/>
        </w:rPr>
        <w:t>46 states imported</w:t>
      </w:r>
      <w:r w:rsidRPr="002136A5">
        <w:rPr>
          <w:rFonts w:eastAsia="Calibri"/>
          <w:b/>
          <w:iCs/>
          <w:u w:val="single"/>
          <w:bdr w:val="single" w:sz="12" w:space="0" w:color="auto"/>
        </w:rPr>
        <w:t xml:space="preserve"> military </w:t>
      </w:r>
      <w:r w:rsidRPr="002136A5">
        <w:rPr>
          <w:rFonts w:eastAsia="Calibri"/>
          <w:b/>
          <w:iCs/>
          <w:highlight w:val="cyan"/>
          <w:u w:val="single"/>
          <w:bdr w:val="single" w:sz="12" w:space="0" w:color="auto"/>
        </w:rPr>
        <w:t xml:space="preserve">SALW from China </w:t>
      </w:r>
      <w:r w:rsidRPr="002136A5">
        <w:rPr>
          <w:rFonts w:eastAsia="Calibri"/>
          <w:b/>
          <w:iCs/>
          <w:u w:val="single"/>
          <w:bdr w:val="single" w:sz="12" w:space="0" w:color="auto"/>
        </w:rPr>
        <w:t>during 2006–10</w:t>
      </w:r>
      <w:r w:rsidRPr="002136A5">
        <w:rPr>
          <w:rFonts w:eastAsia="Calibri"/>
          <w:u w:val="single"/>
        </w:rPr>
        <w:t xml:space="preserve">. </w:t>
      </w:r>
      <w:r w:rsidRPr="002136A5">
        <w:rPr>
          <w:rFonts w:eastAsia="Calibri"/>
          <w:highlight w:val="cyan"/>
          <w:u w:val="single"/>
        </w:rPr>
        <w:t>African states account for the largest share of</w:t>
      </w:r>
      <w:r w:rsidRPr="002136A5">
        <w:rPr>
          <w:rFonts w:eastAsia="Calibri"/>
          <w:u w:val="single"/>
        </w:rPr>
        <w:t xml:space="preserve"> reported </w:t>
      </w:r>
      <w:r w:rsidRPr="002136A5">
        <w:rPr>
          <w:rFonts w:eastAsia="Calibri"/>
          <w:highlight w:val="cyan"/>
          <w:u w:val="single"/>
        </w:rPr>
        <w:t>imports</w:t>
      </w:r>
      <w:r w:rsidRPr="002136A5">
        <w:rPr>
          <w:rFonts w:eastAsia="Calibri"/>
          <w:u w:val="single"/>
        </w:rPr>
        <w:t xml:space="preserve"> of military SALW. A number of exports of </w:t>
      </w:r>
      <w:r w:rsidRPr="002136A5">
        <w:rPr>
          <w:rFonts w:eastAsia="Calibri"/>
          <w:highlight w:val="cyan"/>
          <w:u w:val="single"/>
        </w:rPr>
        <w:t>Chinese SALW</w:t>
      </w:r>
      <w:r w:rsidRPr="002136A5">
        <w:rPr>
          <w:rFonts w:eastAsia="Calibri"/>
          <w:u w:val="single"/>
        </w:rPr>
        <w:t xml:space="preserve"> to Africa that have involved European arms brokers </w:t>
      </w:r>
      <w:r w:rsidRPr="002136A5">
        <w:rPr>
          <w:rFonts w:eastAsia="Calibri"/>
          <w:highlight w:val="cyan"/>
          <w:u w:val="single"/>
        </w:rPr>
        <w:t>have caused concern with regard to</w:t>
      </w:r>
      <w:r w:rsidRPr="002136A5">
        <w:rPr>
          <w:rFonts w:eastAsia="Calibri"/>
          <w:u w:val="single"/>
        </w:rPr>
        <w:t xml:space="preserve"> their potential </w:t>
      </w:r>
      <w:r w:rsidRPr="002136A5">
        <w:rPr>
          <w:rFonts w:eastAsia="Calibri"/>
          <w:highlight w:val="cyan"/>
          <w:u w:val="single"/>
        </w:rPr>
        <w:t>impacts on peace, stability and security</w:t>
      </w:r>
      <w:r w:rsidRPr="002136A5">
        <w:rPr>
          <w:rFonts w:eastAsia="Calibri"/>
          <w:u w:val="single"/>
        </w:rPr>
        <w:t xml:space="preserve"> in the importing state.</w:t>
      </w:r>
      <w:r w:rsidRPr="00BF0C4C">
        <w:rPr>
          <w:rFonts w:eastAsia="Calibri"/>
          <w:sz w:val="16"/>
        </w:rPr>
        <w:t xml:space="preserve"> Several states in Asia have reported importing SALW from China, with Pakistan and Bangladesh the most prominent recipients, both of direct deliveries as well as licensed production arrangements and technology transfers. </w:t>
      </w:r>
      <w:r w:rsidRPr="002136A5">
        <w:rPr>
          <w:rFonts w:eastAsia="Calibri"/>
          <w:b/>
          <w:iCs/>
          <w:highlight w:val="cyan"/>
          <w:u w:val="single"/>
          <w:bdr w:val="single" w:sz="12" w:space="0" w:color="auto"/>
        </w:rPr>
        <w:t>There has been an increase in</w:t>
      </w:r>
      <w:r w:rsidRPr="002136A5">
        <w:rPr>
          <w:rFonts w:eastAsia="Calibri"/>
          <w:b/>
          <w:iCs/>
          <w:u w:val="single"/>
          <w:bdr w:val="single" w:sz="12" w:space="0" w:color="auto"/>
        </w:rPr>
        <w:t xml:space="preserve"> the </w:t>
      </w:r>
      <w:r w:rsidRPr="002136A5">
        <w:rPr>
          <w:rFonts w:eastAsia="Calibri"/>
          <w:b/>
          <w:iCs/>
          <w:highlight w:val="cyan"/>
          <w:u w:val="single"/>
          <w:bdr w:val="single" w:sz="12" w:space="0" w:color="auto"/>
        </w:rPr>
        <w:t>quantity</w:t>
      </w:r>
      <w:r w:rsidRPr="002136A5">
        <w:rPr>
          <w:rFonts w:eastAsia="Calibri"/>
          <w:b/>
          <w:iCs/>
          <w:u w:val="single"/>
          <w:bdr w:val="single" w:sz="12" w:space="0" w:color="auto"/>
        </w:rPr>
        <w:t xml:space="preserve"> and quality of weapons supplied by China </w:t>
      </w:r>
      <w:r w:rsidRPr="002136A5">
        <w:rPr>
          <w:rFonts w:eastAsia="Calibri"/>
          <w:b/>
          <w:iCs/>
          <w:highlight w:val="cyan"/>
          <w:u w:val="single"/>
          <w:bdr w:val="single" w:sz="12" w:space="0" w:color="auto"/>
        </w:rPr>
        <w:t>to Latin America</w:t>
      </w:r>
      <w:r w:rsidRPr="002136A5">
        <w:rPr>
          <w:rFonts w:eastAsia="Calibri"/>
          <w:b/>
          <w:iCs/>
          <w:u w:val="single"/>
          <w:bdr w:val="single" w:sz="12" w:space="0" w:color="auto"/>
        </w:rPr>
        <w:t xml:space="preserve"> in recent years.</w:t>
      </w:r>
      <w:r w:rsidRPr="00BF0C4C">
        <w:rPr>
          <w:rFonts w:eastAsia="Calibri"/>
          <w:sz w:val="16"/>
        </w:rPr>
        <w:t xml:space="preserve"> </w:t>
      </w:r>
      <w:r w:rsidRPr="002136A5">
        <w:rPr>
          <w:rFonts w:eastAsia="Calibri"/>
          <w:highlight w:val="cyan"/>
          <w:u w:val="single"/>
        </w:rPr>
        <w:t>In the Middle East</w:t>
      </w:r>
      <w:r w:rsidRPr="002136A5">
        <w:rPr>
          <w:rFonts w:eastAsia="Calibri"/>
          <w:u w:val="single"/>
        </w:rPr>
        <w:t xml:space="preserve">, Egypt, Jordan, Lebanon and Qatar imported SALW from China in the period 2006–10. </w:t>
      </w:r>
      <w:r w:rsidRPr="002136A5">
        <w:rPr>
          <w:rFonts w:eastAsia="Calibri"/>
          <w:highlight w:val="cyan"/>
          <w:u w:val="single"/>
        </w:rPr>
        <w:t>Iran has been a major recipient</w:t>
      </w:r>
      <w:r w:rsidRPr="002136A5">
        <w:rPr>
          <w:rFonts w:eastAsia="Calibri"/>
          <w:u w:val="single"/>
        </w:rPr>
        <w:t xml:space="preserve"> of Chinese arms, including SALW, since the 1980–88 Iran–Iraq War.</w:t>
      </w:r>
      <w:r w:rsidRPr="00BF0C4C">
        <w:rPr>
          <w:rFonts w:eastAsia="Calibri"/>
          <w:sz w:val="16"/>
        </w:rPr>
        <w:t xml:space="preserve"> But in response to concerns that Iran is an important point of diversion of arms and technology to armed non-state actors and the illicit market, China is reported to have wound down arms sales to Iran. There is significant evidence to indicate that </w:t>
      </w:r>
      <w:r w:rsidRPr="002136A5">
        <w:rPr>
          <w:rFonts w:eastAsia="Calibri"/>
          <w:highlight w:val="cyan"/>
          <w:u w:val="single"/>
        </w:rPr>
        <w:t>armed non-state actors</w:t>
      </w:r>
      <w:r w:rsidRPr="002136A5">
        <w:rPr>
          <w:rFonts w:eastAsia="Calibri"/>
          <w:u w:val="single"/>
        </w:rPr>
        <w:t xml:space="preserve"> in South and South East Asia, sub-Saharan Africa, Latin America and the Middle East </w:t>
      </w:r>
      <w:r w:rsidRPr="002136A5">
        <w:rPr>
          <w:rFonts w:eastAsia="Calibri"/>
          <w:highlight w:val="cyan"/>
          <w:u w:val="single"/>
        </w:rPr>
        <w:t xml:space="preserve">are using SALW produced in China. </w:t>
      </w:r>
      <w:r w:rsidRPr="002136A5">
        <w:rPr>
          <w:rFonts w:eastAsia="Calibri"/>
          <w:u w:val="single"/>
        </w:rPr>
        <w:t xml:space="preserve">These SALW may have been stolen from government stocks or seized from government forces on the battlefield. However, in many cases it appears that </w:t>
      </w:r>
      <w:r w:rsidRPr="002136A5">
        <w:rPr>
          <w:rFonts w:eastAsia="Calibri"/>
          <w:highlight w:val="cyan"/>
          <w:u w:val="single"/>
        </w:rPr>
        <w:t>states have imported weapons from China and then re-transferred them to armed non-state actors.</w:t>
      </w:r>
      <w:r w:rsidRPr="00BF0C4C">
        <w:rPr>
          <w:rFonts w:eastAsia="Calibri"/>
          <w:sz w:val="16"/>
        </w:rPr>
        <w:t xml:space="preserve"> There is potential for greater sharing with China of other states’ experiences, policies and practices with regards to assessments of the risk of diversion, including unauthorized re-exports. Building on Chinese interest in developing and implementing robust controls on SALW exports, and given that there have been a number of cases of Chinese SALW exports being re-exported without authorization, it could be desirable for states participating in the Wassenaar Arrangement to consider conducting outreach to China on its Best Practice Guidelines on Subsequent Transfer (Re-export) Controls for Conventional Weapons Systems. States could also share their own experiences and practices in dealing with cases of unauthorized re-export and in strengthening risk assessment and post-shipment and delivery measures in this area.</w:t>
      </w:r>
    </w:p>
    <w:p w14:paraId="1E4CDEA6" w14:textId="77777777" w:rsidR="00BF0C4C" w:rsidRPr="002136A5" w:rsidRDefault="00BF0C4C" w:rsidP="00BF0C4C">
      <w:pPr>
        <w:rPr>
          <w:rFonts w:eastAsia="Calibri"/>
        </w:rPr>
      </w:pPr>
    </w:p>
    <w:p w14:paraId="7883F577" w14:textId="77777777" w:rsidR="00055DEC" w:rsidRPr="00055DEC" w:rsidRDefault="00055DEC" w:rsidP="00055DEC"/>
    <w:p w14:paraId="7489A8A0" w14:textId="77777777" w:rsidR="00F50E34" w:rsidRDefault="00F50E34" w:rsidP="00F50E34">
      <w:pPr>
        <w:rPr>
          <w:rFonts w:asciiTheme="minorHAnsi" w:hAnsiTheme="minorHAnsi" w:cstheme="minorBidi"/>
        </w:rPr>
      </w:pPr>
    </w:p>
    <w:p w14:paraId="4FD56170" w14:textId="77777777" w:rsidR="00CA554F" w:rsidRDefault="00CA554F" w:rsidP="00CA554F">
      <w:pPr>
        <w:pStyle w:val="Heading3"/>
      </w:pPr>
      <w:r>
        <w:lastRenderedPageBreak/>
        <w:t>Arms Sales Key</w:t>
      </w:r>
    </w:p>
    <w:p w14:paraId="72F71A1D" w14:textId="77777777" w:rsidR="00CA554F" w:rsidRPr="000820D7" w:rsidRDefault="00CA554F" w:rsidP="00CA554F">
      <w:pPr>
        <w:pStyle w:val="Heading4"/>
      </w:pPr>
      <w:r>
        <w:t>China’s sales aren’t economic but geopolitical – the plan gives them a unique opportunity to expand their SOI</w:t>
      </w:r>
    </w:p>
    <w:p w14:paraId="0CB1CC9D" w14:textId="77777777" w:rsidR="00CA554F" w:rsidRPr="007548EA" w:rsidRDefault="00CA554F" w:rsidP="00CA554F">
      <w:r w:rsidRPr="007548EA">
        <w:rPr>
          <w:rStyle w:val="Style13ptBold"/>
        </w:rPr>
        <w:t>Matthews 2017</w:t>
      </w:r>
      <w:r>
        <w:t xml:space="preserve"> - Chair of Defence Economics at the Centre for Defence Management and Leadership, Cranfield University and the Defence Academy of the United Kingdom </w:t>
      </w:r>
      <w:r>
        <w:br/>
        <w:t>Ron and Xiaojuan Ping, "Why the World Should Fear China's Military (Exports)," Sep 27, https://nationalinterest.org/blog/the-buzz/why-the-world-should-fear-chinas-military-exports-22494</w:t>
      </w:r>
    </w:p>
    <w:p w14:paraId="1C03631A" w14:textId="7E94F0FA" w:rsidR="00CA554F" w:rsidRDefault="00CA554F" w:rsidP="00CA554F">
      <w:pPr>
        <w:rPr>
          <w:sz w:val="16"/>
        </w:rPr>
      </w:pPr>
      <w:r w:rsidRPr="000820D7">
        <w:rPr>
          <w:rStyle w:val="StyleUnderline"/>
        </w:rPr>
        <w:t>Is there something</w:t>
      </w:r>
      <w:r w:rsidRPr="00CA554F">
        <w:rPr>
          <w:sz w:val="16"/>
        </w:rPr>
        <w:t xml:space="preserve"> different, something special, </w:t>
      </w:r>
      <w:r w:rsidRPr="000820D7">
        <w:rPr>
          <w:rStyle w:val="StyleUnderline"/>
        </w:rPr>
        <w:t>that distinguishes China’s arms export strategy from its Western counterparts? The answer is</w:t>
      </w:r>
      <w:r w:rsidRPr="00CA554F">
        <w:rPr>
          <w:sz w:val="16"/>
        </w:rPr>
        <w:t xml:space="preserve"> a resounding</w:t>
      </w:r>
      <w:r w:rsidRPr="000820D7">
        <w:rPr>
          <w:rStyle w:val="Emphasis"/>
        </w:rPr>
        <w:t xml:space="preserve"> yes</w:t>
      </w:r>
      <w:r w:rsidRPr="00CA554F">
        <w:rPr>
          <w:sz w:val="16"/>
        </w:rPr>
        <w:t>. First and foremost, Western strategists should not be under any illusion that export revenue is the primary goal. Rather</w:t>
      </w:r>
      <w:r w:rsidRPr="000820D7">
        <w:rPr>
          <w:rStyle w:val="StyleUnderline"/>
        </w:rPr>
        <w:t>, Beijing’s end-game is longer-term geo-political and strategic influence.</w:t>
      </w:r>
      <w:r w:rsidRPr="00CA554F">
        <w:rPr>
          <w:sz w:val="16"/>
        </w:rPr>
        <w:t xml:space="preserve"> </w:t>
      </w:r>
      <w:r w:rsidRPr="000820D7">
        <w:rPr>
          <w:rStyle w:val="StyleUnderline"/>
        </w:rPr>
        <w:t>The search for regional and global influence is the critical aim of Chinese economic diplomacy</w:t>
      </w:r>
      <w:r w:rsidRPr="00CA554F">
        <w:rPr>
          <w:sz w:val="16"/>
        </w:rPr>
        <w:t xml:space="preserve">. It reflects a more narrowly focused aspect of Beijing’s soft power framework, embracing foreign aid, foreign direct investment, overseas educational programs and, importantly, arms sales. 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 Beijing’s long-standing approach of linking non-interference to arms sales rests on the view that a customer’s political, military and human rights record lies outside the contractual arrangements. </w:t>
      </w:r>
      <w:r w:rsidRPr="000820D7">
        <w:rPr>
          <w:rStyle w:val="StyleUnderline"/>
        </w:rPr>
        <w:t>The ‘no questions asked’ policy attracts the opprobrium of Western states</w:t>
      </w:r>
      <w:r w:rsidRPr="00CA554F">
        <w:rPr>
          <w:sz w:val="16"/>
        </w:rPr>
        <w:t xml:space="preserve">, but there is no disputing its effectiveness in selling guns and securing influence. </w:t>
      </w:r>
      <w:r w:rsidRPr="000820D7">
        <w:rPr>
          <w:rStyle w:val="StyleUnderline"/>
        </w:rPr>
        <w:t>The policy particularly appeals to second- and third-tier military states suffering excessive dependence on US or Russian weaponry</w:t>
      </w:r>
      <w:r w:rsidRPr="00CA554F">
        <w:rPr>
          <w:sz w:val="16"/>
        </w:rPr>
        <w:t xml:space="preserve">. </w:t>
      </w:r>
      <w:r w:rsidRPr="000820D7">
        <w:rPr>
          <w:rStyle w:val="StyleUnderline"/>
        </w:rPr>
        <w:t>Chinese arms offer poorer states the opportunity to diversify arms sources</w:t>
      </w:r>
      <w:r w:rsidRPr="00CA554F">
        <w:rPr>
          <w:sz w:val="16"/>
        </w:rPr>
        <w:t xml:space="preserve">, regain a degree of sovereignty over military capability and reduce strategic vulnerability to arms embargoes. The Chinese arms export model has several other significant features. From a Chinese strategic perspective, </w:t>
      </w:r>
      <w:r w:rsidRPr="000820D7">
        <w:rPr>
          <w:rStyle w:val="StyleUnderline"/>
        </w:rPr>
        <w:t>it leverages strong client-state relationships and in the process bolsters Beijing’s influence, particularly among neighbouring states</w:t>
      </w:r>
      <w:r w:rsidRPr="00CA554F">
        <w:rPr>
          <w:sz w:val="16"/>
        </w:rPr>
        <w:t xml:space="preserve">. It is no accident that China’s arms sales to Pakistan, Sri Lanka, Bangladesh and Myanmar indirectly act to contain the potential threat of Asia’s other mega-power, India. Chinese arms are also competitively packaged. Pricing is low compared to Western models. Chinese drones, for example, reportedly cost 10–20 per cent of the near-equivalent US version. Finally, </w:t>
      </w:r>
      <w:r w:rsidRPr="000820D7">
        <w:rPr>
          <w:rStyle w:val="StyleUnderline"/>
        </w:rPr>
        <w:t>China is amenable to technology transfer through defence offset, supporting client states to indigenise maintenance, repair and overhaul activities and even produce components.</w:t>
      </w:r>
      <w:r>
        <w:rPr>
          <w:rStyle w:val="StyleUnderline"/>
        </w:rPr>
        <w:t xml:space="preserve"> </w:t>
      </w:r>
      <w:r w:rsidRPr="00CA554F">
        <w:rPr>
          <w:sz w:val="16"/>
        </w:rPr>
        <w:t xml:space="preserve">While it may not yet be the dominant player, </w:t>
      </w:r>
      <w:r w:rsidRPr="000820D7">
        <w:rPr>
          <w:rStyle w:val="StyleUnderline"/>
        </w:rPr>
        <w:t>China’s arms export strategy has proved effective in taking market share from competitor nations</w:t>
      </w:r>
      <w:r w:rsidRPr="00CA554F">
        <w:rPr>
          <w:sz w:val="16"/>
        </w:rPr>
        <w:t xml:space="preserve">. </w:t>
      </w:r>
      <w:r w:rsidRPr="000820D7">
        <w:rPr>
          <w:rStyle w:val="StyleUnderline"/>
        </w:rPr>
        <w:t>China has also begun to encroach into higher income markets, especially where technological sophistication is not required. There is a long-term strategy at work here, driven by diplomatic and geostrategic objectives,</w:t>
      </w:r>
      <w:r w:rsidRPr="00CA554F">
        <w:rPr>
          <w:sz w:val="16"/>
        </w:rPr>
        <w:t xml:space="preserve"> not commercial gain.</w:t>
      </w:r>
    </w:p>
    <w:p w14:paraId="63415682" w14:textId="77777777" w:rsidR="00CA554F" w:rsidRPr="00DF79B6" w:rsidRDefault="00CA554F" w:rsidP="00CA554F">
      <w:pPr>
        <w:pStyle w:val="Heading4"/>
      </w:pPr>
      <w:r>
        <w:t>China will fill-in for the US and crush American leadership</w:t>
      </w:r>
    </w:p>
    <w:p w14:paraId="5CA0B3F5" w14:textId="77777777" w:rsidR="00CA554F" w:rsidRPr="006E0E01" w:rsidRDefault="00CA554F" w:rsidP="00CA554F">
      <w:r w:rsidRPr="007E1760">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7844213E" w14:textId="3FD0E912" w:rsidR="00CA554F" w:rsidRDefault="00CA554F" w:rsidP="00CA554F">
      <w:pPr>
        <w:rPr>
          <w:sz w:val="16"/>
        </w:rPr>
      </w:pPr>
      <w:r w:rsidRPr="00CA554F">
        <w:rPr>
          <w:sz w:val="16"/>
        </w:rPr>
        <w:t xml:space="preserve">WORLD COMMENTARY National security is hurt by excessive restrictions </w:t>
      </w:r>
      <w:r w:rsidRPr="00241674">
        <w:rPr>
          <w:rStyle w:val="StyleUnderline"/>
        </w:rPr>
        <w:t>America’s arms-sales policies are too restrictive, leading</w:t>
      </w:r>
      <w:r w:rsidRPr="00CA554F">
        <w:rPr>
          <w:sz w:val="16"/>
        </w:rPr>
        <w:t xml:space="preserve"> even some </w:t>
      </w:r>
      <w:r w:rsidRPr="00241674">
        <w:rPr>
          <w:rStyle w:val="StyleUnderline"/>
        </w:rPr>
        <w:t>pro-US countries to buy weapons from</w:t>
      </w:r>
      <w:r w:rsidRPr="00CA554F">
        <w:rPr>
          <w:sz w:val="16"/>
        </w:rPr>
        <w:t xml:space="preserve"> Russia and </w:t>
      </w:r>
      <w:r w:rsidRPr="00241674">
        <w:rPr>
          <w:rStyle w:val="StyleUnderline"/>
        </w:rPr>
        <w:t>China</w:t>
      </w:r>
      <w:r w:rsidRPr="00CA554F">
        <w:rPr>
          <w:sz w:val="16"/>
        </w:rPr>
        <w:t>. This year’s National Defence Authorisation Act would give Defence Secretary Jim Mattis authority to waive certain new restrictions for specific countries enacted by congress last year. But the problem is more fundamental</w:t>
      </w:r>
      <w:r w:rsidRPr="00241674">
        <w:rPr>
          <w:rStyle w:val="StyleUnderline"/>
        </w:rPr>
        <w:t>: The US arms-sale regime needs to be recalibrated to protect American influence in a highly competitive geopolitical environment</w:t>
      </w:r>
      <w:r w:rsidRPr="00CA554F">
        <w:rPr>
          <w:sz w:val="16"/>
        </w:rPr>
        <w:t xml:space="preserve">. The US government blocks weapons sales to foreign countries for various reasons.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 These are valid concerns. </w:t>
      </w:r>
      <w:r w:rsidRPr="00241674">
        <w:rPr>
          <w:rStyle w:val="StyleUnderline"/>
        </w:rPr>
        <w:t>But as Russia and China actively pursue weapons sales as part of an aggressive strategy to expand their spheres of influence, US strategic interests must be given more weight.</w:t>
      </w:r>
      <w:r>
        <w:rPr>
          <w:rStyle w:val="StyleUnderline"/>
        </w:rPr>
        <w:t xml:space="preserve"> </w:t>
      </w:r>
      <w:r w:rsidRPr="00CA554F">
        <w:rPr>
          <w:sz w:val="16"/>
        </w:rPr>
        <w:t xml:space="preserve">Over the past decade, Russia has easily maintained its </w:t>
      </w:r>
      <w:r w:rsidRPr="00CA554F">
        <w:rPr>
          <w:sz w:val="16"/>
        </w:rPr>
        <w:lastRenderedPageBreak/>
        <w:t>position as the world’s second-largest weapons supplier, comprising 22 per cent of global sales from 2013-17</w:t>
      </w:r>
      <w:r w:rsidRPr="00241674">
        <w:rPr>
          <w:rStyle w:val="StyleUnderline"/>
        </w:rPr>
        <w:t>. Chinese arms exports increased by nearly 40 per cent from 2013-17 compared with the previous four years,</w:t>
      </w:r>
      <w:r w:rsidRPr="00CA554F">
        <w:rPr>
          <w:sz w:val="16"/>
        </w:rPr>
        <w:t xml:space="preserve"> the largest increase for any large exporter country except Israel, according to the Stockholm International Peace Research Institute. </w:t>
      </w:r>
      <w:r w:rsidRPr="00241674">
        <w:rPr>
          <w:rStyle w:val="StyleUnderline"/>
        </w:rPr>
        <w:t>Neither Russia nor China has qualms about selling weapons to even brazen human-rights violators</w:t>
      </w:r>
      <w:r w:rsidRPr="00CA554F">
        <w:rPr>
          <w:sz w:val="16"/>
        </w:rPr>
        <w:t xml:space="preserve">. In fact </w:t>
      </w:r>
      <w:r w:rsidRPr="00241674">
        <w:rPr>
          <w:rStyle w:val="StyleUnderline"/>
        </w:rPr>
        <w:t>they often provide the technologies authoritarian governments use to surveil and repress their citizens.</w:t>
      </w:r>
      <w:r w:rsidRPr="00CA554F">
        <w:rPr>
          <w:sz w:val="16"/>
        </w:rPr>
        <w:t xml:space="preserve"> And they are especially eager to peel off countries the US has declined to arm. Russia sells aircraft, submarines, anti-aircraft systems and missiles. China has made strides in advanced missile systems as well as unmanned aerial vehicles. The sale of these sophisticated weapons poses a direct threat to US security interests. It also creates challenges around interoperability. Technologies developed by the Russians and Chinese — such as advanced radars, sonars, sensors and communications platforms — cannot integrate effectively with US technologies. </w:t>
      </w:r>
      <w:r w:rsidRPr="00241674">
        <w:rPr>
          <w:rStyle w:val="StyleUnderline"/>
        </w:rPr>
        <w:t>The more a country purchases from Russia or China, the less able it is to purchase from the US in the future, pushing a country further out of America’s security orbit</w:t>
      </w:r>
      <w:r w:rsidRPr="00CA554F">
        <w:rPr>
          <w:sz w:val="16"/>
        </w:rPr>
        <w:t xml:space="preserve">. </w:t>
      </w:r>
      <w:r w:rsidRPr="00241674">
        <w:rPr>
          <w:rStyle w:val="StyleUnderline"/>
        </w:rPr>
        <w:t>The lack of interoperability would also present major obstacles if the US needed to fight a war alongside an ally whose advanced military equipment had been sourced from Russia or China</w:t>
      </w:r>
      <w:r w:rsidRPr="00CA554F">
        <w:rPr>
          <w:sz w:val="16"/>
        </w:rPr>
        <w:t>.</w:t>
      </w:r>
    </w:p>
    <w:p w14:paraId="6D4D1FA1" w14:textId="77777777" w:rsidR="00EA5312" w:rsidRPr="00216A6A" w:rsidRDefault="00EA5312" w:rsidP="00EA5312">
      <w:pPr>
        <w:pStyle w:val="Heading4"/>
      </w:pPr>
      <w:r>
        <w:t xml:space="preserve">Arms sales are used to gain </w:t>
      </w:r>
      <w:r>
        <w:rPr>
          <w:u w:val="single"/>
        </w:rPr>
        <w:t>financial leverage</w:t>
      </w:r>
      <w:r>
        <w:t xml:space="preserve">, </w:t>
      </w:r>
      <w:r>
        <w:rPr>
          <w:u w:val="single"/>
        </w:rPr>
        <w:t>military power</w:t>
      </w:r>
      <w:r>
        <w:t xml:space="preserve">, and </w:t>
      </w:r>
      <w:r>
        <w:rPr>
          <w:u w:val="single"/>
        </w:rPr>
        <w:t>influence domestic politics</w:t>
      </w:r>
      <w:r>
        <w:t xml:space="preserve"> which independently risks war in SCS and ECS – empirics flow neg</w:t>
      </w:r>
    </w:p>
    <w:p w14:paraId="42C36809" w14:textId="77777777" w:rsidR="00EA5312" w:rsidRPr="00404D8C" w:rsidRDefault="00EA5312" w:rsidP="00EA5312">
      <w:r>
        <w:rPr>
          <w:b/>
          <w:sz w:val="26"/>
          <w:szCs w:val="26"/>
        </w:rPr>
        <w:t xml:space="preserve">Lind 18 </w:t>
      </w:r>
      <w:r>
        <w:t xml:space="preserve">(Jennifer Lind; Professor of Government at Dartmouth; “Life in China’s Asia: What Regional Hegemony Would Look Like”; April 2018; Foreign Policy; </w:t>
      </w:r>
      <w:hyperlink r:id="rId65" w:history="1">
        <w:r w:rsidRPr="001F6FB0">
          <w:rPr>
            <w:rStyle w:val="Hyperlink"/>
          </w:rPr>
          <w:t>https://www.foreignaffairs.com/articles/china/2018-02-13/life-chinas-asia)//CS</w:t>
        </w:r>
      </w:hyperlink>
      <w:r>
        <w:rPr>
          <w:rStyle w:val="Hyperlink"/>
        </w:rPr>
        <w:t xml:space="preserve">  + BT</w:t>
      </w:r>
    </w:p>
    <w:p w14:paraId="5D7B078C" w14:textId="77777777" w:rsidR="00EA5312" w:rsidRPr="00404D8C" w:rsidRDefault="00EA5312" w:rsidP="00EA5312">
      <w:pPr>
        <w:rPr>
          <w:sz w:val="16"/>
        </w:rPr>
      </w:pPr>
      <w:r w:rsidRPr="00404D8C">
        <w:rPr>
          <w:sz w:val="16"/>
        </w:rPr>
        <w:t>For now</w:t>
      </w:r>
      <w:r w:rsidRPr="00F041E0">
        <w:rPr>
          <w:rStyle w:val="StyleUnderline"/>
        </w:rPr>
        <w:t>, the United States remains the dominant power in East Asia, but China is</w:t>
      </w:r>
      <w:r w:rsidRPr="00404D8C">
        <w:rPr>
          <w:sz w:val="16"/>
        </w:rPr>
        <w:t xml:space="preserve"> quickly </w:t>
      </w:r>
      <w:r w:rsidRPr="00F041E0">
        <w:rPr>
          <w:rStyle w:val="StyleUnderline"/>
        </w:rPr>
        <w:t>closing the gap</w:t>
      </w:r>
      <w:r w:rsidRPr="00404D8C">
        <w:rPr>
          <w:sz w:val="16"/>
        </w:rPr>
        <w:t>. Although an economic crisis or domestic political turmoil could derail China’s rise, if current trends continue, China will before long supplant the United States as the region’s economic, military, and political hegemon. As that day approaches, U.S. allies and partners in the region, such as Australia, Japan, the Philippines, and South Korea, will start to face some difficult questions. Namely, should they step up their individual defense efforts and increase their cooperation with other countries in the region, or can they safely decide to accept Chinese dominance, looking to Beijing as they have looked to Washington for the past half century? I</w:t>
      </w:r>
      <w:r w:rsidRPr="00AE0CC9">
        <w:rPr>
          <w:rStyle w:val="StyleUnderline"/>
        </w:rPr>
        <w:t xml:space="preserve">t may be tempting to believe that China will be a </w:t>
      </w:r>
      <w:r w:rsidRPr="00404D8C">
        <w:rPr>
          <w:sz w:val="16"/>
        </w:rPr>
        <w:t xml:space="preserve">relatively </w:t>
      </w:r>
      <w:r w:rsidRPr="00AE0CC9">
        <w:rPr>
          <w:rStyle w:val="StyleUnderline"/>
        </w:rPr>
        <w:t>benign</w:t>
      </w:r>
      <w:r w:rsidRPr="00404D8C">
        <w:rPr>
          <w:sz w:val="16"/>
        </w:rPr>
        <w:t xml:space="preserve"> regional </w:t>
      </w:r>
      <w:r w:rsidRPr="00AE0CC9">
        <w:rPr>
          <w:rStyle w:val="StyleUnderline"/>
        </w:rPr>
        <w:t>hegemon.</w:t>
      </w:r>
      <w:r w:rsidRPr="00404D8C">
        <w:rPr>
          <w:sz w:val="16"/>
        </w:rPr>
        <w:t xml:space="preserve"> Economic interdependence, one argument goes, should restrain Chinese aggression: because the legitimacy of the Chinese Communist Party (CCP) rests on economic growth, which depends on trade, Beijing would maintain peaceful relations with its neighbors. Moreover, China claims to be a different sort of great power. Chinese officials and scholars regularly decry interventionism and reject the notion of “spheres of influence” as a Cold War relic. Chinese President Xi Jinping has said that his country has “never engaged in colonialism or aggression” thanks to its “peace-loving cultural tradition.” In this view, life in China’s Asia would not be so different from what it is today. </w:t>
      </w:r>
      <w:r w:rsidRPr="00AE0CC9">
        <w:rPr>
          <w:rStyle w:val="StyleUnderline"/>
        </w:rPr>
        <w:t xml:space="preserve">But this is not how </w:t>
      </w:r>
      <w:r w:rsidRPr="00404D8C">
        <w:rPr>
          <w:sz w:val="16"/>
        </w:rPr>
        <w:t xml:space="preserve">regional </w:t>
      </w:r>
      <w:r w:rsidRPr="00AE0CC9">
        <w:rPr>
          <w:rStyle w:val="StyleUnderline"/>
        </w:rPr>
        <w:t>hegemons behave. Great powers</w:t>
      </w:r>
      <w:r w:rsidRPr="00404D8C">
        <w:rPr>
          <w:sz w:val="16"/>
        </w:rPr>
        <w:t xml:space="preserve"> typically </w:t>
      </w:r>
      <w:r w:rsidRPr="00AE0CC9">
        <w:rPr>
          <w:rStyle w:val="StyleUnderline"/>
        </w:rPr>
        <w:t>dominate their regions in their quest for security.</w:t>
      </w:r>
      <w:r w:rsidRPr="00404D8C">
        <w:rPr>
          <w:sz w:val="16"/>
        </w:rPr>
        <w:t xml:space="preserve"> They </w:t>
      </w:r>
      <w:r w:rsidRPr="00AE0CC9">
        <w:rPr>
          <w:rStyle w:val="StyleUnderline"/>
        </w:rPr>
        <w:t>develop and wield</w:t>
      </w:r>
      <w:r w:rsidRPr="00404D8C">
        <w:rPr>
          <w:sz w:val="16"/>
        </w:rPr>
        <w:t xml:space="preserve"> tremendous </w:t>
      </w:r>
      <w:r w:rsidRPr="00AE0CC9">
        <w:rPr>
          <w:rStyle w:val="StyleUnderline"/>
        </w:rPr>
        <w:t>economic power.</w:t>
      </w:r>
      <w:r w:rsidRPr="00404D8C">
        <w:rPr>
          <w:sz w:val="16"/>
        </w:rPr>
        <w:t xml:space="preserve"> They </w:t>
      </w:r>
      <w:r w:rsidRPr="00AE0CC9">
        <w:rPr>
          <w:rStyle w:val="StyleUnderline"/>
        </w:rPr>
        <w:t>build massive militaries, expel external rivals, and</w:t>
      </w:r>
      <w:r w:rsidRPr="00404D8C">
        <w:rPr>
          <w:sz w:val="16"/>
        </w:rPr>
        <w:t xml:space="preserve"> use regional institutions and cultural programs to </w:t>
      </w:r>
      <w:r w:rsidRPr="00AE0CC9">
        <w:rPr>
          <w:rStyle w:val="StyleUnderline"/>
        </w:rPr>
        <w:t>entrench their influence</w:t>
      </w:r>
      <w:r w:rsidRPr="00404D8C">
        <w:rPr>
          <w:sz w:val="16"/>
        </w:rPr>
        <w:t xml:space="preserve">. Because hegemons fear that neighboring countries will allow external rivals to establish a military foothold, they </w:t>
      </w:r>
      <w:r w:rsidRPr="00AE0CC9">
        <w:rPr>
          <w:rStyle w:val="StyleUnderline"/>
        </w:rPr>
        <w:t>develop a profound interest in the domestic politics of their neighborhood</w:t>
      </w:r>
      <w:r w:rsidRPr="00404D8C">
        <w:rPr>
          <w:sz w:val="16"/>
        </w:rPr>
        <w:t xml:space="preserve">, and even seek to spread their culture to draw other countries closer. </w:t>
      </w:r>
      <w:r w:rsidRPr="00AE0CC9">
        <w:rPr>
          <w:rStyle w:val="StyleUnderline"/>
        </w:rPr>
        <w:t xml:space="preserve">China is already following the strategies of previous </w:t>
      </w:r>
      <w:r w:rsidRPr="00404D8C">
        <w:rPr>
          <w:sz w:val="16"/>
        </w:rPr>
        <w:t xml:space="preserve">regional </w:t>
      </w:r>
      <w:r w:rsidRPr="00AE0CC9">
        <w:rPr>
          <w:rStyle w:val="StyleUnderline"/>
        </w:rPr>
        <w:t>hegemons. It is using economic coercion to bend other countries to its will</w:t>
      </w:r>
      <w:r w:rsidRPr="00404D8C">
        <w:rPr>
          <w:sz w:val="16"/>
        </w:rPr>
        <w:t xml:space="preserve">. It is </w:t>
      </w:r>
      <w:r w:rsidRPr="00AE0CC9">
        <w:rPr>
          <w:rStyle w:val="StyleUnderline"/>
        </w:rPr>
        <w:t>building up its military to ward off challengers.</w:t>
      </w:r>
      <w:r w:rsidRPr="00404D8C">
        <w:rPr>
          <w:sz w:val="16"/>
        </w:rPr>
        <w:t xml:space="preserve"> It is </w:t>
      </w:r>
      <w:r w:rsidRPr="00AE0CC9">
        <w:rPr>
          <w:rStyle w:val="StyleUnderline"/>
        </w:rPr>
        <w:t>intervening in other countries’</w:t>
      </w:r>
      <w:r w:rsidRPr="00404D8C">
        <w:rPr>
          <w:sz w:val="16"/>
        </w:rPr>
        <w:t xml:space="preserve"> domestic </w:t>
      </w:r>
      <w:r w:rsidRPr="00AE0CC9">
        <w:rPr>
          <w:rStyle w:val="StyleUnderline"/>
        </w:rPr>
        <w:t>politics</w:t>
      </w:r>
      <w:r w:rsidRPr="00404D8C">
        <w:rPr>
          <w:sz w:val="16"/>
        </w:rPr>
        <w:t xml:space="preserve"> to get friendlier policies. And it is investing massively in educational and cultural programs to enhance its soft power. As Chinese power and ambition grow, such efforts will only increase. China’s neighbors must start debating how comfortable they are with this future, and what costs they are willing to pay to shape or forestall it. ECONOMIC CENTRALITY Over the past few decades, </w:t>
      </w:r>
      <w:r w:rsidRPr="00AE0CC9">
        <w:rPr>
          <w:rStyle w:val="StyleUnderline"/>
        </w:rPr>
        <w:t>China has become the number one trading partner</w:t>
      </w:r>
      <w:r w:rsidRPr="00404D8C">
        <w:rPr>
          <w:sz w:val="16"/>
        </w:rPr>
        <w:t xml:space="preserve"> and principal export destination </w:t>
      </w:r>
      <w:r w:rsidRPr="00AE0CC9">
        <w:rPr>
          <w:rStyle w:val="StyleUnderline"/>
        </w:rPr>
        <w:t>for most countries in East Asia.</w:t>
      </w:r>
      <w:r w:rsidRPr="00404D8C">
        <w:rPr>
          <w:sz w:val="16"/>
        </w:rPr>
        <w:t xml:space="preserve"> Beijing has </w:t>
      </w:r>
      <w:r w:rsidRPr="00AE0CC9">
        <w:rPr>
          <w:rStyle w:val="StyleUnderline"/>
        </w:rPr>
        <w:t>struck a number of</w:t>
      </w:r>
      <w:r w:rsidRPr="00404D8C">
        <w:rPr>
          <w:sz w:val="16"/>
        </w:rPr>
        <w:t xml:space="preserve"> regional </w:t>
      </w:r>
      <w:r w:rsidRPr="00AE0CC9">
        <w:rPr>
          <w:rStyle w:val="StyleUnderline"/>
        </w:rPr>
        <w:t>economic deals</w:t>
      </w:r>
      <w:r w:rsidRPr="00404D8C">
        <w:rPr>
          <w:sz w:val="16"/>
        </w:rPr>
        <w:t xml:space="preserve">, including free-trade agreements with Australia, Singapore, South Korea, the Association of Southeast Asian Nations, and others. Through such arrangements, </w:t>
      </w:r>
      <w:r w:rsidRPr="00AE0CC9">
        <w:rPr>
          <w:rStyle w:val="StyleUnderline"/>
        </w:rPr>
        <w:t>which exclude the United States</w:t>
      </w:r>
      <w:r w:rsidRPr="00404D8C">
        <w:rPr>
          <w:sz w:val="16"/>
        </w:rPr>
        <w:t xml:space="preserve">, Beijing seeks to create a Chinese-dominated East Asian community. Beijing is also </w:t>
      </w:r>
      <w:r w:rsidRPr="00AE0CC9">
        <w:rPr>
          <w:rStyle w:val="StyleUnderline"/>
        </w:rPr>
        <w:t>building an institutional infrastructure to increase its influence at the expense of U.S.-led institutions</w:t>
      </w:r>
      <w:r w:rsidRPr="00404D8C">
        <w:rPr>
          <w:sz w:val="16"/>
        </w:rPr>
        <w:t xml:space="preserve">, such as the International Monetary Fund (IMF) and the World Bank, </w:t>
      </w:r>
      <w:r w:rsidRPr="00AE0CC9">
        <w:rPr>
          <w:rStyle w:val="StyleUnderline"/>
        </w:rPr>
        <w:t>and Japanese-led ones</w:t>
      </w:r>
      <w:r w:rsidRPr="00404D8C">
        <w:rPr>
          <w:sz w:val="16"/>
        </w:rPr>
        <w:t xml:space="preserve">, such as the Asian Development Bank. In 2014, China, along with Brazil, Russia, and India, set up the $100 billion New Development Bank, which is headquartered in Shanghai. In 2015, China founded the $100 billion Asian Infrastructure Investment Bank, which </w:t>
      </w:r>
      <w:r w:rsidRPr="00404D8C">
        <w:rPr>
          <w:sz w:val="16"/>
        </w:rPr>
        <w:lastRenderedPageBreak/>
        <w:t xml:space="preserve">80 countries have now joined. Furthermore, </w:t>
      </w:r>
      <w:r w:rsidRPr="00AE0CC9">
        <w:rPr>
          <w:rStyle w:val="StyleUnderline"/>
        </w:rPr>
        <w:t>Xi’s much-heralded Belt and Road initiative will promote Chinese trade</w:t>
      </w:r>
      <w:r w:rsidRPr="00404D8C">
        <w:rPr>
          <w:sz w:val="16"/>
        </w:rPr>
        <w:t xml:space="preserve"> and financial cooperation throughout the region </w:t>
      </w:r>
      <w:r w:rsidRPr="00AE0CC9">
        <w:rPr>
          <w:rStyle w:val="StyleUnderline"/>
        </w:rPr>
        <w:t>and provide</w:t>
      </w:r>
      <w:r w:rsidRPr="00404D8C">
        <w:rPr>
          <w:sz w:val="16"/>
        </w:rPr>
        <w:t xml:space="preserve"> massive </w:t>
      </w:r>
      <w:r w:rsidRPr="00AE0CC9">
        <w:rPr>
          <w:rStyle w:val="StyleUnderline"/>
        </w:rPr>
        <w:t>Chinese investment in</w:t>
      </w:r>
      <w:r w:rsidRPr="00404D8C">
        <w:rPr>
          <w:sz w:val="16"/>
        </w:rPr>
        <w:t xml:space="preserve"> regional </w:t>
      </w:r>
      <w:r w:rsidRPr="00AE0CC9">
        <w:rPr>
          <w:rStyle w:val="StyleUnderline"/>
        </w:rPr>
        <w:t>infrastructure and natural resources</w:t>
      </w:r>
      <w:r w:rsidRPr="00404D8C">
        <w:rPr>
          <w:sz w:val="16"/>
        </w:rPr>
        <w:t xml:space="preserve">. The China Development Bank has already committed $250 billion in loans to the project. Such policies </w:t>
      </w:r>
      <w:r w:rsidRPr="00AE0CC9">
        <w:rPr>
          <w:rStyle w:val="StyleUnderline"/>
        </w:rPr>
        <w:t>mimic the economic strategies of previous regional hegemons.</w:t>
      </w:r>
      <w:r w:rsidRPr="00404D8C">
        <w:rPr>
          <w:sz w:val="16"/>
        </w:rPr>
        <w:t xml:space="preserve"> China was the predominant economic and military power in East Asia until the nineteenth century. It granted or withheld trade privileges according to an elaborate system of tribute, in which other countries had to send diplomatic missions, bestow gifts, and kowtow to the Chinese emperor. The Chinese then determined the prices and quantities of all goods traded. Imperial China consolidated its economic power by investing in agriculture and railroads, extracting minerals, and encouraging close commercial integration throughout the region. </w:t>
      </w:r>
      <w:r w:rsidRPr="00AE0CC9">
        <w:rPr>
          <w:rStyle w:val="StyleUnderline"/>
        </w:rPr>
        <w:t>In Latin America, the United States followed the same playbook</w:t>
      </w:r>
      <w:r w:rsidRPr="00404D8C">
        <w:rPr>
          <w:sz w:val="16"/>
        </w:rPr>
        <w:t xml:space="preserve"> to establish itself as the region’s central economic player. In the nineteenth century, American firms flocked to the region in search of fruit, minerals, sugar, and tobacco. The U.S. company United Fruit managed to gain control of the entire fruit export trade in Central America. </w:t>
      </w:r>
      <w:r w:rsidRPr="00AE0CC9">
        <w:rPr>
          <w:rStyle w:val="StyleUnderline"/>
        </w:rPr>
        <w:t>Finance was another powerful tool</w:t>
      </w:r>
      <w:r w:rsidRPr="00404D8C">
        <w:rPr>
          <w:sz w:val="16"/>
        </w:rPr>
        <w:t xml:space="preserve">; as the Uruguayan journalist Eduardo Galeano has argued, </w:t>
      </w:r>
      <w:r w:rsidRPr="00AE0CC9">
        <w:rPr>
          <w:rStyle w:val="StyleUnderline"/>
        </w:rPr>
        <w:t>a U.S. “banking invasion”</w:t>
      </w:r>
      <w:r w:rsidRPr="00404D8C">
        <w:rPr>
          <w:sz w:val="16"/>
        </w:rPr>
        <w:t xml:space="preserve"> diverted local capital to U.S. firms. Washington encouraged American banks to assume the debts of European creditors to minimize the influence of European rivals. For almost 100 years, Washington used diplomacy to advance its economic interests through initiatives promoting U.S. regional trade and investment, such as the Big Brother policy in the 1880s, “dollar diplomacy” in the early 1900s, and the Alliance for Progress in the 1960s. The </w:t>
      </w:r>
      <w:r w:rsidRPr="00AE0CC9">
        <w:rPr>
          <w:rStyle w:val="StyleUnderline"/>
        </w:rPr>
        <w:t>United States also built a regional institutional architecture</w:t>
      </w:r>
      <w:r w:rsidRPr="00404D8C">
        <w:rPr>
          <w:sz w:val="16"/>
        </w:rPr>
        <w:t xml:space="preserve"> to advance its agenda. In 1948, it created </w:t>
      </w:r>
      <w:r w:rsidRPr="00AE0CC9">
        <w:rPr>
          <w:rStyle w:val="StyleUnderline"/>
        </w:rPr>
        <w:t>the Organization of American States</w:t>
      </w:r>
      <w:r w:rsidRPr="00404D8C">
        <w:rPr>
          <w:sz w:val="16"/>
        </w:rPr>
        <w:t xml:space="preserve"> (headquartered in Washington, D.C.) </w:t>
      </w:r>
      <w:r w:rsidRPr="00AE0CC9">
        <w:rPr>
          <w:rStyle w:val="StyleUnderline"/>
        </w:rPr>
        <w:t>to promote regional security and cooperation</w:t>
      </w:r>
      <w:r w:rsidRPr="00404D8C">
        <w:rPr>
          <w:sz w:val="16"/>
        </w:rPr>
        <w:t xml:space="preserve">. American influence ensured that the OAS remained silent on, or even legitimized, various U.S. military and political interventions in Latin America. Other development institutions, including the IMF, the World Bank, the Inter-American Development Bank, the U.S. Agency for International Development, and the Export-Import Bank of the United States, also advanced U.S. interests. Through “tied aid,” such organizations required sponsored projects to hire U.S. vendors. The IMF, as Galeano has argued, was “born in the United States, headquartered in the United States, and at the service of the United States.” Another regional hegemon, </w:t>
      </w:r>
      <w:r w:rsidRPr="00AE0CC9">
        <w:rPr>
          <w:rStyle w:val="StyleUnderline"/>
        </w:rPr>
        <w:t>Japan, pursued similar strategies</w:t>
      </w:r>
      <w:r w:rsidRPr="00404D8C">
        <w:rPr>
          <w:sz w:val="16"/>
        </w:rPr>
        <w:t xml:space="preserve"> in its empire that dominated the region in the early twentieth century. Vowing to eject the Western colonial powers, Tokyo declared itself the head of a “Greater East Asia Co-Prosperity Sphere.” To feed its industrial economy and military, </w:t>
      </w:r>
      <w:r w:rsidRPr="00AE0CC9">
        <w:rPr>
          <w:rStyle w:val="StyleUnderline"/>
        </w:rPr>
        <w:t>Tokyo extracted raw materials from countries it conquered</w:t>
      </w:r>
      <w:r w:rsidRPr="00404D8C">
        <w:rPr>
          <w:sz w:val="16"/>
        </w:rPr>
        <w:t xml:space="preserve">. To promote Japan’s centrality, and to prevent economic activities by rival countries, it reformed and managed local economies in a regional network, </w:t>
      </w:r>
      <w:r w:rsidRPr="00AE0CC9">
        <w:rPr>
          <w:rStyle w:val="StyleUnderline"/>
        </w:rPr>
        <w:t>standardizing the</w:t>
      </w:r>
      <w:r w:rsidRPr="00404D8C">
        <w:rPr>
          <w:sz w:val="16"/>
        </w:rPr>
        <w:t xml:space="preserve"> region’s currency in a </w:t>
      </w:r>
      <w:r w:rsidRPr="00AE0CC9">
        <w:rPr>
          <w:rStyle w:val="StyleUnderline"/>
        </w:rPr>
        <w:t>“yen bloc” and dispatching Japanese banks</w:t>
      </w:r>
      <w:r w:rsidRPr="00404D8C">
        <w:rPr>
          <w:sz w:val="16"/>
        </w:rPr>
        <w:t xml:space="preserve"> throughout the area so that they controlled the majority of the region’s bank deposits. Tokyo also created the Southern Development Bank, which provided financial services and printed currency in occupied territories. Economic dominance lets regional hegemons use economic coercion to advance their agendas. Similarly, in Eastern Europe after World War II, the Soviet Union relied on economic and financial statecraft to dominate the region. Moscow blocked all trade with Western Europe and forbade Eastern European states from accepting aid under the 1948 Marshall Plan. Instead, it created the Council for Mutual Economic Assistance to manage and integrate the regional economy. Soviet investment, trade agreements, and trade credits made Eastern European countries economically dependent on Moscow, both as their primary export market and as their supplier of raw materials and energy. And by selling raw materials at below-market prices, </w:t>
      </w:r>
      <w:r w:rsidRPr="00AE0CC9">
        <w:rPr>
          <w:rStyle w:val="StyleUnderline"/>
        </w:rPr>
        <w:t>Moscow encouraged local political leaders to become dependent on its subsidies.</w:t>
      </w:r>
      <w:r>
        <w:rPr>
          <w:rStyle w:val="StyleUnderline"/>
        </w:rPr>
        <w:t xml:space="preserve"> </w:t>
      </w:r>
      <w:r w:rsidRPr="00AE0CC9">
        <w:rPr>
          <w:rStyle w:val="Emphasis"/>
        </w:rPr>
        <w:t>Economic dominance lets regional hegemons use economic coercion to advance their agendas.</w:t>
      </w:r>
      <w:r w:rsidRPr="00404D8C">
        <w:rPr>
          <w:sz w:val="16"/>
        </w:rPr>
        <w:t xml:space="preserve"> In Latin America, the United States has long sought to coerce countries through sanctions. In addition to the long-standing (and failed) U.S. embargo of Cuba, Washington used financial pressure to weaken President Salvador Allende in Chile in the 1970s and embargoed Nicaragua to undermine the Sandinista government in 1985. Similarly, in Eastern Europe, Moscow sought to control independent-minded leaders, imposing sanctions against Yugoslavia in 1948, Albania in 1961, and Romania in 1964. </w:t>
      </w:r>
      <w:r w:rsidRPr="00AE0CC9">
        <w:rPr>
          <w:rStyle w:val="StyleUnderline"/>
        </w:rPr>
        <w:t>Beijing has already begun to employ such economic coercion</w:t>
      </w:r>
      <w:r w:rsidRPr="00404D8C">
        <w:rPr>
          <w:sz w:val="16"/>
        </w:rPr>
        <w:t xml:space="preserve">. In 2017, China punished South Korea and the Japanese–South Korean business conglomerate Lotte for cooperating with the U.S.-built THAAD missile defense program. (Lotte had sold the land on which THAAD was deployed to the South Korean government.) Beijing banned Chinese tour groups from visiting South Korea, Chinese regulators closed 80 percent of Lotte supermarkets and other Korean-owned businesses (ostensibly for fire-code violations), and state-run media urged boycotts of Korean products. Beijing has also used economic coercion against Japan (banning the export of Chinese rare-earth metals to the country after a 2009 ship collision) and Norway (embargoing Norwegian fish exports after the Chinese dissident Liu Xiaobo won the Nobel Peace Prize in 2010). And in 2016, when Mongolia hosted the Dalai Lama, Beijing imposed extra fees on commodities moving through the country and froze all diplomatic activity—including negotiations about a $4 billion Chinese loan. “We hope that Mongolia has taken this lesson to heart,” the Chinese foreign ministry said in a statement. Apparently it has: the Mongolian government has announced that the spiritual leader will not be invited back. Such coercion will be less necessary in the future as leaders preemptively adjust their policies with Beijing in mind. </w:t>
      </w:r>
      <w:r w:rsidRPr="00AE0CC9">
        <w:rPr>
          <w:rStyle w:val="StyleUnderline"/>
        </w:rPr>
        <w:t>Consider the Philippines</w:t>
      </w:r>
      <w:r w:rsidRPr="00404D8C">
        <w:rPr>
          <w:sz w:val="16"/>
        </w:rPr>
        <w:t xml:space="preserve">: in the past, </w:t>
      </w:r>
      <w:r w:rsidRPr="00AE0CC9">
        <w:rPr>
          <w:rStyle w:val="StyleUnderline"/>
        </w:rPr>
        <w:t>the country has stood up to China</w:t>
      </w:r>
      <w:r w:rsidRPr="00404D8C">
        <w:rPr>
          <w:sz w:val="16"/>
        </w:rPr>
        <w:t xml:space="preserve">—for example, filing a complaint about Chinese territorial assertiveness with an international tribunal at The Hague in 2013. </w:t>
      </w:r>
      <w:r w:rsidRPr="00AE0CC9">
        <w:rPr>
          <w:rStyle w:val="StyleUnderline"/>
        </w:rPr>
        <w:t>But</w:t>
      </w:r>
      <w:r w:rsidRPr="00404D8C">
        <w:rPr>
          <w:sz w:val="16"/>
        </w:rPr>
        <w:t xml:space="preserve"> more recently, Philippine President Rodrigo </w:t>
      </w:r>
      <w:r w:rsidRPr="00AE0CC9">
        <w:rPr>
          <w:rStyle w:val="StyleUnderline"/>
        </w:rPr>
        <w:t>Duterte, who has received $24 billion</w:t>
      </w:r>
      <w:r w:rsidRPr="00404D8C">
        <w:rPr>
          <w:sz w:val="16"/>
        </w:rPr>
        <w:t xml:space="preserve"> in investment pledges from Beijing, </w:t>
      </w:r>
      <w:r w:rsidRPr="00AE0CC9">
        <w:rPr>
          <w:rStyle w:val="StyleUnderline"/>
        </w:rPr>
        <w:t>has warmed relations</w:t>
      </w:r>
      <w:r w:rsidRPr="00404D8C">
        <w:rPr>
          <w:sz w:val="16"/>
        </w:rPr>
        <w:t xml:space="preserve"> with China and distanced his country from the United States. </w:t>
      </w:r>
      <w:r w:rsidRPr="00AE0CC9">
        <w:rPr>
          <w:rStyle w:val="Emphasis"/>
        </w:rPr>
        <w:t>Following the example of previous hegemons, China is also expanding its regional military reach.</w:t>
      </w:r>
      <w:r w:rsidRPr="00404D8C">
        <w:rPr>
          <w:sz w:val="16"/>
        </w:rPr>
        <w:t xml:space="preserve"> Since the 1990s, </w:t>
      </w:r>
      <w:r w:rsidRPr="00AE0CC9">
        <w:rPr>
          <w:rStyle w:val="StyleUnderline"/>
        </w:rPr>
        <w:lastRenderedPageBreak/>
        <w:t>Chinese military spending has soared</w:t>
      </w:r>
      <w:r w:rsidRPr="00404D8C">
        <w:rPr>
          <w:sz w:val="16"/>
        </w:rPr>
        <w:t xml:space="preserve">, and the </w:t>
      </w:r>
      <w:r w:rsidRPr="00AE0CC9">
        <w:rPr>
          <w:rStyle w:val="StyleUnderline"/>
        </w:rPr>
        <w:t>CCP is modernizing weaponry</w:t>
      </w:r>
      <w:r w:rsidRPr="00404D8C">
        <w:rPr>
          <w:sz w:val="16"/>
        </w:rPr>
        <w:t xml:space="preserve"> and </w:t>
      </w:r>
      <w:r w:rsidRPr="00AE0CC9">
        <w:rPr>
          <w:rStyle w:val="StyleUnderline"/>
        </w:rPr>
        <w:t>reforming its military organizations and doctrine. The People’s Liberation Army</w:t>
      </w:r>
      <w:r w:rsidRPr="00404D8C">
        <w:rPr>
          <w:sz w:val="16"/>
        </w:rPr>
        <w:t xml:space="preserve"> (PLA) has </w:t>
      </w:r>
      <w:r w:rsidRPr="00AE0CC9">
        <w:rPr>
          <w:rStyle w:val="StyleUnderline"/>
        </w:rPr>
        <w:t>adopted the doctrine of “anti-access, area denial” to push the U.S. military away from its shores and airspace</w:t>
      </w:r>
      <w:r w:rsidRPr="00404D8C">
        <w:rPr>
          <w:sz w:val="16"/>
        </w:rPr>
        <w:t xml:space="preserve">. China has also built the region’s largest coast guard and controls a vast militia of civilian fishing vessels. In 2017, the </w:t>
      </w:r>
      <w:r w:rsidRPr="00AE0CC9">
        <w:rPr>
          <w:rStyle w:val="StyleUnderline"/>
        </w:rPr>
        <w:t>PLA opened its first overseas military base in Djibouti</w:t>
      </w:r>
      <w:r w:rsidRPr="00404D8C">
        <w:rPr>
          <w:sz w:val="16"/>
        </w:rPr>
        <w:t xml:space="preserve">; it will </w:t>
      </w:r>
      <w:r w:rsidRPr="00AE0CC9">
        <w:rPr>
          <w:rStyle w:val="StyleUnderline"/>
        </w:rPr>
        <w:t>likely build more bases</w:t>
      </w:r>
      <w:r w:rsidRPr="00404D8C">
        <w:rPr>
          <w:sz w:val="16"/>
        </w:rPr>
        <w:t xml:space="preserve"> along the African east coast and the Indian Ocean in coming years. Meanwhile, in the South China Sea, </w:t>
      </w:r>
      <w:r w:rsidRPr="00AE0CC9">
        <w:rPr>
          <w:rStyle w:val="StyleUnderline"/>
        </w:rPr>
        <w:t>China has built six large islands that house air force bases, missile shelters, and radar</w:t>
      </w:r>
      <w:r w:rsidRPr="00404D8C">
        <w:rPr>
          <w:sz w:val="16"/>
        </w:rPr>
        <w:t xml:space="preserve"> and communications </w:t>
      </w:r>
      <w:r w:rsidRPr="00AE0CC9">
        <w:rPr>
          <w:rStyle w:val="StyleUnderline"/>
        </w:rPr>
        <w:t>facilities</w:t>
      </w:r>
      <w:r w:rsidRPr="00404D8C">
        <w:rPr>
          <w:sz w:val="16"/>
        </w:rPr>
        <w:t>. Already, the U</w:t>
      </w:r>
      <w:r w:rsidRPr="00AE0CC9">
        <w:rPr>
          <w:rStyle w:val="StyleUnderline"/>
        </w:rPr>
        <w:t>.S. military finds itself constrained by</w:t>
      </w:r>
      <w:r w:rsidRPr="00404D8C">
        <w:rPr>
          <w:sz w:val="16"/>
        </w:rPr>
        <w:t xml:space="preserve"> the expanding bubble of </w:t>
      </w:r>
      <w:r w:rsidRPr="00AE0CC9">
        <w:rPr>
          <w:rStyle w:val="StyleUnderline"/>
        </w:rPr>
        <w:t>Chinese air defenses</w:t>
      </w:r>
      <w:r w:rsidRPr="00404D8C">
        <w:rPr>
          <w:sz w:val="16"/>
        </w:rPr>
        <w:t xml:space="preserve">, by China’s growing ability to find and strike U.S. naval vessels, and by an increased missile threat to U.S. air bases and ports. </w:t>
      </w:r>
      <w:r w:rsidRPr="0095013F">
        <w:rPr>
          <w:rStyle w:val="Emphasis"/>
        </w:rPr>
        <w:t>Beijing is using these capabilities to more forcefully assert its territorial claims.</w:t>
      </w:r>
      <w:r w:rsidRPr="00404D8C">
        <w:rPr>
          <w:sz w:val="16"/>
        </w:rPr>
        <w:t xml:space="preserve"> By </w:t>
      </w:r>
      <w:r w:rsidRPr="0095013F">
        <w:rPr>
          <w:rStyle w:val="StyleUnderline"/>
        </w:rPr>
        <w:t>transiting disputed waters and massing ships</w:t>
      </w:r>
      <w:r w:rsidRPr="00404D8C">
        <w:rPr>
          <w:sz w:val="16"/>
        </w:rPr>
        <w:t xml:space="preserve"> there, Beijing is </w:t>
      </w:r>
      <w:r w:rsidRPr="0095013F">
        <w:rPr>
          <w:rStyle w:val="StyleUnderline"/>
        </w:rPr>
        <w:t xml:space="preserve">pressuring Japan </w:t>
      </w:r>
      <w:r w:rsidRPr="00404D8C">
        <w:rPr>
          <w:sz w:val="16"/>
        </w:rPr>
        <w:t xml:space="preserve">militarily </w:t>
      </w:r>
      <w:r w:rsidRPr="0095013F">
        <w:rPr>
          <w:rStyle w:val="StyleUnderline"/>
        </w:rPr>
        <w:t>over</w:t>
      </w:r>
      <w:r w:rsidRPr="00404D8C">
        <w:rPr>
          <w:sz w:val="16"/>
        </w:rPr>
        <w:t xml:space="preserve"> a cluster of small islands called the Diaoyu by China and the </w:t>
      </w:r>
      <w:r w:rsidRPr="0095013F">
        <w:rPr>
          <w:rStyle w:val="StyleUnderline"/>
        </w:rPr>
        <w:t>Senkaku</w:t>
      </w:r>
      <w:r w:rsidRPr="00404D8C">
        <w:rPr>
          <w:sz w:val="16"/>
        </w:rPr>
        <w:t xml:space="preserve"> by Japan. Elsewhere, to deny access to disputed areas, the PLA </w:t>
      </w:r>
      <w:r w:rsidRPr="0095013F">
        <w:rPr>
          <w:rStyle w:val="StyleUnderline"/>
        </w:rPr>
        <w:t>swarms fishing and coast guard vessels</w:t>
      </w:r>
      <w:r w:rsidRPr="00404D8C">
        <w:rPr>
          <w:sz w:val="16"/>
        </w:rPr>
        <w:t xml:space="preserve">, and </w:t>
      </w:r>
      <w:r w:rsidRPr="0095013F">
        <w:rPr>
          <w:rStyle w:val="StyleUnderline"/>
        </w:rPr>
        <w:t>fires water cannons at other</w:t>
      </w:r>
      <w:r w:rsidRPr="00404D8C">
        <w:rPr>
          <w:sz w:val="16"/>
        </w:rPr>
        <w:t xml:space="preserve"> countries’ </w:t>
      </w:r>
      <w:r w:rsidRPr="0095013F">
        <w:rPr>
          <w:rStyle w:val="StyleUnderline"/>
        </w:rPr>
        <w:t>ships</w:t>
      </w:r>
      <w:r w:rsidRPr="00404D8C">
        <w:rPr>
          <w:sz w:val="16"/>
        </w:rPr>
        <w:t xml:space="preserve">. Last summer, after </w:t>
      </w:r>
      <w:r w:rsidRPr="0095013F">
        <w:rPr>
          <w:rStyle w:val="StyleUnderline"/>
        </w:rPr>
        <w:t>asserting ownership of an oil-rich area in Vietnam’s exclusive economic zone, Beijing threatened to use military force</w:t>
      </w:r>
      <w:r w:rsidRPr="00404D8C">
        <w:rPr>
          <w:sz w:val="16"/>
        </w:rPr>
        <w:t xml:space="preserve"> if Vietnam did not stop drilling. </w:t>
      </w:r>
      <w:r w:rsidRPr="0095013F">
        <w:rPr>
          <w:rStyle w:val="StyleUnderline"/>
        </w:rPr>
        <w:t>Vietnam stopped drilling</w:t>
      </w:r>
      <w:r w:rsidRPr="00404D8C">
        <w:rPr>
          <w:sz w:val="16"/>
        </w:rPr>
        <w:t xml:space="preserve">. Contemporary China’s quest for regional military dominance follows the behavior of previous regional hegemons, including China itself. As the historian Peter Perdue has argued, </w:t>
      </w:r>
      <w:r w:rsidRPr="00404D8C">
        <w:rPr>
          <w:rStyle w:val="StyleUnderline"/>
        </w:rPr>
        <w:t>modern China is a product of invasions that subdued</w:t>
      </w:r>
      <w:r w:rsidRPr="00404D8C">
        <w:rPr>
          <w:sz w:val="16"/>
        </w:rPr>
        <w:t xml:space="preserve"> all of modern </w:t>
      </w:r>
      <w:r w:rsidRPr="00404D8C">
        <w:rPr>
          <w:rStyle w:val="StyleUnderline"/>
        </w:rPr>
        <w:t>Xinjiang</w:t>
      </w:r>
      <w:r w:rsidRPr="00404D8C">
        <w:rPr>
          <w:sz w:val="16"/>
        </w:rPr>
        <w:t xml:space="preserve"> and </w:t>
      </w:r>
      <w:r w:rsidRPr="00404D8C">
        <w:rPr>
          <w:rStyle w:val="StyleUnderline"/>
        </w:rPr>
        <w:t>Mongolia, and</w:t>
      </w:r>
      <w:r w:rsidRPr="00404D8C">
        <w:rPr>
          <w:sz w:val="16"/>
        </w:rPr>
        <w:t xml:space="preserve"> reached </w:t>
      </w:r>
      <w:r w:rsidRPr="00404D8C">
        <w:rPr>
          <w:rStyle w:val="StyleUnderline"/>
        </w:rPr>
        <w:t>Tibet</w:t>
      </w:r>
      <w:r w:rsidRPr="00404D8C">
        <w:rPr>
          <w:sz w:val="16"/>
        </w:rPr>
        <w:t xml:space="preserve">, as well. Chinese dynasties, he has written, “never shrank from the use of force,” including the “righteous extermination” of rival states and rebels. Throughout Asia, Chinese military garrisons subdued invaders and pirates. </w:t>
      </w:r>
      <w:r w:rsidRPr="00404D8C">
        <w:rPr>
          <w:rStyle w:val="StyleUnderline"/>
        </w:rPr>
        <w:t>Subsequent hegemons dominated their regions through military force</w:t>
      </w:r>
      <w:r w:rsidRPr="00404D8C">
        <w:rPr>
          <w:sz w:val="16"/>
        </w:rPr>
        <w:t xml:space="preserve">, too. Starting in the late nineteenth century, the United States began to build what would become the Western Hemisphere’s preeminent military. In that period, the </w:t>
      </w:r>
      <w:r w:rsidRPr="00404D8C">
        <w:rPr>
          <w:rStyle w:val="StyleUnderline"/>
        </w:rPr>
        <w:t>United States acquired territory through</w:t>
      </w:r>
      <w:r w:rsidRPr="00404D8C">
        <w:rPr>
          <w:sz w:val="16"/>
        </w:rPr>
        <w:t xml:space="preserve"> numerous </w:t>
      </w:r>
      <w:r w:rsidRPr="00404D8C">
        <w:rPr>
          <w:rStyle w:val="StyleUnderline"/>
        </w:rPr>
        <w:t>wars</w:t>
      </w:r>
      <w:r w:rsidRPr="00404D8C">
        <w:rPr>
          <w:sz w:val="16"/>
        </w:rPr>
        <w:t xml:space="preserve"> against Mexico and Spain. Over the next few decades (often to advance the United States’ commercial interests), </w:t>
      </w:r>
      <w:r w:rsidRPr="00404D8C">
        <w:rPr>
          <w:rStyle w:val="StyleUnderline"/>
        </w:rPr>
        <w:t>U.S. forces invaded Latin American countries more than 20 times</w:t>
      </w:r>
      <w:r w:rsidRPr="00404D8C">
        <w:rPr>
          <w:sz w:val="16"/>
        </w:rPr>
        <w:t xml:space="preserve">, most often the </w:t>
      </w:r>
      <w:r w:rsidRPr="00404D8C">
        <w:rPr>
          <w:rStyle w:val="StyleUnderline"/>
        </w:rPr>
        <w:t>Dominican Republic, Haiti, Mexico, and Nicaragua</w:t>
      </w:r>
      <w:r w:rsidRPr="00404D8C">
        <w:rPr>
          <w:sz w:val="16"/>
        </w:rPr>
        <w:t xml:space="preserve">. During the Cold War, the United States repeatedly used military force to counter leftist movements in Latin America: it blockaded Cuba in 1962, sent troops to the Dominican Republic in 1965, mined Nicaraguan harbors in the 1980s, and invaded Grenada in 1983 and Panama in 1989. </w:t>
      </w:r>
      <w:r w:rsidRPr="00404D8C">
        <w:rPr>
          <w:rStyle w:val="StyleUnderline"/>
        </w:rPr>
        <w:t>Japan also built and maintained its empire through military force</w:t>
      </w:r>
      <w:r w:rsidRPr="00404D8C">
        <w:rPr>
          <w:sz w:val="16"/>
        </w:rPr>
        <w:t xml:space="preserve">. Its nineteenth-century military modernization yielded stunning victories over China and Russia. Through these and other military campaigns, Japan seized territories such as Korea and Taiwan and wrested colonial possessions from France, Germany, the United Kingdom, and the United States. The Japanese military then administered the empire, fighting counterinsurgencies and suppressing independence movements. In Europe after World War II, the </w:t>
      </w:r>
      <w:r w:rsidRPr="00404D8C">
        <w:rPr>
          <w:rStyle w:val="StyleUnderline"/>
        </w:rPr>
        <w:t>Soviet Union dominated its sphere of influence with the region’s most powerful army</w:t>
      </w:r>
      <w:r w:rsidRPr="00404D8C">
        <w:rPr>
          <w:sz w:val="16"/>
        </w:rPr>
        <w:t xml:space="preserve">. It stationed troops in Czechoslovakia, East Germany, Hungary, and Poland. To shape the region to its liking, the Kremlin was willing to use force. It dispatched Soviet troops to quell uprisings in Hungary in 1956 and Czechoslovakia in 1968. These </w:t>
      </w:r>
      <w:r w:rsidRPr="00404D8C">
        <w:rPr>
          <w:rStyle w:val="StyleUnderline"/>
        </w:rPr>
        <w:t>hegemons did not tolerate the presence of rival great powers in their regions</w:t>
      </w:r>
      <w:r w:rsidRPr="00404D8C">
        <w:rPr>
          <w:sz w:val="16"/>
        </w:rPr>
        <w:t xml:space="preserve">. Likewise, </w:t>
      </w:r>
      <w:r w:rsidRPr="00404D8C">
        <w:rPr>
          <w:rStyle w:val="StyleUnderline"/>
        </w:rPr>
        <w:t>China</w:t>
      </w:r>
      <w:r w:rsidRPr="00404D8C">
        <w:rPr>
          <w:sz w:val="16"/>
        </w:rPr>
        <w:t xml:space="preserve"> today </w:t>
      </w:r>
      <w:r w:rsidRPr="00404D8C">
        <w:rPr>
          <w:rStyle w:val="StyleUnderline"/>
        </w:rPr>
        <w:t>is chafing against the U.S. presence in Asia</w:t>
      </w:r>
      <w:r w:rsidRPr="00404D8C">
        <w:rPr>
          <w:sz w:val="16"/>
        </w:rPr>
        <w:t xml:space="preserve"> and actively working to undermine it. Chinese officials and defense white papers criticize U.S. alliances as outdated and destabilizing. </w:t>
      </w:r>
      <w:r w:rsidRPr="00404D8C">
        <w:rPr>
          <w:rStyle w:val="StyleUnderline"/>
        </w:rPr>
        <w:t>Xi</w:t>
      </w:r>
      <w:r w:rsidRPr="00404D8C">
        <w:rPr>
          <w:sz w:val="16"/>
        </w:rPr>
        <w:t xml:space="preserve"> himself, calling for a new “Asian security architecture</w:t>
      </w:r>
      <w:r w:rsidRPr="00404D8C">
        <w:rPr>
          <w:rStyle w:val="StyleUnderline"/>
        </w:rPr>
        <w:t>,” has argued that these relationships fail to address the region’s</w:t>
      </w:r>
      <w:r w:rsidRPr="00404D8C">
        <w:rPr>
          <w:sz w:val="16"/>
        </w:rPr>
        <w:t xml:space="preserve"> complex </w:t>
      </w:r>
      <w:r w:rsidRPr="00404D8C">
        <w:rPr>
          <w:rStyle w:val="StyleUnderline"/>
        </w:rPr>
        <w:t>security needs</w:t>
      </w:r>
      <w:r w:rsidRPr="00404D8C">
        <w:rPr>
          <w:sz w:val="16"/>
        </w:rPr>
        <w:t xml:space="preserve">. Meanwhile, by cultivating close ties with Seoul and encouraging the Philippines’ tilt toward China, Beijing has sought to draw U.S allies away. NOSY NEIGHBOR </w:t>
      </w:r>
      <w:r w:rsidRPr="00404D8C">
        <w:rPr>
          <w:rStyle w:val="StyleUnderline"/>
        </w:rPr>
        <w:t>Beijing is also interfering in the domestic politics of other countries</w:t>
      </w:r>
      <w:r w:rsidRPr="00404D8C">
        <w:rPr>
          <w:sz w:val="16"/>
        </w:rPr>
        <w:t xml:space="preserve">. Citing China specifically, Canadian intelligence officials have warned of </w:t>
      </w:r>
      <w:r w:rsidRPr="00404D8C">
        <w:rPr>
          <w:rStyle w:val="StyleUnderline"/>
        </w:rPr>
        <w:t>foreign agents</w:t>
      </w:r>
      <w:r w:rsidRPr="00404D8C">
        <w:rPr>
          <w:sz w:val="16"/>
        </w:rPr>
        <w:t xml:space="preserve"> who might be </w:t>
      </w:r>
      <w:r w:rsidRPr="00404D8C">
        <w:rPr>
          <w:rStyle w:val="StyleUnderline"/>
        </w:rPr>
        <w:t>serving as provincial cabinet ministers and government employees</w:t>
      </w:r>
      <w:r w:rsidRPr="00404D8C">
        <w:rPr>
          <w:sz w:val="16"/>
        </w:rPr>
        <w:t xml:space="preserve">. And in 2016, a scandal erupted in Australia after it was revealed that Sam Dastyari, a </w:t>
      </w:r>
      <w:r w:rsidRPr="00404D8C">
        <w:rPr>
          <w:rStyle w:val="StyleUnderline"/>
        </w:rPr>
        <w:t>senator</w:t>
      </w:r>
      <w:r w:rsidRPr="00404D8C">
        <w:rPr>
          <w:sz w:val="16"/>
        </w:rPr>
        <w:t xml:space="preserve"> who </w:t>
      </w:r>
      <w:r w:rsidRPr="00404D8C">
        <w:rPr>
          <w:rStyle w:val="StyleUnderline"/>
        </w:rPr>
        <w:t>had</w:t>
      </w:r>
      <w:r w:rsidRPr="00404D8C">
        <w:rPr>
          <w:sz w:val="16"/>
        </w:rPr>
        <w:t xml:space="preserve"> defended Chinese territorial claims in the South China Sea, had </w:t>
      </w:r>
      <w:r w:rsidRPr="00404D8C">
        <w:rPr>
          <w:rStyle w:val="StyleUnderline"/>
        </w:rPr>
        <w:t>financial ties to a Chinese firm</w:t>
      </w:r>
      <w:r w:rsidRPr="00404D8C">
        <w:rPr>
          <w:sz w:val="16"/>
        </w:rPr>
        <w:t xml:space="preserve">, prompting new laws banning foreign political donations. Historically, regional hegemons have intervened extensively in domestic politics to support friendly governments and undermine parties and leaders perceived as hostile. Within China’s tribute system, the emperor delegated the administration of subservient states to local leaders, an approach known as “using barbarians to govern barbarians.” But local independence went only so far. As the sixteenth-century statesman Chang Chu-cheng said of such vassals, “Just like dogs, if they wag their tails, bones will be thrown to them; if they bark wildly, they will be beaten with sticks; after the beating, if they submit again, bones will be thrown to them again; after the bones, if they bark again, then more beating.” </w:t>
      </w:r>
      <w:r w:rsidRPr="00404D8C">
        <w:rPr>
          <w:rStyle w:val="StyleUnderline"/>
        </w:rPr>
        <w:t>Japan similarly intervened in domestic politics during its imperial heyday</w:t>
      </w:r>
      <w:r w:rsidRPr="00404D8C">
        <w:rPr>
          <w:sz w:val="16"/>
        </w:rPr>
        <w:t xml:space="preserve">. In the Philippines, for example, </w:t>
      </w:r>
      <w:r w:rsidRPr="00404D8C">
        <w:rPr>
          <w:rStyle w:val="StyleUnderline"/>
        </w:rPr>
        <w:t>it abolished all political parties except for the pro-Japanese one</w:t>
      </w:r>
      <w:r w:rsidRPr="00404D8C">
        <w:rPr>
          <w:sz w:val="16"/>
        </w:rPr>
        <w:t xml:space="preserve">. Elsewhere, it delegated control to friendly local leaders and police, and trained such leaders at institutes in Japan. If officials in China, Korea, and Manchuria did not cooperate, Tokyo relied on a Japanese paramilitary organization </w:t>
      </w:r>
      <w:r w:rsidRPr="00404D8C">
        <w:rPr>
          <w:sz w:val="16"/>
        </w:rPr>
        <w:lastRenderedPageBreak/>
        <w:t xml:space="preserve">that intimidated, blackmailed, and assassinated local leaders. For its part, </w:t>
      </w:r>
      <w:r w:rsidRPr="00404D8C">
        <w:rPr>
          <w:rStyle w:val="StyleUnderline"/>
        </w:rPr>
        <w:t>the United States meddled in Latin American politics countless times</w:t>
      </w:r>
      <w:r w:rsidRPr="00404D8C">
        <w:rPr>
          <w:sz w:val="16"/>
        </w:rPr>
        <w:t xml:space="preserve">. Through the Roosevelt Corollary to the Monroe Doctrine, </w:t>
      </w:r>
      <w:r w:rsidRPr="00404D8C">
        <w:rPr>
          <w:rStyle w:val="StyleUnderline"/>
        </w:rPr>
        <w:t xml:space="preserve">Washington </w:t>
      </w:r>
      <w:r w:rsidRPr="00404D8C">
        <w:rPr>
          <w:sz w:val="16"/>
        </w:rPr>
        <w:t xml:space="preserve">claimed the right to intervene in its neighbors’ affairs. It </w:t>
      </w:r>
      <w:r w:rsidRPr="00404D8C">
        <w:rPr>
          <w:rStyle w:val="StyleUnderline"/>
        </w:rPr>
        <w:t>relied on covert</w:t>
      </w:r>
      <w:r w:rsidRPr="00404D8C">
        <w:rPr>
          <w:sz w:val="16"/>
        </w:rPr>
        <w:t xml:space="preserve"> and overt, </w:t>
      </w:r>
      <w:r w:rsidRPr="00404D8C">
        <w:rPr>
          <w:rStyle w:val="StyleUnderline"/>
        </w:rPr>
        <w:t>violent</w:t>
      </w:r>
      <w:r w:rsidRPr="00404D8C">
        <w:rPr>
          <w:sz w:val="16"/>
        </w:rPr>
        <w:t xml:space="preserve"> and nonviolent </w:t>
      </w:r>
      <w:r w:rsidRPr="00404D8C">
        <w:rPr>
          <w:rStyle w:val="StyleUnderline"/>
        </w:rPr>
        <w:t>methods to support anticommunist leaders</w:t>
      </w:r>
      <w:r w:rsidRPr="00404D8C">
        <w:rPr>
          <w:sz w:val="16"/>
        </w:rPr>
        <w:t xml:space="preserve"> and to undermine or depose leftist ones. The U.S. diplomat Robert Olds explained the approach in blunt terms in 1927: “Central America has always understood that governments which we recognize and support stay in power, while those which we do not recognize and support fall.” During the Cold War, the U.S. military and the CIA funded, armed, and trained anticommunist forces throughout Latin America at institutions such as the U.S. Army School of the Americas in Panama. U.S.-trained forces sought to depose leftist governments in Cuba, Ecuador, El Salvador, and Nicaragua. Washington also supported coups in Guatemala in 1954 and Chile in 1973. </w:t>
      </w:r>
      <w:r w:rsidRPr="00404D8C">
        <w:rPr>
          <w:rStyle w:val="StyleUnderline"/>
        </w:rPr>
        <w:t>Moscow was similarly busy in Eastern Europe</w:t>
      </w:r>
      <w:r w:rsidRPr="00404D8C">
        <w:rPr>
          <w:sz w:val="16"/>
        </w:rPr>
        <w:t xml:space="preserve">. After World War II, the Soviet Union installed communist parties in its neighbors’ governments, in which advancement depended on loyalty to Moscow. Under Stalin, Soviet secret police harassed, tortured, and murdered opposition leaders. After Stalin, the Soviets relied on subtler tactics, such as bringing foreign elites to train in communist party schools and to build networks with Soviet and regional politicians. Through the Brezhnev Doctrine, Moscow claimed the authority to intervene in its neighbors’ politics in order to defend socialism from hostile forces. </w:t>
      </w:r>
    </w:p>
    <w:p w14:paraId="4C8A362C" w14:textId="77777777" w:rsidR="00EA5312" w:rsidRPr="00CA554F" w:rsidRDefault="00EA5312" w:rsidP="00CA554F">
      <w:pPr>
        <w:rPr>
          <w:sz w:val="16"/>
        </w:rPr>
      </w:pPr>
    </w:p>
    <w:p w14:paraId="48A94231" w14:textId="3A7E1830" w:rsidR="00CA554F" w:rsidRDefault="00CA554F" w:rsidP="00CA554F">
      <w:pPr>
        <w:pStyle w:val="Heading3"/>
      </w:pPr>
      <w:r>
        <w:lastRenderedPageBreak/>
        <w:t>Zero-Sum</w:t>
      </w:r>
    </w:p>
    <w:p w14:paraId="58866348" w14:textId="77777777" w:rsidR="00BF0C4C" w:rsidRPr="002E4793" w:rsidRDefault="00BF0C4C" w:rsidP="00BF0C4C">
      <w:pPr>
        <w:pStyle w:val="Heading4"/>
      </w:pPr>
      <w:r>
        <w:t>US and China use arms sales to compete for influence, it’s 0 sum – exhaustive study of sales between 2008 and 2017</w:t>
      </w:r>
    </w:p>
    <w:p w14:paraId="369BA8DC" w14:textId="77777777" w:rsidR="00BF0C4C" w:rsidRPr="00FD3DB7" w:rsidRDefault="00BF0C4C" w:rsidP="00BF0C4C">
      <w:r>
        <w:rPr>
          <w:b/>
          <w:sz w:val="26"/>
          <w:szCs w:val="26"/>
        </w:rPr>
        <w:t xml:space="preserve">Huang 18 </w:t>
      </w:r>
      <w:r>
        <w:t xml:space="preserve">(Kristen Huang; Journalist at SCMP citing SIPRI; “China’s arms sales rise as it vies with US for influence on the world stage”; 3/12/2018; South China Morning Post, Stockholm International Peace Research Institute; </w:t>
      </w:r>
      <w:r w:rsidRPr="00FD3DB7">
        <w:rPr>
          <w:rStyle w:val="Hyperlink"/>
        </w:rPr>
        <w:t>https://www.scmp.com/news/china/diplomacy-defence/article/2136877/chinas-arms-sales-rise-it-vies-us-influence-world-stage)/</w:t>
      </w:r>
      <w:r w:rsidRPr="000D7639">
        <w:t>/</w:t>
      </w:r>
      <w:r>
        <w:t>Garfield-Ben</w:t>
      </w:r>
    </w:p>
    <w:p w14:paraId="0CA9C263" w14:textId="77777777" w:rsidR="00BF0C4C" w:rsidRPr="00397137" w:rsidRDefault="00BF0C4C" w:rsidP="00BF0C4C">
      <w:pPr>
        <w:rPr>
          <w:sz w:val="16"/>
        </w:rPr>
      </w:pPr>
      <w:r w:rsidRPr="00397137">
        <w:rPr>
          <w:sz w:val="16"/>
        </w:rPr>
        <w:t xml:space="preserve">The rivalry between </w:t>
      </w:r>
      <w:r w:rsidRPr="00397137">
        <w:rPr>
          <w:rStyle w:val="StyleUnderline"/>
        </w:rPr>
        <w:t>America and China</w:t>
      </w:r>
      <w:r w:rsidRPr="00397137">
        <w:rPr>
          <w:sz w:val="16"/>
        </w:rPr>
        <w:t xml:space="preserve"> has seen both sides </w:t>
      </w:r>
      <w:r w:rsidRPr="00397137">
        <w:rPr>
          <w:rStyle w:val="StyleUnderline"/>
        </w:rPr>
        <w:t>step up</w:t>
      </w:r>
      <w:r w:rsidRPr="00397137">
        <w:rPr>
          <w:sz w:val="16"/>
        </w:rPr>
        <w:t xml:space="preserve"> international </w:t>
      </w:r>
      <w:r w:rsidRPr="00397137">
        <w:rPr>
          <w:rStyle w:val="StyleUnderline"/>
        </w:rPr>
        <w:t>arms sales</w:t>
      </w:r>
      <w:r w:rsidRPr="00397137">
        <w:rPr>
          <w:sz w:val="16"/>
        </w:rPr>
        <w:t xml:space="preserve"> and transfers as they seek </w:t>
      </w:r>
      <w:r w:rsidRPr="00397137">
        <w:rPr>
          <w:rStyle w:val="StyleUnderline"/>
        </w:rPr>
        <w:t>to strengthen military ties with</w:t>
      </w:r>
      <w:r w:rsidRPr="00397137">
        <w:rPr>
          <w:sz w:val="16"/>
        </w:rPr>
        <w:t xml:space="preserve"> key </w:t>
      </w:r>
      <w:r w:rsidRPr="00397137">
        <w:rPr>
          <w:rStyle w:val="StyleUnderline"/>
        </w:rPr>
        <w:t>allies</w:t>
      </w:r>
      <w:r w:rsidRPr="00397137">
        <w:rPr>
          <w:sz w:val="16"/>
        </w:rPr>
        <w:t xml:space="preserve">, according to a report published on Monday. </w:t>
      </w:r>
      <w:r w:rsidRPr="00397137">
        <w:rPr>
          <w:rStyle w:val="StyleUnderline"/>
        </w:rPr>
        <w:t>The study</w:t>
      </w:r>
      <w:r w:rsidRPr="00397137">
        <w:rPr>
          <w:sz w:val="16"/>
        </w:rPr>
        <w:t xml:space="preserve"> by the Stockholm International Peace Research Institute (SIPRI), which </w:t>
      </w:r>
      <w:r w:rsidRPr="00397137">
        <w:rPr>
          <w:rStyle w:val="StyleUnderline"/>
        </w:rPr>
        <w:t>examined the volume of international transfers</w:t>
      </w:r>
      <w:r w:rsidRPr="00397137">
        <w:rPr>
          <w:sz w:val="16"/>
        </w:rPr>
        <w:t xml:space="preserve"> of major weapons </w:t>
      </w:r>
      <w:r w:rsidRPr="00397137">
        <w:rPr>
          <w:rStyle w:val="StyleUnderline"/>
        </w:rPr>
        <w:t>between 2008 and 2017</w:t>
      </w:r>
      <w:r w:rsidRPr="00397137">
        <w:rPr>
          <w:sz w:val="16"/>
        </w:rPr>
        <w:t xml:space="preserve">, showed China’s arms exports represented 5.7 per cent of the world’s share of arms exports between 2013-17 – up by more than a third from the 4.6 per cent recorded between 2008-12. The report was published a week after China unveiled an 8.1 per cent increase in military spending over a three-year period, although China’s state media defended the rise as proportionate and low, adding that it would not lead to an arms race with the United States. The administration of US President Donald Trump has dubbed China as a “rival”, and the latest SIPRI report shows how </w:t>
      </w:r>
      <w:r w:rsidRPr="00397137">
        <w:rPr>
          <w:rStyle w:val="StyleUnderline"/>
        </w:rPr>
        <w:t>the US has used arms transfers</w:t>
      </w:r>
      <w:r w:rsidRPr="00397137">
        <w:rPr>
          <w:sz w:val="16"/>
        </w:rPr>
        <w:t xml:space="preserve"> as a foreign policy tool </w:t>
      </w:r>
      <w:r w:rsidRPr="00397137">
        <w:rPr>
          <w:rStyle w:val="StyleUnderline"/>
        </w:rPr>
        <w:t>to offset Beijing’s growing influence</w:t>
      </w:r>
      <w:r w:rsidRPr="00397137">
        <w:rPr>
          <w:sz w:val="16"/>
        </w:rPr>
        <w:t xml:space="preserve">. For example, </w:t>
      </w:r>
      <w:r w:rsidRPr="00397137">
        <w:rPr>
          <w:rStyle w:val="StyleUnderline"/>
        </w:rPr>
        <w:t>US arms deliveries to India grew by 557 per cent</w:t>
      </w:r>
      <w:r w:rsidRPr="00397137">
        <w:rPr>
          <w:sz w:val="16"/>
        </w:rPr>
        <w:t xml:space="preserve"> between 2008 and 2017, </w:t>
      </w:r>
      <w:r w:rsidRPr="00397137">
        <w:rPr>
          <w:rStyle w:val="StyleUnderline"/>
        </w:rPr>
        <w:t>the year China and India became embroiled in a</w:t>
      </w:r>
      <w:r w:rsidRPr="00397137">
        <w:rPr>
          <w:sz w:val="16"/>
        </w:rPr>
        <w:t xml:space="preserve"> protracted </w:t>
      </w:r>
      <w:r w:rsidRPr="00397137">
        <w:rPr>
          <w:rStyle w:val="StyleUnderline"/>
        </w:rPr>
        <w:t>border dispute</w:t>
      </w:r>
      <w:r w:rsidRPr="00397137">
        <w:rPr>
          <w:sz w:val="16"/>
        </w:rPr>
        <w:t xml:space="preserve"> over the Doklam region in the Himalayas. “This development is part of the growing strategic partnership between the two countries under which the USA has begun to supply India with advanced military equipment,” the report said. The </w:t>
      </w:r>
      <w:r w:rsidRPr="00397137">
        <w:rPr>
          <w:rStyle w:val="StyleUnderline"/>
        </w:rPr>
        <w:t>US</w:t>
      </w:r>
      <w:r w:rsidRPr="00397137">
        <w:rPr>
          <w:sz w:val="16"/>
        </w:rPr>
        <w:t xml:space="preserve"> has also </w:t>
      </w:r>
      <w:r w:rsidRPr="00397137">
        <w:rPr>
          <w:rStyle w:val="StyleUnderline"/>
        </w:rPr>
        <w:t>started to increase its security cooperation with Vietnam, which is embroiled in a dispute with Beijing over the South China Sea</w:t>
      </w:r>
      <w:r w:rsidRPr="00397137">
        <w:rPr>
          <w:sz w:val="16"/>
        </w:rPr>
        <w:t xml:space="preserve">. </w:t>
      </w:r>
      <w:r w:rsidRPr="00397137">
        <w:rPr>
          <w:rStyle w:val="StyleUnderline"/>
        </w:rPr>
        <w:t>In 2017 it delivered one patrol ship</w:t>
      </w:r>
      <w:r w:rsidRPr="00397137">
        <w:rPr>
          <w:sz w:val="16"/>
        </w:rPr>
        <w:t xml:space="preserve">, the USS Morgenthau, to Vietnam – </w:t>
      </w:r>
      <w:r w:rsidRPr="00397137">
        <w:rPr>
          <w:rStyle w:val="StyleUnderline"/>
        </w:rPr>
        <w:t>the first major US arms transfer to that country.</w:t>
      </w:r>
      <w:r w:rsidRPr="00397137">
        <w:rPr>
          <w:sz w:val="16"/>
        </w:rPr>
        <w:t xml:space="preserve"> </w:t>
      </w:r>
      <w:r w:rsidRPr="00397137">
        <w:rPr>
          <w:rStyle w:val="StyleUnderline"/>
        </w:rPr>
        <w:t>Tensions between China and Japan</w:t>
      </w:r>
      <w:r w:rsidRPr="00397137">
        <w:rPr>
          <w:sz w:val="16"/>
        </w:rPr>
        <w:t xml:space="preserve"> in the East China Sea also </w:t>
      </w:r>
      <w:r w:rsidRPr="00397137">
        <w:rPr>
          <w:rStyle w:val="StyleUnderline"/>
        </w:rPr>
        <w:t>saw Japan moving closer to the US</w:t>
      </w:r>
      <w:r w:rsidRPr="00397137">
        <w:rPr>
          <w:sz w:val="16"/>
        </w:rPr>
        <w:t xml:space="preserve">, the report said. It said </w:t>
      </w:r>
      <w:r w:rsidRPr="00397137">
        <w:rPr>
          <w:rStyle w:val="StyleUnderline"/>
        </w:rPr>
        <w:t>Tokyo turned to the US for several types of advanced weapons</w:t>
      </w:r>
      <w:r w:rsidRPr="00397137">
        <w:rPr>
          <w:sz w:val="16"/>
        </w:rPr>
        <w:t xml:space="preserve"> between 2013 and 2017, including the first batches of a total of 42 combat aircraft. Japan also ordered advanced air and missile defence systems from the US in the same period. But in </w:t>
      </w:r>
      <w:r w:rsidRPr="00397137">
        <w:rPr>
          <w:rStyle w:val="StyleUnderline"/>
        </w:rPr>
        <w:t xml:space="preserve">cases where US relations </w:t>
      </w:r>
      <w:r w:rsidRPr="00397137">
        <w:rPr>
          <w:sz w:val="16"/>
        </w:rPr>
        <w:t xml:space="preserve">with other countries had </w:t>
      </w:r>
      <w:r w:rsidRPr="00397137">
        <w:rPr>
          <w:rStyle w:val="StyleUnderline"/>
        </w:rPr>
        <w:t>deteriorated the result was a fall in arms transfers.</w:t>
      </w:r>
      <w:r>
        <w:rPr>
          <w:rStyle w:val="StyleUnderline"/>
        </w:rPr>
        <w:t xml:space="preserve"> </w:t>
      </w:r>
      <w:r w:rsidRPr="00397137">
        <w:rPr>
          <w:sz w:val="16"/>
        </w:rPr>
        <w:t xml:space="preserve">For example, the report said that </w:t>
      </w:r>
      <w:r w:rsidRPr="00397137">
        <w:rPr>
          <w:rStyle w:val="StyleUnderline"/>
        </w:rPr>
        <w:t>Venezuela</w:t>
      </w:r>
      <w:r w:rsidRPr="00397137">
        <w:rPr>
          <w:sz w:val="16"/>
        </w:rPr>
        <w:t xml:space="preserve">, which </w:t>
      </w:r>
      <w:r w:rsidRPr="00397137">
        <w:rPr>
          <w:rStyle w:val="StyleUnderline"/>
        </w:rPr>
        <w:t>once relied on the US as its main arms supplier</w:t>
      </w:r>
      <w:r w:rsidRPr="00397137">
        <w:rPr>
          <w:sz w:val="16"/>
        </w:rPr>
        <w:t xml:space="preserve">, </w:t>
      </w:r>
      <w:r w:rsidRPr="00397137">
        <w:rPr>
          <w:rStyle w:val="StyleUnderline"/>
        </w:rPr>
        <w:t>had rebuilt its armed forces with weapons from China</w:t>
      </w:r>
      <w:r w:rsidRPr="00397137">
        <w:rPr>
          <w:sz w:val="16"/>
        </w:rPr>
        <w:t xml:space="preserve"> and Russia </w:t>
      </w:r>
      <w:r w:rsidRPr="00397137">
        <w:rPr>
          <w:rStyle w:val="StyleUnderline"/>
        </w:rPr>
        <w:t>after ties with Washington soured</w:t>
      </w:r>
      <w:r w:rsidRPr="00397137">
        <w:rPr>
          <w:sz w:val="16"/>
        </w:rPr>
        <w:t xml:space="preserve"> following the Hugo Chavez’s election as president in 1999. </w:t>
      </w:r>
      <w:r w:rsidRPr="00397137">
        <w:rPr>
          <w:rStyle w:val="StyleUnderline"/>
        </w:rPr>
        <w:t>As China became</w:t>
      </w:r>
      <w:r w:rsidRPr="00397137">
        <w:rPr>
          <w:sz w:val="16"/>
        </w:rPr>
        <w:t xml:space="preserve"> increasingly </w:t>
      </w:r>
      <w:r w:rsidRPr="00397137">
        <w:rPr>
          <w:rStyle w:val="StyleUnderline"/>
        </w:rPr>
        <w:t>capable of producing its own advanced weapons</w:t>
      </w:r>
      <w:r w:rsidRPr="00397137">
        <w:rPr>
          <w:sz w:val="16"/>
        </w:rPr>
        <w:t xml:space="preserve">, its arms </w:t>
      </w:r>
      <w:r w:rsidRPr="00397137">
        <w:rPr>
          <w:rStyle w:val="StyleUnderline"/>
        </w:rPr>
        <w:t>exports increased by 38 per cent</w:t>
      </w:r>
      <w:r w:rsidRPr="00397137">
        <w:rPr>
          <w:sz w:val="16"/>
        </w:rPr>
        <w:t xml:space="preserve"> and its arms imports decreased by 19 per cent in 2013-2017 compared with 2008-2012. The report showed </w:t>
      </w:r>
      <w:r w:rsidRPr="00397137">
        <w:rPr>
          <w:rStyle w:val="StyleUnderline"/>
        </w:rPr>
        <w:t>China delivered</w:t>
      </w:r>
      <w:r w:rsidRPr="00397137">
        <w:rPr>
          <w:sz w:val="16"/>
        </w:rPr>
        <w:t xml:space="preserve"> major </w:t>
      </w:r>
      <w:r w:rsidRPr="00397137">
        <w:rPr>
          <w:rStyle w:val="StyleUnderline"/>
        </w:rPr>
        <w:t>arms to 48 countries</w:t>
      </w:r>
      <w:r w:rsidRPr="00397137">
        <w:rPr>
          <w:sz w:val="16"/>
        </w:rPr>
        <w:t xml:space="preserve"> in the past five years, with </w:t>
      </w:r>
      <w:r w:rsidRPr="00397137">
        <w:rPr>
          <w:rStyle w:val="StyleUnderline"/>
        </w:rPr>
        <w:t xml:space="preserve">Pakistan </w:t>
      </w:r>
      <w:r w:rsidRPr="00397137">
        <w:rPr>
          <w:sz w:val="16"/>
        </w:rPr>
        <w:t xml:space="preserve">topping the list, followed by </w:t>
      </w:r>
      <w:r w:rsidRPr="00397137">
        <w:rPr>
          <w:rStyle w:val="StyleUnderline"/>
        </w:rPr>
        <w:t>Bangladesh and Algeria.</w:t>
      </w:r>
      <w:r>
        <w:rPr>
          <w:rStyle w:val="StyleUnderline"/>
        </w:rPr>
        <w:t xml:space="preserve"> </w:t>
      </w:r>
      <w:r w:rsidRPr="00397137">
        <w:rPr>
          <w:sz w:val="16"/>
        </w:rPr>
        <w:t>“China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 The report also said China’s arms exports to Africa rose by 55 per cent over the period. Military expert Collin Koh, from the S Rajaratnam School of International Studies at Nanyang Technological University in Singapore, said higher value military items like warships and fighter jets were the major reason for the rise in China’s arms exports. “This is most notable in naval sales. For example, submarines to Pakistan and Thailand, and corvettes to Bangladesh and Algeria. Even with land-based systems, China has also made inroads in higher value sales, such as its long-range rocket artillery,” he said.</w:t>
      </w:r>
    </w:p>
    <w:p w14:paraId="1272C899" w14:textId="77777777" w:rsidR="00BF0C4C" w:rsidRPr="00BF0C4C" w:rsidRDefault="00BF0C4C" w:rsidP="00BF0C4C"/>
    <w:p w14:paraId="205D1D8E" w14:textId="77777777" w:rsidR="00CA554F" w:rsidRPr="00241674" w:rsidRDefault="00CA554F" w:rsidP="00CA554F">
      <w:pPr>
        <w:pStyle w:val="Heading4"/>
      </w:pPr>
      <w:r>
        <w:t>Interoperability issues guarantee that the weapons distribution is zero-sum</w:t>
      </w:r>
    </w:p>
    <w:p w14:paraId="2F439C91" w14:textId="77777777" w:rsidR="00CA554F" w:rsidRPr="006E0E01" w:rsidRDefault="00CA554F" w:rsidP="00CA554F">
      <w:r w:rsidRPr="007E1760">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763F7C7E" w14:textId="3F6E7AF5" w:rsidR="00CA554F" w:rsidRPr="00CA554F" w:rsidRDefault="00CA554F" w:rsidP="00CA554F">
      <w:pPr>
        <w:rPr>
          <w:sz w:val="16"/>
        </w:rPr>
      </w:pPr>
      <w:r w:rsidRPr="00CA554F">
        <w:rPr>
          <w:sz w:val="16"/>
        </w:rPr>
        <w:t xml:space="preserve">WORLD COMMENTARY National security is hurt by excessive restrictions </w:t>
      </w:r>
      <w:r w:rsidRPr="00241674">
        <w:rPr>
          <w:rStyle w:val="StyleUnderline"/>
        </w:rPr>
        <w:t>America’s arms-sales policies are too restrictive, leading</w:t>
      </w:r>
      <w:r w:rsidRPr="00CA554F">
        <w:rPr>
          <w:sz w:val="16"/>
        </w:rPr>
        <w:t xml:space="preserve"> even some </w:t>
      </w:r>
      <w:r w:rsidRPr="00241674">
        <w:rPr>
          <w:rStyle w:val="StyleUnderline"/>
        </w:rPr>
        <w:t>pro-US countries to buy weapons from</w:t>
      </w:r>
      <w:r w:rsidRPr="00CA554F">
        <w:rPr>
          <w:sz w:val="16"/>
        </w:rPr>
        <w:t xml:space="preserve"> Russia and </w:t>
      </w:r>
      <w:r w:rsidRPr="00241674">
        <w:rPr>
          <w:rStyle w:val="StyleUnderline"/>
        </w:rPr>
        <w:t>China</w:t>
      </w:r>
      <w:r w:rsidRPr="00CA554F">
        <w:rPr>
          <w:sz w:val="16"/>
        </w:rPr>
        <w:t xml:space="preserve">. This year’s National Defence Authorisation Act </w:t>
      </w:r>
      <w:r w:rsidRPr="00CA554F">
        <w:rPr>
          <w:sz w:val="16"/>
        </w:rPr>
        <w:lastRenderedPageBreak/>
        <w:t>would give Defence Secretary Jim Mattis authority to waive certain new restrictions for specific countries enacted by congress last year. But the problem is more fundamental</w:t>
      </w:r>
      <w:r w:rsidRPr="00241674">
        <w:rPr>
          <w:rStyle w:val="StyleUnderline"/>
        </w:rPr>
        <w:t>: The US arms-sale regime needs to be recalibrated to protect American influence in a highly competitive geopolitical environment</w:t>
      </w:r>
      <w:r w:rsidRPr="00CA554F">
        <w:rPr>
          <w:sz w:val="16"/>
        </w:rPr>
        <w:t xml:space="preserve">. The US government blocks weapons sales to foreign countries for various reasons.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 These are valid concerns. </w:t>
      </w:r>
      <w:r w:rsidRPr="00241674">
        <w:rPr>
          <w:rStyle w:val="StyleUnderline"/>
        </w:rPr>
        <w:t>But as Russia and China actively pursue weapons sales as part of an aggressive strategy to expand their spheres of influence, US strategic interests must be given more weight.</w:t>
      </w:r>
      <w:r>
        <w:rPr>
          <w:rStyle w:val="StyleUnderline"/>
        </w:rPr>
        <w:t xml:space="preserve"> </w:t>
      </w:r>
      <w:r w:rsidRPr="00CA554F">
        <w:rPr>
          <w:sz w:val="16"/>
        </w:rPr>
        <w:t>Over the past decade, Russia has easily maintained its position as the world’s second-largest weapons supplier, comprising 22 per cent of global sales from 2013-17</w:t>
      </w:r>
      <w:r w:rsidRPr="00241674">
        <w:rPr>
          <w:rStyle w:val="StyleUnderline"/>
        </w:rPr>
        <w:t>. Chinese arms exports increased by nearly 40 per cent from 2013-17 compared with the previous four years,</w:t>
      </w:r>
      <w:r w:rsidRPr="00CA554F">
        <w:rPr>
          <w:sz w:val="16"/>
        </w:rPr>
        <w:t xml:space="preserve"> the largest increase for any large exporter country except Israel, according to the Stockholm International Peace Research Institute. </w:t>
      </w:r>
      <w:r w:rsidRPr="00241674">
        <w:rPr>
          <w:rStyle w:val="StyleUnderline"/>
        </w:rPr>
        <w:t>Neither Russia nor China has qualms about selling weapons to even brazen human-rights violators</w:t>
      </w:r>
      <w:r w:rsidRPr="00CA554F">
        <w:rPr>
          <w:sz w:val="16"/>
        </w:rPr>
        <w:t xml:space="preserve">. In fact </w:t>
      </w:r>
      <w:r w:rsidRPr="00241674">
        <w:rPr>
          <w:rStyle w:val="StyleUnderline"/>
        </w:rPr>
        <w:t>they often provide the technologies authoritarian governments use to surveil and repress their citizens.</w:t>
      </w:r>
      <w:r w:rsidRPr="00CA554F">
        <w:rPr>
          <w:sz w:val="16"/>
        </w:rPr>
        <w:t xml:space="preserve"> And they are especially eager to peel off countries the US has declined to arm. Russia sells aircraft, submarines, anti-aircraft systems and missiles. China has made strides in advanced missile systems as well as unmanned aerial vehicles. The sale of these sophisticated weapons poses a direct threat to US security interests. It also creates challenges around interoperability. Technologies developed by the Russians and Chinese — such as advanced radars, sonars, sensors and communications platforms — cannot integrate effectively with US technologies. </w:t>
      </w:r>
      <w:r w:rsidRPr="00241674">
        <w:rPr>
          <w:rStyle w:val="StyleUnderline"/>
        </w:rPr>
        <w:t>The more a country purchases from Russia or China, the less able it is to purchase from the US in the future, pushing a country further out of America’s security orbit</w:t>
      </w:r>
      <w:r w:rsidRPr="00CA554F">
        <w:rPr>
          <w:sz w:val="16"/>
        </w:rPr>
        <w:t xml:space="preserve">. </w:t>
      </w:r>
      <w:r w:rsidRPr="00241674">
        <w:rPr>
          <w:rStyle w:val="StyleUnderline"/>
        </w:rPr>
        <w:t>The lack of interoperability would also present major obstacles if the US needed to fight a war alongside an ally whose advanced military equipment had been sourced from Russia or China</w:t>
      </w:r>
      <w:r w:rsidRPr="00CA554F">
        <w:rPr>
          <w:sz w:val="16"/>
        </w:rPr>
        <w:t xml:space="preserve">. </w:t>
      </w:r>
      <w:r w:rsidRPr="00241674">
        <w:rPr>
          <w:rStyle w:val="StyleUnderline"/>
        </w:rPr>
        <w:t>Countries cut off by the US will still be able to purchase advanced systems</w:t>
      </w:r>
      <w:r w:rsidRPr="00CA554F">
        <w:rPr>
          <w:sz w:val="16"/>
        </w:rPr>
        <w:t xml:space="preserve">. Worse, </w:t>
      </w:r>
      <w:r w:rsidRPr="00241674">
        <w:rPr>
          <w:rStyle w:val="StyleUnderline"/>
        </w:rPr>
        <w:t>they will be able to do so without depending on the US for maintenance, ammunition or spare parts</w:t>
      </w:r>
      <w:r w:rsidRPr="00CA554F">
        <w:rPr>
          <w:sz w:val="16"/>
        </w:rPr>
        <w:t xml:space="preserve">. </w:t>
      </w:r>
      <w:r w:rsidRPr="00241674">
        <w:rPr>
          <w:rStyle w:val="StyleUnderline"/>
        </w:rPr>
        <w:t>This eliminates a key lever for US influence in the event that human-rights abuses occur</w:t>
      </w:r>
      <w:r w:rsidRPr="00CA554F">
        <w:rPr>
          <w:sz w:val="16"/>
        </w:rPr>
        <w:t>, for instance.</w:t>
      </w:r>
    </w:p>
    <w:p w14:paraId="32EDAE38" w14:textId="77777777" w:rsidR="00CA554F" w:rsidRPr="00CA554F" w:rsidRDefault="00CA554F" w:rsidP="00CA554F">
      <w:pPr>
        <w:rPr>
          <w:sz w:val="16"/>
        </w:rPr>
      </w:pPr>
    </w:p>
    <w:p w14:paraId="3CC491B7" w14:textId="5C16F438" w:rsidR="00CA554F" w:rsidRDefault="00CA554F" w:rsidP="00E06FE6">
      <w:pPr>
        <w:pStyle w:val="Heading3"/>
      </w:pPr>
      <w:r>
        <w:lastRenderedPageBreak/>
        <w:t>AT: China Tech Sucks</w:t>
      </w:r>
    </w:p>
    <w:p w14:paraId="64F818F1" w14:textId="77777777" w:rsidR="00CA554F" w:rsidRDefault="00CA554F" w:rsidP="00CA554F">
      <w:pPr>
        <w:pStyle w:val="Heading4"/>
      </w:pPr>
      <w:r>
        <w:t>Chinese capabilities are on par with the US, maybe better</w:t>
      </w:r>
    </w:p>
    <w:p w14:paraId="1CE1CEB6" w14:textId="77777777" w:rsidR="00CA554F" w:rsidRPr="007C777C" w:rsidRDefault="00CA554F" w:rsidP="00CA554F">
      <w:r w:rsidRPr="007C777C">
        <w:rPr>
          <w:rStyle w:val="Style13ptBold"/>
        </w:rPr>
        <w:t>Wolf 2019</w:t>
      </w:r>
      <w:r>
        <w:t xml:space="preserve"> - Citing a report from former deputy defense secretary Robert Work </w:t>
      </w:r>
      <w:r>
        <w:br/>
        <w:t>Andy, "China willing to do whatever it can to surpass the U.S. military," Jun 9, https://warisboring.com/china-willing-to-do-whatever-it-can-to-surpass-the-u-s-military/</w:t>
      </w:r>
    </w:p>
    <w:p w14:paraId="39AAAEB6" w14:textId="2421893A" w:rsidR="00CA554F" w:rsidRPr="00CA554F" w:rsidRDefault="00CA554F" w:rsidP="00CA554F">
      <w:pPr>
        <w:rPr>
          <w:sz w:val="16"/>
        </w:rPr>
      </w:pPr>
      <w:r w:rsidRPr="007C777C">
        <w:rPr>
          <w:rStyle w:val="StyleUnderline"/>
        </w:rPr>
        <w:t>The Chinese military is reportedly close to achieving technological parity with the United States, just one step in China’s plan to achieve global dominance</w:t>
      </w:r>
      <w:r w:rsidRPr="00CA554F">
        <w:rPr>
          <w:sz w:val="16"/>
        </w:rPr>
        <w:t xml:space="preserve">. </w:t>
      </w:r>
      <w:r w:rsidRPr="007C777C">
        <w:rPr>
          <w:rStyle w:val="StyleUnderline"/>
        </w:rPr>
        <w:t>According to a report by former deputy defense secretary</w:t>
      </w:r>
      <w:r w:rsidRPr="00CA554F">
        <w:rPr>
          <w:sz w:val="16"/>
        </w:rPr>
        <w:t xml:space="preserve"> Robert Work, </w:t>
      </w:r>
      <w:r w:rsidRPr="007C777C">
        <w:rPr>
          <w:rStyle w:val="StyleUnderline"/>
        </w:rPr>
        <w:t>the Chinese are looking to surpass the United States and keep them trailing behind at all costs.</w:t>
      </w:r>
      <w:r>
        <w:rPr>
          <w:rStyle w:val="StyleUnderline"/>
        </w:rPr>
        <w:t xml:space="preserve"> </w:t>
      </w:r>
      <w:r w:rsidRPr="00CA554F">
        <w:rPr>
          <w:sz w:val="16"/>
        </w:rPr>
        <w:t xml:space="preserve">“The Chinese People’s Liberation Army has been patiently stalking the US military for two decades,” the report read. “It has studied the preferred American way of war and devised a strategy to exploit its weaknesses and offset its strengths- particularly its military-technological strengths.” Work added that </w:t>
      </w:r>
      <w:r w:rsidRPr="007C777C">
        <w:rPr>
          <w:rStyle w:val="StyleUnderline"/>
        </w:rPr>
        <w:t>China “appears increasingly close to achieving technological parity with U.S. operational systems and has a plan to achieve technological superiority</w:t>
      </w:r>
      <w:r w:rsidRPr="00CA554F">
        <w:rPr>
          <w:sz w:val="16"/>
        </w:rPr>
        <w:t xml:space="preserve">.” China’s plan to push the U.S. off of its pedestal began in the late 1990s and early 2000s, though actual catching up took longer than expected. According to Newsweek, </w:t>
      </w:r>
      <w:r w:rsidRPr="007C777C">
        <w:rPr>
          <w:rStyle w:val="StyleUnderline"/>
        </w:rPr>
        <w:t>China has largely relied upon industrial and technical espionage to establish some form of equal footing with the US, though some innovation has been home-grown</w:t>
      </w:r>
      <w:r w:rsidRPr="00CA554F">
        <w:rPr>
          <w:sz w:val="16"/>
        </w:rPr>
        <w:t>. China’s military budget is the world’s second largest, trailing behind the USA but with more focus on materials. “Every day we wait, we fall farther and farther behind,” Work said.</w:t>
      </w:r>
    </w:p>
    <w:p w14:paraId="77A3E0E8" w14:textId="77777777" w:rsidR="00CA554F" w:rsidRPr="00CA554F" w:rsidRDefault="00CA554F" w:rsidP="00CA554F"/>
    <w:p w14:paraId="1E84AF9A" w14:textId="72EE5876" w:rsidR="00E06FE6" w:rsidRDefault="00E06FE6" w:rsidP="00E06FE6">
      <w:pPr>
        <w:pStyle w:val="Heading3"/>
      </w:pPr>
      <w:r>
        <w:lastRenderedPageBreak/>
        <w:t>AT: Interoperability</w:t>
      </w:r>
    </w:p>
    <w:p w14:paraId="635164E9" w14:textId="77777777" w:rsidR="00E06FE6" w:rsidRDefault="00E06FE6" w:rsidP="00E06FE6">
      <w:pPr>
        <w:pStyle w:val="Heading4"/>
      </w:pPr>
      <w:r>
        <w:t>Chinese weapons are cheap – easy to fill-in.</w:t>
      </w:r>
    </w:p>
    <w:p w14:paraId="449920CD" w14:textId="77777777" w:rsidR="00E06FE6" w:rsidRDefault="00E06FE6" w:rsidP="00E06FE6">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66" w:history="1">
        <w:r w:rsidRPr="00FE1D78">
          <w:rPr>
            <w:rStyle w:val="Hyperlink"/>
          </w:rPr>
          <w:t>https://chinapower.csis.org/china-global-arms-trade/)//Garfield-Ben</w:t>
        </w:r>
      </w:hyperlink>
    </w:p>
    <w:p w14:paraId="418C305D" w14:textId="272CBBED" w:rsidR="00E06FE6" w:rsidRDefault="00E06FE6" w:rsidP="00E06FE6">
      <w:pPr>
        <w:rPr>
          <w:sz w:val="16"/>
        </w:rPr>
      </w:pPr>
      <w:r w:rsidRPr="00A53266">
        <w:rPr>
          <w:sz w:val="16"/>
        </w:rPr>
        <w:t xml:space="preserve">For most of the 1980s and 1990s, weapons sales to Africa represented less than 15 percent of its total arms exports. As China has worked to expand its foothold in the region, this number has grown. Since 2008, countries in Africa collectively purchased around 21 percent ($3 billion since 2008) of China’s overall arms exports. Northern African countries are the primary destination of Chinese weapons, constituting 42 percent of Chinese exports to the continent. An additional 29 percent flows into to Eastern Africa, and the remaining 29 percent are divided between other African states. This relatively wide market distribution is somewhat unusual for major arms traders. Of the $4.9 billion of US arms exported to Africa over the last decade, roughly 87 percent were purchased by Egypt and Morocco. Similarly, Algeria and Egypt accounted for 84 percent of Russian arms transfers in Africa over the same period. In terms of trade value, Russia leads the pack at $12.4 billion in sales since 2008. The US tallied less than half of that at $4.9 billion, while China sold around $3 billion. That said, </w:t>
      </w:r>
      <w:r w:rsidRPr="00A53266">
        <w:rPr>
          <w:rStyle w:val="StyleUnderline"/>
        </w:rPr>
        <w:t>Chinese weaponry</w:t>
      </w:r>
      <w:r w:rsidRPr="00A53266">
        <w:rPr>
          <w:sz w:val="16"/>
        </w:rPr>
        <w:t xml:space="preserve"> is becoming increasingly </w:t>
      </w:r>
      <w:r w:rsidRPr="00A53266">
        <w:rPr>
          <w:rStyle w:val="StyleUnderline"/>
        </w:rPr>
        <w:t>attractive due</w:t>
      </w:r>
      <w:r w:rsidRPr="00A53266">
        <w:rPr>
          <w:sz w:val="16"/>
        </w:rPr>
        <w:t xml:space="preserve"> in part </w:t>
      </w:r>
      <w:r w:rsidRPr="00A53266">
        <w:rPr>
          <w:rStyle w:val="StyleUnderline"/>
        </w:rPr>
        <w:t>to its cost-effectiveness</w:t>
      </w:r>
      <w:r w:rsidRPr="00A53266">
        <w:rPr>
          <w:sz w:val="16"/>
        </w:rPr>
        <w:t xml:space="preserve">. Although Chinese arms are often less advanced than those sold by other countries, </w:t>
      </w:r>
      <w:r w:rsidRPr="00A53266">
        <w:rPr>
          <w:rStyle w:val="StyleUnderline"/>
        </w:rPr>
        <w:t>the DOD notes that “Chinese arms are less expensive than those offered by the top international arms suppliers… [but still] have advanced capabilities.”</w:t>
      </w:r>
      <w:r w:rsidRPr="00A53266">
        <w:rPr>
          <w:sz w:val="16"/>
        </w:rPr>
        <w:t xml:space="preserve"> For example, </w:t>
      </w:r>
      <w:r w:rsidRPr="00A53266">
        <w:rPr>
          <w:rStyle w:val="StyleUnderline"/>
        </w:rPr>
        <w:t>the low-cost K-8 jet</w:t>
      </w:r>
      <w:r w:rsidRPr="00A53266">
        <w:rPr>
          <w:sz w:val="16"/>
        </w:rPr>
        <w:t xml:space="preserve"> trainer is estimated to </w:t>
      </w:r>
      <w:r w:rsidRPr="00A53266">
        <w:rPr>
          <w:rStyle w:val="StyleUnderline"/>
        </w:rPr>
        <w:t>make up 80 percent of all jet</w:t>
      </w:r>
      <w:r w:rsidRPr="00A53266">
        <w:rPr>
          <w:sz w:val="16"/>
        </w:rPr>
        <w:t xml:space="preserve"> trainer </w:t>
      </w:r>
      <w:r w:rsidRPr="00A53266">
        <w:rPr>
          <w:rStyle w:val="StyleUnderline"/>
        </w:rPr>
        <w:t>aircraft in Africa. China is actively</w:t>
      </w:r>
      <w:r w:rsidRPr="00A53266">
        <w:rPr>
          <w:sz w:val="16"/>
        </w:rPr>
        <w:t xml:space="preserve"> </w:t>
      </w:r>
      <w:r w:rsidRPr="00A53266">
        <w:rPr>
          <w:rStyle w:val="StyleUnderline"/>
        </w:rPr>
        <w:t>working to strengthen its foothold in certain markets</w:t>
      </w:r>
      <w:r w:rsidRPr="00A53266">
        <w:rPr>
          <w:sz w:val="16"/>
        </w:rPr>
        <w:t xml:space="preserve">, such as Algeria. China’s exports to the North African country totaled $483 million between 2008 and 2014, but jumped to $247 million in 2015 alone and peaked at $499 million in 2016 as several weapon orders were fulfilled. These </w:t>
      </w:r>
      <w:r w:rsidRPr="00A53266">
        <w:rPr>
          <w:rStyle w:val="StyleUnderline"/>
        </w:rPr>
        <w:t>procurements included three C-28A frigates</w:t>
      </w:r>
      <w:r w:rsidRPr="00A53266">
        <w:rPr>
          <w:sz w:val="16"/>
        </w:rPr>
        <w:t>, which were ordered by Algeria in 2012.</w:t>
      </w:r>
    </w:p>
    <w:p w14:paraId="75CCEFB8" w14:textId="77777777" w:rsidR="00F32592" w:rsidRDefault="00F32592" w:rsidP="00F32592">
      <w:pPr>
        <w:pStyle w:val="Heading4"/>
      </w:pPr>
      <w:r>
        <w:t>They’ll just reverse engineer the tech anyways</w:t>
      </w:r>
    </w:p>
    <w:p w14:paraId="521566A5" w14:textId="77777777" w:rsidR="00F32592" w:rsidRDefault="00F32592" w:rsidP="00F32592">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67" w:history="1">
        <w:r w:rsidRPr="00FE1D78">
          <w:rPr>
            <w:rStyle w:val="Hyperlink"/>
          </w:rPr>
          <w:t>https://chinapower.csis.org/china-global-arms-trade/)//Garfield-Ben</w:t>
        </w:r>
      </w:hyperlink>
    </w:p>
    <w:p w14:paraId="1A0FAB13" w14:textId="77777777" w:rsidR="00F32592" w:rsidRPr="00132633" w:rsidRDefault="00F32592" w:rsidP="00F32592">
      <w:pPr>
        <w:rPr>
          <w:sz w:val="16"/>
        </w:rPr>
      </w:pPr>
      <w:r w:rsidRPr="00132633">
        <w:rPr>
          <w:sz w:val="16"/>
        </w:rPr>
        <w:t xml:space="preserve">Unlike most other regions where China is a net exporter of arms, Europe presents a different story. More than </w:t>
      </w:r>
      <w:r w:rsidRPr="00785373">
        <w:rPr>
          <w:rStyle w:val="StyleUnderline"/>
        </w:rPr>
        <w:t>99 percent of China’s</w:t>
      </w:r>
      <w:r w:rsidRPr="00132633">
        <w:rPr>
          <w:sz w:val="16"/>
        </w:rPr>
        <w:t xml:space="preserve"> total </w:t>
      </w:r>
      <w:r w:rsidRPr="00785373">
        <w:rPr>
          <w:rStyle w:val="StyleUnderline"/>
        </w:rPr>
        <w:t>arms imports</w:t>
      </w:r>
      <w:r w:rsidRPr="00132633">
        <w:rPr>
          <w:sz w:val="16"/>
        </w:rPr>
        <w:t xml:space="preserve"> ($12.8 billion</w:t>
      </w:r>
      <w:r w:rsidRPr="00785373">
        <w:rPr>
          <w:rStyle w:val="StyleUnderline"/>
        </w:rPr>
        <w:t>) come from Europe</w:t>
      </w:r>
      <w:r w:rsidRPr="00132633">
        <w:rPr>
          <w:sz w:val="16"/>
        </w:rPr>
        <w:t xml:space="preserve">, while it exports a paltry $16 million of its own weapons to the continent. This trend is </w:t>
      </w:r>
      <w:r w:rsidRPr="00785373">
        <w:rPr>
          <w:rStyle w:val="StyleUnderline"/>
        </w:rPr>
        <w:t>driven by</w:t>
      </w:r>
      <w:r w:rsidRPr="00132633">
        <w:rPr>
          <w:sz w:val="16"/>
        </w:rPr>
        <w:t xml:space="preserve"> and large by </w:t>
      </w:r>
      <w:r w:rsidRPr="00785373">
        <w:rPr>
          <w:rStyle w:val="StyleUnderline"/>
        </w:rPr>
        <w:t>Russia</w:t>
      </w:r>
      <w:r w:rsidRPr="00132633">
        <w:rPr>
          <w:sz w:val="16"/>
        </w:rPr>
        <w:t xml:space="preserve">, which supplies China with 67 percent of foreign arms. France and Ukraine collectively supply an additional 23 percent of these imports. Historically </w:t>
      </w:r>
      <w:r w:rsidRPr="00785373">
        <w:rPr>
          <w:rStyle w:val="StyleUnderline"/>
        </w:rPr>
        <w:t>Russian arms have poured over the border</w:t>
      </w:r>
      <w:r w:rsidRPr="00132633">
        <w:rPr>
          <w:sz w:val="16"/>
        </w:rPr>
        <w:t xml:space="preserve"> to China, </w:t>
      </w:r>
      <w:r w:rsidRPr="00785373">
        <w:rPr>
          <w:rStyle w:val="StyleUnderline"/>
        </w:rPr>
        <w:t>but</w:t>
      </w:r>
      <w:r w:rsidRPr="00132633">
        <w:rPr>
          <w:sz w:val="16"/>
        </w:rPr>
        <w:t xml:space="preserve"> this </w:t>
      </w:r>
      <w:r w:rsidRPr="00785373">
        <w:rPr>
          <w:rStyle w:val="StyleUnderline"/>
        </w:rPr>
        <w:t>trend is shifting</w:t>
      </w:r>
      <w:r w:rsidRPr="00132633">
        <w:rPr>
          <w:sz w:val="16"/>
        </w:rPr>
        <w:t xml:space="preserve">. Russian arms sales to China averaged </w:t>
      </w:r>
      <w:r w:rsidRPr="006F2189">
        <w:rPr>
          <w:rStyle w:val="StyleUnderline"/>
        </w:rPr>
        <w:t>$2.5 billion</w:t>
      </w:r>
      <w:r w:rsidRPr="00132633">
        <w:rPr>
          <w:sz w:val="16"/>
        </w:rPr>
        <w:t xml:space="preserve"> through the 2000s until 2006, but this figure </w:t>
      </w:r>
      <w:r w:rsidRPr="00132633">
        <w:rPr>
          <w:rStyle w:val="StyleUnderline"/>
        </w:rPr>
        <w:t>dropped to around 900 million</w:t>
      </w:r>
      <w:r w:rsidRPr="00132633">
        <w:rPr>
          <w:sz w:val="16"/>
        </w:rPr>
        <w:t xml:space="preserve"> in recent years. This downturn has reduced the market share of Russian arms exports obtained by China from 47.7 percent of total sales in 2006 to 8.7 percent in 2012. Historically Russian arms have poured over the border to China, but this trend is shifting. Russian arms sales to China averaged $2.5 billion through the 2000s until 2006, but this figure dropped to around 900 million in recent years. This downturn has reduced the market share of Russian arms exports obtained by China from 47.7 percent of total sales in 2006 to 8.7 percent in 2012. </w:t>
      </w:r>
      <w:r w:rsidRPr="00132633">
        <w:rPr>
          <w:rStyle w:val="StyleUnderline"/>
        </w:rPr>
        <w:t>This trend reflects China’s growing capability to domestically produce weapons</w:t>
      </w:r>
      <w:r w:rsidRPr="00132633">
        <w:rPr>
          <w:rStyle w:val="Emphasis"/>
        </w:rPr>
        <w:t>, which in many cases has been supported by the successful reverse engineering of existing technology. For instance, the Shenyang J-11 fighter was adopted from the Russia Su-27k that Beijing first purchased in 1992. It has been suggested that China’s HQ-9 surface-to-air missiles were inspired by Russia’s S-300 platform.</w:t>
      </w:r>
      <w:r w:rsidRPr="00132633">
        <w:rPr>
          <w:sz w:val="16"/>
        </w:rPr>
        <w:t xml:space="preserve"> China’s economic growth has also contributed to this shift. </w:t>
      </w:r>
      <w:r w:rsidRPr="00132633">
        <w:rPr>
          <w:rStyle w:val="StyleUnderline"/>
        </w:rPr>
        <w:t>China spends more on research and development than any other country</w:t>
      </w:r>
      <w:r w:rsidRPr="00132633">
        <w:rPr>
          <w:sz w:val="16"/>
        </w:rPr>
        <w:t xml:space="preserve"> except the United States. The nature of Chinese arms imports is also changing. Whereas in the past China procured entire weapons systems, it is increasingly purchasing specific components that can be outfitted on platforms designed and built at home. Of particular note is China’s longstanding need to acquire foreign engines to counterbalance its struggles to indigenously produce them. Between 2012 and 2016, China purchased over 420 aircraft engines from Russia, along with four Sukhoi Su-35s. This represents a reversal from 1997 to 2001 when China bought only four engines but 79 finished aircraft from Russia.</w:t>
      </w:r>
    </w:p>
    <w:p w14:paraId="7A3246A4" w14:textId="77777777" w:rsidR="00F32592" w:rsidRPr="00A53266" w:rsidRDefault="00F32592" w:rsidP="00E06FE6">
      <w:pPr>
        <w:rPr>
          <w:sz w:val="16"/>
        </w:rPr>
      </w:pPr>
    </w:p>
    <w:p w14:paraId="3A283C19" w14:textId="7E819F8A" w:rsidR="00E06FE6" w:rsidRDefault="00CA554F" w:rsidP="00CA554F">
      <w:pPr>
        <w:pStyle w:val="Heading3"/>
      </w:pPr>
      <w:r>
        <w:lastRenderedPageBreak/>
        <w:t xml:space="preserve">AT: China Violates Law </w:t>
      </w:r>
    </w:p>
    <w:p w14:paraId="34965C88" w14:textId="77777777" w:rsidR="00E06FE6" w:rsidRDefault="00E06FE6" w:rsidP="00E06FE6">
      <w:pPr>
        <w:pStyle w:val="Heading4"/>
      </w:pPr>
      <w:r>
        <w:t xml:space="preserve">China follows norms – their weapons are compatible. </w:t>
      </w:r>
    </w:p>
    <w:p w14:paraId="076891E5" w14:textId="77777777" w:rsidR="00E06FE6" w:rsidRDefault="00E06FE6" w:rsidP="00E06FE6">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68" w:history="1">
        <w:r w:rsidRPr="00FE1D78">
          <w:rPr>
            <w:rStyle w:val="Hyperlink"/>
          </w:rPr>
          <w:t>https://chinapower.csis.org/china-global-arms-trade/)//Garfield-Ben</w:t>
        </w:r>
      </w:hyperlink>
    </w:p>
    <w:p w14:paraId="51B1B26A" w14:textId="77777777" w:rsidR="00E06FE6" w:rsidRPr="003C7086" w:rsidRDefault="00E06FE6" w:rsidP="00E06FE6">
      <w:pPr>
        <w:rPr>
          <w:sz w:val="16"/>
        </w:rPr>
      </w:pPr>
      <w:r w:rsidRPr="003C7086">
        <w:rPr>
          <w:sz w:val="16"/>
        </w:rPr>
        <w:t xml:space="preserve">China is actively working to strengthen its foothold in certain markets, such as Algeria. China’s exports to the North African country totaled $483 million between 2008 and 2014, but jumped to $247 million in 2015 alone and peaked at $499 million in 2016 as several weapon orders were fulfilled. These procurements included three C-28A frigates, which were ordered by Algeria in 2012. </w:t>
      </w:r>
      <w:r w:rsidRPr="00A53266">
        <w:rPr>
          <w:rStyle w:val="StyleUnderline"/>
        </w:rPr>
        <w:t>Although not a member of the Missile Technology Control Regime</w:t>
      </w:r>
      <w:r w:rsidRPr="003C7086">
        <w:rPr>
          <w:sz w:val="16"/>
        </w:rPr>
        <w:t xml:space="preserve">, a non-proliferation agreement targeted at missiles and systems capable of delivery weapons of mass destruction, </w:t>
      </w:r>
      <w:r w:rsidRPr="00A53266">
        <w:rPr>
          <w:rStyle w:val="StyleUnderline"/>
        </w:rPr>
        <w:t>Beijing is</w:t>
      </w:r>
      <w:r w:rsidRPr="003C7086">
        <w:rPr>
          <w:sz w:val="16"/>
        </w:rPr>
        <w:t xml:space="preserve"> generally </w:t>
      </w:r>
      <w:r w:rsidRPr="00A53266">
        <w:rPr>
          <w:rStyle w:val="StyleUnderline"/>
        </w:rPr>
        <w:t>compliant with international protocols. The 2002 Regulations on the Export Control of Missiles and Missile-related Items and Technologies</w:t>
      </w:r>
      <w:r w:rsidRPr="003C7086">
        <w:rPr>
          <w:sz w:val="16"/>
        </w:rPr>
        <w:t xml:space="preserve">, for instance, </w:t>
      </w:r>
      <w:r w:rsidRPr="00A53266">
        <w:rPr>
          <w:rStyle w:val="StyleUnderline"/>
        </w:rPr>
        <w:t>outlines measures to safeguard against proliferation</w:t>
      </w:r>
      <w:r w:rsidRPr="003C7086">
        <w:rPr>
          <w:sz w:val="16"/>
        </w:rPr>
        <w:t xml:space="preserve">. In June 2017, </w:t>
      </w:r>
      <w:r w:rsidRPr="00A53266">
        <w:rPr>
          <w:rStyle w:val="StyleUnderline"/>
        </w:rPr>
        <w:t>China published a draft of the Export Control Law, which</w:t>
      </w:r>
      <w:r w:rsidRPr="003C7086">
        <w:rPr>
          <w:sz w:val="16"/>
        </w:rPr>
        <w:t xml:space="preserve"> if enacted </w:t>
      </w:r>
      <w:r w:rsidRPr="00A53266">
        <w:rPr>
          <w:rStyle w:val="StyleUnderline"/>
        </w:rPr>
        <w:t>will update existing legislation and establish a comprehensive export control regime.</w:t>
      </w:r>
      <w:r>
        <w:rPr>
          <w:rStyle w:val="StyleUnderline"/>
        </w:rPr>
        <w:t xml:space="preserve"> </w:t>
      </w:r>
      <w:r w:rsidRPr="003C7086">
        <w:rPr>
          <w:rStyle w:val="StyleUnderline"/>
        </w:rPr>
        <w:t>Beijing</w:t>
      </w:r>
      <w:r w:rsidRPr="003C7086">
        <w:rPr>
          <w:sz w:val="16"/>
        </w:rPr>
        <w:t xml:space="preserve"> has been </w:t>
      </w:r>
      <w:r w:rsidRPr="003C7086">
        <w:rPr>
          <w:rStyle w:val="StyleUnderline"/>
        </w:rPr>
        <w:t>quick to adapt its domestic regulations to</w:t>
      </w:r>
      <w:r w:rsidRPr="003C7086">
        <w:rPr>
          <w:sz w:val="16"/>
        </w:rPr>
        <w:t xml:space="preserve"> account for </w:t>
      </w:r>
      <w:r w:rsidRPr="003C7086">
        <w:rPr>
          <w:rStyle w:val="StyleUnderline"/>
        </w:rPr>
        <w:t>emerging technology</w:t>
      </w:r>
      <w:r w:rsidRPr="003C7086">
        <w:rPr>
          <w:sz w:val="16"/>
        </w:rPr>
        <w:t>. This has enabled it to fill the void left by other suppliers. The US, which has long been at the forefront of unmanned aerial vehicle (UAV) development, has purposely restricted the export of its UAVs. Regulations that until recently characterized long-range unmanned aerial systems as cruise missiles, have also limited overseas access of American UAVs. These factors have created a ripe market opportunity for China, which has made its UAVs available to countries such as Nigeria and Egypt.</w:t>
      </w:r>
    </w:p>
    <w:p w14:paraId="472FE8A6" w14:textId="1423DCC9" w:rsidR="00F50E34" w:rsidRDefault="00132633" w:rsidP="00132633">
      <w:pPr>
        <w:pStyle w:val="Heading3"/>
      </w:pPr>
      <w:r>
        <w:lastRenderedPageBreak/>
        <w:t>AT: Arms Control</w:t>
      </w:r>
    </w:p>
    <w:p w14:paraId="0E4A242C" w14:textId="77777777" w:rsidR="00132633" w:rsidRPr="00132633" w:rsidRDefault="00132633" w:rsidP="00132633">
      <w:pPr>
        <w:pStyle w:val="Heading4"/>
      </w:pPr>
      <w:r>
        <w:t xml:space="preserve">China won’t follow international arms control norms – Chinese Foreign Ministry </w:t>
      </w:r>
    </w:p>
    <w:p w14:paraId="4D5A6AB3" w14:textId="77777777" w:rsidR="00132633" w:rsidRPr="00856D33" w:rsidRDefault="00132633" w:rsidP="00132633">
      <w:r>
        <w:rPr>
          <w:b/>
          <w:sz w:val="26"/>
          <w:szCs w:val="26"/>
        </w:rPr>
        <w:t xml:space="preserve">O’Connor 19 </w:t>
      </w:r>
      <w:r>
        <w:t xml:space="preserve">(Tom O’Connor; Staff Writer specializing in the Middle East, North Korea and other foreign conflicts; “China ‘will never’ join arms control deal with the US and Russia, says Donald Trump has not even followed past agreements”; 5/20/2029 Newsweek; </w:t>
      </w:r>
      <w:hyperlink r:id="rId69" w:history="1">
        <w:r>
          <w:rPr>
            <w:rStyle w:val="Hyperlink"/>
          </w:rPr>
          <w:t>https://www.newsweek.com/china-arms-deal-us-russia-1431025</w:t>
        </w:r>
        <w:r w:rsidRPr="00B96797">
          <w:rPr>
            <w:rStyle w:val="Hyperlink"/>
          </w:rPr>
          <w:t>/</w:t>
        </w:r>
      </w:hyperlink>
      <w:r w:rsidRPr="000D7639">
        <w:t>/</w:t>
      </w:r>
      <w:r>
        <w:t>Garfield-Ben</w:t>
      </w:r>
    </w:p>
    <w:p w14:paraId="20BC3024" w14:textId="77777777" w:rsidR="00132633" w:rsidRPr="00856D33" w:rsidRDefault="00132633" w:rsidP="00132633">
      <w:pPr>
        <w:rPr>
          <w:sz w:val="16"/>
        </w:rPr>
      </w:pPr>
      <w:r w:rsidRPr="00856D33">
        <w:rPr>
          <w:rStyle w:val="StyleUnderline"/>
        </w:rPr>
        <w:t>China dismissed the possibility of entering into negotiations for a trilateral arms control deal alongside the United States and Russia</w:t>
      </w:r>
      <w:r w:rsidRPr="00856D33">
        <w:rPr>
          <w:sz w:val="16"/>
        </w:rPr>
        <w:t xml:space="preserve">, highlighting that the U.S. had failed to uphold its international commitments. At a news briefing Monday, </w:t>
      </w:r>
      <w:r w:rsidRPr="00856D33">
        <w:rPr>
          <w:rStyle w:val="StyleUnderline"/>
        </w:rPr>
        <w:t>Chinese Foreign Ministry spokesperson Lu Kang warned of "growing instabilities and uncertainties</w:t>
      </w:r>
      <w:r w:rsidRPr="00856D33">
        <w:rPr>
          <w:sz w:val="16"/>
        </w:rPr>
        <w:t xml:space="preserve"> in the field of international strategic security," specifically </w:t>
      </w:r>
      <w:r w:rsidRPr="00856D33">
        <w:rPr>
          <w:rStyle w:val="StyleUnderline"/>
        </w:rPr>
        <w:t>pointing out how a "certain major country has withdrawn from one international treaty and mechanism after another while building up its own nuclear and missile power."</w:t>
      </w:r>
      <w:r w:rsidRPr="00856D33">
        <w:rPr>
          <w:sz w:val="16"/>
        </w:rPr>
        <w:t xml:space="preserve"> The remarks came as President Donald Trump attempted to get Beijing to join new non-proliferation agreements as Washington had abandoned previous agreements with Moscow. Lu argued that </w:t>
      </w:r>
      <w:r w:rsidRPr="00856D33">
        <w:rPr>
          <w:rStyle w:val="StyleUnderline"/>
        </w:rPr>
        <w:t>such moves "impacted global stability, eroded strategic mutual trust between major countries and weakened international arms control mechanism."</w:t>
      </w:r>
      <w:r w:rsidRPr="00856D33">
        <w:rPr>
          <w:sz w:val="16"/>
        </w:rPr>
        <w:t xml:space="preserve"> He said that "</w:t>
      </w:r>
      <w:r w:rsidRPr="00856D33">
        <w:rPr>
          <w:rStyle w:val="StyleUnderline"/>
        </w:rPr>
        <w:t>China and Russia both believe that they need to strengthen the planning of strategic cooperation, adhere to multilateralism, firmly check the negative tendency and resist the harm of unilateralism."</w:t>
      </w:r>
      <w:r>
        <w:rPr>
          <w:rStyle w:val="StyleUnderline"/>
        </w:rPr>
        <w:t xml:space="preserve"> </w:t>
      </w:r>
      <w:r w:rsidRPr="00856D33">
        <w:rPr>
          <w:sz w:val="16"/>
        </w:rPr>
        <w:t>"</w:t>
      </w:r>
      <w:r w:rsidRPr="00856D33">
        <w:rPr>
          <w:rStyle w:val="StyleUnderline"/>
        </w:rPr>
        <w:t>As to the trilateral negotiations on arms control, China's position is clear-cut</w:t>
      </w:r>
      <w:r w:rsidRPr="00856D33">
        <w:rPr>
          <w:sz w:val="16"/>
        </w:rPr>
        <w:t>," Lu added. "</w:t>
      </w:r>
      <w:r w:rsidRPr="00856D33">
        <w:rPr>
          <w:rStyle w:val="StyleUnderline"/>
        </w:rPr>
        <w:t>The premise and basis for trilateral arms control negotiations do not exist at all, and China will never participate in them."</w:t>
      </w:r>
      <w:r>
        <w:rPr>
          <w:rStyle w:val="StyleUnderline"/>
        </w:rPr>
        <w:t xml:space="preserve"> </w:t>
      </w:r>
      <w:r w:rsidRPr="00856D33">
        <w:rPr>
          <w:sz w:val="16"/>
        </w:rPr>
        <w:t xml:space="preserve">In February, the White House withdrew from the 1987 Intermediate-range Nuclear Forces (INF) Treaty, a measure that banned the U.S. and Russia from deploying land-based missiles with ranges between 310 and 3,420 miles. Washington argued that Moscow's Novator 9M729 missile violated the agreement's restrictions, while Russian officials rejected this and counterclaimed that the Pentagon's own Aegis Ashore defense system in Eastern Europe could be used offensively, thus violating the treaty. Though China was not a party to the agreement, Foreign Ministry spokesperson Geng Shuang called the U.S. move "regrettable" at the time and warned it could "trigger a series of adverse consequences." Asked if China would join a new INF, Geng said such a move "involves a series of complex issues covering political, military and legal fields, which draws concerns from many countries" and "what is imperative at the moment is to uphold and implement the existing treaty instead of creating a new one." Since then, the </w:t>
      </w:r>
      <w:r w:rsidRPr="00856D33">
        <w:rPr>
          <w:rStyle w:val="StyleUnderline"/>
        </w:rPr>
        <w:t>Trump administration suggested it might also consider letting the New Strategic Arms Reduction Treaty (START) expire</w:t>
      </w:r>
      <w:r w:rsidRPr="00856D33">
        <w:rPr>
          <w:sz w:val="16"/>
        </w:rPr>
        <w:t xml:space="preserve"> and instead seek a three-way arrangement with Moscow and Beijing. The New START is itself a sequel to the original START treaty signed in 1991 by the U.S. and Soviet Union, and expanded on restrictions to both countries' nuclear arsenals.</w:t>
      </w:r>
    </w:p>
    <w:p w14:paraId="6E8FAA1F" w14:textId="77777777" w:rsidR="00132633" w:rsidRDefault="00132633" w:rsidP="00132633"/>
    <w:p w14:paraId="15057A49" w14:textId="078EC9C9" w:rsidR="00992C5C" w:rsidRDefault="00E06FE6" w:rsidP="00EA5312">
      <w:pPr>
        <w:pStyle w:val="Heading2"/>
      </w:pPr>
      <w:r>
        <w:lastRenderedPageBreak/>
        <w:t>IMPACTS</w:t>
      </w:r>
    </w:p>
    <w:p w14:paraId="3A9AA91F" w14:textId="4975D516" w:rsidR="00992C5C" w:rsidRDefault="00992C5C" w:rsidP="00EA5312">
      <w:pPr>
        <w:pStyle w:val="Heading3"/>
      </w:pPr>
      <w:r>
        <w:lastRenderedPageBreak/>
        <w:t>! – China Rise</w:t>
      </w:r>
    </w:p>
    <w:p w14:paraId="0A65D17B" w14:textId="77777777" w:rsidR="009802A3" w:rsidRPr="00977728" w:rsidRDefault="009802A3" w:rsidP="009802A3">
      <w:pPr>
        <w:pStyle w:val="Heading4"/>
      </w:pPr>
      <w:r>
        <w:t>China’s aspirations will spark a war with the US</w:t>
      </w:r>
    </w:p>
    <w:p w14:paraId="7F2212C1" w14:textId="01EC6EC9" w:rsidR="009802A3" w:rsidRPr="00203F50" w:rsidRDefault="009802A3" w:rsidP="009802A3">
      <w:r w:rsidRPr="009802A3">
        <w:rPr>
          <w:rStyle w:val="Style13ptBold"/>
        </w:rPr>
        <w:t>Pickrell 2015</w:t>
      </w:r>
      <w:r>
        <w:t xml:space="preserve"> - Master’s in IR, currently pursuing a PhD in IR and Diplomacy at Central China Normal University. Ryan, "The Tipping Point: Has the U.S.-China Relationship Passed the Point of No Return?," Oct 26, nationalinterest.org/feature/the-tipping-point-has-the-us-china-relationship-passed-the-14168?page=3</w:t>
      </w:r>
    </w:p>
    <w:p w14:paraId="5936635C" w14:textId="77777777" w:rsidR="009802A3" w:rsidRPr="00203F50" w:rsidRDefault="009802A3" w:rsidP="009802A3">
      <w:pPr>
        <w:rPr>
          <w:sz w:val="16"/>
        </w:rPr>
      </w:pPr>
      <w:r w:rsidRPr="00203F50">
        <w:rPr>
          <w:sz w:val="16"/>
        </w:rPr>
        <w:t xml:space="preserve">Conflict between a rising power and an established power is not inevitable as most realist scholars suggest. However, in every relationship, </w:t>
      </w:r>
      <w:r w:rsidRPr="008C151E">
        <w:rPr>
          <w:rStyle w:val="StyleUnderline"/>
        </w:rPr>
        <w:t>there is a tipping point</w:t>
      </w:r>
      <w:r w:rsidRPr="00203F50">
        <w:rPr>
          <w:sz w:val="16"/>
        </w:rPr>
        <w:t xml:space="preserve"> or a point of no return, </w:t>
      </w:r>
      <w:r w:rsidRPr="008C151E">
        <w:rPr>
          <w:rStyle w:val="StyleUnderline"/>
        </w:rPr>
        <w:t>and China and the U</w:t>
      </w:r>
      <w:r w:rsidRPr="00203F50">
        <w:rPr>
          <w:sz w:val="16"/>
        </w:rPr>
        <w:t xml:space="preserve">nited </w:t>
      </w:r>
      <w:r w:rsidRPr="008C151E">
        <w:rPr>
          <w:rStyle w:val="StyleUnderline"/>
        </w:rPr>
        <w:t>S</w:t>
      </w:r>
      <w:r w:rsidRPr="00203F50">
        <w:rPr>
          <w:sz w:val="16"/>
        </w:rPr>
        <w:t xml:space="preserve">tates </w:t>
      </w:r>
      <w:r w:rsidRPr="008C151E">
        <w:rPr>
          <w:rStyle w:val="StyleUnderline"/>
        </w:rPr>
        <w:t>are rapidly approaching this</w:t>
      </w:r>
      <w:r w:rsidRPr="00203F50">
        <w:rPr>
          <w:sz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203F50">
        <w:rPr>
          <w:rStyle w:val="StyleUnderline"/>
        </w:rPr>
        <w:t xml:space="preserve">in </w:t>
      </w:r>
      <w:r w:rsidRPr="002B573B">
        <w:rPr>
          <w:rStyle w:val="StyleUnderline"/>
          <w:highlight w:val="yellow"/>
        </w:rPr>
        <w:t>the S</w:t>
      </w:r>
      <w:r w:rsidRPr="00203F50">
        <w:rPr>
          <w:sz w:val="16"/>
        </w:rPr>
        <w:t xml:space="preserve">outh </w:t>
      </w:r>
      <w:r w:rsidRPr="002B573B">
        <w:rPr>
          <w:rStyle w:val="StyleUnderline"/>
          <w:highlight w:val="yellow"/>
        </w:rPr>
        <w:t>C</w:t>
      </w:r>
      <w:r w:rsidRPr="00203F50">
        <w:rPr>
          <w:sz w:val="16"/>
        </w:rPr>
        <w:t xml:space="preserve">hina </w:t>
      </w:r>
      <w:r w:rsidRPr="002B573B">
        <w:rPr>
          <w:rStyle w:val="StyleUnderline"/>
          <w:highlight w:val="yellow"/>
        </w:rPr>
        <w:t>S</w:t>
      </w:r>
      <w:r w:rsidRPr="00203F50">
        <w:rPr>
          <w:sz w:val="16"/>
        </w:rPr>
        <w:t xml:space="preserve">ea, which </w:t>
      </w:r>
      <w:r w:rsidRPr="002B573B">
        <w:rPr>
          <w:rStyle w:val="StyleUnderline"/>
          <w:highlight w:val="yellow"/>
        </w:rPr>
        <w:t>is</w:t>
      </w:r>
      <w:r w:rsidRPr="00203F50">
        <w:rPr>
          <w:sz w:val="16"/>
        </w:rPr>
        <w:t xml:space="preserve"> one of </w:t>
      </w:r>
      <w:r w:rsidRPr="002B573B">
        <w:rPr>
          <w:rStyle w:val="StyleUnderline"/>
          <w:highlight w:val="yellow"/>
        </w:rPr>
        <w:t>the</w:t>
      </w:r>
      <w:r w:rsidRPr="00203F50">
        <w:rPr>
          <w:rStyle w:val="StyleUnderline"/>
        </w:rPr>
        <w:t xml:space="preserve"> single </w:t>
      </w:r>
      <w:r w:rsidRPr="002B573B">
        <w:rPr>
          <w:rStyle w:val="StyleUnderline"/>
          <w:highlight w:val="yellow"/>
        </w:rPr>
        <w:t>greatest</w:t>
      </w:r>
      <w:r w:rsidRPr="00203F50">
        <w:rPr>
          <w:rStyle w:val="StyleUnderline"/>
        </w:rPr>
        <w:t xml:space="preserve"> points of </w:t>
      </w:r>
      <w:r w:rsidRPr="002B573B">
        <w:rPr>
          <w:rStyle w:val="StyleUnderline"/>
          <w:highlight w:val="yellow"/>
        </w:rPr>
        <w:t>contention</w:t>
      </w:r>
      <w:r w:rsidRPr="00203F50">
        <w:rPr>
          <w:sz w:val="16"/>
        </w:rPr>
        <w:t xml:space="preserve"> between China and the United States. While there is a realization on both sides of the Pacific that a kind of strategic stability is necessary to prevent great power conflict, </w:t>
      </w:r>
      <w:r w:rsidRPr="00203F50">
        <w:rPr>
          <w:rStyle w:val="StyleUnderline"/>
        </w:rPr>
        <w:t xml:space="preserve">both </w:t>
      </w:r>
      <w:r w:rsidRPr="002B573B">
        <w:rPr>
          <w:rStyle w:val="StyleUnderline"/>
          <w:highlight w:val="yellow"/>
        </w:rPr>
        <w:t>China and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remain unwilling to compromise</w:t>
      </w:r>
      <w:r w:rsidRPr="002B573B">
        <w:rPr>
          <w:sz w:val="16"/>
          <w:highlight w:val="yellow"/>
        </w:rPr>
        <w:t xml:space="preserve"> </w:t>
      </w:r>
      <w:r w:rsidRPr="002B573B">
        <w:rPr>
          <w:rStyle w:val="StyleUnderline"/>
          <w:highlight w:val="yellow"/>
        </w:rPr>
        <w:t>and make the</w:t>
      </w:r>
      <w:r w:rsidRPr="00203F50">
        <w:rPr>
          <w:rStyle w:val="StyleUnderline"/>
        </w:rPr>
        <w:t xml:space="preserve"> kind of meaningful </w:t>
      </w:r>
      <w:r w:rsidRPr="002B573B">
        <w:rPr>
          <w:rStyle w:val="StyleUnderline"/>
          <w:highlight w:val="yellow"/>
        </w:rPr>
        <w:t>concessions required to move the relationship further from confrontation</w:t>
      </w:r>
      <w:r w:rsidRPr="00203F50">
        <w:rPr>
          <w:sz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w:t>
      </w:r>
      <w:r w:rsidRPr="002B573B">
        <w:rPr>
          <w:rStyle w:val="StyleUnderline"/>
          <w:highlight w:val="yellow"/>
        </w:rPr>
        <w:t>American acceptance of China’s proposal would</w:t>
      </w:r>
      <w:r w:rsidRPr="002B573B">
        <w:rPr>
          <w:rStyle w:val="StyleUnderline"/>
        </w:rPr>
        <w:t xml:space="preserve"> facilitate Beijing’s rise</w:t>
      </w:r>
      <w:r w:rsidRPr="002B573B">
        <w:rPr>
          <w:rStyle w:val="StyleUnderline"/>
          <w:highlight w:val="yellow"/>
        </w:rPr>
        <w:t>, legitimize the</w:t>
      </w:r>
      <w:r w:rsidRPr="00203F50">
        <w:rPr>
          <w:sz w:val="16"/>
        </w:rPr>
        <w:t xml:space="preserve"> Chinese Communist Party </w:t>
      </w:r>
      <w:r w:rsidRPr="002B573B">
        <w:rPr>
          <w:sz w:val="16"/>
          <w:highlight w:val="yellow"/>
        </w:rPr>
        <w:t>(</w:t>
      </w:r>
      <w:r w:rsidRPr="002B573B">
        <w:rPr>
          <w:rStyle w:val="StyleUnderline"/>
          <w:highlight w:val="yellow"/>
        </w:rPr>
        <w:t>CCP) as a leader</w:t>
      </w:r>
      <w:r w:rsidRPr="00203F50">
        <w:rPr>
          <w:rStyle w:val="StyleUnderline"/>
        </w:rPr>
        <w:t xml:space="preserve"> for national strength and revival and reduce the likelihood of American containment</w:t>
      </w:r>
      <w:r w:rsidRPr="00203F50">
        <w:rPr>
          <w:sz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203F50">
        <w:rPr>
          <w:rStyle w:val="StyleUnderline"/>
        </w:rPr>
        <w:t xml:space="preserve">Not only would American recognition of China’s strength and power have effects abroad, but </w:t>
      </w:r>
      <w:r w:rsidRPr="002B573B">
        <w:rPr>
          <w:rStyle w:val="StyleUnderline"/>
          <w:highlight w:val="yellow"/>
        </w:rPr>
        <w:t xml:space="preserve">it would also </w:t>
      </w:r>
      <w:r w:rsidRPr="002B573B">
        <w:rPr>
          <w:rStyle w:val="Emphasis"/>
          <w:highlight w:val="yellow"/>
        </w:rPr>
        <w:t>stoke Chinese nationalism and strengthen CCP leadership at home</w:t>
      </w:r>
      <w:r w:rsidRPr="00203F50">
        <w:rPr>
          <w:sz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203F50">
        <w:rPr>
          <w:rStyle w:val="StyleUnderline"/>
        </w:rPr>
        <w:t xml:space="preserve">acceptance of </w:t>
      </w:r>
      <w:r w:rsidRPr="002B573B">
        <w:rPr>
          <w:rStyle w:val="StyleUnderline"/>
          <w:highlight w:val="yellow"/>
        </w:rPr>
        <w:t>China’s proposal might give other states</w:t>
      </w:r>
      <w:r w:rsidRPr="00203F50">
        <w:rPr>
          <w:rStyle w:val="StyleUnderline"/>
        </w:rPr>
        <w:t xml:space="preserve"> in the international system </w:t>
      </w:r>
      <w:r w:rsidRPr="002B573B">
        <w:rPr>
          <w:rStyle w:val="StyleUnderline"/>
          <w:highlight w:val="yellow"/>
        </w:rPr>
        <w:t>the impression that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is in decline and on the losing end of the classic “Thucydides trap.”</w:t>
      </w:r>
      <w:r w:rsidRPr="00203F50">
        <w:rPr>
          <w:rStyle w:val="StyleUnderline"/>
        </w:rPr>
        <w:t xml:space="preserve"> </w:t>
      </w:r>
      <w:r w:rsidRPr="00203F50">
        <w:rPr>
          <w:sz w:val="16"/>
        </w:rPr>
        <w:t>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w:t>
      </w:r>
      <w:r w:rsidRPr="00203F50">
        <w:rPr>
          <w:rStyle w:val="StyleUnderline"/>
        </w:rPr>
        <w:t>.” In addition to</w:t>
      </w:r>
      <w:r w:rsidRPr="00203F50">
        <w:rPr>
          <w:sz w:val="16"/>
        </w:rPr>
        <w:t xml:space="preserve"> </w:t>
      </w:r>
      <w:r w:rsidRPr="002B573B">
        <w:rPr>
          <w:rStyle w:val="StyleUnderline"/>
          <w:highlight w:val="yellow"/>
        </w:rPr>
        <w:t xml:space="preserve">traditional Chinese national interests, such as </w:t>
      </w:r>
      <w:r w:rsidRPr="002B573B">
        <w:rPr>
          <w:rStyle w:val="Emphasis"/>
          <w:highlight w:val="yellow"/>
        </w:rPr>
        <w:t>Taiwan</w:t>
      </w:r>
      <w:r w:rsidRPr="00203F50">
        <w:rPr>
          <w:sz w:val="16"/>
        </w:rPr>
        <w:t xml:space="preserve">, Tibet, and Xinjiang, </w:t>
      </w:r>
      <w:r w:rsidRPr="00203F50">
        <w:rPr>
          <w:rStyle w:val="StyleUnderline"/>
        </w:rPr>
        <w:t xml:space="preserve">China’s “core interests” </w:t>
      </w:r>
      <w:r w:rsidRPr="002B573B">
        <w:rPr>
          <w:rStyle w:val="StyleUnderline"/>
          <w:highlight w:val="yellow"/>
        </w:rPr>
        <w:t>also</w:t>
      </w:r>
      <w:r w:rsidRPr="00203F50">
        <w:rPr>
          <w:rStyle w:val="StyleUnderline"/>
        </w:rPr>
        <w:t xml:space="preserve"> </w:t>
      </w:r>
      <w:r w:rsidRPr="002B573B">
        <w:rPr>
          <w:rStyle w:val="Emphasis"/>
          <w:highlight w:val="yellow"/>
        </w:rPr>
        <w:t>cover most of its territorial claims in Asia</w:t>
      </w:r>
      <w:r w:rsidRPr="00203F50">
        <w:rPr>
          <w:rStyle w:val="StyleUnderline"/>
        </w:rPr>
        <w:t>.</w:t>
      </w:r>
      <w:r w:rsidRPr="00203F50">
        <w:rPr>
          <w:sz w:val="16"/>
        </w:rPr>
        <w:t xml:space="preserve"> The United States is concerned that </w:t>
      </w:r>
      <w:r w:rsidRPr="002B573B">
        <w:rPr>
          <w:rStyle w:val="StyleUnderline"/>
          <w:highlight w:val="yellow"/>
        </w:rPr>
        <w:t>China’s “new model</w:t>
      </w:r>
      <w:r w:rsidRPr="00203F50">
        <w:rPr>
          <w:rStyle w:val="StyleUnderline"/>
        </w:rPr>
        <w:t xml:space="preserve"> of major-country relations” </w:t>
      </w:r>
      <w:r w:rsidRPr="002B573B">
        <w:rPr>
          <w:rStyle w:val="StyleUnderline"/>
          <w:highlight w:val="yellow"/>
        </w:rPr>
        <w:t>is a ploy</w:t>
      </w:r>
      <w:r w:rsidRPr="00203F50">
        <w:rPr>
          <w:rStyle w:val="StyleUnderline"/>
        </w:rPr>
        <w:t xml:space="preserve"> designed </w:t>
      </w:r>
      <w:r w:rsidRPr="002B573B">
        <w:rPr>
          <w:rStyle w:val="StyleUnderline"/>
          <w:highlight w:val="yellow"/>
        </w:rPr>
        <w:t>to trick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into acknowledging China’s extensive territorial claims and undercutting the interests of</w:t>
      </w:r>
      <w:r w:rsidRPr="00203F50">
        <w:rPr>
          <w:rStyle w:val="StyleUnderline"/>
        </w:rPr>
        <w:t xml:space="preserve"> </w:t>
      </w:r>
      <w:r w:rsidRPr="00203F50">
        <w:rPr>
          <w:sz w:val="16"/>
        </w:rPr>
        <w:t xml:space="preserve">American </w:t>
      </w:r>
      <w:r w:rsidRPr="002B573B">
        <w:rPr>
          <w:sz w:val="16"/>
          <w:highlight w:val="yellow"/>
        </w:rPr>
        <w:t>a</w:t>
      </w:r>
      <w:r w:rsidRPr="002B573B">
        <w:rPr>
          <w:rStyle w:val="StyleUnderline"/>
          <w:highlight w:val="yellow"/>
        </w:rPr>
        <w:t>llies</w:t>
      </w:r>
      <w:r w:rsidRPr="00203F50">
        <w:rPr>
          <w:rStyle w:val="StyleUnderline"/>
        </w:rPr>
        <w:t xml:space="preserve"> </w:t>
      </w:r>
      <w:r w:rsidRPr="00203F50">
        <w:rPr>
          <w:sz w:val="16"/>
        </w:rPr>
        <w:t xml:space="preserve">and long-time strategic partners in the Asia-Pacific region, which would likely result in the </w:t>
      </w:r>
      <w:r w:rsidRPr="00203F50">
        <w:rPr>
          <w:rStyle w:val="StyleUnderline"/>
        </w:rPr>
        <w:t>weakening of the American-led “hub-and-spoke” security structure</w:t>
      </w:r>
      <w:r w:rsidRPr="00203F50">
        <w:rPr>
          <w:sz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w:t>
      </w:r>
      <w:r w:rsidRPr="00203F50">
        <w:rPr>
          <w:sz w:val="16"/>
        </w:rPr>
        <w:lastRenderedPageBreak/>
        <w:t xml:space="preserve">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203F50">
        <w:rPr>
          <w:rStyle w:val="StyleUnderline"/>
        </w:rPr>
        <w:t>While both states have made commitments and promises to prevent great power conflict, neither China nor the U</w:t>
      </w:r>
      <w:r w:rsidRPr="00203F50">
        <w:rPr>
          <w:sz w:val="16"/>
        </w:rPr>
        <w:t xml:space="preserve">nited </w:t>
      </w:r>
      <w:r w:rsidRPr="00203F50">
        <w:rPr>
          <w:rStyle w:val="StyleUnderline"/>
        </w:rPr>
        <w:t>S</w:t>
      </w:r>
      <w:r w:rsidRPr="00203F50">
        <w:rPr>
          <w:sz w:val="16"/>
        </w:rPr>
        <w:t xml:space="preserve">tates </w:t>
      </w:r>
      <w:r w:rsidRPr="00203F50">
        <w:rPr>
          <w:rStyle w:val="StyleUnderline"/>
        </w:rPr>
        <w:t>has developed a reasonable or implementable solution for Sino-American strategic stability.</w:t>
      </w:r>
      <w:r w:rsidRPr="00203F50">
        <w:rPr>
          <w:sz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2B573B">
        <w:rPr>
          <w:rStyle w:val="StyleUnderline"/>
          <w:highlight w:val="yellow"/>
        </w:rPr>
        <w:t>The U</w:t>
      </w:r>
      <w:r w:rsidRPr="00203F50">
        <w:rPr>
          <w:sz w:val="16"/>
        </w:rPr>
        <w:t xml:space="preserve">nited </w:t>
      </w:r>
      <w:r w:rsidRPr="002B573B">
        <w:rPr>
          <w:rStyle w:val="StyleUnderline"/>
          <w:highlight w:val="yellow"/>
        </w:rPr>
        <w:t>S</w:t>
      </w:r>
      <w:r w:rsidRPr="00203F50">
        <w:rPr>
          <w:sz w:val="16"/>
        </w:rPr>
        <w:t xml:space="preserve">tates, on the other hand, </w:t>
      </w:r>
      <w:r w:rsidRPr="002B573B">
        <w:rPr>
          <w:rStyle w:val="StyleUnderline"/>
          <w:highlight w:val="yellow"/>
        </w:rPr>
        <w:t>views China’s territorial claims</w:t>
      </w:r>
      <w:r w:rsidRPr="00203F50">
        <w:rPr>
          <w:rStyle w:val="StyleUnderline"/>
        </w:rPr>
        <w:t xml:space="preserve"> and actions to bolster those claims </w:t>
      </w:r>
      <w:r w:rsidRPr="002B573B">
        <w:rPr>
          <w:rStyle w:val="StyleUnderline"/>
          <w:highlight w:val="yellow"/>
        </w:rPr>
        <w:t>as</w:t>
      </w:r>
      <w:r w:rsidRPr="00203F50">
        <w:rPr>
          <w:rStyle w:val="StyleUnderline"/>
        </w:rPr>
        <w:t xml:space="preserve"> Chinese </w:t>
      </w:r>
      <w:r w:rsidRPr="002B573B">
        <w:rPr>
          <w:rStyle w:val="StyleUnderline"/>
        </w:rPr>
        <w:t>expansionism</w:t>
      </w:r>
      <w:r w:rsidRPr="00203F50">
        <w:rPr>
          <w:rStyle w:val="StyleUnderline"/>
        </w:rPr>
        <w:t xml:space="preserve">, </w:t>
      </w:r>
      <w:r w:rsidRPr="002B573B">
        <w:rPr>
          <w:rStyle w:val="StyleUnderline"/>
          <w:highlight w:val="yellow"/>
        </w:rPr>
        <w:t>aggression against</w:t>
      </w:r>
      <w:r w:rsidRPr="00203F50">
        <w:rPr>
          <w:rStyle w:val="StyleUnderline"/>
        </w:rPr>
        <w:t xml:space="preserve"> American </w:t>
      </w:r>
      <w:r w:rsidRPr="002B573B">
        <w:rPr>
          <w:rStyle w:val="StyleUnderline"/>
          <w:highlight w:val="yellow"/>
        </w:rPr>
        <w:t>allies</w:t>
      </w:r>
      <w:r w:rsidRPr="00203F50">
        <w:rPr>
          <w:rStyle w:val="StyleUnderline"/>
        </w:rPr>
        <w:t xml:space="preserve"> and strategic partners</w:t>
      </w:r>
      <w:r w:rsidRPr="00203F50">
        <w:rPr>
          <w:sz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April, 2014, American defense secretary Chuck Hagel met with Chinese defense minister Chang Wanquan.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203F50">
        <w:rPr>
          <w:rStyle w:val="StyleUnderline"/>
        </w:rPr>
        <w:t xml:space="preserve">Not only has </w:t>
      </w:r>
      <w:r w:rsidRPr="002B573B">
        <w:rPr>
          <w:rStyle w:val="StyleUnderline"/>
          <w:highlight w:val="yellow"/>
        </w:rPr>
        <w:t>China dismissed America’s demands, it</w:t>
      </w:r>
      <w:r w:rsidRPr="00203F50">
        <w:rPr>
          <w:rStyle w:val="StyleUnderline"/>
        </w:rPr>
        <w:t xml:space="preserve"> has also </w:t>
      </w:r>
      <w:r w:rsidRPr="002B573B">
        <w:rPr>
          <w:rStyle w:val="StyleUnderline"/>
          <w:highlight w:val="yellow"/>
        </w:rPr>
        <w:t>increased its military presence in contested areas</w:t>
      </w:r>
      <w:r w:rsidRPr="00203F50">
        <w:rPr>
          <w:rStyle w:val="StyleUnderline"/>
        </w:rPr>
        <w:t xml:space="preserve"> in order to establish anti-access zones</w:t>
      </w:r>
      <w:r w:rsidRPr="00203F50">
        <w:rPr>
          <w:sz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2B573B">
        <w:rPr>
          <w:rStyle w:val="StyleUnderline"/>
          <w:highlight w:val="yellow"/>
        </w:rPr>
        <w:t>if the bottom line for the U</w:t>
      </w:r>
      <w:r w:rsidRPr="00203F50">
        <w:rPr>
          <w:rStyle w:val="StyleUnderline"/>
        </w:rPr>
        <w:t xml:space="preserve">nited </w:t>
      </w:r>
      <w:r w:rsidRPr="002B573B">
        <w:rPr>
          <w:rStyle w:val="StyleUnderline"/>
          <w:highlight w:val="yellow"/>
        </w:rPr>
        <w:t>S</w:t>
      </w:r>
      <w:r w:rsidRPr="00203F50">
        <w:rPr>
          <w:rStyle w:val="StyleUnderline"/>
        </w:rPr>
        <w:t xml:space="preserve">tates </w:t>
      </w:r>
      <w:r w:rsidRPr="002B573B">
        <w:rPr>
          <w:rStyle w:val="StyleUnderline"/>
          <w:highlight w:val="yellow"/>
        </w:rPr>
        <w:t>is that China must end all of its land reclamation activities in the S</w:t>
      </w:r>
      <w:r w:rsidRPr="00203F50">
        <w:rPr>
          <w:rStyle w:val="StyleUnderline"/>
        </w:rPr>
        <w:t xml:space="preserve">outh </w:t>
      </w:r>
      <w:r w:rsidRPr="002B573B">
        <w:rPr>
          <w:rStyle w:val="StyleUnderline"/>
          <w:highlight w:val="yellow"/>
        </w:rPr>
        <w:t>C</w:t>
      </w:r>
      <w:r w:rsidRPr="00203F50">
        <w:rPr>
          <w:rStyle w:val="StyleUnderline"/>
        </w:rPr>
        <w:t xml:space="preserve">hina </w:t>
      </w:r>
      <w:r w:rsidRPr="002B573B">
        <w:rPr>
          <w:rStyle w:val="StyleUnderline"/>
          <w:highlight w:val="yellow"/>
        </w:rPr>
        <w:t>S</w:t>
      </w:r>
      <w:r w:rsidRPr="00203F50">
        <w:rPr>
          <w:rStyle w:val="StyleUnderline"/>
        </w:rPr>
        <w:t xml:space="preserve">ea, then </w:t>
      </w:r>
      <w:r w:rsidRPr="002B573B">
        <w:rPr>
          <w:rStyle w:val="StyleUnderline"/>
          <w:highlight w:val="yellow"/>
        </w:rPr>
        <w:t>war is inevitable</w:t>
      </w:r>
      <w:r w:rsidRPr="00203F50">
        <w:rPr>
          <w:rStyle w:val="StyleUnderline"/>
        </w:rPr>
        <w:t>, which suggests that this issue may be the tipping point for the Sino-American relationship</w:t>
      </w:r>
      <w:r w:rsidRPr="00203F50">
        <w:rPr>
          <w:sz w:val="16"/>
        </w:rPr>
        <w:t xml:space="preserve">. How the United States and China choose to move forward on this issue will permanently redefine the relationship between these two great powers. Granted, this may just be saber rattling, but even if that is the case, </w:t>
      </w:r>
      <w:r w:rsidRPr="002B573B">
        <w:rPr>
          <w:rStyle w:val="Emphasis"/>
          <w:highlight w:val="yellow"/>
        </w:rPr>
        <w:t>this issue is still decidedly zero-sum</w:t>
      </w:r>
      <w:r w:rsidRPr="00203F50">
        <w:rPr>
          <w:sz w:val="16"/>
        </w:rPr>
        <w:t>—</w:t>
      </w:r>
      <w:r w:rsidRPr="00203F50">
        <w:rPr>
          <w:rStyle w:val="StyleUnderline"/>
        </w:rPr>
        <w:t>which increases the likelihood of conflict.</w:t>
      </w:r>
      <w:r w:rsidRPr="00203F50">
        <w:rPr>
          <w:sz w:val="16"/>
        </w:rPr>
        <w:t xml:space="preserve"> </w:t>
      </w:r>
      <w:r w:rsidRPr="002B573B">
        <w:rPr>
          <w:rStyle w:val="StyleUnderline"/>
          <w:highlight w:val="yellow"/>
        </w:rPr>
        <w:t>For China,</w:t>
      </w:r>
      <w:r w:rsidRPr="00203F50">
        <w:rPr>
          <w:rStyle w:val="StyleUnderline"/>
        </w:rPr>
        <w:t xml:space="preserve"> </w:t>
      </w:r>
      <w:r w:rsidRPr="002B573B">
        <w:rPr>
          <w:rStyle w:val="StyleUnderline"/>
          <w:highlight w:val="yellow"/>
        </w:rPr>
        <w:t>political preservation and</w:t>
      </w:r>
      <w:r w:rsidRPr="00203F50">
        <w:rPr>
          <w:rStyle w:val="StyleUnderline"/>
        </w:rPr>
        <w:t xml:space="preserve"> </w:t>
      </w:r>
      <w:r w:rsidRPr="002B573B">
        <w:rPr>
          <w:rStyle w:val="StyleUnderline"/>
          <w:highlight w:val="yellow"/>
        </w:rPr>
        <w:t>a</w:t>
      </w:r>
      <w:r w:rsidRPr="00203F50">
        <w:rPr>
          <w:rStyle w:val="StyleUnderline"/>
        </w:rPr>
        <w:t xml:space="preserve"> potential </w:t>
      </w:r>
      <w:r w:rsidRPr="002B573B">
        <w:rPr>
          <w:rStyle w:val="StyleUnderline"/>
          <w:highlight w:val="yellow"/>
        </w:rPr>
        <w:t>Chinese sphere of influence</w:t>
      </w:r>
      <w:r w:rsidRPr="00203F50">
        <w:rPr>
          <w:rStyle w:val="StyleUnderline"/>
        </w:rPr>
        <w:t xml:space="preserve"> </w:t>
      </w:r>
      <w:r w:rsidRPr="002B573B">
        <w:rPr>
          <w:rStyle w:val="StyleUnderline"/>
          <w:highlight w:val="yellow"/>
        </w:rPr>
        <w:t>are on the line,</w:t>
      </w:r>
      <w:r w:rsidRPr="00203F50">
        <w:rPr>
          <w:rStyle w:val="StyleUnderline"/>
        </w:rPr>
        <w:t xml:space="preserve"> </w:t>
      </w:r>
      <w:r w:rsidRPr="002B573B">
        <w:rPr>
          <w:rStyle w:val="StyleUnderline"/>
          <w:highlight w:val="yellow"/>
        </w:rPr>
        <w:t>and for the U</w:t>
      </w:r>
      <w:r w:rsidRPr="002B573B">
        <w:rPr>
          <w:sz w:val="16"/>
        </w:rPr>
        <w:t>nited</w:t>
      </w:r>
      <w:r w:rsidRPr="00203F50">
        <w:rPr>
          <w:sz w:val="16"/>
        </w:rPr>
        <w:t xml:space="preserve"> </w:t>
      </w:r>
      <w:r w:rsidRPr="002B573B">
        <w:rPr>
          <w:rStyle w:val="StyleUnderline"/>
          <w:highlight w:val="yellow"/>
        </w:rPr>
        <w:t>S</w:t>
      </w:r>
      <w:r w:rsidRPr="00203F50">
        <w:rPr>
          <w:sz w:val="16"/>
        </w:rPr>
        <w:t xml:space="preserve">tates, </w:t>
      </w:r>
      <w:r w:rsidRPr="00203F50">
        <w:rPr>
          <w:rStyle w:val="StyleUnderline"/>
        </w:rPr>
        <w:t xml:space="preserve">the liberal world order and </w:t>
      </w:r>
      <w:r w:rsidRPr="002B573B">
        <w:rPr>
          <w:rStyle w:val="StyleUnderline"/>
          <w:highlight w:val="yellow"/>
        </w:rPr>
        <w:t>American hegemony are at stake.</w:t>
      </w:r>
      <w:r w:rsidRPr="00203F50">
        <w:rPr>
          <w:sz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more than idealism and wishful thinking. As </w:t>
      </w:r>
      <w:r w:rsidRPr="002B573B">
        <w:rPr>
          <w:rStyle w:val="Emphasis"/>
          <w:highlight w:val="yellow"/>
        </w:rPr>
        <w:t>there is currently no clear solution to this problem that would allow both countries to walk out of this situation with their heads held high</w:t>
      </w:r>
      <w:r w:rsidRPr="00203F50">
        <w:rPr>
          <w:rStyle w:val="StyleUnderline"/>
        </w:rPr>
        <w:t>, these two states are pondering the unthinkable</w:t>
      </w:r>
      <w:r w:rsidRPr="00203F50">
        <w:rPr>
          <w:sz w:val="16"/>
        </w:rPr>
        <w:t xml:space="preserve">. Depending on each country’s level of commitment and resolve, this situation may have already passed the tipping point. </w:t>
      </w:r>
      <w:r w:rsidRPr="00203F50">
        <w:rPr>
          <w:rStyle w:val="StyleUnderline"/>
        </w:rPr>
        <w:lastRenderedPageBreak/>
        <w:t>The outcome of the geopolitical power struggle between China and the United States will almost certainly be decided in the South China Sea</w:t>
      </w:r>
      <w:r w:rsidRPr="00203F50">
        <w:rPr>
          <w:sz w:val="16"/>
        </w:rPr>
        <w:t xml:space="preserve">. Some have suggested that the South China Sea issue is not a Sino-American issue. On the contrary, it is the most pressing Sino-American issue. </w:t>
      </w:r>
      <w:r w:rsidRPr="002B573B">
        <w:rPr>
          <w:rStyle w:val="StyleUnderline"/>
          <w:highlight w:val="yellow"/>
        </w:rPr>
        <w:t>One side will either choose to back down or be forced to back down.</w:t>
      </w:r>
      <w:r w:rsidRPr="00203F50">
        <w:rPr>
          <w:rStyle w:val="StyleUnderline"/>
        </w:rPr>
        <w:t xml:space="preserve"> No matter how everything plays out in the South China Sea, geopolitics in the Asia-Pacific region will never be the same again.</w:t>
      </w:r>
    </w:p>
    <w:p w14:paraId="168E93F8" w14:textId="77777777" w:rsidR="009802A3" w:rsidRDefault="009802A3" w:rsidP="009802A3">
      <w:pPr>
        <w:pStyle w:val="Heading4"/>
      </w:pPr>
      <w:r>
        <w:t>Containment is the only way to prevent bandwagoing and arms races, impact outweighs the entire aff</w:t>
      </w:r>
    </w:p>
    <w:p w14:paraId="76CF58DF" w14:textId="77777777" w:rsidR="009802A3" w:rsidRDefault="009802A3" w:rsidP="009802A3">
      <w:r w:rsidRPr="009802A3">
        <w:rPr>
          <w:rStyle w:val="Style13ptBold"/>
        </w:rPr>
        <w:t>Haddick 2014</w:t>
      </w:r>
      <w:r>
        <w:t xml:space="preserve"> -an independent contractor at U.S. Special Operations Command</w:t>
      </w:r>
      <w:r>
        <w:br/>
        <w:t>Robert, Fire on the Water, Naval Institute Press, p. 39-40</w:t>
      </w:r>
    </w:p>
    <w:p w14:paraId="0B9163AB" w14:textId="77777777" w:rsidR="009802A3" w:rsidRPr="00F8680D" w:rsidRDefault="009802A3" w:rsidP="009802A3">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C332AB">
        <w:rPr>
          <w:rStyle w:val="StyleUnderline"/>
          <w:highlight w:val="yellow"/>
        </w:rPr>
        <w:t>Should the U</w:t>
      </w:r>
      <w:r w:rsidRPr="00F8680D">
        <w:rPr>
          <w:rStyle w:val="StyleUnderline"/>
        </w:rPr>
        <w:t xml:space="preserve">nited </w:t>
      </w:r>
      <w:r w:rsidRPr="00C332AB">
        <w:rPr>
          <w:rStyle w:val="StyleUnderline"/>
          <w:highlight w:val="yellow"/>
        </w:rPr>
        <w:t>S</w:t>
      </w:r>
      <w:r w:rsidRPr="00F8680D">
        <w:rPr>
          <w:rStyle w:val="StyleUnderline"/>
        </w:rPr>
        <w:t xml:space="preserve">tates </w:t>
      </w:r>
      <w:r w:rsidRPr="00C332AB">
        <w:rPr>
          <w:rStyle w:val="StyleUnderline"/>
          <w:highlight w:val="yellow"/>
        </w:rPr>
        <w:t>scale back its security role</w:t>
      </w:r>
      <w:r w:rsidRPr="00F8680D">
        <w:rPr>
          <w:rStyle w:val="StyleUnderline"/>
        </w:rPr>
        <w:t xml:space="preserve"> in the region, that </w:t>
      </w:r>
      <w:r w:rsidRPr="00C332AB">
        <w:rPr>
          <w:rStyle w:val="StyleUnderline"/>
          <w:highlight w:val="yellow"/>
        </w:rPr>
        <w:t>resistance would also occur</w:t>
      </w:r>
      <w:r w:rsidRPr="00F8680D">
        <w:rPr>
          <w:sz w:val="16"/>
        </w:rPr>
        <w:t xml:space="preserve">, only in more unstable and dangerous forms. It is important to discuss why </w:t>
      </w:r>
      <w:r w:rsidRPr="00C332AB">
        <w:rPr>
          <w:rStyle w:val="StyleUnderline"/>
          <w:highlight w:val="yellow"/>
        </w:rPr>
        <w:t>China's neighbors</w:t>
      </w:r>
      <w:r w:rsidRPr="00F8680D">
        <w:rPr>
          <w:rStyle w:val="StyleUnderline"/>
        </w:rPr>
        <w:t xml:space="preserve"> </w:t>
      </w:r>
      <w:r w:rsidRPr="00F8680D">
        <w:rPr>
          <w:sz w:val="16"/>
        </w:rPr>
        <w:t xml:space="preserve">tolerate-indeed, even </w:t>
      </w:r>
      <w:r w:rsidRPr="00C332AB">
        <w:rPr>
          <w:rStyle w:val="StyleUnderline"/>
          <w:highlight w:val="yellow"/>
        </w:rPr>
        <w:t xml:space="preserve">welcome-U.S. security </w:t>
      </w:r>
      <w:r w:rsidRPr="00C332AB">
        <w:rPr>
          <w:rStyle w:val="StyleUnderline"/>
        </w:rPr>
        <w:t>hegemony</w:t>
      </w:r>
      <w:r w:rsidRPr="00F8680D">
        <w:rPr>
          <w:rStyle w:val="StyleUnderline"/>
        </w:rPr>
        <w:t xml:space="preserve">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has to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C332AB">
        <w:rPr>
          <w:rStyle w:val="StyleUnderline"/>
          <w:highlight w:val="yellow"/>
        </w:rPr>
        <w:t xml:space="preserve">Should China engage in the same bad behavior, these countries cannot make China go away. They can only </w:t>
      </w:r>
      <w:r w:rsidRPr="00C332AB">
        <w:rPr>
          <w:rStyle w:val="Emphasis"/>
          <w:highlight w:val="yellow"/>
        </w:rPr>
        <w:t>fight or accept China's treatment</w:t>
      </w:r>
      <w:r w:rsidRPr="00F8680D">
        <w:rPr>
          <w:rStyle w:val="Emphasis"/>
        </w:rPr>
        <w: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commons open for all and its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as the 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C332AB">
        <w:rPr>
          <w:rStyle w:val="StyleUnderline"/>
          <w:highlight w:val="yellow"/>
        </w:rPr>
        <w:t xml:space="preserve">this outcome would very likely </w:t>
      </w:r>
      <w:r w:rsidRPr="00C332AB">
        <w:rPr>
          <w:rStyle w:val="Emphasis"/>
          <w:highlight w:val="yellow"/>
        </w:rPr>
        <w:t xml:space="preserve">trigger multisided missile and nuclear arms races </w:t>
      </w:r>
      <w:r w:rsidRPr="00C332AB">
        <w:rPr>
          <w:rStyle w:val="StyleUnderline"/>
          <w:highlight w:val="yellow"/>
        </w:rPr>
        <w:t>across the region</w:t>
      </w:r>
      <w:r w:rsidRPr="00F8680D">
        <w:rPr>
          <w:rStyle w:val="StyleUnderline"/>
        </w:rPr>
        <w:t>, with unpredictable and unstable consequences</w:t>
      </w:r>
      <w:r w:rsidRPr="00F8680D">
        <w:rPr>
          <w:sz w:val="16"/>
        </w:rPr>
        <w:t xml:space="preserve">. The risk of military disaster inside the most important economic region in the world would rise abruptly. </w:t>
      </w:r>
      <w:r w:rsidRPr="00C332AB">
        <w:rPr>
          <w:rStyle w:val="Emphasis"/>
          <w:highlight w:val="yellow"/>
        </w:rPr>
        <w:t xml:space="preserve">The U.S. economy </w:t>
      </w:r>
      <w:r w:rsidRPr="00C332AB">
        <w:rPr>
          <w:rStyle w:val="StyleUnderline"/>
          <w:highlight w:val="yellow"/>
        </w:rPr>
        <w:t>and standard of living would not escape the risks and costs of these developments</w:t>
      </w:r>
      <w:r w:rsidRPr="00F8680D">
        <w:rPr>
          <w:rStyle w:val="StyleUnderline"/>
        </w:rPr>
        <w:t>.</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C332AB">
        <w:rPr>
          <w:rStyle w:val="StyleUnderline"/>
          <w:highlight w:val="yellow"/>
        </w:rPr>
        <w:t xml:space="preserve">The rapid rise of China's military power would create the logic for an </w:t>
      </w:r>
      <w:r w:rsidRPr="00C332AB">
        <w:rPr>
          <w:rStyle w:val="Emphasis"/>
          <w:highlight w:val="yellow"/>
        </w:rPr>
        <w:t>offsetting alliance by most of its neighbors</w:t>
      </w:r>
      <w:r w:rsidRPr="00C332AB">
        <w:rPr>
          <w:sz w:val="16"/>
          <w:highlight w:val="yellow"/>
        </w:rPr>
        <w:t>.</w:t>
      </w:r>
      <w:r w:rsidRPr="00F8680D">
        <w:rPr>
          <w:sz w:val="16"/>
        </w:rPr>
        <w:t xml:space="preserve"> Some however (perhaps, e.g., a future unified Korea) may choose to bandwagon with China instead, especially if historical grievances make allying with some of China's adversaries politically unacceptable</w:t>
      </w:r>
      <w:r w:rsidRPr="00C332AB">
        <w:rPr>
          <w:sz w:val="16"/>
          <w:highlight w:val="yellow"/>
        </w:rPr>
        <w:t xml:space="preserve">. </w:t>
      </w:r>
      <w:r w:rsidRPr="00C332AB">
        <w:rPr>
          <w:rStyle w:val="StyleUnderline"/>
          <w:highlight w:val="yellow"/>
        </w:rPr>
        <w:t>Bandwagoning</w:t>
      </w:r>
      <w:r w:rsidRPr="00F8680D">
        <w:rPr>
          <w:rStyle w:val="StyleUnderline"/>
        </w:rPr>
        <w:t xml:space="preserve"> by some </w:t>
      </w:r>
      <w:r w:rsidRPr="00C332AB">
        <w:rPr>
          <w:rStyle w:val="StyleUnderline"/>
          <w:highlight w:val="yellow"/>
        </w:rPr>
        <w:t xml:space="preserve">would increase the </w:t>
      </w:r>
      <w:r w:rsidRPr="00C332AB">
        <w:rPr>
          <w:rStyle w:val="Emphasis"/>
          <w:highlight w:val="yellow"/>
        </w:rPr>
        <w:t>security anxiety</w:t>
      </w:r>
      <w:r w:rsidRPr="00F8680D">
        <w:rPr>
          <w:rStyle w:val="Emphasis"/>
        </w:rPr>
        <w:t xml:space="preserve"> </w:t>
      </w:r>
      <w:r w:rsidRPr="00F8680D">
        <w:rPr>
          <w:rStyle w:val="StyleUnderline"/>
        </w:rPr>
        <w:lastRenderedPageBreak/>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inevitable, the 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14:paraId="3F4EACA5" w14:textId="77777777" w:rsidR="00992C5C" w:rsidRDefault="00992C5C" w:rsidP="00992C5C"/>
    <w:p w14:paraId="20DE8E4A" w14:textId="77777777" w:rsidR="00992C5C" w:rsidRPr="00644BA6" w:rsidRDefault="00992C5C" w:rsidP="000D0D28">
      <w:pPr>
        <w:rPr>
          <w:rStyle w:val="StyleUnderline"/>
        </w:rPr>
      </w:pPr>
    </w:p>
    <w:p w14:paraId="6B35491F" w14:textId="76431B7A" w:rsidR="009802A3" w:rsidRDefault="009802A3" w:rsidP="00CA554F">
      <w:pPr>
        <w:pStyle w:val="Heading3"/>
      </w:pPr>
      <w:r>
        <w:lastRenderedPageBreak/>
        <w:t>T/ Every Impact</w:t>
      </w:r>
    </w:p>
    <w:p w14:paraId="21B3E51F" w14:textId="2644A0FF" w:rsidR="009802A3" w:rsidRPr="002136A5" w:rsidRDefault="009802A3" w:rsidP="009802A3">
      <w:pPr>
        <w:pStyle w:val="Heading4"/>
      </w:pPr>
      <w:r>
        <w:t xml:space="preserve">Chinese hegemonic leadership is destabilizing and counterproductive – makes every impact more likely and turns the aff. </w:t>
      </w:r>
    </w:p>
    <w:p w14:paraId="0D69A923" w14:textId="77777777" w:rsidR="009802A3" w:rsidRPr="002136A5" w:rsidRDefault="009802A3" w:rsidP="009802A3">
      <w:pPr>
        <w:rPr>
          <w:bCs/>
          <w:sz w:val="16"/>
        </w:rPr>
      </w:pPr>
      <w:r w:rsidRPr="002136A5">
        <w:rPr>
          <w:b/>
          <w:bCs/>
        </w:rPr>
        <w:t>Friedberg 18</w:t>
      </w:r>
      <w:r w:rsidRPr="002136A5">
        <w:t xml:space="preserve"> [Aaron L. Friedberg, Professor of Politics and International Affairs at Princeton University, PhD in Government from Harvard, deputy assistant for national-security affairs and director of policy planning in the office of the Vice President from 2003-2005. “Competing with China,” </w:t>
      </w:r>
      <w:r w:rsidRPr="002136A5">
        <w:rPr>
          <w:i/>
        </w:rPr>
        <w:t>Survival: Global Politics and Strategy</w:t>
      </w:r>
      <w:r w:rsidRPr="002136A5">
        <w:t>, Vol. 60, No. 3, June-July 2018, pages 7-64, Taylor &amp; Francis Online]</w:t>
      </w:r>
    </w:p>
    <w:p w14:paraId="298A5325" w14:textId="77777777" w:rsidR="009802A3" w:rsidRPr="002136A5" w:rsidRDefault="009802A3" w:rsidP="009802A3">
      <w:pPr>
        <w:rPr>
          <w:sz w:val="16"/>
        </w:rPr>
      </w:pPr>
      <w:r w:rsidRPr="002136A5">
        <w:rPr>
          <w:sz w:val="16"/>
        </w:rPr>
        <w:t xml:space="preserve">If there is </w:t>
      </w:r>
      <w:r w:rsidRPr="002136A5">
        <w:rPr>
          <w:u w:val="single"/>
        </w:rPr>
        <w:t>a single theme that unifies</w:t>
      </w:r>
      <w:r w:rsidRPr="002136A5">
        <w:rPr>
          <w:sz w:val="16"/>
        </w:rPr>
        <w:t xml:space="preserve"> much of </w:t>
      </w:r>
      <w:r w:rsidRPr="002136A5">
        <w:rPr>
          <w:u w:val="single"/>
        </w:rPr>
        <w:t>what follows</w:t>
      </w:r>
      <w:r w:rsidRPr="002136A5">
        <w:rPr>
          <w:sz w:val="16"/>
        </w:rPr>
        <w:t xml:space="preserve">, it </w:t>
      </w:r>
      <w:r w:rsidRPr="002136A5">
        <w:rPr>
          <w:u w:val="single"/>
        </w:rPr>
        <w:t>is the</w:t>
      </w:r>
      <w:r w:rsidRPr="002136A5">
        <w:rPr>
          <w:sz w:val="16"/>
        </w:rPr>
        <w:t xml:space="preserve"> often </w:t>
      </w:r>
      <w:r w:rsidRPr="002136A5">
        <w:rPr>
          <w:b/>
          <w:iCs/>
          <w:u w:val="single"/>
          <w:bdr w:val="single" w:sz="12" w:space="0" w:color="auto"/>
        </w:rPr>
        <w:t>underestimated importance of political beliefs and ideology</w:t>
      </w:r>
      <w:r w:rsidRPr="002136A5">
        <w:rPr>
          <w:sz w:val="16"/>
        </w:rPr>
        <w:t xml:space="preserve">. America's post-Cold War strategy for dealing with China was rooted in prevailing liberal ideas about the linkages between trade, economic growth and democracy, and a faith in the presumed universality and irresistible power of the human desire for freedom. </w:t>
      </w:r>
      <w:r w:rsidRPr="002136A5">
        <w:rPr>
          <w:u w:val="single"/>
        </w:rPr>
        <w:t xml:space="preserve">The strategy pursued by </w:t>
      </w:r>
      <w:r w:rsidRPr="002136A5">
        <w:rPr>
          <w:highlight w:val="cyan"/>
          <w:u w:val="single"/>
        </w:rPr>
        <w:t>China</w:t>
      </w:r>
      <w:r w:rsidRPr="002136A5">
        <w:rPr>
          <w:u w:val="single"/>
        </w:rPr>
        <w:t>'s leaders</w:t>
      </w:r>
      <w:r w:rsidRPr="002136A5">
        <w:rPr>
          <w:sz w:val="16"/>
        </w:rPr>
        <w:t xml:space="preserve">, on the other hand, was, and still </w:t>
      </w:r>
      <w:r w:rsidRPr="002136A5">
        <w:rPr>
          <w:highlight w:val="cyan"/>
          <w:u w:val="single"/>
        </w:rPr>
        <w:t>is</w:t>
      </w:r>
      <w:r w:rsidRPr="002136A5">
        <w:rPr>
          <w:sz w:val="16"/>
          <w:highlight w:val="cyan"/>
        </w:rPr>
        <w:t xml:space="preserve">, </w:t>
      </w:r>
      <w:r w:rsidRPr="002136A5">
        <w:rPr>
          <w:b/>
          <w:iCs/>
          <w:highlight w:val="cyan"/>
          <w:u w:val="single"/>
          <w:bdr w:val="single" w:sz="12" w:space="0" w:color="auto"/>
        </w:rPr>
        <w:t>motivated</w:t>
      </w:r>
      <w:r w:rsidRPr="002136A5">
        <w:rPr>
          <w:sz w:val="16"/>
        </w:rPr>
        <w:t xml:space="preserve"> first and foremost </w:t>
      </w:r>
      <w:r w:rsidRPr="002136A5">
        <w:rPr>
          <w:b/>
          <w:iCs/>
          <w:u w:val="single"/>
          <w:bdr w:val="single" w:sz="12" w:space="0" w:color="auto"/>
        </w:rPr>
        <w:t xml:space="preserve">by their commitment </w:t>
      </w:r>
      <w:r w:rsidRPr="002136A5">
        <w:rPr>
          <w:b/>
          <w:iCs/>
          <w:highlight w:val="cyan"/>
          <w:u w:val="single"/>
          <w:bdr w:val="single" w:sz="12" w:space="0" w:color="auto"/>
        </w:rPr>
        <w:t>to preserving</w:t>
      </w:r>
      <w:r w:rsidRPr="002136A5">
        <w:rPr>
          <w:sz w:val="16"/>
        </w:rPr>
        <w:t xml:space="preserve"> </w:t>
      </w:r>
      <w:r w:rsidRPr="002136A5">
        <w:rPr>
          <w:highlight w:val="cyan"/>
          <w:u w:val="single"/>
        </w:rPr>
        <w:t>the</w:t>
      </w:r>
      <w:r w:rsidRPr="002136A5">
        <w:rPr>
          <w:sz w:val="16"/>
        </w:rPr>
        <w:t xml:space="preserve"> </w:t>
      </w:r>
      <w:r w:rsidRPr="002136A5">
        <w:rPr>
          <w:b/>
          <w:iCs/>
          <w:highlight w:val="cyan"/>
          <w:u w:val="single"/>
          <w:bdr w:val="single" w:sz="12" w:space="0" w:color="auto"/>
        </w:rPr>
        <w:t>C</w:t>
      </w:r>
      <w:r w:rsidRPr="002136A5">
        <w:rPr>
          <w:sz w:val="16"/>
        </w:rPr>
        <w:t xml:space="preserve">hinese </w:t>
      </w:r>
      <w:r w:rsidRPr="002136A5">
        <w:rPr>
          <w:b/>
          <w:iCs/>
          <w:highlight w:val="cyan"/>
          <w:u w:val="single"/>
          <w:bdr w:val="single" w:sz="12" w:space="0" w:color="auto"/>
        </w:rPr>
        <w:t>C</w:t>
      </w:r>
      <w:r w:rsidRPr="002136A5">
        <w:rPr>
          <w:sz w:val="16"/>
        </w:rPr>
        <w:t xml:space="preserve">ommunist </w:t>
      </w:r>
      <w:r w:rsidRPr="002136A5">
        <w:rPr>
          <w:b/>
          <w:iCs/>
          <w:highlight w:val="cyan"/>
          <w:u w:val="single"/>
          <w:bdr w:val="single" w:sz="12" w:space="0" w:color="auto"/>
        </w:rPr>
        <w:t>P</w:t>
      </w:r>
      <w:r w:rsidRPr="002136A5">
        <w:rPr>
          <w:sz w:val="16"/>
          <w:highlight w:val="cyan"/>
        </w:rPr>
        <w:t>a</w:t>
      </w:r>
      <w:r w:rsidRPr="002136A5">
        <w:rPr>
          <w:sz w:val="16"/>
        </w:rPr>
        <w:t xml:space="preserve">rty's </w:t>
      </w:r>
      <w:r w:rsidRPr="002136A5">
        <w:rPr>
          <w:u w:val="single"/>
        </w:rPr>
        <w:t>monopoly on domestic political power</w:t>
      </w:r>
      <w:r w:rsidRPr="002136A5">
        <w:rPr>
          <w:sz w:val="16"/>
        </w:rPr>
        <w:t xml:space="preserve">. </w:t>
      </w:r>
      <w:r w:rsidRPr="002136A5">
        <w:rPr>
          <w:u w:val="single"/>
        </w:rPr>
        <w:t>The CCP's</w:t>
      </w:r>
      <w:r w:rsidRPr="002136A5">
        <w:rPr>
          <w:sz w:val="16"/>
        </w:rPr>
        <w:t xml:space="preserve"> use of </w:t>
      </w:r>
      <w:r w:rsidRPr="002136A5">
        <w:rPr>
          <w:b/>
          <w:iCs/>
          <w:highlight w:val="cyan"/>
          <w:u w:val="single"/>
          <w:bdr w:val="single" w:sz="12" w:space="0" w:color="auto"/>
        </w:rPr>
        <w:t>militant nationalism</w:t>
      </w:r>
      <w:r w:rsidRPr="002136A5">
        <w:rPr>
          <w:sz w:val="16"/>
        </w:rPr>
        <w:t xml:space="preserve">, its cultivation of historic claims and grievances against foreign powers, </w:t>
      </w:r>
      <w:r w:rsidRPr="002136A5">
        <w:rPr>
          <w:u w:val="single"/>
        </w:rPr>
        <w:t xml:space="preserve">and its </w:t>
      </w:r>
      <w:r w:rsidRPr="002136A5">
        <w:rPr>
          <w:b/>
          <w:iCs/>
          <w:u w:val="single"/>
          <w:bdr w:val="single" w:sz="12" w:space="0" w:color="auto"/>
        </w:rPr>
        <w:t>rejection of</w:t>
      </w:r>
      <w:r w:rsidRPr="002136A5">
        <w:rPr>
          <w:sz w:val="16"/>
        </w:rPr>
        <w:t xml:space="preserve"> the idea that there are, in fact, </w:t>
      </w:r>
      <w:r w:rsidRPr="002136A5">
        <w:rPr>
          <w:b/>
          <w:iCs/>
          <w:highlight w:val="cyan"/>
          <w:u w:val="single"/>
          <w:bdr w:val="single" w:sz="12" w:space="0" w:color="auto"/>
        </w:rPr>
        <w:t>universal human values</w:t>
      </w:r>
      <w:r w:rsidRPr="002136A5">
        <w:rPr>
          <w:sz w:val="16"/>
        </w:rPr>
        <w:t xml:space="preserve"> </w:t>
      </w:r>
      <w:r w:rsidRPr="002136A5">
        <w:rPr>
          <w:u w:val="single"/>
        </w:rPr>
        <w:t xml:space="preserve">are essential pieces of its programme for mobilising </w:t>
      </w:r>
      <w:r w:rsidRPr="002136A5">
        <w:rPr>
          <w:b/>
          <w:iCs/>
          <w:u w:val="single"/>
          <w:bdr w:val="single" w:sz="12" w:space="0" w:color="auto"/>
        </w:rPr>
        <w:t>popular support</w:t>
      </w:r>
      <w:r w:rsidRPr="002136A5">
        <w:rPr>
          <w:u w:val="single"/>
        </w:rPr>
        <w:t xml:space="preserve"> and bolstering </w:t>
      </w:r>
      <w:r w:rsidRPr="002136A5">
        <w:rPr>
          <w:b/>
          <w:iCs/>
          <w:u w:val="single"/>
          <w:bdr w:val="single" w:sz="12" w:space="0" w:color="auto"/>
        </w:rPr>
        <w:t>regime legitimacy</w:t>
      </w:r>
      <w:r w:rsidRPr="002136A5">
        <w:rPr>
          <w:sz w:val="16"/>
        </w:rPr>
        <w:t xml:space="preserve">. </w:t>
      </w:r>
      <w:r w:rsidRPr="002136A5">
        <w:rPr>
          <w:highlight w:val="cyan"/>
          <w:u w:val="single"/>
        </w:rPr>
        <w:t xml:space="preserve">It is impossible to </w:t>
      </w:r>
      <w:r w:rsidRPr="002136A5">
        <w:rPr>
          <w:b/>
          <w:iCs/>
          <w:highlight w:val="cyan"/>
          <w:u w:val="single"/>
          <w:bdr w:val="single" w:sz="12" w:space="0" w:color="auto"/>
        </w:rPr>
        <w:t>make sense</w:t>
      </w:r>
      <w:r w:rsidRPr="002136A5">
        <w:rPr>
          <w:highlight w:val="cyan"/>
          <w:u w:val="single"/>
        </w:rPr>
        <w:t xml:space="preserve"> of</w:t>
      </w:r>
      <w:r w:rsidRPr="002136A5">
        <w:rPr>
          <w:u w:val="single"/>
        </w:rPr>
        <w:t xml:space="preserve"> the ambitions, fears, strategy and tactics of </w:t>
      </w:r>
      <w:r w:rsidRPr="002136A5">
        <w:rPr>
          <w:highlight w:val="cyan"/>
          <w:u w:val="single"/>
        </w:rPr>
        <w:t>China</w:t>
      </w:r>
      <w:r w:rsidRPr="002136A5">
        <w:rPr>
          <w:u w:val="single"/>
        </w:rPr>
        <w:t>'s</w:t>
      </w:r>
      <w:r w:rsidRPr="002136A5">
        <w:rPr>
          <w:sz w:val="16"/>
        </w:rPr>
        <w:t xml:space="preserve"> present </w:t>
      </w:r>
      <w:r w:rsidRPr="002136A5">
        <w:rPr>
          <w:u w:val="single"/>
        </w:rPr>
        <w:t xml:space="preserve">regime </w:t>
      </w:r>
      <w:r w:rsidRPr="002136A5">
        <w:rPr>
          <w:highlight w:val="cyan"/>
          <w:u w:val="single"/>
        </w:rPr>
        <w:t xml:space="preserve">without </w:t>
      </w:r>
      <w:r w:rsidRPr="002136A5">
        <w:rPr>
          <w:u w:val="single"/>
        </w:rPr>
        <w:t xml:space="preserve">reference to </w:t>
      </w:r>
      <w:r w:rsidRPr="002136A5">
        <w:rPr>
          <w:highlight w:val="cyan"/>
          <w:u w:val="single"/>
        </w:rPr>
        <w:t xml:space="preserve">its </w:t>
      </w:r>
      <w:r w:rsidRPr="002136A5">
        <w:rPr>
          <w:b/>
          <w:iCs/>
          <w:highlight w:val="cyan"/>
          <w:u w:val="single"/>
          <w:bdr w:val="single" w:sz="12" w:space="0" w:color="auto"/>
        </w:rPr>
        <w:t>authoritarian,</w:t>
      </w:r>
      <w:r w:rsidRPr="002136A5">
        <w:rPr>
          <w:b/>
          <w:iCs/>
          <w:u w:val="single"/>
          <w:bdr w:val="single" w:sz="12" w:space="0" w:color="auto"/>
        </w:rPr>
        <w:t xml:space="preserve"> illiberal </w:t>
      </w:r>
      <w:r w:rsidRPr="002136A5">
        <w:rPr>
          <w:b/>
          <w:iCs/>
          <w:highlight w:val="cyan"/>
          <w:u w:val="single"/>
          <w:bdr w:val="single" w:sz="12" w:space="0" w:color="auto"/>
        </w:rPr>
        <w:t>character</w:t>
      </w:r>
      <w:r w:rsidRPr="002136A5">
        <w:rPr>
          <w:sz w:val="16"/>
        </w:rPr>
        <w:t xml:space="preserve"> and distinctive, Leninist roots.</w:t>
      </w:r>
      <w:r>
        <w:rPr>
          <w:sz w:val="16"/>
        </w:rPr>
        <w:t xml:space="preserve"> </w:t>
      </w:r>
      <w:r w:rsidRPr="002136A5">
        <w:rPr>
          <w:sz w:val="16"/>
        </w:rPr>
        <w:t xml:space="preserve">The </w:t>
      </w:r>
      <w:r w:rsidRPr="002136A5">
        <w:rPr>
          <w:b/>
          <w:iCs/>
          <w:highlight w:val="cyan"/>
          <w:u w:val="single"/>
          <w:bdr w:val="single" w:sz="12" w:space="0" w:color="auto"/>
        </w:rPr>
        <w:t>intensifying competition</w:t>
      </w:r>
      <w:r w:rsidRPr="002136A5">
        <w:rPr>
          <w:sz w:val="16"/>
        </w:rPr>
        <w:t xml:space="preserve"> </w:t>
      </w:r>
      <w:r w:rsidRPr="002136A5">
        <w:rPr>
          <w:u w:val="single"/>
        </w:rPr>
        <w:t>between the</w:t>
      </w:r>
      <w:r w:rsidRPr="002136A5">
        <w:rPr>
          <w:sz w:val="16"/>
        </w:rPr>
        <w:t xml:space="preserve"> </w:t>
      </w:r>
      <w:r w:rsidRPr="002136A5">
        <w:rPr>
          <w:b/>
          <w:iCs/>
          <w:u w:val="single"/>
          <w:bdr w:val="single" w:sz="12" w:space="0" w:color="auto"/>
        </w:rPr>
        <w:t>U</w:t>
      </w:r>
      <w:r w:rsidRPr="002136A5">
        <w:rPr>
          <w:sz w:val="16"/>
        </w:rPr>
        <w:t xml:space="preserve">nited </w:t>
      </w:r>
      <w:r w:rsidRPr="002136A5">
        <w:rPr>
          <w:b/>
          <w:iCs/>
          <w:u w:val="single"/>
          <w:bdr w:val="single" w:sz="12" w:space="0" w:color="auto"/>
        </w:rPr>
        <w:t>S</w:t>
      </w:r>
      <w:r w:rsidRPr="002136A5">
        <w:rPr>
          <w:sz w:val="16"/>
        </w:rPr>
        <w:t xml:space="preserve">tates </w:t>
      </w:r>
      <w:r w:rsidRPr="002136A5">
        <w:rPr>
          <w:u w:val="single"/>
        </w:rPr>
        <w:t xml:space="preserve">and China </w:t>
      </w:r>
      <w:r w:rsidRPr="002136A5">
        <w:rPr>
          <w:highlight w:val="cyan"/>
          <w:u w:val="single"/>
        </w:rPr>
        <w:t>is</w:t>
      </w:r>
      <w:r w:rsidRPr="002136A5">
        <w:rPr>
          <w:sz w:val="16"/>
          <w:highlight w:val="cyan"/>
        </w:rPr>
        <w:t xml:space="preserve"> </w:t>
      </w:r>
      <w:r w:rsidRPr="002136A5">
        <w:rPr>
          <w:sz w:val="16"/>
        </w:rPr>
        <w:t xml:space="preserve">thus </w:t>
      </w:r>
      <w:r w:rsidRPr="002136A5">
        <w:rPr>
          <w:b/>
          <w:iCs/>
          <w:highlight w:val="cyan"/>
          <w:u w:val="single"/>
          <w:bdr w:val="single" w:sz="12" w:space="0" w:color="auto"/>
        </w:rPr>
        <w:t xml:space="preserve">driven </w:t>
      </w:r>
      <w:r w:rsidRPr="002136A5">
        <w:rPr>
          <w:b/>
          <w:iCs/>
          <w:u w:val="single"/>
          <w:bdr w:val="single" w:sz="12" w:space="0" w:color="auto"/>
        </w:rPr>
        <w:t xml:space="preserve">not only </w:t>
      </w:r>
      <w:r w:rsidRPr="002136A5">
        <w:rPr>
          <w:b/>
          <w:iCs/>
          <w:highlight w:val="cyan"/>
          <w:u w:val="single"/>
          <w:bdr w:val="single" w:sz="12" w:space="0" w:color="auto"/>
        </w:rPr>
        <w:t>by</w:t>
      </w:r>
      <w:r w:rsidRPr="002136A5">
        <w:rPr>
          <w:sz w:val="16"/>
        </w:rPr>
        <w:t xml:space="preserve"> the </w:t>
      </w:r>
      <w:r w:rsidRPr="002136A5">
        <w:rPr>
          <w:u w:val="single"/>
        </w:rPr>
        <w:t>traditional</w:t>
      </w:r>
      <w:r w:rsidRPr="002136A5">
        <w:rPr>
          <w:sz w:val="16"/>
        </w:rPr>
        <w:t xml:space="preserve"> dynamics of </w:t>
      </w:r>
      <w:r w:rsidRPr="002136A5">
        <w:rPr>
          <w:b/>
          <w:iCs/>
          <w:highlight w:val="cyan"/>
          <w:u w:val="single"/>
          <w:bdr w:val="single" w:sz="12" w:space="0" w:color="auto"/>
        </w:rPr>
        <w:t>power politics</w:t>
      </w:r>
      <w:r w:rsidRPr="002136A5">
        <w:rPr>
          <w:sz w:val="16"/>
        </w:rPr>
        <w:t xml:space="preserve"> – that is, by the narrowing gap between a preponderant hegemon and a fast-rising challenger – </w:t>
      </w:r>
      <w:r w:rsidRPr="002136A5">
        <w:rPr>
          <w:u w:val="single"/>
        </w:rPr>
        <w:t>but also by</w:t>
      </w:r>
      <w:r w:rsidRPr="002136A5">
        <w:rPr>
          <w:sz w:val="16"/>
        </w:rPr>
        <w:t xml:space="preserve"> a wide and </w:t>
      </w:r>
      <w:r w:rsidRPr="002136A5">
        <w:rPr>
          <w:b/>
          <w:iCs/>
          <w:highlight w:val="cyan"/>
          <w:u w:val="single"/>
          <w:bdr w:val="single" w:sz="12" w:space="0" w:color="auto"/>
        </w:rPr>
        <w:t>deep divergence</w:t>
      </w:r>
      <w:r w:rsidRPr="002136A5">
        <w:rPr>
          <w:sz w:val="16"/>
          <w:highlight w:val="cyan"/>
        </w:rPr>
        <w:t xml:space="preserve"> </w:t>
      </w:r>
      <w:r w:rsidRPr="002136A5">
        <w:rPr>
          <w:highlight w:val="cyan"/>
          <w:u w:val="single"/>
        </w:rPr>
        <w:t>in values</w:t>
      </w:r>
      <w:r w:rsidRPr="002136A5">
        <w:rPr>
          <w:sz w:val="16"/>
        </w:rPr>
        <w:t xml:space="preserve"> between their respective regimes. </w:t>
      </w:r>
      <w:r w:rsidRPr="002136A5">
        <w:rPr>
          <w:highlight w:val="cyan"/>
          <w:u w:val="single"/>
        </w:rPr>
        <w:t xml:space="preserve">The </w:t>
      </w:r>
      <w:r w:rsidRPr="002136A5">
        <w:rPr>
          <w:u w:val="single"/>
        </w:rPr>
        <w:t xml:space="preserve">resulting </w:t>
      </w:r>
      <w:r w:rsidRPr="002136A5">
        <w:rPr>
          <w:highlight w:val="cyan"/>
          <w:u w:val="single"/>
        </w:rPr>
        <w:t xml:space="preserve">rivalry is more </w:t>
      </w:r>
      <w:r w:rsidRPr="002136A5">
        <w:rPr>
          <w:b/>
          <w:iCs/>
          <w:highlight w:val="cyan"/>
          <w:u w:val="single"/>
          <w:bdr w:val="single" w:sz="12" w:space="0" w:color="auto"/>
        </w:rPr>
        <w:t>intense</w:t>
      </w:r>
      <w:r w:rsidRPr="002136A5">
        <w:rPr>
          <w:sz w:val="16"/>
          <w:highlight w:val="cyan"/>
        </w:rPr>
        <w:t>,</w:t>
      </w:r>
      <w:r w:rsidRPr="002136A5">
        <w:rPr>
          <w:sz w:val="16"/>
        </w:rPr>
        <w:t xml:space="preserve"> </w:t>
      </w:r>
      <w:r w:rsidRPr="002136A5">
        <w:rPr>
          <w:u w:val="single"/>
        </w:rPr>
        <w:t xml:space="preserve">the </w:t>
      </w:r>
      <w:r w:rsidRPr="002136A5">
        <w:rPr>
          <w:b/>
          <w:iCs/>
          <w:u w:val="single"/>
          <w:bdr w:val="single" w:sz="12" w:space="0" w:color="auto"/>
        </w:rPr>
        <w:t>stakes are higher</w:t>
      </w:r>
      <w:r w:rsidRPr="002136A5">
        <w:rPr>
          <w:sz w:val="16"/>
        </w:rPr>
        <w:t xml:space="preserve">, </w:t>
      </w:r>
      <w:r w:rsidRPr="002136A5">
        <w:rPr>
          <w:u w:val="single"/>
        </w:rPr>
        <w:t xml:space="preserve">and the likelihood of a </w:t>
      </w:r>
      <w:r w:rsidRPr="002136A5">
        <w:rPr>
          <w:b/>
          <w:iCs/>
          <w:u w:val="single"/>
          <w:bdr w:val="single" w:sz="12" w:space="0" w:color="auto"/>
        </w:rPr>
        <w:t>lasting entente is lower</w:t>
      </w:r>
      <w:r w:rsidRPr="002136A5">
        <w:rPr>
          <w:sz w:val="16"/>
        </w:rPr>
        <w:t xml:space="preserve"> than would otherwise be the case. </w:t>
      </w:r>
      <w:r w:rsidRPr="002136A5">
        <w:rPr>
          <w:highlight w:val="cyan"/>
          <w:u w:val="single"/>
        </w:rPr>
        <w:t xml:space="preserve">The two </w:t>
      </w:r>
      <w:r w:rsidRPr="002136A5">
        <w:rPr>
          <w:u w:val="single"/>
        </w:rPr>
        <w:t xml:space="preserve">powers </w:t>
      </w:r>
      <w:r w:rsidRPr="002136A5">
        <w:rPr>
          <w:highlight w:val="cyan"/>
          <w:u w:val="single"/>
        </w:rPr>
        <w:t>are separated</w:t>
      </w:r>
      <w:r w:rsidRPr="002136A5">
        <w:rPr>
          <w:u w:val="single"/>
        </w:rPr>
        <w:t xml:space="preserve"> not only by divergent interests</w:t>
      </w:r>
      <w:r w:rsidRPr="002136A5">
        <w:rPr>
          <w:sz w:val="16"/>
        </w:rPr>
        <w:t xml:space="preserve">, </w:t>
      </w:r>
      <w:r w:rsidRPr="002136A5">
        <w:rPr>
          <w:u w:val="single"/>
        </w:rPr>
        <w:t>some of which could</w:t>
      </w:r>
      <w:r w:rsidRPr="002136A5">
        <w:rPr>
          <w:sz w:val="16"/>
        </w:rPr>
        <w:t xml:space="preserve"> conceivably </w:t>
      </w:r>
      <w:r w:rsidRPr="002136A5">
        <w:rPr>
          <w:u w:val="single"/>
        </w:rPr>
        <w:t>be reconciled</w:t>
      </w:r>
      <w:r w:rsidRPr="002136A5">
        <w:rPr>
          <w:sz w:val="16"/>
        </w:rPr>
        <w:t xml:space="preserve">, </w:t>
      </w:r>
      <w:r w:rsidRPr="002136A5">
        <w:rPr>
          <w:u w:val="single"/>
        </w:rPr>
        <w:t xml:space="preserve">but </w:t>
      </w:r>
      <w:r w:rsidRPr="002136A5">
        <w:rPr>
          <w:highlight w:val="cyan"/>
          <w:u w:val="single"/>
        </w:rPr>
        <w:t xml:space="preserve">by </w:t>
      </w:r>
      <w:r w:rsidRPr="002136A5">
        <w:rPr>
          <w:b/>
          <w:iCs/>
          <w:highlight w:val="cyan"/>
          <w:u w:val="single"/>
          <w:bdr w:val="single" w:sz="12" w:space="0" w:color="auto"/>
        </w:rPr>
        <w:t>incompatible visions for the future</w:t>
      </w:r>
      <w:r w:rsidRPr="002136A5">
        <w:rPr>
          <w:b/>
          <w:iCs/>
          <w:u w:val="single"/>
          <w:bdr w:val="single" w:sz="12" w:space="0" w:color="auto"/>
        </w:rPr>
        <w:t xml:space="preserve"> of Asia and the world</w:t>
      </w:r>
      <w:r w:rsidRPr="002136A5">
        <w:rPr>
          <w:sz w:val="16"/>
        </w:rPr>
        <w:t xml:space="preserve">. </w:t>
      </w:r>
      <w:r w:rsidRPr="002136A5">
        <w:rPr>
          <w:highlight w:val="cyan"/>
          <w:u w:val="single"/>
        </w:rPr>
        <w:t>China's</w:t>
      </w:r>
      <w:r w:rsidRPr="002136A5">
        <w:rPr>
          <w:u w:val="single"/>
        </w:rPr>
        <w:t xml:space="preserve"> current </w:t>
      </w:r>
      <w:r w:rsidRPr="002136A5">
        <w:rPr>
          <w:highlight w:val="cyan"/>
          <w:u w:val="single"/>
        </w:rPr>
        <w:t>rulers</w:t>
      </w:r>
      <w:r w:rsidRPr="002136A5">
        <w:rPr>
          <w:sz w:val="16"/>
        </w:rPr>
        <w:t xml:space="preserve"> may not be trying actively to spread their own unique blend of repressive politics and semimarket economics, but as they have become richer and stronger they </w:t>
      </w:r>
      <w:r w:rsidRPr="002136A5">
        <w:rPr>
          <w:u w:val="single"/>
        </w:rPr>
        <w:t xml:space="preserve">have begun to act in ways that inspire and </w:t>
      </w:r>
      <w:r w:rsidRPr="002136A5">
        <w:rPr>
          <w:highlight w:val="cyan"/>
          <w:u w:val="single"/>
        </w:rPr>
        <w:t xml:space="preserve">strengthen </w:t>
      </w:r>
      <w:r w:rsidRPr="002136A5">
        <w:rPr>
          <w:u w:val="single"/>
        </w:rPr>
        <w:t xml:space="preserve">other </w:t>
      </w:r>
      <w:r w:rsidRPr="002136A5">
        <w:rPr>
          <w:b/>
          <w:iCs/>
          <w:highlight w:val="cyan"/>
          <w:u w:val="single"/>
          <w:bdr w:val="single" w:sz="12" w:space="0" w:color="auto"/>
        </w:rPr>
        <w:t>authoritarian regimes</w:t>
      </w:r>
      <w:r w:rsidRPr="002136A5">
        <w:rPr>
          <w:sz w:val="16"/>
          <w:highlight w:val="cyan"/>
        </w:rPr>
        <w:t xml:space="preserve">, </w:t>
      </w:r>
      <w:r w:rsidRPr="002136A5">
        <w:rPr>
          <w:highlight w:val="cyan"/>
          <w:u w:val="single"/>
        </w:rPr>
        <w:t>while</w:t>
      </w:r>
      <w:r w:rsidRPr="002136A5">
        <w:rPr>
          <w:sz w:val="16"/>
        </w:rPr>
        <w:t xml:space="preserve"> potentially </w:t>
      </w:r>
      <w:r w:rsidRPr="002136A5">
        <w:rPr>
          <w:b/>
          <w:iCs/>
          <w:highlight w:val="cyan"/>
          <w:u w:val="single"/>
          <w:bdr w:val="single" w:sz="12" w:space="0" w:color="auto"/>
        </w:rPr>
        <w:t>weakening</w:t>
      </w:r>
      <w:r w:rsidRPr="002136A5">
        <w:rPr>
          <w:sz w:val="16"/>
        </w:rPr>
        <w:t xml:space="preserve"> the </w:t>
      </w:r>
      <w:r w:rsidRPr="002136A5">
        <w:rPr>
          <w:b/>
          <w:iCs/>
          <w:u w:val="single"/>
          <w:bdr w:val="single" w:sz="12" w:space="0" w:color="auto"/>
        </w:rPr>
        <w:t>institutions</w:t>
      </w:r>
      <w:r w:rsidRPr="002136A5">
        <w:rPr>
          <w:sz w:val="16"/>
        </w:rPr>
        <w:t xml:space="preserve"> </w:t>
      </w:r>
      <w:r w:rsidRPr="002136A5">
        <w:rPr>
          <w:u w:val="single"/>
        </w:rPr>
        <w:t>of</w:t>
      </w:r>
      <w:r w:rsidRPr="002136A5">
        <w:rPr>
          <w:sz w:val="16"/>
        </w:rPr>
        <w:t xml:space="preserve"> young and developing </w:t>
      </w:r>
      <w:r w:rsidRPr="002136A5">
        <w:rPr>
          <w:highlight w:val="cyan"/>
          <w:u w:val="single"/>
        </w:rPr>
        <w:t>democracies</w:t>
      </w:r>
      <w:r w:rsidRPr="002136A5">
        <w:rPr>
          <w:sz w:val="16"/>
        </w:rPr>
        <w:t xml:space="preserve">. </w:t>
      </w:r>
      <w:r w:rsidRPr="002136A5">
        <w:rPr>
          <w:u w:val="single"/>
        </w:rPr>
        <w:t>Beijing is</w:t>
      </w:r>
      <w:r w:rsidRPr="002136A5">
        <w:rPr>
          <w:sz w:val="16"/>
        </w:rPr>
        <w:t xml:space="preserve"> also </w:t>
      </w:r>
      <w:r w:rsidRPr="002136A5">
        <w:rPr>
          <w:u w:val="single"/>
        </w:rPr>
        <w:t>using</w:t>
      </w:r>
      <w:r w:rsidRPr="002136A5">
        <w:rPr>
          <w:sz w:val="16"/>
        </w:rPr>
        <w:t xml:space="preserve"> its new-found </w:t>
      </w:r>
      <w:r w:rsidRPr="002136A5">
        <w:rPr>
          <w:u w:val="single"/>
        </w:rPr>
        <w:t>clout to reach out into the world</w:t>
      </w:r>
      <w:r w:rsidRPr="002136A5">
        <w:rPr>
          <w:sz w:val="16"/>
        </w:rPr>
        <w:t xml:space="preserve">, including into the societies, economies and political systems of the advanced industrial democracies, </w:t>
      </w:r>
      <w:r w:rsidRPr="002136A5">
        <w:rPr>
          <w:u w:val="single"/>
        </w:rPr>
        <w:t>to</w:t>
      </w:r>
      <w:r w:rsidRPr="002136A5">
        <w:rPr>
          <w:sz w:val="16"/>
        </w:rPr>
        <w:t xml:space="preserve"> try to </w:t>
      </w:r>
      <w:r w:rsidRPr="002136A5">
        <w:rPr>
          <w:u w:val="single"/>
        </w:rPr>
        <w:t>influence</w:t>
      </w:r>
      <w:r w:rsidRPr="002136A5">
        <w:rPr>
          <w:sz w:val="16"/>
        </w:rPr>
        <w:t xml:space="preserve"> the perceptions and policies of their </w:t>
      </w:r>
      <w:r w:rsidRPr="002136A5">
        <w:rPr>
          <w:u w:val="single"/>
        </w:rPr>
        <w:t>people and governments</w:t>
      </w:r>
      <w:r w:rsidRPr="002136A5">
        <w:rPr>
          <w:sz w:val="16"/>
        </w:rPr>
        <w:t xml:space="preserve">, and </w:t>
      </w:r>
      <w:r w:rsidRPr="002136A5">
        <w:rPr>
          <w:u w:val="single"/>
        </w:rPr>
        <w:t>to suppress information and discourage the expression of opinions seen as threatening to the CCP.</w:t>
      </w:r>
      <w:r>
        <w:rPr>
          <w:u w:val="single"/>
        </w:rPr>
        <w:t xml:space="preserve"> </w:t>
      </w:r>
      <w:r w:rsidRPr="002136A5">
        <w:rPr>
          <w:sz w:val="16"/>
        </w:rPr>
        <w:t xml:space="preserve">If they wish to respond effectively to these new realities, American and allied policymakers cannot afford to downplay the ideological dimension in their own strategy. </w:t>
      </w:r>
      <w:r w:rsidRPr="002136A5">
        <w:rPr>
          <w:highlight w:val="cyan"/>
          <w:u w:val="single"/>
        </w:rPr>
        <w:t xml:space="preserve">Beijing's </w:t>
      </w:r>
      <w:r w:rsidRPr="002136A5">
        <w:rPr>
          <w:u w:val="single"/>
        </w:rPr>
        <w:t xml:space="preserve">obsessive </w:t>
      </w:r>
      <w:r w:rsidRPr="002136A5">
        <w:rPr>
          <w:highlight w:val="cyan"/>
          <w:u w:val="single"/>
        </w:rPr>
        <w:t>desire to</w:t>
      </w:r>
      <w:r w:rsidRPr="002136A5">
        <w:rPr>
          <w:u w:val="single"/>
        </w:rPr>
        <w:t xml:space="preserve"> squelch dissent, </w:t>
      </w:r>
      <w:r w:rsidRPr="002136A5">
        <w:rPr>
          <w:highlight w:val="cyan"/>
          <w:u w:val="single"/>
        </w:rPr>
        <w:t>block</w:t>
      </w:r>
      <w:r w:rsidRPr="002136A5">
        <w:rPr>
          <w:sz w:val="16"/>
        </w:rPr>
        <w:t xml:space="preserve"> the inward flow of </w:t>
      </w:r>
      <w:r w:rsidRPr="002136A5">
        <w:rPr>
          <w:highlight w:val="cyan"/>
          <w:u w:val="single"/>
        </w:rPr>
        <w:t>unfavourable news</w:t>
      </w:r>
      <w:r w:rsidRPr="002136A5">
        <w:rPr>
          <w:u w:val="single"/>
        </w:rPr>
        <w:t xml:space="preserve"> and discredit</w:t>
      </w:r>
      <w:r w:rsidRPr="002136A5">
        <w:rPr>
          <w:sz w:val="16"/>
        </w:rPr>
        <w:t xml:space="preserve"> ‘so-called </w:t>
      </w:r>
      <w:r w:rsidRPr="002136A5">
        <w:rPr>
          <w:u w:val="single"/>
        </w:rPr>
        <w:t>universal values’</w:t>
      </w:r>
      <w:r w:rsidRPr="002136A5">
        <w:rPr>
          <w:sz w:val="16"/>
        </w:rPr>
        <w:t xml:space="preserve"> </w:t>
      </w:r>
      <w:r w:rsidRPr="002136A5">
        <w:rPr>
          <w:b/>
          <w:iCs/>
          <w:highlight w:val="cyan"/>
          <w:u w:val="single"/>
          <w:bdr w:val="single" w:sz="12" w:space="0" w:color="auto"/>
        </w:rPr>
        <w:t>bespeaks an insecurity</w:t>
      </w:r>
      <w:r w:rsidRPr="002136A5">
        <w:rPr>
          <w:sz w:val="16"/>
          <w:highlight w:val="cyan"/>
        </w:rPr>
        <w:t xml:space="preserve"> </w:t>
      </w:r>
      <w:r w:rsidRPr="002136A5">
        <w:rPr>
          <w:highlight w:val="cyan"/>
          <w:u w:val="single"/>
        </w:rPr>
        <w:t>that is</w:t>
      </w:r>
      <w:r w:rsidRPr="002136A5">
        <w:rPr>
          <w:sz w:val="16"/>
        </w:rPr>
        <w:t xml:space="preserve">, in itself, </w:t>
      </w:r>
      <w:r w:rsidRPr="002136A5">
        <w:rPr>
          <w:highlight w:val="cyan"/>
          <w:u w:val="single"/>
        </w:rPr>
        <w:t>a</w:t>
      </w:r>
      <w:r w:rsidRPr="002136A5">
        <w:rPr>
          <w:u w:val="single"/>
        </w:rPr>
        <w:t xml:space="preserve"> form of</w:t>
      </w:r>
      <w:r w:rsidRPr="002136A5">
        <w:rPr>
          <w:sz w:val="16"/>
        </w:rPr>
        <w:t xml:space="preserve"> </w:t>
      </w:r>
      <w:r w:rsidRPr="002136A5">
        <w:rPr>
          <w:b/>
          <w:iCs/>
          <w:highlight w:val="cyan"/>
          <w:u w:val="single"/>
          <w:bdr w:val="single" w:sz="12" w:space="0" w:color="auto"/>
        </w:rPr>
        <w:t>strategic vulnerability</w:t>
      </w:r>
      <w:r w:rsidRPr="002136A5">
        <w:rPr>
          <w:sz w:val="16"/>
        </w:rPr>
        <w:t>. China's rulers clearly believe the ideological realm to be a crucially important domain of competition, one that they would be only too happy to see the United States and the other Western nations ignore or abandon.</w:t>
      </w:r>
    </w:p>
    <w:p w14:paraId="078202D9" w14:textId="77777777" w:rsidR="009802A3" w:rsidRPr="009802A3" w:rsidRDefault="009802A3" w:rsidP="009802A3"/>
    <w:p w14:paraId="4B72B6AF" w14:textId="1904E0EB" w:rsidR="00CA554F" w:rsidRDefault="00CA554F" w:rsidP="00CA554F">
      <w:pPr>
        <w:pStyle w:val="Heading3"/>
      </w:pPr>
      <w:r>
        <w:lastRenderedPageBreak/>
        <w:t>T/ Human Rights</w:t>
      </w:r>
    </w:p>
    <w:p w14:paraId="0AD7413A" w14:textId="77777777" w:rsidR="00CA554F" w:rsidRPr="00505149" w:rsidRDefault="00CA554F" w:rsidP="00EA5312">
      <w:pPr>
        <w:pStyle w:val="Heading4"/>
      </w:pPr>
      <w:r>
        <w:t>If the US doesn’t sell weapons, it becomes impossible to pressure them over human rights concerns</w:t>
      </w:r>
    </w:p>
    <w:p w14:paraId="7EEE05E3" w14:textId="77777777" w:rsidR="00CA554F" w:rsidRPr="006E0E01" w:rsidRDefault="00CA554F" w:rsidP="00CA554F">
      <w:r w:rsidRPr="00EA5312">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32C277E1" w14:textId="11537977" w:rsidR="00CA554F" w:rsidRPr="00CA554F" w:rsidRDefault="00CA554F" w:rsidP="00CA554F">
      <w:pPr>
        <w:rPr>
          <w:sz w:val="16"/>
        </w:rPr>
      </w:pPr>
      <w:r w:rsidRPr="00241674">
        <w:rPr>
          <w:rStyle w:val="StyleUnderline"/>
        </w:rPr>
        <w:t>Countries cut off by the US will still be able to purchase advanced systems</w:t>
      </w:r>
      <w:r w:rsidRPr="00CA554F">
        <w:rPr>
          <w:sz w:val="16"/>
        </w:rPr>
        <w:t xml:space="preserve">. Worse, </w:t>
      </w:r>
      <w:r w:rsidRPr="00241674">
        <w:rPr>
          <w:rStyle w:val="StyleUnderline"/>
        </w:rPr>
        <w:t>they will be able to do so without depending on the US for maintenance, ammunition or spare parts</w:t>
      </w:r>
      <w:r w:rsidRPr="00CA554F">
        <w:rPr>
          <w:sz w:val="16"/>
        </w:rPr>
        <w:t xml:space="preserve">. </w:t>
      </w:r>
      <w:r w:rsidRPr="00241674">
        <w:rPr>
          <w:rStyle w:val="StyleUnderline"/>
        </w:rPr>
        <w:t>This eliminates a key lever for US influence in the event that human-rights abuses occur</w:t>
      </w:r>
      <w:r w:rsidRPr="00CA554F">
        <w:rPr>
          <w:sz w:val="16"/>
        </w:rPr>
        <w:t xml:space="preserve">, for instance. </w:t>
      </w:r>
      <w:r w:rsidRPr="00DF79B6">
        <w:rPr>
          <w:rStyle w:val="StyleUnderline"/>
        </w:rPr>
        <w:t>Take Turkey</w:t>
      </w:r>
      <w:r w:rsidRPr="00CA554F">
        <w:rPr>
          <w:sz w:val="16"/>
        </w:rPr>
        <w:t xml:space="preserve">. In 2016 and 2017 </w:t>
      </w:r>
      <w:r w:rsidRPr="00DF79B6">
        <w:rPr>
          <w:rStyle w:val="StyleUnderline"/>
        </w:rPr>
        <w:t>it had been attempting to purchase helicopters</w:t>
      </w:r>
      <w:r w:rsidRPr="00CA554F">
        <w:rPr>
          <w:sz w:val="16"/>
        </w:rPr>
        <w:t xml:space="preserve"> and other technology from US manufacturers, </w:t>
      </w:r>
      <w:r w:rsidRPr="00DF79B6">
        <w:rPr>
          <w:rStyle w:val="StyleUnderline"/>
        </w:rPr>
        <w:t>but was turned down due to concerns around deteriorating governance</w:t>
      </w:r>
      <w:r w:rsidRPr="00CA554F">
        <w:rPr>
          <w:sz w:val="16"/>
        </w:rPr>
        <w:t xml:space="preserve">. </w:t>
      </w:r>
      <w:r w:rsidRPr="00DF79B6">
        <w:rPr>
          <w:rStyle w:val="StyleUnderline"/>
        </w:rPr>
        <w:t>Then late last year it acquired a sophisticated missile-defence system from Russia</w:t>
      </w:r>
      <w:r w:rsidRPr="00CA554F">
        <w:rPr>
          <w:sz w:val="16"/>
        </w:rPr>
        <w:t xml:space="preserve"> for $US2.5 billion, an unprecedented move for a member of NATO. Vietnam’s relations with the US have been pleasantly thawing, partly because of a common concern around China’s aggressiveness in the Indo-Pacific region. </w:t>
      </w:r>
      <w:r w:rsidRPr="00DF79B6">
        <w:rPr>
          <w:rStyle w:val="StyleUnderline"/>
        </w:rPr>
        <w:t>The US lifted its arms embargo on Vietnam in 2016, but residual concerns about human rights have largely limited sales to sonars and radars</w:t>
      </w:r>
      <w:r w:rsidRPr="00CA554F">
        <w:rPr>
          <w:sz w:val="16"/>
        </w:rPr>
        <w:t xml:space="preserve">. In addition the US has not provided meaningful military assistance to Vietnam to help offset costs. </w:t>
      </w:r>
      <w:r w:rsidRPr="00DF79B6">
        <w:rPr>
          <w:rStyle w:val="StyleUnderline"/>
        </w:rPr>
        <w:t>As a result, Vietnam continues to purchase much of its military equipment from Russia, which often subsidises the transactions.</w:t>
      </w:r>
      <w:r>
        <w:rPr>
          <w:rStyle w:val="StyleUnderline"/>
        </w:rPr>
        <w:t xml:space="preserve"> </w:t>
      </w:r>
      <w:r w:rsidRPr="00CA554F">
        <w:rPr>
          <w:sz w:val="16"/>
        </w:rPr>
        <w:t xml:space="preserve">Or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centre with Beijing to service those submarines, as well as a joint arms factory to produce and maintain other military equipment. There are more examples around the world. </w:t>
      </w:r>
      <w:r w:rsidRPr="00505149">
        <w:rPr>
          <w:rStyle w:val="StyleUnderline"/>
        </w:rPr>
        <w:t>As the US moves into a phase of more intense competition with Russia and especially China, its approach to arms transfers must change</w:t>
      </w:r>
      <w:r w:rsidRPr="00CA554F">
        <w:rPr>
          <w:sz w:val="16"/>
        </w:rPr>
        <w:t>.</w:t>
      </w:r>
    </w:p>
    <w:p w14:paraId="697DAF6E" w14:textId="77777777" w:rsidR="00CA554F" w:rsidRPr="00781C67" w:rsidRDefault="00CA554F" w:rsidP="00CA554F">
      <w:pPr>
        <w:pStyle w:val="Heading4"/>
      </w:pPr>
      <w:r>
        <w:t>Chinese sales will be worse for human rights</w:t>
      </w:r>
    </w:p>
    <w:p w14:paraId="15BFEDC0" w14:textId="77777777" w:rsidR="00CA554F" w:rsidRPr="00431744" w:rsidRDefault="00CA554F" w:rsidP="00CA554F">
      <w:r w:rsidRPr="00431744">
        <w:rPr>
          <w:rStyle w:val="Style13ptBold"/>
        </w:rPr>
        <w:t>Aftergood 2019</w:t>
      </w:r>
      <w:r>
        <w:t xml:space="preserve"> - directs the FAS Project on Government Secrecy</w:t>
      </w:r>
      <w:r>
        <w:br/>
        <w:t>Steven, "Rising China Sells More Weapons," May 3, https://fas.org/blogs/secrecy/2019/05/china-weapons/</w:t>
      </w:r>
    </w:p>
    <w:p w14:paraId="4FF6B081" w14:textId="4026017C" w:rsidR="00CA554F" w:rsidRPr="00CA554F" w:rsidRDefault="00CA554F" w:rsidP="00CA554F">
      <w:pPr>
        <w:rPr>
          <w:sz w:val="16"/>
        </w:rPr>
      </w:pPr>
      <w:r w:rsidRPr="00CA554F">
        <w:rPr>
          <w:sz w:val="16"/>
        </w:rPr>
        <w:t xml:space="preserve">“In 2018, China’s arms sales increased, continuing a trend that enabled China to become the world’s fastest-growing arms supplier during the past 15 years,” according to the 2019 China Military Power report published by the Department of Defense. “From 2013 through 2017, China was the world’s fourth-largest arms supplier, completing more than $25 billion worth of arms sales.” </w:t>
      </w:r>
      <w:r w:rsidRPr="00781C67">
        <w:rPr>
          <w:rStyle w:val="StyleUnderline"/>
        </w:rPr>
        <w:t>“Arms transfers also are a component of China’s foreign policy,</w:t>
      </w:r>
      <w:r w:rsidRPr="00CA554F">
        <w:rPr>
          <w:sz w:val="16"/>
        </w:rPr>
        <w:t xml:space="preserve"> used in conjunction with other types of military, economic aid, and development assistance to support broader foreign policy goals,” the Pentagon report said</w:t>
      </w:r>
      <w:r w:rsidRPr="00781C67">
        <w:rPr>
          <w:rStyle w:val="StyleUnderline"/>
        </w:rPr>
        <w:t>. “These include securing access to natural resources and export markets, promoting political influence among host country elites</w:t>
      </w:r>
      <w:r w:rsidRPr="00CA554F">
        <w:rPr>
          <w:sz w:val="16"/>
        </w:rPr>
        <w:t xml:space="preserve">, and building support in international forums.” Needless to say, </w:t>
      </w:r>
      <w:r w:rsidRPr="00781C67">
        <w:rPr>
          <w:rStyle w:val="StyleUnderline"/>
        </w:rPr>
        <w:t>the United States and other countries have long done the same thing, using arms exports as an instrument of foreign policy and political influence</w:t>
      </w:r>
      <w:r w:rsidRPr="00CA554F">
        <w:rPr>
          <w:sz w:val="16"/>
        </w:rPr>
        <w:t xml:space="preserve">. Up to a point, </w:t>
      </w:r>
      <w:r w:rsidRPr="00781C67">
        <w:rPr>
          <w:rStyle w:val="Emphasis"/>
        </w:rPr>
        <w:t>however, US arms sales are regulated by laws that include human rights and other considerations</w:t>
      </w:r>
      <w:r w:rsidRPr="00CA554F">
        <w:rPr>
          <w:sz w:val="16"/>
        </w:rPr>
        <w:t>. See U.S. Arms Sales and Human Rights: Legislative Basis and Frequently Asked Questions, CRS In Focus, May 2, 2019. To assist soldiers in identifying Chinese weapons in the field, the US Army has produced a deck of “playing cards” featuring various weapons systems. “The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7B0FBFF8" w14:textId="77777777" w:rsidR="00BF0C4C" w:rsidRDefault="00BF0C4C" w:rsidP="00BF0C4C">
      <w:pPr>
        <w:pStyle w:val="Heading3"/>
      </w:pPr>
      <w:r>
        <w:lastRenderedPageBreak/>
        <w:t>Petro-Yuan Scenario (v Saudi Arabia)</w:t>
      </w:r>
    </w:p>
    <w:p w14:paraId="2644910B" w14:textId="77777777" w:rsidR="00BF0C4C" w:rsidRPr="001037FF" w:rsidRDefault="00BF0C4C" w:rsidP="00BF0C4C">
      <w:pPr>
        <w:pStyle w:val="Heading4"/>
      </w:pPr>
      <w:r>
        <w:t>The plan causes Riyadh to rely on China, resulting in a petro-yuan and the death of dollar heg</w:t>
      </w:r>
    </w:p>
    <w:p w14:paraId="2F7D27E4" w14:textId="77777777" w:rsidR="00BF0C4C" w:rsidRPr="00255DA3" w:rsidRDefault="00BF0C4C" w:rsidP="00BF0C4C">
      <w:r w:rsidRPr="00255DA3">
        <w:rPr>
          <w:rStyle w:val="Style13ptBold"/>
        </w:rPr>
        <w:t>Ramani 2018</w:t>
      </w:r>
      <w:r>
        <w:t xml:space="preserve"> - PhD Candidate in IR @ Oxford </w:t>
      </w:r>
      <w:r>
        <w:br/>
        <w:t>Samuel, "The Risks of the China-Saudi Arabia Partnership," Feb 17, https://thediplomat.com/2018/02/the-risks-of-the-china-saudi-arabia-partnership/</w:t>
      </w:r>
    </w:p>
    <w:p w14:paraId="6F7027F2" w14:textId="77777777" w:rsidR="00BF0C4C" w:rsidRPr="00550FF2" w:rsidRDefault="00BF0C4C" w:rsidP="00BF0C4C">
      <w:pPr>
        <w:rPr>
          <w:sz w:val="16"/>
        </w:rPr>
      </w:pPr>
      <w:r w:rsidRPr="00550FF2">
        <w:rPr>
          <w:rStyle w:val="Emphasis"/>
        </w:rPr>
        <w:t>Saudi Arabia’s Balancing Act Between China and the United States</w:t>
      </w:r>
      <w:r>
        <w:rPr>
          <w:rStyle w:val="Emphasis"/>
        </w:rPr>
        <w:t xml:space="preserve"> </w:t>
      </w:r>
      <w:r w:rsidRPr="00550FF2">
        <w:rPr>
          <w:sz w:val="16"/>
        </w:rPr>
        <w:t xml:space="preserve">Even though Washington did not react strongly to China’s emergence as Saudi Arabia’s largest trade partner in 2010, </w:t>
      </w:r>
      <w:r w:rsidRPr="001037FF">
        <w:rPr>
          <w:rStyle w:val="StyleUnderline"/>
        </w:rPr>
        <w:t>many U.S. policymakers are concerned that China will make Saudi Arabia an unwitting pawn in its efforts to erode U.S. hegemony over global financial markets</w:t>
      </w:r>
      <w:r w:rsidRPr="00550FF2">
        <w:rPr>
          <w:sz w:val="16"/>
        </w:rPr>
        <w:t xml:space="preserve">. These concerns have risen sharply since Saudi Arabia’s Vice Minister of Economy and Planning Mohammed al-Tuwaijri announced on August 24 that Saudi Arabia planned to partially cover its budget deficit in Chinese yuan to reduce its financial dependency on the U.S. dollar. Many American economists have expressed alarm at Saudi Arabia’s willingness to borrow in Chinese yuan, </w:t>
      </w:r>
      <w:r w:rsidRPr="001037FF">
        <w:rPr>
          <w:rStyle w:val="StyleUnderline"/>
        </w:rPr>
        <w:t>as Riyadh’s decision could cause other oil-exporting countries to abandon the U.S. dollar in favor of the “petro-yuan.”</w:t>
      </w:r>
      <w:r w:rsidRPr="00550FF2">
        <w:rPr>
          <w:sz w:val="16"/>
        </w:rPr>
        <w:t xml:space="preserve"> A marked decline in the use of the U.S. dollar as the preferred credit-issuing currency by oil-producing countries would greatly weaken the U.S. dollar’s long-term viability as a global reserve currency. </w:t>
      </w:r>
      <w:r w:rsidRPr="001037FF">
        <w:rPr>
          <w:rStyle w:val="StyleUnderline"/>
        </w:rPr>
        <w:t>As the United States views its alliance with Saudi Arabia as the lynchpin of its Middle East strategy, Washington will likely react strongly if Riyadh uses its influence within OPEC to strengthen the Chinese yuan.</w:t>
      </w:r>
      <w:r w:rsidRPr="00550FF2">
        <w:rPr>
          <w:sz w:val="16"/>
        </w:rPr>
        <w:t xml:space="preserve"> </w:t>
      </w:r>
      <w:r w:rsidRPr="001037FF">
        <w:rPr>
          <w:rStyle w:val="StyleUnderline"/>
        </w:rPr>
        <w:t>As Saudi Arabia remains dependent on U.S. arms sales to pursue its geopolitical objectives in the Middle East</w:t>
      </w:r>
      <w:r w:rsidRPr="00550FF2">
        <w:rPr>
          <w:sz w:val="16"/>
        </w:rPr>
        <w:t xml:space="preserve"> and counter Iran, </w:t>
      </w:r>
      <w:r w:rsidRPr="001037FF">
        <w:rPr>
          <w:rStyle w:val="Emphasis"/>
        </w:rPr>
        <w:t>intense U.S. pressure would likely cause Riyadh to distance itself from Beijing,</w:t>
      </w:r>
      <w:r w:rsidRPr="00550FF2">
        <w:rPr>
          <w:sz w:val="16"/>
        </w:rPr>
        <w:t xml:space="preserve"> limiting economic integration between the two countries. In addition to setting informal limits on the scope and nature of Saudi Arabia’s economic partnership with China, </w:t>
      </w:r>
      <w:r w:rsidRPr="001037FF">
        <w:rPr>
          <w:rStyle w:val="StyleUnderline"/>
        </w:rPr>
        <w:t>Riyadh’s dependence on U.S. military equipment restricts its ability to purchase large quantities of Chinese arms.</w:t>
      </w:r>
      <w:r w:rsidRPr="00550FF2">
        <w:rPr>
          <w:sz w:val="16"/>
        </w:rPr>
        <w:t xml:space="preserve"> Historically, </w:t>
      </w:r>
      <w:r w:rsidRPr="001037FF">
        <w:rPr>
          <w:rStyle w:val="StyleUnderline"/>
        </w:rPr>
        <w:t>Saudi Arabia has only purchased arms from China to pressure the United States into selling Riyadh highly sophisticated weaponry</w:t>
      </w:r>
      <w:r w:rsidRPr="00550FF2">
        <w:rPr>
          <w:sz w:val="16"/>
        </w:rPr>
        <w:t xml:space="preserve">. Saudi Arabia’s purchases of DF-3 missiles from China in 1987, and current procurements of Chinese stealth weaponry for military use in Yemen, exemplify its tactical approach to arms deals with Beijing. </w:t>
      </w:r>
      <w:r w:rsidRPr="001037FF">
        <w:rPr>
          <w:rStyle w:val="StyleUnderline"/>
        </w:rPr>
        <w:t>As U.S.-Saudi Arabia relations have improved considerably under Donald Trump, the need for Saudi Arabia to purchase arms from China will likely decrease</w:t>
      </w:r>
      <w:r w:rsidRPr="00550FF2">
        <w:rPr>
          <w:sz w:val="16"/>
        </w:rPr>
        <w:t xml:space="preserve"> in the years to come. 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w:t>
      </w:r>
    </w:p>
    <w:p w14:paraId="3CB9721D" w14:textId="77777777" w:rsidR="00BF0C4C" w:rsidRDefault="00BF0C4C" w:rsidP="00BF0C4C">
      <w:pPr>
        <w:pStyle w:val="Heading4"/>
      </w:pPr>
      <w:r>
        <w:t xml:space="preserve">That puts the whole international order in jeopardy </w:t>
      </w:r>
    </w:p>
    <w:p w14:paraId="315B9E79" w14:textId="77777777" w:rsidR="00BF0C4C" w:rsidRPr="00926CEE" w:rsidRDefault="00BF0C4C" w:rsidP="00BF0C4C">
      <w:r w:rsidRPr="00926CEE">
        <w:rPr>
          <w:rStyle w:val="Style13ptBold"/>
        </w:rPr>
        <w:t>Cao 2016</w:t>
      </w:r>
      <w:r>
        <w:t xml:space="preserve"> Lan, </w:t>
      </w:r>
      <w:r w:rsidRPr="00550FF2">
        <w:t>Fowler School of Law @ Chapman University</w:t>
      </w:r>
      <w:r>
        <w:t>, "Currency Wars and the Erosion of Dollar Hegemony," Michigan Journal of International Law, Vol 38 Iss 1)</w:t>
      </w:r>
    </w:p>
    <w:p w14:paraId="22DB5CEE" w14:textId="77777777" w:rsidR="00BF0C4C" w:rsidRDefault="00BF0C4C" w:rsidP="00BF0C4C">
      <w:pPr>
        <w:rPr>
          <w:rStyle w:val="StyleUnderline"/>
        </w:rPr>
      </w:pPr>
      <w:r w:rsidRPr="00550FF2">
        <w:rPr>
          <w:sz w:val="16"/>
        </w:rPr>
        <w:t xml:space="preserve">As George Soros succinctly described, “in the financial sphere the Bretton Woods institutions—the IMF and the World Bank—have lost their monopoly position. Under Chinese leadership, a parallel set of institutions is emerging.”404 Soros noted that against </w:t>
      </w:r>
      <w:r w:rsidRPr="00E40AB9">
        <w:rPr>
          <w:rStyle w:val="StyleUnderline"/>
        </w:rPr>
        <w:t>this context of “rival camps” with China and Russia on one side and the United States on the other, “China has begun to build a parallel set of financial institutions,</w:t>
      </w:r>
      <w:r w:rsidRPr="00550FF2">
        <w:rPr>
          <w:sz w:val="16"/>
        </w:rPr>
        <w:t xml:space="preserve"> including the Asian Infrastructure Investment Bank (AIIB); the Asian Bond Fund Initiative; the New Development Bank (formerly the BRICS Bank); and the Chiang Mai Initiative, which is an Asian regional multilateral arrangement to swap currencies.”405 I have focused on the New Development Bank and on a myriad of other actions, from the various ChinaRussia bilateral agreements, the historic gas deal, to demonstrate that the hegemony of the dollar is being eroded as more and more countries seek to price oil and gas in a currency other than the dollar, such as the yuan. Since the closure of the gold window, </w:t>
      </w:r>
      <w:r w:rsidRPr="00E40AB9">
        <w:rPr>
          <w:rStyle w:val="StyleUnderline"/>
        </w:rPr>
        <w:t>the dollar’s unique status has been maintained partly by its linkage to oil. Breaking the dollar-oil link will be a significant step toward bringing the world closer to a non-dollar-based regime.</w:t>
      </w:r>
      <w:r w:rsidRPr="00550FF2">
        <w:rPr>
          <w:sz w:val="16"/>
        </w:rPr>
        <w:t xml:space="preserve"> Hence, it is interesting to note that whereas Saddam Hussein moved to price oil in a currency other than the U.S. dollar,406 Iraq post-Saddam Hussein is now committed to selling oil in dollars.407 </w:t>
      </w:r>
      <w:r w:rsidRPr="00E40AB9">
        <w:rPr>
          <w:rStyle w:val="StyleUnderline"/>
        </w:rPr>
        <w:t>The search for hard assets such as oil, gas, gold and other natural resources has also intensified</w:t>
      </w:r>
      <w:r w:rsidRPr="00550FF2">
        <w:rPr>
          <w:sz w:val="16"/>
        </w:rPr>
        <w:t xml:space="preserve">. Gold in particular remains relevant to the international economy, despite vociferous claims to the contrary. It remains relevant </w:t>
      </w:r>
      <w:r w:rsidRPr="00550FF2">
        <w:rPr>
          <w:sz w:val="16"/>
        </w:rPr>
        <w:lastRenderedPageBreak/>
        <w:t xml:space="preserve">despite prior efforts to demote it. Take as an example the move by the IMF in January 1976 to convert the SDR “from a gold-backed reserve asset to one referencing a basket of paper currencies.”408 Take as another example the deliberate effort by the United States during the Carter administration to lower the price of gold by dumping 300 tons of it onto the international market.409 to show that dollars, rather than gold, should be the global reserve currency. </w:t>
      </w:r>
      <w:r w:rsidRPr="00E40AB9">
        <w:rPr>
          <w:rStyle w:val="StyleUnderline"/>
        </w:rPr>
        <w:t>China’s quest to internationalize the yuan and its recent inclusion in the IMF’s SDR basket reflect not only Chinese desire “to use financial liberalization as an engine of growth” but also its “ultimate ambition of replacing the US dollar as the dominant currency in the world.”</w:t>
      </w:r>
      <w:r w:rsidRPr="00550FF2">
        <w:rPr>
          <w:sz w:val="16"/>
        </w:rPr>
        <w:t xml:space="preserve">410 It is not only China but Russia as well that has stepped up efforts to increase its own gold reserves. From 2004 to 2013, Russian reserves increased from 390 tons to over 1,000 tons.411 Through QE, massive printing of dollars has upset the complex relationship between the dollar and other currencies tied to it, such as the yuan. Dollar devaluation has resulted in inflation in other countries, contributing to economic stress and political revolutions in many parts of the world. Moreover, </w:t>
      </w:r>
      <w:r w:rsidRPr="00E40AB9">
        <w:rPr>
          <w:rStyle w:val="StyleUnderline"/>
        </w:rPr>
        <w:t>the drive to repatriate gold in the post-2008-financial crisis world must be seen in this context–of growing mistrust in the global financial system,</w:t>
      </w:r>
      <w:r w:rsidRPr="00550FF2">
        <w:rPr>
          <w:sz w:val="16"/>
        </w:rPr>
        <w:t xml:space="preserve"> in the same way that mistrust during the Cold War drove Germany and other European countries to keep its gold stored in New York rather than risk confiscation by the Soviets on the other side of the Iron Curtain. “If the United States or the U.K. suddenly deemed it necessary to confiscate foreign gold to defend its paper currency in a crisis, that gold would be conveyed from the original owners to the possession of the United States or the U.K.”412 </w:t>
      </w:r>
      <w:r w:rsidRPr="00E40AB9">
        <w:rPr>
          <w:rStyle w:val="StyleUnderline"/>
        </w:rPr>
        <w:t>As there is mistrust in paper money such as the dollar, there is an increasing demand to accumulate gold as a reserve asset</w:t>
      </w:r>
      <w:r w:rsidRPr="00550FF2">
        <w:rPr>
          <w:sz w:val="16"/>
        </w:rPr>
        <w:t xml:space="preserve">. As Mario Draghi, head of the European Central Bank declared in 2013, “I never thought it wise to sell [gold] because for central banks this is a reserve of safety. It’s viewed by the country as such. In the case of non-dollar countries, it gives you a fairly good protection against fluctuations of the dollar.”413 This Article has connected seemingly disparate dots in </w:t>
      </w:r>
      <w:r w:rsidRPr="00E40AB9">
        <w:rPr>
          <w:rStyle w:val="StyleUnderline"/>
        </w:rPr>
        <w:t>the international economic system to warn about the dangers that lie beneath the dollar’s apparent strength. Before any serious efforts to defend the system can be mustered</w:t>
      </w:r>
      <w:r w:rsidRPr="00550FF2">
        <w:rPr>
          <w:sz w:val="16"/>
        </w:rPr>
        <w:t xml:space="preserve">,414 the </w:t>
      </w:r>
      <w:r w:rsidRPr="00E40AB9">
        <w:rPr>
          <w:rStyle w:val="StyleUnderline"/>
        </w:rPr>
        <w:t>first task is to realize that positive snapshots, a rallying stock market, a strong dollar, a robust economic recovery, or a slowdown in China’s economy</w:t>
      </w:r>
      <w:r w:rsidRPr="00550FF2">
        <w:rPr>
          <w:sz w:val="16"/>
        </w:rPr>
        <w:t xml:space="preserve">415 </w:t>
      </w:r>
      <w:r w:rsidRPr="00E40AB9">
        <w:rPr>
          <w:rStyle w:val="StyleUnderline"/>
        </w:rPr>
        <w:t>may in fact be deceiving because what lies beneath are fault lines that pose fundamental danger to the postWorld War II international economic regime.</w:t>
      </w:r>
    </w:p>
    <w:p w14:paraId="38663739" w14:textId="38BF6F9A" w:rsidR="00BF0C4C" w:rsidRDefault="00BF0C4C" w:rsidP="00BF0C4C">
      <w:pPr>
        <w:pStyle w:val="Heading3"/>
      </w:pPr>
      <w:r>
        <w:lastRenderedPageBreak/>
        <w:t>Latin America Scenario</w:t>
      </w:r>
      <w:r w:rsidR="00EA5312">
        <w:t>s</w:t>
      </w:r>
      <w:r>
        <w:t xml:space="preserve"> (v Small Arms)</w:t>
      </w:r>
    </w:p>
    <w:p w14:paraId="4D5FF6B4" w14:textId="77777777" w:rsidR="00EA5312" w:rsidRPr="002136A5" w:rsidRDefault="00EA5312" w:rsidP="00EA5312">
      <w:pPr>
        <w:keepNext/>
        <w:keepLines/>
        <w:contextualSpacing/>
        <w:outlineLvl w:val="3"/>
        <w:rPr>
          <w:rFonts w:eastAsiaTheme="majorEastAsia" w:cs="Arial"/>
          <w:b/>
          <w:iCs/>
          <w:sz w:val="24"/>
        </w:rPr>
      </w:pPr>
      <w:r w:rsidRPr="002136A5">
        <w:rPr>
          <w:rFonts w:eastAsiaTheme="majorEastAsia" w:cs="Arial"/>
          <w:b/>
          <w:iCs/>
          <w:sz w:val="24"/>
        </w:rPr>
        <w:t xml:space="preserve">Hemispheric leadership is key to </w:t>
      </w:r>
      <w:r w:rsidRPr="002136A5">
        <w:rPr>
          <w:rFonts w:eastAsiaTheme="majorEastAsia" w:cs="Arial"/>
          <w:b/>
          <w:iCs/>
          <w:sz w:val="24"/>
          <w:u w:val="single"/>
        </w:rPr>
        <w:t>global heg</w:t>
      </w:r>
      <w:r w:rsidRPr="002136A5">
        <w:rPr>
          <w:rFonts w:eastAsiaTheme="majorEastAsia" w:cs="Arial"/>
          <w:b/>
          <w:iCs/>
          <w:sz w:val="24"/>
        </w:rPr>
        <w:t xml:space="preserve"> </w:t>
      </w:r>
    </w:p>
    <w:p w14:paraId="758841F0" w14:textId="77777777" w:rsidR="00EA5312" w:rsidRPr="002136A5" w:rsidRDefault="00EA5312" w:rsidP="00EA5312">
      <w:r w:rsidRPr="002136A5">
        <w:t xml:space="preserve">**Maybe written by an undergrad. </w:t>
      </w:r>
    </w:p>
    <w:p w14:paraId="07567945" w14:textId="77777777" w:rsidR="00EA5312" w:rsidRPr="002136A5" w:rsidRDefault="00EA5312" w:rsidP="00EA5312">
      <w:r w:rsidRPr="002136A5">
        <w:rPr>
          <w:b/>
          <w:bCs/>
        </w:rPr>
        <w:t>Ciccarillo 16</w:t>
      </w:r>
      <w:r w:rsidRPr="002136A5">
        <w:t xml:space="preserve"> [Simon Gaetano Ciccarillo, Dickinson College. 2016. "The Russia-Latin America Nexus: Realism in the 21st Century." https://scholar.dickinson.edu/cgi/viewcontent.cgi?article=1047&amp;context=student_work]</w:t>
      </w:r>
    </w:p>
    <w:p w14:paraId="1B7700E5" w14:textId="77777777" w:rsidR="00EA5312" w:rsidRPr="002136A5" w:rsidRDefault="00EA5312" w:rsidP="00EA5312">
      <w:pPr>
        <w:rPr>
          <w:sz w:val="16"/>
        </w:rPr>
      </w:pPr>
      <w:r w:rsidRPr="002136A5">
        <w:rPr>
          <w:sz w:val="16"/>
        </w:rPr>
        <w:t xml:space="preserve">At this point, </w:t>
      </w:r>
      <w:r w:rsidRPr="002136A5">
        <w:rPr>
          <w:highlight w:val="cyan"/>
          <w:u w:val="single"/>
        </w:rPr>
        <w:t>the</w:t>
      </w:r>
      <w:r w:rsidRPr="002136A5">
        <w:rPr>
          <w:u w:val="single"/>
        </w:rPr>
        <w:t xml:space="preserve"> long-term national interests </w:t>
      </w:r>
      <w:r w:rsidRPr="002136A5">
        <w:rPr>
          <w:highlight w:val="cyan"/>
          <w:u w:val="single"/>
        </w:rPr>
        <w:t xml:space="preserve">of </w:t>
      </w:r>
      <w:r w:rsidRPr="002136A5">
        <w:rPr>
          <w:b/>
          <w:iCs/>
          <w:highlight w:val="cyan"/>
          <w:u w:val="single"/>
          <w:bdr w:val="single" w:sz="12" w:space="0" w:color="auto"/>
        </w:rPr>
        <w:t>Russia</w:t>
      </w:r>
      <w:r w:rsidRPr="002136A5">
        <w:rPr>
          <w:sz w:val="16"/>
          <w:highlight w:val="cyan"/>
        </w:rPr>
        <w:t xml:space="preserve"> </w:t>
      </w:r>
      <w:r w:rsidRPr="002136A5">
        <w:rPr>
          <w:highlight w:val="cyan"/>
          <w:u w:val="single"/>
        </w:rPr>
        <w:t>and</w:t>
      </w:r>
      <w:r w:rsidRPr="002136A5">
        <w:rPr>
          <w:sz w:val="16"/>
          <w:highlight w:val="cyan"/>
        </w:rPr>
        <w:t xml:space="preserve"> </w:t>
      </w:r>
      <w:r w:rsidRPr="002136A5">
        <w:rPr>
          <w:b/>
          <w:iCs/>
          <w:highlight w:val="cyan"/>
          <w:u w:val="single"/>
          <w:bdr w:val="single" w:sz="12" w:space="0" w:color="auto"/>
        </w:rPr>
        <w:t>Latin America</w:t>
      </w:r>
      <w:r w:rsidRPr="002136A5">
        <w:rPr>
          <w:sz w:val="16"/>
          <w:highlight w:val="cyan"/>
        </w:rPr>
        <w:t xml:space="preserve"> </w:t>
      </w:r>
      <w:r w:rsidRPr="002136A5">
        <w:rPr>
          <w:highlight w:val="cyan"/>
          <w:u w:val="single"/>
        </w:rPr>
        <w:t>remain united in</w:t>
      </w:r>
      <w:r w:rsidRPr="002136A5">
        <w:rPr>
          <w:u w:val="single"/>
        </w:rPr>
        <w:t xml:space="preserve"> a desire for economic prosperity, and the faster arrival of </w:t>
      </w:r>
      <w:r w:rsidRPr="002136A5">
        <w:rPr>
          <w:highlight w:val="cyan"/>
          <w:u w:val="single"/>
        </w:rPr>
        <w:t xml:space="preserve">a </w:t>
      </w:r>
      <w:r w:rsidRPr="002136A5">
        <w:rPr>
          <w:b/>
          <w:iCs/>
          <w:highlight w:val="cyan"/>
          <w:u w:val="single"/>
          <w:bdr w:val="single" w:sz="12" w:space="0" w:color="auto"/>
        </w:rPr>
        <w:t>multipolar world</w:t>
      </w:r>
      <w:r w:rsidRPr="002136A5">
        <w:rPr>
          <w:sz w:val="16"/>
        </w:rPr>
        <w:t xml:space="preserve"> where both have relative influence over regions of the world. To achieve this, </w:t>
      </w:r>
      <w:r w:rsidRPr="002136A5">
        <w:rPr>
          <w:u w:val="single"/>
        </w:rPr>
        <w:t xml:space="preserve">Latin American </w:t>
      </w:r>
      <w:r w:rsidRPr="002136A5">
        <w:rPr>
          <w:highlight w:val="cyan"/>
          <w:u w:val="single"/>
        </w:rPr>
        <w:t>nations</w:t>
      </w:r>
      <w:r w:rsidRPr="002136A5">
        <w:rPr>
          <w:u w:val="single"/>
        </w:rPr>
        <w:t xml:space="preserve"> and Russia seek </w:t>
      </w:r>
      <w:r w:rsidRPr="002136A5">
        <w:rPr>
          <w:highlight w:val="cyan"/>
          <w:u w:val="single"/>
        </w:rPr>
        <w:t xml:space="preserve">to </w:t>
      </w:r>
      <w:r w:rsidRPr="002136A5">
        <w:rPr>
          <w:b/>
          <w:iCs/>
          <w:highlight w:val="cyan"/>
          <w:u w:val="single"/>
          <w:bdr w:val="single" w:sz="12" w:space="0" w:color="auto"/>
        </w:rPr>
        <w:t>balance out power</w:t>
      </w:r>
      <w:r w:rsidRPr="002136A5">
        <w:rPr>
          <w:highlight w:val="cyan"/>
          <w:u w:val="single"/>
        </w:rPr>
        <w:t xml:space="preserve"> with the </w:t>
      </w:r>
      <w:r w:rsidRPr="002136A5">
        <w:rPr>
          <w:b/>
          <w:iCs/>
          <w:highlight w:val="cyan"/>
          <w:u w:val="single"/>
          <w:bdr w:val="single" w:sz="12" w:space="0" w:color="auto"/>
        </w:rPr>
        <w:t>US</w:t>
      </w:r>
      <w:r w:rsidRPr="002136A5">
        <w:rPr>
          <w:u w:val="single"/>
        </w:rPr>
        <w:t xml:space="preserve"> in </w:t>
      </w:r>
      <w:r w:rsidRPr="002136A5">
        <w:rPr>
          <w:b/>
          <w:iCs/>
          <w:u w:val="single"/>
          <w:bdr w:val="single" w:sz="12" w:space="0" w:color="auto"/>
        </w:rPr>
        <w:t>Latin America</w:t>
      </w:r>
      <w:r w:rsidRPr="002136A5">
        <w:rPr>
          <w:sz w:val="16"/>
        </w:rPr>
        <w:t xml:space="preserve"> for this purpose (as Latin America is not and will not likely be able to successfully enact policy in a united manner in any other area of the world).</w:t>
      </w:r>
      <w:r>
        <w:rPr>
          <w:sz w:val="16"/>
        </w:rPr>
        <w:t xml:space="preserve"> </w:t>
      </w:r>
      <w:r w:rsidRPr="002136A5">
        <w:rPr>
          <w:sz w:val="16"/>
          <w:szCs w:val="16"/>
        </w:rPr>
        <w:t>Conclusions In an interview in 2014, Russian President Vladimir Putin stated that, “We are interested in strong, economically stable and politically independent, united Latin America that is becoming an important part of the emerging polycentric world order.”30 Given the past 15 years of Latin American movement toward a Russian-led sphere, it would seem as though the region wants to pursue the same policy goals. The historical ties between the two regions create a basis from which current cooperation is not only easily facilitated but also almost natural. If the realist school of thought is assumed to be true, then it would make sense that naturally, Latin America and Russia, both of which have potential to exude more influence in their respective regions, would wish to see that expand onto the international stage, to a more favorable context—a multipolar world.</w:t>
      </w:r>
      <w:r>
        <w:rPr>
          <w:sz w:val="16"/>
          <w:szCs w:val="16"/>
        </w:rPr>
        <w:t xml:space="preserve"> </w:t>
      </w:r>
      <w:r w:rsidRPr="002136A5">
        <w:rPr>
          <w:sz w:val="16"/>
        </w:rPr>
        <w:t xml:space="preserve">As </w:t>
      </w:r>
      <w:r w:rsidRPr="002136A5">
        <w:rPr>
          <w:highlight w:val="cyan"/>
          <w:u w:val="single"/>
        </w:rPr>
        <w:t>Russia has begun</w:t>
      </w:r>
      <w:r w:rsidRPr="002136A5">
        <w:rPr>
          <w:u w:val="single"/>
        </w:rPr>
        <w:t xml:space="preserve"> a more </w:t>
      </w:r>
      <w:r w:rsidRPr="002136A5">
        <w:rPr>
          <w:b/>
          <w:iCs/>
          <w:highlight w:val="cyan"/>
          <w:u w:val="single"/>
          <w:bdr w:val="single" w:sz="12" w:space="0" w:color="auto"/>
        </w:rPr>
        <w:t>aggressive</w:t>
      </w:r>
      <w:r w:rsidRPr="002136A5">
        <w:rPr>
          <w:b/>
          <w:iCs/>
          <w:u w:val="single"/>
          <w:bdr w:val="single" w:sz="12" w:space="0" w:color="auto"/>
        </w:rPr>
        <w:t xml:space="preserve"> foreign </w:t>
      </w:r>
      <w:r w:rsidRPr="002136A5">
        <w:rPr>
          <w:b/>
          <w:iCs/>
          <w:highlight w:val="cyan"/>
          <w:u w:val="single"/>
          <w:bdr w:val="single" w:sz="12" w:space="0" w:color="auto"/>
        </w:rPr>
        <w:t>policy</w:t>
      </w:r>
      <w:r w:rsidRPr="002136A5">
        <w:rPr>
          <w:sz w:val="16"/>
        </w:rPr>
        <w:t xml:space="preserve"> </w:t>
      </w:r>
      <w:r w:rsidRPr="002136A5">
        <w:rPr>
          <w:highlight w:val="cyan"/>
          <w:u w:val="single"/>
        </w:rPr>
        <w:t>to display its</w:t>
      </w:r>
      <w:r w:rsidRPr="002136A5">
        <w:rPr>
          <w:u w:val="single"/>
        </w:rPr>
        <w:t xml:space="preserve"> reinvigorated </w:t>
      </w:r>
      <w:r w:rsidRPr="002136A5">
        <w:rPr>
          <w:b/>
          <w:iCs/>
          <w:highlight w:val="cyan"/>
          <w:u w:val="single"/>
          <w:bdr w:val="single" w:sz="12" w:space="0" w:color="auto"/>
        </w:rPr>
        <w:t>military</w:t>
      </w:r>
      <w:r w:rsidRPr="002136A5">
        <w:rPr>
          <w:u w:val="single"/>
        </w:rPr>
        <w:t xml:space="preserve"> and </w:t>
      </w:r>
      <w:r w:rsidRPr="002136A5">
        <w:rPr>
          <w:b/>
          <w:iCs/>
          <w:u w:val="single"/>
          <w:bdr w:val="single" w:sz="12" w:space="0" w:color="auto"/>
        </w:rPr>
        <w:t>economy</w:t>
      </w:r>
      <w:r w:rsidRPr="002136A5">
        <w:rPr>
          <w:sz w:val="16"/>
        </w:rPr>
        <w:t xml:space="preserve">, </w:t>
      </w:r>
      <w:r w:rsidRPr="002136A5">
        <w:rPr>
          <w:u w:val="single"/>
        </w:rPr>
        <w:t>it is in the position to pursue such goals further abroad, in Latin America, which is yet unable to coherently influence the world</w:t>
      </w:r>
      <w:r w:rsidRPr="002136A5">
        <w:rPr>
          <w:sz w:val="16"/>
        </w:rPr>
        <w:t xml:space="preserve"> outside its own region. </w:t>
      </w:r>
      <w:r w:rsidRPr="002136A5">
        <w:rPr>
          <w:sz w:val="16"/>
          <w:szCs w:val="16"/>
        </w:rPr>
        <w:t>Therefore, Russian leaders, with experiences from the Cold War, will use realist, geopolitical strategy to confront perceived challenges to the nationalism that pervades its policies – specifically the US. One of the best ways it has found, is to engage a region nearly devoid of US attention given current events, and that has enough history with the US to have built up a resentment and desire for autonomy that would make an aligning of interests mutually beneficial.</w:t>
      </w:r>
      <w:r>
        <w:rPr>
          <w:sz w:val="16"/>
        </w:rPr>
        <w:t xml:space="preserve"> </w:t>
      </w:r>
      <w:r w:rsidRPr="002136A5">
        <w:rPr>
          <w:sz w:val="16"/>
        </w:rPr>
        <w:t xml:space="preserve">For the US, the past historical grievances perceived by Latin America, combined with a lack of interest today, as well as a liberalist foreign policy to date has not allowed it to sufficiently maintain its grip to the south of its borders. That said, </w:t>
      </w:r>
      <w:r w:rsidRPr="002136A5">
        <w:rPr>
          <w:highlight w:val="cyan"/>
          <w:u w:val="single"/>
        </w:rPr>
        <w:t xml:space="preserve">the inevitability of a </w:t>
      </w:r>
      <w:r w:rsidRPr="002136A5">
        <w:rPr>
          <w:b/>
          <w:iCs/>
          <w:highlight w:val="cyan"/>
          <w:u w:val="single"/>
          <w:bdr w:val="single" w:sz="12" w:space="0" w:color="auto"/>
        </w:rPr>
        <w:t>Russia-Latin America sphere</w:t>
      </w:r>
      <w:r w:rsidRPr="002136A5">
        <w:rPr>
          <w:sz w:val="16"/>
        </w:rPr>
        <w:t xml:space="preserve">, </w:t>
      </w:r>
      <w:r w:rsidRPr="002136A5">
        <w:rPr>
          <w:highlight w:val="cyan"/>
          <w:u w:val="single"/>
        </w:rPr>
        <w:t>or</w:t>
      </w:r>
      <w:r w:rsidRPr="002136A5">
        <w:rPr>
          <w:u w:val="single"/>
        </w:rPr>
        <w:t xml:space="preserve"> the faster transition into </w:t>
      </w:r>
      <w:r w:rsidRPr="002136A5">
        <w:rPr>
          <w:highlight w:val="cyan"/>
          <w:u w:val="single"/>
        </w:rPr>
        <w:t xml:space="preserve">multipolarism is </w:t>
      </w:r>
      <w:r w:rsidRPr="002136A5">
        <w:rPr>
          <w:b/>
          <w:iCs/>
          <w:highlight w:val="cyan"/>
          <w:u w:val="single"/>
          <w:bdr w:val="single" w:sz="12" w:space="0" w:color="auto"/>
        </w:rPr>
        <w:t>not</w:t>
      </w:r>
      <w:r w:rsidRPr="002136A5">
        <w:rPr>
          <w:b/>
          <w:iCs/>
          <w:u w:val="single"/>
          <w:bdr w:val="single" w:sz="12" w:space="0" w:color="auto"/>
        </w:rPr>
        <w:t xml:space="preserve"> necessarily </w:t>
      </w:r>
      <w:r w:rsidRPr="002136A5">
        <w:rPr>
          <w:b/>
          <w:iCs/>
          <w:highlight w:val="cyan"/>
          <w:u w:val="single"/>
          <w:bdr w:val="single" w:sz="12" w:space="0" w:color="auto"/>
        </w:rPr>
        <w:t>evident</w:t>
      </w:r>
      <w:r w:rsidRPr="002136A5">
        <w:rPr>
          <w:sz w:val="16"/>
        </w:rPr>
        <w:t xml:space="preserve"> either.</w:t>
      </w:r>
      <w:r>
        <w:rPr>
          <w:sz w:val="16"/>
        </w:rPr>
        <w:t xml:space="preserve"> </w:t>
      </w:r>
      <w:r w:rsidRPr="002136A5">
        <w:rPr>
          <w:sz w:val="16"/>
        </w:rPr>
        <w:t xml:space="preserve">However, </w:t>
      </w:r>
      <w:r w:rsidRPr="002136A5">
        <w:rPr>
          <w:u w:val="single"/>
        </w:rPr>
        <w:t>there are measures the</w:t>
      </w:r>
      <w:r w:rsidRPr="002136A5">
        <w:rPr>
          <w:sz w:val="16"/>
        </w:rPr>
        <w:t xml:space="preserve"> </w:t>
      </w:r>
      <w:r w:rsidRPr="002136A5">
        <w:rPr>
          <w:b/>
          <w:iCs/>
          <w:u w:val="single"/>
          <w:bdr w:val="single" w:sz="12" w:space="0" w:color="auto"/>
        </w:rPr>
        <w:t>U</w:t>
      </w:r>
      <w:r w:rsidRPr="002136A5">
        <w:rPr>
          <w:sz w:val="16"/>
        </w:rPr>
        <w:t xml:space="preserve">nited </w:t>
      </w:r>
      <w:r w:rsidRPr="002136A5">
        <w:rPr>
          <w:b/>
          <w:iCs/>
          <w:u w:val="single"/>
          <w:bdr w:val="single" w:sz="12" w:space="0" w:color="auto"/>
        </w:rPr>
        <w:t>S</w:t>
      </w:r>
      <w:r w:rsidRPr="002136A5">
        <w:rPr>
          <w:sz w:val="16"/>
        </w:rPr>
        <w:t xml:space="preserve">tates </w:t>
      </w:r>
      <w:r w:rsidRPr="002136A5">
        <w:rPr>
          <w:u w:val="single"/>
        </w:rPr>
        <w:t xml:space="preserve">can take that would allow for a </w:t>
      </w:r>
      <w:r w:rsidRPr="002136A5">
        <w:rPr>
          <w:b/>
          <w:iCs/>
          <w:u w:val="single"/>
          <w:bdr w:val="single" w:sz="12" w:space="0" w:color="auto"/>
        </w:rPr>
        <w:t>refocus</w:t>
      </w:r>
      <w:r w:rsidRPr="002136A5">
        <w:rPr>
          <w:u w:val="single"/>
        </w:rPr>
        <w:t xml:space="preserve"> on</w:t>
      </w:r>
      <w:r w:rsidRPr="002136A5">
        <w:rPr>
          <w:sz w:val="16"/>
        </w:rPr>
        <w:t xml:space="preserve"> </w:t>
      </w:r>
      <w:r w:rsidRPr="002136A5">
        <w:rPr>
          <w:b/>
          <w:iCs/>
          <w:u w:val="single"/>
          <w:bdr w:val="single" w:sz="12" w:space="0" w:color="auto"/>
        </w:rPr>
        <w:t>Latin America</w:t>
      </w:r>
      <w:r w:rsidRPr="002136A5">
        <w:rPr>
          <w:sz w:val="16"/>
        </w:rPr>
        <w:t xml:space="preserve"> </w:t>
      </w:r>
      <w:r w:rsidRPr="002136A5">
        <w:rPr>
          <w:u w:val="single"/>
        </w:rPr>
        <w:t xml:space="preserve">to counter </w:t>
      </w:r>
      <w:r w:rsidRPr="002136A5">
        <w:rPr>
          <w:b/>
          <w:iCs/>
          <w:u w:val="single"/>
          <w:bdr w:val="single" w:sz="12" w:space="0" w:color="auto"/>
        </w:rPr>
        <w:t>Russian intervention</w:t>
      </w:r>
      <w:r w:rsidRPr="002136A5">
        <w:rPr>
          <w:sz w:val="16"/>
        </w:rPr>
        <w:t xml:space="preserve"> there. </w:t>
      </w:r>
      <w:r w:rsidRPr="002136A5">
        <w:rPr>
          <w:u w:val="single"/>
        </w:rPr>
        <w:t>Those policies</w:t>
      </w:r>
      <w:r w:rsidRPr="002136A5">
        <w:rPr>
          <w:sz w:val="16"/>
        </w:rPr>
        <w:t xml:space="preserve">, which should theoretically take place within the next decade, </w:t>
      </w:r>
      <w:r w:rsidRPr="002136A5">
        <w:rPr>
          <w:u w:val="single"/>
        </w:rPr>
        <w:t xml:space="preserve">would be best to </w:t>
      </w:r>
      <w:r w:rsidRPr="002136A5">
        <w:rPr>
          <w:b/>
          <w:iCs/>
          <w:u w:val="single"/>
          <w:bdr w:val="single" w:sz="12" w:space="0" w:color="auto"/>
        </w:rPr>
        <w:t>mimic Russian activity</w:t>
      </w:r>
      <w:r w:rsidRPr="002136A5">
        <w:rPr>
          <w:sz w:val="16"/>
        </w:rPr>
        <w:t xml:space="preserve"> today. </w:t>
      </w:r>
      <w:r w:rsidRPr="002136A5">
        <w:rPr>
          <w:highlight w:val="cyan"/>
          <w:u w:val="single"/>
        </w:rPr>
        <w:t xml:space="preserve">By pursuing </w:t>
      </w:r>
      <w:r w:rsidRPr="002136A5">
        <w:rPr>
          <w:b/>
          <w:iCs/>
          <w:u w:val="single"/>
          <w:bdr w:val="single" w:sz="12" w:space="0" w:color="auto"/>
        </w:rPr>
        <w:t>economic</w:t>
      </w:r>
      <w:r w:rsidRPr="002136A5">
        <w:rPr>
          <w:sz w:val="16"/>
        </w:rPr>
        <w:t xml:space="preserve"> </w:t>
      </w:r>
      <w:r w:rsidRPr="002136A5">
        <w:rPr>
          <w:u w:val="single"/>
        </w:rPr>
        <w:t>and</w:t>
      </w:r>
      <w:r w:rsidRPr="002136A5">
        <w:rPr>
          <w:sz w:val="16"/>
        </w:rPr>
        <w:t xml:space="preserve"> </w:t>
      </w:r>
      <w:r w:rsidRPr="002136A5">
        <w:rPr>
          <w:b/>
          <w:iCs/>
          <w:u w:val="single"/>
          <w:bdr w:val="single" w:sz="12" w:space="0" w:color="auto"/>
        </w:rPr>
        <w:t xml:space="preserve">political </w:t>
      </w:r>
      <w:r w:rsidRPr="002136A5">
        <w:rPr>
          <w:b/>
          <w:iCs/>
          <w:highlight w:val="cyan"/>
          <w:u w:val="single"/>
          <w:bdr w:val="single" w:sz="12" w:space="0" w:color="auto"/>
        </w:rPr>
        <w:t>dialogue</w:t>
      </w:r>
      <w:r w:rsidRPr="002136A5">
        <w:rPr>
          <w:sz w:val="16"/>
          <w:highlight w:val="cyan"/>
        </w:rPr>
        <w:t xml:space="preserve"> </w:t>
      </w:r>
      <w:r w:rsidRPr="002136A5">
        <w:rPr>
          <w:u w:val="single"/>
        </w:rPr>
        <w:t xml:space="preserve">with the region with the mutually beneficial policies between equal partners, </w:t>
      </w:r>
      <w:r w:rsidRPr="002136A5">
        <w:rPr>
          <w:highlight w:val="cyan"/>
          <w:u w:val="single"/>
        </w:rPr>
        <w:t>the US</w:t>
      </w:r>
      <w:r w:rsidRPr="002136A5">
        <w:rPr>
          <w:u w:val="single"/>
        </w:rPr>
        <w:t xml:space="preserve"> government </w:t>
      </w:r>
      <w:r w:rsidRPr="002136A5">
        <w:rPr>
          <w:highlight w:val="cyan"/>
          <w:u w:val="single"/>
        </w:rPr>
        <w:t>can show</w:t>
      </w:r>
      <w:r w:rsidRPr="002136A5">
        <w:rPr>
          <w:u w:val="single"/>
        </w:rPr>
        <w:t xml:space="preserve"> Latin American </w:t>
      </w:r>
      <w:r w:rsidRPr="002136A5">
        <w:rPr>
          <w:highlight w:val="cyan"/>
          <w:u w:val="single"/>
        </w:rPr>
        <w:t>leaders</w:t>
      </w:r>
      <w:r w:rsidRPr="002136A5">
        <w:rPr>
          <w:u w:val="single"/>
        </w:rPr>
        <w:t xml:space="preserve"> that the era of </w:t>
      </w:r>
      <w:r w:rsidRPr="002136A5">
        <w:rPr>
          <w:highlight w:val="cyan"/>
          <w:u w:val="single"/>
        </w:rPr>
        <w:t>the</w:t>
      </w:r>
      <w:r w:rsidRPr="002136A5">
        <w:rPr>
          <w:sz w:val="16"/>
          <w:highlight w:val="cyan"/>
        </w:rPr>
        <w:t xml:space="preserve"> </w:t>
      </w:r>
      <w:r w:rsidRPr="002136A5">
        <w:rPr>
          <w:b/>
          <w:iCs/>
          <w:highlight w:val="cyan"/>
          <w:u w:val="single"/>
          <w:bdr w:val="single" w:sz="12" w:space="0" w:color="auto"/>
        </w:rPr>
        <w:t xml:space="preserve">Monroe Doctrine </w:t>
      </w:r>
      <w:r w:rsidRPr="002136A5">
        <w:rPr>
          <w:b/>
          <w:iCs/>
          <w:u w:val="single"/>
          <w:bdr w:val="single" w:sz="12" w:space="0" w:color="auto"/>
        </w:rPr>
        <w:t xml:space="preserve">has truly </w:t>
      </w:r>
      <w:r w:rsidRPr="002136A5">
        <w:rPr>
          <w:b/>
          <w:iCs/>
          <w:highlight w:val="cyan"/>
          <w:u w:val="single"/>
          <w:bdr w:val="single" w:sz="12" w:space="0" w:color="auto"/>
        </w:rPr>
        <w:t>ended</w:t>
      </w:r>
      <w:r w:rsidRPr="002136A5">
        <w:rPr>
          <w:sz w:val="16"/>
        </w:rPr>
        <w:t xml:space="preserve">, as Secretary of State John Kerry announced at the end of 2013.31 This action alone is a significant step in the direction of mutual respect and moderation that could benefit the US. Fortunately, it also shares a positive history with Latin America, and can use this to justify further involvement in supporting organizations like MERCOSUR, the OAS, or others. </w:t>
      </w:r>
      <w:r w:rsidRPr="002136A5">
        <w:rPr>
          <w:highlight w:val="cyan"/>
          <w:u w:val="single"/>
        </w:rPr>
        <w:t>Opening</w:t>
      </w:r>
      <w:r w:rsidRPr="002136A5">
        <w:rPr>
          <w:u w:val="single"/>
        </w:rPr>
        <w:t xml:space="preserve"> up </w:t>
      </w:r>
      <w:r w:rsidRPr="002136A5">
        <w:rPr>
          <w:b/>
          <w:iCs/>
          <w:u w:val="single"/>
          <w:bdr w:val="single" w:sz="12" w:space="0" w:color="auto"/>
        </w:rPr>
        <w:t xml:space="preserve">political </w:t>
      </w:r>
      <w:r w:rsidRPr="002136A5">
        <w:rPr>
          <w:b/>
          <w:iCs/>
          <w:highlight w:val="cyan"/>
          <w:u w:val="single"/>
          <w:bdr w:val="single" w:sz="12" w:space="0" w:color="auto"/>
        </w:rPr>
        <w:t>relations with Cuba</w:t>
      </w:r>
      <w:r w:rsidRPr="002136A5">
        <w:rPr>
          <w:sz w:val="16"/>
        </w:rPr>
        <w:t xml:space="preserve"> </w:t>
      </w:r>
      <w:r w:rsidRPr="002136A5">
        <w:rPr>
          <w:u w:val="single"/>
        </w:rPr>
        <w:t xml:space="preserve">by beginning dialogue between both governments </w:t>
      </w:r>
      <w:r w:rsidRPr="002136A5">
        <w:rPr>
          <w:highlight w:val="cyan"/>
          <w:u w:val="single"/>
        </w:rPr>
        <w:t>has</w:t>
      </w:r>
      <w:r w:rsidRPr="002136A5">
        <w:rPr>
          <w:u w:val="single"/>
        </w:rPr>
        <w:t xml:space="preserve"> also </w:t>
      </w:r>
      <w:r w:rsidRPr="002136A5">
        <w:rPr>
          <w:highlight w:val="cyan"/>
          <w:u w:val="single"/>
        </w:rPr>
        <w:t xml:space="preserve">been </w:t>
      </w:r>
      <w:r w:rsidRPr="002136A5">
        <w:rPr>
          <w:u w:val="single"/>
        </w:rPr>
        <w:t>a step</w:t>
      </w:r>
      <w:r w:rsidRPr="002136A5">
        <w:rPr>
          <w:highlight w:val="cyan"/>
          <w:u w:val="single"/>
        </w:rPr>
        <w:t xml:space="preserve"> noticed</w:t>
      </w:r>
      <w:r w:rsidRPr="002136A5">
        <w:rPr>
          <w:u w:val="single"/>
        </w:rPr>
        <w:t xml:space="preserve"> </w:t>
      </w:r>
      <w:r w:rsidRPr="002136A5">
        <w:rPr>
          <w:b/>
          <w:iCs/>
          <w:highlight w:val="cyan"/>
          <w:u w:val="single"/>
          <w:bdr w:val="single" w:sz="12" w:space="0" w:color="auto"/>
        </w:rPr>
        <w:t>across Latin America</w:t>
      </w:r>
      <w:r w:rsidRPr="002136A5">
        <w:rPr>
          <w:sz w:val="16"/>
        </w:rPr>
        <w:t xml:space="preserve"> as one in a positive direction.</w:t>
      </w:r>
      <w:r>
        <w:rPr>
          <w:sz w:val="16"/>
        </w:rPr>
        <w:t xml:space="preserve"> </w:t>
      </w:r>
      <w:r w:rsidRPr="002136A5">
        <w:rPr>
          <w:highlight w:val="cyan"/>
          <w:u w:val="single"/>
        </w:rPr>
        <w:t>Unless the US is able to</w:t>
      </w:r>
      <w:r w:rsidRPr="002136A5">
        <w:rPr>
          <w:u w:val="single"/>
        </w:rPr>
        <w:t xml:space="preserve"> pursue a</w:t>
      </w:r>
      <w:r w:rsidRPr="002136A5">
        <w:rPr>
          <w:sz w:val="16"/>
        </w:rPr>
        <w:t xml:space="preserve"> </w:t>
      </w:r>
      <w:r w:rsidRPr="002136A5">
        <w:rPr>
          <w:b/>
          <w:iCs/>
          <w:highlight w:val="cyan"/>
          <w:u w:val="single"/>
          <w:bdr w:val="single" w:sz="12" w:space="0" w:color="auto"/>
        </w:rPr>
        <w:t>moderate</w:t>
      </w:r>
      <w:r w:rsidRPr="002136A5">
        <w:t>d</w:t>
      </w:r>
      <w:r w:rsidRPr="002136A5">
        <w:rPr>
          <w:b/>
          <w:iCs/>
          <w:u w:val="single"/>
          <w:bdr w:val="single" w:sz="12" w:space="0" w:color="auto"/>
        </w:rPr>
        <w:t xml:space="preserve"> approach</w:t>
      </w:r>
      <w:r w:rsidRPr="002136A5">
        <w:rPr>
          <w:sz w:val="16"/>
        </w:rPr>
        <w:t xml:space="preserve"> to governments (particularly contrarian, anti-American governments) in the region, </w:t>
      </w:r>
      <w:r w:rsidRPr="002136A5">
        <w:rPr>
          <w:highlight w:val="cyan"/>
          <w:u w:val="single"/>
        </w:rPr>
        <w:t>Latin America will</w:t>
      </w:r>
      <w:r w:rsidRPr="002136A5">
        <w:rPr>
          <w:u w:val="single"/>
        </w:rPr>
        <w:t xml:space="preserve"> continue to </w:t>
      </w:r>
      <w:r w:rsidRPr="002136A5">
        <w:rPr>
          <w:b/>
          <w:iCs/>
          <w:highlight w:val="cyan"/>
          <w:u w:val="single"/>
          <w:bdr w:val="single" w:sz="12" w:space="0" w:color="auto"/>
        </w:rPr>
        <w:t>drift toward Russia</w:t>
      </w:r>
      <w:r w:rsidRPr="002136A5">
        <w:rPr>
          <w:sz w:val="16"/>
        </w:rPr>
        <w:t xml:space="preserve">, </w:t>
      </w:r>
      <w:r w:rsidRPr="002136A5">
        <w:rPr>
          <w:u w:val="single"/>
        </w:rPr>
        <w:t xml:space="preserve">creating an </w:t>
      </w:r>
      <w:r w:rsidRPr="002136A5">
        <w:rPr>
          <w:b/>
          <w:iCs/>
          <w:u w:val="single"/>
          <w:bdr w:val="single" w:sz="12" w:space="0" w:color="auto"/>
        </w:rPr>
        <w:t>unfavorable world order</w:t>
      </w:r>
      <w:r w:rsidRPr="002136A5">
        <w:rPr>
          <w:sz w:val="16"/>
        </w:rPr>
        <w:t xml:space="preserve"> in the future. </w:t>
      </w:r>
      <w:r w:rsidRPr="002136A5">
        <w:rPr>
          <w:sz w:val="16"/>
          <w:szCs w:val="16"/>
        </w:rPr>
        <w:t>In this case, moderation includes countering Russian involvement in Latin American trade and political organizations, normalizing relations with “security threats” such as Venezuela or Cuba that begins a more active and apologetic role in developing Latin America to their mutual benefit. The projection for National Intelligence Council (NIC) 2030 in the Stalled Engines World, where the US draws inward and allows competitors to fill vacuums to pursue their interests is not inevitable.32</w:t>
      </w:r>
      <w:r w:rsidRPr="002136A5">
        <w:rPr>
          <w:sz w:val="16"/>
        </w:rPr>
        <w:t xml:space="preserve"> At the moment, </w:t>
      </w:r>
      <w:r w:rsidRPr="002136A5">
        <w:rPr>
          <w:highlight w:val="cyan"/>
          <w:u w:val="single"/>
        </w:rPr>
        <w:t>Russia</w:t>
      </w:r>
      <w:r w:rsidRPr="002136A5">
        <w:rPr>
          <w:u w:val="single"/>
        </w:rPr>
        <w:t xml:space="preserve"> has </w:t>
      </w:r>
      <w:r w:rsidRPr="002136A5">
        <w:rPr>
          <w:highlight w:val="cyan"/>
          <w:u w:val="single"/>
        </w:rPr>
        <w:t>illustrated the trend by</w:t>
      </w:r>
      <w:r w:rsidRPr="002136A5">
        <w:rPr>
          <w:u w:val="single"/>
        </w:rPr>
        <w:t xml:space="preserve"> successfully </w:t>
      </w:r>
      <w:r w:rsidRPr="002136A5">
        <w:rPr>
          <w:highlight w:val="cyan"/>
          <w:u w:val="single"/>
        </w:rPr>
        <w:t>making inroads</w:t>
      </w:r>
      <w:r w:rsidRPr="002136A5">
        <w:rPr>
          <w:u w:val="single"/>
        </w:rPr>
        <w:t xml:space="preserve"> into Latin America </w:t>
      </w:r>
      <w:r w:rsidRPr="002136A5">
        <w:rPr>
          <w:highlight w:val="cyan"/>
          <w:u w:val="single"/>
        </w:rPr>
        <w:t>in an effort to</w:t>
      </w:r>
      <w:r w:rsidRPr="002136A5">
        <w:rPr>
          <w:u w:val="single"/>
        </w:rPr>
        <w:t xml:space="preserve"> create a </w:t>
      </w:r>
      <w:r w:rsidRPr="002136A5">
        <w:rPr>
          <w:b/>
          <w:iCs/>
          <w:highlight w:val="cyan"/>
          <w:u w:val="single"/>
          <w:bdr w:val="single" w:sz="12" w:space="0" w:color="auto"/>
        </w:rPr>
        <w:t>balance</w:t>
      </w:r>
      <w:r w:rsidRPr="002136A5">
        <w:rPr>
          <w:highlight w:val="cyan"/>
          <w:u w:val="single"/>
        </w:rPr>
        <w:t xml:space="preserve"> </w:t>
      </w:r>
      <w:r w:rsidRPr="002136A5">
        <w:rPr>
          <w:b/>
          <w:iCs/>
          <w:highlight w:val="cyan"/>
          <w:u w:val="single"/>
          <w:bdr w:val="single" w:sz="12" w:space="0" w:color="auto"/>
        </w:rPr>
        <w:t>against US hegemony</w:t>
      </w:r>
      <w:r w:rsidRPr="002136A5">
        <w:rPr>
          <w:b/>
          <w:iCs/>
          <w:u w:val="single"/>
          <w:bdr w:val="single" w:sz="12" w:space="0" w:color="auto"/>
        </w:rPr>
        <w:t xml:space="preserve"> </w:t>
      </w:r>
      <w:r w:rsidRPr="002136A5">
        <w:rPr>
          <w:u w:val="single"/>
        </w:rPr>
        <w:t xml:space="preserve">as a unipolar state in the </w:t>
      </w:r>
      <w:r w:rsidRPr="002136A5">
        <w:rPr>
          <w:b/>
          <w:iCs/>
          <w:u w:val="single"/>
          <w:bdr w:val="single" w:sz="12" w:space="0" w:color="auto"/>
        </w:rPr>
        <w:t>international system</w:t>
      </w:r>
      <w:r w:rsidRPr="002136A5">
        <w:rPr>
          <w:u w:val="single"/>
        </w:rPr>
        <w:t xml:space="preserve"> </w:t>
      </w:r>
      <w:r w:rsidRPr="002136A5">
        <w:rPr>
          <w:sz w:val="16"/>
        </w:rPr>
        <w:t>today.</w:t>
      </w:r>
      <w:r>
        <w:rPr>
          <w:sz w:val="16"/>
        </w:rPr>
        <w:t xml:space="preserve"> </w:t>
      </w:r>
      <w:r w:rsidRPr="002136A5">
        <w:rPr>
          <w:highlight w:val="cyan"/>
          <w:u w:val="single"/>
        </w:rPr>
        <w:t>Without action</w:t>
      </w:r>
      <w:r w:rsidRPr="002136A5">
        <w:rPr>
          <w:u w:val="single"/>
        </w:rPr>
        <w:t xml:space="preserve"> within the </w:t>
      </w:r>
      <w:r w:rsidRPr="002136A5">
        <w:rPr>
          <w:b/>
          <w:iCs/>
          <w:u w:val="single"/>
          <w:bdr w:val="single" w:sz="12" w:space="0" w:color="auto"/>
        </w:rPr>
        <w:t>near future</w:t>
      </w:r>
      <w:r w:rsidRPr="002136A5">
        <w:rPr>
          <w:sz w:val="16"/>
        </w:rPr>
        <w:t xml:space="preserve">, </w:t>
      </w:r>
      <w:r w:rsidRPr="002136A5">
        <w:rPr>
          <w:u w:val="single"/>
        </w:rPr>
        <w:t xml:space="preserve">this </w:t>
      </w:r>
      <w:r w:rsidRPr="002136A5">
        <w:rPr>
          <w:highlight w:val="cyan"/>
          <w:u w:val="single"/>
        </w:rPr>
        <w:t>cooperation</w:t>
      </w:r>
      <w:r w:rsidRPr="002136A5">
        <w:rPr>
          <w:u w:val="single"/>
        </w:rPr>
        <w:t xml:space="preserve"> between Latin America and Russia </w:t>
      </w:r>
      <w:r w:rsidRPr="002136A5">
        <w:rPr>
          <w:highlight w:val="cyan"/>
          <w:u w:val="single"/>
        </w:rPr>
        <w:t xml:space="preserve">could create an </w:t>
      </w:r>
      <w:r w:rsidRPr="002136A5">
        <w:rPr>
          <w:b/>
          <w:iCs/>
          <w:highlight w:val="cyan"/>
          <w:u w:val="single"/>
          <w:bdr w:val="single" w:sz="12" w:space="0" w:color="auto"/>
        </w:rPr>
        <w:t>unfavorable world order</w:t>
      </w:r>
      <w:r w:rsidRPr="002136A5">
        <w:rPr>
          <w:sz w:val="16"/>
        </w:rPr>
        <w:t xml:space="preserve"> </w:t>
      </w:r>
      <w:r w:rsidRPr="002136A5">
        <w:rPr>
          <w:u w:val="single"/>
        </w:rPr>
        <w:t xml:space="preserve">for the US as multipolarism comes to the </w:t>
      </w:r>
      <w:r w:rsidRPr="002136A5">
        <w:rPr>
          <w:u w:val="single"/>
        </w:rPr>
        <w:lastRenderedPageBreak/>
        <w:t>fore of the international system</w:t>
      </w:r>
      <w:r w:rsidRPr="002136A5">
        <w:rPr>
          <w:sz w:val="16"/>
        </w:rPr>
        <w:t>, but will certainly benefit Russia and Latin America to the extent of the investment in their reinvigorated relationship.</w:t>
      </w:r>
    </w:p>
    <w:p w14:paraId="3F6A06D7" w14:textId="77777777" w:rsidR="00EA5312" w:rsidRDefault="00EA5312" w:rsidP="00EA5312"/>
    <w:p w14:paraId="6195420A" w14:textId="77777777" w:rsidR="00EA5312" w:rsidRPr="002136A5" w:rsidRDefault="00EA5312" w:rsidP="00EA5312">
      <w:pPr>
        <w:keepNext/>
        <w:keepLines/>
        <w:contextualSpacing/>
        <w:outlineLvl w:val="3"/>
        <w:rPr>
          <w:rFonts w:eastAsiaTheme="majorEastAsia" w:cs="Arial"/>
          <w:b/>
          <w:iCs/>
          <w:sz w:val="24"/>
        </w:rPr>
      </w:pPr>
      <w:r w:rsidRPr="002136A5">
        <w:rPr>
          <w:rFonts w:eastAsiaTheme="majorEastAsia" w:cs="Arial"/>
          <w:b/>
          <w:iCs/>
          <w:sz w:val="24"/>
        </w:rPr>
        <w:t xml:space="preserve">New Latin American partnership </w:t>
      </w:r>
      <w:r w:rsidRPr="002136A5">
        <w:rPr>
          <w:rFonts w:eastAsiaTheme="majorEastAsia" w:cs="Arial"/>
          <w:b/>
          <w:iCs/>
          <w:sz w:val="24"/>
          <w:u w:val="single"/>
        </w:rPr>
        <w:t>staves off</w:t>
      </w:r>
      <w:r w:rsidRPr="002136A5">
        <w:rPr>
          <w:rFonts w:eastAsiaTheme="majorEastAsia" w:cs="Arial"/>
          <w:b/>
          <w:iCs/>
          <w:sz w:val="24"/>
        </w:rPr>
        <w:t xml:space="preserve"> Chinese </w:t>
      </w:r>
      <w:r w:rsidRPr="002136A5">
        <w:rPr>
          <w:rFonts w:eastAsiaTheme="majorEastAsia" w:cs="Arial"/>
          <w:b/>
          <w:iCs/>
          <w:sz w:val="24"/>
          <w:u w:val="single"/>
        </w:rPr>
        <w:t>encroachment</w:t>
      </w:r>
      <w:r w:rsidRPr="002136A5">
        <w:rPr>
          <w:rFonts w:eastAsiaTheme="majorEastAsia" w:cs="Arial"/>
          <w:b/>
          <w:iCs/>
          <w:sz w:val="24"/>
        </w:rPr>
        <w:t xml:space="preserve"> – that’s the </w:t>
      </w:r>
      <w:r w:rsidRPr="002136A5">
        <w:rPr>
          <w:rFonts w:eastAsiaTheme="majorEastAsia" w:cs="Arial"/>
          <w:b/>
          <w:iCs/>
          <w:sz w:val="24"/>
          <w:u w:val="single"/>
        </w:rPr>
        <w:t>litmus test</w:t>
      </w:r>
      <w:r w:rsidRPr="002136A5">
        <w:rPr>
          <w:rFonts w:eastAsiaTheme="majorEastAsia" w:cs="Arial"/>
          <w:b/>
          <w:iCs/>
          <w:sz w:val="24"/>
        </w:rPr>
        <w:t xml:space="preserve"> for hegemony</w:t>
      </w:r>
    </w:p>
    <w:p w14:paraId="361374F7" w14:textId="77777777" w:rsidR="00EA5312" w:rsidRPr="002136A5" w:rsidRDefault="00EA5312" w:rsidP="00EA5312">
      <w:pPr>
        <w:rPr>
          <w:b/>
          <w:bCs/>
          <w:sz w:val="26"/>
        </w:rPr>
      </w:pPr>
      <w:r w:rsidRPr="002136A5">
        <w:rPr>
          <w:b/>
          <w:bCs/>
          <w:sz w:val="26"/>
        </w:rPr>
        <w:t xml:space="preserve">Cerna 11 </w:t>
      </w:r>
      <w:r w:rsidRPr="002136A5">
        <w:t xml:space="preserve">[Michael, China Research Center, China's Growing Presence in Latin America: Implications for U.S. and Chinese Presence in the Region, 4/15/11, </w:t>
      </w:r>
      <w:hyperlink r:id="rId70" w:history="1">
        <w:r w:rsidRPr="002136A5">
          <w:t>http://www.chinacenter.net/chinas-growing-presence-in-latin-america-implications-for-u-s-and-chinese-presence-in-the-region/</w:t>
        </w:r>
      </w:hyperlink>
      <w:r w:rsidRPr="002136A5">
        <w:t>]</w:t>
      </w:r>
    </w:p>
    <w:p w14:paraId="237B00D3" w14:textId="77777777" w:rsidR="00EA5312" w:rsidRPr="002136A5" w:rsidRDefault="00EA5312" w:rsidP="00EA5312">
      <w:pPr>
        <w:rPr>
          <w:b/>
          <w:iCs/>
          <w:u w:val="single"/>
          <w:bdr w:val="single" w:sz="12" w:space="0" w:color="auto"/>
        </w:rPr>
      </w:pPr>
      <w:r w:rsidRPr="002136A5">
        <w:rPr>
          <w:sz w:val="14"/>
        </w:rPr>
        <w:t>With both the U.S. and China making gains in the region</w:t>
      </w:r>
      <w:r w:rsidRPr="002136A5">
        <w:rPr>
          <w:bCs/>
          <w:u w:val="single"/>
        </w:rPr>
        <w:t xml:space="preserve"> </w:t>
      </w:r>
      <w:r w:rsidRPr="002136A5">
        <w:rPr>
          <w:sz w:val="14"/>
        </w:rPr>
        <w:t xml:space="preserve">in different sectors, there is seemingly room for each side to grow; which implies that, in fact, trade with Latin America is not a zero-sum game. </w:t>
      </w:r>
      <w:r w:rsidRPr="002136A5">
        <w:rPr>
          <w:b/>
          <w:iCs/>
          <w:highlight w:val="cyan"/>
          <w:u w:val="single"/>
          <w:bdr w:val="single" w:sz="12" w:space="0" w:color="auto"/>
        </w:rPr>
        <w:t>China presents an alternative to the U</w:t>
      </w:r>
      <w:r w:rsidRPr="002136A5">
        <w:t xml:space="preserve">nited </w:t>
      </w:r>
      <w:r w:rsidRPr="002136A5">
        <w:rPr>
          <w:b/>
          <w:iCs/>
          <w:highlight w:val="cyan"/>
          <w:u w:val="single"/>
          <w:bdr w:val="single" w:sz="12" w:space="0" w:color="auto"/>
        </w:rPr>
        <w:t>S</w:t>
      </w:r>
      <w:r w:rsidRPr="002136A5">
        <w:t>tates</w:t>
      </w:r>
      <w:r w:rsidRPr="002136A5">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2136A5">
        <w:rPr>
          <w:bCs/>
          <w:u w:val="single"/>
        </w:rPr>
        <w:t>there is increasing worry that China is going to outmatch U.S. trade</w:t>
      </w:r>
      <w:r w:rsidRPr="002136A5">
        <w:rPr>
          <w:sz w:val="14"/>
        </w:rPr>
        <w:t xml:space="preserve"> in the region. </w:t>
      </w:r>
      <w:r w:rsidRPr="002136A5">
        <w:rPr>
          <w:bCs/>
          <w:u w:val="single"/>
        </w:rPr>
        <w:t xml:space="preserve">These fears may be economically based, but </w:t>
      </w:r>
      <w:r w:rsidRPr="002136A5">
        <w:rPr>
          <w:bCs/>
          <w:highlight w:val="cyan"/>
          <w:u w:val="single"/>
        </w:rPr>
        <w:t>there are</w:t>
      </w:r>
      <w:r w:rsidRPr="002136A5">
        <w:rPr>
          <w:bCs/>
          <w:u w:val="single"/>
        </w:rPr>
        <w:t xml:space="preserve"> </w:t>
      </w:r>
      <w:r w:rsidRPr="002136A5">
        <w:rPr>
          <w:sz w:val="14"/>
        </w:rPr>
        <w:t xml:space="preserve">potentially </w:t>
      </w:r>
      <w:r w:rsidRPr="002136A5">
        <w:rPr>
          <w:bCs/>
          <w:highlight w:val="cyan"/>
          <w:u w:val="single"/>
        </w:rPr>
        <w:t>harmful political consequences</w:t>
      </w:r>
      <w:r w:rsidRPr="002136A5">
        <w:rPr>
          <w:sz w:val="14"/>
        </w:rPr>
        <w:t xml:space="preserve"> – primarily, </w:t>
      </w:r>
      <w:r w:rsidRPr="002136A5">
        <w:rPr>
          <w:bCs/>
          <w:highlight w:val="cyan"/>
          <w:u w:val="single"/>
        </w:rPr>
        <w:t>providing Latin America</w:t>
      </w:r>
      <w:r w:rsidRPr="002136A5">
        <w:rPr>
          <w:bCs/>
          <w:u w:val="single"/>
        </w:rPr>
        <w:t xml:space="preserve"> with a </w:t>
      </w:r>
      <w:r w:rsidRPr="002136A5">
        <w:rPr>
          <w:b/>
          <w:iCs/>
          <w:u w:val="single"/>
          <w:bdr w:val="single" w:sz="12" w:space="0" w:color="auto"/>
        </w:rPr>
        <w:t xml:space="preserve">quasi-world power as </w:t>
      </w:r>
      <w:r w:rsidRPr="002136A5">
        <w:rPr>
          <w:b/>
          <w:iCs/>
          <w:highlight w:val="cyan"/>
          <w:u w:val="single"/>
          <w:bdr w:val="single" w:sz="12" w:space="0" w:color="auto"/>
        </w:rPr>
        <w:t>an alternative to the U.S.</w:t>
      </w:r>
      <w:r w:rsidRPr="002136A5">
        <w:rPr>
          <w:sz w:val="14"/>
        </w:rPr>
        <w:t xml:space="preserve"> Since the Monroe Doctrine, Latin America has been considered a secure sphere of influence for the U.S. </w:t>
      </w:r>
      <w:r w:rsidRPr="002136A5">
        <w:rPr>
          <w:bCs/>
          <w:highlight w:val="cyan"/>
          <w:u w:val="single"/>
        </w:rPr>
        <w:t>The fact</w:t>
      </w:r>
      <w:r w:rsidRPr="002136A5">
        <w:rPr>
          <w:bCs/>
          <w:u w:val="single"/>
        </w:rPr>
        <w:t xml:space="preserve"> that </w:t>
      </w:r>
      <w:r w:rsidRPr="002136A5">
        <w:rPr>
          <w:bCs/>
          <w:highlight w:val="cyan"/>
          <w:u w:val="single"/>
        </w:rPr>
        <w:t>China presents a less democratic alternative to U.S. influence presents a major problem</w:t>
      </w:r>
      <w:r w:rsidRPr="002136A5">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2136A5">
        <w:rPr>
          <w:bCs/>
          <w:highlight w:val="cyan"/>
          <w:u w:val="single"/>
        </w:rPr>
        <w:t xml:space="preserve">it sets a clear example of a </w:t>
      </w:r>
      <w:r w:rsidRPr="002136A5">
        <w:rPr>
          <w:bCs/>
          <w:u w:val="single"/>
        </w:rPr>
        <w:t xml:space="preserve">possible </w:t>
      </w:r>
      <w:r w:rsidRPr="002136A5">
        <w:rPr>
          <w:b/>
          <w:iCs/>
          <w:highlight w:val="cyan"/>
          <w:u w:val="single"/>
          <w:bdr w:val="single" w:sz="12" w:space="0" w:color="auto"/>
        </w:rPr>
        <w:t>shift</w:t>
      </w:r>
      <w:r w:rsidRPr="002136A5">
        <w:rPr>
          <w:b/>
          <w:iCs/>
          <w:u w:val="single"/>
          <w:bdr w:val="single" w:sz="12" w:space="0" w:color="auto"/>
        </w:rPr>
        <w:t xml:space="preserve"> in power </w:t>
      </w:r>
      <w:r w:rsidRPr="002136A5">
        <w:rPr>
          <w:b/>
          <w:iCs/>
          <w:highlight w:val="cyan"/>
          <w:u w:val="single"/>
          <w:bdr w:val="single" w:sz="12" w:space="0" w:color="auto"/>
        </w:rPr>
        <w:t>away from the U.S</w:t>
      </w:r>
      <w:r w:rsidRPr="002136A5">
        <w:rPr>
          <w:bCs/>
          <w:u w:val="single"/>
        </w:rPr>
        <w:t xml:space="preserve">. and </w:t>
      </w:r>
      <w:r w:rsidRPr="002136A5">
        <w:rPr>
          <w:bCs/>
          <w:highlight w:val="cyan"/>
          <w:u w:val="single"/>
        </w:rPr>
        <w:t>toward a</w:t>
      </w:r>
      <w:r w:rsidRPr="002136A5">
        <w:rPr>
          <w:bCs/>
          <w:u w:val="single"/>
        </w:rPr>
        <w:t xml:space="preserve"> more </w:t>
      </w:r>
      <w:r w:rsidRPr="002136A5">
        <w:rPr>
          <w:bCs/>
          <w:highlight w:val="cyan"/>
          <w:u w:val="single"/>
        </w:rPr>
        <w:t>global organization</w:t>
      </w:r>
      <w:r w:rsidRPr="002136A5">
        <w:rPr>
          <w:sz w:val="14"/>
        </w:rPr>
        <w:t xml:space="preserve">, one that is arguably </w:t>
      </w:r>
      <w:r w:rsidRPr="002136A5">
        <w:rPr>
          <w:b/>
          <w:iCs/>
          <w:highlight w:val="cyan"/>
          <w:u w:val="single"/>
          <w:bdr w:val="single" w:sz="12" w:space="0" w:color="auto"/>
        </w:rPr>
        <w:t>anchored by China.</w:t>
      </w:r>
      <w:r w:rsidRPr="002136A5">
        <w:rPr>
          <w:sz w:val="14"/>
          <w:highlight w:val="cyan"/>
        </w:rPr>
        <w:t xml:space="preserve"> </w:t>
      </w:r>
      <w:r w:rsidRPr="002136A5">
        <w:rPr>
          <w:bCs/>
          <w:highlight w:val="cyan"/>
          <w:u w:val="single"/>
        </w:rPr>
        <w:t xml:space="preserve">If China becomes a preferred partner in Latin America, </w:t>
      </w:r>
      <w:r w:rsidRPr="002136A5">
        <w:rPr>
          <w:b/>
          <w:iCs/>
          <w:highlight w:val="cyan"/>
          <w:u w:val="single"/>
          <w:bdr w:val="single" w:sz="12" w:space="0" w:color="auto"/>
        </w:rPr>
        <w:t>it will show</w:t>
      </w:r>
      <w:r w:rsidRPr="002136A5">
        <w:rPr>
          <w:b/>
          <w:iCs/>
          <w:u w:val="single"/>
          <w:bdr w:val="single" w:sz="12" w:space="0" w:color="auto"/>
        </w:rPr>
        <w:t xml:space="preserve"> that </w:t>
      </w:r>
      <w:r w:rsidRPr="002136A5">
        <w:rPr>
          <w:b/>
          <w:iCs/>
          <w:highlight w:val="cyan"/>
          <w:u w:val="single"/>
          <w:bdr w:val="single" w:sz="12" w:space="0" w:color="auto"/>
        </w:rPr>
        <w:t>U.S. dominance around the globe also is at risk</w:t>
      </w:r>
      <w:r w:rsidRPr="002136A5">
        <w:rPr>
          <w:bCs/>
          <w:u w:val="single"/>
        </w:rPr>
        <w:t>.</w:t>
      </w:r>
      <w:r w:rsidRPr="002136A5">
        <w:rPr>
          <w:sz w:val="14"/>
        </w:rPr>
        <w:t xml:space="preserve"> So what does China’s growing place in the region mean for the future? Depending on whom this question is posed to, there are two probable answers. The first is that </w:t>
      </w:r>
      <w:r w:rsidRPr="002136A5">
        <w:rPr>
          <w:bCs/>
          <w:highlight w:val="cyan"/>
          <w:u w:val="single"/>
        </w:rPr>
        <w:t>China’s intensifying relations</w:t>
      </w:r>
      <w:r w:rsidRPr="002136A5">
        <w:rPr>
          <w:bCs/>
          <w:u w:val="single"/>
        </w:rPr>
        <w:t xml:space="preserve"> with Latin America </w:t>
      </w:r>
      <w:r w:rsidRPr="002136A5">
        <w:rPr>
          <w:bCs/>
          <w:highlight w:val="cyan"/>
          <w:u w:val="single"/>
        </w:rPr>
        <w:t>offer a clear sign of the end of U.S. dominance</w:t>
      </w:r>
      <w:r w:rsidRPr="002136A5">
        <w:rPr>
          <w:bCs/>
          <w:u w:val="single"/>
        </w:rPr>
        <w:t xml:space="preserve"> in the region, </w:t>
      </w:r>
      <w:r w:rsidRPr="002136A5">
        <w:rPr>
          <w:bCs/>
          <w:highlight w:val="cyan"/>
          <w:u w:val="single"/>
        </w:rPr>
        <w:t>and</w:t>
      </w:r>
      <w:r w:rsidRPr="002136A5">
        <w:rPr>
          <w:bCs/>
          <w:u w:val="single"/>
        </w:rPr>
        <w:t xml:space="preserve"> in a greater sense, </w:t>
      </w:r>
      <w:r w:rsidRPr="002136A5">
        <w:rPr>
          <w:b/>
          <w:iCs/>
          <w:highlight w:val="cyan"/>
          <w:u w:val="single"/>
          <w:bdr w:val="single" w:sz="12" w:space="0" w:color="auto"/>
        </w:rPr>
        <w:t>the entire world</w:t>
      </w:r>
      <w:r w:rsidRPr="002136A5">
        <w:rPr>
          <w:sz w:val="14"/>
        </w:rPr>
        <w:t xml:space="preserve">. </w:t>
      </w:r>
      <w:r w:rsidRPr="002136A5">
        <w:rPr>
          <w:bCs/>
          <w:u w:val="single"/>
        </w:rPr>
        <w:t xml:space="preserve">There is </w:t>
      </w:r>
      <w:r w:rsidRPr="002136A5">
        <w:rPr>
          <w:b/>
          <w:iCs/>
          <w:u w:val="single"/>
          <w:bdr w:val="single" w:sz="12" w:space="0" w:color="auto"/>
        </w:rPr>
        <w:t>enough evidence to show that the tides have changed in favor of China.</w:t>
      </w:r>
      <w:r w:rsidRPr="002136A5">
        <w:rPr>
          <w:bCs/>
          <w:u w:val="single"/>
        </w:rPr>
        <w:t xml:space="preserve"> </w:t>
      </w:r>
      <w:r w:rsidRPr="002136A5">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w:t>
      </w:r>
      <w:r w:rsidRPr="002136A5">
        <w:rPr>
          <w:bCs/>
          <w:highlight w:val="cyan"/>
          <w:u w:val="single"/>
        </w:rPr>
        <w:t>the</w:t>
      </w:r>
      <w:r w:rsidRPr="002136A5">
        <w:rPr>
          <w:bCs/>
          <w:u w:val="single"/>
        </w:rPr>
        <w:t xml:space="preserve"> </w:t>
      </w:r>
      <w:r w:rsidRPr="002136A5">
        <w:rPr>
          <w:b/>
          <w:iCs/>
          <w:highlight w:val="cyan"/>
          <w:u w:val="single"/>
          <w:bdr w:val="single" w:sz="12" w:space="0" w:color="auto"/>
        </w:rPr>
        <w:t>U</w:t>
      </w:r>
      <w:r w:rsidRPr="002136A5">
        <w:t xml:space="preserve">nited </w:t>
      </w:r>
      <w:r w:rsidRPr="002136A5">
        <w:rPr>
          <w:b/>
          <w:iCs/>
          <w:highlight w:val="cyan"/>
          <w:u w:val="single"/>
          <w:bdr w:val="single" w:sz="12" w:space="0" w:color="auto"/>
        </w:rPr>
        <w:t>S</w:t>
      </w:r>
      <w:r w:rsidRPr="002136A5">
        <w:t xml:space="preserve">tates </w:t>
      </w:r>
      <w:r w:rsidRPr="002136A5">
        <w:rPr>
          <w:b/>
          <w:iCs/>
          <w:highlight w:val="cyan"/>
          <w:u w:val="single"/>
          <w:bdr w:val="single" w:sz="12" w:space="0" w:color="auto"/>
        </w:rPr>
        <w:t>should not take its place in the region for granted</w:t>
      </w:r>
      <w:r w:rsidRPr="002136A5">
        <w:rPr>
          <w:sz w:val="14"/>
        </w:rPr>
        <w:t xml:space="preserve">. There is clear evidence of an increasingly symbiotic relationship with China throughout Latin America. While the U.S. is the most dominant trade partner to the region as a whole, it is losing ground in key countries,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 At the very least, </w:t>
      </w:r>
      <w:r w:rsidRPr="002136A5">
        <w:rPr>
          <w:bCs/>
          <w:highlight w:val="cyan"/>
          <w:u w:val="single"/>
        </w:rPr>
        <w:t xml:space="preserve">this should cause the U.S. to pay </w:t>
      </w:r>
      <w:r w:rsidRPr="002136A5">
        <w:rPr>
          <w:b/>
          <w:iCs/>
          <w:highlight w:val="cyan"/>
          <w:u w:val="single"/>
          <w:bdr w:val="single" w:sz="12" w:space="0" w:color="auto"/>
        </w:rPr>
        <w:t>more attention to</w:t>
      </w:r>
      <w:r w:rsidRPr="002136A5">
        <w:rPr>
          <w:b/>
          <w:iCs/>
          <w:u w:val="single"/>
          <w:bdr w:val="single" w:sz="12" w:space="0" w:color="auto"/>
        </w:rPr>
        <w:t xml:space="preserve"> its </w:t>
      </w:r>
      <w:r w:rsidRPr="002136A5">
        <w:rPr>
          <w:b/>
          <w:iCs/>
          <w:highlight w:val="cyan"/>
          <w:u w:val="single"/>
          <w:bdr w:val="single" w:sz="12" w:space="0" w:color="auto"/>
        </w:rPr>
        <w:t>southern neighbors</w:t>
      </w:r>
      <w:r w:rsidRPr="002136A5">
        <w:rPr>
          <w:bCs/>
          <w:highlight w:val="cyan"/>
          <w:u w:val="single"/>
        </w:rPr>
        <w:t xml:space="preserve"> </w:t>
      </w:r>
      <w:r w:rsidRPr="002136A5">
        <w:rPr>
          <w:bCs/>
          <w:u w:val="single"/>
        </w:rPr>
        <w:t xml:space="preserve">and take steps to make sure that China only benefits economically and not politically at the expense of the U.S. </w:t>
      </w:r>
      <w:r w:rsidRPr="002136A5">
        <w:rPr>
          <w:b/>
          <w:iCs/>
          <w:highlight w:val="cyan"/>
          <w:u w:val="single"/>
          <w:bdr w:val="single" w:sz="12" w:space="0" w:color="auto"/>
        </w:rPr>
        <w:t>The world will be watching</w:t>
      </w:r>
      <w:r w:rsidRPr="002136A5">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w:t>
      </w:r>
      <w:r w:rsidRPr="002136A5">
        <w:rPr>
          <w:bCs/>
          <w:u w:val="single"/>
        </w:rPr>
        <w:t>This symbolic move could cause tensions to increase as the world’s two largest oil consumers battle</w:t>
      </w:r>
      <w:r w:rsidRPr="002136A5">
        <w:rPr>
          <w:sz w:val="14"/>
        </w:rPr>
        <w:t xml:space="preserve"> over rights to Brazilian oil. In that regard, </w:t>
      </w:r>
      <w:r w:rsidRPr="002136A5">
        <w:rPr>
          <w:bCs/>
          <w:u w:val="single"/>
        </w:rPr>
        <w:t xml:space="preserve">the </w:t>
      </w:r>
      <w:r w:rsidRPr="002136A5">
        <w:rPr>
          <w:bCs/>
          <w:highlight w:val="cyan"/>
          <w:u w:val="single"/>
        </w:rPr>
        <w:t xml:space="preserve">competition may </w:t>
      </w:r>
      <w:r w:rsidRPr="002136A5">
        <w:rPr>
          <w:b/>
          <w:iCs/>
          <w:highlight w:val="cyan"/>
          <w:u w:val="single"/>
          <w:bdr w:val="single" w:sz="12" w:space="0" w:color="auto"/>
        </w:rPr>
        <w:t>go beyond a race to Latin commodities</w:t>
      </w:r>
      <w:r w:rsidRPr="002136A5">
        <w:rPr>
          <w:bCs/>
          <w:highlight w:val="cyan"/>
          <w:u w:val="single"/>
        </w:rPr>
        <w:t xml:space="preserve"> and move into</w:t>
      </w:r>
      <w:r w:rsidRPr="002136A5">
        <w:rPr>
          <w:bCs/>
          <w:u w:val="single"/>
        </w:rPr>
        <w:t xml:space="preserve"> the realm of </w:t>
      </w:r>
      <w:r w:rsidRPr="002136A5">
        <w:rPr>
          <w:b/>
          <w:iCs/>
          <w:highlight w:val="cyan"/>
          <w:u w:val="single"/>
          <w:bdr w:val="single" w:sz="12" w:space="0" w:color="auto"/>
        </w:rPr>
        <w:t>fighting for political influence</w:t>
      </w:r>
      <w:r w:rsidRPr="002136A5">
        <w:rPr>
          <w:bCs/>
          <w:u w:val="single"/>
        </w:rPr>
        <w:t>.</w:t>
      </w:r>
      <w:r w:rsidRPr="002136A5">
        <w:rPr>
          <w:sz w:val="14"/>
        </w:rPr>
        <w:t xml:space="preserve"> It is odd to think that the United States would need to compete for hemispheric dominance with a country on the other side of the globe, but </w:t>
      </w:r>
      <w:r w:rsidRPr="002136A5">
        <w:rPr>
          <w:bCs/>
          <w:u w:val="single"/>
        </w:rPr>
        <w:t>China’s actions and increasing integration into the region tell us that such a scenario may one day arise.</w:t>
      </w:r>
      <w:r w:rsidRPr="002136A5">
        <w:rPr>
          <w:sz w:val="14"/>
        </w:rPr>
        <w:t xml:space="preserve"> </w:t>
      </w:r>
      <w:r w:rsidRPr="002136A5">
        <w:rPr>
          <w:bCs/>
          <w:highlight w:val="cyan"/>
          <w:u w:val="single"/>
        </w:rPr>
        <w:t>Given</w:t>
      </w:r>
      <w:r w:rsidRPr="002136A5">
        <w:rPr>
          <w:bCs/>
          <w:u w:val="single"/>
        </w:rPr>
        <w:t xml:space="preserve"> the </w:t>
      </w:r>
      <w:r w:rsidRPr="002136A5">
        <w:rPr>
          <w:b/>
          <w:iCs/>
          <w:highlight w:val="cyan"/>
          <w:u w:val="single"/>
          <w:bdr w:val="single" w:sz="12" w:space="0" w:color="auto"/>
        </w:rPr>
        <w:t>proximity</w:t>
      </w:r>
      <w:r w:rsidRPr="002136A5">
        <w:rPr>
          <w:bCs/>
          <w:highlight w:val="cyan"/>
          <w:u w:val="single"/>
        </w:rPr>
        <w:t xml:space="preserve"> and </w:t>
      </w:r>
      <w:r w:rsidRPr="002136A5">
        <w:rPr>
          <w:b/>
          <w:iCs/>
          <w:highlight w:val="cyan"/>
          <w:u w:val="single"/>
          <w:bdr w:val="single" w:sz="12" w:space="0" w:color="auto"/>
        </w:rPr>
        <w:t>importance</w:t>
      </w:r>
      <w:r w:rsidRPr="002136A5">
        <w:rPr>
          <w:bCs/>
          <w:highlight w:val="cyan"/>
          <w:u w:val="single"/>
        </w:rPr>
        <w:t xml:space="preserve"> of Latin America to </w:t>
      </w:r>
      <w:r w:rsidRPr="002136A5">
        <w:rPr>
          <w:bCs/>
          <w:highlight w:val="cyan"/>
          <w:u w:val="single"/>
        </w:rPr>
        <w:lastRenderedPageBreak/>
        <w:t>the U</w:t>
      </w:r>
      <w:r w:rsidRPr="002136A5">
        <w:t xml:space="preserve">nited </w:t>
      </w:r>
      <w:r w:rsidRPr="002136A5">
        <w:rPr>
          <w:bCs/>
          <w:highlight w:val="cyan"/>
          <w:u w:val="single"/>
        </w:rPr>
        <w:t>S</w:t>
      </w:r>
      <w:r w:rsidRPr="002136A5">
        <w:t xml:space="preserve">tates, </w:t>
      </w:r>
      <w:r w:rsidRPr="002136A5">
        <w:rPr>
          <w:bCs/>
          <w:highlight w:val="cyan"/>
          <w:u w:val="single"/>
        </w:rPr>
        <w:t>this</w:t>
      </w:r>
      <w:r w:rsidRPr="002136A5">
        <w:rPr>
          <w:bCs/>
          <w:u w:val="single"/>
        </w:rPr>
        <w:t xml:space="preserve"> region </w:t>
      </w:r>
      <w:r w:rsidRPr="002136A5">
        <w:rPr>
          <w:bCs/>
          <w:highlight w:val="cyan"/>
          <w:u w:val="single"/>
        </w:rPr>
        <w:t xml:space="preserve">could be </w:t>
      </w:r>
      <w:r w:rsidRPr="002136A5">
        <w:rPr>
          <w:b/>
          <w:iCs/>
          <w:highlight w:val="cyan"/>
          <w:u w:val="single"/>
          <w:bdr w:val="single" w:sz="12" w:space="0" w:color="auto"/>
        </w:rPr>
        <w:t>the symbolic battle</w:t>
      </w:r>
      <w:r w:rsidRPr="002136A5">
        <w:rPr>
          <w:bCs/>
          <w:highlight w:val="cyan"/>
          <w:u w:val="single"/>
        </w:rPr>
        <w:t xml:space="preserve"> that best measures</w:t>
      </w:r>
      <w:r w:rsidRPr="002136A5">
        <w:rPr>
          <w:bCs/>
          <w:u w:val="single"/>
        </w:rPr>
        <w:t xml:space="preserve"> </w:t>
      </w:r>
      <w:r w:rsidRPr="002136A5">
        <w:rPr>
          <w:b/>
          <w:iCs/>
          <w:u w:val="single"/>
          <w:bdr w:val="single" w:sz="12" w:space="0" w:color="auto"/>
        </w:rPr>
        <w:t xml:space="preserve">the </w:t>
      </w:r>
      <w:r w:rsidRPr="002136A5">
        <w:rPr>
          <w:b/>
          <w:iCs/>
          <w:highlight w:val="cyan"/>
          <w:u w:val="single"/>
          <w:bdr w:val="single" w:sz="12" w:space="0" w:color="auto"/>
        </w:rPr>
        <w:t>continued hegemony of the U.S. versus China.</w:t>
      </w:r>
    </w:p>
    <w:p w14:paraId="40DB5101" w14:textId="77777777" w:rsidR="00EA5312" w:rsidRDefault="00EA5312" w:rsidP="00EA5312"/>
    <w:p w14:paraId="0916DE6F" w14:textId="77777777" w:rsidR="00EA5312" w:rsidRPr="00EA5312" w:rsidRDefault="00EA5312" w:rsidP="00EA5312"/>
    <w:p w14:paraId="44615B46" w14:textId="77777777" w:rsidR="00BF0C4C" w:rsidRPr="002136A5" w:rsidRDefault="00BF0C4C" w:rsidP="00BF0C4C">
      <w:pPr>
        <w:keepNext/>
        <w:keepLines/>
        <w:contextualSpacing/>
        <w:outlineLvl w:val="3"/>
        <w:rPr>
          <w:rFonts w:eastAsiaTheme="majorEastAsia" w:cs="Arial"/>
          <w:b/>
          <w:iCs/>
          <w:sz w:val="24"/>
        </w:rPr>
      </w:pPr>
      <w:r w:rsidRPr="002136A5">
        <w:rPr>
          <w:rFonts w:eastAsiaTheme="majorEastAsia" w:cs="Arial"/>
          <w:b/>
          <w:iCs/>
          <w:sz w:val="24"/>
        </w:rPr>
        <w:t xml:space="preserve">Chinese leadership in Latin America collapses </w:t>
      </w:r>
      <w:r w:rsidRPr="002136A5">
        <w:rPr>
          <w:rFonts w:eastAsiaTheme="majorEastAsia" w:cs="Arial"/>
          <w:b/>
          <w:iCs/>
          <w:sz w:val="24"/>
          <w:u w:val="single"/>
        </w:rPr>
        <w:t>naval power</w:t>
      </w:r>
      <w:r w:rsidRPr="002136A5">
        <w:rPr>
          <w:rFonts w:eastAsiaTheme="majorEastAsia" w:cs="Arial"/>
          <w:b/>
          <w:iCs/>
          <w:sz w:val="24"/>
        </w:rPr>
        <w:t xml:space="preserve"> and emboldens Chinese </w:t>
      </w:r>
      <w:r w:rsidRPr="002136A5">
        <w:rPr>
          <w:rFonts w:eastAsiaTheme="majorEastAsia" w:cs="Arial"/>
          <w:b/>
          <w:iCs/>
          <w:sz w:val="24"/>
          <w:u w:val="single"/>
        </w:rPr>
        <w:t>strikes</w:t>
      </w:r>
      <w:r w:rsidRPr="002136A5">
        <w:rPr>
          <w:rFonts w:eastAsiaTheme="majorEastAsia" w:cs="Arial"/>
          <w:b/>
          <w:iCs/>
          <w:sz w:val="24"/>
        </w:rPr>
        <w:t xml:space="preserve"> on </w:t>
      </w:r>
      <w:r w:rsidRPr="002136A5">
        <w:rPr>
          <w:rFonts w:eastAsiaTheme="majorEastAsia" w:cs="Arial"/>
          <w:b/>
          <w:iCs/>
          <w:sz w:val="24"/>
          <w:u w:val="single"/>
        </w:rPr>
        <w:t>Taiwan</w:t>
      </w:r>
      <w:r w:rsidRPr="002136A5">
        <w:rPr>
          <w:rFonts w:eastAsiaTheme="majorEastAsia" w:cs="Arial"/>
          <w:b/>
          <w:iCs/>
          <w:sz w:val="24"/>
        </w:rPr>
        <w:t xml:space="preserve"> </w:t>
      </w:r>
    </w:p>
    <w:p w14:paraId="65F776E7" w14:textId="77777777" w:rsidR="00BF0C4C" w:rsidRPr="002136A5" w:rsidRDefault="00BF0C4C" w:rsidP="00BF0C4C">
      <w:r w:rsidRPr="002136A5">
        <w:rPr>
          <w:b/>
          <w:bCs/>
        </w:rPr>
        <w:t>Cropsey 18</w:t>
      </w:r>
      <w:r w:rsidRPr="002136A5">
        <w:t xml:space="preserve"> [Seth Cropsey is a senior fellow at Hudson Institute and director of Hudson’s Center for American Seapower. He served as a naval officer and as deputy Undersecretary of the Navy in the Reagan and George H. W. Bush Administrations. 4/9. "China Sets Its Sights on South America." https://www.the-american-interest.com/2018/04/09/china-sets-sights-south-america/]</w:t>
      </w:r>
    </w:p>
    <w:p w14:paraId="61995A07" w14:textId="77777777" w:rsidR="00BF0C4C" w:rsidRPr="002136A5" w:rsidRDefault="00BF0C4C" w:rsidP="00BF0C4C">
      <w:pPr>
        <w:rPr>
          <w:u w:val="single"/>
        </w:rPr>
      </w:pPr>
      <w:r w:rsidRPr="002136A5">
        <w:rPr>
          <w:highlight w:val="cyan"/>
          <w:u w:val="single"/>
        </w:rPr>
        <w:t>China’s</w:t>
      </w:r>
      <w:r w:rsidRPr="002136A5">
        <w:rPr>
          <w:u w:val="single"/>
        </w:rPr>
        <w:t xml:space="preserve"> attempts to expand its </w:t>
      </w:r>
      <w:r w:rsidRPr="002136A5">
        <w:rPr>
          <w:highlight w:val="cyan"/>
          <w:u w:val="single"/>
        </w:rPr>
        <w:t xml:space="preserve">influence </w:t>
      </w:r>
      <w:r w:rsidRPr="002136A5">
        <w:rPr>
          <w:u w:val="single"/>
        </w:rPr>
        <w:t xml:space="preserve">in Latin America </w:t>
      </w:r>
      <w:r w:rsidRPr="002136A5">
        <w:rPr>
          <w:highlight w:val="cyan"/>
          <w:u w:val="single"/>
        </w:rPr>
        <w:t xml:space="preserve">represent </w:t>
      </w:r>
      <w:r w:rsidRPr="002136A5">
        <w:rPr>
          <w:u w:val="single"/>
        </w:rPr>
        <w:t>a</w:t>
      </w:r>
      <w:r w:rsidRPr="002136A5">
        <w:rPr>
          <w:highlight w:val="cyan"/>
          <w:u w:val="single"/>
        </w:rPr>
        <w:t xml:space="preserve"> </w:t>
      </w:r>
      <w:r w:rsidRPr="002136A5">
        <w:rPr>
          <w:b/>
          <w:iCs/>
          <w:highlight w:val="cyan"/>
          <w:u w:val="single"/>
          <w:bdr w:val="single" w:sz="12" w:space="0" w:color="auto"/>
        </w:rPr>
        <w:t>critical</w:t>
      </w:r>
      <w:r w:rsidRPr="002136A5">
        <w:rPr>
          <w:sz w:val="16"/>
        </w:rPr>
        <w:t xml:space="preserve">, if understated, </w:t>
      </w:r>
      <w:r w:rsidRPr="002136A5">
        <w:rPr>
          <w:u w:val="single"/>
        </w:rPr>
        <w:t xml:space="preserve">portion of this policy of </w:t>
      </w:r>
      <w:r w:rsidRPr="002136A5">
        <w:rPr>
          <w:b/>
          <w:iCs/>
          <w:highlight w:val="cyan"/>
          <w:u w:val="single"/>
          <w:bdr w:val="single" w:sz="12" w:space="0" w:color="auto"/>
        </w:rPr>
        <w:t>hedging against the U.S</w:t>
      </w:r>
      <w:r w:rsidRPr="002136A5">
        <w:rPr>
          <w:b/>
          <w:iCs/>
          <w:u w:val="single"/>
          <w:bdr w:val="single" w:sz="12" w:space="0" w:color="auto"/>
        </w:rPr>
        <w:t>.</w:t>
      </w:r>
      <w:r w:rsidRPr="002136A5">
        <w:rPr>
          <w:sz w:val="16"/>
        </w:rPr>
        <w:t xml:space="preserve"> threat. Indeed, </w:t>
      </w:r>
      <w:r w:rsidRPr="002136A5">
        <w:rPr>
          <w:highlight w:val="cyan"/>
          <w:u w:val="single"/>
        </w:rPr>
        <w:t>Latin America represents a</w:t>
      </w:r>
      <w:r w:rsidRPr="002136A5">
        <w:rPr>
          <w:sz w:val="16"/>
          <w:highlight w:val="cyan"/>
        </w:rPr>
        <w:t xml:space="preserve"> </w:t>
      </w:r>
      <w:r w:rsidRPr="002136A5">
        <w:rPr>
          <w:b/>
          <w:iCs/>
          <w:highlight w:val="cyan"/>
          <w:u w:val="single"/>
          <w:bdr w:val="single" w:sz="12" w:space="0" w:color="auto"/>
        </w:rPr>
        <w:t>glowing</w:t>
      </w:r>
      <w:r w:rsidRPr="002136A5">
        <w:rPr>
          <w:b/>
          <w:iCs/>
          <w:u w:val="single"/>
          <w:bdr w:val="single" w:sz="12" w:space="0" w:color="auto"/>
        </w:rPr>
        <w:t xml:space="preserve"> </w:t>
      </w:r>
      <w:r w:rsidRPr="002136A5">
        <w:rPr>
          <w:b/>
          <w:iCs/>
          <w:highlight w:val="cyan"/>
          <w:u w:val="single"/>
          <w:bdr w:val="single" w:sz="12" w:space="0" w:color="auto"/>
        </w:rPr>
        <w:t>opportunity</w:t>
      </w:r>
      <w:r w:rsidRPr="002136A5">
        <w:rPr>
          <w:sz w:val="16"/>
        </w:rPr>
        <w:t xml:space="preserve"> </w:t>
      </w:r>
      <w:r w:rsidRPr="002136A5">
        <w:rPr>
          <w:u w:val="single"/>
        </w:rPr>
        <w:t xml:space="preserve">for Chinese planners </w:t>
      </w:r>
      <w:r w:rsidRPr="002136A5">
        <w:rPr>
          <w:highlight w:val="cyan"/>
          <w:u w:val="single"/>
        </w:rPr>
        <w:t xml:space="preserve">to </w:t>
      </w:r>
      <w:r w:rsidRPr="002136A5">
        <w:rPr>
          <w:b/>
          <w:iCs/>
          <w:highlight w:val="cyan"/>
          <w:u w:val="single"/>
          <w:bdr w:val="single" w:sz="12" w:space="0" w:color="auto"/>
        </w:rPr>
        <w:t>undermine U.S. power</w:t>
      </w:r>
      <w:r w:rsidRPr="002136A5">
        <w:rPr>
          <w:sz w:val="16"/>
        </w:rPr>
        <w:t xml:space="preserve"> </w:t>
      </w:r>
      <w:r w:rsidRPr="002136A5">
        <w:rPr>
          <w:u w:val="single"/>
        </w:rPr>
        <w:t xml:space="preserve">and reduce their own </w:t>
      </w:r>
      <w:r w:rsidRPr="002136A5">
        <w:rPr>
          <w:b/>
          <w:iCs/>
          <w:u w:val="single"/>
          <w:bdr w:val="single" w:sz="12" w:space="0" w:color="auto"/>
        </w:rPr>
        <w:t>vulnerabilities</w:t>
      </w:r>
      <w:r w:rsidRPr="002136A5">
        <w:rPr>
          <w:sz w:val="16"/>
        </w:rPr>
        <w:t xml:space="preserve">. </w:t>
      </w:r>
      <w:r w:rsidRPr="002136A5">
        <w:rPr>
          <w:u w:val="single"/>
        </w:rPr>
        <w:t xml:space="preserve">Latin American </w:t>
      </w:r>
      <w:r w:rsidRPr="002136A5">
        <w:rPr>
          <w:highlight w:val="cyan"/>
          <w:u w:val="single"/>
        </w:rPr>
        <w:t>farms produce</w:t>
      </w:r>
      <w:r w:rsidRPr="002136A5">
        <w:rPr>
          <w:sz w:val="16"/>
          <w:highlight w:val="cyan"/>
        </w:rPr>
        <w:t xml:space="preserve"> </w:t>
      </w:r>
      <w:r w:rsidRPr="002136A5">
        <w:rPr>
          <w:b/>
          <w:iCs/>
          <w:highlight w:val="cyan"/>
          <w:u w:val="single"/>
          <w:bdr w:val="single" w:sz="12" w:space="0" w:color="auto"/>
        </w:rPr>
        <w:t xml:space="preserve">11 percent of </w:t>
      </w:r>
      <w:r w:rsidRPr="002136A5">
        <w:rPr>
          <w:b/>
          <w:iCs/>
          <w:u w:val="single"/>
          <w:bdr w:val="single" w:sz="12" w:space="0" w:color="auto"/>
        </w:rPr>
        <w:t xml:space="preserve">global </w:t>
      </w:r>
      <w:r w:rsidRPr="002136A5">
        <w:rPr>
          <w:b/>
          <w:iCs/>
          <w:highlight w:val="cyan"/>
          <w:u w:val="single"/>
          <w:bdr w:val="single" w:sz="12" w:space="0" w:color="auto"/>
        </w:rPr>
        <w:t>food</w:t>
      </w:r>
      <w:r w:rsidRPr="002136A5">
        <w:rPr>
          <w:sz w:val="16"/>
        </w:rPr>
        <w:t xml:space="preserve"> and agriculture production value. Moreover, </w:t>
      </w:r>
      <w:r w:rsidRPr="002136A5">
        <w:rPr>
          <w:u w:val="single"/>
        </w:rPr>
        <w:t xml:space="preserve">Latin America retains </w:t>
      </w:r>
      <w:r w:rsidRPr="002136A5">
        <w:rPr>
          <w:b/>
          <w:iCs/>
          <w:highlight w:val="cyan"/>
          <w:u w:val="single"/>
          <w:bdr w:val="single" w:sz="12" w:space="0" w:color="auto"/>
        </w:rPr>
        <w:t>immense resource wealth</w:t>
      </w:r>
      <w:r w:rsidRPr="002136A5">
        <w:rPr>
          <w:sz w:val="16"/>
        </w:rPr>
        <w:t xml:space="preserve">: The region’s mines extract significant portions of the world’s copper, silver, molybdenum, zinc, and lithium supplies. </w:t>
      </w:r>
      <w:r w:rsidRPr="002136A5">
        <w:rPr>
          <w:u w:val="single"/>
        </w:rPr>
        <w:t xml:space="preserve">Additionally, Latin America can serve as an </w:t>
      </w:r>
      <w:r w:rsidRPr="002136A5">
        <w:rPr>
          <w:b/>
          <w:iCs/>
          <w:highlight w:val="cyan"/>
          <w:u w:val="single"/>
          <w:bdr w:val="single" w:sz="12" w:space="0" w:color="auto"/>
        </w:rPr>
        <w:t>alternative energy</w:t>
      </w:r>
      <w:r w:rsidRPr="002136A5">
        <w:rPr>
          <w:b/>
          <w:iCs/>
          <w:u w:val="single"/>
          <w:bdr w:val="single" w:sz="12" w:space="0" w:color="auto"/>
        </w:rPr>
        <w:t xml:space="preserve"> supplier</w:t>
      </w:r>
      <w:r w:rsidRPr="002136A5">
        <w:rPr>
          <w:sz w:val="16"/>
        </w:rPr>
        <w:t xml:space="preserve"> </w:t>
      </w:r>
      <w:r w:rsidRPr="002136A5">
        <w:rPr>
          <w:u w:val="single"/>
        </w:rPr>
        <w:t>for China</w:t>
      </w:r>
      <w:r w:rsidRPr="002136A5">
        <w:rPr>
          <w:sz w:val="16"/>
        </w:rPr>
        <w:t>, given Venezuela’s sustained oil reserves and the increasing discovery of harder-to-extract resources like shale and oil sands.</w:t>
      </w:r>
      <w:r>
        <w:rPr>
          <w:sz w:val="16"/>
        </w:rPr>
        <w:t xml:space="preserve"> </w:t>
      </w:r>
      <w:r w:rsidRPr="002136A5">
        <w:rPr>
          <w:sz w:val="16"/>
        </w:rPr>
        <w:t>Not only does Latin America provide an effective resource hedge—</w:t>
      </w:r>
      <w:r w:rsidRPr="002136A5">
        <w:rPr>
          <w:u w:val="single"/>
        </w:rPr>
        <w:t xml:space="preserve">its markets will also become increasingly important as Chinese leaders attempt to change the country’s internal economic profile. </w:t>
      </w:r>
      <w:r w:rsidRPr="002136A5">
        <w:rPr>
          <w:sz w:val="16"/>
        </w:rPr>
        <w:t xml:space="preserve">Newly confirmed President-for-Life Xi Jinping has indicated that the next step in China’s development will be an attempt to change its economy from a low-skill, labor-intensive export juggernaut to a more balanced system, in which medium and high-skill exports are coupled with growing material imports, especially in China’s megacities. </w:t>
      </w:r>
      <w:r w:rsidRPr="002136A5">
        <w:rPr>
          <w:u w:val="single"/>
        </w:rPr>
        <w:t xml:space="preserve">China’s departure from the ranks of producer-exporter nations will leave a </w:t>
      </w:r>
      <w:r w:rsidRPr="002136A5">
        <w:rPr>
          <w:b/>
          <w:iCs/>
          <w:u w:val="single"/>
          <w:bdr w:val="single" w:sz="12" w:space="0" w:color="auto"/>
        </w:rPr>
        <w:t>significant gap</w:t>
      </w:r>
      <w:r w:rsidRPr="002136A5">
        <w:rPr>
          <w:u w:val="single"/>
        </w:rPr>
        <w:t xml:space="preserve"> in the global economy’s structure, as Chinese </w:t>
      </w:r>
      <w:r w:rsidRPr="002136A5">
        <w:rPr>
          <w:highlight w:val="cyan"/>
          <w:u w:val="single"/>
        </w:rPr>
        <w:t>firms</w:t>
      </w:r>
      <w:r w:rsidRPr="002136A5">
        <w:rPr>
          <w:u w:val="single"/>
        </w:rPr>
        <w:t xml:space="preserve"> increasingly </w:t>
      </w:r>
      <w:r w:rsidRPr="002136A5">
        <w:rPr>
          <w:highlight w:val="cyan"/>
          <w:u w:val="single"/>
        </w:rPr>
        <w:t>seek to compete with American</w:t>
      </w:r>
      <w:r w:rsidRPr="002136A5">
        <w:rPr>
          <w:u w:val="single"/>
        </w:rPr>
        <w:t xml:space="preserve"> </w:t>
      </w:r>
      <w:r w:rsidRPr="002136A5">
        <w:rPr>
          <w:b/>
          <w:iCs/>
          <w:u w:val="single"/>
          <w:bdr w:val="single" w:sz="12" w:space="0" w:color="auto"/>
        </w:rPr>
        <w:t xml:space="preserve">refined </w:t>
      </w:r>
      <w:r w:rsidRPr="002136A5">
        <w:rPr>
          <w:b/>
          <w:iCs/>
          <w:highlight w:val="cyan"/>
          <w:u w:val="single"/>
          <w:bdr w:val="single" w:sz="12" w:space="0" w:color="auto"/>
        </w:rPr>
        <w:t>goods</w:t>
      </w:r>
      <w:r w:rsidRPr="002136A5">
        <w:rPr>
          <w:u w:val="single"/>
        </w:rPr>
        <w:t xml:space="preserve"> producers rather than support the</w:t>
      </w:r>
      <w:r w:rsidRPr="002136A5">
        <w:rPr>
          <w:sz w:val="16"/>
        </w:rPr>
        <w:t xml:space="preserve"> </w:t>
      </w:r>
      <w:r w:rsidRPr="002136A5">
        <w:rPr>
          <w:b/>
          <w:iCs/>
          <w:u w:val="single"/>
          <w:bdr w:val="single" w:sz="12" w:space="0" w:color="auto"/>
        </w:rPr>
        <w:t>high-skill U.S. economy.</w:t>
      </w:r>
      <w:r>
        <w:rPr>
          <w:b/>
          <w:iCs/>
          <w:u w:val="single"/>
          <w:bdr w:val="single" w:sz="12" w:space="0" w:color="auto"/>
        </w:rPr>
        <w:t xml:space="preserve"> </w:t>
      </w:r>
      <w:r w:rsidRPr="002136A5">
        <w:rPr>
          <w:u w:val="single"/>
        </w:rPr>
        <w:t>Latin America is poised to</w:t>
      </w:r>
      <w:r w:rsidRPr="002136A5">
        <w:rPr>
          <w:sz w:val="16"/>
        </w:rPr>
        <w:t xml:space="preserve"> </w:t>
      </w:r>
      <w:r w:rsidRPr="002136A5">
        <w:rPr>
          <w:b/>
          <w:iCs/>
          <w:u w:val="single"/>
          <w:bdr w:val="single" w:sz="12" w:space="0" w:color="auto"/>
        </w:rPr>
        <w:t>fill China’s void</w:t>
      </w:r>
      <w:r w:rsidRPr="002136A5">
        <w:rPr>
          <w:sz w:val="16"/>
        </w:rPr>
        <w:t>. Its high levels of income inequality and nearly 600-million population can support increasing economic industrialization, thus enabling China’s economic transition by serving as a base for Beijing’s increasingly sophisticated economy. Moreover, Latin America’s markets will become increasingly attractive to Chinese producers. Not only will Chinese medium-skill refined goods find their way to Latin America, but Chinese companies will also rely on the Latin American upper class to consume an expanding set of high-skill products.</w:t>
      </w:r>
      <w:r>
        <w:rPr>
          <w:sz w:val="16"/>
        </w:rPr>
        <w:t xml:space="preserve"> </w:t>
      </w:r>
      <w:r w:rsidRPr="002136A5">
        <w:rPr>
          <w:u w:val="single"/>
        </w:rPr>
        <w:t xml:space="preserve">The CCP has </w:t>
      </w:r>
      <w:r w:rsidRPr="002136A5">
        <w:rPr>
          <w:b/>
          <w:iCs/>
          <w:u w:val="single"/>
          <w:bdr w:val="single" w:sz="12" w:space="0" w:color="auto"/>
        </w:rPr>
        <w:t>already begun</w:t>
      </w:r>
      <w:r w:rsidRPr="002136A5">
        <w:rPr>
          <w:sz w:val="16"/>
        </w:rPr>
        <w:t xml:space="preserve"> working toward these long-term objectives. Chinese firms have purchased Chilean and Peruvian copper mines and obtained major stakes in Venezuelan oil fields. Between 2015 and 2019, China’s leaders plan to invest $250 billion in the region and reach trade levels of $500 billion. China’s investment is aided by its lax environmental and ethical standards, and the willingness of Chinese companies to accept higher levels of risk and extend more secure lines of credit.</w:t>
      </w:r>
      <w:r>
        <w:rPr>
          <w:sz w:val="16"/>
        </w:rPr>
        <w:t xml:space="preserve"> </w:t>
      </w:r>
      <w:r w:rsidRPr="002136A5">
        <w:rPr>
          <w:sz w:val="16"/>
        </w:rPr>
        <w:t xml:space="preserve">The willingness to accept higher risk offers China a great deal of leverage. Sri Lanka’s experience serves as an example—the island nation had to surrender the major port of Hambantota to China on a 99-year lease in order to repay its debts to Chinese firms. Additionally, </w:t>
      </w:r>
      <w:r w:rsidRPr="002136A5">
        <w:rPr>
          <w:highlight w:val="cyan"/>
          <w:u w:val="single"/>
        </w:rPr>
        <w:t>it is easy to envision</w:t>
      </w:r>
      <w:r w:rsidRPr="002136A5">
        <w:rPr>
          <w:u w:val="single"/>
        </w:rPr>
        <w:t xml:space="preserve"> the CCP </w:t>
      </w:r>
      <w:r w:rsidRPr="002136A5">
        <w:rPr>
          <w:highlight w:val="cyan"/>
          <w:u w:val="single"/>
        </w:rPr>
        <w:t>supporting</w:t>
      </w:r>
      <w:r w:rsidRPr="002136A5">
        <w:rPr>
          <w:u w:val="single"/>
        </w:rPr>
        <w:t xml:space="preserve"> the </w:t>
      </w:r>
      <w:r w:rsidRPr="002136A5">
        <w:rPr>
          <w:b/>
          <w:iCs/>
          <w:u w:val="single"/>
          <w:bdr w:val="single" w:sz="12" w:space="0" w:color="auto"/>
        </w:rPr>
        <w:t xml:space="preserve">small, </w:t>
      </w:r>
      <w:r w:rsidRPr="002136A5">
        <w:rPr>
          <w:b/>
          <w:iCs/>
          <w:highlight w:val="cyan"/>
          <w:u w:val="single"/>
          <w:bdr w:val="single" w:sz="12" w:space="0" w:color="auto"/>
        </w:rPr>
        <w:t>elite classes</w:t>
      </w:r>
      <w:r w:rsidRPr="002136A5">
        <w:rPr>
          <w:sz w:val="16"/>
        </w:rPr>
        <w:t xml:space="preserve"> </w:t>
      </w:r>
      <w:r w:rsidRPr="002136A5">
        <w:rPr>
          <w:u w:val="single"/>
        </w:rPr>
        <w:t xml:space="preserve">of Latin American states to increase its regional influence, </w:t>
      </w:r>
      <w:r w:rsidRPr="002136A5">
        <w:rPr>
          <w:highlight w:val="cyan"/>
          <w:u w:val="single"/>
        </w:rPr>
        <w:t xml:space="preserve">at the detriment of </w:t>
      </w:r>
      <w:r w:rsidRPr="002136A5">
        <w:rPr>
          <w:b/>
          <w:iCs/>
          <w:highlight w:val="cyan"/>
          <w:u w:val="single"/>
          <w:bdr w:val="single" w:sz="12" w:space="0" w:color="auto"/>
        </w:rPr>
        <w:t>democratic governance</w:t>
      </w:r>
      <w:r w:rsidRPr="002136A5">
        <w:rPr>
          <w:sz w:val="16"/>
        </w:rPr>
        <w:t xml:space="preserve"> </w:t>
      </w:r>
      <w:r w:rsidRPr="002136A5">
        <w:rPr>
          <w:u w:val="single"/>
        </w:rPr>
        <w:t xml:space="preserve">throughout the </w:t>
      </w:r>
      <w:r w:rsidRPr="002136A5">
        <w:rPr>
          <w:b/>
          <w:iCs/>
          <w:u w:val="single"/>
          <w:bdr w:val="single" w:sz="12" w:space="0" w:color="auto"/>
        </w:rPr>
        <w:t>continent</w:t>
      </w:r>
      <w:r w:rsidRPr="002136A5">
        <w:rPr>
          <w:sz w:val="16"/>
        </w:rPr>
        <w:t xml:space="preserve">. </w:t>
      </w:r>
      <w:r w:rsidRPr="002136A5">
        <w:rPr>
          <w:b/>
          <w:iCs/>
          <w:u w:val="single"/>
          <w:bdr w:val="single" w:sz="12" w:space="0" w:color="auto"/>
        </w:rPr>
        <w:t>Colombia</w:t>
      </w:r>
      <w:r w:rsidRPr="002136A5">
        <w:rPr>
          <w:sz w:val="16"/>
        </w:rPr>
        <w:t xml:space="preserve">, </w:t>
      </w:r>
      <w:r w:rsidRPr="002136A5">
        <w:rPr>
          <w:b/>
          <w:iCs/>
          <w:u w:val="single"/>
          <w:bdr w:val="single" w:sz="12" w:space="0" w:color="auto"/>
        </w:rPr>
        <w:t>Bolivia</w:t>
      </w:r>
      <w:r w:rsidRPr="002136A5">
        <w:rPr>
          <w:sz w:val="16"/>
        </w:rPr>
        <w:t xml:space="preserve">, </w:t>
      </w:r>
      <w:r w:rsidRPr="002136A5">
        <w:rPr>
          <w:b/>
          <w:iCs/>
          <w:u w:val="single"/>
          <w:bdr w:val="single" w:sz="12" w:space="0" w:color="auto"/>
        </w:rPr>
        <w:t>Brazil</w:t>
      </w:r>
      <w:r w:rsidRPr="002136A5">
        <w:rPr>
          <w:sz w:val="16"/>
        </w:rPr>
        <w:t xml:space="preserve">, </w:t>
      </w:r>
      <w:r w:rsidRPr="002136A5">
        <w:rPr>
          <w:u w:val="single"/>
        </w:rPr>
        <w:t>and</w:t>
      </w:r>
      <w:r w:rsidRPr="002136A5">
        <w:rPr>
          <w:sz w:val="16"/>
        </w:rPr>
        <w:t xml:space="preserve"> </w:t>
      </w:r>
      <w:r w:rsidRPr="002136A5">
        <w:rPr>
          <w:b/>
          <w:iCs/>
          <w:u w:val="single"/>
          <w:bdr w:val="single" w:sz="12" w:space="0" w:color="auto"/>
        </w:rPr>
        <w:t>Panama</w:t>
      </w:r>
      <w:r w:rsidRPr="002136A5">
        <w:rPr>
          <w:sz w:val="16"/>
        </w:rPr>
        <w:t xml:space="preserve"> </w:t>
      </w:r>
      <w:r w:rsidRPr="002136A5">
        <w:rPr>
          <w:u w:val="single"/>
        </w:rPr>
        <w:t xml:space="preserve">are </w:t>
      </w:r>
      <w:r w:rsidRPr="002136A5">
        <w:rPr>
          <w:b/>
          <w:iCs/>
          <w:u w:val="single"/>
          <w:bdr w:val="single" w:sz="12" w:space="0" w:color="auto"/>
        </w:rPr>
        <w:t>particularly vulnerable</w:t>
      </w:r>
      <w:r w:rsidRPr="002136A5">
        <w:rPr>
          <w:sz w:val="16"/>
        </w:rPr>
        <w:t xml:space="preserve"> to these actions, </w:t>
      </w:r>
      <w:r w:rsidRPr="002136A5">
        <w:rPr>
          <w:u w:val="single"/>
        </w:rPr>
        <w:t xml:space="preserve">due to present </w:t>
      </w:r>
      <w:r w:rsidRPr="002136A5">
        <w:rPr>
          <w:b/>
          <w:iCs/>
          <w:u w:val="single"/>
          <w:bdr w:val="single" w:sz="12" w:space="0" w:color="auto"/>
        </w:rPr>
        <w:t>income disparities</w:t>
      </w:r>
      <w:r w:rsidRPr="002136A5">
        <w:rPr>
          <w:u w:val="single"/>
        </w:rPr>
        <w:t xml:space="preserve"> within each country.</w:t>
      </w:r>
      <w:r>
        <w:rPr>
          <w:u w:val="single"/>
        </w:rPr>
        <w:t xml:space="preserve"> </w:t>
      </w:r>
      <w:r w:rsidRPr="002136A5">
        <w:rPr>
          <w:sz w:val="16"/>
        </w:rPr>
        <w:t xml:space="preserve">By slowly decreasing its export relationship with the United States, </w:t>
      </w:r>
      <w:r w:rsidRPr="002136A5">
        <w:rPr>
          <w:highlight w:val="cyan"/>
          <w:u w:val="single"/>
        </w:rPr>
        <w:t xml:space="preserve">China’s leaders </w:t>
      </w:r>
      <w:r w:rsidRPr="002136A5">
        <w:rPr>
          <w:u w:val="single"/>
        </w:rPr>
        <w:t xml:space="preserve">can steadily </w:t>
      </w:r>
      <w:r w:rsidRPr="002136A5">
        <w:rPr>
          <w:highlight w:val="cyan"/>
          <w:u w:val="single"/>
        </w:rPr>
        <w:t>strengthen its</w:t>
      </w:r>
      <w:r w:rsidRPr="002136A5">
        <w:rPr>
          <w:u w:val="single"/>
        </w:rPr>
        <w:t xml:space="preserve"> political </w:t>
      </w:r>
      <w:r w:rsidRPr="002136A5">
        <w:rPr>
          <w:b/>
          <w:iCs/>
          <w:highlight w:val="cyan"/>
          <w:u w:val="single"/>
          <w:bdr w:val="single" w:sz="12" w:space="0" w:color="auto"/>
        </w:rPr>
        <w:t>position</w:t>
      </w:r>
      <w:r w:rsidRPr="002136A5">
        <w:rPr>
          <w:sz w:val="16"/>
          <w:highlight w:val="cyan"/>
        </w:rPr>
        <w:t xml:space="preserve"> </w:t>
      </w:r>
      <w:r w:rsidRPr="002136A5">
        <w:rPr>
          <w:highlight w:val="cyan"/>
          <w:u w:val="single"/>
        </w:rPr>
        <w:t>and</w:t>
      </w:r>
      <w:r w:rsidRPr="002136A5">
        <w:rPr>
          <w:sz w:val="16"/>
          <w:highlight w:val="cyan"/>
        </w:rPr>
        <w:t xml:space="preserve"> </w:t>
      </w:r>
      <w:r w:rsidRPr="002136A5">
        <w:rPr>
          <w:b/>
          <w:iCs/>
          <w:highlight w:val="cyan"/>
          <w:u w:val="single"/>
          <w:bdr w:val="single" w:sz="12" w:space="0" w:color="auto"/>
        </w:rPr>
        <w:t xml:space="preserve">nullify the </w:t>
      </w:r>
      <w:r w:rsidRPr="002136A5">
        <w:rPr>
          <w:b/>
          <w:iCs/>
          <w:u w:val="single"/>
          <w:bdr w:val="single" w:sz="12" w:space="0" w:color="auto"/>
        </w:rPr>
        <w:t xml:space="preserve">diplomatic and economic </w:t>
      </w:r>
      <w:r w:rsidRPr="002136A5">
        <w:rPr>
          <w:b/>
          <w:iCs/>
          <w:highlight w:val="cyan"/>
          <w:u w:val="single"/>
          <w:bdr w:val="single" w:sz="12" w:space="0" w:color="auto"/>
        </w:rPr>
        <w:t>instruments</w:t>
      </w:r>
      <w:r w:rsidRPr="002136A5">
        <w:rPr>
          <w:sz w:val="16"/>
        </w:rPr>
        <w:t xml:space="preserve"> </w:t>
      </w:r>
      <w:r w:rsidRPr="002136A5">
        <w:rPr>
          <w:u w:val="single"/>
        </w:rPr>
        <w:t xml:space="preserve">that </w:t>
      </w:r>
      <w:r w:rsidRPr="002136A5">
        <w:rPr>
          <w:highlight w:val="cyan"/>
          <w:u w:val="single"/>
        </w:rPr>
        <w:t>the</w:t>
      </w:r>
      <w:r w:rsidRPr="002136A5">
        <w:rPr>
          <w:sz w:val="16"/>
        </w:rPr>
        <w:t xml:space="preserve"> </w:t>
      </w:r>
      <w:r w:rsidRPr="002136A5">
        <w:rPr>
          <w:b/>
          <w:iCs/>
          <w:highlight w:val="cyan"/>
          <w:u w:val="single"/>
          <w:bdr w:val="single" w:sz="12" w:space="0" w:color="auto"/>
        </w:rPr>
        <w:t>U</w:t>
      </w:r>
      <w:r w:rsidRPr="002136A5">
        <w:rPr>
          <w:sz w:val="16"/>
        </w:rPr>
        <w:t xml:space="preserve">nited </w:t>
      </w:r>
      <w:r w:rsidRPr="002136A5">
        <w:rPr>
          <w:b/>
          <w:iCs/>
          <w:highlight w:val="cyan"/>
          <w:u w:val="single"/>
          <w:bdr w:val="single" w:sz="12" w:space="0" w:color="auto"/>
        </w:rPr>
        <w:t>S</w:t>
      </w:r>
      <w:r w:rsidRPr="002136A5">
        <w:rPr>
          <w:sz w:val="16"/>
        </w:rPr>
        <w:t xml:space="preserve">tates </w:t>
      </w:r>
      <w:r w:rsidRPr="002136A5">
        <w:rPr>
          <w:highlight w:val="cyan"/>
          <w:u w:val="single"/>
        </w:rPr>
        <w:t>possesses to counter China</w:t>
      </w:r>
      <w:r w:rsidRPr="002136A5">
        <w:rPr>
          <w:u w:val="single"/>
        </w:rPr>
        <w:t xml:space="preserve">. Given Chinese </w:t>
      </w:r>
      <w:r w:rsidRPr="002136A5">
        <w:rPr>
          <w:b/>
          <w:iCs/>
          <w:u w:val="single"/>
          <w:bdr w:val="single" w:sz="12" w:space="0" w:color="auto"/>
        </w:rPr>
        <w:t>naval expansion projections</w:t>
      </w:r>
      <w:r w:rsidRPr="002136A5">
        <w:rPr>
          <w:sz w:val="16"/>
        </w:rPr>
        <w:t xml:space="preserve"> over the next two decades, </w:t>
      </w:r>
      <w:r w:rsidRPr="002136A5">
        <w:rPr>
          <w:u w:val="single"/>
        </w:rPr>
        <w:t xml:space="preserve">it is essential to consider the possibility that Chinese </w:t>
      </w:r>
      <w:r w:rsidRPr="002136A5">
        <w:rPr>
          <w:highlight w:val="cyan"/>
          <w:u w:val="single"/>
        </w:rPr>
        <w:t xml:space="preserve">aircraft carrier battle groups will </w:t>
      </w:r>
      <w:r w:rsidRPr="002136A5">
        <w:rPr>
          <w:b/>
          <w:iCs/>
          <w:highlight w:val="cyan"/>
          <w:u w:val="single"/>
          <w:bdr w:val="single" w:sz="12" w:space="0" w:color="auto"/>
        </w:rPr>
        <w:t xml:space="preserve">project naval power </w:t>
      </w:r>
      <w:r w:rsidRPr="002136A5">
        <w:rPr>
          <w:b/>
          <w:iCs/>
          <w:highlight w:val="cyan"/>
          <w:u w:val="single"/>
          <w:bdr w:val="single" w:sz="12" w:space="0" w:color="auto"/>
        </w:rPr>
        <w:lastRenderedPageBreak/>
        <w:t>across</w:t>
      </w:r>
      <w:r w:rsidRPr="002136A5">
        <w:rPr>
          <w:sz w:val="16"/>
          <w:highlight w:val="cyan"/>
        </w:rPr>
        <w:t xml:space="preserve"> </w:t>
      </w:r>
      <w:r w:rsidRPr="002136A5">
        <w:rPr>
          <w:highlight w:val="cyan"/>
          <w:u w:val="single"/>
        </w:rPr>
        <w:t>the Pacific</w:t>
      </w:r>
      <w:r w:rsidRPr="002136A5">
        <w:rPr>
          <w:u w:val="single"/>
        </w:rPr>
        <w:t xml:space="preserve"> to Latin American coastlines, </w:t>
      </w:r>
      <w:r w:rsidRPr="002136A5">
        <w:rPr>
          <w:highlight w:val="cyan"/>
          <w:u w:val="single"/>
        </w:rPr>
        <w:t xml:space="preserve">forcing </w:t>
      </w:r>
      <w:r w:rsidRPr="002136A5">
        <w:rPr>
          <w:u w:val="single"/>
        </w:rPr>
        <w:t xml:space="preserve">the U.S. government to accept the </w:t>
      </w:r>
      <w:r w:rsidRPr="002136A5">
        <w:rPr>
          <w:b/>
          <w:iCs/>
          <w:highlight w:val="cyan"/>
          <w:u w:val="single"/>
          <w:bdr w:val="single" w:sz="12" w:space="0" w:color="auto"/>
        </w:rPr>
        <w:t>loss of global sea control</w:t>
      </w:r>
      <w:r w:rsidRPr="002136A5">
        <w:rPr>
          <w:b/>
          <w:iCs/>
          <w:u w:val="single"/>
          <w:bdr w:val="single" w:sz="12" w:space="0" w:color="auto"/>
        </w:rPr>
        <w:t>,</w:t>
      </w:r>
      <w:r w:rsidRPr="002136A5">
        <w:rPr>
          <w:sz w:val="16"/>
        </w:rPr>
        <w:t xml:space="preserve"> </w:t>
      </w:r>
      <w:r w:rsidRPr="002136A5">
        <w:rPr>
          <w:highlight w:val="cyan"/>
          <w:u w:val="single"/>
        </w:rPr>
        <w:t>and</w:t>
      </w:r>
      <w:r w:rsidRPr="002136A5">
        <w:rPr>
          <w:u w:val="single"/>
        </w:rPr>
        <w:t xml:space="preserve"> by extension, </w:t>
      </w:r>
      <w:r w:rsidRPr="002136A5">
        <w:rPr>
          <w:highlight w:val="cyan"/>
          <w:u w:val="single"/>
        </w:rPr>
        <w:t xml:space="preserve">the elimination of the </w:t>
      </w:r>
      <w:r w:rsidRPr="002136A5">
        <w:rPr>
          <w:b/>
          <w:iCs/>
          <w:highlight w:val="cyan"/>
          <w:u w:val="single"/>
          <w:bdr w:val="single" w:sz="12" w:space="0" w:color="auto"/>
        </w:rPr>
        <w:t>international system</w:t>
      </w:r>
      <w:r w:rsidRPr="002136A5">
        <w:rPr>
          <w:sz w:val="16"/>
        </w:rPr>
        <w:t xml:space="preserve"> it has cultivated for the past 70 years.</w:t>
      </w:r>
      <w:r>
        <w:rPr>
          <w:sz w:val="16"/>
        </w:rPr>
        <w:t xml:space="preserve"> </w:t>
      </w:r>
      <w:r w:rsidRPr="002136A5">
        <w:rPr>
          <w:sz w:val="16"/>
        </w:rPr>
        <w:t xml:space="preserve">Growing Chinese influence in Latin America poses not only economic and security threats to U.S. interests, but an equally dangerous political one. China lacks the ideological commitments of the Soviet Union, as shown by its willingness to support North Korea’s totalitarian system, former President Robert Mugabe’s Zimbabwean military dictatorship, and the explicitly Muslim Pakistan and Iran. </w:t>
      </w:r>
      <w:r w:rsidRPr="002136A5">
        <w:rPr>
          <w:highlight w:val="cyan"/>
          <w:u w:val="single"/>
        </w:rPr>
        <w:t xml:space="preserve">Authoritarian regimes are </w:t>
      </w:r>
      <w:r w:rsidRPr="002136A5">
        <w:rPr>
          <w:u w:val="single"/>
        </w:rPr>
        <w:t xml:space="preserve">more </w:t>
      </w:r>
      <w:r w:rsidRPr="002136A5">
        <w:rPr>
          <w:b/>
          <w:iCs/>
          <w:highlight w:val="cyan"/>
          <w:u w:val="single"/>
          <w:bdr w:val="single" w:sz="12" w:space="0" w:color="auto"/>
        </w:rPr>
        <w:t>pliable</w:t>
      </w:r>
      <w:r w:rsidRPr="002136A5">
        <w:rPr>
          <w:sz w:val="16"/>
        </w:rPr>
        <w:t xml:space="preserve"> than democratic ones, </w:t>
      </w:r>
      <w:r w:rsidRPr="002136A5">
        <w:rPr>
          <w:u w:val="single"/>
        </w:rPr>
        <w:t xml:space="preserve">especially when it comes to Chinese </w:t>
      </w:r>
      <w:r w:rsidRPr="002136A5">
        <w:rPr>
          <w:b/>
          <w:iCs/>
          <w:u w:val="single"/>
          <w:bdr w:val="single" w:sz="12" w:space="0" w:color="auto"/>
        </w:rPr>
        <w:t>economic interests</w:t>
      </w:r>
      <w:r w:rsidRPr="002136A5">
        <w:rPr>
          <w:sz w:val="16"/>
        </w:rPr>
        <w:t xml:space="preserve">. They lack the ethical scruples that limit representative governments, allowing fundamentally predatory economic practices that benefit the ruling elite but harm all others. Over time, </w:t>
      </w:r>
      <w:r w:rsidRPr="002136A5">
        <w:rPr>
          <w:u w:val="single"/>
        </w:rPr>
        <w:t xml:space="preserve">absent a </w:t>
      </w:r>
      <w:r w:rsidRPr="002136A5">
        <w:rPr>
          <w:b/>
          <w:iCs/>
          <w:u w:val="single"/>
          <w:bdr w:val="single" w:sz="12" w:space="0" w:color="auto"/>
        </w:rPr>
        <w:t>counterbalancing force</w:t>
      </w:r>
      <w:r w:rsidRPr="002136A5">
        <w:rPr>
          <w:sz w:val="16"/>
        </w:rPr>
        <w:t xml:space="preserve">, </w:t>
      </w:r>
      <w:r w:rsidRPr="002136A5">
        <w:rPr>
          <w:u w:val="single"/>
        </w:rPr>
        <w:t xml:space="preserve">Chinese </w:t>
      </w:r>
      <w:r w:rsidRPr="002136A5">
        <w:rPr>
          <w:highlight w:val="cyan"/>
          <w:u w:val="single"/>
        </w:rPr>
        <w:t>pressure could</w:t>
      </w:r>
      <w:r w:rsidRPr="002136A5">
        <w:rPr>
          <w:u w:val="single"/>
        </w:rPr>
        <w:t xml:space="preserve"> progressively </w:t>
      </w:r>
      <w:r w:rsidRPr="002136A5">
        <w:rPr>
          <w:b/>
          <w:iCs/>
          <w:highlight w:val="cyan"/>
          <w:u w:val="single"/>
          <w:bdr w:val="single" w:sz="12" w:space="0" w:color="auto"/>
        </w:rPr>
        <w:t xml:space="preserve">reverse </w:t>
      </w:r>
      <w:r w:rsidRPr="002136A5">
        <w:rPr>
          <w:b/>
          <w:iCs/>
          <w:u w:val="single"/>
          <w:bdr w:val="single" w:sz="12" w:space="0" w:color="auto"/>
        </w:rPr>
        <w:t xml:space="preserve">Latin American </w:t>
      </w:r>
      <w:r w:rsidRPr="002136A5">
        <w:rPr>
          <w:b/>
          <w:iCs/>
          <w:highlight w:val="cyan"/>
          <w:u w:val="single"/>
          <w:bdr w:val="single" w:sz="12" w:space="0" w:color="auto"/>
        </w:rPr>
        <w:t>democratization</w:t>
      </w:r>
      <w:r w:rsidRPr="002136A5">
        <w:rPr>
          <w:u w:val="single"/>
        </w:rPr>
        <w:t xml:space="preserve">, creating states </w:t>
      </w:r>
      <w:r w:rsidRPr="002136A5">
        <w:rPr>
          <w:b/>
          <w:iCs/>
          <w:u w:val="single"/>
          <w:bdr w:val="single" w:sz="12" w:space="0" w:color="auto"/>
        </w:rPr>
        <w:t>hostile to America</w:t>
      </w:r>
      <w:r w:rsidRPr="002136A5">
        <w:rPr>
          <w:sz w:val="16"/>
        </w:rPr>
        <w:t xml:space="preserve"> </w:t>
      </w:r>
      <w:r w:rsidRPr="002136A5">
        <w:rPr>
          <w:u w:val="single"/>
        </w:rPr>
        <w:t>in its geopolitical</w:t>
      </w:r>
      <w:r w:rsidRPr="002136A5">
        <w:rPr>
          <w:sz w:val="16"/>
        </w:rPr>
        <w:t xml:space="preserve"> </w:t>
      </w:r>
      <w:r w:rsidRPr="002136A5">
        <w:rPr>
          <w:b/>
          <w:iCs/>
          <w:u w:val="single"/>
          <w:bdr w:val="single" w:sz="12" w:space="0" w:color="auto"/>
        </w:rPr>
        <w:t>backyard</w:t>
      </w:r>
      <w:r w:rsidRPr="002136A5">
        <w:rPr>
          <w:sz w:val="16"/>
        </w:rPr>
        <w:t>.</w:t>
      </w:r>
      <w:r>
        <w:rPr>
          <w:sz w:val="16"/>
        </w:rPr>
        <w:t xml:space="preserve"> </w:t>
      </w:r>
      <w:r w:rsidRPr="002136A5">
        <w:rPr>
          <w:sz w:val="16"/>
          <w:szCs w:val="16"/>
        </w:rPr>
        <w:t>During the first years of the 20th century, the U.S. government gained control of the Panama Canal. In his characteristic manner, President Theodore Roosevelt combined targeted displays of American power with inducements to local authorities to obtain a prize arguably unparalleled in U.S. history. Much like its cousin in Egypt, the Panama Canal greatly shortened transit times between hemispheres. This facilitated international trade, and more important, enabled U.S. warships to travel between the Pacific and Atlantic fleets, giving America undisputed sea control over the Western Atlantic and Eastern Pacific. This forced Britain to accept America’s growing power, however begrudgingly, setting the stage for the steady rise of the United States to global preeminence.</w:t>
      </w:r>
      <w:r>
        <w:rPr>
          <w:sz w:val="16"/>
          <w:szCs w:val="16"/>
        </w:rPr>
        <w:t xml:space="preserve"> </w:t>
      </w:r>
      <w:r w:rsidRPr="002136A5">
        <w:rPr>
          <w:sz w:val="16"/>
          <w:szCs w:val="16"/>
        </w:rPr>
        <w:t>China has abandoned its attempts to construct a Nicaraguan Canal to compete with its Panamanian counterpart. Nevertheless, the episode, combined with growing Chinese investment in Latin America, is illustrative. Equally revealing is China’s $65 billion investment plan in Latin America and the Caribbean states called the “Forum of China and the Community of Latin American and Caribbean States,” an important Chinese vehicle for controlling the region’s natural resources and raw materials. Surrendering control of these valuable commodities will diminish the independence of participating nations and prove antithetical to their interests, but the allure of Chinese investments may be too strong.</w:t>
      </w:r>
      <w:r>
        <w:rPr>
          <w:sz w:val="16"/>
          <w:szCs w:val="16"/>
        </w:rPr>
        <w:t xml:space="preserve"> </w:t>
      </w:r>
      <w:r w:rsidRPr="002136A5">
        <w:rPr>
          <w:sz w:val="16"/>
        </w:rPr>
        <w:t xml:space="preserve">For the moment, </w:t>
      </w:r>
      <w:r w:rsidRPr="002136A5">
        <w:rPr>
          <w:u w:val="single"/>
        </w:rPr>
        <w:t xml:space="preserve">Chinese political </w:t>
      </w:r>
      <w:r w:rsidRPr="002136A5">
        <w:rPr>
          <w:highlight w:val="cyan"/>
          <w:u w:val="single"/>
        </w:rPr>
        <w:t>pressure is</w:t>
      </w:r>
      <w:r w:rsidRPr="002136A5">
        <w:rPr>
          <w:u w:val="single"/>
        </w:rPr>
        <w:t xml:space="preserve"> </w:t>
      </w:r>
      <w:r w:rsidRPr="002136A5">
        <w:rPr>
          <w:b/>
          <w:iCs/>
          <w:u w:val="single"/>
          <w:bdr w:val="single" w:sz="12" w:space="0" w:color="auto"/>
        </w:rPr>
        <w:t xml:space="preserve">most </w:t>
      </w:r>
      <w:r w:rsidRPr="002136A5">
        <w:rPr>
          <w:b/>
          <w:iCs/>
          <w:highlight w:val="cyan"/>
          <w:u w:val="single"/>
          <w:bdr w:val="single" w:sz="12" w:space="0" w:color="auto"/>
        </w:rPr>
        <w:t>apparent</w:t>
      </w:r>
      <w:r w:rsidRPr="002136A5">
        <w:rPr>
          <w:sz w:val="16"/>
          <w:highlight w:val="cyan"/>
        </w:rPr>
        <w:t xml:space="preserve"> </w:t>
      </w:r>
      <w:r w:rsidRPr="002136A5">
        <w:rPr>
          <w:highlight w:val="cyan"/>
          <w:u w:val="single"/>
        </w:rPr>
        <w:t xml:space="preserve">in the CCP’s attempts to </w:t>
      </w:r>
      <w:r w:rsidRPr="002136A5">
        <w:rPr>
          <w:b/>
          <w:iCs/>
          <w:highlight w:val="cyan"/>
          <w:u w:val="single"/>
          <w:bdr w:val="single" w:sz="12" w:space="0" w:color="auto"/>
        </w:rPr>
        <w:t>shrink</w:t>
      </w:r>
      <w:r w:rsidRPr="002136A5">
        <w:rPr>
          <w:u w:val="single"/>
        </w:rPr>
        <w:t xml:space="preserve"> the </w:t>
      </w:r>
      <w:r w:rsidRPr="002136A5">
        <w:rPr>
          <w:b/>
          <w:iCs/>
          <w:u w:val="single"/>
          <w:bdr w:val="single" w:sz="12" w:space="0" w:color="auto"/>
        </w:rPr>
        <w:t xml:space="preserve">pool of </w:t>
      </w:r>
      <w:r w:rsidRPr="002136A5">
        <w:rPr>
          <w:b/>
          <w:iCs/>
          <w:highlight w:val="cyan"/>
          <w:u w:val="single"/>
          <w:bdr w:val="single" w:sz="12" w:space="0" w:color="auto"/>
        </w:rPr>
        <w:t>states</w:t>
      </w:r>
      <w:r w:rsidRPr="002136A5">
        <w:rPr>
          <w:sz w:val="16"/>
          <w:highlight w:val="cyan"/>
        </w:rPr>
        <w:t xml:space="preserve"> </w:t>
      </w:r>
      <w:r w:rsidRPr="002136A5">
        <w:rPr>
          <w:highlight w:val="cyan"/>
          <w:u w:val="single"/>
        </w:rPr>
        <w:t>that</w:t>
      </w:r>
      <w:r w:rsidRPr="002136A5">
        <w:rPr>
          <w:sz w:val="16"/>
        </w:rPr>
        <w:t xml:space="preserve"> </w:t>
      </w:r>
      <w:r w:rsidRPr="002136A5">
        <w:rPr>
          <w:b/>
          <w:iCs/>
          <w:u w:val="single"/>
          <w:bdr w:val="single" w:sz="12" w:space="0" w:color="auto"/>
        </w:rPr>
        <w:t xml:space="preserve">diplomatically </w:t>
      </w:r>
      <w:r w:rsidRPr="002136A5">
        <w:rPr>
          <w:b/>
          <w:iCs/>
          <w:highlight w:val="cyan"/>
          <w:u w:val="single"/>
          <w:bdr w:val="single" w:sz="12" w:space="0" w:color="auto"/>
        </w:rPr>
        <w:t>recognize Taiwan</w:t>
      </w:r>
      <w:r w:rsidRPr="002136A5">
        <w:rPr>
          <w:sz w:val="16"/>
          <w:highlight w:val="cyan"/>
        </w:rPr>
        <w:t>.</w:t>
      </w:r>
      <w:r w:rsidRPr="002136A5">
        <w:rPr>
          <w:sz w:val="16"/>
        </w:rPr>
        <w:t xml:space="preserve"> </w:t>
      </w:r>
      <w:r w:rsidRPr="002136A5">
        <w:rPr>
          <w:u w:val="single"/>
        </w:rPr>
        <w:t xml:space="preserve">Out </w:t>
      </w:r>
      <w:r w:rsidRPr="002136A5">
        <w:rPr>
          <w:highlight w:val="cyan"/>
          <w:u w:val="single"/>
        </w:rPr>
        <w:t>of the 20</w:t>
      </w:r>
      <w:r w:rsidRPr="002136A5">
        <w:rPr>
          <w:u w:val="single"/>
        </w:rPr>
        <w:t xml:space="preserve"> states that maintain full diplomatic relations with Taiwan</w:t>
      </w:r>
      <w:r w:rsidRPr="002136A5">
        <w:rPr>
          <w:sz w:val="16"/>
        </w:rPr>
        <w:t xml:space="preserve">, </w:t>
      </w:r>
      <w:r w:rsidRPr="002136A5">
        <w:rPr>
          <w:b/>
          <w:iCs/>
          <w:highlight w:val="cyan"/>
          <w:u w:val="single"/>
          <w:bdr w:val="single" w:sz="12" w:space="0" w:color="auto"/>
        </w:rPr>
        <w:t>11</w:t>
      </w:r>
      <w:r w:rsidRPr="002136A5">
        <w:rPr>
          <w:b/>
          <w:iCs/>
          <w:u w:val="single"/>
          <w:bdr w:val="single" w:sz="12" w:space="0" w:color="auto"/>
        </w:rPr>
        <w:t xml:space="preserve"> of them are </w:t>
      </w:r>
      <w:r w:rsidRPr="002136A5">
        <w:rPr>
          <w:b/>
          <w:iCs/>
          <w:highlight w:val="cyan"/>
          <w:u w:val="single"/>
          <w:bdr w:val="single" w:sz="12" w:space="0" w:color="auto"/>
        </w:rPr>
        <w:t>in the Caribbean</w:t>
      </w:r>
      <w:r w:rsidRPr="002136A5">
        <w:rPr>
          <w:sz w:val="16"/>
        </w:rPr>
        <w:t xml:space="preserve">, </w:t>
      </w:r>
      <w:r w:rsidRPr="002136A5">
        <w:rPr>
          <w:b/>
          <w:iCs/>
          <w:u w:val="single"/>
          <w:bdr w:val="single" w:sz="12" w:space="0" w:color="auto"/>
        </w:rPr>
        <w:t>Central America</w:t>
      </w:r>
      <w:r w:rsidRPr="002136A5">
        <w:rPr>
          <w:sz w:val="16"/>
        </w:rPr>
        <w:t xml:space="preserve">, </w:t>
      </w:r>
      <w:r w:rsidRPr="002136A5">
        <w:rPr>
          <w:u w:val="single"/>
        </w:rPr>
        <w:t>or</w:t>
      </w:r>
      <w:r w:rsidRPr="002136A5">
        <w:rPr>
          <w:sz w:val="16"/>
        </w:rPr>
        <w:t xml:space="preserve"> </w:t>
      </w:r>
      <w:r w:rsidRPr="002136A5">
        <w:rPr>
          <w:b/>
          <w:iCs/>
          <w:u w:val="single"/>
          <w:bdr w:val="single" w:sz="12" w:space="0" w:color="auto"/>
        </w:rPr>
        <w:t>South America</w:t>
      </w:r>
      <w:r w:rsidRPr="002136A5">
        <w:rPr>
          <w:sz w:val="16"/>
        </w:rPr>
        <w:t xml:space="preserve">. </w:t>
      </w:r>
      <w:r w:rsidRPr="002136A5">
        <w:rPr>
          <w:highlight w:val="cyan"/>
          <w:u w:val="single"/>
        </w:rPr>
        <w:t xml:space="preserve">There is a </w:t>
      </w:r>
      <w:r w:rsidRPr="002136A5">
        <w:rPr>
          <w:b/>
          <w:iCs/>
          <w:highlight w:val="cyan"/>
          <w:u w:val="single"/>
          <w:bdr w:val="single" w:sz="12" w:space="0" w:color="auto"/>
        </w:rPr>
        <w:t>clear link</w:t>
      </w:r>
      <w:r w:rsidRPr="002136A5">
        <w:rPr>
          <w:sz w:val="16"/>
        </w:rPr>
        <w:t xml:space="preserve"> </w:t>
      </w:r>
      <w:r w:rsidRPr="002136A5">
        <w:rPr>
          <w:highlight w:val="cyan"/>
          <w:u w:val="single"/>
        </w:rPr>
        <w:t>between</w:t>
      </w:r>
      <w:r w:rsidRPr="002136A5">
        <w:rPr>
          <w:u w:val="single"/>
        </w:rPr>
        <w:t xml:space="preserve"> Chinese </w:t>
      </w:r>
      <w:r w:rsidRPr="002136A5">
        <w:rPr>
          <w:highlight w:val="cyan"/>
          <w:u w:val="single"/>
        </w:rPr>
        <w:t>investment in Panama</w:t>
      </w:r>
      <w:r w:rsidRPr="002136A5">
        <w:rPr>
          <w:u w:val="single"/>
        </w:rPr>
        <w:t xml:space="preserve"> over the past decade </w:t>
      </w:r>
      <w:r w:rsidRPr="002136A5">
        <w:rPr>
          <w:highlight w:val="cyan"/>
          <w:u w:val="single"/>
        </w:rPr>
        <w:t>and Panama’s</w:t>
      </w:r>
      <w:r w:rsidRPr="002136A5">
        <w:rPr>
          <w:u w:val="single"/>
        </w:rPr>
        <w:t xml:space="preserve"> recent </w:t>
      </w:r>
      <w:r w:rsidRPr="002136A5">
        <w:rPr>
          <w:highlight w:val="cyan"/>
          <w:u w:val="single"/>
        </w:rPr>
        <w:t xml:space="preserve">decision to recognize </w:t>
      </w:r>
      <w:r w:rsidRPr="002136A5">
        <w:rPr>
          <w:b/>
          <w:iCs/>
          <w:highlight w:val="cyan"/>
          <w:u w:val="single"/>
          <w:bdr w:val="single" w:sz="12" w:space="0" w:color="auto"/>
        </w:rPr>
        <w:t>Beijing rather than Taipei</w:t>
      </w:r>
      <w:r w:rsidRPr="002136A5">
        <w:rPr>
          <w:sz w:val="16"/>
          <w:highlight w:val="cyan"/>
        </w:rPr>
        <w:t>.</w:t>
      </w:r>
      <w:r w:rsidRPr="002136A5">
        <w:rPr>
          <w:sz w:val="16"/>
        </w:rPr>
        <w:t xml:space="preserve"> </w:t>
      </w:r>
      <w:r w:rsidRPr="002136A5">
        <w:rPr>
          <w:u w:val="single"/>
        </w:rPr>
        <w:t xml:space="preserve">China is a major trading partner for </w:t>
      </w:r>
      <w:r w:rsidRPr="002136A5">
        <w:rPr>
          <w:sz w:val="16"/>
        </w:rPr>
        <w:t xml:space="preserve">Honduras, Nicaragua, El Salvador, and Guatemala, </w:t>
      </w:r>
      <w:r w:rsidRPr="002136A5">
        <w:rPr>
          <w:b/>
          <w:iCs/>
          <w:u w:val="single"/>
          <w:bdr w:val="single" w:sz="12" w:space="0" w:color="auto"/>
        </w:rPr>
        <w:t>four of the five</w:t>
      </w:r>
      <w:r w:rsidRPr="002136A5">
        <w:rPr>
          <w:sz w:val="16"/>
        </w:rPr>
        <w:t xml:space="preserve"> </w:t>
      </w:r>
      <w:r w:rsidRPr="002136A5">
        <w:rPr>
          <w:u w:val="single"/>
        </w:rPr>
        <w:t xml:space="preserve">Central American states that recognize Taiwan. </w:t>
      </w:r>
      <w:r w:rsidRPr="002136A5">
        <w:rPr>
          <w:sz w:val="16"/>
        </w:rPr>
        <w:t xml:space="preserve">Several states, including the United States and the majority of its allies, maintain unofficial diplomatic relations with Taiwan. However, </w:t>
      </w:r>
      <w:r w:rsidRPr="002136A5">
        <w:rPr>
          <w:u w:val="single"/>
        </w:rPr>
        <w:t xml:space="preserve">by </w:t>
      </w:r>
      <w:r w:rsidRPr="002136A5">
        <w:rPr>
          <w:b/>
          <w:iCs/>
          <w:u w:val="single"/>
          <w:bdr w:val="single" w:sz="12" w:space="0" w:color="auto"/>
        </w:rPr>
        <w:t>chipping away</w:t>
      </w:r>
      <w:r w:rsidRPr="002136A5">
        <w:rPr>
          <w:u w:val="single"/>
        </w:rPr>
        <w:t xml:space="preserve"> at Taiwan’s official pool of partners, </w:t>
      </w:r>
      <w:r w:rsidRPr="002136A5">
        <w:rPr>
          <w:highlight w:val="cyan"/>
          <w:u w:val="single"/>
        </w:rPr>
        <w:t xml:space="preserve">China seeks to </w:t>
      </w:r>
      <w:r w:rsidRPr="002136A5">
        <w:rPr>
          <w:b/>
          <w:iCs/>
          <w:highlight w:val="cyan"/>
          <w:u w:val="single"/>
          <w:bdr w:val="single" w:sz="12" w:space="0" w:color="auto"/>
        </w:rPr>
        <w:t>isolate Taiwan</w:t>
      </w:r>
      <w:r w:rsidRPr="002136A5">
        <w:rPr>
          <w:b/>
          <w:iCs/>
          <w:u w:val="single"/>
          <w:bdr w:val="single" w:sz="12" w:space="0" w:color="auto"/>
        </w:rPr>
        <w:t xml:space="preserve"> further</w:t>
      </w:r>
      <w:r w:rsidRPr="002136A5">
        <w:rPr>
          <w:sz w:val="16"/>
        </w:rPr>
        <w:t xml:space="preserve">. </w:t>
      </w:r>
      <w:r w:rsidRPr="002136A5">
        <w:rPr>
          <w:u w:val="single"/>
        </w:rPr>
        <w:t xml:space="preserve">In the event of a </w:t>
      </w:r>
      <w:r w:rsidRPr="002136A5">
        <w:rPr>
          <w:b/>
          <w:iCs/>
          <w:u w:val="single"/>
          <w:bdr w:val="single" w:sz="12" w:space="0" w:color="auto"/>
        </w:rPr>
        <w:t>military confrontation</w:t>
      </w:r>
      <w:r w:rsidRPr="002136A5">
        <w:rPr>
          <w:sz w:val="16"/>
        </w:rPr>
        <w:t xml:space="preserve">, </w:t>
      </w:r>
      <w:r w:rsidRPr="002136A5">
        <w:rPr>
          <w:highlight w:val="cyan"/>
          <w:u w:val="single"/>
        </w:rPr>
        <w:t>Taiwan’s</w:t>
      </w:r>
      <w:r w:rsidRPr="002136A5">
        <w:rPr>
          <w:u w:val="single"/>
        </w:rPr>
        <w:t xml:space="preserve"> strategic </w:t>
      </w:r>
      <w:r w:rsidRPr="002136A5">
        <w:rPr>
          <w:highlight w:val="cyan"/>
          <w:u w:val="single"/>
        </w:rPr>
        <w:t>partners</w:t>
      </w:r>
      <w:r w:rsidRPr="002136A5">
        <w:rPr>
          <w:u w:val="single"/>
        </w:rPr>
        <w:t>,</w:t>
      </w:r>
      <w:r w:rsidRPr="002136A5">
        <w:rPr>
          <w:sz w:val="16"/>
        </w:rPr>
        <w:t xml:space="preserve"> </w:t>
      </w:r>
      <w:r w:rsidRPr="002136A5">
        <w:rPr>
          <w:b/>
          <w:iCs/>
          <w:highlight w:val="cyan"/>
          <w:u w:val="single"/>
          <w:bdr w:val="single" w:sz="12" w:space="0" w:color="auto"/>
        </w:rPr>
        <w:t>particularly the U</w:t>
      </w:r>
      <w:r w:rsidRPr="002136A5">
        <w:t xml:space="preserve">nited </w:t>
      </w:r>
      <w:r w:rsidRPr="002136A5">
        <w:rPr>
          <w:b/>
          <w:iCs/>
          <w:highlight w:val="cyan"/>
          <w:u w:val="single"/>
          <w:bdr w:val="single" w:sz="12" w:space="0" w:color="auto"/>
        </w:rPr>
        <w:t>S</w:t>
      </w:r>
      <w:r w:rsidRPr="002136A5">
        <w:t>tates</w:t>
      </w:r>
      <w:r w:rsidRPr="002136A5">
        <w:rPr>
          <w:sz w:val="16"/>
        </w:rPr>
        <w:t xml:space="preserve">, </w:t>
      </w:r>
      <w:r w:rsidRPr="002136A5">
        <w:rPr>
          <w:highlight w:val="cyan"/>
          <w:u w:val="single"/>
        </w:rPr>
        <w:t xml:space="preserve">will need to justify defending a state that </w:t>
      </w:r>
      <w:r w:rsidRPr="002136A5">
        <w:rPr>
          <w:b/>
          <w:iCs/>
          <w:highlight w:val="cyan"/>
          <w:u w:val="single"/>
          <w:bdr w:val="single" w:sz="12" w:space="0" w:color="auto"/>
        </w:rPr>
        <w:t>lacks UN recognition</w:t>
      </w:r>
      <w:r w:rsidRPr="002136A5">
        <w:rPr>
          <w:u w:val="single"/>
        </w:rPr>
        <w:t xml:space="preserve"> </w:t>
      </w:r>
      <w:r w:rsidRPr="002136A5">
        <w:rPr>
          <w:highlight w:val="cyan"/>
          <w:u w:val="single"/>
        </w:rPr>
        <w:t>and is</w:t>
      </w:r>
      <w:r w:rsidRPr="002136A5">
        <w:rPr>
          <w:u w:val="single"/>
        </w:rPr>
        <w:t xml:space="preserve"> only </w:t>
      </w:r>
      <w:r w:rsidRPr="002136A5">
        <w:rPr>
          <w:highlight w:val="cyan"/>
          <w:u w:val="single"/>
        </w:rPr>
        <w:t xml:space="preserve">recognized by </w:t>
      </w:r>
      <w:r w:rsidRPr="002136A5">
        <w:rPr>
          <w:b/>
          <w:iCs/>
          <w:u w:val="single"/>
          <w:bdr w:val="single" w:sz="12" w:space="0" w:color="auto"/>
        </w:rPr>
        <w:t xml:space="preserve">fewer than </w:t>
      </w:r>
      <w:r w:rsidRPr="002136A5">
        <w:rPr>
          <w:b/>
          <w:iCs/>
          <w:highlight w:val="cyan"/>
          <w:u w:val="single"/>
          <w:bdr w:val="single" w:sz="12" w:space="0" w:color="auto"/>
        </w:rPr>
        <w:t>5 percent of states</w:t>
      </w:r>
      <w:r w:rsidRPr="002136A5">
        <w:rPr>
          <w:sz w:val="16"/>
          <w:highlight w:val="cyan"/>
        </w:rPr>
        <w:t>.</w:t>
      </w:r>
      <w:r>
        <w:rPr>
          <w:sz w:val="16"/>
        </w:rPr>
        <w:t xml:space="preserve"> </w:t>
      </w:r>
      <w:r w:rsidRPr="002136A5">
        <w:rPr>
          <w:sz w:val="16"/>
          <w:szCs w:val="16"/>
        </w:rPr>
        <w:t>China’s involvement in Latin America will thus prove extremely useful, for its long- and short-term goals, and in both its own region and America’s.</w:t>
      </w:r>
      <w:r>
        <w:rPr>
          <w:sz w:val="16"/>
          <w:szCs w:val="16"/>
        </w:rPr>
        <w:t xml:space="preserve"> </w:t>
      </w:r>
      <w:r w:rsidRPr="002136A5">
        <w:rPr>
          <w:sz w:val="16"/>
          <w:szCs w:val="16"/>
        </w:rPr>
        <w:t>Washington policymakers, whether elected or appointed, political or military, have safely assumed that the United States is secure from foreign powers’ adventures to its south. International communism posed an intermittent challenge to this proposition throughout the Cold War. Nevertheless, the Western Hemisphere has been viewed as a secondary, or even tertiary, theater of great-power competition.</w:t>
      </w:r>
      <w:r>
        <w:rPr>
          <w:sz w:val="16"/>
          <w:szCs w:val="16"/>
        </w:rPr>
        <w:t xml:space="preserve"> </w:t>
      </w:r>
      <w:r w:rsidRPr="002136A5">
        <w:rPr>
          <w:sz w:val="16"/>
          <w:szCs w:val="16"/>
        </w:rPr>
        <w:t>Aside from infrequent applications of military force, law enforcement agencies have been the major implements of American power in Latin America since 1945. This demonstrates the security of America’s regional position. Or at least, it did up until now.</w:t>
      </w:r>
      <w:r>
        <w:rPr>
          <w:sz w:val="16"/>
          <w:szCs w:val="16"/>
        </w:rPr>
        <w:t xml:space="preserve"> </w:t>
      </w:r>
      <w:r w:rsidRPr="002136A5">
        <w:rPr>
          <w:u w:val="single"/>
        </w:rPr>
        <w:t xml:space="preserve">China’s moves threaten to transform Latin American nations into </w:t>
      </w:r>
      <w:r w:rsidRPr="002136A5">
        <w:rPr>
          <w:b/>
          <w:iCs/>
          <w:u w:val="single"/>
          <w:bdr w:val="single" w:sz="12" w:space="0" w:color="auto"/>
        </w:rPr>
        <w:t>strategic liabilities</w:t>
      </w:r>
      <w:r w:rsidRPr="002136A5">
        <w:rPr>
          <w:u w:val="single"/>
        </w:rPr>
        <w:t xml:space="preserve"> </w:t>
      </w:r>
      <w:r w:rsidRPr="002136A5">
        <w:rPr>
          <w:sz w:val="16"/>
        </w:rPr>
        <w:t xml:space="preserve">for Washington. The United States has not faced a serious threat in its own hemisphere since the 19th century. </w:t>
      </w:r>
      <w:r w:rsidRPr="002136A5">
        <w:rPr>
          <w:highlight w:val="cyan"/>
          <w:u w:val="single"/>
        </w:rPr>
        <w:t>Beijing’s</w:t>
      </w:r>
      <w:r w:rsidRPr="002136A5">
        <w:rPr>
          <w:sz w:val="16"/>
          <w:highlight w:val="cyan"/>
        </w:rPr>
        <w:t xml:space="preserve"> </w:t>
      </w:r>
      <w:r w:rsidRPr="002136A5">
        <w:rPr>
          <w:b/>
          <w:iCs/>
          <w:highlight w:val="cyan"/>
          <w:u w:val="single"/>
          <w:bdr w:val="single" w:sz="12" w:space="0" w:color="auto"/>
        </w:rPr>
        <w:t>diplomacy</w:t>
      </w:r>
      <w:r w:rsidRPr="002136A5">
        <w:rPr>
          <w:sz w:val="16"/>
        </w:rPr>
        <w:t xml:space="preserve"> </w:t>
      </w:r>
      <w:r w:rsidRPr="002136A5">
        <w:rPr>
          <w:u w:val="single"/>
        </w:rPr>
        <w:t>and</w:t>
      </w:r>
      <w:r w:rsidRPr="002136A5">
        <w:rPr>
          <w:sz w:val="16"/>
        </w:rPr>
        <w:t xml:space="preserve"> </w:t>
      </w:r>
      <w:r w:rsidRPr="002136A5">
        <w:rPr>
          <w:b/>
          <w:iCs/>
          <w:u w:val="single"/>
          <w:bdr w:val="single" w:sz="12" w:space="0" w:color="auto"/>
        </w:rPr>
        <w:t>expanding economic influence</w:t>
      </w:r>
      <w:r w:rsidRPr="002136A5">
        <w:rPr>
          <w:sz w:val="16"/>
        </w:rPr>
        <w:t xml:space="preserve"> in Latin America also </w:t>
      </w:r>
      <w:r w:rsidRPr="002136A5">
        <w:rPr>
          <w:highlight w:val="cyan"/>
          <w:u w:val="single"/>
        </w:rPr>
        <w:t xml:space="preserve">seek to </w:t>
      </w:r>
      <w:r w:rsidRPr="002136A5">
        <w:rPr>
          <w:b/>
          <w:iCs/>
          <w:highlight w:val="cyan"/>
          <w:u w:val="single"/>
          <w:bdr w:val="single" w:sz="12" w:space="0" w:color="auto"/>
        </w:rPr>
        <w:t>isolate Taiwan</w:t>
      </w:r>
      <w:r w:rsidRPr="002136A5">
        <w:rPr>
          <w:b/>
          <w:iCs/>
          <w:u w:val="single"/>
          <w:bdr w:val="single" w:sz="12" w:space="0" w:color="auto"/>
        </w:rPr>
        <w:t xml:space="preserve"> further</w:t>
      </w:r>
      <w:r w:rsidRPr="002136A5">
        <w:rPr>
          <w:sz w:val="16"/>
        </w:rPr>
        <w:t xml:space="preserve">, </w:t>
      </w:r>
      <w:r w:rsidRPr="002136A5">
        <w:rPr>
          <w:u w:val="single"/>
        </w:rPr>
        <w:t xml:space="preserve">thus </w:t>
      </w:r>
      <w:r w:rsidRPr="002136A5">
        <w:rPr>
          <w:highlight w:val="cyan"/>
          <w:u w:val="single"/>
        </w:rPr>
        <w:t>extending the threat of Chinese power</w:t>
      </w:r>
      <w:r w:rsidRPr="002136A5">
        <w:rPr>
          <w:u w:val="single"/>
        </w:rPr>
        <w:t xml:space="preserve"> at strategic junctures </w:t>
      </w:r>
      <w:r w:rsidRPr="002136A5">
        <w:rPr>
          <w:highlight w:val="cyan"/>
          <w:u w:val="single"/>
        </w:rPr>
        <w:t xml:space="preserve">on </w:t>
      </w:r>
      <w:r w:rsidRPr="002136A5">
        <w:rPr>
          <w:b/>
          <w:iCs/>
          <w:highlight w:val="cyan"/>
          <w:u w:val="single"/>
          <w:bdr w:val="single" w:sz="12" w:space="0" w:color="auto"/>
        </w:rPr>
        <w:t>both sides of the Pacific</w:t>
      </w:r>
      <w:r w:rsidRPr="002136A5">
        <w:rPr>
          <w:u w:val="single"/>
        </w:rPr>
        <w:t>.</w:t>
      </w:r>
    </w:p>
    <w:p w14:paraId="36E3D85B" w14:textId="48EF93B8" w:rsidR="00D62181" w:rsidRDefault="00D62181" w:rsidP="00D62181">
      <w:pPr>
        <w:rPr>
          <w:u w:val="single"/>
        </w:rPr>
      </w:pPr>
    </w:p>
    <w:p w14:paraId="47BF51E3" w14:textId="77777777" w:rsidR="00CA554F" w:rsidRDefault="00CA554F" w:rsidP="00CA554F">
      <w:pPr>
        <w:pStyle w:val="Heading3"/>
      </w:pPr>
      <w:r>
        <w:lastRenderedPageBreak/>
        <w:t xml:space="preserve">AT: China Peaceful </w:t>
      </w:r>
    </w:p>
    <w:p w14:paraId="11B5398D" w14:textId="77777777" w:rsidR="00CA554F" w:rsidRDefault="00CA554F" w:rsidP="00CA554F">
      <w:pPr>
        <w:pStyle w:val="Heading4"/>
      </w:pPr>
      <w:r>
        <w:t xml:space="preserve">No peaceful rise </w:t>
      </w:r>
    </w:p>
    <w:p w14:paraId="706D7FA8" w14:textId="77777777" w:rsidR="00CA554F" w:rsidRPr="003E6B71" w:rsidRDefault="00CA554F" w:rsidP="00CA554F">
      <w:r w:rsidRPr="003E6B71">
        <w:rPr>
          <w:rStyle w:val="Style13ptBold"/>
        </w:rPr>
        <w:t xml:space="preserve">Mulgan </w:t>
      </w:r>
      <w:r>
        <w:rPr>
          <w:rStyle w:val="Style13ptBold"/>
        </w:rPr>
        <w:t>2016</w:t>
      </w:r>
      <w:r>
        <w:t xml:space="preserve">- prof of Japanese politics, U of New South Wales </w:t>
      </w:r>
      <w:r>
        <w:br/>
        <w:t>Aurelia George, "China’s Rise as a Predator State," thediplomat.com/2016/03/chinas-rise-as-a-predator-state/</w:t>
      </w:r>
    </w:p>
    <w:p w14:paraId="33C73B08" w14:textId="45B5406D" w:rsidR="00CA554F" w:rsidRDefault="00CA554F" w:rsidP="00CA554F">
      <w:pPr>
        <w:rPr>
          <w:sz w:val="16"/>
        </w:rPr>
      </w:pPr>
      <w:r w:rsidRPr="003E6B71">
        <w:rPr>
          <w:rStyle w:val="StyleUnderline"/>
        </w:rPr>
        <w:t>China’s land grab and</w:t>
      </w:r>
      <w:r w:rsidRPr="003E6B71">
        <w:rPr>
          <w:sz w:val="16"/>
        </w:rPr>
        <w:t xml:space="preserve"> subsequent </w:t>
      </w:r>
      <w:r w:rsidRPr="003E6B71">
        <w:rPr>
          <w:rStyle w:val="StyleUnderline"/>
        </w:rPr>
        <w:t>militarization of “islands</w:t>
      </w:r>
      <w:r w:rsidRPr="003E6B71">
        <w:rPr>
          <w:sz w:val="16"/>
        </w:rPr>
        <w:t xml:space="preserve">” in the South China Sea </w:t>
      </w:r>
      <w:r w:rsidRPr="003E6B71">
        <w:rPr>
          <w:rStyle w:val="StyleUnderline"/>
        </w:rPr>
        <w:t xml:space="preserve">have </w:t>
      </w:r>
      <w:r w:rsidRPr="003E6B71">
        <w:rPr>
          <w:sz w:val="16"/>
        </w:rPr>
        <w:t xml:space="preserve">finally </w:t>
      </w:r>
      <w:r w:rsidRPr="003E6B71">
        <w:rPr>
          <w:rStyle w:val="StyleUnderline"/>
        </w:rPr>
        <w:t>dispelled the myth that its rise will be peaceful.</w:t>
      </w:r>
      <w:r w:rsidRPr="003E6B71">
        <w:rPr>
          <w:sz w:val="16"/>
        </w:rPr>
        <w:t xml:space="preserve"> Indeed, these developments point to an unwelcome fact – that </w:t>
      </w:r>
      <w:r w:rsidRPr="003E6B71">
        <w:rPr>
          <w:rStyle w:val="Emphasis"/>
        </w:rPr>
        <w:t>China has become a predator state.</w:t>
      </w:r>
      <w:r w:rsidRPr="003E6B71">
        <w:rPr>
          <w:sz w:val="16"/>
        </w:rPr>
        <w:t xml:space="preserve"> Rand’s Michael Mazarr wrote about predator states in the late 1990s. He argues that what distinguishes a predator state above all is “territorial aggression” – 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 Predator states are buoyed by an expansionist ideology – the active promotion of the idea that neighbouring territories (both land and maritime) belong by rights to the predator. Such states often possess a sense of historical grievance or victimization that can only be “righted” by territorial grabs. Indeed, a Mazarr contends, the “politics of memory operates powerfully…causing [predator states] to react by forming aggressive, predatory instincts.” Besides territorial aggression, predator states exhibit several other distinguishing features. First, </w:t>
      </w:r>
      <w:r w:rsidRPr="003E6B71">
        <w:rPr>
          <w:rStyle w:val="StyleUnderline"/>
        </w:rPr>
        <w:t>national policy demonstrates very high levels of militarization. Predator states divert large quantities of national resources into military expansion for purposes of power projection</w:t>
      </w:r>
      <w:r w:rsidRPr="003E6B71">
        <w:rPr>
          <w:sz w:val="16"/>
        </w:rPr>
        <w:t xml:space="preserve">. The emphasis in military planning and weapons acquisitions is inherently offensive rather than defensive and is geared to intimidating potential adversaries and winning offensive wars. The flipside domestically is, as Mazarr writes, that “military, nationalistic, and territorial issues continue to play a large role in domestic politics and in the states’ approach to the world.” In China’s case, nationalism has overtaken Marxism and more recently developmentalism as state ideology. Second, </w:t>
      </w:r>
      <w:r w:rsidRPr="003E6B71">
        <w:rPr>
          <w:rStyle w:val="StyleUnderline"/>
        </w:rPr>
        <w:t>predator states adopt a strongly strategic perspective on national advancement and display an associated willingness to use all the institutions and instruments of the state over which they maintain control</w:t>
      </w:r>
      <w:r w:rsidRPr="003E6B71">
        <w:rPr>
          <w:sz w:val="16"/>
        </w:rPr>
        <w:t xml:space="preserve">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metals. 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Third, predator states are not democracies where there exist checks and balances and other moderating influences that negate the potential for predation against other states. Predator states have authoritarian governments with low levels of accountability.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Levels of domestic lawlessness are matched by international lawlessness. Predator states do not respond to appeals to international laws or norms because they are inherently lawless themselves – they understand and respect only power in international affairs. </w:t>
      </w:r>
      <w:r w:rsidRPr="003E6B71">
        <w:rPr>
          <w:rStyle w:val="StyleUnderline"/>
        </w:rPr>
        <w:t>China’s actions in the South China Sea clearly demonstrate that it does not support a rules-based regional or global order; nor does it believe that you can fight power with rules as other states are attempting to do in dealing with this issue.</w:t>
      </w:r>
      <w:r>
        <w:rPr>
          <w:rStyle w:val="StyleUnderline"/>
        </w:rPr>
        <w:t xml:space="preserve"> </w:t>
      </w:r>
      <w:r w:rsidRPr="003E6B71">
        <w:rPr>
          <w:sz w:val="16"/>
        </w:rPr>
        <w:t xml:space="preserve">Finally, </w:t>
      </w:r>
      <w:r w:rsidRPr="003E6B71">
        <w:rPr>
          <w:rStyle w:val="StyleUnderline"/>
        </w:rPr>
        <w:t>predator states show a predisposition to act unilaterally rather than multilaterally. Multilateral cooperation is entertained only where it fits with the long-term strategic interests of the state.</w:t>
      </w:r>
      <w:r w:rsidRPr="003E6B71">
        <w:rPr>
          <w:sz w:val="16"/>
        </w:rPr>
        <w:t xml:space="preserve"> Moreover, there is little willingness to trade off state interests for larger collective interests in the international community. In that sense, predator states are not interested in providing international public goods and should not be considered as potentially benign hegemons.</w:t>
      </w:r>
    </w:p>
    <w:p w14:paraId="1304E719" w14:textId="6905719A" w:rsidR="00997430" w:rsidRPr="0067212E" w:rsidRDefault="00997430" w:rsidP="00997430">
      <w:pPr>
        <w:pStyle w:val="Heading4"/>
      </w:pPr>
      <w:r w:rsidRPr="0067212E">
        <w:t xml:space="preserve">China </w:t>
      </w:r>
      <w:r>
        <w:t>is territorial and hegemonic.</w:t>
      </w:r>
    </w:p>
    <w:p w14:paraId="3E226B92" w14:textId="77777777" w:rsidR="00997430" w:rsidRDefault="00997430" w:rsidP="00997430">
      <w:r>
        <w:rPr>
          <w:rStyle w:val="Style13ptBold"/>
        </w:rPr>
        <w:t>Lind 18</w:t>
      </w:r>
      <w:r>
        <w:t xml:space="preserve"> (Jennifer Lind, April 2018, Associate Professor of Government at Dartmouth College, “Life in China’s Asia”, </w:t>
      </w:r>
      <w:hyperlink r:id="rId71" w:history="1">
        <w:r>
          <w:rPr>
            <w:rStyle w:val="Hyperlink"/>
          </w:rPr>
          <w:t>https://www.foreignaffairs.com/articles/china/2018-02-13/life-chinas-asia</w:t>
        </w:r>
      </w:hyperlink>
      <w:r>
        <w:t>/ ) CS</w:t>
      </w:r>
    </w:p>
    <w:p w14:paraId="49859070" w14:textId="77777777" w:rsidR="00997430" w:rsidRDefault="00997430" w:rsidP="00997430">
      <w:pPr>
        <w:rPr>
          <w:sz w:val="14"/>
        </w:rPr>
      </w:pPr>
      <w:r>
        <w:rPr>
          <w:sz w:val="14"/>
        </w:rPr>
        <w:t xml:space="preserve">Following the example of previous hegemons, </w:t>
      </w:r>
      <w:r>
        <w:rPr>
          <w:rStyle w:val="StyleUnderline"/>
          <w:highlight w:val="cyan"/>
        </w:rPr>
        <w:t>China is</w:t>
      </w:r>
      <w:r>
        <w:rPr>
          <w:rStyle w:val="StyleUnderline"/>
        </w:rPr>
        <w:t xml:space="preserve"> also </w:t>
      </w:r>
      <w:r>
        <w:rPr>
          <w:rStyle w:val="StyleUnderline"/>
          <w:highlight w:val="cyan"/>
        </w:rPr>
        <w:t>expanding its regional military reach</w:t>
      </w:r>
      <w:r>
        <w:rPr>
          <w:sz w:val="14"/>
        </w:rPr>
        <w:t>. Since the 1990s, Chinese military spending has soared, and the CCP is modernizing weaponry and reforming its military organizations and doctrine. The People’s Liberation Army (PLA) has adopted the doctrine of “anti-access, area denial” to push the U.S. military away from its shores and airspace. China has also built the region’s largest coast guard and controls a vast militia of civilian fishing vessels. In 2017</w:t>
      </w:r>
      <w:r>
        <w:rPr>
          <w:rStyle w:val="StyleUnderline"/>
        </w:rPr>
        <w:t xml:space="preserve">, the </w:t>
      </w:r>
      <w:r>
        <w:rPr>
          <w:rStyle w:val="StyleUnderline"/>
          <w:highlight w:val="cyan"/>
        </w:rPr>
        <w:t xml:space="preserve">PLA opened its first overseas military base in Djibouti; it will </w:t>
      </w:r>
      <w:r>
        <w:rPr>
          <w:rStyle w:val="StyleUnderline"/>
          <w:highlight w:val="cyan"/>
        </w:rPr>
        <w:lastRenderedPageBreak/>
        <w:t>likely build more bases along the African east coast and the Indian Ocean in coming years</w:t>
      </w:r>
      <w:r>
        <w:rPr>
          <w:rStyle w:val="StyleUnderline"/>
        </w:rPr>
        <w:t xml:space="preserve">. Meanwhile, </w:t>
      </w:r>
      <w:r>
        <w:rPr>
          <w:rStyle w:val="StyleUnderline"/>
          <w:highlight w:val="cyan"/>
        </w:rPr>
        <w:t>in the South China Sea, China has built six large islands that house air force bases, missile shelters, and radar and communications facilities.</w:t>
      </w:r>
      <w:r>
        <w:rPr>
          <w:sz w:val="14"/>
        </w:rPr>
        <w:t xml:space="preserve"> Already, the U.S. military finds itself constrained by the expanding bubble of Chinese air defenses, by China’s growing ability to find and strike U.S. naval vessels, and by an increased missile threat to U.S. air bases and ports. </w:t>
      </w:r>
      <w:r>
        <w:rPr>
          <w:rStyle w:val="StyleUnderline"/>
          <w:highlight w:val="cyan"/>
        </w:rPr>
        <w:t>Beijing is using these capabilities to more forcefully assert its territorial claims</w:t>
      </w:r>
      <w:r>
        <w:rPr>
          <w:rStyle w:val="StyleUnderline"/>
        </w:rPr>
        <w:t xml:space="preserve">. By transiting disputed waters and massing ships there, Beijing is pressuring Japan militarily over a cluster of small islands called the Diaoyu by China and the Senkaku by Japan. Elsewhere, to deny access to disputed areas, the </w:t>
      </w:r>
      <w:r>
        <w:rPr>
          <w:rStyle w:val="StyleUnderline"/>
          <w:highlight w:val="cyan"/>
        </w:rPr>
        <w:t>PLA swarms fishing and coast guard vessels, and fires water cannons at other countries’ ships</w:t>
      </w:r>
      <w:r>
        <w:rPr>
          <w:rStyle w:val="StyleUnderline"/>
        </w:rPr>
        <w:t xml:space="preserve">. Last summer, after asserting ownership of an oil-rich area in Vietnam’s exclusive economic zone, </w:t>
      </w:r>
      <w:r>
        <w:rPr>
          <w:rStyle w:val="StyleUnderline"/>
          <w:highlight w:val="cyan"/>
        </w:rPr>
        <w:t>Beijing threatened to use military force if Vietnam did not stop</w:t>
      </w:r>
      <w:r>
        <w:rPr>
          <w:rStyle w:val="StyleUnderline"/>
        </w:rPr>
        <w:t xml:space="preserve"> drilling.</w:t>
      </w:r>
      <w:r>
        <w:rPr>
          <w:sz w:val="14"/>
        </w:rPr>
        <w:t xml:space="preserve"> Vietnam stopped drilling. Contemporary China’s quest for regional military dominance follows the behavior of previous regional hegemons, including China itself. As the historian Peter Perdue has argued, modern China is a product of invasions that subdued all of modern Xinjiang and Mongolia, and reached Tibet, as well. Chinese dynasties, he has written, “never shrank from the use of force,” including the “righteous extermination” of rival states and rebels. Throughout Asia, Chinese military garrisons subdued invaders and pirates.</w:t>
      </w:r>
    </w:p>
    <w:p w14:paraId="237774E7" w14:textId="38DE2747" w:rsidR="00997430" w:rsidRPr="0067212E" w:rsidRDefault="00997430" w:rsidP="00997430">
      <w:pPr>
        <w:pStyle w:val="Heading4"/>
      </w:pPr>
      <w:r w:rsidRPr="0067212E">
        <w:t xml:space="preserve">China majorly interfere with </w:t>
      </w:r>
      <w:r>
        <w:t xml:space="preserve">other countries. </w:t>
      </w:r>
    </w:p>
    <w:p w14:paraId="38CC7E9C" w14:textId="77777777" w:rsidR="00997430" w:rsidRDefault="00997430" w:rsidP="00997430">
      <w:r>
        <w:rPr>
          <w:rStyle w:val="Style13ptBold"/>
        </w:rPr>
        <w:t>Lind 18</w:t>
      </w:r>
      <w:r>
        <w:t xml:space="preserve"> (Jennifer Lind, April 2018, Associate Professor of Government at Dartmouth College, “Life in China’s Asia”, </w:t>
      </w:r>
      <w:hyperlink r:id="rId72" w:history="1">
        <w:r>
          <w:rPr>
            <w:rStyle w:val="Hyperlink"/>
          </w:rPr>
          <w:t>https://www.foreignaffairs.com/articles/china/2018-02-13/life-chinas-asia</w:t>
        </w:r>
      </w:hyperlink>
      <w:r>
        <w:t>) CS</w:t>
      </w:r>
    </w:p>
    <w:p w14:paraId="18220575" w14:textId="77777777" w:rsidR="00997430" w:rsidRDefault="00997430" w:rsidP="00997430">
      <w:pPr>
        <w:rPr>
          <w:sz w:val="16"/>
        </w:rPr>
      </w:pPr>
      <w:r>
        <w:rPr>
          <w:rStyle w:val="StyleUnderline"/>
          <w:highlight w:val="cyan"/>
        </w:rPr>
        <w:t>Beijing is</w:t>
      </w:r>
      <w:r>
        <w:rPr>
          <w:rStyle w:val="StyleUnderline"/>
        </w:rPr>
        <w:t xml:space="preserve"> also </w:t>
      </w:r>
      <w:r>
        <w:rPr>
          <w:rStyle w:val="StyleUnderline"/>
          <w:highlight w:val="cyan"/>
        </w:rPr>
        <w:t>interfering in</w:t>
      </w:r>
      <w:r>
        <w:rPr>
          <w:rStyle w:val="StyleUnderline"/>
        </w:rPr>
        <w:t xml:space="preserve"> the </w:t>
      </w:r>
      <w:r>
        <w:rPr>
          <w:rStyle w:val="StyleUnderline"/>
          <w:highlight w:val="cyan"/>
        </w:rPr>
        <w:t>domestic politics of other countries</w:t>
      </w:r>
      <w:r>
        <w:rPr>
          <w:rStyle w:val="StyleUnderline"/>
        </w:rPr>
        <w:t>.</w:t>
      </w:r>
      <w:r>
        <w:rPr>
          <w:sz w:val="16"/>
        </w:rPr>
        <w:t xml:space="preserve"> Citing China specifically</w:t>
      </w:r>
      <w:r>
        <w:rPr>
          <w:rStyle w:val="StyleUnderline"/>
        </w:rPr>
        <w:t xml:space="preserve">, Canadian </w:t>
      </w:r>
      <w:r>
        <w:rPr>
          <w:rStyle w:val="StyleUnderline"/>
          <w:highlight w:val="cyan"/>
        </w:rPr>
        <w:t>intelligence officials have warned of foreign agents who might be serving as provincial cabinet ministers and government employees</w:t>
      </w:r>
      <w:r>
        <w:rPr>
          <w:rStyle w:val="StyleUnderline"/>
        </w:rPr>
        <w:t xml:space="preserve">. And in 2016, a scandal erupted in Australia after </w:t>
      </w:r>
      <w:r>
        <w:rPr>
          <w:rStyle w:val="StyleUnderline"/>
          <w:highlight w:val="cyan"/>
        </w:rPr>
        <w:t>it was revealed that Sam Dastyari, a senator</w:t>
      </w:r>
      <w:r>
        <w:rPr>
          <w:rStyle w:val="StyleUnderline"/>
        </w:rPr>
        <w:t xml:space="preserve"> who had defended Chinese territorial claims in the South China Sea, </w:t>
      </w:r>
      <w:r>
        <w:rPr>
          <w:rStyle w:val="StyleUnderline"/>
          <w:highlight w:val="cyan"/>
        </w:rPr>
        <w:t>had financial ties to a Chinese firm</w:t>
      </w:r>
      <w:r>
        <w:rPr>
          <w:rStyle w:val="StyleUnderline"/>
        </w:rPr>
        <w:t>, prompting new laws banning foreign political donations.</w:t>
      </w:r>
      <w:r>
        <w:rPr>
          <w:sz w:val="16"/>
        </w:rPr>
        <w:t xml:space="preserve"> Historically, regional hegemons have </w:t>
      </w:r>
      <w:r>
        <w:rPr>
          <w:rStyle w:val="StyleUnderline"/>
        </w:rPr>
        <w:t>intervened extensively in domestic politics</w:t>
      </w:r>
      <w:r>
        <w:rPr>
          <w:sz w:val="16"/>
        </w:rPr>
        <w:t xml:space="preserve"> to support friendly governments </w:t>
      </w:r>
      <w:r>
        <w:rPr>
          <w:rStyle w:val="StyleUnderline"/>
        </w:rPr>
        <w:t>and undermine parties and leaders perceived as hostile</w:t>
      </w:r>
      <w:r>
        <w:rPr>
          <w:sz w:val="16"/>
        </w:rPr>
        <w:t xml:space="preserve">. Within China’s tribute system, </w:t>
      </w:r>
      <w:r>
        <w:rPr>
          <w:rStyle w:val="StyleUnderline"/>
        </w:rPr>
        <w:t>the emperor delegated the administration of subservient states to local leaders, an approach known as “using barbarians to govern barbarians.</w:t>
      </w:r>
      <w:r>
        <w:rPr>
          <w:sz w:val="16"/>
        </w:rPr>
        <w:t xml:space="preserve">” But </w:t>
      </w:r>
      <w:r>
        <w:rPr>
          <w:rStyle w:val="StyleUnderline"/>
          <w:highlight w:val="cyan"/>
        </w:rPr>
        <w:t>local independence went only so far</w:t>
      </w:r>
      <w:r>
        <w:rPr>
          <w:sz w:val="16"/>
        </w:rPr>
        <w:t xml:space="preserve">. As the sixteenth-century statesman Chang Chu-cheng said of such vassals, “Just like dogs, if they wag their tails, bones will be thrown to them; </w:t>
      </w:r>
      <w:r>
        <w:rPr>
          <w:rStyle w:val="StyleUnderline"/>
          <w:highlight w:val="cyan"/>
        </w:rPr>
        <w:t>if they bark wildly, they will be beaten with sticks; after the beating, if they submit again, bones will be thrown to them again; after the bones, if they bark again, then more beating.”</w:t>
      </w:r>
      <w:r>
        <w:rPr>
          <w:sz w:val="16"/>
        </w:rPr>
        <w:t xml:space="preserve"> Japan similarly intervened in domestic politics during its imperial heyday. In the Philippines, for example, it abolished all political parties except for the pro-Japanese one. Elsewhere, it delegated control to friendly local leaders and police, and trained such leaders at institutes in Japan. If officials in China, Korea, and Manchuria did not cooperate, Tokyo relied on a Japanese paramilitary organization that intimidated, blackmailed, and assassinated local leaders.</w:t>
      </w:r>
    </w:p>
    <w:p w14:paraId="3D959227" w14:textId="135886C8" w:rsidR="00997430" w:rsidRPr="0067212E" w:rsidRDefault="00997430" w:rsidP="00997430">
      <w:pPr>
        <w:pStyle w:val="Heading4"/>
      </w:pPr>
      <w:r>
        <w:t>Historical resentment and</w:t>
      </w:r>
      <w:r w:rsidRPr="0067212E">
        <w:t xml:space="preserve"> militarization of surrounding countries</w:t>
      </w:r>
      <w:r>
        <w:t xml:space="preserve"> proves.</w:t>
      </w:r>
    </w:p>
    <w:p w14:paraId="2E14C753" w14:textId="77777777" w:rsidR="00997430" w:rsidRDefault="00997430" w:rsidP="00997430">
      <w:r>
        <w:rPr>
          <w:rStyle w:val="Style13ptBold"/>
        </w:rPr>
        <w:t>Lind 18</w:t>
      </w:r>
      <w:r>
        <w:t xml:space="preserve"> (Jennifer Lind, April 2018, Associate Professor of Government at Dartmouth College, “Life in China’s Asia”, </w:t>
      </w:r>
      <w:hyperlink r:id="rId73" w:history="1">
        <w:r>
          <w:rPr>
            <w:rStyle w:val="Hyperlink"/>
          </w:rPr>
          <w:t>https://www.foreignaffairs.com/articles/china/2018-02-13/life-chinas-asia</w:t>
        </w:r>
      </w:hyperlink>
      <w:r>
        <w:t>) CS</w:t>
      </w:r>
    </w:p>
    <w:p w14:paraId="6E2F76DE" w14:textId="77777777" w:rsidR="00997430" w:rsidRDefault="00997430" w:rsidP="00997430">
      <w:pPr>
        <w:rPr>
          <w:sz w:val="16"/>
        </w:rPr>
      </w:pPr>
      <w:r>
        <w:rPr>
          <w:sz w:val="16"/>
        </w:rPr>
        <w:t xml:space="preserve">When examining </w:t>
      </w:r>
      <w:r>
        <w:rPr>
          <w:rStyle w:val="StyleUnderline"/>
          <w:highlight w:val="cyan"/>
        </w:rPr>
        <w:t>China’s current behavior</w:t>
      </w:r>
      <w:r>
        <w:rPr>
          <w:sz w:val="16"/>
        </w:rPr>
        <w:t xml:space="preserve"> in the context of previous regional hegemonies, some common themes stand out. First, economic interdependence </w:t>
      </w:r>
      <w:r>
        <w:rPr>
          <w:rStyle w:val="StyleUnderline"/>
          <w:highlight w:val="cyan"/>
        </w:rPr>
        <w:t>has a dark side</w:t>
      </w:r>
      <w:r>
        <w:rPr>
          <w:sz w:val="16"/>
          <w:highlight w:val="cyan"/>
        </w:rPr>
        <w:t>.</w:t>
      </w:r>
      <w:r>
        <w:rPr>
          <w:sz w:val="16"/>
        </w:rPr>
        <w:t xml:space="preserve"> Although interdependence raises the cost of conflict, it also creates leverage. </w:t>
      </w:r>
      <w:r>
        <w:rPr>
          <w:rStyle w:val="StyleUnderline"/>
        </w:rPr>
        <w:t>China’s centrality in regional trade and finance increases its coercive power, which Beijing has already begun to exercise</w:t>
      </w:r>
      <w:r>
        <w:rPr>
          <w:sz w:val="16"/>
        </w:rPr>
        <w:t xml:space="preserve">. Second, history shows that regional hegemons </w:t>
      </w:r>
      <w:r>
        <w:rPr>
          <w:rStyle w:val="StyleUnderline"/>
          <w:highlight w:val="cyan"/>
        </w:rPr>
        <w:t>meddle extensively in their neighbors’ domestic politics</w:t>
      </w:r>
      <w:r>
        <w:rPr>
          <w:rStyle w:val="StyleUnderline"/>
        </w:rPr>
        <w:t>.</w:t>
      </w:r>
      <w:r>
        <w:rPr>
          <w:sz w:val="16"/>
        </w:rPr>
        <w:t xml:space="preserve"> Indeed</w:t>
      </w:r>
      <w:r>
        <w:rPr>
          <w:rStyle w:val="StyleUnderline"/>
        </w:rPr>
        <w:t xml:space="preserve">, </w:t>
      </w:r>
      <w:r>
        <w:rPr>
          <w:rStyle w:val="StyleUnderline"/>
          <w:highlight w:val="cyan"/>
        </w:rPr>
        <w:t>Beijing has already begun to reverse its much-touted policy of nonintervention</w:t>
      </w:r>
      <w:r>
        <w:rPr>
          <w:sz w:val="16"/>
        </w:rPr>
        <w:t xml:space="preserve">. As China grows stronger, its neighbors can expect Beijing to increasingly interfere in their domestic politics. East Asian countries need to decide whether this is something they are willing to accept. In particular, </w:t>
      </w:r>
      <w:r>
        <w:rPr>
          <w:rStyle w:val="StyleUnderline"/>
        </w:rPr>
        <w:t>Japan, the only country with the potential power to balance China, faces an important choice</w:t>
      </w:r>
      <w:r>
        <w:rPr>
          <w:sz w:val="16"/>
        </w:rPr>
        <w:t xml:space="preserve">. Since World War II, </w:t>
      </w:r>
      <w:r>
        <w:rPr>
          <w:rStyle w:val="StyleUnderline"/>
        </w:rPr>
        <w:t>Japan has adhered to a highly restrained national security policy, spending just one percent of its GDP on defense.</w:t>
      </w:r>
      <w:r>
        <w:rPr>
          <w:sz w:val="16"/>
        </w:rPr>
        <w:t xml:space="preserve"> For obvious historical reasons, the Japanese people are suspicious of military statecraft, and they worry about a lagging economy and the expense of caring for an aging population. They may decide to continue </w:t>
      </w:r>
      <w:r>
        <w:rPr>
          <w:sz w:val="16"/>
        </w:rPr>
        <w:lastRenderedPageBreak/>
        <w:t xml:space="preserve">devoting their wealth to butter rather than guns. This would be a perfectly valid choice, but before making it, the Japanese people should contemplate their life in China’s Asia. Beijing and Tokyo are already embroiled in a bitter territorial dispute over the Diaoyu/Senkaku Islands. To gain control of the islands, weaken the U.S.-Japanese relationship, and advance other interests, Beijing can be expected to use greater military and economic coercion and to meddle in Japanese politics. Beyond a hegemon’s normal reasons to intervene, </w:t>
      </w:r>
      <w:r>
        <w:rPr>
          <w:rStyle w:val="StyleUnderline"/>
          <w:highlight w:val="cyan"/>
        </w:rPr>
        <w:t>China harbors deep historical resentment toward Japan. Imagine if the United States had actually hated Cuba. If Japan decided that Chinese hegemony would be unacceptable, its national security policy would need to change</w:t>
      </w:r>
      <w:r>
        <w:rPr>
          <w:sz w:val="16"/>
        </w:rPr>
        <w:t xml:space="preserve">. The United States’ global interests and commitments allow Washington to devote only some of its resources to Asia. It would not have the capability, let alone the will, to balance Beijing alone. Japan would need to become more like West Germany: a U.S. ally that, although outgunned and directly threatened by a hostile great power, mobilized substantial military might and was a true partner with the United States in securing its national defense. </w:t>
      </w:r>
    </w:p>
    <w:p w14:paraId="55756086" w14:textId="77777777" w:rsidR="00997430" w:rsidRDefault="00997430" w:rsidP="00CA554F">
      <w:pPr>
        <w:rPr>
          <w:sz w:val="16"/>
        </w:rPr>
      </w:pPr>
    </w:p>
    <w:p w14:paraId="7D306411" w14:textId="77777777" w:rsidR="00CA554F" w:rsidRDefault="00CA554F" w:rsidP="00CA554F">
      <w:pPr>
        <w:pStyle w:val="Heading4"/>
      </w:pPr>
      <w:r>
        <w:t>Containment is the only way to prevent bandwagoing and arms races, impact outweighs the entire aff</w:t>
      </w:r>
    </w:p>
    <w:p w14:paraId="447BC8ED" w14:textId="77777777" w:rsidR="00CA554F" w:rsidRDefault="00CA554F" w:rsidP="00CA554F">
      <w:r w:rsidRPr="00464C4D">
        <w:rPr>
          <w:rStyle w:val="Style13ptBold"/>
        </w:rPr>
        <w:t>Haddick 2014</w:t>
      </w:r>
      <w:r>
        <w:t xml:space="preserve"> -an independent contractor at U.S. Special Operations Command</w:t>
      </w:r>
      <w:r>
        <w:br/>
        <w:t>Robert, Fire on the Water, Naval Institute Press, p. 39-40</w:t>
      </w:r>
    </w:p>
    <w:p w14:paraId="5BD8038A" w14:textId="77777777" w:rsidR="00CA554F" w:rsidRPr="00F8680D" w:rsidRDefault="00CA554F" w:rsidP="00CA554F">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C332AB">
        <w:rPr>
          <w:rStyle w:val="StyleUnderline"/>
          <w:highlight w:val="yellow"/>
        </w:rPr>
        <w:t>Should the U</w:t>
      </w:r>
      <w:r w:rsidRPr="00F8680D">
        <w:rPr>
          <w:rStyle w:val="StyleUnderline"/>
        </w:rPr>
        <w:t xml:space="preserve">nited </w:t>
      </w:r>
      <w:r w:rsidRPr="00C332AB">
        <w:rPr>
          <w:rStyle w:val="StyleUnderline"/>
          <w:highlight w:val="yellow"/>
        </w:rPr>
        <w:t>S</w:t>
      </w:r>
      <w:r w:rsidRPr="00F8680D">
        <w:rPr>
          <w:rStyle w:val="StyleUnderline"/>
        </w:rPr>
        <w:t xml:space="preserve">tates </w:t>
      </w:r>
      <w:r w:rsidRPr="00C332AB">
        <w:rPr>
          <w:rStyle w:val="StyleUnderline"/>
          <w:highlight w:val="yellow"/>
        </w:rPr>
        <w:t>scale back its security role</w:t>
      </w:r>
      <w:r w:rsidRPr="00F8680D">
        <w:rPr>
          <w:rStyle w:val="StyleUnderline"/>
        </w:rPr>
        <w:t xml:space="preserve"> in the region, that </w:t>
      </w:r>
      <w:r w:rsidRPr="00C332AB">
        <w:rPr>
          <w:rStyle w:val="StyleUnderline"/>
          <w:highlight w:val="yellow"/>
        </w:rPr>
        <w:t>resistance would also occur</w:t>
      </w:r>
      <w:r w:rsidRPr="00F8680D">
        <w:rPr>
          <w:sz w:val="16"/>
        </w:rPr>
        <w:t xml:space="preserve">, only in more unstable and dangerous forms. It is important to discuss why </w:t>
      </w:r>
      <w:r w:rsidRPr="00C332AB">
        <w:rPr>
          <w:rStyle w:val="StyleUnderline"/>
          <w:highlight w:val="yellow"/>
        </w:rPr>
        <w:t>China's neighbors</w:t>
      </w:r>
      <w:r w:rsidRPr="00F8680D">
        <w:rPr>
          <w:rStyle w:val="StyleUnderline"/>
        </w:rPr>
        <w:t xml:space="preserve"> </w:t>
      </w:r>
      <w:r w:rsidRPr="00F8680D">
        <w:rPr>
          <w:sz w:val="16"/>
        </w:rPr>
        <w:t xml:space="preserve">tolerate-indeed, even </w:t>
      </w:r>
      <w:r w:rsidRPr="00C332AB">
        <w:rPr>
          <w:rStyle w:val="StyleUnderline"/>
          <w:highlight w:val="yellow"/>
        </w:rPr>
        <w:t xml:space="preserve">welcome-U.S. security </w:t>
      </w:r>
      <w:r w:rsidRPr="00C332AB">
        <w:rPr>
          <w:rStyle w:val="StyleUnderline"/>
        </w:rPr>
        <w:t>hegemony</w:t>
      </w:r>
      <w:r w:rsidRPr="00F8680D">
        <w:rPr>
          <w:rStyle w:val="StyleUnderline"/>
        </w:rPr>
        <w:t xml:space="preserve">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has to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C332AB">
        <w:rPr>
          <w:rStyle w:val="StyleUnderline"/>
          <w:highlight w:val="yellow"/>
        </w:rPr>
        <w:t xml:space="preserve">Should China engage in the same bad behavior, these countries cannot make China go away. They can only </w:t>
      </w:r>
      <w:r w:rsidRPr="00C332AB">
        <w:rPr>
          <w:rStyle w:val="Emphasis"/>
          <w:highlight w:val="yellow"/>
        </w:rPr>
        <w:t>fight or accept China's treatment</w:t>
      </w:r>
      <w:r w:rsidRPr="00F8680D">
        <w:rPr>
          <w:rStyle w:val="Emphasis"/>
        </w:rPr>
        <w: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commons open for all and its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as the 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C332AB">
        <w:rPr>
          <w:rStyle w:val="StyleUnderline"/>
          <w:highlight w:val="yellow"/>
        </w:rPr>
        <w:t xml:space="preserve">this outcome would very likely </w:t>
      </w:r>
      <w:r w:rsidRPr="00C332AB">
        <w:rPr>
          <w:rStyle w:val="Emphasis"/>
          <w:highlight w:val="yellow"/>
        </w:rPr>
        <w:t xml:space="preserve">trigger multisided missile and nuclear arms races </w:t>
      </w:r>
      <w:r w:rsidRPr="00C332AB">
        <w:rPr>
          <w:rStyle w:val="StyleUnderline"/>
          <w:highlight w:val="yellow"/>
        </w:rPr>
        <w:t>across the region</w:t>
      </w:r>
      <w:r w:rsidRPr="00F8680D">
        <w:rPr>
          <w:rStyle w:val="StyleUnderline"/>
        </w:rPr>
        <w:t>, with unpredictable and unstable consequences</w:t>
      </w:r>
      <w:r w:rsidRPr="00F8680D">
        <w:rPr>
          <w:sz w:val="16"/>
        </w:rPr>
        <w:t xml:space="preserve">. The risk of military disaster inside the most important economic region in the world would rise abruptly. </w:t>
      </w:r>
      <w:r w:rsidRPr="00C332AB">
        <w:rPr>
          <w:rStyle w:val="Emphasis"/>
          <w:highlight w:val="yellow"/>
        </w:rPr>
        <w:t xml:space="preserve">The U.S. economy </w:t>
      </w:r>
      <w:r w:rsidRPr="00C332AB">
        <w:rPr>
          <w:rStyle w:val="StyleUnderline"/>
          <w:highlight w:val="yellow"/>
        </w:rPr>
        <w:t xml:space="preserve">and standard of living would not escape the risks and </w:t>
      </w:r>
      <w:r w:rsidRPr="00C332AB">
        <w:rPr>
          <w:rStyle w:val="StyleUnderline"/>
          <w:highlight w:val="yellow"/>
        </w:rPr>
        <w:lastRenderedPageBreak/>
        <w:t>costs of these developments</w:t>
      </w:r>
      <w:r w:rsidRPr="00F8680D">
        <w:rPr>
          <w:rStyle w:val="StyleUnderline"/>
        </w:rPr>
        <w:t>.</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C332AB">
        <w:rPr>
          <w:rStyle w:val="StyleUnderline"/>
          <w:highlight w:val="yellow"/>
        </w:rPr>
        <w:t xml:space="preserve">The rapid rise of China's military power would create the logic for an </w:t>
      </w:r>
      <w:r w:rsidRPr="00C332AB">
        <w:rPr>
          <w:rStyle w:val="Emphasis"/>
          <w:highlight w:val="yellow"/>
        </w:rPr>
        <w:t>offsetting alliance by most of its neighbors</w:t>
      </w:r>
      <w:r w:rsidRPr="00C332AB">
        <w:rPr>
          <w:sz w:val="16"/>
          <w:highlight w:val="yellow"/>
        </w:rPr>
        <w:t>.</w:t>
      </w:r>
      <w:r w:rsidRPr="00F8680D">
        <w:rPr>
          <w:sz w:val="16"/>
        </w:rPr>
        <w:t xml:space="preserve"> Some however (perhaps, e.g., a future unified Korea) may choose to bandwagon with China instead, especially if historical grievances make allying with some of China's adversaries politically unacceptable</w:t>
      </w:r>
      <w:r w:rsidRPr="00C332AB">
        <w:rPr>
          <w:sz w:val="16"/>
          <w:highlight w:val="yellow"/>
        </w:rPr>
        <w:t xml:space="preserve">. </w:t>
      </w:r>
      <w:r w:rsidRPr="00C332AB">
        <w:rPr>
          <w:rStyle w:val="StyleUnderline"/>
          <w:highlight w:val="yellow"/>
        </w:rPr>
        <w:t>Bandwagoning</w:t>
      </w:r>
      <w:r w:rsidRPr="00F8680D">
        <w:rPr>
          <w:rStyle w:val="StyleUnderline"/>
        </w:rPr>
        <w:t xml:space="preserve"> by some </w:t>
      </w:r>
      <w:r w:rsidRPr="00C332AB">
        <w:rPr>
          <w:rStyle w:val="StyleUnderline"/>
          <w:highlight w:val="yellow"/>
        </w:rPr>
        <w:t xml:space="preserve">would increase the </w:t>
      </w:r>
      <w:r w:rsidRPr="00C332AB">
        <w:rPr>
          <w:rStyle w:val="Emphasis"/>
          <w:highlight w:val="yellow"/>
        </w:rPr>
        <w:t>security anxiety</w:t>
      </w:r>
      <w:r w:rsidRPr="00F8680D">
        <w:rPr>
          <w:rStyle w:val="Emphasis"/>
        </w:rPr>
        <w:t xml:space="preserve"> </w:t>
      </w:r>
      <w:r w:rsidRPr="00F8680D">
        <w:rPr>
          <w:rStyle w:val="StyleUnderline"/>
        </w:rPr>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inevitable, the 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14:paraId="12881CA2" w14:textId="77777777" w:rsidR="00CA554F" w:rsidRDefault="00CA554F" w:rsidP="00CA554F">
      <w:pPr>
        <w:pStyle w:val="Heading3"/>
      </w:pPr>
      <w:r>
        <w:lastRenderedPageBreak/>
        <w:t>AT: Interdependence Checks</w:t>
      </w:r>
    </w:p>
    <w:p w14:paraId="0ABF26B5" w14:textId="77777777" w:rsidR="00CA554F" w:rsidRPr="00E73A0C" w:rsidRDefault="00CA554F" w:rsidP="00CA554F">
      <w:pPr>
        <w:pStyle w:val="Heading4"/>
      </w:pPr>
      <w:r>
        <w:t>Interdependence won’t check Beijing – they are revisionist</w:t>
      </w:r>
    </w:p>
    <w:p w14:paraId="623C958A" w14:textId="77777777" w:rsidR="00CA554F" w:rsidRPr="00E439E8" w:rsidRDefault="00CA554F" w:rsidP="00CA554F">
      <w:r w:rsidRPr="00E439E8">
        <w:rPr>
          <w:rStyle w:val="Style13ptBold"/>
        </w:rPr>
        <w:t>Lind 2018</w:t>
      </w:r>
      <w:r>
        <w:t xml:space="preserve"> - Associate Professor of Government at Dartmouth College</w:t>
      </w:r>
      <w:r>
        <w:br/>
        <w:t>Jennifer, "Life in China's Asia: What Regional Hegemony Would Look Like," Mar/Apr, https://www.foreignaffairs.com/articles/china/2018-02-13/life-chinas-asia</w:t>
      </w:r>
    </w:p>
    <w:p w14:paraId="44729A1F" w14:textId="71A2FBFB" w:rsidR="00CA554F" w:rsidRPr="00CA554F" w:rsidRDefault="00CA554F" w:rsidP="00CA554F">
      <w:pPr>
        <w:rPr>
          <w:sz w:val="16"/>
        </w:rPr>
      </w:pPr>
      <w:r w:rsidRPr="00E73A0C">
        <w:rPr>
          <w:rStyle w:val="StyleUnderline"/>
        </w:rPr>
        <w:t>It may be tempting to believe that China will be a relatively benign regional hegemon. Economic interdependence</w:t>
      </w:r>
      <w:r w:rsidRPr="00CA554F">
        <w:rPr>
          <w:sz w:val="16"/>
        </w:rPr>
        <w:t>, one argument goes</w:t>
      </w:r>
      <w:r w:rsidRPr="00E73A0C">
        <w:rPr>
          <w:rStyle w:val="StyleUnderline"/>
        </w:rPr>
        <w:t>, should restrain Chinese aggression</w:t>
      </w:r>
      <w:r w:rsidRPr="00CA554F">
        <w:rPr>
          <w:sz w:val="16"/>
        </w:rPr>
        <w:t xml:space="preserve">: because the legitimacy of the Chinese Communist Party (CCP) rests on economic growth, which depends on trade, Beijing would maintain peaceful relations with its neighbors. Moreover, China claims to be a different sort of great power. Chinese officials and scholars regularly decry interventionism and reject the notion of “spheres of influence” as a Cold War relic. Chinese President Xi Jinping has said that his country has “never engaged in colonialism or aggression” thanks to its “peace-loving cultural tradition.” In this view, life in China’s Asia would not be so different from what it is today. But </w:t>
      </w:r>
      <w:r w:rsidRPr="00E73A0C">
        <w:rPr>
          <w:rStyle w:val="Emphasis"/>
        </w:rPr>
        <w:t>this is not how regional hegemons behave</w:t>
      </w:r>
      <w:r w:rsidRPr="00E73A0C">
        <w:rPr>
          <w:rStyle w:val="StyleUnderline"/>
        </w:rPr>
        <w:t>. Great powers typically dominate their regions in their quest for security.</w:t>
      </w:r>
      <w:r w:rsidRPr="00CA554F">
        <w:rPr>
          <w:sz w:val="16"/>
        </w:rPr>
        <w:t xml:space="preserve"> </w:t>
      </w:r>
      <w:r w:rsidRPr="00E73A0C">
        <w:rPr>
          <w:rStyle w:val="StyleUnderline"/>
        </w:rPr>
        <w:t>They develop and wield tremendous economic power</w:t>
      </w:r>
      <w:r w:rsidRPr="00CA554F">
        <w:rPr>
          <w:sz w:val="16"/>
        </w:rPr>
        <w:t xml:space="preserve">. </w:t>
      </w:r>
      <w:r w:rsidRPr="00E73A0C">
        <w:rPr>
          <w:rStyle w:val="StyleUnderline"/>
        </w:rPr>
        <w:t>They build massive militaries, expel external rivals, and use regional institutions and cultural programs to entrench their influence</w:t>
      </w:r>
      <w:r w:rsidRPr="00CA554F">
        <w:rPr>
          <w:sz w:val="16"/>
        </w:rPr>
        <w:t xml:space="preserve">. Because hegemons fear that neighboring countries will allow external rivals to establish a military foothold, </w:t>
      </w:r>
      <w:r w:rsidRPr="00E73A0C">
        <w:rPr>
          <w:rStyle w:val="StyleUnderline"/>
        </w:rPr>
        <w:t>they develop a profound interest in the domestic politics of their neighborhood, and even seek to spread their culture to draw other countries closer.</w:t>
      </w:r>
      <w:r>
        <w:rPr>
          <w:rStyle w:val="StyleUnderline"/>
        </w:rPr>
        <w:t xml:space="preserve"> </w:t>
      </w:r>
      <w:r w:rsidRPr="00E73A0C">
        <w:rPr>
          <w:rStyle w:val="StyleUnderline"/>
        </w:rPr>
        <w:t xml:space="preserve">China is already following the strategies of previous regional hegemons. It is using economic coercion </w:t>
      </w:r>
      <w:r w:rsidRPr="00CA554F">
        <w:rPr>
          <w:sz w:val="16"/>
        </w:rPr>
        <w:t xml:space="preserve">to bend other countries to its will. It is building up its military to ward off challengers. </w:t>
      </w:r>
      <w:r w:rsidRPr="00E73A0C">
        <w:rPr>
          <w:rStyle w:val="StyleUnderline"/>
        </w:rPr>
        <w:t>It is intervening in other countries’ domestic politics to get friendlier policies. And it is investing massively in educational and cultural programs to enhance its soft power. As Chinese power and ambition grow, such efforts will only increase</w:t>
      </w:r>
      <w:r w:rsidRPr="00CA554F">
        <w:rPr>
          <w:sz w:val="16"/>
        </w:rPr>
        <w:t>. China’s neighbors must start debating how comfortable they are with this future, and what costs they are willing to pay to shape or forestall it.</w:t>
      </w:r>
    </w:p>
    <w:p w14:paraId="2A02C7FF" w14:textId="2741ABFF" w:rsidR="00CA554F" w:rsidRDefault="00BF0C4C" w:rsidP="00BF0C4C">
      <w:pPr>
        <w:pStyle w:val="Heading3"/>
      </w:pPr>
      <w:r>
        <w:lastRenderedPageBreak/>
        <w:t>AT: China War Limited</w:t>
      </w:r>
    </w:p>
    <w:p w14:paraId="34AD293B" w14:textId="77777777" w:rsidR="00BF0C4C" w:rsidRPr="00533367" w:rsidRDefault="00BF0C4C" w:rsidP="00BF0C4C">
      <w:pPr>
        <w:pStyle w:val="Heading4"/>
      </w:pPr>
      <w:r>
        <w:t xml:space="preserve">There’s no limited US-China war – Beijing </w:t>
      </w:r>
      <w:r>
        <w:rPr>
          <w:u w:val="single"/>
        </w:rPr>
        <w:t>mixes</w:t>
      </w:r>
      <w:r>
        <w:t xml:space="preserve"> conventional and nuclear capabilities and US military strategy focuses on </w:t>
      </w:r>
      <w:r>
        <w:rPr>
          <w:u w:val="single"/>
        </w:rPr>
        <w:t>disabling</w:t>
      </w:r>
      <w:r>
        <w:t xml:space="preserve"> crucial infrastructure, that forces Beijing into </w:t>
      </w:r>
      <w:r w:rsidRPr="00533367">
        <w:rPr>
          <w:u w:val="single"/>
        </w:rPr>
        <w:t>use it or lose it</w:t>
      </w:r>
      <w:r>
        <w:t xml:space="preserve"> and makes them fear the US plans a </w:t>
      </w:r>
      <w:r>
        <w:rPr>
          <w:u w:val="single"/>
        </w:rPr>
        <w:t>nuclear first strike</w:t>
      </w:r>
    </w:p>
    <w:p w14:paraId="7213955F" w14:textId="77777777" w:rsidR="00BF0C4C" w:rsidRPr="005E4725" w:rsidRDefault="00BF0C4C" w:rsidP="00BF0C4C">
      <w:r>
        <w:rPr>
          <w:b/>
          <w:sz w:val="26"/>
          <w:szCs w:val="26"/>
        </w:rPr>
        <w:t xml:space="preserve">Talmadge 18 </w:t>
      </w:r>
      <w:r>
        <w:t xml:space="preserve">(Caitlin Talmadge; Associate Professor of Security Studies at the Edmund A. Walsh School of Foreign Service at Georgetown University, article adapted from version published in International Security; “Beijing’s Nuclear Option: Why a U.S.-Chinese War Could Spiral Out of Control”; December 2018; Foreign Policy, International Security; </w:t>
      </w:r>
      <w:hyperlink r:id="rId74" w:history="1">
        <w:r w:rsidRPr="00B96797">
          <w:rPr>
            <w:rStyle w:val="Hyperlink"/>
          </w:rPr>
          <w:t>https://www.foreignaffairs.com/articles/china/2018-10-15/beijings-nuclear-option, https://cpb-us-e1.wpmucdn.com/blogs.gwu.edu/dist/b/1590/files/2018/07/Talmadge-IS-2017-y16c9h.pdf)/</w:t>
        </w:r>
      </w:hyperlink>
      <w:r w:rsidRPr="000D7639">
        <w:t>/</w:t>
      </w:r>
      <w:r>
        <w:t>Garfield-Ben</w:t>
      </w:r>
    </w:p>
    <w:p w14:paraId="74564EA7" w14:textId="77777777" w:rsidR="00BF0C4C" w:rsidRDefault="00BF0C4C" w:rsidP="00BF0C4C">
      <w:pPr>
        <w:rPr>
          <w:rStyle w:val="StyleUnderline"/>
        </w:rPr>
      </w:pPr>
      <w:r w:rsidRPr="00644BA6">
        <w:rPr>
          <w:sz w:val="16"/>
        </w:rPr>
        <w:t xml:space="preserve">The bad news is that one other trigger remains: a </w:t>
      </w:r>
      <w:r w:rsidRPr="002C3AFD">
        <w:rPr>
          <w:rStyle w:val="StyleUnderline"/>
        </w:rPr>
        <w:t>conventional war</w:t>
      </w:r>
      <w:r w:rsidRPr="00644BA6">
        <w:rPr>
          <w:sz w:val="16"/>
        </w:rPr>
        <w:t xml:space="preserve"> that </w:t>
      </w:r>
      <w:r w:rsidRPr="00E22DEF">
        <w:rPr>
          <w:rStyle w:val="StyleUnderline"/>
        </w:rPr>
        <w:t>threatens China’s nuclear arsenal</w:t>
      </w:r>
      <w:r w:rsidRPr="00644BA6">
        <w:rPr>
          <w:sz w:val="16"/>
        </w:rPr>
        <w:t xml:space="preserve">. Conventional forces can threaten nuclear forces </w:t>
      </w:r>
      <w:r w:rsidRPr="00E22DEF">
        <w:rPr>
          <w:rStyle w:val="StyleUnderline"/>
        </w:rPr>
        <w:t>in ways that generate pressures to escalate</w:t>
      </w:r>
      <w:r w:rsidRPr="00644BA6">
        <w:rPr>
          <w:sz w:val="16"/>
        </w:rPr>
        <w:t>—</w:t>
      </w:r>
      <w:r w:rsidRPr="00E22DEF">
        <w:rPr>
          <w:rStyle w:val="StyleUnderline"/>
        </w:rPr>
        <w:t>especially when</w:t>
      </w:r>
      <w:r w:rsidRPr="00644BA6">
        <w:rPr>
          <w:sz w:val="16"/>
        </w:rPr>
        <w:t xml:space="preserve"> ever more </w:t>
      </w:r>
      <w:r w:rsidRPr="00E22DEF">
        <w:rPr>
          <w:rStyle w:val="StyleUnderline"/>
        </w:rPr>
        <w:t>capable U.S. conventional forces face adversaries with</w:t>
      </w:r>
      <w:r w:rsidRPr="00644BA6">
        <w:rPr>
          <w:sz w:val="16"/>
        </w:rPr>
        <w:t xml:space="preserve"> relatively small and </w:t>
      </w:r>
      <w:r w:rsidRPr="00E22DEF">
        <w:rPr>
          <w:rStyle w:val="StyleUnderline"/>
        </w:rPr>
        <w:t>fragile nuclear arsenals, such as China. If U.S. operations endangered</w:t>
      </w:r>
      <w:r w:rsidRPr="00644BA6">
        <w:rPr>
          <w:sz w:val="16"/>
        </w:rPr>
        <w:t xml:space="preserve"> or damaged </w:t>
      </w:r>
      <w:r w:rsidRPr="00E22DEF">
        <w:rPr>
          <w:rStyle w:val="StyleUnderline"/>
        </w:rPr>
        <w:t xml:space="preserve">China’s nuclear forces, Chinese leaders might </w:t>
      </w:r>
      <w:r w:rsidRPr="00644BA6">
        <w:rPr>
          <w:sz w:val="16"/>
        </w:rPr>
        <w:t xml:space="preserve">come to </w:t>
      </w:r>
      <w:r w:rsidRPr="00E22DEF">
        <w:rPr>
          <w:rStyle w:val="StyleUnderline"/>
        </w:rPr>
        <w:t>think that Washington had aims beyond</w:t>
      </w:r>
      <w:r w:rsidRPr="00644BA6">
        <w:rPr>
          <w:sz w:val="16"/>
        </w:rPr>
        <w:t xml:space="preserve"> winning the </w:t>
      </w:r>
      <w:r w:rsidRPr="00E22DEF">
        <w:rPr>
          <w:rStyle w:val="StyleUnderline"/>
        </w:rPr>
        <w:t>conventional war</w:t>
      </w:r>
      <w:r w:rsidRPr="00644BA6">
        <w:rPr>
          <w:sz w:val="16"/>
        </w:rPr>
        <w:t>—</w:t>
      </w:r>
      <w:r w:rsidRPr="00E22DEF">
        <w:rPr>
          <w:rStyle w:val="StyleUnderline"/>
        </w:rPr>
        <w:t>that it might</w:t>
      </w:r>
      <w:r w:rsidRPr="00644BA6">
        <w:rPr>
          <w:sz w:val="16"/>
        </w:rPr>
        <w:t xml:space="preserve"> be seeking to disable or </w:t>
      </w:r>
      <w:r w:rsidRPr="00E22DEF">
        <w:rPr>
          <w:rStyle w:val="StyleUnderline"/>
        </w:rPr>
        <w:t>destroy China’s nuclear arsenal</w:t>
      </w:r>
      <w:r w:rsidRPr="00644BA6">
        <w:rPr>
          <w:sz w:val="16"/>
        </w:rPr>
        <w:t xml:space="preserve"> outright, perhaps as a prelude to regime change. In the fog of war, </w:t>
      </w:r>
      <w:r w:rsidRPr="00E22DEF">
        <w:rPr>
          <w:rStyle w:val="StyleUnderline"/>
        </w:rPr>
        <w:t>Beijing might</w:t>
      </w:r>
      <w:r w:rsidRPr="00644BA6">
        <w:rPr>
          <w:sz w:val="16"/>
        </w:rPr>
        <w:t xml:space="preserve"> reluctantly </w:t>
      </w:r>
      <w:r w:rsidRPr="00E22DEF">
        <w:rPr>
          <w:rStyle w:val="StyleUnderline"/>
        </w:rPr>
        <w:t>conclude that limited nuclear escalation</w:t>
      </w:r>
      <w:r w:rsidRPr="00644BA6">
        <w:rPr>
          <w:sz w:val="16"/>
        </w:rPr>
        <w:t>—an initial strike small enough that it could avoid full-scale U.S. retaliation—</w:t>
      </w:r>
      <w:r w:rsidRPr="00E22DEF">
        <w:rPr>
          <w:rStyle w:val="StyleUnderline"/>
        </w:rPr>
        <w:t>was a viable option</w:t>
      </w:r>
      <w:r w:rsidRPr="00644BA6">
        <w:rPr>
          <w:sz w:val="16"/>
        </w:rPr>
        <w:t xml:space="preserve"> to defend itself. STRAIT SHOOTERS The most </w:t>
      </w:r>
      <w:r w:rsidRPr="00E22DEF">
        <w:rPr>
          <w:rStyle w:val="StyleUnderline"/>
        </w:rPr>
        <w:t>worrisome flash point</w:t>
      </w:r>
      <w:r w:rsidRPr="00644BA6">
        <w:rPr>
          <w:sz w:val="16"/>
        </w:rPr>
        <w:t xml:space="preserve"> for a U.S.-Chinese war </w:t>
      </w:r>
      <w:r w:rsidRPr="00E22DEF">
        <w:rPr>
          <w:rStyle w:val="StyleUnderline"/>
        </w:rPr>
        <w:t>is Taiwan</w:t>
      </w:r>
      <w:r w:rsidRPr="00644BA6">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China could decide that the political or military window for regaining control over the island was closing and launch an attack,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w:t>
      </w:r>
      <w:r w:rsidRPr="00E22DEF">
        <w:rPr>
          <w:rStyle w:val="StyleUnderline"/>
        </w:rPr>
        <w:t>the first great-power war of the twenty-first century.</w:t>
      </w:r>
      <w:r>
        <w:rPr>
          <w:rStyle w:val="StyleUnderline"/>
        </w:rPr>
        <w:t xml:space="preserve"> </w:t>
      </w:r>
      <w:r w:rsidRPr="00644BA6">
        <w:rPr>
          <w:sz w:val="16"/>
        </w:rPr>
        <w:t>In the course of such a war, U.</w:t>
      </w:r>
      <w:r w:rsidRPr="00E22DEF">
        <w:rPr>
          <w:rStyle w:val="StyleUnderline"/>
        </w:rPr>
        <w:t>S. conventional military operations would</w:t>
      </w:r>
      <w:r w:rsidRPr="00644BA6">
        <w:rPr>
          <w:sz w:val="16"/>
        </w:rPr>
        <w:t xml:space="preserve"> likely threaten, disable, or outright </w:t>
      </w:r>
      <w:r w:rsidRPr="00E22DEF">
        <w:rPr>
          <w:rStyle w:val="StyleUnderline"/>
        </w:rPr>
        <w:t>eliminate</w:t>
      </w:r>
      <w:r w:rsidRPr="00644BA6">
        <w:rPr>
          <w:sz w:val="16"/>
        </w:rPr>
        <w:t xml:space="preserve"> some </w:t>
      </w:r>
      <w:r w:rsidRPr="00E22DEF">
        <w:rPr>
          <w:rStyle w:val="StyleUnderline"/>
        </w:rPr>
        <w:t>Chinese nuclear capabilities</w:t>
      </w:r>
      <w:r w:rsidRPr="00644BA6">
        <w:rPr>
          <w:sz w:val="16"/>
        </w:rPr>
        <w:t xml:space="preserve">—whether doing so was Washington’s stated objective or not. In fact, </w:t>
      </w:r>
      <w:r w:rsidRPr="00E22DEF">
        <w:rPr>
          <w:rStyle w:val="StyleUnderline"/>
        </w:rPr>
        <w:t>if the United States engaged in the style of warfare it has practiced over the last 30 years</w:t>
      </w:r>
      <w:r w:rsidRPr="00644BA6">
        <w:rPr>
          <w:sz w:val="16"/>
        </w:rPr>
        <w:t xml:space="preserve">, this </w:t>
      </w:r>
      <w:r w:rsidRPr="00E22DEF">
        <w:rPr>
          <w:rStyle w:val="StyleUnderline"/>
        </w:rPr>
        <w:t>outcome would be</w:t>
      </w:r>
      <w:r w:rsidRPr="00644BA6">
        <w:rPr>
          <w:sz w:val="16"/>
        </w:rPr>
        <w:t xml:space="preserve"> all but </w:t>
      </w:r>
      <w:r w:rsidRPr="00E22DEF">
        <w:rPr>
          <w:rStyle w:val="StyleUnderline"/>
        </w:rPr>
        <w:t>guaranteed.</w:t>
      </w:r>
      <w:r w:rsidRPr="00644BA6">
        <w:rPr>
          <w:sz w:val="16"/>
        </w:rPr>
        <w:t xml:space="preserve"> </w:t>
      </w:r>
      <w:r w:rsidRPr="00E22DEF">
        <w:rPr>
          <w:rStyle w:val="StyleUnderline"/>
        </w:rPr>
        <w:t>Consider submarine warfare.</w:t>
      </w:r>
      <w:r w:rsidRPr="00644BA6">
        <w:rPr>
          <w:sz w:val="16"/>
        </w:rPr>
        <w:t xml:space="preserve"> China could use its conventionally armed attack submarines to blockade Taiwanese harbors or bomb the island, or to attack U.S. and allied forces in the region. If that happened, the </w:t>
      </w:r>
      <w:r w:rsidRPr="00E22DEF">
        <w:rPr>
          <w:rStyle w:val="StyleUnderline"/>
        </w:rPr>
        <w:t>U.S. Navy would</w:t>
      </w:r>
      <w:r w:rsidRPr="00644BA6">
        <w:rPr>
          <w:sz w:val="16"/>
        </w:rPr>
        <w:t xml:space="preserve"> almost </w:t>
      </w:r>
      <w:r w:rsidRPr="00E22DEF">
        <w:rPr>
          <w:rStyle w:val="StyleUnderline"/>
        </w:rPr>
        <w:t xml:space="preserve">certainly undertake an antisubmarine campaign, which would </w:t>
      </w:r>
      <w:r w:rsidRPr="00644BA6">
        <w:rPr>
          <w:sz w:val="16"/>
        </w:rPr>
        <w:t xml:space="preserve">likely </w:t>
      </w:r>
      <w:r w:rsidRPr="00E22DEF">
        <w:rPr>
          <w:rStyle w:val="StyleUnderline"/>
        </w:rPr>
        <w:t>threaten China’s</w:t>
      </w:r>
      <w:r w:rsidRPr="00644BA6">
        <w:rPr>
          <w:sz w:val="16"/>
        </w:rPr>
        <w:t xml:space="preserve"> “boomers,” the </w:t>
      </w:r>
      <w:r w:rsidRPr="00E22DEF">
        <w:rPr>
          <w:rStyle w:val="StyleUnderline"/>
        </w:rPr>
        <w:t>four nuclear-armed ballistic missile submarines</w:t>
      </w:r>
      <w:r w:rsidRPr="00644BA6">
        <w:rPr>
          <w:sz w:val="16"/>
        </w:rPr>
        <w:t xml:space="preserve"> that form its naval nuclear deterrent. China’s </w:t>
      </w:r>
      <w:r w:rsidRPr="00E22DEF">
        <w:rPr>
          <w:rStyle w:val="StyleUnderline"/>
        </w:rPr>
        <w:t>conventionally armed and nuclear-armed submarines share the same shore-based communications system; a U.S. attack on these transmitters would</w:t>
      </w:r>
      <w:r w:rsidRPr="00644BA6">
        <w:rPr>
          <w:sz w:val="16"/>
        </w:rPr>
        <w:t xml:space="preserve"> thus not only disrupt the activities of China’s attack submarine force but also </w:t>
      </w:r>
      <w:r w:rsidRPr="00E22DEF">
        <w:rPr>
          <w:rStyle w:val="StyleUnderline"/>
        </w:rPr>
        <w:t>cut off its boomers from contact with Beijing</w:t>
      </w:r>
      <w:r w:rsidRPr="00644BA6">
        <w:rPr>
          <w:sz w:val="16"/>
        </w:rPr>
        <w:t xml:space="preserve">, leaving Chinese leaders unsure of the fate of their naval nuclear force. </w:t>
      </w:r>
      <w:r w:rsidRPr="00E22DEF">
        <w:rPr>
          <w:rStyle w:val="StyleUnderline"/>
        </w:rPr>
        <w:t>In addition, nuclear ballistic missile submarines depend on attack submarines for protection</w:t>
      </w:r>
      <w:r w:rsidRPr="00644BA6">
        <w:rPr>
          <w:sz w:val="16"/>
        </w:rPr>
        <w:t xml:space="preserve">, just as lumbering bomber aircraft rely on nimble fighter jets. </w:t>
      </w:r>
      <w:r w:rsidRPr="00E22DEF">
        <w:rPr>
          <w:rStyle w:val="StyleUnderline"/>
        </w:rPr>
        <w:t>If the United States started sinking Chinese attack submarines, it would be</w:t>
      </w:r>
      <w:r w:rsidRPr="00644BA6">
        <w:rPr>
          <w:sz w:val="16"/>
        </w:rPr>
        <w:t xml:space="preserve"> sinking the very force that protects China’s ballistic missile submarines, </w:t>
      </w:r>
      <w:r w:rsidRPr="00E22DEF">
        <w:rPr>
          <w:rStyle w:val="StyleUnderline"/>
        </w:rPr>
        <w:t>leaving the latter dramatically more vulnerable.</w:t>
      </w:r>
      <w:r>
        <w:rPr>
          <w:rStyle w:val="StyleUnderline"/>
        </w:rPr>
        <w:t xml:space="preserve"> </w:t>
      </w:r>
      <w:r w:rsidRPr="00644BA6">
        <w:rPr>
          <w:sz w:val="16"/>
        </w:rPr>
        <w:t xml:space="preserve">Even more dangerous, </w:t>
      </w:r>
      <w:r w:rsidRPr="00E22DEF">
        <w:rPr>
          <w:rStyle w:val="StyleUnderline"/>
        </w:rPr>
        <w:t>U.S. forces</w:t>
      </w:r>
      <w:r w:rsidRPr="00644BA6">
        <w:rPr>
          <w:sz w:val="16"/>
        </w:rPr>
        <w:t xml:space="preserve"> hunting Chinese attack submarines </w:t>
      </w:r>
      <w:r w:rsidRPr="00E22DEF">
        <w:rPr>
          <w:rStyle w:val="StyleUnderline"/>
        </w:rPr>
        <w:t>could inadvertently sink a Chinese boomer</w:t>
      </w:r>
      <w:r w:rsidRPr="00644BA6">
        <w:rPr>
          <w:sz w:val="16"/>
        </w:rPr>
        <w:t xml:space="preserve">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w:t>
      </w:r>
      <w:r w:rsidRPr="00E22DEF">
        <w:rPr>
          <w:rStyle w:val="StyleUnderline"/>
        </w:rPr>
        <w:t>U.S. crew might decide to shoot first and ask questions later.</w:t>
      </w:r>
      <w:r>
        <w:rPr>
          <w:rStyle w:val="StyleUnderline"/>
        </w:rPr>
        <w:t xml:space="preserve"> </w:t>
      </w:r>
      <w:r w:rsidRPr="00644BA6">
        <w:rPr>
          <w:sz w:val="16"/>
        </w:rPr>
        <w:lastRenderedPageBreak/>
        <w:t xml:space="preserve">Adding to China’s sense of vulnerability, the small size of its nuclear-armed submarine force means that </w:t>
      </w:r>
      <w:r w:rsidRPr="00E22DEF">
        <w:rPr>
          <w:rStyle w:val="StyleUnderline"/>
        </w:rPr>
        <w:t>just two such incidents would eliminate half of its sea-based deterrent.</w:t>
      </w:r>
      <w:r w:rsidRPr="00644BA6">
        <w:rPr>
          <w:sz w:val="16"/>
        </w:rPr>
        <w:t xml:space="preserve"> Meanwhile, any Chinese </w:t>
      </w:r>
      <w:r w:rsidRPr="00E22DEF">
        <w:rPr>
          <w:rStyle w:val="StyleUnderline"/>
        </w:rPr>
        <w:t xml:space="preserve">boomers that escaped </w:t>
      </w:r>
      <w:r w:rsidRPr="00644BA6">
        <w:rPr>
          <w:sz w:val="16"/>
        </w:rPr>
        <w:t xml:space="preserve">this fate </w:t>
      </w:r>
      <w:r w:rsidRPr="00E22DEF">
        <w:rPr>
          <w:rStyle w:val="StyleUnderline"/>
        </w:rPr>
        <w:t>would</w:t>
      </w:r>
      <w:r w:rsidRPr="00644BA6">
        <w:rPr>
          <w:sz w:val="16"/>
        </w:rPr>
        <w:t xml:space="preserve"> likely </w:t>
      </w:r>
      <w:r w:rsidRPr="00E22DEF">
        <w:rPr>
          <w:rStyle w:val="StyleUnderline"/>
        </w:rPr>
        <w:t>be cut off from communication</w:t>
      </w:r>
      <w:r w:rsidRPr="00644BA6">
        <w:rPr>
          <w:sz w:val="16"/>
        </w:rPr>
        <w:t xml:space="preserve"> with onshore commanders, left </w:t>
      </w:r>
      <w:r w:rsidRPr="00E22DEF">
        <w:rPr>
          <w:rStyle w:val="StyleUnderline"/>
        </w:rPr>
        <w:t>without an escort force</w:t>
      </w:r>
      <w:r w:rsidRPr="00644BA6">
        <w:rPr>
          <w:sz w:val="16"/>
        </w:rPr>
        <w:t xml:space="preserve">, and </w:t>
      </w:r>
      <w:r w:rsidRPr="00E22DEF">
        <w:rPr>
          <w:rStyle w:val="StyleUnderline"/>
        </w:rPr>
        <w:t>unable to return to destroyed ports</w:t>
      </w:r>
      <w:r w:rsidRPr="00644BA6">
        <w:rPr>
          <w:sz w:val="16"/>
        </w:rPr>
        <w:t xml:space="preserve">. If that happened, </w:t>
      </w:r>
      <w:r w:rsidRPr="00E22DEF">
        <w:rPr>
          <w:rStyle w:val="StyleUnderline"/>
        </w:rPr>
        <w:t>China would essentially have no naval nuclear deterrent</w:t>
      </w:r>
      <w:r w:rsidRPr="00644BA6">
        <w:rPr>
          <w:sz w:val="16"/>
        </w:rPr>
        <w:t xml:space="preserve">. The </w:t>
      </w:r>
      <w:r w:rsidRPr="00E22DEF">
        <w:rPr>
          <w:rStyle w:val="StyleUnderline"/>
        </w:rPr>
        <w:t>situation is similar onshore</w:t>
      </w:r>
      <w:r w:rsidRPr="00644BA6">
        <w:rPr>
          <w:sz w:val="16"/>
        </w:rPr>
        <w:t>, where any U.S. military campaign would have to contend with China’s growing land-based conventional ballistic missile force. Much of this force is within range of Taiwan, ready to launch ballistic missiles against the island or at any allies coming to its aid. Once again</w:t>
      </w:r>
      <w:r w:rsidRPr="00D62181">
        <w:rPr>
          <w:sz w:val="16"/>
          <w:u w:val="single"/>
        </w:rPr>
        <w:t>, U.</w:t>
      </w:r>
      <w:r w:rsidRPr="00D62181">
        <w:rPr>
          <w:rStyle w:val="StyleUnderline"/>
        </w:rPr>
        <w:t>S</w:t>
      </w:r>
      <w:r w:rsidRPr="00E22DEF">
        <w:rPr>
          <w:rStyle w:val="StyleUnderline"/>
        </w:rPr>
        <w:t>. victory</w:t>
      </w:r>
      <w:r w:rsidRPr="00644BA6">
        <w:rPr>
          <w:sz w:val="16"/>
        </w:rPr>
        <w:t xml:space="preserve"> would </w:t>
      </w:r>
      <w:r w:rsidRPr="00E22DEF">
        <w:rPr>
          <w:rStyle w:val="StyleUnderline"/>
        </w:rPr>
        <w:t>hinge on the ability to degrade</w:t>
      </w:r>
      <w:r w:rsidRPr="00644BA6">
        <w:rPr>
          <w:sz w:val="16"/>
        </w:rPr>
        <w:t xml:space="preserve"> this </w:t>
      </w:r>
      <w:r w:rsidRPr="00E22DEF">
        <w:rPr>
          <w:rStyle w:val="StyleUnderline"/>
        </w:rPr>
        <w:t>conventional ballistic missile force.</w:t>
      </w:r>
      <w:r w:rsidRPr="00644BA6">
        <w:rPr>
          <w:sz w:val="16"/>
        </w:rPr>
        <w:t xml:space="preserve"> And once again, it </w:t>
      </w:r>
      <w:r w:rsidRPr="00E22DEF">
        <w:rPr>
          <w:rStyle w:val="StyleUnderline"/>
        </w:rPr>
        <w:t>would be virtually impossible</w:t>
      </w:r>
      <w:r w:rsidRPr="00644BA6">
        <w:rPr>
          <w:sz w:val="16"/>
        </w:rPr>
        <w:t xml:space="preserve"> to do so </w:t>
      </w:r>
      <w:r w:rsidRPr="00E22DEF">
        <w:rPr>
          <w:rStyle w:val="StyleUnderline"/>
        </w:rPr>
        <w:t>while leaving China’s nuclear ballistic missile force unscathed.</w:t>
      </w:r>
      <w:r w:rsidRPr="00644BA6">
        <w:rPr>
          <w:sz w:val="16"/>
        </w:rPr>
        <w:t xml:space="preserve"> Chinese </w:t>
      </w:r>
      <w:r w:rsidRPr="00E22DEF">
        <w:rPr>
          <w:rStyle w:val="StyleUnderline"/>
        </w:rPr>
        <w:t>conventional and nuclear ballistic missiles are</w:t>
      </w:r>
      <w:r w:rsidRPr="00644BA6">
        <w:rPr>
          <w:sz w:val="16"/>
        </w:rPr>
        <w:t xml:space="preserve"> often </w:t>
      </w:r>
      <w:r w:rsidRPr="00E22DEF">
        <w:rPr>
          <w:rStyle w:val="StyleUnderline"/>
        </w:rPr>
        <w:t>attached to the same base</w:t>
      </w:r>
      <w:r w:rsidRPr="00644BA6">
        <w:rPr>
          <w:sz w:val="16"/>
        </w:rPr>
        <w:t xml:space="preserve"> headquarters, </w:t>
      </w:r>
      <w:r w:rsidRPr="00E22DEF">
        <w:rPr>
          <w:rStyle w:val="StyleUnderline"/>
        </w:rPr>
        <w:t>meaning that</w:t>
      </w:r>
      <w:r w:rsidRPr="00644BA6">
        <w:rPr>
          <w:sz w:val="16"/>
        </w:rPr>
        <w:t xml:space="preserve"> they likely </w:t>
      </w:r>
      <w:r w:rsidRPr="00E22DEF">
        <w:rPr>
          <w:rStyle w:val="StyleUnderline"/>
        </w:rPr>
        <w:t>share</w:t>
      </w:r>
      <w:r w:rsidRPr="00644BA6">
        <w:rPr>
          <w:sz w:val="16"/>
        </w:rPr>
        <w:t xml:space="preserve"> transportation and supply networks, patrol routes, and other </w:t>
      </w:r>
      <w:r w:rsidRPr="00E22DEF">
        <w:rPr>
          <w:rStyle w:val="StyleUnderline"/>
        </w:rPr>
        <w:t>supporting infrastructure</w:t>
      </w:r>
      <w:r w:rsidRPr="00644BA6">
        <w:rPr>
          <w:sz w:val="16"/>
        </w:rPr>
        <w:t xml:space="preserve">. It is also possible that they share some command-and-control networks, or that the </w:t>
      </w:r>
      <w:r w:rsidRPr="002F6D68">
        <w:rPr>
          <w:rStyle w:val="StyleUnderline"/>
        </w:rPr>
        <w:t>United States would be unable to distinguish between</w:t>
      </w:r>
      <w:r w:rsidRPr="00644BA6">
        <w:rPr>
          <w:sz w:val="16"/>
        </w:rPr>
        <w:t xml:space="preserve"> the conventional and nuclear </w:t>
      </w:r>
      <w:r w:rsidRPr="002F6D68">
        <w:rPr>
          <w:rStyle w:val="StyleUnderline"/>
        </w:rPr>
        <w:t>networks even if they were</w:t>
      </w:r>
      <w:r w:rsidRPr="00644BA6">
        <w:rPr>
          <w:sz w:val="16"/>
        </w:rPr>
        <w:t xml:space="preserve"> physically </w:t>
      </w:r>
      <w:r w:rsidRPr="002F6D68">
        <w:rPr>
          <w:rStyle w:val="StyleUnderline"/>
        </w:rPr>
        <w:t>separate.</w:t>
      </w:r>
      <w:r w:rsidRPr="00644BA6">
        <w:rPr>
          <w:sz w:val="16"/>
        </w:rPr>
        <w:t xml:space="preserve"> To add to the challenge, </w:t>
      </w:r>
      <w:r w:rsidRPr="002F6D68">
        <w:rPr>
          <w:rStyle w:val="StyleUnderline"/>
        </w:rPr>
        <w:t>some of China’s ballistic missiles can carry either a conventional or a nuclear warhead</w:t>
      </w:r>
      <w:r w:rsidRPr="00644BA6">
        <w:rPr>
          <w:sz w:val="16"/>
        </w:rPr>
        <w:t xml:space="preserve">, and the </w:t>
      </w:r>
      <w:r w:rsidRPr="002F6D68">
        <w:rPr>
          <w:rStyle w:val="StyleUnderline"/>
        </w:rPr>
        <w:t>two versions are virtually indistinguishable to</w:t>
      </w:r>
      <w:r w:rsidRPr="00644BA6">
        <w:rPr>
          <w:sz w:val="16"/>
        </w:rPr>
        <w:t xml:space="preserve"> U.S. </w:t>
      </w:r>
      <w:r w:rsidRPr="002F6D68">
        <w:rPr>
          <w:rStyle w:val="StyleUnderline"/>
        </w:rPr>
        <w:t>aerial surveillance</w:t>
      </w:r>
      <w:r w:rsidRPr="00644BA6">
        <w:rPr>
          <w:sz w:val="16"/>
        </w:rPr>
        <w:t xml:space="preserve">. In a war, targeting the conventional variants would likely mean destroying some nuclear ones in the process. Furthermore, </w:t>
      </w:r>
      <w:r w:rsidRPr="002F6D68">
        <w:rPr>
          <w:rStyle w:val="StyleUnderline"/>
        </w:rPr>
        <w:t>sending manned aircraft to attack Chinese missile launch sites</w:t>
      </w:r>
      <w:r w:rsidRPr="00644BA6">
        <w:rPr>
          <w:sz w:val="16"/>
        </w:rPr>
        <w:t xml:space="preserve"> and bases </w:t>
      </w:r>
      <w:r w:rsidRPr="002F6D68">
        <w:rPr>
          <w:rStyle w:val="StyleUnderline"/>
        </w:rPr>
        <w:t>would require at least partial control of the airspace over China</w:t>
      </w:r>
      <w:r w:rsidRPr="00644BA6">
        <w:rPr>
          <w:sz w:val="16"/>
        </w:rPr>
        <w:t xml:space="preserve">, </w:t>
      </w:r>
      <w:r w:rsidRPr="002F6D68">
        <w:rPr>
          <w:rStyle w:val="StyleUnderline"/>
        </w:rPr>
        <w:t xml:space="preserve">which </w:t>
      </w:r>
      <w:r w:rsidRPr="00644BA6">
        <w:rPr>
          <w:sz w:val="16"/>
        </w:rPr>
        <w:t xml:space="preserve">in turn </w:t>
      </w:r>
      <w:r w:rsidRPr="002F6D68">
        <w:rPr>
          <w:rStyle w:val="StyleUnderline"/>
        </w:rPr>
        <w:t>would require weakening Chinese air defenses</w:t>
      </w:r>
      <w:r w:rsidRPr="00644BA6">
        <w:rPr>
          <w:sz w:val="16"/>
        </w:rPr>
        <w:t xml:space="preserve">. But degrading China’s coastal air defense network in order to fight a conventional war </w:t>
      </w:r>
      <w:r w:rsidRPr="002F6D68">
        <w:rPr>
          <w:rStyle w:val="StyleUnderline"/>
        </w:rPr>
        <w:t xml:space="preserve">would </w:t>
      </w:r>
      <w:r w:rsidRPr="00644BA6">
        <w:rPr>
          <w:sz w:val="16"/>
        </w:rPr>
        <w:t xml:space="preserve">also </w:t>
      </w:r>
      <w:r w:rsidRPr="002F6D68">
        <w:rPr>
          <w:rStyle w:val="StyleUnderline"/>
        </w:rPr>
        <w:t>leave much of its nuclear force without protection.</w:t>
      </w:r>
      <w:r>
        <w:rPr>
          <w:rStyle w:val="StyleUnderline"/>
        </w:rPr>
        <w:t xml:space="preserve"> </w:t>
      </w:r>
      <w:r w:rsidRPr="00644BA6">
        <w:rPr>
          <w:sz w:val="16"/>
        </w:rPr>
        <w:t xml:space="preserve">Once China was under attack, its leaders might come to fear that </w:t>
      </w:r>
      <w:r w:rsidRPr="00644BA6">
        <w:rPr>
          <w:rStyle w:val="StyleUnderline"/>
        </w:rPr>
        <w:t>even intercontinental ballistic missiles located deep in the country’s interior were vulnerable</w:t>
      </w:r>
      <w:r w:rsidRPr="00644BA6">
        <w:rPr>
          <w:sz w:val="16"/>
        </w:rPr>
        <w:t xml:space="preserv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644BA6">
        <w:rPr>
          <w:rStyle w:val="StyleUnderline"/>
        </w:rPr>
        <w:t>Chinese intercontinental ballistic missiles are larger and less mobile</w:t>
      </w:r>
      <w:r w:rsidRPr="00644BA6">
        <w:rPr>
          <w:sz w:val="16"/>
        </w:rPr>
        <w:t xml:space="preserve"> than the Iraqi Scuds were, and they are </w:t>
      </w:r>
      <w:r w:rsidRPr="00644BA6">
        <w:rPr>
          <w:rStyle w:val="StyleUnderline"/>
        </w:rPr>
        <w:t>harder to move without detection. The United States is</w:t>
      </w:r>
      <w:r w:rsidRPr="00644BA6">
        <w:rPr>
          <w:sz w:val="16"/>
        </w:rPr>
        <w:t xml:space="preserve"> also likely to have been </w:t>
      </w:r>
      <w:r w:rsidRPr="00644BA6">
        <w:rPr>
          <w:rStyle w:val="StyleUnderline"/>
        </w:rPr>
        <w:t>tracking them</w:t>
      </w:r>
      <w:r w:rsidRPr="00644BA6">
        <w:rPr>
          <w:sz w:val="16"/>
        </w:rPr>
        <w:t xml:space="preserve"> much more </w:t>
      </w:r>
      <w:r w:rsidRPr="00644BA6">
        <w:rPr>
          <w:rStyle w:val="StyleUnderline"/>
        </w:rPr>
        <w:t>closely</w:t>
      </w:r>
      <w:r w:rsidRPr="00644BA6">
        <w:rPr>
          <w:sz w:val="16"/>
        </w:rPr>
        <w:t xml:space="preserve"> in peacetime. As a result, China is unlikely to view a failed Scud hunt in Iraq nearly 30 years ago as reassurance that its residual nuclear force is safe today, especially during an ongoing, high-intensity conventional war. </w:t>
      </w:r>
      <w:r w:rsidRPr="00644BA6">
        <w:rPr>
          <w:rStyle w:val="StyleUnderline"/>
        </w:rPr>
        <w:t>China’s</w:t>
      </w:r>
      <w:r w:rsidRPr="00644BA6">
        <w:rPr>
          <w:sz w:val="16"/>
        </w:rPr>
        <w:t xml:space="preserve"> vehement </w:t>
      </w:r>
      <w:r w:rsidRPr="00644BA6">
        <w:rPr>
          <w:rStyle w:val="StyleUnderline"/>
        </w:rPr>
        <w:t xml:space="preserve">criticism of a U.S. </w:t>
      </w:r>
      <w:r w:rsidRPr="00644BA6">
        <w:rPr>
          <w:sz w:val="16"/>
        </w:rPr>
        <w:t xml:space="preserve">regional </w:t>
      </w:r>
      <w:r w:rsidRPr="00644BA6">
        <w:rPr>
          <w:rStyle w:val="StyleUnderline"/>
        </w:rPr>
        <w:t>missile defense system</w:t>
      </w:r>
      <w:r w:rsidRPr="00644BA6">
        <w:rPr>
          <w:sz w:val="16"/>
        </w:rPr>
        <w:t xml:space="preserve"> designed to guard against a potential North Korean attack </w:t>
      </w:r>
      <w:r w:rsidRPr="00644BA6">
        <w:rPr>
          <w:rStyle w:val="StyleUnderline"/>
        </w:rPr>
        <w:t>already reflects these latent fears. Beijing’s worry is that this</w:t>
      </w:r>
      <w:r w:rsidRPr="00644BA6">
        <w:rPr>
          <w:sz w:val="16"/>
        </w:rPr>
        <w:t xml:space="preserve"> system </w:t>
      </w:r>
      <w:r w:rsidRPr="00644BA6">
        <w:rPr>
          <w:rStyle w:val="StyleUnderline"/>
        </w:rPr>
        <w:t>could help Washington block</w:t>
      </w:r>
      <w:r w:rsidRPr="00644BA6">
        <w:rPr>
          <w:sz w:val="16"/>
        </w:rPr>
        <w:t xml:space="preserve"> the handful of </w:t>
      </w:r>
      <w:r w:rsidRPr="00644BA6">
        <w:rPr>
          <w:rStyle w:val="StyleUnderline"/>
        </w:rPr>
        <w:t>missiles China might launch in the aftermath of a U.S. attack</w:t>
      </w:r>
      <w:r w:rsidRPr="00644BA6">
        <w:rPr>
          <w:sz w:val="16"/>
        </w:rPr>
        <w:t xml:space="preserve"> on its arsenal. </w:t>
      </w:r>
      <w:r w:rsidRPr="00644BA6">
        <w:rPr>
          <w:rStyle w:val="StyleUnderline"/>
        </w:rPr>
        <w:t>That</w:t>
      </w:r>
      <w:r w:rsidRPr="00644BA6">
        <w:rPr>
          <w:sz w:val="16"/>
        </w:rPr>
        <w:t xml:space="preserve"> sort of </w:t>
      </w:r>
      <w:r w:rsidRPr="00644BA6">
        <w:rPr>
          <w:rStyle w:val="StyleUnderline"/>
        </w:rPr>
        <w:t>campaign might seem</w:t>
      </w:r>
      <w:r w:rsidRPr="00644BA6">
        <w:rPr>
          <w:sz w:val="16"/>
        </w:rPr>
        <w:t xml:space="preserve"> much more </w:t>
      </w:r>
      <w:r w:rsidRPr="00644BA6">
        <w:rPr>
          <w:rStyle w:val="StyleUnderline"/>
        </w:rPr>
        <w:t xml:space="preserve">plausible in Beijing’s eyes if a conventional war had </w:t>
      </w:r>
      <w:r w:rsidRPr="00644BA6">
        <w:rPr>
          <w:sz w:val="16"/>
        </w:rPr>
        <w:t xml:space="preserve">already </w:t>
      </w:r>
      <w:r w:rsidRPr="00644BA6">
        <w:rPr>
          <w:rStyle w:val="StyleUnderline"/>
        </w:rPr>
        <w:t>begun to</w:t>
      </w:r>
      <w:r w:rsidRPr="00644BA6">
        <w:rPr>
          <w:sz w:val="16"/>
        </w:rPr>
        <w:t xml:space="preserve"> seriously </w:t>
      </w:r>
      <w:r w:rsidRPr="00644BA6">
        <w:rPr>
          <w:rStyle w:val="StyleUnderline"/>
        </w:rPr>
        <w:t>undermine other parts of China’s nuclear deterrent</w:t>
      </w:r>
      <w:r w:rsidRPr="00644BA6">
        <w:rPr>
          <w:sz w:val="16"/>
        </w:rPr>
        <w:t xml:space="preserve">. It does not help that </w:t>
      </w:r>
      <w:r w:rsidRPr="00644BA6">
        <w:rPr>
          <w:rStyle w:val="StyleUnderline"/>
        </w:rPr>
        <w:t>China’s real-time awareness</w:t>
      </w:r>
      <w:r w:rsidRPr="00644BA6">
        <w:rPr>
          <w:sz w:val="16"/>
        </w:rPr>
        <w:t xml:space="preserve"> of the state of its forces </w:t>
      </w:r>
      <w:r w:rsidRPr="00644BA6">
        <w:rPr>
          <w:rStyle w:val="StyleUnderline"/>
        </w:rPr>
        <w:t>would probably be limited</w:t>
      </w:r>
      <w:r w:rsidRPr="00644BA6">
        <w:rPr>
          <w:sz w:val="16"/>
        </w:rPr>
        <w:t xml:space="preserve">, since blinding the adversary is a standard part of the U.S. military playbook. Put simply, the favored U.S. strategy to ensure a conventional victory would likely endanger much of China’s nuclear arsenal in the process, at sea and on land. </w:t>
      </w:r>
      <w:r w:rsidRPr="00644BA6">
        <w:rPr>
          <w:rStyle w:val="StyleUnderline"/>
        </w:rPr>
        <w:t>Whether the United States actually intended to target all of China’s nuclear weapons would be incidental</w:t>
      </w:r>
      <w:r w:rsidRPr="00644BA6">
        <w:rPr>
          <w:sz w:val="16"/>
        </w:rPr>
        <w:t xml:space="preserve">. All that would matter is that </w:t>
      </w:r>
      <w:r w:rsidRPr="00644BA6">
        <w:rPr>
          <w:rStyle w:val="StyleUnderline"/>
        </w:rPr>
        <w:t>Chinese leaders would consider them threatened.</w:t>
      </w:r>
    </w:p>
    <w:p w14:paraId="4571AAAB" w14:textId="77777777" w:rsidR="00BF0C4C" w:rsidRPr="00BF0C4C" w:rsidRDefault="00BF0C4C" w:rsidP="00BF0C4C"/>
    <w:p w14:paraId="1450F291" w14:textId="77777777" w:rsidR="004A3638" w:rsidRDefault="004A3638" w:rsidP="004A3638">
      <w:pPr>
        <w:pStyle w:val="Heading2"/>
      </w:pPr>
    </w:p>
    <w:p w14:paraId="60532958" w14:textId="00766964" w:rsidR="004A3638" w:rsidRDefault="004A3638" w:rsidP="004A3638">
      <w:pPr>
        <w:pStyle w:val="Heading1"/>
      </w:pPr>
      <w:r>
        <w:lastRenderedPageBreak/>
        <w:t>AFF</w:t>
      </w:r>
    </w:p>
    <w:p w14:paraId="59B5C418" w14:textId="75555C74" w:rsidR="004A3638" w:rsidRDefault="004A3638" w:rsidP="004A3638">
      <w:pPr>
        <w:pStyle w:val="Heading2"/>
      </w:pPr>
      <w:r>
        <w:lastRenderedPageBreak/>
        <w:t>UNIQUENESS ANSWERS</w:t>
      </w:r>
    </w:p>
    <w:p w14:paraId="4FB54436" w14:textId="77777777" w:rsidR="00632EC6" w:rsidRDefault="00632EC6" w:rsidP="00632EC6">
      <w:pPr>
        <w:pStyle w:val="Heading3"/>
      </w:pPr>
      <w:r>
        <w:lastRenderedPageBreak/>
        <w:t>China Sales Up</w:t>
      </w:r>
    </w:p>
    <w:p w14:paraId="7806AF0B" w14:textId="77777777" w:rsidR="00632EC6" w:rsidRDefault="00632EC6" w:rsidP="00632EC6">
      <w:pPr>
        <w:pStyle w:val="Heading4"/>
      </w:pPr>
      <w:r>
        <w:t>Chinese arms sales are already up</w:t>
      </w:r>
    </w:p>
    <w:p w14:paraId="33763AA0" w14:textId="77777777" w:rsidR="00632EC6" w:rsidRPr="0047587A" w:rsidRDefault="00632EC6" w:rsidP="00632EC6">
      <w:r w:rsidRPr="0047587A">
        <w:rPr>
          <w:rStyle w:val="Style13ptBold"/>
        </w:rPr>
        <w:t>Aftergood, 2019</w:t>
      </w:r>
      <w:r>
        <w:t xml:space="preserve"> (</w:t>
      </w:r>
      <w:r w:rsidRPr="0047587A">
        <w:t>Steven Aftergood directs the FAS Project on Government Secrecy. The Project works to reduce the scope of national security secrecy and to promote public access to government information</w:t>
      </w:r>
      <w:r>
        <w:t xml:space="preserve">, 5/3/2019, </w:t>
      </w:r>
      <w:hyperlink r:id="rId75" w:history="1">
        <w:r w:rsidRPr="00BF62B9">
          <w:rPr>
            <w:rStyle w:val="Hyperlink"/>
          </w:rPr>
          <w:t>https://fas.org/blogs/secrecy/2019/05/china-weapons/</w:t>
        </w:r>
      </w:hyperlink>
      <w:r>
        <w:t>, SHD)</w:t>
      </w:r>
    </w:p>
    <w:p w14:paraId="59B3C8E4" w14:textId="77777777" w:rsidR="00632EC6" w:rsidRDefault="00632EC6" w:rsidP="00632EC6">
      <w:pPr>
        <w:rPr>
          <w:sz w:val="16"/>
        </w:rPr>
      </w:pPr>
      <w:r w:rsidRPr="0047587A">
        <w:rPr>
          <w:sz w:val="16"/>
        </w:rPr>
        <w:t xml:space="preserve">“In 2018, </w:t>
      </w:r>
      <w:r w:rsidRPr="0047587A">
        <w:rPr>
          <w:rStyle w:val="StyleUnderline"/>
        </w:rPr>
        <w:t>China’s arms sales increased, continuing a trend that enabled China to become the world’s fastest-growing arms supplier during the past 15 years</w:t>
      </w:r>
      <w:r w:rsidRPr="0047587A">
        <w:rPr>
          <w:sz w:val="16"/>
        </w:rPr>
        <w:t xml:space="preserve">,” according to the 2019 China Military Power report published by the Department of Defense. “From 2013 through 2017, </w:t>
      </w:r>
      <w:r w:rsidRPr="0047587A">
        <w:rPr>
          <w:rStyle w:val="StyleUnderline"/>
        </w:rPr>
        <w:t>China was the world’s fourth-largest arms supplier, completing more than $25 billion worth of arms sales.</w:t>
      </w:r>
      <w:r w:rsidRPr="0047587A">
        <w:rPr>
          <w:sz w:val="16"/>
        </w:rPr>
        <w:t>”</w:t>
      </w:r>
      <w:r w:rsidRPr="0047587A">
        <w:rPr>
          <w:sz w:val="12"/>
        </w:rPr>
        <w:t>∂</w:t>
      </w:r>
      <w:r w:rsidRPr="0047587A">
        <w:rPr>
          <w:sz w:val="16"/>
        </w:rPr>
        <w:t xml:space="preserve"> “</w:t>
      </w:r>
      <w:r w:rsidRPr="0047587A">
        <w:rPr>
          <w:rStyle w:val="Emphasis"/>
        </w:rPr>
        <w:t>Arms transfers also are a component of China’s foreign policy, used in conjunction with other types of military, economic aid, and development assistance to support broader foreign policy goals</w:t>
      </w:r>
      <w:r w:rsidRPr="0047587A">
        <w:rPr>
          <w:sz w:val="16"/>
        </w:rPr>
        <w:t>,” the Pentagon report said. “</w:t>
      </w:r>
      <w:r w:rsidRPr="0047587A">
        <w:rPr>
          <w:rStyle w:val="StyleUnderline"/>
        </w:rPr>
        <w:t>These include securing access to natural resources and export markets, promoting political influence among host country elites, and building support in international forums</w:t>
      </w:r>
      <w:r w:rsidRPr="0047587A">
        <w:rPr>
          <w:sz w:val="16"/>
        </w:rPr>
        <w:t>.”</w:t>
      </w:r>
      <w:r w:rsidRPr="0047587A">
        <w:rPr>
          <w:sz w:val="12"/>
        </w:rPr>
        <w:t>∂</w:t>
      </w:r>
      <w:r w:rsidRPr="0047587A">
        <w:rPr>
          <w:sz w:val="16"/>
        </w:rPr>
        <w:t xml:space="preserve"> Needless to say, </w:t>
      </w:r>
      <w:r w:rsidRPr="0047587A">
        <w:rPr>
          <w:rStyle w:val="StyleUnderline"/>
        </w:rPr>
        <w:t>the United States and other countries have long done the same thing, using arms exports as an instrument of foreign policy and political influence</w:t>
      </w:r>
      <w:r w:rsidRPr="0047587A">
        <w:rPr>
          <w:sz w:val="16"/>
        </w:rPr>
        <w:t xml:space="preserve">. </w:t>
      </w:r>
      <w:r w:rsidRPr="0047587A">
        <w:rPr>
          <w:rStyle w:val="StyleUnderline"/>
        </w:rPr>
        <w:t>Up to a point, however, US arms sales are regulated by laws that include human rights and other considerations</w:t>
      </w:r>
      <w:r w:rsidRPr="0047587A">
        <w:rPr>
          <w:sz w:val="16"/>
        </w:rPr>
        <w:t>. See U.S. Arms Sales and Human Rights: Legislative Basis and Frequently Asked Questions, CRS In Focus, May 2, 2019.</w:t>
      </w:r>
      <w:r w:rsidRPr="0047587A">
        <w:rPr>
          <w:sz w:val="12"/>
        </w:rPr>
        <w:t>∂</w:t>
      </w:r>
      <w:r w:rsidRPr="0047587A">
        <w:rPr>
          <w:sz w:val="16"/>
        </w:rPr>
        <w:t xml:space="preserve"> To assist soldiers in identifying Chinese weapons in the field, the US Army has produced a deck of “playing cards” featuring various weapons systems.</w:t>
      </w:r>
      <w:r w:rsidRPr="0047587A">
        <w:rPr>
          <w:sz w:val="12"/>
        </w:rPr>
        <w:t>∂</w:t>
      </w:r>
      <w:r w:rsidRPr="0047587A">
        <w:rPr>
          <w:sz w:val="16"/>
        </w:rPr>
        <w:t xml:space="preserve"> “The Worldwide Equipment Identification Playing Cards enable Soldiers to be able to readily identify enemy equipment and distinguish the equipment from friendly forces. Cards can be used at every level and across all services.”</w:t>
      </w:r>
    </w:p>
    <w:p w14:paraId="612EB894" w14:textId="77777777" w:rsidR="00632EC6" w:rsidRDefault="00632EC6" w:rsidP="00632EC6">
      <w:pPr>
        <w:rPr>
          <w:sz w:val="16"/>
        </w:rPr>
      </w:pPr>
    </w:p>
    <w:p w14:paraId="586BF93B" w14:textId="77777777" w:rsidR="00632EC6" w:rsidRDefault="00632EC6" w:rsidP="00632EC6">
      <w:pPr>
        <w:pStyle w:val="Heading4"/>
      </w:pPr>
      <w:r>
        <w:t xml:space="preserve">Sales up now </w:t>
      </w:r>
    </w:p>
    <w:p w14:paraId="414522C0" w14:textId="77777777" w:rsidR="00632EC6" w:rsidRPr="00770790" w:rsidRDefault="00632EC6" w:rsidP="00632EC6">
      <w:pPr>
        <w:rPr>
          <w:color w:val="0000FF"/>
          <w:u w:val="single"/>
        </w:rPr>
      </w:pPr>
      <w:r>
        <w:rPr>
          <w:b/>
          <w:sz w:val="26"/>
          <w:szCs w:val="26"/>
        </w:rPr>
        <w:t xml:space="preserve">CSIS 18 </w:t>
      </w:r>
      <w:r>
        <w:t xml:space="preserve">(Center for Strategic and International Studies; Founded by Georgetown University in 1962, ranked the number one think tank in the world; “How dominant is China in the global arms trade?”; 5/29/2018; CSIS; </w:t>
      </w:r>
      <w:hyperlink r:id="rId76" w:history="1">
        <w:r>
          <w:rPr>
            <w:rStyle w:val="Hyperlink"/>
          </w:rPr>
          <w:t>https://chinapower.csis.org/china-global-arms-trade/</w:t>
        </w:r>
        <w:r w:rsidRPr="00D26E8C">
          <w:rPr>
            <w:rStyle w:val="Hyperlink"/>
          </w:rPr>
          <w:t>)/</w:t>
        </w:r>
      </w:hyperlink>
      <w:r w:rsidRPr="000D7639">
        <w:t>/</w:t>
      </w:r>
      <w:r>
        <w:t>Garfield-Ben</w:t>
      </w:r>
    </w:p>
    <w:p w14:paraId="1453032F" w14:textId="77777777" w:rsidR="00632EC6" w:rsidRDefault="00632EC6" w:rsidP="00632EC6">
      <w:pPr>
        <w:rPr>
          <w:rStyle w:val="StyleUnderline"/>
        </w:rPr>
      </w:pPr>
      <w:r w:rsidRPr="00785373">
        <w:rPr>
          <w:sz w:val="16"/>
        </w:rPr>
        <w:t xml:space="preserve">According to the Stockholm International Peace Research Institute (SIPRI), </w:t>
      </w:r>
      <w:r w:rsidRPr="00785373">
        <w:rPr>
          <w:rStyle w:val="StyleUnderline"/>
        </w:rPr>
        <w:t>China’s conventional arms sales surged from $650 million in 2008 to $1.13 billion in 2017</w:t>
      </w:r>
      <w:r w:rsidRPr="00785373">
        <w:rPr>
          <w:sz w:val="16"/>
        </w:rPr>
        <w:t xml:space="preserve">.1 The lion’s share of these exports, around </w:t>
      </w:r>
      <w:r w:rsidRPr="00785373">
        <w:rPr>
          <w:rStyle w:val="StyleUnderline"/>
        </w:rPr>
        <w:t>74 percent, went to Asia</w:t>
      </w:r>
      <w:r w:rsidRPr="00785373">
        <w:rPr>
          <w:sz w:val="16"/>
        </w:rPr>
        <w:t xml:space="preserve">. An additional </w:t>
      </w:r>
      <w:r w:rsidRPr="00785373">
        <w:rPr>
          <w:rStyle w:val="StyleUnderline"/>
        </w:rPr>
        <w:t>21 percent flowed into Africa</w:t>
      </w:r>
      <w:r w:rsidRPr="00785373">
        <w:rPr>
          <w:sz w:val="16"/>
        </w:rPr>
        <w:t xml:space="preserve">. Although China has established itself as an arms export leader, the </w:t>
      </w:r>
      <w:r w:rsidRPr="00785373">
        <w:rPr>
          <w:rStyle w:val="StyleUnderline"/>
        </w:rPr>
        <w:t>overall value of its trade still pales in comparison to the United States</w:t>
      </w:r>
      <w:r w:rsidRPr="00785373">
        <w:rPr>
          <w:sz w:val="16"/>
        </w:rPr>
        <w:t xml:space="preserve">, whose </w:t>
      </w:r>
      <w:r w:rsidRPr="00785373">
        <w:rPr>
          <w:rStyle w:val="StyleUnderline"/>
        </w:rPr>
        <w:t>exports averaged $9 billion</w:t>
      </w:r>
      <w:r w:rsidRPr="00785373">
        <w:rPr>
          <w:sz w:val="16"/>
        </w:rPr>
        <w:t xml:space="preserve"> annually over the last ten years. Most of Beijing’s arms exports are sold to countries close to home. Despite low levels of arms exports throughout the mid-1990s and into the mid-2000s, most of what China did export (82.8 percent) were shipped to countries across Asia. This trend has continued as China has emerged as a leader in the global arms trade. A combined </w:t>
      </w:r>
      <w:r w:rsidRPr="00785373">
        <w:rPr>
          <w:rStyle w:val="StyleUnderline"/>
        </w:rPr>
        <w:t>62.4 percent of China’s conventional weapons</w:t>
      </w:r>
      <w:r w:rsidRPr="00785373">
        <w:rPr>
          <w:sz w:val="16"/>
        </w:rPr>
        <w:t xml:space="preserve"> sales since 2008 have </w:t>
      </w:r>
      <w:r w:rsidRPr="00785373">
        <w:rPr>
          <w:rStyle w:val="StyleUnderline"/>
        </w:rPr>
        <w:t>found their way to Pakistan, Bangladesh, and Myanmar.</w:t>
      </w:r>
      <w:r w:rsidRPr="00785373">
        <w:rPr>
          <w:sz w:val="16"/>
        </w:rPr>
        <w:t xml:space="preserve"> Other Asian countries have purchased an additional 11.8 percent of Chinese arms. Over the past decade, </w:t>
      </w:r>
      <w:r w:rsidRPr="00785373">
        <w:rPr>
          <w:rStyle w:val="StyleUnderline"/>
        </w:rPr>
        <w:t>Chinese arms sales across South and Southeast Asia grew from $386 million</w:t>
      </w:r>
      <w:r w:rsidRPr="00785373">
        <w:rPr>
          <w:sz w:val="16"/>
        </w:rPr>
        <w:t xml:space="preserve"> in 2008 </w:t>
      </w:r>
      <w:r w:rsidRPr="00785373">
        <w:rPr>
          <w:rStyle w:val="StyleUnderline"/>
        </w:rPr>
        <w:t>to $1.5 billion</w:t>
      </w:r>
      <w:r w:rsidRPr="00785373">
        <w:rPr>
          <w:sz w:val="16"/>
        </w:rPr>
        <w:t xml:space="preserve"> in 2016 before falling to $948 million in 2017. Notwithstanding this growth, China lags other traditional arms exporters to the region. Since 2008, the US has exported $27.2 billion worth of conventional weapons across Asia (not including the Middle East).2 </w:t>
      </w:r>
      <w:r w:rsidRPr="00785373">
        <w:rPr>
          <w:rStyle w:val="StyleUnderline"/>
        </w:rPr>
        <w:t>Close military ties have paved the way for China to supply Pakistan with more arms</w:t>
      </w:r>
      <w:r w:rsidRPr="00785373">
        <w:rPr>
          <w:sz w:val="16"/>
        </w:rPr>
        <w:t xml:space="preserve"> than any other country. </w:t>
      </w:r>
      <w:r w:rsidRPr="00785373">
        <w:rPr>
          <w:rStyle w:val="Emphasis"/>
        </w:rPr>
        <w:t>These exchanges are</w:t>
      </w:r>
      <w:r w:rsidRPr="00785373">
        <w:rPr>
          <w:sz w:val="16"/>
        </w:rPr>
        <w:t xml:space="preserve"> often </w:t>
      </w:r>
      <w:r w:rsidRPr="00785373">
        <w:rPr>
          <w:rStyle w:val="Emphasis"/>
        </w:rPr>
        <w:t>tied to political objectives</w:t>
      </w:r>
      <w:r w:rsidRPr="00785373">
        <w:rPr>
          <w:sz w:val="16"/>
        </w:rPr>
        <w:t xml:space="preserve">. Due in large part to growing </w:t>
      </w:r>
      <w:r w:rsidRPr="00785373">
        <w:rPr>
          <w:rStyle w:val="StyleUnderline"/>
        </w:rPr>
        <w:t>cooperation between Beijing and Islamabad on counter-terrorism initiatives</w:t>
      </w:r>
      <w:r w:rsidRPr="00785373">
        <w:rPr>
          <w:sz w:val="16"/>
        </w:rPr>
        <w:t xml:space="preserve">, sales surged from $250 million in 2008 to over $750 million in 2009. In March 2018, </w:t>
      </w:r>
      <w:r w:rsidRPr="00785373">
        <w:rPr>
          <w:rStyle w:val="StyleUnderline"/>
        </w:rPr>
        <w:t>Beijing announced the sale of</w:t>
      </w:r>
      <w:r w:rsidRPr="00785373">
        <w:rPr>
          <w:sz w:val="16"/>
        </w:rPr>
        <w:t xml:space="preserve"> sophisticated optical tracking </w:t>
      </w:r>
      <w:r w:rsidRPr="00785373">
        <w:rPr>
          <w:rStyle w:val="StyleUnderline"/>
        </w:rPr>
        <w:t>systems that could be used for nuclear missiles</w:t>
      </w:r>
      <w:r w:rsidRPr="00785373">
        <w:rPr>
          <w:sz w:val="16"/>
        </w:rPr>
        <w:t xml:space="preserve"> with multiple warheads. This announcement came just weeks after India successfully tested the Agni-V long-range ballistic missile in mid-January. Other purchases highlight close levels of collaboration between China and Pakistan, such as the </w:t>
      </w:r>
      <w:r w:rsidRPr="00785373">
        <w:rPr>
          <w:rStyle w:val="StyleUnderline"/>
        </w:rPr>
        <w:t>co-developed JF-17 aircraft</w:t>
      </w:r>
      <w:r w:rsidRPr="00785373">
        <w:rPr>
          <w:sz w:val="16"/>
        </w:rPr>
        <w:t xml:space="preserve">. Bangladesh is also a strong buyer of Chinese weapons. Between 2008 and 2017, </w:t>
      </w:r>
      <w:r w:rsidRPr="00785373">
        <w:rPr>
          <w:rStyle w:val="StyleUnderline"/>
        </w:rPr>
        <w:t>China provided $1.86 billion of weapons to Bangladesh</w:t>
      </w:r>
      <w:r w:rsidRPr="00785373">
        <w:rPr>
          <w:sz w:val="16"/>
        </w:rPr>
        <w:t xml:space="preserve">. This constitutes </w:t>
      </w:r>
      <w:r w:rsidRPr="00785373">
        <w:rPr>
          <w:rStyle w:val="StyleUnderline"/>
        </w:rPr>
        <w:t>71.9 percent of Bangladesh’s military acquisitions</w:t>
      </w:r>
      <w:r w:rsidRPr="00785373">
        <w:rPr>
          <w:sz w:val="16"/>
        </w:rPr>
        <w:t xml:space="preserve"> over this period, making </w:t>
      </w:r>
      <w:r w:rsidRPr="00785373">
        <w:rPr>
          <w:sz w:val="16"/>
        </w:rPr>
        <w:lastRenderedPageBreak/>
        <w:t xml:space="preserve">China far and away the biggest supplier of arms to Dhaka. </w:t>
      </w:r>
      <w:r w:rsidRPr="00785373">
        <w:rPr>
          <w:rStyle w:val="Emphasis"/>
        </w:rPr>
        <w:t>China supports these procurements by offering generous loans and providing its wares at competitive prices</w:t>
      </w:r>
      <w:r w:rsidRPr="00785373">
        <w:rPr>
          <w:sz w:val="16"/>
        </w:rPr>
        <w:t xml:space="preserve">. Discounted </w:t>
      </w:r>
      <w:r w:rsidRPr="00785373">
        <w:rPr>
          <w:rStyle w:val="StyleUnderline"/>
        </w:rPr>
        <w:t>acquisitions include the</w:t>
      </w:r>
      <w:r w:rsidRPr="00785373">
        <w:rPr>
          <w:sz w:val="16"/>
        </w:rPr>
        <w:t xml:space="preserve"> 2013 </w:t>
      </w:r>
      <w:r w:rsidRPr="00785373">
        <w:rPr>
          <w:rStyle w:val="StyleUnderline"/>
        </w:rPr>
        <w:t>transfer of two</w:t>
      </w:r>
      <w:r w:rsidRPr="00785373">
        <w:rPr>
          <w:sz w:val="16"/>
        </w:rPr>
        <w:t xml:space="preserve"> used Type-035G </w:t>
      </w:r>
      <w:r w:rsidRPr="00785373">
        <w:rPr>
          <w:rStyle w:val="StyleUnderline"/>
        </w:rPr>
        <w:t>Ming-class submarines</w:t>
      </w:r>
      <w:r w:rsidRPr="00785373">
        <w:rPr>
          <w:sz w:val="16"/>
        </w:rPr>
        <w:t xml:space="preserve"> for Bangladesh for just over $100 million each. Since 2006, China has also supplied Bangladesh with the majority of its small arms, totaling </w:t>
      </w:r>
      <w:r w:rsidRPr="00785373">
        <w:rPr>
          <w:rStyle w:val="StyleUnderline"/>
        </w:rPr>
        <w:t>over 16,000 rifles and 4,100 pistols</w:t>
      </w:r>
      <w:r w:rsidRPr="00785373">
        <w:rPr>
          <w:sz w:val="16"/>
        </w:rPr>
        <w:t xml:space="preserve">. Myanmar is the third largest market for Chinese arms exports in Asia. Since the easing of sanctions against Myanmar in the early 2010s, it has ramped up its acquisition of foreign arms. This buying spree has enabled China to make considerable inroads. Over the last six years, </w:t>
      </w:r>
      <w:r w:rsidRPr="00785373">
        <w:rPr>
          <w:rStyle w:val="StyleUnderline"/>
        </w:rPr>
        <w:t>Myanmar has imported $954 million in conventional weapons from China</w:t>
      </w:r>
      <w:r w:rsidRPr="00785373">
        <w:rPr>
          <w:sz w:val="16"/>
        </w:rPr>
        <w:t xml:space="preserve">. Higher ticket items </w:t>
      </w:r>
      <w:r w:rsidRPr="00785373">
        <w:rPr>
          <w:rStyle w:val="StyleUnderline"/>
        </w:rPr>
        <w:t>include 17 JF-17 aircraft, 12 Chinese Rainbow UAVs, 2 Type-43 Frigates, and 76 Type-92 armored vehicles.</w:t>
      </w:r>
    </w:p>
    <w:p w14:paraId="4FADD6F9" w14:textId="77777777" w:rsidR="00632EC6" w:rsidRDefault="00632EC6" w:rsidP="00632EC6">
      <w:pPr>
        <w:pStyle w:val="Heading4"/>
      </w:pPr>
      <w:r>
        <w:t>Chinese sales increasing now</w:t>
      </w:r>
    </w:p>
    <w:p w14:paraId="5B1CF170" w14:textId="77777777" w:rsidR="00632EC6" w:rsidRPr="003D67F2" w:rsidRDefault="00632EC6" w:rsidP="00632EC6">
      <w:r w:rsidRPr="003D67F2">
        <w:rPr>
          <w:rStyle w:val="Style13ptBold"/>
        </w:rPr>
        <w:t>Huang 2018</w:t>
      </w:r>
      <w:r>
        <w:t xml:space="preserve"> - Kristin, "China's arms sales rise as it vies with US for influence on the world stage," Mar 12, https://www.scmp.com/news/china/diplomacy-defence/article/2136877/chinas-arms-sales-rise-it-vies-us-influence-world-stage</w:t>
      </w:r>
    </w:p>
    <w:p w14:paraId="00672D82" w14:textId="77777777" w:rsidR="00632EC6" w:rsidRPr="00D77328" w:rsidRDefault="00632EC6" w:rsidP="00632EC6">
      <w:pPr>
        <w:rPr>
          <w:sz w:val="16"/>
        </w:rPr>
      </w:pPr>
      <w:r w:rsidRPr="003D67F2">
        <w:rPr>
          <w:rStyle w:val="StyleUnderline"/>
        </w:rPr>
        <w:t>The rivalry between America and China has seen both sides step up international arms sales and transfers as they seek to strengthen military ties with key allies</w:t>
      </w:r>
      <w:r w:rsidRPr="00D77328">
        <w:rPr>
          <w:sz w:val="16"/>
        </w:rPr>
        <w:t>, according to a report published on Monday. The study by the Stockholm International Peace Research Institute (S</w:t>
      </w:r>
      <w:r w:rsidRPr="003D67F2">
        <w:rPr>
          <w:rStyle w:val="StyleUnderline"/>
        </w:rPr>
        <w:t>IPRI</w:t>
      </w:r>
      <w:r w:rsidRPr="00D77328">
        <w:rPr>
          <w:sz w:val="16"/>
        </w:rPr>
        <w:t xml:space="preserve">), which examined the volume of international transfers of major weapons between 2008 and 2017, </w:t>
      </w:r>
      <w:r w:rsidRPr="003D67F2">
        <w:rPr>
          <w:rStyle w:val="StyleUnderline"/>
        </w:rPr>
        <w:t>showed China’s arms exports represented 5.7 per cent of the world’s share of arms exports between 2013-17 – up by more than a third from the 4.6 per cent recorded between 2008-12.</w:t>
      </w:r>
      <w:r>
        <w:rPr>
          <w:rStyle w:val="StyleUnderline"/>
        </w:rPr>
        <w:t xml:space="preserve"> </w:t>
      </w:r>
      <w:r w:rsidRPr="003D67F2">
        <w:rPr>
          <w:rStyle w:val="StyleUnderline"/>
        </w:rPr>
        <w:t>The report was published a week after China unveiled an 8.1 per cent increase in military spending over a three-year period</w:t>
      </w:r>
      <w:r w:rsidRPr="00D77328">
        <w:rPr>
          <w:sz w:val="16"/>
        </w:rPr>
        <w:t xml:space="preserve">, although China’s state media defended the rise as proportionate and low, adding that it would not lead to an arms race with the United States. The administration of US President Donald Trump has dubbed China as a “rival”, and the latest SIPRI </w:t>
      </w:r>
    </w:p>
    <w:p w14:paraId="30A51F5C" w14:textId="77777777" w:rsidR="009B6094" w:rsidRPr="00FA222D" w:rsidRDefault="009B6094" w:rsidP="009B6094">
      <w:pPr>
        <w:pStyle w:val="Heading4"/>
      </w:pPr>
      <w:r>
        <w:t>China is on the verge of selling high-tech systems</w:t>
      </w:r>
    </w:p>
    <w:p w14:paraId="49B0DE05" w14:textId="77777777" w:rsidR="009B6094" w:rsidRPr="00EA49EF" w:rsidRDefault="009B6094" w:rsidP="009B6094">
      <w:r w:rsidRPr="00EA49EF">
        <w:rPr>
          <w:rStyle w:val="Style13ptBold"/>
        </w:rPr>
        <w:t xml:space="preserve">Farley 2017 </w:t>
      </w:r>
      <w:r>
        <w:t>Robert, "Can China Replace the United States as the World's Top Arms Dealer?" Nov 21, https://thediplomat.com/2017/11/can-china-replace-the-us-as-the-worlds-top-arms-dealer/</w:t>
      </w:r>
    </w:p>
    <w:p w14:paraId="67D39565" w14:textId="40CE0E11" w:rsidR="009B6094" w:rsidRPr="009B6094" w:rsidRDefault="009B6094" w:rsidP="009B6094">
      <w:pPr>
        <w:rPr>
          <w:sz w:val="16"/>
        </w:rPr>
      </w:pPr>
      <w:r w:rsidRPr="009B6094">
        <w:rPr>
          <w:sz w:val="16"/>
        </w:rPr>
        <w:t xml:space="preserve">But it may not be too long before the United States needs to worry about competition directly in its niche. </w:t>
      </w:r>
      <w:r w:rsidRPr="00FA222D">
        <w:rPr>
          <w:rStyle w:val="StyleUnderline"/>
        </w:rPr>
        <w:t>China is taking steps to modernize the relationship between its defense industrial base and its technology sector, with the hope of generating investment in firms that work at the juncture between the latter and the former</w:t>
      </w:r>
      <w:r w:rsidRPr="009B6094">
        <w:rPr>
          <w:sz w:val="16"/>
        </w:rPr>
        <w:t>.</w:t>
      </w:r>
      <w:r w:rsidRPr="009B6094">
        <w:rPr>
          <w:sz w:val="16"/>
        </w:rPr>
        <w:t xml:space="preserve"> </w:t>
      </w:r>
      <w:r w:rsidRPr="009B6094">
        <w:rPr>
          <w:sz w:val="16"/>
        </w:rPr>
        <w:t>Leveraging the relationship between civilian and military technology is how the United State achieved military superiority over the Soviet Union during the Cold War.</w:t>
      </w:r>
      <w:r w:rsidRPr="009B6094">
        <w:rPr>
          <w:sz w:val="16"/>
        </w:rPr>
        <w:t xml:space="preserve"> </w:t>
      </w:r>
      <w:r w:rsidRPr="009B6094">
        <w:rPr>
          <w:sz w:val="16"/>
        </w:rPr>
        <w:t>It’s also been a preoccupation of advocates of the “Third Offset,” which hopes to further harness the U.S. tech sector in the service of maintaining American superiority in military technology. And there are indications that the Chinese are ever-more-ready to challenge the United States in this arena.</w:t>
      </w:r>
      <w:r w:rsidRPr="009B6094">
        <w:rPr>
          <w:sz w:val="16"/>
        </w:rPr>
        <w:t xml:space="preserve"> </w:t>
      </w:r>
      <w:r w:rsidRPr="009B6094">
        <w:rPr>
          <w:sz w:val="16"/>
        </w:rPr>
        <w:t xml:space="preserve">The Chinese defense industry remains far more autarkic than the United States’, and is still largely state controlled. But </w:t>
      </w:r>
      <w:r w:rsidRPr="00FA222D">
        <w:rPr>
          <w:rStyle w:val="StyleUnderline"/>
        </w:rPr>
        <w:t>allowing heavy civilian investment into military-related civilian industries</w:t>
      </w:r>
      <w:r w:rsidRPr="009B6094">
        <w:rPr>
          <w:sz w:val="16"/>
        </w:rPr>
        <w:t xml:space="preserve">, as well as focusing on building linkages between civilian industries and the military, </w:t>
      </w:r>
      <w:r w:rsidRPr="00FA222D">
        <w:rPr>
          <w:rStyle w:val="StyleUnderline"/>
        </w:rPr>
        <w:t>could accelerate Chinese innovation.</w:t>
      </w:r>
      <w:r w:rsidRPr="009B6094">
        <w:rPr>
          <w:sz w:val="16"/>
        </w:rPr>
        <w:t xml:space="preserve"> </w:t>
      </w:r>
      <w:r w:rsidRPr="00FA222D">
        <w:rPr>
          <w:rStyle w:val="StyleUnderline"/>
        </w:rPr>
        <w:t>If China can successfully connect its burgeoning tech industry with its defense industrial base</w:t>
      </w:r>
      <w:r w:rsidRPr="009B6094">
        <w:rPr>
          <w:sz w:val="16"/>
        </w:rPr>
        <w:t xml:space="preserve"> (a project that even the United States has struggled with), </w:t>
      </w:r>
      <w:r w:rsidRPr="00FA222D">
        <w:rPr>
          <w:rStyle w:val="StyleUnderline"/>
        </w:rPr>
        <w:t>then it can accomplish something that the Soviet Union utterly failed at</w:t>
      </w:r>
      <w:r w:rsidRPr="009B6094">
        <w:rPr>
          <w:sz w:val="16"/>
        </w:rPr>
        <w:t>.</w:t>
      </w:r>
      <w:r w:rsidRPr="009B6094">
        <w:rPr>
          <w:sz w:val="16"/>
        </w:rPr>
        <w:t xml:space="preserve"> </w:t>
      </w:r>
      <w:r w:rsidRPr="009B6094">
        <w:rPr>
          <w:sz w:val="16"/>
        </w:rPr>
        <w:t>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w:t>
      </w:r>
      <w:r w:rsidRPr="009B6094">
        <w:rPr>
          <w:sz w:val="16"/>
        </w:rPr>
        <w:t xml:space="preserve"> </w:t>
      </w:r>
      <w:r w:rsidRPr="00FA222D">
        <w:rPr>
          <w:rStyle w:val="StyleUnderline"/>
        </w:rPr>
        <w:t>If China can square the circle, it can compete with the United States not only on the air and at sea, but also in the international arms market</w:t>
      </w:r>
      <w:r w:rsidRPr="009B6094">
        <w:rPr>
          <w:sz w:val="16"/>
        </w:rPr>
        <w:t>. Chinese arms in the hands of traditional U.S. export partners may not be quite as dangerous as those in Chinese hands, but they have the potential to undercut a dominant U.S. market position.</w:t>
      </w:r>
    </w:p>
    <w:p w14:paraId="11498336" w14:textId="77777777" w:rsidR="00632EC6" w:rsidRDefault="00632EC6" w:rsidP="00632EC6">
      <w:pPr>
        <w:rPr>
          <w:rStyle w:val="StyleUnderline"/>
        </w:rPr>
      </w:pPr>
    </w:p>
    <w:p w14:paraId="3C2B31C3" w14:textId="0F019304" w:rsidR="00632EC6" w:rsidRDefault="00632EC6" w:rsidP="00632EC6">
      <w:pPr>
        <w:pStyle w:val="Heading3"/>
      </w:pPr>
      <w:r>
        <w:lastRenderedPageBreak/>
        <w:t>Uniqueness Overwhelms the Link</w:t>
      </w:r>
    </w:p>
    <w:p w14:paraId="2417A520" w14:textId="77777777" w:rsidR="00632EC6" w:rsidRDefault="00632EC6" w:rsidP="00632EC6">
      <w:pPr>
        <w:pStyle w:val="Heading4"/>
      </w:pPr>
      <w:r>
        <w:t>US limits to Chinese expansion fail – they’ve still expanded globally</w:t>
      </w:r>
    </w:p>
    <w:p w14:paraId="3A26780C" w14:textId="77777777" w:rsidR="00632EC6" w:rsidRPr="00E97D58" w:rsidRDefault="00632EC6" w:rsidP="00632EC6">
      <w:r w:rsidRPr="00E97D58">
        <w:rPr>
          <w:rStyle w:val="Style13ptBold"/>
        </w:rPr>
        <w:t>Lu, 2019</w:t>
      </w:r>
      <w:r>
        <w:t xml:space="preserve"> (</w:t>
      </w:r>
      <w:r w:rsidRPr="00E97D58">
        <w:t>Zhenhua Lu joined the Post in 2017 as US correspondent covering US-China relations on diplomacy, security and trade</w:t>
      </w:r>
      <w:r>
        <w:t xml:space="preserve">, 3/12/2019, </w:t>
      </w:r>
      <w:hyperlink r:id="rId77" w:history="1">
        <w:r w:rsidRPr="00BF62B9">
          <w:rPr>
            <w:rStyle w:val="Hyperlink"/>
          </w:rPr>
          <w:t>https://www.scmp.com/news/china/military/article/2189604/china-sells-weapons-more-countries-and-biggest-exporter-armed</w:t>
        </w:r>
      </w:hyperlink>
      <w:r>
        <w:t>, SHD)</w:t>
      </w:r>
    </w:p>
    <w:p w14:paraId="70D83069" w14:textId="77777777" w:rsidR="00632EC6" w:rsidRDefault="00632EC6" w:rsidP="00632EC6">
      <w:pPr>
        <w:rPr>
          <w:sz w:val="16"/>
        </w:rPr>
      </w:pPr>
      <w:r w:rsidRPr="0047587A">
        <w:rPr>
          <w:rStyle w:val="StyleUnderline"/>
        </w:rPr>
        <w:t>China is selling arms to more countries and is now the world’s leading exporter of armed drones</w:t>
      </w:r>
      <w:r w:rsidRPr="0047587A">
        <w:rPr>
          <w:sz w:val="16"/>
        </w:rPr>
        <w:t>, according to a report released by the Stockholm International Peace Research Institute (SIPRI) on Monday.</w:t>
      </w:r>
      <w:r w:rsidRPr="0047587A">
        <w:rPr>
          <w:sz w:val="12"/>
        </w:rPr>
        <w:t>∂</w:t>
      </w:r>
      <w:r w:rsidRPr="0047587A">
        <w:rPr>
          <w:sz w:val="16"/>
        </w:rPr>
        <w:t xml:space="preserve"> But the latest data from the Swedish think tank shows </w:t>
      </w:r>
      <w:r w:rsidRPr="0047587A">
        <w:rPr>
          <w:rStyle w:val="StyleUnderline"/>
        </w:rPr>
        <w:t>Chinese arms exports increased by a relatively low 2.7 per cent in the period from 2014 to 2018, compared to the previous five years</w:t>
      </w:r>
      <w:r w:rsidRPr="0047587A">
        <w:rPr>
          <w:sz w:val="16"/>
        </w:rPr>
        <w:t>.</w:t>
      </w:r>
      <w:r w:rsidRPr="0047587A">
        <w:rPr>
          <w:sz w:val="12"/>
        </w:rPr>
        <w:t>∂</w:t>
      </w:r>
      <w:r w:rsidRPr="0047587A">
        <w:rPr>
          <w:sz w:val="16"/>
        </w:rPr>
        <w:t xml:space="preserve"> Weapons exports from the United States, however, jumped 29 per cent in the 2014-18 period from 2009-13.</w:t>
      </w:r>
      <w:r w:rsidRPr="0047587A">
        <w:rPr>
          <w:sz w:val="12"/>
        </w:rPr>
        <w:t>∂</w:t>
      </w:r>
      <w:r w:rsidRPr="0047587A">
        <w:rPr>
          <w:sz w:val="16"/>
        </w:rPr>
        <w:t xml:space="preserve"> Meanwhile, </w:t>
      </w:r>
      <w:r w:rsidRPr="0047587A">
        <w:rPr>
          <w:rStyle w:val="StyleUnderline"/>
        </w:rPr>
        <w:t>China expanded its customer base to 53 countries in 2014-18, up from 41 in the previous five years</w:t>
      </w:r>
      <w:r w:rsidRPr="0047587A">
        <w:rPr>
          <w:sz w:val="16"/>
        </w:rPr>
        <w:t>.</w:t>
      </w:r>
      <w:r w:rsidRPr="0047587A">
        <w:rPr>
          <w:sz w:val="12"/>
        </w:rPr>
        <w:t>∂</w:t>
      </w:r>
      <w:r w:rsidRPr="0047587A">
        <w:rPr>
          <w:sz w:val="16"/>
        </w:rPr>
        <w:t xml:space="preserve"> </w:t>
      </w:r>
      <w:r w:rsidRPr="0047587A">
        <w:rPr>
          <w:rStyle w:val="StyleUnderline"/>
        </w:rPr>
        <w:t>The researchers also found that China is the world leader in sales of armed drones, or unmanned combat aerial vehicles</w:t>
      </w:r>
      <w:r w:rsidRPr="0047587A">
        <w:rPr>
          <w:sz w:val="16"/>
        </w:rPr>
        <w:t xml:space="preserve"> – supplying 153 of them to 13 countries in the past five years.</w:t>
      </w:r>
      <w:r w:rsidRPr="0047587A">
        <w:rPr>
          <w:sz w:val="12"/>
        </w:rPr>
        <w:t>∂</w:t>
      </w:r>
      <w:r w:rsidRPr="0047587A">
        <w:rPr>
          <w:sz w:val="16"/>
        </w:rPr>
        <w:t xml:space="preserve"> By contrast, </w:t>
      </w:r>
      <w:r w:rsidRPr="0047587A">
        <w:rPr>
          <w:rStyle w:val="StyleUnderline"/>
        </w:rPr>
        <w:t>the US – the world’s biggest arms exporter – only sold five armed drones, to Britain, over the 10 years from 2009.</w:t>
      </w:r>
      <w:r w:rsidRPr="0047587A">
        <w:rPr>
          <w:sz w:val="12"/>
        </w:rPr>
        <w:t>∂</w:t>
      </w:r>
      <w:r w:rsidRPr="0047587A">
        <w:rPr>
          <w:sz w:val="16"/>
        </w:rPr>
        <w:t xml:space="preserve"> </w:t>
      </w:r>
      <w:r w:rsidRPr="0047587A">
        <w:rPr>
          <w:rStyle w:val="StyleUnderline"/>
        </w:rPr>
        <w:t>The main buyers of the Chinese drones are Middle Eastern countries, including Egypt, Iraq, Jordan, Saudi Arabia and the United Arab Emirates.</w:t>
      </w:r>
      <w:r w:rsidRPr="0047587A">
        <w:rPr>
          <w:rStyle w:val="StyleUnderline"/>
          <w:sz w:val="12"/>
        </w:rPr>
        <w:t>∂</w:t>
      </w:r>
      <w:r w:rsidRPr="0047587A">
        <w:rPr>
          <w:sz w:val="16"/>
        </w:rPr>
        <w:t xml:space="preserve"> Nan Tian, a researcher with SIPRI’s arms transfers and military expenditure programme, said </w:t>
      </w:r>
      <w:r w:rsidRPr="0047587A">
        <w:rPr>
          <w:rStyle w:val="StyleUnderline"/>
        </w:rPr>
        <w:t>China’s military technology advances – with more emphasis on developing its own weapons – were a key reason for the slower growth in arms exports</w:t>
      </w:r>
      <w:r w:rsidRPr="0047587A">
        <w:rPr>
          <w:sz w:val="16"/>
        </w:rPr>
        <w:t>, along with its defence budget.</w:t>
      </w:r>
      <w:r w:rsidRPr="0047587A">
        <w:rPr>
          <w:sz w:val="12"/>
        </w:rPr>
        <w:t>∂</w:t>
      </w:r>
      <w:r w:rsidRPr="0047587A">
        <w:rPr>
          <w:sz w:val="16"/>
        </w:rPr>
        <w:t xml:space="preserve"> “Previously, China relied on foreign countries such as Russia, Ukraine and France in developing its own armament industry,” Nan said. “Now, </w:t>
      </w:r>
      <w:r w:rsidRPr="0047587A">
        <w:rPr>
          <w:rStyle w:val="Emphasis"/>
        </w:rPr>
        <w:t>it has increasingly turned to domestic manufacturers such as AVIC and Norinco in arms exports</w:t>
      </w:r>
      <w:r w:rsidRPr="0047587A">
        <w:rPr>
          <w:sz w:val="16"/>
        </w:rPr>
        <w:t>.”</w:t>
      </w:r>
      <w:r w:rsidRPr="0047587A">
        <w:rPr>
          <w:sz w:val="12"/>
        </w:rPr>
        <w:t>∂</w:t>
      </w:r>
      <w:r w:rsidRPr="0047587A">
        <w:rPr>
          <w:sz w:val="16"/>
        </w:rPr>
        <w:t xml:space="preserve"> He added that armed drones had been “one of the most visible technological developments” made by Chinese arms producers.</w:t>
      </w:r>
      <w:r w:rsidRPr="0047587A">
        <w:rPr>
          <w:sz w:val="12"/>
        </w:rPr>
        <w:t>∂</w:t>
      </w:r>
      <w:r w:rsidRPr="0047587A">
        <w:rPr>
          <w:sz w:val="16"/>
        </w:rPr>
        <w:t xml:space="preserve"> As export growth has slowed, China’s military spending has been increasing at a more modest pace. Last week, </w:t>
      </w:r>
      <w:r w:rsidRPr="0047587A">
        <w:rPr>
          <w:rStyle w:val="StyleUnderline"/>
        </w:rPr>
        <w:t>Beijing said the defence budget would rise 7.5 per cent for 2019, the fourth consecutive year of single-digit spending growth for the People’s Liberation Army.</w:t>
      </w:r>
      <w:r w:rsidRPr="0047587A">
        <w:rPr>
          <w:rStyle w:val="StyleUnderline"/>
          <w:sz w:val="12"/>
        </w:rPr>
        <w:t>∂</w:t>
      </w:r>
      <w:r w:rsidRPr="0047587A">
        <w:rPr>
          <w:sz w:val="16"/>
        </w:rPr>
        <w:t xml:space="preserve"> SIPRI, which monitors the international arms trade, said </w:t>
      </w:r>
      <w:r w:rsidRPr="0047587A">
        <w:rPr>
          <w:rStyle w:val="StyleUnderline"/>
        </w:rPr>
        <w:t>the slower growth in China’s weapons exports in recent years contrasted sharply with the 195 per cent rise in arms sales in the 2009-13 period, from the previous five years</w:t>
      </w:r>
      <w:r w:rsidRPr="0047587A">
        <w:rPr>
          <w:sz w:val="16"/>
        </w:rPr>
        <w:t>.</w:t>
      </w:r>
      <w:r w:rsidRPr="0047587A">
        <w:rPr>
          <w:sz w:val="12"/>
        </w:rPr>
        <w:t>∂</w:t>
      </w:r>
      <w:r w:rsidRPr="0047587A">
        <w:rPr>
          <w:sz w:val="16"/>
        </w:rPr>
        <w:t xml:space="preserve"> Pakistan, China’s key ally in South Asia, remained Beijing’s top arms buyer in the last five years – a position it has maintained since 1991 – followed by Bangladesh and Algeria.</w:t>
      </w:r>
      <w:r w:rsidRPr="0047587A">
        <w:rPr>
          <w:sz w:val="12"/>
        </w:rPr>
        <w:t>∂</w:t>
      </w:r>
      <w:r w:rsidRPr="0047587A">
        <w:rPr>
          <w:sz w:val="16"/>
        </w:rPr>
        <w:t xml:space="preserve"> The US, Russia, France, Germany and China are the world’s top five arms exporters, accounting for three quarters of the total volume of weapons sales from 2014 to 2018.</w:t>
      </w:r>
      <w:r w:rsidRPr="0047587A">
        <w:rPr>
          <w:sz w:val="12"/>
        </w:rPr>
        <w:t>∂</w:t>
      </w:r>
      <w:r w:rsidRPr="0047587A">
        <w:rPr>
          <w:sz w:val="16"/>
        </w:rPr>
        <w:t xml:space="preserve"> Of China’s arms exports, 70 per cent went to Asia and Oceania in the last five years, followed by 20 per cent going to Africa and 6.1 per cent to the Middle East.</w:t>
      </w:r>
      <w:r w:rsidRPr="0047587A">
        <w:rPr>
          <w:sz w:val="12"/>
        </w:rPr>
        <w:t>∂</w:t>
      </w:r>
      <w:r w:rsidRPr="0047587A">
        <w:rPr>
          <w:sz w:val="16"/>
        </w:rPr>
        <w:t xml:space="preserve"> Meanwhile, the top three buyers of American weapons were all US allies – Saudi Arabia, Australia and the UAE.</w:t>
      </w:r>
      <w:r w:rsidRPr="0047587A">
        <w:rPr>
          <w:sz w:val="12"/>
        </w:rPr>
        <w:t>∂</w:t>
      </w:r>
      <w:r w:rsidRPr="0047587A">
        <w:rPr>
          <w:sz w:val="16"/>
        </w:rPr>
        <w:t xml:space="preserve"> The SIPRI report noted that almost all of the biggest arms importing countries were not on China’s top buyers list.</w:t>
      </w:r>
      <w:r w:rsidRPr="0047587A">
        <w:rPr>
          <w:sz w:val="12"/>
        </w:rPr>
        <w:t>∂</w:t>
      </w:r>
      <w:r w:rsidRPr="0047587A">
        <w:rPr>
          <w:sz w:val="16"/>
        </w:rPr>
        <w:t xml:space="preserve"> “</w:t>
      </w:r>
      <w:r w:rsidRPr="0047587A">
        <w:rPr>
          <w:rStyle w:val="StyleUnderline"/>
        </w:rPr>
        <w:t>China’s arms exports are limited by the fact that many countries – including four of the top 10 arms importers in 2014-18 (India, Australia, South Korea and Vietnam) – will not procure Chinese arms for political reasons</w:t>
      </w:r>
      <w:r w:rsidRPr="0047587A">
        <w:rPr>
          <w:sz w:val="16"/>
        </w:rPr>
        <w:t xml:space="preserve">,” the report said. </w:t>
      </w:r>
    </w:p>
    <w:p w14:paraId="30C613FF" w14:textId="77777777" w:rsidR="00632EC6" w:rsidRPr="00632EC6" w:rsidRDefault="00632EC6" w:rsidP="00632EC6"/>
    <w:p w14:paraId="000B8806" w14:textId="1EE7C2DC" w:rsidR="00632EC6" w:rsidRDefault="00632EC6" w:rsidP="00632EC6">
      <w:pPr>
        <w:pStyle w:val="Heading3"/>
      </w:pPr>
      <w:r>
        <w:lastRenderedPageBreak/>
        <w:t>Thumpers</w:t>
      </w:r>
    </w:p>
    <w:p w14:paraId="3364532B" w14:textId="77777777" w:rsidR="00632EC6" w:rsidRDefault="00632EC6" w:rsidP="00632EC6">
      <w:pPr>
        <w:pStyle w:val="Heading4"/>
      </w:pPr>
      <w:r>
        <w:t>Pakistan deal thumps</w:t>
      </w:r>
    </w:p>
    <w:p w14:paraId="2AD7553D" w14:textId="77777777" w:rsidR="00632EC6" w:rsidRPr="00D8358F" w:rsidRDefault="00632EC6" w:rsidP="00632EC6">
      <w:r w:rsidRPr="0035329E">
        <w:rPr>
          <w:rStyle w:val="Style13ptBold"/>
        </w:rPr>
        <w:t>Meng and Chan, 2015</w:t>
      </w:r>
      <w:r>
        <w:t xml:space="preserve"> (Angela, reporter for the South China Morning Post, </w:t>
      </w:r>
      <w:r w:rsidRPr="0035329E">
        <w:t>Minnie Chan is an award-winning journalist, specialising in reporting on defence and diplomacy in China</w:t>
      </w:r>
      <w:r>
        <w:t xml:space="preserve">, </w:t>
      </w:r>
      <w:hyperlink r:id="rId78" w:history="1">
        <w:r w:rsidRPr="00BF62B9">
          <w:rPr>
            <w:rStyle w:val="Hyperlink"/>
          </w:rPr>
          <w:t>https://www.scmp.com/news/china/diplomacy-defence/article/1776522/beijing-eyes-bigger-arms-exports-experts-say</w:t>
        </w:r>
      </w:hyperlink>
      <w:r>
        <w:t>, SHD)</w:t>
      </w:r>
    </w:p>
    <w:p w14:paraId="21EDDCFA" w14:textId="77777777" w:rsidR="00632EC6" w:rsidRPr="00D8358F" w:rsidRDefault="00632EC6" w:rsidP="00632EC6">
      <w:pPr>
        <w:rPr>
          <w:sz w:val="16"/>
        </w:rPr>
      </w:pPr>
      <w:r w:rsidRPr="00D8358F">
        <w:rPr>
          <w:rStyle w:val="StyleUnderline"/>
        </w:rPr>
        <w:t>Vows by China and Pakistan to deepen security and defence ties will reinforce Beijing's ambitions to increase its arms exports</w:t>
      </w:r>
      <w:r w:rsidRPr="00D8358F">
        <w:rPr>
          <w:sz w:val="16"/>
        </w:rPr>
        <w:t>, which could create unease among some countries in the region, especially India, security experts say.</w:t>
      </w:r>
      <w:r w:rsidRPr="00D8358F">
        <w:rPr>
          <w:sz w:val="12"/>
        </w:rPr>
        <w:t>∂</w:t>
      </w:r>
      <w:r w:rsidRPr="00D8358F">
        <w:rPr>
          <w:sz w:val="16"/>
        </w:rPr>
        <w:t xml:space="preserve"> President Xi Jinping made his first state visit to Pakistan last week and met Prime Minister, Nawaz Sharif, with the sides agreeing to boost their partnership to "all-weather levels".</w:t>
      </w:r>
      <w:r w:rsidRPr="00D8358F">
        <w:rPr>
          <w:sz w:val="12"/>
        </w:rPr>
        <w:t>∂</w:t>
      </w:r>
      <w:r w:rsidRPr="00D8358F">
        <w:rPr>
          <w:sz w:val="16"/>
        </w:rPr>
        <w:t xml:space="preserve"> </w:t>
      </w:r>
      <w:r w:rsidRPr="00D8358F">
        <w:rPr>
          <w:rStyle w:val="StyleUnderline"/>
        </w:rPr>
        <w:t>The two nations also decided to step up dialogue between their armed forces, and expand cooperation in defence technology and production</w:t>
      </w:r>
      <w:r w:rsidRPr="00D8358F">
        <w:rPr>
          <w:sz w:val="16"/>
        </w:rPr>
        <w:t>.</w:t>
      </w:r>
      <w:r w:rsidRPr="00D8358F">
        <w:rPr>
          <w:sz w:val="12"/>
        </w:rPr>
        <w:t>∂</w:t>
      </w:r>
      <w:r w:rsidRPr="00D8358F">
        <w:rPr>
          <w:sz w:val="16"/>
        </w:rPr>
        <w:t xml:space="preserve"> Three weeks before Xi departed for the trip, </w:t>
      </w:r>
      <w:r w:rsidRPr="00D8358F">
        <w:rPr>
          <w:rStyle w:val="StyleUnderline"/>
        </w:rPr>
        <w:t>Sharif approved a US$5 billion deal to buy eight submarines from China</w:t>
      </w:r>
      <w:r w:rsidRPr="00D8358F">
        <w:rPr>
          <w:sz w:val="16"/>
        </w:rPr>
        <w:t xml:space="preserve">, Reuters reported, quoting an unnamed Pakistani government official as saying, but added the deal had not been finalised. </w:t>
      </w:r>
      <w:r w:rsidRPr="00D8358F">
        <w:rPr>
          <w:rStyle w:val="Emphasis"/>
        </w:rPr>
        <w:t>It would be China's largest single sale of submarines,</w:t>
      </w:r>
      <w:r w:rsidRPr="00D8358F">
        <w:rPr>
          <w:sz w:val="16"/>
        </w:rPr>
        <w:t xml:space="preserve"> experts say.</w:t>
      </w:r>
      <w:r w:rsidRPr="00D8358F">
        <w:rPr>
          <w:sz w:val="12"/>
        </w:rPr>
        <w:t>∂</w:t>
      </w:r>
      <w:r w:rsidRPr="00D8358F">
        <w:rPr>
          <w:sz w:val="16"/>
        </w:rPr>
        <w:t xml:space="preserve"> </w:t>
      </w:r>
      <w:r w:rsidRPr="00D8358F">
        <w:rPr>
          <w:rStyle w:val="StyleUnderline"/>
        </w:rPr>
        <w:t>The deal would likely encourage Beijing to expand arms exports</w:t>
      </w:r>
      <w:r w:rsidRPr="00D8358F">
        <w:rPr>
          <w:sz w:val="16"/>
        </w:rPr>
        <w:t>, said Mathieu Duchatel, head of the China and Global Security Project at the Stockholm International Peace Research Institute, which tracks global military spending and arms sales.</w:t>
      </w:r>
      <w:r w:rsidRPr="00D8358F">
        <w:rPr>
          <w:sz w:val="12"/>
        </w:rPr>
        <w:t>∂</w:t>
      </w:r>
      <w:r w:rsidRPr="00D8358F">
        <w:rPr>
          <w:sz w:val="16"/>
        </w:rPr>
        <w:t xml:space="preserve"> "</w:t>
      </w:r>
      <w:r w:rsidRPr="00D8358F">
        <w:rPr>
          <w:rStyle w:val="Emphasis"/>
        </w:rPr>
        <w:t>With progress in its defence industry and strong government support for research and development, China has become a major player in weapons system</w:t>
      </w:r>
      <w:r w:rsidRPr="00D8358F">
        <w:rPr>
          <w:sz w:val="16"/>
        </w:rPr>
        <w:t>," Duchatel said. "</w:t>
      </w:r>
      <w:r w:rsidRPr="00D8358F">
        <w:rPr>
          <w:rStyle w:val="Emphasis"/>
        </w:rPr>
        <w:t>The success in the deals with Pakistan will make it easier for China to secure markets in the countries in which China has strong defence relationship, as it means that the weapon systems are already tested.</w:t>
      </w:r>
      <w:r w:rsidRPr="00D8358F">
        <w:rPr>
          <w:sz w:val="16"/>
        </w:rPr>
        <w:t>" China was the third-largest arms exporter in 2012-13 but has since fallen to fifth place, behind Britain, France, Russia and the United States, according to the institute's research. But it remains the main supplier for Pakistan, delivering half of the country's arms from 2010-14.</w:t>
      </w:r>
      <w:r w:rsidRPr="00D8358F">
        <w:rPr>
          <w:sz w:val="12"/>
        </w:rPr>
        <w:t>∂</w:t>
      </w:r>
      <w:r w:rsidRPr="00D8358F">
        <w:rPr>
          <w:sz w:val="16"/>
        </w:rPr>
        <w:t xml:space="preserve"> Li Jie, a researcher at the PLA Navy's Military Academy, said the submarine deal likely involved the Type 039-class, a diesel-electric vessel that first went into operation in the 1990s. China had sold submarines overseas before, but the deal with Pakistan was the biggest, he said.</w:t>
      </w:r>
      <w:r w:rsidRPr="00D8358F">
        <w:rPr>
          <w:sz w:val="12"/>
        </w:rPr>
        <w:t>∂</w:t>
      </w:r>
      <w:r w:rsidRPr="00D8358F">
        <w:rPr>
          <w:sz w:val="16"/>
        </w:rPr>
        <w:t xml:space="preserve"> "The Type 039-class submarine is equipped with an advanced air-independent propulsion system, which would allow the warship to stay and operate underwater much longer and make it more difficult to be detected by its enemies," Li said.</w:t>
      </w:r>
      <w:r w:rsidRPr="00D8358F">
        <w:rPr>
          <w:sz w:val="12"/>
        </w:rPr>
        <w:t>∂</w:t>
      </w:r>
      <w:r w:rsidRPr="00D8358F">
        <w:rPr>
          <w:sz w:val="16"/>
        </w:rPr>
        <w:t xml:space="preserve"> "The Pakistan Navy will gain a competitive advantage in their underwater fighting capability." </w:t>
      </w:r>
      <w:r w:rsidRPr="00D8358F">
        <w:rPr>
          <w:rStyle w:val="StyleUnderline"/>
        </w:rPr>
        <w:t xml:space="preserve">China is pushing for deeper ties with Pakistan </w:t>
      </w:r>
      <w:r w:rsidRPr="00D8358F">
        <w:rPr>
          <w:sz w:val="16"/>
        </w:rPr>
        <w:t>amid concerns over Islamabad's ability to maintain security within its own borders. Beijing wants a planned network of roads, railways and energy projects linking Pakistan's deepwater Gwadar port with the Xinjiang region on the mainland.</w:t>
      </w:r>
      <w:r w:rsidRPr="00D8358F">
        <w:rPr>
          <w:sz w:val="12"/>
        </w:rPr>
        <w:t>∂</w:t>
      </w:r>
      <w:r w:rsidRPr="00D8358F">
        <w:rPr>
          <w:sz w:val="16"/>
        </w:rPr>
        <w:t xml:space="preserve"> The corridor would shorten the route for energy imports, bypassing the Strait of Malacca, a bottleneck at risk of blockade in wartime.</w:t>
      </w:r>
      <w:r w:rsidRPr="00D8358F">
        <w:rPr>
          <w:sz w:val="12"/>
        </w:rPr>
        <w:t>∂</w:t>
      </w:r>
      <w:r w:rsidRPr="00D8358F">
        <w:rPr>
          <w:sz w:val="16"/>
        </w:rPr>
        <w:t xml:space="preserve"> Beijing has also expressed concerns about terrorists from Pakistan and Afghanistan entering Xinjiang, and has pledged to help broker talks between political factions in Afghanistan. Pakistan, for its part, is seeking a reliable supplier of advanced weapons amid tensions with India.</w:t>
      </w:r>
      <w:r w:rsidRPr="00D8358F">
        <w:rPr>
          <w:sz w:val="12"/>
        </w:rPr>
        <w:t>∂</w:t>
      </w:r>
      <w:r w:rsidRPr="00D8358F">
        <w:rPr>
          <w:sz w:val="16"/>
        </w:rPr>
        <w:t xml:space="preserve"> "This is a big step forward," said Imtiaz Gul, founder and political analyst for the Centre for Research and Security Studies in Islamabad. "</w:t>
      </w:r>
      <w:r w:rsidRPr="00D8358F">
        <w:rPr>
          <w:rStyle w:val="StyleUnderline"/>
        </w:rPr>
        <w:t>Pakistan does not attract much foreign investment, or much defence and military cooperation from Western countries. Anything that comes Pakistan's way in terms of finance and military hardware helps end Pakistan's international isolation</w:t>
      </w:r>
      <w:r w:rsidRPr="00D8358F">
        <w:rPr>
          <w:sz w:val="16"/>
        </w:rPr>
        <w:t>."</w:t>
      </w:r>
      <w:r w:rsidRPr="00D8358F">
        <w:rPr>
          <w:sz w:val="12"/>
        </w:rPr>
        <w:t>∂</w:t>
      </w:r>
      <w:r w:rsidRPr="00D8358F">
        <w:rPr>
          <w:sz w:val="16"/>
        </w:rPr>
        <w:t xml:space="preserve"> But the deal could stoke an already heated arms race in the region. "The proposed sale of eight Type 039 submarines by China to Pakistan is bound to result in India's need to retaliate," said D.S. Rajan, a former director of India's Chennai Centre for China Studies, adding Pakistan would likely equip the submarines with nuclear-tipped missiles.</w:t>
      </w:r>
      <w:r w:rsidRPr="00D8358F">
        <w:rPr>
          <w:sz w:val="12"/>
        </w:rPr>
        <w:t>∂</w:t>
      </w:r>
      <w:r w:rsidRPr="00D8358F">
        <w:rPr>
          <w:sz w:val="16"/>
        </w:rPr>
        <w:t xml:space="preserve"> "India still has no such subs with nuclear-tipped missiles," he said. "India may therefore feel more and more anxious to fill this gap."</w:t>
      </w:r>
      <w:r w:rsidRPr="00D8358F">
        <w:rPr>
          <w:sz w:val="12"/>
        </w:rPr>
        <w:t>∂</w:t>
      </w:r>
      <w:r w:rsidRPr="00D8358F">
        <w:rPr>
          <w:sz w:val="16"/>
        </w:rPr>
        <w:t xml:space="preserve"> Dr Rajeswari Rajagopalan, a defence analyst at the New Delhi-based Observer Research Foundation think tank, agreed the deal would have serious consequences for the region but said it was unlikely to result in increased arms spending on both sides.</w:t>
      </w:r>
      <w:r w:rsidRPr="00D8358F">
        <w:rPr>
          <w:sz w:val="12"/>
        </w:rPr>
        <w:t>∂</w:t>
      </w:r>
      <w:r w:rsidRPr="00D8358F">
        <w:rPr>
          <w:sz w:val="16"/>
        </w:rPr>
        <w:t xml:space="preserve"> "Nevertheless, India has been paying adequate attention in recent years to the acquisition of naval capabilities, including submarines. This is something India has to do irrespective of the China-Pakistan deal," he said.</w:t>
      </w:r>
      <w:r w:rsidRPr="00D8358F">
        <w:rPr>
          <w:sz w:val="12"/>
        </w:rPr>
        <w:t>∂</w:t>
      </w:r>
      <w:r w:rsidRPr="00D8358F">
        <w:rPr>
          <w:sz w:val="16"/>
        </w:rPr>
        <w:t xml:space="preserve"> "If India does not replenish the dwindling submarine force, it will end up having the same number of submarines as Pakistan. And now if this deal goes through, that number will be heavily skewed in favour of Pakistan."</w:t>
      </w:r>
    </w:p>
    <w:p w14:paraId="153F2B14" w14:textId="77777777" w:rsidR="00632EC6" w:rsidRPr="00632EC6" w:rsidRDefault="00632EC6" w:rsidP="00632EC6"/>
    <w:p w14:paraId="1A5AE519" w14:textId="4F1D9A8A" w:rsidR="004A3638" w:rsidRDefault="00EC568D" w:rsidP="00EC568D">
      <w:pPr>
        <w:pStyle w:val="Heading2"/>
      </w:pPr>
      <w:r>
        <w:lastRenderedPageBreak/>
        <w:t>LINK ANSWERS</w:t>
      </w:r>
    </w:p>
    <w:p w14:paraId="3DBE6EBC" w14:textId="482B3BB6" w:rsidR="0005359C" w:rsidRDefault="0005359C" w:rsidP="0005359C">
      <w:pPr>
        <w:pStyle w:val="Heading3"/>
      </w:pPr>
      <w:r>
        <w:lastRenderedPageBreak/>
        <w:t>Arms Sales Not Key</w:t>
      </w:r>
    </w:p>
    <w:p w14:paraId="073B1A8B" w14:textId="67AF0D54" w:rsidR="0005359C" w:rsidRPr="002E4793" w:rsidRDefault="0005359C" w:rsidP="0005359C">
      <w:pPr>
        <w:pStyle w:val="Heading4"/>
        <w:rPr>
          <w:u w:val="single"/>
        </w:rPr>
      </w:pPr>
      <w:r>
        <w:t>Arms sales not key to China influence – it’s only economic interests.</w:t>
      </w:r>
    </w:p>
    <w:p w14:paraId="0175E8BE" w14:textId="2B863F94" w:rsidR="0005359C" w:rsidRDefault="0005359C" w:rsidP="0005359C">
      <w:r>
        <w:rPr>
          <w:b/>
          <w:sz w:val="26"/>
          <w:szCs w:val="26"/>
        </w:rPr>
        <w:t xml:space="preserve">Al Saud ‘18 </w:t>
      </w:r>
      <w:r>
        <w:t xml:space="preserve">(Latifa A. Al Saud; M.A. candidate in the Department of Political Science at Columbia University, interned at the Permanent Mission of the Kingdom of Saudi Arabia to the United Nations where she was assigned to the First Committee of the UN General Assembly; “China’s Arms Sales Philosophy in the Arab World”; 12/3/2018; Journal of International Affairs; </w:t>
      </w:r>
      <w:hyperlink r:id="rId79" w:history="1">
        <w:r w:rsidRPr="002D5810">
          <w:rPr>
            <w:rStyle w:val="Hyperlink"/>
          </w:rPr>
          <w:t>https://jia.sipa.columbia.edu/online-articles/chinas-arms-sales-philosophy-arab-world)//A.F.</w:t>
        </w:r>
      </w:hyperlink>
      <w:r>
        <w:rPr>
          <w:rStyle w:val="Hyperlink"/>
        </w:rPr>
        <w:t xml:space="preserve"> + BT</w:t>
      </w:r>
    </w:p>
    <w:p w14:paraId="236E74E0" w14:textId="17EFB16A" w:rsidR="0005359C" w:rsidRPr="00754F17" w:rsidRDefault="0005359C" w:rsidP="0005359C">
      <w:pPr>
        <w:rPr>
          <w:sz w:val="16"/>
        </w:rPr>
      </w:pPr>
      <w:r w:rsidRPr="0005359C">
        <w:rPr>
          <w:sz w:val="16"/>
        </w:rPr>
        <w:t xml:space="preserve">Based on this win-win outlook, China’s arms sales policy to Arab states is conducted primarily for economic reasons. When mutually beneficial, </w:t>
      </w:r>
      <w:r w:rsidRPr="0005359C">
        <w:rPr>
          <w:rStyle w:val="Emphasis"/>
        </w:rPr>
        <w:t xml:space="preserve">dealing with </w:t>
      </w:r>
      <w:r w:rsidRPr="00EA5312">
        <w:rPr>
          <w:rStyle w:val="Emphasis"/>
          <w:highlight w:val="cyan"/>
        </w:rPr>
        <w:t xml:space="preserve">China may be an </w:t>
      </w:r>
      <w:r w:rsidRPr="00EA5312">
        <w:rPr>
          <w:rStyle w:val="Emphasis"/>
        </w:rPr>
        <w:t xml:space="preserve">attractive </w:t>
      </w:r>
      <w:r w:rsidRPr="00EA5312">
        <w:rPr>
          <w:rStyle w:val="Emphasis"/>
          <w:highlight w:val="cyan"/>
        </w:rPr>
        <w:t>alternative</w:t>
      </w:r>
      <w:r w:rsidRPr="00EA5312">
        <w:rPr>
          <w:rStyle w:val="StyleUnderline"/>
          <w:highlight w:val="cyan"/>
        </w:rPr>
        <w:t xml:space="preserve"> that is</w:t>
      </w:r>
      <w:r w:rsidRPr="0005359C">
        <w:rPr>
          <w:sz w:val="16"/>
        </w:rPr>
        <w:t xml:space="preserve"> perhaps </w:t>
      </w:r>
      <w:r w:rsidRPr="00EA5312">
        <w:rPr>
          <w:rStyle w:val="StyleUnderline"/>
          <w:highlight w:val="cyan"/>
        </w:rPr>
        <w:t>less likely to involve political strings</w:t>
      </w:r>
      <w:r w:rsidRPr="0005359C">
        <w:rPr>
          <w:sz w:val="16"/>
        </w:rPr>
        <w:t xml:space="preserve">, complications, </w:t>
      </w:r>
      <w:r w:rsidRPr="0005359C">
        <w:rPr>
          <w:rStyle w:val="StyleUnderline"/>
        </w:rPr>
        <w:t>or potential repercussions that</w:t>
      </w:r>
      <w:r w:rsidRPr="0005359C">
        <w:rPr>
          <w:sz w:val="16"/>
        </w:rPr>
        <w:t xml:space="preserve"> typically </w:t>
      </w:r>
      <w:r w:rsidRPr="0005359C">
        <w:rPr>
          <w:rStyle w:val="StyleUnderline"/>
        </w:rPr>
        <w:t>accompany arms deals with the US.</w:t>
      </w:r>
      <w:r w:rsidRPr="0005359C">
        <w:rPr>
          <w:sz w:val="16"/>
        </w:rPr>
        <w:t xml:space="preserve"> For example, </w:t>
      </w:r>
      <w:r w:rsidRPr="00EA5312">
        <w:rPr>
          <w:rStyle w:val="StyleUnderline"/>
          <w:highlight w:val="cyan"/>
        </w:rPr>
        <w:t>U.S. arms</w:t>
      </w:r>
      <w:r w:rsidRPr="0005359C">
        <w:rPr>
          <w:rStyle w:val="StyleUnderline"/>
        </w:rPr>
        <w:t xml:space="preserve"> </w:t>
      </w:r>
      <w:r w:rsidRPr="00EA5312">
        <w:rPr>
          <w:rStyle w:val="StyleUnderline"/>
          <w:highlight w:val="cyan"/>
        </w:rPr>
        <w:t>sales</w:t>
      </w:r>
      <w:r w:rsidRPr="0005359C">
        <w:rPr>
          <w:sz w:val="16"/>
        </w:rPr>
        <w:t xml:space="preserve"> and economic/military aid to Egypt </w:t>
      </w:r>
      <w:r w:rsidRPr="00EA5312">
        <w:rPr>
          <w:rStyle w:val="StyleUnderline"/>
          <w:highlight w:val="cyan"/>
        </w:rPr>
        <w:t>is primarily intended to exert influence</w:t>
      </w:r>
      <w:r w:rsidRPr="0005359C">
        <w:rPr>
          <w:sz w:val="16"/>
        </w:rPr>
        <w:t xml:space="preserve"> on the Egyptian government </w:t>
      </w:r>
      <w:r w:rsidRPr="0005359C">
        <w:rPr>
          <w:rStyle w:val="StyleUnderline"/>
        </w:rPr>
        <w:t>to promote American priorities</w:t>
      </w:r>
      <w:r w:rsidRPr="0005359C">
        <w:rPr>
          <w:sz w:val="16"/>
        </w:rPr>
        <w:t xml:space="preserve">, including Egypt’s peace with Israel. </w:t>
      </w:r>
      <w:r w:rsidRPr="0005359C">
        <w:rPr>
          <w:rStyle w:val="Emphasis"/>
        </w:rPr>
        <w:t>For the US, arms sales are</w:t>
      </w:r>
      <w:r w:rsidRPr="0005359C">
        <w:rPr>
          <w:sz w:val="16"/>
        </w:rPr>
        <w:t xml:space="preserve"> in part </w:t>
      </w:r>
      <w:r w:rsidRPr="0005359C">
        <w:rPr>
          <w:rStyle w:val="Emphasis"/>
        </w:rPr>
        <w:t>an exercise of influence</w:t>
      </w:r>
      <w:r w:rsidRPr="0005359C">
        <w:rPr>
          <w:sz w:val="16"/>
        </w:rPr>
        <w:t xml:space="preserve"> and reward </w:t>
      </w:r>
      <w:r w:rsidRPr="0005359C">
        <w:rPr>
          <w:rStyle w:val="Emphasis"/>
        </w:rPr>
        <w:t>to ensure loyalty, which can be cut off or suspended, depending on</w:t>
      </w:r>
      <w:r w:rsidRPr="0005359C">
        <w:rPr>
          <w:sz w:val="16"/>
        </w:rPr>
        <w:t xml:space="preserve"> the political dynamics and </w:t>
      </w:r>
      <w:r w:rsidRPr="0005359C">
        <w:rPr>
          <w:rStyle w:val="Emphasis"/>
        </w:rPr>
        <w:t>U.S.</w:t>
      </w:r>
      <w:r w:rsidRPr="0005359C">
        <w:rPr>
          <w:sz w:val="16"/>
        </w:rPr>
        <w:t xml:space="preserve"> policy </w:t>
      </w:r>
      <w:r w:rsidRPr="0005359C">
        <w:rPr>
          <w:rStyle w:val="Emphasis"/>
        </w:rPr>
        <w:t>preference.</w:t>
      </w:r>
      <w:r w:rsidRPr="0005359C">
        <w:rPr>
          <w:sz w:val="16"/>
        </w:rPr>
        <w:t xml:space="preserve"> </w:t>
      </w:r>
      <w:r w:rsidRPr="00EA5312">
        <w:rPr>
          <w:rStyle w:val="Emphasis"/>
          <w:highlight w:val="cyan"/>
        </w:rPr>
        <w:t>Contrary to the U.S. approa</w:t>
      </w:r>
      <w:r w:rsidRPr="00EA5312">
        <w:rPr>
          <w:rStyle w:val="StyleUnderline"/>
          <w:highlight w:val="cyan"/>
        </w:rPr>
        <w:t xml:space="preserve">ch, Chinese arms sales are focused on “business only and </w:t>
      </w:r>
      <w:hyperlink r:id="rId80" w:history="1">
        <w:r w:rsidRPr="00EA5312">
          <w:rPr>
            <w:rStyle w:val="StyleUnderline"/>
            <w:highlight w:val="cyan"/>
          </w:rPr>
          <w:t>business first</w:t>
        </w:r>
      </w:hyperlink>
      <w:r w:rsidRPr="00EA5312">
        <w:rPr>
          <w:rStyle w:val="StyleUnderline"/>
          <w:highlight w:val="cyan"/>
        </w:rPr>
        <w:t>.</w:t>
      </w:r>
      <w:r w:rsidRPr="0005359C">
        <w:rPr>
          <w:sz w:val="16"/>
        </w:rPr>
        <w:t xml:space="preserve">” China sees the Arab world and the Middle East as a whole as a new market for its low-cost high-tech weapons and thus </w:t>
      </w:r>
      <w:r w:rsidRPr="0005359C">
        <w:rPr>
          <w:rStyle w:val="StyleUnderline"/>
        </w:rPr>
        <w:t>has an appetite to sell weapons</w:t>
      </w:r>
      <w:r w:rsidRPr="0005359C">
        <w:rPr>
          <w:sz w:val="16"/>
        </w:rPr>
        <w:t xml:space="preserve"> to any state in the region, </w:t>
      </w:r>
      <w:r w:rsidRPr="0005359C">
        <w:rPr>
          <w:rStyle w:val="StyleUnderline"/>
        </w:rPr>
        <w:t>regardless of</w:t>
      </w:r>
      <w:r w:rsidRPr="0005359C">
        <w:rPr>
          <w:sz w:val="16"/>
        </w:rPr>
        <w:t xml:space="preserve"> its </w:t>
      </w:r>
      <w:r w:rsidRPr="0005359C">
        <w:rPr>
          <w:rStyle w:val="StyleUnderline"/>
        </w:rPr>
        <w:t>policies</w:t>
      </w:r>
      <w:r w:rsidRPr="0005359C">
        <w:rPr>
          <w:sz w:val="16"/>
        </w:rPr>
        <w:t xml:space="preserve">. </w:t>
      </w:r>
      <w:r w:rsidRPr="00EA5312">
        <w:rPr>
          <w:rStyle w:val="StyleUnderline"/>
          <w:highlight w:val="cyan"/>
        </w:rPr>
        <w:t>China</w:t>
      </w:r>
      <w:r w:rsidRPr="0005359C">
        <w:rPr>
          <w:sz w:val="16"/>
        </w:rPr>
        <w:t xml:space="preserve"> uses its role as a leading oil importer as leverage (for example, it threatened to decrease oil imports from Saudi Arabia over a price issue) </w:t>
      </w:r>
      <w:r w:rsidRPr="00EA5312">
        <w:rPr>
          <w:sz w:val="16"/>
          <w:highlight w:val="cyan"/>
        </w:rPr>
        <w:t xml:space="preserve">and </w:t>
      </w:r>
      <w:r w:rsidRPr="00EA5312">
        <w:rPr>
          <w:rStyle w:val="StyleUnderline"/>
          <w:highlight w:val="cyan"/>
        </w:rPr>
        <w:t xml:space="preserve">has </w:t>
      </w:r>
      <w:hyperlink r:id="rId81" w:history="1">
        <w:r w:rsidRPr="00EA5312">
          <w:rPr>
            <w:rStyle w:val="StyleUnderline"/>
            <w:highlight w:val="cyan"/>
          </w:rPr>
          <w:t>rarely used arms sales</w:t>
        </w:r>
      </w:hyperlink>
      <w:r w:rsidRPr="00EA5312">
        <w:rPr>
          <w:rStyle w:val="StyleUnderline"/>
          <w:highlight w:val="cyan"/>
        </w:rPr>
        <w:t>, or the threat to cut them off,</w:t>
      </w:r>
      <w:r w:rsidRPr="00EA5312">
        <w:rPr>
          <w:sz w:val="16"/>
          <w:highlight w:val="cyan"/>
        </w:rPr>
        <w:t xml:space="preserve"> </w:t>
      </w:r>
      <w:r w:rsidRPr="00EA5312">
        <w:rPr>
          <w:rStyle w:val="StyleUnderline"/>
          <w:highlight w:val="cyan"/>
        </w:rPr>
        <w:t>as a political tool</w:t>
      </w:r>
      <w:r w:rsidRPr="0005359C">
        <w:rPr>
          <w:sz w:val="16"/>
        </w:rPr>
        <w:t xml:space="preserve">. </w:t>
      </w:r>
      <w:r w:rsidRPr="00EA5312">
        <w:rPr>
          <w:rStyle w:val="StyleUnderline"/>
          <w:highlight w:val="cyan"/>
        </w:rPr>
        <w:t>For example, it sells weapons to both Saudi Arabia and Iran</w:t>
      </w:r>
      <w:r w:rsidRPr="0005359C">
        <w:rPr>
          <w:sz w:val="16"/>
        </w:rPr>
        <w:t xml:space="preserve">, who are not on the same page when it comes to regional issues. </w:t>
      </w:r>
    </w:p>
    <w:p w14:paraId="3D9E915B" w14:textId="77777777" w:rsidR="0005359C" w:rsidRPr="0005359C" w:rsidRDefault="0005359C" w:rsidP="0005359C"/>
    <w:p w14:paraId="1C8DA4A3" w14:textId="2C39579A" w:rsidR="002258CF" w:rsidRPr="002258CF" w:rsidRDefault="002258CF" w:rsidP="002258CF">
      <w:pPr>
        <w:pStyle w:val="Heading3"/>
      </w:pPr>
      <w:r>
        <w:lastRenderedPageBreak/>
        <w:t>No Link – Generic</w:t>
      </w:r>
    </w:p>
    <w:p w14:paraId="2E199DB5" w14:textId="77777777" w:rsidR="002258CF" w:rsidRPr="002258CF" w:rsidRDefault="002258CF" w:rsidP="002258CF">
      <w:pPr>
        <w:pStyle w:val="Heading4"/>
      </w:pPr>
      <w:r>
        <w:t>Nobody wants Chinese arms – malfunctioning systems, defective weapons, empirical failures</w:t>
      </w:r>
    </w:p>
    <w:p w14:paraId="27C4013F" w14:textId="77777777" w:rsidR="002258CF" w:rsidRDefault="002258CF" w:rsidP="002258CF">
      <w:r>
        <w:rPr>
          <w:b/>
          <w:sz w:val="26"/>
          <w:szCs w:val="26"/>
        </w:rPr>
        <w:t xml:space="preserve">Knodel 16 </w:t>
      </w:r>
      <w:r>
        <w:t xml:space="preserve">(Kevin Knodell; Reporter at National Interest, spent time on field team in Iraw; “The Simple Reason the World Isn't Buying All of China's Fancy Weapons (At Least Not Yet)”; 12/25/2016; National Interest; </w:t>
      </w:r>
      <w:hyperlink r:id="rId82" w:history="1">
        <w:r w:rsidRPr="002B1EDD">
          <w:rPr>
            <w:rStyle w:val="Hyperlink"/>
          </w:rPr>
          <w:t>https://nationalinterest.org/blog/the-buzz/the-simple-reason-the-world-isnt-buying-all-chinas-fancy-18857)//Garfield-Ben</w:t>
        </w:r>
      </w:hyperlink>
      <w:r>
        <w:t xml:space="preserve"> </w:t>
      </w:r>
    </w:p>
    <w:p w14:paraId="25709538" w14:textId="77777777" w:rsidR="002258CF" w:rsidRPr="002258CF" w:rsidRDefault="002258CF" w:rsidP="002258CF">
      <w:pPr>
        <w:rPr>
          <w:sz w:val="16"/>
        </w:rPr>
      </w:pPr>
      <w:r w:rsidRPr="002258CF">
        <w:rPr>
          <w:sz w:val="16"/>
        </w:rPr>
        <w:t xml:space="preserve">In </w:t>
      </w:r>
      <w:r w:rsidRPr="00C7380A">
        <w:rPr>
          <w:rStyle w:val="StyleUnderline"/>
        </w:rPr>
        <w:t>November 2016</w:t>
      </w:r>
      <w:r w:rsidRPr="002258CF">
        <w:rPr>
          <w:sz w:val="16"/>
        </w:rPr>
        <w:t xml:space="preserve">, China held its major biennial air show in Zhuhai. The event brought in 700 exhibitors as potential customers from Africa and Asia flocked to see Beijing’s military wares. The main focus of interest was, of course, </w:t>
      </w:r>
      <w:r w:rsidRPr="00C7380A">
        <w:rPr>
          <w:rStyle w:val="StyleUnderline"/>
        </w:rPr>
        <w:t>China’s new J-20 stealth fighter</w:t>
      </w:r>
      <w:r w:rsidRPr="002258CF">
        <w:rPr>
          <w:sz w:val="16"/>
        </w:rPr>
        <w:t xml:space="preserve"> — the country’s next-generation warplane — as the air show was the site of the </w:t>
      </w:r>
      <w:r w:rsidRPr="00C7380A">
        <w:rPr>
          <w:rStyle w:val="StyleUnderline"/>
        </w:rPr>
        <w:t>plane’s first public demonstration.</w:t>
      </w:r>
      <w:r>
        <w:rPr>
          <w:rStyle w:val="StyleUnderline"/>
        </w:rPr>
        <w:t xml:space="preserve"> </w:t>
      </w:r>
      <w:r w:rsidRPr="002258CF">
        <w:rPr>
          <w:sz w:val="16"/>
        </w:rPr>
        <w:t>But the Chinese arms industry is also having trouble, according to the December 2016 edition of O.E. Watch, the newsletter for the U.S. Army’s Foreign Military Studies Office. “</w:t>
      </w:r>
      <w:r w:rsidRPr="00C7380A">
        <w:rPr>
          <w:rStyle w:val="StyleUnderline"/>
        </w:rPr>
        <w:t>Despite</w:t>
      </w:r>
      <w:r w:rsidRPr="002258CF">
        <w:rPr>
          <w:sz w:val="16"/>
        </w:rPr>
        <w:t xml:space="preserve"> this </w:t>
      </w:r>
      <w:r w:rsidRPr="00C7380A">
        <w:rPr>
          <w:rStyle w:val="StyleUnderline"/>
        </w:rPr>
        <w:t xml:space="preserve">attention, </w:t>
      </w:r>
      <w:r w:rsidRPr="002258CF">
        <w:rPr>
          <w:rStyle w:val="StyleUnderline"/>
        </w:rPr>
        <w:t>China still faces</w:t>
      </w:r>
      <w:r w:rsidRPr="002258CF">
        <w:rPr>
          <w:sz w:val="16"/>
        </w:rPr>
        <w:t xml:space="preserve"> a number of </w:t>
      </w:r>
      <w:r w:rsidRPr="002258CF">
        <w:rPr>
          <w:rStyle w:val="StyleUnderline"/>
        </w:rPr>
        <w:t>hurdles in the defense trade industry</w:t>
      </w:r>
      <w:r w:rsidRPr="002258CF">
        <w:rPr>
          <w:sz w:val="16"/>
        </w:rPr>
        <w:t xml:space="preserve">,” the newsletter noted. “The </w:t>
      </w:r>
      <w:r w:rsidRPr="002258CF">
        <w:rPr>
          <w:rStyle w:val="StyleUnderline"/>
        </w:rPr>
        <w:t>global perception of the Chinese defense industry is less than adequate</w:t>
      </w:r>
      <w:r w:rsidRPr="002258CF">
        <w:rPr>
          <w:sz w:val="16"/>
        </w:rPr>
        <w:t xml:space="preserve">. Some of the perceptions are </w:t>
      </w:r>
      <w:r w:rsidRPr="002258CF">
        <w:rPr>
          <w:rStyle w:val="StyleUnderline"/>
        </w:rPr>
        <w:t>due to malfunctioning systems or defective weapon designs</w:t>
      </w:r>
      <w:r w:rsidRPr="002258CF">
        <w:rPr>
          <w:sz w:val="16"/>
        </w:rPr>
        <w:t xml:space="preserve">. Additionally, </w:t>
      </w:r>
      <w:r w:rsidRPr="002258CF">
        <w:rPr>
          <w:rStyle w:val="StyleUnderline"/>
        </w:rPr>
        <w:t xml:space="preserve">China lacks </w:t>
      </w:r>
      <w:r w:rsidRPr="002258CF">
        <w:rPr>
          <w:sz w:val="16"/>
        </w:rPr>
        <w:t xml:space="preserve">extra services, such as </w:t>
      </w:r>
      <w:r w:rsidRPr="002258CF">
        <w:rPr>
          <w:rStyle w:val="StyleUnderline"/>
        </w:rPr>
        <w:t>training and the maintenance of equipment and arms</w:t>
      </w:r>
      <w:r w:rsidRPr="002258CF">
        <w:rPr>
          <w:sz w:val="16"/>
        </w:rPr>
        <w:t xml:space="preserve">. Some </w:t>
      </w:r>
      <w:r w:rsidRPr="002258CF">
        <w:rPr>
          <w:rStyle w:val="StyleUnderline"/>
        </w:rPr>
        <w:t>countries also lack political trust in China.”</w:t>
      </w:r>
      <w:r>
        <w:rPr>
          <w:rStyle w:val="StyleUnderline"/>
        </w:rPr>
        <w:t xml:space="preserve"> </w:t>
      </w:r>
      <w:r w:rsidRPr="002258CF">
        <w:rPr>
          <w:sz w:val="16"/>
        </w:rPr>
        <w:t xml:space="preserve">To be sure, China has made serious inroads around the world by selling weapons. Two thirds of African countries now use Chinese arms. Over the last few years Chinese weapons exports reached record highs. But </w:t>
      </w:r>
      <w:r w:rsidRPr="002258CF">
        <w:rPr>
          <w:rStyle w:val="StyleUnderline"/>
        </w:rPr>
        <w:t>lately, arms deals have slowed</w:t>
      </w:r>
      <w:r w:rsidRPr="002258CF">
        <w:rPr>
          <w:sz w:val="16"/>
        </w:rPr>
        <w:t xml:space="preserve"> — and Russia and America still dominate the global market. In September, </w:t>
      </w:r>
      <w:r w:rsidRPr="002258CF">
        <w:rPr>
          <w:rStyle w:val="StyleUnderline"/>
        </w:rPr>
        <w:t>Chinese exhibitors apparently struggled to find buyers</w:t>
      </w:r>
      <w:r w:rsidRPr="002258CF">
        <w:rPr>
          <w:sz w:val="16"/>
        </w:rPr>
        <w:t xml:space="preserve"> at an air show in South Africa even as officials in Beijing aggressively tried to secure deals </w:t>
      </w:r>
      <w:r w:rsidRPr="002258CF">
        <w:rPr>
          <w:rStyle w:val="StyleUnderline"/>
        </w:rPr>
        <w:t>for the JF-17 fighter</w:t>
      </w:r>
      <w:r w:rsidRPr="002258CF">
        <w:rPr>
          <w:sz w:val="16"/>
        </w:rPr>
        <w:t xml:space="preserve"> — a Chinese-Pakistani equivalent to the U.S.-made F-16. Several African countries are more heavily scrutinizing their budgets with consequences for arms sales. </w:t>
      </w:r>
      <w:r w:rsidRPr="002258CF">
        <w:rPr>
          <w:rStyle w:val="StyleUnderline"/>
        </w:rPr>
        <w:t>Nigeria is</w:t>
      </w:r>
      <w:r w:rsidRPr="002258CF">
        <w:rPr>
          <w:sz w:val="16"/>
        </w:rPr>
        <w:t xml:space="preserve"> currently </w:t>
      </w:r>
      <w:r w:rsidRPr="002258CF">
        <w:rPr>
          <w:rStyle w:val="StyleUnderline"/>
        </w:rPr>
        <w:t>the only African country with JF-17s on order.</w:t>
      </w:r>
      <w:r w:rsidRPr="002258CF">
        <w:rPr>
          <w:sz w:val="16"/>
        </w:rPr>
        <w:t xml:space="preserve"> When </w:t>
      </w:r>
      <w:r w:rsidRPr="002258CF">
        <w:rPr>
          <w:rStyle w:val="StyleUnderline"/>
        </w:rPr>
        <w:t>Cameroon purchased four brand new Chinese attack helicopters</w:t>
      </w:r>
      <w:r w:rsidRPr="002258CF">
        <w:rPr>
          <w:sz w:val="16"/>
        </w:rPr>
        <w:t xml:space="preserve">, one of them </w:t>
      </w:r>
      <w:r w:rsidRPr="002258CF">
        <w:rPr>
          <w:rStyle w:val="StyleUnderline"/>
        </w:rPr>
        <w:t>crashed shortly after delivery</w:t>
      </w:r>
      <w:r w:rsidRPr="002258CF">
        <w:rPr>
          <w:sz w:val="16"/>
        </w:rPr>
        <w:t xml:space="preserve">, causing an apparent freeze in new acquisitions. There have been concerns among some buyers about the quality of Chinese weapons. Compared to battle-tested American and Russian weapons, many Chinese systems have yet to prove themselves to new military customers. </w:t>
      </w:r>
      <w:r w:rsidRPr="002258CF">
        <w:rPr>
          <w:rStyle w:val="StyleUnderline"/>
        </w:rPr>
        <w:t>During an Indonesian Navy exercise</w:t>
      </w:r>
      <w:r w:rsidRPr="002258CF">
        <w:rPr>
          <w:sz w:val="16"/>
        </w:rPr>
        <w:t xml:space="preserve"> on Sept. 14, 2016, </w:t>
      </w:r>
      <w:r w:rsidRPr="002258CF">
        <w:rPr>
          <w:rStyle w:val="StyleUnderline"/>
        </w:rPr>
        <w:t>two Chinese made C-705 missiles failed to hit their targets</w:t>
      </w:r>
      <w:r w:rsidRPr="002258CF">
        <w:rPr>
          <w:sz w:val="16"/>
        </w:rPr>
        <w:t xml:space="preserve"> after launching from two KCR-40 attack ships. This was a particularly embarrassing setback in no small part because Indonesian Pres. Joko Widodo personally witnessed it.</w:t>
      </w:r>
    </w:p>
    <w:p w14:paraId="426E9B89" w14:textId="63DF0726" w:rsidR="00EC568D" w:rsidRDefault="00EC568D" w:rsidP="00EC568D">
      <w:pPr>
        <w:pStyle w:val="Heading3"/>
      </w:pPr>
      <w:r>
        <w:lastRenderedPageBreak/>
        <w:t>No Link – Saudi Arabia</w:t>
      </w:r>
    </w:p>
    <w:p w14:paraId="7E221A16" w14:textId="77777777" w:rsidR="002258CF" w:rsidRPr="002258CF" w:rsidRDefault="002258CF" w:rsidP="002258CF"/>
    <w:p w14:paraId="1D4A2891" w14:textId="77777777" w:rsidR="00EC568D" w:rsidRPr="007662E1" w:rsidRDefault="00EC568D" w:rsidP="00EC568D">
      <w:pPr>
        <w:pStyle w:val="Heading4"/>
      </w:pPr>
      <w:r>
        <w:t>China won’t fill-in for the US</w:t>
      </w:r>
    </w:p>
    <w:p w14:paraId="41030C8E" w14:textId="77777777" w:rsidR="00EC568D" w:rsidRPr="00F76C25" w:rsidRDefault="00EC568D" w:rsidP="00EC568D">
      <w:r w:rsidRPr="00F76C25">
        <w:rPr>
          <w:rStyle w:val="Style13ptBold"/>
        </w:rPr>
        <w:t>Turak 2018</w:t>
      </w:r>
      <w:r>
        <w:t xml:space="preserve"> - Natasha, "Threats of US sanctions could accelerate a Saudi shift eastward," Oct 23, https://www.cnbc.com/2018/10/23/threats-of-us-sanctions-could-accelerate-a-saudi-shift-eastward.html</w:t>
      </w:r>
    </w:p>
    <w:p w14:paraId="2D05812C" w14:textId="77777777" w:rsidR="00EC568D" w:rsidRPr="00EC568D" w:rsidRDefault="00EC568D" w:rsidP="00EC568D">
      <w:pPr>
        <w:rPr>
          <w:sz w:val="16"/>
        </w:rPr>
      </w:pPr>
      <w:r w:rsidRPr="007662E1">
        <w:rPr>
          <w:rStyle w:val="StyleUnderline"/>
        </w:rPr>
        <w:t>Saudi Arabia has already been increasing business with the Russians and the Chinese.</w:t>
      </w:r>
      <w:r w:rsidRPr="00EC568D">
        <w:rPr>
          <w:sz w:val="16"/>
        </w:rPr>
        <w:t xml:space="preserve"> In June, Vladimir </w:t>
      </w:r>
      <w:r w:rsidRPr="007662E1">
        <w:rPr>
          <w:rStyle w:val="StyleUnderline"/>
        </w:rPr>
        <w:t>Putin hosted</w:t>
      </w:r>
      <w:r w:rsidRPr="00EC568D">
        <w:rPr>
          <w:sz w:val="16"/>
        </w:rPr>
        <w:t xml:space="preserve"> Saudi Crown Prince at the Kremlin, where the two agreed to “expand cooperation in oil and gas matters” after working together on output deals to stabilize markets amid fluctuating global crude prices. And October of last year saw the first-ever visit of a Saudi monarch — King Salman — to Russia, during which a $1 billion joint investment fund was created and 15 cooperation agreements were signed in the areas of technology, defense and agriculture, including Moscow’s readiness to sell Riyadh its S-400 missile defense system. </w:t>
      </w:r>
      <w:r w:rsidRPr="007662E1">
        <w:rPr>
          <w:rStyle w:val="StyleUnderline"/>
        </w:rPr>
        <w:t>China, meanwhile, is the kingdom’s largest trading partner</w:t>
      </w:r>
      <w:r w:rsidRPr="00EC568D">
        <w:rPr>
          <w:sz w:val="16"/>
        </w:rPr>
        <w:t xml:space="preserve">, with $42 billion in bilateral trade in 2017. Last March, </w:t>
      </w:r>
      <w:r w:rsidRPr="007662E1">
        <w:rPr>
          <w:rStyle w:val="StyleUnderline"/>
        </w:rPr>
        <w:t>the two signed a raft of deals worth a reported $65 billion in sectors ranging from energy to space technology</w:t>
      </w:r>
      <w:r w:rsidRPr="00EC568D">
        <w:rPr>
          <w:sz w:val="16"/>
        </w:rPr>
        <w:t xml:space="preserve">. Some in Riyadh have also talked of trading oil in yuan instead of dollars as retaliation for potential U.S. sanctions. </w:t>
      </w:r>
      <w:r w:rsidRPr="007662E1">
        <w:rPr>
          <w:rStyle w:val="StyleUnderline"/>
        </w:rPr>
        <w:t>But as trade tensions with the U.S. continue to put strain on China’s economy, it is likely to lay low at this stage to avoid further conflict with the U.S. administration.</w:t>
      </w:r>
      <w:r w:rsidRPr="00EC568D">
        <w:rPr>
          <w:sz w:val="16"/>
        </w:rPr>
        <w:t xml:space="preserve"> Additionally</w:t>
      </w:r>
      <w:r w:rsidRPr="007662E1">
        <w:rPr>
          <w:rStyle w:val="StyleUnderline"/>
        </w:rPr>
        <w:t>, China is far from able to match U.S. weapons production in terms of sophistication and capabilities</w:t>
      </w:r>
      <w:r w:rsidRPr="00EC568D">
        <w:rPr>
          <w:sz w:val="16"/>
        </w:rPr>
        <w:t xml:space="preserve">, defense experts say. </w:t>
      </w:r>
      <w:r w:rsidRPr="007662E1">
        <w:rPr>
          <w:rStyle w:val="StyleUnderline"/>
        </w:rPr>
        <w:t>Beijing sold just $20 million in arms to the Saudis last year, compared to $3.4 billion in exports from the U.S.,</w:t>
      </w:r>
      <w:r w:rsidRPr="00EC568D">
        <w:rPr>
          <w:sz w:val="16"/>
        </w:rPr>
        <w:t xml:space="preserve"> according to the Stockholm International Peace Research Institute.</w:t>
      </w:r>
    </w:p>
    <w:p w14:paraId="6F5FC4EF" w14:textId="36489C25" w:rsidR="00EC568D" w:rsidRDefault="00EC568D" w:rsidP="00EC568D">
      <w:pPr>
        <w:pStyle w:val="Heading3"/>
      </w:pPr>
      <w:r>
        <w:lastRenderedPageBreak/>
        <w:t>No Link – Taiwan</w:t>
      </w:r>
    </w:p>
    <w:p w14:paraId="467043E7" w14:textId="79BD34B6" w:rsidR="00EC568D" w:rsidRDefault="00EC568D" w:rsidP="00EC568D">
      <w:pPr>
        <w:pStyle w:val="Heading4"/>
      </w:pPr>
      <w:r>
        <w:t>1. Duh</w:t>
      </w:r>
    </w:p>
    <w:p w14:paraId="0712C7B4" w14:textId="74C1772D" w:rsidR="00EC568D" w:rsidRDefault="00EC568D" w:rsidP="00EC568D">
      <w:pPr>
        <w:pStyle w:val="Heading4"/>
      </w:pPr>
      <w:r>
        <w:t xml:space="preserve">2. Any other country filling in still solves our impacts. </w:t>
      </w:r>
    </w:p>
    <w:p w14:paraId="36126D67" w14:textId="77777777" w:rsidR="00EC568D" w:rsidRPr="00F37082" w:rsidRDefault="00EC568D" w:rsidP="00EC568D">
      <w:r w:rsidRPr="00F37082">
        <w:rPr>
          <w:rStyle w:val="Style13ptBold"/>
        </w:rPr>
        <w:t>Thrall 2018</w:t>
      </w:r>
      <w:r>
        <w:t xml:space="preserve"> -  senior fellow for the Cato’s Institute’s Defense and Foreign Policy Department</w:t>
      </w:r>
      <w:r>
        <w:br/>
        <w:t>A Trevor and Caroline Dorminey, "Risky Business: The Role of Arms Sales in U.S. Foreign Policy," Mar 13, https://www.cato.org/publications/policy-analysis/risky-business-role-arms-sales-us-foreign-policy#full</w:t>
      </w:r>
    </w:p>
    <w:p w14:paraId="7BFBDB96" w14:textId="77777777" w:rsidR="00EC568D" w:rsidRPr="00EC568D" w:rsidRDefault="00EC568D" w:rsidP="00EC568D">
      <w:pPr>
        <w:rPr>
          <w:sz w:val="16"/>
        </w:rPr>
      </w:pPr>
      <w:r w:rsidRPr="00127ADF">
        <w:rPr>
          <w:rStyle w:val="StyleUnderline"/>
        </w:rPr>
        <w:t>Forgoing arms sales is likely to be a superior strategy even in cases where the United States has an entrenched interest. In the case of Taiwan</w:t>
      </w:r>
      <w:r w:rsidRPr="00EC568D">
        <w:rPr>
          <w:sz w:val="16"/>
        </w:rPr>
        <w:t xml:space="preserve">, for example, though it is clear that Taiwan needs to purchase weapons from other countries to provide for its defense, </w:t>
      </w:r>
      <w:r w:rsidRPr="008A0829">
        <w:rPr>
          <w:rStyle w:val="StyleUnderline"/>
        </w:rPr>
        <w:t>those weapons do not have to be made in the United States.</w:t>
      </w:r>
      <w:r w:rsidRPr="00EC568D">
        <w:rPr>
          <w:sz w:val="16"/>
        </w:rPr>
        <w:t xml:space="preserve"> </w:t>
      </w:r>
      <w:r w:rsidRPr="008A0829">
        <w:rPr>
          <w:rStyle w:val="StyleUnderline"/>
        </w:rPr>
        <w:t xml:space="preserve">Having Taiwan buy from other suppliers would help defuse U.S.-China tensions. </w:t>
      </w:r>
      <w:r w:rsidRPr="00EC568D">
        <w:rPr>
          <w:sz w:val="16"/>
        </w:rPr>
        <w:t xml:space="preserve">Even if Taiwan’s defenses remained robust, </w:t>
      </w:r>
      <w:r w:rsidRPr="008A0829">
        <w:rPr>
          <w:rStyle w:val="StyleUnderline"/>
        </w:rPr>
        <w:t>China would clearly prefer a situation in which American arms no longer signal an implicit promise to fight on Taiwan’s behalf</w:t>
      </w:r>
      <w:r w:rsidRPr="00EC568D">
        <w:rPr>
          <w:sz w:val="16"/>
        </w:rPr>
        <w:t xml:space="preserve">. This could also promote more productive U.S.-China diplomacy in general, as well as greater stability in the Pacific region. Most important, </w:t>
      </w:r>
      <w:r w:rsidRPr="008A0829">
        <w:rPr>
          <w:rStyle w:val="StyleUnderline"/>
        </w:rPr>
        <w:t>breaking off arms sales would also reduce the likelihood of the United States becoming entangled in a future conflict between Taiwan and China.</w:t>
      </w:r>
    </w:p>
    <w:p w14:paraId="2F398CAA" w14:textId="3F81CF51" w:rsidR="00132633" w:rsidRDefault="00132633" w:rsidP="00132633">
      <w:pPr>
        <w:pStyle w:val="Heading2"/>
      </w:pPr>
      <w:r>
        <w:lastRenderedPageBreak/>
        <w:t>INTERNAL ANSWERS</w:t>
      </w:r>
    </w:p>
    <w:p w14:paraId="12E58AEB" w14:textId="47C6CDD8" w:rsidR="00132633" w:rsidRDefault="00132633" w:rsidP="00132633">
      <w:pPr>
        <w:pStyle w:val="Heading3"/>
      </w:pPr>
      <w:r>
        <w:lastRenderedPageBreak/>
        <w:t>Arms not key to Influence</w:t>
      </w:r>
    </w:p>
    <w:p w14:paraId="49E52FFE" w14:textId="78849F70" w:rsidR="00132633" w:rsidRPr="00D35A60" w:rsidRDefault="00132633" w:rsidP="00132633">
      <w:pPr>
        <w:pStyle w:val="Heading4"/>
        <w:rPr>
          <w:b w:val="0"/>
        </w:rPr>
      </w:pPr>
      <w:r w:rsidRPr="00B05BFD">
        <w:t xml:space="preserve">The </w:t>
      </w:r>
      <w:r>
        <w:t xml:space="preserve">disad is just wrong – China sells to a litany of countries in Africa but its sale strategy does not provide geopolitical benefits to advance a revisionist agenda. </w:t>
      </w:r>
      <w:r>
        <w:rPr>
          <w:b w:val="0"/>
        </w:rPr>
        <w:t xml:space="preserve">It only uses sales in Asia to challenge US influence – not the same elsewhere because they are defensive realists. </w:t>
      </w:r>
    </w:p>
    <w:p w14:paraId="786EED60" w14:textId="77777777" w:rsidR="00132633" w:rsidRPr="00051EA4" w:rsidRDefault="00132633" w:rsidP="00132633">
      <w:r w:rsidRPr="00051EA4">
        <w:rPr>
          <w:b/>
        </w:rPr>
        <w:t>Tian 18</w:t>
      </w:r>
      <w:r>
        <w:t xml:space="preserve"> [</w:t>
      </w:r>
      <w:r w:rsidRPr="00051EA4">
        <w:t>Dr. Nan Tian is a Researcher with the SIPRI Arms Transfers and</w:t>
      </w:r>
      <w:r>
        <w:t xml:space="preserve"> Military Expenditure Programme. “</w:t>
      </w:r>
      <w:r w:rsidRPr="00051EA4">
        <w:t>China’s Arms Trade: A Rival for Global Influence?</w:t>
      </w:r>
      <w:r>
        <w:t>”. September 17</w:t>
      </w:r>
      <w:r w:rsidRPr="00051EA4">
        <w:rPr>
          <w:vertAlign w:val="superscript"/>
        </w:rPr>
        <w:t>th</w:t>
      </w:r>
      <w:r>
        <w:t xml:space="preserve">, 2018. RealClear Defense. </w:t>
      </w:r>
      <w:hyperlink r:id="rId83" w:history="1">
        <w:r w:rsidRPr="00942998">
          <w:rPr>
            <w:rStyle w:val="Hyperlink"/>
          </w:rPr>
          <w:t>https://www.realcleardefense.com/articles/2018/09/17/chinas_arms_trade_a_rival_for_global_influence__113806.html</w:t>
        </w:r>
      </w:hyperlink>
      <w:r>
        <w:t>. Lowell-KY]</w:t>
      </w:r>
    </w:p>
    <w:p w14:paraId="52956E5D" w14:textId="77777777" w:rsidR="00132633" w:rsidRPr="00665027" w:rsidRDefault="00132633" w:rsidP="00132633">
      <w:pPr>
        <w:rPr>
          <w:sz w:val="16"/>
        </w:rPr>
      </w:pPr>
      <w:r w:rsidRPr="00DF0A43">
        <w:rPr>
          <w:rStyle w:val="StyleUnderline"/>
        </w:rPr>
        <w:t>Although the</w:t>
      </w:r>
      <w:r w:rsidRPr="00665027">
        <w:rPr>
          <w:sz w:val="16"/>
        </w:rPr>
        <w:t xml:space="preserve"> total </w:t>
      </w:r>
      <w:r w:rsidRPr="00DF0A43">
        <w:rPr>
          <w:rStyle w:val="StyleUnderline"/>
        </w:rPr>
        <w:t>volume of</w:t>
      </w:r>
      <w:r w:rsidRPr="00665027">
        <w:rPr>
          <w:sz w:val="16"/>
        </w:rPr>
        <w:t xml:space="preserve"> major </w:t>
      </w:r>
      <w:r w:rsidRPr="00DF0A43">
        <w:rPr>
          <w:rStyle w:val="StyleUnderline"/>
        </w:rPr>
        <w:t xml:space="preserve">arms flow from China to Africa is less than half of Russia’s, </w:t>
      </w:r>
      <w:r w:rsidRPr="00DF0A43">
        <w:rPr>
          <w:rStyle w:val="Emphasis"/>
        </w:rPr>
        <w:t>it sells to far more African countries than Russia.</w:t>
      </w:r>
      <w:r w:rsidRPr="00DF0A43">
        <w:rPr>
          <w:rStyle w:val="StyleUnderline"/>
        </w:rPr>
        <w:t xml:space="preserve"> </w:t>
      </w:r>
      <w:r w:rsidRPr="00665027">
        <w:rPr>
          <w:sz w:val="16"/>
        </w:rPr>
        <w:t xml:space="preserve">Between 2013–17, </w:t>
      </w:r>
      <w:r w:rsidRPr="00DF0A43">
        <w:rPr>
          <w:rStyle w:val="StyleUnderline"/>
        </w:rPr>
        <w:t>Russia sold</w:t>
      </w:r>
      <w:r w:rsidRPr="00665027">
        <w:rPr>
          <w:sz w:val="16"/>
        </w:rPr>
        <w:t xml:space="preserve"> major </w:t>
      </w:r>
      <w:r w:rsidRPr="00DF0A43">
        <w:rPr>
          <w:rStyle w:val="StyleUnderline"/>
        </w:rPr>
        <w:t>arms to 14 Africa countries, compared to the 23 of China.</w:t>
      </w:r>
      <w:r w:rsidRPr="00665027">
        <w:rPr>
          <w:sz w:val="16"/>
        </w:rPr>
        <w:t xml:space="preserve"> </w:t>
      </w:r>
      <w:r w:rsidRPr="00DF0A43">
        <w:rPr>
          <w:rStyle w:val="StyleUnderline"/>
        </w:rPr>
        <w:t xml:space="preserve">This “blanket” style of selling </w:t>
      </w:r>
      <w:r w:rsidRPr="00DF0A43">
        <w:rPr>
          <w:rStyle w:val="Emphasis"/>
        </w:rPr>
        <w:t>does not</w:t>
      </w:r>
      <w:r w:rsidRPr="00665027">
        <w:rPr>
          <w:sz w:val="16"/>
        </w:rPr>
        <w:t xml:space="preserve"> typically </w:t>
      </w:r>
      <w:r w:rsidRPr="00DF0A43">
        <w:rPr>
          <w:rStyle w:val="Emphasis"/>
        </w:rPr>
        <w:t>fit with the notion of linking</w:t>
      </w:r>
      <w:r w:rsidRPr="00DF0A43">
        <w:rPr>
          <w:rStyle w:val="StyleUnderline"/>
        </w:rPr>
        <w:t xml:space="preserve"> targeted </w:t>
      </w:r>
      <w:r w:rsidRPr="00DF0A43">
        <w:rPr>
          <w:rStyle w:val="Emphasis"/>
        </w:rPr>
        <w:t>arms sales with foreign policy objectives.</w:t>
      </w:r>
      <w:r w:rsidRPr="00665027">
        <w:rPr>
          <w:sz w:val="16"/>
        </w:rPr>
        <w:t xml:space="preserve"> </w:t>
      </w:r>
      <w:r w:rsidRPr="00DF0A43">
        <w:rPr>
          <w:rStyle w:val="StyleUnderline"/>
        </w:rPr>
        <w:t>The diversity in the types of weapons and of arms recipients</w:t>
      </w:r>
      <w:r w:rsidRPr="00665027">
        <w:rPr>
          <w:sz w:val="16"/>
        </w:rPr>
        <w:t xml:space="preserve"> (e.g., from Algeria to South Africa and Kenya to Cote d'Ivoire) </w:t>
      </w:r>
      <w:r w:rsidRPr="00DF0A43">
        <w:rPr>
          <w:rStyle w:val="Emphasis"/>
        </w:rPr>
        <w:t>suggests a more demand and supply relationship</w:t>
      </w:r>
      <w:r w:rsidRPr="00665027">
        <w:rPr>
          <w:sz w:val="16"/>
        </w:rPr>
        <w:t xml:space="preserve">. As China continues to develop its arms industry, </w:t>
      </w:r>
      <w:r w:rsidRPr="008C0DEB">
        <w:rPr>
          <w:rStyle w:val="StyleUnderline"/>
        </w:rPr>
        <w:t>any international buyer will help expand its network</w:t>
      </w:r>
      <w:r w:rsidRPr="00665027">
        <w:rPr>
          <w:sz w:val="16"/>
        </w:rPr>
        <w:t xml:space="preserve">, offer important developmental feedback, and improve weapon quality and company profitability. </w:t>
      </w:r>
      <w:r w:rsidRPr="008C0DEB">
        <w:rPr>
          <w:rStyle w:val="StyleUnderline"/>
        </w:rPr>
        <w:t xml:space="preserve">The fall in export of Russian </w:t>
      </w:r>
      <w:r w:rsidRPr="00665027">
        <w:rPr>
          <w:sz w:val="16"/>
        </w:rPr>
        <w:t>made w</w:t>
      </w:r>
      <w:r w:rsidRPr="008C0DEB">
        <w:rPr>
          <w:rStyle w:val="StyleUnderline"/>
        </w:rPr>
        <w:t>eapons to Africa corresponded with the rise in Chinese exports</w:t>
      </w:r>
      <w:r w:rsidRPr="00665027">
        <w:rPr>
          <w:sz w:val="16"/>
        </w:rPr>
        <w:t xml:space="preserve">, potentially due to the availability of more cost-effective options. This is especially the </w:t>
      </w:r>
      <w:r w:rsidRPr="008C0DEB">
        <w:rPr>
          <w:rStyle w:val="StyleUnderline"/>
        </w:rPr>
        <w:t>c</w:t>
      </w:r>
      <w:r w:rsidRPr="00665027">
        <w:rPr>
          <w:sz w:val="16"/>
        </w:rPr>
        <w:t>ase</w:t>
      </w:r>
      <w:r w:rsidRPr="008C0DEB">
        <w:rPr>
          <w:rStyle w:val="StyleUnderline"/>
        </w:rPr>
        <w:t xml:space="preserve"> in Algeria</w:t>
      </w:r>
      <w:r w:rsidRPr="00665027">
        <w:rPr>
          <w:sz w:val="16"/>
        </w:rPr>
        <w:t xml:space="preserve">, where </w:t>
      </w:r>
      <w:r w:rsidRPr="008C0DEB">
        <w:rPr>
          <w:rStyle w:val="StyleUnderline"/>
        </w:rPr>
        <w:t>import of</w:t>
      </w:r>
      <w:r w:rsidRPr="00665027">
        <w:rPr>
          <w:sz w:val="16"/>
        </w:rPr>
        <w:t xml:space="preserve"> major </w:t>
      </w:r>
      <w:r w:rsidRPr="008C0DEB">
        <w:rPr>
          <w:rStyle w:val="StyleUnderline"/>
        </w:rPr>
        <w:t>Chinese arms increased by 46-fold</w:t>
      </w:r>
      <w:r w:rsidRPr="00665027">
        <w:rPr>
          <w:sz w:val="16"/>
        </w:rPr>
        <w:t xml:space="preserve"> between 2008-2012 and 2013-2017, while the transfer of Russian weapons fell by 35%. 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 Other </w:t>
      </w:r>
      <w:r w:rsidRPr="00B05BFD">
        <w:rPr>
          <w:rStyle w:val="StyleUnderline"/>
        </w:rPr>
        <w:t>major African buyers of Chinese weapons are Morocco and Nigeria.</w:t>
      </w:r>
      <w:r w:rsidRPr="00665027">
        <w:rPr>
          <w:sz w:val="16"/>
        </w:rPr>
        <w:t xml:space="preserve"> It seems that </w:t>
      </w:r>
      <w:r w:rsidRPr="00B05BFD">
        <w:rPr>
          <w:rStyle w:val="StyleUnderline"/>
        </w:rPr>
        <w:t>suggestions linking China’s BRI project</w:t>
      </w:r>
      <w:r w:rsidRPr="00665027">
        <w:rPr>
          <w:sz w:val="16"/>
        </w:rPr>
        <w:t xml:space="preserve">, its </w:t>
      </w:r>
      <w:r w:rsidRPr="00B05BFD">
        <w:rPr>
          <w:rStyle w:val="StyleUnderline"/>
        </w:rPr>
        <w:t>military base in Djibouti, and</w:t>
      </w:r>
      <w:r w:rsidRPr="00665027">
        <w:rPr>
          <w:sz w:val="16"/>
        </w:rPr>
        <w:t xml:space="preserve"> increased </w:t>
      </w:r>
      <w:r w:rsidRPr="00B05BFD">
        <w:rPr>
          <w:rStyle w:val="StyleUnderline"/>
        </w:rPr>
        <w:t>military engagement</w:t>
      </w:r>
      <w:r w:rsidRPr="00665027">
        <w:rPr>
          <w:sz w:val="16"/>
        </w:rPr>
        <w:t xml:space="preserve"> in the related countries </w:t>
      </w:r>
      <w:r w:rsidRPr="00B05BFD">
        <w:rPr>
          <w:rStyle w:val="Emphasis"/>
        </w:rPr>
        <w:t>are not founded on arms transfers</w:t>
      </w:r>
      <w:r w:rsidRPr="00665027">
        <w:rPr>
          <w:sz w:val="16"/>
        </w:rPr>
        <w:t xml:space="preserve"> evidence. </w:t>
      </w:r>
      <w:r w:rsidRPr="00B05BFD">
        <w:rPr>
          <w:rStyle w:val="StyleUnderline"/>
        </w:rPr>
        <w:t>The main focus on of Chinese arms exports remains to</w:t>
      </w:r>
      <w:r w:rsidRPr="00665027">
        <w:rPr>
          <w:sz w:val="16"/>
        </w:rPr>
        <w:t xml:space="preserve"> its close neighbours. Since 2008, </w:t>
      </w:r>
      <w:r w:rsidRPr="00B05BFD">
        <w:rPr>
          <w:rStyle w:val="StyleUnderline"/>
        </w:rPr>
        <w:t xml:space="preserve">Pakistan </w:t>
      </w:r>
      <w:r w:rsidRPr="00665027">
        <w:rPr>
          <w:sz w:val="16"/>
        </w:rPr>
        <w:t xml:space="preserve">(40%) </w:t>
      </w:r>
      <w:r w:rsidRPr="00B05BFD">
        <w:rPr>
          <w:rStyle w:val="StyleUnderline"/>
        </w:rPr>
        <w:t xml:space="preserve">and Bangladesh </w:t>
      </w:r>
      <w:r w:rsidRPr="00665027">
        <w:rPr>
          <w:sz w:val="16"/>
        </w:rPr>
        <w:t xml:space="preserve">(13%) together account for over half of all China’s major weapons exports. Add in Myanmar, and it’s a picture where </w:t>
      </w:r>
      <w:r w:rsidRPr="00B05BFD">
        <w:rPr>
          <w:rStyle w:val="Emphasis"/>
        </w:rPr>
        <w:t>China usually sells weapons to countries that the West</w:t>
      </w:r>
      <w:r w:rsidRPr="00665027">
        <w:rPr>
          <w:sz w:val="16"/>
        </w:rPr>
        <w:t xml:space="preserve"> (the US and Western Europe) </w:t>
      </w:r>
      <w:r w:rsidRPr="00E940F5">
        <w:rPr>
          <w:rStyle w:val="Emphasis"/>
        </w:rPr>
        <w:t>does not</w:t>
      </w:r>
      <w:r w:rsidRPr="00665027">
        <w:rPr>
          <w:sz w:val="16"/>
        </w:rPr>
        <w:t xml:space="preserve">. Such sales are partly due to less stringent human rights conditions linked to arms sales and more affordable weapons, but also recognising the gaps left by the US and thus securing greater geopolitical influence as part of its foreign policy. </w:t>
      </w:r>
      <w:r w:rsidRPr="00E67680">
        <w:rPr>
          <w:rStyle w:val="StyleUnderline"/>
        </w:rPr>
        <w:t>Comparing</w:t>
      </w:r>
      <w:r w:rsidRPr="00665027">
        <w:rPr>
          <w:sz w:val="16"/>
        </w:rPr>
        <w:t xml:space="preserve"> the types of </w:t>
      </w:r>
      <w:r w:rsidRPr="00E67680">
        <w:rPr>
          <w:rStyle w:val="StyleUnderline"/>
        </w:rPr>
        <w:t>weapons sold to African and Asia</w:t>
      </w:r>
      <w:r w:rsidRPr="00665027">
        <w:rPr>
          <w:sz w:val="16"/>
        </w:rPr>
        <w:t xml:space="preserve"> countries reinforces the argument further. </w:t>
      </w:r>
      <w:r w:rsidRPr="005075B1">
        <w:rPr>
          <w:rStyle w:val="StyleUnderline"/>
        </w:rPr>
        <w:t>Large ticket items exported to Bangladesh and Pakistan</w:t>
      </w:r>
      <w:r w:rsidRPr="00665027">
        <w:rPr>
          <w:sz w:val="16"/>
        </w:rPr>
        <w:t xml:space="preserve"> include frigates, corvettes, submarines, and air defence systems. In addition to the transfer of the weapon, such transactions (sales and military aid) include training, </w:t>
      </w:r>
      <w:r w:rsidRPr="005075B1">
        <w:rPr>
          <w:rStyle w:val="StyleUnderline"/>
        </w:rPr>
        <w:t>maintenance, and exchange of information on the capability of the weapons</w:t>
      </w:r>
      <w:r w:rsidRPr="00665027">
        <w:rPr>
          <w:sz w:val="16"/>
        </w:rPr>
        <w:t xml:space="preserve">. All of </w:t>
      </w:r>
      <w:r w:rsidRPr="005075B1">
        <w:rPr>
          <w:rStyle w:val="StyleUnderline"/>
        </w:rPr>
        <w:t xml:space="preserve">which enhances </w:t>
      </w:r>
      <w:r w:rsidRPr="00665027">
        <w:rPr>
          <w:sz w:val="16"/>
        </w:rPr>
        <w:t xml:space="preserve">country </w:t>
      </w:r>
      <w:r w:rsidRPr="005075B1">
        <w:rPr>
          <w:rStyle w:val="StyleUnderline"/>
        </w:rPr>
        <w:t>relationships and boosts</w:t>
      </w:r>
      <w:r w:rsidRPr="00665027">
        <w:rPr>
          <w:sz w:val="16"/>
        </w:rPr>
        <w:t xml:space="preserve"> future </w:t>
      </w:r>
      <w:r w:rsidRPr="005075B1">
        <w:rPr>
          <w:rStyle w:val="StyleUnderline"/>
        </w:rPr>
        <w:t>collaborations.</w:t>
      </w:r>
      <w:r w:rsidRPr="00665027">
        <w:rPr>
          <w:sz w:val="16"/>
        </w:rPr>
        <w:t xml:space="preserve"> </w:t>
      </w:r>
      <w:r w:rsidRPr="005075B1">
        <w:rPr>
          <w:rStyle w:val="StyleUnderline"/>
        </w:rPr>
        <w:t>In contrast, weapons exports to Africa are</w:t>
      </w:r>
      <w:r w:rsidRPr="00665027">
        <w:rPr>
          <w:sz w:val="16"/>
        </w:rPr>
        <w:t xml:space="preserve"> mostly </w:t>
      </w:r>
      <w:r w:rsidRPr="005075B1">
        <w:rPr>
          <w:rStyle w:val="StyleUnderline"/>
        </w:rPr>
        <w:t>of lower value</w:t>
      </w:r>
      <w:r w:rsidRPr="00665027">
        <w:rPr>
          <w:sz w:val="16"/>
        </w:rPr>
        <w:t xml:space="preserve"> in the form of armoured personnel carriers (APCs), light training aircraft, battle tanks and unmanned aerial vehicles (UAVs). </w:t>
      </w:r>
      <w:r w:rsidRPr="005075B1">
        <w:rPr>
          <w:rStyle w:val="Emphasis"/>
        </w:rPr>
        <w:t>These are akin to one-time transactions, with limited commitments to training or maintenance.</w:t>
      </w:r>
      <w:r>
        <w:rPr>
          <w:rStyle w:val="Emphasis"/>
        </w:rPr>
        <w:t xml:space="preserve"> </w:t>
      </w:r>
      <w:r w:rsidRPr="00665027">
        <w:rPr>
          <w:sz w:val="16"/>
        </w:rPr>
        <w:t xml:space="preserve">While the ability to buy expensive high-tech weapons is lower in African countries compared to neighbours close to China, </w:t>
      </w:r>
      <w:r w:rsidRPr="005075B1">
        <w:rPr>
          <w:rStyle w:val="Emphasis"/>
        </w:rPr>
        <w:t>China has looked to challenge US influence in Asia</w:t>
      </w:r>
      <w:r w:rsidRPr="00665027">
        <w:rPr>
          <w:sz w:val="16"/>
        </w:rPr>
        <w:t xml:space="preserve"> with more intimate (military and economic) relations with the likes of Pakistan and Bangladesh. </w:t>
      </w:r>
      <w:r w:rsidRPr="005075B1">
        <w:rPr>
          <w:rStyle w:val="Emphasis"/>
        </w:rPr>
        <w:t>The same is not evident in Africa.</w:t>
      </w:r>
      <w:r>
        <w:rPr>
          <w:rStyle w:val="Emphasis"/>
        </w:rPr>
        <w:t xml:space="preserve"> </w:t>
      </w:r>
      <w:r w:rsidRPr="00665027">
        <w:rPr>
          <w:sz w:val="16"/>
        </w:rPr>
        <w:t xml:space="preserve">It has been common knowledge that </w:t>
      </w:r>
      <w:r w:rsidRPr="00D35A60">
        <w:rPr>
          <w:rStyle w:val="StyleUnderline"/>
        </w:rPr>
        <w:t>China has historically linked arms sales to close neighbours with foreign policy considerations, extending this</w:t>
      </w:r>
      <w:r w:rsidRPr="00665027">
        <w:rPr>
          <w:sz w:val="16"/>
        </w:rPr>
        <w:t xml:space="preserve"> to African countries </w:t>
      </w:r>
      <w:r w:rsidRPr="00665027">
        <w:rPr>
          <w:rStyle w:val="StyleUnderline"/>
        </w:rPr>
        <w:t>is far less straightforward</w:t>
      </w:r>
      <w:r w:rsidRPr="00665027">
        <w:rPr>
          <w:sz w:val="16"/>
        </w:rPr>
        <w:t xml:space="preserve">. Although this does not mean China has no future ambitions to use arms exports as a foreign policy tool, evidence from arms exports over the past ten years presents a far less compelling case in the present. Instead, </w:t>
      </w:r>
      <w:r w:rsidRPr="00665027">
        <w:rPr>
          <w:rStyle w:val="Emphasis"/>
        </w:rPr>
        <w:t>China’s interests in Africa seem to remain mainly economic</w:t>
      </w:r>
      <w:r w:rsidRPr="00665027">
        <w:rPr>
          <w:sz w:val="16"/>
        </w:rPr>
        <w:t xml:space="preserve"> (e.g., Forum on China-Africa Cooperation) focusing on trade (China is Africa’s largest trading partner) and investment deals with arms sale transactions in a demand and supply basis. </w:t>
      </w:r>
    </w:p>
    <w:p w14:paraId="49B7D49B" w14:textId="77777777" w:rsidR="00132633" w:rsidRPr="00217CA1" w:rsidRDefault="00132633" w:rsidP="00132633"/>
    <w:p w14:paraId="2C640A96" w14:textId="77777777" w:rsidR="00132633" w:rsidRDefault="00132633" w:rsidP="00132633">
      <w:pPr>
        <w:pStyle w:val="Heading4"/>
      </w:pPr>
      <w:r>
        <w:t>Arms sales don’t produce the leverage China wants</w:t>
      </w:r>
    </w:p>
    <w:p w14:paraId="14F6F2E3" w14:textId="77777777" w:rsidR="00132633" w:rsidRDefault="00132633" w:rsidP="00132633">
      <w:r w:rsidRPr="0035234F">
        <w:rPr>
          <w:b/>
        </w:rPr>
        <w:t>Roggeveen 18</w:t>
      </w:r>
      <w:r>
        <w:t xml:space="preserve"> (Interview with </w:t>
      </w:r>
      <w:r w:rsidRPr="007B1AD5">
        <w:t>Sam Roggeveen, a senior fellow at the Lowy Institute in Australia and an expert on the Chinese military, discusses the growth of China’s arms industry and the wider implications for Asia.</w:t>
      </w:r>
      <w:r>
        <w:t xml:space="preserve"> “</w:t>
      </w:r>
      <w:r w:rsidRPr="007B1AD5">
        <w:t>What Role Do Arms Sales Play in China’s Geopolitical Ambitions?</w:t>
      </w:r>
      <w:r>
        <w:t>”. January 23</w:t>
      </w:r>
      <w:r w:rsidRPr="0035234F">
        <w:rPr>
          <w:vertAlign w:val="superscript"/>
        </w:rPr>
        <w:t>rd</w:t>
      </w:r>
      <w:r>
        <w:t xml:space="preserve">, 2018. World Politics Review. </w:t>
      </w:r>
      <w:hyperlink r:id="rId84" w:history="1">
        <w:r w:rsidRPr="00942998">
          <w:rPr>
            <w:rStyle w:val="Hyperlink"/>
          </w:rPr>
          <w:t>https://www.worldpoliticsreview.com/trend-lines/24044/what-role-do-arms-sales-play-in-china-s-geopolitical-ambitions</w:t>
        </w:r>
      </w:hyperlink>
      <w:r>
        <w:t>. Lowell-KY)</w:t>
      </w:r>
    </w:p>
    <w:p w14:paraId="60D0B280" w14:textId="77777777" w:rsidR="00132633" w:rsidRPr="00812A5D" w:rsidRDefault="00132633" w:rsidP="00132633">
      <w:pPr>
        <w:rPr>
          <w:rStyle w:val="Emphasis"/>
        </w:rPr>
      </w:pPr>
      <w:r w:rsidRPr="00D05061">
        <w:rPr>
          <w:sz w:val="16"/>
        </w:rPr>
        <w:t xml:space="preserve">Roggeveen: It is safe to assume that the answer is both, though we should be careful not to confuse commercial with economic. </w:t>
      </w:r>
      <w:r w:rsidRPr="009419E2">
        <w:rPr>
          <w:rStyle w:val="StyleUnderline"/>
        </w:rPr>
        <w:t>All arms spending is</w:t>
      </w:r>
      <w:r w:rsidRPr="00D05061">
        <w:rPr>
          <w:sz w:val="16"/>
        </w:rPr>
        <w:t>, in purely economic terms</w:t>
      </w:r>
      <w:r w:rsidRPr="0091442A">
        <w:rPr>
          <w:rStyle w:val="StyleUnderline"/>
        </w:rPr>
        <w:t>, wasteful, since</w:t>
      </w:r>
      <w:r w:rsidRPr="009419E2">
        <w:rPr>
          <w:rStyle w:val="StyleUnderline"/>
        </w:rPr>
        <w:t xml:space="preserve"> military arms</w:t>
      </w:r>
      <w:r w:rsidRPr="00D05061">
        <w:rPr>
          <w:sz w:val="16"/>
        </w:rPr>
        <w:t xml:space="preserve"> either </w:t>
      </w:r>
      <w:r w:rsidRPr="009419E2">
        <w:rPr>
          <w:rStyle w:val="StyleUnderline"/>
        </w:rPr>
        <w:t>go unused or are used in</w:t>
      </w:r>
      <w:r w:rsidRPr="00D05061">
        <w:rPr>
          <w:sz w:val="16"/>
        </w:rPr>
        <w:t xml:space="preserve"> massively expensive </w:t>
      </w:r>
      <w:r w:rsidRPr="009419E2">
        <w:rPr>
          <w:rStyle w:val="StyleUnderline"/>
        </w:rPr>
        <w:t>wars.</w:t>
      </w:r>
      <w:r w:rsidRPr="00D05061">
        <w:rPr>
          <w:sz w:val="16"/>
        </w:rPr>
        <w:t xml:space="preserve"> </w:t>
      </w:r>
      <w:r w:rsidRPr="009419E2">
        <w:rPr>
          <w:rStyle w:val="Emphasis"/>
        </w:rPr>
        <w:t>Exporting arms can only defray that cost.</w:t>
      </w:r>
      <w:r w:rsidRPr="00D05061">
        <w:rPr>
          <w:sz w:val="16"/>
        </w:rPr>
        <w:t xml:space="preserve"> </w:t>
      </w:r>
      <w:r w:rsidRPr="0091442A">
        <w:rPr>
          <w:rStyle w:val="Emphasis"/>
        </w:rPr>
        <w:t>Nor should we assume</w:t>
      </w:r>
      <w:r w:rsidRPr="00D05061">
        <w:rPr>
          <w:sz w:val="16"/>
        </w:rPr>
        <w:t xml:space="preserve"> that </w:t>
      </w:r>
      <w:r w:rsidRPr="0091442A">
        <w:rPr>
          <w:rStyle w:val="StyleUnderline"/>
        </w:rPr>
        <w:t xml:space="preserve">arms </w:t>
      </w:r>
      <w:r w:rsidRPr="0091442A">
        <w:rPr>
          <w:rStyle w:val="Emphasis"/>
        </w:rPr>
        <w:t xml:space="preserve">sales </w:t>
      </w:r>
      <w:r w:rsidRPr="00D05061">
        <w:rPr>
          <w:sz w:val="16"/>
        </w:rPr>
        <w:t xml:space="preserve">necessarily </w:t>
      </w:r>
      <w:r w:rsidRPr="0091442A">
        <w:rPr>
          <w:rStyle w:val="Emphasis"/>
        </w:rPr>
        <w:t>produce</w:t>
      </w:r>
      <w:r w:rsidRPr="0091442A">
        <w:rPr>
          <w:rStyle w:val="StyleUnderline"/>
        </w:rPr>
        <w:t xml:space="preserve"> political </w:t>
      </w:r>
      <w:r w:rsidRPr="0091442A">
        <w:rPr>
          <w:rStyle w:val="Emphasis"/>
        </w:rPr>
        <w:t>leverage</w:t>
      </w:r>
      <w:r w:rsidRPr="0091442A">
        <w:rPr>
          <w:rStyle w:val="StyleUnderline"/>
        </w:rPr>
        <w:t xml:space="preserve"> or</w:t>
      </w:r>
      <w:r w:rsidRPr="00D05061">
        <w:rPr>
          <w:sz w:val="16"/>
        </w:rPr>
        <w:t xml:space="preserve"> even closer </w:t>
      </w:r>
      <w:r w:rsidRPr="0091442A">
        <w:rPr>
          <w:rStyle w:val="StyleUnderline"/>
        </w:rPr>
        <w:t>political ties</w:t>
      </w:r>
      <w:r w:rsidRPr="00D05061">
        <w:rPr>
          <w:sz w:val="16"/>
        </w:rPr>
        <w:t xml:space="preserve">. Sweden is one of the most </w:t>
      </w:r>
      <w:r w:rsidRPr="0014734B">
        <w:rPr>
          <w:rStyle w:val="StyleUnderline"/>
        </w:rPr>
        <w:t>successful arms exporter</w:t>
      </w:r>
      <w:r w:rsidRPr="00D05061">
        <w:rPr>
          <w:sz w:val="16"/>
        </w:rPr>
        <w:t xml:space="preserve">s in the world, </w:t>
      </w:r>
      <w:r w:rsidRPr="00812A5D">
        <w:rPr>
          <w:rStyle w:val="StyleUnderline"/>
        </w:rPr>
        <w:t>yet it is not obvious</w:t>
      </w:r>
      <w:r w:rsidRPr="00D05061">
        <w:rPr>
          <w:sz w:val="16"/>
        </w:rPr>
        <w:t xml:space="preserve"> that </w:t>
      </w:r>
      <w:r w:rsidRPr="00812A5D">
        <w:rPr>
          <w:rStyle w:val="StyleUnderline"/>
        </w:rPr>
        <w:t>this has had political payoffs. Australia</w:t>
      </w:r>
      <w:r w:rsidRPr="00D05061">
        <w:rPr>
          <w:sz w:val="16"/>
        </w:rPr>
        <w:t xml:space="preserve">, which tends to buy American, </w:t>
      </w:r>
      <w:r w:rsidRPr="00812A5D">
        <w:rPr>
          <w:rStyle w:val="StyleUnderline"/>
        </w:rPr>
        <w:t>has</w:t>
      </w:r>
      <w:r w:rsidRPr="00D05061">
        <w:rPr>
          <w:sz w:val="16"/>
        </w:rPr>
        <w:t xml:space="preserve"> also </w:t>
      </w:r>
      <w:r w:rsidRPr="00812A5D">
        <w:rPr>
          <w:rStyle w:val="StyleUnderline"/>
        </w:rPr>
        <w:t>closed</w:t>
      </w:r>
      <w:r w:rsidRPr="00D05061">
        <w:rPr>
          <w:sz w:val="16"/>
        </w:rPr>
        <w:t xml:space="preserve"> huge arms </w:t>
      </w:r>
      <w:r w:rsidRPr="00812A5D">
        <w:rPr>
          <w:rStyle w:val="StyleUnderline"/>
        </w:rPr>
        <w:t>contracts with European manufacturers, but its relations with Europe are</w:t>
      </w:r>
      <w:r w:rsidRPr="00D05061">
        <w:rPr>
          <w:sz w:val="16"/>
        </w:rPr>
        <w:t xml:space="preserve"> slowly becoming </w:t>
      </w:r>
      <w:r w:rsidRPr="00812A5D">
        <w:rPr>
          <w:rStyle w:val="StyleUnderline"/>
        </w:rPr>
        <w:t>more distant</w:t>
      </w:r>
      <w:r w:rsidRPr="00D05061">
        <w:rPr>
          <w:sz w:val="16"/>
        </w:rPr>
        <w:t xml:space="preserve"> as Australia embraces its geography and takes in more Asian immigrants. One last skeptical note: </w:t>
      </w:r>
      <w:r w:rsidRPr="00812A5D">
        <w:rPr>
          <w:rStyle w:val="Emphasis"/>
        </w:rPr>
        <w:t>Arms importers have leverage of their own</w:t>
      </w:r>
      <w:r w:rsidRPr="00812A5D">
        <w:rPr>
          <w:rStyle w:val="StyleUnderline"/>
        </w:rPr>
        <w:t>, which they</w:t>
      </w:r>
      <w:r w:rsidRPr="00D05061">
        <w:rPr>
          <w:sz w:val="16"/>
        </w:rPr>
        <w:t xml:space="preserve"> regularly </w:t>
      </w:r>
      <w:r w:rsidRPr="00812A5D">
        <w:rPr>
          <w:rStyle w:val="StyleUnderline"/>
        </w:rPr>
        <w:t>exploit for political purposes. The</w:t>
      </w:r>
      <w:r w:rsidRPr="00D05061">
        <w:rPr>
          <w:sz w:val="16"/>
        </w:rPr>
        <w:t xml:space="preserve"> recent </w:t>
      </w:r>
      <w:r w:rsidRPr="00812A5D">
        <w:rPr>
          <w:rStyle w:val="StyleUnderline"/>
        </w:rPr>
        <w:t>sale of Chinese</w:t>
      </w:r>
      <w:r w:rsidRPr="00D05061">
        <w:rPr>
          <w:sz w:val="16"/>
        </w:rPr>
        <w:t xml:space="preserve"> JF-17 </w:t>
      </w:r>
      <w:r w:rsidRPr="00812A5D">
        <w:rPr>
          <w:rStyle w:val="StyleUnderline"/>
        </w:rPr>
        <w:t>fighters to Myanmar,</w:t>
      </w:r>
      <w:r w:rsidRPr="00D05061">
        <w:rPr>
          <w:sz w:val="16"/>
        </w:rPr>
        <w:t xml:space="preserve"> for example, </w:t>
      </w:r>
      <w:r w:rsidRPr="00812A5D">
        <w:rPr>
          <w:rStyle w:val="StyleUnderline"/>
        </w:rPr>
        <w:t>was followed</w:t>
      </w:r>
      <w:r w:rsidRPr="00D05061">
        <w:rPr>
          <w:sz w:val="16"/>
        </w:rPr>
        <w:t xml:space="preserve"> just this week </w:t>
      </w:r>
      <w:r w:rsidRPr="00812A5D">
        <w:rPr>
          <w:rStyle w:val="StyleUnderline"/>
        </w:rPr>
        <w:t>by</w:t>
      </w:r>
      <w:r w:rsidRPr="00D05061">
        <w:rPr>
          <w:sz w:val="16"/>
        </w:rPr>
        <w:t xml:space="preserve"> news that </w:t>
      </w:r>
      <w:r w:rsidRPr="00812A5D">
        <w:rPr>
          <w:rStyle w:val="StyleUnderline"/>
        </w:rPr>
        <w:t>Myanmar</w:t>
      </w:r>
      <w:r w:rsidRPr="00D05061">
        <w:rPr>
          <w:sz w:val="16"/>
        </w:rPr>
        <w:t xml:space="preserve"> is </w:t>
      </w:r>
      <w:r w:rsidRPr="00812A5D">
        <w:rPr>
          <w:rStyle w:val="StyleUnderline"/>
        </w:rPr>
        <w:t>buying</w:t>
      </w:r>
      <w:r w:rsidRPr="00D05061">
        <w:rPr>
          <w:sz w:val="16"/>
        </w:rPr>
        <w:t xml:space="preserve"> six SU-30 </w:t>
      </w:r>
      <w:r w:rsidRPr="00812A5D">
        <w:rPr>
          <w:rStyle w:val="StyleUnderline"/>
        </w:rPr>
        <w:t>fighters from Russia. The message to Beijing ought to be clear</w:t>
      </w:r>
      <w:r w:rsidRPr="00812A5D">
        <w:rPr>
          <w:rStyle w:val="Emphasis"/>
        </w:rPr>
        <w:t>: Myanmar is not a Chinese client state, and if you push us</w:t>
      </w:r>
      <w:r w:rsidRPr="00D05061">
        <w:rPr>
          <w:sz w:val="16"/>
        </w:rPr>
        <w:t xml:space="preserve"> too hard </w:t>
      </w:r>
      <w:r w:rsidRPr="00812A5D">
        <w:rPr>
          <w:rStyle w:val="Emphasis"/>
        </w:rPr>
        <w:t>we can take our money elsewhere.</w:t>
      </w:r>
    </w:p>
    <w:p w14:paraId="415CAFA4" w14:textId="77777777" w:rsidR="00132633" w:rsidRDefault="00132633" w:rsidP="00132633"/>
    <w:p w14:paraId="1BCB09F0" w14:textId="77777777" w:rsidR="00132633" w:rsidRDefault="00132633" w:rsidP="00132633">
      <w:pPr>
        <w:pStyle w:val="Heading4"/>
        <w:rPr>
          <w:b w:val="0"/>
        </w:rPr>
      </w:pPr>
      <w:r>
        <w:t>Arms sales are not key to China’s agenda</w:t>
      </w:r>
      <w:r>
        <w:rPr>
          <w:b w:val="0"/>
        </w:rPr>
        <w:t xml:space="preserve"> – pursues more enduring ties through infrastructure projects</w:t>
      </w:r>
    </w:p>
    <w:p w14:paraId="5748EA1E" w14:textId="77777777" w:rsidR="00132633" w:rsidRPr="00E34217" w:rsidRDefault="00132633" w:rsidP="00132633">
      <w:r w:rsidRPr="0035234F">
        <w:rPr>
          <w:b/>
        </w:rPr>
        <w:t>Roggeveen 18</w:t>
      </w:r>
      <w:r>
        <w:t xml:space="preserve"> (Interview with </w:t>
      </w:r>
      <w:r w:rsidRPr="007B1AD5">
        <w:t>Sam Roggeveen, a senior fellow at the Lowy Institute in Australia and an expert on the Chinese military, discusses the growth of China’s arms industry and the wider implications for Asia.</w:t>
      </w:r>
      <w:r>
        <w:t xml:space="preserve"> “</w:t>
      </w:r>
      <w:r w:rsidRPr="007B1AD5">
        <w:t>What Role Do Arms Sales Play in China’s Geopolitical Ambitions?</w:t>
      </w:r>
      <w:r>
        <w:t>”. January 23</w:t>
      </w:r>
      <w:r w:rsidRPr="0035234F">
        <w:rPr>
          <w:vertAlign w:val="superscript"/>
        </w:rPr>
        <w:t>rd</w:t>
      </w:r>
      <w:r>
        <w:t xml:space="preserve">, 2018. World Politics Review. </w:t>
      </w:r>
      <w:hyperlink r:id="rId85" w:history="1">
        <w:r w:rsidRPr="00942998">
          <w:rPr>
            <w:rStyle w:val="Hyperlink"/>
          </w:rPr>
          <w:t>https://www.worldpoliticsreview.com/trend-lines/24044/what-role-do-arms-sales-play-in-china-s-geopolitical-ambitions</w:t>
        </w:r>
      </w:hyperlink>
      <w:r>
        <w:t>. Lowell-KY)</w:t>
      </w:r>
    </w:p>
    <w:p w14:paraId="234A6800" w14:textId="77777777" w:rsidR="00132633" w:rsidRPr="00C9344F" w:rsidRDefault="00132633" w:rsidP="00132633">
      <w:pPr>
        <w:rPr>
          <w:rStyle w:val="Emphasis"/>
        </w:rPr>
      </w:pPr>
      <w:r w:rsidRPr="00C9344F">
        <w:rPr>
          <w:sz w:val="16"/>
        </w:rPr>
        <w:t xml:space="preserve">Roggeveen: In strategic terms, </w:t>
      </w:r>
      <w:r w:rsidRPr="00D05061">
        <w:rPr>
          <w:rStyle w:val="StyleUnderline"/>
        </w:rPr>
        <w:t>the most significant arms export</w:t>
      </w:r>
      <w:r w:rsidRPr="00C9344F">
        <w:rPr>
          <w:sz w:val="16"/>
        </w:rPr>
        <w:t xml:space="preserve"> to Asia that </w:t>
      </w:r>
      <w:r w:rsidRPr="00D05061">
        <w:rPr>
          <w:rStyle w:val="StyleUnderline"/>
        </w:rPr>
        <w:t>China has ever conducted is</w:t>
      </w:r>
      <w:r w:rsidRPr="00C9344F">
        <w:rPr>
          <w:sz w:val="16"/>
        </w:rPr>
        <w:t xml:space="preserve"> still its </w:t>
      </w:r>
      <w:r w:rsidRPr="00D05061">
        <w:rPr>
          <w:rStyle w:val="StyleUnderline"/>
        </w:rPr>
        <w:t>transfer of nuclear weapons tech</w:t>
      </w:r>
      <w:r w:rsidRPr="00C9344F">
        <w:rPr>
          <w:sz w:val="16"/>
        </w:rPr>
        <w:t xml:space="preserve">nology </w:t>
      </w:r>
      <w:r w:rsidRPr="00D05061">
        <w:rPr>
          <w:rStyle w:val="StyleUnderline"/>
        </w:rPr>
        <w:t>to Pakistan</w:t>
      </w:r>
      <w:r w:rsidRPr="00C9344F">
        <w:rPr>
          <w:sz w:val="16"/>
        </w:rPr>
        <w:t>. Next to that</w:t>
      </w:r>
      <w:r w:rsidRPr="00D05061">
        <w:rPr>
          <w:rStyle w:val="Emphasis"/>
        </w:rPr>
        <w:t>, everything else pales</w:t>
      </w:r>
      <w:r w:rsidRPr="00C9344F">
        <w:rPr>
          <w:sz w:val="16"/>
        </w:rPr>
        <w:t xml:space="preserve"> for two reasons. First, </w:t>
      </w:r>
      <w:r w:rsidRPr="00A03760">
        <w:rPr>
          <w:rStyle w:val="StyleUnderline"/>
        </w:rPr>
        <w:t>the scale of Chinese conventional weapons exports</w:t>
      </w:r>
      <w:r w:rsidRPr="00C9344F">
        <w:rPr>
          <w:sz w:val="16"/>
        </w:rPr>
        <w:t xml:space="preserve"> to the rest of Asia </w:t>
      </w:r>
      <w:r w:rsidRPr="00A03760">
        <w:rPr>
          <w:rStyle w:val="StyleUnderline"/>
        </w:rPr>
        <w:t xml:space="preserve">remains </w:t>
      </w:r>
      <w:r w:rsidRPr="00C9344F">
        <w:rPr>
          <w:sz w:val="16"/>
        </w:rPr>
        <w:t xml:space="preserve">relatively </w:t>
      </w:r>
      <w:r w:rsidRPr="00A03760">
        <w:rPr>
          <w:rStyle w:val="StyleUnderline"/>
        </w:rPr>
        <w:t>modest</w:t>
      </w:r>
      <w:r w:rsidRPr="00C9344F">
        <w:rPr>
          <w:sz w:val="16"/>
        </w:rPr>
        <w:t xml:space="preserve">—though, as the SIPRI figures show, it is clearly growing. But second, if China were not exporting weapons to Asia, countries would simply be purchasing them from elsewhere. Granted, China’s presence in the market creates competition, presumably driving down prices and improving overall quality. But the conventional weapons Beijing is offering to the market are in ready supply, whereas nuclear weapons technology is much harder to come by. For those reasons, I </w:t>
      </w:r>
      <w:r w:rsidRPr="00A03760">
        <w:rPr>
          <w:rStyle w:val="Emphasis"/>
        </w:rPr>
        <w:t>doubt Chinese arms sales make a huge contribution to Beijing’s ambitions</w:t>
      </w:r>
      <w:r w:rsidRPr="00C9344F">
        <w:rPr>
          <w:sz w:val="16"/>
        </w:rPr>
        <w:t xml:space="preserve"> for greater regional influence, </w:t>
      </w:r>
      <w:r w:rsidRPr="00C9344F">
        <w:rPr>
          <w:rStyle w:val="StyleUnderline"/>
        </w:rPr>
        <w:t>particularly in contrast to</w:t>
      </w:r>
      <w:r w:rsidRPr="00C9344F">
        <w:rPr>
          <w:sz w:val="16"/>
        </w:rPr>
        <w:t xml:space="preserve"> its signature initiative, known as </w:t>
      </w:r>
      <w:r w:rsidRPr="00C9344F">
        <w:rPr>
          <w:rStyle w:val="StyleUnderline"/>
        </w:rPr>
        <w:t>One Belt, One Road. China is offering</w:t>
      </w:r>
      <w:r w:rsidRPr="00C9344F">
        <w:rPr>
          <w:sz w:val="16"/>
        </w:rPr>
        <w:t xml:space="preserve"> fast, large-scale </w:t>
      </w:r>
      <w:r w:rsidRPr="00C9344F">
        <w:rPr>
          <w:rStyle w:val="StyleUnderline"/>
        </w:rPr>
        <w:t>infrastructure support, which</w:t>
      </w:r>
      <w:r w:rsidRPr="00C9344F">
        <w:rPr>
          <w:sz w:val="16"/>
        </w:rPr>
        <w:t xml:space="preserve"> other players such as </w:t>
      </w:r>
      <w:r w:rsidRPr="00C9344F">
        <w:rPr>
          <w:rStyle w:val="StyleUnderline"/>
        </w:rPr>
        <w:t>the World Bank, Asian Development Bank and bilateral donors do not provide.</w:t>
      </w:r>
      <w:r w:rsidRPr="00C9344F">
        <w:rPr>
          <w:sz w:val="16"/>
        </w:rPr>
        <w:t xml:space="preserve"> The </w:t>
      </w:r>
      <w:r w:rsidRPr="00C9344F">
        <w:rPr>
          <w:rStyle w:val="StyleUnderline"/>
        </w:rPr>
        <w:t>connections these projects create with China are physical and can generate economic markets</w:t>
      </w:r>
      <w:r w:rsidRPr="00C9344F">
        <w:rPr>
          <w:sz w:val="16"/>
        </w:rPr>
        <w:t xml:space="preserve"> that are painful to disturb, so they </w:t>
      </w:r>
      <w:r w:rsidRPr="00C9344F">
        <w:rPr>
          <w:rStyle w:val="Emphasis"/>
        </w:rPr>
        <w:t>are much more durable than the ties created by arms sales.</w:t>
      </w:r>
    </w:p>
    <w:p w14:paraId="71FB1F1A" w14:textId="77777777" w:rsidR="00132633" w:rsidRPr="00132633" w:rsidRDefault="00132633" w:rsidP="00132633"/>
    <w:p w14:paraId="109C0C4B" w14:textId="442DE1BB" w:rsidR="00EC568D" w:rsidRDefault="00EC568D" w:rsidP="00EC568D">
      <w:pPr>
        <w:pStyle w:val="Heading2"/>
      </w:pPr>
      <w:r>
        <w:lastRenderedPageBreak/>
        <w:t>IMPACT ANSWERS</w:t>
      </w:r>
    </w:p>
    <w:p w14:paraId="0137F5E9" w14:textId="5AE1A989" w:rsidR="00D77328" w:rsidRDefault="00D77328" w:rsidP="00D77328">
      <w:pPr>
        <w:pStyle w:val="Heading3"/>
      </w:pPr>
      <w:r>
        <w:lastRenderedPageBreak/>
        <w:t>China Peaceful</w:t>
      </w:r>
    </w:p>
    <w:p w14:paraId="76D0E97A" w14:textId="77777777" w:rsidR="00D77328" w:rsidRPr="005B2A5B" w:rsidRDefault="00D77328" w:rsidP="00D77328">
      <w:pPr>
        <w:pStyle w:val="Heading4"/>
      </w:pPr>
      <w:r>
        <w:t>China won’t risk war with the US</w:t>
      </w:r>
    </w:p>
    <w:p w14:paraId="4799E79A" w14:textId="77777777" w:rsidR="00D77328" w:rsidRPr="005B2A5B" w:rsidRDefault="00D77328" w:rsidP="00D77328">
      <w:r w:rsidRPr="005B2A5B">
        <w:rPr>
          <w:rStyle w:val="Style13ptBold"/>
        </w:rPr>
        <w:t>Yan 2018</w:t>
      </w:r>
      <w:r>
        <w:t xml:space="preserve"> - Distinguished Professor and Dean of the Institute of International Relations at Tsinghua University </w:t>
      </w:r>
      <w:r>
        <w:br/>
        <w:t>Xuetong, "The Age of Uneasy Peace," https://www.foreignaffairs.com/articles/china/2018-12-11/age-uneasy-peace</w:t>
      </w:r>
    </w:p>
    <w:p w14:paraId="7656E991" w14:textId="77777777" w:rsidR="00D77328" w:rsidRPr="00D77328" w:rsidRDefault="00D77328" w:rsidP="00D77328">
      <w:pPr>
        <w:rPr>
          <w:sz w:val="16"/>
        </w:rPr>
      </w:pPr>
      <w:r w:rsidRPr="00D77328">
        <w:rPr>
          <w:sz w:val="16"/>
        </w:rPr>
        <w:t xml:space="preserve">Given this enthusiasm for the global economy, </w:t>
      </w:r>
      <w:r w:rsidRPr="005B2A5B">
        <w:rPr>
          <w:rStyle w:val="StyleUnderline"/>
        </w:rPr>
        <w:t>the image of a revisionist China that has gained traction</w:t>
      </w:r>
      <w:r w:rsidRPr="00D77328">
        <w:rPr>
          <w:sz w:val="16"/>
        </w:rPr>
        <w:t xml:space="preserve"> in many Western capitals </w:t>
      </w:r>
      <w:r w:rsidRPr="005B2A5B">
        <w:rPr>
          <w:rStyle w:val="StyleUnderline"/>
        </w:rPr>
        <w:t>is misleading</w:t>
      </w:r>
      <w:r w:rsidRPr="00D77328">
        <w:rPr>
          <w:sz w:val="16"/>
        </w:rPr>
        <w:t xml:space="preserve">. </w:t>
      </w:r>
      <w:r w:rsidRPr="005B2A5B">
        <w:rPr>
          <w:rStyle w:val="StyleUnderline"/>
        </w:rPr>
        <w:t>Beijing relies on a global network of trade ties, so it is loath to court direct confrontation with the United States.</w:t>
      </w:r>
      <w:r w:rsidRPr="00D77328">
        <w:rPr>
          <w:sz w:val="16"/>
        </w:rPr>
        <w:t xml:space="preserve"> Chinese leaders fear—not without reason—that such a confrontation might cut off its access to U.S. markets and lead U.S. allies to band together against China rather than stay neutral, stripping it of important economic partnerships and valuable diplomatic connections. As a result</w:t>
      </w:r>
      <w:r w:rsidRPr="005B2A5B">
        <w:rPr>
          <w:rStyle w:val="StyleUnderline"/>
        </w:rPr>
        <w:t xml:space="preserve">, caution, not assertiveness or aggressiveness, will be the order of the day in Beijing’s foreign policy in the coming years. Even as it continues to modernize </w:t>
      </w:r>
      <w:r w:rsidRPr="00D77328">
        <w:rPr>
          <w:sz w:val="16"/>
        </w:rPr>
        <w:t xml:space="preserve">and expand its military, </w:t>
      </w:r>
      <w:r w:rsidRPr="005B2A5B">
        <w:rPr>
          <w:rStyle w:val="StyleUnderline"/>
        </w:rPr>
        <w:t>China will carefully avoid pressing issues that might lead to war with the United States, such as</w:t>
      </w:r>
      <w:r w:rsidRPr="00D77328">
        <w:rPr>
          <w:sz w:val="16"/>
        </w:rPr>
        <w:t xml:space="preserve"> those related to </w:t>
      </w:r>
      <w:r w:rsidRPr="005B2A5B">
        <w:rPr>
          <w:rStyle w:val="StyleUnderline"/>
        </w:rPr>
        <w:t>the South China Sea, cybersecurity, and the weaponization of space</w:t>
      </w:r>
      <w:r w:rsidRPr="00D77328">
        <w:rPr>
          <w:sz w:val="16"/>
        </w:rPr>
        <w:t>.</w:t>
      </w:r>
    </w:p>
    <w:p w14:paraId="31A77972" w14:textId="77777777" w:rsidR="00632EC6" w:rsidRDefault="00632EC6" w:rsidP="00632EC6">
      <w:pPr>
        <w:pStyle w:val="Heading4"/>
      </w:pPr>
      <w:r>
        <w:t>China only cares about regional hegemony – won’t replace US heg</w:t>
      </w:r>
    </w:p>
    <w:p w14:paraId="00EAC756" w14:textId="77777777" w:rsidR="00632EC6" w:rsidRPr="0069615A" w:rsidRDefault="00632EC6" w:rsidP="00632EC6">
      <w:r w:rsidRPr="0069615A">
        <w:rPr>
          <w:rStyle w:val="Style13ptBold"/>
        </w:rPr>
        <w:t>Oğuzlu, 2019</w:t>
      </w:r>
      <w:r>
        <w:t xml:space="preserve"> (</w:t>
      </w:r>
      <w:r w:rsidRPr="0069615A">
        <w:t>Tarik Oğuzlu</w:t>
      </w:r>
      <w:r>
        <w:t xml:space="preserve">, </w:t>
      </w:r>
      <w:r w:rsidRPr="0069615A">
        <w:t>Professor at the Department of Political Science and International Relations at Antalya Bilim University</w:t>
      </w:r>
      <w:r>
        <w:t xml:space="preserve">, 7/23/2019, </w:t>
      </w:r>
      <w:hyperlink r:id="rId86" w:history="1">
        <w:r w:rsidRPr="00BF62B9">
          <w:rPr>
            <w:rStyle w:val="Hyperlink"/>
          </w:rPr>
          <w:t>https://www.dailysabah.com/op-ed/2019/07/23/understanding-chinas-challenge-to-the-international-order</w:t>
        </w:r>
      </w:hyperlink>
      <w:r>
        <w:t>, SHD)</w:t>
      </w:r>
    </w:p>
    <w:p w14:paraId="49EDD534" w14:textId="77777777" w:rsidR="00632EC6" w:rsidRDefault="00632EC6" w:rsidP="00632EC6">
      <w:pPr>
        <w:rPr>
          <w:sz w:val="16"/>
        </w:rPr>
      </w:pPr>
      <w:r w:rsidRPr="00DC00E6">
        <w:rPr>
          <w:sz w:val="16"/>
        </w:rPr>
        <w:t xml:space="preserve">The liberal world order, which came into being at the end of World War II under American leadership, has been going through a radical transformation in recent years mostly owing to China's spectacular rise. In parallel to its increasing material power capability, </w:t>
      </w:r>
      <w:r w:rsidRPr="00DC00E6">
        <w:rPr>
          <w:rStyle w:val="StyleUnderline"/>
        </w:rPr>
        <w:t>China is also posing fundamental challenges to the normative fabric of the liberal world order</w:t>
      </w:r>
      <w:r w:rsidRPr="00DC00E6">
        <w:rPr>
          <w:sz w:val="16"/>
        </w:rPr>
        <w:t>.</w:t>
      </w:r>
      <w:r w:rsidRPr="00DC00E6">
        <w:rPr>
          <w:sz w:val="12"/>
        </w:rPr>
        <w:t>∂</w:t>
      </w:r>
      <w:r w:rsidRPr="00DC00E6">
        <w:rPr>
          <w:sz w:val="16"/>
        </w:rPr>
        <w:t xml:space="preserve"> What are the key characteristics of China's challenge to the liberal world order and whether the growing confrontation between the established hegemon, the United States, and the aspiring hegemon, China, will result in the global Armageddon requires serious attention.</w:t>
      </w:r>
      <w:r w:rsidRPr="00DC00E6">
        <w:rPr>
          <w:sz w:val="12"/>
        </w:rPr>
        <w:t>∂</w:t>
      </w:r>
      <w:r w:rsidRPr="00DC00E6">
        <w:rPr>
          <w:sz w:val="16"/>
        </w:rPr>
        <w:t xml:space="preserve"> For long, U</w:t>
      </w:r>
      <w:r w:rsidRPr="00DC00E6">
        <w:rPr>
          <w:rStyle w:val="StyleUnderline"/>
        </w:rPr>
        <w:t>.S.-led international organizations have not only enabled Western actors to materialize their interests across the globe but also perpetuate the core liberal assumption that there is only one route to modernity and development, i.e., the Western way</w:t>
      </w:r>
      <w:r w:rsidRPr="00DC00E6">
        <w:rPr>
          <w:sz w:val="16"/>
        </w:rPr>
        <w:t>.</w:t>
      </w:r>
      <w:r w:rsidRPr="00DC00E6">
        <w:rPr>
          <w:sz w:val="12"/>
        </w:rPr>
        <w:t>∂</w:t>
      </w:r>
      <w:r w:rsidRPr="00DC00E6">
        <w:rPr>
          <w:sz w:val="16"/>
        </w:rPr>
        <w:t xml:space="preserve"> Acting as the gatekeepers to the Western international community, such international organizations have long played key roles in the socialization of erstwhile non-Western states into constitutive norms, rules and values of the Western world.</w:t>
      </w:r>
      <w:r w:rsidRPr="00DC00E6">
        <w:rPr>
          <w:sz w:val="12"/>
        </w:rPr>
        <w:t>∂</w:t>
      </w:r>
      <w:r w:rsidRPr="00DC00E6">
        <w:rPr>
          <w:sz w:val="16"/>
        </w:rPr>
        <w:t xml:space="preserve"> The hope for transformation</w:t>
      </w:r>
      <w:r w:rsidRPr="00DC00E6">
        <w:rPr>
          <w:sz w:val="12"/>
        </w:rPr>
        <w:t>∂</w:t>
      </w:r>
      <w:r w:rsidRPr="00DC00E6">
        <w:rPr>
          <w:sz w:val="16"/>
        </w:rPr>
        <w:t xml:space="preserve"> Since its opening up to the world economy in the late 1970s, Western powers hoped that China would gradually transform into a responsible stakeholder of the liberal international order and adopt its core values, such as consolidation and promotion of the principles of individual entrepreneurship, democratic way of government, minimum state involvement in the economy, rule of law, free trade, the secularization of societal relations and respect for multiculturalism. The main reason of such optimism was that China benefited from becoming a part of the capitalist world economy and its double-digit economic development was long made possible by its economic interaction with the U.S.</w:t>
      </w:r>
      <w:r w:rsidRPr="00DC00E6">
        <w:rPr>
          <w:sz w:val="12"/>
        </w:rPr>
        <w:t>∂</w:t>
      </w:r>
      <w:r w:rsidRPr="00DC00E6">
        <w:rPr>
          <w:sz w:val="16"/>
        </w:rPr>
        <w:t xml:space="preserve"> However, </w:t>
      </w:r>
      <w:r w:rsidRPr="00DC00E6">
        <w:rPr>
          <w:rStyle w:val="StyleUnderline"/>
        </w:rPr>
        <w:t>it is now the case that China's adoption of capitalist practices has not paved the way for its liberal democratic transformation and the U.S., under the Obama and Trump administrations, have begun defining China as a strategic rival that needs to be contained</w:t>
      </w:r>
      <w:r w:rsidRPr="00DC00E6">
        <w:rPr>
          <w:sz w:val="16"/>
        </w:rPr>
        <w:t xml:space="preserve">. </w:t>
      </w:r>
      <w:r w:rsidRPr="00DC00E6">
        <w:rPr>
          <w:rStyle w:val="StyleUnderline"/>
        </w:rPr>
        <w:t>Looking from the American perspective, the "strategy of engagement" has now given way to a "strategy of containment."</w:t>
      </w:r>
      <w:r w:rsidRPr="00DC00E6">
        <w:rPr>
          <w:sz w:val="12"/>
        </w:rPr>
        <w:t>∂</w:t>
      </w:r>
      <w:r w:rsidRPr="00DC00E6">
        <w:rPr>
          <w:sz w:val="16"/>
        </w:rPr>
        <w:t xml:space="preserve"> At stake now is whether China's evolving approach to liberal international order justifies a radical change in the American approach toward China, away from engagement to containment. At closer inspection, it seems that </w:t>
      </w:r>
      <w:r w:rsidRPr="00DC00E6">
        <w:rPr>
          <w:rStyle w:val="Emphasis"/>
        </w:rPr>
        <w:t>the maintenance of regional and global stability is still in China's national interests</w:t>
      </w:r>
      <w:r w:rsidRPr="00DC00E6">
        <w:rPr>
          <w:sz w:val="16"/>
        </w:rPr>
        <w:t>. As of today, particularly given the protectionist trade war that President Trump has waged on China and China's galloping internal challenges, Beijing is not in a position to risk the gains of its ongoing development process by adopting a hardline approach toward the United States and its neighbors.</w:t>
      </w:r>
      <w:r w:rsidRPr="00DC00E6">
        <w:rPr>
          <w:sz w:val="12"/>
        </w:rPr>
        <w:t>∂</w:t>
      </w:r>
      <w:r w:rsidRPr="00DC00E6">
        <w:rPr>
          <w:sz w:val="16"/>
        </w:rPr>
        <w:t xml:space="preserve"> China has the largest reserves in U.S. dollars and its access to the American market, technology and foreign direct investment is still important for its economic modernization. China does not have the luxury of postponing its transformation into an economy in which Chinese companies produce mainly technology-intensive high value-added goods and domestic consumption increases to such an extent that China's economic development is not negatively affected by recessions and contractions in developed Western economies.</w:t>
      </w:r>
      <w:r w:rsidRPr="00DC00E6">
        <w:rPr>
          <w:sz w:val="12"/>
        </w:rPr>
        <w:t>∂</w:t>
      </w:r>
      <w:r w:rsidRPr="00DC00E6">
        <w:rPr>
          <w:sz w:val="16"/>
        </w:rPr>
        <w:t xml:space="preserve"> The Chinese economy cannot survive long on the principles of export-led growth and high domestic savings. Besides</w:t>
      </w:r>
      <w:r w:rsidRPr="00DC00E6">
        <w:rPr>
          <w:rStyle w:val="StyleUnderline"/>
        </w:rPr>
        <w:t xml:space="preserve">, an aggressive stance against its neighbors will likely push them further </w:t>
      </w:r>
      <w:r w:rsidRPr="00DC00E6">
        <w:rPr>
          <w:rStyle w:val="StyleUnderline"/>
        </w:rPr>
        <w:lastRenderedPageBreak/>
        <w:t>closer to the arms of the United States, thereby tarnishing Chinese attempts at manufacturing soft power</w:t>
      </w:r>
      <w:r w:rsidRPr="00DC00E6">
        <w:rPr>
          <w:sz w:val="16"/>
        </w:rPr>
        <w:t>.</w:t>
      </w:r>
      <w:r w:rsidRPr="00DC00E6">
        <w:rPr>
          <w:sz w:val="12"/>
        </w:rPr>
        <w:t>∂</w:t>
      </w:r>
      <w:r w:rsidRPr="00DC00E6">
        <w:rPr>
          <w:sz w:val="16"/>
        </w:rPr>
        <w:t xml:space="preserve"> How to gain a role</w:t>
      </w:r>
      <w:r w:rsidRPr="00DC00E6">
        <w:rPr>
          <w:sz w:val="12"/>
        </w:rPr>
        <w:t>∂</w:t>
      </w:r>
      <w:r w:rsidRPr="00DC00E6">
        <w:rPr>
          <w:sz w:val="16"/>
        </w:rPr>
        <w:t xml:space="preserve"> </w:t>
      </w:r>
      <w:r w:rsidRPr="00DC00E6">
        <w:rPr>
          <w:rStyle w:val="StyleUnderline"/>
        </w:rPr>
        <w:t xml:space="preserve">China owes its meteoric rise in global politics to its efforts to become a part of the capitalist world economy. </w:t>
      </w:r>
      <w:r w:rsidRPr="00DC00E6">
        <w:rPr>
          <w:sz w:val="16"/>
        </w:rPr>
        <w:t>Its influence in global politics arises from the intense economic relationships it has developed with many other countries.</w:t>
      </w:r>
      <w:r w:rsidRPr="00DC00E6">
        <w:rPr>
          <w:sz w:val="12"/>
        </w:rPr>
        <w:t>∂</w:t>
      </w:r>
      <w:r w:rsidRPr="00DC00E6">
        <w:rPr>
          <w:sz w:val="16"/>
        </w:rPr>
        <w:t xml:space="preserve"> China has now become the number one trading-partner of not only its neighbors to the south and east but also many developed countries in the West. China is still the global factory of merchandise goods and it needs to import many raw materials from abroad because it is a resource-poor country.</w:t>
      </w:r>
      <w:r w:rsidRPr="00DC00E6">
        <w:rPr>
          <w:sz w:val="12"/>
        </w:rPr>
        <w:t>∂</w:t>
      </w:r>
      <w:r w:rsidRPr="00DC00E6">
        <w:rPr>
          <w:sz w:val="16"/>
        </w:rPr>
        <w:t xml:space="preserve"> If </w:t>
      </w:r>
      <w:r w:rsidRPr="00DC00E6">
        <w:rPr>
          <w:rStyle w:val="StyleUnderline"/>
        </w:rPr>
        <w:t>China wants to benefit from its growing economic relations with other countries, such as through the Belt and Road Imitative (BRI), the message that Chinese leaders have long been giving should continue to resonate: China's rise also means the rise of others.</w:t>
      </w:r>
      <w:r w:rsidRPr="00DC00E6">
        <w:rPr>
          <w:sz w:val="16"/>
        </w:rPr>
        <w:t xml:space="preserve"> For China's "no-strings-attached" development aid policy not to be seen imperial, China's economic rise should continue benefiting others as well. The improvement of infrastructural capacities of the countries on which China is dependent on for raw materials and to which China exports goods are in the final analysis in China's national economic interests.</w:t>
      </w:r>
      <w:r w:rsidRPr="00DC00E6">
        <w:rPr>
          <w:sz w:val="12"/>
        </w:rPr>
        <w:t>∂</w:t>
      </w:r>
      <w:r w:rsidRPr="00DC00E6">
        <w:rPr>
          <w:sz w:val="16"/>
        </w:rPr>
        <w:t xml:space="preserve"> An important characteristic of China's rise also relates to its continental size and huge population. Because size matters in international politics, every small increase in Chinese per capita income will lift many Chinese people out of poverty and increase China's share in the global economy.</w:t>
      </w:r>
      <w:r w:rsidRPr="00DC00E6">
        <w:rPr>
          <w:sz w:val="12"/>
        </w:rPr>
        <w:t>∂</w:t>
      </w:r>
      <w:r w:rsidRPr="00DC00E6">
        <w:rPr>
          <w:sz w:val="16"/>
        </w:rPr>
        <w:t xml:space="preserve"> Despite the fact the per capita income in China is still less than $10,000, China will likely overtake the United States as the largest economy by no later than the mid-century. Any war with the United States will certainly postpone this to much later.</w:t>
      </w:r>
      <w:r w:rsidRPr="00DC00E6">
        <w:rPr>
          <w:sz w:val="12"/>
        </w:rPr>
        <w:t>∂</w:t>
      </w:r>
      <w:r w:rsidRPr="00DC00E6">
        <w:rPr>
          <w:sz w:val="16"/>
        </w:rPr>
        <w:t xml:space="preserve"> Challenge to liberal order</w:t>
      </w:r>
      <w:r w:rsidRPr="00DC00E6">
        <w:rPr>
          <w:sz w:val="12"/>
        </w:rPr>
        <w:t>∂</w:t>
      </w:r>
      <w:r w:rsidRPr="00DC00E6">
        <w:rPr>
          <w:sz w:val="16"/>
        </w:rPr>
        <w:t xml:space="preserve"> </w:t>
      </w:r>
      <w:r w:rsidRPr="00DC00E6">
        <w:rPr>
          <w:rStyle w:val="StyleUnderline"/>
        </w:rPr>
        <w:t>China's challenge to the liberal world order closely varies with its civilizational state identity and core values of Chinese society</w:t>
      </w:r>
      <w:r w:rsidRPr="00DC00E6">
        <w:rPr>
          <w:sz w:val="16"/>
        </w:rPr>
        <w:t>, such as a father-like status of the state in the eyes of people, unitary state identity, territorial integrity, realpolitik security culture, societal cohesion, primacy of family bonds over individuality, primacy of state sovereignty over popular sovereignty, state's unquestioned involvement in economics and social life, primacy of responsible and ethical statesmanship over electoral legitimacy, resolving conflicts through societal mechanisms and trust relationships rather than legal instruments, primacy of hierarchical relations within the society over egalitarianism and primacy of shame culture over guilt culture.</w:t>
      </w:r>
      <w:r w:rsidRPr="00DC00E6">
        <w:rPr>
          <w:sz w:val="12"/>
        </w:rPr>
        <w:t>∂</w:t>
      </w:r>
      <w:r w:rsidRPr="00DC00E6">
        <w:rPr>
          <w:sz w:val="16"/>
        </w:rPr>
        <w:t xml:space="preserve"> </w:t>
      </w:r>
      <w:r w:rsidRPr="00DC00E6">
        <w:rPr>
          <w:rStyle w:val="StyleUnderline"/>
        </w:rPr>
        <w:t xml:space="preserve">Another key characteristic of China's rise is </w:t>
      </w:r>
      <w:r w:rsidRPr="00DC00E6">
        <w:rPr>
          <w:rStyle w:val="Emphasis"/>
        </w:rPr>
        <w:t>that despite all counter allegations that Chinese foreign policy has turned out to become more assertive and aggressive over the last decade Chinese leaders seem to have been following a low key foreign policy orientation by avoiding rigid positions on global issues unless core national interests are at stake,</w:t>
      </w:r>
      <w:r w:rsidRPr="00DC00E6">
        <w:rPr>
          <w:sz w:val="16"/>
        </w:rPr>
        <w:t xml:space="preserve"> such as the status of Taiwan, Tibet, the Uighur region, the South China Sea and the East China Sea. Chinese leaders also avoid taking global responsibilities. </w:t>
      </w:r>
      <w:r w:rsidRPr="00DC00E6">
        <w:rPr>
          <w:rStyle w:val="StyleUnderline"/>
        </w:rPr>
        <w:t>This is a challenge mainly because the costs of maintaining global stability and providing global commons will dramatically increase absent the Chinese contribution.</w:t>
      </w:r>
      <w:r w:rsidRPr="00DC00E6">
        <w:rPr>
          <w:sz w:val="16"/>
        </w:rPr>
        <w:t xml:space="preserve"> On the other hand, such a reluctant approach to global governance might suggest that </w:t>
      </w:r>
      <w:r w:rsidRPr="00DC00E6">
        <w:rPr>
          <w:rStyle w:val="Emphasis"/>
        </w:rPr>
        <w:t>China is not resolved to replace the United States as the global hegemon</w:t>
      </w:r>
      <w:r w:rsidRPr="00DC00E6">
        <w:rPr>
          <w:sz w:val="16"/>
        </w:rPr>
        <w:t>.</w:t>
      </w:r>
      <w:r w:rsidRPr="00DC00E6">
        <w:rPr>
          <w:sz w:val="12"/>
        </w:rPr>
        <w:t>∂</w:t>
      </w:r>
      <w:r w:rsidRPr="00DC00E6">
        <w:rPr>
          <w:sz w:val="16"/>
        </w:rPr>
        <w:t xml:space="preserve"> </w:t>
      </w:r>
      <w:r w:rsidRPr="00DC00E6">
        <w:rPr>
          <w:rStyle w:val="StyleUnderline"/>
        </w:rPr>
        <w:t>China is not openly questioning the established Western liberal order by either forming anti-Western coalitions of states or doing its best to make sure that Western-led international organizations do not operate smoothly</w:t>
      </w:r>
      <w:r w:rsidRPr="00DC00E6">
        <w:rPr>
          <w:sz w:val="16"/>
        </w:rPr>
        <w:t>.</w:t>
      </w:r>
      <w:r w:rsidRPr="00DC00E6">
        <w:rPr>
          <w:sz w:val="12"/>
        </w:rPr>
        <w:t>∂</w:t>
      </w:r>
      <w:r w:rsidRPr="00DC00E6">
        <w:rPr>
          <w:sz w:val="16"/>
        </w:rPr>
        <w:t xml:space="preserve"> It is for sure that </w:t>
      </w:r>
      <w:r w:rsidRPr="00DC00E6">
        <w:rPr>
          <w:rStyle w:val="StyleUnderline"/>
        </w:rPr>
        <w:t>China, along with many other rising powers, wants to see that its growing ascendance in global politics be accommodated institutionally and peacefully</w:t>
      </w:r>
      <w:r w:rsidRPr="00DC00E6">
        <w:rPr>
          <w:sz w:val="16"/>
        </w:rPr>
        <w:t>. However, should Western powers decline to accommodate China, the latter will not hesitate to help establish alternative institutional platforms under its guidance, such as the Asia Infrastructure and Investment Bank and the Regional Comprehensive Economic Partnership. China values external democratization of global politics rather than internal democratization of national politics.</w:t>
      </w:r>
      <w:r w:rsidRPr="00DC00E6">
        <w:rPr>
          <w:sz w:val="12"/>
        </w:rPr>
        <w:t>∂</w:t>
      </w:r>
      <w:r w:rsidRPr="00DC00E6">
        <w:rPr>
          <w:sz w:val="16"/>
        </w:rPr>
        <w:t xml:space="preserve"> The project goal</w:t>
      </w:r>
      <w:r w:rsidRPr="00DC00E6">
        <w:rPr>
          <w:sz w:val="12"/>
        </w:rPr>
        <w:t>∂</w:t>
      </w:r>
      <w:r w:rsidRPr="00DC00E6">
        <w:rPr>
          <w:sz w:val="16"/>
        </w:rPr>
        <w:t xml:space="preserve"> </w:t>
      </w:r>
      <w:r w:rsidRPr="00DC00E6">
        <w:rPr>
          <w:rStyle w:val="Emphasis"/>
        </w:rPr>
        <w:t>Today's China is not pursuing a strategy of global hegemony</w:t>
      </w:r>
      <w:r w:rsidRPr="00DC00E6">
        <w:rPr>
          <w:sz w:val="16"/>
        </w:rPr>
        <w:t>. Defining their empire-state as the Middle Kingdom, Chinese rulers have never adopted an imperial mission whose essential logic was to help transform others in China's image. Despite that they believed in the superiority of their civilization, Chinese rulers have never engaged in an empire-building project whose goal was to bring civilization to barbarians.</w:t>
      </w:r>
      <w:r w:rsidRPr="00DC00E6">
        <w:rPr>
          <w:sz w:val="12"/>
        </w:rPr>
        <w:t>∂</w:t>
      </w:r>
      <w:r w:rsidRPr="00DC00E6">
        <w:rPr>
          <w:sz w:val="16"/>
        </w:rPr>
        <w:t xml:space="preserve"> The expectation was that others would at some time in the future accept and respect the legitimacy of China's primacy and pay their tributes to Beijing in return for Chinese benevolence and rewarding economic relations. Embracing a benign imperial mindset, today's rulers of China want to make sure that a decentralized imperial order take place, first in East and Southeast Asia, in which China sits at the center and other states respect the superiority of Chinese values as well as China's centrality in their development.</w:t>
      </w:r>
      <w:r w:rsidRPr="00DC00E6">
        <w:rPr>
          <w:sz w:val="12"/>
        </w:rPr>
        <w:t>∂</w:t>
      </w:r>
      <w:r w:rsidRPr="00DC00E6">
        <w:rPr>
          <w:sz w:val="16"/>
        </w:rPr>
        <w:t xml:space="preserve"> </w:t>
      </w:r>
      <w:r w:rsidRPr="00DC00E6">
        <w:rPr>
          <w:rStyle w:val="StyleUnderline"/>
        </w:rPr>
        <w:t xml:space="preserve">China is against the idea of a universal civilization as well as the practices of setting global standards of human rights. From the Chinese perspective, rules, values and norms are relative and products of different time and space configurations. </w:t>
      </w:r>
      <w:r w:rsidRPr="00DC00E6">
        <w:rPr>
          <w:sz w:val="16"/>
        </w:rPr>
        <w:t xml:space="preserve">Similar to other great powers, </w:t>
      </w:r>
      <w:r w:rsidRPr="00DC00E6">
        <w:rPr>
          <w:rStyle w:val="StyleUnderline"/>
        </w:rPr>
        <w:t>China hopes that its values and norms are shared by others. However, it does not construct its foreign relations on the basis of a normative understating in that it is China's historical and civilizational mission to project its values abroad.</w:t>
      </w:r>
      <w:r w:rsidRPr="00DC00E6">
        <w:rPr>
          <w:rStyle w:val="StyleUnderline"/>
          <w:sz w:val="12"/>
        </w:rPr>
        <w:t>∂</w:t>
      </w:r>
      <w:r w:rsidRPr="00DC00E6">
        <w:rPr>
          <w:sz w:val="16"/>
        </w:rPr>
        <w:t xml:space="preserve"> On the contrary, Chinese leaders appear to believe that the main features of Chinese civilizations have already shaped the dynamics of interstate and transnational relations in East and Southeast Asia and that the more interdependent economic and strategic relations China builds with its neighbors, within the framework of realist Westphalian order, the more leverage Beijing will have over other capitals.</w:t>
      </w:r>
      <w:r w:rsidRPr="00DC00E6">
        <w:rPr>
          <w:sz w:val="12"/>
        </w:rPr>
        <w:t>∂</w:t>
      </w:r>
      <w:r w:rsidRPr="00DC00E6">
        <w:rPr>
          <w:sz w:val="16"/>
        </w:rPr>
        <w:t xml:space="preserve"> It is probable that its historical, civilizational and cultural characteristics on one hand and developmentalist economic philosophy on the other will likely affect China's contemporary foreign and security policies in a more reconciliatory, benign and cooperative fashion. </w:t>
      </w:r>
      <w:r w:rsidRPr="00DC00E6">
        <w:rPr>
          <w:sz w:val="16"/>
        </w:rPr>
        <w:lastRenderedPageBreak/>
        <w:t>However, this in no way suggests that the process of its climbing up the ladder of power will never cause geopolitical rivalries and conflicts in the years ahead.</w:t>
      </w:r>
    </w:p>
    <w:p w14:paraId="4419171D" w14:textId="77777777" w:rsidR="00632EC6" w:rsidRDefault="00632EC6" w:rsidP="00632EC6">
      <w:pPr>
        <w:pStyle w:val="Heading4"/>
      </w:pPr>
      <w:r>
        <w:t>Chinese rise is peaceful</w:t>
      </w:r>
    </w:p>
    <w:p w14:paraId="11989612" w14:textId="77777777" w:rsidR="00632EC6" w:rsidRPr="00995C1D" w:rsidRDefault="00632EC6" w:rsidP="00632EC6">
      <w:r w:rsidRPr="00995C1D">
        <w:rPr>
          <w:rStyle w:val="Style13ptBold"/>
        </w:rPr>
        <w:t>Ting, 2019</w:t>
      </w:r>
      <w:r>
        <w:t xml:space="preserve"> (</w:t>
      </w:r>
      <w:r w:rsidRPr="00995C1D">
        <w:t>Kacee Ting</w:t>
      </w:r>
      <w:r>
        <w:t xml:space="preserve"> </w:t>
      </w:r>
      <w:r w:rsidRPr="00995C1D">
        <w:t>is a practising barrister in Hong Kong and vice-chairman of the Hong Kong Legal Exchange Foundation</w:t>
      </w:r>
      <w:r>
        <w:t xml:space="preserve">, 7/17/2019, </w:t>
      </w:r>
      <w:hyperlink r:id="rId87" w:history="1">
        <w:r w:rsidRPr="00BF62B9">
          <w:rPr>
            <w:rStyle w:val="Hyperlink"/>
          </w:rPr>
          <w:t>https://www.chinadailyhk.com/articles/24/187/99/1563340339875.html</w:t>
        </w:r>
      </w:hyperlink>
      <w:r>
        <w:t>, SHD)</w:t>
      </w:r>
    </w:p>
    <w:p w14:paraId="25C1DE8C" w14:textId="77777777" w:rsidR="00632EC6" w:rsidRDefault="00632EC6" w:rsidP="00632EC6">
      <w:pPr>
        <w:rPr>
          <w:sz w:val="16"/>
        </w:rPr>
      </w:pPr>
      <w:r w:rsidRPr="00995C1D">
        <w:rPr>
          <w:sz w:val="16"/>
        </w:rPr>
        <w:t xml:space="preserve">The rise of the United States from a former British colony to become the world supreme power was propelled by its profiteering from both warring sides in world wars, joining the Allies in the later period of World War II, and orchestrating the downfall and disintegration of the former Soviet Union. In those decades, China was too poor to warrant any attention until earlier this century. The US no longer saw China as a useful source of cheap labor for American multinationals but a potential threat to future US hegemony. Since about 2005, </w:t>
      </w:r>
      <w:r w:rsidRPr="00995C1D">
        <w:rPr>
          <w:rStyle w:val="StyleUnderline"/>
        </w:rPr>
        <w:t>the US developed a covert China containment policy which had two aspects: multi-frontal containment and internal transformation</w:t>
      </w:r>
      <w:r w:rsidRPr="00995C1D">
        <w:rPr>
          <w:sz w:val="16"/>
        </w:rPr>
        <w:t>.</w:t>
      </w:r>
      <w:r w:rsidRPr="00995C1D">
        <w:rPr>
          <w:sz w:val="12"/>
        </w:rPr>
        <w:t>∂</w:t>
      </w:r>
      <w:r w:rsidRPr="00995C1D">
        <w:rPr>
          <w:sz w:val="16"/>
        </w:rPr>
        <w:t xml:space="preserve"> One of the subscribers to this China containment policy, University of Chicago International Relations Professor John Mearsheimer, told a recent seminar on Power Politics in the Indo-pacific Region in Poland that, “…China is more likely to become a counter-weight to the US, who will not allow a new rival to emerge. Hence, it is trying every means to contain China’s rise.</w:t>
      </w:r>
      <w:r w:rsidRPr="00995C1D">
        <w:rPr>
          <w:sz w:val="12"/>
        </w:rPr>
        <w:t>∂</w:t>
      </w:r>
      <w:r w:rsidRPr="00995C1D">
        <w:rPr>
          <w:sz w:val="16"/>
        </w:rPr>
        <w:t xml:space="preserve"> “The US has defeated its rivals time and time again in the past. This time it is China’s turn. China will also be defeated by the US.”</w:t>
      </w:r>
      <w:r w:rsidRPr="00995C1D">
        <w:rPr>
          <w:sz w:val="12"/>
        </w:rPr>
        <w:t>∂</w:t>
      </w:r>
      <w:r w:rsidRPr="00995C1D">
        <w:rPr>
          <w:sz w:val="16"/>
        </w:rPr>
        <w:t xml:space="preserve"> But </w:t>
      </w:r>
      <w:r w:rsidRPr="00995C1D">
        <w:rPr>
          <w:rStyle w:val="StyleUnderline"/>
        </w:rPr>
        <w:t>at the end of the day it boils down to one central question: “Is it necessary to contain China?”</w:t>
      </w:r>
      <w:r w:rsidRPr="00995C1D">
        <w:rPr>
          <w:sz w:val="16"/>
        </w:rPr>
        <w:t xml:space="preserve"> </w:t>
      </w:r>
      <w:r w:rsidRPr="00995C1D">
        <w:rPr>
          <w:rStyle w:val="StyleUnderline"/>
        </w:rPr>
        <w:t>Unlike European powers often rising on the ruins of another, the Chinese nation has stayed away from hegemony despite its economic preponderance for milleniums.</w:t>
      </w:r>
      <w:r w:rsidRPr="00995C1D">
        <w:rPr>
          <w:sz w:val="12"/>
        </w:rPr>
        <w:t>∂</w:t>
      </w:r>
      <w:r w:rsidRPr="00995C1D">
        <w:rPr>
          <w:sz w:val="16"/>
        </w:rPr>
        <w:t xml:space="preserve"> In traditional Chinese culture, the quest for harmony – or at times only a simple appearance of harmony – is constant: it refers to a balanced relationship between Men and Society, between Mankind and Nature and among Men. A Chinese person will consequently feel embarrassed to refuse something bluntly, because he/she does not want to risk losing face with vis-à-vis or breaking a “harmonious” ambience, albeit the latter is only a thin surface. </w:t>
      </w:r>
      <w:r w:rsidRPr="00995C1D">
        <w:rPr>
          <w:sz w:val="12"/>
        </w:rPr>
        <w:t>∂</w:t>
      </w:r>
      <w:r w:rsidRPr="00995C1D">
        <w:rPr>
          <w:sz w:val="16"/>
        </w:rPr>
        <w:t xml:space="preserve"> </w:t>
      </w:r>
      <w:r w:rsidRPr="00995C1D">
        <w:rPr>
          <w:rStyle w:val="StyleUnderline"/>
        </w:rPr>
        <w:t>The Western world uses a number of ways to resolve problems, but most of them are bipolar and allow for confrontation, differing interests or points of view</w:t>
      </w:r>
      <w:r w:rsidRPr="00995C1D">
        <w:rPr>
          <w:sz w:val="16"/>
        </w:rPr>
        <w:t>.</w:t>
      </w:r>
      <w:r w:rsidRPr="00995C1D">
        <w:rPr>
          <w:sz w:val="12"/>
        </w:rPr>
        <w:t>∂</w:t>
      </w:r>
      <w:r w:rsidRPr="00995C1D">
        <w:rPr>
          <w:sz w:val="16"/>
        </w:rPr>
        <w:t xml:space="preserve"> Westerners are not necessarily aware of what they have in common because there are degrees of nuance between a “cards on the table” confrontation, close to physical assault and a well-conducted negotiation.</w:t>
      </w:r>
      <w:r w:rsidRPr="00995C1D">
        <w:rPr>
          <w:sz w:val="12"/>
        </w:rPr>
        <w:t>∂</w:t>
      </w:r>
      <w:r w:rsidRPr="00995C1D">
        <w:rPr>
          <w:sz w:val="16"/>
        </w:rPr>
        <w:t xml:space="preserve"> The Chinese race, by the great majority, is the Han ethnic group. Han ancestors are the agricultural tribes emerging from central and eastern Asia and enjoyed the abundance of land and rich resources. Because of this self-sufficiency and availability of unlimited resource, the Han ethnics were very contended and never needed to invade or conquer. </w:t>
      </w:r>
      <w:r w:rsidRPr="00995C1D">
        <w:rPr>
          <w:sz w:val="12"/>
        </w:rPr>
        <w:t>∂</w:t>
      </w:r>
      <w:r w:rsidRPr="00995C1D">
        <w:rPr>
          <w:sz w:val="16"/>
        </w:rPr>
        <w:t xml:space="preserve"> On the contrary, nomads often invaded the Hans from all other directions greedy for their richness, forcing the ancient Han ethnics into self-defense battles against invasion. </w:t>
      </w:r>
      <w:r w:rsidRPr="00995C1D">
        <w:rPr>
          <w:sz w:val="12"/>
        </w:rPr>
        <w:t>∂</w:t>
      </w:r>
      <w:r w:rsidRPr="00995C1D">
        <w:rPr>
          <w:sz w:val="16"/>
        </w:rPr>
        <w:t xml:space="preserve"> Ever since 1840, </w:t>
      </w:r>
      <w:r w:rsidRPr="00995C1D">
        <w:rPr>
          <w:rStyle w:val="StyleUnderline"/>
        </w:rPr>
        <w:t>China was the victim of foreign invasion by Western powers and Japan</w:t>
      </w:r>
      <w:r w:rsidRPr="00995C1D">
        <w:rPr>
          <w:sz w:val="16"/>
        </w:rPr>
        <w:t xml:space="preserve"> (the First opium War, the Second Opium War, the War of Resistance Against Japanese Aggression in World War II) </w:t>
      </w:r>
      <w:r w:rsidRPr="00995C1D">
        <w:rPr>
          <w:rStyle w:val="StyleUnderline"/>
        </w:rPr>
        <w:t>rather than being a belligerent hegemon</w:t>
      </w:r>
      <w:r w:rsidRPr="00995C1D">
        <w:rPr>
          <w:sz w:val="16"/>
        </w:rPr>
        <w:t xml:space="preserve">. </w:t>
      </w:r>
      <w:r w:rsidRPr="00995C1D">
        <w:rPr>
          <w:sz w:val="12"/>
        </w:rPr>
        <w:t>∂</w:t>
      </w:r>
      <w:r w:rsidRPr="00995C1D">
        <w:rPr>
          <w:sz w:val="16"/>
        </w:rPr>
        <w:t xml:space="preserve"> </w:t>
      </w:r>
      <w:r w:rsidRPr="00995C1D">
        <w:rPr>
          <w:rFonts w:hint="eastAsia"/>
          <w:sz w:val="16"/>
        </w:rPr>
        <w:t xml:space="preserve">In fact, </w:t>
      </w:r>
      <w:r w:rsidRPr="00995C1D">
        <w:rPr>
          <w:rStyle w:val="Emphasis"/>
          <w:rFonts w:hint="eastAsia"/>
        </w:rPr>
        <w:t>China has always been a peace-loving nation.</w:t>
      </w:r>
      <w:r w:rsidRPr="00995C1D">
        <w:rPr>
          <w:rFonts w:hint="eastAsia"/>
          <w:sz w:val="16"/>
        </w:rPr>
        <w:t xml:space="preserve"> The best proof may be the invention and use of gunpowder. As early as in the Tang Dynasty (AD 618-907), there was written gunpowder formula recorded in the book "Tai Shang Sheng Zu Jin Dan Secret" </w:t>
      </w:r>
      <w:r w:rsidRPr="00995C1D">
        <w:rPr>
          <w:rFonts w:hint="eastAsia"/>
          <w:sz w:val="16"/>
        </w:rPr>
        <w:t>《太上聖祖金丹秘訣》</w:t>
      </w:r>
      <w:r w:rsidRPr="00995C1D">
        <w:rPr>
          <w:rFonts w:hint="eastAsia"/>
          <w:sz w:val="16"/>
        </w:rPr>
        <w:t>. Chinese ancients invented gunpowder by chance in the pursuit for immortality.</w:t>
      </w:r>
      <w:r w:rsidRPr="00995C1D">
        <w:rPr>
          <w:rFonts w:hint="eastAsia"/>
          <w:sz w:val="12"/>
        </w:rPr>
        <w:t>∂</w:t>
      </w:r>
      <w:r w:rsidRPr="00995C1D">
        <w:rPr>
          <w:sz w:val="16"/>
        </w:rPr>
        <w:t xml:space="preserve"> Ironically, it is the West that used gunpowder as weapon against the Chinese who discovered that thousands of years ago but had never thought to use it to hurt people. The East used gunpowder to further develop fireworks whereas the West used gunpowder to make weapons.</w:t>
      </w:r>
      <w:r w:rsidRPr="00995C1D">
        <w:rPr>
          <w:sz w:val="12"/>
        </w:rPr>
        <w:t>∂</w:t>
      </w:r>
      <w:r w:rsidRPr="00995C1D">
        <w:rPr>
          <w:sz w:val="16"/>
        </w:rPr>
        <w:t xml:space="preserve"> </w:t>
      </w:r>
      <w:r w:rsidRPr="00995C1D">
        <w:rPr>
          <w:rStyle w:val="StyleUnderline"/>
        </w:rPr>
        <w:t>From the outset of the trade dispute with the US, China has taken a passive and defensive attitude throughout</w:t>
      </w:r>
      <w:r w:rsidRPr="00995C1D">
        <w:rPr>
          <w:sz w:val="16"/>
        </w:rPr>
        <w:t>.</w:t>
      </w:r>
      <w:r w:rsidRPr="00995C1D">
        <w:rPr>
          <w:sz w:val="12"/>
        </w:rPr>
        <w:t>∂</w:t>
      </w:r>
      <w:r w:rsidRPr="00995C1D">
        <w:rPr>
          <w:sz w:val="16"/>
        </w:rPr>
        <w:t xml:space="preserve"> According to the white paper entitled “China’s Peaceful Development” issued by the Information Office of the State Council of China in September 2011, China regards itself as a member of the international community and aims at building of a harmonious world of durable peace and common prosperity and work with other countries on international relations and foreign policies. For instance</w:t>
      </w:r>
      <w:r w:rsidRPr="00995C1D">
        <w:rPr>
          <w:rStyle w:val="StyleUnderline"/>
        </w:rPr>
        <w:t>, China respects the right of the people of other countries to independently choose their own social system and path of development, and does not interfere in other countries’ internal affairs.</w:t>
      </w:r>
      <w:r w:rsidRPr="00995C1D">
        <w:rPr>
          <w:sz w:val="16"/>
        </w:rPr>
        <w:t xml:space="preserve"> In 2015, President Xi Jinping reiterated the message that “No matter how strong its economy grows, China will never seek hegemony, expansion or sphere of influence.” The message has been emphasized time and again since then.</w:t>
      </w:r>
      <w:r w:rsidRPr="00995C1D">
        <w:rPr>
          <w:sz w:val="12"/>
        </w:rPr>
        <w:t>∂</w:t>
      </w:r>
      <w:r w:rsidRPr="00995C1D">
        <w:rPr>
          <w:sz w:val="16"/>
        </w:rPr>
        <w:t xml:space="preserve"> </w:t>
      </w:r>
      <w:r w:rsidRPr="00995C1D">
        <w:rPr>
          <w:rStyle w:val="Emphasis"/>
        </w:rPr>
        <w:t>The so-called theory of “China Threat” has bedraggled the world long but only to no avail. China has been taking a path of peaceful development upholding national sovereignty and territorial integrity while avoiding the enhancement of national interests through aggression</w:t>
      </w:r>
      <w:r w:rsidRPr="00995C1D">
        <w:rPr>
          <w:sz w:val="16"/>
        </w:rPr>
        <w:t>.</w:t>
      </w:r>
      <w:r w:rsidRPr="00995C1D">
        <w:rPr>
          <w:sz w:val="12"/>
        </w:rPr>
        <w:t>∂</w:t>
      </w:r>
      <w:r w:rsidRPr="00995C1D">
        <w:rPr>
          <w:sz w:val="16"/>
        </w:rPr>
        <w:t xml:space="preserve"> Skeptics like Mearsheimer works on suspicion and not facts; they relied on speculation rather than analysis; they had no understanding of the Han ethnic culture but based his conclusion upon belligerent and confrontational Western way of thought.</w:t>
      </w:r>
    </w:p>
    <w:p w14:paraId="19836892" w14:textId="77777777" w:rsidR="00632EC6" w:rsidRDefault="00632EC6" w:rsidP="00632EC6">
      <w:pPr>
        <w:pStyle w:val="Heading4"/>
      </w:pPr>
      <w:r>
        <w:lastRenderedPageBreak/>
        <w:t xml:space="preserve">Chinese transition is </w:t>
      </w:r>
      <w:r w:rsidRPr="00DC4CCE">
        <w:rPr>
          <w:u w:val="single"/>
        </w:rPr>
        <w:t>peaceful</w:t>
      </w:r>
      <w:r>
        <w:t xml:space="preserve"> -- </w:t>
      </w:r>
    </w:p>
    <w:p w14:paraId="614F55FF" w14:textId="77777777" w:rsidR="00632EC6" w:rsidRPr="00B53D08" w:rsidRDefault="00632EC6" w:rsidP="00632EC6">
      <w:r w:rsidRPr="006D2626">
        <w:rPr>
          <w:rStyle w:val="Style13ptBold"/>
        </w:rPr>
        <w:t>Harris 14</w:t>
      </w:r>
      <w:r>
        <w:t xml:space="preserve"> (Peter, contributor to the National Interest and newsletter editor for the International History and Politics section of the American Political Science Association, 2014, “Problems with Power-Transition Theory: Beyond the Vanishing Disparities Thesis”, Asian Security, p. 253-254)//EAW</w:t>
      </w:r>
    </w:p>
    <w:p w14:paraId="3BA2F0E0" w14:textId="77777777" w:rsidR="00632EC6" w:rsidRPr="00995C1D" w:rsidRDefault="00632EC6" w:rsidP="00632EC6">
      <w:pPr>
        <w:rPr>
          <w:sz w:val="16"/>
        </w:rPr>
      </w:pPr>
      <w:r w:rsidRPr="00DC00E6">
        <w:rPr>
          <w:sz w:val="16"/>
        </w:rPr>
        <w:t xml:space="preserve">It should be noted that </w:t>
      </w:r>
      <w:r w:rsidRPr="00DF203E">
        <w:rPr>
          <w:rStyle w:val="StyleUnderline"/>
          <w:highlight w:val="cyan"/>
        </w:rPr>
        <w:t>power-transition theorists</w:t>
      </w:r>
      <w:r w:rsidRPr="00EB5ABA">
        <w:rPr>
          <w:rStyle w:val="StyleUnderline"/>
        </w:rPr>
        <w:t xml:space="preserve"> tend to argue that rising states will be the ones to initiate hegemonic war with a declining state rather</w:t>
      </w:r>
      <w:r w:rsidRPr="00DC00E6">
        <w:rPr>
          <w:sz w:val="16"/>
        </w:rPr>
        <w:t xml:space="preserve"> than the other way around. </w:t>
      </w:r>
      <w:r w:rsidRPr="00EB5ABA">
        <w:rPr>
          <w:rStyle w:val="StyleUnderline"/>
        </w:rPr>
        <w:t>There are actually several assumptions embedded in this claim</w:t>
      </w:r>
      <w:r w:rsidRPr="00DC00E6">
        <w:rPr>
          <w:sz w:val="16"/>
        </w:rPr>
        <w:t xml:space="preserve"> that a vanishing disparity in power will cause a rising state to initiate war with a declining state. First, </w:t>
      </w:r>
      <w:r w:rsidRPr="00EB5ABA">
        <w:rPr>
          <w:rStyle w:val="StyleUnderline"/>
        </w:rPr>
        <w:t xml:space="preserve">Organski </w:t>
      </w:r>
      <w:r w:rsidRPr="00DF203E">
        <w:rPr>
          <w:rStyle w:val="StyleUnderline"/>
          <w:highlight w:val="cyan"/>
        </w:rPr>
        <w:t>assume</w:t>
      </w:r>
      <w:r w:rsidRPr="00EB5ABA">
        <w:rPr>
          <w:rStyle w:val="StyleUnderline"/>
        </w:rPr>
        <w:t xml:space="preserve">s that </w:t>
      </w:r>
      <w:r w:rsidRPr="00DF203E">
        <w:rPr>
          <w:rStyle w:val="StyleUnderline"/>
          <w:highlight w:val="cyan"/>
        </w:rPr>
        <w:t>there</w:t>
      </w:r>
      <w:r w:rsidRPr="00EB5ABA">
        <w:rPr>
          <w:rStyle w:val="StyleUnderline"/>
        </w:rPr>
        <w:t xml:space="preserve"> </w:t>
      </w:r>
      <w:r w:rsidRPr="00DF203E">
        <w:rPr>
          <w:rStyle w:val="StyleUnderline"/>
          <w:highlight w:val="cyan"/>
        </w:rPr>
        <w:t>are</w:t>
      </w:r>
      <w:r w:rsidRPr="00EB5ABA">
        <w:rPr>
          <w:rStyle w:val="StyleUnderline"/>
        </w:rPr>
        <w:t xml:space="preserve"> </w:t>
      </w:r>
      <w:r w:rsidRPr="00DF203E">
        <w:rPr>
          <w:rStyle w:val="StyleUnderline"/>
          <w:highlight w:val="cyan"/>
        </w:rPr>
        <w:t>distributional</w:t>
      </w:r>
      <w:r w:rsidRPr="00EB5ABA">
        <w:rPr>
          <w:rStyle w:val="StyleUnderline"/>
        </w:rPr>
        <w:t xml:space="preserve"> </w:t>
      </w:r>
      <w:r w:rsidRPr="00DF203E">
        <w:rPr>
          <w:rStyle w:val="StyleUnderline"/>
          <w:highlight w:val="cyan"/>
        </w:rPr>
        <w:t>consequences</w:t>
      </w:r>
      <w:r w:rsidRPr="00EB5ABA">
        <w:rPr>
          <w:rStyle w:val="StyleUnderline"/>
        </w:rPr>
        <w:t xml:space="preserve"> </w:t>
      </w:r>
      <w:r w:rsidRPr="00DF203E">
        <w:rPr>
          <w:rStyle w:val="StyleUnderline"/>
          <w:highlight w:val="cyan"/>
        </w:rPr>
        <w:t>to how the international order is organized</w:t>
      </w:r>
      <w:r w:rsidRPr="00DC00E6">
        <w:rPr>
          <w:sz w:val="16"/>
          <w:highlight w:val="cyan"/>
        </w:rPr>
        <w:t>,</w:t>
      </w:r>
      <w:r w:rsidRPr="00DC00E6">
        <w:rPr>
          <w:sz w:val="16"/>
        </w:rPr>
        <w:t xml:space="preserve"> which create material incentives for states to compete over its form. Second, </w:t>
      </w:r>
      <w:r w:rsidRPr="00EB5ABA">
        <w:rPr>
          <w:rStyle w:val="StyleUnderline"/>
        </w:rPr>
        <w:t>because dominant states are presumed to have had a hand in constructing the extant international order</w:t>
      </w:r>
      <w:r w:rsidRPr="00DC00E6">
        <w:rPr>
          <w:sz w:val="16"/>
        </w:rPr>
        <w:t xml:space="preserve">, such states always benefit disproportionately from their dealings with others in the international system, receiving “the greatest share of the benefits that flow from the existence of the international order,” and thus have a rational self-interest in maintaining the status quo. Third, </w:t>
      </w:r>
      <w:r w:rsidRPr="00EB5ABA">
        <w:rPr>
          <w:rStyle w:val="StyleUnderline"/>
        </w:rPr>
        <w:t xml:space="preserve">Organski </w:t>
      </w:r>
      <w:r w:rsidRPr="00DF203E">
        <w:rPr>
          <w:rStyle w:val="StyleUnderline"/>
          <w:highlight w:val="cyan"/>
        </w:rPr>
        <w:t>assume</w:t>
      </w:r>
      <w:r w:rsidRPr="00EB5ABA">
        <w:rPr>
          <w:rStyle w:val="StyleUnderline"/>
        </w:rPr>
        <w:t xml:space="preserve">s </w:t>
      </w:r>
      <w:r w:rsidRPr="00DF203E">
        <w:rPr>
          <w:rStyle w:val="StyleUnderline"/>
          <w:highlight w:val="cyan"/>
        </w:rPr>
        <w:t>that</w:t>
      </w:r>
      <w:r w:rsidRPr="00EB5ABA">
        <w:rPr>
          <w:rStyle w:val="StyleUnderline"/>
        </w:rPr>
        <w:t xml:space="preserve"> </w:t>
      </w:r>
      <w:r w:rsidRPr="00DF203E">
        <w:rPr>
          <w:rStyle w:val="StyleUnderline"/>
          <w:highlight w:val="cyan"/>
        </w:rPr>
        <w:t>rising</w:t>
      </w:r>
      <w:r w:rsidRPr="00EB5ABA">
        <w:rPr>
          <w:rStyle w:val="StyleUnderline"/>
        </w:rPr>
        <w:t xml:space="preserve"> </w:t>
      </w:r>
      <w:r w:rsidRPr="00DF203E">
        <w:rPr>
          <w:rStyle w:val="StyleUnderline"/>
          <w:highlight w:val="cyan"/>
        </w:rPr>
        <w:t>states</w:t>
      </w:r>
      <w:r w:rsidRPr="00EB5ABA">
        <w:rPr>
          <w:rStyle w:val="StyleUnderline"/>
        </w:rPr>
        <w:t xml:space="preserve"> </w:t>
      </w:r>
      <w:r w:rsidRPr="00DF203E">
        <w:rPr>
          <w:rStyle w:val="StyleUnderline"/>
        </w:rPr>
        <w:t>invariably</w:t>
      </w:r>
      <w:r w:rsidRPr="00EB5ABA">
        <w:rPr>
          <w:rStyle w:val="StyleUnderline"/>
        </w:rPr>
        <w:t xml:space="preserve"> </w:t>
      </w:r>
      <w:r w:rsidRPr="00DF203E">
        <w:rPr>
          <w:rStyle w:val="StyleUnderline"/>
          <w:highlight w:val="cyan"/>
        </w:rPr>
        <w:t>stand</w:t>
      </w:r>
      <w:r w:rsidRPr="00EB5ABA">
        <w:rPr>
          <w:rStyle w:val="StyleUnderline"/>
        </w:rPr>
        <w:t xml:space="preserve"> </w:t>
      </w:r>
      <w:r w:rsidRPr="00DF203E">
        <w:rPr>
          <w:rStyle w:val="StyleUnderline"/>
          <w:highlight w:val="cyan"/>
        </w:rPr>
        <w:t>to gain from changing the status quo</w:t>
      </w:r>
      <w:r w:rsidRPr="00EB5ABA">
        <w:rPr>
          <w:rStyle w:val="StyleUnderline"/>
        </w:rPr>
        <w:t xml:space="preserve"> </w:t>
      </w:r>
      <w:r w:rsidRPr="00DF203E">
        <w:rPr>
          <w:rStyle w:val="StyleUnderline"/>
          <w:highlight w:val="cyan"/>
        </w:rPr>
        <w:t>because a new international order would serve them better</w:t>
      </w:r>
      <w:r w:rsidRPr="00EB5ABA">
        <w:rPr>
          <w:rStyle w:val="StyleUnderline"/>
        </w:rPr>
        <w:t xml:space="preserve"> than the extant one</w:t>
      </w:r>
      <w:r w:rsidRPr="00DC00E6">
        <w:rPr>
          <w:sz w:val="16"/>
        </w:rPr>
        <w:t xml:space="preserve">. Fourth, </w:t>
      </w:r>
      <w:r w:rsidRPr="00EB5ABA">
        <w:rPr>
          <w:rStyle w:val="StyleUnderline"/>
        </w:rPr>
        <w:t>Organski implies that international order can be remade by rising states—</w:t>
      </w:r>
      <w:r w:rsidRPr="00DC00E6">
        <w:rPr>
          <w:sz w:val="16"/>
        </w:rPr>
        <w:t xml:space="preserve">that is, world order is sufficiently malleable such that a newly dominant state could have significant influence over its shape if that rising state is able to displace or unseat the established hegemon. Fifth, </w:t>
      </w:r>
      <w:r w:rsidRPr="00EB5ABA">
        <w:rPr>
          <w:rStyle w:val="StyleUnderline"/>
        </w:rPr>
        <w:t>war against the preexisting hegemon is cost-effective for the rising state or group of states</w:t>
      </w:r>
      <w:r w:rsidRPr="00DC00E6">
        <w:rPr>
          <w:sz w:val="16"/>
        </w:rPr>
        <w:t>—that is, the benefits of usurping a dominant state via force outweigh the costs of waging hegemonic war.</w:t>
      </w:r>
      <w:r w:rsidRPr="00DC00E6">
        <w:rPr>
          <w:sz w:val="12"/>
        </w:rPr>
        <w:t>∂</w:t>
      </w:r>
      <w:r w:rsidRPr="00DC00E6">
        <w:rPr>
          <w:sz w:val="16"/>
        </w:rPr>
        <w:t xml:space="preserve"> Viewed through the lens that Organski has bequeathed, then, Thucydides’s trap is a lethal contraption indeed. Consider, for example, its application to the contemporary and anticipated rise of China. China is the third largest country in the world by area and the first biggest by population. Its economy has grown rapidly for decades and is forecast to overtake that of the United States at some point during this century. </w:t>
      </w:r>
      <w:r w:rsidRPr="00DF203E">
        <w:rPr>
          <w:highlight w:val="cyan"/>
          <w:u w:val="single"/>
        </w:rPr>
        <w:t>China is already the world’s largest trading nation, its biggest producer of steel, and the second biggest consumer of oil</w:t>
      </w:r>
      <w:r w:rsidRPr="00864D97">
        <w:rPr>
          <w:u w:val="single"/>
        </w:rPr>
        <w:t>.</w:t>
      </w:r>
      <w:r w:rsidRPr="00DC00E6">
        <w:rPr>
          <w:sz w:val="16"/>
        </w:rPr>
        <w:t xml:space="preserve"> Its voracious appetite for raw materials spurs economic growth in countries on its periphery and farther afield. Beijing’s economic policy is geared towards the urbanization and industrialization of what has historically been a primarily agrarian society. While its GDP per capita is still quite low relative to other industrialized economies, this only portends the distance that China still has to go and foretells the enormous latent potential that the country still has at its future disposal. In short, </w:t>
      </w:r>
      <w:r w:rsidRPr="00DC4CCE">
        <w:rPr>
          <w:u w:val="single"/>
        </w:rPr>
        <w:t xml:space="preserve">China </w:t>
      </w:r>
      <w:r w:rsidRPr="00DF203E">
        <w:rPr>
          <w:highlight w:val="cyan"/>
          <w:u w:val="single"/>
        </w:rPr>
        <w:t>already</w:t>
      </w:r>
      <w:r w:rsidRPr="00DC4CCE">
        <w:rPr>
          <w:u w:val="single"/>
        </w:rPr>
        <w:t xml:space="preserve"> </w:t>
      </w:r>
      <w:r w:rsidRPr="00DF203E">
        <w:rPr>
          <w:highlight w:val="cyan"/>
          <w:u w:val="single"/>
        </w:rPr>
        <w:t>surpasses the U</w:t>
      </w:r>
      <w:r w:rsidRPr="00DC4CCE">
        <w:rPr>
          <w:u w:val="single"/>
        </w:rPr>
        <w:t xml:space="preserve">nited </w:t>
      </w:r>
      <w:r w:rsidRPr="00DF203E">
        <w:rPr>
          <w:highlight w:val="cyan"/>
          <w:u w:val="single"/>
        </w:rPr>
        <w:t>S</w:t>
      </w:r>
      <w:r w:rsidRPr="00DC4CCE">
        <w:rPr>
          <w:u w:val="single"/>
        </w:rPr>
        <w:t xml:space="preserve">tates </w:t>
      </w:r>
      <w:r w:rsidRPr="00DF203E">
        <w:rPr>
          <w:highlight w:val="cyan"/>
          <w:u w:val="single"/>
        </w:rPr>
        <w:t>on</w:t>
      </w:r>
      <w:r w:rsidRPr="00DC4CCE">
        <w:rPr>
          <w:u w:val="single"/>
        </w:rPr>
        <w:t xml:space="preserve"> some of Organski’s key measures </w:t>
      </w:r>
      <w:r w:rsidRPr="00DF203E">
        <w:rPr>
          <w:u w:val="single"/>
        </w:rPr>
        <w:t>of</w:t>
      </w:r>
      <w:r w:rsidRPr="00DC4CCE">
        <w:rPr>
          <w:u w:val="single"/>
        </w:rPr>
        <w:t xml:space="preserve"> </w:t>
      </w:r>
      <w:r w:rsidRPr="00DF203E">
        <w:rPr>
          <w:highlight w:val="cyan"/>
          <w:u w:val="single"/>
        </w:rPr>
        <w:t>national</w:t>
      </w:r>
      <w:r w:rsidRPr="00DC4CCE">
        <w:rPr>
          <w:u w:val="single"/>
        </w:rPr>
        <w:t xml:space="preserve"> </w:t>
      </w:r>
      <w:r w:rsidRPr="00DF203E">
        <w:rPr>
          <w:highlight w:val="cyan"/>
          <w:u w:val="single"/>
        </w:rPr>
        <w:t>power</w:t>
      </w:r>
      <w:r w:rsidRPr="00DC4CCE">
        <w:rPr>
          <w:u w:val="single"/>
        </w:rPr>
        <w:t xml:space="preserve"> and is almost certain to eclipse its rival along his other dimensions in due course.</w:t>
      </w:r>
      <w:r w:rsidRPr="00DC00E6">
        <w:rPr>
          <w:sz w:val="16"/>
        </w:rPr>
        <w:t xml:space="preserve"> What is more, neither the United States nor any other world power seems capable of doing much to halt China’s rise. At some point—namely, the point at which Chinese power comes close to eclipsing that of the United States—Organski’s formulation of power-transition theory would clearly predict that conflict between the United States, China, and their respective allies will ensue. China is destined to want to change the extant world order, which unambiguously is the product of the United States and its liberal, maritime-capitalist, Anglo-Saxon predecessor as world hegemon, the British Empire. The scene is set for a Great Power showdown of epic proportions.</w:t>
      </w:r>
      <w:r w:rsidRPr="00DC00E6">
        <w:rPr>
          <w:sz w:val="12"/>
        </w:rPr>
        <w:t>∂</w:t>
      </w:r>
      <w:r w:rsidRPr="00DC00E6">
        <w:rPr>
          <w:sz w:val="16"/>
        </w:rPr>
        <w:t xml:space="preserve"> It would be remiss not to mention, however, that Organski acknowledges in World Politics that his theory of power transitions does not explain all historical cases of interest. In particular, Organski highlights the Anglo-American power transition of the late nineteenth and early twentieth centuries as the “one major exception that bears examination.” As noted in the introduction, the United States surpassed the British Empire in financial, industrial, and military terms in a mostly peaceful fashion. Organski speculates that this peaceful power transition occurred because of several unique circumstances: unlike other rising states, the United States did not seek world leadership; the United States’ growth in power was due to the development of its internal provinces and was thus non-threatening to external powers; the United States was accepting of the extant Anglo-French international order; and, in any case, London was powerless to prevent the inevitable. Each of these conjectures could have been modeled by Organski as intervening variables—general conditions that might hold in other power-transitional dyads and not just the Anglo-American case, factors that might blunt the causal predictions of the vanishing disparities thesis. As it is, however, Organski in World Politics and his subsequent work does little more than discuss these factors as anomalies to explain the Anglo-American outlier. In general terms, peaceful power transitions should not be expected; Organski’s power-transition theory does not—indeed, cannot—explain their occurrence. </w:t>
      </w:r>
    </w:p>
    <w:p w14:paraId="1E31C7F6" w14:textId="77777777" w:rsidR="00D77328" w:rsidRPr="00D77328" w:rsidRDefault="00D77328" w:rsidP="00D77328"/>
    <w:p w14:paraId="6ECDF88C" w14:textId="3D0EF0C8" w:rsidR="00D77328" w:rsidRDefault="00D77328" w:rsidP="00D77328">
      <w:pPr>
        <w:pStyle w:val="Heading3"/>
      </w:pPr>
      <w:r>
        <w:lastRenderedPageBreak/>
        <w:t xml:space="preserve">AT: Heg I/L </w:t>
      </w:r>
    </w:p>
    <w:p w14:paraId="6EC50D97" w14:textId="77777777" w:rsidR="00D77328" w:rsidRPr="00572E07" w:rsidRDefault="00D77328" w:rsidP="00D77328">
      <w:pPr>
        <w:pStyle w:val="Heading4"/>
      </w:pPr>
      <w:r>
        <w:t>China’s rise is inevitable and weapon systems aren’t key</w:t>
      </w:r>
    </w:p>
    <w:p w14:paraId="18A74814" w14:textId="77777777" w:rsidR="00D77328" w:rsidRPr="00026972" w:rsidRDefault="00D77328" w:rsidP="00D77328">
      <w:r w:rsidRPr="00026972">
        <w:rPr>
          <w:rStyle w:val="Style13ptBold"/>
        </w:rPr>
        <w:t>Roggeveen 2018</w:t>
      </w:r>
      <w:r>
        <w:t xml:space="preserve"> - senior fellow at the Lowy Institute in Australia </w:t>
      </w:r>
      <w:r>
        <w:br/>
        <w:t>Sam, "What Role Do Arms Sales Play in China’s Geopolitical Ambitions?" Jan 23, https://www.worldpoliticsreview.com/trend-lines/24044/what-role-do-arms-sales-play-in-china-s-geopolitical-ambitions</w:t>
      </w:r>
    </w:p>
    <w:p w14:paraId="426176B7" w14:textId="19602738" w:rsidR="00D77328" w:rsidRPr="009B6094" w:rsidRDefault="00D77328" w:rsidP="00D77328">
      <w:pPr>
        <w:rPr>
          <w:sz w:val="16"/>
        </w:rPr>
      </w:pPr>
      <w:r w:rsidRPr="009B6094">
        <w:rPr>
          <w:sz w:val="16"/>
        </w:rPr>
        <w:t xml:space="preserve">But beyond China’s relationships with its customers, I think there is a strategic agenda. </w:t>
      </w:r>
      <w:r w:rsidRPr="00572E07">
        <w:rPr>
          <w:rStyle w:val="StyleUnderline"/>
        </w:rPr>
        <w:t>China wants be a world power, and this ambition is being advanced largely through technological means</w:t>
      </w:r>
      <w:r w:rsidRPr="009B6094">
        <w:rPr>
          <w:sz w:val="16"/>
        </w:rPr>
        <w:t xml:space="preserve">. China clearly wants to compete with Boeing and Airbus as a maker of civilian airliners, and it has an equally ambitious space program. </w:t>
      </w:r>
      <w:r w:rsidRPr="00572E07">
        <w:rPr>
          <w:rStyle w:val="StyleUnderline"/>
        </w:rPr>
        <w:t>It is also focused on leading the way in artificial intelligence and computer technology.</w:t>
      </w:r>
      <w:r w:rsidRPr="009B6094">
        <w:rPr>
          <w:sz w:val="16"/>
        </w:rPr>
        <w:t xml:space="preserve"> China wants to be a world-class manufacturer of weapons, too, and if it is going to make these weapons for its own armed forces, it might as well export them.</w:t>
      </w:r>
      <w:r w:rsidR="009B6094" w:rsidRPr="009B6094">
        <w:rPr>
          <w:sz w:val="16"/>
        </w:rPr>
        <w:t xml:space="preserve"> </w:t>
      </w:r>
      <w:r w:rsidRPr="009B6094">
        <w:rPr>
          <w:sz w:val="16"/>
        </w:rPr>
        <w:t>WPR: What are the implications of Chinese arms sales in its immediate spheres of influence?</w:t>
      </w:r>
      <w:r w:rsidR="009B6094" w:rsidRPr="009B6094">
        <w:rPr>
          <w:sz w:val="16"/>
        </w:rPr>
        <w:t xml:space="preserve"> </w:t>
      </w:r>
      <w:r w:rsidRPr="009B6094">
        <w:rPr>
          <w:sz w:val="16"/>
        </w:rPr>
        <w:t xml:space="preserve">Roggeveen: In strategic terms, the most significant arms export to Asia that China has ever conducted is still its transfer of nuclear weapons technology to Pakistan. Next to that, everything else pales for two reasons. First, </w:t>
      </w:r>
      <w:r w:rsidRPr="00572E07">
        <w:rPr>
          <w:rStyle w:val="StyleUnderline"/>
        </w:rPr>
        <w:t>the scale of Chinese conventional weapons exports to the rest of Asia remains relatively modest</w:t>
      </w:r>
      <w:r w:rsidRPr="009B6094">
        <w:rPr>
          <w:sz w:val="16"/>
        </w:rPr>
        <w:t>—though, as the SIPRI figures show, it is clearly growing.</w:t>
      </w:r>
      <w:r w:rsidR="009B6094" w:rsidRPr="009B6094">
        <w:rPr>
          <w:sz w:val="16"/>
        </w:rPr>
        <w:t xml:space="preserve"> </w:t>
      </w:r>
      <w:r w:rsidRPr="009B6094">
        <w:rPr>
          <w:sz w:val="16"/>
        </w:rPr>
        <w:t xml:space="preserve">But second, </w:t>
      </w:r>
      <w:r w:rsidRPr="00572E07">
        <w:rPr>
          <w:rStyle w:val="StyleUnderline"/>
        </w:rPr>
        <w:t>if China were not exporting weapons to Asia, countries would simply be purchasing them from elsewhere</w:t>
      </w:r>
      <w:r w:rsidRPr="009B6094">
        <w:rPr>
          <w:sz w:val="16"/>
        </w:rPr>
        <w:t xml:space="preserve">. Granted, China’s presence in the market creates competition, presumably driving down prices and improving overall quality. </w:t>
      </w:r>
      <w:r w:rsidRPr="00572E07">
        <w:rPr>
          <w:rStyle w:val="StyleUnderline"/>
        </w:rPr>
        <w:t>But the conventional weapons Beijing is offering to the market are in ready supply</w:t>
      </w:r>
      <w:r w:rsidRPr="009B6094">
        <w:rPr>
          <w:sz w:val="16"/>
        </w:rPr>
        <w:t>, whereas nuclear weapons technology is much harder to come by.</w:t>
      </w:r>
      <w:r w:rsidR="009B6094" w:rsidRPr="009B6094">
        <w:rPr>
          <w:sz w:val="16"/>
        </w:rPr>
        <w:t xml:space="preserve"> </w:t>
      </w:r>
      <w:r w:rsidRPr="009B6094">
        <w:rPr>
          <w:sz w:val="16"/>
        </w:rPr>
        <w:t xml:space="preserve">For those reasons, </w:t>
      </w:r>
      <w:r w:rsidRPr="00572E07">
        <w:rPr>
          <w:rStyle w:val="StyleUnderline"/>
        </w:rPr>
        <w:t>I doubt Chinese arms sales make a huge contribution to Beijing’s ambitions for greater regional influence, particularly in contrast to</w:t>
      </w:r>
      <w:r w:rsidRPr="009B6094">
        <w:rPr>
          <w:sz w:val="16"/>
        </w:rPr>
        <w:t xml:space="preserve"> its signature initiative, known </w:t>
      </w:r>
      <w:r w:rsidRPr="00572E07">
        <w:rPr>
          <w:rStyle w:val="StyleUnderline"/>
        </w:rPr>
        <w:t>as One Belt, One Road.</w:t>
      </w:r>
      <w:r w:rsidRPr="009B6094">
        <w:rPr>
          <w:sz w:val="16"/>
        </w:rPr>
        <w:t xml:space="preserve"> China is offering fast, large-scale infrastructure support, which other players such as the World Bank, Asian Development Bank and bilateral donors do not provide. The connections these projects create with China are physical and can generate economic markets that are painful to disturb, so </w:t>
      </w:r>
      <w:r w:rsidRPr="00572E07">
        <w:rPr>
          <w:rStyle w:val="StyleUnderline"/>
        </w:rPr>
        <w:t>they are much more durable than the ties created by arms sales</w:t>
      </w:r>
      <w:r w:rsidRPr="009B6094">
        <w:rPr>
          <w:sz w:val="16"/>
        </w:rPr>
        <w:t>.</w:t>
      </w:r>
    </w:p>
    <w:p w14:paraId="40C7A0B5" w14:textId="77777777" w:rsidR="00D77328" w:rsidRDefault="00D77328" w:rsidP="00D77328">
      <w:pPr>
        <w:pStyle w:val="Heading3"/>
      </w:pPr>
      <w:r>
        <w:lastRenderedPageBreak/>
        <w:t>AT: Heg decline bad</w:t>
      </w:r>
    </w:p>
    <w:p w14:paraId="456D0596" w14:textId="77777777" w:rsidR="00D77328" w:rsidRPr="00980D85" w:rsidRDefault="00D77328" w:rsidP="00D77328">
      <w:pPr>
        <w:pStyle w:val="Heading4"/>
      </w:pPr>
      <w:r>
        <w:t xml:space="preserve">Hegemonic decline will be peaceful </w:t>
      </w:r>
    </w:p>
    <w:p w14:paraId="027C306D" w14:textId="77777777" w:rsidR="00D77328" w:rsidRPr="00731F10" w:rsidRDefault="00D77328" w:rsidP="00D77328">
      <w:r w:rsidRPr="00731F10">
        <w:rPr>
          <w:rStyle w:val="Style13ptBold"/>
        </w:rPr>
        <w:t>Fettweis 2017</w:t>
      </w:r>
      <w:r>
        <w:t xml:space="preserve"> - Associate Professor of Political Science at Tulane University </w:t>
      </w:r>
      <w:r>
        <w:br/>
        <w:t>Christopher, "Unipolarity, Hegemony, and the New Peace," Security Studies, 26:3, 423-451, DOI: 10.1080/09636412.2017.1306394</w:t>
      </w:r>
    </w:p>
    <w:p w14:paraId="08F1D347" w14:textId="7BEAFB95" w:rsidR="00D77328" w:rsidRPr="009B6094" w:rsidRDefault="00D77328" w:rsidP="00D77328">
      <w:pPr>
        <w:rPr>
          <w:sz w:val="16"/>
        </w:rPr>
      </w:pPr>
      <w:r w:rsidRPr="00731F10">
        <w:rPr>
          <w:rStyle w:val="StyleUnderline"/>
        </w:rPr>
        <w:t>Why has armed conflict declined to historically low levels</w:t>
      </w:r>
      <w:r w:rsidRPr="009B6094">
        <w:rPr>
          <w:sz w:val="16"/>
        </w:rPr>
        <w:t xml:space="preserve">?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w:t>
      </w:r>
      <w:r w:rsidRPr="00731F10">
        <w:rPr>
          <w:rStyle w:val="StyleUnderline"/>
        </w:rPr>
        <w:t>none is more controversial than the suggestion that hegemonic stability is at work. The possibility that the United States</w:t>
      </w:r>
      <w:r w:rsidRPr="009B6094">
        <w:rPr>
          <w:sz w:val="16"/>
        </w:rPr>
        <w:t xml:space="preserve">, wittingly or not, </w:t>
      </w:r>
      <w:r w:rsidRPr="00731F10">
        <w:rPr>
          <w:rStyle w:val="StyleUnderline"/>
        </w:rPr>
        <w:t>has essentially established a global Pax Americana is generally overlooked by the major scholarly works on the subject</w:t>
      </w:r>
      <w:r w:rsidRPr="009B6094">
        <w:rPr>
          <w:sz w:val="16"/>
        </w:rPr>
        <w:t xml:space="preserve">. This stands in stark contrast to the policy world, where the </w:t>
      </w:r>
      <w:r w:rsidRPr="00731F10">
        <w:rPr>
          <w:rStyle w:val="StyleUnderline"/>
        </w:rPr>
        <w:t>many positive aspects of unipolarity and/or US hegemony are articles of faith, rarely discussed and never seriously questioned</w:t>
      </w:r>
      <w:r w:rsidRPr="009B6094">
        <w:rPr>
          <w:sz w:val="16"/>
        </w:rPr>
        <w:t>. Scholar and public intellectual Michael Lind spoke for many when he wrote, “in my experience, most members of the U.S. foreign policy elite sincerely believe that the alternative to perpetual U.S. world domination is chaos and war.” 4 One of those is certainly Robert Kagan, who noted, “Pinker traces the beginning of a long-term decline in deaths from war to 1945, which just happens to be birthdate of the American world order. The coincidence eludes him, but it need not elude us.”5</w:t>
      </w:r>
      <w:r w:rsidR="009B6094" w:rsidRPr="009B6094">
        <w:rPr>
          <w:sz w:val="16"/>
        </w:rPr>
        <w:t xml:space="preserve"> </w:t>
      </w:r>
      <w:r w:rsidRPr="009B6094">
        <w:rPr>
          <w:sz w:val="16"/>
        </w:rPr>
        <w:t>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evidence.</w:t>
      </w:r>
      <w:r w:rsidR="009B6094" w:rsidRPr="009B6094">
        <w:rPr>
          <w:sz w:val="16"/>
        </w:rPr>
        <w:t xml:space="preserve"> </w:t>
      </w:r>
      <w:r w:rsidRPr="00731F10">
        <w:rPr>
          <w:rStyle w:val="StyleUnderline"/>
        </w:rPr>
        <w:t>The New Peace does not appear to be the result of unipolarity or US hegemony</w:t>
      </w:r>
      <w:r w:rsidRPr="009B6094">
        <w:rPr>
          <w:sz w:val="16"/>
        </w:rPr>
        <w:t xml:space="preserve">. </w:t>
      </w:r>
      <w:r w:rsidRPr="00731F10">
        <w:rPr>
          <w:rStyle w:val="StyleUnderline"/>
        </w:rPr>
        <w:t>While that conclusion might not sit well with many US analysts, the news is not all bad, for if the current generation of declinists is right and unipolarity’s days are numbered, the odds are good that the world will not descend into the atavistic chaos that haunts the neoconservative imagination.</w:t>
      </w:r>
      <w:r w:rsidRPr="009B6094">
        <w:rPr>
          <w:sz w:val="16"/>
        </w:rPr>
        <w:t xml:space="preserve"> </w:t>
      </w:r>
      <w:r w:rsidRPr="00731F10">
        <w:rPr>
          <w:rStyle w:val="StyleUnderline"/>
        </w:rPr>
        <w:t>The United States can adjust its grand strategy without fear in the Trump years, perhaps even letting the “unipolar moment” expire,</w:t>
      </w:r>
      <w:r w:rsidRPr="009B6094">
        <w:rPr>
          <w:sz w:val="16"/>
        </w:rPr>
        <w:t xml:space="preserve"> because the New Peace may well be unrelated to its dominance.6</w:t>
      </w:r>
    </w:p>
    <w:p w14:paraId="4042F700" w14:textId="77777777" w:rsidR="00D77328" w:rsidRDefault="00D77328" w:rsidP="00D77328">
      <w:pPr>
        <w:pStyle w:val="Heading3"/>
      </w:pPr>
      <w:r>
        <w:lastRenderedPageBreak/>
        <w:t>AT: Petro-Yuan Impact</w:t>
      </w:r>
    </w:p>
    <w:p w14:paraId="640A9B48" w14:textId="77777777" w:rsidR="00D77328" w:rsidRPr="00AE5395" w:rsidRDefault="00D77328" w:rsidP="00D77328">
      <w:pPr>
        <w:pStyle w:val="Heading4"/>
      </w:pPr>
      <w:r>
        <w:t>Petro-yuan impact is bunk</w:t>
      </w:r>
    </w:p>
    <w:p w14:paraId="05F402A9" w14:textId="77777777" w:rsidR="00D77328" w:rsidRPr="00363AB3" w:rsidRDefault="00D77328" w:rsidP="00D77328">
      <w:r w:rsidRPr="00363AB3">
        <w:rPr>
          <w:rStyle w:val="Style13ptBold"/>
        </w:rPr>
        <w:t>Bulloch 2018</w:t>
      </w:r>
      <w:r>
        <w:t xml:space="preserve"> – Former prof of International Relations Theory and International Politics at the London School of Economics</w:t>
      </w:r>
      <w:r>
        <w:br/>
        <w:t>Douglas, "Why the Petro-Dollar is a Myth, and the Petro-Yuan Mere Fantasy," Apr 26, https://www.forbes.com/sites/douglasbulloch/2018/04/26/the-petro-dollar-is-a-myth-the-petro-yuan-mere-fantasy/#6cb3e3a56a14</w:t>
      </w:r>
    </w:p>
    <w:p w14:paraId="09769363" w14:textId="43617FB8" w:rsidR="00D77328" w:rsidRPr="009B6094" w:rsidRDefault="00D77328" w:rsidP="00D77328">
      <w:pPr>
        <w:rPr>
          <w:sz w:val="16"/>
        </w:rPr>
      </w:pPr>
      <w:r w:rsidRPr="009B6094">
        <w:rPr>
          <w:sz w:val="16"/>
        </w:rPr>
        <w:t xml:space="preserve">China's recent introduction of yuan-denominated oil futures has attracted some fairly extensive press commentary. Partly this is down to a habit of over-interpreting everything happening in China as just more evidence of their unstoppable rise to global superpower status, but it is also due to some profound misconceptions about the importance of oil as a commodity. </w:t>
      </w:r>
      <w:r w:rsidRPr="00E63147">
        <w:rPr>
          <w:rStyle w:val="StyleUnderline"/>
        </w:rPr>
        <w:t>It is widely thought, for example, that oil somehow underwrites the global financial system and guarantees the U.S. dollar's hegemonic status.</w:t>
      </w:r>
      <w:r w:rsidR="009B6094">
        <w:rPr>
          <w:rStyle w:val="StyleUnderline"/>
        </w:rPr>
        <w:t xml:space="preserve"> </w:t>
      </w:r>
      <w:r w:rsidRPr="00E63147">
        <w:rPr>
          <w:rStyle w:val="StyleUnderline"/>
        </w:rPr>
        <w:t>Inevitably, stories about the toppling of the "Petro-dollar"</w:t>
      </w:r>
      <w:r w:rsidRPr="009B6094">
        <w:rPr>
          <w:sz w:val="16"/>
        </w:rPr>
        <w:t xml:space="preserve"> and the long yearned for rise of an alternative reserve currency, one not dependent on the whims of a capricious political elite in Washington, </w:t>
      </w:r>
      <w:r w:rsidRPr="00E63147">
        <w:rPr>
          <w:rStyle w:val="StyleUnderline"/>
        </w:rPr>
        <w:t>have proliferated</w:t>
      </w:r>
      <w:r w:rsidRPr="009B6094">
        <w:rPr>
          <w:sz w:val="16"/>
        </w:rPr>
        <w:t xml:space="preserve"> across the alter-net and on the state-backed media platforms of Russia and China.</w:t>
      </w:r>
      <w:r w:rsidR="009B6094" w:rsidRPr="009B6094">
        <w:rPr>
          <w:sz w:val="16"/>
        </w:rPr>
        <w:t xml:space="preserve"> </w:t>
      </w:r>
      <w:r w:rsidRPr="009B6094">
        <w:rPr>
          <w:sz w:val="16"/>
        </w:rPr>
        <w:t>But we should be clear</w:t>
      </w:r>
      <w:r w:rsidRPr="00E63147">
        <w:rPr>
          <w:rStyle w:val="Emphasis"/>
        </w:rPr>
        <w:t>: the Petro-dollar does not exist,</w:t>
      </w:r>
      <w:r w:rsidRPr="00E63147">
        <w:rPr>
          <w:rStyle w:val="StyleUnderline"/>
        </w:rPr>
        <w:t xml:space="preserve"> and really hasn't done in any meaningful way </w:t>
      </w:r>
      <w:r w:rsidRPr="009B6094">
        <w:rPr>
          <w:sz w:val="16"/>
        </w:rPr>
        <w:t xml:space="preserve">since the 1970s, </w:t>
      </w:r>
      <w:r w:rsidRPr="00E63147">
        <w:rPr>
          <w:rStyle w:val="StyleUnderline"/>
        </w:rPr>
        <w:t>therefore the "Petro-yuan" has no future.</w:t>
      </w:r>
      <w:r w:rsidRPr="009B6094">
        <w:rPr>
          <w:sz w:val="16"/>
        </w:rPr>
        <w:t xml:space="preserve"> This is not to say that oil will never be traded in yuan, that is likely, but i</w:t>
      </w:r>
      <w:r w:rsidRPr="00E63147">
        <w:rPr>
          <w:rStyle w:val="StyleUnderline"/>
        </w:rPr>
        <w:t>t is to say that trading oil in yuan will not suddenly transform the currency into the global reserve many claim is inevitable.</w:t>
      </w:r>
      <w:r w:rsidR="009B6094" w:rsidRPr="009B6094">
        <w:rPr>
          <w:sz w:val="16"/>
        </w:rPr>
        <w:t xml:space="preserve"> </w:t>
      </w:r>
      <w:r w:rsidRPr="009B6094">
        <w:rPr>
          <w:sz w:val="16"/>
        </w:rPr>
        <w:t>Origins Of The Petro-Dollar</w:t>
      </w:r>
      <w:r w:rsidR="009B6094" w:rsidRPr="009B6094">
        <w:rPr>
          <w:sz w:val="16"/>
        </w:rPr>
        <w:t xml:space="preserve"> </w:t>
      </w:r>
      <w:r w:rsidRPr="009B6094">
        <w:rPr>
          <w:sz w:val="16"/>
        </w:rPr>
        <w:t>The myth of the Petro-dollar comes from efforts in the 1970s to prevent the U.S. suffering severe negative effects in its balance of payments from rising oil prices.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The U.S. was worried about the resultant trade deficit caused by suddenly having to pay vast amounts for necessary imports, and so secured the agreement of Saudi Arabia to only trade oil in U.S. dollars, meaning the U.S. could pay for oil in their own currency. Saudi Arabia, for their part, accumulated huge reserves of U.S. dollars, investing some of them back into the U.S. economy.</w:t>
      </w:r>
      <w:r w:rsidR="009B6094" w:rsidRPr="009B6094">
        <w:rPr>
          <w:sz w:val="16"/>
        </w:rPr>
        <w:t xml:space="preserve"> </w:t>
      </w:r>
      <w:r w:rsidRPr="009B6094">
        <w:rPr>
          <w:sz w:val="16"/>
        </w:rPr>
        <w:t>The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The next step came when other economies–East Asia in particular–followed the lead of the oil producers and also built up huge reserves of U.S. dollars, all of which was made possible by the abandonment of the Bretton Woods fixed exchange rate system in the early 1970s. This practice helped to keep exchange rates for exporters low, and kept a lid on inflation in the U.S., which suited everyone up to a point.</w:t>
      </w:r>
      <w:r w:rsidR="009B6094" w:rsidRPr="009B6094">
        <w:rPr>
          <w:sz w:val="16"/>
        </w:rPr>
        <w:t xml:space="preserve"> </w:t>
      </w:r>
      <w:r w:rsidRPr="009B6094">
        <w:rPr>
          <w:sz w:val="16"/>
        </w:rPr>
        <w:t>Future Petro-Yuan?</w:t>
      </w:r>
      <w:r w:rsidR="009B6094" w:rsidRPr="009B6094">
        <w:rPr>
          <w:sz w:val="16"/>
        </w:rPr>
        <w:t xml:space="preserve"> </w:t>
      </w:r>
      <w:r w:rsidRPr="009B6094">
        <w:rPr>
          <w:sz w:val="16"/>
        </w:rPr>
        <w:t>Bringing this up to date, it was a long time ago when the link between oil and the dollar mattered much at all beyond the financial returns of non-dollar based oil companies. Since the 1980s, the dollar has been consolidated as the global reserve currency because of the strength and dynamism of the U.S. economy, and oil exporters have demanded to be paid in U.S. dollars because that's the currency they prefer to hold on to.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w:t>
      </w:r>
      <w:r w:rsidR="009B6094" w:rsidRPr="009B6094">
        <w:rPr>
          <w:sz w:val="16"/>
        </w:rPr>
        <w:t xml:space="preserve"> </w:t>
      </w:r>
      <w:r w:rsidRPr="009B6094">
        <w:rPr>
          <w:sz w:val="16"/>
        </w:rPr>
        <w:t>Those who believe that oil being traded in U.S. dollars gives the U.S. economy a unique advantage in the global economy have it exactly the wrong way around. The U.S. economy is the central economy in the global system because it is the most open, innovative, and productive economy in the world, and because of this, the U.S. dollar is the most convenient, liquid and reliable medium of exchange. One can imagine another currency challenging it at some point in the future, but only on the basis of the openness of its underlying economy, and the depth of the capital markets denominated in it. And if the euro can't do it yet, why does anyone imagine the yuan is up to the job?</w:t>
      </w:r>
      <w:r w:rsidR="009B6094" w:rsidRPr="009B6094">
        <w:rPr>
          <w:sz w:val="16"/>
        </w:rPr>
        <w:t xml:space="preserve"> </w:t>
      </w:r>
      <w:r w:rsidRPr="009B6094">
        <w:rPr>
          <w:sz w:val="16"/>
        </w:rPr>
        <w:t>Furthermore, the U.S. dollar's position as the global reserve currency has been underwritten by Chinese economic policy. China has deliberately built up a huge pile of U.S. dollar-denominated reserves which, contrary to much press coverage and occasional threats of a big selloff from China, confirms rather than undermines the dollar's status.</w:t>
      </w:r>
      <w:r w:rsidR="009B6094" w:rsidRPr="009B6094">
        <w:rPr>
          <w:sz w:val="16"/>
        </w:rPr>
        <w:t xml:space="preserve"> </w:t>
      </w:r>
      <w:r w:rsidRPr="009B6094">
        <w:rPr>
          <w:sz w:val="16"/>
        </w:rPr>
        <w:t>Yuan-Denominated Oil Futures?</w:t>
      </w:r>
      <w:r w:rsidR="009B6094" w:rsidRPr="009B6094">
        <w:rPr>
          <w:sz w:val="16"/>
        </w:rPr>
        <w:t xml:space="preserve"> </w:t>
      </w:r>
      <w:r w:rsidRPr="009B6094">
        <w:rPr>
          <w:sz w:val="16"/>
        </w:rPr>
        <w:t xml:space="preserve">When China, like any other economy, allows the trading of oil futures in yuan, the contract merely promises dated delivery of oil in exchange for yuan. The contract does not supply the oil, it does not forward the yuan to an oil producer, it is merely a transaction that allows a buyer guaranteed delivery of oil by paying for it in yuan. The counter-party has to supply the oil in exchange for the yuan. Somewhere along the supply-chain someone will be paying in U.S. dollars, unless the ultimate supplier wishes to hold yuan. And despite the fanfare over the last few years, </w:t>
      </w:r>
      <w:r w:rsidRPr="00E63147">
        <w:rPr>
          <w:rStyle w:val="StyleUnderline"/>
        </w:rPr>
        <w:t>the yuan still comprises a tiny share of foreign exchange reserves held globally.</w:t>
      </w:r>
      <w:r w:rsidRPr="009B6094">
        <w:rPr>
          <w:sz w:val="16"/>
        </w:rPr>
        <w:t xml:space="preserve"> Indeed, </w:t>
      </w:r>
      <w:r w:rsidRPr="00E63147">
        <w:rPr>
          <w:rStyle w:val="StyleUnderline"/>
        </w:rPr>
        <w:t>at 1.1% of the total, the yuan is significantly behind both the Australian and Canadian dollars</w:t>
      </w:r>
      <w:r w:rsidRPr="009B6094">
        <w:rPr>
          <w:sz w:val="16"/>
        </w:rPr>
        <w:t xml:space="preserve">, meaning that–with pound sterling–Queen Elizabeth II's head appears on 7.5 times more foreign currency reserves than Mao's. </w:t>
      </w:r>
      <w:r w:rsidRPr="00AE5395">
        <w:rPr>
          <w:rStyle w:val="StyleUnderline"/>
        </w:rPr>
        <w:t>If China wants to change that, it will need to open up its economy, liberate its capital account and start living up to, rather than repudiating, its reform promises</w:t>
      </w:r>
      <w:r w:rsidRPr="009B6094">
        <w:rPr>
          <w:sz w:val="16"/>
        </w:rPr>
        <w:t>. Shanghai-traded oil futures in themselves have nothing to do with it.</w:t>
      </w:r>
    </w:p>
    <w:sectPr w:rsidR="00D77328" w:rsidRPr="009B6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EE33DA9"/>
    <w:multiLevelType w:val="multilevel"/>
    <w:tmpl w:val="820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4243280"/>
    <w:docVar w:name="VerbatimVersion" w:val="5.1"/>
  </w:docVars>
  <w:rsids>
    <w:rsidRoot w:val="00541342"/>
    <w:rsid w:val="000139A3"/>
    <w:rsid w:val="0005359C"/>
    <w:rsid w:val="00055DEC"/>
    <w:rsid w:val="0006556C"/>
    <w:rsid w:val="000C7104"/>
    <w:rsid w:val="000D0D28"/>
    <w:rsid w:val="00100833"/>
    <w:rsid w:val="00104529"/>
    <w:rsid w:val="00105942"/>
    <w:rsid w:val="00107396"/>
    <w:rsid w:val="00132633"/>
    <w:rsid w:val="001326F0"/>
    <w:rsid w:val="00144A4C"/>
    <w:rsid w:val="00176AB0"/>
    <w:rsid w:val="00177B7D"/>
    <w:rsid w:val="0018322D"/>
    <w:rsid w:val="001B5776"/>
    <w:rsid w:val="001E527A"/>
    <w:rsid w:val="001F78CE"/>
    <w:rsid w:val="00216A6A"/>
    <w:rsid w:val="002258CF"/>
    <w:rsid w:val="00251FC7"/>
    <w:rsid w:val="002855A7"/>
    <w:rsid w:val="002A4548"/>
    <w:rsid w:val="002B146A"/>
    <w:rsid w:val="002B5E17"/>
    <w:rsid w:val="002C3AFD"/>
    <w:rsid w:val="002E4793"/>
    <w:rsid w:val="002F6D68"/>
    <w:rsid w:val="00315690"/>
    <w:rsid w:val="00316B75"/>
    <w:rsid w:val="00325646"/>
    <w:rsid w:val="003460F2"/>
    <w:rsid w:val="00375600"/>
    <w:rsid w:val="0038158C"/>
    <w:rsid w:val="003902BA"/>
    <w:rsid w:val="00397137"/>
    <w:rsid w:val="003A09E2"/>
    <w:rsid w:val="003C5C42"/>
    <w:rsid w:val="003C7086"/>
    <w:rsid w:val="00404D8C"/>
    <w:rsid w:val="00407037"/>
    <w:rsid w:val="00417F18"/>
    <w:rsid w:val="004210D7"/>
    <w:rsid w:val="004605D6"/>
    <w:rsid w:val="00480B1E"/>
    <w:rsid w:val="004A3638"/>
    <w:rsid w:val="004C60E8"/>
    <w:rsid w:val="004E3579"/>
    <w:rsid w:val="004E728B"/>
    <w:rsid w:val="004F39E0"/>
    <w:rsid w:val="00511EDF"/>
    <w:rsid w:val="00533367"/>
    <w:rsid w:val="00537BD5"/>
    <w:rsid w:val="00541342"/>
    <w:rsid w:val="00550FF2"/>
    <w:rsid w:val="00554645"/>
    <w:rsid w:val="0057268A"/>
    <w:rsid w:val="005D2912"/>
    <w:rsid w:val="005E4725"/>
    <w:rsid w:val="006065BD"/>
    <w:rsid w:val="00632EC6"/>
    <w:rsid w:val="00644536"/>
    <w:rsid w:val="00644BA6"/>
    <w:rsid w:val="00645FA9"/>
    <w:rsid w:val="00647866"/>
    <w:rsid w:val="00665003"/>
    <w:rsid w:val="0067212E"/>
    <w:rsid w:val="006A2AD0"/>
    <w:rsid w:val="006C2375"/>
    <w:rsid w:val="006D4ECC"/>
    <w:rsid w:val="006F2189"/>
    <w:rsid w:val="00722258"/>
    <w:rsid w:val="007243E5"/>
    <w:rsid w:val="00754F17"/>
    <w:rsid w:val="00766EA0"/>
    <w:rsid w:val="00770790"/>
    <w:rsid w:val="00785373"/>
    <w:rsid w:val="0078598E"/>
    <w:rsid w:val="007A2226"/>
    <w:rsid w:val="007F5B66"/>
    <w:rsid w:val="0081634B"/>
    <w:rsid w:val="00823A1C"/>
    <w:rsid w:val="00845B9D"/>
    <w:rsid w:val="00856D33"/>
    <w:rsid w:val="00860984"/>
    <w:rsid w:val="008B3ECB"/>
    <w:rsid w:val="008B4E85"/>
    <w:rsid w:val="008C1B2E"/>
    <w:rsid w:val="0091627E"/>
    <w:rsid w:val="00926201"/>
    <w:rsid w:val="0095013F"/>
    <w:rsid w:val="0097032B"/>
    <w:rsid w:val="009802A3"/>
    <w:rsid w:val="00992C5C"/>
    <w:rsid w:val="00997430"/>
    <w:rsid w:val="009B6094"/>
    <w:rsid w:val="009D2EAD"/>
    <w:rsid w:val="009D54B2"/>
    <w:rsid w:val="009E1922"/>
    <w:rsid w:val="009F7ED2"/>
    <w:rsid w:val="00A53266"/>
    <w:rsid w:val="00A93661"/>
    <w:rsid w:val="00A95652"/>
    <w:rsid w:val="00AA5B33"/>
    <w:rsid w:val="00AC0AB8"/>
    <w:rsid w:val="00AD4433"/>
    <w:rsid w:val="00AD4953"/>
    <w:rsid w:val="00AE0CC9"/>
    <w:rsid w:val="00B33C6D"/>
    <w:rsid w:val="00B4508F"/>
    <w:rsid w:val="00B45B47"/>
    <w:rsid w:val="00B55AD5"/>
    <w:rsid w:val="00B8057C"/>
    <w:rsid w:val="00BD6238"/>
    <w:rsid w:val="00BF0C4C"/>
    <w:rsid w:val="00BF593B"/>
    <w:rsid w:val="00BF773A"/>
    <w:rsid w:val="00BF7E81"/>
    <w:rsid w:val="00C02663"/>
    <w:rsid w:val="00C13773"/>
    <w:rsid w:val="00C17CC8"/>
    <w:rsid w:val="00C215E1"/>
    <w:rsid w:val="00C7380A"/>
    <w:rsid w:val="00C83417"/>
    <w:rsid w:val="00C87C77"/>
    <w:rsid w:val="00C9604F"/>
    <w:rsid w:val="00CA19AA"/>
    <w:rsid w:val="00CA4160"/>
    <w:rsid w:val="00CA554F"/>
    <w:rsid w:val="00CC5298"/>
    <w:rsid w:val="00CD736E"/>
    <w:rsid w:val="00CD798D"/>
    <w:rsid w:val="00CE161E"/>
    <w:rsid w:val="00CF59A8"/>
    <w:rsid w:val="00D24BD7"/>
    <w:rsid w:val="00D325A9"/>
    <w:rsid w:val="00D33870"/>
    <w:rsid w:val="00D36A8A"/>
    <w:rsid w:val="00D4611C"/>
    <w:rsid w:val="00D61409"/>
    <w:rsid w:val="00D62181"/>
    <w:rsid w:val="00D6691E"/>
    <w:rsid w:val="00D71170"/>
    <w:rsid w:val="00D73A80"/>
    <w:rsid w:val="00D77328"/>
    <w:rsid w:val="00DA1C92"/>
    <w:rsid w:val="00DA25D4"/>
    <w:rsid w:val="00DA6538"/>
    <w:rsid w:val="00DD257A"/>
    <w:rsid w:val="00E06FE6"/>
    <w:rsid w:val="00E15E75"/>
    <w:rsid w:val="00E1693E"/>
    <w:rsid w:val="00E22DEF"/>
    <w:rsid w:val="00E30DEC"/>
    <w:rsid w:val="00E5262C"/>
    <w:rsid w:val="00E81C77"/>
    <w:rsid w:val="00E9054A"/>
    <w:rsid w:val="00EA5312"/>
    <w:rsid w:val="00EB3C72"/>
    <w:rsid w:val="00EC568D"/>
    <w:rsid w:val="00EC7DC4"/>
    <w:rsid w:val="00ED30CF"/>
    <w:rsid w:val="00ED7B80"/>
    <w:rsid w:val="00F041E0"/>
    <w:rsid w:val="00F176EF"/>
    <w:rsid w:val="00F32592"/>
    <w:rsid w:val="00F35A3C"/>
    <w:rsid w:val="00F45E10"/>
    <w:rsid w:val="00F50E34"/>
    <w:rsid w:val="00F6364A"/>
    <w:rsid w:val="00F9113A"/>
    <w:rsid w:val="00FA4AFE"/>
    <w:rsid w:val="00FC40DA"/>
    <w:rsid w:val="00FD3DB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2B26"/>
  <w15:chartTrackingRefBased/>
  <w15:docId w15:val="{3A9EDE18-F7CC-4596-B604-38550AD9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B6094"/>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9B60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B609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B609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B609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B60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6094"/>
  </w:style>
  <w:style w:type="character" w:customStyle="1" w:styleId="Heading1Char">
    <w:name w:val="Heading 1 Char"/>
    <w:aliases w:val="Pocket Char"/>
    <w:basedOn w:val="DefaultParagraphFont"/>
    <w:link w:val="Heading1"/>
    <w:uiPriority w:val="9"/>
    <w:rsid w:val="009B60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B60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B609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B6094"/>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20"/>
    <w:qFormat/>
    <w:rsid w:val="009B609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6094"/>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8.,Bo,B"/>
    <w:basedOn w:val="DefaultParagraphFont"/>
    <w:uiPriority w:val="6"/>
    <w:qFormat/>
    <w:rsid w:val="009B609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9B6094"/>
    <w:rPr>
      <w:color w:val="auto"/>
      <w:u w:val="none"/>
    </w:rPr>
  </w:style>
  <w:style w:type="character" w:styleId="FollowedHyperlink">
    <w:name w:val="FollowedHyperlink"/>
    <w:basedOn w:val="DefaultParagraphFont"/>
    <w:uiPriority w:val="99"/>
    <w:semiHidden/>
    <w:unhideWhenUsed/>
    <w:rsid w:val="009B6094"/>
    <w:rPr>
      <w:color w:val="auto"/>
      <w:u w:val="none"/>
    </w:rPr>
  </w:style>
  <w:style w:type="character" w:styleId="UnresolvedMention">
    <w:name w:val="Unresolved Mention"/>
    <w:basedOn w:val="DefaultParagraphFont"/>
    <w:uiPriority w:val="99"/>
    <w:semiHidden/>
    <w:unhideWhenUsed/>
    <w:rsid w:val="00A53266"/>
    <w:rPr>
      <w:color w:val="605E5C"/>
      <w:shd w:val="clear" w:color="auto" w:fill="E1DFDD"/>
    </w:rPr>
  </w:style>
  <w:style w:type="paragraph" w:customStyle="1" w:styleId="Emphasis1">
    <w:name w:val="Emphasis1"/>
    <w:basedOn w:val="Normal"/>
    <w:link w:val="Emphasis"/>
    <w:autoRedefine/>
    <w:uiPriority w:val="20"/>
    <w:qFormat/>
    <w:rsid w:val="00CA4160"/>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HAnsi"/>
      <w:b/>
      <w:iCs/>
      <w:szCs w:val="22"/>
      <w:u w:val="single"/>
    </w:rPr>
  </w:style>
  <w:style w:type="paragraph" w:styleId="NormalWeb">
    <w:name w:val="Normal (Web)"/>
    <w:basedOn w:val="Normal"/>
    <w:uiPriority w:val="99"/>
    <w:unhideWhenUsed/>
    <w:rsid w:val="00F50E34"/>
    <w:pPr>
      <w:spacing w:before="100" w:beforeAutospacing="1" w:after="100" w:afterAutospacing="1"/>
    </w:pPr>
    <w:rPr>
      <w:rFonts w:eastAsia="Times New Roman"/>
      <w:sz w:val="24"/>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
    <w:basedOn w:val="Heading1"/>
    <w:link w:val="Hyperlink"/>
    <w:autoRedefine/>
    <w:uiPriority w:val="99"/>
    <w:qFormat/>
    <w:rsid w:val="00F50E3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counter-paragraph">
    <w:name w:val="counter-paragraph"/>
    <w:basedOn w:val="Normal"/>
    <w:rsid w:val="00F50E34"/>
    <w:pPr>
      <w:spacing w:before="100" w:beforeAutospacing="1" w:after="100" w:afterAutospacing="1"/>
    </w:pPr>
    <w:rPr>
      <w:rFonts w:eastAsia="Times New Roman"/>
      <w:sz w:val="24"/>
    </w:rPr>
  </w:style>
  <w:style w:type="paragraph" w:styleId="z-BottomofForm">
    <w:name w:val="HTML Bottom of Form"/>
    <w:basedOn w:val="Normal"/>
    <w:next w:val="Normal"/>
    <w:link w:val="z-BottomofFormChar"/>
    <w:hidden/>
    <w:uiPriority w:val="99"/>
    <w:semiHidden/>
    <w:unhideWhenUsed/>
    <w:rsid w:val="00F50E3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50E34"/>
    <w:rPr>
      <w:rFonts w:ascii="Arial" w:eastAsia="Times New Roman" w:hAnsi="Arial" w:cs="Arial"/>
      <w:vanish/>
      <w:sz w:val="16"/>
      <w:szCs w:val="16"/>
    </w:rPr>
  </w:style>
  <w:style w:type="paragraph" w:styleId="ListParagraph">
    <w:name w:val="List Paragraph"/>
    <w:basedOn w:val="Normal"/>
    <w:uiPriority w:val="99"/>
    <w:unhideWhenUsed/>
    <w:qFormat/>
    <w:rsid w:val="00F50E34"/>
    <w:pPr>
      <w:ind w:left="720"/>
      <w:contextualSpacing/>
    </w:pPr>
  </w:style>
  <w:style w:type="paragraph" w:styleId="DocumentMap">
    <w:name w:val="Document Map"/>
    <w:basedOn w:val="Normal"/>
    <w:link w:val="DocumentMapChar"/>
    <w:uiPriority w:val="99"/>
    <w:semiHidden/>
    <w:unhideWhenUsed/>
    <w:rsid w:val="009B60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B6094"/>
    <w:rPr>
      <w:rFonts w:ascii="Lucida Grande" w:eastAsiaTheme="minorEastAsia" w:hAnsi="Lucida Grande" w:cs="Lucida Grande"/>
      <w:sz w:val="24"/>
      <w:szCs w:val="24"/>
    </w:rPr>
  </w:style>
  <w:style w:type="paragraph" w:customStyle="1" w:styleId="textbold">
    <w:name w:val="text bold"/>
    <w:basedOn w:val="Normal"/>
    <w:uiPriority w:val="7"/>
    <w:qFormat/>
    <w:rsid w:val="00632EC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90465">
      <w:bodyDiv w:val="1"/>
      <w:marLeft w:val="0"/>
      <w:marRight w:val="0"/>
      <w:marTop w:val="0"/>
      <w:marBottom w:val="0"/>
      <w:divBdr>
        <w:top w:val="none" w:sz="0" w:space="0" w:color="auto"/>
        <w:left w:val="none" w:sz="0" w:space="0" w:color="auto"/>
        <w:bottom w:val="none" w:sz="0" w:space="0" w:color="auto"/>
        <w:right w:val="none" w:sz="0" w:space="0" w:color="auto"/>
      </w:divBdr>
    </w:div>
    <w:div w:id="77621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and.org/pubs/occasional_papers/OP351.html" TargetMode="External"/><Relationship Id="rId21" Type="http://schemas.openxmlformats.org/officeDocument/2006/relationships/hyperlink" Target="http://www.kfcris.com/pdf/07b46fba22562acf20bb92fb68f5ea5c5aaa11036d535.pdf" TargetMode="External"/><Relationship Id="rId42" Type="http://schemas.openxmlformats.org/officeDocument/2006/relationships/hyperlink" Target="https://www.hrw.org/world-report/2018/country-chapters/yemen" TargetMode="External"/><Relationship Id="rId47" Type="http://schemas.openxmlformats.org/officeDocument/2006/relationships/hyperlink" Target="http://www.cacianalyst.org/publications/analytical-articles/item/13421-new-signs-of-chinese-military-interest-in-central-asia.html" TargetMode="External"/><Relationship Id="rId63" Type="http://schemas.openxmlformats.org/officeDocument/2006/relationships/hyperlink" Target="https://www.saferworld.org.uk/resources/view-resorce/500-chinas-growing-role-in-african-pece-and-security" TargetMode="External"/><Relationship Id="rId68" Type="http://schemas.openxmlformats.org/officeDocument/2006/relationships/hyperlink" Target="https://chinapower.csis.org/china-global-arms-trade/)//Garfield-Ben" TargetMode="External"/><Relationship Id="rId84" Type="http://schemas.openxmlformats.org/officeDocument/2006/relationships/hyperlink" Target="https://www.worldpoliticsreview.com/trend-lines/24044/what-role-do-arms-sales-play-in-china-s-geopolitical-ambitions" TargetMode="External"/><Relationship Id="rId89" Type="http://schemas.openxmlformats.org/officeDocument/2006/relationships/theme" Target="theme/theme1.xml"/><Relationship Id="rId16" Type="http://schemas.openxmlformats.org/officeDocument/2006/relationships/hyperlink" Target="http://www.kfcris.com/pdf/07b46fba22562acf20bb92fb68f5ea5c5aaa11036d535.pdf" TargetMode="External"/><Relationship Id="rId11" Type="http://schemas.openxmlformats.org/officeDocument/2006/relationships/hyperlink" Target="http://www.chinadaily.com.cn/china/2014-06/26/content_17617847.htm" TargetMode="External"/><Relationship Id="rId32" Type="http://schemas.openxmlformats.org/officeDocument/2006/relationships/hyperlink" Target="https://www.sipri.org/sites/default/files/2017-05/us_conventional_arms_transfers_to_developing_nations_2008-2015.pdf" TargetMode="External"/><Relationship Id="rId37" Type="http://schemas.openxmlformats.org/officeDocument/2006/relationships/hyperlink" Target="https://www.nytimes.com/2018/02/02/world/africa/us-arms-ban-on-south-sudan-.html" TargetMode="External"/><Relationship Id="rId53" Type="http://schemas.openxmlformats.org/officeDocument/2006/relationships/hyperlink" Target="https://securityassistance.org/latin-america-and-caribbean" TargetMode="External"/><Relationship Id="rId58" Type="http://schemas.openxmlformats.org/officeDocument/2006/relationships/hyperlink" Target="https://jia.sipa.columbia.edu/online-articles/chinas-arms-sales-philosophy-arab-world" TargetMode="External"/><Relationship Id="rId74" Type="http://schemas.openxmlformats.org/officeDocument/2006/relationships/hyperlink" Target="https://www.foreignaffairs.com/articles/china/2018-10-15/beijings-nuclear-option,%20https://cpb-us-e1.wpmucdn.com/blogs.gwu.edu/dist/b/1590/files/2018/07/Talmadge-IS-2017-y16c9h.pdf)/" TargetMode="External"/><Relationship Id="rId79" Type="http://schemas.openxmlformats.org/officeDocument/2006/relationships/hyperlink" Target="https://jia.sipa.columbia.edu/online-articles/chinas-arms-sales-philosophy-arab-world)//A.F." TargetMode="External"/><Relationship Id="rId5" Type="http://schemas.openxmlformats.org/officeDocument/2006/relationships/webSettings" Target="webSettings.xml"/><Relationship Id="rId14" Type="http://schemas.openxmlformats.org/officeDocument/2006/relationships/hyperlink" Target="https://www.sipri.org/news/press-release/2018/asia-and-middle-east-lead-rising-trend-arms-imports-us-exports-grow-significantly-says-sipri" TargetMode="External"/><Relationship Id="rId22" Type="http://schemas.openxmlformats.org/officeDocument/2006/relationships/hyperlink" Target="http://www.kfcris.com/pdf/07b46fba22562acf20bb92fb68f5ea5c5aaa11036d535.pdf" TargetMode="External"/><Relationship Id="rId27" Type="http://schemas.openxmlformats.org/officeDocument/2006/relationships/hyperlink" Target="http://www.nbr.org/publications/specialreport/pdf/sr58_approaching_critical_mass_june2016.pdf" TargetMode="External"/><Relationship Id="rId30" Type="http://schemas.openxmlformats.org/officeDocument/2006/relationships/hyperlink" Target="https://www.tandfonline.com/doi/abs/10.1080/00396330412331343773" TargetMode="External"/><Relationship Id="rId35" Type="http://schemas.openxmlformats.org/officeDocument/2006/relationships/hyperlink" Target="https://www.airspacemag.com/military-aviation/t-38-replacements-180967111/" TargetMode="External"/><Relationship Id="rId43" Type="http://schemas.openxmlformats.org/officeDocument/2006/relationships/hyperlink" Target="http://ilovemalaysiachinasilkroad.blogspot.co.uk/2018/02/chinas-fast-growing-military-power-is.html" TargetMode="External"/><Relationship Id="rId48" Type="http://schemas.openxmlformats.org/officeDocument/2006/relationships/hyperlink" Target="https://chinapower.csis.org/china-global-arms-trade/)//Garfield-Ben" TargetMode="External"/><Relationship Id="rId56" Type="http://schemas.openxmlformats.org/officeDocument/2006/relationships/hyperlink" Target="http://www.southcom.mil/About/SOUTHCOM-Components-and-Units/" TargetMode="External"/><Relationship Id="rId64" Type="http://schemas.openxmlformats.org/officeDocument/2006/relationships/hyperlink" Target="https://www.sipri.org/sites/default/files/files/PP/SIPRIPP38.pdf" TargetMode="External"/><Relationship Id="rId69" Type="http://schemas.openxmlformats.org/officeDocument/2006/relationships/hyperlink" Target="https://www.foreignaffairs.com/articles/china/2018-10-15/beijings-nuclear-option,%20https://cpb-us-e1.wpmucdn.com/blogs.gwu.edu/dist/b/1590/files/2018/07/Talmadge-IS-2017-y16c9h.pdf)/" TargetMode="External"/><Relationship Id="rId77" Type="http://schemas.openxmlformats.org/officeDocument/2006/relationships/hyperlink" Target="https://www.scmp.com/news/china/military/article/2189604/china-sells-weapons-more-countries-and-biggest-exporter-armed" TargetMode="External"/><Relationship Id="rId8" Type="http://schemas.openxmlformats.org/officeDocument/2006/relationships/hyperlink" Target="https://www.sipri.org/commentary/blog/2017/state-major-arms-transfers-8-graphics" TargetMode="External"/><Relationship Id="rId51" Type="http://schemas.openxmlformats.org/officeDocument/2006/relationships/hyperlink" Target="https://www.state.gov/secretary/remarks/2013/11/217680.htm" TargetMode="External"/><Relationship Id="rId72" Type="http://schemas.openxmlformats.org/officeDocument/2006/relationships/hyperlink" Target="https://www.foreignaffairs.com/articles/china/2018-02-13/life-chinas-asia" TargetMode="External"/><Relationship Id="rId80" Type="http://schemas.openxmlformats.org/officeDocument/2006/relationships/hyperlink" Target="https://www.tandfonline.com/doi/abs/10.1080/10670564.2015.1013379?journalCode=cjcc20" TargetMode="External"/><Relationship Id="rId85" Type="http://schemas.openxmlformats.org/officeDocument/2006/relationships/hyperlink" Target="https://www.worldpoliticsreview.com/trend-lines/24044/what-role-do-arms-sales-play-in-china-s-geopolitical-ambitions" TargetMode="External"/><Relationship Id="rId3" Type="http://schemas.openxmlformats.org/officeDocument/2006/relationships/styles" Target="styles.xml"/><Relationship Id="rId12" Type="http://schemas.openxmlformats.org/officeDocument/2006/relationships/hyperlink" Target="https://www.tandfonline.com/doi/abs/10.1080/10670564.2015.1013379?journalCode=cjcc20" TargetMode="External"/><Relationship Id="rId17" Type="http://schemas.openxmlformats.org/officeDocument/2006/relationships/hyperlink" Target="http://www.kfcris.com/pdf/07b46fba22562acf20bb92fb68f5ea5c5aaa11036d535.pdf" TargetMode="External"/><Relationship Id="rId25" Type="http://schemas.openxmlformats.org/officeDocument/2006/relationships/hyperlink" Target="https://www.brookings.edu/articles/chinas-changing-oil-strategy-and-its-foreign-policy-implications/" TargetMode="External"/><Relationship Id="rId33" Type="http://schemas.openxmlformats.org/officeDocument/2006/relationships/hyperlink" Target="http://www.scmp.com/news/china/diplomacy-defence/article/2131937/chinas-military-build-may-be-game-changer-european-arms" TargetMode="External"/><Relationship Id="rId38" Type="http://schemas.openxmlformats.org/officeDocument/2006/relationships/hyperlink" Target="https://breakingdefense.com/2018/03/nsc-readies-major-overhaul-in-us-arms-exports/" TargetMode="External"/><Relationship Id="rId46" Type="http://schemas.openxmlformats.org/officeDocument/2006/relationships/hyperlink" Target="https://chinapower.csis.org/china-global-arms-trade/)//Garfield-Ben" TargetMode="External"/><Relationship Id="rId59" Type="http://schemas.openxmlformats.org/officeDocument/2006/relationships/hyperlink" Target="https://www.reuters.com/article/us-philippines-china-arms/china-donates-four-small-boats-and-grenade-launchers-to-philippines-idUSKBN1KJ0AU" TargetMode="External"/><Relationship Id="rId67" Type="http://schemas.openxmlformats.org/officeDocument/2006/relationships/hyperlink" Target="https://chinapower.csis.org/china-global-arms-trade/)//Garfield-Ben" TargetMode="External"/><Relationship Id="rId20" Type="http://schemas.openxmlformats.org/officeDocument/2006/relationships/hyperlink" Target="https://www.sipri.org/news/press-release/2018/asia-and-middle-east-lead-rising-trend-arms-imports-us-exports-grow-significantly-says-sipri" TargetMode="External"/><Relationship Id="rId41" Type="http://schemas.openxmlformats.org/officeDocument/2006/relationships/hyperlink" Target="https://www.sipri.org/publications/2018/sipri-fact-sheets/trends-international-arms-transfers-2017" TargetMode="External"/><Relationship Id="rId54" Type="http://schemas.openxmlformats.org/officeDocument/2006/relationships/hyperlink" Target="https://www.forumarmstrade.org/major-arms-sales-notifications-tracker.html" TargetMode="External"/><Relationship Id="rId62" Type="http://schemas.openxmlformats.org/officeDocument/2006/relationships/hyperlink" Target="http://www.sipriyearook.org/view/9780199695522/sipri-97801996995522.xml" TargetMode="External"/><Relationship Id="rId70" Type="http://schemas.openxmlformats.org/officeDocument/2006/relationships/hyperlink" Target="http://www.chinacenter.net/chinas-growing-presence-in-latin-america-implications-for-u-s-and-chinese-presence-in-the-region/" TargetMode="External"/><Relationship Id="rId75" Type="http://schemas.openxmlformats.org/officeDocument/2006/relationships/hyperlink" Target="https://fas.org/blogs/secrecy/2019/05/china-weapons/" TargetMode="External"/><Relationship Id="rId83" Type="http://schemas.openxmlformats.org/officeDocument/2006/relationships/hyperlink" Target="https://www.realcleardefense.com/articles/2018/09/17/chinas_arms_trade_a_rival_for_global_influence__113806.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jia.sipa.columbia.edu/online-articles/chinas-arms-sales-philosophy-arab-world)//A.F." TargetMode="External"/><Relationship Id="rId15" Type="http://schemas.openxmlformats.org/officeDocument/2006/relationships/hyperlink" Target="https://www.sipri.org/news/press-release/2018/asia-and-middle-east-lead-rising-trend-arms-imports-us-exports-grow-significantly-says-sipri" TargetMode="External"/><Relationship Id="rId23" Type="http://schemas.openxmlformats.org/officeDocument/2006/relationships/hyperlink" Target="http://nytimes.com/2016/12/13/us/politics/saudi-arabia-arms-sale-yemen-war.html" TargetMode="External"/><Relationship Id="rId28" Type="http://schemas.openxmlformats.org/officeDocument/2006/relationships/hyperlink" Target="https://warontherocks.com/2018/04/americas-arms-sales-policy-security-abroad-not-jobs-at-home/" TargetMode="External"/><Relationship Id="rId36" Type="http://schemas.openxmlformats.org/officeDocument/2006/relationships/hyperlink" Target="https://thediplomat.com/2015/10/us-stops-export-of-korean-fighter-jets-to-uzbekistan/" TargetMode="External"/><Relationship Id="rId49" Type="http://schemas.openxmlformats.org/officeDocument/2006/relationships/hyperlink" Target="https://www.sipri.org/sites/default/files/files/PP/SIPRIPP38.pdf" TargetMode="External"/><Relationship Id="rId57" Type="http://schemas.openxmlformats.org/officeDocument/2006/relationships/hyperlink" Target="https://www.timesofisrael.com/duterte-says-hell-only-buy-israeli-weapons-because-there-are-no-limitations)/" TargetMode="External"/><Relationship Id="rId10" Type="http://schemas.openxmlformats.org/officeDocument/2006/relationships/hyperlink" Target="http://www.china.org.cn/world/2016-01/14/content_37573547.htm" TargetMode="External"/><Relationship Id="rId31" Type="http://schemas.openxmlformats.org/officeDocument/2006/relationships/hyperlink" Target="http://www.lemonde.fr/idees/article/2015/08/21/ventes-d-armes-la-strategie-gagnante-de-la-france_4732524_3232.html" TargetMode="External"/><Relationship Id="rId44" Type="http://schemas.openxmlformats.org/officeDocument/2006/relationships/hyperlink" Target="https://www.amnesty.org/en/what-we-do/arms-control/" TargetMode="External"/><Relationship Id="rId52" Type="http://schemas.openxmlformats.org/officeDocument/2006/relationships/hyperlink" Target="https://sipri.org/databases/armstransfers" TargetMode="External"/><Relationship Id="rId60" Type="http://schemas.openxmlformats.org/officeDocument/2006/relationships/hyperlink" Target="https://www.sipri.org/sites/default/files/files/PP/SIPRIPP38.pdf" TargetMode="External"/><Relationship Id="rId65" Type="http://schemas.openxmlformats.org/officeDocument/2006/relationships/hyperlink" Target="https://www.foreignaffairs.com/articles/china/2018-02-13/life-chinas-asia)//CS" TargetMode="External"/><Relationship Id="rId73" Type="http://schemas.openxmlformats.org/officeDocument/2006/relationships/hyperlink" Target="https://www.foreignaffairs.com/articles/china/2018-02-13/life-chinas-asia" TargetMode="External"/><Relationship Id="rId78" Type="http://schemas.openxmlformats.org/officeDocument/2006/relationships/hyperlink" Target="https://www.scmp.com/news/china/diplomacy-defence/article/1776522/beijing-eyes-bigger-arms-exports-experts-say" TargetMode="External"/><Relationship Id="rId81" Type="http://schemas.openxmlformats.org/officeDocument/2006/relationships/hyperlink" Target="https://foreignpolicy.com/2018/06/14/china-smells-opportunity-in-the-middle-easts-crisis/" TargetMode="External"/><Relationship Id="rId86" Type="http://schemas.openxmlformats.org/officeDocument/2006/relationships/hyperlink" Target="https://www.dailysabah.com/op-ed/2019/07/23/understanding-chinas-challenge-to-the-international-order" TargetMode="External"/><Relationship Id="rId4" Type="http://schemas.openxmlformats.org/officeDocument/2006/relationships/settings" Target="settings.xml"/><Relationship Id="rId9" Type="http://schemas.openxmlformats.org/officeDocument/2006/relationships/hyperlink" Target="https://www.sipri.org/news/press-release/2018/asia-and-middle-east-lead-rising-trend-arms-imports-us-exports-grow-significantly-says-sipri" TargetMode="External"/><Relationship Id="rId13" Type="http://schemas.openxmlformats.org/officeDocument/2006/relationships/hyperlink" Target="https://foreignpolicy.com/2018/06/14/china-smells-opportunity-in-the-middle-easts-crisis/" TargetMode="External"/><Relationship Id="rId18" Type="http://schemas.openxmlformats.org/officeDocument/2006/relationships/hyperlink" Target="https://www.sipri.org/commentary/blog/2017/state-major-arms-transfers-8-graphics" TargetMode="External"/><Relationship Id="rId39" Type="http://schemas.openxmlformats.org/officeDocument/2006/relationships/hyperlink" Target="https://www.asiatimes.com/2019/04/opinion/how-china-weaponizes-overseas-arms-sales/" TargetMode="External"/><Relationship Id="rId34" Type="http://schemas.openxmlformats.org/officeDocument/2006/relationships/hyperlink" Target="https://www.sipri.org/databases/armstransfers" TargetMode="External"/><Relationship Id="rId50" Type="http://schemas.openxmlformats.org/officeDocument/2006/relationships/hyperlink" Target="https://www.defenseone.com/ideas/2018/09/no-ones-supplanting-us-military-influence-latin-america/151029/)//" TargetMode="External"/><Relationship Id="rId55" Type="http://schemas.openxmlformats.org/officeDocument/2006/relationships/hyperlink" Target="http://www.tomdispatch.com/blog/176371/tomgram%3A_nick_turse%2C_the_coming_year_in_special_ops/" TargetMode="External"/><Relationship Id="rId76" Type="http://schemas.openxmlformats.org/officeDocument/2006/relationships/hyperlink" Target="https://www.timesofisrael.com/duterte-says-hell-only-buy-israeli-weapons-because-there-are-no-limitations)/" TargetMode="External"/><Relationship Id="rId7" Type="http://schemas.openxmlformats.org/officeDocument/2006/relationships/hyperlink" Target="http://www.globaltimes.cn/content/1069317.shtml" TargetMode="External"/><Relationship Id="rId71" Type="http://schemas.openxmlformats.org/officeDocument/2006/relationships/hyperlink" Target="https://www.foreignaffairs.com/articles/china/2018-02-13/life-chinas-asia" TargetMode="External"/><Relationship Id="rId2" Type="http://schemas.openxmlformats.org/officeDocument/2006/relationships/numbering" Target="numbering.xml"/><Relationship Id="rId29" Type="http://schemas.openxmlformats.org/officeDocument/2006/relationships/hyperlink" Target="http://carnegieendowment.org/2017/08/02/americans-are-back-f-16-for-iaf-and-f-18-for-indian-navy-pub-72706" TargetMode="External"/><Relationship Id="rId24" Type="http://schemas.openxmlformats.org/officeDocument/2006/relationships/hyperlink" Target="https://tcf.org/content/report/rising-china-eyes-middle-east/" TargetMode="External"/><Relationship Id="rId40" Type="http://schemas.openxmlformats.org/officeDocument/2006/relationships/hyperlink" Target="https://www.bbc.com/news/business-43873518" TargetMode="External"/><Relationship Id="rId45" Type="http://schemas.openxmlformats.org/officeDocument/2006/relationships/hyperlink" Target="https://www.timesofisrael.com/duterte-says-hell-only-buy-israeli-weapons-because-there-are-no-limitations)/" TargetMode="External"/><Relationship Id="rId66" Type="http://schemas.openxmlformats.org/officeDocument/2006/relationships/hyperlink" Target="https://chinapower.csis.org/china-global-arms-trade/)//Garfield-Ben" TargetMode="External"/><Relationship Id="rId87" Type="http://schemas.openxmlformats.org/officeDocument/2006/relationships/hyperlink" Target="https://www.chinadailyhk.com/articles/24/187/99/1563340339875.html" TargetMode="External"/><Relationship Id="rId61" Type="http://schemas.openxmlformats.org/officeDocument/2006/relationships/hyperlink" Target="https://www.oxfordresearchgroup.org.uk/blog/chinas-arms-sales-in-africa" TargetMode="External"/><Relationship Id="rId82" Type="http://schemas.openxmlformats.org/officeDocument/2006/relationships/hyperlink" Target="https://nationalinterest.org/blog/the-buzz/the-simple-reason-the-world-isnt-buying-all-chinas-fancy-18857)//Garfield-Ben" TargetMode="External"/><Relationship Id="rId19" Type="http://schemas.openxmlformats.org/officeDocument/2006/relationships/hyperlink" Target="http://www.kfcris.com/pdf/07b46fba22562acf20bb92fb68f5ea5c5aaa11036d53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3C758-6651-2E40-877D-1312CABC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93</Pages>
  <Words>50019</Words>
  <Characters>285113</Characters>
  <Application>Microsoft Office Word</Application>
  <DocSecurity>0</DocSecurity>
  <Lines>2375</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Thomas</dc:creator>
  <cp:keywords>5.1.1</cp:keywords>
  <dc:description/>
  <cp:lastModifiedBy>Microsoft Office User</cp:lastModifiedBy>
  <cp:revision>3</cp:revision>
  <dcterms:created xsi:type="dcterms:W3CDTF">2019-07-23T23:39:00Z</dcterms:created>
  <dcterms:modified xsi:type="dcterms:W3CDTF">2019-07-24T00:05:00Z</dcterms:modified>
</cp:coreProperties>
</file>