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2EEE" w:rsidRDefault="001D084E" w:rsidP="00C22EEE">
      <w:pPr>
        <w:pStyle w:val="Heading1"/>
      </w:pPr>
      <w:r>
        <w:t>Democracy Bad</w:t>
      </w:r>
    </w:p>
    <w:p w:rsidR="001D084E" w:rsidRDefault="001D084E" w:rsidP="001D084E">
      <w:pPr>
        <w:pStyle w:val="Heading2"/>
      </w:pPr>
      <w:r>
        <w:t>Uniqueness</w:t>
      </w:r>
    </w:p>
    <w:p w:rsidR="001D084E" w:rsidRDefault="001D084E" w:rsidP="001D084E">
      <w:pPr>
        <w:pStyle w:val="Heading3"/>
      </w:pPr>
      <w:r>
        <w:t>Backsliding now</w:t>
      </w:r>
    </w:p>
    <w:p w:rsidR="00226BCD" w:rsidRPr="008C1311" w:rsidRDefault="00226BCD" w:rsidP="00226BCD">
      <w:pPr>
        <w:pStyle w:val="Heading4"/>
      </w:pPr>
      <w:r>
        <w:t xml:space="preserve">Democracy is </w:t>
      </w:r>
      <w:r w:rsidRPr="008C1311">
        <w:rPr>
          <w:u w:val="single"/>
        </w:rPr>
        <w:t>declining</w:t>
      </w:r>
      <w:r>
        <w:rPr>
          <w:u w:val="single"/>
        </w:rPr>
        <w:t xml:space="preserve">, </w:t>
      </w:r>
      <w:r>
        <w:t>Africa proves—countries are looking for alternative models</w:t>
      </w:r>
    </w:p>
    <w:p w:rsidR="00226BCD" w:rsidRDefault="00226BCD" w:rsidP="00226BCD">
      <w:r w:rsidRPr="008E13F6">
        <w:t xml:space="preserve">Dickens </w:t>
      </w:r>
      <w:r w:rsidRPr="001F61DA">
        <w:rPr>
          <w:rStyle w:val="Style13ptBold"/>
        </w:rPr>
        <w:t>Olewe</w:t>
      </w:r>
      <w:r w:rsidRPr="008E13F6">
        <w:t>, 2-22-</w:t>
      </w:r>
      <w:r w:rsidRPr="001F61DA">
        <w:rPr>
          <w:rStyle w:val="Style13ptBold"/>
        </w:rPr>
        <w:t>2019</w:t>
      </w:r>
      <w:r w:rsidRPr="008E13F6">
        <w:t>,</w:t>
      </w:r>
      <w:r>
        <w:t xml:space="preserve"> </w:t>
      </w:r>
      <w:r w:rsidRPr="00B65D33">
        <w:t>Kenyan journalist currently working for the BBC in London</w:t>
      </w:r>
      <w:r>
        <w:t xml:space="preserve"> and </w:t>
      </w:r>
      <w:r w:rsidRPr="00B65D33">
        <w:t>journalism fellow at Stanford University</w:t>
      </w:r>
      <w:r>
        <w:t xml:space="preserve">, </w:t>
      </w:r>
      <w:r w:rsidRPr="008E13F6">
        <w:t>"Is Africa going backwards on democracy</w:t>
      </w:r>
      <w:proofErr w:type="gramStart"/>
      <w:r w:rsidRPr="008E13F6">
        <w:t>?,</w:t>
      </w:r>
      <w:proofErr w:type="gramEnd"/>
      <w:r w:rsidRPr="008E13F6">
        <w:t>" BBC News, https://www.bbc.com/news/world-africa-46971250</w:t>
      </w:r>
      <w:r>
        <w:t>--AI</w:t>
      </w:r>
    </w:p>
    <w:p w:rsidR="00226BCD" w:rsidRPr="00695DD7" w:rsidRDefault="00226BCD" w:rsidP="00226BCD">
      <w:pPr>
        <w:rPr>
          <w:sz w:val="16"/>
        </w:rPr>
      </w:pPr>
      <w:r w:rsidRPr="008B2CA8">
        <w:rPr>
          <w:sz w:val="16"/>
        </w:rPr>
        <w:t xml:space="preserve">More and more elections are being held in Africa however analysts dismiss many as being "lawful but illegitimate". Although studies show that a majority of Africans still want to live in democracies, </w:t>
      </w:r>
      <w:r w:rsidRPr="0063402F">
        <w:rPr>
          <w:rStyle w:val="StyleUnderline"/>
        </w:rPr>
        <w:t xml:space="preserve">an increasing </w:t>
      </w:r>
      <w:r w:rsidRPr="0063402F">
        <w:rPr>
          <w:rStyle w:val="Emphasis"/>
        </w:rPr>
        <w:t>number are looking to alternative, autocratic models,</w:t>
      </w:r>
      <w:r w:rsidRPr="0063402F">
        <w:rPr>
          <w:rStyle w:val="StyleUnderline"/>
        </w:rPr>
        <w:t xml:space="preserve"> </w:t>
      </w:r>
      <w:r w:rsidRPr="008B2CA8">
        <w:rPr>
          <w:sz w:val="16"/>
        </w:rPr>
        <w:t xml:space="preserve">reports the BBC's Dickens Olewe. In the last three years </w:t>
      </w:r>
      <w:r w:rsidRPr="0063402F">
        <w:rPr>
          <w:rStyle w:val="StyleUnderline"/>
        </w:rPr>
        <w:t xml:space="preserve">African countries have registered an </w:t>
      </w:r>
      <w:r w:rsidRPr="0063402F">
        <w:rPr>
          <w:rStyle w:val="Emphasis"/>
        </w:rPr>
        <w:t>overall decline</w:t>
      </w:r>
      <w:r w:rsidRPr="0063402F">
        <w:rPr>
          <w:rStyle w:val="StyleUnderline"/>
        </w:rPr>
        <w:t xml:space="preserve"> in the quality of political participation and rule of law</w:t>
      </w:r>
      <w:r w:rsidRPr="008B2CA8">
        <w:rPr>
          <w:sz w:val="16"/>
        </w:rPr>
        <w:t>, analysts say. "</w:t>
      </w:r>
      <w:r w:rsidRPr="0063402F">
        <w:rPr>
          <w:rStyle w:val="StyleUnderline"/>
        </w:rPr>
        <w:t xml:space="preserve">Today there are almost the </w:t>
      </w:r>
      <w:r w:rsidRPr="0063402F">
        <w:rPr>
          <w:rStyle w:val="Emphasis"/>
        </w:rPr>
        <w:t>same number</w:t>
      </w:r>
      <w:r w:rsidRPr="0063402F">
        <w:rPr>
          <w:rStyle w:val="StyleUnderline"/>
        </w:rPr>
        <w:t xml:space="preserve"> of defective democracies (15) as there are hard-line autocracies (16), among the continent's 54 states</w:t>
      </w:r>
      <w:r w:rsidRPr="008B2CA8">
        <w:rPr>
          <w:sz w:val="16"/>
        </w:rPr>
        <w:t xml:space="preserve">," Nic Cheeseman, Professor of Democracy at Birmingham University, concludes from his analysis of the last three years. Nigeria, which will hold its postponed election on Saturday, is among those listed as a "defective democracy". Despite the challenges, at least 68% of Africans prefer to live in open and freer societies, according to a recent poll conducted by Afrobarometer in 34 countries. That figure, however, is down slightly from 72% in 2012. </w:t>
      </w:r>
      <w:r w:rsidRPr="0063402F">
        <w:rPr>
          <w:rStyle w:val="StyleUnderline"/>
        </w:rPr>
        <w:t>"[Africans] just want more dividends from democracy. They want less corruption, more transparency, less impunity, more economic opportunity</w:t>
      </w:r>
      <w:r w:rsidRPr="008B2CA8">
        <w:rPr>
          <w:sz w:val="16"/>
        </w:rPr>
        <w:t>," Emmanuel Gyimah-Boadi, executive director and co-founder of Afrobarometer, says. "It is in the interest of external partners to push for and to support this quest - lest non-liberal democratic models of national development become more alluring," he adds. Malian music legend Salif Keita has, however, given up on democracy. He recently suggested that the continent needs a "benevolent dictator like China". "</w:t>
      </w:r>
      <w:r w:rsidRPr="0063402F">
        <w:rPr>
          <w:rStyle w:val="StyleUnderline"/>
        </w:rPr>
        <w:t>To have a democracy, people have to understand democracy, and how can people understand when 85% of the people in the country cannot read or write,</w:t>
      </w:r>
      <w:r w:rsidRPr="008B2CA8">
        <w:rPr>
          <w:sz w:val="16"/>
        </w:rPr>
        <w:t>" he asks.</w:t>
      </w:r>
    </w:p>
    <w:p w:rsidR="00226BCD" w:rsidRDefault="00226BCD" w:rsidP="00226BCD">
      <w:pPr>
        <w:pStyle w:val="Heading4"/>
      </w:pPr>
      <w:r>
        <w:t>Trump, Benin, and Zambia prove</w:t>
      </w:r>
    </w:p>
    <w:p w:rsidR="00226BCD" w:rsidRPr="0063402F" w:rsidRDefault="00226BCD" w:rsidP="00226BCD">
      <w:r w:rsidRPr="008E13F6">
        <w:t xml:space="preserve">Dickens </w:t>
      </w:r>
      <w:r w:rsidRPr="001F61DA">
        <w:rPr>
          <w:rStyle w:val="Style13ptBold"/>
        </w:rPr>
        <w:t>Olewe</w:t>
      </w:r>
      <w:r w:rsidRPr="008E13F6">
        <w:t>, 2-22-</w:t>
      </w:r>
      <w:r w:rsidRPr="001F61DA">
        <w:rPr>
          <w:rStyle w:val="Style13ptBold"/>
        </w:rPr>
        <w:t>2019</w:t>
      </w:r>
      <w:r w:rsidRPr="008E13F6">
        <w:t>,</w:t>
      </w:r>
      <w:r>
        <w:t xml:space="preserve"> </w:t>
      </w:r>
      <w:r w:rsidRPr="00B65D33">
        <w:t>Kenyan journalist currently working for the BBC in London</w:t>
      </w:r>
      <w:r>
        <w:t xml:space="preserve"> and </w:t>
      </w:r>
      <w:r w:rsidRPr="00B65D33">
        <w:t>journalism fellow at Stanford University</w:t>
      </w:r>
      <w:r>
        <w:t xml:space="preserve">, </w:t>
      </w:r>
      <w:r w:rsidRPr="008E13F6">
        <w:t>"Is Africa going backwards on democracy</w:t>
      </w:r>
      <w:proofErr w:type="gramStart"/>
      <w:r w:rsidRPr="008E13F6">
        <w:t>?,</w:t>
      </w:r>
      <w:proofErr w:type="gramEnd"/>
      <w:r w:rsidRPr="008E13F6">
        <w:t>" BBC News, https://www.bbc.com/news/world-africa-46971250</w:t>
      </w:r>
      <w:r>
        <w:t>--AI</w:t>
      </w:r>
    </w:p>
    <w:p w:rsidR="00226BCD" w:rsidRPr="009E5B67" w:rsidRDefault="00226BCD" w:rsidP="00226BCD">
      <w:pPr>
        <w:rPr>
          <w:u w:val="single"/>
        </w:rPr>
      </w:pPr>
      <w:r w:rsidRPr="0063402F">
        <w:rPr>
          <w:rStyle w:val="StyleUnderline"/>
        </w:rPr>
        <w:t xml:space="preserve">The US, which has traditionally been a major influence in promoting democracy in Africa, has had a seemingly hands-off approach since </w:t>
      </w:r>
      <w:r w:rsidRPr="006E6B54">
        <w:rPr>
          <w:sz w:val="16"/>
        </w:rPr>
        <w:t xml:space="preserve">President Donald </w:t>
      </w:r>
      <w:r w:rsidRPr="0063402F">
        <w:rPr>
          <w:rStyle w:val="StyleUnderline"/>
        </w:rPr>
        <w:t>Trump</w:t>
      </w:r>
      <w:r w:rsidRPr="006E6B54">
        <w:rPr>
          <w:sz w:val="16"/>
        </w:rPr>
        <w:t xml:space="preserve"> came to office in 2017. When </w:t>
      </w:r>
      <w:r w:rsidRPr="0063402F">
        <w:rPr>
          <w:rStyle w:val="StyleUnderline"/>
        </w:rPr>
        <w:t xml:space="preserve">his administration's long-delayed policy on Africa was finally unveiled at the close of 2018, many observers of the continent were quick to point out that it did not include </w:t>
      </w:r>
      <w:r w:rsidRPr="0063402F">
        <w:rPr>
          <w:rStyle w:val="Emphasis"/>
        </w:rPr>
        <w:t>the favoured American staples</w:t>
      </w:r>
      <w:r w:rsidRPr="0063402F">
        <w:rPr>
          <w:rStyle w:val="StyleUnderline"/>
        </w:rPr>
        <w:t>: promotion of democracy, free and fair elections, political and civil rights.</w:t>
      </w:r>
      <w:r>
        <w:rPr>
          <w:rStyle w:val="StyleUnderline"/>
        </w:rPr>
        <w:t xml:space="preserve"> </w:t>
      </w:r>
      <w:r w:rsidRPr="006E6B54">
        <w:rPr>
          <w:sz w:val="16"/>
        </w:rPr>
        <w:t xml:space="preserve">These elements were key policy components of previous administrations. Donald Trump's Africa policy does not include plans to champion democracy </w:t>
      </w:r>
      <w:r w:rsidRPr="0063402F">
        <w:rPr>
          <w:rStyle w:val="StyleUnderline"/>
        </w:rPr>
        <w:t>The policy instead focused on the war on terror</w:t>
      </w:r>
      <w:r w:rsidRPr="006E6B54">
        <w:rPr>
          <w:sz w:val="16"/>
        </w:rPr>
        <w:t>, slashing spending on the United Nations missions on the continent, and lambasting the activities of Russia and China. "</w:t>
      </w:r>
      <w:r w:rsidRPr="00714B98">
        <w:rPr>
          <w:rStyle w:val="StyleUnderline"/>
        </w:rPr>
        <w:t xml:space="preserve">If [African leaders] see leaders like Trump. </w:t>
      </w:r>
      <w:proofErr w:type="gramStart"/>
      <w:r w:rsidRPr="00714B98">
        <w:rPr>
          <w:rStyle w:val="StyleUnderline"/>
        </w:rPr>
        <w:t>who</w:t>
      </w:r>
      <w:proofErr w:type="gramEnd"/>
      <w:r w:rsidRPr="00714B98">
        <w:rPr>
          <w:rStyle w:val="StyleUnderline"/>
        </w:rPr>
        <w:t xml:space="preserve"> seems very happy to shake hands with autocrats, it gives them the signal that </w:t>
      </w:r>
      <w:r w:rsidRPr="00714B98">
        <w:rPr>
          <w:rStyle w:val="Emphasis"/>
        </w:rPr>
        <w:t>they can manipulate elections and not face consequences</w:t>
      </w:r>
      <w:r w:rsidRPr="006E6B54">
        <w:rPr>
          <w:sz w:val="16"/>
        </w:rPr>
        <w:t xml:space="preserve">," Mr Cheeseman says. Uganda's President Yoweri Museveni, who plans to run for a sixth term in 2021, has been notably effusive in his praise of the American president, once declaring, "I love Trump," who he described as the best president the US has had. In 1991, </w:t>
      </w:r>
      <w:r w:rsidRPr="00714B98">
        <w:rPr>
          <w:rStyle w:val="StyleUnderline"/>
        </w:rPr>
        <w:t>Benin and Zambia became the first former one-party states to hold multiparty elections in Africa - which were won by opposition parties - kicking off a decade of democratic gains on the continent after the end of the Cold War.</w:t>
      </w:r>
    </w:p>
    <w:p w:rsidR="00226BCD" w:rsidRDefault="00226BCD" w:rsidP="00226BCD">
      <w:pPr>
        <w:pStyle w:val="Heading4"/>
      </w:pPr>
      <w:r>
        <w:t>Global democracy has been declining for years AND Rwanda has been efficiently running without it</w:t>
      </w:r>
    </w:p>
    <w:p w:rsidR="00226BCD" w:rsidRDefault="00226BCD" w:rsidP="00226BCD">
      <w:r w:rsidRPr="008E13F6">
        <w:t xml:space="preserve">Dickens </w:t>
      </w:r>
      <w:r w:rsidRPr="001F61DA">
        <w:rPr>
          <w:rStyle w:val="Style13ptBold"/>
        </w:rPr>
        <w:t>Olewe</w:t>
      </w:r>
      <w:r w:rsidRPr="008E13F6">
        <w:t>, 2-22-</w:t>
      </w:r>
      <w:r w:rsidRPr="001F61DA">
        <w:rPr>
          <w:rStyle w:val="Style13ptBold"/>
        </w:rPr>
        <w:t>2019</w:t>
      </w:r>
      <w:r w:rsidRPr="008E13F6">
        <w:t>,</w:t>
      </w:r>
      <w:r>
        <w:t xml:space="preserve"> </w:t>
      </w:r>
      <w:r w:rsidRPr="00B65D33">
        <w:t>Kenyan journalist currently working for the BBC in London</w:t>
      </w:r>
      <w:r>
        <w:t xml:space="preserve"> and </w:t>
      </w:r>
      <w:r w:rsidRPr="00B65D33">
        <w:t>journalism fellow at Stanford University</w:t>
      </w:r>
      <w:r>
        <w:t xml:space="preserve">, </w:t>
      </w:r>
      <w:r w:rsidRPr="008E13F6">
        <w:t>"Is Africa going backwards on democracy</w:t>
      </w:r>
      <w:proofErr w:type="gramStart"/>
      <w:r w:rsidRPr="008E13F6">
        <w:t>?,</w:t>
      </w:r>
      <w:proofErr w:type="gramEnd"/>
      <w:r w:rsidRPr="008E13F6">
        <w:t>" BBC News, https://www.bbc.com/news/world-africa-46971250</w:t>
      </w:r>
      <w:r>
        <w:t>--AI</w:t>
      </w:r>
    </w:p>
    <w:p w:rsidR="00226BCD" w:rsidRDefault="00226BCD" w:rsidP="00226BCD">
      <w:pPr>
        <w:rPr>
          <w:rStyle w:val="StyleUnderline"/>
        </w:rPr>
      </w:pPr>
      <w:r w:rsidRPr="003A5D6E">
        <w:rPr>
          <w:rStyle w:val="StyleUnderline"/>
        </w:rPr>
        <w:t>Political transition through regular elections is among the criteria for judging whether a country is a democracy or not.</w:t>
      </w:r>
      <w:r>
        <w:rPr>
          <w:rStyle w:val="StyleUnderline"/>
        </w:rPr>
        <w:t xml:space="preserve"> </w:t>
      </w:r>
      <w:r w:rsidRPr="003A5D6E">
        <w:rPr>
          <w:rStyle w:val="StyleUnderline"/>
        </w:rPr>
        <w:t>Some countries have even adopted technology to make the polls credible and accountable but in most cases this has done little to dispel concerns.</w:t>
      </w:r>
      <w:r>
        <w:rPr>
          <w:rStyle w:val="StyleUnderline"/>
        </w:rPr>
        <w:t xml:space="preserve"> </w:t>
      </w:r>
      <w:r w:rsidRPr="00ED65A3">
        <w:rPr>
          <w:sz w:val="16"/>
        </w:rPr>
        <w:t>"Many African countries are trying to use technology to manufacture trust in elections and that's not going to work," Nanjala Nyabola, author of Digital Democracy, Analogue Politics, told the BBC. She gave the example of Kenya's 2017 elections which, despite the use of biometric technology to verify voters as way of eliminating ghost voters and ballot stuffing, and also using an electronic results transmission system, failed to win voters' confidence. "Another problem is that we have countries conducting elections that are legal but are illegitimate," Godwin Murunga from the University of Nairobi, told the BBC. "</w:t>
      </w:r>
      <w:r w:rsidRPr="003A5D6E">
        <w:rPr>
          <w:rStyle w:val="StyleUnderline"/>
        </w:rPr>
        <w:t>There's this notion that democracy in Africa should have different standards," he adds, pointing at the international community's acceptance of the recent elections in the Democratic Republic of Congo.</w:t>
      </w:r>
      <w:r>
        <w:rPr>
          <w:rStyle w:val="StyleUnderline"/>
        </w:rPr>
        <w:t xml:space="preserve"> </w:t>
      </w:r>
      <w:r w:rsidRPr="00ED65A3">
        <w:rPr>
          <w:sz w:val="16"/>
        </w:rPr>
        <w:t xml:space="preserve">Former DR Congo President Joseph Kabila oversaw one of the most controversial elections on the continent. An outright fraud, some have called it. Martin Fayulu, who came second in the presidential election, still disputes Felix Tshisekedi's victory. "It was a coup d'etat," he told the BBC. He says, with the backing of the influential Catholic Church - which said it had 40,000 electoral monitors - that he won the election. Mr Fayulu has since appealed to the African Union to set up a commission to recount the votes cast on 30 December or call for a repeat election in six months. "We have to respect the will of the Congolese. Democracy has to be the same everywhere," he told the BBC. Rwandan model? His call is backed by Sudanese billionaire Mo Ibrahim, founder of the Ibrahim Index of African Governance, and Alan Doss, president of the Kofi Annan Foundation, who in a joint article said that Mr Tshisekedi's election lacks genuine legitimacy and risks repeated challenges to its authority. They also accused the international community, including the US, of failing the Congolese people in the "name of stability" of the country and called on the publication of detailed results for both the presidential and parliamentary elections. This year, some 15 countries are set to hold elections at different levels, but the credibility of these polls is likely to again conjure up questions about whether democracy is working for Africa. People across Africa are prepared to queue for hours in order to cast their votes The US policy on Africa is a significant influence but it is not a major factor in the decline of democracy on the continent, Jon Temin, Director of Africa at Freedom House, told the BBC. The organisation's latest report says </w:t>
      </w:r>
      <w:r w:rsidRPr="00714B98">
        <w:rPr>
          <w:rStyle w:val="Emphasis"/>
        </w:rPr>
        <w:t>democracy globally has been on the decline for the last 13 years</w:t>
      </w:r>
      <w:r w:rsidRPr="00ED65A3">
        <w:rPr>
          <w:sz w:val="16"/>
        </w:rPr>
        <w:t xml:space="preserve">. Some </w:t>
      </w:r>
      <w:r w:rsidRPr="00714B98">
        <w:rPr>
          <w:rStyle w:val="Emphasis"/>
        </w:rPr>
        <w:t>African countries have contributed to the negative slide</w:t>
      </w:r>
      <w:r w:rsidRPr="00ED65A3">
        <w:rPr>
          <w:sz w:val="16"/>
        </w:rPr>
        <w:t xml:space="preserve">. </w:t>
      </w:r>
      <w:r w:rsidRPr="00714B98">
        <w:rPr>
          <w:rStyle w:val="StyleUnderline"/>
        </w:rPr>
        <w:t>Democracy cynics like Salif Keita propose a benevolent autocracy as an alternative</w:t>
      </w:r>
      <w:r w:rsidRPr="00ED65A3">
        <w:rPr>
          <w:sz w:val="16"/>
        </w:rPr>
        <w:t xml:space="preserve">. </w:t>
      </w:r>
      <w:r w:rsidRPr="00714B98">
        <w:rPr>
          <w:rStyle w:val="StyleUnderline"/>
        </w:rPr>
        <w:t>Rwanda's President Paul Kagame has been used as an example of a leader who is running an effective and efficient government that is unencumbered by democratic structures, which can be slow and rigid.</w:t>
      </w:r>
      <w:r>
        <w:rPr>
          <w:rStyle w:val="StyleUnderline"/>
        </w:rPr>
        <w:t xml:space="preserve"> </w:t>
      </w:r>
      <w:r w:rsidRPr="00ED65A3">
        <w:rPr>
          <w:sz w:val="16"/>
        </w:rPr>
        <w:t xml:space="preserve">President </w:t>
      </w:r>
      <w:r w:rsidRPr="00714B98">
        <w:rPr>
          <w:rStyle w:val="StyleUnderline"/>
        </w:rPr>
        <w:t>Kagame has been hailed as an example of a leader who has managed to achieve economic development without being unencumbered by democracy</w:t>
      </w:r>
    </w:p>
    <w:p w:rsidR="00226BCD" w:rsidRPr="00226BCD" w:rsidRDefault="00226BCD" w:rsidP="00226BCD"/>
    <w:p w:rsidR="00AC19B9" w:rsidRPr="00CB473E" w:rsidRDefault="00AC19B9" w:rsidP="00AC19B9">
      <w:pPr>
        <w:pStyle w:val="Heading4"/>
      </w:pPr>
      <w:r>
        <w:t>Democratic backsliding now –</w:t>
      </w:r>
      <w:r w:rsidR="00CB473E">
        <w:t xml:space="preserve"> </w:t>
      </w:r>
      <w:r w:rsidRPr="00CB473E">
        <w:t>most comprehensive data</w:t>
      </w:r>
    </w:p>
    <w:p w:rsidR="00AC19B9" w:rsidRPr="00A575D3" w:rsidRDefault="00AC19B9" w:rsidP="00AC19B9">
      <w:r w:rsidRPr="00A575D3">
        <w:rPr>
          <w:rStyle w:val="Style13ptBold"/>
        </w:rPr>
        <w:t>Mechkova et. Al. 17</w:t>
      </w:r>
      <w:r>
        <w:t xml:space="preserve"> – </w:t>
      </w:r>
      <w:hyperlink r:id="rId6" w:history="1">
        <w:r w:rsidRPr="00A575D3">
          <w:rPr>
            <w:rStyle w:val="Hyperlink"/>
          </w:rPr>
          <w:t>Valeriya Mechkova</w:t>
        </w:r>
      </w:hyperlink>
      <w:r w:rsidRPr="00A575D3">
        <w:t> , doctoral candidate in political science at the University of Gothenburg</w:t>
      </w:r>
      <w:r>
        <w:t>,</w:t>
      </w:r>
      <w:r w:rsidRPr="00A575D3">
        <w:t> </w:t>
      </w:r>
      <w:hyperlink r:id="rId7" w:history="1">
        <w:r w:rsidRPr="00A575D3">
          <w:rPr>
            <w:rStyle w:val="Hyperlink"/>
          </w:rPr>
          <w:t>Anna Lührmann</w:t>
        </w:r>
      </w:hyperlink>
      <w:r w:rsidRPr="00A575D3">
        <w:t>, postdoctoral research fellow in political science at the University of Gothenburg</w:t>
      </w:r>
      <w:r>
        <w:t xml:space="preserve">, </w:t>
      </w:r>
      <w:r w:rsidRPr="00A575D3">
        <w:t>and </w:t>
      </w:r>
      <w:hyperlink r:id="rId8" w:history="1">
        <w:r w:rsidRPr="00A575D3">
          <w:rPr>
            <w:rStyle w:val="Hyperlink"/>
          </w:rPr>
          <w:t>Staffan I. Lindberg</w:t>
        </w:r>
      </w:hyperlink>
      <w:r>
        <w:t xml:space="preserve">,  </w:t>
      </w:r>
      <w:r w:rsidRPr="00A575D3">
        <w:t>professor of political science and director of the V-Dem Institute at the University of Gothenburg</w:t>
      </w:r>
      <w:r>
        <w:t>,</w:t>
      </w:r>
      <w:r w:rsidRPr="00A575D3">
        <w:rPr>
          <w:i/>
          <w:iCs/>
        </w:rPr>
        <w:t xml:space="preserve"> “</w:t>
      </w:r>
      <w:r w:rsidRPr="00A575D3">
        <w:rPr>
          <w:i/>
          <w:iCs/>
          <w:u w:val="single"/>
        </w:rPr>
        <w:t>How Much Democratic Backsliding?</w:t>
      </w:r>
      <w:r w:rsidRPr="00A575D3">
        <w:rPr>
          <w:i/>
          <w:iCs/>
        </w:rPr>
        <w:t>”</w:t>
      </w:r>
      <w:r w:rsidRPr="00A575D3">
        <w:t>,</w:t>
      </w:r>
      <w:r>
        <w:rPr>
          <w:i/>
          <w:iCs/>
        </w:rPr>
        <w:t xml:space="preserve"> </w:t>
      </w:r>
      <w:hyperlink r:id="rId9" w:history="1">
        <w:r w:rsidRPr="00A575D3">
          <w:rPr>
            <w:rStyle w:val="Hyperlink"/>
          </w:rPr>
          <w:t>Journal of Democracy</w:t>
        </w:r>
      </w:hyperlink>
      <w:r>
        <w:t xml:space="preserve">, </w:t>
      </w:r>
      <w:hyperlink r:id="rId10" w:history="1">
        <w:r w:rsidRPr="00A575D3">
          <w:rPr>
            <w:rStyle w:val="Hyperlink"/>
          </w:rPr>
          <w:t>Volume 28, Number 4, October 2017</w:t>
        </w:r>
      </w:hyperlink>
      <w:r>
        <w:t xml:space="preserve">, </w:t>
      </w:r>
      <w:hyperlink r:id="rId11" w:history="1">
        <w:r w:rsidRPr="00A575D3">
          <w:rPr>
            <w:rStyle w:val="Hyperlink"/>
          </w:rPr>
          <w:t>Johns Hopkins University Press</w:t>
        </w:r>
      </w:hyperlink>
      <w:r>
        <w:t xml:space="preserve">, </w:t>
      </w:r>
      <w:hyperlink r:id="rId12" w:history="1">
        <w:r>
          <w:rPr>
            <w:rStyle w:val="Hyperlink"/>
          </w:rPr>
          <w:t>https://muse.jhu.edu/article/607612/summary</w:t>
        </w:r>
      </w:hyperlink>
      <w:r w:rsidR="00C22EEE">
        <w:t xml:space="preserve">, </w:t>
      </w:r>
      <w:r>
        <w:t>ICW-GSharda</w:t>
      </w:r>
    </w:p>
    <w:p w:rsidR="00AC19B9" w:rsidRDefault="00AC19B9" w:rsidP="00AC19B9">
      <w:pPr>
        <w:rPr>
          <w:sz w:val="16"/>
        </w:rPr>
      </w:pPr>
      <w:r w:rsidRPr="00EE17A4">
        <w:rPr>
          <w:u w:val="single"/>
        </w:rPr>
        <w:t>Democracy is facing challenges across the world</w:t>
      </w:r>
      <w:r w:rsidRPr="00F54E9C">
        <w:rPr>
          <w:sz w:val="16"/>
        </w:rPr>
        <w:t xml:space="preserve">, yet suggestions of a global crisis are not warranted. </w:t>
      </w:r>
      <w:r w:rsidRPr="00EE17A4">
        <w:rPr>
          <w:u w:val="single"/>
        </w:rPr>
        <w:t xml:space="preserve">Based on data from the </w:t>
      </w:r>
      <w:r w:rsidRPr="00EE17A4">
        <w:rPr>
          <w:b/>
          <w:bCs/>
          <w:u w:val="single"/>
        </w:rPr>
        <w:t xml:space="preserve">largest democracy database ever </w:t>
      </w:r>
      <w:r w:rsidRPr="00EE17A4">
        <w:rPr>
          <w:u w:val="single"/>
        </w:rPr>
        <w:t xml:space="preserve">compiled, the Varieties of Democracy Project (V-Dem), we find that </w:t>
      </w:r>
      <w:r w:rsidRPr="00EE17A4">
        <w:rPr>
          <w:b/>
          <w:bCs/>
          <w:u w:val="single"/>
        </w:rPr>
        <w:t xml:space="preserve">the number of democracies worldwide declined </w:t>
      </w:r>
      <w:r w:rsidRPr="00EE17A4">
        <w:rPr>
          <w:u w:val="single"/>
        </w:rPr>
        <w:t>slightly from 100 in 2011 to 97 today, and 16 countries transitioned to democracy over the last ten years, including Tunisia, Nepal, and Nigeria.</w:t>
      </w:r>
      <w:r w:rsidRPr="00F54E9C">
        <w:rPr>
          <w:sz w:val="16"/>
        </w:rPr>
        <w:t xml:space="preserve"> However, there is a fair degree of volatility. </w:t>
      </w:r>
      <w:r w:rsidRPr="00EE17A4">
        <w:rPr>
          <w:u w:val="single"/>
        </w:rPr>
        <w:t>In 2013 alone, five countries transitioned to democracy but nine went the other way.</w:t>
      </w:r>
      <w:r w:rsidRPr="00F54E9C">
        <w:rPr>
          <w:sz w:val="16"/>
        </w:rPr>
        <w:t xml:space="preserve"> </w:t>
      </w:r>
      <w:r w:rsidRPr="00EE17A4">
        <w:rPr>
          <w:u w:val="single"/>
        </w:rPr>
        <w:t>Worrisome trends include gradual erosion of freedom of expression and association in several countries, among them Turkey, Hungary, Poland, and Brazil.</w:t>
      </w:r>
      <w:r>
        <w:rPr>
          <w:u w:val="single"/>
        </w:rPr>
        <w:t xml:space="preserve"> </w:t>
      </w:r>
      <w:r w:rsidRPr="00EE17A4">
        <w:rPr>
          <w:b/>
          <w:bCs/>
          <w:u w:val="single"/>
        </w:rPr>
        <w:t>Is there evidence of a global democratic recession? The answer, unfortunately, is yes</w:t>
      </w:r>
      <w:r w:rsidRPr="00EE17A4">
        <w:rPr>
          <w:u w:val="single"/>
        </w:rPr>
        <w:t>. The average level of democracy in the world has slipped back to where it was before the year 2000.</w:t>
      </w:r>
      <w:r w:rsidRPr="00F54E9C">
        <w:rPr>
          <w:sz w:val="16"/>
        </w:rPr>
        <w:t xml:space="preserve"> The decline has been moderate, however, and most changes have occurred within regime categories—with </w:t>
      </w:r>
      <w:r w:rsidRPr="00EE17A4">
        <w:rPr>
          <w:u w:val="single"/>
        </w:rPr>
        <w:t>democracies becoming less liberal and autocracies less competitive and more repressive.</w:t>
      </w:r>
      <w:r w:rsidRPr="00F54E9C">
        <w:rPr>
          <w:sz w:val="16"/>
        </w:rPr>
        <w:t xml:space="preserve"> So far, at least, the data show relatively few countries backsliding from democracy all the way to full-blown autocracy. </w:t>
      </w:r>
      <w:r w:rsidRPr="00EE17A4">
        <w:rPr>
          <w:u w:val="single"/>
        </w:rPr>
        <w:t>Our analysis is based on the largest democracy database ever compiled. The Varieties of Democracy Project (V-Dem) contains more than eighteen-million data points relevant to democracy, measuring 350 highly specific indicators across 174 currently existing countries as of the end of 2016.</w:t>
      </w:r>
      <w:r>
        <w:rPr>
          <w:u w:val="single"/>
        </w:rPr>
        <w:t xml:space="preserve"> </w:t>
      </w:r>
      <w:r w:rsidRPr="00EE17A4">
        <w:rPr>
          <w:u w:val="single"/>
        </w:rPr>
        <w:t>V-Dem is the first systematic effort to measure the de facto existence of all institutions that make up Robert A. Dahl’s famous conceptualization of electoral democracy as “polyarchy.”</w:t>
      </w:r>
      <w:r>
        <w:rPr>
          <w:u w:val="single"/>
        </w:rPr>
        <w:t xml:space="preserve"> </w:t>
      </w:r>
      <w:r w:rsidRPr="00EE17A4">
        <w:rPr>
          <w:u w:val="single"/>
        </w:rPr>
        <w:t>V-Dem identifies liberal democracies by looking for electoral democracy plus three additional components: the rule of law ensuring respect for civil liberties, judicial constraints on the executive branch, and legislative checks and oversight of the executive.</w:t>
      </w:r>
      <w:r w:rsidRPr="00F54E9C">
        <w:rPr>
          <w:sz w:val="16"/>
        </w:rPr>
        <w:t xml:space="preserve"> Drawing on earlier work, we use V-Dem data to sort countries into four regime categories. In a closed autocracy, the chief executive is either not elected or there is no meaningful electoral competition. An electoral autocracy holds de facto multiparty elections to choose the [End Page 162] chief executive, but these fall short of democratic standards due to significant irregularities, limits on party competition, or other violations of Dahl’s institutional requisites. To be counted as an electoral democracy, a country must not only hold de facto free and fair multiparty elections, including for the executive (whether the vote is direct or indirect), but must also guarantee universal suffrage and considerable freedom of association and expression. If, in addition to those conditions of freedom and competitiveness surrounding elections, a country boasts the rights-securing rule of law as well as effective judicial and legislative constraints on executive power, then it qualifies as a liberal democracy.</w:t>
      </w:r>
      <w:bookmarkStart w:id="0" w:name="f4-text"/>
      <w:r w:rsidRPr="00F54E9C">
        <w:rPr>
          <w:sz w:val="16"/>
        </w:rPr>
        <w:fldChar w:fldCharType="begin"/>
      </w:r>
      <w:r w:rsidRPr="00F54E9C">
        <w:rPr>
          <w:sz w:val="16"/>
        </w:rPr>
        <w:instrText xml:space="preserve"> HYPERLINK "https://muse-jhu-edu.proxy.lib.umich.edu/article/671998" \l "f4" </w:instrText>
      </w:r>
      <w:r w:rsidRPr="00F54E9C">
        <w:rPr>
          <w:sz w:val="16"/>
        </w:rPr>
        <w:fldChar w:fldCharType="separate"/>
      </w:r>
      <w:r w:rsidRPr="00F54E9C">
        <w:rPr>
          <w:rStyle w:val="Hyperlink"/>
          <w:sz w:val="16"/>
        </w:rPr>
        <w:t>4</w:t>
      </w:r>
      <w:r w:rsidRPr="00F54E9C">
        <w:rPr>
          <w:sz w:val="16"/>
        </w:rPr>
        <w:fldChar w:fldCharType="end"/>
      </w:r>
      <w:bookmarkEnd w:id="0"/>
      <w:r w:rsidRPr="00F54E9C">
        <w:rPr>
          <w:sz w:val="16"/>
        </w:rPr>
        <w:t xml:space="preserve"> When the “third wave” of democratization started in 1974, the world looked very different than it does today: Only 35 of the countries in our dataset (23 percent) were democracies, while 116 were autocracies of some type. The democratic upsurge peaked in 2011 with 100 countries reaching the threshold for democracy, leaving 74 states under authoritarian rule. By the end of 2016, the number of democracies declined by three to 97 out of 174, or about 56 percent—hardly cause for alarm. This was divided between 45 electoral and 52 liberal democracies. </w:t>
      </w:r>
      <w:r w:rsidRPr="00EE17A4">
        <w:rPr>
          <w:u w:val="single"/>
        </w:rPr>
        <w:t>Nevertheless, a closer look at the data reveals much greater volatility in regime trends</w:t>
      </w:r>
      <w:r w:rsidRPr="00F54E9C">
        <w:rPr>
          <w:sz w:val="16"/>
        </w:rPr>
        <w:t xml:space="preserve">. As Panel 1 of the Figure shows, </w:t>
      </w:r>
      <w:r w:rsidRPr="00EE17A4">
        <w:rPr>
          <w:u w:val="single"/>
        </w:rPr>
        <w:t xml:space="preserve">the relative shares of democracies and autocracies have swung up and down since the year 2000, with perhaps a moderate </w:t>
      </w:r>
      <w:r w:rsidRPr="00EE17A4">
        <w:rPr>
          <w:b/>
          <w:bCs/>
          <w:u w:val="single"/>
        </w:rPr>
        <w:t>downward trend among democracies in the last five years</w:t>
      </w:r>
      <w:r w:rsidRPr="00EE17A4">
        <w:rPr>
          <w:u w:val="single"/>
        </w:rPr>
        <w:t>.</w:t>
      </w:r>
      <w:r w:rsidRPr="00F54E9C">
        <w:rPr>
          <w:sz w:val="16"/>
        </w:rPr>
        <w:t xml:space="preserve"> Panel 2 depicts the volatility in regime transitions—from autocracy to democracy and the reverse—going back to1972 (the eve of the third wave). </w:t>
      </w:r>
      <w:r w:rsidRPr="00EE17A4">
        <w:rPr>
          <w:u w:val="single"/>
        </w:rPr>
        <w:t>In 2013 alone, five countries went from autocracy to democracy, and nine went the other way</w:t>
      </w:r>
      <w:r w:rsidRPr="00F54E9C">
        <w:rPr>
          <w:sz w:val="16"/>
        </w:rPr>
        <w:t xml:space="preserve">. This volatility suggests a fair amount of uncertainty as to how robust the democratic gains of the last four decades or so actually are. Comparing liberal and electoral democracies, the percentage of states that are liberal democracies increased steadily until 2013, and then declined three years in a row (Panel 3). By contrast, the share of electoral democracies moved up and down at regular intervals since the mid-1990s, but upward slightly in the last three years. A lot of the democratic backsliding in these last three years thus seems to have consisted of countries regressing moderately from liberal to electoral democracy. Perhaps the biggest change over the past 45 years has been from a world where closed autocracies predominated to one where they are rare. The largest share of authoritarian countries now belongs to the category of electoral autocracy, where politics is somewhat competitive (Panel 4). Aggregate numbers are useful to describe overall patterns, but they disguise varying country trajectories. In the online Appendix (see </w:t>
      </w:r>
      <w:hyperlink r:id="rId13" w:history="1">
        <w:r w:rsidRPr="00F54E9C">
          <w:rPr>
            <w:rStyle w:val="Hyperlink"/>
            <w:sz w:val="16"/>
          </w:rPr>
          <w:t>www.journalofdemocracy.org/articles/supplemental-material</w:t>
        </w:r>
      </w:hyperlink>
      <w:r w:rsidRPr="00F54E9C">
        <w:rPr>
          <w:sz w:val="16"/>
        </w:rPr>
        <w:t xml:space="preserve">, Figures 2 and 3), we provide a country-by-country comparison of V-Dem point estimates and confidence intervals for 2006 and 2016 on both the electoral- and [End Page 163] liberal-democracy indices, and then we classify each country in each of these two years by our four regime types (see online Appendix, Table 2).There is some good news: Sixteen countries have moved from autocracy in 2006 to democracy in 2016. The transition in Nepal from a closed dictatorship to an electoral democracy is one of the most positive changes over the last decade, and much less widely noted than the dramatic transition of Tunisia from an electoral authoritarian regime into a liberal democracy. Côte d’Ivoire, Guinea-Bissau, Kyrgyzstan, Moldova, Nigeria, and Sri Lanka also transitioned from electoral autocracy to electoral democracy in the last ten years. Angola, Burma, and the Maldives moved from closed to electoral autocracy. All these cases helped to counterbalance (at least in a raw, “big picture” sense) the derailing of democracy in many other countries. </w:t>
      </w:r>
      <w:r w:rsidRPr="008824BD">
        <w:rPr>
          <w:u w:val="single"/>
        </w:rPr>
        <w:t xml:space="preserve">Yet it should be noted that </w:t>
      </w:r>
      <w:r w:rsidRPr="008824BD">
        <w:rPr>
          <w:b/>
          <w:bCs/>
          <w:u w:val="single"/>
        </w:rPr>
        <w:t>much of the political change among autocracies</w:t>
      </w:r>
      <w:r>
        <w:rPr>
          <w:b/>
          <w:bCs/>
          <w:u w:val="single"/>
        </w:rPr>
        <w:t xml:space="preserve"> </w:t>
      </w:r>
      <w:r w:rsidRPr="008824BD">
        <w:rPr>
          <w:b/>
          <w:bCs/>
          <w:u w:val="single"/>
        </w:rPr>
        <w:t>[End Page 164]</w:t>
      </w:r>
      <w:r>
        <w:rPr>
          <w:b/>
          <w:bCs/>
          <w:u w:val="single"/>
        </w:rPr>
        <w:t xml:space="preserve"> </w:t>
      </w:r>
      <w:r w:rsidRPr="008824BD">
        <w:rPr>
          <w:b/>
          <w:bCs/>
          <w:u w:val="single"/>
        </w:rPr>
        <w:t>in the last decade involved deepening authoritarianism</w:t>
      </w:r>
      <w:r w:rsidRPr="008824BD">
        <w:rPr>
          <w:u w:val="single"/>
        </w:rPr>
        <w:t>. Six authoritarian states registered significant worsening levels on V-Dem’s electoral-democracy index. Burundi, for example, regressed from an electoral autocracy, where many hoped for further liberalization, to become a highly repressive dictatorship after President Pierre Nkurunziza was allowed a disputed third term in office following a coup attempt, severe repression, shutdown of independent media, and the exodus of hundreds of thousands from the country in 2015.</w:t>
      </w:r>
      <w:r>
        <w:rPr>
          <w:u w:val="single"/>
        </w:rPr>
        <w:t xml:space="preserve"> </w:t>
      </w:r>
      <w:r w:rsidRPr="00F54E9C">
        <w:rPr>
          <w:sz w:val="16"/>
        </w:rPr>
        <w:t xml:space="preserve">Backsliding Democracies </w:t>
      </w:r>
      <w:r w:rsidRPr="008824BD">
        <w:rPr>
          <w:u w:val="single"/>
        </w:rPr>
        <w:t xml:space="preserve">Among the countries that were liberal democracies in 2006, </w:t>
      </w:r>
      <w:r w:rsidRPr="008824BD">
        <w:rPr>
          <w:b/>
          <w:bCs/>
          <w:u w:val="single"/>
        </w:rPr>
        <w:t>the main trend has been a weakening of their liberal-democratic character, leading to lower scores and in some cases even to downgrading to electoral-democracy status</w:t>
      </w:r>
      <w:r w:rsidRPr="008824BD">
        <w:rPr>
          <w:u w:val="single"/>
        </w:rPr>
        <w:t>. The United States remained a liberal democracy according to our classification, for example, but slipped from 0.84 (on a 0–1 scale) in 2006 to 0.78 in 2016, the year in which President Donald Trump was elected</w:t>
      </w:r>
      <w:r w:rsidRPr="00F54E9C">
        <w:rPr>
          <w:sz w:val="16"/>
        </w:rPr>
        <w:t xml:space="preserve">. By thus sliding, the United States fell from 12th to 17th place among the world’s 52 liberal democracies. </w:t>
      </w:r>
      <w:r w:rsidRPr="008824BD">
        <w:rPr>
          <w:u w:val="single"/>
        </w:rPr>
        <w:t>Hungary’s increasingly restricted space for freedom of expression and association brought down its score on the liberal-democracy index from 0.70 in 2006 to 0.55, meaning that Hungary now ranks 59th</w:t>
      </w:r>
      <w:r>
        <w:rPr>
          <w:u w:val="single"/>
        </w:rPr>
        <w:t xml:space="preserve"> </w:t>
      </w:r>
      <w:r w:rsidRPr="008824BD">
        <w:rPr>
          <w:u w:val="single"/>
        </w:rPr>
        <w:t>in the world. Already by 2010, Hungary had lost its status as a fully-fledged liberal democracy.</w:t>
      </w:r>
      <w:bookmarkStart w:id="1" w:name="f6-text"/>
      <w:r w:rsidRPr="008824BD">
        <w:rPr>
          <w:u w:val="single"/>
        </w:rPr>
        <w:t>6</w:t>
      </w:r>
      <w:bookmarkEnd w:id="1"/>
      <w:r>
        <w:rPr>
          <w:u w:val="single"/>
        </w:rPr>
        <w:t xml:space="preserve"> </w:t>
      </w:r>
      <w:proofErr w:type="gramStart"/>
      <w:r w:rsidRPr="008824BD">
        <w:rPr>
          <w:u w:val="single"/>
        </w:rPr>
        <w:t>Other</w:t>
      </w:r>
      <w:proofErr w:type="gramEnd"/>
      <w:r w:rsidRPr="008824BD">
        <w:rPr>
          <w:u w:val="single"/>
        </w:rPr>
        <w:t xml:space="preserve"> countries that were liberal democracies in 2006 and suffered significant declines, falling down into the class of electoral democracies, include Brazil, Panama, Poland, and Suriname.</w:t>
      </w:r>
      <w:r>
        <w:rPr>
          <w:u w:val="single"/>
        </w:rPr>
        <w:t xml:space="preserve"> </w:t>
      </w:r>
      <w:r w:rsidRPr="00F54E9C">
        <w:rPr>
          <w:sz w:val="16"/>
        </w:rPr>
        <w:t xml:space="preserve">Freefall by liberal democracies seems to be less of a concern, however. We analyzed all 117 years of data from 178 (currently and previously existing) countries. We found that—with the exception of countries that Germany invaded during World War II—it is very rare for a liberal democracy to collapse so fully that it becomes an autocracy. </w:t>
      </w:r>
      <w:r w:rsidRPr="008824BD">
        <w:rPr>
          <w:u w:val="single"/>
        </w:rPr>
        <w:t xml:space="preserve">V-Dem’s data also record </w:t>
      </w:r>
      <w:r w:rsidRPr="008824BD">
        <w:rPr>
          <w:b/>
          <w:bCs/>
          <w:u w:val="single"/>
        </w:rPr>
        <w:t>significant democratic declines by 2016 among a number of countries that the coding here classified as at least electoral democracies in 2006</w:t>
      </w:r>
      <w:r w:rsidRPr="00F54E9C">
        <w:rPr>
          <w:sz w:val="16"/>
        </w:rPr>
        <w:t xml:space="preserve"> (see online Appendix, Figure 3 and Table 2). </w:t>
      </w:r>
      <w:r w:rsidRPr="008824BD">
        <w:rPr>
          <w:u w:val="single"/>
        </w:rPr>
        <w:t xml:space="preserve">Even more disturbingly, </w:t>
      </w:r>
      <w:r w:rsidRPr="008824BD">
        <w:rPr>
          <w:b/>
          <w:bCs/>
          <w:u w:val="single"/>
        </w:rPr>
        <w:t>ten electoral democracies have become autocracies since 2006</w:t>
      </w:r>
      <w:r w:rsidRPr="008824BD">
        <w:rPr>
          <w:u w:val="single"/>
        </w:rPr>
        <w:t>. Turkey is maybe the most prodigious example, falling from 0.69 to 0.34 on the electoral-democracy index. Bangladesh, Honduras, Serbia, and Zambia are among the other countries that relapsed into electoral autocracy in the last decade, while Thailand made a full circle from dictatorship to electoral democracy, then back again to dictatorship following the May 2014 military coup</w:t>
      </w:r>
      <w:r w:rsidRPr="00F54E9C">
        <w:rPr>
          <w:sz w:val="16"/>
        </w:rPr>
        <w:t xml:space="preserve">. Within this mixed ten-year trend of democratic regression in many countries plus advances in some others, which aspects of democracy have been most affected? When actors combine to weaken or even derail democracy, what features suffer most? Conversely, when oppositions [End Page 165] induce ruling coalitions to expand democratic rights, what aspects of democracy advance the most? The richly detailed V-Dem dataset, with 23 main indicators that determine what is an electoral democracy and an additional 23 that identify a liberal democracy, enables us to calculate the number of countries registering significant changes for each of these specific indicators. This provides a more nuanced picture than extant data sets allow (see Figure 5 in the online Appendix). Improvements in democratic quality have come mostly in the area of elections. In country after country, these now tend to be free and fair and to involve multiple parties. Open intimidation of oppositionists is growing rarer, as is vote buying. Able, autonomous election-administration bodies are playing larger roles. Many more countries improve than backslide on these indicators. This is the area where the indicators are often easy to see and define, and where the international community, together with local organizations and the media, focuses a lot of attention. Elections are high-profile events that take place in a short time, and elaborate democracy-friendly procedures and safeguards exist to defend them. When voting time rolls around, even rulers with dubious democratic credentials will want to look as good as they can on election-related indicators. Measures of the degree to which courts and legislatures are able to constrain executive power present a more mixed picture, with advances as well as regressions. The most troubling indicators are typically those measuring the freedoms of expression and association. These are harder to study than conditions surrounding elections, which makes it difficult for outside observers to be as precise and verifiable as they would like to be when assessing to what degree a society permits liberty of communication and association. </w:t>
      </w:r>
      <w:r w:rsidRPr="008824BD">
        <w:rPr>
          <w:u w:val="single"/>
        </w:rPr>
        <w:t>The indicator along which negative change has been most common is government censorship of the media. Few governments censor openly, but more than a few know how to censor behind the scenes. Other tactics that rulers get away with include informal restrictions on academic and cultural freedom; increasing constraints on and threats to civil society groups; efforts to narrow the range of political opinions allowed in the media; and harassment of journalists who criticize the government. These everyday processes are open to a gradual and often hidden “tightening of the screws” that can quietly negate high-profile advances in the electoral arena</w:t>
      </w:r>
      <w:r w:rsidRPr="00F54E9C">
        <w:rPr>
          <w:sz w:val="16"/>
        </w:rPr>
        <w:t xml:space="preserve">. Autocracies and Democracies Another way to diagnose democracy’s backslidings and advances is to analyze changes within three classes of regimes: autocracies, electoral democracies, and liberal democracies. We report the top three indicators on which the greatest number of countries in each class show changes both positive and negative (see Table 3 in the online Appendix). When it comes to democratic backsliding, autocracies differ markedly [End Page 166] from the two types of democracies. The autocracies more aggressively and openly attack remaining democratic space. Active government repression and harsher controls on civil society, as well as increasing use of politically motivated killings, are the indicators that most frequently deteriorated in autocracies over the last decade. These actions seem most likely to be used by rulers who are bent on staying in power at almost any cost and who are little concerned with popular opinion and international reputation. Among electoral democracies, we see a mix of measures—some subtle and some more readily apparent. </w:t>
      </w:r>
      <w:r w:rsidRPr="008824BD">
        <w:rPr>
          <w:u w:val="single"/>
        </w:rPr>
        <w:t>Government intimidation of the opposition during elections is usually obvious and can be documented, while other factors on the top-three list of worsening indicators among electoral democracies are more elusive.</w:t>
      </w:r>
      <w:r w:rsidRPr="00F54E9C">
        <w:rPr>
          <w:sz w:val="16"/>
        </w:rPr>
        <w:t xml:space="preserve"> One is the extent to which the media is willing to report critically on the government, and another is the growth of constraints on freedom of discussion. </w:t>
      </w:r>
      <w:r w:rsidRPr="008824BD">
        <w:rPr>
          <w:u w:val="single"/>
        </w:rPr>
        <w:t>In the countries that were liberal democracies in 2006, the declines over the ensuing decade are led by informal changes in nonelectoral arenas. Behind-the-scenes media censorship, unofficial government harassment of critical journalists, constraints on academic freedom imposed without changing any laws, and ignoring high-court rulings are the principal means that governments have used to constrict democratic space in the liberal democracies.</w:t>
      </w:r>
      <w:r>
        <w:rPr>
          <w:u w:val="single"/>
        </w:rPr>
        <w:t xml:space="preserve"> </w:t>
      </w:r>
      <w:r w:rsidRPr="00F54E9C">
        <w:rPr>
          <w:sz w:val="16"/>
        </w:rPr>
        <w:t xml:space="preserve">Democratic advances over the past ten years, by contrast, have tended to occur primarily with regard to rights and institutions involved in the electoral arena. This has been true across regime types. Such a finding reinforces what we noted above: Governments are more likely to focus on improving “what shows,” and may do so while ignoring or even undermining democratic rights and institutions that are less visible. Democracy is facing challenges across the world, yet alarmist reports of a global demise or crisis of democracy are not warranted. The average levels of democracy in the world, as well as the number of electoral and liberal democracies, are still close to the highest ever recorded, even if a slight decline may be detectable in last few years. At the same time, </w:t>
      </w:r>
      <w:r w:rsidRPr="008824BD">
        <w:rPr>
          <w:u w:val="single"/>
        </w:rPr>
        <w:t>we find grounds for worry when we try to provide the more nuanced picture for which Thomas Carothers and Richard Youngs, for example, have called.</w:t>
      </w:r>
      <w:bookmarkStart w:id="2" w:name="f8-text"/>
      <w:r w:rsidRPr="008824BD">
        <w:rPr>
          <w:u w:val="single"/>
        </w:rPr>
        <w:fldChar w:fldCharType="begin"/>
      </w:r>
      <w:r w:rsidRPr="008824BD">
        <w:rPr>
          <w:u w:val="single"/>
        </w:rPr>
        <w:instrText xml:space="preserve"> HYPERLINK "https://muse-jhu-edu.proxy.lib.umich.edu/article/671998" \l "f8" </w:instrText>
      </w:r>
      <w:r w:rsidRPr="008824BD">
        <w:rPr>
          <w:u w:val="single"/>
        </w:rPr>
        <w:fldChar w:fldCharType="separate"/>
      </w:r>
      <w:r w:rsidRPr="008824BD">
        <w:rPr>
          <w:rStyle w:val="Hyperlink"/>
          <w:u w:val="single"/>
        </w:rPr>
        <w:t>8</w:t>
      </w:r>
      <w:r w:rsidRPr="008824BD">
        <w:rPr>
          <w:u w:val="single"/>
        </w:rPr>
        <w:fldChar w:fldCharType="end"/>
      </w:r>
      <w:bookmarkEnd w:id="2"/>
      <w:r>
        <w:rPr>
          <w:u w:val="single"/>
        </w:rPr>
        <w:t xml:space="preserve"> </w:t>
      </w:r>
      <w:r w:rsidRPr="008824BD">
        <w:rPr>
          <w:u w:val="single"/>
        </w:rPr>
        <w:t>Several democracies (e.g. Brazil, Hungary, Poland, and South Korea) have regressed significantly over the past decade</w:t>
      </w:r>
      <w:r w:rsidRPr="00F54E9C">
        <w:rPr>
          <w:sz w:val="16"/>
        </w:rPr>
        <w:t xml:space="preserve"> yet not to the point where they have ceased to qualify as democracies. </w:t>
      </w:r>
      <w:r w:rsidRPr="008824BD">
        <w:rPr>
          <w:u w:val="single"/>
        </w:rPr>
        <w:t>Some countries that qualified for the less demanding criteria of electoral democracy in 2006 (e.g. Bangladesh, Comoros,</w:t>
      </w:r>
      <w:r>
        <w:rPr>
          <w:u w:val="single"/>
        </w:rPr>
        <w:t xml:space="preserve"> </w:t>
      </w:r>
      <w:r w:rsidRPr="008824BD">
        <w:rPr>
          <w:u w:val="single"/>
        </w:rPr>
        <w:t>[End Page 167]</w:t>
      </w:r>
      <w:r>
        <w:rPr>
          <w:u w:val="single"/>
        </w:rPr>
        <w:t xml:space="preserve"> </w:t>
      </w:r>
      <w:r w:rsidRPr="008824BD">
        <w:rPr>
          <w:u w:val="single"/>
        </w:rPr>
        <w:t>Honduras, Iraq, Montenegro, Nicaragua, Serbia, Turkey, Ukraine, and Zambia) became electoral autocracies.</w:t>
      </w:r>
      <w:r>
        <w:rPr>
          <w:u w:val="single"/>
        </w:rPr>
        <w:t xml:space="preserve"> </w:t>
      </w:r>
      <w:r w:rsidRPr="00F54E9C">
        <w:rPr>
          <w:sz w:val="16"/>
        </w:rPr>
        <w:t>Despite everything, it seems that the normative power of democracy remains relatively strong. D</w:t>
      </w:r>
      <w:r w:rsidRPr="008824BD">
        <w:rPr>
          <w:u w:val="single"/>
        </w:rPr>
        <w:t>ictators continue to try masking their repressive regimes with de jure democratic practices such as multiparty elections and even strive to strengthen such façades by engaging in fewer visible irregularities and acts of intimidation. In Turkey, President Recep Tayyip Erdoğgan sought to legitimize the executive coup he has carried out by holding a constitutional referendum in April 2017. (He won, but with a meager 51.4 percent, and there has been much criticism surrounding the vote.)</w:t>
      </w:r>
      <w:r w:rsidRPr="00F54E9C">
        <w:rPr>
          <w:sz w:val="16"/>
        </w:rPr>
        <w:t xml:space="preserve"> During the last decade, we have also witnessed some success stories in unlikely places, such as the first peaceful alternation in power in Nigeria following the 2015 elections there, and the transition to democracy in Tunisia following the 2011 uprising. In 2006, Tunisia was ruled by the corrupt autocrat Zine al-Abidine Ben Ali, one of the most repressive dictators in the Middle East and North Africa. By 2016, the country had seen two peaceful handovers of power and fairly widespread freedoms, even if elections at the local level still have not been held and there are periods of emergency rule. On the brighter side of developments, we also find that the wave of illiberal left-wing populism that swept parts of Latin America during the first years of this century may already be receding. Democratic forces remain mobilized in the United States, Europe, and parts of Africa and Asia, and a majority of countries in the world are still democratic and robustly stable. All these conditions suggest that democracy still has a future. </w:t>
      </w:r>
      <w:r w:rsidRPr="008824BD">
        <w:rPr>
          <w:u w:val="single"/>
        </w:rPr>
        <w:t>There are indeed worrisome trends and cases. In many established democracies, there is the rise of intolerance and right-wing–populist calls for various forms of more “illiberal” democracy. In some newer democracies, there is the gradual erosion of democratic rights and institutions. In places such as Russia, Turkey, and Venezuela, there have been relapses to harsh electoral autocracy. And in countries such as Burundi, Tajikistan, and Thailand, there is increasing repression.</w:t>
      </w:r>
      <w:r w:rsidRPr="00F54E9C">
        <w:rPr>
          <w:sz w:val="16"/>
        </w:rPr>
        <w:t xml:space="preserve"> All these developments represent challenges to democracy, no doubt, but there is at the same time no robust evidence in the V-Dem data that democracy is caught in a global crisis.</w:t>
      </w:r>
    </w:p>
    <w:p w:rsidR="001448E2" w:rsidRDefault="001448E2" w:rsidP="001448E2">
      <w:pPr>
        <w:pStyle w:val="Heading3"/>
      </w:pPr>
      <w:r>
        <w:t>Backsliding inev</w:t>
      </w:r>
    </w:p>
    <w:p w:rsidR="001448E2" w:rsidRDefault="001448E2" w:rsidP="001448E2">
      <w:pPr>
        <w:pStyle w:val="Heading4"/>
      </w:pPr>
      <w:r>
        <w:t>Democratic backsliding inevitable – spread of China’s model and stats prove</w:t>
      </w:r>
    </w:p>
    <w:p w:rsidR="001448E2" w:rsidRPr="00C11991" w:rsidRDefault="001448E2" w:rsidP="001448E2">
      <w:r>
        <w:t>[</w:t>
      </w:r>
      <w:r w:rsidRPr="00390D58">
        <w:rPr>
          <w:rStyle w:val="Style13ptBold"/>
        </w:rPr>
        <w:t>Economist 18</w:t>
      </w:r>
      <w:r w:rsidRPr="00C11991">
        <w:t xml:space="preserve">, "After decades of triumph, democracy is losing ground," Economist, </w:t>
      </w:r>
      <w:r>
        <w:t xml:space="preserve">6/14/18, </w:t>
      </w:r>
      <w:hyperlink r:id="rId14" w:history="1">
        <w:r w:rsidRPr="00D60F88">
          <w:rPr>
            <w:rStyle w:val="Hyperlink"/>
          </w:rPr>
          <w:t>https://www.economist.com/international/2018/06/14/after-decades-of-triumph-democracy-is-losing-ground</w:t>
        </w:r>
      </w:hyperlink>
      <w:r>
        <w:t>] //WY</w:t>
      </w:r>
    </w:p>
    <w:p w:rsidR="001448E2" w:rsidRPr="006F5677" w:rsidRDefault="001448E2" w:rsidP="001448E2">
      <w:pPr>
        <w:rPr>
          <w:sz w:val="14"/>
        </w:rPr>
      </w:pPr>
      <w:r w:rsidRPr="00163275">
        <w:rPr>
          <w:rStyle w:val="StyleUnderline"/>
        </w:rPr>
        <w:t>At an election on June 24th, Mr Erdogan is expected to consolidate his power.</w:t>
      </w:r>
      <w:r w:rsidRPr="00C11991">
        <w:rPr>
          <w:sz w:val="14"/>
        </w:rPr>
        <w:t xml:space="preserve"> Despite double-digit inflation and a tottering currency (see article), he is likely to win re-election (though his party may struggle). </w:t>
      </w:r>
      <w:r w:rsidRPr="00163275">
        <w:rPr>
          <w:rStyle w:val="StyleUnderline"/>
        </w:rPr>
        <w:t>And his office will become much more powerful, thanks to a constitutional change he pushed through last year. As “executive” president, he will be able to issue decrees with the force of law and pack the judiciary with loyalists.</w:t>
      </w:r>
      <w:r>
        <w:rPr>
          <w:rStyle w:val="StyleUnderline"/>
        </w:rPr>
        <w:t xml:space="preserve"> </w:t>
      </w:r>
      <w:r w:rsidRPr="00C11991">
        <w:rPr>
          <w:sz w:val="14"/>
        </w:rPr>
        <w:t xml:space="preserve">Turkey exemplifies a dismal trend. The world has grown far more democratic since the second world war. In 1941 there were only a dozen democracies; by 2000 only eight states had never held a serious election. </w:t>
      </w:r>
      <w:r w:rsidRPr="00D91C6E">
        <w:rPr>
          <w:rStyle w:val="StyleUnderline"/>
        </w:rPr>
        <w:t>But since the financial crisis of 2007-08, democracy has regressed.</w:t>
      </w:r>
      <w:r>
        <w:rPr>
          <w:rStyle w:val="StyleUnderline"/>
        </w:rPr>
        <w:t xml:space="preserve"> </w:t>
      </w:r>
      <w:r w:rsidRPr="00C11991">
        <w:rPr>
          <w:sz w:val="14"/>
        </w:rPr>
        <w:t xml:space="preserve">Most watchdogs concur. The latest survey by Freedom House, an American think-tank, is called “Democracy in Crisis”. </w:t>
      </w:r>
      <w:r w:rsidRPr="00F36FB2">
        <w:rPr>
          <w:rStyle w:val="StyleUnderline"/>
        </w:rPr>
        <w:t>In 2017, for the 12th consecutive year, countries that suffered democratic setbacks outnumbered those that registered gains</w:t>
      </w:r>
      <w:r w:rsidRPr="00C11991">
        <w:rPr>
          <w:sz w:val="14"/>
        </w:rPr>
        <w:t xml:space="preserve">, it says (see chart 1). </w:t>
      </w:r>
      <w:r w:rsidRPr="00F36FB2">
        <w:rPr>
          <w:rStyle w:val="StyleUnderline"/>
        </w:rPr>
        <w:t xml:space="preserve">According to the Democracy Index from The Economist Intelligence Unit, a sister company of The Economist, </w:t>
      </w:r>
      <w:r w:rsidRPr="00F36FB2">
        <w:rPr>
          <w:rStyle w:val="Emphasis"/>
        </w:rPr>
        <w:t>89 countries regressed in 2017; only 27 improved</w:t>
      </w:r>
      <w:r w:rsidRPr="00C11991">
        <w:rPr>
          <w:sz w:val="14"/>
        </w:rPr>
        <w:t>. The latest “Transformation Index” from the Bertelsmann Foundation, another think-tank, which looks at emerging economies, finds that the “</w:t>
      </w:r>
      <w:r w:rsidRPr="00F36FB2">
        <w:rPr>
          <w:rStyle w:val="Emphasis"/>
        </w:rPr>
        <w:t>quality of democracy…has fallen to its lowest level in 12 years.”</w:t>
      </w:r>
      <w:r w:rsidRPr="00C11991">
        <w:rPr>
          <w:sz w:val="14"/>
        </w:rPr>
        <w:t xml:space="preserve"> </w:t>
      </w:r>
      <w:r w:rsidRPr="00F36FB2">
        <w:rPr>
          <w:rStyle w:val="StyleUnderline"/>
        </w:rPr>
        <w:t>What these indices measure is not simply democracy (ie, rule by the people), but liberal democracy (ie, with a freely elected government that also respects individual and minority rights, the rule of law and independent institutions).</w:t>
      </w:r>
      <w:r>
        <w:rPr>
          <w:rStyle w:val="StyleUnderline"/>
        </w:rPr>
        <w:t xml:space="preserve"> </w:t>
      </w:r>
      <w:r w:rsidRPr="00C11991">
        <w:rPr>
          <w:sz w:val="14"/>
        </w:rPr>
        <w:t xml:space="preserve">This distinction is important. In “The People v Democracy”, Yascha Mounk of Harvard University stresses that liberalism and democracy are separable. Voters often want things that are democratic but not liberal, in the most basic sense, which has nothing to do with left- or right-wing policies. For example, they may elect a government that promises to censor speech they dislike, or back a referendum that would curtail the rights of an unpopular minority. At the same time, plenty of liberal institutions are undemocratic. Unelected judges can often overrule elected politicians, for example. Liberals see this as an essential constraint on the government’s power. Even the people’s chosen representatives must be subject to the law. In a liberal democracy, power is dispersed. Politicians are not only accountable to voters but also kept in line by feisty courts, journalists and pressure groups. A loyal opposition recognises the government as legitimate, but decries many of its actions and seeks to replace it at the next election. A clear boundary exists between the ruling party and the state. </w:t>
      </w:r>
      <w:r w:rsidRPr="00F36FB2">
        <w:rPr>
          <w:rStyle w:val="StyleUnderline"/>
        </w:rPr>
        <w:t>This system is now under siege. In many countries, voters are picking leaders who do not respect it, and gradually undermine it, creating what Viktor Orban, Hungary’s prime minister</w:t>
      </w:r>
      <w:r w:rsidRPr="00C11991">
        <w:rPr>
          <w:sz w:val="14"/>
        </w:rPr>
        <w:t xml:space="preserve">, proudly calls “illiberal democracy”. </w:t>
      </w:r>
      <w:r w:rsidRPr="00F36FB2">
        <w:rPr>
          <w:rStyle w:val="StyleUnderline"/>
        </w:rPr>
        <w:t>Eventually, when enough checks and balances have been removed, a would-be autocrat finds it easier to neuter democracy itself, by shutting down the opposition</w:t>
      </w:r>
      <w:r w:rsidRPr="00C11991">
        <w:rPr>
          <w:sz w:val="14"/>
        </w:rPr>
        <w:t xml:space="preserve"> (as in Turkey) or neutering the legislature (as in Venezuela, where the government staged a sham election on May 20th). The mature democracies of the West are not yet in serious danger. Donald Trump may scorn liberal norms, but America’s checks and balances are strong, and will outlast him. </w:t>
      </w:r>
      <w:r w:rsidRPr="00F36FB2">
        <w:rPr>
          <w:rStyle w:val="Emphasis"/>
        </w:rPr>
        <w:t xml:space="preserve">The real threat is to less mature democracies, where institutions are weaker and democratic habits less ingrained. </w:t>
      </w:r>
      <w:r w:rsidRPr="00C11991">
        <w:rPr>
          <w:sz w:val="14"/>
        </w:rPr>
        <w:t xml:space="preserve">Nonetheless, what happens in the West affects these places. America once inspired subjugated people and sought to promote democracy. </w:t>
      </w:r>
      <w:r w:rsidRPr="00F36FB2">
        <w:rPr>
          <w:rStyle w:val="StyleUnderline"/>
        </w:rPr>
        <w:t>It now has a president who openly admires Vladimir Putin and claims a “special bond” with Kim Jong Un.</w:t>
      </w:r>
      <w:r>
        <w:rPr>
          <w:rStyle w:val="StyleUnderline"/>
        </w:rPr>
        <w:t xml:space="preserve"> </w:t>
      </w:r>
      <w:r w:rsidRPr="00C11991">
        <w:rPr>
          <w:sz w:val="14"/>
        </w:rPr>
        <w:t xml:space="preserve">Meanwhile, </w:t>
      </w:r>
      <w:r w:rsidRPr="00F36FB2">
        <w:rPr>
          <w:rStyle w:val="StyleUnderline"/>
        </w:rPr>
        <w:t>China supplies an alternative model</w:t>
      </w:r>
      <w:r w:rsidRPr="00C11991">
        <w:rPr>
          <w:sz w:val="14"/>
        </w:rPr>
        <w:t xml:space="preserve">. Having grown much less dictatorial after the death of Mao Zedong, </w:t>
      </w:r>
      <w:r w:rsidRPr="00F36FB2">
        <w:rPr>
          <w:rStyle w:val="Emphasis"/>
        </w:rPr>
        <w:t>it is reconcentrating power in one man, Xi Jinping</w:t>
      </w:r>
      <w:r w:rsidRPr="00C11991">
        <w:rPr>
          <w:sz w:val="14"/>
        </w:rPr>
        <w:t xml:space="preserve">, </w:t>
      </w:r>
      <w:r w:rsidRPr="00F36FB2">
        <w:rPr>
          <w:rStyle w:val="StyleUnderline"/>
        </w:rPr>
        <w:t>whose term limits as president have just been removed.</w:t>
      </w:r>
      <w:r w:rsidRPr="00C11991">
        <w:rPr>
          <w:sz w:val="14"/>
        </w:rPr>
        <w:t xml:space="preserve"> Some would-be autocrats cite China as evidence that authoritarianism promotes economic growth—though what they often mean is that they too want to be presidents for life.</w:t>
      </w:r>
    </w:p>
    <w:p w:rsidR="001448E2" w:rsidRPr="001448E2" w:rsidRDefault="001448E2" w:rsidP="001448E2"/>
    <w:p w:rsidR="001D084E" w:rsidRDefault="001D084E" w:rsidP="001D084E">
      <w:pPr>
        <w:pStyle w:val="Heading3"/>
      </w:pPr>
      <w:r>
        <w:t>Democracy broken now</w:t>
      </w:r>
    </w:p>
    <w:p w:rsidR="001D084E" w:rsidRDefault="001D084E" w:rsidP="001D084E">
      <w:pPr>
        <w:pStyle w:val="Heading4"/>
      </w:pPr>
      <w:r>
        <w:t xml:space="preserve">The democratic system is </w:t>
      </w:r>
      <w:r w:rsidRPr="003A4EFD">
        <w:rPr>
          <w:u w:val="single"/>
        </w:rPr>
        <w:t>broken</w:t>
      </w:r>
      <w:r>
        <w:t>- there is no remaining example of a non-corrupt democracy- Western institutions meant to model a fair democratic system are outdated</w:t>
      </w:r>
    </w:p>
    <w:p w:rsidR="001D084E" w:rsidRPr="003A4EFD" w:rsidRDefault="001D084E" w:rsidP="001D084E">
      <w:r>
        <w:t xml:space="preserve">The </w:t>
      </w:r>
      <w:r w:rsidRPr="003A4EFD">
        <w:rPr>
          <w:rStyle w:val="Style13ptBold"/>
        </w:rPr>
        <w:t>Economist</w:t>
      </w:r>
      <w:r w:rsidRPr="003A4EFD">
        <w:t>,</w:t>
      </w:r>
      <w:r>
        <w:t xml:space="preserve"> Feb </w:t>
      </w:r>
      <w:r w:rsidRPr="003A4EFD">
        <w:rPr>
          <w:rStyle w:val="Style13ptBold"/>
        </w:rPr>
        <w:t>14</w:t>
      </w:r>
      <w:r w:rsidRPr="003A4EFD">
        <w:t xml:space="preserve"> </w:t>
      </w:r>
      <w:r>
        <w:t>[</w:t>
      </w:r>
      <w:r w:rsidRPr="003A4EFD">
        <w:t xml:space="preserve">"DEMOCRACY," Economist, </w:t>
      </w:r>
      <w:hyperlink r:id="rId15" w:history="1">
        <w:r w:rsidRPr="00901783">
          <w:rPr>
            <w:rStyle w:val="Hyperlink"/>
          </w:rPr>
          <w:t>https://www.economist.com/news/essays/21596796-democracy-was-most-successful-political-idea-20th-century-why-has-it-run-trouble-and-what-can-be-do</w:t>
        </w:r>
      </w:hyperlink>
      <w:r>
        <w:t>]Eroyt</w:t>
      </w:r>
    </w:p>
    <w:p w:rsidR="001D084E" w:rsidRDefault="001D084E" w:rsidP="001D084E">
      <w:pPr>
        <w:rPr>
          <w:sz w:val="16"/>
        </w:rPr>
      </w:pPr>
      <w:r w:rsidRPr="003A4EFD">
        <w:rPr>
          <w:sz w:val="16"/>
        </w:rPr>
        <w:t xml:space="preserve">The protesters who have overturned the politics of Ukraine have many aspirations for their country. Their placards called for closer relations with the European Union (EU), an end to Russian intervention in Ukraine’s politics and the establishment of a clean government to replace the kleptocracy of President Viktor Yanukovych. But their fundamental demand is one that has motivated people over many decades to take a stand against corrupt, abusive and autocratic governments. They want a rules-based democracy. It is easy to understand why. Democracies are on average richer than non-democracies, are less likely to go to war and have a better record of fighting corruption. More fundamentally, democracy lets people speak their minds and shape their own and their children’s futures. That so many people in so many different parts of the world are prepared to risk so much for this idea is testimony to its enduring appeal. Yet these days the exhilaration generated by events like those in Kiev is mixed with anxiety, for a troubling pattern has repeated itself in capital after capital. The people mass in the main square. Regime-sanctioned thugs try to fight back but lose their nerve in the face of popular intransigence and global news coverage. The world applauds the collapse of the regime and offers to help build a democracy. </w:t>
      </w:r>
      <w:r w:rsidRPr="007C2691">
        <w:rPr>
          <w:rStyle w:val="Emphasis"/>
        </w:rPr>
        <w:t>But turfing out an autocrat turns out to be much easier than setting up a viable democratic government.</w:t>
      </w:r>
      <w:r w:rsidRPr="003A4EFD">
        <w:rPr>
          <w:sz w:val="16"/>
        </w:rPr>
        <w:t xml:space="preserve"> </w:t>
      </w:r>
      <w:r w:rsidRPr="007C2691">
        <w:rPr>
          <w:rStyle w:val="StyleUnderline"/>
        </w:rPr>
        <w:t>The new regime stumbles, the economy flounders and the country finds itself in a state at least as bad as it was before. This is what happened in much of the Arab spring, and also in Ukraine’s Orange revolution a decade ago.</w:t>
      </w:r>
      <w:r w:rsidRPr="003A4EFD">
        <w:rPr>
          <w:sz w:val="16"/>
        </w:rPr>
        <w:t xml:space="preserve"> </w:t>
      </w:r>
      <w:r w:rsidRPr="007C2691">
        <w:rPr>
          <w:rStyle w:val="Emphasis"/>
        </w:rPr>
        <w:t>In 2004 Mr Yanukovych was ousted from office by vast street protests, only to be re-elected to the presidency (with the help of huge amounts of Russian money) in 2010,</w:t>
      </w:r>
      <w:r w:rsidRPr="003A4EFD">
        <w:rPr>
          <w:sz w:val="16"/>
        </w:rPr>
        <w:t xml:space="preserve"> </w:t>
      </w:r>
      <w:r w:rsidRPr="007C2691">
        <w:rPr>
          <w:rStyle w:val="StyleUnderline"/>
        </w:rPr>
        <w:t>after the opposition politicians who replaced him turned out to be just as hopeless</w:t>
      </w:r>
      <w:r w:rsidRPr="007C2691">
        <w:rPr>
          <w:rStyle w:val="Emphasis"/>
        </w:rPr>
        <w:t>. Democracy is going through a difficult time</w:t>
      </w:r>
      <w:r w:rsidRPr="003A4EFD">
        <w:rPr>
          <w:sz w:val="16"/>
        </w:rPr>
        <w:t xml:space="preserve">. </w:t>
      </w:r>
      <w:r w:rsidRPr="007C2691">
        <w:rPr>
          <w:rStyle w:val="StyleUnderline"/>
        </w:rPr>
        <w:t>Where autocrats have been driven out of office, their opponents have mostly failed to create viable democratic regimes.</w:t>
      </w:r>
      <w:r w:rsidRPr="003A4EFD">
        <w:rPr>
          <w:sz w:val="16"/>
        </w:rPr>
        <w:t xml:space="preserve"> </w:t>
      </w:r>
      <w:r w:rsidRPr="007C2691">
        <w:rPr>
          <w:rStyle w:val="Emphasis"/>
        </w:rPr>
        <w:t>Even in established democracies, flaws in the system have become worryingly visible and disillusion with politics is rife.</w:t>
      </w:r>
      <w:r w:rsidRPr="003A4EFD">
        <w:rPr>
          <w:sz w:val="16"/>
        </w:rPr>
        <w:t xml:space="preserve"> Yet just a few years ago democracy looked as though it would dominate the world. In the second half of the 20th century, democracies had taken root in the most difficult circumstances possible—in Germany, which had been traumatised by Nazism, in India, which had the world’s largest population of poor people, and, in the 1990s, in South Africa, which had been disfigured by apartheid. Decolonialisation created a host of new democracies in Africa and Asia, and autocratic regimes gave way to democracy in Greece (1974), Spain (1975), Argentina (1983), Brazil (1985) and Chile (1989). The collapse of the Soviet Union created many fledgling democracies in central Europe. By 2000 Freedom House, an American think-tank, classified 120 countries, or 63% of the world total, as democracies. Representatives of more than 100 countries gathered at the World Forum on Democracy in Warsaw that year to proclaim that “the will of the people” was “the basis of the authority of government”. A report issued by America’s State Department declared that having seen off “failed experiments” with authoritarian and totalitarian forms of government, “it seems that now, at long last, democracy is triumphant.” Such hubris was surely understandable after such a run of successes. But stand farther back and the triumph of democracy looks rather less inevitable. After the fall of Athens, where it was first developed, the political model had lain dormant until the Enlightenment more than 2,000 years later. In the 18th century only the American revolution produced a sustainable democracy. During the 19th century monarchists fought a prolonged rearguard action against democratic forces. In the first half of the 20th century nascent democracies collapsed in Germany, Spain and Italy. By 1941 there were only 11 democracies left, and Franklin Roosevelt worried that it might not be possible to shield “the great flame of democracy from the blackout of barbarism”. Chart Excluded The progress seen in the late 20th century has stalled in the 21st. Even though around 40% of the world’s population, more people than ever before, live in countries that will hold free and fair elections this year, democracy’s global advance has come to a halt, and may even have gone into reverse. Freedom House reckons that 2013 was the eighth consecutive year in which global freedom declined, and that its forward march peaked around the beginning of the century. Between 1980 and 2000 the cause of democracy experienced only a few setbacks, but since 2000 there have been many. And democracy’s problems run deeper than mere numbers suggest</w:t>
      </w:r>
      <w:r w:rsidRPr="007C2691">
        <w:rPr>
          <w:rStyle w:val="StyleUnderline"/>
        </w:rPr>
        <w:t>. Many nominal democracies have slid towards autocracy, maintaining the outward appearance of democracy through elections, but without the rights and institutions that are equally important aspects of a functioning democratic system. Faith in democracy flares up in moments of triumph, such as the overthrow of unpopular regimes in Cairo or Kiev, only to sputter out once again.</w:t>
      </w:r>
      <w:r w:rsidRPr="003A4EFD">
        <w:rPr>
          <w:sz w:val="16"/>
        </w:rPr>
        <w:t xml:space="preserve"> Outside the West, </w:t>
      </w:r>
      <w:r w:rsidRPr="007C2691">
        <w:rPr>
          <w:rStyle w:val="Emphasis"/>
        </w:rPr>
        <w:t>democracy often advances only to collapse.</w:t>
      </w:r>
      <w:r w:rsidRPr="003A4EFD">
        <w:rPr>
          <w:sz w:val="16"/>
        </w:rPr>
        <w:t xml:space="preserve"> And within the West, </w:t>
      </w:r>
      <w:r w:rsidRPr="007C2691">
        <w:rPr>
          <w:rStyle w:val="Emphasis"/>
        </w:rPr>
        <w:t xml:space="preserve">democracy has too often become associated with debt and dysfunction at home and overreach abroad. </w:t>
      </w:r>
      <w:r w:rsidRPr="003A4EFD">
        <w:rPr>
          <w:sz w:val="16"/>
        </w:rPr>
        <w:t xml:space="preserve">Democracy has always had its critics, but now old doubts are being treated with renewed respect as the weaknesses of democracy in its Western strongholds, and the fragility of its influence elsewhere, have become increasingly apparent. Why has democracy lost its forward momentum? </w:t>
      </w:r>
      <w:bookmarkStart w:id="3" w:name="section-2"/>
      <w:r w:rsidRPr="003A4EFD">
        <w:rPr>
          <w:sz w:val="16"/>
        </w:rPr>
        <w:t xml:space="preserve">The return of </w:t>
      </w:r>
      <w:r w:rsidRPr="007C2691">
        <w:rPr>
          <w:rStyle w:val="StyleUnderline"/>
        </w:rPr>
        <w:t>history</w:t>
      </w:r>
      <w:bookmarkEnd w:id="3"/>
      <w:r w:rsidRPr="007C2691">
        <w:rPr>
          <w:rStyle w:val="StyleUnderline"/>
        </w:rPr>
        <w:t xml:space="preserve"> THE two main reasons are the financial crisis of 2007-08 and the rise of China. The damage th</w:t>
      </w:r>
      <w:r w:rsidRPr="007C2691">
        <w:rPr>
          <w:rStyle w:val="Emphasis"/>
        </w:rPr>
        <w:t>e crisis did was psychological as well as financial</w:t>
      </w:r>
      <w:r w:rsidRPr="007C2691">
        <w:rPr>
          <w:rStyle w:val="StyleUnderline"/>
        </w:rPr>
        <w:t>. It revealed fundamental weaknesses in the West’s political systems, undermining the self-confidence that had been one of their great asset</w:t>
      </w:r>
      <w:r w:rsidRPr="003A4EFD">
        <w:rPr>
          <w:sz w:val="16"/>
        </w:rPr>
        <w:t xml:space="preserve">s. Governments had steadily extended entitlements over decades, allowing dangerous levels of debt to develop, and politicians came to believe that they had abolished boom-bust cycles and tamed risk. </w:t>
      </w:r>
      <w:r w:rsidRPr="007C2691">
        <w:rPr>
          <w:rStyle w:val="StyleUnderline"/>
        </w:rPr>
        <w:t>Many people became disillusioned with the workings of their political systems—particularly when governments bailed out bankers with taxpayers’ money and then stood by impotently as financiers continued to pay themselves huge bonuses</w:t>
      </w:r>
      <w:r w:rsidRPr="003A4EFD">
        <w:rPr>
          <w:sz w:val="16"/>
        </w:rPr>
        <w:t xml:space="preserve">. </w:t>
      </w:r>
      <w:r w:rsidRPr="007C2691">
        <w:rPr>
          <w:rStyle w:val="StyleUnderline"/>
        </w:rPr>
        <w:t xml:space="preserve">The crisis turned the Washington consensus into a term of reproach across the emerging world. </w:t>
      </w:r>
      <w:r w:rsidRPr="003A4EFD">
        <w:rPr>
          <w:sz w:val="16"/>
        </w:rPr>
        <w:t>Meanwhile</w:t>
      </w:r>
      <w:r w:rsidRPr="007C2691">
        <w:rPr>
          <w:rStyle w:val="Emphasis"/>
        </w:rPr>
        <w:t>, the Chinese Communist Party has broken the democratic world’s monopoly on economic progress</w:t>
      </w:r>
      <w:r w:rsidRPr="003A4EFD">
        <w:rPr>
          <w:sz w:val="16"/>
        </w:rPr>
        <w:t xml:space="preserve">. Larry Summers, of Harvard University, observes that </w:t>
      </w:r>
      <w:r w:rsidRPr="007C2691">
        <w:rPr>
          <w:rStyle w:val="StyleUnderline"/>
        </w:rPr>
        <w:t>when America was growing fastest, it doubled living standards roughly every 30 years</w:t>
      </w:r>
      <w:r w:rsidRPr="003A4EFD">
        <w:rPr>
          <w:sz w:val="16"/>
        </w:rPr>
        <w:t xml:space="preserve">. </w:t>
      </w:r>
      <w:r w:rsidRPr="007C2691">
        <w:rPr>
          <w:rStyle w:val="StyleUnderline"/>
        </w:rPr>
        <w:t>China has been doubling living standards roughly every decade for the past 30 years. The Chinese elite argue that their model—tight control by the Communist Party, coupled with a relentless effort to recruit talented people into its upper ranks—is more efficient than democracy and less susceptible to gridlock</w:t>
      </w:r>
      <w:r w:rsidRPr="003A4EFD">
        <w:rPr>
          <w:sz w:val="16"/>
        </w:rPr>
        <w:t xml:space="preserve">. </w:t>
      </w:r>
      <w:r w:rsidRPr="00E80438">
        <w:rPr>
          <w:rStyle w:val="StyleUnderline"/>
        </w:rPr>
        <w:t>The political leadership changes every decade or so, and there is a constant supply of fresh talent as party cadres are promoted based on their ability to hit targets.</w:t>
      </w:r>
      <w:r w:rsidRPr="003A4EFD">
        <w:rPr>
          <w:sz w:val="16"/>
        </w:rPr>
        <w:t xml:space="preserve"> C</w:t>
      </w:r>
      <w:r w:rsidRPr="00E80438">
        <w:rPr>
          <w:rStyle w:val="Emphasis"/>
        </w:rPr>
        <w:t>hina says its model is more efficient than democracy and less susceptible to gridlock</w:t>
      </w:r>
      <w:r>
        <w:rPr>
          <w:rStyle w:val="Emphasis"/>
        </w:rPr>
        <w:t>.</w:t>
      </w:r>
      <w:r w:rsidRPr="003A4EFD">
        <w:rPr>
          <w:sz w:val="16"/>
        </w:rPr>
        <w:t xml:space="preserve"> China’s critics rightly condemn the government for controlling public opinion in all sorts of ways, from imprisoning dissidents to censoring internet discussions</w:t>
      </w:r>
      <w:r w:rsidRPr="00E80438">
        <w:rPr>
          <w:rStyle w:val="StyleUnderline"/>
        </w:rPr>
        <w:t>. Yet the regime’s obsession with control paradoxically means it pays close attention to public opinion. At the same time China’s leaders have been able to tackle some of the big problems of state-building that can take decades to deal with in a democracy</w:t>
      </w:r>
      <w:r w:rsidRPr="00E80438">
        <w:rPr>
          <w:rStyle w:val="Emphasis"/>
        </w:rPr>
        <w:t>. In just two years China has extended pension coverage to an extra 240m</w:t>
      </w:r>
      <w:r w:rsidRPr="003A4EFD">
        <w:rPr>
          <w:sz w:val="16"/>
        </w:rPr>
        <w:t xml:space="preserve"> </w:t>
      </w:r>
      <w:r w:rsidRPr="00E80438">
        <w:rPr>
          <w:rStyle w:val="StyleUnderline"/>
        </w:rPr>
        <w:t>rural dwellers, for example—far more than the total number of people covered by America’s public-pension system</w:t>
      </w:r>
      <w:r w:rsidRPr="003A4EFD">
        <w:rPr>
          <w:sz w:val="16"/>
        </w:rPr>
        <w:t xml:space="preserve">. </w:t>
      </w:r>
      <w:r w:rsidRPr="00E80438">
        <w:rPr>
          <w:rStyle w:val="StyleUnderline"/>
        </w:rPr>
        <w:t xml:space="preserve">Many Chinese are prepared to put up with their system if it delivers </w:t>
      </w:r>
      <w:r w:rsidRPr="00E80438">
        <w:rPr>
          <w:rStyle w:val="Emphasis"/>
        </w:rPr>
        <w:t>growth. The 2013 Pew Survey of Global Attitudes showed that 85% of Chinese were “very satisfied” with their country’s direction, compared with 31% of Americans</w:t>
      </w:r>
      <w:r w:rsidRPr="003A4EFD">
        <w:rPr>
          <w:sz w:val="16"/>
        </w:rPr>
        <w:t xml:space="preserve">. Some Chinese intellectuals have become positively boastful. Zhang Weiwei of Fudan University argues that democracy is destroying the West, and particularly America, because </w:t>
      </w:r>
      <w:r w:rsidRPr="00E80438">
        <w:rPr>
          <w:rStyle w:val="Emphasis"/>
        </w:rPr>
        <w:t xml:space="preserve">it institutionalises gridlock, trivialises decision-making and throws up second-rate </w:t>
      </w:r>
      <w:r w:rsidRPr="00E80438">
        <w:rPr>
          <w:rStyle w:val="StyleUnderline"/>
        </w:rPr>
        <w:t>presidents like George Bush junior. Yu Keping of Beijing University argues that democracy makes simple things “overly complicated and frivolous” and allows “certain sweet-talking politicians to mislead the people</w:t>
      </w:r>
      <w:r w:rsidRPr="003A4EFD">
        <w:rPr>
          <w:sz w:val="16"/>
        </w:rPr>
        <w:t xml:space="preserve">”. Wang Jisi, also of Beijing University, has </w:t>
      </w:r>
      <w:r w:rsidRPr="00E80438">
        <w:rPr>
          <w:rStyle w:val="StyleUnderline"/>
        </w:rPr>
        <w:t>observed that “many developing countries that have introduced Western values and political systems are experiencing disorder and chaos” and that China offers an alternative model</w:t>
      </w:r>
      <w:r w:rsidRPr="003A4EFD">
        <w:rPr>
          <w:sz w:val="16"/>
        </w:rPr>
        <w:t>. Countries from Africa (Rwanda) to the Middle East (Dubai) to South-East Asia (Vietnam) are taking this advice seriously</w:t>
      </w:r>
      <w:r w:rsidRPr="00E80438">
        <w:rPr>
          <w:rStyle w:val="StyleUnderline"/>
        </w:rPr>
        <w:t>. China’s advance is all the more potent in the context of a series of disappointments for democrats since 2000</w:t>
      </w:r>
      <w:r w:rsidRPr="003A4EFD">
        <w:rPr>
          <w:sz w:val="16"/>
        </w:rPr>
        <w:t xml:space="preserve">. The first great setback was in Russia. </w:t>
      </w:r>
      <w:r w:rsidRPr="00E80438">
        <w:rPr>
          <w:rStyle w:val="StyleUnderline"/>
        </w:rPr>
        <w:t>After the fall of the Berlin Wall in 1989 the democratisation of the old Soviet Union seemed inevitable.</w:t>
      </w:r>
      <w:r w:rsidRPr="003A4EFD">
        <w:rPr>
          <w:sz w:val="16"/>
        </w:rPr>
        <w:t xml:space="preserve"> In the 1990s Russia took a few drunken steps in that direction under Boris </w:t>
      </w:r>
      <w:r w:rsidRPr="00E80438">
        <w:rPr>
          <w:rStyle w:val="Emphasis"/>
        </w:rPr>
        <w:t>Yeltsin. But at the end of 1999 he resigned and handed power to Vladimir Putin, a former KGB operative who has since been both prime minister and president twice</w:t>
      </w:r>
      <w:r w:rsidRPr="00E80438">
        <w:rPr>
          <w:rStyle w:val="StyleUnderline"/>
        </w:rPr>
        <w:t>. This postmodern tsar has destroyed the substance of democracy in Russia, muzzling the press and imprisoning his opponents, while preserving the show—everyone can vote, so long as Mr Putin wins</w:t>
      </w:r>
      <w:r w:rsidRPr="003A4EFD">
        <w:rPr>
          <w:sz w:val="16"/>
        </w:rPr>
        <w:t xml:space="preserve">. </w:t>
      </w:r>
      <w:r w:rsidRPr="00E80438">
        <w:rPr>
          <w:rStyle w:val="StyleUnderline"/>
        </w:rPr>
        <w:t>Autocratic leaders in Venezuela, Ukraine, Argentina and elsewhere have followed suit, perpetuating a perverted simulacrum of democracy rather than doing away with it altogether, and thus discrediting it further.</w:t>
      </w:r>
      <w:r w:rsidRPr="003A4EFD">
        <w:rPr>
          <w:sz w:val="16"/>
        </w:rPr>
        <w:t xml:space="preserve"> The next big setback was the Iraq war. When Saddam Hussein’s fabled weapons of mass destruction failed to materialise after the American-led invasion of 2003</w:t>
      </w:r>
      <w:r w:rsidRPr="00E80438">
        <w:rPr>
          <w:rStyle w:val="Emphasis"/>
        </w:rPr>
        <w:t>, Mr Bush switched instead to justifying the war as a fight for freedom and democracy.</w:t>
      </w:r>
      <w:r w:rsidRPr="003A4EFD">
        <w:rPr>
          <w:sz w:val="16"/>
        </w:rPr>
        <w:t xml:space="preserve"> “The concerted effort of free nations to promote democracy is a prelude to our enemies’ defeat,” he argued in his second inaugural address. This was more than mere opportunism</w:t>
      </w:r>
      <w:r w:rsidRPr="00E80438">
        <w:rPr>
          <w:rStyle w:val="StyleUnderline"/>
        </w:rPr>
        <w:t>: Mr Bush sincerely believed that the Middle East would remain a breeding ground for terrorism so long as it was dominated by dictators</w:t>
      </w:r>
      <w:r w:rsidRPr="00E80438">
        <w:rPr>
          <w:rStyle w:val="Emphasis"/>
        </w:rPr>
        <w:t>. But it did the democratic cause great harm. Left-wingers regarded it as proof that democracy was just a figleaf for American imperialism</w:t>
      </w:r>
      <w:r w:rsidRPr="003A4EFD">
        <w:rPr>
          <w:sz w:val="16"/>
        </w:rPr>
        <w:t xml:space="preserve">. </w:t>
      </w:r>
      <w:r w:rsidRPr="00E80438">
        <w:rPr>
          <w:rStyle w:val="StyleUnderline"/>
        </w:rPr>
        <w:t>Foreign-policy realists took Iraq’s growing chaos as proof that American-led promotion of democratisation was a recipe for instability</w:t>
      </w:r>
      <w:r w:rsidRPr="003A4EFD">
        <w:rPr>
          <w:sz w:val="16"/>
        </w:rPr>
        <w:t xml:space="preserve">. </w:t>
      </w:r>
      <w:r w:rsidRPr="00E80438">
        <w:rPr>
          <w:rStyle w:val="StyleUnderline"/>
        </w:rPr>
        <w:t>And disillusioned neoconservatives such as Francis Fukuyama, an American political scientist, saw it as proof that democracy cannot put down roots in stony ground</w:t>
      </w:r>
      <w:r w:rsidRPr="003A4EFD">
        <w:rPr>
          <w:sz w:val="16"/>
        </w:rPr>
        <w:t xml:space="preserve">. </w:t>
      </w:r>
      <w:r w:rsidRPr="00E80438">
        <w:rPr>
          <w:rStyle w:val="Emphasis"/>
        </w:rPr>
        <w:t>A third serious setback was Egypt</w:t>
      </w:r>
      <w:r w:rsidRPr="003A4EFD">
        <w:rPr>
          <w:sz w:val="16"/>
        </w:rPr>
        <w:t xml:space="preserve">. </w:t>
      </w:r>
      <w:r w:rsidRPr="00E80438">
        <w:rPr>
          <w:rStyle w:val="StyleUnderline"/>
        </w:rPr>
        <w:t>The collapse of Hosni Mubarak’s regime in 2011, amid giant protests, raised hopes that democracy would spread in the Middle East.</w:t>
      </w:r>
      <w:r w:rsidRPr="003A4EFD">
        <w:rPr>
          <w:sz w:val="16"/>
        </w:rPr>
        <w:t xml:space="preserve"> But the euphoria soon turned to despair</w:t>
      </w:r>
      <w:r w:rsidRPr="00E80438">
        <w:rPr>
          <w:rStyle w:val="StyleUnderline"/>
        </w:rPr>
        <w:t>. Egypt’s ensuing elections were won not by liberal activists (who were hopelessly divided into a myriad of Pythonesque parties) but by Muhammad Morsi’s Muslim Brotherhood</w:t>
      </w:r>
      <w:r w:rsidRPr="003A4EFD">
        <w:rPr>
          <w:sz w:val="16"/>
        </w:rPr>
        <w:t xml:space="preserve">. </w:t>
      </w:r>
      <w:r w:rsidRPr="00E80438">
        <w:rPr>
          <w:rStyle w:val="Emphasis"/>
        </w:rPr>
        <w:t>Mr Morsi treated democracy as a winner-takes-all system, packing the state with Brothers, granting himself almost unlimited powers and creating an upper house with a permanent Islamic majority</w:t>
      </w:r>
      <w:r w:rsidRPr="00E80438">
        <w:rPr>
          <w:rStyle w:val="StyleUnderline"/>
        </w:rPr>
        <w:t>. In July 2013 the army stepped in, arresting Egypt’s first democratically elected president, imprisoning leading members of the Brotherhood and killing hundreds of demonstrators.</w:t>
      </w:r>
      <w:r w:rsidRPr="003A4EFD">
        <w:rPr>
          <w:sz w:val="16"/>
        </w:rPr>
        <w:t xml:space="preserve"> </w:t>
      </w:r>
      <w:r w:rsidRPr="00E80438">
        <w:rPr>
          <w:rStyle w:val="Emphasis"/>
        </w:rPr>
        <w:t>Along with war in Syria and anarchy in Libya, this has dashed the hope that the Arab spring would lead to a flowering of democracy across the Middle East</w:t>
      </w:r>
      <w:r w:rsidRPr="003A4EFD">
        <w:rPr>
          <w:sz w:val="16"/>
        </w:rPr>
        <w:t xml:space="preserve">. </w:t>
      </w:r>
      <w:r w:rsidRPr="00E80438">
        <w:rPr>
          <w:rStyle w:val="StyleUnderline"/>
        </w:rPr>
        <w:t xml:space="preserve">Meanwhile some recent recruits to the democratic camp </w:t>
      </w:r>
      <w:r w:rsidRPr="00E80438">
        <w:rPr>
          <w:rStyle w:val="Emphasis"/>
        </w:rPr>
        <w:t>have lost their lustre</w:t>
      </w:r>
      <w:r w:rsidRPr="00E80438">
        <w:rPr>
          <w:rStyle w:val="StyleUnderline"/>
        </w:rPr>
        <w:t xml:space="preserve">. Since the introduction of democracy in 1994 South Africa has been ruled by the same party, the African National Congress, which </w:t>
      </w:r>
      <w:r w:rsidRPr="00E80438">
        <w:rPr>
          <w:rStyle w:val="Emphasis"/>
        </w:rPr>
        <w:t>has become progressively more self-serving</w:t>
      </w:r>
      <w:r w:rsidRPr="003A4EFD">
        <w:rPr>
          <w:sz w:val="16"/>
        </w:rPr>
        <w:t xml:space="preserve">. </w:t>
      </w:r>
      <w:r w:rsidRPr="00E80438">
        <w:rPr>
          <w:rStyle w:val="StyleUnderline"/>
        </w:rPr>
        <w:t>Turkey, which once seemed to combine moderate Islam with prosperity and democracy, is descending into corruption and autocracy.</w:t>
      </w:r>
      <w:r w:rsidRPr="003A4EFD">
        <w:rPr>
          <w:sz w:val="16"/>
        </w:rPr>
        <w:t xml:space="preserve"> </w:t>
      </w:r>
      <w:r w:rsidRPr="00E80438">
        <w:rPr>
          <w:rStyle w:val="StyleUnderline"/>
        </w:rPr>
        <w:t>In Bangladesh, Thailand and Cambodia, opposition parties have boycotted recent elections or refused to accept their results</w:t>
      </w:r>
      <w:r w:rsidRPr="00E80438">
        <w:rPr>
          <w:rStyle w:val="Emphasis"/>
        </w:rPr>
        <w:t>. All this has demonstrated that building the institutions needed to sustain democracy is very slow work indeed, and has dispelled the once-popular notion that democracy will blossom rapidly and spontaneously once the seed is planted</w:t>
      </w:r>
      <w:r w:rsidRPr="00E80438">
        <w:rPr>
          <w:rStyle w:val="StyleUnderline"/>
        </w:rPr>
        <w:t>. Although democracy may be a “universal aspiration”, as Mr Bush and Tony Blair insisted, it is a culturally rooted practice.</w:t>
      </w:r>
      <w:r w:rsidRPr="003A4EFD">
        <w:rPr>
          <w:sz w:val="16"/>
        </w:rPr>
        <w:t xml:space="preserve"> </w:t>
      </w:r>
      <w:r w:rsidRPr="00E80438">
        <w:rPr>
          <w:rStyle w:val="StyleUnderline"/>
        </w:rPr>
        <w:t>Western countries almost all extended the right to vote long after the establishment of sophisticated political systems, with powerful civil services and entrenched constitutional rights, in societies that cherished the notions of individual rights and independent judiciaries</w:t>
      </w:r>
      <w:r w:rsidRPr="003A4EFD">
        <w:rPr>
          <w:sz w:val="16"/>
        </w:rPr>
        <w:t xml:space="preserve">. </w:t>
      </w:r>
      <w:r w:rsidRPr="00E80438">
        <w:rPr>
          <w:rStyle w:val="Emphasis"/>
        </w:rPr>
        <w:t>Yet in recent years the very institutions that are meant to provide models for new democracies have come to seem outdated and dysfunctional in established ones.</w:t>
      </w:r>
      <w:r w:rsidRPr="003A4EFD">
        <w:rPr>
          <w:sz w:val="16"/>
        </w:rPr>
        <w:t xml:space="preserve"> </w:t>
      </w:r>
      <w:r w:rsidRPr="00E80438">
        <w:rPr>
          <w:rStyle w:val="StyleUnderline"/>
        </w:rPr>
        <w:t xml:space="preserve">The United States has become a byword for gridlock, </w:t>
      </w:r>
      <w:r w:rsidRPr="00E80438">
        <w:rPr>
          <w:rStyle w:val="Emphasis"/>
        </w:rPr>
        <w:t>so obsessed with partisan point-scoring that it has come to the verge of defaulting on its debts twice</w:t>
      </w:r>
      <w:r w:rsidRPr="00E80438">
        <w:rPr>
          <w:rStyle w:val="StyleUnderline"/>
        </w:rPr>
        <w:t xml:space="preserve"> in the past two years</w:t>
      </w:r>
      <w:r w:rsidRPr="003A4EFD">
        <w:rPr>
          <w:sz w:val="16"/>
        </w:rPr>
        <w:t xml:space="preserve">. </w:t>
      </w:r>
      <w:r w:rsidRPr="00E80438">
        <w:rPr>
          <w:rStyle w:val="StyleUnderline"/>
        </w:rPr>
        <w:t>Its democracy is also corrupted by gerrymandering, the practice of drawing constituency boundaries to entrench the power of incumbents. This encourages extremism, because politicians have to appeal only to the party faithful, and in effect disenfranchises large numbers of voters</w:t>
      </w:r>
      <w:r w:rsidRPr="003A4EFD">
        <w:rPr>
          <w:sz w:val="16"/>
        </w:rPr>
        <w:t xml:space="preserve">. And money talks louder than ever in American politics. </w:t>
      </w:r>
      <w:r w:rsidRPr="003A4EFD">
        <w:rPr>
          <w:rStyle w:val="StyleUnderline"/>
        </w:rPr>
        <w:t>Thousands of lobbyists (more than 20 for every member of Congress) add to the length and complexity of legislation, the better to smuggle in special privileges.</w:t>
      </w:r>
      <w:r w:rsidRPr="003A4EFD">
        <w:rPr>
          <w:sz w:val="16"/>
        </w:rPr>
        <w:t xml:space="preserve"> All this creates the impression that </w:t>
      </w:r>
      <w:r w:rsidRPr="003A4EFD">
        <w:rPr>
          <w:rStyle w:val="Emphasis"/>
        </w:rPr>
        <w:t xml:space="preserve">American democracy is for sale </w:t>
      </w:r>
      <w:r w:rsidRPr="003A4EFD">
        <w:rPr>
          <w:rStyle w:val="StyleUnderline"/>
        </w:rPr>
        <w:t>and that the rich have more power than the poor, even as lobbyists and donors insist that political expenditure is an exercise in free speech.</w:t>
      </w:r>
      <w:r w:rsidRPr="003A4EFD">
        <w:rPr>
          <w:sz w:val="16"/>
        </w:rPr>
        <w:t xml:space="preserve"> The result is that America’s image—and by extension that of democracy itself—has taken a terrible battering. Nor is the EU a paragon of democracy. The decision to introduce the euro in 1999 was taken largely by technocrats; only two countries, Denmark and Sweden, held referendums on the matter (both said no). Efforts to win popular approval for the Lisbon Treaty, which consolidated power in Brussels, were abandoned when people started voting the wrong way</w:t>
      </w:r>
      <w:r w:rsidRPr="003A4EFD">
        <w:rPr>
          <w:rStyle w:val="StyleUnderline"/>
        </w:rPr>
        <w:t>. During the darkest days of the euro crisis the euro-elite forced Italy and Greece to replace democratically elected leaders with technocrats</w:t>
      </w:r>
      <w:r w:rsidRPr="003A4EFD">
        <w:rPr>
          <w:sz w:val="16"/>
        </w:rPr>
        <w:t xml:space="preserve">. The European Parliament, an unsuccessful attempt to fix Europe’s democratic deficit, is both ignored and despised. The </w:t>
      </w:r>
      <w:r w:rsidRPr="003A4EFD">
        <w:rPr>
          <w:rStyle w:val="StyleUnderline"/>
        </w:rPr>
        <w:t>EU has become a breeding ground for populist parties, such as Geert Wilders’s Party for Freedom in the Netherlands and Marine Le Pen’s National Front in France, which claim to defend ordinary people against an arrogant and incompetent elite</w:t>
      </w:r>
      <w:r w:rsidRPr="003A4EFD">
        <w:rPr>
          <w:sz w:val="16"/>
        </w:rPr>
        <w:t xml:space="preserve">. Greece’s Golden Dawn is testing how far democracies can tolerate Nazi-style parties. A project designed to tame the beast of European populism is instead poking it back into life. </w:t>
      </w:r>
    </w:p>
    <w:p w:rsidR="001D084E" w:rsidRDefault="001D084E" w:rsidP="001D084E">
      <w:pPr>
        <w:pStyle w:val="Heading3"/>
      </w:pPr>
      <w:r>
        <w:t>Authoritarianism now</w:t>
      </w:r>
    </w:p>
    <w:p w:rsidR="001D084E" w:rsidRDefault="001D084E" w:rsidP="001D084E">
      <w:pPr>
        <w:pStyle w:val="Heading4"/>
      </w:pPr>
      <w:r>
        <w:t>Democracy isn’t the only game in town anymore – prefer authoritarianism</w:t>
      </w:r>
    </w:p>
    <w:p w:rsidR="001D084E" w:rsidRPr="00CA3397" w:rsidRDefault="001D084E" w:rsidP="001D084E">
      <w:pPr>
        <w:rPr>
          <w:rStyle w:val="Style13ptBold"/>
          <w:b w:val="0"/>
          <w:bCs w:val="0"/>
          <w:sz w:val="16"/>
          <w:szCs w:val="16"/>
        </w:rPr>
      </w:pPr>
      <w:r>
        <w:rPr>
          <w:rStyle w:val="Style13ptBold"/>
        </w:rPr>
        <w:t xml:space="preserve">Zachariades 18 </w:t>
      </w:r>
      <w:r w:rsidRPr="00CA3397">
        <w:rPr>
          <w:rStyle w:val="Style13ptBold"/>
          <w:b w:val="0"/>
          <w:bCs w:val="0"/>
          <w:sz w:val="16"/>
          <w:szCs w:val="16"/>
        </w:rPr>
        <w:t xml:space="preserve">(Alexandros Zachariades is a writer for E-International Student Relations, October 9 2018, The Implicit Imperialism of Democratic Peace, </w:t>
      </w:r>
      <w:hyperlink r:id="rId16" w:history="1">
        <w:r w:rsidRPr="00CA3397">
          <w:rPr>
            <w:rStyle w:val="Hyperlink"/>
            <w:sz w:val="16"/>
            <w:szCs w:val="16"/>
          </w:rPr>
          <w:t>https://www.e-ir.info/2018/10/09/the-implicit-imperialism-of-democratic-peace/</w:t>
        </w:r>
      </w:hyperlink>
      <w:r w:rsidRPr="00CA3397">
        <w:rPr>
          <w:rStyle w:val="Style13ptBold"/>
          <w:b w:val="0"/>
          <w:bCs w:val="0"/>
          <w:sz w:val="16"/>
          <w:szCs w:val="16"/>
        </w:rPr>
        <w:t>, tkk)</w:t>
      </w:r>
    </w:p>
    <w:p w:rsidR="001D084E" w:rsidRDefault="001D084E" w:rsidP="001D084E">
      <w:pPr>
        <w:rPr>
          <w:u w:val="single"/>
        </w:rPr>
      </w:pPr>
      <w:r w:rsidRPr="00CA3397">
        <w:rPr>
          <w:sz w:val="16"/>
        </w:rPr>
        <w:t xml:space="preserve">This essay was not an attempt to contest the success and the merits of established democracies as a form of polity. Instead, the aim of this essay was to contest the idea that democracy and </w:t>
      </w:r>
      <w:r w:rsidRPr="00CA3397">
        <w:rPr>
          <w:u w:val="single"/>
        </w:rPr>
        <w:t>democratization</w:t>
      </w:r>
      <w:r w:rsidRPr="00CA3397">
        <w:rPr>
          <w:sz w:val="16"/>
        </w:rPr>
        <w:t xml:space="preserve"> constitute the surest path to peace. Instead, this essay argued that this idea </w:t>
      </w:r>
      <w:r w:rsidRPr="00CA3397">
        <w:rPr>
          <w:u w:val="single"/>
        </w:rPr>
        <w:t>rose to prominence due to the liberal victory at the end of the Cold War without any substantial empirical backing or a tested democratization and peacebuilding model</w:t>
      </w:r>
      <w:r w:rsidRPr="00CA3397">
        <w:rPr>
          <w:sz w:val="16"/>
        </w:rPr>
        <w:t xml:space="preserve">. The triumphalism that followed the fall of Communism validated in the eyes of scholars and policymakers alike the claims of the DPT. Liberal peacebuilding democratization and the general notion of liberal peace stemmed from the claims of the DPT. </w:t>
      </w:r>
      <w:r w:rsidRPr="00CA3397">
        <w:rPr>
          <w:u w:val="single"/>
        </w:rPr>
        <w:t xml:space="preserve">Democratization became a panacea but as the cases of </w:t>
      </w:r>
      <w:r w:rsidRPr="00CA3397">
        <w:rPr>
          <w:rStyle w:val="Emphasis"/>
        </w:rPr>
        <w:t xml:space="preserve">Iraq and Afghanistan have showed the concept of liberal peacebuilding is highly problematic. </w:t>
      </w:r>
      <w:r w:rsidRPr="00CA3397">
        <w:rPr>
          <w:sz w:val="16"/>
        </w:rPr>
        <w:t>Moreover</w:t>
      </w:r>
      <w:r w:rsidRPr="00CA3397">
        <w:rPr>
          <w:u w:val="single"/>
        </w:rPr>
        <w:t>, the primacy of economic liberalization, which in many cases precedes democratic reforms is endangering the very democratic element of the peacebuilding process</w:t>
      </w:r>
      <w:r w:rsidRPr="00CA3397">
        <w:rPr>
          <w:sz w:val="16"/>
        </w:rPr>
        <w:t xml:space="preserve"> (Paris 2004). </w:t>
      </w:r>
      <w:r w:rsidRPr="00CA3397">
        <w:rPr>
          <w:rStyle w:val="Emphasis"/>
        </w:rPr>
        <w:t>Simultaneously, the discourse of liberal peacebuilding is implicitly imperialist and racist due to its Kantian routes</w:t>
      </w:r>
      <w:r w:rsidRPr="00CA3397">
        <w:rPr>
          <w:sz w:val="16"/>
        </w:rPr>
        <w:t xml:space="preserve">. The </w:t>
      </w:r>
      <w:r w:rsidRPr="00CA3397">
        <w:rPr>
          <w:u w:val="single"/>
        </w:rPr>
        <w:t>dichotomization of the liberal discourse into an ideal-other and an enemy-other is also highly problematic</w:t>
      </w:r>
      <w:r w:rsidRPr="00CA3397">
        <w:rPr>
          <w:sz w:val="16"/>
        </w:rPr>
        <w:t xml:space="preserve"> because </w:t>
      </w:r>
      <w:r w:rsidRPr="00CA3397">
        <w:rPr>
          <w:u w:val="single"/>
        </w:rPr>
        <w:t>it leads to the discursive creation of an Orientalizing narrative that posits the West as the ideal model upon which nondemocratic states should be transformed.</w:t>
      </w:r>
      <w:r w:rsidRPr="00CA3397">
        <w:rPr>
          <w:sz w:val="16"/>
        </w:rPr>
        <w:t xml:space="preserve"> Nonetheless, the empirical shortcoming of democratization and liberal peacebuilding along with the reluctance of the US to engage in a promotion of liberal norms in the way they did in the 1990s has given space for the emergence of an alternative authoritarian peacebuilding model</w:t>
      </w:r>
      <w:r w:rsidRPr="00CA3397">
        <w:rPr>
          <w:rStyle w:val="Emphasis"/>
        </w:rPr>
        <w:t>. The rise of authoritarian states like Russia and China has also given rise to an alternative conflict management model that offers a credible challenge to the liberal peacebuilding model</w:t>
      </w:r>
      <w:r w:rsidRPr="00CA3397">
        <w:rPr>
          <w:sz w:val="16"/>
        </w:rPr>
        <w:t xml:space="preserve">. Although it offers primarily a negative peace it is currently more successful than many democratic conflict management procedures that have been unable to deliver any form of peace. </w:t>
      </w:r>
      <w:r w:rsidRPr="00CA3397">
        <w:rPr>
          <w:u w:val="single"/>
        </w:rPr>
        <w:t>It is therefore, safe to say that the dominant idea that democratization is not the only game in town anymore.</w:t>
      </w:r>
    </w:p>
    <w:p w:rsidR="001D084E" w:rsidRDefault="001D084E" w:rsidP="001D084E">
      <w:pPr>
        <w:pStyle w:val="Heading3"/>
      </w:pPr>
      <w:r>
        <w:t>Autocracy rising</w:t>
      </w:r>
    </w:p>
    <w:p w:rsidR="001D084E" w:rsidRDefault="001D084E" w:rsidP="001D084E">
      <w:pPr>
        <w:pStyle w:val="Heading4"/>
      </w:pPr>
      <w:r>
        <w:t>Autocracy is on the rise - globalization, migration, rising inequality, stagnating living standards prove</w:t>
      </w:r>
    </w:p>
    <w:p w:rsidR="001D084E" w:rsidRDefault="001D084E" w:rsidP="001D084E">
      <w:r>
        <w:t xml:space="preserve">Andrea </w:t>
      </w:r>
      <w:r w:rsidRPr="00162AC7">
        <w:rPr>
          <w:rStyle w:val="Style13ptBold"/>
        </w:rPr>
        <w:t xml:space="preserve">Kendall-Taylor </w:t>
      </w:r>
      <w:r>
        <w:t xml:space="preserve">19, </w:t>
      </w:r>
      <w:r w:rsidRPr="00162AC7">
        <w:rPr>
          <w:rStyle w:val="Style13ptBold"/>
        </w:rPr>
        <w:t>2-26-19</w:t>
      </w:r>
      <w:r>
        <w:t xml:space="preserve">, (Senior Fellow and Director of the Transatlantic Security Program at the Center for a New American Security (CNAS), eight years as a senior intelligence officer, Deputy National Intelligence Officer for Russia and Eurasia at the National Intelligence Council (NIC) in the Office of the Director of National Intelligence (DNI), senior analyst at the Central Intelligence Agency (CIA) where she worked on Russia and Eurasia, the political dynamics of autocracies, and democratic decline, Ph.D. in political science from the University of California, Los Angeles, dissertation research on oil and autocracy, adjunct professor at Georgetown University’s School of Foreign Service "Autocracy’s Advance and Democracy’s Decline: National Security Implications of the Rise of Authoritarianism Around the World," No Publication, </w:t>
      </w:r>
      <w:hyperlink r:id="rId17" w:history="1">
        <w:r w:rsidRPr="0008301D">
          <w:rPr>
            <w:rStyle w:val="Hyperlink"/>
          </w:rPr>
          <w:t>https://www.cnas.org/publications/congressional-testimony/testimony-before-the-house-permanent-select-committee-on-intelligence-1</w:t>
        </w:r>
      </w:hyperlink>
      <w:r>
        <w:t>) // nsp</w:t>
      </w:r>
    </w:p>
    <w:p w:rsidR="001D084E" w:rsidRDefault="001D084E" w:rsidP="001D084E">
      <w:r>
        <w:t xml:space="preserve">1. Changes in democracy: </w:t>
      </w:r>
      <w:r w:rsidRPr="00162AC7">
        <w:rPr>
          <w:u w:val="single"/>
        </w:rPr>
        <w:t>Democracies are breaking down in new ways</w:t>
      </w:r>
      <w:r>
        <w:t xml:space="preserve">. Until recently, it was safe to assume that Western societies would be governed by moderate political parties and remain committed to liberal democratic values, open economies, and multilateral cooperation.1 We could also assume that respect for the core principles of free and fair elections, rule of law, human rights, and civil liberties were secure in a large and growing number of countries. Yet it is clear that these assumptions are no longer valid. Instead, </w:t>
      </w:r>
      <w:r w:rsidRPr="00162AC7">
        <w:rPr>
          <w:u w:val="single"/>
        </w:rPr>
        <w:t>factors such as globalization, migration, rising inequality, and stagnating living standards for broad swaths of citizens in Western democracies are leading many to believe that democracy no longer works</w:t>
      </w:r>
      <w:r>
        <w:t xml:space="preserve"> for them. Rising </w:t>
      </w:r>
      <w:r w:rsidRPr="00162AC7">
        <w:rPr>
          <w:u w:val="single"/>
        </w:rPr>
        <w:t>citizen dissatisfaction is fueling polarization and political divides.</w:t>
      </w:r>
      <w:r>
        <w:t xml:space="preserve"> </w:t>
      </w:r>
      <w:r w:rsidRPr="00162AC7">
        <w:rPr>
          <w:u w:val="single"/>
        </w:rPr>
        <w:t>Information technologies and social media amplify these fissures</w:t>
      </w:r>
      <w:r>
        <w:t xml:space="preserve">. While </w:t>
      </w:r>
      <w:r w:rsidRPr="00162AC7">
        <w:rPr>
          <w:u w:val="single"/>
        </w:rPr>
        <w:t>many authoritarian regimes are harnessing social media to tighten their control,</w:t>
      </w:r>
      <w:r>
        <w:t xml:space="preserve"> </w:t>
      </w:r>
      <w:r w:rsidRPr="00162AC7">
        <w:rPr>
          <w:u w:val="single"/>
        </w:rPr>
        <w:t>these</w:t>
      </w:r>
      <w:r>
        <w:t xml:space="preserve"> same </w:t>
      </w:r>
      <w:r w:rsidRPr="00162AC7">
        <w:rPr>
          <w:u w:val="single"/>
        </w:rPr>
        <w:t>technologies are fraying the social bonds of democratic societies from within</w:t>
      </w:r>
      <w:r>
        <w:t xml:space="preserve">. The digital </w:t>
      </w:r>
      <w:r w:rsidRPr="00162AC7">
        <w:rPr>
          <w:u w:val="single"/>
        </w:rPr>
        <w:t>technologies</w:t>
      </w:r>
      <w:r>
        <w:t xml:space="preserve"> that promise to connect people and enable a free exchange of ideas </w:t>
      </w:r>
      <w:r w:rsidRPr="00162AC7">
        <w:rPr>
          <w:u w:val="single"/>
        </w:rPr>
        <w:t>are increasingly being used by populists and other extreme voices to amplify their messages</w:t>
      </w:r>
      <w:r>
        <w:t xml:space="preserve">. </w:t>
      </w:r>
      <w:r w:rsidRPr="00162AC7">
        <w:rPr>
          <w:u w:val="single"/>
        </w:rPr>
        <w:t xml:space="preserve">These dynamics have contributed to a decline in popular support for the political center and fragmented politics across Europe. Such fragmentation is contributing to gridlock that threatens to undermine people’s support for democratic rule. </w:t>
      </w:r>
      <w:r w:rsidRPr="001864EE">
        <w:rPr>
          <w:u w:val="single"/>
        </w:rPr>
        <w:t>The dysfunction that polarization and fragmentation breed also fuels Russian and Chinese narratives that democracy does not deliver. These trends in Western democracies are creating fertile ground for the rise of illiberal populism.</w:t>
      </w:r>
      <w:r>
        <w:t xml:space="preserve"> Once in power, </w:t>
      </w:r>
      <w:r w:rsidRPr="001864EE">
        <w:rPr>
          <w:u w:val="single"/>
        </w:rPr>
        <w:t xml:space="preserve">many populist parties pursue policies that slowly erode democracy from within. Today’s populist leaders have learned from earlier strongmen such as Venezuela’s Hugo Chávez, Russia’s Vladimir Putin, and Turkey’s Recep Tayyip Erdoğan, who incrementally undermined democracy. Such leaders assume power through relatively free and fair elections and subsequently leverage societal dissatisfaction to gradually undercut institutional constraints on their rule, sideline opponents, and weaken civil society. </w:t>
      </w:r>
      <w:r>
        <w:t xml:space="preserve">Despite coming to power in different historical and cultural contexts, their approach is the same: they stack key political institutions with loyalists and allies (particularly in the judicial and security sectors) and muzzle the media through legislation and censorship. </w:t>
      </w:r>
      <w:r w:rsidRPr="001864EE">
        <w:rPr>
          <w:u w:val="single"/>
        </w:rPr>
        <w:t>Their slow and piecemeal approach makes it difficult to pinpoint when democracy actually collapses.</w:t>
      </w:r>
      <w:r>
        <w:t>2 The erosion of democratic rules and norms at the hands of democratically-elected incumbents, what scholars refer to as “authoritarianization,”3 is a major change in the ways that democratic governments have traditionally collapsed. Until recently, coups have been the biggest threat to democracy.4 From 1946 to 1999, 64 percent of democracies that collapsed did so via coups. In the last decade, however, authoritarianization has been on the rise. Authoritarianization now accounts for 40 percent of all democratic failures—a figure that is on par with the frequency of coups. If current trends persist, authoritarianization will soon become the most common way that democracies crumble and autocracies emerge.</w:t>
      </w:r>
    </w:p>
    <w:p w:rsidR="001D084E" w:rsidRDefault="001D084E" w:rsidP="001D084E">
      <w:pPr>
        <w:pStyle w:val="Heading4"/>
      </w:pPr>
      <w:r>
        <w:t xml:space="preserve">Autocracy is rising </w:t>
      </w:r>
    </w:p>
    <w:p w:rsidR="001D084E" w:rsidRPr="008172F6" w:rsidRDefault="001D084E" w:rsidP="001D084E">
      <w:pPr>
        <w:rPr>
          <w:u w:val="single"/>
        </w:rPr>
      </w:pPr>
      <w:r>
        <w:t xml:space="preserve">Martin </w:t>
      </w:r>
      <w:r w:rsidRPr="008172F6">
        <w:rPr>
          <w:rStyle w:val="Style13ptBold"/>
        </w:rPr>
        <w:t>Wolf</w:t>
      </w:r>
      <w:r>
        <w:t xml:space="preserve"> 19, </w:t>
      </w:r>
      <w:r w:rsidRPr="008172F6">
        <w:rPr>
          <w:rStyle w:val="Style13ptBold"/>
        </w:rPr>
        <w:t>7-3-19</w:t>
      </w:r>
      <w:r>
        <w:t xml:space="preserve">, ("Martin Wolf," chief economics commentator at the Financial Times, London. He was awarded the CBE (Commander of the British Empire) in 2000 “for services to financial journalism”. Financial Times, </w:t>
      </w:r>
      <w:hyperlink r:id="rId18" w:history="1">
        <w:r w:rsidRPr="0008301D">
          <w:rPr>
            <w:rStyle w:val="Hyperlink"/>
          </w:rPr>
          <w:t>https://www.ft.com/martin-wolf</w:t>
        </w:r>
      </w:hyperlink>
      <w:r>
        <w:t>) // nsp</w:t>
      </w:r>
      <w:r>
        <w:br/>
      </w:r>
      <w:r w:rsidRPr="008172F6">
        <w:rPr>
          <w:u w:val="single"/>
        </w:rPr>
        <w:t>Authoritarianism is on the march.</w:t>
      </w:r>
      <w:r>
        <w:t xml:space="preserve"> It is </w:t>
      </w:r>
      <w:r w:rsidRPr="008172F6">
        <w:rPr>
          <w:u w:val="single"/>
        </w:rPr>
        <w:t>not only</w:t>
      </w:r>
      <w:r>
        <w:t xml:space="preserve"> on the march </w:t>
      </w:r>
      <w:r w:rsidRPr="008172F6">
        <w:rPr>
          <w:u w:val="single"/>
        </w:rPr>
        <w:t xml:space="preserve">in relatively poor countries. It is on the march in well-off countries, too </w:t>
      </w:r>
      <w:r>
        <w:t xml:space="preserve">— </w:t>
      </w:r>
      <w:r w:rsidRPr="008172F6">
        <w:rPr>
          <w:u w:val="single"/>
        </w:rPr>
        <w:t>including, most significantly, the US, the country that defended and promoted liberal democracy throughout the 20th century. Donald Trump is a classic example of a populist would-be authoritarian</w:t>
      </w:r>
      <w:r>
        <w:t xml:space="preserve">. US institutions may halt his rise to the unbridled power he seeks. But </w:t>
      </w:r>
      <w:r w:rsidRPr="008172F6">
        <w:rPr>
          <w:u w:val="single"/>
        </w:rPr>
        <w:t>the threat he poses seems clear.</w:t>
      </w:r>
      <w:r>
        <w:t xml:space="preserve"> How are we to understand this resurgence of authoritarianism? What form does it now take? What responsibility do elites bear for its success? These are among the most important questions westerners confront. How we answer them will shape the world. If we abandon the cause, for which so much blood has been spilled, how can we expect others to believe in it? We would be handing the world to Xi Jinping, Vladimir Putin and others who see the world as they do. Erica Frantz of Michigan State University sheds a bright light on the ways of contemporary authoritarians in a short book, entitled Authoritarianism: What Everyone Needs to Know. This illuminates two main points. First, nowadays, </w:t>
      </w:r>
      <w:r w:rsidRPr="008172F6">
        <w:rPr>
          <w:u w:val="single"/>
        </w:rPr>
        <w:t>the most common way for authoritarian regimes to emerge is by eating out democracy from within, rather as the larvae of some wasps eat out host spiders. Such processes make up close to 40 per cent of all contemporary collapses of democratic regimes</w:t>
      </w:r>
      <w:r>
        <w:t xml:space="preserve">. Second, these new regimes often take what the author calls “the most dangerous form of dictatorship”: personal (or “personalist”) rule. </w:t>
      </w:r>
      <w:r w:rsidRPr="008172F6">
        <w:rPr>
          <w:u w:val="single"/>
        </w:rPr>
        <w:t>Between 2000 and 2010, 75 per cent of transformations of democracies into dictatorships ended thus. Examples are Russia under Mr Putin, Venezuela under Hugo Chávez, and Turkey under Recep Tayyip Erdogan.</w:t>
      </w:r>
    </w:p>
    <w:p w:rsidR="001D084E" w:rsidRDefault="001D084E" w:rsidP="001D084E">
      <w:pPr>
        <w:rPr>
          <w:u w:val="single"/>
        </w:rPr>
      </w:pPr>
    </w:p>
    <w:p w:rsidR="001D084E" w:rsidRDefault="001D084E" w:rsidP="001D084E">
      <w:pPr>
        <w:pStyle w:val="Heading2"/>
      </w:pPr>
      <w:r>
        <w:t>Impact scenarios</w:t>
      </w:r>
    </w:p>
    <w:p w:rsidR="001448E2" w:rsidRDefault="001448E2" w:rsidP="001448E2">
      <w:pPr>
        <w:pStyle w:val="Heading3"/>
      </w:pPr>
      <w:r>
        <w:t>Generic</w:t>
      </w:r>
    </w:p>
    <w:p w:rsidR="00226BCD" w:rsidRDefault="00226BCD" w:rsidP="00226BCD">
      <w:pPr>
        <w:pStyle w:val="Heading4"/>
      </w:pPr>
      <w:r>
        <w:t>Authoritarianism is good – multiple warrants</w:t>
      </w:r>
    </w:p>
    <w:p w:rsidR="00226BCD" w:rsidRPr="002F304C" w:rsidRDefault="00226BCD" w:rsidP="00226BCD">
      <w:r w:rsidRPr="002F304C">
        <w:rPr>
          <w:rStyle w:val="Style13ptBold"/>
        </w:rPr>
        <w:t>Ayres 19</w:t>
      </w:r>
      <w:r w:rsidRPr="002F304C">
        <w:t xml:space="preserve"> (Crystal is the chief editor, she is a United States writer, 4-24-2019, “17 Advantages and Disadvantages of Authoritarian Government</w:t>
      </w:r>
      <w:r>
        <w:t xml:space="preserve">”, </w:t>
      </w:r>
      <w:hyperlink r:id="rId19" w:history="1">
        <w:r>
          <w:rPr>
            <w:rStyle w:val="Hyperlink"/>
          </w:rPr>
          <w:t>https://connectusfund.org/8-advantages-and-disadvantages-of-authoritarian-government</w:t>
        </w:r>
      </w:hyperlink>
      <w:r>
        <w:t>) [HS]</w:t>
      </w:r>
    </w:p>
    <w:p w:rsidR="00226BCD" w:rsidRPr="004E3935" w:rsidRDefault="00226BCD" w:rsidP="00226BCD">
      <w:pPr>
        <w:rPr>
          <w:sz w:val="12"/>
        </w:rPr>
      </w:pPr>
      <w:r w:rsidRPr="004E3935">
        <w:rPr>
          <w:sz w:val="12"/>
        </w:rPr>
        <w:t xml:space="preserve">List of the </w:t>
      </w:r>
      <w:r w:rsidRPr="00653207">
        <w:rPr>
          <w:u w:val="single"/>
        </w:rPr>
        <w:t>Advantages of Authoritarian Government</w:t>
      </w:r>
      <w:r w:rsidRPr="004E3935">
        <w:rPr>
          <w:sz w:val="12"/>
        </w:rPr>
        <w:t xml:space="preserve"> </w:t>
      </w:r>
      <w:r w:rsidRPr="00653207">
        <w:rPr>
          <w:u w:val="single"/>
        </w:rPr>
        <w:t>1. It has the capacity to produce consistent results nationwide</w:t>
      </w:r>
      <w:r w:rsidRPr="004E3935">
        <w:rPr>
          <w:sz w:val="12"/>
        </w:rPr>
        <w:t xml:space="preserve">. </w:t>
      </w:r>
      <w:r w:rsidRPr="00653207">
        <w:rPr>
          <w:u w:val="single"/>
        </w:rPr>
        <w:t>Authoritarian leaders work hard to create solutions that benefit everyone in their working group because any success that happens is credited to them</w:t>
      </w:r>
      <w:r w:rsidRPr="004E3935">
        <w:rPr>
          <w:sz w:val="12"/>
        </w:rPr>
        <w:t xml:space="preserve">. There are no leadership voids that take place because this leader can move the government structures to where they need to be. </w:t>
      </w:r>
      <w:r w:rsidRPr="00653207">
        <w:rPr>
          <w:u w:val="single"/>
        </w:rPr>
        <w:t>The directions that are given by the person in charge can then be implemented to create measurable results</w:t>
      </w:r>
      <w:r w:rsidRPr="004E3935">
        <w:rPr>
          <w:sz w:val="12"/>
        </w:rPr>
        <w:t xml:space="preserve"> over time. An </w:t>
      </w:r>
      <w:r w:rsidRPr="00653207">
        <w:rPr>
          <w:u w:val="single"/>
        </w:rPr>
        <w:t>authoritarian government can thrive when it has the chance to provide task assignments, create certain deadlines, and provide control through consistent application across the country</w:t>
      </w:r>
      <w:r w:rsidRPr="004E3935">
        <w:rPr>
          <w:sz w:val="12"/>
        </w:rPr>
        <w:t xml:space="preserve">. </w:t>
      </w:r>
      <w:r w:rsidRPr="00653207">
        <w:rPr>
          <w:u w:val="single"/>
        </w:rPr>
        <w:t>Even if some the actions are fear-based or potentially unnecessary, leaders who are seen taking action will often be praised for their efforts</w:t>
      </w:r>
      <w:r w:rsidRPr="004E3935">
        <w:rPr>
          <w:sz w:val="12"/>
        </w:rPr>
        <w:t xml:space="preserve">. </w:t>
      </w:r>
      <w:r w:rsidRPr="00653207">
        <w:rPr>
          <w:u w:val="single"/>
        </w:rPr>
        <w:t>2. It saves time during the decision-making process</w:t>
      </w:r>
      <w:r w:rsidRPr="004E3935">
        <w:rPr>
          <w:sz w:val="12"/>
        </w:rPr>
        <w:t xml:space="preserve">. Authoritarian governments work from </w:t>
      </w:r>
      <w:r w:rsidRPr="00653207">
        <w:rPr>
          <w:u w:val="single"/>
        </w:rPr>
        <w:t>a centralized system where there is one person or a legislative group responsible for the decisions that get made.</w:t>
      </w:r>
      <w:r w:rsidRPr="004E3935">
        <w:rPr>
          <w:sz w:val="12"/>
        </w:rPr>
        <w:t xml:space="preserve"> Because there are </w:t>
      </w:r>
      <w:r w:rsidRPr="00653207">
        <w:rPr>
          <w:u w:val="single"/>
        </w:rPr>
        <w:t>fewer steps involved in the process</w:t>
      </w:r>
      <w:r w:rsidRPr="004E3935">
        <w:rPr>
          <w:sz w:val="12"/>
        </w:rPr>
        <w:t xml:space="preserve"> of creating laws or distributing resources, you will find </w:t>
      </w:r>
      <w:r w:rsidRPr="00653207">
        <w:rPr>
          <w:u w:val="single"/>
        </w:rPr>
        <w:t>faster movement and implementation of ideas available</w:t>
      </w:r>
      <w:r w:rsidRPr="004E3935">
        <w:rPr>
          <w:sz w:val="12"/>
        </w:rPr>
        <w:t xml:space="preserve"> </w:t>
      </w:r>
      <w:r w:rsidRPr="00653207">
        <w:rPr>
          <w:u w:val="single"/>
        </w:rPr>
        <w:t>using this structure</w:t>
      </w:r>
      <w:r w:rsidRPr="004E3935">
        <w:rPr>
          <w:sz w:val="12"/>
        </w:rPr>
        <w:t xml:space="preserve">. These leaders do not need to consult with other people to make their decisions, which is exceptionally useful in moments when emergency situations arise. </w:t>
      </w:r>
      <w:r w:rsidRPr="00653207">
        <w:rPr>
          <w:u w:val="single"/>
        </w:rPr>
        <w:t>By removing much of the bureaucracy, authoritarian governments seek to eliminate a lot of the waste that can occur</w:t>
      </w:r>
      <w:r w:rsidRPr="004E3935">
        <w:rPr>
          <w:sz w:val="12"/>
        </w:rPr>
        <w:t xml:space="preserve"> in other governing systems. </w:t>
      </w:r>
      <w:r w:rsidRPr="00653207">
        <w:rPr>
          <w:u w:val="single"/>
        </w:rPr>
        <w:t>3. It places the pressure of making a choice on the shoulders of the leader</w:t>
      </w:r>
      <w:r w:rsidRPr="004E3935">
        <w:rPr>
          <w:sz w:val="12"/>
        </w:rPr>
        <w:t xml:space="preserve">. The world can be a very stressful place for a variety of reasons. When pressure begins to mount on the general population, then the authoritarian government can come to the rescue of society. This structure works to put people into the best possible positions where their strengths can become an asset to the government. If you want to hold a job and this is the government option in your country, then there is an excellent chance that you will have employment. Unlike socialist or Communist structures that can mandate employment because of community needs, </w:t>
      </w:r>
      <w:r w:rsidRPr="00EE1C77">
        <w:rPr>
          <w:u w:val="single"/>
        </w:rPr>
        <w:t>authoritarian governments allow you to see the risks involved with each task.</w:t>
      </w:r>
      <w:r w:rsidRPr="004E3935">
        <w:rPr>
          <w:sz w:val="12"/>
        </w:rPr>
        <w:t xml:space="preserve"> They put people into positions where the most consistent results become possible. You are more likely to find specialized positions with this option compared to other governing styles. </w:t>
      </w:r>
      <w:r w:rsidRPr="00BA01BD">
        <w:rPr>
          <w:u w:val="single"/>
        </w:rPr>
        <w:t>4. It creates results which are more consistent</w:t>
      </w:r>
      <w:r w:rsidRPr="004E3935">
        <w:rPr>
          <w:sz w:val="12"/>
        </w:rPr>
        <w:t xml:space="preserve">. </w:t>
      </w:r>
      <w:r w:rsidRPr="004E3935">
        <w:rPr>
          <w:rStyle w:val="StyleUnderline"/>
        </w:rPr>
        <w:t>Authoritarian leaders create specific instructions for the government and society to follow, and then creates a structure which ensures the processes are implemented correctly</w:t>
      </w:r>
      <w:r w:rsidRPr="004E3935">
        <w:rPr>
          <w:sz w:val="12"/>
        </w:rPr>
        <w:t xml:space="preserve">. This leadership style operates through a clearly defined chain-of-command that creates effective data movement that begins from the centralized structure of the government. Although the quality of the result depends on the experience of the leader, it is possible for this method to achieve results without personal knowledge of a specific task because the governing officials have the power to appoint someone into place. </w:t>
      </w:r>
      <w:r w:rsidRPr="004E3935">
        <w:rPr>
          <w:u w:val="single"/>
        </w:rPr>
        <w:t>5. It creates more clarity within the government hierarchy. An authoritarian government creates a clear leadership structure where there is one specific person or group in charge of everything.</w:t>
      </w:r>
      <w:r w:rsidRPr="004E3935">
        <w:rPr>
          <w:sz w:val="12"/>
        </w:rPr>
        <w:t xml:space="preserve"> It is not like the American government where there are three separate branches that create a series of checks-and-balances that are used to maintain consistency. It is the responsibility of the leader to create balance in society instead</w:t>
      </w:r>
      <w:r w:rsidRPr="004E3935">
        <w:rPr>
          <w:u w:val="single"/>
        </w:rPr>
        <w:t>. This structure reduces the opportunities that other politicians may have in taking over the government for their personal purposes</w:t>
      </w:r>
      <w:r w:rsidRPr="004E3935">
        <w:rPr>
          <w:sz w:val="12"/>
        </w:rPr>
        <w:t xml:space="preserve">. Advisors will often provide suggestions to the leader when there are decisions that must be made, but it will always be the leader(s) who have the final say in what happens with this system of government. </w:t>
      </w:r>
      <w:r w:rsidRPr="004E3935">
        <w:rPr>
          <w:u w:val="single"/>
        </w:rPr>
        <w:t>6. It works to reduce economic equality throughout society.</w:t>
      </w:r>
      <w:r w:rsidRPr="004E3935">
        <w:rPr>
          <w:sz w:val="12"/>
        </w:rPr>
        <w:t xml:space="preserve"> In an authoritarian government, </w:t>
      </w:r>
      <w:r w:rsidRPr="004E3935">
        <w:rPr>
          <w:u w:val="single"/>
        </w:rPr>
        <w:t>the only households which tend to see their wealth grow from their employment or actions are those who hold high-level government positions</w:t>
      </w:r>
      <w:r w:rsidRPr="004E3935">
        <w:rPr>
          <w:sz w:val="12"/>
        </w:rPr>
        <w:t xml:space="preserve">. Many governments using this structure will work to restrict the net worth for most parties even when private ownership exists. That outcome occurs because the goal is to make sure that all parties receives similar access to everything they need in life. Instead of experiencing the growing inequality of the top 1% of income earners as you do in the United States today, you would see consistent levels of taxation and opportunity at all levels, progressing higher based on income. </w:t>
      </w:r>
      <w:r w:rsidRPr="004E3935">
        <w:rPr>
          <w:u w:val="single"/>
        </w:rPr>
        <w:t>7. It reduces the amount of duplication that occurs in the supply chain. The authoritarian government strives to become as efficient as possible when distributing or producing goods and services for consumption</w:t>
      </w:r>
      <w:r w:rsidRPr="004E3935">
        <w:rPr>
          <w:sz w:val="12"/>
        </w:rPr>
        <w:t>. It creates an advantage in this situation because the government creates a centralized control over everything that is offered to consumers. Even if there is a free market system in place, this system of governing places pressure on industries and specific businesses to create the results that they want. Reuters reported in March 2019 that President Donald Trump tweeted that he wanted the CEO of General Motors to do something to reopen the manufacturing facility in Lordstown, Ohio, that was idled due to changing business circumstances. “I am not happy that it is closed when everything else in our Country is BOOMING,” Trump said. By placing pressure on specific people, this government seek to reduce duplication without creating a completely centralized economy. 8</w:t>
      </w:r>
      <w:r w:rsidRPr="004E3935">
        <w:rPr>
          <w:u w:val="single"/>
        </w:rPr>
        <w:t>. It stops the threat of a business obtaining a monopoly. The goal of an authoritarian government is to create a public, centralized power.</w:t>
      </w:r>
      <w:r w:rsidRPr="004E3935">
        <w:rPr>
          <w:sz w:val="12"/>
        </w:rPr>
        <w:t xml:space="preserve"> It is not unusual for this structure to work with a mixed economy to ensure that there are still private ownership opportunities. What you will see with this advantage is the imposition of pricing restrictions on specific commodities and services</w:t>
      </w:r>
      <w:r w:rsidRPr="004E3935">
        <w:rPr>
          <w:u w:val="single"/>
        </w:rPr>
        <w:t>. Instead of declaring that specific goods and services be sold at a dictated price, this government structure allows subsidies to reduce the cost to consumers while providing an income resource for producers</w:t>
      </w:r>
      <w:r w:rsidRPr="004E3935">
        <w:rPr>
          <w:sz w:val="12"/>
        </w:rPr>
        <w:t xml:space="preserve">. Since taxpayers help to fund these programs, the costs are simply directed through different budget lines to create results. </w:t>
      </w:r>
      <w:r w:rsidRPr="004E3935">
        <w:rPr>
          <w:u w:val="single"/>
        </w:rPr>
        <w:t>9. It provides an increase in productivity. Authoritarian governments can help to push manufacturing and agricultural activities to new levels thanks to this unique approach</w:t>
      </w:r>
      <w:r w:rsidRPr="004E3935">
        <w:rPr>
          <w:sz w:val="12"/>
        </w:rPr>
        <w:t>. It works to create a clear process for everyone to follow from the centralized mechanisms of the governing process. Leaders can provide specific rules that quickly filter to their subordinates, declaring how to complete specific tasks according to the internal best practices developed. Then the government requires through legislation that all parties follow these rules under the threat of fines or worse, which then boosts productivity until the fear of reprisal wears off.</w:t>
      </w:r>
    </w:p>
    <w:p w:rsidR="00226BCD" w:rsidRPr="00226BCD" w:rsidRDefault="00226BCD" w:rsidP="00226BCD"/>
    <w:p w:rsidR="001448E2" w:rsidRDefault="001448E2" w:rsidP="001448E2">
      <w:pPr>
        <w:pStyle w:val="Heading4"/>
      </w:pPr>
      <w:r>
        <w:t>Laundry list of underlying factors driving democracy decline they don’t prevent</w:t>
      </w:r>
    </w:p>
    <w:p w:rsidR="001448E2" w:rsidRPr="00C11F42" w:rsidRDefault="001448E2" w:rsidP="001448E2">
      <w:r>
        <w:t>[</w:t>
      </w:r>
      <w:r w:rsidRPr="008536C8">
        <w:t xml:space="preserve">Jay </w:t>
      </w:r>
      <w:r w:rsidRPr="00310FFD">
        <w:rPr>
          <w:rStyle w:val="Style13ptBold"/>
        </w:rPr>
        <w:t>Ogilvy</w:t>
      </w:r>
      <w:r w:rsidRPr="008536C8">
        <w:t xml:space="preserve">, </w:t>
      </w:r>
      <w:r>
        <w:t>5-25-20</w:t>
      </w:r>
      <w:r w:rsidRPr="00310FFD">
        <w:rPr>
          <w:rStyle w:val="Style13ptBold"/>
        </w:rPr>
        <w:t>17</w:t>
      </w:r>
      <w:r w:rsidRPr="008536C8">
        <w:t>, Jay Ogilvy joined Stratfor's board of contributors in January 2015. In 1979, he left a post as a professor of philosophy at Yale to join SRI, the former Stanford Research Institute</w:t>
      </w:r>
      <w:r>
        <w:t xml:space="preserve">, </w:t>
      </w:r>
      <w:r w:rsidRPr="008536C8">
        <w:t xml:space="preserve">"The Forces Driving Democratic Recession," Forbes, </w:t>
      </w:r>
      <w:hyperlink r:id="rId20" w:anchor="621e1f5a4db2" w:history="1">
        <w:r w:rsidRPr="00D60F88">
          <w:rPr>
            <w:rStyle w:val="Hyperlink"/>
          </w:rPr>
          <w:t>https://www.forbes.com/sites/stratfor/2017/05/25/the-forces-driving-democratic-recession/#621e1f5a4db2</w:t>
        </w:r>
      </w:hyperlink>
      <w:r>
        <w:t>] //WY</w:t>
      </w:r>
    </w:p>
    <w:p w:rsidR="001448E2" w:rsidRPr="00C11F42" w:rsidRDefault="001448E2" w:rsidP="001448E2">
      <w:pPr>
        <w:rPr>
          <w:sz w:val="14"/>
        </w:rPr>
      </w:pPr>
      <w:r w:rsidRPr="00C11F42">
        <w:rPr>
          <w:sz w:val="14"/>
        </w:rPr>
        <w:t xml:space="preserve">As Luce and others have noted, these four phenomena are interrelated. </w:t>
      </w:r>
      <w:r w:rsidRPr="0041364F">
        <w:rPr>
          <w:rStyle w:val="StyleUnderline"/>
        </w:rPr>
        <w:t>Part of globalization is about trade, but when people as well as goods cross borders</w:t>
      </w:r>
      <w:r w:rsidRPr="00C11F42">
        <w:rPr>
          <w:sz w:val="14"/>
        </w:rPr>
        <w:t xml:space="preserve">, whether as travelers or refugees, </w:t>
      </w:r>
      <w:r w:rsidRPr="0041364F">
        <w:rPr>
          <w:rStyle w:val="StyleUnderline"/>
        </w:rPr>
        <w:t>then lives are touched and customs challenged</w:t>
      </w:r>
      <w:r w:rsidRPr="00C11F42">
        <w:rPr>
          <w:sz w:val="14"/>
        </w:rPr>
        <w:t xml:space="preserve">. </w:t>
      </w:r>
      <w:r w:rsidRPr="0041364F">
        <w:rPr>
          <w:rStyle w:val="StyleUnderline"/>
        </w:rPr>
        <w:t>As is clear from both Brexit and Donald Trump's victory,</w:t>
      </w:r>
      <w:r w:rsidRPr="00C11F42">
        <w:rPr>
          <w:sz w:val="14"/>
        </w:rPr>
        <w:t xml:space="preserve"> </w:t>
      </w:r>
      <w:r w:rsidRPr="0041364F">
        <w:rPr>
          <w:rStyle w:val="StyleUnderline"/>
        </w:rPr>
        <w:t>part of the pressure toward populism comes from lower- and middle-income, less educated people who feel their lives and jobs are threatened by immigrants</w:t>
      </w:r>
      <w:r w:rsidRPr="00C11F42">
        <w:rPr>
          <w:sz w:val="14"/>
        </w:rPr>
        <w:t xml:space="preserve"> and low-wage workers in other countries. To repeat myself yet again, for the rich, the world is their oyster; for the poor, the world is their competitor. Hillary Clinton may well have lost the election as a result of her use of a single word: deplorables. In England, they call them "the left-behinds," a phrase that figured centrally in a column not about England but about Islam and the post-Colonial legacy in Asia. </w:t>
      </w:r>
      <w:r w:rsidRPr="0041364F">
        <w:rPr>
          <w:rStyle w:val="StyleUnderline"/>
        </w:rPr>
        <w:t xml:space="preserve">When the gap between rich and poor yawns wide, when the middle class gets hollowed out, when economic insecurity strains the social contract, then populists call for a strongman to </w:t>
      </w:r>
      <w:r w:rsidRPr="0041364F">
        <w:rPr>
          <w:rStyle w:val="Emphasis"/>
        </w:rPr>
        <w:t>stand up to the corrupt elite, and democracy suffers.</w:t>
      </w:r>
      <w:r w:rsidRPr="00C11F42">
        <w:rPr>
          <w:sz w:val="14"/>
        </w:rPr>
        <w:t xml:space="preserve"> Luce quotes American sociologist Barrington Moore: "No bourgeoisie, no democracy." Though Luce doesn't lump them together as I do here, he captures the pace of change over recent decades in three different fivefold increases: "Since 1970, Asia's per-capita incomes have increased fivefold." "The asset value of the world's leading billionaires has risen fivefold since 1988." "Following China's WTO accession in 2001, America's trade deficit with China has leapt almost fivefold." These three fivefold increases are not unrelated. While the four phenomena under this subtitle </w:t>
      </w:r>
      <w:r w:rsidRPr="005E56EA">
        <w:rPr>
          <w:rStyle w:val="Emphasis"/>
        </w:rPr>
        <w:t>-- globalization, immigration, populism and inequality</w:t>
      </w:r>
      <w:r w:rsidRPr="005E56EA">
        <w:rPr>
          <w:rStyle w:val="StyleUnderline"/>
        </w:rPr>
        <w:t xml:space="preserve"> -- </w:t>
      </w:r>
      <w:r w:rsidRPr="005E56EA">
        <w:rPr>
          <w:rStyle w:val="Emphasis"/>
        </w:rPr>
        <w:t>are tightly interrelated in self-reinforcing feedback loops</w:t>
      </w:r>
      <w:r w:rsidRPr="005E56EA">
        <w:rPr>
          <w:rStyle w:val="StyleUnderline"/>
        </w:rPr>
        <w:t xml:space="preserve">, </w:t>
      </w:r>
      <w:r w:rsidRPr="005E56EA">
        <w:rPr>
          <w:rStyle w:val="Emphasis"/>
        </w:rPr>
        <w:t>there are other factors behind the democratic recession</w:t>
      </w:r>
      <w:r w:rsidRPr="005E56EA">
        <w:rPr>
          <w:rStyle w:val="StyleUnderline"/>
        </w:rPr>
        <w:t xml:space="preserve"> that can be identified more discretely.</w:t>
      </w:r>
      <w:r>
        <w:rPr>
          <w:rStyle w:val="StyleUnderline"/>
        </w:rPr>
        <w:t xml:space="preserve"> </w:t>
      </w:r>
      <w:r w:rsidRPr="005E56EA">
        <w:rPr>
          <w:rStyle w:val="StyleUnderline"/>
        </w:rPr>
        <w:t>The Iraq War and Its Legacy</w:t>
      </w:r>
      <w:r>
        <w:rPr>
          <w:rStyle w:val="StyleUnderline"/>
        </w:rPr>
        <w:t xml:space="preserve"> </w:t>
      </w:r>
      <w:r w:rsidRPr="00C11F42">
        <w:rPr>
          <w:sz w:val="14"/>
        </w:rPr>
        <w:t xml:space="preserve">Luce doesn't mince words: </w:t>
      </w:r>
      <w:r w:rsidRPr="005E56EA">
        <w:rPr>
          <w:rStyle w:val="StyleUnderline"/>
        </w:rPr>
        <w:t xml:space="preserve">"It is hard to overstate </w:t>
      </w:r>
      <w:r w:rsidRPr="005E56EA">
        <w:rPr>
          <w:rStyle w:val="Emphasis"/>
        </w:rPr>
        <w:t>the damage the Iraq War did to America's global soft power</w:t>
      </w:r>
      <w:r w:rsidRPr="00C11F42">
        <w:rPr>
          <w:sz w:val="14"/>
        </w:rPr>
        <w:t xml:space="preserve"> -- </w:t>
      </w:r>
      <w:r w:rsidRPr="005E56EA">
        <w:rPr>
          <w:rStyle w:val="Emphasis"/>
        </w:rPr>
        <w:t>and to the credibility of the West's democratic mission."</w:t>
      </w:r>
      <w:r>
        <w:rPr>
          <w:rStyle w:val="Emphasis"/>
        </w:rPr>
        <w:t xml:space="preserve"> </w:t>
      </w:r>
      <w:r w:rsidRPr="00C11F42">
        <w:rPr>
          <w:sz w:val="14"/>
        </w:rPr>
        <w:t xml:space="preserve">And the damage continues: "[I]n the eyes of the Islamists, </w:t>
      </w:r>
      <w:r w:rsidRPr="005E56EA">
        <w:rPr>
          <w:rStyle w:val="StyleUnderline"/>
        </w:rPr>
        <w:t>Trump has simply dropped the pretense. The West was always at war with Islam. Trump has removed the mask. At a moment when ISIS is on the military retreat in Iraq and Syria, Trump has made their drive for fresh recruits much easier."</w:t>
      </w:r>
      <w:r>
        <w:rPr>
          <w:rStyle w:val="StyleUnderline"/>
        </w:rPr>
        <w:t xml:space="preserve"> </w:t>
      </w:r>
      <w:r w:rsidRPr="00C11F42">
        <w:rPr>
          <w:sz w:val="14"/>
        </w:rPr>
        <w:t xml:space="preserve">Democracy, it turns out, is difficult to promote at the end of a gun. </w:t>
      </w:r>
      <w:r w:rsidRPr="00C11F42">
        <w:rPr>
          <w:rStyle w:val="StyleUnderline"/>
        </w:rPr>
        <w:t>China and the Economic Recession</w:t>
      </w:r>
      <w:r>
        <w:rPr>
          <w:rStyle w:val="StyleUnderline"/>
        </w:rPr>
        <w:t xml:space="preserve"> </w:t>
      </w:r>
      <w:r w:rsidRPr="00C11F42">
        <w:rPr>
          <w:sz w:val="14"/>
        </w:rPr>
        <w:t xml:space="preserve">These two phenomena are importantly linked precisely to the extent that undemocratic China did not suffer economically nearly as much as the world's democracies. </w:t>
      </w:r>
      <w:r w:rsidRPr="00C11F42">
        <w:rPr>
          <w:rStyle w:val="StyleUnderline"/>
        </w:rPr>
        <w:t>Is there a lesson here for countries in Africa, where none qualify as effectively functioning democracies and many are receiving aid and investment from China</w:t>
      </w:r>
      <w:r w:rsidRPr="00C11F42">
        <w:rPr>
          <w:sz w:val="14"/>
        </w:rPr>
        <w:t>? Luce quotes Andrew Nathan, a leading China-watcher: "</w:t>
      </w:r>
      <w:r w:rsidRPr="00C11F42">
        <w:rPr>
          <w:rStyle w:val="StyleUnderline"/>
        </w:rPr>
        <w:t>By demonstrating that advanced modernization can be combined with authoritarian rule, the Chinese regime has given hope to authoritarian rulers everywhere."</w:t>
      </w:r>
      <w:r>
        <w:rPr>
          <w:rStyle w:val="StyleUnderline"/>
        </w:rPr>
        <w:t xml:space="preserve"> </w:t>
      </w:r>
      <w:r w:rsidRPr="00C11F42">
        <w:rPr>
          <w:sz w:val="14"/>
        </w:rPr>
        <w:t>So, to briefly summarize Luce before taking issue with what he has to say about technology</w:t>
      </w:r>
      <w:r w:rsidRPr="00C11F42">
        <w:rPr>
          <w:rStyle w:val="StyleUnderline"/>
        </w:rPr>
        <w:t>, all of these factors, not just one, have come together to create a kind of perfect storm for democracy:</w:t>
      </w:r>
      <w:r w:rsidRPr="00C11F42">
        <w:rPr>
          <w:sz w:val="14"/>
        </w:rPr>
        <w:t xml:space="preserve"> </w:t>
      </w:r>
      <w:r w:rsidRPr="00C11F42">
        <w:rPr>
          <w:rStyle w:val="Emphasis"/>
        </w:rPr>
        <w:t>globalization, immigration, populism, inequality, the Iraq War and its legacy, China, and the economic recession.</w:t>
      </w:r>
      <w:r w:rsidRPr="00C11F42">
        <w:rPr>
          <w:sz w:val="14"/>
        </w:rPr>
        <w:t xml:space="preserve"> These are some of the reasons for the "bad governance" that Diamond invokes. </w:t>
      </w:r>
      <w:r w:rsidRPr="00C11F42">
        <w:rPr>
          <w:rStyle w:val="StyleUnderline"/>
        </w:rPr>
        <w:t>The Threat of Technological Unemployment</w:t>
      </w:r>
      <w:r>
        <w:rPr>
          <w:rStyle w:val="StyleUnderline"/>
        </w:rPr>
        <w:t xml:space="preserve"> </w:t>
      </w:r>
      <w:r w:rsidRPr="00C11F42">
        <w:rPr>
          <w:sz w:val="14"/>
        </w:rPr>
        <w:t xml:space="preserve">Luce is hardly alone in noting that new technologies, particularly robots with </w:t>
      </w:r>
      <w:r w:rsidRPr="00C11F42">
        <w:rPr>
          <w:rStyle w:val="StyleUnderline"/>
        </w:rPr>
        <w:t>artificial intelligence (AI), pose a greater threat to low-skilled workers than do foreigners. "The latter-day effects of globalization have shaken Western solidarity.</w:t>
      </w:r>
      <w:r w:rsidRPr="00C11F42">
        <w:rPr>
          <w:sz w:val="14"/>
        </w:rPr>
        <w:t xml:space="preserve"> </w:t>
      </w:r>
      <w:r w:rsidRPr="00C11F42">
        <w:rPr>
          <w:rStyle w:val="StyleUnderline"/>
        </w:rPr>
        <w:t>The future of artificial intelligence poses challenges that are likely to be orders of magnitude greater."</w:t>
      </w:r>
      <w:r>
        <w:rPr>
          <w:rStyle w:val="StyleUnderline"/>
        </w:rPr>
        <w:t xml:space="preserve"> </w:t>
      </w:r>
      <w:r w:rsidRPr="00C11F42">
        <w:rPr>
          <w:sz w:val="14"/>
        </w:rPr>
        <w:t xml:space="preserve">Orders of magnitude greater? Granted, the newest wave of automation poses a threat to employment in ways that earlier technological advances did not, but accurately estimating the scale of the threat is important. Why? Because of the connection between (un)employment and populism: </w:t>
      </w:r>
      <w:r w:rsidRPr="00C11F42">
        <w:rPr>
          <w:rStyle w:val="StyleUnderline"/>
        </w:rPr>
        <w:t>"Europe and America's populist right wants to turn the clock back to the days when men were men and the West ruled. It is prepared to sacrifice the gains of globalization -- and risk conflict with China -- to protect jobs that have already vanished</w:t>
      </w:r>
      <w:r w:rsidRPr="00C11F42">
        <w:rPr>
          <w:sz w:val="14"/>
        </w:rPr>
        <w:t xml:space="preserve">. Populists have little to say about automation, though it is a far larger threat to people's jobs than trade." When I say that Luce is not alone in his fear of what artificial intelligence can do to eliminate jobs, I'm thinking not only about figures like Elon Musk and Stephen Hawking, who have voiced their fears about AI, but also the fascinating and very popular work of Yuval Noah Harari, author of the best-seller, Sapiens: A Brief History of Humankind, and, just recently, Homo Deus: A Brief History of Tomorrow. Like Luce, Musk and Hawking, Harari is alarmed at the prospect of technologically caused unemployment. But Harari's rationale is even more radical. Taking the very long view from 70,000 years ago in his first book, in his latest volume he contemplates a not-too-distant future featuring nothing less than the obsolescence of humanity as we know it. </w:t>
      </w:r>
      <w:r w:rsidRPr="00C11F42">
        <w:rPr>
          <w:rStyle w:val="StyleUnderline"/>
        </w:rPr>
        <w:t xml:space="preserve">The stakes for politics are high: "When genetic engineering and artificial intelligence reveal their full potential, liberalism, </w:t>
      </w:r>
      <w:r w:rsidRPr="00C11F42">
        <w:rPr>
          <w:rStyle w:val="Emphasis"/>
        </w:rPr>
        <w:t>democracy and free markets might become as obsolete</w:t>
      </w:r>
      <w:r w:rsidRPr="00C11F42">
        <w:rPr>
          <w:rStyle w:val="StyleUnderline"/>
        </w:rPr>
        <w:t xml:space="preserve"> as flint knives</w:t>
      </w:r>
      <w:r w:rsidRPr="00C11F42">
        <w:rPr>
          <w:sz w:val="14"/>
        </w:rPr>
        <w:t>, tape cassettes, Islam and communism."</w:t>
      </w:r>
    </w:p>
    <w:p w:rsidR="001448E2" w:rsidRPr="001448E2" w:rsidRDefault="001448E2" w:rsidP="001448E2"/>
    <w:p w:rsidR="001448E2" w:rsidRDefault="001448E2" w:rsidP="001448E2">
      <w:pPr>
        <w:pStyle w:val="Heading3"/>
      </w:pPr>
      <w:r>
        <w:t xml:space="preserve">China </w:t>
      </w:r>
      <w:r w:rsidR="00ED04B6">
        <w:t>rise</w:t>
      </w:r>
    </w:p>
    <w:p w:rsidR="001448E2" w:rsidRDefault="001448E2" w:rsidP="001448E2">
      <w:pPr>
        <w:pStyle w:val="Heading4"/>
      </w:pPr>
      <w:r>
        <w:t>China rise decks democracy – the authoritarian capitalist model is credible while the west is seen as corrupt</w:t>
      </w:r>
    </w:p>
    <w:p w:rsidR="001448E2" w:rsidRDefault="001448E2" w:rsidP="001448E2">
      <w:r>
        <w:t xml:space="preserve">[Niv Horest, 7/19/15, </w:t>
      </w:r>
      <w:r w:rsidRPr="006F5677">
        <w:t>Niv Horesh is professor of modern history of China and director of the China Policy Institute, University of Nottingham</w:t>
      </w:r>
      <w:r>
        <w:t>, “</w:t>
      </w:r>
      <w:r w:rsidRPr="006F5677">
        <w:t>The growing appeal of China's model of authoritarian capitalism, and how it threatens the West</w:t>
      </w:r>
      <w:r>
        <w:t xml:space="preserve">”, South China Morning Post, </w:t>
      </w:r>
      <w:hyperlink r:id="rId21" w:history="1">
        <w:r w:rsidRPr="00D60F88">
          <w:rPr>
            <w:rStyle w:val="Hyperlink"/>
          </w:rPr>
          <w:t>https://www.scmp.com/comment/insight-opinion/article/1840920/growing-appeal-chinas-model-authoritarian-capitalism-and-how</w:t>
        </w:r>
      </w:hyperlink>
      <w:r>
        <w:t>] //WY</w:t>
      </w:r>
    </w:p>
    <w:p w:rsidR="001448E2" w:rsidRPr="006F5677" w:rsidRDefault="001448E2" w:rsidP="001448E2">
      <w:pPr>
        <w:rPr>
          <w:rStyle w:val="StyleUnderline"/>
        </w:rPr>
      </w:pPr>
      <w:r w:rsidRPr="006F5677">
        <w:rPr>
          <w:sz w:val="16"/>
        </w:rPr>
        <w:t>When developing countries look to the West</w:t>
      </w:r>
      <w:r w:rsidRPr="006F5677">
        <w:rPr>
          <w:rStyle w:val="StyleUnderline"/>
        </w:rPr>
        <w:t xml:space="preserve">, they see growing disillusionment among its electorates, </w:t>
      </w:r>
      <w:r w:rsidRPr="006F5677">
        <w:rPr>
          <w:rStyle w:val="Emphasis"/>
        </w:rPr>
        <w:t>austerity and rising inequality</w:t>
      </w:r>
      <w:r w:rsidRPr="006F5677">
        <w:rPr>
          <w:sz w:val="16"/>
        </w:rPr>
        <w:t xml:space="preserve">. </w:t>
      </w:r>
      <w:r w:rsidRPr="006F5677">
        <w:rPr>
          <w:rStyle w:val="StyleUnderline"/>
        </w:rPr>
        <w:t xml:space="preserve">The West's uncertainty about its own future serves to magnify, even </w:t>
      </w:r>
      <w:r w:rsidRPr="006F5677">
        <w:rPr>
          <w:rStyle w:val="Emphasis"/>
        </w:rPr>
        <w:t>glorify, the Chinese success story for developing economies in Asia, Africa and Latin America</w:t>
      </w:r>
      <w:r w:rsidRPr="006F5677">
        <w:rPr>
          <w:sz w:val="16"/>
        </w:rPr>
        <w:t xml:space="preserve">. It will not come as a surprise if more turn to China for lessons in economic development. </w:t>
      </w:r>
      <w:r w:rsidRPr="006F5677">
        <w:rPr>
          <w:rStyle w:val="StyleUnderline"/>
        </w:rPr>
        <w:t>The West has been painfully slow to react.</w:t>
      </w:r>
      <w:r w:rsidRPr="006F5677">
        <w:rPr>
          <w:sz w:val="16"/>
        </w:rPr>
        <w:t xml:space="preserve"> Instead of using the financial crisis as an opportunity for reflection, and to identify those elements of its economic system that simply are not working, </w:t>
      </w:r>
      <w:r w:rsidRPr="006F5677">
        <w:rPr>
          <w:rStyle w:val="StyleUnderline"/>
        </w:rPr>
        <w:t>leading Western economies continue to promote neo-liberalism as the only way forward.</w:t>
      </w:r>
      <w:r>
        <w:rPr>
          <w:rStyle w:val="StyleUnderline"/>
        </w:rPr>
        <w:t xml:space="preserve"> </w:t>
      </w:r>
      <w:r w:rsidRPr="006F5677">
        <w:rPr>
          <w:rStyle w:val="Emphasis"/>
        </w:rPr>
        <w:t>The consequence of inaction threatens the future of democracy</w:t>
      </w:r>
      <w:r w:rsidRPr="006F5677">
        <w:rPr>
          <w:sz w:val="16"/>
        </w:rPr>
        <w:t xml:space="preserve">. </w:t>
      </w:r>
      <w:r w:rsidRPr="006F5677">
        <w:rPr>
          <w:rStyle w:val="StyleUnderline"/>
        </w:rPr>
        <w:t>The West is losing the argument, while the China model</w:t>
      </w:r>
      <w:r w:rsidRPr="006F5677">
        <w:rPr>
          <w:sz w:val="16"/>
        </w:rPr>
        <w:t xml:space="preserve">, despite its widening wealth gap, human rights abuses and </w:t>
      </w:r>
      <w:r w:rsidRPr="006F5677">
        <w:rPr>
          <w:rStyle w:val="StyleUnderline"/>
        </w:rPr>
        <w:t>disregard for the democratic process</w:t>
      </w:r>
      <w:r w:rsidRPr="006F5677">
        <w:rPr>
          <w:rStyle w:val="Emphasis"/>
        </w:rPr>
        <w:t>, is gaining credibility</w:t>
      </w:r>
      <w:r w:rsidRPr="006F5677">
        <w:rPr>
          <w:sz w:val="16"/>
        </w:rPr>
        <w:t xml:space="preserve">. </w:t>
      </w:r>
      <w:r w:rsidRPr="006F5677">
        <w:rPr>
          <w:rStyle w:val="StyleUnderline"/>
        </w:rPr>
        <w:t>The developing world sees that a Chinese leadership, unbothered by the inconvenience of elections and true public accountability, can create a long-term economic plan and follow it through uninterrupted.</w:t>
      </w:r>
      <w:r w:rsidRPr="006F5677">
        <w:rPr>
          <w:sz w:val="16"/>
        </w:rPr>
        <w:t xml:space="preserve"> While opening up its economy to the outside world, the government has retained a high level of control over strategic industries: energy, telecoms and banking, to name three. </w:t>
      </w:r>
      <w:r w:rsidRPr="006F5677">
        <w:rPr>
          <w:rStyle w:val="StyleUnderline"/>
        </w:rPr>
        <w:t>The developing world sees the fundamental advantage of this type of government intervention: business and trade can be used to bolster the regime and strengthen China's position in the international community.</w:t>
      </w:r>
      <w:r>
        <w:rPr>
          <w:rStyle w:val="StyleUnderline"/>
        </w:rPr>
        <w:t xml:space="preserve"> </w:t>
      </w:r>
      <w:r w:rsidRPr="006F5677">
        <w:rPr>
          <w:sz w:val="16"/>
        </w:rPr>
        <w:t xml:space="preserve">As US journalist Joshua Kurlantzick notes, when China sees an investment opportunity overseas, it can compel its major banks to boost lending to Chinese companies operating in that area. "In short, the China model sees commerce as a means to promote national interests," he observes. By contrast, </w:t>
      </w:r>
      <w:r w:rsidRPr="006F5677">
        <w:rPr>
          <w:rStyle w:val="StyleUnderline"/>
        </w:rPr>
        <w:t>a widening gap between the rich and poor is causing many to doubt the validity of the Western model</w:t>
      </w:r>
      <w:r w:rsidRPr="006F5677">
        <w:rPr>
          <w:sz w:val="16"/>
        </w:rPr>
        <w:t xml:space="preserve">. </w:t>
      </w:r>
      <w:r w:rsidRPr="006F5677">
        <w:rPr>
          <w:rStyle w:val="StyleUnderline"/>
        </w:rPr>
        <w:t>Many Westerners are</w:t>
      </w:r>
      <w:r w:rsidRPr="006F5677">
        <w:rPr>
          <w:sz w:val="16"/>
        </w:rPr>
        <w:t xml:space="preserve"> increasingly </w:t>
      </w:r>
      <w:r w:rsidRPr="006F5677">
        <w:rPr>
          <w:rStyle w:val="Emphasis"/>
        </w:rPr>
        <w:t>insecure about their own values and the health and sustainability of their societies</w:t>
      </w:r>
      <w:r w:rsidRPr="006F5677">
        <w:rPr>
          <w:sz w:val="16"/>
        </w:rPr>
        <w:t xml:space="preserve">. And </w:t>
      </w:r>
      <w:r w:rsidRPr="006F5677">
        <w:rPr>
          <w:rStyle w:val="Emphasis"/>
        </w:rPr>
        <w:t>many Western governments are unwilling to accept that present levels of inequality harm, rather than promote, innovation and entrepreneurship.</w:t>
      </w:r>
      <w:r>
        <w:rPr>
          <w:rStyle w:val="Emphasis"/>
        </w:rPr>
        <w:t xml:space="preserve"> </w:t>
      </w:r>
      <w:r w:rsidRPr="006F5677">
        <w:rPr>
          <w:sz w:val="16"/>
        </w:rPr>
        <w:t xml:space="preserve">At the very least, the West needs to acknowledge the huge damage that neo-liberalism has inflicted on democracy over the past 30 years. Many economists, not just on the far left, now indict the Reagan-Thatcher project of neo-liberalism for reversing the great postwar, baby-boom march towards equal opportunity. </w:t>
      </w:r>
      <w:r w:rsidRPr="006F5677">
        <w:rPr>
          <w:rStyle w:val="StyleUnderline"/>
        </w:rPr>
        <w:t>Neo-liberalism</w:t>
      </w:r>
      <w:r w:rsidRPr="006F5677">
        <w:rPr>
          <w:sz w:val="16"/>
        </w:rPr>
        <w:t xml:space="preserve"> has become so pernicious that the accepted belief, promoted by advocates of free market fundamentalism, </w:t>
      </w:r>
      <w:r w:rsidRPr="006F5677">
        <w:rPr>
          <w:rStyle w:val="StyleUnderline"/>
        </w:rPr>
        <w:t>is that the West came to dominate the world because it embraced small government and privatisation</w:t>
      </w:r>
      <w:r w:rsidRPr="006F5677">
        <w:rPr>
          <w:sz w:val="16"/>
        </w:rPr>
        <w:t xml:space="preserve">. In fact, economic historians Robert Allen and Michael Lind have demonstrated that unfree markets and big-government designs typified not only the East Asian path to industrialisation, but also America's rise in the early 19th century. </w:t>
      </w:r>
      <w:r w:rsidRPr="006F5677">
        <w:rPr>
          <w:rStyle w:val="StyleUnderline"/>
        </w:rPr>
        <w:t>They argue that wealthier countries started preaching to poorer countries about the need for free trade - that is, to reduce tariffs designed to protect nascent industries - and the need to reduce government size - that is, allow foreigners to buy up vital sectors of the economy</w:t>
      </w:r>
      <w:r w:rsidRPr="006F5677">
        <w:rPr>
          <w:sz w:val="16"/>
        </w:rPr>
        <w:t xml:space="preserve"> - only after they themselves had completed industrialisation on the </w:t>
      </w:r>
      <w:r w:rsidRPr="006F5677">
        <w:rPr>
          <w:rStyle w:val="StyleUnderline"/>
        </w:rPr>
        <w:t>back of very protectionist measures.</w:t>
      </w:r>
      <w:r>
        <w:rPr>
          <w:rStyle w:val="StyleUnderline"/>
        </w:rPr>
        <w:t xml:space="preserve"> </w:t>
      </w:r>
      <w:r w:rsidRPr="006F5677">
        <w:rPr>
          <w:sz w:val="16"/>
        </w:rPr>
        <w:t xml:space="preserve">Equally dangerous is the myth perpetuated in the West that China has grown so rapidly because it has embraced the neo-liberal model. This is patently false. </w:t>
      </w:r>
      <w:r w:rsidRPr="006F5677">
        <w:rPr>
          <w:rStyle w:val="StyleUnderline"/>
        </w:rPr>
        <w:t>China has succeeded, thus far, because it reformed on its own terms, picking and choosing elements of development models around East Asia - those of Japan, Singapore and Taiwan - and adapting them to its own context. The Chinese model is, in fact, intended as an antidote to Western neo-liberalism.</w:t>
      </w:r>
      <w:r>
        <w:rPr>
          <w:rStyle w:val="StyleUnderline"/>
        </w:rPr>
        <w:t xml:space="preserve"> </w:t>
      </w:r>
      <w:r w:rsidRPr="006F5677">
        <w:rPr>
          <w:sz w:val="16"/>
        </w:rPr>
        <w:t>So what should the West do to counter the rise of the illiberal Chinese model? It must demonstrate some candour about its own developmental path - in the past and in the future - before it preaches to the developing world. It must invest more in education and in improving infrastructure to avoid being overtaken and left behind by China. It must swallow its pride and accept that it can learn some lessons from China in terms of long-term economic planning and market intervention. Narrowing the inequality gap in the West is essential so the China model does not gain further credibility on the back of purely economic success. And it must truly acknowledge the fragility of democracy itself in order to realise what is at stake here. As Israeli historian Irad Malkin noted</w:t>
      </w:r>
      <w:r w:rsidRPr="006F5677">
        <w:rPr>
          <w:rStyle w:val="StyleUnderline"/>
        </w:rPr>
        <w:t>: "Democracy existed for about 200 years in the ancient world and has existed for about 200 years in the modern world, and other than that there has been no democracy in the whole of human history. Oligarchies have always existed."</w:t>
      </w:r>
    </w:p>
    <w:p w:rsidR="00226BCD" w:rsidRDefault="00226BCD" w:rsidP="00226BCD">
      <w:pPr>
        <w:pStyle w:val="Heading3"/>
      </w:pPr>
      <w:r>
        <w:t>Sustainability</w:t>
      </w:r>
    </w:p>
    <w:p w:rsidR="00226BCD" w:rsidRDefault="00226BCD" w:rsidP="00226BCD">
      <w:pPr>
        <w:pStyle w:val="Heading4"/>
      </w:pPr>
      <w:r>
        <w:t xml:space="preserve">Democracies are unsustainable – the will to spread them internationally ensure their inevitable collapse – its empirically failed Germany, India, and South Africa prove </w:t>
      </w:r>
    </w:p>
    <w:p w:rsidR="00226BCD" w:rsidRPr="00EE58AC" w:rsidRDefault="00226BCD" w:rsidP="00226BCD">
      <w:pPr>
        <w:rPr>
          <w:rFonts w:ascii="Times New Roman" w:eastAsia="Times New Roman" w:hAnsi="Times New Roman" w:cs="Times New Roman"/>
          <w:sz w:val="20"/>
          <w:szCs w:val="20"/>
        </w:rPr>
      </w:pPr>
      <w:r w:rsidRPr="006E2057">
        <w:rPr>
          <w:b/>
          <w:sz w:val="26"/>
          <w:szCs w:val="26"/>
        </w:rPr>
        <w:t>The Economist 2014</w:t>
      </w:r>
      <w:r>
        <w:t xml:space="preserve"> [</w:t>
      </w:r>
      <w:r w:rsidRPr="006E2057">
        <w:t>The Economist is an English-language weekly magazine-format newspaper owned by the Economist Group and edited at offices in London. Continuous publication began under its founder James Wilson in September 1843</w:t>
      </w:r>
      <w:r>
        <w:t xml:space="preserve"> “What’s gone wrong with Democracy” February 2014 </w:t>
      </w:r>
      <w:hyperlink r:id="rId22" w:history="1">
        <w:r w:rsidRPr="006E2057">
          <w:rPr>
            <w:rFonts w:ascii="Times New Roman" w:eastAsia="Times New Roman" w:hAnsi="Times New Roman" w:cs="Times New Roman"/>
            <w:color w:val="0000FF"/>
            <w:sz w:val="20"/>
            <w:szCs w:val="20"/>
            <w:u w:val="single"/>
          </w:rPr>
          <w:t>https://www.economist.com/news/essays/21596796-democracy-was-most-successful-political-idea-20th-century-why-has-it-run-trouble-and-what-can-be-do</w:t>
        </w:r>
      </w:hyperlink>
      <w:r>
        <w:rPr>
          <w:rFonts w:ascii="Times New Roman" w:eastAsia="Times New Roman" w:hAnsi="Times New Roman" w:cs="Times New Roman"/>
          <w:sz w:val="20"/>
          <w:szCs w:val="20"/>
        </w:rPr>
        <w:t>]/</w:t>
      </w:r>
      <w:r w:rsidRPr="00EE58AC">
        <w:rPr>
          <w:rFonts w:ascii="Times New Roman" w:eastAsia="Times New Roman" w:hAnsi="Times New Roman" w:cs="Times New Roman"/>
        </w:rPr>
        <w:t>/Mberhe</w:t>
      </w:r>
    </w:p>
    <w:p w:rsidR="00226BCD" w:rsidRPr="00F126E2" w:rsidRDefault="00226BCD" w:rsidP="00226BCD">
      <w:pPr>
        <w:rPr>
          <w:sz w:val="16"/>
        </w:rPr>
      </w:pPr>
      <w:r w:rsidRPr="00F126E2">
        <w:rPr>
          <w:sz w:val="16"/>
        </w:rPr>
        <w:t xml:space="preserve">Yet these days the exhilaration generated by events like those in Kiev is mixed with anxiety, for a troubling pattern has repeated itself in capital after capital. The people mass in the main square. Regime-sanctioned thugs try to fight back but lose their nerve in the face of popular intransigence and global news coverage. The world applauds the collapse of the regime and offers to help build a democracy. But turfing out an autocrat turns out to be much easier than setting up a viable democratic government. The new regime stumbles, the economy flounders and the country finds itself in a state at least as bad as it was before. This is what happened in much of the Arab spring, and also in Ukraine’s Orange revolution a decade ago. In 2004 Mr Yanukovych was ousted from office by vast street protests, only to be re-elected to the presidency (with the help of huge amounts of Russian money) in 2010, after the opposition politicians who replaced him turned out to be just as hopeless. Between 1980 and 2000 democracy experienced a few setbacks, but since 2000 there have been many </w:t>
      </w:r>
      <w:r w:rsidRPr="008733CA">
        <w:rPr>
          <w:rStyle w:val="Emphasis"/>
        </w:rPr>
        <w:t>Democracy is going through a difficult time. Where autocrats have been driven out of office, their opponents have mostly failed to create viable democratic regimes. Even in established democracies, flaws in the system have become worryingly visible and disillusion with politics is rife. Yet just a few years ago democracy looked as though it would dominate the world.</w:t>
      </w:r>
      <w:r>
        <w:rPr>
          <w:rStyle w:val="Emphasis"/>
        </w:rPr>
        <w:t xml:space="preserve"> </w:t>
      </w:r>
      <w:r w:rsidRPr="008733CA">
        <w:rPr>
          <w:rStyle w:val="StyleUnderline"/>
        </w:rPr>
        <w:t>In the second half of the 20th century, democracies had taken root in the most difficult circumstances possible</w:t>
      </w:r>
      <w:r w:rsidRPr="00F126E2">
        <w:rPr>
          <w:sz w:val="16"/>
        </w:rPr>
        <w:t xml:space="preserve">—in </w:t>
      </w:r>
      <w:r w:rsidRPr="008733CA">
        <w:rPr>
          <w:rStyle w:val="Emphasis"/>
        </w:rPr>
        <w:t>Germany, which had been traumatised by Nazism</w:t>
      </w:r>
      <w:r w:rsidRPr="00F126E2">
        <w:rPr>
          <w:sz w:val="16"/>
        </w:rPr>
        <w:t xml:space="preserve">, in </w:t>
      </w:r>
      <w:r w:rsidRPr="008733CA">
        <w:rPr>
          <w:rStyle w:val="StyleUnderline"/>
        </w:rPr>
        <w:t>India</w:t>
      </w:r>
      <w:r w:rsidRPr="00F126E2">
        <w:rPr>
          <w:sz w:val="16"/>
        </w:rPr>
        <w:t xml:space="preserve">, which </w:t>
      </w:r>
      <w:r w:rsidRPr="008733CA">
        <w:rPr>
          <w:rStyle w:val="StyleUnderline"/>
        </w:rPr>
        <w:t>had the world’s largest population of poor people, and, in the 1990s, in South Africa, which had been disfigured by apartheid.</w:t>
      </w:r>
      <w:r w:rsidRPr="00F126E2">
        <w:rPr>
          <w:sz w:val="16"/>
        </w:rPr>
        <w:t xml:space="preserve"> Decolonialisation created a host of new democracies in Africa and Asia, and autocratic regimes gave way to democracy in Greece (1974), Spain (1975), Argentina (1983), Brazil (1985) and Chile (1989). The collapse of the Soviet Union created many fledgling democracies in central Europe. By 2000 Freedom House, an American think-tank, classified 120 countries, or 63% of the world total, as democracies. Representatives of more than 100 countries gathered at the World Forum on Democracy in Warsaw that year to proclaim that “the will of the people” was “the basis of the authority of government”. A report issued by America’s State Department declared that having seen off “failed experiments” with authoritarian and totalitarian forms of government, “it seems that now, at long last, democracy is triumphant.” Such hubris was surely understandable after such a run of successes. But stand farther back and the triumph of democracy looks rather less inevitable. After the fall of Athens, where it was first developed, the political model had lain dormant until the Enlightenment more than 2,000 years later. </w:t>
      </w:r>
      <w:r w:rsidRPr="008733CA">
        <w:rPr>
          <w:rStyle w:val="StyleUnderline"/>
        </w:rPr>
        <w:t>In the 18th century only the American revolution produced a sustainable democracy.</w:t>
      </w:r>
      <w:r w:rsidRPr="00F126E2">
        <w:rPr>
          <w:sz w:val="16"/>
        </w:rPr>
        <w:t xml:space="preserve"> During the 19th century monarchists fought a prolonged rearguard action against democratic forces. In the first half of the 20th century nascent democracies collapsed in Germany, Spain and Italy. </w:t>
      </w:r>
      <w:r w:rsidRPr="008733CA">
        <w:rPr>
          <w:rStyle w:val="StyleUnderline"/>
        </w:rPr>
        <w:t>By 1941 there were only 11 democracies left</w:t>
      </w:r>
      <w:r w:rsidRPr="00F126E2">
        <w:rPr>
          <w:sz w:val="16"/>
        </w:rPr>
        <w:t xml:space="preserve">, and Franklin Roosevelt worried that it might not be possible to shield “the great flame of democracy from the blackout of barbarism”. [Graph Omitted] The </w:t>
      </w:r>
      <w:r w:rsidRPr="008733CA">
        <w:rPr>
          <w:rStyle w:val="StyleUnderline"/>
        </w:rPr>
        <w:t>progress seen in the late 20th century has stalled in the 21st.</w:t>
      </w:r>
      <w:r w:rsidRPr="00F126E2">
        <w:rPr>
          <w:sz w:val="16"/>
        </w:rPr>
        <w:t xml:space="preserve"> Even though around 40% of the world’s population, more people than ever before, live in countries that will hold free and fair elections this year, </w:t>
      </w:r>
      <w:r w:rsidRPr="008733CA">
        <w:rPr>
          <w:rStyle w:val="StyleUnderline"/>
        </w:rPr>
        <w:t xml:space="preserve">democracy’s global advance has come to a halt, and may even have gone into reverse. </w:t>
      </w:r>
      <w:r w:rsidRPr="00F126E2">
        <w:rPr>
          <w:sz w:val="16"/>
        </w:rPr>
        <w:t xml:space="preserve">Freedom House reckons that </w:t>
      </w:r>
      <w:r w:rsidRPr="008733CA">
        <w:rPr>
          <w:rStyle w:val="StyleUnderline"/>
        </w:rPr>
        <w:t>2013 was the eighth consecutive year in which global freedom declined</w:t>
      </w:r>
      <w:r w:rsidRPr="00F126E2">
        <w:rPr>
          <w:sz w:val="16"/>
        </w:rPr>
        <w:t xml:space="preserve">, and that its forward march peaked around the beginning of the century. Between 1980 and 2000 the cause of democracy experienced only a few setbacks, but since 2000 there have been many. And democracy’s problems run deeper than mere numbers suggest. </w:t>
      </w:r>
      <w:r w:rsidRPr="008733CA">
        <w:rPr>
          <w:rStyle w:val="StyleUnderline"/>
        </w:rPr>
        <w:t>Many nominal democracies have slid towards autocracy, maintaining the outward appearance of democracy through elections, but without the rights and institutions that are equally important aspects of a functioning democratic system.</w:t>
      </w:r>
      <w:r>
        <w:rPr>
          <w:rStyle w:val="StyleUnderline"/>
        </w:rPr>
        <w:t xml:space="preserve"> </w:t>
      </w:r>
      <w:r w:rsidRPr="00F126E2">
        <w:rPr>
          <w:sz w:val="16"/>
        </w:rPr>
        <w:t xml:space="preserve">Faith in democracy flares up in moments of triumph, such as the overthrow of unpopular regimes in Cairo or Kiev, only to sputter out once again. </w:t>
      </w:r>
      <w:r w:rsidRPr="008733CA">
        <w:rPr>
          <w:rStyle w:val="Emphasis"/>
          <w:sz w:val="26"/>
          <w:szCs w:val="26"/>
        </w:rPr>
        <w:t>Outside the West, democracy often advances only to collapse. And within the West, democracy has too often become associated with debt and dysfunction at home and overreach abroad.</w:t>
      </w:r>
      <w:r w:rsidRPr="00F126E2">
        <w:rPr>
          <w:sz w:val="16"/>
        </w:rPr>
        <w:t xml:space="preserve"> Democracy has always had its critics, but now old doubts are being treated with renewed respect as the weaknesses of democracy in its Western strongholds, and the fragility of its influence elsewhere, have become increasingly apparent. Why has democracy lost its forward momentum?</w:t>
      </w:r>
    </w:p>
    <w:p w:rsidR="00226BCD" w:rsidRDefault="00226BCD" w:rsidP="00226BCD">
      <w:pPr>
        <w:pStyle w:val="Heading4"/>
      </w:pPr>
      <w:r>
        <w:t>Democracy rises to collapse – spreading democracy to non democratic countries results in violent interventionism and war</w:t>
      </w:r>
    </w:p>
    <w:p w:rsidR="00226BCD" w:rsidRPr="00EE58AC" w:rsidRDefault="00226BCD" w:rsidP="00226BCD">
      <w:pPr>
        <w:rPr>
          <w:rFonts w:ascii="Times New Roman" w:eastAsia="Times New Roman" w:hAnsi="Times New Roman" w:cs="Times New Roman"/>
          <w:sz w:val="20"/>
          <w:szCs w:val="20"/>
        </w:rPr>
      </w:pPr>
      <w:r w:rsidRPr="006E2057">
        <w:rPr>
          <w:b/>
          <w:sz w:val="26"/>
          <w:szCs w:val="26"/>
        </w:rPr>
        <w:t>The Economist 2014</w:t>
      </w:r>
      <w:r>
        <w:t xml:space="preserve"> [</w:t>
      </w:r>
      <w:r w:rsidRPr="006E2057">
        <w:t>The Economist is an English-language weekly magazine-format newspaper owned by the Economist Group and edited at offices in London. Continuous publication began under its founder James Wilson in September 1843</w:t>
      </w:r>
      <w:r>
        <w:t xml:space="preserve"> “What’s gone wrong with Democracy” February 2014 </w:t>
      </w:r>
      <w:hyperlink r:id="rId23" w:history="1">
        <w:r w:rsidRPr="006E2057">
          <w:rPr>
            <w:rFonts w:ascii="Times New Roman" w:eastAsia="Times New Roman" w:hAnsi="Times New Roman" w:cs="Times New Roman"/>
            <w:color w:val="0000FF"/>
            <w:sz w:val="20"/>
            <w:szCs w:val="20"/>
            <w:u w:val="single"/>
          </w:rPr>
          <w:t>https://www.economist.com/news/essays/21596796-democracy-was-most-successful-political-idea-20th-century-why-has-it-run-trouble-and-what-can-be-do</w:t>
        </w:r>
      </w:hyperlink>
      <w:r>
        <w:rPr>
          <w:rFonts w:ascii="Times New Roman" w:eastAsia="Times New Roman" w:hAnsi="Times New Roman" w:cs="Times New Roman"/>
          <w:sz w:val="20"/>
          <w:szCs w:val="20"/>
        </w:rPr>
        <w:t>]/</w:t>
      </w:r>
      <w:r w:rsidRPr="00EE58AC">
        <w:rPr>
          <w:rFonts w:ascii="Times New Roman" w:eastAsia="Times New Roman" w:hAnsi="Times New Roman" w:cs="Times New Roman"/>
        </w:rPr>
        <w:t>/Mberhe</w:t>
      </w:r>
    </w:p>
    <w:p w:rsidR="00226BCD" w:rsidRDefault="00226BCD" w:rsidP="00226BCD">
      <w:r>
        <w:t xml:space="preserve">China’s advance is all the more potent in the context of a series of disappointments for democrats since 2000. The </w:t>
      </w:r>
      <w:r w:rsidRPr="00432106">
        <w:rPr>
          <w:rStyle w:val="StyleUnderline"/>
        </w:rPr>
        <w:t>first great setback was in Russia. After the fall of the Berlin Wall in 1989 the democratisation of the old Soviet Union seemed inevitable.</w:t>
      </w:r>
      <w:r>
        <w:t xml:space="preserve"> In the 1990s Russia took a few drunken steps in that direction under Boris Yeltsin. But at the end of 1999 he resigned and handed power to Vladimir </w:t>
      </w:r>
      <w:r w:rsidRPr="00432106">
        <w:rPr>
          <w:rStyle w:val="StyleUnderline"/>
        </w:rPr>
        <w:t>Putin</w:t>
      </w:r>
      <w:r>
        <w:t xml:space="preserve">, a former KGB operative who has since been both prime minister and president twice. This postmodern star </w:t>
      </w:r>
      <w:r w:rsidRPr="00432106">
        <w:rPr>
          <w:rStyle w:val="StyleUnderline"/>
        </w:rPr>
        <w:t>has destroyed the substance of democracy in Russia</w:t>
      </w:r>
      <w:r>
        <w:t>, muzzling the press and imprisoning his opponents, while preserving the show—</w:t>
      </w:r>
      <w:r w:rsidRPr="00432106">
        <w:rPr>
          <w:rStyle w:val="StyleUnderline"/>
        </w:rPr>
        <w:t>everyone can vote, so long as Mr Putin wins</w:t>
      </w:r>
      <w:r>
        <w:t xml:space="preserve">. Autocratic leaders in Venezuela, Ukraine, Argentina and elsewhere have followed suit, perpetuating a perverted simulacrum of democracy rather than doing away with it altogether, and thus discrediting it further. </w:t>
      </w:r>
      <w:r w:rsidRPr="00432106">
        <w:rPr>
          <w:rStyle w:val="StyleUnderline"/>
        </w:rPr>
        <w:t>The next big setback was the Iraq war.</w:t>
      </w:r>
      <w:r>
        <w:t xml:space="preserve"> When Saddam Hussein’s fabled weapons of mass destruction failed to materialise after the American-led invasion of 2003, Mr </w:t>
      </w:r>
      <w:r w:rsidRPr="00432106">
        <w:rPr>
          <w:rStyle w:val="StyleUnderline"/>
        </w:rPr>
        <w:t>Bush switched instead to justifying the war as a fight for freedom and democracy.</w:t>
      </w:r>
      <w:r>
        <w:t xml:space="preserve"> “</w:t>
      </w:r>
      <w:r w:rsidRPr="00432106">
        <w:rPr>
          <w:rStyle w:val="Emphasis"/>
        </w:rPr>
        <w:t xml:space="preserve">The concerted effort of free nations to promote democracy is a prelude to our enemies’ defeat,” </w:t>
      </w:r>
      <w:r>
        <w:t xml:space="preserve">he argued in his second inaugural address. This was more than mere opportunism: Mr </w:t>
      </w:r>
      <w:r w:rsidRPr="00432106">
        <w:rPr>
          <w:rStyle w:val="StyleUnderline"/>
        </w:rPr>
        <w:t>Bush sincerely believed that the Middle East would remain a breeding ground for terrorism so long as it was dominated by dictators. But it did the democratic cause great harm. Left-wingers regarded it as proof that democracy was just a figleaf for American imperialism.</w:t>
      </w:r>
      <w:r>
        <w:t xml:space="preserve"> Foreign-policy realists took Iraq’s growing chaos as proof that American-led promotion of democratisation was a recipe for instability. And disillusioned neoconservatives such as Francis Fukuyama, an American political scientist, saw it as proof that democracy cannot put down roots in stony ground. A </w:t>
      </w:r>
      <w:r w:rsidRPr="00432106">
        <w:rPr>
          <w:rStyle w:val="StyleUnderline"/>
        </w:rPr>
        <w:t>third serious setback was Egypt.</w:t>
      </w:r>
      <w:r>
        <w:t xml:space="preserve"> The collapse of Hosni Mubarak’s regime in 2011, amid giant protests, raised hopes that democracy would spread in the Middle East. But the euphoria soon turned to despair. </w:t>
      </w:r>
      <w:r w:rsidRPr="00432106">
        <w:rPr>
          <w:rStyle w:val="StyleUnderline"/>
        </w:rPr>
        <w:t xml:space="preserve">Egypt’s ensuing elections were won not by liberal activists </w:t>
      </w:r>
      <w:r>
        <w:t xml:space="preserve">(who were hopelessly divided into a myriad of Pythonesque parties) </w:t>
      </w:r>
      <w:r w:rsidRPr="00432106">
        <w:rPr>
          <w:rStyle w:val="StyleUnderline"/>
        </w:rPr>
        <w:t>but by Muhammad Morsi’s Muslim Brotherhood</w:t>
      </w:r>
      <w:r>
        <w:t xml:space="preserve">. Mr Morsi treated democracy as a winner-takes-all system, packing the state with Brothers, granting himself almost unlimited powers and creating an upper house with a permanent Islamic majority. </w:t>
      </w:r>
      <w:r w:rsidRPr="00432106">
        <w:rPr>
          <w:rStyle w:val="StyleUnderline"/>
        </w:rPr>
        <w:t>In July 2013 the army stepped in, arresting Egypt’s first democratically elected president, imprisoning leading members of the Brotherhood and killing hundreds of demonstrators.</w:t>
      </w:r>
      <w:r>
        <w:t xml:space="preserve"> </w:t>
      </w:r>
      <w:r w:rsidRPr="00432106">
        <w:rPr>
          <w:rStyle w:val="Emphasis"/>
        </w:rPr>
        <w:t>Along with war in Syria and anarchy in Libya, this has dashed the hope that the Arab spring would lead to a flowering of democracy across the Middle East.</w:t>
      </w:r>
    </w:p>
    <w:p w:rsidR="00226BCD" w:rsidRDefault="00226BCD" w:rsidP="00226BCD">
      <w:pPr>
        <w:pStyle w:val="Heading3"/>
      </w:pPr>
      <w:r>
        <w:t>Warming</w:t>
      </w:r>
    </w:p>
    <w:p w:rsidR="00226BCD" w:rsidRPr="007A5064" w:rsidRDefault="00226BCD" w:rsidP="00226BCD">
      <w:pPr>
        <w:pStyle w:val="Heading4"/>
      </w:pPr>
      <w:r>
        <w:t xml:space="preserve">Democracies inability to see the future through focus on populations short term interests– guarantees warming haunts us – this turns </w:t>
      </w:r>
      <w:r>
        <w:rPr>
          <w:u w:val="single"/>
        </w:rPr>
        <w:t>every impact</w:t>
      </w:r>
    </w:p>
    <w:p w:rsidR="00226BCD" w:rsidRPr="00F5630E" w:rsidRDefault="00226BCD" w:rsidP="00226BCD">
      <w:pPr>
        <w:rPr>
          <w:rFonts w:ascii="Times New Roman" w:eastAsia="Times New Roman" w:hAnsi="Times New Roman" w:cs="Times New Roman"/>
          <w:sz w:val="20"/>
          <w:szCs w:val="20"/>
        </w:rPr>
      </w:pPr>
      <w:r w:rsidRPr="00F5630E">
        <w:rPr>
          <w:b/>
          <w:sz w:val="26"/>
          <w:szCs w:val="26"/>
        </w:rPr>
        <w:t>Gould 2007</w:t>
      </w:r>
      <w:r>
        <w:t xml:space="preserve"> [Carol Gold is “Beyond the Dual Crisis: From Climate Change to Democratic Change” Centers for Human and Nature </w:t>
      </w:r>
      <w:hyperlink r:id="rId24" w:history="1">
        <w:r w:rsidRPr="00696937">
          <w:rPr>
            <w:rFonts w:ascii="Times New Roman" w:eastAsia="Times New Roman" w:hAnsi="Times New Roman" w:cs="Times New Roman"/>
            <w:color w:val="0000FF"/>
            <w:sz w:val="20"/>
            <w:szCs w:val="20"/>
            <w:u w:val="single"/>
          </w:rPr>
          <w:t>https://www.humansandnature.org/democracy-carol-gould</w:t>
        </w:r>
      </w:hyperlink>
      <w:r>
        <w:rPr>
          <w:rFonts w:ascii="Times New Roman" w:eastAsia="Times New Roman" w:hAnsi="Times New Roman" w:cs="Times New Roman"/>
          <w:sz w:val="20"/>
          <w:szCs w:val="20"/>
        </w:rPr>
        <w:t>]</w:t>
      </w:r>
      <w:r w:rsidRPr="00696937">
        <w:rPr>
          <w:rFonts w:ascii="Times New Roman" w:eastAsia="Times New Roman" w:hAnsi="Times New Roman" w:cs="Times New Roman"/>
        </w:rPr>
        <w:t>//Mberhe</w:t>
      </w:r>
    </w:p>
    <w:p w:rsidR="00226BCD" w:rsidRPr="00F126E2" w:rsidRDefault="00226BCD" w:rsidP="00226BCD">
      <w:pPr>
        <w:rPr>
          <w:b/>
          <w:iCs/>
          <w:u w:val="single"/>
        </w:rPr>
      </w:pPr>
      <w:r w:rsidRPr="007A5064">
        <w:rPr>
          <w:sz w:val="12"/>
        </w:rPr>
        <w:t xml:space="preserve">In many ways, the </w:t>
      </w:r>
      <w:r w:rsidRPr="003909FE">
        <w:rPr>
          <w:rStyle w:val="StyleUnderline"/>
        </w:rPr>
        <w:t>maintenance of an environment adequate to human health and well-being is the ultimate public good,</w:t>
      </w:r>
      <w:r w:rsidRPr="007A5064">
        <w:rPr>
          <w:sz w:val="12"/>
        </w:rPr>
        <w:t xml:space="preserve"> and indeed a global one at that. I suggest that </w:t>
      </w:r>
      <w:r w:rsidRPr="003909FE">
        <w:rPr>
          <w:rStyle w:val="Emphasis"/>
        </w:rPr>
        <w:t>it also should be recognized as a prominent human right, since environmental sustenance is a fundamental condition for each person’s life and agency.</w:t>
      </w:r>
      <w:r w:rsidRPr="007A5064">
        <w:rPr>
          <w:sz w:val="12"/>
        </w:rPr>
        <w:t xml:space="preserve">[1] Current processes of climate change threaten both this common good and individuals’ development of capacities and fulfillment of goals. Yet, these processes harm people unequally and differentially and thus raise issues of global justice. They have more grievous effects on structurally disadvantaged people than on the affluent, who are also better situated to mitigate or adapt to the pernicious consequences. </w:t>
      </w:r>
      <w:r w:rsidRPr="003909FE">
        <w:rPr>
          <w:rStyle w:val="StyleUnderline"/>
        </w:rPr>
        <w:t>With climate change, entire oceanic island states will be submerged by rising seas, crops increasingly will be subject to destruction from severe droughts, tropical diseases will spread and proliferate, and new threats to diverse species and to people’s livelihoods will be produced by ocean acidification and more frequent extreme weather events.</w:t>
      </w:r>
      <w:r w:rsidRPr="007A5064">
        <w:rPr>
          <w:sz w:val="12"/>
        </w:rPr>
        <w:t xml:space="preserve"> At the same time, however, these very processes of climate change have begun to make clear to us our global interdependence, where actions and decisions at a distance can have powerful effects on us, and purely national responses (where they exist) prove to be inadequate. SHARE YOUR REFLECTIONS Leave a Comment STAY CONNECTED Get weekly dispatches with the latest ideas from our thinking community. Email Address SHARE: </w:t>
      </w:r>
      <w:r w:rsidRPr="007A5064">
        <w:rPr>
          <w:rStyle w:val="Emphasis"/>
          <w:sz w:val="26"/>
          <w:szCs w:val="26"/>
        </w:rPr>
        <w:t>In response to this crisis, it has been suggested that undemocratic methods are needed to control carbon pollution and even that authoritarian regimes are better suited than democratic ones to make the necessary changes</w:t>
      </w:r>
      <w:r w:rsidRPr="007A5064">
        <w:rPr>
          <w:sz w:val="12"/>
        </w:rPr>
        <w:t xml:space="preserve">.[2] Since </w:t>
      </w:r>
      <w:r w:rsidRPr="007A5064">
        <w:rPr>
          <w:rStyle w:val="StyleUnderline"/>
        </w:rPr>
        <w:t>democratic approaches have thus far been weak or lacking,</w:t>
      </w:r>
      <w:r w:rsidRPr="007A5064">
        <w:rPr>
          <w:sz w:val="12"/>
        </w:rPr>
        <w:t xml:space="preserve"> except for parts of Europe and Latin America with lively traditions of concern for, and mobilization around, public goods, we can ask: Is democracy adequate to the task of dealing with global warming and other aspects of climate change? To answer this, we need to determine whether it is democracy per se—with its slow and often adversarial procedures—that is at fault in current failures to address climate change, or rather a particular type of democracy, or indeed, some other cause entirely. I suggest that it is incorrect to fault democracy as a political form, and moreover, that a turn to authoritarian methods would be disastrous. Yet it is evident that many changes in contemporary democracy are needed to effectively deal with the climate crisis. </w:t>
      </w:r>
      <w:r w:rsidRPr="007A5064">
        <w:rPr>
          <w:rStyle w:val="Emphasis"/>
        </w:rPr>
        <w:t>Clearly, people often act in their short-term interest and make comparable political choices, without much regard for the impacts on others or future generations</w:t>
      </w:r>
      <w:r w:rsidRPr="007A5064">
        <w:rPr>
          <w:rStyle w:val="StyleUnderline"/>
        </w:rPr>
        <w:t>. In the U</w:t>
      </w:r>
      <w:r w:rsidRPr="007A5064">
        <w:rPr>
          <w:sz w:val="12"/>
        </w:rPr>
        <w:t xml:space="preserve">nited </w:t>
      </w:r>
      <w:r w:rsidRPr="007A5064">
        <w:rPr>
          <w:rStyle w:val="StyleUnderline"/>
        </w:rPr>
        <w:t>S</w:t>
      </w:r>
      <w:r w:rsidRPr="007A5064">
        <w:rPr>
          <w:sz w:val="12"/>
        </w:rPr>
        <w:t xml:space="preserve">tates, </w:t>
      </w:r>
      <w:r w:rsidRPr="007A5064">
        <w:rPr>
          <w:rStyle w:val="StyleUnderline"/>
        </w:rPr>
        <w:t>however, this tendency is incentivized and aggravated by the substantial influence of large corporations</w:t>
      </w:r>
      <w:r w:rsidRPr="007A5064">
        <w:rPr>
          <w:sz w:val="12"/>
        </w:rPr>
        <w:t xml:space="preserve"> (notably from the energy sector, but not only those) as well as big-money donations and lobbyists, on the political process. </w:t>
      </w:r>
      <w:r w:rsidRPr="007A5064">
        <w:rPr>
          <w:rStyle w:val="StyleUnderline"/>
        </w:rPr>
        <w:t xml:space="preserve">Both in the United States and globally, capitalist economies, with their focus on unlimited accumulation as the motive and form of growth and their cultivation of consumerist attitudes, are major causes of environmental degradation, as are industrialization processes more generally. </w:t>
      </w:r>
      <w:r w:rsidRPr="007A5064">
        <w:rPr>
          <w:sz w:val="12"/>
        </w:rPr>
        <w:t xml:space="preserve">The concomitant attitude endorsing our dominion over nature is prevalent and problematic. Even Marx himself, despite his otherwise trenchant critique of capitalism, was sometimes given to this reading of the relation of humans to nature. </w:t>
      </w:r>
      <w:r w:rsidRPr="007A5064">
        <w:rPr>
          <w:rStyle w:val="StyleUnderline"/>
        </w:rPr>
        <w:t>Contemporary American democracy is not only distorted by the power of money, however, but tends to reduce democratic decision making to voting and majority rule, to the detriment of more participatory and deliberative modalities.</w:t>
      </w:r>
      <w:r w:rsidRPr="007A5064">
        <w:rPr>
          <w:sz w:val="12"/>
        </w:rPr>
        <w:t xml:space="preserve"> Moreover, the body politic conceives itself as purely national in scope, proceeding with little or no input from distant people and scant concern for the impact of its policies on these others. The newer global governance institutions likewise afford little opportunity for democratic input by those affected by their policies, inasmuch as they are in large measure under the sway of powerful countries (and especially the United States) and corporate interests. </w:t>
      </w:r>
      <w:r w:rsidRPr="007A5064">
        <w:rPr>
          <w:rStyle w:val="StyleUnderline"/>
        </w:rPr>
        <w:t>Yet, the urgency of the present environmental crisis cannot displace the normative centrality of democracy, which needs to be transformed rather than dispensed with.</w:t>
      </w:r>
      <w:r w:rsidRPr="007A5064">
        <w:rPr>
          <w:sz w:val="12"/>
        </w:rPr>
        <w:t xml:space="preserve"> Participation in democratic decision making is more required than ever, both as an expression of people’s equal agency or their equal right to jointly determine the conditions of their life together (with an adequate environment being one of the paramount conditions), and as a method that enables those importantly affected by a decision or policy to have some input into it. However, inasmuch as these effects are increasingly transnational, and given the weakness of substantive democracy in the United States and elsewhere, what changes are necessary if we are to deal effectively with climate change? Before laying out some new directions, we can observe that there is cause for hope in the relative success that a few democratic societies have had in controlling fossil-fuel pollution, from Scandinavia’s state-led initiatives to Bolivia’s indigenous-led efforts to incite international action on the issue. These cases serve as an “existence proof” that democracy can work to control climate change, at least to a degree and in national contexts. While it is true that if an authoritarian regime like China institutes a beneficial policy (noteworthy is the “Great Green Wall” consisting of planting billions of trees across that country), it can more easily be accomplished. But nondemocratic regimes historically have not shown themselves to have the cosmopolitan or long-range perspective necessary for taking climate change seriously enough, and China in particular has surpassed the United States as the world's biggest carbon emitter (though not when measured per capita, in which respect the United States predominates). Thus normatively and practically, authoritarian approaches are not the solution. The Great Wall of ChinaWhat, then, are the changes we need? None can guarantee just outcomes, though I suggest they would conduce to them. Democracy as a procedure requires efforts to eliminate the disproportionate influence of money and corporate interests on politics and the media, so that people can more easily focus on the environment as a common good. Innovative means are needed to increase participation and to enhance deliberation in politics, both online and off. The human right to an environment adequate to human health and well-being has to be guaranteed and protected, with regard to both law on the books and law in practice. A right of this sort is already incorporated in many constitutions worldwide, but more progress is needed to extend its reach regionally and transnationally as well, and to begin to fulfill it in practice. Climate change needs to be viewed through the lens of global justice, that is, in terms of its differential impacts on disempowered and disadvantaged populations. The connection of climate change to justice requires us to address the inequalities of power and wealth worldwide that also affect the possibilities of mitigating and adapting to this change. The scope of democracy needs to become more transnational. As a global issue, climate change requires new forms of democratic participation in the institutions of global governance, as well as new modes of regional cooperation. Regular input into decisions of these institutions and possibly new forms of transnational representation are needed so that those importantly affected by environmental decisions can have some say in them. (Proxy representation for future generations and nonhuman species could be considered here as well.) Transnational social movements play an important role in generating activism addressed to climate change, with attunement to global justice issues. The scope of democracy also needs to become more local. More opportunities can be opened up for democratic input into environmental decisions by people within cities, in cross-border communities, in corporations and firms, and in other local contexts. The process of democratic participation is educative (as J. S. Mill noted), and democracy in these domains closer to home can have beneficial consequences for the national context. As a way of life, democracy requires the cultivation of what I have called the democratic personality, with receptivity to the situation of others and an understanding of the context of their lives, as well as transnational solidarities among people and groups both within and across borders.[3] We need a focus on the sort of “enlarged thinking” that Arendt called for, as well as a disposition toward empathy. This involves an imaginative grasping of the impact of environmental crisis on people at a distance and future generations (including its disproportionate impacts). The radical individualism that still permeates dominant ideologies needs to be countered with a social-ecological perspective that at once emphasizes the relations between people and the interaction of humans with their environment (in John Dewey’s terms). These attitudes will reinforce the growing awareness of the impacts of climate change even when considered from the standpoint of individuals’ narrower self-interest. The </w:t>
      </w:r>
      <w:r w:rsidRPr="007A5064">
        <w:rPr>
          <w:rStyle w:val="Emphasis"/>
        </w:rPr>
        <w:t>problem with these various recommendations is that the timeline for instituting them is rather long, while climate change is a present and growing crisis.</w:t>
      </w:r>
      <w:r w:rsidRPr="007A5064">
        <w:rPr>
          <w:sz w:val="12"/>
        </w:rPr>
        <w:t xml:space="preserve"> Other essays in this collection provide some useful directions for practical steps that can be taken now. But it is clear from recent events, whether Superstorm Sandy or others around the world, that </w:t>
      </w:r>
      <w:r w:rsidRPr="007A5064">
        <w:rPr>
          <w:rStyle w:val="Emphasis"/>
        </w:rPr>
        <w:t>fundamental democratic change is urgently needed, both to deal with the climate crisis and for its own sake.</w:t>
      </w:r>
    </w:p>
    <w:p w:rsidR="00226BCD" w:rsidRDefault="00226BCD" w:rsidP="00226BCD">
      <w:pPr>
        <w:pStyle w:val="Heading4"/>
      </w:pPr>
      <w:r>
        <w:t xml:space="preserve">Short term focus is wrong in the context of climate change – people are woke </w:t>
      </w:r>
    </w:p>
    <w:p w:rsidR="00226BCD" w:rsidRPr="00B20607" w:rsidRDefault="00226BCD" w:rsidP="00226BCD">
      <w:pPr>
        <w:rPr>
          <w:rFonts w:ascii="Times New Roman" w:eastAsia="Times New Roman" w:hAnsi="Times New Roman" w:cs="Times New Roman"/>
          <w:sz w:val="20"/>
          <w:szCs w:val="20"/>
        </w:rPr>
      </w:pPr>
      <w:r w:rsidRPr="00B20607">
        <w:rPr>
          <w:b/>
          <w:sz w:val="26"/>
          <w:szCs w:val="26"/>
        </w:rPr>
        <w:t>Enking 19</w:t>
      </w:r>
      <w:r>
        <w:t xml:space="preserve"> [Molly currently covers climate and politics for @Grist “Its Wednesday, May 1, and polls say: Everything’s coming up green” THE BEACON </w:t>
      </w:r>
      <w:hyperlink r:id="rId25" w:history="1">
        <w:r w:rsidRPr="00B20607">
          <w:rPr>
            <w:rFonts w:ascii="Times New Roman" w:eastAsia="Times New Roman" w:hAnsi="Times New Roman" w:cs="Times New Roman"/>
            <w:color w:val="0000FF"/>
            <w:sz w:val="20"/>
            <w:szCs w:val="20"/>
            <w:u w:val="single"/>
          </w:rPr>
          <w:t>https://grist.org/beacon/the-voters-are-in-climate-change-is-no-1/</w:t>
        </w:r>
      </w:hyperlink>
      <w:r>
        <w:rPr>
          <w:rFonts w:ascii="Times New Roman" w:eastAsia="Times New Roman" w:hAnsi="Times New Roman" w:cs="Times New Roman"/>
          <w:sz w:val="20"/>
          <w:szCs w:val="20"/>
        </w:rPr>
        <w:t>]//Mberhe</w:t>
      </w:r>
    </w:p>
    <w:p w:rsidR="00226BCD" w:rsidRDefault="00226BCD" w:rsidP="00226BCD">
      <w:r>
        <w:t xml:space="preserve">For the first time, </w:t>
      </w:r>
      <w:r w:rsidRPr="00350123">
        <w:rPr>
          <w:rStyle w:val="Emphasis"/>
        </w:rPr>
        <w:t>climate change is ranked as the No. 1 issue among Democratic voters in a new national poll.</w:t>
      </w:r>
      <w:r>
        <w:rPr>
          <w:rStyle w:val="Emphasis"/>
        </w:rPr>
        <w:t xml:space="preserve"> </w:t>
      </w:r>
      <w:r>
        <w:t xml:space="preserve">Conducted by CNN, the poll found that </w:t>
      </w:r>
      <w:r w:rsidRPr="00350123">
        <w:rPr>
          <w:rStyle w:val="StyleUnderline"/>
        </w:rPr>
        <w:t>82 percent of voting Democrats (including left-leaning Independents) listed climate change as a “top priority” that they’d like to see presidential candidates focus on.</w:t>
      </w:r>
      <w:r>
        <w:t xml:space="preserve"> The next-highest issue was universal health care, at 75 percent, followed by gun reform, at 65 percent. Wouldn’t you know it, young people, in particular, feel climate change is a major priority. In a recent Harvard poll, likely voters between 18 and 29 said they’d favor action on the climate crisis even if it hurts economic growth. And, according to the same survey, a high percentage of young people plan to vote. </w:t>
      </w:r>
      <w:r w:rsidRPr="00350123">
        <w:rPr>
          <w:rStyle w:val="StyleUnderline"/>
        </w:rPr>
        <w:t>Although not everyone believes global warming has already begun, most Americans report worrying about climate change “a great deal” or a “fair amount,” according to a recent Gallup poll.</w:t>
      </w:r>
      <w:r>
        <w:rPr>
          <w:rStyle w:val="StyleUnderline"/>
        </w:rPr>
        <w:t xml:space="preserve"> </w:t>
      </w:r>
      <w:r>
        <w:t>The climate crisis has received a huge bump in visibility recently, between the Green New Deal being debated nationwide, last year’s U.N. climate report, the worldwide youth-led Climate Strike marches, and activists like Greta Thunberg, who is garnering Nobel Peace Prize consideration.</w:t>
      </w:r>
    </w:p>
    <w:p w:rsidR="00226BCD" w:rsidRDefault="00226BCD" w:rsidP="00226BCD">
      <w:pPr>
        <w:pStyle w:val="Heading4"/>
      </w:pPr>
      <w:r>
        <w:t xml:space="preserve">Lack of political constituency means democracy prevents an immediate challenge to global warming – acting now is key to prevent </w:t>
      </w:r>
      <w:r>
        <w:rPr>
          <w:u w:val="single"/>
        </w:rPr>
        <w:t>extinction</w:t>
      </w:r>
      <w:r>
        <w:t xml:space="preserve"> – it’s a try or die for authoritarianism </w:t>
      </w:r>
    </w:p>
    <w:p w:rsidR="00226BCD" w:rsidRPr="00AC6DAF" w:rsidRDefault="00226BCD" w:rsidP="00226BCD">
      <w:pPr>
        <w:rPr>
          <w:rFonts w:ascii="Times New Roman" w:eastAsia="Times New Roman" w:hAnsi="Times New Roman" w:cs="Times New Roman"/>
          <w:sz w:val="20"/>
          <w:szCs w:val="20"/>
        </w:rPr>
      </w:pPr>
      <w:r w:rsidRPr="00C04633">
        <w:rPr>
          <w:b/>
          <w:sz w:val="26"/>
          <w:szCs w:val="26"/>
        </w:rPr>
        <w:t>Gardels 18</w:t>
      </w:r>
      <w:r>
        <w:t xml:space="preserve"> [</w:t>
      </w:r>
      <w:r w:rsidRPr="0062783B">
        <w:t>Nathan Gardels is a senior adviser to the Berggruen Institute and is editor-in-chief of The WorldPost. He has also been editor-in-chief of New Perspectives Quarterly since its founding in 1985 and of the Global Viewpoint Network and Nobel Laureates Plus, which reaches 35 million readers in 15 languages, since 1989.</w:t>
      </w:r>
      <w:r>
        <w:t xml:space="preserve"> “Democracy may fatally slow climate action” The Washington post 9/13/18 </w:t>
      </w:r>
      <w:hyperlink r:id="rId26" w:history="1">
        <w:r w:rsidRPr="00AC6DAF">
          <w:rPr>
            <w:rFonts w:ascii="Times New Roman" w:eastAsia="Times New Roman" w:hAnsi="Times New Roman" w:cs="Times New Roman"/>
            <w:color w:val="0000FF"/>
            <w:sz w:val="20"/>
            <w:szCs w:val="20"/>
            <w:u w:val="single"/>
          </w:rPr>
          <w:t>https://www.washingtonpost.com/news/theworldpost/wp/2018/09/13/saving-the-planet/?noredirect=on&amp;utm_term=.7738c63e25b7</w:t>
        </w:r>
      </w:hyperlink>
      <w:r>
        <w:rPr>
          <w:rFonts w:ascii="Times New Roman" w:eastAsia="Times New Roman" w:hAnsi="Times New Roman" w:cs="Times New Roman"/>
          <w:sz w:val="20"/>
          <w:szCs w:val="20"/>
        </w:rPr>
        <w:t>]//Mberhe</w:t>
      </w:r>
    </w:p>
    <w:p w:rsidR="00226BCD" w:rsidRPr="0062783B" w:rsidRDefault="00226BCD" w:rsidP="00226BCD">
      <w:pPr>
        <w:rPr>
          <w:rStyle w:val="Emphasis"/>
          <w:sz w:val="26"/>
          <w:szCs w:val="26"/>
        </w:rPr>
      </w:pPr>
      <w:r w:rsidRPr="00F126E2">
        <w:rPr>
          <w:sz w:val="16"/>
        </w:rPr>
        <w:t xml:space="preserve">In his recent book, “How Democracy Ends,” the Cambridge scholar David Runciman doubts that </w:t>
      </w:r>
      <w:r w:rsidRPr="00462B82">
        <w:rPr>
          <w:rStyle w:val="StyleUnderline"/>
        </w:rPr>
        <w:t>democracies can effectively battle oncoming challenges that have not yet fully arrived.</w:t>
      </w:r>
      <w:r w:rsidRPr="00F126E2">
        <w:rPr>
          <w:sz w:val="16"/>
        </w:rPr>
        <w:t xml:space="preserve"> </w:t>
      </w:r>
      <w:r w:rsidRPr="00462B82">
        <w:rPr>
          <w:rStyle w:val="Emphasis"/>
        </w:rPr>
        <w:t>“Climate change,”</w:t>
      </w:r>
      <w:r w:rsidRPr="00F126E2">
        <w:rPr>
          <w:sz w:val="16"/>
        </w:rPr>
        <w:t xml:space="preserve"> he writes, </w:t>
      </w:r>
      <w:r w:rsidRPr="00462B82">
        <w:rPr>
          <w:rStyle w:val="Emphasis"/>
        </w:rPr>
        <w:t>“lacks political grip on our imaginations because it is so incremental. The environmental apocalypse is only ever a creeping catastrophe. We experience it as a rumor.”</w:t>
      </w:r>
      <w:r>
        <w:rPr>
          <w:rStyle w:val="Emphasis"/>
        </w:rPr>
        <w:t xml:space="preserve"> </w:t>
      </w:r>
      <w:r w:rsidRPr="00F126E2">
        <w:rPr>
          <w:sz w:val="16"/>
        </w:rPr>
        <w:t xml:space="preserve">In other words, </w:t>
      </w:r>
      <w:r w:rsidRPr="00D93B3A">
        <w:rPr>
          <w:rStyle w:val="StyleUnderline"/>
        </w:rPr>
        <w:t>the future, by definition, has no present political constituency in systems legitimated by consent of the governed</w:t>
      </w:r>
      <w:r w:rsidRPr="00F126E2">
        <w:rPr>
          <w:sz w:val="16"/>
        </w:rPr>
        <w:t xml:space="preserve">. In this sense, </w:t>
      </w:r>
      <w:r w:rsidRPr="001A0BE9">
        <w:rPr>
          <w:rStyle w:val="StyleUnderline"/>
        </w:rPr>
        <w:t>democratic politics can</w:t>
      </w:r>
      <w:r w:rsidRPr="00F126E2">
        <w:rPr>
          <w:sz w:val="16"/>
        </w:rPr>
        <w:t xml:space="preserve"> </w:t>
      </w:r>
      <w:r w:rsidRPr="00F126E2">
        <w:rPr>
          <w:strike/>
          <w:sz w:val="16"/>
        </w:rPr>
        <w:t>disable</w:t>
      </w:r>
      <w:r w:rsidRPr="00F126E2">
        <w:rPr>
          <w:sz w:val="16"/>
        </w:rPr>
        <w:t xml:space="preserve"> </w:t>
      </w:r>
      <w:r w:rsidRPr="001A0BE9">
        <w:rPr>
          <w:rStyle w:val="Emphasis"/>
          <w:sz w:val="26"/>
          <w:szCs w:val="26"/>
        </w:rPr>
        <w:t>prevent the requisite will to act until climate calamity is already upon us. That will likely be too late.</w:t>
      </w:r>
      <w:r>
        <w:rPr>
          <w:rStyle w:val="Emphasis"/>
          <w:sz w:val="26"/>
          <w:szCs w:val="26"/>
        </w:rPr>
        <w:t xml:space="preserve"> </w:t>
      </w:r>
      <w:r w:rsidRPr="00F126E2">
        <w:rPr>
          <w:sz w:val="16"/>
        </w:rPr>
        <w:t xml:space="preserve">Ominous signs, such as intense storms like Hurricane Florence or this season’s wildfires, from California to the forests above the Arctic Circle in Sweden, are hopefully bringing forward a concrete awareness of what the future holds. Yet, as Barack Obama reminded Americans last week — referring to President Trump’s rollback on a wide range of policies, including on the environment — </w:t>
      </w:r>
      <w:r w:rsidRPr="00D93B3A">
        <w:rPr>
          <w:rStyle w:val="StyleUnderline"/>
        </w:rPr>
        <w:t>progress does not advance in a straight line. Two steps forward often entail one step back, the former president lamented.</w:t>
      </w:r>
      <w:r w:rsidRPr="00F126E2">
        <w:rPr>
          <w:sz w:val="16"/>
        </w:rPr>
        <w:t xml:space="preserve"> This is </w:t>
      </w:r>
      <w:r w:rsidRPr="00D93B3A">
        <w:rPr>
          <w:rStyle w:val="Emphasis"/>
        </w:rPr>
        <w:t>particularly true in democracies where partisan fever is so high that a new election can result in totally overturning a course of action that the public embraced only a few years earlier.</w:t>
      </w:r>
      <w:r>
        <w:rPr>
          <w:rStyle w:val="Emphasis"/>
        </w:rPr>
        <w:t xml:space="preserve"> </w:t>
      </w:r>
      <w:r w:rsidRPr="00F126E2">
        <w:rPr>
          <w:sz w:val="16"/>
        </w:rPr>
        <w:t xml:space="preserve">But there is no time to waste. As the Global Commission on the Economy and Climate recently reported, </w:t>
      </w:r>
      <w:r w:rsidRPr="00D93B3A">
        <w:rPr>
          <w:rStyle w:val="Emphasis"/>
        </w:rPr>
        <w:t>we are facing “a unique ‘use it or lose it’ moment.” If the world cannot reach the goal of the Paris climate accord to keep the global average temperature below 2 degrees Celsius in the next decade, the planet will heat up past the point of no return.</w:t>
      </w:r>
      <w:r>
        <w:rPr>
          <w:rStyle w:val="Emphasis"/>
        </w:rPr>
        <w:t xml:space="preserve"> </w:t>
      </w:r>
      <w:r w:rsidRPr="00F126E2">
        <w:rPr>
          <w:sz w:val="16"/>
        </w:rPr>
        <w:t xml:space="preserve">In short, when it comes to climate change, time is an ethical dimension. </w:t>
      </w:r>
      <w:r w:rsidRPr="0062783B">
        <w:rPr>
          <w:rStyle w:val="StyleUnderline"/>
        </w:rPr>
        <w:t>Whether our species can regain the time lost during this “one step back” is the open question upon which our ability to radically adapt, or even survive, depends.</w:t>
      </w:r>
      <w:r>
        <w:rPr>
          <w:rStyle w:val="StyleUnderline"/>
        </w:rPr>
        <w:t xml:space="preserve"> </w:t>
      </w:r>
      <w:r w:rsidRPr="00F126E2">
        <w:rPr>
          <w:sz w:val="16"/>
        </w:rPr>
        <w:t xml:space="preserve">In this respect, China’s one-party, long-term-oriented system presents yet another challenge to the West. Indeed, California Governor Jerry Brown warned this week that by sabotaging America’s electric car industry, Trump was handing the future of auto manufacturing to the modernizing Middle Kingdom, which is vigorously pursuing new battery technologies. China’s leaders believe in science. They have the will and capacity to take decisive and meaningful climate action on a large scale, without a break in the continuity of governance. </w:t>
      </w:r>
      <w:r w:rsidRPr="0062783B">
        <w:rPr>
          <w:rStyle w:val="Emphasis"/>
          <w:sz w:val="26"/>
          <w:szCs w:val="26"/>
        </w:rPr>
        <w:t>Whether democracies can similarly rise to this challenge without resorting to authoritarian means will determine if, one dire day, the choice comes down to liberty or survival.</w:t>
      </w:r>
    </w:p>
    <w:p w:rsidR="001448E2" w:rsidRPr="001448E2" w:rsidRDefault="001448E2" w:rsidP="001448E2"/>
    <w:p w:rsidR="001D084E" w:rsidRPr="001D084E" w:rsidRDefault="001D084E" w:rsidP="001D084E">
      <w:pPr>
        <w:pStyle w:val="Heading3"/>
      </w:pPr>
      <w:r>
        <w:t>Econ</w:t>
      </w:r>
    </w:p>
    <w:p w:rsidR="001D084E" w:rsidRDefault="001D084E" w:rsidP="001D084E">
      <w:pPr>
        <w:pStyle w:val="Heading4"/>
      </w:pPr>
      <w:r>
        <w:t>No correlation between democracy and growth</w:t>
      </w:r>
    </w:p>
    <w:p w:rsidR="001D084E" w:rsidRPr="000666DB" w:rsidRDefault="001D084E" w:rsidP="001D084E">
      <w:pPr>
        <w:rPr>
          <w:rStyle w:val="Style13ptBold"/>
          <w:b w:val="0"/>
          <w:bCs w:val="0"/>
        </w:rPr>
      </w:pPr>
      <w:r>
        <w:rPr>
          <w:rStyle w:val="Style13ptBold"/>
        </w:rPr>
        <w:t xml:space="preserve">Tabarrok 7/10 </w:t>
      </w:r>
      <w:r w:rsidRPr="000666DB">
        <w:rPr>
          <w:rStyle w:val="Style13ptBold"/>
          <w:b w:val="0"/>
          <w:bCs w:val="0"/>
          <w:sz w:val="16"/>
          <w:szCs w:val="16"/>
        </w:rPr>
        <w:t xml:space="preserve">(Alex Tabarrok is Holbert L. Harris Professor of Economics at George Mason University and also Director of the Mercatus Center, July 10 2019, Is Democracy Doomed?, </w:t>
      </w:r>
      <w:hyperlink r:id="rId27" w:history="1">
        <w:r w:rsidRPr="000666DB">
          <w:rPr>
            <w:rStyle w:val="Hyperlink"/>
            <w:sz w:val="16"/>
            <w:szCs w:val="16"/>
          </w:rPr>
          <w:t>https://marginalrevolution.com/marginalrevolution/2019/07/is-democracy-doomed.html</w:t>
        </w:r>
      </w:hyperlink>
      <w:r w:rsidRPr="000666DB">
        <w:rPr>
          <w:rStyle w:val="Style13ptBold"/>
          <w:b w:val="0"/>
          <w:bCs w:val="0"/>
          <w:sz w:val="16"/>
          <w:szCs w:val="16"/>
        </w:rPr>
        <w:t>, tkk)</w:t>
      </w:r>
    </w:p>
    <w:p w:rsidR="001D084E" w:rsidRDefault="001D084E" w:rsidP="001D084E">
      <w:pPr>
        <w:rPr>
          <w:u w:val="single"/>
        </w:rPr>
      </w:pPr>
      <w:r w:rsidRPr="000666DB">
        <w:rPr>
          <w:sz w:val="16"/>
        </w:rPr>
        <w:t xml:space="preserve">Democracies are much richer than non-democracies and their wealth has made them the envy of the world. The close correlation between democracy, high GDP per capita, and economic, military, and cultural power has made modernity appear to be a package deal. </w:t>
      </w:r>
      <w:r w:rsidRPr="000666DB">
        <w:rPr>
          <w:u w:val="single"/>
        </w:rPr>
        <w:t>When people look at rich, powerful countries they typically see a democracy and they think, “I want that.” At the same time, however</w:t>
      </w:r>
      <w:r w:rsidRPr="000666DB">
        <w:rPr>
          <w:sz w:val="16"/>
        </w:rPr>
        <w:t xml:space="preserve">, the academic literature on </w:t>
      </w:r>
      <w:r w:rsidRPr="000666DB">
        <w:rPr>
          <w:rStyle w:val="Emphasis"/>
        </w:rPr>
        <w:t>the causal effect of democracy on growth has shown at best weak results</w:t>
      </w:r>
      <w:r w:rsidRPr="000666DB">
        <w:rPr>
          <w:sz w:val="16"/>
        </w:rPr>
        <w:t xml:space="preserve">. Here is the all-star team of Acemoglu, Naidu, Restrepo, and Robinson (ungated) in the JPE summarizing: </w:t>
      </w:r>
      <w:r w:rsidRPr="000666DB">
        <w:rPr>
          <w:u w:val="single"/>
        </w:rPr>
        <w:t>With the spectacular economic growth under nondemocracy in China</w:t>
      </w:r>
      <w:r w:rsidRPr="000666DB">
        <w:rPr>
          <w:sz w:val="16"/>
        </w:rPr>
        <w:t xml:space="preserve">, the eclipse of the Arab Spring, and the recent rise of populist politics in Europe and the United States, </w:t>
      </w:r>
      <w:r w:rsidRPr="000666DB">
        <w:rPr>
          <w:u w:val="single"/>
        </w:rPr>
        <w:t>the view that democratic institutions are at best irrelevant and at worst a hindrance for economic growth has become increasingly popular in both academia and policy discourse</w:t>
      </w:r>
      <w:r w:rsidRPr="000666DB">
        <w:rPr>
          <w:sz w:val="16"/>
        </w:rPr>
        <w:t>. For example, the prominent New York Times columnist Tom Friedman (2009) argues that “one-party non democracy certainly has its drawbacks. But when it is led by a reasonably enlightened group of people, as China is today, it can also have great advantages. That one party can just impose the politically difficult but critically important policies needed to move a society forward in the 21st century. ”Robert Barro (1997, 1) states this view even more boldly: “</w:t>
      </w:r>
      <w:r w:rsidRPr="000666DB">
        <w:rPr>
          <w:u w:val="single"/>
        </w:rPr>
        <w:t>More political rights do not have an effect on growth</w:t>
      </w:r>
      <w:r w:rsidRPr="000666DB">
        <w:rPr>
          <w:sz w:val="16"/>
        </w:rPr>
        <w:t>.” Although some recent contributions estimate a positive effect of democracy on growth, the pessimistic view of the economic implications of democracy is still widely shared. From their review of the academic literature until the mid-2000s, Gerring et al. (2005, 323) conclude that “</w:t>
      </w:r>
      <w:r w:rsidRPr="000666DB">
        <w:rPr>
          <w:u w:val="single"/>
        </w:rPr>
        <w:t>the net effect of democracy on growth performance cross-nationally over the last five decades is negative or null</w:t>
      </w:r>
      <w:r w:rsidRPr="000666DB">
        <w:rPr>
          <w:sz w:val="16"/>
        </w:rPr>
        <w:t>.” Acemoglu et al. continue, “In this paper, we challenge this view.” Indeed, using a multitude of sophisticated econometric strategies, Acemoglu et al. conclude “Democracy Does Cause Growth.” In their sample of 175 countries from 1960 to 2010, Acemoglu et al. find that democracies have a GDP per-capita about four times higher than nondemocracies ($2074 v. $8149). (This is uncorrected for time or other factors.) But how much of this difference is explained by democracy? Hardly any. Acemoglu et al. write: Our estimates imply that a country that transitions from nondemocracy to democracy achieves about 20 percent higher GDP per capita in the next 25 years than a country that remains a nondemocracy. In other words, if the average nondemocracy in their sample had transitioned to a democracy its GDP per capita would have increased from $2074 to $2489 in 25 years (i.e. this is the causal effect of democracy, ignoring other factors changing over time). Twenty percent is better than nothing and better than dictatorship but it’s weak tea. GDP per capita in the United States is about 20% higher than in Sweden, Denmark or Germany and 40% higher than in France but I don’t see a big demand in those countries to adopt US practices. Indeed, quite the opposite! If we want countries to adopt democracy, twenty percent higher GDP in 25 years is not a big carrot. As someone who favors democracy as a limit on government abuse, I find this worrying. One optimistic response is that the nondemocracies that adopt the policies necessary to make a nation rich, such as support for property rights, open markets and the free exchange of ideas, may not be such bad places. These beasts, however, appear to be rare. But if they are truly rare there must be more to the democracy-GDP per capita correlation than Acemoglu et al. estimate. So what are they missing? I am uncertain</w:t>
      </w:r>
      <w:r w:rsidRPr="000666DB">
        <w:rPr>
          <w:u w:val="single"/>
        </w:rPr>
        <w:t>. If democracies don’t substantially increase growth, why are they rich</w:t>
      </w:r>
      <w:r w:rsidRPr="000666DB">
        <w:rPr>
          <w:sz w:val="16"/>
        </w:rPr>
        <w:t>? Acemoglu et al. don’t spend time on this question but the answer appears to be reverse causality (from wealth to democracy) and the fact that today’s rich democracies adopted capitalism early</w:t>
      </w:r>
      <w:r w:rsidRPr="000666DB">
        <w:rPr>
          <w:u w:val="single"/>
        </w:rPr>
        <w:t>. But don’t expect the wealth to democracy link to be everywhere and always true, it’s culturally and historically bound. And catch-up is eliminating the benefits of the head start</w:t>
      </w:r>
      <w:r w:rsidRPr="000666DB">
        <w:rPr>
          <w:sz w:val="16"/>
        </w:rPr>
        <w:t>. If much of the allure of democracy has been higher GDP per capita then the allure has been a mistake of confusing correlation for causation. A fortunate mistake but a mistake</w:t>
      </w:r>
      <w:r w:rsidRPr="000666DB">
        <w:rPr>
          <w:u w:val="single"/>
        </w:rPr>
        <w:t xml:space="preserve">. </w:t>
      </w:r>
      <w:r w:rsidRPr="000666DB">
        <w:rPr>
          <w:rStyle w:val="Emphasis"/>
        </w:rPr>
        <w:t>The literature on democracy and growth implies that there is no reason to reject an alternative history in which the world’s leading industrial economy was a nondemocracy</w:t>
      </w:r>
      <w:r w:rsidRPr="000666DB">
        <w:rPr>
          <w:sz w:val="16"/>
        </w:rPr>
        <w:t xml:space="preserve">. Nor why we could not see some very rich nondemocracies in the future–nondemocracies that would be as on par with the United States as say Sweden, Denmark and Germany are today. </w:t>
      </w:r>
      <w:r w:rsidRPr="000666DB">
        <w:rPr>
          <w:u w:val="single"/>
        </w:rPr>
        <w:t>If that happens, the case for democracy will look very much weaker than it does now as the correlation between democracy and wealth will be broken and the causal effect more evident even to those without sophisticated econometrics.</w:t>
      </w:r>
    </w:p>
    <w:p w:rsidR="001D084E" w:rsidRDefault="001D084E" w:rsidP="001D084E">
      <w:pPr>
        <w:pStyle w:val="Heading4"/>
      </w:pPr>
      <w:r>
        <w:t>Chinese authoritarianism works – economic success and growth key</w:t>
      </w:r>
    </w:p>
    <w:p w:rsidR="001D084E" w:rsidRPr="00290103" w:rsidRDefault="001D084E" w:rsidP="001D084E">
      <w:pPr>
        <w:rPr>
          <w:rStyle w:val="Style13ptBold"/>
          <w:b w:val="0"/>
          <w:bCs w:val="0"/>
        </w:rPr>
      </w:pPr>
      <w:r>
        <w:rPr>
          <w:rStyle w:val="Style13ptBold"/>
        </w:rPr>
        <w:t xml:space="preserve">Zhou 3/27 </w:t>
      </w:r>
      <w:r w:rsidRPr="00290103">
        <w:rPr>
          <w:rStyle w:val="Style13ptBold"/>
          <w:b w:val="0"/>
          <w:bCs w:val="0"/>
          <w:sz w:val="16"/>
          <w:szCs w:val="16"/>
        </w:rPr>
        <w:t xml:space="preserve">(Laura Zhou covers China's diplomatic relations and has reported on topics such as Sino-US relations for the South China Morning Post, China’s authoritarian way can rival liberal democracy if it doesn’t tear itself apart, says End of History author, </w:t>
      </w:r>
      <w:hyperlink r:id="rId28" w:history="1">
        <w:r w:rsidRPr="00290103">
          <w:rPr>
            <w:rStyle w:val="Hyperlink"/>
            <w:sz w:val="16"/>
            <w:szCs w:val="16"/>
          </w:rPr>
          <w:t>https://www.scmp.com/news/china/diplomacy/article/3003547/chinas-authoritarian-way-can-rival-liberal-democracy-if-it</w:t>
        </w:r>
      </w:hyperlink>
      <w:r w:rsidRPr="00290103">
        <w:rPr>
          <w:rStyle w:val="Style13ptBold"/>
          <w:b w:val="0"/>
          <w:bCs w:val="0"/>
          <w:sz w:val="16"/>
          <w:szCs w:val="16"/>
        </w:rPr>
        <w:t>, tkk)</w:t>
      </w:r>
    </w:p>
    <w:p w:rsidR="001D084E" w:rsidRDefault="001D084E" w:rsidP="001D084E">
      <w:pPr>
        <w:rPr>
          <w:sz w:val="16"/>
        </w:rPr>
      </w:pPr>
      <w:r w:rsidRPr="0036405A">
        <w:rPr>
          <w:u w:val="single"/>
        </w:rPr>
        <w:t>China’s model of authoritarian government could be an alternative to Western-style liberal democracy but only if Beijing manages to control social stresses and maintain economic stability</w:t>
      </w:r>
      <w:r w:rsidRPr="00290103">
        <w:rPr>
          <w:sz w:val="16"/>
        </w:rPr>
        <w:t xml:space="preserve">, according to American political scientist Francis Fukuyama. The Stanford University academic’s assessment was published on the website of the Asia Global Institute at the University of Hong Kong this week. </w:t>
      </w:r>
      <w:r w:rsidRPr="00290103">
        <w:rPr>
          <w:u w:val="single"/>
        </w:rPr>
        <w:t>Academics have not agreed on the definition of a Chinese model but debate has intensified over the past decade over whether a mix of a market economy and authoritarian government along Chinese lines could be a viable alternative to Western liberal democracy</w:t>
      </w:r>
      <w:r w:rsidRPr="00290103">
        <w:rPr>
          <w:sz w:val="16"/>
        </w:rPr>
        <w:t xml:space="preserve">. The assessment by Fukuyama – who in a 1989 essay forecast the triumph of political and economic liberalism after the collapse of Soviet Union and in 1992 wrote bestseller The End of History – was made public by Yoshikazu Kato, an adjunct associate professor at the Asia Global Institute, in a document that summarised email exchanges between the two from 2014 until last year. In the document, Fukuyama said his </w:t>
      </w:r>
      <w:r w:rsidRPr="00290103">
        <w:rPr>
          <w:rStyle w:val="StyleUnderline"/>
        </w:rPr>
        <w:t xml:space="preserve">idea of the end of history had been challenged by China, which, </w:t>
      </w:r>
      <w:r w:rsidRPr="00290103">
        <w:rPr>
          <w:rStyle w:val="Emphasis"/>
        </w:rPr>
        <w:t>with its authoritarian semi-capitalist system, might become the world’s most powerful country</w:t>
      </w:r>
      <w:r w:rsidRPr="00290103">
        <w:rPr>
          <w:sz w:val="16"/>
        </w:rPr>
        <w:t xml:space="preserve">. “The issue is whether the system is sustainable over the long run,” Fukuyama wrote to Kato. “There are a number of reasons for thinking that is not [the case], beginning with the challenges of dealing with the enormous social stresses that have appeared as a result of modernisation. SUBSCRIBE TO US China Trade War Get updates direct to your inbox By registering for these newsletters you agree to our T&amp;C and Privacy Policy “But if China manages these stresses and remains strong and stable for another generation, then I think there is, in fact, a real alternative to liberal democracy.” China risks ‘the legitimacy of the Communist Party’s regime’ without changes, says law professor </w:t>
      </w:r>
      <w:r w:rsidRPr="00290103">
        <w:rPr>
          <w:rStyle w:val="StyleUnderline"/>
        </w:rPr>
        <w:t>After three decades of economic expansion, China has emerged as the world’s biggest economy after the United States, as well as a powerhouse of global investment and trade</w:t>
      </w:r>
      <w:r w:rsidRPr="00290103">
        <w:rPr>
          <w:sz w:val="16"/>
        </w:rPr>
        <w:t xml:space="preserve">. Chinese President Xi Jinping, who took the power in 2012, promised to achieve the “great rejuvenation of the Chinese nation” and restore the country to the status of a great power by 2049, the centenary of the founding of the People’s Republic. </w:t>
      </w:r>
      <w:r w:rsidRPr="00290103">
        <w:rPr>
          <w:rStyle w:val="StyleUnderline"/>
        </w:rPr>
        <w:t>Chinese leaders rejected the idea of Western-style democracy and were determined to stick to their political model.</w:t>
      </w:r>
      <w:r w:rsidRPr="00290103">
        <w:rPr>
          <w:sz w:val="16"/>
        </w:rPr>
        <w:t xml:space="preserve"> Fukuyama explained to Kato that it was unlikely that countries could fully recreate the Chinese model, especially its authoritarianism, as some aspects of Communist society could not be replicated. Francis Fukuyama says China has challenged his idea of the end of history. Photo: Wikipedia Francis Fukuyama says China has challenged his idea of the end of history. Photo: Wikipedia Share: Those included “meritocracy, a disciplined party hierarchy, respect for education, and above all, a sense among the rulers that they have a certain responsibility to act in the public interest”, Fukuyama said, referring to measures the Communist Party has taken over the past six years under Xi. Xi’s controversial anti-corruption campaign has ensnared dozens of high-level officials within the party and the military was one, although it was unclear how well corruption had been eliminated. China’s rule of law, where the party was paramount, differed greatly from the West, Fukuyama wrote. In his 2015 meeting with Wang Qishan, who was secretary of the Central Commission for Discipline Inspection spearheading the anti-corruption campaign and is now vice-president, Fukuyama asked if Beijing could establish a rule of law independent of the party. The answer, Fukuyama went on to tell the US Council on Foreign Relations later that year, was “absolutely not”. Xi Jinping tells Chinese teachers to help ‘nurture support’ for Communist Party rule Without the ability to keep strong leaders in check, Fukuyama told Kato, China could never escape the “good emperor-bad emperor” scenario, even when it damaged China. </w:t>
      </w:r>
      <w:r w:rsidRPr="00290103">
        <w:rPr>
          <w:rStyle w:val="StyleUnderline"/>
        </w:rPr>
        <w:t>“In a system with a strong state but no rule of law or democracy, a good emperor can move quickly to implement policies, more quickly than in a liberal democracy</w:t>
      </w:r>
      <w:r w:rsidRPr="00290103">
        <w:rPr>
          <w:sz w:val="16"/>
        </w:rPr>
        <w:t>,” Fukuyama said. “A bad emperor can do much more damage in such a system than in one with checks and balances”. In an opinion piece in the Washington Post in March last year, Fukuyama warned that Xi could be a “bad emperor” after China decided to removed term limits on the presidency. “As such</w:t>
      </w:r>
      <w:r w:rsidRPr="00290103">
        <w:rPr>
          <w:rStyle w:val="StyleUnderline"/>
        </w:rPr>
        <w:t>,</w:t>
      </w:r>
      <w:r w:rsidRPr="00290103">
        <w:rPr>
          <w:rStyle w:val="Emphasis"/>
        </w:rPr>
        <w:t xml:space="preserve"> China under Xi may end up showing the world the unimagined forms that a 21st century totalitarian state can take</w:t>
      </w:r>
      <w:r w:rsidRPr="00290103">
        <w:rPr>
          <w:sz w:val="16"/>
        </w:rPr>
        <w:t xml:space="preserve">,” Fukuyama wrote. Fukuyama urges Chinese President Xi Jinping, Vice-President Wang Qishan and the Communist Party hierarchy to reassess the rule of law in China. Photo: Reuters Fukuyama urges Chinese President Xi Jinping, Vice-President Wang Qishan and the Communist Party hierarchy to reassess the rule of law in China. Photo: Reuters Share: He said that </w:t>
      </w:r>
      <w:r w:rsidRPr="00290103">
        <w:rPr>
          <w:rStyle w:val="StyleUnderline"/>
        </w:rPr>
        <w:t xml:space="preserve">while in many Western countries the middle class was a force for stability, </w:t>
      </w:r>
      <w:r w:rsidRPr="00290103">
        <w:rPr>
          <w:rStyle w:val="Emphasis"/>
        </w:rPr>
        <w:t>China’s large and burgeoning middle class seemed to care more about economic development rather than democracy</w:t>
      </w:r>
      <w:r w:rsidRPr="00290103">
        <w:rPr>
          <w:sz w:val="16"/>
        </w:rPr>
        <w:t xml:space="preserve">. This, he told Kato, could pose a threat to the leadership in Beijing. “It is very hard to move from middle- to high-income status, and the question you have to ask is: </w:t>
      </w:r>
      <w:r w:rsidRPr="00290103">
        <w:rPr>
          <w:rStyle w:val="StyleUnderline"/>
        </w:rPr>
        <w:t>how will the [Chinese] middle class feel in the face of economic stagnation, or even a setback that lowers incomes and employment</w:t>
      </w:r>
      <w:r w:rsidRPr="00290103">
        <w:rPr>
          <w:sz w:val="16"/>
        </w:rPr>
        <w:t xml:space="preserve">?” Fukuyama said. China’s economy, which is growing at its slowest pace since 1990, is struggling with its high debt-to-GDP model and a months-long trade stand-off with the US, raising great fears for social instability among policymakers in Beijing. China’s weak economic data is likely to prompt more stimulus measures and a softer tone towards the US At the same time, competition between China and the US has intensified on several fronts, from trade to technological supremacy to the South China Sea, where Beijing’s territorial claims and its military build-up in the disputed waters are threatening to become one of the biggest flashpoints between the two powers. Fukuyama said </w:t>
      </w:r>
      <w:r w:rsidRPr="00290103">
        <w:rPr>
          <w:rStyle w:val="StyleUnderline"/>
        </w:rPr>
        <w:t>the fact that authoritarian systems such as China seemed to be doing better economically than democracies such as the US, the European Union and Japan</w:t>
      </w:r>
      <w:r w:rsidRPr="00290103">
        <w:rPr>
          <w:sz w:val="16"/>
        </w:rPr>
        <w:t xml:space="preserve"> was the real danger to the world order, but that China could do better if it moved its rule of law away from the party and gave greater freedom to the people. “And on an international level, China should work with other regional powers to turn down the rhetoric on the issues that are dividing them,” Fukuyama told Kato.</w:t>
      </w:r>
    </w:p>
    <w:p w:rsidR="001448E2" w:rsidRDefault="001448E2" w:rsidP="001448E2">
      <w:pPr>
        <w:pStyle w:val="Heading4"/>
      </w:pPr>
      <w:r>
        <w:t>Autocratic values solve recession—proven by examples across the globe</w:t>
      </w:r>
    </w:p>
    <w:p w:rsidR="001448E2" w:rsidRDefault="001448E2" w:rsidP="001448E2">
      <w:r w:rsidRPr="00454832">
        <w:rPr>
          <w:rStyle w:val="Style13ptBold"/>
        </w:rPr>
        <w:t>Sartori 1</w:t>
      </w:r>
      <w:r>
        <w:t xml:space="preserve"> [Giovanni Sartori is a p</w:t>
      </w:r>
      <w:r w:rsidRPr="00454832">
        <w:t xml:space="preserve">rofessor Emeritus in the Humanities at Columbia University, </w:t>
      </w:r>
      <w:r>
        <w:t>“</w:t>
      </w:r>
      <w:r w:rsidRPr="002B4CA8">
        <w:t>The Global Divergence of Democracies</w:t>
      </w:r>
      <w:r>
        <w:t>”</w:t>
      </w:r>
      <w:r w:rsidRPr="00454832">
        <w:t xml:space="preserve">, </w:t>
      </w:r>
      <w:r>
        <w:t xml:space="preserve">2001, </w:t>
      </w:r>
      <w:r w:rsidRPr="00454832">
        <w:t>p. 57-58</w:t>
      </w:r>
      <w:r>
        <w:t>] //WY</w:t>
      </w:r>
    </w:p>
    <w:p w:rsidR="001448E2" w:rsidRPr="00B6229B" w:rsidRDefault="001448E2" w:rsidP="001448E2">
      <w:pPr>
        <w:pStyle w:val="card"/>
        <w:ind w:left="0"/>
        <w:rPr>
          <w:sz w:val="16"/>
        </w:rPr>
      </w:pPr>
      <w:r w:rsidRPr="002B4CA8">
        <w:rPr>
          <w:sz w:val="16"/>
        </w:rPr>
        <w:t xml:space="preserve">Let us turn, then, to the question: </w:t>
      </w:r>
      <w:r w:rsidRPr="002B4CA8">
        <w:rPr>
          <w:rStyle w:val="StyleUnderline"/>
          <w:rFonts w:eastAsia="Calibri"/>
        </w:rPr>
        <w:t>Does democracy work best, economically speaking</w:t>
      </w:r>
      <w:r w:rsidRPr="002B4CA8">
        <w:rPr>
          <w:sz w:val="16"/>
        </w:rPr>
        <w:t xml:space="preserve">? </w:t>
      </w:r>
      <w:r w:rsidRPr="002B4CA8">
        <w:rPr>
          <w:sz w:val="16"/>
          <w:szCs w:val="18"/>
        </w:rPr>
        <w:t>Many would boldly answer with a resounding yes. As The Economist puts it, the evidence shows that “across scores of countries and centuries of history, democracy has promoted growth far more effectively and consistently than any other political system.”’0 I wish that I could believe that. Alas, what this account completely misses is that growth came with technological advancement, and that technology is a by-product not of democracy but of the kind of logic and rationality forged by the ancient Greeks, which eventually gave rise to the “scientific spirit” and, in its wake, to the prodigious development of technology that uniquely occurred in the last two centuries in the Western world. It is true that Chinese civilization was marked by outstanding skills, and for a long time outpaced the West in technical inventions. Yet the science and technology that “modernize” today’s world never blossomed in other cultures—neither in China nor, to cite another major example, in India. Hence the observed correlation between Western liberal democracy and affluence turns out to be spurious. Correlations aside, what is the argument behind the thesis of democ</w:t>
      </w:r>
      <w:r w:rsidRPr="002B4CA8">
        <w:rPr>
          <w:sz w:val="16"/>
          <w:szCs w:val="18"/>
        </w:rPr>
        <w:softHyphen/>
        <w:t>racy’s “economic superiority”? According to The Economist, “one of the main reasons why democracy promotes growth is that it offers the security of property rights that is necessary for capitalistic progress.””</w:t>
      </w:r>
      <w:r w:rsidRPr="002B4CA8">
        <w:rPr>
          <w:sz w:val="16"/>
        </w:rPr>
        <w:t xml:space="preserve"> </w:t>
      </w:r>
      <w:r w:rsidRPr="002B4CA8">
        <w:rPr>
          <w:rStyle w:val="StyleUnderline"/>
          <w:rFonts w:eastAsia="Calibri"/>
        </w:rPr>
        <w:t>In the wake of the disastrous collapse of Soviet-type planned economies, however, even dictators well realize</w:t>
      </w:r>
      <w:r w:rsidRPr="002B4CA8">
        <w:rPr>
          <w:sz w:val="16"/>
        </w:rPr>
        <w:t xml:space="preserve"> by now </w:t>
      </w:r>
      <w:r w:rsidRPr="002B4CA8">
        <w:rPr>
          <w:rStyle w:val="StyleUnderline"/>
          <w:rFonts w:eastAsia="Calibri"/>
        </w:rPr>
        <w:t>that “the invisible hand works better than the visible boot.”</w:t>
      </w:r>
      <w:r w:rsidRPr="002B4CA8">
        <w:rPr>
          <w:sz w:val="16"/>
        </w:rPr>
        <w:t xml:space="preserve">’2 </w:t>
      </w:r>
      <w:r w:rsidRPr="002B4CA8">
        <w:rPr>
          <w:rStyle w:val="StyleUnderline"/>
          <w:rFonts w:eastAsia="Calibri"/>
        </w:rPr>
        <w:t xml:space="preserve">Thus dictators too will find that promoting market systems </w:t>
      </w:r>
      <w:r w:rsidRPr="002B4CA8">
        <w:rPr>
          <w:sz w:val="16"/>
        </w:rPr>
        <w:t xml:space="preserve">and respecting property rights </w:t>
      </w:r>
      <w:r w:rsidRPr="002B4CA8">
        <w:rPr>
          <w:rStyle w:val="StyleUnderline"/>
          <w:rFonts w:eastAsia="Calibri"/>
        </w:rPr>
        <w:t>are in their own best interests</w:t>
      </w:r>
      <w:r w:rsidRPr="002B4CA8">
        <w:rPr>
          <w:sz w:val="16"/>
        </w:rPr>
        <w:t xml:space="preserve">. </w:t>
      </w:r>
      <w:r w:rsidRPr="002B4CA8">
        <w:rPr>
          <w:rStyle w:val="StyleUnderline"/>
          <w:rFonts w:eastAsia="Calibri"/>
        </w:rPr>
        <w:t>As I look around, I see democracies “in growth” and democracies that are backsliding</w:t>
      </w:r>
      <w:r w:rsidRPr="002B4CA8">
        <w:rPr>
          <w:sz w:val="16"/>
        </w:rPr>
        <w:t xml:space="preserve">, just as I see dictatorships that are in economic mins and dictatorships that are enjoying economic success. </w:t>
      </w:r>
      <w:r w:rsidRPr="002B4CA8">
        <w:rPr>
          <w:rStyle w:val="StyleUnderline"/>
          <w:rFonts w:eastAsia="Calibri"/>
        </w:rPr>
        <w:t>Taiwan, Singapore, South Korea, and now Malaysia as well have engineered their “economic miracles” under authoritarian monitoring</w:t>
      </w:r>
      <w:r w:rsidRPr="002B4CA8">
        <w:rPr>
          <w:sz w:val="16"/>
        </w:rPr>
        <w:t xml:space="preserve">. And what of Hong Kong, which is not a democracy but a colony ruled by a British governor? </w:t>
      </w:r>
      <w:r w:rsidRPr="002B4CA8">
        <w:rPr>
          <w:rStyle w:val="StyleUnderline"/>
          <w:rFonts w:eastAsia="Calibri"/>
        </w:rPr>
        <w:t>In Latin America, the economies of Chile and Peru collapsed under democratic rule and owe their comebacks to authoritarian governance</w:t>
      </w:r>
      <w:r w:rsidRPr="002B4CA8">
        <w:rPr>
          <w:sz w:val="16"/>
        </w:rPr>
        <w:t xml:space="preserve"> (in Peru, President Alberto Fujimori did wonders for the economy, but at the cost of suspending and subsequently rewriting a dubiously democratic constitution). The overall pattern of the region is that military dictatorships and democratic governments have equally poor developmental records.13 </w:t>
      </w:r>
      <w:r w:rsidRPr="002B4CA8">
        <w:rPr>
          <w:rStyle w:val="StyleUnderline"/>
          <w:rFonts w:eastAsia="Calibri"/>
        </w:rPr>
        <w:t>In the former Soviet Union and Eastern Europe, democratization has preceded economic reform and made the latter more difficult</w:t>
      </w:r>
      <w:r w:rsidRPr="002B4CA8">
        <w:rPr>
          <w:sz w:val="16"/>
        </w:rPr>
        <w:t xml:space="preserve">. China under Deng Xiaoping, on the other hand, has followed the opposite approach—with economic liberalization handed down from above under strict dictatorial control—and the success has been remarkable. So </w:t>
      </w:r>
      <w:r w:rsidRPr="002B4CA8">
        <w:rPr>
          <w:rStyle w:val="StyleUnderline"/>
          <w:rFonts w:eastAsia="Calibri"/>
        </w:rPr>
        <w:t>the contention that democracy is</w:t>
      </w:r>
      <w:r w:rsidRPr="002B4CA8">
        <w:rPr>
          <w:sz w:val="16"/>
        </w:rPr>
        <w:t xml:space="preserve"> not only a superior political system (I certainly concur in that) but also </w:t>
      </w:r>
      <w:r w:rsidRPr="002B4CA8">
        <w:rPr>
          <w:rStyle w:val="StyleUnderline"/>
          <w:rFonts w:eastAsia="Calibri"/>
        </w:rPr>
        <w:t>an “economic winner” is easily countered by the argument that, given equal market mechanisms, governments that are spared gridlock and popular pressures are in a better position to promote growth</w:t>
      </w:r>
      <w:r w:rsidRPr="002B4CA8">
        <w:rPr>
          <w:sz w:val="16"/>
        </w:rPr>
        <w:t xml:space="preserve"> than governments encumbered by demo</w:t>
      </w:r>
      <w:r w:rsidRPr="002B4CA8">
        <w:rPr>
          <w:sz w:val="16"/>
        </w:rPr>
        <w:softHyphen/>
        <w:t>demands and demo-distributions. To be sure, as people grow richer, democracy is one of the things they are likely to demand. But in this argument it is growth that entails democracy, not democracy that generates growth.</w:t>
      </w:r>
      <w:r w:rsidRPr="00B6229B">
        <w:rPr>
          <w:sz w:val="16"/>
        </w:rPr>
        <w:t xml:space="preserve"> </w:t>
      </w:r>
    </w:p>
    <w:p w:rsidR="001D084E" w:rsidRPr="001D084E" w:rsidRDefault="001D084E" w:rsidP="001D084E"/>
    <w:p w:rsidR="00C22EEE" w:rsidRDefault="00C22EEE" w:rsidP="00C22EEE">
      <w:pPr>
        <w:pStyle w:val="Heading3"/>
      </w:pPr>
      <w:r>
        <w:t>Terrorism</w:t>
      </w:r>
    </w:p>
    <w:p w:rsidR="001D084E" w:rsidRDefault="001D084E" w:rsidP="001D084E">
      <w:pPr>
        <w:pStyle w:val="Heading4"/>
      </w:pPr>
      <w:r>
        <w:t>Democracy turns terror</w:t>
      </w:r>
    </w:p>
    <w:p w:rsidR="001D084E" w:rsidRPr="00FA6C22" w:rsidRDefault="001D084E" w:rsidP="001D084E">
      <w:r w:rsidRPr="00FA6C22">
        <w:t>Mark</w:t>
      </w:r>
      <w:r>
        <w:rPr>
          <w:rStyle w:val="Style13ptBold"/>
        </w:rPr>
        <w:t xml:space="preserve"> </w:t>
      </w:r>
      <w:r w:rsidRPr="00770EE9">
        <w:rPr>
          <w:rStyle w:val="Style13ptBold"/>
        </w:rPr>
        <w:t>Beeson 10</w:t>
      </w:r>
      <w:r>
        <w:rPr>
          <w:rStyle w:val="Style13ptBold"/>
        </w:rPr>
        <w:t>,</w:t>
      </w:r>
      <w:r>
        <w:t xml:space="preserve"> Department of Political Science and International Relations, University of Wisconsin, </w:t>
      </w:r>
      <w:r w:rsidRPr="00770EE9">
        <w:t>Mar</w:t>
      </w:r>
      <w:r>
        <w:t xml:space="preserve"> 30</w:t>
      </w:r>
      <w:r w:rsidRPr="00770EE9">
        <w:t xml:space="preserve"> 2010</w:t>
      </w:r>
      <w:r>
        <w:t xml:space="preserve">, </w:t>
      </w:r>
      <w:r w:rsidRPr="00770EE9">
        <w:rPr>
          <w:i/>
          <w:iCs/>
        </w:rPr>
        <w:t>“</w:t>
      </w:r>
      <w:r w:rsidRPr="00FA6C22">
        <w:t>The coming of environmental authoritarianism”,</w:t>
      </w:r>
      <w:r>
        <w:t xml:space="preserve"> </w:t>
      </w:r>
      <w:hyperlink r:id="rId29" w:history="1">
        <w:r w:rsidRPr="00770EE9">
          <w:rPr>
            <w:rStyle w:val="Hyperlink"/>
          </w:rPr>
          <w:t>Environmental Politics</w:t>
        </w:r>
        <w:r>
          <w:rPr>
            <w:rStyle w:val="Hyperlink"/>
          </w:rPr>
          <w:t>,</w:t>
        </w:r>
        <w:r w:rsidRPr="00770EE9">
          <w:rPr>
            <w:rStyle w:val="Hyperlink"/>
          </w:rPr>
          <w:t> </w:t>
        </w:r>
      </w:hyperlink>
      <w:r w:rsidRPr="00770EE9">
        <w:t>Volume 19, 2010 - </w:t>
      </w:r>
      <w:hyperlink r:id="rId30" w:history="1">
        <w:r w:rsidRPr="00770EE9">
          <w:rPr>
            <w:rStyle w:val="Hyperlink"/>
          </w:rPr>
          <w:t>Issue 2</w:t>
        </w:r>
      </w:hyperlink>
      <w:hyperlink r:id="rId31" w:history="1">
        <w:r w:rsidRPr="00770EE9">
          <w:rPr>
            <w:rStyle w:val="Hyperlink"/>
          </w:rPr>
          <w:t>: Symposium on Climate Change Policy and Politics</w:t>
        </w:r>
      </w:hyperlink>
      <w:r>
        <w:t xml:space="preserve">, Pg. 264-276, </w:t>
      </w:r>
      <w:hyperlink r:id="rId32" w:history="1">
        <w:r w:rsidRPr="00375CB1">
          <w:rPr>
            <w:rStyle w:val="Hyperlink"/>
          </w:rPr>
          <w:t>https://doi-org.proxy.lib.umich.edu/10.1080/09644010903576918</w:t>
        </w:r>
      </w:hyperlink>
      <w:r>
        <w:rPr>
          <w:rStyle w:val="Hyperlink"/>
        </w:rPr>
        <w:t>//Eroyt</w:t>
      </w:r>
    </w:p>
    <w:p w:rsidR="001D084E" w:rsidRDefault="001D084E" w:rsidP="001D084E">
      <w:pPr>
        <w:rPr>
          <w:rStyle w:val="StyleUnderline"/>
        </w:rPr>
      </w:pPr>
      <w:r>
        <w:t>Far from ending after the Cold War, history has continued to unfold in distinctive ways that have often circumscribed political liberalism. During the 1990s, when we might have expected increased reformist pressure on the region, the general success of the ‘East Asian miracle’ and the performance legitimacy that accrued to Asian leaders militated against major political change. Even the Asian economic crisis failed to bring about wholesale political change, despite the noteworthy downfall of Suharto. Whether the democratic transition can be consolidated and entrenched even here is a moot point</w:t>
      </w:r>
      <w:r w:rsidRPr="0035617D">
        <w:rPr>
          <w:rStyle w:val="Emphasis"/>
        </w:rPr>
        <w:t>. On the one hand, the extent of the reform process in Indonesia is questionable (Robison and Hadiz 2004). On the other, democratic reform and ‘good governance’ have been further threatened by a deteriorating security situation and the difficulty of managing the complex strategic and political tensions associated with the ‘war on terror’ (Beeson 2004).</w:t>
      </w:r>
      <w:r>
        <w:t xml:space="preserve"> </w:t>
      </w:r>
      <w:r w:rsidRPr="0035617D">
        <w:rPr>
          <w:rStyle w:val="StyleUnderline"/>
        </w:rPr>
        <w:t>The associated geopolitical constraints would have been difficult enough to manage for a country with a large Muslim population</w:t>
      </w:r>
      <w:r>
        <w:t>, but the growing threat of environmental degradation and food insecurity further intensified the political pressures on the region’s principal democratic success story (Adam 2008).</w:t>
      </w:r>
    </w:p>
    <w:p w:rsidR="001D084E" w:rsidRPr="001D084E" w:rsidRDefault="001D084E" w:rsidP="001D084E"/>
    <w:p w:rsidR="00C22EEE" w:rsidRPr="00164F2E" w:rsidRDefault="00C22EEE" w:rsidP="00C22EEE">
      <w:pPr>
        <w:pStyle w:val="Heading4"/>
      </w:pPr>
      <w:r w:rsidRPr="00164F2E">
        <w:t>Democracy causes terrorism</w:t>
      </w:r>
      <w:r>
        <w:t xml:space="preserve"> – Empirics</w:t>
      </w:r>
    </w:p>
    <w:p w:rsidR="00C22EEE" w:rsidRPr="00164F2E" w:rsidRDefault="00C22EEE" w:rsidP="00C22EEE">
      <w:pPr>
        <w:rPr>
          <w:i/>
          <w:iCs/>
        </w:rPr>
      </w:pPr>
      <w:r w:rsidRPr="00164F2E">
        <w:rPr>
          <w:rStyle w:val="Style13ptBold"/>
        </w:rPr>
        <w:t>Chenoweth 12</w:t>
      </w:r>
      <w:r>
        <w:t xml:space="preserve"> – Erica Chenoweth,</w:t>
      </w:r>
      <w:r w:rsidRPr="00164F2E">
        <w:t xml:space="preserve"> Assist. Prof. Dr., The University of Denver, The Josef Korbel School of International Studies</w:t>
      </w:r>
      <w:r>
        <w:t xml:space="preserve">, </w:t>
      </w:r>
      <w:r w:rsidRPr="00164F2E">
        <w:rPr>
          <w:i/>
          <w:iCs/>
        </w:rPr>
        <w:t>“</w:t>
      </w:r>
      <w:r w:rsidRPr="00164F2E">
        <w:rPr>
          <w:i/>
          <w:iCs/>
          <w:u w:val="single"/>
        </w:rPr>
        <w:t>Is Terrorism Still a Democratic Phenomenon?</w:t>
      </w:r>
      <w:r w:rsidRPr="00164F2E">
        <w:rPr>
          <w:i/>
          <w:iCs/>
        </w:rPr>
        <w:t>”</w:t>
      </w:r>
      <w:r w:rsidRPr="00164F2E">
        <w:t>, International Relations Council of Turkey, Volume 8, No 32 (Winter 2012), p. 85-99</w:t>
      </w:r>
      <w:r>
        <w:t xml:space="preserve">, </w:t>
      </w:r>
      <w:hyperlink r:id="rId33" w:history="1">
        <w:r w:rsidRPr="00164F2E">
          <w:rPr>
            <w:rStyle w:val="Hyperlink"/>
          </w:rPr>
          <w:t>https://dergipark.org.tr/download/article-file/540180</w:t>
        </w:r>
      </w:hyperlink>
      <w:r>
        <w:t>, ICW-GSharda</w:t>
      </w:r>
    </w:p>
    <w:p w:rsidR="00C22EEE" w:rsidRPr="008F4D1B" w:rsidRDefault="00C22EEE" w:rsidP="00C22EEE">
      <w:pPr>
        <w:rPr>
          <w:sz w:val="16"/>
        </w:rPr>
      </w:pPr>
      <w:r w:rsidRPr="008F4D1B">
        <w:rPr>
          <w:u w:val="single"/>
        </w:rPr>
        <w:t>Enduring Questions</w:t>
      </w:r>
      <w:r w:rsidRPr="008F4D1B">
        <w:rPr>
          <w:sz w:val="16"/>
        </w:rPr>
        <w:t xml:space="preserve"> </w:t>
      </w:r>
      <w:r w:rsidRPr="008F4D1B">
        <w:rPr>
          <w:u w:val="single"/>
        </w:rPr>
        <w:t xml:space="preserve">All of these arguments rest on the empirical claim that democracies are, in fact, more susceptible to terrorism than nondemocracies. According to existing explanations, </w:t>
      </w:r>
      <w:r w:rsidRPr="008F4D1B">
        <w:rPr>
          <w:b/>
          <w:bCs/>
          <w:u w:val="single"/>
        </w:rPr>
        <w:t>the empirical pattern of terrorism in democracies should persist over time</w:t>
      </w:r>
      <w:r w:rsidRPr="008F4D1B">
        <w:rPr>
          <w:u w:val="single"/>
        </w:rPr>
        <w:t>.</w:t>
      </w:r>
      <w:r w:rsidRPr="008F4D1B">
        <w:rPr>
          <w:sz w:val="16"/>
        </w:rPr>
        <w:t xml:space="preserve"> But most of these studies examine the relationship between 1968 and 1997 due to data limitations, meaning that few have explored whether the link between democracy and terrorism persists into the 21st century. This is a nontrivial omission, because terrorism has arguably become a much more prominent global security concern only after 2001. In the next section, I explore whether the empirical pattern of terrorism in democracies persists through 2010. Patterns of Terrorism from 1990 to 2010: Still a Primarily Democratic Phenomenon To explore more current patterns of regime type and terrorism, I make use of the POLITY IV data on regime type, as well as the Global Terrorism Database.26 First, to create regime type categories, I adopt the POLITY IV project’s minimalist definition of democracy, which is defined as a country that allows for competitive recruitment of political leaders (free and fair elections), constraints on the executive (checks and balances, as well as separation of powers), and political competition among opposition groups. An authoritarian regime is a regime in which elections are not held (or are not free and fair), the executive has few constraints on power, and political competition is highly restricted to favored groups. I use the terms “authoritarian regime,” “dictatorship,” “autocracy,” and “nondemocracy” interchangeably. An anocracy is a country that is currently experiencing a breakdown in its institutions such that it “has minimal functions, an uninstitutionalized pattern of political competition, and executive leaders constantly imperiled by rival leaders.”27 The POLITY IV database assigns a score to each country in the world from 1800 to 2010. The score captures six component measures that assess qualities of executive recruitment, constraints on executive authority, and political competition. The scores are compiled into a 21-point scale, which ranges from -10 (hereditary monarchy or totalitarian regimes) to +10 (consolidated democracy). I follow the Polity project’s recommendation of converting the scores to the three categories of autocracies (-10 to -6), anocracies (-5 to +5 and the three special values of -66, -77, or -88), and democracies (+6 to +10). I label countries as “advanced democracies” if their POLITY scores are 8 or higher. I label them “emerging” democracies if their POLITY scores are between 5 and 7.28 Figure 1 identifies the total distribution of transnational and domestic terrorist attacks among advanced democracies, emerging democracies, authoritarian regimes, and anocracies. Figure 1: Regime Type and Terrorist Incidents, 1990-2010</w:t>
      </w:r>
    </w:p>
    <w:p w:rsidR="00C22EEE" w:rsidRPr="008F4D1B" w:rsidRDefault="00C22EEE" w:rsidP="00C22EEE">
      <w:pPr>
        <w:rPr>
          <w:sz w:val="16"/>
        </w:rPr>
      </w:pPr>
      <w:r w:rsidRPr="008F4D1B">
        <w:rPr>
          <w:sz w:val="16"/>
        </w:rPr>
        <w:t xml:space="preserve">Several points are immediately obvious from Figure 1. </w:t>
      </w:r>
      <w:r w:rsidRPr="00AE0A28">
        <w:rPr>
          <w:u w:val="single"/>
        </w:rPr>
        <w:t>First, since 1990, terrorism has remained a democratic phenomenon, occurring in advanced and emerging democracies at roughly the same rate as in anocracies, and at more than three times the rate as in autocracies</w:t>
      </w:r>
      <w:r w:rsidRPr="008F4D1B">
        <w:rPr>
          <w:sz w:val="16"/>
        </w:rPr>
        <w:t xml:space="preserve">. This is certainly a surprising finding, considering policymakers’ confidence in democracy’s pacifying effects on societies. The data do show a decline in terrorism in democracies—as well as a decline in terrorism overall—from the late 1990s through the early 2000s, with the number of terrorist attacks converging for all regime types during that time. This may be explained by the fact that </w:t>
      </w:r>
      <w:r w:rsidRPr="00AE0A28">
        <w:rPr>
          <w:u w:val="single"/>
        </w:rPr>
        <w:t>since 9/11, the global community of democracies has been engaged in an unprecedented and coordinated fight against terrorism</w:t>
      </w:r>
      <w:r w:rsidRPr="008F4D1B">
        <w:rPr>
          <w:sz w:val="16"/>
        </w:rPr>
        <w:t xml:space="preserve">, thereby reducing terrorism levels for several years as terrorist activities were successfully obstructed. But perhaps most importantly, one can see that since about 2003, terrorism has skyrocketed in the case of anocracies—an unprecedented development until the mid-2000s, and essentially replacing democracies as the primary targets of terrorist violence. Thus, the two major observations one may make from Figure 1 contradict the expectations of both policymakers and academics. Terrorism continues to plague democracies, but terrorism in illiberal regimes has dramatically increased through 2010. The former phenomenon is a puzzling for policymakers, who have argued that promoting democracy will reduce terrorism; the latter phenomenon is puzzling for scholars of terrorism, who have argued that there is a consistent and seemingly permanent link between democracy and terrorism, relative to other regime types. How can we square the circle? </w:t>
      </w:r>
      <w:r w:rsidRPr="00AE0A28">
        <w:rPr>
          <w:u w:val="single"/>
        </w:rPr>
        <w:t>Preliminary evidence suggests that the rise of terrorism in anocracies can be attributed to the United States’ militarized regime change operations in Iraq and Afghanistan, which ultimately created the opportunity for this violence to thrive in these countries, while exacerbating terrorist violence in Pakistan—a part of the Southwest Asian theater of operations in the United States’ fight against violent extremism</w:t>
      </w:r>
      <w:r w:rsidRPr="008F4D1B">
        <w:rPr>
          <w:sz w:val="16"/>
        </w:rPr>
        <w:t xml:space="preserve">. In order to determine whether this was the case, we would need to determine which countries are responsible for the most terrorist attacks since 1990. Table 1 contains data on the country-years with the highest number of terrorist incidents, according to the GTD, listed from highest to lowest. Democracies are italicized for contrast. Anocracies represent thirteen of the top twenty-five country-years, whereas democracies represent twelve. Moreover, among the democracies on the list, few of them are really “model” democracies per se. </w:t>
      </w:r>
      <w:r w:rsidRPr="00AE0A28">
        <w:rPr>
          <w:u w:val="single"/>
        </w:rPr>
        <w:t>It is obvious that the U.S. invasion of Iraq has resulted in some of the deadliest terrorist campaigns in the last decade, with an alarming trend toward increasing violence in Iraq in recent years—even those years following the 2007-2007 troop surge that was meant to stabilize the country</w:t>
      </w:r>
      <w:r w:rsidRPr="008F4D1B">
        <w:rPr>
          <w:sz w:val="16"/>
        </w:rPr>
        <w:t xml:space="preserve">. Pakistan, Afghanistan, and India also feature prominently on the list, as does Colombia. However, the highest frequencies of terrorism in Colombia occurred during the 1990s, whereas the high numbers of terrorist violence have occurred literally within the past five years in Iraq, Pakistan, Afghanistan, and India. </w:t>
      </w:r>
      <w:r w:rsidRPr="00AE0A28">
        <w:rPr>
          <w:u w:val="single"/>
        </w:rPr>
        <w:t>Terrorist attacks in Iraq and the Afghanistan-Pakistan theater have succeeded U.S. militarized occupations and operations there, indicating that the occupations and attempts to create democracy in these countries have exacerbated terrorist violence there.</w:t>
      </w:r>
      <w:r w:rsidRPr="008F4D1B">
        <w:rPr>
          <w:sz w:val="16"/>
        </w:rPr>
        <w:t xml:space="preserve"> India’s recent increases in violence owe mainly to an upsurge in attacks by the Communist Party of India (CPI-M), a Maoist insurgency suspected of widespread terrorist attacks during this period.30 Table 1: The Top Twenty-Five Country-Years of Terrorism since 1990 (GTD)</w:t>
      </w:r>
      <w:r w:rsidR="00896D3D">
        <w:rPr>
          <w:sz w:val="16"/>
        </w:rPr>
        <w:t xml:space="preserve"> </w:t>
      </w:r>
      <w:r w:rsidRPr="00AE0A28">
        <w:rPr>
          <w:u w:val="single"/>
        </w:rPr>
        <w:t>From looking at Table 1, the possibility that the United States’ occupations of Iraq and Afghanistan have led to the overall increases in global terrorist violence seems to make sense on the surface.</w:t>
      </w:r>
      <w:r w:rsidRPr="008F4D1B">
        <w:rPr>
          <w:sz w:val="16"/>
        </w:rPr>
        <w:t xml:space="preserve"> Figure 2 shows the overall trends of terrorism and regime type excluding the prominent cases of Iraq, Afghanistan, and Pakistan. Figure 2: Regime Type and Terrorist Incidents (Excluding Iraq, Afghanistan, and Pakistan), 1990-2010</w:t>
      </w:r>
      <w:r w:rsidR="00896D3D">
        <w:rPr>
          <w:sz w:val="16"/>
        </w:rPr>
        <w:t xml:space="preserve"> </w:t>
      </w:r>
      <w:r w:rsidRPr="00AE0A28">
        <w:rPr>
          <w:u w:val="single"/>
        </w:rPr>
        <w:t>By excluding Iraq, Afghanistan, and Pakistan, we can see that the number of terrorist incidents in anocracies and “weak” democracies is no greater than it has been during earlier periods, indicating that except for these unique cases anocracies are not producing more terrorism than advanced or emerging democracies</w:t>
      </w:r>
      <w:r w:rsidRPr="008F4D1B">
        <w:rPr>
          <w:sz w:val="16"/>
        </w:rPr>
        <w:t>. Figure 3: Terrorism in Iraq and the Afghanistan-Pakistan Theater Compared with Terrorism in Combined Democracies, 1990-201</w:t>
      </w:r>
      <w:r w:rsidR="001D084E">
        <w:rPr>
          <w:sz w:val="16"/>
        </w:rPr>
        <w:t>7</w:t>
      </w:r>
      <w:r w:rsidR="00896D3D">
        <w:rPr>
          <w:sz w:val="16"/>
        </w:rPr>
        <w:t xml:space="preserve"> </w:t>
      </w:r>
      <w:r w:rsidRPr="00AF4961">
        <w:rPr>
          <w:u w:val="single"/>
        </w:rPr>
        <w:t xml:space="preserve">In Figure 3, one can see the distribution of attacks in combined democracies compared to those in Iraq and the Afghanistan-Pakistan </w:t>
      </w:r>
      <w:proofErr w:type="gramStart"/>
      <w:r w:rsidRPr="00AF4961">
        <w:rPr>
          <w:u w:val="single"/>
        </w:rPr>
        <w:t>theater</w:t>
      </w:r>
      <w:proofErr w:type="gramEnd"/>
      <w:r w:rsidRPr="00AF4961">
        <w:rPr>
          <w:u w:val="single"/>
        </w:rPr>
        <w:t>. Although Iraq briefly had more terrorist violence than all of the democracies in the world combined (2007), democracies have experienced an upsurge in terrorism between 2007 and 2010.</w:t>
      </w:r>
      <w:r w:rsidRPr="008F4D1B">
        <w:rPr>
          <w:sz w:val="16"/>
        </w:rPr>
        <w:t xml:space="preserve"> Yet we can also see that if we combined the figures for Iraq, Afghanistan, and Pakistan, the number of terrorist attacks in these countries would easily surpass the number of terrorist attacks in democracies. These trends indicate some interesting research opportunities for scholars to pursue. The first is the question of why Iraq and the Afghanistan-Pakistan theater have become such hotbeds for terrorist activity. To some, the United States’ occupation is the most obvious reason. But there are also good reasons to expect the United States’ occupation to have quelled terrorist violence in these places—especially the fact that terrorism has become increasingly risky and costly in such places. Why has the U.S. presence exacerbated terrorist violence rather than reducing it? Second, although terrorism remains prevalent in advanced democracies, the number of terrorist incidents in emerging democracies and anocracies has become virtually identical to that of democracies. </w:t>
      </w:r>
      <w:r w:rsidRPr="00AF4961">
        <w:rPr>
          <w:b/>
          <w:bCs/>
          <w:u w:val="single"/>
        </w:rPr>
        <w:t>Most of the arguments indicated above suggest that terrorism is primarily a democratic phenomenon and will continue to increase in democracies, not decrease</w:t>
      </w:r>
      <w:r w:rsidRPr="008F4D1B">
        <w:rPr>
          <w:sz w:val="16"/>
        </w:rPr>
        <w:t xml:space="preserve">. Hence, what explains the decline of terrorism in democratic countries? If the recent empirical trend persists, new data will require scholars to re-evaluate many of the theories established regarding the relationship between democracy and terrorism—and regarding the relationship between regime type and terrorism altogether. Conclusion and Implications for the Future Contrary to the views of many pundits, </w:t>
      </w:r>
      <w:r w:rsidRPr="00AF4961">
        <w:rPr>
          <w:u w:val="single"/>
        </w:rPr>
        <w:t>strengthening the democratic institutions and values within such countries does not necessarily eliminate terrorism from within them. In fact, as authoritarian regimes around the world succumb to pro-democracy movements—or fall to foreign-imposed regime change from without—we should expect to see more terrorism, not less.</w:t>
      </w:r>
      <w:r w:rsidRPr="008F4D1B">
        <w:rPr>
          <w:sz w:val="16"/>
        </w:rPr>
        <w:t xml:space="preserve"> The implications of these arguments are profound, and they challenge conventional wisdom within the policy and academic spheres. The data provides an important objection to the prevailing wisdom that democracy is an antidote to terrorism—a notion that has permeated U.S. foreign policy for decades. Scholars and policymakers alike have routinely argued that democracy—especially combined with economic opportunity—removes the underlying reasons that individuals join terrorist groups. The United States especially has been steadfast in its emphasis of free market competition and political pluralism as the ideal domestic systems through which to undermine terrorist groups abroad. From Bill Clinton to George W. Bush to Barack Obama, American presidents have advocated democracy-promotion as crucial to the U.S. effort to defeat terrorist groups abroad. </w:t>
      </w:r>
      <w:r w:rsidRPr="00AF4961">
        <w:rPr>
          <w:u w:val="single"/>
        </w:rPr>
        <w:t>But recent trends suggest that as democracy spreads as the primary form of governance around the world—or as countries pass through periods of “anocrazation” en route to democratic development—terrorism is likely to increase as a form of political contestation—not decrease.</w:t>
      </w:r>
      <w:r w:rsidRPr="008F4D1B">
        <w:rPr>
          <w:sz w:val="16"/>
        </w:rPr>
        <w:t xml:space="preserve"> </w:t>
      </w:r>
      <w:r w:rsidRPr="00AF4961">
        <w:rPr>
          <w:u w:val="single"/>
        </w:rPr>
        <w:t xml:space="preserve">Instead of defeating terrorism by encouraging democratic development abroad, unqualified democracy-promotion or regime change may exacerbate preexisting tendencies toward violent mobilization—or even create these tendencies where they did not exist in the first place. </w:t>
      </w:r>
      <w:r w:rsidRPr="00AF4961">
        <w:rPr>
          <w:b/>
          <w:bCs/>
          <w:u w:val="single"/>
        </w:rPr>
        <w:t>Indeed, the only countries that remain impervious to terrorist violence are authoritarian regimes</w:t>
      </w:r>
      <w:r w:rsidRPr="008F4D1B">
        <w:rPr>
          <w:sz w:val="16"/>
        </w:rPr>
        <w:t>. There is no easy solution to these problems. Reinforcing and arming authoritarian governments to attempt to crush the groups is not only morally problematic—it could also be a strategic disaster. Supporting Hosni Mubarak’s regime in the name of joint counterterrorism efforts cost the United States in terms of its legitimacy, credibility, and sincerity in the Middle East and North Africa. Providing Pakistan with the financial and military means to root out Al Qaeda and Taliban operatives in the Northwest Frontier has yielded few strategic benefits for the United States, while costing billions of dollars and countless lives. Thus shoring up authoritarian regimes is not the answer. Instead, the United States and its allies should practice genuine democracy at home and endorse genuine democracy abroad. However, it must be recognized that not all good things go together— that often, democracy means internal turmoil, and that transitional and even advanced democracies often pay a price to maintain their institutions, practices, and principles.</w:t>
      </w:r>
    </w:p>
    <w:p w:rsidR="001448E2" w:rsidRDefault="001448E2" w:rsidP="001448E2">
      <w:pPr>
        <w:pStyle w:val="Heading4"/>
      </w:pPr>
      <w:r>
        <w:t xml:space="preserve">No correlation between </w:t>
      </w:r>
      <w:r w:rsidRPr="009F6FE6">
        <w:t>democratization</w:t>
      </w:r>
      <w:r>
        <w:t xml:space="preserve"> and decreased terrorism </w:t>
      </w:r>
    </w:p>
    <w:p w:rsidR="001448E2" w:rsidRPr="00C43B28" w:rsidRDefault="001448E2" w:rsidP="001448E2">
      <w:r>
        <w:t>[</w:t>
      </w:r>
      <w:r w:rsidRPr="00C43B28">
        <w:rPr>
          <w:rStyle w:val="Style13ptBold"/>
        </w:rPr>
        <w:t>Lertangtam</w:t>
      </w:r>
      <w:r w:rsidRPr="00C43B28">
        <w:t xml:space="preserve">, Issares., </w:t>
      </w:r>
      <w:r w:rsidRPr="00C43B28">
        <w:rPr>
          <w:rStyle w:val="Style13ptBold"/>
        </w:rPr>
        <w:t>14</w:t>
      </w:r>
      <w:r w:rsidRPr="00C43B28">
        <w:t xml:space="preserve">, </w:t>
      </w:r>
      <w:r>
        <w:t>Professor at the S</w:t>
      </w:r>
      <w:r w:rsidRPr="00C43B28">
        <w:t xml:space="preserve">tate University of New York at Albany,"Unpacking the impact of democracy on terrorism," No Publication, </w:t>
      </w:r>
      <w:hyperlink r:id="rId34" w:history="1">
        <w:r w:rsidRPr="0022418E">
          <w:rPr>
            <w:rStyle w:val="Hyperlink"/>
          </w:rPr>
          <w:t>https://search-proquest-com.proxy.lib.umich.edu/docview/1548331111/E3671BA2409C47C0PQ/1?accountid=14667</w:t>
        </w:r>
      </w:hyperlink>
      <w:r>
        <w:t>] //WY</w:t>
      </w:r>
    </w:p>
    <w:p w:rsidR="001448E2" w:rsidRPr="0041042F" w:rsidRDefault="001448E2" w:rsidP="001448E2">
      <w:pPr>
        <w:rPr>
          <w:sz w:val="14"/>
        </w:rPr>
      </w:pPr>
      <w:r w:rsidRPr="00D21A53">
        <w:rPr>
          <w:rStyle w:val="StyleUnderline"/>
        </w:rPr>
        <w:t>Much attention within democracy-terrorism research program has been given to the</w:t>
      </w:r>
      <w:r>
        <w:rPr>
          <w:rStyle w:val="StyleUnderline"/>
        </w:rPr>
        <w:t xml:space="preserve"> </w:t>
      </w:r>
      <w:r w:rsidRPr="00D21A53">
        <w:rPr>
          <w:rStyle w:val="StyleUnderline"/>
        </w:rPr>
        <w:t>relationship between democracy and transnational terrorism</w:t>
      </w:r>
      <w:r w:rsidRPr="0041042F">
        <w:rPr>
          <w:sz w:val="14"/>
        </w:rPr>
        <w:t xml:space="preserve"> (e.g., Pape 2003, Li 2005; Reiter and Wade 2007; Piazza 2008; Savun and Phillip 2009; Chenoweth 2010; Young and Findley 2011). However, </w:t>
      </w:r>
      <w:r w:rsidRPr="00D21A53">
        <w:rPr>
          <w:rStyle w:val="StyleUnderline"/>
        </w:rPr>
        <w:t>few of these studies disaggregate democracy into pieces in</w:t>
      </w:r>
      <w:r>
        <w:rPr>
          <w:rStyle w:val="StyleUnderline"/>
        </w:rPr>
        <w:t xml:space="preserve"> </w:t>
      </w:r>
      <w:r w:rsidRPr="00D21A53">
        <w:rPr>
          <w:rStyle w:val="StyleUnderline"/>
        </w:rPr>
        <w:t>order to separate several different effects of democracy on terrorism concurrently</w:t>
      </w:r>
      <w:r w:rsidRPr="0041042F">
        <w:rPr>
          <w:sz w:val="14"/>
        </w:rPr>
        <w:t xml:space="preserve"> (Li 2005; Piazza 2008; Chenoweth 2010; Young and Findley 2011). As mentioned in prior chapters, even these few studies are plagued with some theoretical and empirical shortcomings. </w:t>
      </w:r>
      <w:r w:rsidRPr="00D21A53">
        <w:rPr>
          <w:rStyle w:val="StyleUnderline"/>
        </w:rPr>
        <w:t>In terms of data coverage, for example, Li (2005) and Chenoweth (2010)</w:t>
      </w:r>
      <w:r>
        <w:rPr>
          <w:rStyle w:val="StyleUnderline"/>
        </w:rPr>
        <w:t xml:space="preserve"> </w:t>
      </w:r>
      <w:r w:rsidRPr="00D21A53">
        <w:rPr>
          <w:rStyle w:val="StyleUnderline"/>
        </w:rPr>
        <w:t>use the data covering only the years 1975-1997, which is quite short</w:t>
      </w:r>
      <w:r w:rsidRPr="0041042F">
        <w:rPr>
          <w:rStyle w:val="StyleUnderline"/>
        </w:rPr>
        <w:t>. In disaggregating</w:t>
      </w:r>
      <w:r>
        <w:rPr>
          <w:rStyle w:val="StyleUnderline"/>
        </w:rPr>
        <w:t xml:space="preserve"> </w:t>
      </w:r>
      <w:r w:rsidRPr="0041042F">
        <w:rPr>
          <w:rStyle w:val="StyleUnderline"/>
        </w:rPr>
        <w:t>democracy, Li (2005), Piazza (2008), and Young and Findley (2011) only include the</w:t>
      </w:r>
      <w:r>
        <w:rPr>
          <w:rStyle w:val="StyleUnderline"/>
        </w:rPr>
        <w:t xml:space="preserve"> </w:t>
      </w:r>
      <w:r w:rsidRPr="0041042F">
        <w:rPr>
          <w:rStyle w:val="StyleUnderline"/>
        </w:rPr>
        <w:t>variables political participation and executive constraints, but not political competition</w:t>
      </w:r>
      <w:r w:rsidRPr="0041042F">
        <w:rPr>
          <w:sz w:val="14"/>
        </w:rPr>
        <w:t xml:space="preserve">. Additionally and most importantly, some of these studies suffer potential “theoretical mismatch”—the explanations provided concern how democratic institutions affect domestic terrorism while transnational terrorism data is used to test the theses. All these inconsistencies may be the reason why the empirical results of several studies concerning democracy-transnational terrorism link are not in line with one another.81 </w:t>
      </w:r>
      <w:r w:rsidRPr="0041042F">
        <w:rPr>
          <w:rStyle w:val="StyleUnderline"/>
        </w:rPr>
        <w:t>Apart from those, the complexity of transnational terrorism lies in the issue of source</w:t>
      </w:r>
      <w:r>
        <w:rPr>
          <w:rStyle w:val="StyleUnderline"/>
        </w:rPr>
        <w:t xml:space="preserve"> </w:t>
      </w:r>
      <w:r w:rsidRPr="0041042F">
        <w:rPr>
          <w:rStyle w:val="StyleUnderline"/>
        </w:rPr>
        <w:t>country and target country. An incident where citizens in one country launch a terrorist</w:t>
      </w:r>
      <w:r>
        <w:rPr>
          <w:rStyle w:val="StyleUnderline"/>
        </w:rPr>
        <w:t xml:space="preserve"> </w:t>
      </w:r>
      <w:r w:rsidRPr="0041042F">
        <w:rPr>
          <w:rStyle w:val="StyleUnderline"/>
        </w:rPr>
        <w:t>attack in another country (or countries) constitutes transnational terrorism</w:t>
      </w:r>
      <w:r w:rsidRPr="0041042F">
        <w:rPr>
          <w:sz w:val="14"/>
        </w:rPr>
        <w:t xml:space="preserve"> (e.g., Japanese Red Army carried out an attack in Israel). At the same time, an incident where terrorists launch an attack against foreign targets in terrorist home country also constitutes transnational terrorism (e.g., members of RAF attacked U.S. military personnel in West Germany). As a result, it is crucial to clarify whether the study on the relationship between democracy and transnational terrorism focuses on the source country or target country. For the purpose of this chapter, the focus is on the target country (or the country where the incident occurs). Based on the existing literature, </w:t>
      </w:r>
      <w:r w:rsidRPr="0041042F">
        <w:rPr>
          <w:rStyle w:val="StyleUnderline"/>
        </w:rPr>
        <w:t>the effects of individual democratic components on</w:t>
      </w:r>
      <w:r>
        <w:rPr>
          <w:rStyle w:val="StyleUnderline"/>
        </w:rPr>
        <w:t xml:space="preserve"> </w:t>
      </w:r>
      <w:r w:rsidRPr="0041042F">
        <w:rPr>
          <w:rStyle w:val="StyleUnderline"/>
        </w:rPr>
        <w:t>transnational terrorism should be similar to those in the case of domestic terrorism</w:t>
      </w:r>
      <w:r w:rsidRPr="0041042F">
        <w:rPr>
          <w:sz w:val="14"/>
        </w:rPr>
        <w:t>. To begin with</w:t>
      </w:r>
      <w:r w:rsidRPr="0041042F">
        <w:rPr>
          <w:rStyle w:val="StyleUnderline"/>
        </w:rPr>
        <w:t>, political participation should not be significant in determining transnational</w:t>
      </w:r>
      <w:r>
        <w:rPr>
          <w:rStyle w:val="StyleUnderline"/>
        </w:rPr>
        <w:t xml:space="preserve"> </w:t>
      </w:r>
      <w:r w:rsidRPr="0041042F">
        <w:rPr>
          <w:rStyle w:val="StyleUnderline"/>
        </w:rPr>
        <w:t>terrorism.</w:t>
      </w:r>
      <w:r w:rsidRPr="0041042F">
        <w:rPr>
          <w:sz w:val="14"/>
        </w:rPr>
        <w:t xml:space="preserve"> Aggrieved citizens may carry out attacks against foreign nationals, in their home country, in order to obtain more publicity, both local and international, for their cause. </w:t>
      </w:r>
      <w:r w:rsidRPr="0041042F">
        <w:rPr>
          <w:rStyle w:val="StyleUnderline"/>
        </w:rPr>
        <w:t>However, the level of political participation does not necessarily reflect popular</w:t>
      </w:r>
      <w:r>
        <w:rPr>
          <w:rStyle w:val="StyleUnderline"/>
        </w:rPr>
        <w:t xml:space="preserve"> </w:t>
      </w:r>
      <w:r w:rsidRPr="0041042F">
        <w:rPr>
          <w:rStyle w:val="StyleUnderline"/>
        </w:rPr>
        <w:t>satisfaction</w:t>
      </w:r>
      <w:r w:rsidRPr="0041042F">
        <w:rPr>
          <w:sz w:val="14"/>
        </w:rPr>
        <w:t xml:space="preserve"> (discussed in Chapter 3), so the level of political participation should not be relevant to the citizens’ decision to attack foreign nationals in their own country. </w:t>
      </w:r>
      <w:r w:rsidRPr="0041042F">
        <w:rPr>
          <w:rStyle w:val="StyleUnderline"/>
        </w:rPr>
        <w:t>Moreover, the logic that the terrorists travel to carry out attacks in another country</w:t>
      </w:r>
      <w:r>
        <w:rPr>
          <w:rStyle w:val="StyleUnderline"/>
        </w:rPr>
        <w:t xml:space="preserve"> </w:t>
      </w:r>
      <w:r w:rsidRPr="0041042F">
        <w:rPr>
          <w:rStyle w:val="StyleUnderline"/>
        </w:rPr>
        <w:t>because the level of voting turnout in that country is low seems farfetched.</w:t>
      </w:r>
      <w:r w:rsidRPr="0041042F">
        <w:rPr>
          <w:sz w:val="14"/>
        </w:rPr>
        <w:t xml:space="preserve"> </w:t>
      </w:r>
      <w:r w:rsidRPr="0041042F">
        <w:rPr>
          <w:rStyle w:val="StyleUnderline"/>
        </w:rPr>
        <w:t>As a result, it</w:t>
      </w:r>
      <w:r>
        <w:rPr>
          <w:rStyle w:val="StyleUnderline"/>
        </w:rPr>
        <w:t xml:space="preserve"> </w:t>
      </w:r>
      <w:r w:rsidRPr="0041042F">
        <w:rPr>
          <w:rStyle w:val="Emphasis"/>
        </w:rPr>
        <w:t>seems irrational that the low level of political participation would induce more</w:t>
      </w:r>
      <w:r>
        <w:rPr>
          <w:rStyle w:val="Emphasis"/>
        </w:rPr>
        <w:t xml:space="preserve"> </w:t>
      </w:r>
      <w:r w:rsidRPr="0041042F">
        <w:rPr>
          <w:rStyle w:val="Emphasis"/>
        </w:rPr>
        <w:t>transnational terrorism</w:t>
      </w:r>
      <w:r w:rsidRPr="0041042F">
        <w:rPr>
          <w:rStyle w:val="StyleUnderline"/>
        </w:rPr>
        <w:t>.</w:t>
      </w:r>
      <w:r w:rsidRPr="0041042F">
        <w:rPr>
          <w:sz w:val="14"/>
        </w:rPr>
        <w:t xml:space="preserve"> At the same time, there is no reason to believe that high level of political participation would motivate citizens to carry out more terrorist attacks either. Therefore, it is speculated that the level of political participation in a country does not explain the level of transnational terrorist incidents in that same country</w:t>
      </w:r>
    </w:p>
    <w:p w:rsidR="00226BCD" w:rsidRDefault="00226BCD" w:rsidP="00226BCD">
      <w:pPr>
        <w:pStyle w:val="Heading4"/>
      </w:pPr>
      <w:r>
        <w:t>Democracy causes terrorism</w:t>
      </w:r>
    </w:p>
    <w:p w:rsidR="00226BCD" w:rsidRDefault="00226BCD" w:rsidP="00226BCD">
      <w:pPr>
        <w:rPr>
          <w:sz w:val="12"/>
        </w:rPr>
      </w:pPr>
      <w:r w:rsidRPr="0009446A">
        <w:rPr>
          <w:rStyle w:val="Style13ptBold"/>
        </w:rPr>
        <w:t>Savun and Phillips ‘9</w:t>
      </w:r>
      <w:r>
        <w:t xml:space="preserve"> (Burcu Savun Brian J. Phillips Department of Political Science University of Pittsburgh</w:t>
      </w:r>
      <w:r w:rsidRPr="0009446A">
        <w:rPr>
          <w:sz w:val="12"/>
        </w:rPr>
        <w:t xml:space="preserve"> </w:t>
      </w:r>
      <w:r>
        <w:rPr>
          <w:sz w:val="12"/>
        </w:rPr>
        <w:t>, “</w:t>
      </w:r>
      <w:r>
        <w:t xml:space="preserve">Democracy, Foreign Policy, and Terrorism”, December 2009, </w:t>
      </w:r>
      <w:hyperlink r:id="rId35" w:history="1">
        <w:r w:rsidRPr="00F13B58">
          <w:rPr>
            <w:rStyle w:val="Hyperlink"/>
          </w:rPr>
          <w:t>https://www-jstor-org.proxy.lib.umich.edu/stable/pdf/20684621.pdf?refreqid=excelsior%3A96ee46736ffa0ae33f58260cc0da63dc0</w:t>
        </w:r>
      </w:hyperlink>
      <w:r>
        <w:t>) [HS]</w:t>
      </w:r>
    </w:p>
    <w:p w:rsidR="00226BCD" w:rsidRPr="007B2A83" w:rsidRDefault="00226BCD" w:rsidP="00226BCD">
      <w:pPr>
        <w:rPr>
          <w:sz w:val="12"/>
        </w:rPr>
      </w:pPr>
      <w:r w:rsidRPr="007B2A83">
        <w:rPr>
          <w:sz w:val="12"/>
        </w:rPr>
        <w:t xml:space="preserve">There has been a growing scholarly interest in the determinants of terrorism. Why are some states more vulnerable to terrorism than others? One factor that has received particular attention is the regime type of states that are targets of transnational terrorism. What is the relationship between democracy and terrorism? The literature presents two opposing views. Some researchers argue that democracies are less likely to experience transnational terrorist incidents (e.g., Eyerman 1998; Hamilton and Hamilton 1983; Ross 1993), while others contend that </w:t>
      </w:r>
      <w:r w:rsidRPr="007B2A83">
        <w:rPr>
          <w:rStyle w:val="StyleUnderline"/>
        </w:rPr>
        <w:t>d</w:t>
      </w:r>
      <w:r w:rsidRPr="00A05375">
        <w:rPr>
          <w:u w:val="single"/>
        </w:rPr>
        <w:t>emocracies provide a fertile ground for transnational terrorism and hence are more likely to be targeted</w:t>
      </w:r>
      <w:r w:rsidRPr="007B2A83">
        <w:rPr>
          <w:sz w:val="12"/>
        </w:rPr>
        <w:t xml:space="preserve"> (e.g., Eubank and Weinberg 2001; Li 2005; Pape 2003). </w:t>
      </w:r>
      <w:r w:rsidRPr="00A05375">
        <w:rPr>
          <w:u w:val="single"/>
        </w:rPr>
        <w:t>Most empirical evidence provides support for the latter argument</w:t>
      </w:r>
      <w:r w:rsidRPr="007B2A83">
        <w:rPr>
          <w:sz w:val="12"/>
        </w:rPr>
        <w:t xml:space="preserve"> (Eubank and Weinberg 2001; Li 2005; Schmid 1992):</w:t>
      </w:r>
      <w:r w:rsidRPr="00A05375">
        <w:rPr>
          <w:u w:val="single"/>
        </w:rPr>
        <w:t xml:space="preserve"> democracies are more prone to transnational terrorism than are other regime types</w:t>
      </w:r>
      <w:r w:rsidRPr="007B2A83">
        <w:rPr>
          <w:sz w:val="12"/>
        </w:rPr>
        <w:t xml:space="preserve">. However, there is no consensus as to how democratic regimes encourage transnational terrorism. This article takes a closer look at the relationship between democracy and transnational terrorism. It investigates what it is about democracies that make them particularly vulnerable to terrorism from abroad. Several theoretical arguments have been put forward. It has been suggested that </w:t>
      </w:r>
      <w:r w:rsidRPr="0009446A">
        <w:rPr>
          <w:u w:val="single"/>
        </w:rPr>
        <w:t>certain aspects of democratic regimes, such as high levels of executive constraints, free press, and political participation, facilitate transnational terrorism by providing a context in which terrorists can operate with relative ease.</w:t>
      </w:r>
      <w:r w:rsidRPr="007B2A83">
        <w:rPr>
          <w:sz w:val="12"/>
        </w:rPr>
        <w:t xml:space="preserve"> If democracies are prone to transnational terrorism by design, as most existing theoretical arguments suggest, then </w:t>
      </w:r>
      <w:r w:rsidRPr="0009446A">
        <w:rPr>
          <w:u w:val="single"/>
        </w:rPr>
        <w:t>democracies should be vulnerable to domestic terrorism as well</w:t>
      </w:r>
      <w:r w:rsidRPr="007B2A83">
        <w:rPr>
          <w:sz w:val="12"/>
        </w:rPr>
        <w:t xml:space="preserve">. We assess whether this is the case and find that democracies do not experience more domestic terrorism than other regimes do. This lack of relationship between democracy and domestic terrorism creates an empirical puzzle: why are democracies vulnerable to transnational terrorism while they do not have particular problems with homegrown terrorism? We tackle this puzzle by identifying a new theoretical mechanism through which states may attract transnational terrorism. This lies in the foreign policy behavior of states. </w:t>
      </w:r>
      <w:r w:rsidRPr="0009446A">
        <w:rPr>
          <w:u w:val="single"/>
        </w:rPr>
        <w:t xml:space="preserve">We argue that states that exhibit a certain type of foreign policy behavior are more likely to attract transnational terrorism. States that are actively involved in international politics are likely to create resentment abroad and hence more likely to be the target of transnational terrorism. Democratic states are more likely to be targeted by transnational terrorists not because of their regime type per se but because of the type of foreign policy they tend to pursue. </w:t>
      </w:r>
      <w:r w:rsidRPr="007B2A83">
        <w:rPr>
          <w:sz w:val="12"/>
        </w:rPr>
        <w:t xml:space="preserve">There is some evidence that suggests that </w:t>
      </w:r>
      <w:r w:rsidRPr="0009446A">
        <w:rPr>
          <w:u w:val="single"/>
        </w:rPr>
        <w:t>democracies,</w:t>
      </w:r>
      <w:r w:rsidRPr="007B2A83">
        <w:rPr>
          <w:sz w:val="12"/>
        </w:rPr>
        <w:t xml:space="preserve"> compared to nondemocracies, </w:t>
      </w:r>
      <w:r w:rsidRPr="0009446A">
        <w:rPr>
          <w:u w:val="single"/>
        </w:rPr>
        <w:t>tend to be more involved in international affairs</w:t>
      </w:r>
      <w:r w:rsidRPr="007B2A83">
        <w:rPr>
          <w:sz w:val="12"/>
        </w:rPr>
        <w:t xml:space="preserve"> (e.g., Kegley and Hermann 1997; Mansfield, Milner, and Rosendorff 2002; Regan 2000; Shanks, Johnson, and Kaplan 1996). This squares with theoretical arguments suggesting that </w:t>
      </w:r>
      <w:r w:rsidRPr="0009446A">
        <w:rPr>
          <w:u w:val="single"/>
        </w:rPr>
        <w:t>democracies have incentives to promote democracy abroad</w:t>
      </w:r>
      <w:r w:rsidRPr="007B2A83">
        <w:rPr>
          <w:sz w:val="12"/>
        </w:rPr>
        <w:t xml:space="preserve"> and do so through a broad range of means (e.g., Gleditsch, Christiansen, and Hegre 2007; Mitchell, Kadera, and Crescenzi 2009). Since democracies are more involved in international affairs than other states are, </w:t>
      </w:r>
      <w:r w:rsidRPr="0009446A">
        <w:rPr>
          <w:u w:val="single"/>
        </w:rPr>
        <w:t>they are likely to create resentment and discontent abroad</w:t>
      </w:r>
      <w:r w:rsidRPr="007B2A83">
        <w:rPr>
          <w:sz w:val="12"/>
        </w:rPr>
        <w:t xml:space="preserve">. Therefore, what makes democracies particularly vulnerable to transnational terrorism are not the inherent features of democratic regimes, as the literature suggests, but </w:t>
      </w:r>
      <w:r w:rsidRPr="0009446A">
        <w:rPr>
          <w:u w:val="single"/>
        </w:rPr>
        <w:t xml:space="preserve">particular behavior patterns most democracies display toward their external </w:t>
      </w:r>
      <w:proofErr w:type="gramStart"/>
      <w:r w:rsidRPr="0009446A">
        <w:rPr>
          <w:u w:val="single"/>
        </w:rPr>
        <w:t>environment</w:t>
      </w:r>
      <w:r w:rsidRPr="007B2A83">
        <w:rPr>
          <w:sz w:val="12"/>
        </w:rPr>
        <w:t>.</w:t>
      </w:r>
      <w:proofErr w:type="gramEnd"/>
      <w:r w:rsidRPr="007B2A83">
        <w:rPr>
          <w:sz w:val="12"/>
        </w:rPr>
        <w:t xml:space="preserve"> </w:t>
      </w:r>
      <w:r w:rsidRPr="0009446A">
        <w:rPr>
          <w:u w:val="single"/>
        </w:rPr>
        <w:t>Certain types of states' foreign policy behavior, not their regime type, attract transnational terrorism</w:t>
      </w:r>
      <w:r w:rsidRPr="007B2A83">
        <w:rPr>
          <w:sz w:val="12"/>
        </w:rPr>
        <w:t xml:space="preserve">. Our empirical analysis provides support for this argument. Understanding the factors that facilitate terrorism is important. </w:t>
      </w:r>
      <w:r w:rsidRPr="0009446A">
        <w:rPr>
          <w:u w:val="single"/>
        </w:rPr>
        <w:t>Terrorism is a common form of political violence that has tremendous human and economic costs for the international community</w:t>
      </w:r>
      <w:r w:rsidRPr="007B2A83">
        <w:rPr>
          <w:sz w:val="12"/>
        </w:rPr>
        <w:t xml:space="preserve">. However, compared to other forms of political violence, such as interstate wars or civil wars, our understanding of terrorism is rather limited. There is a lack of consensus in the literature on the determinants of terrorism (e.g., Abadie 2004; Eyerman 1998; Hamilton and Hamilton 1983; Li 2005; Pape 2003; Piazza 2008a; Sanchez-Cuenca and de la Calle 2009; Testas 2004). Our limited systematic knowledge of terrorism hinders our ability to provide sound counterterrorism policy prescriptions to policy makers. In particular, having a clear understanding of the link between democracy and terrorism is crucial, as democracy promotion has become important for much of the international community. </w:t>
      </w:r>
      <w:r w:rsidRPr="0009446A">
        <w:rPr>
          <w:u w:val="single"/>
        </w:rPr>
        <w:t>If democracy leads to a greater risk of terrorism, perhaps democracy promotion should be coupled with counterterrorism efforts.</w:t>
      </w:r>
      <w:r w:rsidRPr="007B2A83">
        <w:rPr>
          <w:sz w:val="12"/>
        </w:rPr>
        <w:t>1 It is possible, however, that the relationship is spurious, that having a democratic regime type sometimes seems to increase the likelihood of terrorism for a state but that other causal factors are more important</w:t>
      </w:r>
    </w:p>
    <w:p w:rsidR="00226BCD" w:rsidRDefault="00226BCD" w:rsidP="00226BCD">
      <w:pPr>
        <w:pStyle w:val="Heading4"/>
      </w:pPr>
      <w:r>
        <w:t>Democracy causes terrorism – leniency and vulnerability – but autocrats prevent it</w:t>
      </w:r>
    </w:p>
    <w:p w:rsidR="00226BCD" w:rsidRPr="006244FE" w:rsidRDefault="00226BCD" w:rsidP="00226BCD">
      <w:pPr>
        <w:rPr>
          <w:sz w:val="12"/>
        </w:rPr>
      </w:pPr>
      <w:r w:rsidRPr="0009446A">
        <w:rPr>
          <w:rStyle w:val="Style13ptBold"/>
        </w:rPr>
        <w:t>Savun and Phillips ‘9</w:t>
      </w:r>
      <w:r>
        <w:t xml:space="preserve"> (Burcu Savun Brian J. Phillips Department of Political Science University of Pittsburgh</w:t>
      </w:r>
      <w:r w:rsidRPr="0009446A">
        <w:rPr>
          <w:sz w:val="12"/>
        </w:rPr>
        <w:t xml:space="preserve"> </w:t>
      </w:r>
      <w:r>
        <w:rPr>
          <w:sz w:val="12"/>
        </w:rPr>
        <w:t>, “</w:t>
      </w:r>
      <w:r>
        <w:t xml:space="preserve">Democracy, Foreign Policy, and Terrorism”, December 2009, </w:t>
      </w:r>
      <w:hyperlink r:id="rId36" w:history="1">
        <w:r w:rsidRPr="00F13B58">
          <w:rPr>
            <w:rStyle w:val="Hyperlink"/>
          </w:rPr>
          <w:t>https://www-jstor-org.proxy.lib.umich.edu/stable/pdf/20684621.pdf?refreqid=excelsior%3A96ee46736ffa0ae33f58260cc0da63dc0</w:t>
        </w:r>
      </w:hyperlink>
      <w:r>
        <w:t>) [HS]</w:t>
      </w:r>
    </w:p>
    <w:p w:rsidR="00226BCD" w:rsidRDefault="00226BCD" w:rsidP="00226BCD">
      <w:pPr>
        <w:rPr>
          <w:sz w:val="12"/>
        </w:rPr>
      </w:pPr>
      <w:r w:rsidRPr="0009446A">
        <w:rPr>
          <w:u w:val="single"/>
        </w:rPr>
        <w:t>Many scholars,</w:t>
      </w:r>
      <w:r w:rsidRPr="0009446A">
        <w:rPr>
          <w:sz w:val="12"/>
        </w:rPr>
        <w:t xml:space="preserve"> particularly within the past decade, have </w:t>
      </w:r>
      <w:r w:rsidRPr="0009446A">
        <w:rPr>
          <w:u w:val="single"/>
        </w:rPr>
        <w:t>argued that democratic states are more likely to be targets of transnational terrorism.</w:t>
      </w:r>
      <w:r w:rsidRPr="0009446A">
        <w:rPr>
          <w:sz w:val="12"/>
        </w:rPr>
        <w:t xml:space="preserve"> According to this camp, there are various aspects of the democratic regimes that facilitate terrorism. </w:t>
      </w:r>
      <w:r w:rsidRPr="0009446A">
        <w:rPr>
          <w:u w:val="single"/>
        </w:rPr>
        <w:t>First, democracies, by providing freedom of organization, expression, and movement for their citizens, enable terrorist groups to undertake their illegal activities with relative ease</w:t>
      </w:r>
      <w:r w:rsidRPr="0009446A">
        <w:rPr>
          <w:sz w:val="12"/>
        </w:rPr>
        <w:t xml:space="preserve"> (Engene 2004; Hamilton and Hamilton 1983). The commitment to civil liberties in democratic societies can be used by </w:t>
      </w:r>
      <w:r w:rsidRPr="0009446A">
        <w:rPr>
          <w:u w:val="single"/>
        </w:rPr>
        <w:t>terrorist groups to organize and carry out their attacks without being noticed</w:t>
      </w:r>
      <w:r w:rsidRPr="0009446A">
        <w:rPr>
          <w:sz w:val="12"/>
        </w:rPr>
        <w:t xml:space="preserve"> (Eubank and Weinberg 1994, 2001). </w:t>
      </w:r>
      <w:r w:rsidRPr="0009446A">
        <w:rPr>
          <w:u w:val="single"/>
        </w:rPr>
        <w:t>Repressive regimes reduce the ability of terrorist groups to organize and carry out their activities</w:t>
      </w:r>
      <w:r w:rsidRPr="0009446A">
        <w:rPr>
          <w:sz w:val="12"/>
        </w:rPr>
        <w:t xml:space="preserve">, whereas democracies provide a permissive environment. </w:t>
      </w:r>
      <w:r w:rsidRPr="0009446A">
        <w:rPr>
          <w:u w:val="single"/>
        </w:rPr>
        <w:t>Second, institutional constraints imposed on democratic governments are usually higher than the ones on other types of regimes</w:t>
      </w:r>
      <w:r w:rsidRPr="0009446A">
        <w:rPr>
          <w:sz w:val="12"/>
        </w:rPr>
        <w:t xml:space="preserve">. Although these </w:t>
      </w:r>
      <w:r w:rsidRPr="0009446A">
        <w:rPr>
          <w:u w:val="single"/>
        </w:rPr>
        <w:t>constraints are intended to protect the citizens of democracies</w:t>
      </w:r>
      <w:r w:rsidRPr="0009446A">
        <w:rPr>
          <w:sz w:val="12"/>
        </w:rPr>
        <w:t xml:space="preserve"> from the undue exercise of power by their leaders, </w:t>
      </w:r>
      <w:r w:rsidRPr="0009446A">
        <w:rPr>
          <w:u w:val="single"/>
        </w:rPr>
        <w:t>they also limit the actions and ability of democratic governments to fight terrorism</w:t>
      </w:r>
      <w:r w:rsidRPr="0009446A">
        <w:rPr>
          <w:sz w:val="12"/>
        </w:rPr>
        <w:t xml:space="preserve"> (Schmid 1992; Li 2005; Wilkinson 1986, 2006). </w:t>
      </w:r>
      <w:r w:rsidRPr="0009446A">
        <w:rPr>
          <w:u w:val="single"/>
        </w:rPr>
        <w:t>Terrorist groups perceive democracies as soft targets that can be pressured to give into their demands due to the sensitivity of democracies to costs</w:t>
      </w:r>
      <w:r w:rsidRPr="0009446A">
        <w:rPr>
          <w:sz w:val="12"/>
        </w:rPr>
        <w:t xml:space="preserve">. Pape (2003,2005) shows that </w:t>
      </w:r>
      <w:r w:rsidRPr="0009446A">
        <w:rPr>
          <w:u w:val="single"/>
        </w:rPr>
        <w:t>terrorist groups tend to target democracies</w:t>
      </w:r>
      <w:r w:rsidRPr="0009446A">
        <w:rPr>
          <w:sz w:val="12"/>
        </w:rPr>
        <w:t xml:space="preserve"> more frequently </w:t>
      </w:r>
      <w:r w:rsidRPr="0009446A">
        <w:rPr>
          <w:u w:val="single"/>
        </w:rPr>
        <w:t>because they know that liberal democracies usually accede</w:t>
      </w:r>
      <w:r w:rsidRPr="0009446A">
        <w:rPr>
          <w:sz w:val="12"/>
        </w:rPr>
        <w:t xml:space="preserve"> to their demands. </w:t>
      </w:r>
      <w:r w:rsidRPr="0009446A">
        <w:rPr>
          <w:u w:val="single"/>
        </w:rPr>
        <w:t>Freedom of press is another factor that</w:t>
      </w:r>
      <w:r w:rsidRPr="0009446A">
        <w:rPr>
          <w:sz w:val="12"/>
        </w:rPr>
        <w:t xml:space="preserve"> is argued to </w:t>
      </w:r>
      <w:r w:rsidRPr="0009446A">
        <w:rPr>
          <w:u w:val="single"/>
        </w:rPr>
        <w:t>encourage transnational terrorism in democracies</w:t>
      </w:r>
      <w:r w:rsidRPr="0009446A">
        <w:rPr>
          <w:sz w:val="12"/>
        </w:rPr>
        <w:t xml:space="preserve">. </w:t>
      </w:r>
      <w:r w:rsidRPr="0009446A">
        <w:rPr>
          <w:u w:val="single"/>
        </w:rPr>
        <w:t>A free press serves the interests of terrorist groups</w:t>
      </w:r>
      <w:r w:rsidRPr="0009446A">
        <w:rPr>
          <w:sz w:val="12"/>
        </w:rPr>
        <w:t xml:space="preserve"> whose main goal is </w:t>
      </w:r>
      <w:r w:rsidRPr="0009446A">
        <w:rPr>
          <w:u w:val="single"/>
        </w:rPr>
        <w:t>to advertise their cause to a wide audience and gain publicity</w:t>
      </w:r>
      <w:r w:rsidRPr="0009446A">
        <w:rPr>
          <w:sz w:val="12"/>
        </w:rPr>
        <w:t xml:space="preserve"> and recognition (Crenshaw 1981). </w:t>
      </w:r>
      <w:r w:rsidRPr="0009446A">
        <w:rPr>
          <w:u w:val="single"/>
        </w:rPr>
        <w:t>Unlike in repressive regimes, terrorist incidents are more likely to be reported</w:t>
      </w:r>
      <w:r w:rsidRPr="0009446A">
        <w:rPr>
          <w:sz w:val="12"/>
        </w:rPr>
        <w:t xml:space="preserve"> in detail by the free press in democratic societies. Therefore, </w:t>
      </w:r>
      <w:r w:rsidRPr="0009446A">
        <w:rPr>
          <w:u w:val="single"/>
        </w:rPr>
        <w:t>press freedom in democracies gives</w:t>
      </w:r>
      <w:r w:rsidRPr="0009446A">
        <w:rPr>
          <w:sz w:val="12"/>
        </w:rPr>
        <w:t xml:space="preserve"> a valuable opportunity to </w:t>
      </w:r>
      <w:r w:rsidRPr="0009446A">
        <w:rPr>
          <w:u w:val="single"/>
        </w:rPr>
        <w:t xml:space="preserve">publicity-hungry terrorists to create widespread fear </w:t>
      </w:r>
      <w:r w:rsidRPr="0009446A">
        <w:rPr>
          <w:sz w:val="12"/>
        </w:rPr>
        <w:t xml:space="preserve">(Li 2005; Nacos 1994). </w:t>
      </w:r>
    </w:p>
    <w:p w:rsidR="00AC19B9" w:rsidRPr="00770EE9" w:rsidRDefault="00AC19B9" w:rsidP="00AC19B9"/>
    <w:p w:rsidR="00A95652" w:rsidRDefault="001D084E" w:rsidP="001D084E">
      <w:pPr>
        <w:pStyle w:val="Heading3"/>
      </w:pPr>
      <w:r>
        <w:t>GPW</w:t>
      </w:r>
    </w:p>
    <w:p w:rsidR="00CB5F2C" w:rsidRDefault="00CB5F2C" w:rsidP="00CB5F2C">
      <w:pPr>
        <w:pStyle w:val="Heading4"/>
      </w:pPr>
      <w:r>
        <w:t>Backsliding post transition massively increases conflict and instability</w:t>
      </w:r>
    </w:p>
    <w:p w:rsidR="00CB5F2C" w:rsidRPr="00432AD1" w:rsidRDefault="00CB5F2C" w:rsidP="00CB5F2C">
      <w:pPr>
        <w:rPr>
          <w:rStyle w:val="Style13ptBold"/>
        </w:rPr>
      </w:pPr>
      <w:r w:rsidRPr="00432AD1">
        <w:rPr>
          <w:rStyle w:val="Style13ptBold"/>
        </w:rPr>
        <w:t>Burcher and Perotti ‘17</w:t>
      </w:r>
    </w:p>
    <w:p w:rsidR="00CB5F2C" w:rsidRPr="00432AD1" w:rsidRDefault="00CB5F2C" w:rsidP="00CB5F2C">
      <w:pPr>
        <w:rPr>
          <w:b/>
          <w:bCs/>
        </w:rPr>
      </w:pPr>
      <w:r>
        <w:t xml:space="preserve">(Catalina Uribe Burcher is a program officer for democracy, conflict and security at International IDEA (Stockholm). Victoria Perotti is an associate program officer at International IDEA. “ </w:t>
      </w:r>
      <w:r>
        <w:tab/>
        <w:t>Is democracy good for peace?” https://www.washingtonpost.com/news/democracy-post/wp/2017/09/15/is-democracy-good-for-peace/?utm_term=.f411773a49fb)</w:t>
      </w:r>
      <w:r>
        <w:rPr>
          <w:b/>
          <w:bCs/>
        </w:rPr>
        <w:t>$pookZ</w:t>
      </w:r>
    </w:p>
    <w:p w:rsidR="00CB5F2C" w:rsidRPr="00432AD1" w:rsidRDefault="00CB5F2C" w:rsidP="00CB5F2C">
      <w:pPr>
        <w:rPr>
          <w:sz w:val="16"/>
        </w:rPr>
      </w:pPr>
      <w:r w:rsidRPr="00432AD1">
        <w:rPr>
          <w:sz w:val="16"/>
        </w:rPr>
        <w:t xml:space="preserve">Today is International Day of Democracy, a good opportunity for the world to review its collective progress and setbacks on the road toward building representative, accountable and responsive governments. This year’s Democracy Day focuses on conflict prevention and how democratic institutions can be strengthened to promote peace and stability. So, it is worth asking: Is democracy actually good for peace? </w:t>
      </w:r>
      <w:r w:rsidRPr="00432AD1">
        <w:rPr>
          <w:u w:val="single"/>
        </w:rPr>
        <w:t>While democracy provides avenues to prevent and manage conflicts peacefully by allowing different voices to chime in on public debate, the current situation in Kenya makes us doubt its merits. Rising tensions and violence following the Supreme Court’s surprise decision to overturn the August presidential election resurrected painful memories from the 2007 election. The ensuing chaos and bloodshed that year “left over 1,000 dead and up to 500,000 internally displaced persons,” according to Human Rights Watch. ADVERTISING When we look at the big picture, democracy seems to catalyze the best and worst in our societies. We know that democratic transitions, such as when a country first introduces elections, typically generate instability and can trigger violence. But we also know that the more democratic a country is, the less likely it is to engage in conflict. This means that, while introducing democracy can generate short-term state fragility, the long-term benefits seem to outweigh the risks. All in all, democracy pays off. As the world changes, however, so does the democracy-peace equation. According to a recent United Nations University report, in the past decade wars between states across the world have been decreasing. Yet wars within states are on the rise. Alas, these wars are also becoming deadlier, with a sixfold increase in battle deaths since 2011. Violence is also far likelier to return: 60 percent of conflicts in the early 2000s reemerged within five years. In short, internal conflicts are now more frequent, deadlier and more recurrent. In emerging democracies, weak institutions and political and economic exclusion stand out as important drivers of conflict. They fuel violent extremists and organized criminals, both of which present increasing challenges to conflict prevention. Violent extremists are particularly problematic because, even though they pursue political agendas, their radical tilt allows little space to negotiate realistic solutions. Organized criminal networks, for their part, pursue financial agendas rather than political ones, making them immune to the kind of political avenues normally used to deal with traditional armed actors. Most worrisome, crime groups thrive in contexts of state fragility. Their talent for corruption, which they use to buy elections and infiltrate political parties, further hollows out government institutions</w:t>
      </w:r>
      <w:r w:rsidRPr="00432AD1">
        <w:rPr>
          <w:sz w:val="16"/>
        </w:rPr>
        <w:t xml:space="preserve">. Today’s internal conflicts also complicate the story. Syria is a case in point. While the government and rebel groups are the ones officially fighting the war, the world’s great powers are also deeply involved. These international interests limit the reach that strengthening internal democratic institutions and processes can have to resolve the conflict. So how, under these conditions, can democracy work to prevent conflict? First and foremost, the international community should continue its efforts to tackle the underlying political dynamics driving current conflicts, internal or otherwise. We have been researching these strategies as part of International IDEA’s publication on “The Global State of Democracy” (to be released in November), looking at how democratic post-conflict transitions can be tailored to maximize success. </w:t>
      </w:r>
      <w:r w:rsidRPr="00432AD1">
        <w:rPr>
          <w:u w:val="single"/>
        </w:rPr>
        <w:t>Our research shows that inclusive post-conflict transitions are more likely to result in resilient democracies. Inclusiveness in this sense doesn’t just mean giving all groups a place at the table. It requires giving them real decision-making powers, particularly at the local level. That, in turn, involves everyone in the outcome of the process and creates institutions well calibrated to respond to their needs. This is a key ingredient of conflict prevention. It is also crucial that the modern conflict prevention agenda should hone in on the disruptive role of organized criminals and violent extremists.</w:t>
      </w:r>
      <w:r w:rsidRPr="00432AD1">
        <w:rPr>
          <w:sz w:val="16"/>
        </w:rPr>
        <w:t xml:space="preserve"> Here, too, ensuring the inclusiveness of democratic institutions and processes – chiefly elections, political parties and local administrations that give voice to those typically excluded – would go a long way to remove the seeds that allow these groups and networks to grow. Finally, dealing with cross-border causes of conflict requires strong institutions for the support of global peace, which can provide channels for countries to communicate with each other and address their grievances before they escalate. The United Nations stands at the center of this effort. Yet it should be obvious to everyone that the global system for maintaining peace is in dire need of a makeover. There is some good news, however. In 2015, the world agreed to pursue a joint sustainable development agenda, with 17 ambitious goals that range from ending poverty and hunger to promoting economic growth and clean energy consumption. The whole agenda was indeed built under the premise of “leaving no one behind,” and it created concrete and measurable actions to pursue inclusiveness. Notably, Sustainable Development Goal 16, which advances peace, justice and strong institutions, commits countries to ensure inclusive decision-making at all levels. It is also telling that António Guterres, the U.N. secretary general, used his first year in office to put conflict prevention at the front and center of his agenda – which is precisely why this year’s Democracy Day is focusing on that issue. Let’s hope that this moment can offer a new beginning for positive action.</w:t>
      </w:r>
    </w:p>
    <w:p w:rsidR="00CB5F2C" w:rsidRPr="00CB5F2C" w:rsidRDefault="00CB5F2C" w:rsidP="00CB5F2C"/>
    <w:p w:rsidR="001D084E" w:rsidRDefault="001D084E" w:rsidP="001D084E">
      <w:pPr>
        <w:pStyle w:val="Heading4"/>
      </w:pPr>
      <w:r>
        <w:t>Autocratic leaders have more incentives to avoid war than democratic leaders – multiple warrants</w:t>
      </w:r>
    </w:p>
    <w:p w:rsidR="001D084E" w:rsidRPr="008F6579" w:rsidRDefault="001D084E" w:rsidP="001D084E">
      <w:r w:rsidRPr="00E65DCD">
        <w:rPr>
          <w:rStyle w:val="Style13ptBold"/>
        </w:rPr>
        <w:t>Rosato 03</w:t>
      </w:r>
      <w:r>
        <w:t>, (Sebastian. Associate Professor of Political Science at the University of Notre Dame, where he is also Director of the Notre Dame International Security Program and a faculty fellow of the Joan B. Kroc Institute for International Peace Studies and the Nanovic Institute for European Studies. “The Flawed Logic of Democratic Peace Theory.” The American Political Science Review, vol. 97, no. 4, 2003, pp. 585–602. JSTOR, www.jstor.org/stable/3593025.) // nsp</w:t>
      </w:r>
    </w:p>
    <w:p w:rsidR="001D084E" w:rsidRDefault="001D084E" w:rsidP="001D084E">
      <w:r>
        <w:t xml:space="preserve">Autocratic Constraint. </w:t>
      </w:r>
      <w:r w:rsidRPr="007775E4">
        <w:rPr>
          <w:u w:val="single"/>
        </w:rPr>
        <w:t>Autocratic leaders</w:t>
      </w:r>
      <w:r>
        <w:t xml:space="preserve"> typically represent themselves or narrow selectorates and these groups </w:t>
      </w:r>
      <w:r w:rsidRPr="007775E4">
        <w:rPr>
          <w:u w:val="single"/>
        </w:rPr>
        <w:t xml:space="preserve">have powerful incentives to avoid war. </w:t>
      </w:r>
      <w:r>
        <w:t xml:space="preserve">The </w:t>
      </w:r>
      <w:r w:rsidRPr="007775E4">
        <w:rPr>
          <w:u w:val="single"/>
        </w:rPr>
        <w:t>first</w:t>
      </w:r>
      <w:r>
        <w:t xml:space="preserve"> reason for avoiding war is that </w:t>
      </w:r>
      <w:r w:rsidRPr="007775E4">
        <w:rPr>
          <w:u w:val="single"/>
        </w:rPr>
        <w:t>wars cost money and solving the problem of war finance ulti- mately poses a threat to an autocrat's hold on power.</w:t>
      </w:r>
      <w:r>
        <w:t xml:space="preserve"> The argument here is straightforward. </w:t>
      </w:r>
      <w:r w:rsidRPr="007775E4">
        <w:rPr>
          <w:u w:val="single"/>
        </w:rPr>
        <w:t>The costs of war have risen</w:t>
      </w:r>
      <w:r>
        <w:t xml:space="preserve"> exponentially since the middle of the nine- teenth century and </w:t>
      </w:r>
      <w:r w:rsidRPr="007775E4">
        <w:rPr>
          <w:u w:val="single"/>
        </w:rPr>
        <w:t>governments have had to figure out how to meet these costs</w:t>
      </w:r>
      <w:r>
        <w:t xml:space="preserve">. Although the money can theo- retically be raised with or without the consent of those from whom it is demanded, in practice </w:t>
      </w:r>
      <w:r w:rsidRPr="007775E4">
        <w:rPr>
          <w:u w:val="single"/>
        </w:rPr>
        <w:t xml:space="preserve">"non-consensual sources of revenue have generally proved less elastic than taxation based on consent." </w:t>
      </w:r>
      <w:r>
        <w:t xml:space="preserve">Participation in war has, therefore, tended to go hand in hand with expan- sion of the franchise (Ferguson 2001, 32-33, 77, 80; see also Freeman and Snidal 1982). This being the case, </w:t>
      </w:r>
      <w:r w:rsidRPr="007775E4">
        <w:rPr>
          <w:u w:val="single"/>
        </w:rPr>
        <w:t>autocrats have a powerful incentive not to go to war for fear of triggering social and political changes that may destroy them.</w:t>
      </w:r>
      <w:r>
        <w:t xml:space="preserve"> The nature of civil military relations in civilian- led authoritarian states provides another incentive for ruling groups to avoid war. </w:t>
      </w:r>
      <w:r w:rsidRPr="007775E4">
        <w:rPr>
          <w:u w:val="single"/>
        </w:rPr>
        <w:t>Since civilian control of the military is often more tenuous in autocracies than in democracies</w:t>
      </w:r>
      <w:r>
        <w:t xml:space="preserve">, nonmilitary </w:t>
      </w:r>
      <w:r w:rsidRPr="007775E4">
        <w:rPr>
          <w:u w:val="single"/>
        </w:rPr>
        <w:t>leaders of autocratic states have a powerful incentive to maintain weak militaries for fear of domestic coups.</w:t>
      </w:r>
      <w:r>
        <w:t xml:space="preserve"> The problem, from a foreign policy standpoint, is that states with weak militaries are vulnerable to foreign aggression. Thus an absolute ruler faces a "dual problem" according to Gordon Tullock (1987, 37): "[H]e may be overthrown by his neigh- bor's armies, or by the armies he organizes to defend him against his neighbors." Because they recognize this problem, </w:t>
      </w:r>
      <w:r w:rsidRPr="007775E4">
        <w:rPr>
          <w:u w:val="single"/>
        </w:rPr>
        <w:t>civilian authoritarian leaders will generally prefer to avoid rather than wage war.</w:t>
      </w:r>
      <w:r>
        <w:t xml:space="preserve"> A different set of factors can inhibit the war prone- ness of military dictators. First, since they must devote considerable time and energy to repressing popular dissent at home, they have fewer military resources to devote to external wars. Second, </w:t>
      </w:r>
      <w:r w:rsidRPr="007775E4">
        <w:rPr>
          <w:u w:val="single"/>
        </w:rPr>
        <w:t>because the military is used for internal repression it is unlikely to have a great deal of societal support and will be ill equipped to deal with external enemies</w:t>
      </w:r>
      <w:r>
        <w:t xml:space="preserve">. Third, </w:t>
      </w:r>
      <w:r w:rsidRPr="007775E4">
        <w:rPr>
          <w:u w:val="single"/>
        </w:rPr>
        <w:t xml:space="preserve">leaders who as- sume control of the army </w:t>
      </w:r>
      <w:r w:rsidRPr="007775E4">
        <w:t>run the</w:t>
      </w:r>
      <w:r w:rsidRPr="007775E4">
        <w:rPr>
          <w:u w:val="single"/>
        </w:rPr>
        <w:t xml:space="preserve"> risk </w:t>
      </w:r>
      <w:r w:rsidRPr="007775E4">
        <w:t>of</w:t>
      </w:r>
      <w:r w:rsidRPr="007775E4">
        <w:rPr>
          <w:u w:val="single"/>
        </w:rPr>
        <w:t xml:space="preserve"> being held </w:t>
      </w:r>
      <w:r w:rsidRPr="007775E4">
        <w:t>personally</w:t>
      </w:r>
      <w:r w:rsidRPr="007775E4">
        <w:rPr>
          <w:u w:val="single"/>
        </w:rPr>
        <w:t xml:space="preserve"> responsible for </w:t>
      </w:r>
      <w:r w:rsidRPr="007775E4">
        <w:t>any subsequent</w:t>
      </w:r>
      <w:r w:rsidRPr="007775E4">
        <w:rPr>
          <w:u w:val="single"/>
        </w:rPr>
        <w:t xml:space="preserve"> failures and may not be prepared to take that risk.</w:t>
      </w:r>
      <w:r>
        <w:t xml:space="preserve"> Finally, </w:t>
      </w:r>
      <w:r w:rsidRPr="007775E4">
        <w:rPr>
          <w:u w:val="single"/>
        </w:rPr>
        <w:t>time spent organizing military campaigns is time away from other governmental duties on which a dictator's tenure</w:t>
      </w:r>
      <w:r>
        <w:t xml:space="preserve"> also </w:t>
      </w:r>
      <w:r w:rsidRPr="007775E4">
        <w:rPr>
          <w:u w:val="single"/>
        </w:rPr>
        <w:t>depends</w:t>
      </w:r>
      <w:r>
        <w:t xml:space="preserve"> (Andreski 1980; Tullock 1987, 37; see also Dassel 1997). In sum, it is not clear that states behave as the group constraint mechanism suggests. Although democracies and autocracies have selectorates of differing size and allow social groups different levels of access to the poli- cymaking process, they may nevertheless adopt similar policies. </w:t>
      </w:r>
      <w:r w:rsidRPr="008F604A">
        <w:rPr>
          <w:u w:val="single"/>
        </w:rPr>
        <w:t>Not only are democratic governments able to resist the influence of antiwar groups, but they are in fact subject to capture by prowar groups. Autocracies, on the other hand, often represent groups that have a vested interest in avoiding foreign wars</w:t>
      </w:r>
      <w:r>
        <w:t xml:space="preserve"> (see, e.g., Peceny, Beer, and Sanchez-Terry 2002).</w:t>
      </w:r>
    </w:p>
    <w:p w:rsidR="001D084E" w:rsidRDefault="001D084E" w:rsidP="001D084E"/>
    <w:p w:rsidR="001D084E" w:rsidRPr="008C6363" w:rsidRDefault="001D084E" w:rsidP="001D084E">
      <w:pPr>
        <w:pStyle w:val="Heading4"/>
        <w:rPr>
          <w:rStyle w:val="Style13ptBold"/>
          <w:b/>
          <w:bCs w:val="0"/>
          <w:szCs w:val="26"/>
        </w:rPr>
      </w:pPr>
      <w:r>
        <w:rPr>
          <w:rStyle w:val="Style13ptBold"/>
          <w:b/>
          <w:bCs w:val="0"/>
          <w:szCs w:val="26"/>
        </w:rPr>
        <w:t>Democracies are more likely to attack burgeoning democracies and non-democracies</w:t>
      </w:r>
    </w:p>
    <w:p w:rsidR="001D084E" w:rsidRDefault="001D084E" w:rsidP="001D084E">
      <w:r w:rsidRPr="008C6363">
        <w:rPr>
          <w:rStyle w:val="Style13ptBold"/>
        </w:rPr>
        <w:t>Rosato 03,</w:t>
      </w:r>
      <w:r>
        <w:t xml:space="preserve"> (Sebastian. Associate Professor of Political Science at the University of Notre Dame, where he is also Director of the Notre Dame International Security Program and a faculty fellow of the Joan B. Kroc Institute for International Peace Studies and the Nanovic Institute for European Studies. “The Flawed Logic of Democratic Peace Theory.” The American Political Science Review, vol. 97, no. 4, 2003, pp. 585–602. JSTOR, </w:t>
      </w:r>
      <w:hyperlink r:id="rId37" w:history="1">
        <w:r w:rsidRPr="0008301D">
          <w:rPr>
            <w:rStyle w:val="Hyperlink"/>
          </w:rPr>
          <w:t>www.jstor.org/stable/3593025</w:t>
        </w:r>
      </w:hyperlink>
      <w:r>
        <w:t>.) // nsp</w:t>
      </w:r>
    </w:p>
    <w:p w:rsidR="001D084E" w:rsidRDefault="001D084E" w:rsidP="001D084E">
      <w:r>
        <w:t xml:space="preserve">While mutual trust and respect generally ensure that conflicts of interest between democracies are resolved amicably, there will be some situations in which </w:t>
      </w:r>
      <w:r w:rsidRPr="008C6363">
        <w:rPr>
          <w:u w:val="single"/>
        </w:rPr>
        <w:t>osten- sibly democratic states do not perceive each other to be democratic and therefore fight one another</w:t>
      </w:r>
      <w:r>
        <w:t xml:space="preserve">. In par- ticular, </w:t>
      </w:r>
      <w:r w:rsidRPr="008C6363">
        <w:rPr>
          <w:u w:val="single"/>
        </w:rPr>
        <w:t>a democracy may not be recognized as such if it is in the early stages of democratization</w:t>
      </w:r>
      <w:r>
        <w:t xml:space="preserve"> or if it does not meet the criteria that policymakers in another state have adopted to define democracy (e.g., Russett 1993, 34-35; Weart 1998, 90-92, 132-34). This logic also explains why </w:t>
      </w:r>
      <w:r w:rsidRPr="008C6363">
        <w:rPr>
          <w:u w:val="single"/>
        </w:rPr>
        <w:t>democracies have of- ten been prepared to go to war with nondemocracies</w:t>
      </w:r>
      <w:r>
        <w:t xml:space="preserve">. Simply put, </w:t>
      </w:r>
      <w:r w:rsidRPr="008C6363">
        <w:rPr>
          <w:u w:val="single"/>
        </w:rPr>
        <w:t>nondemocracies are neither trusted nor re- spected</w:t>
      </w:r>
      <w:r>
        <w:t xml:space="preserve">. They are not respected </w:t>
      </w:r>
      <w:r w:rsidRPr="008C6363">
        <w:rPr>
          <w:u w:val="single"/>
        </w:rPr>
        <w:t>because their domestic systems are considered unjust</w:t>
      </w:r>
      <w:r>
        <w:t xml:space="preserve">, and </w:t>
      </w:r>
      <w:r w:rsidRPr="008C6363">
        <w:rPr>
          <w:u w:val="single"/>
        </w:rPr>
        <w:t>they are not trusted because neither do they respect the freedom of self- governing individuals, nor are they socialized to resolve conflicts non-violently. Large-scale violence may there- fore occur</w:t>
      </w:r>
      <w:r>
        <w:t xml:space="preserve"> for one of </w:t>
      </w:r>
      <w:r w:rsidRPr="008C6363">
        <w:rPr>
          <w:u w:val="single"/>
        </w:rPr>
        <w:t>two reasons. First, democracies may not respect nondemocracies because they are con- sidered to be in a state of war against their own citizens. War may</w:t>
      </w:r>
      <w:r>
        <w:t xml:space="preserve"> therefore </w:t>
      </w:r>
      <w:r w:rsidRPr="008C6363">
        <w:rPr>
          <w:u w:val="single"/>
        </w:rPr>
        <w:t>be permissible to free the people from authoritarian rule</w:t>
      </w:r>
      <w:r>
        <w:t xml:space="preserve"> </w:t>
      </w:r>
      <w:r w:rsidRPr="008C6363">
        <w:rPr>
          <w:u w:val="single"/>
        </w:rPr>
        <w:t>and introduce human rights or representative government. Second, because democ- racies are inclined toward peaceful conflict resolution, nondemocracies may be tempted to try and extract con- cessions from them by attacking</w:t>
      </w:r>
      <w:r>
        <w:t xml:space="preserve"> or threatening to use force </w:t>
      </w:r>
      <w:r w:rsidRPr="008C6363">
        <w:rPr>
          <w:u w:val="single"/>
        </w:rPr>
        <w:t>during a crisis.</w:t>
      </w:r>
      <w:r>
        <w:t xml:space="preserve"> In such circumstances </w:t>
      </w:r>
      <w:r w:rsidRPr="008C6363">
        <w:rPr>
          <w:u w:val="single"/>
        </w:rPr>
        <w:t>democra- cies may either have to defend themselves from attack or launch preemptive strikes</w:t>
      </w:r>
      <w:r>
        <w:t xml:space="preserve"> (e.g., Doyle 1997, 30-43; Russett 1993, 32-35).</w:t>
      </w:r>
    </w:p>
    <w:p w:rsidR="001D084E" w:rsidRPr="001D084E" w:rsidRDefault="001D084E" w:rsidP="001D084E"/>
    <w:p w:rsidR="001D084E" w:rsidRDefault="001D084E" w:rsidP="001D084E">
      <w:pPr>
        <w:pStyle w:val="Heading4"/>
        <w:rPr>
          <w:rStyle w:val="Emphasis"/>
          <w:b/>
          <w:bCs/>
          <w:u w:val="none"/>
        </w:rPr>
      </w:pPr>
      <w:r>
        <w:rPr>
          <w:rStyle w:val="Emphasis"/>
          <w:b/>
          <w:bCs/>
          <w:u w:val="none"/>
        </w:rPr>
        <w:t>Democracy furthers Washington’s imperial project – ends in great power war with Russia and China</w:t>
      </w:r>
    </w:p>
    <w:p w:rsidR="001D084E" w:rsidRPr="00823374" w:rsidRDefault="001D084E" w:rsidP="001D084E">
      <w:pPr>
        <w:rPr>
          <w:rStyle w:val="Style13ptBold"/>
          <w:b w:val="0"/>
          <w:bCs w:val="0"/>
        </w:rPr>
      </w:pPr>
      <w:r>
        <w:rPr>
          <w:rStyle w:val="Style13ptBold"/>
        </w:rPr>
        <w:t xml:space="preserve">Müllerson 18 </w:t>
      </w:r>
      <w:r w:rsidRPr="00823374">
        <w:rPr>
          <w:rStyle w:val="Style13ptBold"/>
          <w:b w:val="0"/>
          <w:bCs w:val="0"/>
          <w:sz w:val="16"/>
          <w:szCs w:val="16"/>
        </w:rPr>
        <w:t xml:space="preserve">(Rein Müllerson is a writer and researcher for Valdai Discussion Club as well as a research professor at Tallinn University, December 30 2018, A Critique of Liberal Imperialism, </w:t>
      </w:r>
      <w:hyperlink r:id="rId38" w:history="1">
        <w:r w:rsidRPr="00823374">
          <w:rPr>
            <w:rStyle w:val="Hyperlink"/>
            <w:sz w:val="16"/>
            <w:szCs w:val="16"/>
          </w:rPr>
          <w:t>http://valdaiclub.com/a/highlights/liberal-imperialism/</w:t>
        </w:r>
      </w:hyperlink>
      <w:r w:rsidRPr="00823374">
        <w:rPr>
          <w:rStyle w:val="Style13ptBold"/>
          <w:b w:val="0"/>
          <w:bCs w:val="0"/>
          <w:sz w:val="16"/>
          <w:szCs w:val="16"/>
        </w:rPr>
        <w:t>, tkk)</w:t>
      </w:r>
    </w:p>
    <w:p w:rsidR="001D084E" w:rsidRDefault="001D084E" w:rsidP="001D084E">
      <w:pPr>
        <w:rPr>
          <w:bCs/>
          <w:u w:val="single"/>
        </w:rPr>
      </w:pPr>
      <w:r w:rsidRPr="00823374">
        <w:rPr>
          <w:bCs/>
          <w:sz w:val="16"/>
        </w:rPr>
        <w:t xml:space="preserve">It is unfair, in my opinion, to accuse the European Union of being an imperial project, though one may agree that promising (and acting on this promise) to create an ‘ever-closer union’, a kind of federal Europe, European political elites gradually became more and more detached from the aspirations of their peoples. It is becoming increasingly obvious that European societies, in contradistinction to political elites, are not (not yet, at least) ready to throw the nation-state into the dustbin of history. These are not only those whom Hillary Clinton haughtily called ‘deplorables’, but a multitude of highly intelligent, successful and multi-lingual persons who treasure their ethnic, religious or cultural origins, cherish their roots and are patriots of their countries. Benedict Anderson was not completely wrong when </w:t>
      </w:r>
      <w:r w:rsidRPr="00823374">
        <w:rPr>
          <w:bCs/>
          <w:u w:val="single"/>
        </w:rPr>
        <w:t>defining nations as ‘imagined communities'13 since historical myths and purposeful efforts of political leaders to make a nation out of diverse communities have always played a role in nation-building</w:t>
      </w:r>
      <w:r w:rsidRPr="00823374">
        <w:rPr>
          <w:bCs/>
          <w:sz w:val="16"/>
        </w:rPr>
        <w:t xml:space="preserve">. However, </w:t>
      </w:r>
      <w:r w:rsidRPr="00823374">
        <w:rPr>
          <w:bCs/>
          <w:u w:val="single"/>
        </w:rPr>
        <w:t>there is also something much more tangible, even primordial, without which nations would not and could not emerge</w:t>
      </w:r>
      <w:r w:rsidRPr="00823374">
        <w:rPr>
          <w:bCs/>
          <w:sz w:val="16"/>
        </w:rPr>
        <w:t xml:space="preserve">. </w:t>
      </w:r>
      <w:r w:rsidRPr="00823374">
        <w:rPr>
          <w:bCs/>
          <w:u w:val="single"/>
        </w:rPr>
        <w:t>Shared history, cultural and religious traditions, common language, even territorial closeness</w:t>
      </w:r>
      <w:r w:rsidRPr="00823374">
        <w:rPr>
          <w:bCs/>
          <w:sz w:val="16"/>
        </w:rPr>
        <w:t>—</w:t>
      </w:r>
      <w:r w:rsidRPr="00823374">
        <w:rPr>
          <w:bCs/>
          <w:u w:val="single"/>
        </w:rPr>
        <w:t>are all factors</w:t>
      </w:r>
      <w:r w:rsidRPr="00823374">
        <w:rPr>
          <w:bCs/>
          <w:sz w:val="16"/>
        </w:rPr>
        <w:t xml:space="preserve"> that have played a role in the formation of nations. Today, more than even recently, more and more Europeans, being afraid of becoming strangers, because of a new mass migration wave, in their own country are in search of their historic roots. </w:t>
      </w:r>
      <w:r w:rsidRPr="00823374">
        <w:rPr>
          <w:bCs/>
          <w:u w:val="single"/>
        </w:rPr>
        <w:t>Both, liberal lefts and conservative rights, have become concerned about their identity. The first try to find them in the belongingness to a multitude of small, often marginalized, groups</w:t>
      </w:r>
      <w:r w:rsidRPr="00823374">
        <w:rPr>
          <w:bCs/>
          <w:sz w:val="16"/>
        </w:rPr>
        <w:t xml:space="preserve"> (depending on sexual orientation, specific interests or ways of life). </w:t>
      </w:r>
      <w:r w:rsidRPr="00823374">
        <w:rPr>
          <w:bCs/>
          <w:u w:val="single"/>
        </w:rPr>
        <w:t>The second try to find or restore their affinity with bigger communities, like nations or traditional religions</w:t>
      </w:r>
      <w:r w:rsidRPr="00823374">
        <w:rPr>
          <w:bCs/>
          <w:sz w:val="16"/>
        </w:rPr>
        <w:t xml:space="preserve">. </w:t>
      </w:r>
      <w:r w:rsidRPr="00823374">
        <w:rPr>
          <w:bCs/>
          <w:u w:val="single"/>
        </w:rPr>
        <w:t>However</w:t>
      </w:r>
      <w:r w:rsidRPr="00823374">
        <w:rPr>
          <w:bCs/>
          <w:sz w:val="16"/>
        </w:rPr>
        <w:t xml:space="preserve">, Hazony is right about the American liberal imperial project. </w:t>
      </w:r>
      <w:r w:rsidRPr="00823374">
        <w:rPr>
          <w:rStyle w:val="Emphasis"/>
        </w:rPr>
        <w:t>Almost immediately after the end of the Cold War</w:t>
      </w:r>
      <w:r w:rsidRPr="00823374">
        <w:rPr>
          <w:bCs/>
          <w:u w:val="single"/>
        </w:rPr>
        <w:t xml:space="preserve">, notwithstanding some rather vague ideas about a ‘new world order’ that would unite majority of humankind against common threats, like the climate change or terrorism, the ‘deep state’ in </w:t>
      </w:r>
      <w:r w:rsidRPr="00823374">
        <w:rPr>
          <w:rStyle w:val="Emphasis"/>
        </w:rPr>
        <w:t>Washington started preparing for the ‘American century’</w:t>
      </w:r>
      <w:r w:rsidRPr="00823374">
        <w:rPr>
          <w:bCs/>
          <w:sz w:val="16"/>
        </w:rPr>
        <w:t xml:space="preserve">. </w:t>
      </w:r>
      <w:r w:rsidRPr="00823374">
        <w:rPr>
          <w:bCs/>
          <w:u w:val="single"/>
        </w:rPr>
        <w:t>Already then there were those who prophesised conflict and prepped the American psyche for the coming clash with those who may oppose the American imperial project</w:t>
      </w:r>
      <w:r w:rsidRPr="00823374">
        <w:rPr>
          <w:bCs/>
          <w:sz w:val="16"/>
        </w:rPr>
        <w:t xml:space="preserve">. So, an influential report published in 1998 by the RAND Corporation and written by Zalmay Khalilzad, who later became the US Ambassador to the United Nations, Afghanistan and also to Iraq, </w:t>
      </w:r>
      <w:r w:rsidRPr="00823374">
        <w:rPr>
          <w:bCs/>
          <w:u w:val="single"/>
        </w:rPr>
        <w:t>and Ian Lesser, conjured four scenarios for the coming century: the 'great game’, the 'clash of civilisations’, the 'coming anarchy’ and the 'end of history’</w:t>
      </w:r>
      <w:r w:rsidRPr="00823374">
        <w:rPr>
          <w:bCs/>
          <w:sz w:val="16"/>
        </w:rPr>
        <w:t xml:space="preserve">.14 The authors considered the last two scenarios less probable than the first two; </w:t>
      </w:r>
      <w:r w:rsidRPr="00823374">
        <w:rPr>
          <w:rStyle w:val="Emphasis"/>
        </w:rPr>
        <w:t>they foresaw the great-game theory as the most probable, which would pitch the Wes</w:t>
      </w:r>
      <w:r w:rsidRPr="00823374">
        <w:rPr>
          <w:bCs/>
          <w:u w:val="single"/>
        </w:rPr>
        <w:t>t</w:t>
      </w:r>
      <w:r w:rsidRPr="00823374">
        <w:rPr>
          <w:bCs/>
          <w:sz w:val="16"/>
        </w:rPr>
        <w:t xml:space="preserve"> (i.e. Washington) </w:t>
      </w:r>
      <w:r w:rsidRPr="00823374">
        <w:rPr>
          <w:rStyle w:val="Emphasis"/>
        </w:rPr>
        <w:t>against China and Russia in a new great-power game</w:t>
      </w:r>
      <w:r w:rsidRPr="00823374">
        <w:rPr>
          <w:bCs/>
          <w:sz w:val="16"/>
        </w:rPr>
        <w:t xml:space="preserve">. </w:t>
      </w:r>
      <w:r w:rsidRPr="00823374">
        <w:rPr>
          <w:bCs/>
          <w:u w:val="single"/>
        </w:rPr>
        <w:t xml:space="preserve">The Islamist threat was not seen as the most serious challenge to the United States. 9/11 may have altered these priorities, </w:t>
      </w:r>
      <w:r w:rsidRPr="00823374">
        <w:rPr>
          <w:rStyle w:val="Emphasis"/>
        </w:rPr>
        <w:t>but – as it turned out – only for a while.</w:t>
      </w:r>
      <w:r w:rsidRPr="00823374">
        <w:rPr>
          <w:bCs/>
          <w:u w:val="single"/>
        </w:rPr>
        <w:t xml:space="preserve"> </w:t>
      </w:r>
    </w:p>
    <w:p w:rsidR="001448E2" w:rsidRDefault="001448E2" w:rsidP="001448E2">
      <w:pPr>
        <w:pStyle w:val="Heading4"/>
      </w:pPr>
      <w:r>
        <w:t>War inevitable – democracies attack authoritarian countries – perception of distrust and preemptive strikes</w:t>
      </w:r>
    </w:p>
    <w:p w:rsidR="001448E2" w:rsidRPr="00DC39DA" w:rsidRDefault="001448E2" w:rsidP="001448E2">
      <w:pPr>
        <w:rPr>
          <w:sz w:val="26"/>
        </w:rPr>
      </w:pPr>
      <w:r w:rsidRPr="000B4022">
        <w:rPr>
          <w:rStyle w:val="Style13ptBold"/>
          <w:b w:val="0"/>
        </w:rPr>
        <w:t>[</w:t>
      </w:r>
      <w:r>
        <w:rPr>
          <w:rStyle w:val="Style13ptBold"/>
          <w:b w:val="0"/>
        </w:rPr>
        <w:t xml:space="preserve">Sebastian </w:t>
      </w:r>
      <w:r w:rsidRPr="00B07A7D">
        <w:rPr>
          <w:rStyle w:val="Style13ptBold"/>
        </w:rPr>
        <w:t>Rosato</w:t>
      </w:r>
      <w:r>
        <w:rPr>
          <w:rStyle w:val="Style13ptBold"/>
          <w:b w:val="0"/>
        </w:rPr>
        <w:t>, 11/4/</w:t>
      </w:r>
      <w:r w:rsidRPr="00B07A7D">
        <w:rPr>
          <w:rStyle w:val="Style13ptBold"/>
        </w:rPr>
        <w:t>03</w:t>
      </w:r>
      <w:r>
        <w:rPr>
          <w:rStyle w:val="Style13ptBold"/>
          <w:b w:val="0"/>
        </w:rPr>
        <w:t xml:space="preserve">, </w:t>
      </w:r>
      <w:r w:rsidRPr="000B4022">
        <w:rPr>
          <w:rStyle w:val="Style13ptBold"/>
          <w:b w:val="0"/>
        </w:rPr>
        <w:t>Sebastian Rosato is Associate Professor of Political Science at the University of Notre Dame, where he is also Director of the Notre Dame International Security Program and a faculty fellow</w:t>
      </w:r>
      <w:r>
        <w:rPr>
          <w:rStyle w:val="Style13ptBold"/>
          <w:b w:val="0"/>
        </w:rPr>
        <w:t xml:space="preserve">, </w:t>
      </w:r>
      <w:r w:rsidRPr="000B4022">
        <w:rPr>
          <w:rStyle w:val="Style13ptBold"/>
          <w:b w:val="0"/>
        </w:rPr>
        <w:t>The American Political Science Review, Vol. 97, No. 4</w:t>
      </w:r>
      <w:r>
        <w:rPr>
          <w:rStyle w:val="Style13ptBold"/>
          <w:b w:val="0"/>
        </w:rPr>
        <w:t xml:space="preserve"> (pages 585-602), </w:t>
      </w:r>
      <w:r w:rsidRPr="000B4022">
        <w:rPr>
          <w:rStyle w:val="Style13ptBold"/>
          <w:b w:val="0"/>
        </w:rPr>
        <w:t>American Political Science Association</w:t>
      </w:r>
      <w:r>
        <w:rPr>
          <w:rStyle w:val="Style13ptBold"/>
          <w:b w:val="0"/>
        </w:rPr>
        <w:t>, “</w:t>
      </w:r>
      <w:r w:rsidRPr="000B4022">
        <w:rPr>
          <w:rStyle w:val="Style13ptBold"/>
          <w:b w:val="0"/>
        </w:rPr>
        <w:t>The Flawed Logic of Democratic Peace Theory</w:t>
      </w:r>
      <w:r>
        <w:rPr>
          <w:rStyle w:val="Style13ptBold"/>
          <w:b w:val="0"/>
        </w:rPr>
        <w:t>”] //WY</w:t>
      </w:r>
    </w:p>
    <w:p w:rsidR="001448E2" w:rsidRPr="003A66EB" w:rsidRDefault="001448E2" w:rsidP="001448E2">
      <w:pPr>
        <w:rPr>
          <w:sz w:val="14"/>
        </w:rPr>
      </w:pPr>
      <w:r w:rsidRPr="00CE3E13">
        <w:rPr>
          <w:rStyle w:val="StyleUnderline"/>
        </w:rPr>
        <w:t>I adopt two strategies for testing the persuasiveness of the causal logics that underpin democratic peace theory</w:t>
      </w:r>
      <w:r w:rsidRPr="003A66EB">
        <w:rPr>
          <w:sz w:val="14"/>
        </w:rPr>
        <w:t>. First, I take each logic at face value and ask whether the hypothesized causal mechanisms operate as stipulated by the theory's proponents (George and McKeown 1985, 34-41; King, Keohane, and Verba 1994, 226-28; Van Evera 1997, 64-66</w:t>
      </w:r>
      <w:r w:rsidRPr="00CE3E13">
        <w:rPr>
          <w:rStyle w:val="StyleUnderline"/>
        </w:rPr>
        <w:t xml:space="preserve">). In other words, does the available evidence support the claims that A causes x, that x causes y, and that y causes B? If it does, then the theory must be considered compelling because, as mentioned above, it is widely agreed that there is strong correlational support for its main hypothesis. If not, there is </w:t>
      </w:r>
      <w:r w:rsidRPr="00CE3E13">
        <w:rPr>
          <w:rStyle w:val="Emphasis"/>
        </w:rPr>
        <w:t>good reason to be skeptical of the theory.</w:t>
      </w:r>
      <w:r>
        <w:rPr>
          <w:rStyle w:val="Emphasis"/>
        </w:rPr>
        <w:t xml:space="preserve"> </w:t>
      </w:r>
      <w:r w:rsidRPr="003A66EB">
        <w:rPr>
          <w:sz w:val="14"/>
        </w:rPr>
        <w:t>Second, I use the logics to generate additional testable propositions about the effects of democracy on state behavior</w:t>
      </w:r>
      <w:r w:rsidRPr="00CE3E13">
        <w:rPr>
          <w:rStyle w:val="StyleUnderline"/>
        </w:rPr>
        <w:t>. If we accept that A does cause x, that x causes y, and that y causes B, then logical deduction can yield other propositions that should also be true</w:t>
      </w:r>
      <w:r w:rsidRPr="003A66EB">
        <w:rPr>
          <w:sz w:val="14"/>
        </w:rPr>
        <w:t xml:space="preserve">. These too can be checked against the historical record, and the theory will be strengthened or weakened to the extent that they find empirical support. Before performing these tests, however, a brief summary of the causal logics is in order. CAUSAL LOGICS Normative Logic </w:t>
      </w:r>
      <w:r w:rsidRPr="00CE3E13">
        <w:rPr>
          <w:rStyle w:val="StyleUnderline"/>
        </w:rPr>
        <w:t>Proponents of the normative logic argue that one important effect of democracy is to socialize political elites to act on the basis of democratic norms</w:t>
      </w:r>
      <w:r w:rsidRPr="003A66EB">
        <w:rPr>
          <w:sz w:val="14"/>
        </w:rPr>
        <w:t xml:space="preserve"> whenever possible. In essence, these norms mandate nonviolent conflict resolution and negotiation in a spirit of live-andlet-live.3 </w:t>
      </w:r>
      <w:proofErr w:type="gramStart"/>
      <w:r w:rsidRPr="003A66EB">
        <w:rPr>
          <w:sz w:val="14"/>
        </w:rPr>
        <w:t>Because</w:t>
      </w:r>
      <w:proofErr w:type="gramEnd"/>
      <w:r w:rsidRPr="003A66EB">
        <w:rPr>
          <w:sz w:val="14"/>
        </w:rPr>
        <w:t xml:space="preserve"> democratic leaders are committed to these norms they try, as far as possible, to adopt them in the international arena. This in turn means that democracies both trust and respect one another when a conflict of interest arises between them. Sentiments of respect derive from a conviction that the other state adheres to the same norms and is therefore just and worthy of accommodation. Trust derives from the expectation that the other party to the dispute is also inclined to respect a fellow democracy and will be proscribed normatively from resorting to force. Together these two causal mechanisms-norm externalization and mutual trust and respect-make up the normative logic and explain why democracies rarely fight one another (e.g., Dixon 1994, 16-18; Russett 1993, 31-35; Weart 1998, 77-78, 87-93) (Fig. 1). </w:t>
      </w:r>
      <w:r w:rsidRPr="003A66EB">
        <w:rPr>
          <w:rStyle w:val="StyleUnderline"/>
        </w:rPr>
        <w:t xml:space="preserve">While mutual trust and respect generally ensure that conflicts of interest between democracies are resolved amicably, there will be some situations in which ostensibly democratic states do not perceive each other to be democratic </w:t>
      </w:r>
      <w:r w:rsidRPr="003A66EB">
        <w:rPr>
          <w:rStyle w:val="Emphasis"/>
        </w:rPr>
        <w:t>and therefore fight one another</w:t>
      </w:r>
      <w:r w:rsidRPr="003A66EB">
        <w:rPr>
          <w:sz w:val="14"/>
        </w:rPr>
        <w:t xml:space="preserve">. In particular, </w:t>
      </w:r>
      <w:r w:rsidRPr="003A66EB">
        <w:rPr>
          <w:rStyle w:val="Emphasis"/>
        </w:rPr>
        <w:t>a democracy may not be recognized as such if it is in the early stages of democratization</w:t>
      </w:r>
      <w:r w:rsidRPr="003A66EB">
        <w:rPr>
          <w:sz w:val="14"/>
        </w:rPr>
        <w:t xml:space="preserve"> or if it does not meet the criteria that policymakers in another state have adopted to define democracy (e.g., Russett 1993, 34-35; Weart 1998, 90-92,132-34). </w:t>
      </w:r>
      <w:r w:rsidRPr="003A66EB">
        <w:rPr>
          <w:rStyle w:val="Emphasis"/>
        </w:rPr>
        <w:t>This logic also explains why democracies have often been prepared to go to war with nondemocracies</w:t>
      </w:r>
      <w:r w:rsidRPr="003A66EB">
        <w:rPr>
          <w:sz w:val="14"/>
        </w:rPr>
        <w:t xml:space="preserve">. Simply put, </w:t>
      </w:r>
      <w:r w:rsidRPr="003A66EB">
        <w:rPr>
          <w:rStyle w:val="Emphasis"/>
        </w:rPr>
        <w:t>nondemocracies are neither trusted nor respected</w:t>
      </w:r>
      <w:r w:rsidRPr="003A66EB">
        <w:rPr>
          <w:sz w:val="14"/>
        </w:rPr>
        <w:t xml:space="preserve">. </w:t>
      </w:r>
      <w:r w:rsidRPr="003A66EB">
        <w:rPr>
          <w:rStyle w:val="StyleUnderline"/>
        </w:rPr>
        <w:t>They are not respected because their domestic systems are considered unjust, and they are not trusted because neither do they respect the freedom of selfgoverning individuals, nor are they socialized to resolve conflicts non-violently.</w:t>
      </w:r>
      <w:r w:rsidRPr="003A66EB">
        <w:rPr>
          <w:sz w:val="14"/>
        </w:rPr>
        <w:t xml:space="preserve"> Large-scale violence may therefore occur for one of two reasons. </w:t>
      </w:r>
      <w:r w:rsidRPr="003A66EB">
        <w:rPr>
          <w:rStyle w:val="StyleUnderline"/>
        </w:rPr>
        <w:t>First, democracies may not respect nondemocracies because they are considered to be in a state of war against their own citizens</w:t>
      </w:r>
      <w:r w:rsidRPr="003A66EB">
        <w:rPr>
          <w:sz w:val="14"/>
        </w:rPr>
        <w:t xml:space="preserve">. </w:t>
      </w:r>
      <w:r w:rsidRPr="003A66EB">
        <w:rPr>
          <w:rStyle w:val="Emphasis"/>
        </w:rPr>
        <w:t>War may therefore be permissible to free the people from authoritarian rule</w:t>
      </w:r>
      <w:r w:rsidRPr="003A66EB">
        <w:rPr>
          <w:sz w:val="14"/>
        </w:rPr>
        <w:t xml:space="preserve"> and introduce human rights or representative government. </w:t>
      </w:r>
      <w:r w:rsidRPr="003A66EB">
        <w:rPr>
          <w:rStyle w:val="StyleUnderline"/>
        </w:rPr>
        <w:t>Second, because democracies are inclined toward peaceful conflict resolution, nondemocracies may be tempted to try and extract concessions from them by attacking or threatening to use force during a crisis.</w:t>
      </w:r>
      <w:r w:rsidRPr="003A66EB">
        <w:rPr>
          <w:sz w:val="14"/>
        </w:rPr>
        <w:t xml:space="preserve"> In such circumstances </w:t>
      </w:r>
      <w:r w:rsidRPr="003A66EB">
        <w:rPr>
          <w:rStyle w:val="Emphasis"/>
        </w:rPr>
        <w:t>democracies may either have to defend themselves from attack or launch preemptive strikes</w:t>
      </w:r>
      <w:r w:rsidRPr="003A66EB">
        <w:rPr>
          <w:sz w:val="14"/>
        </w:rPr>
        <w:t xml:space="preserve"> (e.g., Doyle 1997, 30-43; Russett 1993, 32-35).</w:t>
      </w:r>
    </w:p>
    <w:p w:rsidR="00226BCD" w:rsidRDefault="00226BCD" w:rsidP="00226BCD">
      <w:pPr>
        <w:pStyle w:val="Heading4"/>
      </w:pPr>
      <w:r>
        <w:t>Democracies more conflict prone than regimes – statistical analysis</w:t>
      </w:r>
    </w:p>
    <w:p w:rsidR="00226BCD" w:rsidRPr="00F758B7" w:rsidRDefault="00226BCD" w:rsidP="00226BCD">
      <w:r w:rsidRPr="006251FD">
        <w:rPr>
          <w:rStyle w:val="Style13ptBold"/>
        </w:rPr>
        <w:t>Campbell</w:t>
      </w:r>
      <w:r>
        <w:rPr>
          <w:rStyle w:val="Style13ptBold"/>
        </w:rPr>
        <w:t xml:space="preserve"> </w:t>
      </w:r>
      <w:r w:rsidRPr="006251FD">
        <w:rPr>
          <w:rStyle w:val="Style13ptBold"/>
        </w:rPr>
        <w:t>’18</w:t>
      </w:r>
      <w:r>
        <w:t xml:space="preserve"> (Benjamin W. Campbell</w:t>
      </w:r>
      <w:r>
        <w:rPr>
          <w:rFonts w:ascii="Cambria Math" w:hAnsi="Cambria Math" w:cs="Cambria Math"/>
        </w:rPr>
        <w:t xml:space="preserve">∗ </w:t>
      </w:r>
      <w:r>
        <w:t>BWC: Doctoral Candidate in Political Science, The Ohio State University, e: campbell.1721@osu.edu, Skyler J. Cranmer</w:t>
      </w:r>
      <w:r>
        <w:rPr>
          <w:rFonts w:cs="Calibri"/>
        </w:rPr>
        <w:t>†</w:t>
      </w:r>
      <w:r>
        <w:t xml:space="preserve"> SJC: Carter Phillips and Sue Henry Associate Professor of Political Science, The Ohio State University, e: cranmer.12@osu.edu, Bruce A. Desmarais‡ BAD: Associate Professor of Political Science, The Pennsylvania State University, e: </w:t>
      </w:r>
      <w:hyperlink r:id="rId39" w:history="1">
        <w:r w:rsidRPr="00A77745">
          <w:rPr>
            <w:rStyle w:val="Hyperlink"/>
          </w:rPr>
          <w:t>bdesmarais@psu.edu</w:t>
        </w:r>
      </w:hyperlink>
      <w:r>
        <w:t xml:space="preserve">, "Triangulating War: Network Structure and the Democratic Peace”, 9-13-2018, </w:t>
      </w:r>
      <w:hyperlink r:id="rId40" w:history="1">
        <w:r w:rsidRPr="00A77745">
          <w:rPr>
            <w:rStyle w:val="Hyperlink"/>
          </w:rPr>
          <w:t>https://arxiv.org/pdf/1809.04141.pdf) [HS]</w:t>
        </w:r>
      </w:hyperlink>
    </w:p>
    <w:p w:rsidR="00226BCD" w:rsidRDefault="00226BCD" w:rsidP="00226BCD">
      <w:pPr>
        <w:rPr>
          <w:sz w:val="12"/>
        </w:rPr>
      </w:pPr>
      <w:r w:rsidRPr="00F758B7">
        <w:rPr>
          <w:u w:val="single"/>
        </w:rPr>
        <w:t>We probe</w:t>
      </w:r>
      <w:r w:rsidRPr="00F758B7">
        <w:rPr>
          <w:sz w:val="12"/>
        </w:rPr>
        <w:t xml:space="preserve"> which interdependencies govern the decision of </w:t>
      </w:r>
      <w:r w:rsidRPr="00F758B7">
        <w:rPr>
          <w:u w:val="single"/>
        </w:rPr>
        <w:t>states to engage in militarized conflict and suggest that the democratic peace is an artifact</w:t>
      </w:r>
      <w:r w:rsidRPr="00F758B7">
        <w:rPr>
          <w:sz w:val="12"/>
        </w:rPr>
        <w:t xml:space="preserve"> of studying conflict from a dyadic perspective. We argue that </w:t>
      </w:r>
      <w:r w:rsidRPr="00F758B7">
        <w:rPr>
          <w:u w:val="single"/>
        </w:rPr>
        <w:t>the direct or indirect coordination of states with similar regime types against common enemies accounts for</w:t>
      </w:r>
      <w:r w:rsidRPr="00F758B7">
        <w:rPr>
          <w:sz w:val="12"/>
        </w:rPr>
        <w:t xml:space="preserve"> the seemingly robust finding that </w:t>
      </w:r>
      <w:r w:rsidRPr="00F758B7">
        <w:rPr>
          <w:u w:val="single"/>
        </w:rPr>
        <w:t>jointly democratic</w:t>
      </w:r>
      <w:r w:rsidRPr="00F758B7">
        <w:rPr>
          <w:sz w:val="12"/>
        </w:rPr>
        <w:t xml:space="preserve"> (and occasionally jointly autocratic) dyads, </w:t>
      </w:r>
      <w:r w:rsidRPr="00F758B7">
        <w:rPr>
          <w:u w:val="single"/>
        </w:rPr>
        <w:t>are less dispute-prone</w:t>
      </w:r>
      <w:r w:rsidRPr="00F758B7">
        <w:rPr>
          <w:sz w:val="12"/>
        </w:rPr>
        <w:t xml:space="preserve">. To test our theory, </w:t>
      </w:r>
      <w:r w:rsidRPr="00F758B7">
        <w:rPr>
          <w:u w:val="single"/>
        </w:rPr>
        <w:t>we utilize inferential network analysis to uncover the meso-level dynamics that inform state behavior</w:t>
      </w:r>
      <w:r w:rsidRPr="00F758B7">
        <w:rPr>
          <w:sz w:val="12"/>
        </w:rPr>
        <w:t xml:space="preserve">. We find robust support for our proposition: </w:t>
      </w:r>
      <w:r w:rsidRPr="00F758B7">
        <w:rPr>
          <w:u w:val="single"/>
        </w:rPr>
        <w:t>once we account for the common enemies of jointly democratic or jointly autocratic pairs, statistical support for the democratic</w:t>
      </w:r>
      <w:r w:rsidRPr="00F758B7">
        <w:rPr>
          <w:sz w:val="12"/>
        </w:rPr>
        <w:t xml:space="preserve"> (and autocratic) </w:t>
      </w:r>
      <w:r w:rsidRPr="00F758B7">
        <w:rPr>
          <w:u w:val="single"/>
        </w:rPr>
        <w:t>peace vanishes</w:t>
      </w:r>
      <w:r w:rsidRPr="00F758B7">
        <w:rPr>
          <w:sz w:val="12"/>
        </w:rPr>
        <w:t xml:space="preserve">. Moreover, </w:t>
      </w:r>
      <w:r w:rsidRPr="00F758B7">
        <w:rPr>
          <w:u w:val="single"/>
        </w:rPr>
        <w:t>after controlling for common bilateral predictors</w:t>
      </w:r>
      <w:r w:rsidRPr="00F758B7">
        <w:rPr>
          <w:sz w:val="12"/>
        </w:rPr>
        <w:t xml:space="preserve"> of conflict and the meso-level network measures we introduce here</w:t>
      </w:r>
      <w:r w:rsidRPr="00F758B7">
        <w:rPr>
          <w:u w:val="single"/>
        </w:rPr>
        <w:t>, jointly democratic dyads appear to be more conflict-prone that mixed-regime dyads</w:t>
      </w:r>
      <w:r w:rsidRPr="00F758B7">
        <w:rPr>
          <w:sz w:val="12"/>
        </w:rPr>
        <w:t>.</w:t>
      </w:r>
    </w:p>
    <w:p w:rsidR="00226BCD" w:rsidRDefault="00226BCD" w:rsidP="00226BCD">
      <w:pPr>
        <w:pStyle w:val="Heading4"/>
      </w:pPr>
      <w:r>
        <w:t xml:space="preserve">Democratization causes war –Haiti and Liberia prove </w:t>
      </w:r>
    </w:p>
    <w:p w:rsidR="00226BCD" w:rsidRDefault="00226BCD" w:rsidP="00226BCD">
      <w:r w:rsidRPr="000E74BA">
        <w:t xml:space="preserve">Karina </w:t>
      </w:r>
      <w:r w:rsidRPr="00B3241C">
        <w:rPr>
          <w:rStyle w:val="Style13ptBold"/>
        </w:rPr>
        <w:t>Mross</w:t>
      </w:r>
      <w:r w:rsidRPr="000E74BA">
        <w:t>, 12-18-</w:t>
      </w:r>
      <w:r w:rsidRPr="00B3241C">
        <w:rPr>
          <w:rStyle w:val="Style13ptBold"/>
        </w:rPr>
        <w:t>2018</w:t>
      </w:r>
      <w:r w:rsidRPr="000E74BA">
        <w:t xml:space="preserve">, </w:t>
      </w:r>
      <w:r>
        <w:t xml:space="preserve">German Development Institute majors in Political Science, </w:t>
      </w:r>
      <w:r w:rsidRPr="000E74BA">
        <w:t>"First Peace, then Democracy? Evaluating Strategies of International Support at Critical Junctures after Civil War," Taylor &amp;amp; Francis, https://www.tandfonline.com/doi/full/10.1080/13533312.2018.1557052</w:t>
      </w:r>
      <w:r>
        <w:t>--AI</w:t>
      </w:r>
    </w:p>
    <w:p w:rsidR="00226BCD" w:rsidRPr="00E17135" w:rsidRDefault="00226BCD" w:rsidP="00226BCD">
      <w:pPr>
        <w:rPr>
          <w:sz w:val="16"/>
        </w:rPr>
      </w:pPr>
      <w:r w:rsidRPr="000E74BA">
        <w:rPr>
          <w:sz w:val="16"/>
        </w:rPr>
        <w:t>Earl</w:t>
      </w:r>
      <w:r w:rsidRPr="003B6C6B">
        <w:rPr>
          <w:rStyle w:val="StyleUnderline"/>
        </w:rPr>
        <w:t>y enthusiasm with the peace-enhancing effects of democratization was frustrated by</w:t>
      </w:r>
      <w:r w:rsidRPr="000E74BA">
        <w:rPr>
          <w:sz w:val="16"/>
        </w:rPr>
        <w:t xml:space="preserve"> meagre or even </w:t>
      </w:r>
      <w:r w:rsidRPr="003B6C6B">
        <w:rPr>
          <w:rStyle w:val="Emphasis"/>
        </w:rPr>
        <w:t>counterproductive results</w:t>
      </w:r>
      <w:r w:rsidRPr="000E74BA">
        <w:rPr>
          <w:sz w:val="16"/>
        </w:rPr>
        <w:t xml:space="preserve"> – </w:t>
      </w:r>
      <w:r w:rsidRPr="003B6C6B">
        <w:rPr>
          <w:rStyle w:val="StyleUnderline"/>
        </w:rPr>
        <w:t>as in Haiti (2004) or Liberia (1999)</w:t>
      </w:r>
      <w:r w:rsidRPr="000E74BA">
        <w:rPr>
          <w:sz w:val="16"/>
        </w:rPr>
        <w:t xml:space="preserve">. Awareness rose that </w:t>
      </w:r>
      <w:r w:rsidRPr="003B6C6B">
        <w:rPr>
          <w:rStyle w:val="Emphasis"/>
        </w:rPr>
        <w:t>democratization and peacebuilding might not necessarily go hand in hand</w:t>
      </w:r>
      <w:r w:rsidRPr="000E74BA">
        <w:rPr>
          <w:sz w:val="16"/>
        </w:rPr>
        <w:t xml:space="preserve">. While considerable potential for peaceful conflict resolution rests in a democratic system, the process of democratization can destabilize and clash with re-establishing peace. Such a model situation would observe many principles of an ideal-typical democracy, highlighting the interrelatedness of the two concepts. Yet, it remains a distant goal in post-conflict societies, where renewed violence often endangers even small achievements in this regard. To analyse conflicting objectives that occur when societies aim at simultaneously building a peaceful and democratic order after civil war, this paper uses a narrow definition of peace, focusing on the absence of direct violence. Likewise, using Dahl’s minimal definition, democracy is understood as rule by the people based on the principles of public participation and contestation, accompanied by a sufficient level of civil and political rights to allow meaningful competition.6 This type of regime can be described as electoral democracy with constitutionally codified rights and principles, such as freedom of speech and association. Democratization implies moving towards a closer representation of this concept in one or both dimensions: enhanced competition and/or better adherence to institutional constraints in form of rights and principles. Strong theoretical arguments exist for the positive impact democracy can have on peace: First, through conflict moderation by transforming the manner in which conflict is processed; and, second, through conflict alleviation by reducing sources of conflict. A democratic system provides peaceful, transparent and open mechanisms for succession and distribution of power, enabling diverse social groups to gain access to the government, to participate in decision-making, and to influence policy outcomes.7 Next to socio-economic support and security-related activities such as peacekeeping or the demobilization and reintegration of former combatants, democracy support constitutes a main pillar of external engagement after civil war. Most scholars agree that ‘liberal democracy is a powerful means of enhancing a country’s political stability’ in the long-term.11 Yet, these </w:t>
      </w:r>
      <w:r w:rsidRPr="003B6C6B">
        <w:rPr>
          <w:rStyle w:val="StyleUnderline"/>
        </w:rPr>
        <w:t>democratic virtues only apply to consolidated democracies</w:t>
      </w:r>
      <w:r w:rsidRPr="000E74BA">
        <w:rPr>
          <w:sz w:val="16"/>
        </w:rPr>
        <w:t xml:space="preserve">. Mansfield and Snyder’s seminal works suggest that </w:t>
      </w:r>
      <w:r w:rsidRPr="003B6C6B">
        <w:rPr>
          <w:rStyle w:val="Emphasis"/>
        </w:rPr>
        <w:t>transitions towards democracy contain considerable destabilizing potential</w:t>
      </w:r>
      <w:r w:rsidRPr="000E74BA">
        <w:rPr>
          <w:sz w:val="16"/>
        </w:rPr>
        <w:t xml:space="preserve">. Various scholars support their findings, demonstrating that </w:t>
      </w:r>
      <w:r w:rsidRPr="003B6C6B">
        <w:rPr>
          <w:rStyle w:val="Emphasis"/>
        </w:rPr>
        <w:t>countries are particularly susceptible to civil conflict during transitions</w:t>
      </w:r>
      <w:r w:rsidRPr="000E74BA">
        <w:rPr>
          <w:sz w:val="16"/>
        </w:rPr>
        <w:t xml:space="preserve">, while both full democracies and full autocracies are the most stable. Explanations why countries in transition are particularly prone to renewed violence centre on three features: first, </w:t>
      </w:r>
      <w:r w:rsidRPr="003B6C6B">
        <w:rPr>
          <w:rStyle w:val="StyleUnderline"/>
        </w:rPr>
        <w:t>the competitive nature of liberal democracy exacerbating tensions and antagonism</w:t>
      </w:r>
    </w:p>
    <w:p w:rsidR="001448E2" w:rsidRDefault="001448E2" w:rsidP="001448E2"/>
    <w:p w:rsidR="001448E2" w:rsidRDefault="001448E2" w:rsidP="001D084E">
      <w:pPr>
        <w:rPr>
          <w:bCs/>
          <w:u w:val="single"/>
        </w:rPr>
      </w:pPr>
    </w:p>
    <w:p w:rsidR="001D084E" w:rsidRDefault="001D084E" w:rsidP="001D084E">
      <w:pPr>
        <w:pStyle w:val="Heading3"/>
      </w:pPr>
      <w:r>
        <w:t>Crisis management</w:t>
      </w:r>
    </w:p>
    <w:p w:rsidR="00226BCD" w:rsidRDefault="00226BCD" w:rsidP="00226BCD">
      <w:pPr>
        <w:pStyle w:val="Heading4"/>
      </w:pPr>
      <w:r>
        <w:t>Democratic interventions escalate conflicts</w:t>
      </w:r>
    </w:p>
    <w:p w:rsidR="00226BCD" w:rsidRPr="00672054" w:rsidRDefault="00226BCD" w:rsidP="00226BCD">
      <w:pPr>
        <w:rPr>
          <w:sz w:val="12"/>
        </w:rPr>
      </w:pPr>
      <w:r w:rsidRPr="0009446A">
        <w:rPr>
          <w:rStyle w:val="Style13ptBold"/>
        </w:rPr>
        <w:t>Savun and Phillips ‘9</w:t>
      </w:r>
      <w:r>
        <w:t xml:space="preserve"> (Burcu Savun Brian J. Phillips Department of Political Science University of Pittsburgh</w:t>
      </w:r>
      <w:r w:rsidRPr="0009446A">
        <w:rPr>
          <w:sz w:val="12"/>
        </w:rPr>
        <w:t xml:space="preserve"> </w:t>
      </w:r>
      <w:r>
        <w:rPr>
          <w:sz w:val="12"/>
        </w:rPr>
        <w:t>, “</w:t>
      </w:r>
      <w:r>
        <w:t xml:space="preserve">Democracy, Foreign Policy, and Terrorism”, December 2009, </w:t>
      </w:r>
      <w:hyperlink r:id="rId41" w:history="1">
        <w:r w:rsidRPr="00F13B58">
          <w:rPr>
            <w:rStyle w:val="Hyperlink"/>
          </w:rPr>
          <w:t>https://www-jstor-org.proxy.lib.umich.edu/stable/pdf/20684621.pdf?refreqid=excelsior%3A96ee46736ffa0ae33f58260cc0da63dc0</w:t>
        </w:r>
      </w:hyperlink>
      <w:r>
        <w:t>) [HS]</w:t>
      </w:r>
    </w:p>
    <w:p w:rsidR="00226BCD" w:rsidRDefault="00226BCD" w:rsidP="00226BCD">
      <w:pPr>
        <w:rPr>
          <w:sz w:val="12"/>
        </w:rPr>
      </w:pPr>
      <w:r w:rsidRPr="00854B5E">
        <w:rPr>
          <w:sz w:val="12"/>
        </w:rPr>
        <w:t xml:space="preserve">One obvious foreign policy indicator that is likely to create </w:t>
      </w:r>
      <w:r w:rsidRPr="00854B5E">
        <w:rPr>
          <w:u w:val="single"/>
        </w:rPr>
        <w:t>resentment abroad is involvement in foreign policy crisis with other states.</w:t>
      </w:r>
      <w:r w:rsidRPr="00854B5E">
        <w:rPr>
          <w:sz w:val="12"/>
        </w:rPr>
        <w:t xml:space="preserve"> The </w:t>
      </w:r>
      <w:r w:rsidRPr="00854B5E">
        <w:rPr>
          <w:u w:val="single"/>
        </w:rPr>
        <w:t>more frequently a state engages in conflict</w:t>
      </w:r>
      <w:r w:rsidRPr="00854B5E">
        <w:rPr>
          <w:sz w:val="12"/>
        </w:rPr>
        <w:t xml:space="preserve"> with other states, </w:t>
      </w:r>
      <w:r w:rsidRPr="00854B5E">
        <w:rPr>
          <w:u w:val="single"/>
        </w:rPr>
        <w:t>the more likely that it will create resentment and hostility abroad</w:t>
      </w:r>
      <w:r w:rsidRPr="00854B5E">
        <w:rPr>
          <w:sz w:val="12"/>
        </w:rPr>
        <w:t xml:space="preserve">. Although this resentment may be most pronounced among the people who are directly affected by such hostile actions, it is likely that </w:t>
      </w:r>
      <w:r w:rsidRPr="00854B5E">
        <w:rPr>
          <w:u w:val="single"/>
        </w:rPr>
        <w:t>such hostile actions result in a broader resentment and negativity toward the participants of such crises</w:t>
      </w:r>
      <w:r w:rsidRPr="00854B5E">
        <w:rPr>
          <w:sz w:val="12"/>
        </w:rPr>
        <w:t xml:space="preserve">. This may be because there is rarely consensus regarding which state is the aggressor and which state is to blame if the crisis drags on. Aside from anger about actual violence, </w:t>
      </w:r>
      <w:r w:rsidRPr="00854B5E">
        <w:rPr>
          <w:u w:val="single"/>
        </w:rPr>
        <w:t>states in interstate disputes can provoke contempt because of the indirect consequences of their actions. Some interstate crises become militarized. Armed conflict reduces trade flows</w:t>
      </w:r>
      <w:r w:rsidRPr="00854B5E">
        <w:rPr>
          <w:sz w:val="12"/>
        </w:rPr>
        <w:t xml:space="preserve"> (Anderton and Carter 2001; Simmons 2005) </w:t>
      </w:r>
      <w:r w:rsidRPr="00854B5E">
        <w:rPr>
          <w:u w:val="single"/>
        </w:rPr>
        <w:t>and often has negative consequences for stock markets</w:t>
      </w:r>
      <w:r w:rsidRPr="00854B5E">
        <w:rPr>
          <w:sz w:val="12"/>
        </w:rPr>
        <w:t xml:space="preserve"> (Schneider and Troeger 2006). </w:t>
      </w:r>
      <w:r w:rsidRPr="00854B5E">
        <w:rPr>
          <w:u w:val="single"/>
        </w:rPr>
        <w:t>These consequences can economically jolt states near and far, potentially inspiring anger toward warring states.</w:t>
      </w:r>
      <w:r w:rsidRPr="00854B5E">
        <w:rPr>
          <w:sz w:val="12"/>
        </w:rPr>
        <w:t>23</w:t>
      </w:r>
    </w:p>
    <w:p w:rsidR="00226BCD" w:rsidRDefault="00226BCD" w:rsidP="00226BCD">
      <w:pPr>
        <w:pStyle w:val="Heading4"/>
      </w:pPr>
      <w:r>
        <w:t>Interventions by democracies come at the expense of a foreign group – that creates resentment fueling terror</w:t>
      </w:r>
    </w:p>
    <w:p w:rsidR="00226BCD" w:rsidRPr="007B2A83" w:rsidRDefault="00226BCD" w:rsidP="00226BCD">
      <w:pPr>
        <w:rPr>
          <w:sz w:val="12"/>
        </w:rPr>
      </w:pPr>
      <w:r w:rsidRPr="0009446A">
        <w:rPr>
          <w:rStyle w:val="Style13ptBold"/>
        </w:rPr>
        <w:t>Savun and Phillips ‘9</w:t>
      </w:r>
      <w:r>
        <w:t xml:space="preserve"> (Burcu Savun Brian J. Phillips Department of Political Science University of Pittsburgh</w:t>
      </w:r>
      <w:r w:rsidRPr="0009446A">
        <w:rPr>
          <w:sz w:val="12"/>
        </w:rPr>
        <w:t xml:space="preserve"> </w:t>
      </w:r>
      <w:r>
        <w:rPr>
          <w:sz w:val="12"/>
        </w:rPr>
        <w:t>, “</w:t>
      </w:r>
      <w:r>
        <w:t xml:space="preserve">Democracy, Foreign Policy, and Terrorism”, December 2009, </w:t>
      </w:r>
      <w:hyperlink r:id="rId42" w:history="1">
        <w:r w:rsidRPr="00F13B58">
          <w:rPr>
            <w:rStyle w:val="Hyperlink"/>
          </w:rPr>
          <w:t>https://www-jstor-org.proxy.lib.umich.edu/stable/pdf/20684621.pdf?refreqid=excelsior%3A96ee46736ffa0ae33f58260cc0da63dc0</w:t>
        </w:r>
      </w:hyperlink>
      <w:r>
        <w:t>) [HS]</w:t>
      </w:r>
    </w:p>
    <w:p w:rsidR="00226BCD" w:rsidRDefault="00226BCD" w:rsidP="00226BCD">
      <w:pPr>
        <w:rPr>
          <w:u w:val="single"/>
        </w:rPr>
      </w:pPr>
      <w:r w:rsidRPr="007B2A83">
        <w:rPr>
          <w:sz w:val="12"/>
        </w:rPr>
        <w:t xml:space="preserve">A third </w:t>
      </w:r>
      <w:r w:rsidRPr="007B2A83">
        <w:rPr>
          <w:u w:val="single"/>
        </w:rPr>
        <w:t>indicator of a state's active foreign policy is</w:t>
      </w:r>
      <w:r w:rsidRPr="007B2A83">
        <w:rPr>
          <w:sz w:val="12"/>
        </w:rPr>
        <w:t xml:space="preserve"> the </w:t>
      </w:r>
      <w:r w:rsidRPr="007B2A83">
        <w:rPr>
          <w:u w:val="single"/>
        </w:rPr>
        <w:t>frequency with which a state intervenes in civil wars</w:t>
      </w:r>
      <w:r w:rsidRPr="007B2A83">
        <w:rPr>
          <w:sz w:val="12"/>
        </w:rPr>
        <w:t>.</w:t>
      </w:r>
      <w:r w:rsidRPr="007B2A83">
        <w:rPr>
          <w:u w:val="single"/>
        </w:rPr>
        <w:t>27 Interventions in civil wars are costly and risky endeavors</w:t>
      </w:r>
      <w:r w:rsidRPr="007B2A83">
        <w:rPr>
          <w:sz w:val="12"/>
        </w:rPr>
        <w:t xml:space="preserve">, and unless state leaders have strong interest in the war region and hold the belief that success is within their reach, they are unlikely to intervene in civil wars (Regan 1996, 2000). The </w:t>
      </w:r>
      <w:r w:rsidRPr="007B2A83">
        <w:rPr>
          <w:u w:val="single"/>
        </w:rPr>
        <w:t>decision to intervene in civil wars reflects a high degree of commitment and involvement in other states' affairs</w:t>
      </w:r>
      <w:r w:rsidRPr="007B2A83">
        <w:rPr>
          <w:sz w:val="12"/>
        </w:rPr>
        <w:t xml:space="preserve">. By their nature, most </w:t>
      </w:r>
      <w:r w:rsidRPr="007B2A83">
        <w:rPr>
          <w:u w:val="single"/>
        </w:rPr>
        <w:t>interventions are controversial. They tend to antagonize the domestic group</w:t>
      </w:r>
      <w:r w:rsidRPr="007B2A83">
        <w:rPr>
          <w:sz w:val="12"/>
        </w:rPr>
        <w:t xml:space="preserve"> against which the intervention takes place, unless the intervention is perceived to be neutral by the disputants.28 By </w:t>
      </w:r>
      <w:r w:rsidRPr="007B2A83">
        <w:rPr>
          <w:u w:val="single"/>
        </w:rPr>
        <w:t>attempting to change the balance of power on the battle ground, interventions usually make the target of intervention better off at the expense of the other party</w:t>
      </w:r>
      <w:r w:rsidRPr="007B2A83">
        <w:rPr>
          <w:sz w:val="12"/>
        </w:rPr>
        <w:t xml:space="preserve">. For example, Syria's intervention in the 1988-1990 Lebanese civil war helped Lebanon bring the conflict to a close (Regan 1996). </w:t>
      </w:r>
      <w:r w:rsidRPr="007B2A83">
        <w:rPr>
          <w:u w:val="single"/>
        </w:rPr>
        <w:t>The disadvantaged group and its external sponsors</w:t>
      </w:r>
      <w:r w:rsidRPr="007B2A83">
        <w:rPr>
          <w:sz w:val="12"/>
        </w:rPr>
        <w:t xml:space="preserve">, if there are any, </w:t>
      </w:r>
      <w:r w:rsidRPr="007B2A83">
        <w:rPr>
          <w:u w:val="single"/>
        </w:rPr>
        <w:t>are likely to hold resentment against the intervener state and may want to take revenge by carrying out a terrorist act against it.</w:t>
      </w:r>
    </w:p>
    <w:p w:rsidR="00226BCD" w:rsidRPr="00226BCD" w:rsidRDefault="00226BCD" w:rsidP="00226BCD"/>
    <w:p w:rsidR="001D084E" w:rsidRPr="00CD4075" w:rsidRDefault="001D084E" w:rsidP="001D084E">
      <w:pPr>
        <w:pStyle w:val="Heading4"/>
      </w:pPr>
      <w:r>
        <w:t>Liberal democracies fail in world crisis managment</w:t>
      </w:r>
    </w:p>
    <w:p w:rsidR="001D084E" w:rsidRPr="00CD4075" w:rsidRDefault="001D084E" w:rsidP="001D084E">
      <w:pPr>
        <w:rPr>
          <w:b/>
          <w:bCs/>
          <w:sz w:val="26"/>
        </w:rPr>
      </w:pPr>
      <w:r w:rsidRPr="00CD4075">
        <w:rPr>
          <w:rStyle w:val="Style13ptBold"/>
        </w:rPr>
        <w:t>Shearman Smith 07</w:t>
      </w:r>
      <w:r>
        <w:t>(David Shearman &amp; Joseph Wayne Smith, MD; Professor at University of Adelaid, August 30, PhD and solicitor of the Supreme Court of South Australia , The Climate Change Challenge and the Failure of Democracy, Pages 13-14)Eroyt</w:t>
      </w:r>
    </w:p>
    <w:p w:rsidR="001D084E" w:rsidRDefault="001D084E" w:rsidP="001D084E">
      <w:r>
        <w:rPr>
          <w:rStyle w:val="StyleUnderline"/>
        </w:rPr>
        <w:t xml:space="preserve">An evolutionary and therefore genetic mechanism relevant to our analysis is </w:t>
      </w:r>
      <w:r w:rsidRPr="00CD4075">
        <w:rPr>
          <w:rStyle w:val="Emphasis"/>
        </w:rPr>
        <w:t>the need and acceptance of authoritarian social structures conferred upon us by our primate ancestors</w:t>
      </w:r>
      <w:r>
        <w:rPr>
          <w:rStyle w:val="StyleUnderline"/>
        </w:rPr>
        <w:t>. These forces can even be seen to operate within a liberal democracy in which leaders and democratic institutions themselves gradually evolve to become more authoritarian.</w:t>
      </w:r>
      <w:r>
        <w:rPr>
          <w:sz w:val="14"/>
        </w:rPr>
        <w:t xml:space="preserve"> Freedom and individuality expressed through the market economy result in elites widening the gap between rich and poor and enriching themselves by acquisitions in developing countries under the guise of freedom and democracy. Maladaptations of society as defined by Stephen Boyden26 become more common, for example the economic view that retail spending is good for society or the accumulation of vast assets by the rich that they cannot possibly use or spend in their lifetimes. The number of billionaires in the world is increasing rapidly and the majority are in the liberal democracies. As we will see in the discussion to follow, </w:t>
      </w:r>
      <w:r>
        <w:rPr>
          <w:rStyle w:val="StyleUnderline"/>
        </w:rPr>
        <w:t>many liberal democracies are moving visibly toward authoritarianism. Governments see this as an option to protect their power, and many of their rich supporters favor it to protect their assets</w:t>
      </w:r>
      <w:r>
        <w:rPr>
          <w:sz w:val="14"/>
        </w:rPr>
        <w:t xml:space="preserve">. It will be argued in chapter 6 </w:t>
      </w:r>
      <w:r w:rsidRPr="00CD4075">
        <w:rPr>
          <w:rStyle w:val="Emphasis"/>
        </w:rPr>
        <w:t>that liberal democracies are inherently unstable and move slowly but surely to authoritarianism</w:t>
      </w:r>
      <w:r>
        <w:rPr>
          <w:sz w:val="14"/>
        </w:rPr>
        <w:t xml:space="preserve">. Theorists who have seen liberal democracy as representing humanity's final political system have adopted a too narrow historical perspective, which can be corrected by adopting a biohistorical or sociobiological view of the human </w:t>
      </w:r>
      <w:r w:rsidRPr="00CD4075">
        <w:t xml:space="preserve">species. </w:t>
      </w:r>
      <w:r w:rsidRPr="00CD4075">
        <w:rPr>
          <w:rStyle w:val="Emphasis"/>
        </w:rPr>
        <w:t>We should not be blind to the possibility that an authoritarian meritocracy might have advantages in world crisis management compared to the present democratic mediocracy</w:t>
      </w:r>
      <w:r w:rsidRPr="00CD4075">
        <w:t xml:space="preserve">. </w:t>
      </w:r>
      <w:r w:rsidRPr="00CD4075">
        <w:rPr>
          <w:rStyle w:val="StyleUnderline"/>
        </w:rPr>
        <w:t>Our patient in the intensive care unit could not be managed successfully under liberal democrac</w:t>
      </w:r>
      <w:r w:rsidRPr="00CD4075">
        <w:t xml:space="preserve">y. Recognizing that totalitarian states have caused as much, if not more, environmental damage as the liberal democracies, we will nevertheless argue in chapter 4 that </w:t>
      </w:r>
      <w:r w:rsidRPr="00CD4075">
        <w:rPr>
          <w:rStyle w:val="Emphasis"/>
        </w:rPr>
        <w:t>some historical totalitarian regimes have averted some catastrophic environmental damage by dictate.</w:t>
      </w:r>
      <w:r w:rsidRPr="00CD4075">
        <w:t xml:space="preserve"> We will document </w:t>
      </w:r>
      <w:r w:rsidRPr="00CD4075">
        <w:rPr>
          <w:rStyle w:val="StyleUnderline"/>
        </w:rPr>
        <w:t>the personal and democratic failures that render the environmental crisis difficult to address.</w:t>
      </w:r>
      <w:r w:rsidRPr="00CD4075">
        <w:t xml:space="preserve"> </w:t>
      </w:r>
      <w:r w:rsidRPr="00CD4075">
        <w:rPr>
          <w:rStyle w:val="Emphasis"/>
        </w:rPr>
        <w:t>An altruistic, able, authoritarian leader, versed in science and personal skills, might be able to overcome them.</w:t>
      </w:r>
      <w:r w:rsidRPr="00CD4075">
        <w:t xml:space="preserve"> But </w:t>
      </w:r>
      <w:r w:rsidRPr="00CD4075">
        <w:rPr>
          <w:rStyle w:val="StyleUnderline"/>
        </w:rPr>
        <w:t>liberal democracy predisposes the election of the slick wielders of the political knife and then encumbers them with the burdens of economic chains and powerful self-interested corporates who cannot be denied</w:t>
      </w:r>
      <w:r w:rsidRPr="00CD4075">
        <w:t xml:space="preserve">. They fuel the growth economy that preserves their power and that of government. It is instructive to ask our democratically elected leaders: </w:t>
      </w:r>
      <w:r w:rsidRPr="00CD4075">
        <w:rPr>
          <w:rStyle w:val="Emphasis"/>
        </w:rPr>
        <w:t>What do you see as the endpoint of this liberalized growth economy</w:t>
      </w:r>
      <w:r w:rsidRPr="00CD4075">
        <w:t xml:space="preserve">? Surely to maintain this growth to infinity is unsustainable? </w:t>
      </w:r>
      <w:r w:rsidRPr="00CD4075">
        <w:rPr>
          <w:rStyle w:val="StyleUnderline"/>
        </w:rPr>
        <w:t>Yet this growth is necessary for the present economic system to survive and satisfy the perceived material needs of humanity</w:t>
      </w:r>
      <w:r w:rsidRPr="00CD4075">
        <w:t>. Our leaders cannot provide an answer to this question. To some it falls beyond their elected period, and they do not have to address it. To others there is the hope that science and technology will capture the carbon dioxide of climate change, create hydrogen fuel from water, and feed the millions with genetically modified foods. But in general it is not an issue that democratic societies are addressing in a way that will encourage solutions</w:t>
      </w:r>
      <w:r>
        <w:t>.</w:t>
      </w:r>
    </w:p>
    <w:p w:rsidR="006B0FE9" w:rsidRDefault="006B0FE9" w:rsidP="006B0FE9">
      <w:pPr>
        <w:pStyle w:val="Heading4"/>
      </w:pPr>
      <w:r>
        <w:t>Democracies are doomed to fail – short political cycles force politicians to focus on small term resolutions that negatively affect long term problems to get reelected – infrastructure and inequality problems prove</w:t>
      </w:r>
    </w:p>
    <w:p w:rsidR="006B0FE9" w:rsidRPr="00D113DE" w:rsidRDefault="006B0FE9" w:rsidP="006B0FE9">
      <w:pPr>
        <w:spacing w:after="0" w:line="240" w:lineRule="auto"/>
        <w:rPr>
          <w:rFonts w:ascii="Georgia" w:eastAsia="Times New Roman" w:hAnsi="Georgia" w:cs="Times New Roman"/>
          <w:color w:val="000000"/>
          <w:sz w:val="30"/>
          <w:szCs w:val="30"/>
        </w:rPr>
      </w:pPr>
      <w:r w:rsidRPr="00E555D5">
        <w:t xml:space="preserve">Dambisa </w:t>
      </w:r>
      <w:r w:rsidRPr="00E555D5">
        <w:rPr>
          <w:rStyle w:val="Heading4Char"/>
        </w:rPr>
        <w:t>Moyo</w:t>
      </w:r>
      <w:r w:rsidRPr="00E555D5">
        <w:t>, 4-26-20</w:t>
      </w:r>
      <w:r w:rsidRPr="00E555D5">
        <w:rPr>
          <w:rStyle w:val="Heading4Char"/>
        </w:rPr>
        <w:t>18</w:t>
      </w:r>
      <w:r w:rsidRPr="00E555D5">
        <w:t>,</w:t>
      </w:r>
      <w:r w:rsidRPr="002B4ED4">
        <w:t xml:space="preserve"> (Dambisa Moyo is an international economist and the author of Edge of Chaos: Why Democracy Is Failing to Deliver Economic Growth—and How to Fix It, How the West Was Lost: Fifty Years of Economic Folly – And the Stark Choices that Lie Ahead, and Dead Aid: Why Aid Is Not Working and How There Is a Better Way for Africa. She serves on the boards of Barclays Bank and Chevron, "Why Democracy Doesn't Deliver," Foreign Policy, </w:t>
      </w:r>
      <w:hyperlink r:id="rId43" w:history="1">
        <w:r w:rsidRPr="002B4ED4">
          <w:t>https://foreignpolicy.com/2018/04/26/why-democracy-doesnt-deliver/)</w:t>
        </w:r>
      </w:hyperlink>
      <w:r w:rsidRPr="002B4ED4">
        <w:t xml:space="preserve"> // mba aj</w:t>
      </w:r>
    </w:p>
    <w:p w:rsidR="006B0FE9" w:rsidRDefault="006B0FE9" w:rsidP="006B0FE9">
      <w:pPr>
        <w:rPr>
          <w:rStyle w:val="StyleUnderline"/>
        </w:rPr>
      </w:pPr>
      <w:r w:rsidRPr="00E555D5">
        <w:rPr>
          <w:rStyle w:val="StyleUnderline"/>
        </w:rPr>
        <w:t>Only 19 percent of Americans today say they can trust their government to do what is right</w:t>
      </w:r>
      <w:r w:rsidRPr="003F5257">
        <w:rPr>
          <w:sz w:val="12"/>
        </w:rPr>
        <w:t xml:space="preserve">. Meanwhile, </w:t>
      </w:r>
      <w:r w:rsidRPr="00E555D5">
        <w:rPr>
          <w:rStyle w:val="StyleUnderline"/>
        </w:rPr>
        <w:t>citizens in developing countries see authoritarian leaders as more trustworthy than democratic politicians</w:t>
      </w:r>
      <w:r w:rsidRPr="003F5257">
        <w:rPr>
          <w:sz w:val="12"/>
        </w:rPr>
        <w:t xml:space="preserve">. Increasingly, it seems that </w:t>
      </w:r>
      <w:r w:rsidRPr="00E555D5">
        <w:rPr>
          <w:rStyle w:val="StyleUnderline"/>
        </w:rPr>
        <w:t>people across the globe are skeptical of the ability of democratic governments to act effectively — including as good custodians of the economy.</w:t>
      </w:r>
      <w:r w:rsidRPr="003F5257">
        <w:rPr>
          <w:sz w:val="12"/>
        </w:rPr>
        <w:t xml:space="preserve"> Indeed, the </w:t>
      </w:r>
      <w:r w:rsidRPr="00E555D5">
        <w:rPr>
          <w:rStyle w:val="StyleUnderline"/>
        </w:rPr>
        <w:t>liberal democratic system is unwittingly undermining the economic growth that is necessary for its continued survival.</w:t>
      </w:r>
      <w:r>
        <w:rPr>
          <w:b/>
          <w:u w:val="single"/>
        </w:rPr>
        <w:t xml:space="preserve"> </w:t>
      </w:r>
      <w:r w:rsidRPr="003F5257">
        <w:rPr>
          <w:sz w:val="12"/>
        </w:rPr>
        <w:t xml:space="preserve">At </w:t>
      </w:r>
      <w:r w:rsidRPr="00BF0C27">
        <w:rPr>
          <w:rStyle w:val="StyleUnderline"/>
        </w:rPr>
        <w:t>the root of the problem is a predilection for short-​termism that has become embedded in the political and business culture of modern democracies</w:t>
      </w:r>
      <w:r w:rsidRPr="003F5257">
        <w:rPr>
          <w:sz w:val="12"/>
        </w:rPr>
        <w:t xml:space="preserve">. By design, </w:t>
      </w:r>
      <w:r w:rsidRPr="00BF0C27">
        <w:rPr>
          <w:rStyle w:val="StyleUnderline"/>
        </w:rPr>
        <w:t xml:space="preserve">Western politicians have relatively short political horizons; </w:t>
      </w:r>
      <w:r w:rsidRPr="003F5257">
        <w:rPr>
          <w:sz w:val="12"/>
        </w:rPr>
        <w:t xml:space="preserve">they are often </w:t>
      </w:r>
      <w:r w:rsidRPr="00BF0C27">
        <w:rPr>
          <w:rStyle w:val="StyleUnderline"/>
        </w:rPr>
        <w:t>in office for terms of less than five years.</w:t>
      </w:r>
      <w:r w:rsidRPr="003F5257">
        <w:rPr>
          <w:sz w:val="12"/>
        </w:rPr>
        <w:t xml:space="preserve"> So they find </w:t>
      </w:r>
      <w:r w:rsidRPr="00BF0C27">
        <w:rPr>
          <w:rStyle w:val="StyleUnderline"/>
        </w:rPr>
        <w:t>their duties regularly interrupted by elections that distract from the job of addressing long-​term policy challenges.</w:t>
      </w:r>
      <w:r w:rsidRPr="003F5257">
        <w:rPr>
          <w:sz w:val="12"/>
        </w:rPr>
        <w:t xml:space="preserve"> As a result, </w:t>
      </w:r>
      <w:r w:rsidRPr="00BF0C27">
        <w:rPr>
          <w:rStyle w:val="StyleUnderline"/>
        </w:rPr>
        <w:t>politicians are naturally and rationally drawn to focus their efforts on seducing their electorates with short-​term sweeteners — including economic policies designed to quickly produce favorable monthly inflation, unemployment, and GDP numbers.</w:t>
      </w:r>
      <w:r>
        <w:rPr>
          <w:rStyle w:val="StyleUnderline"/>
        </w:rPr>
        <w:t xml:space="preserve"> </w:t>
      </w:r>
      <w:r w:rsidRPr="00BF0C27">
        <w:rPr>
          <w:rStyle w:val="StyleUnderline"/>
        </w:rPr>
        <w:t>Voters generally favor policies that enhance their own well-​being with little consideration for that of future generations or for long-​term outcomes. Politicians are rewarded for pandering to voters’ immediate demands and desires, to the detriment of growth over the long term.</w:t>
      </w:r>
      <w:r>
        <w:rPr>
          <w:rStyle w:val="StyleUnderline"/>
        </w:rPr>
        <w:t xml:space="preserve"> </w:t>
      </w:r>
      <w:r w:rsidRPr="003F5257">
        <w:rPr>
          <w:sz w:val="12"/>
        </w:rPr>
        <w:t xml:space="preserve">Because democratic systems encourage such short-​termism, </w:t>
      </w:r>
      <w:r w:rsidRPr="008B5FB2">
        <w:rPr>
          <w:rStyle w:val="StyleUnderline"/>
        </w:rPr>
        <w:t>it will be difficult to solve many of the seemingly intractable structural problems slowing global growth without an overhaul of democracy.</w:t>
      </w:r>
      <w:r>
        <w:rPr>
          <w:rStyle w:val="StyleUnderline"/>
        </w:rPr>
        <w:t xml:space="preserve"> </w:t>
      </w:r>
      <w:r w:rsidRPr="003F5257">
        <w:rPr>
          <w:sz w:val="12"/>
        </w:rPr>
        <w:t xml:space="preserve">One of the </w:t>
      </w:r>
      <w:r w:rsidRPr="008B5FB2">
        <w:rPr>
          <w:rStyle w:val="StyleUnderline"/>
        </w:rPr>
        <w:t>most fundamental obstacles to effective governance is the short electoral cycle embedded in many democratic systems</w:t>
      </w:r>
      <w:r w:rsidRPr="003F5257">
        <w:rPr>
          <w:sz w:val="12"/>
        </w:rPr>
        <w:t xml:space="preserve">. Frequent elections taint policymaking, as </w:t>
      </w:r>
      <w:r w:rsidRPr="008B5FB2">
        <w:rPr>
          <w:rStyle w:val="StyleUnderline"/>
        </w:rPr>
        <w:t>politicians, driven by the rational desire to win elections, opt for quick fixes that have a tendency to undermine long-term growth</w:t>
      </w:r>
      <w:r w:rsidRPr="003F5257">
        <w:rPr>
          <w:sz w:val="12"/>
        </w:rPr>
        <w:t xml:space="preserve">. Meanwhile, </w:t>
      </w:r>
      <w:r w:rsidRPr="008B5FB2">
        <w:rPr>
          <w:rStyle w:val="StyleUnderline"/>
        </w:rPr>
        <w:t>they neglect to address more entrenched, longer-​term economic challenges, such as worsening education standards, the imminent pension crisis, and deteriorating physical infrastructure, that don’t promise immediate political rewards.</w:t>
      </w:r>
      <w:r>
        <w:rPr>
          <w:b/>
          <w:u w:val="single"/>
        </w:rPr>
        <w:t xml:space="preserve"> </w:t>
      </w:r>
      <w:r w:rsidRPr="002958B3">
        <w:rPr>
          <w:rStyle w:val="StyleUnderline"/>
        </w:rPr>
        <w:t>America’s failing infrastructure encapsulates the problem of both public and private myopia</w:t>
      </w:r>
      <w:r w:rsidRPr="003F5257">
        <w:rPr>
          <w:sz w:val="12"/>
        </w:rPr>
        <w:t xml:space="preserve">. A 2017 report by the American Society of Civil Engineers (ASCE) gave the </w:t>
      </w:r>
      <w:r w:rsidRPr="00F91E0F">
        <w:rPr>
          <w:rStyle w:val="StyleUnderline"/>
        </w:rPr>
        <w:t>country a grade of D+ for overall infrastructure, citing 2,170 high-​hazard dams, 56,007 structurally deficient bridges (9.1 percent of the nation’s total), and $1 trillion in needed upgrades to drinking water systems over the next 25 years.</w:t>
      </w:r>
      <w:r>
        <w:rPr>
          <w:rStyle w:val="StyleUnderline"/>
        </w:rPr>
        <w:t xml:space="preserve"> </w:t>
      </w:r>
      <w:r w:rsidRPr="003F5257">
        <w:rPr>
          <w:sz w:val="12"/>
        </w:rPr>
        <w:t xml:space="preserve">At a minimum, the ASCE suggests that a $2 trillion investment is needed by 2020 to address the significant backlog of overdue maintenance and the pressing need for modernization. The effects of increased infrastructure investment on the prospects of low-​skilled labor could be substantial. </w:t>
      </w:r>
      <w:r w:rsidRPr="00F91E0F">
        <w:rPr>
          <w:rStyle w:val="StyleUnderline"/>
        </w:rPr>
        <w:t>Investing in infrastructure would have all sorts of other benefits, but the prevailing democratic political system discourages the sort of long-​term thinking necessary to do so.</w:t>
      </w:r>
      <w:r w:rsidRPr="003F5257">
        <w:rPr>
          <w:sz w:val="12"/>
        </w:rPr>
        <w:t xml:space="preserve"> Clearly there have been periods in the past when governments have chosen to undertake large infrastructure projects without succumbing to political myopia. In the United States, for example, </w:t>
      </w:r>
      <w:r w:rsidRPr="003A4628">
        <w:rPr>
          <w:rStyle w:val="StyleUnderline"/>
        </w:rPr>
        <w:t>the federal government drove the rollout of the Work Projects Administration (WPA) in the 1930s</w:t>
      </w:r>
      <w:r w:rsidRPr="003F5257">
        <w:rPr>
          <w:sz w:val="12"/>
        </w:rPr>
        <w:t xml:space="preserve">. Launched under President Franklin D. </w:t>
      </w:r>
      <w:r w:rsidRPr="003A4628">
        <w:rPr>
          <w:rStyle w:val="StyleUnderline"/>
        </w:rPr>
        <w:t>Roosevelt’s New Deal to help address America’s chronic unemployment</w:t>
      </w:r>
      <w:r w:rsidRPr="003F5257">
        <w:rPr>
          <w:sz w:val="12"/>
        </w:rPr>
        <w:t xml:space="preserve">, the WPA was America’s largest and most ambitious project dedicated to constructing public buildings, roads, bridges, schools, and courthouses. </w:t>
      </w:r>
      <w:r w:rsidRPr="003A4628">
        <w:rPr>
          <w:rStyle w:val="StyleUnderline"/>
        </w:rPr>
        <w:t>It was possible because the short-​term political incentive of reducing mass unemployment through the rapid creation of jobs aligned with a long-​term agenda.</w:t>
      </w:r>
      <w:r>
        <w:rPr>
          <w:rStyle w:val="StyleUnderline"/>
        </w:rPr>
        <w:t xml:space="preserve"> </w:t>
      </w:r>
      <w:r w:rsidRPr="003F5257">
        <w:rPr>
          <w:sz w:val="12"/>
        </w:rPr>
        <w:t xml:space="preserve">Today, </w:t>
      </w:r>
      <w:r w:rsidRPr="003A4628">
        <w:rPr>
          <w:rStyle w:val="StyleUnderline"/>
        </w:rPr>
        <w:t>when it comes to infrastructure, China and India present a useful study in contrasts. Both countries needed roads to increase productivity. China built them, but India’s infrastructure programs got bogged down in red tape and political wrangling born of political fissures in its democratic system</w:t>
      </w:r>
      <w:r w:rsidRPr="003F5257">
        <w:rPr>
          <w:sz w:val="12"/>
        </w:rPr>
        <w:t xml:space="preserve">. Because vested interests in India have a stranglehold on policymaking and implementation, </w:t>
      </w:r>
      <w:r w:rsidRPr="003A4628">
        <w:rPr>
          <w:rStyle w:val="StyleUnderline"/>
        </w:rPr>
        <w:t>India’s democratic processes stifled decisions that could have helped drive economic growth</w:t>
      </w:r>
      <w:r w:rsidRPr="003F5257">
        <w:rPr>
          <w:sz w:val="12"/>
        </w:rPr>
        <w:t xml:space="preserve">. In the 2016-2017 World Economic Forum Global Competitiveness Report, </w:t>
      </w:r>
      <w:r w:rsidRPr="00BB1318">
        <w:rPr>
          <w:rStyle w:val="StyleUnderline"/>
        </w:rPr>
        <w:t>India was ranked 68th of 138 countries for overall infrastructure, well behind China, which was ranked 42nd.</w:t>
      </w:r>
      <w:r w:rsidRPr="003F5257">
        <w:rPr>
          <w:sz w:val="12"/>
        </w:rPr>
        <w:t xml:space="preserve"> The effects of underinvestment in infrastructure on the economy are real: </w:t>
      </w:r>
      <w:r w:rsidRPr="00BB1318">
        <w:rPr>
          <w:rStyle w:val="StyleUnderline"/>
        </w:rPr>
        <w:t>For India, spending 1 percent of GDP on infrastructure is likely to boost the country’s GDP by 2 percent and create as many as 1.4 million jobs.</w:t>
      </w:r>
      <w:r>
        <w:rPr>
          <w:rStyle w:val="StyleUnderline"/>
        </w:rPr>
        <w:t xml:space="preserve"> </w:t>
      </w:r>
      <w:r w:rsidRPr="0051378B">
        <w:rPr>
          <w:rStyle w:val="StyleUnderline"/>
        </w:rPr>
        <w:t>A second major obstacle to effective democratic governance is interest group lobbying</w:t>
      </w:r>
      <w:r w:rsidRPr="003F5257">
        <w:rPr>
          <w:sz w:val="12"/>
        </w:rPr>
        <w:t xml:space="preserve">, a feature in many liberal democracies that tends to interfere with the proper allocation of assets. In 2016, </w:t>
      </w:r>
      <w:r w:rsidRPr="0051378B">
        <w:rPr>
          <w:rStyle w:val="StyleUnderline"/>
        </w:rPr>
        <w:t>more than $3.15 billion was spent lobbying the U.S. Congress</w:t>
      </w:r>
      <w:r w:rsidRPr="003F5257">
        <w:rPr>
          <w:sz w:val="12"/>
        </w:rPr>
        <w:t xml:space="preserve">, roughly double the amount spent in 2000. Across sectors, </w:t>
      </w:r>
      <w:r w:rsidRPr="00876D8D">
        <w:rPr>
          <w:rStyle w:val="StyleUnderline"/>
        </w:rPr>
        <w:t>lobbying by special interest groups has a discernible impact on public policy decisions in ways that negatively affect trade, infrastructure, and ultimately economic growth</w:t>
      </w:r>
      <w:r w:rsidRPr="003F5257">
        <w:rPr>
          <w:sz w:val="12"/>
        </w:rPr>
        <w:t xml:space="preserve">. For example, </w:t>
      </w:r>
      <w:r w:rsidRPr="00876D8D">
        <w:rPr>
          <w:rStyle w:val="StyleUnderline"/>
        </w:rPr>
        <w:t>environmental groups oppose pipelines and new oil exploration projects, agricultural interests lobby for farm subsidies, and American trucking interest groups oppose additional tolls earmarked for road maintenance</w:t>
      </w:r>
      <w:r w:rsidRPr="003F5257">
        <w:rPr>
          <w:sz w:val="12"/>
        </w:rPr>
        <w:t xml:space="preserve">. </w:t>
      </w:r>
      <w:r w:rsidRPr="00876D8D">
        <w:rPr>
          <w:rStyle w:val="StyleUnderline"/>
        </w:rPr>
        <w:t xml:space="preserve">Political cycles too often keep politicians beholden to the individuals and corporate interests that help fund their campaigns and to the vagaries of public opinion polling. </w:t>
      </w:r>
      <w:r w:rsidRPr="003F5257">
        <w:rPr>
          <w:sz w:val="12"/>
        </w:rPr>
        <w:t xml:space="preserve">And because </w:t>
      </w:r>
      <w:r w:rsidRPr="00D524E5">
        <w:rPr>
          <w:rStyle w:val="StyleUnderline"/>
        </w:rPr>
        <w:t xml:space="preserve">democratic politics rests on political contributions, it widens the inequality between rich and </w:t>
      </w:r>
      <w:r w:rsidRPr="00AB4020">
        <w:rPr>
          <w:rStyle w:val="StyleUnderline"/>
        </w:rPr>
        <w:t>poor. It is the use of wealth to influence political outcomes that helps inequality take root.</w:t>
      </w:r>
      <w:r w:rsidRPr="003F5257">
        <w:rPr>
          <w:sz w:val="12"/>
        </w:rPr>
        <w:t xml:space="preserve"> </w:t>
      </w:r>
      <w:r w:rsidRPr="00AB4020">
        <w:rPr>
          <w:rStyle w:val="StyleUnderline"/>
        </w:rPr>
        <w:t>Until democracies push back on the use of wealth to influence elections and policies, initiatives to address inequality will be blunted.</w:t>
      </w:r>
      <w:r w:rsidRPr="003F5257">
        <w:rPr>
          <w:sz w:val="12"/>
        </w:rPr>
        <w:t xml:space="preserve"> Until democracies push back on the use of wealth to influence elections and policies, initiatives to address inequality will be blunted. When democracy works, it delivers economic growth and fundamental freedoms in a way that no other system can. And when it fails, it is rarely, if ever, replaced by a system that can do a better job of delivering for its population. </w:t>
      </w:r>
      <w:r w:rsidRPr="00AB4020">
        <w:rPr>
          <w:rStyle w:val="StyleUnderline"/>
        </w:rPr>
        <w:t>Democracies must therefore adapt or they will further decay. Eradicating political myopia is essential, but even more radical reforms will be necessary.</w:t>
      </w:r>
      <w:r>
        <w:rPr>
          <w:rStyle w:val="StyleUnderline"/>
        </w:rPr>
        <w:t xml:space="preserve"> </w:t>
      </w:r>
    </w:p>
    <w:p w:rsidR="006B0FE9" w:rsidRDefault="006B0FE9" w:rsidP="001D084E"/>
    <w:p w:rsidR="006C640C" w:rsidRDefault="006C640C" w:rsidP="006C640C">
      <w:pPr>
        <w:pStyle w:val="Heading3"/>
      </w:pPr>
      <w:r>
        <w:t>At: diplomacy</w:t>
      </w:r>
    </w:p>
    <w:p w:rsidR="006C640C" w:rsidRDefault="006C640C" w:rsidP="006C640C">
      <w:pPr>
        <w:pStyle w:val="Heading4"/>
      </w:pPr>
      <w:r>
        <w:t>Authoritarianism is a no risk option they have equally pursued diplomatic settlements</w:t>
      </w:r>
    </w:p>
    <w:p w:rsidR="006C640C" w:rsidRDefault="006C640C" w:rsidP="006C640C">
      <w:pPr>
        <w:rPr>
          <w:rStyle w:val="Style13ptBold"/>
        </w:rPr>
      </w:pPr>
      <w:r w:rsidRPr="00E616A7">
        <w:rPr>
          <w:rStyle w:val="Style13ptBold"/>
        </w:rPr>
        <w:t>Wiegand ‘19</w:t>
      </w:r>
    </w:p>
    <w:p w:rsidR="006C640C" w:rsidRPr="00E616A7" w:rsidRDefault="006C640C" w:rsidP="006C640C">
      <w:pPr>
        <w:rPr>
          <w:b/>
          <w:bCs/>
        </w:rPr>
      </w:pPr>
      <w:r w:rsidRPr="00E616A7">
        <w:t>(</w:t>
      </w:r>
      <w:r>
        <w:t xml:space="preserve">Kristina E. Weigand PhD Duke </w:t>
      </w:r>
      <w:proofErr w:type="gramStart"/>
      <w:r>
        <w:t>university</w:t>
      </w:r>
      <w:proofErr w:type="gramEnd"/>
      <w:r>
        <w:t>, is an associate professor of political science, director of the Global Security Program at the Howard H. Baker Jr. Center for Public Policy, and chair of Middle East Studies at the University of Tennessee, Knoxville. “Peaceful Dispute Resolution by Authoritarian Regimes” https://academic.oup.com/fpa/article/15/3/303/5381086#137040715)</w:t>
      </w:r>
      <w:r>
        <w:rPr>
          <w:b/>
          <w:bCs/>
        </w:rPr>
        <w:t>$pookZ</w:t>
      </w:r>
    </w:p>
    <w:p w:rsidR="006C640C" w:rsidRPr="00E616A7" w:rsidRDefault="006C640C" w:rsidP="006C640C">
      <w:pPr>
        <w:rPr>
          <w:sz w:val="16"/>
        </w:rPr>
      </w:pPr>
      <w:r w:rsidRPr="00E616A7">
        <w:rPr>
          <w:u w:val="single"/>
        </w:rPr>
        <w:t xml:space="preserve">Dozens of territorial disputes have been peacefully resolved, some involving democracies but most involving authoritarian states. </w:t>
      </w:r>
      <w:r w:rsidRPr="00E616A7">
        <w:rPr>
          <w:sz w:val="16"/>
        </w:rPr>
        <w:t>It is well known and mostly accepted that democracies are more likely to pursue peaceful dispute resolution for normative and structural reasons</w:t>
      </w:r>
      <w:r w:rsidRPr="00E616A7">
        <w:rPr>
          <w:u w:val="single"/>
        </w:rPr>
        <w:t xml:space="preserve">, </w:t>
      </w:r>
      <w:r w:rsidRPr="00E616A7">
        <w:rPr>
          <w:sz w:val="16"/>
        </w:rPr>
        <w:t>but</w:t>
      </w:r>
      <w:r w:rsidRPr="00E616A7">
        <w:rPr>
          <w:u w:val="single"/>
        </w:rPr>
        <w:t xml:space="preserve"> the sheer number of territorial disputes resolved by authoritarian regimes in the last seventy years demonstrates that some authoritarian regimes are willing and able to seek peaceful dispute resolution</w:t>
      </w:r>
      <w:r w:rsidRPr="00E616A7">
        <w:rPr>
          <w:sz w:val="16"/>
        </w:rPr>
        <w:t xml:space="preserve">. Just as research differentiates between wide ranges of democratic regimes, so too should it treat different types of authoritarian regimes, mainly categorized by the size of the winning coalition, as being conceptually distinct. </w:t>
      </w:r>
      <w:r w:rsidRPr="00E616A7">
        <w:rPr>
          <w:u w:val="single"/>
        </w:rPr>
        <w:t>A significant number of studies on the different types of authoritarian regimes has found strong evidence that institutional structure matters when it comes to the use of armed force. Yet, no studies have examined how different authoritarian regimes pursue peaceful dispute resolution. This study has examined the other end of conflict management—dispute resolution, extending research about authoritarian regimes and selectorate theory and making predictions about peaceful resolution attempts in interstate disputes</w:t>
      </w:r>
      <w:r w:rsidRPr="00E616A7">
        <w:rPr>
          <w:sz w:val="16"/>
        </w:rPr>
        <w:t xml:space="preserve">. The research presented here also extends findings about the factors that influence the selection of different resolution methods, particularly legally binding arbitration and adjudication. </w:t>
      </w:r>
      <w:r w:rsidRPr="00E616A7">
        <w:rPr>
          <w:u w:val="single"/>
        </w:rPr>
        <w:t>More broadly, the theory and results provide further support for research about the benefits of territorial and border settlement, particularly democratization that occurs after settlement (Gibler 2007, 2012; Owsiak 2013; Gibler and Tir 2014). The primary argument presented is that authoritarian regimes with larger winning coalitions, and therefore broader domestic mobilization opportunities and accountability, have greater incentives and ability to provide public goods and are, therefore, more likely and willing to pursue dispute resolution strategies.</w:t>
      </w:r>
      <w:r w:rsidRPr="00E616A7">
        <w:rPr>
          <w:sz w:val="16"/>
        </w:rPr>
        <w:t xml:space="preserve"> The logic is that attempted resolution is a means to achieve the provision of public goods that can be distributed to the winning coalition, which in turn provides continued support to leaders. Of the authoritarian regime types examined here, it was argued and expected that because of its institutional structure most similar to democracies, single-party regimes would be the most likely to pursue dispute resolution. Using two different datasets on authoritarian regimes and several different models, I demonstrated that democracies and </w:t>
      </w:r>
      <w:r w:rsidRPr="00E616A7">
        <w:rPr>
          <w:u w:val="single"/>
        </w:rPr>
        <w:t>single-party regimes are indeed more likely to pursue peaceful resolution, in general, and, of the different venues, single-party regimes are the most likely to pursue binding methods. The other types of authoritarian regimes—personalist dictators and military regimes—had either negative or no influence on the likelihood of peaceful resolution</w:t>
      </w:r>
      <w:r w:rsidRPr="00E616A7">
        <w:rPr>
          <w:sz w:val="16"/>
        </w:rPr>
        <w:t>. These findings—more robust with the Lai and Slater data than with the Geddes data—confirm that different types of authoritarian regimes behave in varied manners when it comes to conflict management. Not only has it been demonstrated that single-party regimes are the regime type most similar to democracies in their conflict management strategies but the research also shows that they are most likely to pursue peaceful resolution and the most likely to pursue legally binding methods. This study contributes to the growing research on the marriage between the comparative politics study of authoritarian regimes and the international relations study of conflict management, an important venture and one necessitating further research. Supplemental Information</w:t>
      </w:r>
    </w:p>
    <w:p w:rsidR="001D084E" w:rsidRPr="001D084E" w:rsidRDefault="001D084E" w:rsidP="001D084E"/>
    <w:p w:rsidR="001D084E" w:rsidRDefault="001D084E" w:rsidP="001D084E">
      <w:pPr>
        <w:pStyle w:val="Heading3"/>
      </w:pPr>
      <w:proofErr w:type="gramStart"/>
      <w:r>
        <w:t>turn</w:t>
      </w:r>
      <w:proofErr w:type="gramEnd"/>
      <w:r>
        <w:t xml:space="preserve">: accountability </w:t>
      </w:r>
    </w:p>
    <w:p w:rsidR="001D084E" w:rsidRPr="00E65DCD" w:rsidRDefault="001D084E" w:rsidP="001D084E">
      <w:pPr>
        <w:pStyle w:val="Heading4"/>
      </w:pPr>
      <w:r>
        <w:t>The accountability hypothesis is not supported by data; autocratic leaders are more likely to suffer consequences in instances of conflict – democratic leaders are held accountable less than non-democratic leaders</w:t>
      </w:r>
    </w:p>
    <w:p w:rsidR="001D084E" w:rsidRPr="008F6579" w:rsidRDefault="001D084E" w:rsidP="001D084E">
      <w:r w:rsidRPr="00E65DCD">
        <w:rPr>
          <w:rStyle w:val="Style13ptBold"/>
        </w:rPr>
        <w:t>Rosato 03</w:t>
      </w:r>
      <w:r>
        <w:t>, (Sebastian. Associate Professor of Political Science at the University of Notre Dame, where he is also Director of the Notre Dame International Security Program and a faculty fellow of the Joan B. Kroc Institute for International Peace Studies and the Nanovic Institute for European Studies. “The Flawed Logic of Democratic Peace Theory.” The American Political Science Review, vol. 97, no. 4, 2003, pp. 585–602. JSTOR, www.jstor.org/stable/3593025.) // nsp</w:t>
      </w:r>
    </w:p>
    <w:p w:rsidR="001D084E" w:rsidRDefault="001D084E" w:rsidP="001D084E">
      <w:r>
        <w:t xml:space="preserve"> FLAWS IN THE INSTITUTIONAL LOGIC The causal mechanisms that make up the institutional logic do not appear to operate as stipulated. There are good reasons to believe that </w:t>
      </w:r>
      <w:r w:rsidRPr="008F6579">
        <w:rPr>
          <w:u w:val="single"/>
        </w:rPr>
        <w:t>accountability</w:t>
      </w:r>
      <w:r>
        <w:t xml:space="preserve">, a mech- anism common to all five variants of the institutional logic, </w:t>
      </w:r>
      <w:r w:rsidRPr="008F6579">
        <w:rPr>
          <w:u w:val="single"/>
        </w:rPr>
        <w:t>does not affect democratic leaders any more than it affects their autocratic counterparts</w:t>
      </w:r>
      <w:r>
        <w:t>. Nor does the available evidence support the claims of the institu- tional logic's other causal mechanisms. Pacifi</w:t>
      </w:r>
      <w:r w:rsidRPr="008F6579">
        <w:rPr>
          <w:u w:val="single"/>
        </w:rPr>
        <w:t xml:space="preserve">c publics and antiwar groups rarely constrain policymakers' deci- sions for war, democracies are neither slow to mobilize nor incapable of launching surprise attacks, </w:t>
      </w:r>
      <w:r w:rsidRPr="008F6579">
        <w:t>and open political competition provides no guarantee that a state will be able to reveal its level of resolve in a crisis</w:t>
      </w:r>
      <w:r w:rsidRPr="008F6579">
        <w:rPr>
          <w:u w:val="single"/>
        </w:rPr>
        <w:t>.</w:t>
      </w:r>
      <w:r>
        <w:t xml:space="preserve"> Accountability Each variant of the institutional </w:t>
      </w:r>
      <w:r w:rsidRPr="008F6579">
        <w:rPr>
          <w:u w:val="single"/>
        </w:rPr>
        <w:t>logic rests on the claim that democratic institutions make leaders accountable</w:t>
      </w:r>
      <w:r>
        <w:t xml:space="preserve"> to various groups that may, for one reason or another, oppose the use of force. I do not dispute this claim but, instead, question whether democratic leaders are more accountable than their autocratic counterparts. Since we know that democracies do not fight one another and autocracies do fight one another, democrats must be more accountable than autocrats if accountability is a key mechanism in explaining the separate peace between democracies. On the other hand, if autocrats and democrats are equally accountable or autocrats are more accountable than democrats, then there are good reasons to believe that accountability does not exert the effect that democratic peace theorists have suggested.11 Following Goemans (2000a</w:t>
      </w:r>
      <w:r w:rsidRPr="008F6579">
        <w:t>) I assume that</w:t>
      </w:r>
      <w:r w:rsidRPr="008F6579">
        <w:rPr>
          <w:u w:val="single"/>
        </w:rPr>
        <w:t xml:space="preserve"> a leader's accountability is determined by the consequences as well as the probability of losing office for adopting an unpopular policy.</w:t>
      </w:r>
      <w:r>
        <w:t xml:space="preserve"> This being the case, </w:t>
      </w:r>
      <w:r w:rsidRPr="008F6579">
        <w:rPr>
          <w:u w:val="single"/>
        </w:rPr>
        <w:t>there is no a priori reason to believe that a leader who is likely to lose office for fighting a losing or costly war, but unlikely to be exiled, imprisoned, or killed in the process, should feel more accountable for his policy choices than a leader who is unlikely to lose office but can expect to be pun- ished severely in the</w:t>
      </w:r>
      <w:r>
        <w:t xml:space="preserve"> unlikely </w:t>
      </w:r>
      <w:r w:rsidRPr="008F6579">
        <w:rPr>
          <w:u w:val="single"/>
        </w:rPr>
        <w:t xml:space="preserve">event that he is </w:t>
      </w:r>
      <w:r>
        <w:t xml:space="preserve">in fact </w:t>
      </w:r>
      <w:r w:rsidRPr="008F6579">
        <w:rPr>
          <w:u w:val="single"/>
        </w:rPr>
        <w:t>removed</w:t>
      </w:r>
      <w:r>
        <w:t xml:space="preserve">. Therefore, determining whether autocrats or demo- crats are more accountable and, consequently, more cautious about going to war rests on answering three questions: </w:t>
      </w:r>
      <w:r w:rsidRPr="008F6579">
        <w:rPr>
          <w:u w:val="single"/>
        </w:rPr>
        <w:t>Are losing democrats or losing autocrats more likely to be removed from power? Are losing democrats or losing autocrats more likely to be pun- ished severely</w:t>
      </w:r>
      <w:r>
        <w:t xml:space="preserve">? and </w:t>
      </w:r>
      <w:r w:rsidRPr="008F6579">
        <w:rPr>
          <w:u w:val="single"/>
        </w:rPr>
        <w:t>Are democrats or autocrats more likely to be removed and/or punished for involvement in costly wars, regardless of the outcome</w:t>
      </w:r>
      <w:r>
        <w:t xml:space="preserve">? To answer these questions I have used a modified version of Goemans's (2000b) dataset. Our analyses differ in one fundamental respect: While he counts the removal of leaders by foreign powers as examples of punishment, I do not. This decision is theoretically in- formed. The purpose of the analysis is to determine whether leaders' decisions for war are affected by their domestic accountability, that is, if there is something about the domestic structure of states that affects their chances of being punished. Punishment by foreign pow- ers offers no evidence for or against the claim that democrats or dictators have a higher or lower expecta- tion of being punished by their citizens for unpopular policies, and these cases are therefore excluded. I have also made two minor changes to the data that do not affect the results: I have added 19 wars that appear in the COW dataset but not in Goemans's dataset and coded 11 regimes that Goemans excludes.12 The results appear in Table 4. Although democratic losers are two times more likely to be removed from power than autocratic losers, this evidence is not strong. This is because </w:t>
      </w:r>
      <w:r w:rsidRPr="00E65DCD">
        <w:rPr>
          <w:u w:val="single"/>
        </w:rPr>
        <w:t>there are only four cases of democratic losers in the entire dataset, making it impossible to draw any firm conclusions about the likelihood that losing democrats will be re- moved</w:t>
      </w:r>
      <w:r>
        <w:t xml:space="preserve">. Prime Minister Menzies of Australia, for exam- ple, resigned early in the Vietnam War, but his resig- nation may have had more to do with the fact that he was in his seventies than the expectation of defeat in South East Asia a decade later. If this case is recoded, as it probably should be, democratic losers have only been removed from power 50% of the time and the distinction between democrats and autocrats is small. </w:t>
      </w:r>
      <w:r w:rsidRPr="00E65DCD">
        <w:rPr>
          <w:u w:val="single"/>
        </w:rPr>
        <w:t>Losing autocrats are more likely to suffer severe pun- ishment than their democratic counterparts</w:t>
      </w:r>
      <w:r>
        <w:t xml:space="preserve">. </w:t>
      </w:r>
      <w:r w:rsidRPr="00E65DCD">
        <w:rPr>
          <w:u w:val="single"/>
        </w:rPr>
        <w:t>None of the</w:t>
      </w:r>
      <w:r>
        <w:t xml:space="preserve"> four losing </w:t>
      </w:r>
      <w:r w:rsidRPr="00E65DCD">
        <w:rPr>
          <w:u w:val="single"/>
        </w:rPr>
        <w:t>democrats was punished, whereas 29% of autocratic losers were imprisoned, exiled, or killed.</w:t>
      </w:r>
      <w:r>
        <w:t xml:space="preserve"> Thus, while democratic and autocratic losers have sim- ilar chances of being removed from office, </w:t>
      </w:r>
      <w:r w:rsidRPr="00E65DCD">
        <w:rPr>
          <w:u w:val="single"/>
        </w:rPr>
        <w:t>autocrats seem to be more likely to suffer severe punishment in addition to removal</w:t>
      </w:r>
      <w:r>
        <w:t xml:space="preserve">. The evidence from costly wars, regardless of whether the leader was on the winning or losing side, confirms these findings. Costly wars are defined as wars in which a state suffered one battle fatality per 2,000 population, as the United States did in World War I.13 Historically, </w:t>
      </w:r>
      <w:r w:rsidRPr="00E65DCD">
        <w:rPr>
          <w:u w:val="single"/>
        </w:rPr>
        <w:t>autocrats have been more likely both to lose office and to be punished severely if they become involved in a costly war</w:t>
      </w:r>
      <w:r>
        <w:t xml:space="preserve">. </w:t>
      </w:r>
      <w:r w:rsidRPr="00E65DCD">
        <w:rPr>
          <w:u w:val="single"/>
        </w:rPr>
        <w:t>Autocrats have been removed 35% of the time and punished 27% of the time, while democrats have only been removed 27% of the time and punished 7% of the time</w:t>
      </w:r>
      <w:r>
        <w:t xml:space="preserve">.14 In short, </w:t>
      </w:r>
      <w:r w:rsidRPr="00E65DCD">
        <w:rPr>
          <w:u w:val="single"/>
        </w:rPr>
        <w:t>there is little evidence that democratic lead- ers face greater expected costs from fighting losing or costly wars and are therefore more accountable than their autocratic counterparts.</w:t>
      </w:r>
      <w:r>
        <w:t xml:space="preserve"> This being the case, there is good reason to doubt each variant of the institutional logic.</w:t>
      </w:r>
    </w:p>
    <w:p w:rsidR="001D084E" w:rsidRDefault="001D084E" w:rsidP="001D084E">
      <w:pPr>
        <w:pStyle w:val="Heading3"/>
      </w:pPr>
      <w:r>
        <w:t>At: mutual respect</w:t>
      </w:r>
    </w:p>
    <w:p w:rsidR="001D084E" w:rsidRDefault="001D084E" w:rsidP="001D084E">
      <w:pPr>
        <w:pStyle w:val="Heading4"/>
      </w:pPr>
      <w:r>
        <w:t>Cold War interventions disprove claims that democracies respect other democracies – economic and security concerns are prioritized</w:t>
      </w:r>
    </w:p>
    <w:p w:rsidR="001D084E" w:rsidRDefault="001D084E" w:rsidP="001D084E">
      <w:r w:rsidRPr="00E112BD">
        <w:rPr>
          <w:rStyle w:val="Style13ptBold"/>
        </w:rPr>
        <w:t>Rosato 03</w:t>
      </w:r>
      <w:r>
        <w:t>, (Sebastian. Associate Professor of Political Science at the University of Notre Dame, where he is also Director of the Notre Dame International Security Program and a faculty fellow of the Joan B. Kroc Institute for International Peace Studies and the Nanovic Institute for European Studies. “The Flawed Logic of Democratic Peace Theory.” The American Political Science Review, vol. 97, no. 4, 2003, pp. 585–602. JSTOR, www.jstor.org/stable/3593025.) // nsp</w:t>
      </w:r>
    </w:p>
    <w:p w:rsidR="001D084E" w:rsidRDefault="001D084E" w:rsidP="001D084E">
      <w:r w:rsidRPr="004C26FB">
        <w:rPr>
          <w:u w:val="single"/>
        </w:rPr>
        <w:t>Cold War Interventions</w:t>
      </w:r>
      <w:r>
        <w:t xml:space="preserve">. American interventions </w:t>
      </w:r>
      <w:r w:rsidRPr="004C26FB">
        <w:rPr>
          <w:u w:val="single"/>
        </w:rPr>
        <w:t>to destabilize fellow democracies in the developing world provide</w:t>
      </w:r>
      <w:r>
        <w:t xml:space="preserve"> good </w:t>
      </w:r>
      <w:r w:rsidRPr="004C26FB">
        <w:rPr>
          <w:u w:val="single"/>
        </w:rPr>
        <w:t>evidence that democracies do not</w:t>
      </w:r>
      <w:r>
        <w:t xml:space="preserve"> always </w:t>
      </w:r>
      <w:r w:rsidRPr="004C26FB">
        <w:rPr>
          <w:u w:val="single"/>
        </w:rPr>
        <w:t>treat each other with trust and respect</w:t>
      </w:r>
      <w:r>
        <w:t xml:space="preserve"> </w:t>
      </w:r>
      <w:r w:rsidRPr="004C26FB">
        <w:rPr>
          <w:u w:val="single"/>
        </w:rPr>
        <w:t>when they have a conflict of interest</w:t>
      </w:r>
      <w:r>
        <w:t xml:space="preserve">. In each case, </w:t>
      </w:r>
      <w:r w:rsidRPr="004C26FB">
        <w:rPr>
          <w:u w:val="single"/>
        </w:rPr>
        <w:t>Washington's com- mitment to containing</w:t>
      </w:r>
      <w:r>
        <w:t xml:space="preserve"> the spread of </w:t>
      </w:r>
      <w:r w:rsidRPr="004C26FB">
        <w:rPr>
          <w:u w:val="single"/>
        </w:rPr>
        <w:t>communism</w:t>
      </w:r>
      <w:r>
        <w:t xml:space="preserve"> </w:t>
      </w:r>
      <w:r w:rsidRPr="004C26FB">
        <w:rPr>
          <w:u w:val="single"/>
        </w:rPr>
        <w:t>over- whelmed</w:t>
      </w:r>
      <w:r>
        <w:t xml:space="preserve"> any </w:t>
      </w:r>
      <w:r w:rsidRPr="004C26FB">
        <w:rPr>
          <w:u w:val="single"/>
        </w:rPr>
        <w:t>respect for</w:t>
      </w:r>
      <w:r>
        <w:t xml:space="preserve"> fellow </w:t>
      </w:r>
      <w:r w:rsidRPr="004C26FB">
        <w:rPr>
          <w:u w:val="single"/>
        </w:rPr>
        <w:t>democracies</w:t>
      </w:r>
      <w:r>
        <w:t xml:space="preserve">. Although </w:t>
      </w:r>
      <w:r w:rsidRPr="004C26FB">
        <w:rPr>
          <w:u w:val="single"/>
        </w:rPr>
        <w:t>none of the target states had turned to communism</w:t>
      </w:r>
      <w:r>
        <w:t xml:space="preserve"> or joined the communist bloc, </w:t>
      </w:r>
      <w:r w:rsidRPr="004C26FB">
        <w:rPr>
          <w:u w:val="single"/>
        </w:rPr>
        <w:t xml:space="preserve">and were led by </w:t>
      </w:r>
      <w:r>
        <w:t xml:space="preserve">what were at most </w:t>
      </w:r>
      <w:r w:rsidRPr="004C26FB">
        <w:rPr>
          <w:u w:val="single"/>
        </w:rPr>
        <w:t>left-leaning democratically elected gov- ernments, American officials chose neither to trust nor to respect them, preferring to destabilize</w:t>
      </w:r>
      <w:r>
        <w:t xml:space="preserve"> </w:t>
      </w:r>
      <w:r w:rsidRPr="004C26FB">
        <w:rPr>
          <w:u w:val="single"/>
        </w:rPr>
        <w:t>them by force</w:t>
      </w:r>
      <w:r>
        <w:t xml:space="preserve"> and replace them with autocratic (but anticommunist) regimes </w:t>
      </w:r>
      <w:r w:rsidRPr="004C26FB">
        <w:rPr>
          <w:u w:val="single"/>
        </w:rPr>
        <w:t>rather than negotiate</w:t>
      </w:r>
      <w:r>
        <w:t xml:space="preserve"> with them in good faith or secure their support by diplomatic means (Tabl Three features of these cases deserve emphasis. </w:t>
      </w:r>
      <w:r w:rsidRPr="004C26FB">
        <w:rPr>
          <w:u w:val="single"/>
        </w:rPr>
        <w:t>First, all the regimes that the United States sought to un- dermine were democratic</w:t>
      </w:r>
      <w:r>
        <w:t xml:space="preserve">. In the cases of </w:t>
      </w:r>
      <w:r w:rsidRPr="004C26FB">
        <w:rPr>
          <w:u w:val="single"/>
        </w:rPr>
        <w:t>Guatemala, British Guyana, Brazil, and Chile democratic pro- cesses were</w:t>
      </w:r>
      <w:r>
        <w:t xml:space="preserve"> fairly </w:t>
      </w:r>
      <w:r w:rsidRPr="004C26FB">
        <w:rPr>
          <w:u w:val="single"/>
        </w:rPr>
        <w:t>well established</w:t>
      </w:r>
      <w:r>
        <w:t xml:space="preserve">. </w:t>
      </w:r>
      <w:r w:rsidRPr="004C26FB">
        <w:rPr>
          <w:u w:val="single"/>
        </w:rPr>
        <w:t xml:space="preserve">Iran, Indonesia, and Nicaragua were fledgling democracies </w:t>
      </w:r>
      <w:r>
        <w:t xml:space="preserve">but Mossadeq, Sukarno, and the Sandinistas could legitimately claim to be the first proponents of democracy in their re- spective countries. </w:t>
      </w:r>
      <w:r w:rsidRPr="004C26FB">
        <w:rPr>
          <w:u w:val="single"/>
        </w:rPr>
        <w:t>Every government with the excep- tion of the Sandinistas was replaced by</w:t>
      </w:r>
      <w:r>
        <w:t xml:space="preserve"> a succession of </w:t>
      </w:r>
      <w:r w:rsidRPr="004C26FB">
        <w:rPr>
          <w:u w:val="single"/>
        </w:rPr>
        <w:t>American-backed dictatorial regimes</w:t>
      </w:r>
      <w:r>
        <w:t xml:space="preserve">. Second, in each case </w:t>
      </w:r>
      <w:r w:rsidRPr="004C26FB">
        <w:rPr>
          <w:u w:val="single"/>
        </w:rPr>
        <w:t xml:space="preserve">the clash of interests </w:t>
      </w:r>
      <w:r>
        <w:t xml:space="preserve">between Washington and the target governments </w:t>
      </w:r>
      <w:r w:rsidRPr="004C26FB">
        <w:rPr>
          <w:u w:val="single"/>
        </w:rPr>
        <w:t>was not par- ticularly severe</w:t>
      </w:r>
      <w:r>
        <w:t xml:space="preserve">. These should, then, be easy cases for democratic peace theory since trust and respect are most likely to be determinative when the dispute is minor. None of the target governments were commu- nist, and although some of them pursued leftist policies there was no indication that they intended to impose a communist model or that they were actively court- ing the Soviet Union. </w:t>
      </w:r>
      <w:r w:rsidRPr="004C26FB">
        <w:rPr>
          <w:u w:val="single"/>
        </w:rPr>
        <w:t>In spite of the limited scope of disagreement, respect for democratic forms of govern- ment was consistently subordinated to an expanded conception of national security</w:t>
      </w:r>
      <w:r>
        <w:t xml:space="preserve">. Third, there is good evidence that support for </w:t>
      </w:r>
      <w:r w:rsidRPr="004C26FB">
        <w:rPr>
          <w:u w:val="single"/>
        </w:rPr>
        <w:t>democ- racy was often sacrificed in the name of American economic interests.</w:t>
      </w:r>
      <w:r>
        <w:t xml:space="preserve"> At least some of the impetus for </w:t>
      </w:r>
      <w:r w:rsidRPr="004C26FB">
        <w:rPr>
          <w:u w:val="single"/>
        </w:rPr>
        <w:t>intervention in</w:t>
      </w:r>
      <w:r>
        <w:t xml:space="preserve"> </w:t>
      </w:r>
      <w:r w:rsidRPr="004C26FB">
        <w:rPr>
          <w:u w:val="single"/>
        </w:rPr>
        <w:t>Iran</w:t>
      </w:r>
      <w:r>
        <w:t xml:space="preserve"> came in response to the national- ization of the </w:t>
      </w:r>
      <w:r w:rsidRPr="004C26FB">
        <w:rPr>
          <w:u w:val="single"/>
        </w:rPr>
        <w:t>oil</w:t>
      </w:r>
      <w:r>
        <w:t xml:space="preserve"> industry, the </w:t>
      </w:r>
      <w:r w:rsidRPr="004C26FB">
        <w:rPr>
          <w:u w:val="single"/>
        </w:rPr>
        <w:t>United Fruit Company</w:t>
      </w:r>
      <w:r>
        <w:t xml:space="preserve"> pressed for action </w:t>
      </w:r>
      <w:r w:rsidRPr="004C26FB">
        <w:rPr>
          <w:u w:val="single"/>
        </w:rPr>
        <w:t>in</w:t>
      </w:r>
      <w:r>
        <w:t xml:space="preserve"> </w:t>
      </w:r>
      <w:r w:rsidRPr="004C26FB">
        <w:rPr>
          <w:u w:val="single"/>
        </w:rPr>
        <w:t>Guatemala</w:t>
      </w:r>
      <w:r>
        <w:t xml:space="preserve">, </w:t>
      </w:r>
      <w:r w:rsidRPr="004C26FB">
        <w:rPr>
          <w:u w:val="single"/>
        </w:rPr>
        <w:t>International Tele- phone and Telegraph</w:t>
      </w:r>
      <w:r>
        <w:t xml:space="preserve"> urged successive administrations to intervene </w:t>
      </w:r>
      <w:r w:rsidRPr="004C26FB">
        <w:rPr>
          <w:u w:val="single"/>
        </w:rPr>
        <w:t>in</w:t>
      </w:r>
      <w:r>
        <w:t xml:space="preserve"> </w:t>
      </w:r>
      <w:r w:rsidRPr="004C26FB">
        <w:rPr>
          <w:u w:val="single"/>
        </w:rPr>
        <w:t>Brazil and Chile</w:t>
      </w:r>
      <w:r>
        <w:t xml:space="preserve">, and Allende's efforts to nationalize the copper industry fueled demands that the Nixon administration destabilize his government. In sum, the record of American interventions in the developing world suggests that </w:t>
      </w:r>
      <w:r w:rsidRPr="004C26FB">
        <w:rPr>
          <w:u w:val="single"/>
        </w:rPr>
        <w:t>democratic trust and respect has often been subordinated to security and economic interests</w:t>
      </w:r>
      <w:r>
        <w:t xml:space="preserve">. </w:t>
      </w:r>
      <w:r w:rsidRPr="004C26FB">
        <w:rPr>
          <w:u w:val="single"/>
        </w:rPr>
        <w:t xml:space="preserve">Democratic peace theorists </w:t>
      </w:r>
      <w:r>
        <w:t xml:space="preserve">generally agree that these interventions are examples of a democracy using force against other democracies, but they offer two rea- sons why covert interventions should not count against the normative logic. The first </w:t>
      </w:r>
      <w:r w:rsidRPr="004C26FB">
        <w:rPr>
          <w:u w:val="single"/>
        </w:rPr>
        <w:t>reason</w:t>
      </w:r>
      <w:r>
        <w:t xml:space="preserve"> is </w:t>
      </w:r>
      <w:r w:rsidRPr="004C26FB">
        <w:rPr>
          <w:u w:val="single"/>
        </w:rPr>
        <w:t xml:space="preserve">that the target states were not democratic enough to be trusted </w:t>
      </w:r>
      <w:r>
        <w:t xml:space="preserve">and respected (Forsythe 1992; Russett 1993, 120-24). This claim is not entirely convincing. Although the </w:t>
      </w:r>
      <w:r w:rsidRPr="004C26FB">
        <w:rPr>
          <w:u w:val="single"/>
        </w:rPr>
        <w:t>target states</w:t>
      </w:r>
      <w:r>
        <w:t xml:space="preserve"> may not have been fully democratic, they </w:t>
      </w:r>
      <w:r w:rsidRPr="004C26FB">
        <w:rPr>
          <w:u w:val="single"/>
        </w:rPr>
        <w:t xml:space="preserve">were more democratic than the regimes that preceded and succeeded them </w:t>
      </w:r>
      <w:r>
        <w:t xml:space="preserve">and were democratizing further. In- deed, in every case </w:t>
      </w:r>
      <w:r w:rsidRPr="004C26FB">
        <w:rPr>
          <w:u w:val="single"/>
        </w:rPr>
        <w:t>American action brought more au- tocratic regimes to power.</w:t>
      </w:r>
      <w:r>
        <w:t xml:space="preserve"> The second reason is that these interventions were covert, a fact believed by democratic peace theorists to reveal the strength of their normative argument. It was precisely because these states were democratic that successive administrations had to act covertly rather than openly initiate military operations. </w:t>
      </w:r>
      <w:r w:rsidRPr="004C26FB">
        <w:rPr>
          <w:u w:val="single"/>
        </w:rPr>
        <w:t>Knowing that their actions were illegitimate, and fearing a public backlash, American officials decided on covert action</w:t>
      </w:r>
      <w:r>
        <w:t xml:space="preserve"> (Forsythe 1992; Russett 1993, 120-24). </w:t>
      </w:r>
      <w:r w:rsidRPr="004C26FB">
        <w:rPr>
          <w:u w:val="single"/>
        </w:rPr>
        <w:t>This defense</w:t>
      </w:r>
      <w:r>
        <w:t xml:space="preserve"> fails to address some important issues. To begin with, it </w:t>
      </w:r>
      <w:r w:rsidRPr="004C26FB">
        <w:rPr>
          <w:u w:val="single"/>
        </w:rPr>
        <w:t>ignores the fact that American public officials</w:t>
      </w:r>
      <w:r>
        <w:t xml:space="preserve">, that is, the individuals that democratic peace theory claims are most likely to abide by liberal norms, </w:t>
      </w:r>
      <w:r w:rsidRPr="004C26FB">
        <w:rPr>
          <w:u w:val="single"/>
        </w:rPr>
        <w:t>showed no respect for fellow democracies</w:t>
      </w:r>
      <w:r>
        <w:t xml:space="preserve">. Democratic peace theorists will respond that the logic holds, however, because t officials were restrained from using open and massive force by the liberal attitudes of the mass public. This is a debatable assertion; after all, </w:t>
      </w:r>
      <w:r w:rsidRPr="004C26FB">
        <w:rPr>
          <w:u w:val="single"/>
        </w:rPr>
        <w:t>officials may have opted for covert and limited force for a variety of rea- sons other than public opinion</w:t>
      </w:r>
      <w:r>
        <w:t xml:space="preserve">, such as </w:t>
      </w:r>
      <w:r w:rsidRPr="004C26FB">
        <w:rPr>
          <w:u w:val="single"/>
        </w:rPr>
        <w:t>operational costs and the</w:t>
      </w:r>
      <w:r>
        <w:t xml:space="preserve"> expected </w:t>
      </w:r>
      <w:r w:rsidRPr="004C26FB">
        <w:rPr>
          <w:u w:val="single"/>
        </w:rPr>
        <w:t>international reaction</w:t>
      </w:r>
      <w:r>
        <w:t xml:space="preserve">. Simply because the use of force was covert and limited, this does not mean that its nature was determined by public opinion. But even if it is true that officials adopted a covert policy to shield themselves from a potential public backlash, the logic still has a crucial weakness: The fact remains that </w:t>
      </w:r>
      <w:r w:rsidRPr="004C26FB">
        <w:rPr>
          <w:u w:val="single"/>
        </w:rPr>
        <w:t>the United States did not treat</w:t>
      </w:r>
      <w:r>
        <w:t xml:space="preserve"> fellow </w:t>
      </w:r>
      <w:r w:rsidRPr="004C26FB">
        <w:rPr>
          <w:u w:val="single"/>
        </w:rPr>
        <w:t>democracies with trust or respect</w:t>
      </w:r>
      <w:r>
        <w:t xml:space="preserve">. Ultimately, the logic stands or falls by its predictive power, that is, whether democracies treat each other with respect. If they do, it is powerful; if they do not, it is weakened. </w:t>
      </w:r>
      <w:r w:rsidRPr="00E112BD">
        <w:rPr>
          <w:u w:val="single"/>
        </w:rPr>
        <w:t>It does not matter why they do not treat each other with respect, nor does it matter if some or all of the population wants to treat the other state with respect; all that matters is whether respect is extended.</w:t>
      </w:r>
      <w:r>
        <w:t xml:space="preserve"> To put it another way, we can come up with several reasons to explain why respect is not extended, and we can always find social groups that oppose the use of military force against another democracy, but whenever we find several ex- amples of a democracy using military force against other democracies, the trust and respect mechanism, and therefore the normative logic, fails an important test. </w:t>
      </w:r>
    </w:p>
    <w:p w:rsidR="001D084E" w:rsidRPr="00FA5A24" w:rsidRDefault="001D084E" w:rsidP="001D084E">
      <w:pPr>
        <w:pStyle w:val="Heading4"/>
      </w:pPr>
      <w:r>
        <w:t>Democracy is bad at compromise – authoritarianism is the way to goo</w:t>
      </w:r>
    </w:p>
    <w:p w:rsidR="001D084E" w:rsidRPr="0035066C" w:rsidRDefault="001D084E" w:rsidP="001D084E">
      <w:pPr>
        <w:rPr>
          <w:b/>
        </w:rPr>
      </w:pPr>
      <w:r>
        <w:rPr>
          <w:b/>
        </w:rPr>
        <w:t>Blühdorn 2011</w:t>
      </w:r>
    </w:p>
    <w:p w:rsidR="001D084E" w:rsidRPr="0006754C" w:rsidRDefault="001D084E" w:rsidP="001D084E">
      <w:r w:rsidRPr="004668B7">
        <w:t xml:space="preserve">(Ingolfur Blühdorn, </w:t>
      </w:r>
      <w:r>
        <w:t xml:space="preserve">June 12, </w:t>
      </w:r>
      <w:r w:rsidRPr="00FF68D9">
        <w:t>“</w:t>
      </w:r>
      <w:hyperlink r:id="rId44" w:tooltip="Permanent Link to Ingolfur Blühdorn: The Sustainability Of Democracy" w:history="1">
        <w:r w:rsidRPr="00FF68D9">
          <w:rPr>
            <w:rStyle w:val="Hyperlink"/>
          </w:rPr>
          <w:t>Ingolfur Blühdorn: The Sustainability Of Democracy</w:t>
        </w:r>
      </w:hyperlink>
      <w:r>
        <w:t xml:space="preserve">” </w:t>
      </w:r>
      <w:r w:rsidRPr="00D308E4">
        <w:t>http://www.thenewsignificance.com/2011/07/12/ingolfur-bluhdorn-the-sustainability-of-democracy/</w:t>
      </w:r>
      <w:r>
        <w:t>)Eroyt</w:t>
      </w:r>
    </w:p>
    <w:p w:rsidR="001D084E" w:rsidRPr="00CE0BC3" w:rsidRDefault="001D084E" w:rsidP="001D084E">
      <w:r w:rsidRPr="00CE0BC3">
        <w:t xml:space="preserve">Democracy and sustainability </w:t>
      </w:r>
      <w:r w:rsidRPr="00CE0BC3">
        <w:rPr>
          <w:rStyle w:val="Emphasis"/>
        </w:rPr>
        <w:t>Doubts about the feasibility of democratic solutions to the sustainability crisis have commonly been fended off with warnings that those who raise them are probably sympathetic to authoritarian approaches</w:t>
      </w:r>
      <w:r w:rsidRPr="00CE0BC3">
        <w:t xml:space="preserve">. Yet this logic disregards two important points. </w:t>
      </w:r>
      <w:r w:rsidRPr="00CE0BC3">
        <w:rPr>
          <w:rStyle w:val="StyleUnderline"/>
        </w:rPr>
        <w:t>First, in addition to the participatory-democratic and the expertocratic-authoritarian solutions to the sustainability crisis, there is also the option of non-solution, i.e. a sustained politics of unsustainability[15] that seeks to extend the status quo and manage its unpleasant implications for as long as possible</w:t>
      </w:r>
      <w:r w:rsidRPr="00CE0BC3">
        <w:rPr>
          <w:rStyle w:val="Emphasis"/>
        </w:rPr>
        <w:t>. Second, democracy – depending on its particular form – can be just as much part of the problem as part of the solution</w:t>
      </w:r>
      <w:r w:rsidRPr="00CE0BC3">
        <w:t xml:space="preserve">. </w:t>
      </w:r>
      <w:r w:rsidRPr="00CE0BC3">
        <w:rPr>
          <w:rStyle w:val="StyleUnderline"/>
        </w:rPr>
        <w:t>There is evidence to suggest that under the particular conditions of modern consumer society, democracy may indeed be assuming a shape that is geared more towards stabilizing than radically changing the unsustainable status quo</w:t>
      </w:r>
      <w:r w:rsidRPr="00CE0BC3">
        <w:t xml:space="preserve">. Doubts about the capacity of democracy to deal with environmental problems are, of course, not entirely new. It has often been pointed out, for example, that </w:t>
      </w:r>
      <w:r w:rsidRPr="00CE0BC3">
        <w:rPr>
          <w:rStyle w:val="Emphasis"/>
        </w:rPr>
        <w:t>democracy is anthropocentric and has only limited potential to represent that which has no political voice</w:t>
      </w:r>
      <w:r w:rsidRPr="00CE0BC3">
        <w:t>. Notably</w:t>
      </w:r>
      <w:r w:rsidRPr="00CE0BC3">
        <w:rPr>
          <w:rStyle w:val="Emphasis"/>
        </w:rPr>
        <w:t>, electoral democracy has a strong fixation on the present, in other words it prioritizes the interests of today and is structurally inclined to discount those of future generations.</w:t>
      </w:r>
      <w:r w:rsidRPr="00CE0BC3">
        <w:t xml:space="preserve"> </w:t>
      </w:r>
      <w:r w:rsidRPr="00CE0BC3">
        <w:rPr>
          <w:rStyle w:val="StyleUnderline"/>
        </w:rPr>
        <w:t>Moreover democracy encourages compromise, although compromise solutions are often ecologically ineffective</w:t>
      </w:r>
      <w:r w:rsidRPr="00CE0BC3">
        <w:t xml:space="preserve">. </w:t>
      </w:r>
      <w:r w:rsidRPr="00CE0BC3">
        <w:rPr>
          <w:rStyle w:val="Emphasis"/>
        </w:rPr>
        <w:t>Democratic procedures are time- and resource-consuming and therefore inappropriate wherever fast and decisive action is necessary.</w:t>
      </w:r>
      <w:r w:rsidRPr="00CE0BC3">
        <w:t xml:space="preserve"> </w:t>
      </w:r>
      <w:r w:rsidRPr="00CE0BC3">
        <w:rPr>
          <w:rStyle w:val="StyleUnderline"/>
        </w:rPr>
        <w:t>Democracy is, at least in modern differentiated societies, highly individualistic and therefore ill-suited to determining, let alone implementing, something like a Rousseauian volonté générale or public good</w:t>
      </w:r>
      <w:r w:rsidRPr="00CE0BC3">
        <w:rPr>
          <w:rStyle w:val="Emphasis"/>
        </w:rPr>
        <w:t>. Instead, democracy aligns politics with the electoral majority, even though the preferences of the majority – witness, for example, the addiction to car- or air-travel – are rarely sensible in terms of sustainability</w:t>
      </w:r>
      <w:r w:rsidRPr="00CE0BC3">
        <w:t xml:space="preserve">. </w:t>
      </w:r>
      <w:r w:rsidRPr="00CE0BC3">
        <w:rPr>
          <w:rStyle w:val="StyleUnderline"/>
        </w:rPr>
        <w:t>Democratic systems are hard pushed to generate majorities for policies that burden citizens with costs or restrictions mainly for the benefit of people in faraway parts of the world and for something as abstract as the global climate</w:t>
      </w:r>
      <w:r w:rsidRPr="00CE0BC3">
        <w:t xml:space="preserve">. And, perhaps most importantly, democracy is always emancipatory, in other words it always centres on the enhancement of rights and (material) living conditions. It is not really suited to restricting the rights or material conditions affecting the majority – unless, as with the rule that red traffic lights must be observed, the benefits are immediately tangible. All these concerns have articulated by eco-political sceptics of democracy for a long time. They have taken authors like Paul Ehrlich, Robert Heilbroner or Herbert Gruhl, into eco-authoritarian terrain. In 1975 Wolfgang Harich considered a “strong, rigorous allocation state”, an “ascetic distributive state”, as the only way out of the looming environmental crisis.[16] William Ophuls believed that the crisis “may require the sacrifice of equality and majority rule” and that “democracy must give way to elite rule”.[17] Hans Jonas mused about “a well-intentioned, well-informed tyranny” as the most promising solution.[18]But such elitist perspectives have always triggered profound and very justified scepticism, and since the 1970s emancipatory social movements have forcefully insisted that effective environmental policies can only be developed bottom-up and require broad democratic legitimation. Throughout the 1980s and 1990s, the ongoing process of modernisation reinforced emancipatory claims for individual freedom, self-determination and self-fulfilment, but also deepened doubts about whether democracy is suitable as a political tool for restructuring contemporary societies towards sustainability. Relevant developments have included: - Multiculturalism and the pluralisation of social values and individual lifestyles, raising fundamental questions about whether categorical ecological </w:t>
      </w:r>
      <w:proofErr w:type="gramStart"/>
      <w:r w:rsidRPr="00CE0BC3">
        <w:t>imperatives(</w:t>
      </w:r>
      <w:proofErr w:type="gramEnd"/>
      <w:r w:rsidRPr="00CE0BC3">
        <w:t>most recently the IPCC’s famous 4°C threshold) really do exist. - The functional differentiation of modern societies, implying that the democratic institutions of the state are less and less able to integrate and control societal subsystems. The new patterns of governance are increasingly undemocratic (opaque, unaecountable), with the state only one of several actors with its sovereignty noticeably castrated. - The rapid increase of societal subsystems – most notably the economy, science and the media – as well as individual lifeworlds and network, beyond the boundaries of the nation-state, hence increasingly eluding the control of national democratic politics. - The increasing abstraction and complexity of environmental issues (e.g. climate change, energy security, the environmental footprint of specific products). The most important risks cannot be directly perceived by citizens but are measured, framed and communicated by scientific experts. Invariably, this implies the disempowerment of the democratic sovereign. - The acceleration of change and the flexibilization of social norms, reinforcing a fixation on the present. In both private life and public policy, thinking beyond the crises of the day and taking decisions for an entirely unpredictable future becomes increasingly difficult. - Finally, the extension of the ecological footprint of modern consumer societies far beyond their national territory (and their respective present), invalidating the democratic principle of congruence between the authors of political decisions and those affected by them. Effectively, national democratic structures have turned into a means of legitimizing the externalization of ecological and social costs. These developments, which are inherent to the ongoing process of modernization and hardly controllable, progressively undermine the ability of democracy to devise and implement appropriate strategies against the sustainability crisis. No wonder that suspicions about the eco-political failure of liberal democracy re-emerged in the late 1990s. Contrary to the democratic optimism of social movements and Green Parties, some, for example Laura Westra,[19] have seen democracy increasingly to be part of the problem. More recently, David Shearman and Joseph Wayne Smith have concluded that the underlying cause of the sustainability crisis is not the capitalist growth economy but, ultimately, liberal democracy itself.[20]Anthony Giddens, in his Politics of Climate Change, regards the commitment of social movements and the Green parties to participatory democracy as eco-politically ineffective.[21]Echoing Westra’s call for a “global regulatory authority” to pursue top-down policy implementation, Giddens advocates an “active interventionist state” as the all-important eco-political actor. He explicitly calls for the de-politicization of climate policy and insists that centralised planning and an “ensuring state” are the best strategies for making sure that politicians do not only set well-sounding targets, but can actually guarantee policy delivery.</w:t>
      </w:r>
    </w:p>
    <w:p w:rsidR="001D084E" w:rsidRDefault="001D084E" w:rsidP="001D084E"/>
    <w:p w:rsidR="001D084E" w:rsidRDefault="001D084E" w:rsidP="001D084E">
      <w:pPr>
        <w:pStyle w:val="Heading3"/>
      </w:pPr>
      <w:r>
        <w:t>At: public opinion</w:t>
      </w:r>
    </w:p>
    <w:p w:rsidR="001D084E" w:rsidRDefault="001D084E" w:rsidP="001D084E">
      <w:pPr>
        <w:pStyle w:val="Heading4"/>
      </w:pPr>
      <w:r>
        <w:t>Public opinion does not stop democratic leaders from engaging in war – empirics and nationalistic fervor prove</w:t>
      </w:r>
    </w:p>
    <w:p w:rsidR="001D084E" w:rsidRPr="008F6579" w:rsidRDefault="001D084E" w:rsidP="001D084E">
      <w:r w:rsidRPr="00E65DCD">
        <w:rPr>
          <w:rStyle w:val="Style13ptBold"/>
        </w:rPr>
        <w:t>Rosato 03</w:t>
      </w:r>
      <w:r>
        <w:t>, (Sebastian. Associate Professor of Political Science at the University of Notre Dame, where he is also Director of the Notre Dame International Security Program and a faculty fellow of the Joan B. Kroc Institute for International Peace Studies and the Nanovic Institute for European Studies. “The Flawed Logic of Democratic Peace Theory.” The American Political Science Review, vol. 97, no. 4, 2003, pp. 585–602. JSTOR, www.jstor.org/stable/3593025.) // nsp</w:t>
      </w:r>
    </w:p>
    <w:p w:rsidR="001D084E" w:rsidRDefault="001D084E" w:rsidP="001D084E">
      <w:r>
        <w:t xml:space="preserve">Public Constraint Pacific </w:t>
      </w:r>
      <w:r w:rsidRPr="007D64A9">
        <w:rPr>
          <w:u w:val="single"/>
        </w:rPr>
        <w:t>public opinion does not appear to place a</w:t>
      </w:r>
      <w:r>
        <w:t xml:space="preserve"> fun- damental </w:t>
      </w:r>
      <w:r w:rsidRPr="007D64A9">
        <w:rPr>
          <w:u w:val="single"/>
        </w:rPr>
        <w:t>constraint on the willingness of democracies to go to war.</w:t>
      </w:r>
      <w:r>
        <w:t xml:space="preserve"> If it did, then democracies would be more peaceful in their relations with all types of states, not just other democracies. However, </w:t>
      </w:r>
      <w:r w:rsidRPr="007D64A9">
        <w:rPr>
          <w:u w:val="single"/>
        </w:rPr>
        <w:t>instead of being more peaceful, on average democracies are just as likely to go to war as nondemocracies</w:t>
      </w:r>
      <w:r>
        <w:t xml:space="preserve"> (Farber and Gowa 1995). There are three reasons why publics are unlikely to constrain democratic war proneness. </w:t>
      </w:r>
      <w:r w:rsidRPr="007D64A9">
        <w:rPr>
          <w:u w:val="single"/>
        </w:rPr>
        <w:t>First, the costs of war typically fall on a small subset of the population that will likely be unwilling to protest government pol- icy</w:t>
      </w:r>
      <w:r>
        <w:t xml:space="preserve">. Excluding the two World Wars, democratic fatal- ities in war have exceeded 0.1% of the population in only 6% of cases. In 60% of cases, losses represented less than 0.01% of the population or one in 10,000 people. </w:t>
      </w:r>
      <w:r w:rsidRPr="007D64A9">
        <w:rPr>
          <w:u w:val="single"/>
        </w:rPr>
        <w:t>Most democratic citizens, then, will never be personally affected by war or know anyone affected by military conflict.</w:t>
      </w:r>
      <w:r>
        <w:t xml:space="preserve"> Adding the many militarized dis- putes involving democracies strengthens this finding. Both the United States and Britain have suffered fewer than 100 battle casualties in approximately 97% of the militarized disputes in which they have been involved (Singer and Small 1994). </w:t>
      </w:r>
      <w:r w:rsidRPr="007D64A9">
        <w:rPr>
          <w:u w:val="single"/>
        </w:rPr>
        <w:t>Moreover, modern democra- cies have tended to have professional standing armies.</w:t>
      </w:r>
      <w:r>
        <w:t xml:space="preserve"> Members of the military, then, join the armed forces voluntarily, accepting that they may die in the service of their countries. This in turn means that their families and friends, that is, those who are most likely to suffer the costs of war, are unlikely to speak out against a government that chooses to go to war or are at least less likely to do so than are the families and friends of conscripts. In short, </w:t>
      </w:r>
      <w:r w:rsidRPr="007D64A9">
        <w:rPr>
          <w:u w:val="single"/>
        </w:rPr>
        <w:t>the general public has little at stake in most wars and those most likely to suffer the costs of war have few incentives to organize dissent. Second</w:t>
      </w:r>
      <w:r>
        <w:t xml:space="preserve">, any </w:t>
      </w:r>
      <w:r w:rsidRPr="007D64A9">
        <w:rPr>
          <w:u w:val="single"/>
        </w:rPr>
        <w:t xml:space="preserve">public aversion to incurring the costs of war may be overwhelmed by </w:t>
      </w:r>
      <w:r w:rsidRPr="007D64A9">
        <w:t>the effects of</w:t>
      </w:r>
      <w:r w:rsidRPr="007D64A9">
        <w:rPr>
          <w:u w:val="single"/>
        </w:rPr>
        <w:t xml:space="preserve"> nationalism. </w:t>
      </w:r>
      <w:r>
        <w:t xml:space="preserve">In addition to the growth of democracy, one of the most striking features of the modern period is that </w:t>
      </w:r>
      <w:r w:rsidRPr="007D64A9">
        <w:rPr>
          <w:u w:val="single"/>
        </w:rPr>
        <w:t>people have come to identify themselves,</w:t>
      </w:r>
      <w:r>
        <w:t xml:space="preserve"> above all, </w:t>
      </w:r>
      <w:r w:rsidRPr="007D64A9">
        <w:rPr>
          <w:u w:val="single"/>
        </w:rPr>
        <w:t>with the nation state</w:t>
      </w:r>
      <w:r>
        <w:t xml:space="preserve">. This identification has been so powerful that </w:t>
      </w:r>
      <w:r w:rsidRPr="007D64A9">
        <w:rPr>
          <w:u w:val="single"/>
        </w:rPr>
        <w:t>ordinary citizens have repeatedly demonstrated a willingness to fight and die for the continued existence of their state</w:t>
      </w:r>
      <w:r>
        <w:t xml:space="preserve"> and the security of their co-nationals. There are, then, good reasons to believe that if the national interest is thought to be at stake, as it is in most interstate conflicts, </w:t>
      </w:r>
      <w:r w:rsidRPr="007D64A9">
        <w:rPr>
          <w:u w:val="single"/>
        </w:rPr>
        <w:t>calculations of costs will not figure prominently in the public's decision process</w:t>
      </w:r>
      <w:r>
        <w:t xml:space="preserve">. </w:t>
      </w:r>
      <w:r w:rsidRPr="007D64A9">
        <w:rPr>
          <w:u w:val="single"/>
        </w:rPr>
        <w:t xml:space="preserve">Third, democratic leaders are </w:t>
      </w:r>
      <w:r w:rsidRPr="007D64A9">
        <w:t>as</w:t>
      </w:r>
      <w:r w:rsidRPr="007D64A9">
        <w:rPr>
          <w:u w:val="single"/>
        </w:rPr>
        <w:t xml:space="preserve"> likely to lead </w:t>
      </w:r>
      <w:r w:rsidRPr="007D64A9">
        <w:t>as to follow</w:t>
      </w:r>
      <w:r w:rsidRPr="007D64A9">
        <w:rPr>
          <w:u w:val="single"/>
        </w:rPr>
        <w:t xml:space="preserve"> public opinion.</w:t>
      </w:r>
      <w:r>
        <w:t xml:space="preserve"> Since nationalism imbues peo- ple with a powerful spirit of self-sacrifice, </w:t>
      </w:r>
      <w:r w:rsidRPr="007D64A9">
        <w:rPr>
          <w:u w:val="single"/>
        </w:rPr>
        <w:t xml:space="preserve">it is actively cultivated by political elites in the knowledge that only highly motivated armies and productive societies will prevail in modern warfare </w:t>
      </w:r>
      <w:r>
        <w:t xml:space="preserve">(e.g., Posen 1993). </w:t>
      </w:r>
      <w:r w:rsidRPr="007D64A9">
        <w:rPr>
          <w:u w:val="single"/>
        </w:rPr>
        <w:t>Demo- cratically elected leaders are likely to be well placed to cultivate nationalism, especially because their gov- ernments are often perceived as more representative and legitimate than authoritarian regimes</w:t>
      </w:r>
      <w:r>
        <w:t xml:space="preserve">. </w:t>
      </w:r>
      <w:r w:rsidRPr="007D64A9">
        <w:rPr>
          <w:u w:val="single"/>
        </w:rPr>
        <w:t>Any call to defend</w:t>
      </w:r>
      <w:r>
        <w:t xml:space="preserve"> or spread</w:t>
      </w:r>
      <w:r w:rsidRPr="007D64A9">
        <w:rPr>
          <w:u w:val="single"/>
        </w:rPr>
        <w:t xml:space="preserve"> "our way of life,"</w:t>
      </w:r>
      <w:r>
        <w:t xml:space="preserve"> for example, </w:t>
      </w:r>
      <w:r w:rsidRPr="007D64A9">
        <w:rPr>
          <w:u w:val="single"/>
        </w:rPr>
        <w:t>is likely to have a strong resonance in democratic polities</w:t>
      </w:r>
      <w:r>
        <w:t xml:space="preserve">, and indeed the historical record suggests that </w:t>
      </w:r>
      <w:r w:rsidRPr="007D64A9">
        <w:rPr>
          <w:u w:val="single"/>
        </w:rPr>
        <w:t>wars have of- ten given democratic leaders considerable freedom of action, allowing them to drum up nationalistic fervor, shape public opinion, and suppress dissent despite the obligation to allow free and open discussion.</w:t>
      </w:r>
      <w:r>
        <w:t xml:space="preserve"> Events in </w:t>
      </w:r>
      <w:r w:rsidRPr="00157870">
        <w:rPr>
          <w:u w:val="single"/>
        </w:rPr>
        <w:t>the</w:t>
      </w:r>
      <w:r>
        <w:t xml:space="preserve"> United States during both World Wars highlight the strength of nationalism and the ability of democratic elites to fan its flames. </w:t>
      </w:r>
      <w:r w:rsidRPr="00157870">
        <w:rPr>
          <w:u w:val="single"/>
        </w:rPr>
        <w:t>Kennedy</w:t>
      </w:r>
      <w:r>
        <w:t xml:space="preserve"> (1980, 46) notes that during the First World War, President Wilson lacked "the disciplinary force of quick coming crisis or imminent peril of physical harm" but turned successfully to "the deliberate mobilization of emotions and ideas." At the same time his </w:t>
      </w:r>
      <w:r w:rsidRPr="00157870">
        <w:rPr>
          <w:u w:val="single"/>
        </w:rPr>
        <w:t>administration</w:t>
      </w:r>
      <w:r>
        <w:t xml:space="preserve"> turned a blind eye to, or </w:t>
      </w:r>
      <w:r w:rsidRPr="00157870">
        <w:rPr>
          <w:u w:val="single"/>
        </w:rPr>
        <w:t>actively encouraged, the deliberate subversion of antiwar groups within the United States</w:t>
      </w:r>
      <w:r>
        <w:t xml:space="preserve">. </w:t>
      </w:r>
      <w:r w:rsidRPr="00157870">
        <w:rPr>
          <w:u w:val="single"/>
        </w:rPr>
        <w:t>The Roosevelt administration was equally successful at generating prowar sentiment during World War II.</w:t>
      </w:r>
      <w:r>
        <w:t xml:space="preserve"> Early in the war the president spoke for the nation in asserting that the German firebombing of population centers had "shocked the conscience of humanity," and yet, remarkably, there was no sustained protest in the United States against the bombing of Japanese cities that killed almost a million civilians a few years later. This abrupt transformation, notes Dower (1986), was made possible by a massive propaganda campaign, con- doned by the political elite, describing the Japanese as subhuman and untrustworthy "others." In stark con- trast, America's allies were forgiven all their faults "Russian Communists were transformed into agrarian reformers, Stalin into Uncle Joe..." (Ambrose 1997, 150). Sentiments like these are not aroused only in the victims of aggression. Although Lord Aberdeen's gov- ernment was reluctant to go to war with Russia over the Crimea in 1854, "There was no doubt whatever about the enthusiasm of British public opinion, as expressed by every conduit open to it." The protests of Cobden and Bright, leaders of the British Peace Movement, "were howled down in the House of Commons, in the Press, and at meeting after public meeting.... [They] were thus the first liberal leaders, and by no means the last, to discover that peace and democracy do not go hand in hand; that public opinion is not an infallible specific against war; and that 'the people,' for whatever reasons, can be very bellicose indeed." The next gener- ation of pacifists, the opponents of the Boer War, "were vilified in the popular press, had their meetings broken up, [and] were subjected to physical attack" (Howard 1978, 45-46, 68). These are not isolated examples. </w:t>
      </w:r>
      <w:r w:rsidRPr="00157870">
        <w:rPr>
          <w:u w:val="single"/>
        </w:rPr>
        <w:t>The world's most militarily active democracies-Britain, France, India, Israel, and the United States-have gone to war 30 times</w:t>
      </w:r>
      <w:r>
        <w:t xml:space="preserve"> since 1815. </w:t>
      </w:r>
      <w:r w:rsidRPr="00157870">
        <w:rPr>
          <w:u w:val="single"/>
        </w:rPr>
        <w:t>In 15 cases</w:t>
      </w:r>
      <w:r>
        <w:t xml:space="preserve">, they were the victims of attack and therefore we should not be surprised that publics reacted in a nationalistic fashion or were per- suaded to support decisions for war. There are, how- ever, 15 other cases in which one could plausibly argue that </w:t>
      </w:r>
      <w:r w:rsidRPr="00157870">
        <w:rPr>
          <w:u w:val="single"/>
        </w:rPr>
        <w:t>it was not obvious to the public that war was in the national interest</w:t>
      </w:r>
      <w:r>
        <w:t xml:space="preserve"> because </w:t>
      </w:r>
      <w:r w:rsidRPr="00157870">
        <w:rPr>
          <w:u w:val="single"/>
        </w:rPr>
        <w:t>there was no immediate threat to the homeland</w:t>
      </w:r>
      <w:r>
        <w:t xml:space="preserve"> or vital national assets</w:t>
      </w:r>
      <w:r w:rsidRPr="00157870">
        <w:rPr>
          <w:u w:val="single"/>
        </w:rPr>
        <w:t>. In 12 of these cases, the outbreak of war was greeted by a</w:t>
      </w:r>
      <w:r>
        <w:t xml:space="preserve"> spontaneous and </w:t>
      </w:r>
      <w:r w:rsidRPr="00157870">
        <w:rPr>
          <w:u w:val="single"/>
        </w:rPr>
        <w:t>powerful nationalistic response</w:t>
      </w:r>
      <w:r>
        <w:t xml:space="preserve"> or, in the absence of such a reaction, policymaking elites successfully persuaded a previously unengaged public to acquiesce to, and in some cases support, the use of force. In only three cases-the French and British at- tack on Egypt (1956) and the Israeli attack on Lebanon (1982)-did publics not spontaneously support the war and remain opposed to it despite policymaking elites' best efforts to influence their opinions.15 One way to try and rescue the public constraint mechanism would be to combine constraints with re- spect for fellow democratic polities (e.g., Mintz and Geva 1993). This new argument would hold that democracies have formed a separate and joint peace because democratic citizens are only averse to costs in their relations with other democracies. There are, however, several cases that belie this claim.16 There are, then, good reasons to believe that </w:t>
      </w:r>
      <w:r w:rsidRPr="00157870">
        <w:rPr>
          <w:u w:val="single"/>
        </w:rPr>
        <w:t>pacific public opinion does not significantly reduce the likeli- hood that democracies will go to war</w:t>
      </w:r>
      <w:r>
        <w:t xml:space="preserve">. In the majority of cases, </w:t>
      </w:r>
      <w:r w:rsidRPr="00157870">
        <w:rPr>
          <w:u w:val="single"/>
        </w:rPr>
        <w:t>the public is likely to be unaffected by war</w:t>
      </w:r>
      <w:r>
        <w:t xml:space="preserve"> and therefore adopt a permissive attitude towards the use of force. Moreover, in those cases where the na- tional interest or honor is at stake, </w:t>
      </w:r>
      <w:r w:rsidRPr="00157870">
        <w:rPr>
          <w:u w:val="single"/>
        </w:rPr>
        <w:t>democratic publics are as likely as any other to disregard the costs of war and democratic leaders have considerable opportuni- ties both to encourage and to exploit nationalistic fervor</w:t>
      </w:r>
      <w:r>
        <w:t xml:space="preserve">. </w:t>
      </w:r>
    </w:p>
    <w:p w:rsidR="001D084E" w:rsidRDefault="001D084E" w:rsidP="001D084E"/>
    <w:p w:rsidR="001D084E" w:rsidRDefault="001D084E" w:rsidP="001D084E">
      <w:pPr>
        <w:pStyle w:val="Heading3"/>
      </w:pPr>
      <w:r>
        <w:t>At: authoritarianism is terrible</w:t>
      </w:r>
    </w:p>
    <w:p w:rsidR="001D084E" w:rsidRDefault="001D084E" w:rsidP="001D084E">
      <w:pPr>
        <w:pStyle w:val="Heading4"/>
      </w:pPr>
      <w:r>
        <w:t xml:space="preserve">Be skeptical of their authors- they’re promoting a 1984-esque fantasy of authoritarianism which is inaccurate in modern-day governance </w:t>
      </w:r>
    </w:p>
    <w:p w:rsidR="001D084E" w:rsidRPr="00156E04" w:rsidRDefault="001D084E" w:rsidP="001D084E">
      <w:pPr>
        <w:pStyle w:val="NormalWeb"/>
        <w:shd w:val="clear" w:color="auto" w:fill="FFFFFF"/>
        <w:spacing w:before="0" w:after="0"/>
      </w:pPr>
      <w:r w:rsidRPr="00156E04">
        <w:rPr>
          <w:rStyle w:val="Style13ptBold"/>
        </w:rPr>
        <w:t>Pepinsky 17</w:t>
      </w:r>
      <w:r w:rsidRPr="00156E04">
        <w:t xml:space="preserve"> </w:t>
      </w:r>
      <w:r>
        <w:t>[</w:t>
      </w:r>
      <w:r w:rsidRPr="00156E04">
        <w:t>Thomas Pepinsky is associate professor of government at Cornell University. He is the author of </w:t>
      </w:r>
      <w:hyperlink r:id="rId45" w:history="1">
        <w:r w:rsidRPr="00156E04">
          <w:rPr>
            <w:rStyle w:val="Hyperlink"/>
            <w:rFonts w:eastAsiaTheme="majorEastAsia"/>
          </w:rPr>
          <w:t>Economic Crises and the Breakdown of Authoritarian Regimes</w:t>
        </w:r>
      </w:hyperlink>
      <w:r w:rsidRPr="00156E04">
        <w:t> (Cambridge 2009), and blogs regularly about politics, Southeast Asia, and food at </w:t>
      </w:r>
      <w:hyperlink r:id="rId46" w:history="1">
        <w:r w:rsidRPr="00156E04">
          <w:rPr>
            <w:rStyle w:val="Hyperlink"/>
            <w:rFonts w:eastAsiaTheme="majorEastAsia"/>
          </w:rPr>
          <w:t>tompepinsky.com</w:t>
        </w:r>
      </w:hyperlink>
      <w:r w:rsidRPr="00156E04">
        <w:t>, where a version of this piece first appeared. 1-9-2017, "Life in authoritarian states is mostly boring and tolerable," Vox, https://www.vox.com/the-big-idea/2017/1/9/14207302/authoritarian-states-boring-tolerable-fascism-trump</w:t>
      </w:r>
      <w:r>
        <w:t>]Eroyt</w:t>
      </w:r>
    </w:p>
    <w:p w:rsidR="001D084E" w:rsidRPr="00156E04" w:rsidRDefault="001D084E" w:rsidP="001D084E">
      <w:pPr>
        <w:rPr>
          <w:sz w:val="16"/>
        </w:rPr>
      </w:pPr>
      <w:r w:rsidRPr="00156E04">
        <w:rPr>
          <w:sz w:val="16"/>
        </w:rPr>
        <w:t>Malaysia is a country that I know well, and whose political system I have studied closely for 15 years. It is also not a democracy. Malaysia has a multiparty parliamentary system of government, but the same coalition of parties has been in power for six decades, and has never lost a general election. In a holdover from the British colonial period, Malaysia’s government retains the legal authority to detain people without trial if it so desires. The print and broadcast media are fairly compliant, mostly owned by the corporate allies of political elites, and rarely criticize the government. Living in Malaysia and working on Malaysian politics has taught me something important about authoritarianism from my perspective as an American</w:t>
      </w:r>
      <w:r w:rsidRPr="00DD7407">
        <w:rPr>
          <w:rStyle w:val="Emphasis"/>
        </w:rPr>
        <w:t>. That is, the mental image of authoritarian rule in the minds of most Americans is completely unrealistic, and dangerously so</w:t>
      </w:r>
      <w:r w:rsidRPr="00156E04">
        <w:rPr>
          <w:sz w:val="16"/>
        </w:rPr>
        <w:t xml:space="preserve">. </w:t>
      </w:r>
      <w:r w:rsidRPr="00DD7407">
        <w:rPr>
          <w:rStyle w:val="StyleUnderline"/>
        </w:rPr>
        <w:t>Even though Malaysia is a perfectly wonderful place to visit and an emerging market economy — albeit one that is grappling with the same “</w:t>
      </w:r>
      <w:hyperlink r:id="rId47" w:history="1">
        <w:r w:rsidRPr="00DD7407">
          <w:rPr>
            <w:rStyle w:val="StyleUnderline"/>
          </w:rPr>
          <w:t>middle income trap”</w:t>
        </w:r>
      </w:hyperlink>
      <w:r w:rsidRPr="00DD7407">
        <w:rPr>
          <w:rStyle w:val="StyleUnderline"/>
        </w:rPr>
        <w:t xml:space="preserve"> issues that characterize most emerging market economies -— scholars of comparative politics do not consider it to be an electoral democracy.</w:t>
      </w:r>
      <w:r w:rsidRPr="00156E04">
        <w:rPr>
          <w:sz w:val="16"/>
        </w:rPr>
        <w:t xml:space="preserve"> </w:t>
      </w:r>
      <w:hyperlink r:id="rId48" w:history="1">
        <w:r w:rsidRPr="00156E04">
          <w:rPr>
            <w:rStyle w:val="Hyperlink"/>
            <w:sz w:val="16"/>
          </w:rPr>
          <w:t>Freedom House</w:t>
        </w:r>
      </w:hyperlink>
      <w:r w:rsidRPr="00156E04">
        <w:rPr>
          <w:sz w:val="16"/>
        </w:rPr>
        <w:t xml:space="preserve"> considers Malaysia “partly free.” </w:t>
      </w:r>
      <w:r w:rsidRPr="00DD7407">
        <w:rPr>
          <w:rStyle w:val="Emphasis"/>
        </w:rPr>
        <w:t xml:space="preserve">The </w:t>
      </w:r>
      <w:hyperlink r:id="rId49" w:history="1">
        <w:r w:rsidRPr="00DD7407">
          <w:rPr>
            <w:rStyle w:val="Emphasis"/>
          </w:rPr>
          <w:t>Democracy-Dictatorship dataset</w:t>
        </w:r>
      </w:hyperlink>
      <w:r w:rsidRPr="00DD7407">
        <w:rPr>
          <w:rStyle w:val="Emphasis"/>
        </w:rPr>
        <w:t xml:space="preserve"> codes Malaysia as a civilian dictatorship, as does another academic rating system that measures political freedom, </w:t>
      </w:r>
      <w:hyperlink r:id="rId50" w:history="1">
        <w:r w:rsidRPr="00DD7407">
          <w:rPr>
            <w:rStyle w:val="Emphasis"/>
          </w:rPr>
          <w:t>Boix-Miller-Rosato</w:t>
        </w:r>
      </w:hyperlink>
      <w:r w:rsidRPr="00DD7407">
        <w:rPr>
          <w:rStyle w:val="Emphasis"/>
        </w:rPr>
        <w:t>.</w:t>
      </w:r>
      <w:r w:rsidRPr="00156E04">
        <w:rPr>
          <w:sz w:val="16"/>
        </w:rPr>
        <w:t xml:space="preserve"> </w:t>
      </w:r>
      <w:r w:rsidRPr="00DD7407">
        <w:rPr>
          <w:rStyle w:val="StyleUnderline"/>
        </w:rPr>
        <w:t xml:space="preserve">The Harvard political scientist </w:t>
      </w:r>
      <w:hyperlink r:id="rId51" w:anchor="bookPeople" w:history="1">
        <w:r w:rsidRPr="00DD7407">
          <w:rPr>
            <w:rStyle w:val="StyleUnderline"/>
          </w:rPr>
          <w:t>Steven Levitsky</w:t>
        </w:r>
      </w:hyperlink>
      <w:r w:rsidRPr="00DD7407">
        <w:rPr>
          <w:rStyle w:val="StyleUnderline"/>
        </w:rPr>
        <w:t xml:space="preserve"> and </w:t>
      </w:r>
      <w:hyperlink r:id="rId52" w:anchor="bookPeople" w:history="1">
        <w:r w:rsidRPr="00DD7407">
          <w:rPr>
            <w:rStyle w:val="StyleUnderline"/>
          </w:rPr>
          <w:t>Lucan A. Way</w:t>
        </w:r>
      </w:hyperlink>
      <w:r w:rsidRPr="00DD7407">
        <w:rPr>
          <w:rStyle w:val="StyleUnderline"/>
        </w:rPr>
        <w:t xml:space="preserve"> of the University of Toronto, authors of</w:t>
      </w:r>
      <w:hyperlink r:id="rId53" w:history="1">
        <w:r w:rsidRPr="00DD7407">
          <w:rPr>
            <w:rStyle w:val="StyleUnderline"/>
          </w:rPr>
          <w:t xml:space="preserve"> Competitive Authoritarianism: Hybrid Regimes After the Cold War, </w:t>
        </w:r>
      </w:hyperlink>
      <w:r w:rsidRPr="00DD7407">
        <w:rPr>
          <w:rStyle w:val="StyleUnderline"/>
        </w:rPr>
        <w:t>consider Malaysia’s government to be a classic case of the type of regime mentioned in their title</w:t>
      </w:r>
      <w:r w:rsidRPr="00156E04">
        <w:rPr>
          <w:sz w:val="16"/>
        </w:rPr>
        <w:t>. There are quite a few other countries like Malaysia</w:t>
      </w:r>
      <w:r w:rsidRPr="00DD7407">
        <w:rPr>
          <w:rStyle w:val="StyleUnderline"/>
        </w:rPr>
        <w:t>: Mexico and Taiwan for most of the 20th century, Russia, Turkey, Singapore, Cameroon, Tanzania, and others</w:t>
      </w:r>
      <w:r w:rsidRPr="00156E04">
        <w:rPr>
          <w:sz w:val="16"/>
        </w:rPr>
        <w:t xml:space="preserve">. When Americans think of authoritarianism, they conjure the grimmest totalitarian states. </w:t>
      </w:r>
      <w:r w:rsidRPr="00156E04">
        <w:rPr>
          <w:rStyle w:val="Emphasis"/>
        </w:rPr>
        <w:t>The mental image that most Americans harbor of what actual authoritarianism looks like is fantastical and cartoonish</w:t>
      </w:r>
      <w:r w:rsidRPr="00156E04">
        <w:rPr>
          <w:rStyle w:val="StyleUnderline"/>
        </w:rPr>
        <w:t>. This vision has jackbooted thugs, all-powerful elites acting with impunity, poverty and desperate hardship for everyone else, strict controls on political expression and mobilization, and a dictator who spends his time ordering the murder or disappearance of his opponents using an effective and wholly compliant security apparatus.</w:t>
      </w:r>
      <w:r w:rsidRPr="00156E04">
        <w:rPr>
          <w:sz w:val="16"/>
        </w:rPr>
        <w:t xml:space="preserve"> </w:t>
      </w:r>
      <w:r w:rsidRPr="00156E04">
        <w:rPr>
          <w:rStyle w:val="StyleUnderline"/>
        </w:rPr>
        <w:t xml:space="preserve">This image of authoritarianism comes from the popular media (dictators in movies are never constrained by anything but open insurrection), from American mythmaking about the Founding (free men throwing off the yoke of British tyranny), </w:t>
      </w:r>
      <w:r w:rsidRPr="00156E04">
        <w:rPr>
          <w:rStyle w:val="Emphasis"/>
        </w:rPr>
        <w:t>and from a kind of “imaginary othering” in which the opposite of democracy is the absence of everything that characterizes the one democracy that one knows</w:t>
      </w:r>
      <w:r w:rsidRPr="00156E04">
        <w:rPr>
          <w:sz w:val="16"/>
        </w:rPr>
        <w:t xml:space="preserve">. </w:t>
      </w:r>
      <w:r w:rsidRPr="00156E04">
        <w:rPr>
          <w:rStyle w:val="StyleUnderline"/>
        </w:rPr>
        <w:t>Still, that fantastical image of authoritarianism is entirely misleading as a description of modern authoritarian rule and life under it</w:t>
      </w:r>
      <w:r w:rsidRPr="00156E04">
        <w:rPr>
          <w:sz w:val="16"/>
        </w:rPr>
        <w:t xml:space="preserve">. </w:t>
      </w:r>
      <w:r w:rsidRPr="00156E04">
        <w:rPr>
          <w:rStyle w:val="StyleUnderline"/>
        </w:rPr>
        <w:t>It is a description, to some approximation, of totalitarianism</w:t>
      </w:r>
      <w:r w:rsidRPr="00156E04">
        <w:rPr>
          <w:sz w:val="16"/>
        </w:rPr>
        <w:t xml:space="preserve">. Carl Friedrich is </w:t>
      </w:r>
      <w:hyperlink r:id="rId54" w:history="1">
        <w:r w:rsidRPr="00156E04">
          <w:rPr>
            <w:rStyle w:val="Hyperlink"/>
            <w:sz w:val="16"/>
          </w:rPr>
          <w:t>the best</w:t>
        </w:r>
      </w:hyperlink>
      <w:r w:rsidRPr="00156E04">
        <w:rPr>
          <w:sz w:val="16"/>
        </w:rPr>
        <w:t xml:space="preserve"> on totalitarianism, and Hannah Arendt of course </w:t>
      </w:r>
      <w:hyperlink r:id="rId55" w:history="1">
        <w:r w:rsidRPr="00156E04">
          <w:rPr>
            <w:rStyle w:val="Hyperlink"/>
            <w:sz w:val="16"/>
          </w:rPr>
          <w:t>on its emergence</w:t>
        </w:r>
      </w:hyperlink>
      <w:r w:rsidRPr="00156E04">
        <w:rPr>
          <w:sz w:val="16"/>
        </w:rPr>
        <w:t>. But Arendt and Friedrich were very clear that totalitarianism is exceptional as a form of politics. The reality is that everyday life under the kinds of authoritarianism that exist today is very familiar to most Americans. You go to work, you eat your lunch, you go home to your family. There are schools and businesses, and some people “make it” through hard work and luck. Most people worry about making sure their kids get into good schools. The military is in the barracks, and the police mostly investigate crimes and solve cases. There is political dissent, if rarely open protest, but in general people are free to complain to one another. There are even elections. This is Malaysia, and many countries like it. Life is pretty normal, except that elections — which often exist — change nothing Everyday life in the modern authoritarian regime is, in this sense, boring and tolerable. It is not outrageous</w:t>
      </w:r>
      <w:r w:rsidRPr="00156E04">
        <w:rPr>
          <w:rStyle w:val="StyleUnderline"/>
        </w:rPr>
        <w:t>. Most critics, even vocal ones, are not going to be murdered, as Anna Politkovskaya was in Russia; they are going to be frustrated. Most not-very-vocal critics will live their lives completely unmolested by the security forces. They will enjoy it when the trains run on time, blame the government when they do not, gripe about their taxes, and save for vacation</w:t>
      </w:r>
      <w:r w:rsidRPr="00156E04">
        <w:rPr>
          <w:sz w:val="16"/>
        </w:rPr>
        <w:t xml:space="preserve">. Elections, when they happen, will serve the “anesthetic function” that Philippe Schmitter attributed — in the greatly underappreciated 1978 volume </w:t>
      </w:r>
      <w:hyperlink r:id="rId56" w:anchor="v=onepage&amp;q=anaesthetic&amp;f=false" w:history="1">
        <w:r w:rsidRPr="00156E04">
          <w:rPr>
            <w:rStyle w:val="Hyperlink"/>
            <w:sz w:val="16"/>
          </w:rPr>
          <w:t>Elections without Choice</w:t>
        </w:r>
      </w:hyperlink>
      <w:r w:rsidRPr="00156E04">
        <w:rPr>
          <w:sz w:val="16"/>
        </w:rPr>
        <w:t xml:space="preserve"> — to elections in Portugal under Salazar. Life under authoritarian rule in such situations looks a lot like life in a democracy. </w:t>
      </w:r>
      <w:r w:rsidRPr="00156E04">
        <w:rPr>
          <w:rStyle w:val="StyleUnderline"/>
        </w:rPr>
        <w:t>As Malaysia’s longtime Prime Minister Mahathir Mohamad used to say, “</w:t>
      </w:r>
      <w:hyperlink r:id="rId57" w:anchor="v=onepage&amp;q=%22if%20you%20don't%20like%20me%2C%20defeat%20me%20in%20my%20district%22&amp;f=false" w:history="1">
        <w:r w:rsidRPr="00156E04">
          <w:rPr>
            <w:rStyle w:val="StyleUnderline"/>
          </w:rPr>
          <w:t>if you don’t like me, defeat me in my district.</w:t>
        </w:r>
      </w:hyperlink>
      <w:r w:rsidRPr="00156E04">
        <w:rPr>
          <w:rStyle w:val="StyleUnderline"/>
        </w:rPr>
        <w:t>” That this could never happen was almost beside the point; there were elections, and the ruling National Front coalition deployed the same language of democracy that American politicians do today This observation has two particular consequences</w:t>
      </w:r>
      <w:r w:rsidRPr="00156E04">
        <w:rPr>
          <w:sz w:val="16"/>
        </w:rPr>
        <w:t>. One, for asking if “the people” will tolerate authoritarian rule. The premise upon which this question is based is that authoritarianism is intolerable generally</w:t>
      </w:r>
      <w:r w:rsidRPr="00156E04">
        <w:rPr>
          <w:rStyle w:val="StyleUnderline"/>
        </w:rPr>
        <w:t xml:space="preserve">. It turns out that most people express democratic values, but living in a complicated world in which people care more about more things than just their form of government — feeding their families, educating their children, professional success — it is easy to see that </w:t>
      </w:r>
      <w:r w:rsidRPr="00156E04">
        <w:rPr>
          <w:rStyle w:val="Emphasis"/>
        </w:rPr>
        <w:t>given an orderly society and a functioning economy, democratic politics may become a low priority.</w:t>
      </w:r>
      <w:r w:rsidRPr="00156E04">
        <w:rPr>
          <w:sz w:val="16"/>
        </w:rPr>
        <w:t xml:space="preserve"> The answer to the </w:t>
      </w:r>
      <w:r w:rsidRPr="00156E04">
        <w:rPr>
          <w:rStyle w:val="Emphasis"/>
        </w:rPr>
        <w:t>question “will ‘the people’ tolerate authoritarian rule?” is yes, absolutely.</w:t>
      </w:r>
      <w:r w:rsidRPr="00156E04">
        <w:rPr>
          <w:sz w:val="16"/>
        </w:rPr>
        <w:t xml:space="preserve"> Americans need not look far to see what this kind of boring authoritarianism looks like. As University of Michigan political scientist Robert Mickey </w:t>
      </w:r>
      <w:hyperlink r:id="rId58" w:history="1">
        <w:r w:rsidRPr="00156E04">
          <w:rPr>
            <w:rStyle w:val="Hyperlink"/>
            <w:sz w:val="16"/>
          </w:rPr>
          <w:t>has argued</w:t>
        </w:r>
      </w:hyperlink>
      <w:r w:rsidRPr="00156E04">
        <w:rPr>
          <w:sz w:val="16"/>
        </w:rPr>
        <w:t xml:space="preserve">, swaths of the US South were effectively under one-party rule during parts of the 20th century. These regions slipped into authoritarianism quietly, as local politicians sought to advance their careers and the interests of their supporters. It took not just the civil rights movement but also dedicated struggle to bring these pockets of authoritarianism to an end. A second consequence involves how to tell if you are living in an authoritarian regime versus a democratic one. </w:t>
      </w:r>
      <w:r w:rsidRPr="00156E04">
        <w:rPr>
          <w:rStyle w:val="StyleUnderline"/>
        </w:rPr>
        <w:t>Most Americans conceptualize a hypothetical end of American democracy in apocalyptic terms. But actually, you usually learn that you are no longer living in a democracy not because The Government Is Taking Away Your Rights, or passing laws that you oppose, or because there is a coup or a quisling</w:t>
      </w:r>
      <w:r w:rsidRPr="00156E04">
        <w:rPr>
          <w:sz w:val="16"/>
        </w:rPr>
        <w:t xml:space="preserve">. </w:t>
      </w:r>
      <w:r w:rsidRPr="00156E04">
        <w:rPr>
          <w:rStyle w:val="Emphasis"/>
        </w:rPr>
        <w:t>You know that you are no longer living in a democracy because the elections in which you are participating no longer can yield political change</w:t>
      </w:r>
      <w:r w:rsidRPr="00156E04">
        <w:rPr>
          <w:sz w:val="16"/>
        </w:rPr>
        <w:t>. It is possible to read what I’ve written here as a defense of authoritarianism, or as a dismissal of democracy. But my message is the exact opposite. The fantasy of authoritarianism distracts Americans from the mundane ways in which the mechanisms of political competition and checks and balances can erode. Democracy has not survived because the alternatives are acutely horrible, and if it ends, it will not end in a bang. It is more likely that democracy ends with a whimper, when the case for supporting it — the case, that is, for everyday democracy — is no longer compelling.</w:t>
      </w:r>
    </w:p>
    <w:p w:rsidR="001D084E" w:rsidRDefault="001D084E" w:rsidP="001D084E">
      <w:pPr>
        <w:rPr>
          <w:rStyle w:val="Emphasis"/>
        </w:rPr>
      </w:pPr>
    </w:p>
    <w:p w:rsidR="001D084E" w:rsidRDefault="001D084E" w:rsidP="001D084E">
      <w:pPr>
        <w:pStyle w:val="Heading4"/>
        <w:rPr>
          <w:rStyle w:val="Emphasis"/>
        </w:rPr>
      </w:pPr>
    </w:p>
    <w:p w:rsidR="001D084E" w:rsidRPr="0091285E" w:rsidRDefault="001D084E" w:rsidP="001D084E">
      <w:pPr>
        <w:pStyle w:val="Heading4"/>
      </w:pPr>
      <w:r>
        <w:t>Our authoritarianism does not look to the individual but rather the stratum of society – avoids Nazism</w:t>
      </w:r>
    </w:p>
    <w:p w:rsidR="001D084E" w:rsidRPr="0091285E" w:rsidRDefault="001D084E" w:rsidP="001D084E">
      <w:pPr>
        <w:rPr>
          <w:b/>
          <w:bCs/>
          <w:sz w:val="26"/>
        </w:rPr>
      </w:pPr>
      <w:r w:rsidRPr="00CD4075">
        <w:rPr>
          <w:rStyle w:val="Style13ptBold"/>
        </w:rPr>
        <w:t>Shearman Smith 07</w:t>
      </w:r>
      <w:r>
        <w:t>(David Shearman &amp; Joseph Wayne Smith, MD; Professor at University of Adelaid, August 30, PhD and solicitor of the Supreme Court of South Australia , The Climate Change Challenge and the Failure of Democracy, Pages 13-14)Eroyt</w:t>
      </w:r>
    </w:p>
    <w:p w:rsidR="001D084E" w:rsidRDefault="001D084E" w:rsidP="001D084E">
      <w:pPr>
        <w:rPr>
          <w:sz w:val="14"/>
        </w:rPr>
      </w:pPr>
      <w:r w:rsidRPr="0091285E">
        <w:t>In proposing that liberal democracies will be replaced by authoritarian structures, we differ somewhat from a select group of environmentalist writers who have also rejected a liberal democratic solution to the environmental crisis.12 In general, such writers have felt that only centrally commanded economies can meet the challenge of dealing with the environmental crisis. We do not join that camp.</w:t>
      </w:r>
      <w:r>
        <w:rPr>
          <w:sz w:val="14"/>
        </w:rPr>
        <w:t xml:space="preserve"> </w:t>
      </w:r>
      <w:r w:rsidRPr="0091285E">
        <w:t xml:space="preserve">We recognize that command economies committed to militarism and industrialization can be just as destructive, </w:t>
      </w:r>
      <w:r w:rsidRPr="0091285E">
        <w:rPr>
          <w:rStyle w:val="StyleUnderline"/>
        </w:rPr>
        <w:t>if</w:t>
      </w:r>
      <w:r>
        <w:rPr>
          <w:rStyle w:val="StyleUnderline"/>
        </w:rPr>
        <w:t xml:space="preserve"> </w:t>
      </w:r>
      <w:r w:rsidRPr="0091285E">
        <w:t>not more so than liberal democracies. The former Soviet Union is not our idea of paradise on earth</w:t>
      </w:r>
      <w:r w:rsidRPr="0091285E">
        <w:rPr>
          <w:rStyle w:val="StyleUnderline"/>
        </w:rPr>
        <w:t>.</w:t>
      </w:r>
      <w:r w:rsidRPr="0091285E">
        <w:t xml:space="preserve"> P</w:t>
      </w:r>
      <w:r>
        <w:rPr>
          <w:rStyle w:val="StyleUnderline"/>
        </w:rPr>
        <w:t>lanned economies, where there is an attempt by a body of elite planners to coordinate all aspects of an economy, is a recipe for disaster because there is simply too much information, chaotic nonlinear effects, and unpredictable events to permit accurate planning. However we believe that many aspects of the economy must be firmly regulated</w:t>
      </w:r>
      <w:r>
        <w:rPr>
          <w:sz w:val="14"/>
        </w:rPr>
        <w:t>. This position is a long way away from a planned economy</w:t>
      </w:r>
      <w:r>
        <w:rPr>
          <w:rStyle w:val="StyleUnderline"/>
        </w:rPr>
        <w:t xml:space="preserve">. We have no lingering belief that communism could or will save humanity, but we hold that when civilization-threatening changes occur, liberal democratic solutions are the first things to go. The rule of law is abandoned, and the rule of the strong dominates. We are not indicating that we like this; we are maintaining as a matter of real politick that this is what occurs historically and is likely to occur again. </w:t>
      </w:r>
      <w:r w:rsidRPr="0091285E">
        <w:rPr>
          <w:rStyle w:val="Emphasis"/>
        </w:rPr>
        <w:t>Nor are we supporting a form of authoritarianism as witnessed in Nazi Germany where one Fuhrer makes fundamental decisions about life and death for society. S</w:t>
      </w:r>
      <w:r>
        <w:rPr>
          <w:rStyle w:val="StyleUnderline"/>
        </w:rPr>
        <w:t xml:space="preserve">uch forms of authoritarianism typically lead to social disaster when the leader, following the weaknesses of human will, succumbs to corruption or madness. </w:t>
      </w:r>
      <w:r w:rsidRPr="0091285E">
        <w:rPr>
          <w:rStyle w:val="Emphasis"/>
        </w:rPr>
        <w:t>Our form of authoritarianism looks to the leadership of an entire stratum of society rather than one individual or even party. and there is a better chance that corruption and madness of the Hitler and Stalin levels can we weeded out</w:t>
      </w:r>
      <w:r>
        <w:rPr>
          <w:rStyle w:val="StyleUnderline"/>
        </w:rPr>
        <w:t>.</w:t>
      </w:r>
      <w:r>
        <w:rPr>
          <w:sz w:val="14"/>
        </w:rPr>
        <w:t xml:space="preserve"> But there is no guarantee; human life is uncertain and down the track, human life promises to be desperate. Thus unlike other antidemocratic theorists from Plato on, we do not have an alternative political ideology that we wish to promote in the place of liberal democracy, beyond that of environmentalism. We have no vision of a set of wise liberal leaders sitting in the wings, waiting to ride onto the set just in the nick of time to save us all by democratic means. </w:t>
      </w:r>
      <w:r>
        <w:rPr>
          <w:rStyle w:val="StyleUnderline"/>
        </w:rPr>
        <w:t>Rather we have a stark vision of liberal democracy being destroyed by its own internal contradictions, in the process being replaced by authoritarian structures</w:t>
      </w:r>
      <w:r>
        <w:rPr>
          <w:sz w:val="14"/>
        </w:rPr>
        <w:t>. It is important therefore to ask whether there exist any state authoritarian structures that are worthy of consideration. We believe that Singapore falls into the category.</w:t>
      </w:r>
    </w:p>
    <w:p w:rsidR="001D084E" w:rsidRPr="0063421B" w:rsidRDefault="001D084E" w:rsidP="001D084E"/>
    <w:p w:rsidR="001D084E" w:rsidRDefault="001448E2" w:rsidP="001448E2">
      <w:pPr>
        <w:pStyle w:val="Heading2"/>
      </w:pPr>
      <w:r>
        <w:t xml:space="preserve">Middle east specific </w:t>
      </w:r>
    </w:p>
    <w:p w:rsidR="00ED04B6" w:rsidRPr="00ED04B6" w:rsidRDefault="00ED04B6" w:rsidP="00ED04B6">
      <w:pPr>
        <w:pStyle w:val="Heading3"/>
      </w:pPr>
      <w:r>
        <w:t>Democratization</w:t>
      </w:r>
    </w:p>
    <w:p w:rsidR="001448E2" w:rsidRDefault="001448E2" w:rsidP="001448E2">
      <w:pPr>
        <w:pStyle w:val="Heading4"/>
      </w:pPr>
      <w:r>
        <w:t>Democratization in the middle east uniquely fails – fundamentalism and cultural incentives – doesn’t affect terrorism</w:t>
      </w:r>
    </w:p>
    <w:p w:rsidR="001448E2" w:rsidRDefault="001448E2" w:rsidP="001448E2">
      <w:r>
        <w:t>[</w:t>
      </w:r>
      <w:r w:rsidRPr="00227564">
        <w:rPr>
          <w:rStyle w:val="Style13ptBold"/>
        </w:rPr>
        <w:t>Shahrouri</w:t>
      </w:r>
      <w:r w:rsidRPr="00227564">
        <w:t>, Nahla.,</w:t>
      </w:r>
      <w:r>
        <w:t xml:space="preserve"> </w:t>
      </w:r>
      <w:r w:rsidRPr="00227564">
        <w:rPr>
          <w:rStyle w:val="Style13ptBold"/>
        </w:rPr>
        <w:t>08</w:t>
      </w:r>
      <w:r w:rsidRPr="00227564">
        <w:t xml:space="preserve"> , </w:t>
      </w:r>
      <w:r>
        <w:t xml:space="preserve">Cal State Fullerton and has published in the </w:t>
      </w:r>
      <w:r w:rsidRPr="00227564">
        <w:t xml:space="preserve">International Journal on World Peace, "Does a link exist between democracy and terrorism?," No Publication, </w:t>
      </w:r>
      <w:hyperlink r:id="rId59" w:history="1">
        <w:r w:rsidRPr="0022418E">
          <w:rPr>
            <w:rStyle w:val="Hyperlink"/>
          </w:rPr>
          <w:t>https://search-proquest-com.proxy.lib.umich.edu/docview/304827450/4A2DD0F6561B49DFPQ/3?accountid=14667</w:t>
        </w:r>
      </w:hyperlink>
      <w:r>
        <w:t>] //WY</w:t>
      </w:r>
    </w:p>
    <w:p w:rsidR="001448E2" w:rsidRPr="00C43B28" w:rsidRDefault="001448E2" w:rsidP="001448E2">
      <w:pPr>
        <w:rPr>
          <w:sz w:val="14"/>
        </w:rPr>
      </w:pPr>
      <w:r w:rsidRPr="004B751F">
        <w:rPr>
          <w:rStyle w:val="StyleUnderline"/>
        </w:rPr>
        <w:t>The democratization of Afghanistan and Iraq has been a challenging process for the</w:t>
      </w:r>
      <w:r>
        <w:rPr>
          <w:rStyle w:val="StyleUnderline"/>
        </w:rPr>
        <w:t xml:space="preserve"> </w:t>
      </w:r>
      <w:r w:rsidRPr="004B751F">
        <w:rPr>
          <w:rStyle w:val="StyleUnderline"/>
        </w:rPr>
        <w:t>Bush Administration</w:t>
      </w:r>
      <w:r w:rsidRPr="001204E5">
        <w:rPr>
          <w:sz w:val="14"/>
        </w:rPr>
        <w:t xml:space="preserve">. </w:t>
      </w:r>
      <w:r w:rsidRPr="004B751F">
        <w:rPr>
          <w:rStyle w:val="StyleUnderline"/>
        </w:rPr>
        <w:t>There have been many arguments about the compatibility of Islam</w:t>
      </w:r>
      <w:r>
        <w:rPr>
          <w:rStyle w:val="StyleUnderline"/>
        </w:rPr>
        <w:t xml:space="preserve"> </w:t>
      </w:r>
      <w:r w:rsidRPr="004B751F">
        <w:rPr>
          <w:rStyle w:val="StyleUnderline"/>
        </w:rPr>
        <w:t>and democracy.</w:t>
      </w:r>
      <w:r w:rsidRPr="001204E5">
        <w:rPr>
          <w:sz w:val="14"/>
        </w:rPr>
        <w:t xml:space="preserve"> Some theorists argue that </w:t>
      </w:r>
      <w:r w:rsidRPr="004B751F">
        <w:rPr>
          <w:rStyle w:val="StyleUnderline"/>
        </w:rPr>
        <w:t>you cannot force democracy on a society that</w:t>
      </w:r>
      <w:r>
        <w:rPr>
          <w:rStyle w:val="StyleUnderline"/>
        </w:rPr>
        <w:t xml:space="preserve"> </w:t>
      </w:r>
      <w:r w:rsidRPr="004B751F">
        <w:rPr>
          <w:rStyle w:val="StyleUnderline"/>
        </w:rPr>
        <w:t>is resistant to modernization</w:t>
      </w:r>
      <w:r w:rsidRPr="001204E5">
        <w:rPr>
          <w:sz w:val="14"/>
        </w:rPr>
        <w:t xml:space="preserve">, particularly a society that adheres to a religion, such as Islam. </w:t>
      </w:r>
      <w:r w:rsidRPr="000D4F02">
        <w:rPr>
          <w:rStyle w:val="StyleUnderline"/>
        </w:rPr>
        <w:t>Many followers of the Islamic religion have ingrained their religion into their</w:t>
      </w:r>
      <w:r>
        <w:rPr>
          <w:rStyle w:val="StyleUnderline"/>
        </w:rPr>
        <w:t xml:space="preserve"> </w:t>
      </w:r>
      <w:r w:rsidRPr="000D4F02">
        <w:rPr>
          <w:rStyle w:val="StyleUnderline"/>
        </w:rPr>
        <w:t>lifestyle through many generations</w:t>
      </w:r>
      <w:r w:rsidRPr="001204E5">
        <w:rPr>
          <w:sz w:val="14"/>
        </w:rPr>
        <w:t xml:space="preserve"> without much change; for many, </w:t>
      </w:r>
      <w:r w:rsidRPr="000D4F02">
        <w:rPr>
          <w:rStyle w:val="StyleUnderline"/>
        </w:rPr>
        <w:t>religion is also their</w:t>
      </w:r>
      <w:r>
        <w:rPr>
          <w:rStyle w:val="StyleUnderline"/>
        </w:rPr>
        <w:t xml:space="preserve"> </w:t>
      </w:r>
      <w:r w:rsidRPr="000D4F02">
        <w:rPr>
          <w:rStyle w:val="StyleUnderline"/>
        </w:rPr>
        <w:t xml:space="preserve">culture. </w:t>
      </w:r>
      <w:r w:rsidRPr="000D4F02">
        <w:rPr>
          <w:rStyle w:val="Emphasis"/>
        </w:rPr>
        <w:t>This makes it difficult for many to accept reform.</w:t>
      </w:r>
      <w:r>
        <w:rPr>
          <w:rStyle w:val="Emphasis"/>
        </w:rPr>
        <w:t xml:space="preserve"> </w:t>
      </w:r>
      <w:r w:rsidRPr="001204E5">
        <w:rPr>
          <w:sz w:val="14"/>
        </w:rPr>
        <w:t xml:space="preserve">Samuel Huntington (1984) argued that the Islamic religion and culture may hinder democracy. </w:t>
      </w:r>
      <w:r w:rsidRPr="000D4F02">
        <w:rPr>
          <w:rStyle w:val="StyleUnderline"/>
        </w:rPr>
        <w:t>He contends that Islam has "not been hospitable to democracy," especially</w:t>
      </w:r>
      <w:r>
        <w:rPr>
          <w:rStyle w:val="StyleUnderline"/>
        </w:rPr>
        <w:t xml:space="preserve"> </w:t>
      </w:r>
      <w:r w:rsidRPr="000D4F02">
        <w:rPr>
          <w:rStyle w:val="StyleUnderline"/>
        </w:rPr>
        <w:t>those in the Middle East</w:t>
      </w:r>
      <w:r w:rsidRPr="001204E5">
        <w:rPr>
          <w:sz w:val="14"/>
        </w:rPr>
        <w:t xml:space="preserve">. He also stated that </w:t>
      </w:r>
      <w:r w:rsidRPr="000D4F02">
        <w:rPr>
          <w:rStyle w:val="StyleUnderline"/>
        </w:rPr>
        <w:t>there have been times that a Middle Eastern</w:t>
      </w:r>
      <w:r>
        <w:rPr>
          <w:rStyle w:val="StyleUnderline"/>
        </w:rPr>
        <w:t xml:space="preserve"> </w:t>
      </w:r>
      <w:r w:rsidRPr="000D4F02">
        <w:rPr>
          <w:rStyle w:val="StyleUnderline"/>
        </w:rPr>
        <w:t>nation such as Saudi Arabia may take some initial steps towards democratic reform only</w:t>
      </w:r>
      <w:r>
        <w:rPr>
          <w:rStyle w:val="StyleUnderline"/>
        </w:rPr>
        <w:t xml:space="preserve"> </w:t>
      </w:r>
      <w:r w:rsidRPr="000D4F02">
        <w:rPr>
          <w:rStyle w:val="StyleUnderline"/>
        </w:rPr>
        <w:t>to reverse backward.</w:t>
      </w:r>
      <w:r w:rsidRPr="001204E5">
        <w:rPr>
          <w:sz w:val="14"/>
        </w:rPr>
        <w:t xml:space="preserve"> Furthermore, </w:t>
      </w:r>
      <w:r w:rsidRPr="000D4F02">
        <w:rPr>
          <w:rStyle w:val="StyleUnderline"/>
        </w:rPr>
        <w:t>the fact that democracy is identified with the West</w:t>
      </w:r>
      <w:r>
        <w:rPr>
          <w:rStyle w:val="StyleUnderline"/>
        </w:rPr>
        <w:t xml:space="preserve"> </w:t>
      </w:r>
      <w:r w:rsidRPr="000D4F02">
        <w:rPr>
          <w:rStyle w:val="Emphasis"/>
        </w:rPr>
        <w:t>makes Islamic countries opposed to the idea of democracy.</w:t>
      </w:r>
      <w:r>
        <w:rPr>
          <w:rStyle w:val="Emphasis"/>
        </w:rPr>
        <w:t xml:space="preserve"> </w:t>
      </w:r>
      <w:r w:rsidRPr="001204E5">
        <w:rPr>
          <w:sz w:val="14"/>
        </w:rPr>
        <w:t>17 Najjar (1958</w:t>
      </w:r>
      <w:r w:rsidRPr="005D1427">
        <w:rPr>
          <w:rStyle w:val="StyleUnderline"/>
        </w:rPr>
        <w:t>) examined the compatibility of Islam and western democracy by</w:t>
      </w:r>
      <w:r>
        <w:rPr>
          <w:rStyle w:val="StyleUnderline"/>
        </w:rPr>
        <w:t xml:space="preserve"> </w:t>
      </w:r>
      <w:r w:rsidRPr="005D1427">
        <w:rPr>
          <w:rStyle w:val="StyleUnderline"/>
        </w:rPr>
        <w:t>conducting an analysis of two theories: the concept of man and the theory of the state. He</w:t>
      </w:r>
      <w:r>
        <w:rPr>
          <w:rStyle w:val="StyleUnderline"/>
        </w:rPr>
        <w:t xml:space="preserve"> </w:t>
      </w:r>
      <w:r w:rsidRPr="005D1427">
        <w:rPr>
          <w:rStyle w:val="StyleUnderline"/>
        </w:rPr>
        <w:t>found that Islam is incompatible with western democracy.</w:t>
      </w:r>
      <w:r w:rsidRPr="001204E5">
        <w:rPr>
          <w:sz w:val="14"/>
        </w:rPr>
        <w:t xml:space="preserve"> The fundamental principles of Islam would have to change in order to accommodate reform. Furthermore, industrialization and economic development are not enough for Muslim countries to achieve a working democracy. Fish (2002) conducted an empirical study using regression analysis to determine the relationship between Islam and political regime to find out if Muslim societies are capable of democratization. </w:t>
      </w:r>
      <w:r w:rsidRPr="005D1427">
        <w:rPr>
          <w:rStyle w:val="StyleUnderline"/>
        </w:rPr>
        <w:t>He found that Islamic countries may lean more towards</w:t>
      </w:r>
      <w:r>
        <w:rPr>
          <w:rStyle w:val="StyleUnderline"/>
        </w:rPr>
        <w:t xml:space="preserve"> </w:t>
      </w:r>
      <w:r w:rsidRPr="005D1427">
        <w:rPr>
          <w:rStyle w:val="StyleUnderline"/>
        </w:rPr>
        <w:t>autocratic regimes.</w:t>
      </w:r>
      <w:r w:rsidRPr="001204E5">
        <w:rPr>
          <w:sz w:val="14"/>
        </w:rPr>
        <w:t xml:space="preserve"> This may be due in part to the inferiority of women in Islamic societies. </w:t>
      </w:r>
      <w:r w:rsidRPr="005D1427">
        <w:rPr>
          <w:rStyle w:val="StyleUnderline"/>
        </w:rPr>
        <w:t>He also found that there is a weak link between Islam and violence.</w:t>
      </w:r>
      <w:r w:rsidRPr="001204E5">
        <w:rPr>
          <w:sz w:val="14"/>
        </w:rPr>
        <w:t xml:space="preserve"> On the other hand, </w:t>
      </w:r>
      <w:r w:rsidRPr="005D1427">
        <w:rPr>
          <w:rStyle w:val="StyleUnderline"/>
        </w:rPr>
        <w:t>Takeyh (2001) believed that Islamic reform is the Middle</w:t>
      </w:r>
      <w:r>
        <w:rPr>
          <w:rStyle w:val="StyleUnderline"/>
        </w:rPr>
        <w:t xml:space="preserve"> </w:t>
      </w:r>
      <w:r w:rsidRPr="005D1427">
        <w:rPr>
          <w:rStyle w:val="StyleUnderline"/>
        </w:rPr>
        <w:t>East's only hope and the West's only solution to eliminating terrorism</w:t>
      </w:r>
      <w:r w:rsidRPr="001204E5">
        <w:rPr>
          <w:sz w:val="14"/>
        </w:rPr>
        <w:t xml:space="preserve">. He argued that a </w:t>
      </w:r>
      <w:r w:rsidRPr="005D1427">
        <w:rPr>
          <w:rStyle w:val="StyleUnderline"/>
        </w:rPr>
        <w:t>new generation of theological thinkers have reinterpreted the Quran and found many</w:t>
      </w:r>
      <w:r>
        <w:rPr>
          <w:rStyle w:val="StyleUnderline"/>
        </w:rPr>
        <w:t xml:space="preserve"> </w:t>
      </w:r>
      <w:r w:rsidRPr="005D1427">
        <w:rPr>
          <w:rStyle w:val="StyleUnderline"/>
        </w:rPr>
        <w:t xml:space="preserve">elements of democracy. </w:t>
      </w:r>
      <w:r w:rsidRPr="001204E5">
        <w:rPr>
          <w:sz w:val="14"/>
        </w:rPr>
        <w:t xml:space="preserve">His argument is that democracy does not have to be black and white. </w:t>
      </w:r>
      <w:r w:rsidRPr="005D1427">
        <w:rPr>
          <w:rStyle w:val="StyleUnderline"/>
        </w:rPr>
        <w:t>There is another type of democracy that he terms 'Islamic democracy' that might</w:t>
      </w:r>
      <w:r>
        <w:rPr>
          <w:rStyle w:val="StyleUnderline"/>
        </w:rPr>
        <w:t xml:space="preserve"> </w:t>
      </w:r>
      <w:r w:rsidRPr="005D1427">
        <w:rPr>
          <w:rStyle w:val="StyleUnderline"/>
        </w:rPr>
        <w:t>have some limitations,</w:t>
      </w:r>
      <w:r w:rsidRPr="001204E5">
        <w:rPr>
          <w:sz w:val="14"/>
        </w:rPr>
        <w:t xml:space="preserve"> for example, gender rights (family law and dress codes for women). Esposito (1999) also supported the notion that Islam and democracy can be compatible. He argued that the Quran (Islamic Holy Book) has withstood many historical changes and is flexible in its text to allow for democratic reform. He also argued that 18 Islam entails democratic elements in its teachings and that an Islamic democracy does not have to mimic Western democracy</w:t>
      </w:r>
      <w:r w:rsidRPr="005D1427">
        <w:rPr>
          <w:rStyle w:val="StyleUnderline"/>
        </w:rPr>
        <w:t>. There can be many different forms of democracy.</w:t>
      </w:r>
      <w:r>
        <w:rPr>
          <w:rStyle w:val="StyleUnderline"/>
        </w:rPr>
        <w:t xml:space="preserve"> </w:t>
      </w:r>
      <w:r w:rsidRPr="005D1427">
        <w:rPr>
          <w:rStyle w:val="StyleUnderline"/>
        </w:rPr>
        <w:t>Soroush (2000) concurred with Esposito that Islam and democracy are</w:t>
      </w:r>
      <w:r>
        <w:rPr>
          <w:rStyle w:val="StyleUnderline"/>
        </w:rPr>
        <w:t xml:space="preserve"> </w:t>
      </w:r>
      <w:r w:rsidRPr="005D1427">
        <w:rPr>
          <w:rStyle w:val="StyleUnderline"/>
        </w:rPr>
        <w:t>compatible. Soroush argued that Muslims have embraced Islam as an identity (culture)</w:t>
      </w:r>
      <w:r>
        <w:rPr>
          <w:rStyle w:val="StyleUnderline"/>
        </w:rPr>
        <w:t xml:space="preserve"> </w:t>
      </w:r>
      <w:r w:rsidRPr="005D1427">
        <w:rPr>
          <w:rStyle w:val="StyleUnderline"/>
        </w:rPr>
        <w:t>rather than a source of truth (salvation).</w:t>
      </w:r>
      <w:r w:rsidRPr="001204E5">
        <w:rPr>
          <w:sz w:val="14"/>
        </w:rPr>
        <w:t xml:space="preserve"> </w:t>
      </w:r>
      <w:r w:rsidRPr="005D1427">
        <w:rPr>
          <w:rStyle w:val="Emphasis"/>
        </w:rPr>
        <w:t>One reason for th</w:t>
      </w:r>
      <w:r>
        <w:rPr>
          <w:rStyle w:val="Emphasis"/>
        </w:rPr>
        <w:t xml:space="preserve">is is that Muslims have clashed </w:t>
      </w:r>
      <w:r w:rsidRPr="005D1427">
        <w:rPr>
          <w:rStyle w:val="Emphasis"/>
        </w:rPr>
        <w:t>with Western society; therefore, they have turned to their religion as an identity.</w:t>
      </w:r>
      <w:r w:rsidRPr="001204E5">
        <w:rPr>
          <w:sz w:val="14"/>
        </w:rPr>
        <w:t xml:space="preserve"> He</w:t>
      </w:r>
      <w:r>
        <w:rPr>
          <w:b/>
          <w:iCs/>
          <w:u w:val="single"/>
        </w:rPr>
        <w:t xml:space="preserve"> </w:t>
      </w:r>
      <w:r w:rsidRPr="001204E5">
        <w:rPr>
          <w:sz w:val="14"/>
        </w:rPr>
        <w:t xml:space="preserve">essentially stated that Muslims need to separate their truth and their identity in order to be able to embrace democracy. This chapter reviewed literature on various aspects of the link between democracy and terrorism. </w:t>
      </w:r>
      <w:r w:rsidRPr="001204E5">
        <w:rPr>
          <w:rStyle w:val="StyleUnderline"/>
        </w:rPr>
        <w:t>Many theorists have emphasized that a stable democracy must have a good</w:t>
      </w:r>
      <w:r>
        <w:rPr>
          <w:rStyle w:val="StyleUnderline"/>
        </w:rPr>
        <w:t xml:space="preserve"> </w:t>
      </w:r>
      <w:r w:rsidRPr="001204E5">
        <w:rPr>
          <w:rStyle w:val="StyleUnderline"/>
        </w:rPr>
        <w:t>economic foundation, civil liberties, free and fair elections, and freedom of the press.</w:t>
      </w:r>
      <w:r>
        <w:rPr>
          <w:rStyle w:val="StyleUnderline"/>
        </w:rPr>
        <w:t xml:space="preserve"> </w:t>
      </w:r>
      <w:r w:rsidRPr="001204E5">
        <w:rPr>
          <w:rStyle w:val="StyleUnderline"/>
        </w:rPr>
        <w:t>Other theorists argue that to counter terrorism we would have to give up our civil liberties</w:t>
      </w:r>
      <w:r>
        <w:rPr>
          <w:rStyle w:val="StyleUnderline"/>
        </w:rPr>
        <w:t xml:space="preserve"> </w:t>
      </w:r>
      <w:r w:rsidRPr="001204E5">
        <w:rPr>
          <w:rStyle w:val="StyleUnderline"/>
        </w:rPr>
        <w:t>and that would then make a country undemocratic</w:t>
      </w:r>
      <w:r w:rsidRPr="001204E5">
        <w:rPr>
          <w:sz w:val="14"/>
        </w:rPr>
        <w:t xml:space="preserve">; </w:t>
      </w:r>
      <w:r w:rsidRPr="001204E5">
        <w:rPr>
          <w:rStyle w:val="StyleUnderline"/>
        </w:rPr>
        <w:t xml:space="preserve">therefore, they argue </w:t>
      </w:r>
      <w:r w:rsidRPr="001204E5">
        <w:rPr>
          <w:rStyle w:val="Emphasis"/>
        </w:rPr>
        <w:t>democracy</w:t>
      </w:r>
      <w:r>
        <w:rPr>
          <w:rStyle w:val="Emphasis"/>
        </w:rPr>
        <w:t xml:space="preserve"> </w:t>
      </w:r>
      <w:r w:rsidRPr="001204E5">
        <w:rPr>
          <w:rStyle w:val="Emphasis"/>
        </w:rPr>
        <w:t>cannot be used as a remedy to terrorism</w:t>
      </w:r>
      <w:r w:rsidRPr="001204E5">
        <w:rPr>
          <w:sz w:val="14"/>
        </w:rPr>
        <w:t xml:space="preserve">. </w:t>
      </w:r>
      <w:r w:rsidRPr="001204E5">
        <w:rPr>
          <w:rStyle w:val="StyleUnderline"/>
        </w:rPr>
        <w:t>Some theorists suggest that the Middle East is</w:t>
      </w:r>
      <w:r>
        <w:rPr>
          <w:rStyle w:val="StyleUnderline"/>
        </w:rPr>
        <w:t xml:space="preserve"> </w:t>
      </w:r>
      <w:r w:rsidRPr="001204E5">
        <w:rPr>
          <w:rStyle w:val="StyleUnderline"/>
        </w:rPr>
        <w:t>not compatible with democracy because fundamentalists have yet to experience</w:t>
      </w:r>
      <w:r>
        <w:rPr>
          <w:rStyle w:val="StyleUnderline"/>
        </w:rPr>
        <w:t xml:space="preserve"> </w:t>
      </w:r>
      <w:r w:rsidRPr="001204E5">
        <w:rPr>
          <w:rStyle w:val="StyleUnderline"/>
        </w:rPr>
        <w:t>modernization and therefore will resist democratization</w:t>
      </w:r>
      <w:r w:rsidRPr="001204E5">
        <w:rPr>
          <w:sz w:val="14"/>
        </w:rPr>
        <w:t xml:space="preserve"> as witnessed by Afghanistan and Iraq's majority Muslim population.</w:t>
      </w:r>
    </w:p>
    <w:p w:rsidR="001448E2" w:rsidRPr="001448E2" w:rsidRDefault="001448E2" w:rsidP="001448E2"/>
    <w:p w:rsidR="001D084E" w:rsidRDefault="001D084E" w:rsidP="001D084E">
      <w:pPr>
        <w:pStyle w:val="Heading2"/>
      </w:pPr>
      <w:r>
        <w:t>Defense</w:t>
      </w:r>
    </w:p>
    <w:p w:rsidR="00226BCD" w:rsidRDefault="00226BCD" w:rsidP="00226BCD">
      <w:pPr>
        <w:pStyle w:val="Heading3"/>
      </w:pPr>
      <w:r>
        <w:t>Autocratic Peace Theory True</w:t>
      </w:r>
    </w:p>
    <w:p w:rsidR="00226BCD" w:rsidRDefault="00226BCD" w:rsidP="00226BCD">
      <w:pPr>
        <w:pStyle w:val="Heading4"/>
      </w:pPr>
      <w:r>
        <w:t>Autocratic and democratic peace theory is true – but mixed dyads or collisions result in war</w:t>
      </w:r>
    </w:p>
    <w:p w:rsidR="00226BCD" w:rsidRPr="00DF4CFE" w:rsidRDefault="00226BCD" w:rsidP="00226BCD">
      <w:r w:rsidRPr="006251FD">
        <w:rPr>
          <w:rStyle w:val="Style13ptBold"/>
        </w:rPr>
        <w:t>Campbell</w:t>
      </w:r>
      <w:r>
        <w:rPr>
          <w:rStyle w:val="Style13ptBold"/>
        </w:rPr>
        <w:t xml:space="preserve"> </w:t>
      </w:r>
      <w:r w:rsidRPr="006251FD">
        <w:rPr>
          <w:rStyle w:val="Style13ptBold"/>
        </w:rPr>
        <w:t>’18</w:t>
      </w:r>
      <w:r>
        <w:t xml:space="preserve"> (Benjamin W. Campbell</w:t>
      </w:r>
      <w:r>
        <w:rPr>
          <w:rFonts w:ascii="Cambria Math" w:hAnsi="Cambria Math" w:cs="Cambria Math"/>
        </w:rPr>
        <w:t xml:space="preserve">∗ </w:t>
      </w:r>
      <w:r>
        <w:t>BWC: Doctoral Candidate in Political Science, The Ohio State University, e: campbell.1721@osu.edu, Skyler J. Cranmer</w:t>
      </w:r>
      <w:r>
        <w:rPr>
          <w:rFonts w:cs="Calibri"/>
        </w:rPr>
        <w:t>†</w:t>
      </w:r>
      <w:r>
        <w:t xml:space="preserve"> SJC: Carter Phillips and Sue Henry Associate Professor of Political Science, The Ohio State University, e: cranmer.12@osu.edu, Bruce A. Desmarais‡ BAD: Associate Professor of Political Science, The Pennsylvania State University, e: </w:t>
      </w:r>
      <w:hyperlink r:id="rId60" w:history="1">
        <w:r w:rsidRPr="00A77745">
          <w:rPr>
            <w:rStyle w:val="Hyperlink"/>
          </w:rPr>
          <w:t>bdesmarais@psu.edu</w:t>
        </w:r>
      </w:hyperlink>
      <w:r>
        <w:t xml:space="preserve">, "Triangulating War: Network Structure and the Democratic Peace”, 9-13-2018, </w:t>
      </w:r>
      <w:hyperlink r:id="rId61" w:history="1">
        <w:r w:rsidRPr="00A77745">
          <w:rPr>
            <w:rStyle w:val="Hyperlink"/>
          </w:rPr>
          <w:t>https://arxiv.org/pdf/1809.04141.pdf) [HS]</w:t>
        </w:r>
      </w:hyperlink>
    </w:p>
    <w:p w:rsidR="00226BCD" w:rsidRDefault="00226BCD" w:rsidP="00226BCD">
      <w:pPr>
        <w:rPr>
          <w:u w:val="single"/>
        </w:rPr>
      </w:pPr>
      <w:r w:rsidRPr="00DF4CFE">
        <w:rPr>
          <w:sz w:val="12"/>
        </w:rPr>
        <w:t xml:space="preserve">If the opportunity for experiencing low-level disputes is a function of state preferences, the political institutions of states surely matter. The relationship between mixed-regime dyads and MIDs is well documented (Gartzke, 1998, 2000; Werner, 2000; Bennett, 2006); </w:t>
      </w:r>
      <w:r w:rsidRPr="00B20260">
        <w:rPr>
          <w:u w:val="single"/>
        </w:rPr>
        <w:t>as institutions and regimes become dissimilar, there is an increase in the opportunity for disagreement about foreign or domestic policy preferences</w:t>
      </w:r>
      <w:r w:rsidRPr="00DF4CFE">
        <w:rPr>
          <w:sz w:val="12"/>
        </w:rPr>
        <w:t xml:space="preserve"> (Gartzke, 1998; Werner, 2000). These </w:t>
      </w:r>
      <w:r w:rsidRPr="00B20260">
        <w:rPr>
          <w:u w:val="single"/>
        </w:rPr>
        <w:t>disputes more intractable as they may often emerge from differences in preferences that are integral to the state</w:t>
      </w:r>
      <w:r w:rsidRPr="00DF4CFE">
        <w:rPr>
          <w:sz w:val="12"/>
        </w:rPr>
        <w:t xml:space="preserve">, the identity of its citizens, or its leadership (Doyle, 1983). Consider, for example, the opportunity for disagreement between a democracy and an autocracy regarding human rights—Cuba and the United States certainly have experienced a myriad of disputes motivated largely by the dissimilarity of their political regimes and human rights abuses under Castro. This dispute seems to be as intractable as a dispute can get – for the United States to achieve its goal and then subsequently remove its sanctions on Cuba, Castro had to have stepped down and accepted liberal institutions. </w:t>
      </w:r>
      <w:r w:rsidRPr="00B20260">
        <w:rPr>
          <w:u w:val="single"/>
        </w:rPr>
        <w:t>These intractable disputes often constitute enduring rivalries that occasionally flare into violent conflict. Escalation is a function of many sub-processes, including a fear of dissimilar regimes and exogenous political shocks</w:t>
      </w:r>
      <w:r w:rsidRPr="00DF4CFE">
        <w:rPr>
          <w:sz w:val="12"/>
        </w:rPr>
        <w:t xml:space="preserve">. Weart (1994) notes that </w:t>
      </w:r>
      <w:r w:rsidRPr="00DF4CFE">
        <w:rPr>
          <w:u w:val="single"/>
        </w:rPr>
        <w:t>autocratic states,</w:t>
      </w:r>
      <w:r w:rsidRPr="00DF4CFE">
        <w:rPr>
          <w:sz w:val="12"/>
        </w:rPr>
        <w:t xml:space="preserve"> which may </w:t>
      </w:r>
      <w:r w:rsidRPr="00DF4CFE">
        <w:rPr>
          <w:u w:val="single"/>
        </w:rPr>
        <w:t>be fearful of liberal intervention, retaliate against threats by initiating a dispute to simultaneously resolve the external threat and resolve internal discontent</w:t>
      </w:r>
      <w:r w:rsidRPr="00DF4CFE">
        <w:rPr>
          <w:sz w:val="12"/>
        </w:rPr>
        <w:t xml:space="preserve">. Enduring </w:t>
      </w:r>
      <w:r w:rsidRPr="00DF4CFE">
        <w:rPr>
          <w:u w:val="single"/>
        </w:rPr>
        <w:t>rivalries</w:t>
      </w:r>
      <w:r w:rsidRPr="00DF4CFE">
        <w:rPr>
          <w:sz w:val="12"/>
        </w:rPr>
        <w:t xml:space="preserve">, particularly </w:t>
      </w:r>
      <w:r w:rsidRPr="00DF4CFE">
        <w:rPr>
          <w:u w:val="single"/>
        </w:rPr>
        <w:t>between democracies and autocracies, may be more likely to escalate as a function of exogenous shocks</w:t>
      </w:r>
      <w:r w:rsidRPr="00DF4CFE">
        <w:rPr>
          <w:sz w:val="12"/>
        </w:rPr>
        <w:t>, including changes in relative capabilities (Geller, 1993</w:t>
      </w:r>
      <w:r w:rsidRPr="00DF4CFE">
        <w:rPr>
          <w:u w:val="single"/>
        </w:rPr>
        <w:t>), economic productivity</w:t>
      </w:r>
      <w:r w:rsidRPr="00DF4CFE">
        <w:rPr>
          <w:sz w:val="12"/>
        </w:rPr>
        <w:t xml:space="preserve"> (Bennett and Nordstrom, 2000), </w:t>
      </w:r>
      <w:r w:rsidRPr="00DF4CFE">
        <w:rPr>
          <w:u w:val="single"/>
        </w:rPr>
        <w:t>or leadership</w:t>
      </w:r>
      <w:r w:rsidRPr="00DF4CFE">
        <w:rPr>
          <w:sz w:val="12"/>
        </w:rPr>
        <w:t xml:space="preserve"> (Bennett, 1997). To keep with the previous example, following the start of his administration in January 1981, President </w:t>
      </w:r>
      <w:r w:rsidRPr="00DF4CFE">
        <w:rPr>
          <w:u w:val="single"/>
        </w:rPr>
        <w:t>Reagan adopted a hard-line policy towards Cuba</w:t>
      </w:r>
      <w:r w:rsidRPr="00DF4CFE">
        <w:rPr>
          <w:sz w:val="12"/>
        </w:rPr>
        <w:t xml:space="preserve">. In July the Reagan Administration, in an initial display of resolve, conducted air exercises. This </w:t>
      </w:r>
      <w:r w:rsidRPr="00DF4CFE">
        <w:rPr>
          <w:u w:val="single"/>
        </w:rPr>
        <w:t>prompted Castro to organize a large militia force out of fear of potential U.S. military action</w:t>
      </w:r>
      <w:r w:rsidRPr="00DF4CFE">
        <w:rPr>
          <w:sz w:val="12"/>
        </w:rPr>
        <w:t xml:space="preserve">. The preceding leads to the following hypothesis: H1 </w:t>
      </w:r>
      <w:r w:rsidRPr="00DF4CFE">
        <w:rPr>
          <w:u w:val="single"/>
        </w:rPr>
        <w:t>Mixed dyads are more likely to engage in military conflict. Jointly democratic or autocratic dyads are not too distinct in this regard; certainly states can have intractable disputes regardless of regime type</w:t>
      </w:r>
      <w:r w:rsidRPr="00DF4CFE">
        <w:rPr>
          <w:sz w:val="12"/>
        </w:rPr>
        <w:t xml:space="preserve">. Jointly autocratic conflict is well documented, and support for the autocratic peace (Raknerud and Hegre, 1997; Bennett, 2006) has recently been questioned (Gelpi and Grieco, 2008; Dafoe, Oneal and Russett, 2013). While MIDs between democracies are certainly less common, there are a non-trivial amount of them. How, then, can one square the plethora of disputes between mixed dyads with the relative sparsity of disputes between autocratic and democratic dyads? We believe that the answer lies in </w:t>
      </w:r>
      <w:r w:rsidRPr="00DF4CFE">
        <w:rPr>
          <w:u w:val="single"/>
        </w:rPr>
        <w:t>structural features of the conflict network: that states with common enemies should not themselves be enemies</w:t>
      </w:r>
      <w:r w:rsidRPr="00DF4CFE">
        <w:rPr>
          <w:sz w:val="12"/>
        </w:rPr>
        <w:t xml:space="preserve">. More specifically, </w:t>
      </w:r>
      <w:r w:rsidRPr="00DF4CFE">
        <w:rPr>
          <w:u w:val="single"/>
        </w:rPr>
        <w:t>the conflicts between mixed dyads often prompt formal or informal coordination between states of a common regime type, and because of that, jointly autocratic states and jointly democratic states are less likely to fight.</w:t>
      </w:r>
    </w:p>
    <w:p w:rsidR="00226BCD" w:rsidRPr="00226BCD" w:rsidRDefault="00226BCD" w:rsidP="00226BCD"/>
    <w:p w:rsidR="001D084E" w:rsidRDefault="001D084E" w:rsidP="001D084E">
      <w:pPr>
        <w:pStyle w:val="Heading3"/>
      </w:pPr>
      <w:r>
        <w:t>DPT</w:t>
      </w:r>
    </w:p>
    <w:p w:rsidR="001D084E" w:rsidRDefault="001D084E" w:rsidP="001D084E">
      <w:pPr>
        <w:pStyle w:val="Heading4"/>
      </w:pPr>
      <w:r>
        <w:t>Democratic peace theory flawed – empirics flawed</w:t>
      </w:r>
    </w:p>
    <w:p w:rsidR="001D084E" w:rsidRDefault="001D084E" w:rsidP="001D084E">
      <w:r>
        <w:t xml:space="preserve">Daniel </w:t>
      </w:r>
      <w:r w:rsidRPr="00087ECF">
        <w:rPr>
          <w:rStyle w:val="Style13ptBold"/>
        </w:rPr>
        <w:t>Larison 12,</w:t>
      </w:r>
      <w:r>
        <w:t xml:space="preserve"> 4-17-2012, "</w:t>
      </w:r>
      <w:r w:rsidRPr="00087ECF">
        <w:rPr>
          <w:u w:val="single"/>
        </w:rPr>
        <w:t>Democratic Peace Theory Is False</w:t>
      </w:r>
      <w:r>
        <w:t xml:space="preserve">," (PhD in history from the University of Chicago, published in the New York Times Book Review, Dallas Morning News American Conservative, </w:t>
      </w:r>
      <w:hyperlink r:id="rId62" w:history="1">
        <w:r w:rsidRPr="0008301D">
          <w:rPr>
            <w:rStyle w:val="Hyperlink"/>
          </w:rPr>
          <w:t>https://www.theamericanconservative.com/larison/democratic-peace-theory-is-false/</w:t>
        </w:r>
      </w:hyperlink>
      <w:r>
        <w:t>) // nsp</w:t>
      </w:r>
    </w:p>
    <w:p w:rsidR="001D084E" w:rsidRPr="00087ECF" w:rsidRDefault="001D084E" w:rsidP="001D084E">
      <w:pPr>
        <w:rPr>
          <w:u w:val="single"/>
        </w:rPr>
      </w:pPr>
      <w:r>
        <w:t xml:space="preserve">Rojas’ claim depends entirely on the meaning of “genuine democracy.” Even though there are numerous examples of wars between states with universal male suffrage and elected governments (including that little dust-up known as WWI), the states in question probably don’t qualify as “genuine” democracies and so can’t be used as counter-examples. Regardless, </w:t>
      </w:r>
      <w:r w:rsidRPr="00087ECF">
        <w:rPr>
          <w:u w:val="single"/>
        </w:rPr>
        <w:t>democratic peace theory draws broad conclusions from a short period in modern history with very few cases before the 20th century</w:t>
      </w:r>
      <w:r>
        <w:t xml:space="preserve">. The core of </w:t>
      </w:r>
      <w:r w:rsidRPr="00087ECF">
        <w:rPr>
          <w:u w:val="single"/>
        </w:rPr>
        <w:t>democratic peace theory</w:t>
      </w:r>
      <w:r>
        <w:t xml:space="preserve"> as I understand it is that democratic governments are more accountable to their populations, and because the people will bear the costs of the war they are going to be less willing to support a war policy. This supposedly keeps democratic states from waging wars against one another because of the built-in electoral and institutional checks on government power. One small problem with this is that it </w:t>
      </w:r>
      <w:r w:rsidRPr="00087ECF">
        <w:rPr>
          <w:u w:val="single"/>
        </w:rPr>
        <w:t>is rubbish</w:t>
      </w:r>
      <w:r>
        <w:t xml:space="preserve">. </w:t>
      </w:r>
      <w:r w:rsidRPr="00087ECF">
        <w:rPr>
          <w:u w:val="single"/>
        </w:rPr>
        <w:t>Democracies</w:t>
      </w:r>
      <w:r>
        <w:t xml:space="preserve"> in antiquity </w:t>
      </w:r>
      <w:r w:rsidRPr="00087ECF">
        <w:rPr>
          <w:u w:val="single"/>
        </w:rPr>
        <w:t>fought against one another. Political equality and voting do not abolish conflicts of interest between competing states. Democratic peace theory doesn’t account for the effects of nationalist and imperialist ideologies on the way democratic nations think about war. Democratic nations that have professional armies to do the fighting for them are often enthusiastic about overseas wars. The Conservative-Unionist government that waged the South African War</w:t>
      </w:r>
      <w:r>
        <w:t xml:space="preserve"> (against two states with elected governments, I might add) </w:t>
      </w:r>
      <w:r w:rsidRPr="00087ECF">
        <w:rPr>
          <w:u w:val="single"/>
        </w:rPr>
        <w:t>enjoyed great popular support and won a huge majority in the “Khaki” election that followed.</w:t>
      </w:r>
      <w:r>
        <w:rPr>
          <w:u w:val="single"/>
        </w:rPr>
        <w:t xml:space="preserve"> </w:t>
      </w:r>
      <w:r>
        <w:t xml:space="preserve">As long as it goes well and doesn’t have too many costs, </w:t>
      </w:r>
      <w:r w:rsidRPr="00087ECF">
        <w:rPr>
          <w:u w:val="single"/>
        </w:rPr>
        <w:t>war can be quite popular, and even if the war is costly it may still be popular if it is fought for nationalist reasons that appeal to a majority of the public. If the public is whipped into thinking that there is an intolerable foreign threat or if they believe that their country can gain something at relatively low cost by going to war, the type of government they have really is irrelevant. Unless a democratic public believes that a military conflict will go badly for their military, they may be ready to welcome the outbreak of a war that they expect to win.</w:t>
      </w:r>
      <w:r>
        <w:t xml:space="preserve"> Setting aside the flaws and failures of U.S.-led democracy promotion for a moment, </w:t>
      </w:r>
      <w:r w:rsidRPr="00087ECF">
        <w:rPr>
          <w:u w:val="single"/>
        </w:rPr>
        <w:t>the idea that reducing the number of non-democracies makes war less likely is just fantasy. Clashing interests between states aren’t going away, and the more democratic states there are in the world the more likely it is that two or more of them will eventually fight one another.</w:t>
      </w:r>
    </w:p>
    <w:p w:rsidR="001D084E" w:rsidRPr="00BD24B0" w:rsidRDefault="001D084E" w:rsidP="001D084E">
      <w:pPr>
        <w:pStyle w:val="Heading4"/>
        <w:rPr>
          <w:rStyle w:val="Style13ptBold"/>
          <w:b/>
          <w:bCs w:val="0"/>
          <w:szCs w:val="26"/>
        </w:rPr>
      </w:pPr>
      <w:r>
        <w:rPr>
          <w:rStyle w:val="Style13ptBold"/>
          <w:b/>
          <w:bCs w:val="0"/>
          <w:szCs w:val="26"/>
        </w:rPr>
        <w:t>The mechanisms that warrant DPT do not work in practice – liberal democratic norms are used to justify use of force and aggression – assumes all of their warrants</w:t>
      </w:r>
    </w:p>
    <w:p w:rsidR="001D084E" w:rsidRDefault="001D084E" w:rsidP="001D084E">
      <w:r w:rsidRPr="007112F1">
        <w:rPr>
          <w:rStyle w:val="Style13ptBold"/>
        </w:rPr>
        <w:t>Rosato 03</w:t>
      </w:r>
      <w:r w:rsidRPr="008C6363">
        <w:rPr>
          <w:rStyle w:val="Style13ptBold"/>
        </w:rPr>
        <w:t>,</w:t>
      </w:r>
      <w:r>
        <w:t xml:space="preserve"> (Sebastian. Associate Professor of Political Science at the University of Notre Dame, where he is also Director of the Notre Dame International Security Program and a faculty fellow of the Joan B. Kroc Institute for International Peace Studies and the Nanovic Institute for European Studies. “The Flawed Logic of Democratic Peace Theory.” The American Political Science Review, vol. 97, no. 4, 2003, pp. 585–602. JSTOR, </w:t>
      </w:r>
      <w:hyperlink r:id="rId63" w:history="1">
        <w:r w:rsidRPr="0008301D">
          <w:rPr>
            <w:rStyle w:val="Hyperlink"/>
          </w:rPr>
          <w:t>www.jstor.org/stable/3593025</w:t>
        </w:r>
      </w:hyperlink>
      <w:r>
        <w:t>.) // nsp</w:t>
      </w:r>
    </w:p>
    <w:p w:rsidR="001D084E" w:rsidRDefault="001D084E" w:rsidP="001D084E">
      <w:r>
        <w:rPr>
          <w:rStyle w:val="Style13ptBold"/>
          <w:b w:val="0"/>
          <w:bCs w:val="0"/>
          <w:sz w:val="22"/>
        </w:rPr>
        <w:t xml:space="preserve">FLAWS IN THE NORMATIVE LOGIC </w:t>
      </w:r>
      <w:r w:rsidRPr="00C66534">
        <w:rPr>
          <w:rStyle w:val="Style13ptBold"/>
          <w:b w:val="0"/>
          <w:bCs w:val="0"/>
          <w:sz w:val="22"/>
          <w:u w:val="single"/>
        </w:rPr>
        <w:t>The causal mechanisms that comprise the normative logic do not</w:t>
      </w:r>
      <w:r>
        <w:rPr>
          <w:rStyle w:val="Style13ptBold"/>
          <w:b w:val="0"/>
          <w:bCs w:val="0"/>
          <w:sz w:val="22"/>
        </w:rPr>
        <w:t xml:space="preserve"> appear to </w:t>
      </w:r>
      <w:r w:rsidRPr="00C66534">
        <w:rPr>
          <w:rStyle w:val="Style13ptBold"/>
          <w:b w:val="0"/>
          <w:bCs w:val="0"/>
          <w:sz w:val="22"/>
          <w:u w:val="single"/>
        </w:rPr>
        <w:t>operate as stipulated</w:t>
      </w:r>
      <w:r>
        <w:rPr>
          <w:rStyle w:val="Style13ptBold"/>
          <w:b w:val="0"/>
          <w:bCs w:val="0"/>
          <w:sz w:val="22"/>
        </w:rPr>
        <w:t xml:space="preserve">. The avail- able </w:t>
      </w:r>
      <w:r w:rsidRPr="00C66534">
        <w:rPr>
          <w:rStyle w:val="Style13ptBold"/>
          <w:b w:val="0"/>
          <w:bCs w:val="0"/>
          <w:sz w:val="22"/>
          <w:u w:val="single"/>
        </w:rPr>
        <w:t>evidence suggests that, contrary to the claims of democratic peace theorists, democracies do not reliably externalize their domestic norms of conflict resolution, nor do they generally treat each other with trust and respect when their interests clash.</w:t>
      </w:r>
      <w:r>
        <w:rPr>
          <w:rStyle w:val="Style13ptBold"/>
          <w:b w:val="0"/>
          <w:bCs w:val="0"/>
          <w:sz w:val="22"/>
        </w:rPr>
        <w:t xml:space="preserve"> Moreover, </w:t>
      </w:r>
      <w:r w:rsidRPr="00C66534">
        <w:rPr>
          <w:rStyle w:val="Style13ptBold"/>
          <w:b w:val="0"/>
          <w:bCs w:val="0"/>
          <w:sz w:val="22"/>
          <w:u w:val="single"/>
        </w:rPr>
        <w:t>existing attempts to repair the logic are unconvincing.</w:t>
      </w:r>
      <w:r>
        <w:rPr>
          <w:rStyle w:val="Style13ptBold"/>
          <w:b w:val="0"/>
          <w:bCs w:val="0"/>
          <w:sz w:val="22"/>
        </w:rPr>
        <w:t xml:space="preserve"> Norm Externalization The historical record indicates that </w:t>
      </w:r>
      <w:r w:rsidRPr="00C66534">
        <w:rPr>
          <w:rStyle w:val="Style13ptBold"/>
          <w:b w:val="0"/>
          <w:bCs w:val="0"/>
          <w:sz w:val="22"/>
          <w:u w:val="single"/>
        </w:rPr>
        <w:t>democracies have often failed to adopt their internal norms of conflict resolution</w:t>
      </w:r>
      <w:r>
        <w:rPr>
          <w:rStyle w:val="Style13ptBold"/>
          <w:b w:val="0"/>
          <w:bCs w:val="0"/>
          <w:sz w:val="22"/>
        </w:rPr>
        <w:t xml:space="preserve"> in an international context. This claim rests, first, on determining what democratic norms say about the international use of force and, second, on estab- lishing whether democracies have generally adhered to these prescriptions. </w:t>
      </w:r>
      <w:r w:rsidRPr="00C66534">
        <w:rPr>
          <w:rStyle w:val="Style13ptBold"/>
          <w:b w:val="0"/>
          <w:bCs w:val="0"/>
          <w:sz w:val="22"/>
          <w:u w:val="single"/>
        </w:rPr>
        <w:t>Liberal democratic norms</w:t>
      </w:r>
      <w:r>
        <w:rPr>
          <w:rStyle w:val="Style13ptBold"/>
          <w:b w:val="0"/>
          <w:bCs w:val="0"/>
          <w:sz w:val="22"/>
        </w:rPr>
        <w:t xml:space="preserve"> narrowly </w:t>
      </w:r>
      <w:r w:rsidRPr="00C66534">
        <w:rPr>
          <w:rStyle w:val="Style13ptBold"/>
          <w:b w:val="0"/>
          <w:bCs w:val="0"/>
          <w:sz w:val="22"/>
          <w:u w:val="single"/>
        </w:rPr>
        <w:t>circumscribe the range of situations in which democracies can justify the use of force.</w:t>
      </w:r>
      <w:r>
        <w:rPr>
          <w:rStyle w:val="Style13ptBold"/>
          <w:b w:val="0"/>
          <w:bCs w:val="0"/>
          <w:sz w:val="22"/>
        </w:rPr>
        <w:t xml:space="preserve"> As Doyle (1997, 25) notes, "</w:t>
      </w:r>
      <w:r w:rsidRPr="00C66534">
        <w:rPr>
          <w:rStyle w:val="Style13ptBold"/>
          <w:b w:val="0"/>
          <w:bCs w:val="0"/>
          <w:sz w:val="22"/>
          <w:u w:val="single"/>
        </w:rPr>
        <w:t>Liberal wars are only fought for popular, liberal purposes." This does not mean that they will go to war less often</w:t>
      </w:r>
      <w:r>
        <w:rPr>
          <w:rStyle w:val="Style13ptBold"/>
          <w:b w:val="0"/>
          <w:bCs w:val="0"/>
          <w:sz w:val="22"/>
        </w:rPr>
        <w:t xml:space="preserve"> than other kinds of states; </w:t>
      </w:r>
      <w:r w:rsidRPr="00C66534">
        <w:rPr>
          <w:rStyle w:val="Style13ptBold"/>
          <w:b w:val="0"/>
          <w:bCs w:val="0"/>
          <w:sz w:val="22"/>
          <w:u w:val="single"/>
        </w:rPr>
        <w:t>it only means that there are fewer rea- sons</w:t>
      </w:r>
      <w:r>
        <w:rPr>
          <w:rStyle w:val="Style13ptBold"/>
          <w:b w:val="0"/>
          <w:bCs w:val="0"/>
          <w:sz w:val="22"/>
        </w:rPr>
        <w:t xml:space="preserve"> available to them </w:t>
      </w:r>
      <w:r w:rsidRPr="00C66534">
        <w:rPr>
          <w:rStyle w:val="Style13ptBold"/>
          <w:b w:val="0"/>
          <w:bCs w:val="0"/>
          <w:sz w:val="22"/>
          <w:u w:val="single"/>
        </w:rPr>
        <w:t>for waging</w:t>
      </w:r>
      <w:r>
        <w:rPr>
          <w:rStyle w:val="Style13ptBold"/>
          <w:b w:val="0"/>
          <w:bCs w:val="0"/>
          <w:sz w:val="22"/>
        </w:rPr>
        <w:t xml:space="preserve"> </w:t>
      </w:r>
      <w:r w:rsidRPr="00C66534">
        <w:rPr>
          <w:rStyle w:val="Style13ptBold"/>
          <w:b w:val="0"/>
          <w:bCs w:val="0"/>
          <w:sz w:val="22"/>
          <w:u w:val="single"/>
        </w:rPr>
        <w:t>war</w:t>
      </w:r>
      <w:r>
        <w:rPr>
          <w:rStyle w:val="Style13ptBold"/>
          <w:b w:val="0"/>
          <w:bCs w:val="0"/>
          <w:sz w:val="22"/>
        </w:rPr>
        <w:t xml:space="preserve">. Democracies are certainly justified in fighting wars of self-defense. </w:t>
      </w:r>
      <w:r w:rsidRPr="00C66534">
        <w:rPr>
          <w:rStyle w:val="Style13ptBold"/>
          <w:b w:val="0"/>
          <w:bCs w:val="0"/>
          <w:sz w:val="22"/>
          <w:u w:val="single"/>
        </w:rPr>
        <w:t>Locke</w:t>
      </w:r>
      <w:r>
        <w:rPr>
          <w:rStyle w:val="Style13ptBold"/>
          <w:b w:val="0"/>
          <w:bCs w:val="0"/>
          <w:sz w:val="22"/>
        </w:rPr>
        <w:t xml:space="preserve"> ([1690] 1988), for example, </w:t>
      </w:r>
      <w:r w:rsidRPr="00C66534">
        <w:rPr>
          <w:rStyle w:val="Style13ptBold"/>
          <w:b w:val="0"/>
          <w:bCs w:val="0"/>
          <w:sz w:val="22"/>
          <w:u w:val="single"/>
        </w:rPr>
        <w:t>argues that</w:t>
      </w:r>
      <w:r>
        <w:rPr>
          <w:rStyle w:val="Style13ptBold"/>
          <w:b w:val="0"/>
          <w:bCs w:val="0"/>
          <w:sz w:val="22"/>
        </w:rPr>
        <w:t xml:space="preserve"> </w:t>
      </w:r>
      <w:r w:rsidRPr="00C66534">
        <w:rPr>
          <w:rStyle w:val="Style13ptBold"/>
          <w:b w:val="0"/>
          <w:bCs w:val="0"/>
          <w:sz w:val="22"/>
          <w:u w:val="single"/>
        </w:rPr>
        <w:t>states</w:t>
      </w:r>
      <w:r>
        <w:rPr>
          <w:rStyle w:val="Style13ptBold"/>
          <w:b w:val="0"/>
          <w:bCs w:val="0"/>
          <w:sz w:val="22"/>
        </w:rPr>
        <w:t xml:space="preserve">, like men in the state of nature, </w:t>
      </w:r>
      <w:r w:rsidRPr="00C66534">
        <w:rPr>
          <w:rStyle w:val="Style13ptBold"/>
          <w:b w:val="0"/>
          <w:bCs w:val="0"/>
          <w:sz w:val="22"/>
          <w:u w:val="single"/>
        </w:rPr>
        <w:t>have a right to destroy those who violate their rights</w:t>
      </w:r>
      <w:r>
        <w:rPr>
          <w:rStyle w:val="Style13ptBold"/>
          <w:b w:val="0"/>
          <w:bCs w:val="0"/>
          <w:sz w:val="22"/>
        </w:rPr>
        <w:t xml:space="preserve"> to life, liberty, and property (269-72). There is considerable disagree- ment among liberal theorists regarding precisely what kinds of action constitute self-defense, but </w:t>
      </w:r>
      <w:r w:rsidRPr="00C66534">
        <w:rPr>
          <w:rStyle w:val="Style13ptBold"/>
          <w:b w:val="0"/>
          <w:bCs w:val="0"/>
          <w:sz w:val="22"/>
          <w:u w:val="single"/>
        </w:rPr>
        <w:t>repulsing an invasion, preempting an impending military attack, and fighting in the face of unreasonable demands all plausi- bly fall under this heading.</w:t>
      </w:r>
      <w:r>
        <w:rPr>
          <w:rStyle w:val="Style13ptBold"/>
          <w:b w:val="0"/>
          <w:bCs w:val="0"/>
          <w:sz w:val="22"/>
        </w:rPr>
        <w:t xml:space="preserve"> Waging war when the other party has not engaged in threatening behavior does not. In short, democracies should only go to war when "their safety and security are seriously endangered by the expansionist policies of outlaw states" (Rawls 1999, 90-91). </w:t>
      </w:r>
      <w:r w:rsidRPr="00C66534">
        <w:rPr>
          <w:rStyle w:val="Style13ptBold"/>
          <w:b w:val="0"/>
          <w:bCs w:val="0"/>
          <w:sz w:val="22"/>
          <w:u w:val="single"/>
        </w:rPr>
        <w:t>Another justification for</w:t>
      </w:r>
      <w:r>
        <w:rPr>
          <w:rStyle w:val="Style13ptBold"/>
          <w:b w:val="0"/>
          <w:bCs w:val="0"/>
          <w:sz w:val="22"/>
        </w:rPr>
        <w:t xml:space="preserve"> the use of </w:t>
      </w:r>
      <w:r w:rsidRPr="00C66534">
        <w:rPr>
          <w:rStyle w:val="Style13ptBold"/>
          <w:b w:val="0"/>
          <w:bCs w:val="0"/>
          <w:sz w:val="22"/>
          <w:u w:val="single"/>
        </w:rPr>
        <w:t>force is inter- vention in the affairs of other states or peoples</w:t>
      </w:r>
      <w:r>
        <w:rPr>
          <w:rStyle w:val="Style13ptBold"/>
          <w:b w:val="0"/>
          <w:bCs w:val="0"/>
          <w:sz w:val="22"/>
        </w:rPr>
        <w:t xml:space="preserve">, either </w:t>
      </w:r>
      <w:r w:rsidRPr="00C66534">
        <w:rPr>
          <w:rStyle w:val="Style13ptBold"/>
          <w:b w:val="0"/>
          <w:bCs w:val="0"/>
          <w:sz w:val="22"/>
          <w:u w:val="single"/>
        </w:rPr>
        <w:t>to prevent</w:t>
      </w:r>
      <w:r>
        <w:rPr>
          <w:rStyle w:val="Style13ptBold"/>
          <w:b w:val="0"/>
          <w:bCs w:val="0"/>
          <w:sz w:val="22"/>
        </w:rPr>
        <w:t xml:space="preserve"> blatant </w:t>
      </w:r>
      <w:r w:rsidRPr="00C66534">
        <w:rPr>
          <w:rStyle w:val="Style13ptBold"/>
          <w:b w:val="0"/>
          <w:bCs w:val="0"/>
          <w:sz w:val="22"/>
          <w:u w:val="single"/>
        </w:rPr>
        <w:t>human rights violations or to bring about conditions in which liberal values can take root</w:t>
      </w:r>
      <w:r>
        <w:rPr>
          <w:rStyle w:val="Style13ptBold"/>
          <w:b w:val="0"/>
          <w:bCs w:val="0"/>
          <w:sz w:val="22"/>
        </w:rPr>
        <w:t xml:space="preserve">. For Rawls (1999, 81), as for many liberals, human rights violators are "to be condemned and in grave cases may be subjected to forceful sanctions and even to inter- vention" (see also Doyle 1997, 31-32, and Owen 1997, 34-35). </w:t>
      </w:r>
      <w:r w:rsidRPr="00C66534">
        <w:rPr>
          <w:rStyle w:val="Style13ptBold"/>
          <w:b w:val="0"/>
          <w:bCs w:val="0"/>
          <w:sz w:val="22"/>
          <w:u w:val="single"/>
        </w:rPr>
        <w:t>Mill</w:t>
      </w:r>
      <w:r>
        <w:rPr>
          <w:rStyle w:val="Style13ptBold"/>
          <w:b w:val="0"/>
          <w:bCs w:val="0"/>
          <w:sz w:val="22"/>
        </w:rPr>
        <w:t xml:space="preserve"> ([1859] (1984)) </w:t>
      </w:r>
      <w:r w:rsidRPr="00C66534">
        <w:rPr>
          <w:rStyle w:val="Style13ptBold"/>
          <w:b w:val="0"/>
          <w:bCs w:val="0"/>
          <w:sz w:val="22"/>
          <w:u w:val="single"/>
        </w:rPr>
        <w:t>extends the scope of inter- vention, arguing that "barbarous" nations can be con- quered to civilize them for their own benefit</w:t>
      </w:r>
      <w:r>
        <w:rPr>
          <w:rStyle w:val="Style13ptBold"/>
          <w:b w:val="0"/>
          <w:bCs w:val="0"/>
          <w:sz w:val="22"/>
        </w:rPr>
        <w:t xml:space="preserve"> (see also Mehta 1990). However, if external rule does not ensure freedom and equality, it will be as illiberal as the system it seeks to replace. Consequently, intervention can only be justified if it is likely to "promote the development of conditions in which appropriate principles of justice can be satisfied" (Beitz 1979, 90). </w:t>
      </w:r>
      <w:r w:rsidRPr="00C66534">
        <w:rPr>
          <w:rStyle w:val="Style13ptBold"/>
          <w:b w:val="0"/>
          <w:bCs w:val="0"/>
          <w:sz w:val="22"/>
          <w:u w:val="single"/>
        </w:rPr>
        <w:t>The imperialism of Europe's great powers</w:t>
      </w:r>
      <w:r>
        <w:rPr>
          <w:rStyle w:val="Style13ptBold"/>
          <w:b w:val="0"/>
          <w:bCs w:val="0"/>
          <w:sz w:val="22"/>
        </w:rPr>
        <w:t xml:space="preserve"> between 1815 and 1975 </w:t>
      </w:r>
      <w:r w:rsidRPr="00C66534">
        <w:rPr>
          <w:rStyle w:val="Style13ptBold"/>
          <w:b w:val="0"/>
          <w:bCs w:val="0"/>
          <w:sz w:val="22"/>
          <w:u w:val="single"/>
        </w:rPr>
        <w:t>provides</w:t>
      </w:r>
      <w:r>
        <w:rPr>
          <w:rStyle w:val="Style13ptBold"/>
          <w:b w:val="0"/>
          <w:bCs w:val="0"/>
          <w:sz w:val="22"/>
        </w:rPr>
        <w:t xml:space="preserve"> good </w:t>
      </w:r>
      <w:r w:rsidRPr="00C66534">
        <w:rPr>
          <w:rStyle w:val="Style13ptBold"/>
          <w:b w:val="0"/>
          <w:bCs w:val="0"/>
          <w:sz w:val="22"/>
          <w:u w:val="single"/>
        </w:rPr>
        <w:t>evidence that liberal democracies have often waged war for reasons other than self-defense and the inculcation of liberal values.</w:t>
      </w:r>
      <w:r>
        <w:rPr>
          <w:rStyle w:val="Style13ptBold"/>
          <w:b w:val="0"/>
          <w:bCs w:val="0"/>
          <w:sz w:val="22"/>
        </w:rPr>
        <w:t xml:space="preserve"> Although there were only a handful of liberal democra- cies in the international system during this period, they were involved in 66 of the 108 wars listed in the Cor- relates of War (COW) dataset of extrasystemic wars (Singer and Small 1994). Of these 66 wars, 33 were "im- perial," fought against previously independent peoples, and 33 were "colonial," waged against existing colonies. </w:t>
      </w:r>
      <w:r w:rsidRPr="00C66534">
        <w:rPr>
          <w:rStyle w:val="Style13ptBold"/>
          <w:b w:val="0"/>
          <w:bCs w:val="0"/>
          <w:sz w:val="22"/>
          <w:u w:val="single"/>
        </w:rPr>
        <w:t>It is hard to justify the "imperial" wars in terms of self-defense</w:t>
      </w:r>
      <w:r>
        <w:rPr>
          <w:rStyle w:val="Style13ptBold"/>
          <w:b w:val="0"/>
          <w:bCs w:val="0"/>
          <w:sz w:val="22"/>
        </w:rPr>
        <w:t xml:space="preserve">. Several cases are clear-cut: </w:t>
      </w:r>
      <w:r w:rsidRPr="00C66534">
        <w:rPr>
          <w:rStyle w:val="Style13ptBold"/>
          <w:b w:val="0"/>
          <w:bCs w:val="0"/>
          <w:sz w:val="22"/>
          <w:u w:val="single"/>
        </w:rPr>
        <w:t>The democ- racy</w:t>
      </w:r>
      <w:r>
        <w:rPr>
          <w:rStyle w:val="Style13ptBold"/>
          <w:b w:val="0"/>
          <w:bCs w:val="0"/>
          <w:sz w:val="22"/>
        </w:rPr>
        <w:t xml:space="preserve"> faced no immediate threat and </w:t>
      </w:r>
      <w:r w:rsidRPr="00C66534">
        <w:rPr>
          <w:rStyle w:val="Style13ptBold"/>
          <w:b w:val="0"/>
          <w:bCs w:val="0"/>
          <w:sz w:val="22"/>
          <w:u w:val="single"/>
        </w:rPr>
        <w:t>conquered sim- ply for profit or to expand its sphere of influence</w:t>
      </w:r>
      <w:r>
        <w:rPr>
          <w:rStyle w:val="Style13ptBold"/>
          <w:b w:val="0"/>
          <w:bCs w:val="0"/>
          <w:sz w:val="22"/>
        </w:rPr>
        <w:t xml:space="preserve">. A second set of cases includes wars waged as a result of imperial competition: Liberal democracies conquered non-European peoples in order to create buffer states against other empires or to establish control over them before another imperial power could move in. Thus Britain tried to conquer Afghanistan (1838) in order to create a buffer state against Russia, and France in- vaded Tunisia (1881) for fear of an eventual Italian occupation. Some commentators describe these wars as defensive because they aimed to secure sources of overseas wealth, thereby enhancing national power at the expense of other European powers. There are three reasons to dispute this assessment. </w:t>
      </w:r>
      <w:r w:rsidRPr="00C66534">
        <w:rPr>
          <w:rStyle w:val="Style13ptBold"/>
          <w:b w:val="0"/>
          <w:bCs w:val="0"/>
          <w:sz w:val="22"/>
          <w:u w:val="single"/>
        </w:rPr>
        <w:t>First</w:t>
      </w:r>
      <w:r>
        <w:rPr>
          <w:rStyle w:val="Style13ptBold"/>
          <w:b w:val="0"/>
          <w:bCs w:val="0"/>
          <w:sz w:val="22"/>
        </w:rPr>
        <w:t xml:space="preserve">, these </w:t>
      </w:r>
      <w:r w:rsidRPr="00C66534">
        <w:rPr>
          <w:rStyle w:val="Style13ptBold"/>
          <w:b w:val="0"/>
          <w:bCs w:val="0"/>
          <w:sz w:val="22"/>
          <w:u w:val="single"/>
        </w:rPr>
        <w:t>wars were often preventive rather than defensive</w:t>
      </w:r>
      <w:r>
        <w:rPr>
          <w:rStyle w:val="Style13ptBold"/>
          <w:b w:val="0"/>
          <w:bCs w:val="0"/>
          <w:sz w:val="22"/>
        </w:rPr>
        <w:t xml:space="preserve">: </w:t>
      </w:r>
      <w:r w:rsidRPr="00C66534">
        <w:rPr>
          <w:rStyle w:val="Style13ptBold"/>
          <w:b w:val="0"/>
          <w:bCs w:val="0"/>
          <w:sz w:val="22"/>
          <w:u w:val="single"/>
        </w:rPr>
        <w:t>Russia</w:t>
      </w:r>
      <w:r>
        <w:rPr>
          <w:rStyle w:val="Style13ptBold"/>
          <w:b w:val="0"/>
          <w:bCs w:val="0"/>
          <w:sz w:val="22"/>
        </w:rPr>
        <w:t xml:space="preserve"> had </w:t>
      </w:r>
      <w:r w:rsidRPr="00C66534">
        <w:rPr>
          <w:rStyle w:val="Style13ptBold"/>
          <w:b w:val="0"/>
          <w:bCs w:val="0"/>
          <w:sz w:val="22"/>
          <w:u w:val="single"/>
        </w:rPr>
        <w:t>made no move to occupy Afghanistan and Italy had taken no action in Tunisia. A war designed to avert</w:t>
      </w:r>
      <w:r>
        <w:rPr>
          <w:rStyle w:val="Style13ptBold"/>
          <w:b w:val="0"/>
          <w:bCs w:val="0"/>
          <w:sz w:val="22"/>
        </w:rPr>
        <w:t xml:space="preserve"> possible </w:t>
      </w:r>
      <w:r w:rsidRPr="00C66534">
        <w:rPr>
          <w:rStyle w:val="Style13ptBold"/>
          <w:b w:val="0"/>
          <w:bCs w:val="0"/>
          <w:sz w:val="22"/>
          <w:u w:val="single"/>
        </w:rPr>
        <w:t>action in the future</w:t>
      </w:r>
      <w:r>
        <w:rPr>
          <w:rStyle w:val="Style13ptBold"/>
          <w:b w:val="0"/>
          <w:bCs w:val="0"/>
          <w:sz w:val="22"/>
        </w:rPr>
        <w:t xml:space="preserve">, but for which there is no current evidence, </w:t>
      </w:r>
      <w:r w:rsidRPr="00C66534">
        <w:rPr>
          <w:rStyle w:val="Style13ptBold"/>
          <w:b w:val="0"/>
          <w:bCs w:val="0"/>
          <w:sz w:val="22"/>
          <w:u w:val="single"/>
        </w:rPr>
        <w:t>is not defensive.</w:t>
      </w:r>
      <w:r>
        <w:rPr>
          <w:rStyle w:val="Style13ptBold"/>
          <w:b w:val="0"/>
          <w:bCs w:val="0"/>
          <w:sz w:val="22"/>
        </w:rPr>
        <w:t xml:space="preserve"> </w:t>
      </w:r>
      <w:r w:rsidRPr="00C66534">
        <w:rPr>
          <w:rStyle w:val="Style13ptBold"/>
          <w:b w:val="0"/>
          <w:bCs w:val="0"/>
          <w:sz w:val="22"/>
          <w:u w:val="single"/>
        </w:rPr>
        <w:t>Second</w:t>
      </w:r>
      <w:r>
        <w:rPr>
          <w:rStyle w:val="Style13ptBold"/>
          <w:b w:val="0"/>
          <w:bCs w:val="0"/>
          <w:sz w:val="22"/>
        </w:rPr>
        <w:t xml:space="preserve">, </w:t>
      </w:r>
      <w:r w:rsidRPr="00C66534">
        <w:rPr>
          <w:rStyle w:val="Style13ptBold"/>
          <w:b w:val="0"/>
          <w:bCs w:val="0"/>
          <w:sz w:val="22"/>
          <w:u w:val="single"/>
        </w:rPr>
        <w:t>there was frequently a liberal alternative to war.</w:t>
      </w:r>
      <w:r>
        <w:rPr>
          <w:rStyle w:val="Style13ptBold"/>
          <w:b w:val="0"/>
          <w:bCs w:val="0"/>
          <w:sz w:val="22"/>
        </w:rPr>
        <w:t xml:space="preserve"> Rather than impose authoritarian rule, </w:t>
      </w:r>
      <w:r w:rsidRPr="00C66534">
        <w:rPr>
          <w:rStyle w:val="Style13ptBold"/>
          <w:b w:val="0"/>
          <w:bCs w:val="0"/>
          <w:sz w:val="22"/>
          <w:u w:val="single"/>
        </w:rPr>
        <w:t>liberal great powers could have offered non-European peoples military assistance</w:t>
      </w:r>
      <w:r>
        <w:rPr>
          <w:rStyle w:val="Style13ptBold"/>
          <w:b w:val="0"/>
          <w:bCs w:val="0"/>
          <w:sz w:val="22"/>
        </w:rPr>
        <w:t xml:space="preserve"> in case of attack or simply deterred other imperial powers. </w:t>
      </w:r>
      <w:r w:rsidRPr="00C66534">
        <w:rPr>
          <w:rStyle w:val="Style13ptBold"/>
          <w:b w:val="0"/>
          <w:bCs w:val="0"/>
          <w:sz w:val="22"/>
          <w:u w:val="single"/>
        </w:rPr>
        <w:t>Finally</w:t>
      </w:r>
      <w:r>
        <w:rPr>
          <w:rStyle w:val="Style13ptBold"/>
          <w:b w:val="0"/>
          <w:bCs w:val="0"/>
          <w:sz w:val="22"/>
        </w:rPr>
        <w:t xml:space="preserve">, a substantial number of the </w:t>
      </w:r>
      <w:r w:rsidRPr="00C66534">
        <w:rPr>
          <w:rStyle w:val="Style13ptBold"/>
          <w:b w:val="0"/>
          <w:bCs w:val="0"/>
          <w:sz w:val="22"/>
          <w:u w:val="single"/>
        </w:rPr>
        <w:t>preventive occupations were a product of competition between Britain and France, two liberal democracies that should have trusted one another and negotiated in good faith without compromising the rights of non-Europeans if democratic peace theory is correct. A third set of cases includes wars waged</w:t>
      </w:r>
      <w:r>
        <w:rPr>
          <w:rStyle w:val="Style13ptBold"/>
          <w:b w:val="0"/>
          <w:bCs w:val="0"/>
          <w:sz w:val="22"/>
        </w:rPr>
        <w:t xml:space="preserve"> directly </w:t>
      </w:r>
      <w:r w:rsidRPr="00C66534">
        <w:rPr>
          <w:rStyle w:val="Style13ptBold"/>
          <w:b w:val="0"/>
          <w:bCs w:val="0"/>
          <w:sz w:val="22"/>
          <w:u w:val="single"/>
        </w:rPr>
        <w:t>against non-Europeans who</w:t>
      </w:r>
      <w:r>
        <w:rPr>
          <w:rStyle w:val="Style13ptBold"/>
          <w:b w:val="0"/>
          <w:bCs w:val="0"/>
          <w:sz w:val="22"/>
        </w:rPr>
        <w:t xml:space="preserve">se territory </w:t>
      </w:r>
      <w:r w:rsidRPr="00C66534">
        <w:rPr>
          <w:rStyle w:val="Style13ptBold"/>
          <w:b w:val="0"/>
          <w:bCs w:val="0"/>
          <w:sz w:val="22"/>
          <w:u w:val="single"/>
        </w:rPr>
        <w:t xml:space="preserve">bordered the European </w:t>
      </w:r>
      <w:r w:rsidRPr="00C66534">
        <w:rPr>
          <w:rStyle w:val="Style13ptBold"/>
          <w:b w:val="0"/>
          <w:bCs w:val="0"/>
          <w:sz w:val="22"/>
        </w:rPr>
        <w:t>empires</w:t>
      </w:r>
      <w:r>
        <w:rPr>
          <w:rStyle w:val="Style13ptBold"/>
          <w:b w:val="0"/>
          <w:bCs w:val="0"/>
          <w:sz w:val="22"/>
        </w:rPr>
        <w:t xml:space="preserve">. </w:t>
      </w:r>
      <w:r w:rsidRPr="00C66534">
        <w:rPr>
          <w:rStyle w:val="Style13ptBold"/>
          <w:b w:val="0"/>
          <w:bCs w:val="0"/>
          <w:sz w:val="22"/>
          <w:u w:val="single"/>
        </w:rPr>
        <w:t xml:space="preserve">Because non-Europeans some- times initiated these wars contemporaries tended to justify them as </w:t>
      </w:r>
      <w:r w:rsidRPr="00C66534">
        <w:rPr>
          <w:rStyle w:val="Style13ptBold"/>
          <w:b w:val="0"/>
          <w:bCs w:val="0"/>
          <w:sz w:val="22"/>
        </w:rPr>
        <w:t>defensive</w:t>
      </w:r>
      <w:r>
        <w:rPr>
          <w:rStyle w:val="Style13ptBold"/>
          <w:b w:val="0"/>
          <w:bCs w:val="0"/>
          <w:sz w:val="22"/>
        </w:rPr>
        <w:t xml:space="preserve"> </w:t>
      </w:r>
      <w:r w:rsidRPr="00C66534">
        <w:rPr>
          <w:rStyle w:val="Style13ptBold"/>
          <w:b w:val="0"/>
          <w:bCs w:val="0"/>
          <w:sz w:val="22"/>
          <w:u w:val="single"/>
        </w:rPr>
        <w:t>wars of "pacification</w:t>
      </w:r>
      <w:r>
        <w:rPr>
          <w:rStyle w:val="Style13ptBold"/>
          <w:b w:val="0"/>
          <w:bCs w:val="0"/>
          <w:sz w:val="22"/>
        </w:rPr>
        <w:t xml:space="preserve">" to pro- tect existing imperial possessions. Again, </w:t>
      </w:r>
      <w:r w:rsidRPr="00C66534">
        <w:rPr>
          <w:rStyle w:val="Style13ptBold"/>
          <w:b w:val="0"/>
          <w:bCs w:val="0"/>
          <w:sz w:val="22"/>
          <w:u w:val="single"/>
        </w:rPr>
        <w:t>there are</w:t>
      </w:r>
      <w:r>
        <w:rPr>
          <w:rStyle w:val="Style13ptBold"/>
          <w:b w:val="0"/>
          <w:bCs w:val="0"/>
          <w:sz w:val="22"/>
        </w:rPr>
        <w:t xml:space="preserve"> good </w:t>
      </w:r>
      <w:r w:rsidRPr="00C66534">
        <w:rPr>
          <w:rStyle w:val="Style13ptBold"/>
          <w:b w:val="0"/>
          <w:bCs w:val="0"/>
          <w:sz w:val="22"/>
          <w:u w:val="single"/>
        </w:rPr>
        <w:t>reasons to doubt the claim that</w:t>
      </w:r>
      <w:r>
        <w:rPr>
          <w:rStyle w:val="Style13ptBold"/>
          <w:b w:val="0"/>
          <w:bCs w:val="0"/>
          <w:sz w:val="22"/>
        </w:rPr>
        <w:t xml:space="preserve"> such </w:t>
      </w:r>
      <w:r w:rsidRPr="00C66534">
        <w:rPr>
          <w:rStyle w:val="Style13ptBold"/>
          <w:b w:val="0"/>
          <w:bCs w:val="0"/>
          <w:sz w:val="22"/>
          <w:u w:val="single"/>
        </w:rPr>
        <w:t>wars were defensive</w:t>
      </w:r>
      <w:r>
        <w:rPr>
          <w:rStyle w:val="Style13ptBold"/>
          <w:b w:val="0"/>
          <w:bCs w:val="0"/>
          <w:sz w:val="22"/>
        </w:rPr>
        <w:t xml:space="preserve">. In the </w:t>
      </w:r>
      <w:r w:rsidRPr="00C66534">
        <w:rPr>
          <w:rStyle w:val="Style13ptBold"/>
          <w:b w:val="0"/>
          <w:bCs w:val="0"/>
          <w:sz w:val="22"/>
        </w:rPr>
        <w:t>first</w:t>
      </w:r>
      <w:r>
        <w:rPr>
          <w:rStyle w:val="Style13ptBold"/>
          <w:b w:val="0"/>
          <w:bCs w:val="0"/>
          <w:sz w:val="22"/>
        </w:rPr>
        <w:t xml:space="preserve"> place, </w:t>
      </w:r>
      <w:r w:rsidRPr="00C66534">
        <w:rPr>
          <w:rStyle w:val="Style13ptBold"/>
          <w:b w:val="0"/>
          <w:bCs w:val="0"/>
          <w:sz w:val="22"/>
          <w:u w:val="single"/>
        </w:rPr>
        <w:t>non-Europeans often at- tacked to prevent further encroachment</w:t>
      </w:r>
      <w:r>
        <w:rPr>
          <w:rStyle w:val="Style13ptBold"/>
          <w:b w:val="0"/>
          <w:bCs w:val="0"/>
          <w:sz w:val="22"/>
        </w:rPr>
        <w:t xml:space="preserve"> on their lands; </w:t>
      </w:r>
      <w:r w:rsidRPr="00C66534">
        <w:rPr>
          <w:rStyle w:val="Style13ptBold"/>
          <w:b w:val="0"/>
          <w:bCs w:val="0"/>
          <w:sz w:val="22"/>
          <w:u w:val="single"/>
        </w:rPr>
        <w:t>it was</w:t>
      </w:r>
      <w:r>
        <w:rPr>
          <w:rStyle w:val="Style13ptBold"/>
          <w:b w:val="0"/>
          <w:bCs w:val="0"/>
          <w:sz w:val="22"/>
        </w:rPr>
        <w:t xml:space="preserve"> they and </w:t>
      </w:r>
      <w:r w:rsidRPr="00C66534">
        <w:rPr>
          <w:rStyle w:val="Style13ptBold"/>
          <w:b w:val="0"/>
          <w:bCs w:val="0"/>
          <w:sz w:val="22"/>
          <w:u w:val="single"/>
        </w:rPr>
        <w:t>not the Europeans that were fighting in self-defense.</w:t>
      </w:r>
      <w:r>
        <w:rPr>
          <w:rStyle w:val="Style13ptBold"/>
          <w:b w:val="0"/>
          <w:bCs w:val="0"/>
          <w:sz w:val="22"/>
        </w:rPr>
        <w:t xml:space="preserve"> Moreover, there is considerable evidence that </w:t>
      </w:r>
      <w:r w:rsidRPr="00C66534">
        <w:rPr>
          <w:rStyle w:val="Style13ptBold"/>
          <w:b w:val="0"/>
          <w:bCs w:val="0"/>
          <w:sz w:val="22"/>
          <w:u w:val="single"/>
        </w:rPr>
        <w:t>the imperial powers often provoked</w:t>
      </w:r>
      <w:r>
        <w:rPr>
          <w:rStyle w:val="Style13ptBold"/>
          <w:b w:val="0"/>
          <w:bCs w:val="0"/>
          <w:sz w:val="22"/>
        </w:rPr>
        <w:t xml:space="preserve"> the </w:t>
      </w:r>
      <w:r w:rsidRPr="00C66534">
        <w:rPr>
          <w:rStyle w:val="Style13ptBold"/>
          <w:b w:val="0"/>
          <w:bCs w:val="0"/>
          <w:sz w:val="22"/>
          <w:u w:val="single"/>
        </w:rPr>
        <w:t xml:space="preserve">attacks or acted preventively and exploited local instabilities as a pretext for imposing control on the periphery of their empires </w:t>
      </w:r>
      <w:r>
        <w:rPr>
          <w:rStyle w:val="Style13ptBold"/>
          <w:b w:val="0"/>
          <w:bCs w:val="0"/>
          <w:sz w:val="22"/>
        </w:rPr>
        <w:t xml:space="preserve">(Table 1). Nor were any of the extrasystemic wars fought to prevent egregious abuses of human rights or with the express purpose of replacing autocratic rule with a more liberal alternative. The "colonial" wars, by defini- tion, were conflicts in which imperial powers sought to perpetuate or reimpose autocratic rule. The "imperial" wars simply replaced illiberal indigenous government </w:t>
      </w:r>
      <w:r>
        <w:t>with authoritarian rule. When imperial rule was not imposed directly, the European powers supported lo- cal elites but retained strict control over their actions, thereby underwriting unjust political systems and ef- fectively implementing external rule. In short, despite protestations that they were bearing the "white man's burden," there is little evidence that liberal states' use of force was motivated by respect for human rights or that imperial conquest enhanced the rights of non- Europeans.</w:t>
      </w:r>
    </w:p>
    <w:p w:rsidR="001D084E" w:rsidRDefault="001D084E" w:rsidP="001D084E">
      <w:pPr>
        <w:pStyle w:val="Heading4"/>
      </w:pPr>
      <w:r>
        <w:t>Prefer realism over DPT</w:t>
      </w:r>
    </w:p>
    <w:p w:rsidR="001D084E" w:rsidRDefault="001D084E" w:rsidP="001D084E">
      <w:r w:rsidRPr="00B82899">
        <w:rPr>
          <w:rStyle w:val="Style13ptBold"/>
        </w:rPr>
        <w:t>Pazienza 14</w:t>
      </w:r>
      <w:r>
        <w:t xml:space="preserve">( Toni Ann, University of South Florida, May 2014, Graduate theses and dissertations, </w:t>
      </w:r>
      <w:hyperlink r:id="rId64" w:history="1">
        <w:r w:rsidRPr="0008301D">
          <w:rPr>
            <w:rStyle w:val="Hyperlink"/>
          </w:rPr>
          <w:t>https://scholarcommons.usf.edu/cgi/viewcontent.cgi?referer=https://www.google.com/&amp;httpsredir=1&amp;article=6294&amp;context</w:t>
        </w:r>
      </w:hyperlink>
      <w:r>
        <w:t xml:space="preserve"> =etd) // nsp</w:t>
      </w:r>
    </w:p>
    <w:p w:rsidR="001D084E" w:rsidRDefault="001D084E" w:rsidP="001D084E">
      <w:r>
        <w:t xml:space="preserve">Despite these many data sets, many realists have declared the democratic peace a fantasy. </w:t>
      </w:r>
      <w:r w:rsidRPr="00156380">
        <w:rPr>
          <w:u w:val="single"/>
        </w:rPr>
        <w:t>Permanent peace between mutually recognized liberal democracies</w:t>
      </w:r>
      <w:r>
        <w:t xml:space="preserve">, they argue, </w:t>
      </w:r>
      <w:r w:rsidRPr="00156380">
        <w:rPr>
          <w:u w:val="single"/>
        </w:rPr>
        <w:t>is not possible. Liberal states</w:t>
      </w:r>
      <w:r>
        <w:t xml:space="preserve">, like all others, </w:t>
      </w:r>
      <w:r w:rsidRPr="00156380">
        <w:rPr>
          <w:u w:val="single"/>
        </w:rPr>
        <w:t xml:space="preserve">must base foreign policy on the imperatives of power politics. </w:t>
      </w:r>
      <w:r w:rsidRPr="00156380">
        <w:t>Some</w:t>
      </w:r>
      <w:r>
        <w:t xml:space="preserve"> realists argue that </w:t>
      </w:r>
      <w:r w:rsidRPr="00156380">
        <w:rPr>
          <w:u w:val="single"/>
        </w:rPr>
        <w:t>there is no theoretically compelling causal mechanism that could explain democratic peace. If neither democratic structures nor norms alone can explain the democratic peace, then there is no democratic peace</w:t>
      </w:r>
      <w:r>
        <w:t xml:space="preserve"> (Layne 11). If there was a democratic peace, then liberal states would not make threats against each other. Christopher Layne, for instance, argues that in the case of the Union and the Confederacy, </w:t>
      </w:r>
      <w:r w:rsidRPr="00F46587">
        <w:rPr>
          <w:u w:val="single"/>
        </w:rPr>
        <w:t xml:space="preserve">the characteristics at the heart of the democratic peace theory- remain suspect. If a democracy is tightly knit politically, economically and culturally, as the United States was </w:t>
      </w:r>
      <w:r w:rsidRPr="00F46587">
        <w:t>in</w:t>
      </w:r>
      <w:r>
        <w:t xml:space="preserve"> 1861, </w:t>
      </w:r>
      <w:r w:rsidRPr="00F46587">
        <w:rPr>
          <w:u w:val="single"/>
        </w:rPr>
        <w:t>and could still split into two</w:t>
      </w:r>
      <w:r>
        <w:t xml:space="preserve"> waning successor </w:t>
      </w:r>
      <w:r w:rsidRPr="00F46587">
        <w:rPr>
          <w:u w:val="single"/>
        </w:rPr>
        <w:t>states, we should have little confidence that democracy will prevent great power conflicts</w:t>
      </w:r>
      <w:r>
        <w:t xml:space="preserve"> in international polities (41). Nonetheless, realism seeks to explain power politics. It is an approach that is centered upon four propositions: anarchic international system, sovereignty, states are ration and the most 22 important actors. </w:t>
      </w:r>
      <w:r w:rsidRPr="00F46587">
        <w:rPr>
          <w:u w:val="single"/>
        </w:rPr>
        <w:t>States purse their own self interest and groups strive to attain as many resources as possible with a primary concern of survival.</w:t>
      </w:r>
      <w:r>
        <w:t xml:space="preserve"> While there are no universal principles with which all states may guide their actions, a state must instead always be aware of the actions of the states around it and must use a pragmatic approach to resolve problems as they arise. As Machiavelli put it in Discourses on Livy “… it is necessary for anyone who organizes a republic and establishes laws in it to take for granted that all men are evil and that they will always act according to the wickedness of their nature whenever they have the opportunity….” (28). Moreover, Hobbes’ Leviathan (1651), provides three very simple assumptions: men are equal, they interact in anarchy and the are motivated by competition, diffidence and glory (88). Hobbes’s emphasis on anarchy, or what he called “a war of all against all”, only focused on the domestic level. The international context would be developed by Edward Carr in his book, The Twenty Years’ Crisis (1939), which addressed the dichotomies of realism and utopianism (idealism). Carr, in short, felt strongly that the problems of war could be avoided if states exercised the proper restrain or responded to the relative constrains of the international system. In Steve Chan’s research, </w:t>
      </w:r>
      <w:r w:rsidRPr="00F46587">
        <w:rPr>
          <w:u w:val="single"/>
        </w:rPr>
        <w:t>constraints play an important role in assessing when one will or not attack another.</w:t>
      </w:r>
      <w:r>
        <w:t xml:space="preserve"> Chan questions Rummel in his choice of conflicts with battles that had to have battle deaths exceeding 1,000. Here he defines a conflict with the appropriate measure being by the total amount of casualty and property destruction, not just by the number of soldiers killed (624). Chan further questions the exclusion of imperialist and colonial wars (625). He also argues that a foreign attack will move the officials of a free country to a state of war. The attack can present a unifying cause that change, at least initially, the normally 23 fragmented and contending nature of politics. Also, it would be expected that an attack against an ally of a democracy would have the same effect (Dec. 1984:637). Further, Layne, asks whether the democratic peace theory or realism is a better predictor of international outcomes” (157). In the end he concludes that it is </w:t>
      </w:r>
      <w:r w:rsidRPr="00F46587">
        <w:rPr>
          <w:u w:val="single"/>
        </w:rPr>
        <w:t>realist factors</w:t>
      </w:r>
      <w:r>
        <w:t xml:space="preserve"> that </w:t>
      </w:r>
      <w:r w:rsidRPr="00F46587">
        <w:rPr>
          <w:u w:val="single"/>
        </w:rPr>
        <w:t xml:space="preserve">reduce or avoid war </w:t>
      </w:r>
      <w:r>
        <w:t>(159). He, like Chan, also disagrees with Rummel’s sampling set of wars in that “…</w:t>
      </w:r>
      <w:r w:rsidRPr="00A7778C">
        <w:rPr>
          <w:u w:val="single"/>
        </w:rPr>
        <w:t>several important cases of wars between democratic states are not counted for reasons that are not very persuasive</w:t>
      </w:r>
      <w:r>
        <w:t xml:space="preserve">” and this coincides with Chan’s research (38). He argues that the case of the Union and the Confederacy, the </w:t>
      </w:r>
      <w:r w:rsidRPr="00A7778C">
        <w:rPr>
          <w:u w:val="single"/>
        </w:rPr>
        <w:t>characteristics at the heart of the democratic peace theory failed conspicuously.</w:t>
      </w:r>
      <w:r>
        <w:t xml:space="preserve"> If a democracy, such as the United States in 1861, could split into two warring successor states, we would have little confidence, he asserts, that democracy will prevent great power conflicts in international politics (Layne, 41). In supporting this point, Errol Henderson (1999) in “Neoidealism and the Democratic Peace”, argues that it is his neoidealists perception that it is “… a combination of factors, including bi-polarity, nuclear deterrence, alliance aggregation, and trade links…” which allowed for the formation of an international security regime (204). Henderson maintains that it is this formation, and not joint democracy, that allowed for post war joint democracy. Neoidealists argue that the actions between states with problems of market failure leads to the construction of international regimes to facilitate agreements, institutionalize rules, and provide norms for interstate reaction in a specific issue area (211). Henderson’s core tenet of neoidealism is that norms emerge from international regimes that are external to states and not beholden to political regime type. While this notion of neoidealism suggests, is that although democracies rarely fight each other they are more frequently allied in war-more than four times as frequently as the average 24 pair of democracies, according to Nils Peters Gleditsch and Havard Hegre (1997). For example, </w:t>
      </w:r>
      <w:r w:rsidRPr="00A7778C">
        <w:rPr>
          <w:u w:val="single"/>
        </w:rPr>
        <w:t>many wars have been initiated by democracies engaged in colonial conquest</w:t>
      </w:r>
      <w:r>
        <w:t>. In the post-World War II period there appear to have been many more military interventions abroad conducted by democratic (Western) states than by the Soviet Union and its allies. Some interventions appear to have been justified with reference to stopping domestic violence or promoting democracy, but others are more commonly interpreted as power politics. Zeev Maoz is clear in his statement that in the real world peace exists. As he states, “</w:t>
      </w:r>
      <w:r w:rsidRPr="00A7778C">
        <w:rPr>
          <w:u w:val="single"/>
        </w:rPr>
        <w:t>Overall, there is little to support the proposition that democracies’ international relations are especially peaceful, but only that their relations with each other are relatively</w:t>
      </w:r>
      <w:r>
        <w:t xml:space="preserve"> very </w:t>
      </w:r>
      <w:r w:rsidRPr="00A7778C">
        <w:rPr>
          <w:u w:val="single"/>
        </w:rPr>
        <w:t>peaceful</w:t>
      </w:r>
      <w:r>
        <w:t xml:space="preserve">” (78). This conclusion is also supported by Sebastian Rosato, who in his work The Flawed Logic of Democratic Peace Theory finds that the </w:t>
      </w:r>
      <w:r w:rsidRPr="00A7778C">
        <w:rPr>
          <w:u w:val="single"/>
        </w:rPr>
        <w:t>logics underpinning the democratic peace theory are flawed</w:t>
      </w:r>
      <w:r>
        <w:t xml:space="preserve">. He claims that </w:t>
      </w:r>
      <w:r w:rsidRPr="00A7778C">
        <w:rPr>
          <w:u w:val="single"/>
        </w:rPr>
        <w:t>peace is not caused by the democratic nature of states.</w:t>
      </w:r>
      <w:r>
        <w:t xml:space="preserve"> But, causal logic or democratic norms (accountability and public constraint) combined with trust and respect is what stops conflict between democratic states, which falls in line with Russett and Oneal’s position on norms and culture. </w:t>
      </w:r>
      <w:r w:rsidRPr="00A7778C">
        <w:rPr>
          <w:u w:val="single"/>
        </w:rPr>
        <w:t>Democratic leaders will use the “norm” of diplomacy and peaceful conflict negotiation, but only if they trust and respect the other state because the other state, whether democratic or not, will respond more peacefully</w:t>
      </w:r>
      <w:r>
        <w:t xml:space="preserve">. It is Rosato’s position that </w:t>
      </w:r>
      <w:r w:rsidRPr="00A7778C">
        <w:rPr>
          <w:u w:val="single"/>
        </w:rPr>
        <w:t>the causal logics that underpin democratic peace theory cannot explain why democracies remain at peace with one another because the mechanisms that make up these logics do not operate as stipulated (593). In the case of normative logic, liberal democracies do not reliably externalize their domestic norms of conflict resolution and do not treat one another with trust and respect when their interests clash.</w:t>
      </w:r>
      <w:r>
        <w:t xml:space="preserve"> With institutional logic, 25 </w:t>
      </w:r>
      <w:r w:rsidRPr="00B90F56">
        <w:rPr>
          <w:u w:val="single"/>
        </w:rPr>
        <w:t>democracies are not especially accountable to peaceful loving publics or pacific interest groups. Democracies are not slow to mobilize or incapable of surprise attacks, and open political competition does not guarantee that a democracy will reveal information about is levels of “resolve”. Democratic peace theorists,</w:t>
      </w:r>
      <w:r>
        <w:t xml:space="preserve"> then, </w:t>
      </w:r>
      <w:r w:rsidRPr="00B90F56">
        <w:rPr>
          <w:u w:val="single"/>
        </w:rPr>
        <w:t>fail to take stock of the underlying forces conflict that can undermine the stability of democratic norms.</w:t>
      </w:r>
      <w:r>
        <w:t xml:space="preserve"> Samuel Huntington, in his book, The Clash of Civilizations and the Remaking of World Order (1996) claims “</w:t>
      </w:r>
      <w:r w:rsidRPr="00B90F56">
        <w:rPr>
          <w:u w:val="single"/>
        </w:rPr>
        <w:t>clashes of civilizations are the greatest threat to world peace”</w:t>
      </w:r>
      <w:r>
        <w:t xml:space="preserve"> (321). He theorizes that the clash between civilizations will dominate global politics and describes the geo-political shift in conflict and international relations in the post-Cold War era. In this New Order, the sovereign countries of the world from East and West are assembling into regional blocs based on shared cultures and values. According to Huntington, the next major cause of conflict will not be entwined with either any particular ideology (i.e. capitalism or communism) but from differences and competitions between cultures of civilizations. Summarizing: The realist criticism of the normative and structural models of the democratic peace is two-fold: First, it questions the validity of the normative and structural explanations. Second, it argues that the factors that prevent wars between states in general, including wars between democracies, are realist in nature, particularly with respect to power balances and interests.</w:t>
      </w:r>
    </w:p>
    <w:p w:rsidR="001448E2" w:rsidRPr="001D3604" w:rsidRDefault="001448E2" w:rsidP="001448E2">
      <w:pPr>
        <w:pStyle w:val="Heading4"/>
        <w:rPr>
          <w:rFonts w:eastAsia="Malgun Gothic"/>
        </w:rPr>
      </w:pPr>
      <w:r>
        <w:rPr>
          <w:rFonts w:eastAsia="Malgun Gothic"/>
        </w:rPr>
        <w:t>Democratic peace theory flawed—states are controlled by too many alt factors, such as national interest, military capabilities, and alliances</w:t>
      </w:r>
    </w:p>
    <w:p w:rsidR="001448E2" w:rsidRPr="004E0231" w:rsidRDefault="001448E2" w:rsidP="001448E2">
      <w:pPr>
        <w:rPr>
          <w:sz w:val="16"/>
          <w:szCs w:val="16"/>
        </w:rPr>
      </w:pPr>
      <w:r w:rsidRPr="00096B4C">
        <w:rPr>
          <w:rStyle w:val="Style13ptBold"/>
        </w:rPr>
        <w:t>Soesilowati 10</w:t>
      </w:r>
      <w:r>
        <w:rPr>
          <w:rStyle w:val="Style13ptBold"/>
        </w:rPr>
        <w:t xml:space="preserve"> </w:t>
      </w:r>
      <w:r>
        <w:rPr>
          <w:color w:val="333333"/>
          <w:sz w:val="16"/>
          <w:szCs w:val="16"/>
        </w:rPr>
        <w:t>[</w:t>
      </w:r>
      <w:r w:rsidRPr="004E0231">
        <w:rPr>
          <w:color w:val="333333"/>
          <w:sz w:val="16"/>
          <w:szCs w:val="16"/>
        </w:rPr>
        <w:t xml:space="preserve">Sartika, </w:t>
      </w:r>
      <w:r w:rsidRPr="004E0231">
        <w:rPr>
          <w:sz w:val="16"/>
          <w:szCs w:val="16"/>
        </w:rPr>
        <w:t xml:space="preserve">Department of International Relations at FISIP University Press, “A Critique of Democratic Peace Theory,” Journal of Society, Culture, and Politics, Vol.13, No.1, November 19, 2010, </w:t>
      </w:r>
      <w:hyperlink r:id="rId65" w:history="1">
        <w:r w:rsidRPr="00D60F88">
          <w:rPr>
            <w:rStyle w:val="Hyperlink"/>
            <w:sz w:val="16"/>
            <w:szCs w:val="16"/>
          </w:rPr>
          <w:t>http://mkp.fisip.unair.ac.id/index.php?option=com_content&amp;view=article&amp;id=148:a-critique-of-democratic-peace-theory-&amp;catid=34:mkp&amp;Itemid=62</w:t>
        </w:r>
      </w:hyperlink>
      <w:r>
        <w:rPr>
          <w:sz w:val="16"/>
          <w:szCs w:val="16"/>
        </w:rPr>
        <w:t>] //WY</w:t>
      </w:r>
    </w:p>
    <w:p w:rsidR="001448E2" w:rsidRPr="00F07762" w:rsidRDefault="001448E2" w:rsidP="001448E2">
      <w:pPr>
        <w:rPr>
          <w:rFonts w:eastAsia="Malgun Gothic" w:cs="Arabic Typesetting"/>
          <w:sz w:val="16"/>
        </w:rPr>
      </w:pPr>
      <w:r w:rsidRPr="00163D25">
        <w:rPr>
          <w:rFonts w:eastAsia="Malgun Gothic" w:cs="Arabic Typesetting"/>
          <w:sz w:val="16"/>
        </w:rPr>
        <w:t>However</w:t>
      </w:r>
      <w:r w:rsidRPr="00163D25">
        <w:rPr>
          <w:rStyle w:val="StyleUnderline"/>
        </w:rPr>
        <w:t>, any causal explanation of democratic peace thesis that shows a positive relationship between democracy and peace that has been given by proponents of democratic peace theory is spurious and coincidental.</w:t>
      </w:r>
      <w:r w:rsidRPr="00163D25">
        <w:rPr>
          <w:rFonts w:eastAsia="Malgun Gothic" w:cs="Arabic Typesetting"/>
          <w:sz w:val="16"/>
        </w:rPr>
        <w:t xml:space="preserve"> Layne (1994) maintains that </w:t>
      </w:r>
      <w:r w:rsidRPr="00163D25">
        <w:rPr>
          <w:rStyle w:val="StyleUnderline"/>
        </w:rPr>
        <w:t xml:space="preserve">the historical record concludes that in these cases democracies have avoided war, but there is no evidence that they did so because they shared democratic norms. Instead, the democracies behaved in a manner predicted by realism: they acted on the basis of their calculation of national interest; they paid attention to strategic concerns, particularly the distribution of military capabilities; and used threats when their vital interest were jeopardized. </w:t>
      </w:r>
      <w:r w:rsidRPr="00163D25">
        <w:rPr>
          <w:rFonts w:eastAsia="Malgun Gothic" w:cs="Arabic Typesetting"/>
          <w:sz w:val="16"/>
        </w:rPr>
        <w:t xml:space="preserve">Furthermore, Farber and Gowa (1995) argue </w:t>
      </w:r>
      <w:r w:rsidRPr="00163D25">
        <w:rPr>
          <w:rStyle w:val="StyleUnderline"/>
        </w:rPr>
        <w:t>that neither the normative nor the structural explanation of the democratic peace is persuasive. They argue that the absence of war between democracies during this period reflects their common interest in allying against the Soviet Union, not any peculiar features of their regime type</w:t>
      </w:r>
      <w:r w:rsidRPr="00163D25">
        <w:rPr>
          <w:rFonts w:eastAsia="Malgun Gothic" w:cs="Arabic Typesetting"/>
          <w:sz w:val="16"/>
        </w:rPr>
        <w:t>. Similarly, Oren (1995) contends that pairs of countries do remain at peace because they regard one another as democracies. He mentions that “the reason why the United States appears not to fight ‘our kind’ is not that objective likeness substantially affects war propensity, but rather that we subtly redefine ‘our kind’.” Thus, countries that have an interest remaining at peace and to define one another as democracies. Furthermore, Menshemeir (1990:49) claims that the argument of democratic peace theory that authoritarian leaders are more prone to go to war than leaders of democracies, because authoritarian leaders are not accountable to their publics is flawed. Conversely</w:t>
      </w:r>
      <w:r w:rsidRPr="00163D25">
        <w:rPr>
          <w:rStyle w:val="StyleUnderline"/>
        </w:rPr>
        <w:t>, it is not possible to sustain the claim that the people in a democracy are especially sensitive to the costs of war and therefore less willing than authoritarian leaders to fight wars. Another argument, which emphasizes the transnational respect for democratic rights among democracies, rests on weaker factors or reasons for not going or going to war. These reasons are usually overridden by other factors such as nationalism and religious fundamentalism</w:t>
      </w:r>
      <w:r w:rsidRPr="00163D25">
        <w:rPr>
          <w:rFonts w:eastAsia="Malgun Gothic" w:cs="Arabic Typesetting"/>
          <w:sz w:val="16"/>
        </w:rPr>
        <w:t xml:space="preserve"> (Marsheimer, 1990:50). Likewise, Kacowitz (1995:266) asserts that </w:t>
      </w:r>
      <w:r w:rsidRPr="00163D25">
        <w:rPr>
          <w:rStyle w:val="StyleUnderline"/>
        </w:rPr>
        <w:t>the causal explanation of democratic peace theory is contained limitation.</w:t>
      </w:r>
      <w:r w:rsidRPr="00163D25">
        <w:rPr>
          <w:rFonts w:eastAsia="Malgun Gothic" w:cs="Arabic Typesetting"/>
          <w:sz w:val="16"/>
        </w:rPr>
        <w:t xml:space="preserve"> He suggests that well-established democracies do not fight each other since they are conservative powers, usually satisfied with the territorial status quo within and across their borders. Moreover, Gowa (1995) who observed that it is difficult to distinguish between norm based and interest base attribution of foreign policy </w:t>
      </w:r>
      <w:r w:rsidRPr="00163D25">
        <w:rPr>
          <w:rStyle w:val="StyleUnderline"/>
        </w:rPr>
        <w:t>conduct. There are, however, other explanations of why certain countries do not to go war. Alliances and distance are included among the contested reasons against the democratic peace thesis</w:t>
      </w:r>
      <w:r w:rsidRPr="00163D25">
        <w:rPr>
          <w:rFonts w:eastAsia="Malgun Gothic" w:cs="Arabic Typesetting"/>
          <w:sz w:val="16"/>
        </w:rPr>
        <w:t xml:space="preserve"> (Peterson 1997). </w:t>
      </w:r>
      <w:r w:rsidRPr="00163D25">
        <w:rPr>
          <w:rStyle w:val="StyleUnderline"/>
        </w:rPr>
        <w:t>Alliances bipolarity, multilarity, with their regulations, will hamper countries from going war. Furthermore, if they are geographically so far apart and lack power projection capabilities, they are physically incapable of fighting each other.</w:t>
      </w:r>
    </w:p>
    <w:p w:rsidR="001448E2" w:rsidRDefault="001448E2" w:rsidP="001D084E"/>
    <w:p w:rsidR="001D084E" w:rsidRDefault="001D084E" w:rsidP="001D084E">
      <w:pPr>
        <w:pStyle w:val="Heading2"/>
      </w:pPr>
      <w:r>
        <w:t>Environmental Authoritarianism</w:t>
      </w:r>
    </w:p>
    <w:p w:rsidR="001D084E" w:rsidRDefault="00CB5F2C" w:rsidP="00CB5F2C">
      <w:pPr>
        <w:pStyle w:val="Heading3"/>
      </w:pPr>
      <w:r>
        <w:t xml:space="preserve">Democracy is bad for the environment </w:t>
      </w:r>
    </w:p>
    <w:p w:rsidR="00CB5F2C" w:rsidRPr="00162315" w:rsidRDefault="00CB5F2C" w:rsidP="00CB5F2C">
      <w:pPr>
        <w:pStyle w:val="Heading4"/>
      </w:pPr>
      <w:r>
        <w:t>Democratic institutions by nature are less responsive to environmental needs – slow response time, lobbying, elections</w:t>
      </w:r>
    </w:p>
    <w:p w:rsidR="00CB5F2C" w:rsidRPr="00546171" w:rsidRDefault="00CB5F2C" w:rsidP="00CB5F2C">
      <w:r w:rsidRPr="00546171">
        <w:rPr>
          <w:rStyle w:val="Style13ptBold"/>
        </w:rPr>
        <w:t>Povitkina 18</w:t>
      </w:r>
      <w:r>
        <w:t xml:space="preserve"> (Marina, Department of Political Science, University of Gothernburg, Necessary but not Sustainable? The Limits of Democracy in Achieving Environmental Sustainability, Doctoral Dissertation in Political Science, </w:t>
      </w:r>
      <w:hyperlink r:id="rId66" w:history="1">
        <w:r w:rsidRPr="00162315">
          <w:rPr>
            <w:color w:val="0000FF"/>
            <w:u w:val="single"/>
          </w:rPr>
          <w:t>https://pdfs.semanticscholar.org/93d2/35117d68e6cdd6ecddbb40a6eea9ab6967e6.pdf</w:t>
        </w:r>
      </w:hyperlink>
      <w:r>
        <w:t xml:space="preserve"> ) // nsp</w:t>
      </w:r>
    </w:p>
    <w:p w:rsidR="00CB5F2C" w:rsidRDefault="00CB5F2C" w:rsidP="00CB5F2C">
      <w:r w:rsidRPr="00BE361E">
        <w:rPr>
          <w:u w:val="single"/>
        </w:rPr>
        <w:t>Some characteristics of democratic institutions</w:t>
      </w:r>
      <w:r>
        <w:t xml:space="preserve">, however, </w:t>
      </w:r>
      <w:r w:rsidRPr="00BE361E">
        <w:t>are</w:t>
      </w:r>
      <w:r>
        <w:t xml:space="preserve"> also believed to </w:t>
      </w:r>
      <w:r w:rsidRPr="00BE361E">
        <w:rPr>
          <w:u w:val="single"/>
        </w:rPr>
        <w:t>hamper the adoption of environmental policies</w:t>
      </w:r>
      <w:r>
        <w:t xml:space="preserve">. Despite the pluralistic nature of democracies, </w:t>
      </w:r>
      <w:r w:rsidRPr="00BE361E">
        <w:rPr>
          <w:u w:val="single"/>
        </w:rPr>
        <w:t>strong corporate interest groups</w:t>
      </w:r>
      <w:r>
        <w:t xml:space="preserve"> can </w:t>
      </w:r>
      <w:r w:rsidRPr="00BE361E">
        <w:rPr>
          <w:u w:val="single"/>
        </w:rPr>
        <w:t>gain high influence over the political decision-making process</w:t>
      </w:r>
      <w:r>
        <w:t xml:space="preserve">. </w:t>
      </w:r>
      <w:r w:rsidRPr="00BE361E">
        <w:rPr>
          <w:u w:val="single"/>
        </w:rPr>
        <w:t>Politicians</w:t>
      </w:r>
      <w:r>
        <w:t xml:space="preserve"> may become compelled to </w:t>
      </w:r>
      <w:r w:rsidRPr="00BE361E">
        <w:rPr>
          <w:u w:val="single"/>
        </w:rPr>
        <w:t>respond to the short-term interests of these groups, which can go against environmental protection concerns</w:t>
      </w:r>
      <w:r>
        <w:t xml:space="preserve"> (Dryzek 1992), </w:t>
      </w:r>
      <w:r w:rsidRPr="00BE361E">
        <w:rPr>
          <w:u w:val="single"/>
        </w:rPr>
        <w:t>instead of the long-term preferences of the public,</w:t>
      </w:r>
      <w:r>
        <w:t xml:space="preserve"> if any (e.g., Bättig and Bernauer 2009). Liberal </w:t>
      </w:r>
      <w:r w:rsidRPr="00BE361E">
        <w:rPr>
          <w:u w:val="single"/>
        </w:rPr>
        <w:t>values cultivated in modern democracies can go against environmental values and aggregate through elections into government programs that oppose rather than favor environmental protection</w:t>
      </w:r>
      <w:r>
        <w:t xml:space="preserve"> (Dobson 2000). Liberal democratic ideals might also limit support for government intervention in domestic affairs (Mathews 1995). However, in achieving sustainable natural resource use, (legitimate) </w:t>
      </w:r>
      <w:r w:rsidRPr="00BE361E">
        <w:rPr>
          <w:u w:val="single"/>
        </w:rPr>
        <w:t>state coercion is needed to enforce compliance in collective action</w:t>
      </w:r>
      <w:r>
        <w:t xml:space="preserve"> (Mansbridge 2014). Additionally, </w:t>
      </w:r>
      <w:r w:rsidRPr="00BE361E">
        <w:rPr>
          <w:u w:val="single"/>
        </w:rPr>
        <w:t>some characteristics of public policies related to environmental sustainability are not compatible with some of the features inherent to democratic institutions</w:t>
      </w:r>
      <w:r>
        <w:t xml:space="preserve">. A particular attribute of environmental sustainability as a public policy outcome is that actual </w:t>
      </w:r>
      <w:r w:rsidRPr="00BE361E">
        <w:rPr>
          <w:u w:val="single"/>
        </w:rPr>
        <w:t>benefits from policy actions taken towards environmental sustainability may become visible or measurable only years after these actions have taken place</w:t>
      </w:r>
      <w:r>
        <w:t xml:space="preserve"> (see section 3.1.1). Therefore, </w:t>
      </w:r>
      <w:r w:rsidRPr="00BE361E">
        <w:rPr>
          <w:u w:val="single"/>
        </w:rPr>
        <w:t>addressing environmental sustainability involves</w:t>
      </w:r>
      <w:r>
        <w:t xml:space="preserve"> one of the greatest political challenges: </w:t>
      </w:r>
      <w:r w:rsidRPr="00BE361E">
        <w:rPr>
          <w:u w:val="single"/>
        </w:rPr>
        <w:t>the need to make decisions today that are beneficial for people in the distant future and people who are not yet born.</w:t>
      </w:r>
      <w:r>
        <w:t xml:space="preserve"> </w:t>
      </w:r>
      <w:r w:rsidRPr="00546171">
        <w:rPr>
          <w:u w:val="single"/>
        </w:rPr>
        <w:t>Commitment towards environmental sustainability</w:t>
      </w:r>
      <w:r>
        <w:t xml:space="preserve"> thus </w:t>
      </w:r>
      <w:r w:rsidRPr="00546171">
        <w:rPr>
          <w:u w:val="single"/>
        </w:rPr>
        <w:t>requires decision-makers to have long time horizons</w:t>
      </w:r>
      <w:r>
        <w:t xml:space="preserve">. Time horizons can be understood as a “distance into the future to which a decision-maker looks when evaluating consequences of a proposed action” (Ebert and Piehl 1973, 35). If the time horizon of decision-makers is too short, they may undervalue returns from the project. The optimum decision requires that the time horizon of decision-makers is suited to the time characteristics of the factors in the decision. </w:t>
      </w:r>
      <w:r w:rsidRPr="00BE361E">
        <w:rPr>
          <w:u w:val="single"/>
        </w:rPr>
        <w:t>In politics,</w:t>
      </w:r>
      <w:r>
        <w:t xml:space="preserve"> time horizons influence the behavior and choices of political leaders and determine whether planning is made for the long or short term. </w:t>
      </w:r>
      <w:r w:rsidRPr="00546171">
        <w:rPr>
          <w:u w:val="single"/>
        </w:rPr>
        <w:t>Short-sighted decision-makers tend to prioritize policies that ensure quick delivery of results, while rulers with long-term thinking are more likely to finance policies that produce visible results after a longer time lag.</w:t>
      </w:r>
      <w:r>
        <w:t xml:space="preserve"> As ecosystems are slow-responding to human action, </w:t>
      </w:r>
      <w:r w:rsidRPr="00546171">
        <w:rPr>
          <w:u w:val="single"/>
        </w:rPr>
        <w:t>the problematique of time horizons is one of the biggest challenges for democracies</w:t>
      </w:r>
      <w:r>
        <w:t xml:space="preserve">. An optimal case requires time horizons long enough to match the slow response of environmental outcomes to policy change. However, </w:t>
      </w:r>
      <w:r w:rsidRPr="00546171">
        <w:rPr>
          <w:u w:val="single"/>
        </w:rPr>
        <w:t>due to constant political challenges arising from electoral cycles, political leaders in democracies are likely to be short-sighted, which can prevent them from allocating budget resources to the implementation of such long-term policy projects as environmental protection</w:t>
      </w:r>
      <w:r>
        <w:t xml:space="preserve"> (Congleton 1992). In addition, capitalist markets that tend to discount the future and liberal democratic values mutually reinforce short time horizons. As many environmental outcomes, such as relative decrease in emissions or protection of a distant forest, might not be directly visible after policy interventions, </w:t>
      </w:r>
      <w:r w:rsidRPr="00546171">
        <w:rPr>
          <w:u w:val="single"/>
        </w:rPr>
        <w:t>it can be difficult for people to hold governments accountable for the lack of proenvironmental decision-making or effective implementation.</w:t>
      </w:r>
      <w:r>
        <w:t xml:space="preserve"> Besides, many environmental outcomes also depend on causes exogenous to government control, such as forest fires that affect the condition of forests, biodiversity, and air quality, or oil spills that affect the health of marine ecosystems. Such </w:t>
      </w:r>
      <w:r w:rsidRPr="00546171">
        <w:rPr>
          <w:u w:val="single"/>
        </w:rPr>
        <w:t>environmental complexity makes it difficult to isolate the effect of government action on the actual outcome, even if the outcome is observable, by concealing government efforts in delivering the goods</w:t>
      </w:r>
      <w:r>
        <w:t xml:space="preserve"> (Harding and Stasavage 2013; Mani and Mukand 2007). </w:t>
      </w:r>
      <w:r w:rsidRPr="00546171">
        <w:rPr>
          <w:u w:val="single"/>
        </w:rPr>
        <w:t>It makes it difficult for the public to judge government efforts in environmental protection as such judgements are based only on their experiences. In democracies, low visibility of environmental outcomes negatively affects public demand for government action, and without such demand, even a responsive government will have few incentives to address environmental issues</w:t>
      </w:r>
      <w:r>
        <w:t xml:space="preserve">. Low visibility and </w:t>
      </w:r>
      <w:r w:rsidRPr="00546171">
        <w:rPr>
          <w:u w:val="single"/>
        </w:rPr>
        <w:t>the long-term response of the environment to policy actions provides constant incentive for democratic rulers to focus on other public policies that yield short-term results, rather than to focus on such long-term commitments as pro-environmental policies, simply to make it easier for the public to evaluate government actions.</w:t>
      </w:r>
      <w:r>
        <w:t xml:space="preserve">   </w:t>
      </w:r>
    </w:p>
    <w:p w:rsidR="00CB5F2C" w:rsidRDefault="00CB5F2C" w:rsidP="00CB5F2C">
      <w:pPr>
        <w:pStyle w:val="Heading4"/>
      </w:pPr>
      <w:r>
        <w:t>New democracies are particularly susceptible to a lack of response in climate change</w:t>
      </w:r>
    </w:p>
    <w:p w:rsidR="00CB5F2C" w:rsidRPr="00CD4075" w:rsidRDefault="00CB5F2C" w:rsidP="00CB5F2C">
      <w:r w:rsidRPr="00CD4075">
        <w:t xml:space="preserve">Peter </w:t>
      </w:r>
      <w:r w:rsidRPr="00CD4075">
        <w:rPr>
          <w:rStyle w:val="Style13ptBold"/>
        </w:rPr>
        <w:t>Burnell, 3-19</w:t>
      </w:r>
      <w:r w:rsidRPr="00CD4075">
        <w:t xml:space="preserve">-2012, </w:t>
      </w:r>
      <w:r>
        <w:t>(</w:t>
      </w:r>
      <w:r w:rsidRPr="00CD4075">
        <w:t>"Democracy, democratization and climate change: complex relationships," Taylor &amp;amp; Francis, https://www.tandfonline.com/doi/full/10.1080/13510347.2012.709684</w:t>
      </w:r>
      <w:r>
        <w:t>)Eroyt</w:t>
      </w:r>
    </w:p>
    <w:p w:rsidR="00CB5F2C" w:rsidRPr="007742BF" w:rsidRDefault="00CB5F2C" w:rsidP="00CB5F2C">
      <w:r w:rsidRPr="001E79B3">
        <w:rPr>
          <w:rStyle w:val="StyleUnderline"/>
        </w:rPr>
        <w:t>Several arguments suggest that climate change can be troubling for democracy and democratization, directly and indirectly through adverse impact on for instance livelihoods, human development and, ultimately, social harmony</w:t>
      </w:r>
      <w:r w:rsidRPr="007742BF">
        <w:t xml:space="preserve">. One claim is </w:t>
      </w:r>
      <w:r w:rsidRPr="001E79B3">
        <w:rPr>
          <w:rStyle w:val="StyleUnderline"/>
        </w:rPr>
        <w:t>that struggles for control over increasingly scarce resources like water have the potential to provoke disorder or more particularly create opportunities for corruption and other effects that burden the state.</w:t>
      </w:r>
      <w:r w:rsidRPr="007742BF">
        <w:t xml:space="preserve"> Governance could be overwhelmed to the point where democracy itself is undermined. ‘</w:t>
      </w:r>
      <w:r w:rsidRPr="001E79B3">
        <w:rPr>
          <w:rStyle w:val="StyleUnderline"/>
        </w:rPr>
        <w:t>Conflict constellations’ identify causal linkages at the interface between the environment and society, capturing the mechanisms of risk to society and political stability</w:t>
      </w:r>
      <w:r w:rsidRPr="007742BF">
        <w:t>, especially in weak and fragile states – among the most vulnerable to climate change.</w:t>
      </w:r>
      <w:hyperlink r:id="rId67" w:history="1">
        <w:r w:rsidRPr="001E79B3">
          <w:rPr>
            <w:rStyle w:val="Emphasis"/>
          </w:rPr>
          <w:t>15</w:t>
        </w:r>
      </w:hyperlink>
      <w:r w:rsidRPr="001E79B3">
        <w:rPr>
          <w:rStyle w:val="Emphasis"/>
        </w:rPr>
        <w:t>In these circumstances the case for tough action by the authorities to maintain or impose order can look very compelling, increasing the chances that more authoritarian and illiberal measures will be introduced where possible.</w:t>
      </w:r>
      <w:r w:rsidRPr="007742BF">
        <w:t xml:space="preserve"> Beeson for instance argues that </w:t>
      </w:r>
      <w:r w:rsidRPr="001E79B3">
        <w:rPr>
          <w:rStyle w:val="StyleUnderline"/>
        </w:rPr>
        <w:t>growing environmental crisis is likely to undermine the conditions under which democracy and political pluralism can flourish, producing ‘environmental authoritarianism’ especially if a previous history of such rule exists, as in some Asian co</w:t>
      </w:r>
      <w:r w:rsidRPr="007742BF">
        <w:t>untries.</w:t>
      </w:r>
      <w:hyperlink r:id="rId68" w:history="1">
        <w:r w:rsidRPr="007742BF">
          <w:rPr>
            <w:rStyle w:val="Hyperlink"/>
          </w:rPr>
          <w:t>16</w:t>
        </w:r>
      </w:hyperlink>
      <w:r>
        <w:t xml:space="preserve"> </w:t>
      </w:r>
      <w:r w:rsidRPr="007742BF">
        <w:t>Shearman and Smith make even more sweeping predictions about the perils facing liberal democracy, citing inability to address the economic and social damage caused by climate change.</w:t>
      </w:r>
      <w:hyperlink r:id="rId69" w:history="1">
        <w:r w:rsidRPr="007742BF">
          <w:rPr>
            <w:rStyle w:val="Hyperlink"/>
          </w:rPr>
          <w:t>17</w:t>
        </w:r>
      </w:hyperlink>
      <w:r w:rsidRPr="007742BF">
        <w:t>Shearman and Smith in</w:t>
      </w:r>
      <w:r>
        <w:t xml:space="preserve"> </w:t>
      </w:r>
      <w:r w:rsidRPr="007742BF">
        <w:t>The Climate Change Challenge</w:t>
      </w:r>
      <w:r>
        <w:t xml:space="preserve"> </w:t>
      </w:r>
      <w:r w:rsidRPr="007742BF">
        <w:t xml:space="preserve">(e.g. 134, 158) argue that </w:t>
      </w:r>
      <w:r w:rsidRPr="001E79B3">
        <w:rPr>
          <w:rStyle w:val="Emphasis"/>
        </w:rPr>
        <w:t>the best response would be a Platonic form of authoritarianism based on the rule of experts.</w:t>
      </w:r>
      <w:r>
        <w:t xml:space="preserve"> </w:t>
      </w:r>
      <w:r w:rsidRPr="001E79B3">
        <w:rPr>
          <w:rStyle w:val="StyleUnderline"/>
        </w:rPr>
        <w:t>If global warming's effects were to lead to inter-state conflict over resources and accelerate the numbers of ‘climate migrants’ (a recent estimate of 26 million ‘climate displaced people’ is projected to treble in the next 20</w:t>
      </w:r>
      <w:r w:rsidRPr="007742BF">
        <w:t xml:space="preserve"> years</w:t>
      </w:r>
      <w:hyperlink r:id="rId70" w:history="1">
        <w:r w:rsidRPr="007742BF">
          <w:rPr>
            <w:rStyle w:val="Hyperlink"/>
          </w:rPr>
          <w:t>18</w:t>
        </w:r>
      </w:hyperlink>
      <w:r w:rsidRPr="007742BF">
        <w:t>Global Humanitarian Forum,</w:t>
      </w:r>
      <w:r>
        <w:t xml:space="preserve"> </w:t>
      </w:r>
      <w:r w:rsidRPr="007742BF">
        <w:t>The Anatomy, 49. However the UK Government's</w:t>
      </w:r>
      <w:r>
        <w:t xml:space="preserve"> </w:t>
      </w:r>
      <w:r w:rsidRPr="007742BF">
        <w:t>Migration and Global Environmental Change</w:t>
      </w:r>
      <w:r>
        <w:t xml:space="preserve"> </w:t>
      </w:r>
      <w:r w:rsidRPr="007742BF">
        <w:t>foresees three-quarters of all climate migration occurring within national borders, predominantly from rural to urban areas</w:t>
      </w:r>
      <w:r>
        <w:t xml:space="preserve"> </w:t>
      </w:r>
      <w:r w:rsidRPr="007742BF">
        <w:t>then the political reverberations inside states could still be significant even while avoiding full-scale violence. Warnings that increased numbers of so-called environmental refugees could come to threaten national security in the West occasion strong rebuttals.</w:t>
      </w:r>
      <w:hyperlink r:id="rId71" w:history="1">
        <w:r w:rsidRPr="007742BF">
          <w:rPr>
            <w:rStyle w:val="Hyperlink"/>
          </w:rPr>
          <w:t>19</w:t>
        </w:r>
      </w:hyperlink>
      <w:r w:rsidRPr="007742BF">
        <w:t>See discussion in Hartman, ‘From Climate Refugees’.View all notes</w:t>
      </w:r>
      <w:r>
        <w:t xml:space="preserve"> </w:t>
      </w:r>
      <w:r w:rsidRPr="007742BF">
        <w:t>But analysts might still have to revisit the well-known thesis that says democracies live at peace with other democracies, if only because increase in internal social and political turmoil can have external spill-over effects.</w:t>
      </w:r>
      <w:r>
        <w:t xml:space="preserve"> </w:t>
      </w:r>
      <w:r w:rsidRPr="007742BF">
        <w:t xml:space="preserve">The well-established proposition </w:t>
      </w:r>
      <w:r w:rsidRPr="001E79B3">
        <w:rPr>
          <w:rStyle w:val="StyleUnderline"/>
        </w:rPr>
        <w:t xml:space="preserve">that </w:t>
      </w:r>
      <w:r w:rsidRPr="001E79B3">
        <w:rPr>
          <w:rStyle w:val="Emphasis"/>
        </w:rPr>
        <w:t>stable democracy benefits from socio-economic developmen</w:t>
      </w:r>
      <w:r w:rsidRPr="001E79B3">
        <w:rPr>
          <w:rStyle w:val="StyleUnderline"/>
        </w:rPr>
        <w:t>t has particular resonance for sub-Saharan Africa</w:t>
      </w:r>
      <w:r w:rsidRPr="007742BF">
        <w:t xml:space="preserve">, </w:t>
      </w:r>
      <w:r w:rsidRPr="001E79B3">
        <w:rPr>
          <w:rStyle w:val="Emphasis"/>
        </w:rPr>
        <w:t>where emerging democracies are struggling to advance amid levels of poverty that could well deteriorate in consequence of climate change effects.</w:t>
      </w:r>
      <w:r w:rsidRPr="007742BF">
        <w:t xml:space="preserve"> Rural areas heavily dependent on rain-fed agriculture for sustainable livelihoods will be harmed. The belief that climate change exacerbates social inequalities</w:t>
      </w:r>
      <w:r>
        <w:t xml:space="preserve"> </w:t>
      </w:r>
      <w:r w:rsidRPr="007742BF">
        <w:t xml:space="preserve">adds further disadvantage to the most vulnerable groups including the majority of women, children, elderly, sick and disabled people. </w:t>
      </w:r>
      <w:r w:rsidRPr="001E79B3">
        <w:rPr>
          <w:rStyle w:val="StyleUnderline"/>
        </w:rPr>
        <w:t xml:space="preserve">This makes the core democratic value of meaningful political equality harder to realize. </w:t>
      </w:r>
      <w:r w:rsidRPr="001E79B3">
        <w:rPr>
          <w:rStyle w:val="Emphasis"/>
        </w:rPr>
        <w:t>Even in some well established wealthy democracies like the United States an increasing tendency to view climate change through the lens of ‘climate securitizati</w:t>
      </w:r>
      <w:r w:rsidRPr="001E79B3">
        <w:rPr>
          <w:rStyle w:val="StyleUnderline"/>
        </w:rPr>
        <w:t>on</w:t>
      </w:r>
      <w:r w:rsidRPr="007742BF">
        <w:t>’</w:t>
      </w:r>
      <w:hyperlink r:id="rId72" w:history="1">
        <w:r w:rsidRPr="007742BF">
          <w:rPr>
            <w:rStyle w:val="Hyperlink"/>
          </w:rPr>
          <w:t>21</w:t>
        </w:r>
      </w:hyperlink>
      <w:r w:rsidRPr="007742BF">
        <w:t>Floyd, ‘The Environmental Security Debate’, and see also Hartman, ‘From Climate Refugees’</w:t>
      </w:r>
      <w:r>
        <w:t xml:space="preserve"> </w:t>
      </w:r>
      <w:r w:rsidRPr="007742BF">
        <w:t xml:space="preserve">meaning </w:t>
      </w:r>
      <w:r w:rsidRPr="001E79B3">
        <w:rPr>
          <w:rStyle w:val="StyleUnderline"/>
        </w:rPr>
        <w:t>how to secure reliable and affordable energy supplies and energy autonomy (‘energy security’) so as to meet requirements of national ‘economic security’ and defence</w:t>
      </w:r>
      <w:r w:rsidRPr="007742BF">
        <w:t xml:space="preserve"> – </w:t>
      </w:r>
      <w:r w:rsidRPr="001E79B3">
        <w:rPr>
          <w:rStyle w:val="Emphasis"/>
        </w:rPr>
        <w:t>may operate to the advantage of what C. Wright Mills called the ‘military–industrial complex’.</w:t>
      </w:r>
      <w:hyperlink r:id="rId73" w:history="1">
        <w:r w:rsidRPr="007742BF">
          <w:rPr>
            <w:rStyle w:val="Hyperlink"/>
          </w:rPr>
          <w:t>22</w:t>
        </w:r>
      </w:hyperlink>
      <w:r w:rsidRPr="007742BF">
        <w:t>C. Wright Mills'</w:t>
      </w:r>
      <w:r>
        <w:t xml:space="preserve"> </w:t>
      </w:r>
      <w:r w:rsidRPr="007742BF">
        <w:t>The Power Elite</w:t>
      </w:r>
      <w:r>
        <w:t xml:space="preserve"> </w:t>
      </w:r>
      <w:r w:rsidRPr="001E79B3">
        <w:rPr>
          <w:rStyle w:val="StyleUnderline"/>
        </w:rPr>
        <w:t>portrayed the ‘military–industrial complex’ as an existential threat in the United States</w:t>
      </w:r>
      <w:r w:rsidRPr="007742BF">
        <w:t>.View all notes</w:t>
      </w:r>
      <w:r>
        <w:t xml:space="preserve"> </w:t>
      </w:r>
      <w:r w:rsidRPr="001E79B3">
        <w:rPr>
          <w:rStyle w:val="StyleUnderline"/>
        </w:rPr>
        <w:t>Mills doubted that this ‘complex’ is truly politically accountable. Recent concerns about ‘climate securitization’ in the West also dwell on its potential to displace attention from the socio-economic and political forces such as social injustice and institutional failure that lie behind poor countries' vulnerability to climate-induced harm</w:t>
      </w:r>
      <w:r w:rsidRPr="007742BF">
        <w:t xml:space="preserve">. And </w:t>
      </w:r>
      <w:r w:rsidRPr="00CD4075">
        <w:rPr>
          <w:rStyle w:val="Emphasis"/>
        </w:rPr>
        <w:t>almost anywhere growing frustration at the apparent inability of elected leaders to rise to the challenge of making an appropriate response to climate change, if or when the consequences of delaying action raise high alarm, could dent confidence in the political system and weaken attachment to democracy.</w:t>
      </w:r>
      <w:r w:rsidRPr="007742BF">
        <w:t xml:space="preserve"> Of course something similar could happen in non-democracies too.</w:t>
      </w:r>
    </w:p>
    <w:p w:rsidR="00CB5F2C" w:rsidRDefault="00CB5F2C" w:rsidP="00CB5F2C">
      <w:pPr>
        <w:pStyle w:val="Heading4"/>
      </w:pPr>
      <w:r>
        <w:t>Democracy takes too long to create change- we’re approaching the tipping point</w:t>
      </w:r>
    </w:p>
    <w:p w:rsidR="00CB5F2C" w:rsidRDefault="00CB5F2C" w:rsidP="00CB5F2C">
      <w:r>
        <w:rPr>
          <w:rStyle w:val="Style13ptBold"/>
        </w:rPr>
        <w:t xml:space="preserve">Daniel 12 </w:t>
      </w:r>
      <w:r>
        <w:rPr>
          <w:sz w:val="18"/>
        </w:rPr>
        <w:t xml:space="preserve">(Charles Daniel is a University of Leeds Political Science graduate. “To what extent is democracy detrimental to the current and future aims of environmental policy and technologies?” Journal of Politics and International Studies. May 2012. Vol. 7. </w:t>
      </w:r>
      <w:hyperlink r:id="rId74" w:history="1">
        <w:r>
          <w:rPr>
            <w:rStyle w:val="Hyperlink"/>
            <w:sz w:val="18"/>
          </w:rPr>
          <w:t>http://www.polis.leeds.ac.uk/assets/files/students/student-journal/ug-summer-12/charles-daniel.pdf</w:t>
        </w:r>
      </w:hyperlink>
      <w:r>
        <w:rPr>
          <w:sz w:val="18"/>
        </w:rPr>
        <w:t>) Eroyt</w:t>
      </w:r>
    </w:p>
    <w:p w:rsidR="00CB5F2C" w:rsidRDefault="00CB5F2C" w:rsidP="00CB5F2C">
      <w:pPr>
        <w:pStyle w:val="BodyText"/>
      </w:pPr>
      <w:r>
        <w:rPr>
          <w:b/>
          <w:u w:val="single"/>
        </w:rPr>
        <w:t>Deliberative democracy’s chief premise, therefore, is a commitment to a positive view of human nature where individuals have a desire to be included in the process of ecological decisions</w:t>
      </w:r>
      <w:r>
        <w:t>. It also attaches high expectations to the cognitive capacity and moral potential of the participant to not only put forward rational and informed views surrounding environmental policy but also to engage in the process of arriving at a collective decision even if the outcome may go against the interests of the natural world</w:t>
      </w:r>
      <w:r>
        <w:rPr>
          <w:b/>
          <w:u w:val="single"/>
        </w:rPr>
        <w:t>. Such a positive view of human nature is always in danger of being open to a level of criticism. Deliberative democracy is marred by its utopian aims and lack of empirical evidence to suggest that involving public reason will have a positive effect on environmental goals. The aim of the ‘naturalisation of green policies’ into social consciousness is one that would take a vast amount of time, a factor that Tim Flannery (2010) and Lovelock (2006) rightly proclaim, we don’t have</w:t>
      </w:r>
      <w:r>
        <w:t xml:space="preserve">. </w:t>
      </w:r>
      <w:r>
        <w:rPr>
          <w:b/>
          <w:u w:val="single"/>
        </w:rPr>
        <w:t>This positive outlook is equally at odds with waves of political apathy that riddle even the highest levels of political decision-making, let alone one that is perceived by the general public as not an immediate concern to their well-being</w:t>
      </w:r>
      <w:r>
        <w:t xml:space="preserve">. Eckersley responds to this criticism by suggesting that the only way to avoid such a problem is to constitutionally entrench eco-centric attitudes so that the natural world’s ‘rights’ become similar to those of the individual (1992), forcing the issue to become part of everyday governing. However </w:t>
      </w:r>
      <w:r>
        <w:rPr>
          <w:b/>
          <w:u w:val="single"/>
        </w:rPr>
        <w:t>the moral and political implications of perceiving the natural world as akin to human life,</w:t>
      </w:r>
      <w:r>
        <w:t xml:space="preserve"> whilst probably being highly popular with environmentalists and ‘Gaia’ believers, </w:t>
      </w:r>
      <w:r>
        <w:rPr>
          <w:b/>
          <w:u w:val="single"/>
        </w:rPr>
        <w:t>would be difficult to implement as questions would arise as to who has the legitimate voice to speak ‘on behalf of Mother Nature</w:t>
      </w:r>
      <w:r>
        <w:t xml:space="preserve">’ (Lovbrand &amp; Khan 2010). </w:t>
      </w:r>
      <w:r>
        <w:rPr>
          <w:b/>
          <w:u w:val="single"/>
        </w:rPr>
        <w:t>Deliberative democracy also suggests that every member of the public should have a right to participate,</w:t>
      </w:r>
      <w:r>
        <w:t xml:space="preserve"> regardless of his or her economic conditioning or class</w:t>
      </w:r>
      <w:r>
        <w:rPr>
          <w:b/>
          <w:u w:val="single"/>
        </w:rPr>
        <w:t>. As environmental concerns transcend national boundaries and are recognised as ‘global issues’, only decisions reached after all 6.8 billion participants had exercised their democratic right to engage in free and unconstrained deliberation</w:t>
      </w:r>
      <w:r>
        <w:t xml:space="preserve"> could claim to be legitimate. </w:t>
      </w:r>
      <w:r>
        <w:rPr>
          <w:b/>
          <w:u w:val="single"/>
        </w:rPr>
        <w:t>This would of course be wholly unpractical and result in the stagnation of environmental decisions, where constant deliberation would take precedent over necessary action and investment.</w:t>
      </w:r>
      <w:r>
        <w:t xml:space="preserve"> However the chief criticism of environmental politics and deliberative democracy does not lie in their intended processes but rather in their perception of the term ‘democracy’. Much like </w:t>
      </w:r>
      <w:r>
        <w:rPr>
          <w:b/>
          <w:u w:val="single"/>
        </w:rPr>
        <w:t>deliberative democrats’ over-positive beliefs in human nature’s ability to quash self-interest in favour of the natural world, they believe that the core success of democracy lies in communication and consent</w:t>
      </w:r>
      <w:r>
        <w:t xml:space="preserve"> (Dryzek &amp; List 2003). Whilst these are paramount to any democratic political structure, over-emphasis on the strength of these factors portrays </w:t>
      </w:r>
      <w:r>
        <w:rPr>
          <w:b/>
          <w:u w:val="single"/>
        </w:rPr>
        <w:t>an overtly idealistic perception of modern democracy, one that is not in keeping with the true nature of the democratic form that dominates our global society today, namely that of liberal democracy</w:t>
      </w:r>
      <w:r>
        <w:t xml:space="preserve">. This strand of democracy is seen by many scholars, most notably Francis Fukayama, as the end-point of man’s political development and thus is generally recognised, by Western nation-states and global institutions alike, as the final form of human government (Fukayama 1992). Whilst deliberative democracy is concerned with the ‘bottom-up’ pressures the electorate forces upon government, liberal democracy has a ‘top-down’ political structure where influences generally arise from established centres of power in the state and, most importantly, from the world’s economic and financial forces (Cox 1998). </w:t>
      </w:r>
      <w:r>
        <w:rPr>
          <w:b/>
          <w:u w:val="single"/>
        </w:rPr>
        <w:t>At the heart of liberal democracy lies the importance of freedom of the individual to act as he/she pleases</w:t>
      </w:r>
      <w:r>
        <w:t xml:space="preserve"> in accordance with the various legal and moral constraints placed upon them by society. Whilst this has served to produce the best possible conditions for society to flourish, it is the belief of this essay that </w:t>
      </w:r>
      <w:r>
        <w:rPr>
          <w:b/>
          <w:u w:val="single"/>
        </w:rPr>
        <w:t>these social conditions have perpetuated an economic model that tolerates an unjustified amount of freedom based on deregulation and has resulted in the irreversible destruction of the natural worl</w:t>
      </w:r>
      <w:r>
        <w:t xml:space="preserve">d (Speth 2008). This process has been </w:t>
      </w:r>
      <w:r>
        <w:rPr>
          <w:b/>
          <w:u w:val="single"/>
        </w:rPr>
        <w:t>fuelled by the growing dominance of economic globalisation</w:t>
      </w:r>
      <w:r>
        <w:t xml:space="preserve"> to the extent that liberal </w:t>
      </w:r>
      <w:r>
        <w:rPr>
          <w:b/>
          <w:u w:val="single"/>
        </w:rPr>
        <w:t>democracy is now typified by its desire to promote exponential growth as the surest means of ensuring political stability</w:t>
      </w:r>
      <w:r>
        <w:t xml:space="preserve"> (Beck 2000). Whilst democracy is not solely focused upon economic and material conditions of society, with social issues such as the maintenance of freedom of speech given an equally important role in political processes, controversy surrounding this mode of government is centred upon the knock-on effects that its economic agenda has on the human and natural world. The most prominent of these controversies surrounds issues of consumerism and the extent to which liberal democracy has unintentionally fuelled the processes of globalisation, seen by many as the greatest threat to environmental security (Khor; 2001; Mol 2001; Speth 2004).</w:t>
      </w:r>
    </w:p>
    <w:p w:rsidR="00CB5F2C" w:rsidRDefault="00CB5F2C" w:rsidP="00CB5F2C"/>
    <w:p w:rsidR="00CB5F2C" w:rsidRPr="00CD4075" w:rsidRDefault="00CB5F2C" w:rsidP="00CB5F2C">
      <w:pPr>
        <w:pStyle w:val="Heading4"/>
      </w:pPr>
      <w:r>
        <w:t>Liberal democracy is built on the exploitation of resources</w:t>
      </w:r>
    </w:p>
    <w:p w:rsidR="00CB5F2C" w:rsidRDefault="00CB5F2C" w:rsidP="00CB5F2C">
      <w:r w:rsidRPr="00655F5A">
        <w:rPr>
          <w:rStyle w:val="Style13ptBold"/>
        </w:rPr>
        <w:t>Daniel 12</w:t>
      </w:r>
      <w:r>
        <w:t xml:space="preserve"> </w:t>
      </w:r>
      <w:r>
        <w:rPr>
          <w:sz w:val="18"/>
        </w:rPr>
        <w:t xml:space="preserve">(Charles Daniel is a University of Leeds Political Science graduate. “To what extent is democracy detrimental to the current and future aims of environmental policy and technologies?” Journal of Politics and International Studies. May 2012. Vol. 7. </w:t>
      </w:r>
      <w:hyperlink r:id="rId75" w:history="1">
        <w:r>
          <w:rPr>
            <w:rStyle w:val="Hyperlink"/>
            <w:sz w:val="18"/>
          </w:rPr>
          <w:t>http://www.polis.leeds.ac.uk/assets/files/students/student-journal/ug-summer-12/charles-daniel.pdf</w:t>
        </w:r>
      </w:hyperlink>
      <w:r>
        <w:rPr>
          <w:sz w:val="18"/>
        </w:rPr>
        <w:t>) Eroyt</w:t>
      </w:r>
    </w:p>
    <w:p w:rsidR="00CB5F2C" w:rsidRDefault="00CB5F2C" w:rsidP="00CB5F2C">
      <w:r w:rsidRPr="00655F5A">
        <w:t xml:space="preserve">This is exactly what Mark Beeson suggests in his argument for the coming of environmental authoritarianism. He acknowledges the </w:t>
      </w:r>
      <w:r w:rsidRPr="00655F5A">
        <w:rPr>
          <w:rStyle w:val="StyleUnderline"/>
        </w:rPr>
        <w:t xml:space="preserve">fact </w:t>
      </w:r>
      <w:r w:rsidRPr="00655F5A">
        <w:rPr>
          <w:rStyle w:val="Emphasis"/>
        </w:rPr>
        <w:t>that individual liberty has led to ‘environmentally destructive behaviour’</w:t>
      </w:r>
      <w:r w:rsidRPr="00655F5A">
        <w:t xml:space="preserve"> (Beeson 2010: 276). Whilst democracy has allowed for a more open discussion on environmental issues as well as raising awareness</w:t>
      </w:r>
      <w:r w:rsidRPr="00655F5A">
        <w:rPr>
          <w:rStyle w:val="Emphasis"/>
        </w:rPr>
        <w:t>, there has been too much trust put on ecological enlightenment through education.</w:t>
      </w:r>
      <w:r w:rsidRPr="00655F5A">
        <w:t xml:space="preserve"> For Beeson, this ‘relies too much on an optimistic, naïve view of human nature’ (Beeson 2010: 282), the </w:t>
      </w:r>
      <w:r w:rsidRPr="00655F5A">
        <w:rPr>
          <w:rStyle w:val="StyleUnderline"/>
        </w:rPr>
        <w:t>idea that an attitude of respect, through the emergence of a shared cosmopolitan rhetoric will produce environmental improvement is wide of the mark</w:t>
      </w:r>
      <w:r w:rsidRPr="00655F5A">
        <w:t>. As Beeson rightly points out, the ‘sobering reality’ is that as the human population continues to grow, consuming resources on an unprecedented scale</w:t>
      </w:r>
      <w:r w:rsidRPr="00655F5A">
        <w:rPr>
          <w:rStyle w:val="StyleUnderline"/>
        </w:rPr>
        <w:t>, ‘policy-makers will have less and less capacity to intervene to keep damage to the environment from producing serious social disruption’</w:t>
      </w:r>
      <w:r w:rsidRPr="00655F5A">
        <w:t xml:space="preserve"> (Beeson 2010: 283</w:t>
      </w:r>
      <w:r w:rsidRPr="00655F5A">
        <w:rPr>
          <w:rStyle w:val="StyleUnderline"/>
        </w:rPr>
        <w:t xml:space="preserve">). </w:t>
      </w:r>
      <w:r w:rsidRPr="00655F5A">
        <w:rPr>
          <w:rStyle w:val="Emphasis"/>
        </w:rPr>
        <w:t>Liberal democrac</w:t>
      </w:r>
      <w:r w:rsidRPr="00655F5A">
        <w:rPr>
          <w:rStyle w:val="StyleUnderline"/>
        </w:rPr>
        <w:t xml:space="preserve">y, through the necessities dictated by a capitalist </w:t>
      </w:r>
      <w:r w:rsidRPr="00655F5A">
        <w:rPr>
          <w:rStyle w:val="Emphasis"/>
        </w:rPr>
        <w:t>economy has built its survival on the continued exploitation of environmental resources</w:t>
      </w:r>
      <w:r w:rsidRPr="00655F5A">
        <w:t xml:space="preserve"> </w:t>
      </w:r>
      <w:r w:rsidRPr="00655F5A">
        <w:rPr>
          <w:rStyle w:val="StyleUnderline"/>
        </w:rPr>
        <w:t>to a point where an attempt to gain control of this practice has become almost impossible</w:t>
      </w:r>
      <w:r w:rsidRPr="00655F5A">
        <w:t xml:space="preserve">. </w:t>
      </w:r>
      <w:r w:rsidRPr="00655F5A">
        <w:rPr>
          <w:rStyle w:val="StyleUnderline"/>
        </w:rPr>
        <w:t>The article, whilst not wholly advocating the Asian political model (indeed Beeson highlights the fact that China is a ruthless exploiter of its own natural environment and sets a poor example for the rest of the continent</w:t>
      </w:r>
      <w:r w:rsidRPr="00655F5A">
        <w:rPr>
          <w:rStyle w:val="Emphasis"/>
        </w:rPr>
        <w:t>), is appropriately pessimistic towards the success of liberal democracy</w:t>
      </w:r>
      <w:r w:rsidRPr="00655F5A">
        <w:t>. It therefore seems rational to put forward soft authoritarianism as a viable alternative: f</w:t>
      </w:r>
      <w:r w:rsidRPr="00655F5A">
        <w:rPr>
          <w:rStyle w:val="StyleUnderline"/>
        </w:rPr>
        <w:t>or it avoids trust in the individual, taking a negative view of human nature and advocates the need for state control, particularly surrounding urgent policy issues like the environment</w:t>
      </w:r>
      <w:r w:rsidRPr="00655F5A">
        <w:t>. Whilst it is difficult to accept, it may be the case that ‘good forms of authoritarianism, in which environmentally unsustainable forms of behaviour are simply forbidden, may become not only justifiable, but essential for the survival of humanity’ (Beeson 2010: 289). It is all very well to put forward the theoretical arguments for the implementation of soft authoritarian rules surrounding the environment, but the practical expression of this form of government has, up until recently, been abysmal in regards to meeting targets and contributing to climate change (Day 2005). However over the last decade</w:t>
      </w:r>
      <w:r w:rsidRPr="00655F5A">
        <w:rPr>
          <w:rStyle w:val="Emphasis"/>
        </w:rPr>
        <w:t>, the response from a number of countries, which Western critics would view as authoritarian, has been overwhelmingly positive.</w:t>
      </w:r>
      <w:r w:rsidRPr="00655F5A">
        <w:t xml:space="preserve"> </w:t>
      </w:r>
      <w:r w:rsidRPr="00655F5A">
        <w:rPr>
          <w:rStyle w:val="Emphasis"/>
        </w:rPr>
        <w:t>Such an opinion is epitomised in projects like Masdar city in the UAE or the draconian environmental-social policies of Singapore.</w:t>
      </w:r>
      <w:r w:rsidRPr="00655F5A">
        <w:t xml:space="preserve"> Whilst this has mainly been due to high profit margins in renewable energy investment as well as the vast expendable capital accumulated by such nations</w:t>
      </w:r>
      <w:r w:rsidRPr="00655F5A">
        <w:rPr>
          <w:rStyle w:val="Emphasis"/>
        </w:rPr>
        <w:t>, there is scope to suggest that such success has been due to the strengths found within soft authoritarianism</w:t>
      </w:r>
      <w:r w:rsidRPr="00655F5A">
        <w:t>. In order for a balanced assessment to be given in the paper, the second case study will be analysing the world’s other ‘superpower’, China.</w:t>
      </w:r>
    </w:p>
    <w:p w:rsidR="00CB5F2C" w:rsidRPr="00CB5F2C" w:rsidRDefault="00CB5F2C" w:rsidP="00CB5F2C"/>
    <w:p w:rsidR="00CB5F2C" w:rsidRDefault="00CB5F2C" w:rsidP="00CB5F2C">
      <w:pPr>
        <w:pStyle w:val="Heading4"/>
      </w:pPr>
      <w:r>
        <w:t xml:space="preserve">Elections, Politics, and Time innefiencies means democracy cant solve climate change </w:t>
      </w:r>
    </w:p>
    <w:p w:rsidR="00CB5F2C" w:rsidRPr="00E616A7" w:rsidRDefault="00CB5F2C" w:rsidP="00CB5F2C">
      <w:pPr>
        <w:rPr>
          <w:rStyle w:val="Style13ptBold"/>
        </w:rPr>
      </w:pPr>
      <w:r w:rsidRPr="00E616A7">
        <w:rPr>
          <w:rStyle w:val="Style13ptBold"/>
        </w:rPr>
        <w:t>Runicman ‘19</w:t>
      </w:r>
    </w:p>
    <w:p w:rsidR="00CB5F2C" w:rsidRPr="00E616A7" w:rsidRDefault="00CB5F2C" w:rsidP="00CB5F2C">
      <w:pPr>
        <w:rPr>
          <w:b/>
          <w:bCs/>
        </w:rPr>
      </w:pPr>
      <w:r>
        <w:t>(David Walter Runciman FBA is an English academic who teaches politics and history at Cambridge University, where he is Head of the Department of Politics and International Studies, Professor of Politics, and a fellow of Trinity Hall, Cambridge “DEMOCRACY IS THE PLANET’S BIGGEST ENEMY” https://foreignpolicy.com/2019/07/20/democracy-is-the-planets-biggest-enemy-climate-change/)</w:t>
      </w:r>
      <w:r>
        <w:rPr>
          <w:b/>
          <w:bCs/>
        </w:rPr>
        <w:t>$pookZ</w:t>
      </w:r>
    </w:p>
    <w:p w:rsidR="00CB5F2C" w:rsidRPr="00E616A7" w:rsidRDefault="00CB5F2C" w:rsidP="00CB5F2C">
      <w:pPr>
        <w:rPr>
          <w:sz w:val="16"/>
        </w:rPr>
      </w:pPr>
      <w:r w:rsidRPr="00E616A7">
        <w:rPr>
          <w:sz w:val="16"/>
        </w:rPr>
        <w:t xml:space="preserve">In today’s Britain, a rare public figure can bring together Brexiteers and Remainers, Conservatives and Labour. Yet the teenage climate activist Greta Thunberg did just that on a visit to London in April, when she was feted by British politicians from across the political spectrum. In an address to Parliament, Thunberg said she spoke for the children who had been betrayed by politicians and voters who had failed to prevent climate change. She also claimed to speak for the unborn billions of people who will bear the brunt of a rapidly warming world. “I am 16 years old,” she said. “I come from Sweden. </w:t>
      </w:r>
      <w:r w:rsidRPr="00E616A7">
        <w:rPr>
          <w:u w:val="single"/>
        </w:rPr>
        <w:t>And I speak on behalf of future generations. … Now we probably don’t even have a future anymore.” It would have taken a very brave politician to downplay the stark moral power of this message. None of her British interlocutors—from Labour leader Jeremy Corbyn to would-be Tory leader Michael Gove to the speaker of the House of Commons, John Bercow—dared. Instead, they all accepted the charges laid against them and promised to do better. THE CLIMATE CRISIS IS AN ISSUE THAT REQUIRES LONG-TERM THINKING ACROSS THE GENERATIONS, YET ELECTORAL POLITICS IS GEARED TOWARD RESPONDING TO IMMEDIATE GRIEVANCES. Thunberg’s remarks showcased the profound gulf between younger and older generations when it comes to climate politics: the clash between those with the power to act and those who must live with the consequences if they don’t. The climate crisis is an issue that requires long-term thinking across the generations, yet electoral politics is geared toward responding to immediate grievances. Politicians can talk about taking the long view, but without institutional changes to the way we practice democracy, they are unlikely to look beyond short-term political gains. The young and the old increasingly look like two distinct political tribes, and the differences are perhaps starkest over climate change. Recent polling in Britain indicates that for nearly half of all voters aged 18 to 24, global warming represents the most pressing issue of our time. Less than 20 percent of voters over 65 think the same. In the United States, only 10 percent of eligible voters aged 18 to 29 describe climate change as a “not very serious problem,” compared with 40 percent of those over 65 who call it tha</w:t>
      </w:r>
      <w:r w:rsidRPr="00E616A7">
        <w:rPr>
          <w:sz w:val="16"/>
        </w:rPr>
        <w:t xml:space="preserve">t. Observing the generational divide on climate change is easier than accounting for it. Thunberg’s rhetoric implies the distinction is a matter of morality: The older generations simply don’t care about the interests of the younger ones. Yet it is far from clear that older voters are less worried about climate change primarily because they won’t be around to see the worst of it. Older voters care about many things that don’t directly concern them. For instance, in the U.K., education ranks almost as highly for those over 65 as it does for those under 30. Nevertheless, climate change has become a contest of worldviews split along generational lines—and it’s a contest that older voters are winning. That should be no surprise. After all, they are both more numerous and more likely to vote than their younger counterparts. When Thunberg speaks for the generations yet to come, she has the numbers on her side—the unborn limitlessly outnumber the currently living. But when it comes to actual voters, the math favors the climate skeptics or at least the people who have other priorities. Our world hasn’t just warmed rapidly in recent decades—it has also aged even faster. </w:t>
      </w:r>
      <w:r w:rsidRPr="00E616A7">
        <w:rPr>
          <w:u w:val="single"/>
        </w:rPr>
        <w:t>TACKLING CLIMATE CHANGE IS GOING TO REQUIRE SIGNIFICANT BEHAVIORAL CHANGE: IN WHAT WE EAT, WHERE WE LIVE, AND HOW WE TRAVEL. If democratic politicians are to make good on their promises to Thunberg and her peers, one of the largest barriers in their way are their own electorates. And citizens may become more antagonistic as governments push forward on new policies. Tackling climate change is going to require significant behavioral change: in what we eat, where we live, and how we travel. Current patterns of food and energy consumption are unsustainable. If we and the planet are to survive, that will mean less meat, smaller homes, and fewer cars. The old, however, tend to find changing their behavior to be more difficult than the young do. Again, this is not because they don’t care about the future of the planet nor simply because they won’t have to live with the consequences of failing to change. It is because age brings experience, and experience brings an aversion to loss. The older we are, the more likely we are to have things we don’t want to give up. People who have never driven a car will find it far easier to do without than people who have used one for their entire lives. One solution to this generational imbalance might be to simply wait it out, since younger generations will replace older ones before too long. If generational divisions are primarily attitudinal rather than material, there is reason to think that young people will persist in their concern about climate change as they age</w:t>
      </w:r>
      <w:r w:rsidRPr="00E616A7">
        <w:rPr>
          <w:sz w:val="16"/>
        </w:rPr>
        <w:t xml:space="preserve">. Eventually the college-educated young of the present will become the college-educated old of the future. The climate crisis will rise up the political agenda as climate-conscious generations ascend the age ladder. The problem is that the climate can’t wait that long. Today’s enlightened young will not age quickly enough; decisive action needs to be taken before 2030, as the Intergovernmental Panel on Climate Change now insists. One way to make that happen would be to redress the imbalance directly by lowering the voting age. Watching the 16-year-old Thunberg put Britain’s political leaders in their place, it was hard to think of a good reason why she should not be allowed to vote. But still, the politically plausible proposals—such as extending the franchise to 16- and 17-year-olds—would not be enough to make a decisive difference. The changes that could actually tip the numerical balance—such as extending the vote to all school-age children—are too contentious to be practicable. Giving children the vote is unlikely to lessen generational divisions over climate change. It could make those divisions worse—and thus set back progress on climate policy—if it looks like an obvious ploy to diminish the voting power of their grandparents. </w:t>
      </w:r>
      <w:r w:rsidRPr="00E616A7">
        <w:rPr>
          <w:u w:val="single"/>
        </w:rPr>
        <w:t xml:space="preserve">Maintaining the current voting age but phasing out votes for the very elderly is likely to be just as divisive. Appearing to gerrymander the entire electoral system, even with the best of intentions, will do little to bring the tribes together. Bridging the generational divide is likely to require other kinds of institutional change. The evidence of the last 30-plus years of climate politics suggests that electoral democracy is not well suited to reaching a consensus on what is to be done. The inevitable partisanship of this form of politics reinforces wider social divisions. Different perspectives on the long-term future get turned into polarized positions on climate change, making it harder to reach a shared perspective on carbon emissions and renewable energy. Party politics drowns out the pursuit of common ground. PEOPLE WHO HAVE NEVER DRIVEN A CAR WILL FIND IT FAR EASIER TO DO WITHOUT THAN PEOPLE WHO HAVE USED ONE FOR THEIR ENTIRE LIVES. If electoral democracy is inadequate to the task of addressing climate change, and the task is the most urgent one humanity faces, then other kinds of politics are urgently needed. The most radical alternative of all would be to consider moving beyond democracy altogether. The authoritarian Chinese system has some advantages when it comes to addressing climate change: One-party rule means freedom from electoral cycles and less need for public consultation. </w:t>
      </w:r>
      <w:r w:rsidRPr="00E616A7">
        <w:rPr>
          <w:sz w:val="16"/>
        </w:rPr>
        <w:t>Technocratic solutions that put power in the hands of unelected experts could take key decisions out of the hands of voters. But there are two reasons to doubt that this is what the climate emergency needs. First, any transition from a democratic to a post-democratic system would be massively disruptive. The barriers in the way of action on climate are also barriers to other forms of radical political change. There would be resistance, including from older generations. Second, it would not satisfy Thunberg’s generation either. She was not asking for less democracy. She was asking for a democracy in which she could be heard. What’s needed instead are democratic reforms capable of moving past the generational impasse in electoral politics. One alternative is more deliberative democracy, which would allow individuals with different points of view to engage with each other directly, free from partisan representation. They might not end up agreeing, but at least they would be speaking for themselves and encountering new opportunities to reach consensus. In citizens’ assemblies, school-age children and their grandparents’ generation could jointly participate in political discussion and decision-making—so long as policymakers agree to bind their own decisions to the outcomes of these deliberations. Another alternative would be more radical direct democracy. Politicians who are unmoved by electoral threats, and citizens otherwise committed to status quo policy, can sometimes be jolted into action by street protests, especially if they are sustained over long periods of time. Thunberg’s London trip coincided with widespread protests by the group Extinction Rebellion, which has adopted tactics inspired by Martin Luther King Jr. and the U.S. civil rights movement. Acts of civil disobedience brought parts of London to a halt to raise awareness of the moral urgency of the issue. Some of those taking part were very young—Extinction Rebellion has a youth wing. But others were not, including Phil Kingston, who was arrested after climbing onto the roof of a train at 83 years old. Channeling more energy into these other forms of democracy—into citizens’ assemblies and civil disobedience, rather than elections and party-building—will change our politics drastically. But it may be the only way to ensure our planet does not change beyond recognition</w:t>
      </w:r>
    </w:p>
    <w:p w:rsidR="00CB5F2C" w:rsidRDefault="00CB5F2C" w:rsidP="00CB5F2C">
      <w:pPr>
        <w:pStyle w:val="Heading4"/>
      </w:pPr>
      <w:r>
        <w:t xml:space="preserve">It’s a democratic structural issue </w:t>
      </w:r>
    </w:p>
    <w:p w:rsidR="00CB5F2C" w:rsidRPr="00DC4576" w:rsidRDefault="00CB5F2C" w:rsidP="00CB5F2C">
      <w:pPr>
        <w:rPr>
          <w:rFonts w:eastAsia="Calibri"/>
        </w:rPr>
      </w:pPr>
      <w:r w:rsidRPr="00DC4576">
        <w:rPr>
          <w:rStyle w:val="Style13ptBold"/>
        </w:rPr>
        <w:t>Jennings 13</w:t>
      </w:r>
      <w:r>
        <w:t xml:space="preserve"> </w:t>
      </w:r>
      <w:r>
        <w:rPr>
          <w:b/>
        </w:rPr>
        <w:t>(</w:t>
      </w:r>
      <w:r>
        <w:t>Bruce, Director of Bioethics at the Center for Humans and Nature “Governance in a Post-Growth Society: An inquiry into the Democatic Prospect”, May, Vol 6 Num 2, p. 12-13</w:t>
      </w:r>
      <w:proofErr w:type="gramStart"/>
      <w:r>
        <w:t>)Eroyt</w:t>
      </w:r>
      <w:proofErr w:type="gramEnd"/>
    </w:p>
    <w:p w:rsidR="00CB5F2C" w:rsidRDefault="00CB5F2C" w:rsidP="00CB5F2C">
      <w:pPr>
        <w:pStyle w:val="BodyText"/>
      </w:pPr>
      <w:r>
        <w:t xml:space="preserve">Ecological authoritarianism. </w:t>
      </w:r>
      <w:r>
        <w:rPr>
          <w:u w:val="single"/>
        </w:rPr>
        <w:t>Ecological authoritarians maintain that the successful governance in a degrowth era will require centralized, elitist, and technocratic management at least in the areas of economic and environmental policy</w:t>
      </w:r>
      <w:r>
        <w:t xml:space="preserve">.9 </w:t>
      </w:r>
      <w:r>
        <w:rPr>
          <w:u w:val="single"/>
        </w:rPr>
        <w:t xml:space="preserve">Mindful of the internal contradictions plural democratic governance faces as it attempts to cope with problems of productivity, capital accumulation, and growth, ecological authoritarians stress the need for policy makers and planners to be insulated from democratic pressures and granted an </w:t>
      </w:r>
      <w:r>
        <w:rPr>
          <w:b/>
          <w:u w:val="single"/>
        </w:rPr>
        <w:t>increasing measure of autocratic authority</w:t>
      </w:r>
      <w:r>
        <w:rPr>
          <w:u w:val="single"/>
        </w:rPr>
        <w:t xml:space="preserve"> if they are to steer the economy on an ecologically rational and efficient course.</w:t>
      </w:r>
      <w:r>
        <w:t xml:space="preserve"> Ecological authoritarians are impressed, perhaps overly so, by the popular demand in pluralistic democratic systems for democratic rights and material affluence. They speak of democratic overload in reference to those pressures and demands</w:t>
      </w:r>
      <w:r>
        <w:rPr>
          <w:u w:val="single"/>
        </w:rPr>
        <w:t>: democratic overload of policy makers leads to economic overload or overshoot of the carrying capacity of ecosystems</w:t>
      </w:r>
      <w:r>
        <w:t xml:space="preserve">. The former has to be broken free from in order to prevent the latter. Indeed, ecological authoritarians see a vicious cycle, a destructive feedback loop in this. </w:t>
      </w:r>
      <w:r>
        <w:rPr>
          <w:u w:val="single"/>
        </w:rPr>
        <w:t>As pluralistic democracies succeed in their aim to increase economic prosperity for the population, the democratic assertiveness of citizens for more growth and prosperity also increases</w:t>
      </w:r>
      <w:r>
        <w:t>. As the economic management of ever-higher levels of affluence becomes more complex, the tension between democratic politics and “scientific” planning comes to a crisis point. The ecological authoritarians here make an important point</w:t>
      </w:r>
      <w:r>
        <w:rPr>
          <w:u w:val="single"/>
        </w:rPr>
        <w:t>. The fact that pluralistic democracy has demonstrated its inability to perform ecologically precautionary governance in a consistent or timely way is not fortuitous; it is built into the deep structure and political logic of this type of system as such.</w:t>
      </w:r>
      <w:r>
        <w:t xml:space="preserve"> If pluralistic democratic governments follow the dictates of ecological science and planning, they will restrict growth in ways that risk losing their popular base of support. If, conversely, such governments attempt to maintain their legitimacy by bowing to short-term democratic pressures, they will not be able to take (and require the private sector to take) the steps necessary to protect the environment. Eventually economic downturn, inequality, and hardship will result from ecological degradation, and again the governments will lose their popular support and legitimacy.10 Note, however, that the political costs of the first prong of this dilemma are more immediate than those from the second prong, so pragmatism in a pluralistic democracy counsels the first course of action. Such pragmatism is ecologically insane.</w:t>
      </w:r>
    </w:p>
    <w:p w:rsidR="00CB5F2C" w:rsidRDefault="00CB5F2C" w:rsidP="00CB5F2C">
      <w:pPr>
        <w:pStyle w:val="Heading4"/>
      </w:pPr>
      <w:r>
        <w:t>Assumptions that democracy will provide environmental progress are naïve- citizens are too lazy to actual create enviornment political movements- only authoritarianism can solve</w:t>
      </w:r>
    </w:p>
    <w:p w:rsidR="00CB5F2C" w:rsidRPr="00FA6C22" w:rsidRDefault="00CB5F2C" w:rsidP="00CB5F2C">
      <w:r w:rsidRPr="00FA6C22">
        <w:t>Mark</w:t>
      </w:r>
      <w:r>
        <w:rPr>
          <w:rStyle w:val="Style13ptBold"/>
        </w:rPr>
        <w:t xml:space="preserve"> </w:t>
      </w:r>
      <w:r w:rsidRPr="00770EE9">
        <w:rPr>
          <w:rStyle w:val="Style13ptBold"/>
        </w:rPr>
        <w:t>Beeson 10</w:t>
      </w:r>
      <w:r>
        <w:rPr>
          <w:rStyle w:val="Style13ptBold"/>
        </w:rPr>
        <w:t>,</w:t>
      </w:r>
      <w:r>
        <w:t xml:space="preserve"> Department of Political Science and International Relations, University of Wisconsin, </w:t>
      </w:r>
      <w:r w:rsidRPr="00770EE9">
        <w:t>Mar</w:t>
      </w:r>
      <w:r>
        <w:t xml:space="preserve"> 30</w:t>
      </w:r>
      <w:r w:rsidRPr="00770EE9">
        <w:t xml:space="preserve"> 2010</w:t>
      </w:r>
      <w:r>
        <w:t xml:space="preserve">, </w:t>
      </w:r>
      <w:r w:rsidRPr="00770EE9">
        <w:rPr>
          <w:i/>
          <w:iCs/>
        </w:rPr>
        <w:t>“</w:t>
      </w:r>
      <w:r w:rsidRPr="00FA6C22">
        <w:t>The coming of environmental authoritarianism”,</w:t>
      </w:r>
      <w:r>
        <w:t xml:space="preserve"> </w:t>
      </w:r>
      <w:hyperlink r:id="rId76" w:history="1">
        <w:r w:rsidRPr="00770EE9">
          <w:rPr>
            <w:rStyle w:val="Hyperlink"/>
          </w:rPr>
          <w:t>Environmental Politics</w:t>
        </w:r>
        <w:r>
          <w:rPr>
            <w:rStyle w:val="Hyperlink"/>
          </w:rPr>
          <w:t>,</w:t>
        </w:r>
        <w:r w:rsidRPr="00770EE9">
          <w:rPr>
            <w:rStyle w:val="Hyperlink"/>
          </w:rPr>
          <w:t> </w:t>
        </w:r>
      </w:hyperlink>
      <w:r w:rsidRPr="00770EE9">
        <w:t>Volume 19, 2010 - </w:t>
      </w:r>
      <w:hyperlink r:id="rId77" w:history="1">
        <w:r w:rsidRPr="00770EE9">
          <w:rPr>
            <w:rStyle w:val="Hyperlink"/>
          </w:rPr>
          <w:t>Issue 2</w:t>
        </w:r>
      </w:hyperlink>
      <w:hyperlink r:id="rId78" w:history="1">
        <w:r w:rsidRPr="00770EE9">
          <w:rPr>
            <w:rStyle w:val="Hyperlink"/>
          </w:rPr>
          <w:t>: Symposium on Climate Change Policy and Politics</w:t>
        </w:r>
      </w:hyperlink>
      <w:r>
        <w:t xml:space="preserve">, Pg. 264-276, </w:t>
      </w:r>
      <w:hyperlink r:id="rId79" w:history="1">
        <w:r w:rsidRPr="00375CB1">
          <w:rPr>
            <w:rStyle w:val="Hyperlink"/>
          </w:rPr>
          <w:t>https://doi-org.proxy.lib.umich.edu/10.1080/09644010903576918</w:t>
        </w:r>
      </w:hyperlink>
      <w:r>
        <w:rPr>
          <w:rStyle w:val="Hyperlink"/>
        </w:rPr>
        <w:t>//Eroyt</w:t>
      </w:r>
    </w:p>
    <w:p w:rsidR="00CB5F2C" w:rsidRPr="00151766" w:rsidRDefault="00CB5F2C" w:rsidP="00CB5F2C"/>
    <w:p w:rsidR="00CB5F2C" w:rsidRPr="008E3ACB" w:rsidRDefault="00CB5F2C" w:rsidP="00CB5F2C">
      <w:r>
        <w:t xml:space="preserve">One of the most noteworthy aspects of analyses of broadly conceived ‘Asian development’ is that </w:t>
      </w:r>
      <w:r w:rsidRPr="00847E39">
        <w:rPr>
          <w:rStyle w:val="StyleUnderline"/>
        </w:rPr>
        <w:t>it has been understood through theoretical models and concepts that were developed elsewhere, and which overwhelmingly reflect a ‘Western’ historical experience as a consequence</w:t>
      </w:r>
      <w:r>
        <w:t xml:space="preserve"> (</w:t>
      </w:r>
    </w:p>
    <w:p w:rsidR="00CB5F2C" w:rsidRDefault="00CB5F2C" w:rsidP="00CB5F2C">
      <w:r>
        <w:t xml:space="preserve">Although </w:t>
      </w:r>
      <w:r w:rsidRPr="00847E39">
        <w:rPr>
          <w:rStyle w:val="StyleUnderline"/>
        </w:rPr>
        <w:t>deliberative democracy</w:t>
      </w:r>
      <w:r>
        <w:t xml:space="preserve"> has been described as ‘the currently hegemonic approach to democracy within environmental thinking’ (AriasMaldonado 2007, p. 245), </w:t>
      </w:r>
      <w:r w:rsidRPr="00847E39">
        <w:rPr>
          <w:rStyle w:val="StyleUnderline"/>
        </w:rPr>
        <w:t>it has little obvious relevance to the situation in East Asia</w:t>
      </w:r>
      <w:r>
        <w:t xml:space="preserve">. While there is much that is admirable about the central precepts of deliberative democracy (see Bohman 1998), </w:t>
      </w:r>
      <w:r w:rsidRPr="00847E39">
        <w:rPr>
          <w:rStyle w:val="Emphasis"/>
        </w:rPr>
        <w:t>its underlying assumptions about the circumstances in which political activity actually occur are strikingly at odds with the lived reality outside North America and Western Europe</w:t>
      </w:r>
      <w:r>
        <w:t xml:space="preserve">. This merits emphasis because for some writers rational, informed discourse is central to sustainable environmental management and the resolution of the competing interests that inevitably surround it (Hamilton and Wills-Toker 2006). And yet, </w:t>
      </w:r>
      <w:r w:rsidRPr="008E3ACB">
        <w:rPr>
          <w:rStyle w:val="StyleUnderline"/>
        </w:rPr>
        <w:t xml:space="preserve">as the very limited number of studies that actually examine environmental politics under authoritarian rule demonstrate, the reality is very different and </w:t>
      </w:r>
      <w:r w:rsidRPr="008E3ACB">
        <w:rPr>
          <w:rStyle w:val="Emphasis"/>
        </w:rPr>
        <w:t>the prospects for the development of progressive politics are very limited</w:t>
      </w:r>
      <w:r>
        <w:t xml:space="preserve"> (Doyle and Simpson 2006). </w:t>
      </w:r>
      <w:r w:rsidRPr="008E3ACB">
        <w:rPr>
          <w:rStyle w:val="StyleUnderline"/>
        </w:rPr>
        <w:t>Even if we assume that political circumstances do actually allow for a politically unconstrained and informed discussion of complex issues</w:t>
      </w:r>
      <w:r>
        <w:t xml:space="preserve">, as Arias-Maldonado (2007, p. 248) points out, </w:t>
      </w:r>
      <w:r w:rsidRPr="008E3ACB">
        <w:rPr>
          <w:rStyle w:val="Emphasis"/>
        </w:rPr>
        <w:t>‘the belief that citizens in a deliberative context will spontaneously acquire ecological enlightenment, and will push for greener decisions, relies too much on an optimistic, naive view of human nature, so frequently found in utopian political movements’</w:t>
      </w:r>
      <w:r w:rsidRPr="008E3ACB">
        <w:rPr>
          <w:rStyle w:val="StyleUnderline"/>
        </w:rPr>
        <w:t>. In much of East Asia, the population may not have the luxury or capacity even to engage in these sorts of discursive practices</w:t>
      </w:r>
      <w:r>
        <w:t xml:space="preserve">, </w:t>
      </w:r>
      <w:r w:rsidRPr="008E3ACB">
        <w:rPr>
          <w:rStyle w:val="StyleUnderline"/>
        </w:rPr>
        <w:t>while the absence of effective democracy in much of the region stands as a continuing obstacle to achieving anything approximating deliberative democracy.</w:t>
      </w:r>
      <w:r>
        <w:t xml:space="preserve"> </w:t>
      </w:r>
      <w:r w:rsidRPr="008E3ACB">
        <w:rPr>
          <w:rStyle w:val="Emphasis"/>
        </w:rPr>
        <w:t>Even more problematically in the long-run, there is no compelling evidence that democracy of any sort will necessarily promote good environmental outcomes</w:t>
      </w:r>
      <w:r>
        <w:t xml:space="preserve"> (Neumayer 2002), </w:t>
      </w:r>
      <w:r w:rsidRPr="008E3ACB">
        <w:rPr>
          <w:rStyle w:val="Emphasis"/>
        </w:rPr>
        <w:t>or that rising living standards will inevitably deliver a sustainable environment</w:t>
      </w:r>
      <w:r>
        <w:t xml:space="preserve"> (Dinda 2004). </w:t>
      </w:r>
      <w:r w:rsidRPr="008E3ACB">
        <w:rPr>
          <w:rStyle w:val="StyleUnderline"/>
        </w:rPr>
        <w:t>On the contrary, there is evidence to suggest that in the initial phases at least, ‘democratisation could indirectly promote environmental degradation through its effect on national income’</w:t>
      </w:r>
      <w:r>
        <w:t xml:space="preserve"> (Li and Reuveny 2006, p. 953). In other words, </w:t>
      </w:r>
      <w:r w:rsidRPr="008E3ACB">
        <w:rPr>
          <w:rStyle w:val="StyleUnderline"/>
        </w:rPr>
        <w:t xml:space="preserve">even the best of all outcomes – rising living standards and an outbreak of democracy – </w:t>
      </w:r>
      <w:r w:rsidRPr="008E3ACB">
        <w:rPr>
          <w:rStyle w:val="Emphasis"/>
        </w:rPr>
        <w:t>may have unsustainable environmental consequences that may prove to be their undoing in the longer-term.</w:t>
      </w:r>
      <w:r>
        <w:t xml:space="preserve"> </w:t>
      </w:r>
      <w:r w:rsidRPr="008E3ACB">
        <w:rPr>
          <w:rStyle w:val="StyleUnderline"/>
        </w:rPr>
        <w:t>In such circumstances, ideas about possible ways of reorganising societies to lessen their impact on the natural environment may not find sufficient support to make them realisable or effective</w:t>
      </w:r>
      <w:r>
        <w:t>. As Lieberman (2002, p. 709) points out, ‘an idea’s time arrives not simply because the idea is compelling on its own terms, but because opportune political circumstances favor it’</w:t>
      </w:r>
      <w:r w:rsidRPr="008E3ACB">
        <w:rPr>
          <w:rStyle w:val="StyleUnderline"/>
        </w:rPr>
        <w:t>. In much of Southeast Asia and China the forces supporting environmental protection are comparatively weak and unable to overcome powerful vested interests intent on the continuing exploitation of natural resources</w:t>
      </w:r>
      <w:r>
        <w:t>.</w:t>
      </w:r>
    </w:p>
    <w:p w:rsidR="00CB5F2C" w:rsidRDefault="00CB5F2C" w:rsidP="00CB5F2C">
      <w:pPr>
        <w:pStyle w:val="Heading4"/>
      </w:pPr>
      <w:r>
        <w:t>The flaw is enrooted in democracy’s structure- individuals refuse to put aside their own self interest</w:t>
      </w:r>
    </w:p>
    <w:p w:rsidR="00CB5F2C" w:rsidRPr="007742BF" w:rsidRDefault="00CB5F2C" w:rsidP="00CB5F2C">
      <w:r w:rsidRPr="007742BF">
        <w:t xml:space="preserve">Damon </w:t>
      </w:r>
      <w:r w:rsidRPr="00DC4576">
        <w:rPr>
          <w:rStyle w:val="Style13ptBold"/>
        </w:rPr>
        <w:t>Linker, 5-7</w:t>
      </w:r>
      <w:r w:rsidRPr="007742BF">
        <w:t xml:space="preserve">-2019, </w:t>
      </w:r>
      <w:r>
        <w:t>(</w:t>
      </w:r>
      <w:r w:rsidRPr="007742BF">
        <w:t>"Will climate change destroy democracy</w:t>
      </w:r>
      <w:proofErr w:type="gramStart"/>
      <w:r w:rsidRPr="007742BF">
        <w:t>?,</w:t>
      </w:r>
      <w:proofErr w:type="gramEnd"/>
      <w:r w:rsidRPr="007742BF">
        <w:t>" No Publication, https://theweek.com/articles/839648/climate-change-destroy-democracy</w:t>
      </w:r>
      <w:r>
        <w:t>)Eroyt</w:t>
      </w:r>
    </w:p>
    <w:p w:rsidR="00CB5F2C" w:rsidRPr="007742BF" w:rsidRDefault="00CB5F2C" w:rsidP="00CB5F2C">
      <w:pPr>
        <w:rPr>
          <w:rStyle w:val="Emphasis"/>
        </w:rPr>
      </w:pPr>
      <w:r w:rsidRPr="007742BF">
        <w:t xml:space="preserve">Like nearly everyone who hears such conclusions, from do-nothing skeptics on the denialist right to sky-is-falling alarmists on the environmental left, I lack the knowledge or expertise required to assess their accuracy. But let’s assume that the UN study is trustworthy and its quasi-apocalyptic predictions are sound. For the sake of argument, let’s go further and assume that all the recent major reports warning of existential environmental threats due to climate change are accurate: </w:t>
      </w:r>
      <w:r w:rsidRPr="007742BF">
        <w:rPr>
          <w:rStyle w:val="StyleUnderline"/>
        </w:rPr>
        <w:t>Major world cities inhabited by hundreds of millions of people will soon be under water.</w:t>
      </w:r>
      <w:r w:rsidRPr="007742BF">
        <w:t xml:space="preserve"> Storms will dramatically increase in severity. </w:t>
      </w:r>
      <w:r w:rsidRPr="007742BF">
        <w:rPr>
          <w:rStyle w:val="StyleUnderline"/>
        </w:rPr>
        <w:t xml:space="preserve">So will droughts, floods, and famines, spreading suffering across the globe and provoking refugee flows on a scale never seen or contemplated in human history. </w:t>
      </w:r>
      <w:r w:rsidRPr="007742BF">
        <w:rPr>
          <w:rStyle w:val="Emphasis"/>
        </w:rPr>
        <w:t>What kind of politics are we likely to see in such a world? It’s hard to know for sure, but it’s unlikely to be either liberal or democratic</w:t>
      </w:r>
      <w:r w:rsidRPr="007742BF">
        <w:rPr>
          <w:rStyle w:val="StyleUnderline"/>
        </w:rPr>
        <w:t xml:space="preserve">. There’s an oddly apolitical character to most of our talk about environmental threats. Environmental activists, climate scientists, and their journalistic popularizers blast the bad news as </w:t>
      </w:r>
      <w:hyperlink r:id="rId80" w:history="1">
        <w:r w:rsidRPr="007742BF">
          <w:rPr>
            <w:rStyle w:val="StyleUnderline"/>
          </w:rPr>
          <w:t>loudly and hyperbolically</w:t>
        </w:r>
      </w:hyperlink>
      <w:r w:rsidRPr="007742BF">
        <w:rPr>
          <w:rStyle w:val="StyleUnderline"/>
        </w:rPr>
        <w:t xml:space="preserve"> as possible, hoping to wake people up to the multitude of dangers confronting us on every </w:t>
      </w:r>
      <w:r w:rsidRPr="007742BF">
        <w:rPr>
          <w:rStyle w:val="Emphasis"/>
        </w:rPr>
        <w:t>side. Meanwhile, policy intellectuals propose myriad ideas for mitigating this or that part of the problem while largely ignoring the challenge of how to get any one of them, let alone all of them, enacted</w:t>
      </w:r>
      <w:r w:rsidRPr="007742BF">
        <w:t>.</w:t>
      </w:r>
      <w:r>
        <w:t xml:space="preserve"> </w:t>
      </w:r>
      <w:r w:rsidRPr="007742BF">
        <w:rPr>
          <w:rStyle w:val="StyleUnderline"/>
        </w:rPr>
        <w:t>Neither camp spends much time reflecting on the capacity of our liberal-democratic political systems to respond effectively to the circumstances that confront and await us</w:t>
      </w:r>
      <w:r w:rsidRPr="007742BF">
        <w:t>. One reason why such reflection has been lacking is that it reveals a reality even bleaker than the one sketched in all those studies of the environmental side of the equation</w:t>
      </w:r>
      <w:r w:rsidRPr="007742BF">
        <w:rPr>
          <w:rStyle w:val="StyleUnderline"/>
        </w:rPr>
        <w:t>. None of the greatest political philosophers in Western history — from Plato and Aristotle on down through Machiavelli, Hobbes, Locke, Rousseau, and Hume</w:t>
      </w:r>
      <w:r w:rsidRPr="007742BF">
        <w:t xml:space="preserve"> </w:t>
      </w:r>
      <w:r w:rsidRPr="007742BF">
        <w:rPr>
          <w:rStyle w:val="Emphasis"/>
        </w:rPr>
        <w:t>— would be surprised by the lack of resolve on the part of the nations of the world to address global environmental threats. Arguably the problem of politics is getting individuals and groups in a given political community to put aside their own self-interest in favor of the common good</w:t>
      </w:r>
      <w:r w:rsidRPr="007742BF">
        <w:rPr>
          <w:rStyle w:val="StyleUnderline"/>
        </w:rPr>
        <w:t>. All will benefit in the end, but getting there requires sacrifice. How much sacrifice is just for each? And how can each be persuaded not to free-ride on the sacrifices of others?</w:t>
      </w:r>
      <w:r w:rsidRPr="007742BF">
        <w:t xml:space="preserve"> This was recognized as a problem in the ancient Greek city states, it’s a bigger problem in the much larger and more pluralistic nation states of the modern world, and </w:t>
      </w:r>
      <w:r w:rsidRPr="007742BF">
        <w:rPr>
          <w:rStyle w:val="Emphasis"/>
        </w:rPr>
        <w:t>it's an exponentially greater problem among the “community of nations” in the contemporary world as a whole</w:t>
      </w:r>
      <w:r w:rsidRPr="007742BF">
        <w:t>.</w:t>
      </w:r>
      <w:r>
        <w:t xml:space="preserve"> </w:t>
      </w:r>
      <w:r w:rsidRPr="007742BF">
        <w:rPr>
          <w:rStyle w:val="Emphasis"/>
        </w:rPr>
        <w:t>It was in part reflection on this problem that inspired Plato to reject democracy as a form of government and instead propose the rule of philosopher-kings — wise leaders who would deliberate and act with the common good in mind at all times. T</w:t>
      </w:r>
      <w:r w:rsidRPr="007742BF">
        <w:t xml:space="preserve">hat, for Plato, would be the only way to solve the problem of politics. </w:t>
      </w:r>
      <w:r w:rsidRPr="007742BF">
        <w:rPr>
          <w:rStyle w:val="StyleUnderline"/>
        </w:rPr>
        <w:t>Whenever environmentally minded activists and pundits express panic and dismay at the inability of the nations of the world to change course to avert disaster, they tacitly acknowledge that Plato had a point</w:t>
      </w:r>
      <w:r w:rsidRPr="007742BF">
        <w:t xml:space="preserve">: </w:t>
      </w:r>
      <w:r w:rsidRPr="007742BF">
        <w:rPr>
          <w:rStyle w:val="Emphasis"/>
        </w:rPr>
        <w:t>if only they</w:t>
      </w:r>
      <w:r w:rsidRPr="007742BF">
        <w:t xml:space="preserve"> — the environmentally responsible who place the good of the planet above other, narrower considerations — </w:t>
      </w:r>
      <w:r w:rsidRPr="007742BF">
        <w:rPr>
          <w:rStyle w:val="Emphasis"/>
        </w:rPr>
        <w:t>were given overriding political power, the world, and human civilization, might have a chance</w:t>
      </w:r>
      <w:r w:rsidRPr="007742BF">
        <w:t>.</w:t>
      </w:r>
      <w:r>
        <w:t xml:space="preserve"> </w:t>
      </w:r>
      <w:r w:rsidRPr="007742BF">
        <w:rPr>
          <w:rStyle w:val="Emphasis"/>
        </w:rPr>
        <w:t>That's one way in which the wisdom of liberal-democratic government is being called into question today</w:t>
      </w:r>
      <w:r w:rsidRPr="007742BF">
        <w:t xml:space="preserve">. </w:t>
      </w:r>
      <w:r w:rsidRPr="007742BF">
        <w:rPr>
          <w:rStyle w:val="StyleUnderline"/>
        </w:rPr>
        <w:t>As climate change and the collapse of biodiversity accelerates, leading to human suffering and destabilization, the case for keeping political power in the hands of populations that refused to address the problem</w:t>
      </w:r>
      <w:r w:rsidRPr="007742BF">
        <w:t xml:space="preserve"> when it could have made a difference (and that still succumb to bickering when attempting to fashion a response) </w:t>
      </w:r>
      <w:r w:rsidRPr="007742BF">
        <w:rPr>
          <w:rStyle w:val="Emphasis"/>
        </w:rPr>
        <w:t>is likely to decline, creating a hunger for extra-democratic leadership to address the consequences with wisdom and resolution.</w:t>
      </w:r>
    </w:p>
    <w:p w:rsidR="00CB5F2C" w:rsidRPr="00CB5F2C" w:rsidRDefault="00CB5F2C" w:rsidP="00CB5F2C"/>
    <w:p w:rsidR="001D084E" w:rsidRDefault="001D084E" w:rsidP="001D084E">
      <w:pPr>
        <w:pStyle w:val="Heading3"/>
      </w:pPr>
      <w:r>
        <w:t>Transition now</w:t>
      </w:r>
    </w:p>
    <w:p w:rsidR="001D084E" w:rsidRDefault="001D084E" w:rsidP="001D084E">
      <w:pPr>
        <w:pStyle w:val="Heading4"/>
      </w:pPr>
      <w:r>
        <w:t>Eco-authoritarianism is coming now</w:t>
      </w:r>
    </w:p>
    <w:p w:rsidR="001D084E" w:rsidRPr="00FA6C22" w:rsidRDefault="001D084E" w:rsidP="001D084E">
      <w:r w:rsidRPr="00FA6C22">
        <w:t>Mark</w:t>
      </w:r>
      <w:r>
        <w:rPr>
          <w:rStyle w:val="Style13ptBold"/>
        </w:rPr>
        <w:t xml:space="preserve"> </w:t>
      </w:r>
      <w:r w:rsidRPr="00770EE9">
        <w:rPr>
          <w:rStyle w:val="Style13ptBold"/>
        </w:rPr>
        <w:t>Beeson 10</w:t>
      </w:r>
      <w:r>
        <w:rPr>
          <w:rStyle w:val="Style13ptBold"/>
        </w:rPr>
        <w:t>,</w:t>
      </w:r>
      <w:r>
        <w:t xml:space="preserve"> Department of Political Science and International Relations, University of Wisconsin, </w:t>
      </w:r>
      <w:r w:rsidRPr="00770EE9">
        <w:t>Mar</w:t>
      </w:r>
      <w:r>
        <w:t xml:space="preserve"> 30</w:t>
      </w:r>
      <w:r w:rsidRPr="00770EE9">
        <w:t xml:space="preserve"> 2010</w:t>
      </w:r>
      <w:r>
        <w:t xml:space="preserve">, </w:t>
      </w:r>
      <w:r w:rsidRPr="00770EE9">
        <w:rPr>
          <w:i/>
          <w:iCs/>
        </w:rPr>
        <w:t>“</w:t>
      </w:r>
      <w:r w:rsidRPr="00FA6C22">
        <w:t>The coming of environmental authoritarianism”,</w:t>
      </w:r>
      <w:r>
        <w:t xml:space="preserve"> </w:t>
      </w:r>
      <w:hyperlink r:id="rId81" w:history="1">
        <w:r w:rsidRPr="00770EE9">
          <w:rPr>
            <w:rStyle w:val="Hyperlink"/>
          </w:rPr>
          <w:t>Environmental Politics</w:t>
        </w:r>
        <w:r>
          <w:rPr>
            <w:rStyle w:val="Hyperlink"/>
          </w:rPr>
          <w:t>,</w:t>
        </w:r>
        <w:r w:rsidRPr="00770EE9">
          <w:rPr>
            <w:rStyle w:val="Hyperlink"/>
          </w:rPr>
          <w:t> </w:t>
        </w:r>
      </w:hyperlink>
      <w:r w:rsidRPr="00770EE9">
        <w:t>Volume 19, 2010 - </w:t>
      </w:r>
      <w:hyperlink r:id="rId82" w:history="1">
        <w:r w:rsidRPr="00770EE9">
          <w:rPr>
            <w:rStyle w:val="Hyperlink"/>
          </w:rPr>
          <w:t>Issue 2</w:t>
        </w:r>
      </w:hyperlink>
      <w:hyperlink r:id="rId83" w:history="1">
        <w:r w:rsidRPr="00770EE9">
          <w:rPr>
            <w:rStyle w:val="Hyperlink"/>
          </w:rPr>
          <w:t>: Symposium on Climate Change Policy and Politics</w:t>
        </w:r>
      </w:hyperlink>
      <w:r>
        <w:t xml:space="preserve">, Pg. 264-276, </w:t>
      </w:r>
      <w:hyperlink r:id="rId84" w:history="1">
        <w:r w:rsidRPr="00375CB1">
          <w:rPr>
            <w:rStyle w:val="Hyperlink"/>
          </w:rPr>
          <w:t>https://doi-org.proxy.lib.umich.edu/10.1080/09644010903576918</w:t>
        </w:r>
      </w:hyperlink>
      <w:r>
        <w:rPr>
          <w:rStyle w:val="Hyperlink"/>
        </w:rPr>
        <w:t>//Eroyt</w:t>
      </w:r>
    </w:p>
    <w:p w:rsidR="001D084E" w:rsidRDefault="001D084E" w:rsidP="001D084E">
      <w:pPr>
        <w:rPr>
          <w:rStyle w:val="Emphasis"/>
        </w:rPr>
      </w:pPr>
      <w:r w:rsidRPr="004C0ECF">
        <w:rPr>
          <w:rStyle w:val="StyleUnderline"/>
        </w:rPr>
        <w:t xml:space="preserve">The environment has become the defining public policy issue of the era. Not only will political responses to environmental challenges determine the health of the planet, </w:t>
      </w:r>
      <w:r w:rsidRPr="004C0ECF">
        <w:rPr>
          <w:rStyle w:val="Emphasis"/>
        </w:rPr>
        <w:t>but continuing environmental degradation may also affect political systems.</w:t>
      </w:r>
      <w:r w:rsidRPr="004C0ECF">
        <w:t xml:space="preserve"> </w:t>
      </w:r>
      <w:r w:rsidRPr="004C0ECF">
        <w:rPr>
          <w:rStyle w:val="StyleUnderline"/>
        </w:rPr>
        <w:t xml:space="preserve">This interaction is likely to be especially acute in parts of the world where environmental problems are most pressing and the state’s ability to respond to such challenges is weakest. One possible consequence of environmental degradation is </w:t>
      </w:r>
      <w:r w:rsidRPr="004C0ECF">
        <w:rPr>
          <w:rStyle w:val="Emphasis"/>
        </w:rPr>
        <w:t>the development or consolidation of authoritarian rule as political elites come to privilege regime maintenance and internal stability over political liberalisation</w:t>
      </w:r>
      <w:r w:rsidRPr="004C0ECF">
        <w:t xml:space="preserve">. Even efforts to mitigate the impact of, or respond to, environmental change </w:t>
      </w:r>
      <w:r w:rsidRPr="004C0ECF">
        <w:rPr>
          <w:rStyle w:val="Emphasis"/>
        </w:rPr>
        <w:t>may involve a decrease in individual liberty as governments seek to transform environmentally destructive behaviour.</w:t>
      </w:r>
      <w:r w:rsidRPr="004C0ECF">
        <w:t xml:space="preserve"> As a result, ‘</w:t>
      </w:r>
      <w:r w:rsidRPr="004C0ECF">
        <w:rPr>
          <w:rStyle w:val="Emphasis"/>
        </w:rPr>
        <w:t>environmental authoritarianism’ may become an increasingly common response to the destructive impacts of climate change in an age of diminished expectations.</w:t>
      </w:r>
    </w:p>
    <w:p w:rsidR="001D084E" w:rsidRDefault="001D084E" w:rsidP="001D084E">
      <w:pPr>
        <w:rPr>
          <w:rStyle w:val="Emphasis"/>
        </w:rPr>
      </w:pPr>
    </w:p>
    <w:p w:rsidR="00CB5F2C" w:rsidRPr="00B84626" w:rsidRDefault="00CB5F2C" w:rsidP="00CB5F2C">
      <w:pPr>
        <w:pStyle w:val="Heading4"/>
      </w:pPr>
      <w:r>
        <w:t xml:space="preserve">Authoritarianism is key to the environment </w:t>
      </w:r>
    </w:p>
    <w:p w:rsidR="00CB5F2C" w:rsidRPr="00CE0BC3" w:rsidRDefault="00CB5F2C" w:rsidP="00CB5F2C">
      <w:r w:rsidRPr="00CE0BC3">
        <w:rPr>
          <w:rStyle w:val="Style13ptBold"/>
        </w:rPr>
        <w:t>Jennings 13</w:t>
      </w:r>
      <w:r>
        <w:t xml:space="preserve"> (Bruce Jennings, </w:t>
      </w:r>
      <w:r w:rsidRPr="00BC5EE9">
        <w:t>Director of Bioethics at the Center for Humans and Natur</w:t>
      </w:r>
      <w:r>
        <w:t>e, “Governance in a Post-Growth Society: An inquiry into the Democratic Prospect”, May, Vol 6 Num 2, p. 12-13)//Er</w:t>
      </w:r>
    </w:p>
    <w:p w:rsidR="00CB5F2C" w:rsidRPr="00CE0BC3" w:rsidRDefault="00CB5F2C" w:rsidP="00CB5F2C">
      <w:r w:rsidRPr="00CE0BC3">
        <w:t xml:space="preserve">Ecological authoritarianism. </w:t>
      </w:r>
      <w:r w:rsidRPr="00CE0BC3">
        <w:rPr>
          <w:rStyle w:val="Emphasis"/>
        </w:rPr>
        <w:t>Ecological authoritarians maintain that the successful governance in a degrowth era will require centralized, elitist, and technocratic management at least in the areas of economic and environmental policy</w:t>
      </w:r>
      <w:r w:rsidRPr="00CE0BC3">
        <w:t xml:space="preserve">.9 </w:t>
      </w:r>
      <w:r w:rsidRPr="00CE0BC3">
        <w:rPr>
          <w:rStyle w:val="StyleUnderline"/>
        </w:rPr>
        <w:t xml:space="preserve">Mindful of the internal contradictions plural democratic governance faces as it attempts to cope with problems of productivity, capital accumulation, and growth, ecological authoritarians stress the need for policy makers and planners to be insulated from democratic </w:t>
      </w:r>
      <w:r w:rsidRPr="00CE0BC3">
        <w:rPr>
          <w:rStyle w:val="Emphasis"/>
        </w:rPr>
        <w:t>pressures and granted an increasing measure of autocratic authority if they are to steer the economy on an ecologically rational and efficient course</w:t>
      </w:r>
      <w:r w:rsidRPr="00CE0BC3">
        <w:rPr>
          <w:rStyle w:val="StyleUnderline"/>
        </w:rPr>
        <w:t>. Ecological authoritarians are impressed, perhaps overly so, by the popular demand in pluralistic democratic systems for democratic rights and material affluence</w:t>
      </w:r>
      <w:r w:rsidRPr="00CE0BC3">
        <w:t xml:space="preserve">. They speak of democratic overload in reference to those pressures and demands: democratic overload of policy makers leads to economic overload or overshoot of the carrying capacity of ecosystems. </w:t>
      </w:r>
      <w:r w:rsidRPr="00CE0BC3">
        <w:rPr>
          <w:rStyle w:val="StyleUnderline"/>
        </w:rPr>
        <w:t>The former has to be broken free from in order to prevent the latter. Indeed, ecological authoritarians see a vicious cycle, a destructive feedback loop in this.</w:t>
      </w:r>
      <w:r w:rsidRPr="00CE0BC3">
        <w:t xml:space="preserve"> </w:t>
      </w:r>
      <w:r w:rsidRPr="00CE0BC3">
        <w:rPr>
          <w:rStyle w:val="Emphasis"/>
        </w:rPr>
        <w:t>As pluralistic democracies succeed in their aim to increase economic prosperity for the population, the democratic assertiveness of citizens for more growth and prosperity also increases</w:t>
      </w:r>
      <w:r w:rsidRPr="00CE0BC3">
        <w:rPr>
          <w:rStyle w:val="StyleUnderline"/>
        </w:rPr>
        <w:t>. As the economic management of ever-higher levels of affluence becomes more complex, the tension between democratic politics and “scientific” planning comes to a crisis point.</w:t>
      </w:r>
      <w:r w:rsidRPr="00CE0BC3">
        <w:t xml:space="preserve"> The ecological authoritarians here make an important </w:t>
      </w:r>
      <w:r w:rsidRPr="00CE0BC3">
        <w:rPr>
          <w:rStyle w:val="Emphasis"/>
        </w:rPr>
        <w:t>point. The fact that pluralistic democracy has demonstrated its inability to perform ecologically precautionary governance in a consistent or timely way is not fortuitous; it is built into the deep structure and political logic of this type of system as such</w:t>
      </w:r>
      <w:r w:rsidRPr="00CE0BC3">
        <w:t xml:space="preserve">. </w:t>
      </w:r>
      <w:r w:rsidRPr="00CE0BC3">
        <w:rPr>
          <w:rStyle w:val="StyleUnderline"/>
        </w:rPr>
        <w:t>If pluralistic democratic governments follow the dictates of ecological science and planning, they will restrict growth in ways that risk losing their popular base of support</w:t>
      </w:r>
      <w:r w:rsidRPr="00CE0BC3">
        <w:t xml:space="preserve">. </w:t>
      </w:r>
      <w:r w:rsidRPr="00CE0BC3">
        <w:rPr>
          <w:rStyle w:val="StyleUnderline"/>
        </w:rPr>
        <w:t>If, conversely, such governments attempt to maintain their legitimacy by bowing to short-term democratic pressures, they will not be able to take (and require the private sector to take) the steps necessary to protect the environment</w:t>
      </w:r>
      <w:r w:rsidRPr="00CE0BC3">
        <w:rPr>
          <w:rStyle w:val="Emphasis"/>
        </w:rPr>
        <w:t>. Eventually economic downturn, inequality, and hardship will result from ecological degradation, and again the governments will lose their popular support and legitimacy</w:t>
      </w:r>
      <w:r w:rsidRPr="00CE0BC3">
        <w:t>.10 Note, however, that the political costs of the first prong of this dilemma are more immediate than those from the second prong, so pragmatism in a pluralistic democracy counsels the first course of action. Such pragmatism is ecologically insane.</w:t>
      </w:r>
    </w:p>
    <w:p w:rsidR="001D084E" w:rsidRDefault="001D084E" w:rsidP="001D084E">
      <w:pPr>
        <w:pStyle w:val="Heading4"/>
        <w:rPr>
          <w:rFonts w:eastAsia="Calibri"/>
        </w:rPr>
      </w:pPr>
      <w:r>
        <w:rPr>
          <w:rFonts w:eastAsia="Calibri"/>
        </w:rPr>
        <w:t>The transition is already here</w:t>
      </w:r>
    </w:p>
    <w:p w:rsidR="001D084E" w:rsidRPr="00655F5A" w:rsidRDefault="001D084E" w:rsidP="001D084E">
      <w:r w:rsidRPr="00655F5A">
        <w:t>Mark</w:t>
      </w:r>
      <w:r>
        <w:rPr>
          <w:b/>
        </w:rPr>
        <w:t xml:space="preserve"> Beeson 10</w:t>
      </w:r>
      <w:r>
        <w:t xml:space="preserve"> (Professor in political science and international relations, March, </w:t>
      </w:r>
      <w:r>
        <w:rPr>
          <w:i/>
        </w:rPr>
        <w:t xml:space="preserve">Environmental </w:t>
      </w:r>
      <w:r>
        <w:t>Politics Vol 19 No 2 “The coming of environmental authoritarianism” www.tandfonline.com/doi/pdf/10.1080/09644010903576918#.VY294vlViko)Eroyt</w:t>
      </w:r>
    </w:p>
    <w:p w:rsidR="001D084E" w:rsidRPr="00CB5F2C" w:rsidRDefault="001D084E" w:rsidP="00CB5F2C">
      <w:pPr>
        <w:pStyle w:val="BodyText"/>
        <w:rPr>
          <w:rStyle w:val="Emphasis"/>
          <w:iCs w:val="0"/>
        </w:rPr>
      </w:pPr>
      <w:r>
        <w:t xml:space="preserve">Introduction The environment has become the defining public policy issue of the era. Not only will </w:t>
      </w:r>
      <w:r>
        <w:rPr>
          <w:b/>
          <w:u w:val="single"/>
        </w:rPr>
        <w:t>political responses to environmental challenges determine the health of the planet,</w:t>
      </w:r>
      <w:r>
        <w:t xml:space="preserve"> but </w:t>
      </w:r>
      <w:r>
        <w:rPr>
          <w:b/>
          <w:u w:val="single"/>
        </w:rPr>
        <w:t>continuing</w:t>
      </w:r>
      <w:r>
        <w:t xml:space="preserve"> environmental </w:t>
      </w:r>
      <w:r>
        <w:rPr>
          <w:b/>
          <w:u w:val="single"/>
        </w:rPr>
        <w:t>degradation may also affect political systems. This interaction is likely to be especially acute in parts of the world where environmental problems are most pressing and the state’s ability to respond to such challenges is weakest. One possible consequence of environmental degradation is the development or consolidation of authoritarian rule as political elites come to privilege regime maintenance and internal stability over political liberalization.</w:t>
      </w:r>
      <w:r>
        <w:t xml:space="preserve"> Even </w:t>
      </w:r>
      <w:r>
        <w:rPr>
          <w:b/>
          <w:u w:val="single"/>
        </w:rPr>
        <w:t>efforts to mitigate the impact of,</w:t>
      </w:r>
      <w:r>
        <w:t xml:space="preserve"> or respond to</w:t>
      </w:r>
      <w:r>
        <w:rPr>
          <w:b/>
          <w:u w:val="single"/>
        </w:rPr>
        <w:t>, environmental change may involve a decrease in individual liberty as governments seek to transform environmentally destructive behavior.</w:t>
      </w:r>
      <w:r>
        <w:t xml:space="preserve"> As a result, </w:t>
      </w:r>
      <w:r>
        <w:rPr>
          <w:b/>
          <w:u w:val="single"/>
        </w:rPr>
        <w:t xml:space="preserve">‘environmental authoritarianism’ may become an increasingly common response to the destructive impacts of climate change in an age of diminished expectations. </w:t>
      </w:r>
    </w:p>
    <w:p w:rsidR="001D084E" w:rsidRDefault="001D084E" w:rsidP="001D084E">
      <w:pPr>
        <w:pStyle w:val="Heading4"/>
      </w:pPr>
      <w:r>
        <w:t xml:space="preserve">Environmental authoritarianism is coming – East Asia proves </w:t>
      </w:r>
    </w:p>
    <w:p w:rsidR="001D084E" w:rsidRPr="00FA6C22" w:rsidRDefault="001D084E" w:rsidP="001D084E">
      <w:r w:rsidRPr="00FA6C22">
        <w:t>Mark</w:t>
      </w:r>
      <w:r>
        <w:rPr>
          <w:rStyle w:val="Style13ptBold"/>
        </w:rPr>
        <w:t xml:space="preserve"> </w:t>
      </w:r>
      <w:r w:rsidRPr="00770EE9">
        <w:rPr>
          <w:rStyle w:val="Style13ptBold"/>
        </w:rPr>
        <w:t>Beeson 10</w:t>
      </w:r>
      <w:r>
        <w:rPr>
          <w:rStyle w:val="Style13ptBold"/>
        </w:rPr>
        <w:t>,</w:t>
      </w:r>
      <w:r>
        <w:t xml:space="preserve"> Department of Political Science and International Relations, University of Wisconsin, </w:t>
      </w:r>
      <w:r w:rsidRPr="00770EE9">
        <w:t>Mar</w:t>
      </w:r>
      <w:r>
        <w:t xml:space="preserve"> 30</w:t>
      </w:r>
      <w:r w:rsidRPr="00770EE9">
        <w:t xml:space="preserve"> 2010</w:t>
      </w:r>
      <w:r>
        <w:t xml:space="preserve">, </w:t>
      </w:r>
      <w:r w:rsidRPr="00770EE9">
        <w:rPr>
          <w:i/>
          <w:iCs/>
        </w:rPr>
        <w:t>“</w:t>
      </w:r>
      <w:r w:rsidRPr="00FA6C22">
        <w:t>The coming of environmental authoritarianism”,</w:t>
      </w:r>
      <w:r>
        <w:t xml:space="preserve"> </w:t>
      </w:r>
      <w:hyperlink r:id="rId85" w:history="1">
        <w:r w:rsidRPr="00770EE9">
          <w:rPr>
            <w:rStyle w:val="Hyperlink"/>
          </w:rPr>
          <w:t>Environmental Politics</w:t>
        </w:r>
        <w:r>
          <w:rPr>
            <w:rStyle w:val="Hyperlink"/>
          </w:rPr>
          <w:t>,</w:t>
        </w:r>
        <w:r w:rsidRPr="00770EE9">
          <w:rPr>
            <w:rStyle w:val="Hyperlink"/>
          </w:rPr>
          <w:t> </w:t>
        </w:r>
      </w:hyperlink>
      <w:r w:rsidRPr="00770EE9">
        <w:t>Volume 19, 2010 - </w:t>
      </w:r>
      <w:hyperlink r:id="rId86" w:history="1">
        <w:r w:rsidRPr="00770EE9">
          <w:rPr>
            <w:rStyle w:val="Hyperlink"/>
          </w:rPr>
          <w:t>Issue 2</w:t>
        </w:r>
      </w:hyperlink>
      <w:hyperlink r:id="rId87" w:history="1">
        <w:r w:rsidRPr="00770EE9">
          <w:rPr>
            <w:rStyle w:val="Hyperlink"/>
          </w:rPr>
          <w:t>: Symposium on Climate Change Policy and Politics</w:t>
        </w:r>
      </w:hyperlink>
      <w:r>
        <w:t xml:space="preserve">, Pg. 264-276, </w:t>
      </w:r>
      <w:hyperlink r:id="rId88" w:history="1">
        <w:r w:rsidRPr="00375CB1">
          <w:rPr>
            <w:rStyle w:val="Hyperlink"/>
          </w:rPr>
          <w:t>https://doi-org.proxy.lib.umich.edu/10.1080/09644010903576918</w:t>
        </w:r>
      </w:hyperlink>
      <w:r>
        <w:rPr>
          <w:rStyle w:val="Hyperlink"/>
        </w:rPr>
        <w:t>//Eroyt</w:t>
      </w:r>
    </w:p>
    <w:p w:rsidR="001D084E" w:rsidRPr="004C0ECF" w:rsidRDefault="001D084E" w:rsidP="001D084E">
      <w:r>
        <w:t>Alternatively an authoritarainsm solves econ card</w:t>
      </w:r>
    </w:p>
    <w:p w:rsidR="001D084E" w:rsidRDefault="001D084E" w:rsidP="001D084E">
      <w:pPr>
        <w:rPr>
          <w:rStyle w:val="StyleUnderline"/>
        </w:rPr>
      </w:pPr>
      <w:r>
        <w:t xml:space="preserve">Long before the recent global economic crisis inflicted such a blow on Anglo-American forms of economic organisation, it was apparent </w:t>
      </w:r>
      <w:r w:rsidRPr="004C0ECF">
        <w:rPr>
          <w:rStyle w:val="StyleUnderline"/>
        </w:rPr>
        <w:t xml:space="preserve">that there were other models of economic development and other modes of political organisation that had admirers around the world. The </w:t>
      </w:r>
      <w:r w:rsidRPr="004C0ECF">
        <w:rPr>
          <w:rStyle w:val="Emphasis"/>
        </w:rPr>
        <w:t xml:space="preserve">rise of illiberal forms of capitalism </w:t>
      </w:r>
      <w:r w:rsidRPr="004C0ECF">
        <w:rPr>
          <w:rStyle w:val="StyleUnderline"/>
        </w:rPr>
        <w:t xml:space="preserve">and an apparent ‘democratic recession’ serve as a powerful reminders </w:t>
      </w:r>
      <w:r w:rsidRPr="004C0ECF">
        <w:rPr>
          <w:rStyle w:val="Emphasis"/>
        </w:rPr>
        <w:t>that there was nothing inevitable about the triumph of ‘Western’ political and economic practices or values</w:t>
      </w:r>
      <w:r>
        <w:t xml:space="preserve"> (Zakaria 2003, Diamond 2008). </w:t>
      </w:r>
      <w:r w:rsidRPr="004C0ECF">
        <w:rPr>
          <w:rStyle w:val="StyleUnderline"/>
        </w:rPr>
        <w:t>Nowhere has the potential importance of authoritarian, state-led capitalist development been more evident than in East Asia</w:t>
      </w:r>
      <w:r>
        <w:t>.</w:t>
      </w:r>
      <w:r w:rsidRPr="004C0ECF">
        <w:rPr>
          <w:rStyle w:val="StyleUnderline"/>
        </w:rPr>
        <w:t xml:space="preserve">1 </w:t>
      </w:r>
      <w:proofErr w:type="gramStart"/>
      <w:r w:rsidRPr="004C0ECF">
        <w:rPr>
          <w:rStyle w:val="StyleUnderline"/>
        </w:rPr>
        <w:t>An</w:t>
      </w:r>
      <w:proofErr w:type="gramEnd"/>
      <w:r w:rsidRPr="004C0ECF">
        <w:rPr>
          <w:rStyle w:val="StyleUnderline"/>
        </w:rPr>
        <w:t xml:space="preserve"> examination of </w:t>
      </w:r>
      <w:r w:rsidRPr="004C0ECF">
        <w:rPr>
          <w:rStyle w:val="Emphasis"/>
        </w:rPr>
        <w:t>East Asia’s development</w:t>
      </w:r>
      <w:r w:rsidRPr="004C0ECF">
        <w:rPr>
          <w:rStyle w:val="StyleUnderline"/>
        </w:rPr>
        <w:t xml:space="preserve"> and the concomitant environmental problems it generates </w:t>
      </w:r>
      <w:r w:rsidRPr="004C0ECF">
        <w:rPr>
          <w:rStyle w:val="Emphasis"/>
        </w:rPr>
        <w:t>highlights a number of broad-ranging trends</w:t>
      </w:r>
      <w:r w:rsidRPr="004C0ECF">
        <w:rPr>
          <w:rStyle w:val="StyleUnderline"/>
        </w:rPr>
        <w:t xml:space="preserve"> that have widespread relevance.</w:t>
      </w:r>
      <w:r>
        <w:t xml:space="preserve"> The point to emphasise at the outset is that the populations and governments of </w:t>
      </w:r>
      <w:r w:rsidRPr="004C0ECF">
        <w:rPr>
          <w:rStyle w:val="StyleUnderline"/>
        </w:rPr>
        <w:t>poorer regions of the world might have very different developmental priorities</w:t>
      </w:r>
      <w:r>
        <w:t xml:space="preserve"> than their more affluent counterparts in Europe and North America; consequently</w:t>
      </w:r>
      <w:r w:rsidRPr="004C0ECF">
        <w:rPr>
          <w:rStyle w:val="StyleUnderline"/>
        </w:rPr>
        <w:t>, they may also have very different expectations about the appropriate role of government</w:t>
      </w:r>
      <w:r>
        <w:t xml:space="preserve"> (Mahbubani 2008). The possibility that East Asia’s political and economic elites might have distinctive views about politics, economics and the environment merits emphasis because </w:t>
      </w:r>
      <w:r w:rsidRPr="004C0ECF">
        <w:rPr>
          <w:rStyle w:val="Emphasis"/>
        </w:rPr>
        <w:t>such ideas are often radically at odds with much of the most influential – broadly ‘Western’ – scholarship about environmental politics in particular and political development more generally</w:t>
      </w:r>
      <w:r>
        <w:t xml:space="preserve">. Consequently, after providing a brief snapshot of development in East Asia, I highlight </w:t>
      </w:r>
      <w:r w:rsidRPr="004C0ECF">
        <w:rPr>
          <w:rStyle w:val="StyleUnderline"/>
        </w:rPr>
        <w:t>the incongruent nature of some of the most influential strands of western environmental and political theory</w:t>
      </w:r>
      <w:r>
        <w:t xml:space="preserve">. The major lesson that emerges </w:t>
      </w:r>
      <w:r w:rsidRPr="004C0ECF">
        <w:rPr>
          <w:rStyle w:val="StyleUnderline"/>
        </w:rPr>
        <w:t xml:space="preserve">from an examination of the developmental experience of East Asia generally is that </w:t>
      </w:r>
      <w:r w:rsidRPr="004C0ECF">
        <w:rPr>
          <w:rStyle w:val="Emphasis"/>
        </w:rPr>
        <w:t>powerful, even authoritarian states</w:t>
      </w:r>
      <w:r w:rsidRPr="004C0ECF">
        <w:rPr>
          <w:rStyle w:val="StyleUnderline"/>
        </w:rPr>
        <w:t xml:space="preserve">, have been </w:t>
      </w:r>
      <w:r w:rsidRPr="004C0ECF">
        <w:rPr>
          <w:rStyle w:val="Emphasis"/>
        </w:rPr>
        <w:t>central components of the region’s remarkable economic expansion</w:t>
      </w:r>
      <w:r>
        <w:t xml:space="preserve">, </w:t>
      </w:r>
      <w:r w:rsidRPr="004C0ECF">
        <w:rPr>
          <w:rStyle w:val="StyleUnderline"/>
        </w:rPr>
        <w:t>and that there is consequently a pre-existing propensity toward authoritarianism that has been entrenched by the region’s trajectory of economic and political development (Haggard 1990).</w:t>
      </w:r>
      <w:r>
        <w:t xml:space="preserve"> In what follows I suggest that </w:t>
      </w:r>
      <w:r w:rsidRPr="004C0ECF">
        <w:rPr>
          <w:rStyle w:val="Emphasis"/>
        </w:rPr>
        <w:t>the increasingly severe environmental challenges faced by the region, and the possibility that resource-intensive economic development will prove unsustainable, are likely to entrench or encourage the return of authoritarian rule in many parts of the region.</w:t>
      </w:r>
      <w:r>
        <w:t xml:space="preserve"> Not only is the emergence of an environmentallyconscious, politically-savvy, effective civil society that can transform environmental practices obviated by uncertain economic development and inequality</w:t>
      </w:r>
      <w:r w:rsidRPr="004C0ECF">
        <w:rPr>
          <w:rStyle w:val="StyleUnderline"/>
        </w:rPr>
        <w:t>, but economic and environmental failure are likely to give authoritarianism increased salience in a region beset by intractable problems.</w:t>
      </w:r>
    </w:p>
    <w:p w:rsidR="001D084E" w:rsidRDefault="001D084E" w:rsidP="001D084E">
      <w:pPr>
        <w:rPr>
          <w:rStyle w:val="StyleUnderline"/>
        </w:rPr>
      </w:pPr>
    </w:p>
    <w:p w:rsidR="001D084E" w:rsidRPr="001D084E" w:rsidRDefault="001D084E" w:rsidP="001D084E"/>
    <w:p w:rsidR="001D084E" w:rsidRPr="00770EE9" w:rsidRDefault="001D084E" w:rsidP="001D084E">
      <w:pPr>
        <w:pStyle w:val="Heading4"/>
      </w:pPr>
      <w:r>
        <w:t>Democratic b</w:t>
      </w:r>
      <w:r w:rsidRPr="00770EE9">
        <w:t>acksliding now</w:t>
      </w:r>
      <w:r>
        <w:t xml:space="preserve"> because of environmental degradation</w:t>
      </w:r>
      <w:r w:rsidRPr="00770EE9">
        <w:t xml:space="preserve"> – </w:t>
      </w:r>
      <w:r>
        <w:t>tha</w:t>
      </w:r>
      <w:r w:rsidRPr="00770EE9">
        <w:t>t’s k2 solve warming</w:t>
      </w:r>
    </w:p>
    <w:p w:rsidR="001D084E" w:rsidRDefault="001D084E" w:rsidP="001D084E">
      <w:bookmarkStart w:id="4" w:name="_Hlk14520542"/>
      <w:r w:rsidRPr="00770EE9">
        <w:rPr>
          <w:rStyle w:val="Style13ptBold"/>
        </w:rPr>
        <w:t>Beeson 10</w:t>
      </w:r>
      <w:r>
        <w:t xml:space="preserve"> – Mark Beeson, Department of Political Science and International Relations, University of Wisconsin, </w:t>
      </w:r>
      <w:r w:rsidRPr="00770EE9">
        <w:t>Mar</w:t>
      </w:r>
      <w:r>
        <w:t xml:space="preserve"> 30</w:t>
      </w:r>
      <w:r w:rsidRPr="00770EE9">
        <w:t xml:space="preserve"> 2010</w:t>
      </w:r>
      <w:r>
        <w:t xml:space="preserve">, </w:t>
      </w:r>
      <w:r w:rsidRPr="00770EE9">
        <w:rPr>
          <w:i/>
          <w:iCs/>
        </w:rPr>
        <w:t>“</w:t>
      </w:r>
      <w:r w:rsidRPr="009852AB">
        <w:rPr>
          <w:i/>
          <w:iCs/>
          <w:u w:val="single"/>
        </w:rPr>
        <w:t>The coming of environmental authoritarianism</w:t>
      </w:r>
      <w:r w:rsidRPr="00770EE9">
        <w:rPr>
          <w:i/>
          <w:iCs/>
        </w:rPr>
        <w:t>”,</w:t>
      </w:r>
      <w:r>
        <w:t xml:space="preserve"> </w:t>
      </w:r>
      <w:hyperlink r:id="rId89" w:history="1">
        <w:r w:rsidRPr="00770EE9">
          <w:rPr>
            <w:rStyle w:val="Hyperlink"/>
          </w:rPr>
          <w:t>Environmental Politics</w:t>
        </w:r>
        <w:r>
          <w:rPr>
            <w:rStyle w:val="Hyperlink"/>
          </w:rPr>
          <w:t>,</w:t>
        </w:r>
        <w:r w:rsidRPr="00770EE9">
          <w:rPr>
            <w:rStyle w:val="Hyperlink"/>
          </w:rPr>
          <w:t> </w:t>
        </w:r>
      </w:hyperlink>
      <w:r w:rsidRPr="00770EE9">
        <w:t>Volume 19, 2010 - </w:t>
      </w:r>
      <w:hyperlink r:id="rId90" w:history="1">
        <w:r w:rsidRPr="00770EE9">
          <w:rPr>
            <w:rStyle w:val="Hyperlink"/>
          </w:rPr>
          <w:t>Issue 2</w:t>
        </w:r>
      </w:hyperlink>
      <w:hyperlink r:id="rId91" w:history="1">
        <w:r w:rsidRPr="00770EE9">
          <w:rPr>
            <w:rStyle w:val="Hyperlink"/>
          </w:rPr>
          <w:t>: Symposium on Climate Change Policy and Politics</w:t>
        </w:r>
      </w:hyperlink>
      <w:r>
        <w:t xml:space="preserve">, Pg. 264-276, </w:t>
      </w:r>
      <w:hyperlink r:id="rId92" w:history="1">
        <w:r w:rsidRPr="00375CB1">
          <w:rPr>
            <w:rStyle w:val="Hyperlink"/>
          </w:rPr>
          <w:t>https://doi-org.proxy.lib.umich.edu/10.1080/09644010903576918</w:t>
        </w:r>
      </w:hyperlink>
      <w:bookmarkEnd w:id="4"/>
      <w:r>
        <w:t>, ICW-GSharda</w:t>
      </w:r>
    </w:p>
    <w:p w:rsidR="001D084E" w:rsidRDefault="001D084E" w:rsidP="001D084E">
      <w:pPr>
        <w:rPr>
          <w:b/>
          <w:bCs/>
          <w:u w:val="single"/>
        </w:rPr>
      </w:pPr>
      <w:r w:rsidRPr="009852AB">
        <w:rPr>
          <w:sz w:val="16"/>
        </w:rPr>
        <w:t>Introduction The environment has become the defining public policy issue of the era.</w:t>
      </w:r>
      <w:r w:rsidRPr="00770EE9">
        <w:rPr>
          <w:u w:val="single"/>
        </w:rPr>
        <w:t xml:space="preserve"> Not only will political responses to environmental challenges determine the health of the planet, but </w:t>
      </w:r>
      <w:r w:rsidRPr="00770EE9">
        <w:rPr>
          <w:b/>
          <w:bCs/>
          <w:u w:val="single"/>
        </w:rPr>
        <w:t>continuing environmental degradation may also affect political systems</w:t>
      </w:r>
      <w:r w:rsidRPr="009852AB">
        <w:rPr>
          <w:sz w:val="16"/>
        </w:rPr>
        <w:t xml:space="preserve">. </w:t>
      </w:r>
      <w:r w:rsidRPr="00770EE9">
        <w:rPr>
          <w:u w:val="single"/>
        </w:rPr>
        <w:t>This interaction is likely to be especially acute in parts of the world where environmental problems are most pressing and the state's ability to respond to such challenges is weakest</w:t>
      </w:r>
      <w:r w:rsidRPr="009852AB">
        <w:rPr>
          <w:sz w:val="16"/>
        </w:rPr>
        <w:t xml:space="preserve">. </w:t>
      </w:r>
      <w:r w:rsidRPr="00770EE9">
        <w:rPr>
          <w:b/>
          <w:bCs/>
          <w:u w:val="single"/>
        </w:rPr>
        <w:t>One possible consequence of environmental degradation is the development or consolidation of authoritarian rule</w:t>
      </w:r>
      <w:r w:rsidRPr="00770EE9">
        <w:rPr>
          <w:u w:val="single"/>
        </w:rPr>
        <w:t xml:space="preserve"> as political elites come to privilege regime maintenance and internal stability over political liberalisation</w:t>
      </w:r>
      <w:r w:rsidRPr="009852AB">
        <w:rPr>
          <w:sz w:val="16"/>
        </w:rPr>
        <w:t xml:space="preserve">. </w:t>
      </w:r>
      <w:r w:rsidRPr="00770EE9">
        <w:rPr>
          <w:u w:val="single"/>
        </w:rPr>
        <w:t xml:space="preserve">Even efforts to mitigate the impact of, or respond to, </w:t>
      </w:r>
      <w:r w:rsidRPr="004C17EA">
        <w:rPr>
          <w:b/>
          <w:bCs/>
          <w:u w:val="single"/>
        </w:rPr>
        <w:t>environmental change may involve a decrease in individual liberty</w:t>
      </w:r>
      <w:r w:rsidRPr="00770EE9">
        <w:rPr>
          <w:u w:val="single"/>
        </w:rPr>
        <w:t xml:space="preserve"> as governments seek to transform environmentally destructive behaviour. As a result, ‘</w:t>
      </w:r>
      <w:r w:rsidRPr="004C17EA">
        <w:rPr>
          <w:b/>
          <w:bCs/>
          <w:u w:val="single"/>
        </w:rPr>
        <w:t>environmental authoritarianism’ may become an increasingly common</w:t>
      </w:r>
      <w:r w:rsidRPr="00770EE9">
        <w:rPr>
          <w:u w:val="single"/>
        </w:rPr>
        <w:t xml:space="preserve"> </w:t>
      </w:r>
      <w:r w:rsidRPr="004C17EA">
        <w:rPr>
          <w:b/>
          <w:bCs/>
          <w:u w:val="single"/>
        </w:rPr>
        <w:t>response</w:t>
      </w:r>
      <w:r w:rsidRPr="00770EE9">
        <w:rPr>
          <w:u w:val="single"/>
        </w:rPr>
        <w:t xml:space="preserve"> to the destructive impacts of climate change in an age of diminished expectations.</w:t>
      </w:r>
      <w:r w:rsidRPr="009852AB">
        <w:rPr>
          <w:sz w:val="16"/>
        </w:rPr>
        <w:t xml:space="preserve"> Long before the recent global economic crisis inflicted such a blow on Anglo-American forms of economic organisation, it was apparent that there were other models of economic development and other modes of political organisation that had admirers around the world. The rise of illiberal forms of capitalism and an apparent ‘democratic recession’ serve as a powerful reminders that there was nothing inevitable about the triumph of ‘Western’ political and economic practices or values (Zakaria </w:t>
      </w:r>
      <w:hyperlink r:id="rId93" w:history="1">
        <w:r w:rsidRPr="009852AB">
          <w:rPr>
            <w:rStyle w:val="Hyperlink"/>
            <w:sz w:val="16"/>
          </w:rPr>
          <w:t>2003</w:t>
        </w:r>
      </w:hyperlink>
      <w:r w:rsidRPr="009852AB">
        <w:rPr>
          <w:sz w:val="16"/>
        </w:rPr>
        <w:t xml:space="preserve">Zakaria, F. 2003. The future of freedom: Illiberal democracy at home and abroad, New York: W.W. Norton. </w:t>
      </w:r>
      <w:hyperlink r:id="rId94" w:tgtFrame="_blank" w:history="1">
        <w:r w:rsidRPr="009852AB">
          <w:rPr>
            <w:rStyle w:val="Hyperlink"/>
            <w:sz w:val="16"/>
          </w:rPr>
          <w:t>[Google Scholar]</w:t>
        </w:r>
      </w:hyperlink>
      <w:r w:rsidRPr="009852AB">
        <w:rPr>
          <w:sz w:val="16"/>
        </w:rPr>
        <w:t xml:space="preserve">, Diamond </w:t>
      </w:r>
      <w:hyperlink r:id="rId95" w:history="1">
        <w:r w:rsidRPr="009852AB">
          <w:rPr>
            <w:rStyle w:val="Hyperlink"/>
            <w:sz w:val="16"/>
          </w:rPr>
          <w:t>2008</w:t>
        </w:r>
      </w:hyperlink>
      <w:r w:rsidRPr="009852AB">
        <w:rPr>
          <w:sz w:val="16"/>
        </w:rPr>
        <w:t>Diamond, L. 2008. The democratic rollback. Foreign Affairs, 87(2): 36–48.</w:t>
      </w:r>
      <w:hyperlink r:id="rId96" w:tgtFrame="_blank" w:history="1">
        <w:r w:rsidRPr="009852AB">
          <w:rPr>
            <w:rStyle w:val="Hyperlink"/>
            <w:sz w:val="16"/>
          </w:rPr>
          <w:t>[Web of Science ®]</w:t>
        </w:r>
      </w:hyperlink>
      <w:r w:rsidRPr="009852AB">
        <w:rPr>
          <w:sz w:val="16"/>
        </w:rPr>
        <w:t xml:space="preserve">, , </w:t>
      </w:r>
      <w:hyperlink r:id="rId97" w:tgtFrame="_blank" w:history="1">
        <w:r w:rsidRPr="009852AB">
          <w:rPr>
            <w:rStyle w:val="Hyperlink"/>
            <w:sz w:val="16"/>
          </w:rPr>
          <w:t>[Google Scholar]</w:t>
        </w:r>
      </w:hyperlink>
      <w:r w:rsidRPr="009852AB">
        <w:rPr>
          <w:sz w:val="16"/>
        </w:rPr>
        <w:t xml:space="preserve">). </w:t>
      </w:r>
      <w:r w:rsidRPr="004C17EA">
        <w:rPr>
          <w:u w:val="single"/>
        </w:rPr>
        <w:t>Nowhere has the potential importance of authoritarian, state-led capitalist development been more evident than in East Asia</w:t>
      </w:r>
      <w:r w:rsidRPr="009852AB">
        <w:rPr>
          <w:sz w:val="16"/>
        </w:rPr>
        <w:t>.</w:t>
      </w:r>
      <w:hyperlink r:id="rId98" w:history="1">
        <w:r w:rsidRPr="009852AB">
          <w:rPr>
            <w:rStyle w:val="Hyperlink"/>
            <w:sz w:val="16"/>
          </w:rPr>
          <w:t>1</w:t>
        </w:r>
      </w:hyperlink>
      <w:r w:rsidRPr="009852AB">
        <w:rPr>
          <w:sz w:val="16"/>
        </w:rPr>
        <w:t xml:space="preserve">1. East Asia includes the ‘three Chinas’ (the PRC, Taiwan and Hong Kong), the two Koreas, Japan, and the countries of Association of Southeast Asian Nations (ASEAN). </w:t>
      </w:r>
      <w:r w:rsidRPr="004C17EA">
        <w:rPr>
          <w:u w:val="single"/>
        </w:rPr>
        <w:t>The main focus here is China and Southeast Asia where environmental problems are most acute</w:t>
      </w:r>
      <w:r w:rsidRPr="009852AB">
        <w:rPr>
          <w:sz w:val="16"/>
        </w:rPr>
        <w:t xml:space="preserve">. View all notes </w:t>
      </w:r>
      <w:proofErr w:type="gramStart"/>
      <w:r w:rsidRPr="009852AB">
        <w:rPr>
          <w:sz w:val="16"/>
        </w:rPr>
        <w:t>An</w:t>
      </w:r>
      <w:proofErr w:type="gramEnd"/>
      <w:r w:rsidRPr="009852AB">
        <w:rPr>
          <w:sz w:val="16"/>
        </w:rPr>
        <w:t xml:space="preserve"> examination of East Asia's development and the concomitant environmental problems it generates highlights a number of broad-ranging trends that have widespread relevance. </w:t>
      </w:r>
      <w:r w:rsidRPr="004C17EA">
        <w:rPr>
          <w:u w:val="single"/>
        </w:rPr>
        <w:t>The point to emphasise at the outset is that the populations and governments of poorer regions of the world might have very different developmental priorities than their more affluent counterparts in Europe and North America; consequently, they may also have very different expectations about the appropriate role of government</w:t>
      </w:r>
      <w:r w:rsidRPr="009852AB">
        <w:rPr>
          <w:sz w:val="16"/>
        </w:rPr>
        <w:t xml:space="preserve"> (Mahbubani </w:t>
      </w:r>
      <w:hyperlink r:id="rId99" w:history="1">
        <w:r w:rsidRPr="009852AB">
          <w:rPr>
            <w:rStyle w:val="Hyperlink"/>
            <w:sz w:val="16"/>
          </w:rPr>
          <w:t>2008</w:t>
        </w:r>
      </w:hyperlink>
      <w:r w:rsidRPr="009852AB">
        <w:rPr>
          <w:sz w:val="16"/>
        </w:rPr>
        <w:t xml:space="preserve">Mahbubani, K. 2008. The new Asian hemisphere: The irresistible shift of global power to the east, New York: Public Affairs. </w:t>
      </w:r>
      <w:hyperlink r:id="rId100" w:tgtFrame="_blank" w:history="1">
        <w:r w:rsidRPr="009852AB">
          <w:rPr>
            <w:rStyle w:val="Hyperlink"/>
            <w:sz w:val="16"/>
          </w:rPr>
          <w:t>[Google Scholar]</w:t>
        </w:r>
      </w:hyperlink>
      <w:r w:rsidRPr="009852AB">
        <w:rPr>
          <w:sz w:val="16"/>
        </w:rPr>
        <w:t xml:space="preserve">). The possibility that East Asia's political and economic elites might have distinctive views about politics, economics and the environment merits emphasis because such ideas are often radically at odds with much of the most influential – broadly ‘Western’ – scholarship about environmental politics in particular and political development more generally. Consequently, after providing a brief snapshot of development in East Asia, I highlight the incongruent nature of some of the most influential strands of western environmental and political theory. </w:t>
      </w:r>
      <w:r w:rsidRPr="004C17EA">
        <w:rPr>
          <w:u w:val="single"/>
        </w:rPr>
        <w:t>The major lesson that emerges from an examination of the developmental experience of East Asia generally is that powerful, even authoritarian states, have been central components of the region's remarkable economic expansion, and that there is consequently a pre-existing propensity toward authoritarianism that has been entrenched by the region's trajectory of economic and political development</w:t>
      </w:r>
      <w:r w:rsidRPr="009852AB">
        <w:rPr>
          <w:sz w:val="16"/>
        </w:rPr>
        <w:t xml:space="preserve"> (Haggard </w:t>
      </w:r>
      <w:hyperlink r:id="rId101" w:history="1">
        <w:r w:rsidRPr="009852AB">
          <w:rPr>
            <w:rStyle w:val="Hyperlink"/>
            <w:sz w:val="16"/>
          </w:rPr>
          <w:t>1990</w:t>
        </w:r>
      </w:hyperlink>
      <w:r w:rsidRPr="009852AB">
        <w:rPr>
          <w:sz w:val="16"/>
        </w:rPr>
        <w:t xml:space="preserve">Haggard, S. 1990. Pathways from the periphery: The politics of growth in the newly industrializing countries, Ithaca, NY: Cornell University Press. </w:t>
      </w:r>
      <w:hyperlink r:id="rId102" w:tgtFrame="_blank" w:history="1">
        <w:r w:rsidRPr="009852AB">
          <w:rPr>
            <w:rStyle w:val="Hyperlink"/>
            <w:sz w:val="16"/>
          </w:rPr>
          <w:t>[Google Scholar]</w:t>
        </w:r>
      </w:hyperlink>
      <w:r w:rsidRPr="009852AB">
        <w:rPr>
          <w:sz w:val="16"/>
        </w:rPr>
        <w:t>). In what follows I suggest that the increasingly severe environmental challenges faced by the region, and the possibility that resource-intensive economic development will prove unsustainable, are likely to entrench or encourage the return of authoritarian rule in many parts of the region</w:t>
      </w:r>
      <w:r w:rsidRPr="004C17EA">
        <w:rPr>
          <w:u w:val="single"/>
        </w:rPr>
        <w:t>. Not only is the emergence of an environmentally-conscious, politically-savvy, effective civil society that can transform environmental practices obviated by uncertain economic development and inequality, but economic and environmental failure are likely to give authoritarianism increased salience in a region beset by intractable problems</w:t>
      </w:r>
      <w:r w:rsidRPr="009852AB">
        <w:rPr>
          <w:sz w:val="16"/>
        </w:rPr>
        <w:t xml:space="preserve">. </w:t>
      </w:r>
      <w:r w:rsidRPr="004C17EA">
        <w:rPr>
          <w:u w:val="single"/>
        </w:rPr>
        <w:t>As a result, the ‘democratic moment’</w:t>
      </w:r>
      <w:r w:rsidRPr="009852AB">
        <w:rPr>
          <w:sz w:val="16"/>
        </w:rPr>
        <w:t xml:space="preserve"> (Acharya </w:t>
      </w:r>
      <w:hyperlink r:id="rId103" w:history="1">
        <w:r w:rsidRPr="009852AB">
          <w:rPr>
            <w:rStyle w:val="Hyperlink"/>
            <w:sz w:val="16"/>
          </w:rPr>
          <w:t>1999</w:t>
        </w:r>
      </w:hyperlink>
      <w:r w:rsidRPr="009852AB">
        <w:rPr>
          <w:sz w:val="16"/>
        </w:rPr>
        <w:t>Acharya, A. 1999. Southeast Asia's democratic moment. Asian Survey, 39(3): 418–432.</w:t>
      </w:r>
      <w:hyperlink r:id="rId104" w:tgtFrame="_blank" w:history="1">
        <w:r w:rsidRPr="009852AB">
          <w:rPr>
            <w:rStyle w:val="Hyperlink"/>
            <w:sz w:val="16"/>
          </w:rPr>
          <w:t>[Crossref]</w:t>
        </w:r>
      </w:hyperlink>
      <w:r w:rsidRPr="009852AB">
        <w:rPr>
          <w:sz w:val="16"/>
        </w:rPr>
        <w:t xml:space="preserve">, </w:t>
      </w:r>
      <w:hyperlink r:id="rId105" w:tgtFrame="_blank" w:history="1">
        <w:r w:rsidRPr="009852AB">
          <w:rPr>
            <w:rStyle w:val="Hyperlink"/>
            <w:sz w:val="16"/>
          </w:rPr>
          <w:t>[Web of Science ®]</w:t>
        </w:r>
      </w:hyperlink>
      <w:r w:rsidRPr="009852AB">
        <w:rPr>
          <w:sz w:val="16"/>
        </w:rPr>
        <w:t xml:space="preserve">, , </w:t>
      </w:r>
      <w:hyperlink r:id="rId106" w:tgtFrame="_blank" w:history="1">
        <w:r w:rsidRPr="009852AB">
          <w:rPr>
            <w:rStyle w:val="Hyperlink"/>
            <w:sz w:val="16"/>
          </w:rPr>
          <w:t>[Google Scholar]</w:t>
        </w:r>
      </w:hyperlink>
      <w:r w:rsidRPr="009852AB">
        <w:rPr>
          <w:sz w:val="16"/>
        </w:rPr>
        <w:t xml:space="preserve">) </w:t>
      </w:r>
      <w:r w:rsidRPr="004C17EA">
        <w:rPr>
          <w:u w:val="single"/>
        </w:rPr>
        <w:t>that was expected to sweep through East Asia, if not the world, will prove difficult to sustain in the face of mounting political, economic and especially environmental challenges</w:t>
      </w:r>
      <w:r w:rsidRPr="009852AB">
        <w:rPr>
          <w:sz w:val="16"/>
        </w:rPr>
        <w:t xml:space="preserve">. I </w:t>
      </w:r>
      <w:r w:rsidRPr="004C17EA">
        <w:rPr>
          <w:u w:val="single"/>
        </w:rPr>
        <w:t>consider these challenges in the second part of this essay, where I detail some of the forces that are likely to perpetuate and profit from environmental degradation and make recourse to authoritarianism likely.</w:t>
      </w:r>
      <w:r w:rsidRPr="009852AB">
        <w:rPr>
          <w:sz w:val="16"/>
        </w:rPr>
        <w:t xml:space="preserve"> Tragically, much of Southeast Asia may not only have missed the democratic moment, it may have missed its historical opportunity for widespread, sustainable development, too: just when human beings seem to have discovered what some of the prerequisites of economic development might actually look like (Collier </w:t>
      </w:r>
      <w:hyperlink r:id="rId107" w:history="1">
        <w:r w:rsidRPr="009852AB">
          <w:rPr>
            <w:rStyle w:val="Hyperlink"/>
            <w:sz w:val="16"/>
          </w:rPr>
          <w:t>2007</w:t>
        </w:r>
      </w:hyperlink>
      <w:r w:rsidRPr="009852AB">
        <w:rPr>
          <w:sz w:val="16"/>
        </w:rPr>
        <w:t xml:space="preserve">Collier, P. 2007. The bottom billion: Why the poorest countries are failing and what can be done about it, Oxford: Oxford University Press. </w:t>
      </w:r>
      <w:hyperlink r:id="rId108" w:tgtFrame="_blank" w:history="1">
        <w:r w:rsidRPr="009852AB">
          <w:rPr>
            <w:rStyle w:val="Hyperlink"/>
            <w:sz w:val="16"/>
          </w:rPr>
          <w:t>[Google Scholar]</w:t>
        </w:r>
      </w:hyperlink>
      <w:r w:rsidRPr="009852AB">
        <w:rPr>
          <w:sz w:val="16"/>
        </w:rPr>
        <w:t xml:space="preserve">), the particular paradigm that underpinned the ‘rise of the West’ seems entirely unsustainable and simply unavailable to the billions of poor in Asia and elsewhere (Diamond </w:t>
      </w:r>
      <w:hyperlink r:id="rId109" w:history="1">
        <w:r w:rsidRPr="009852AB">
          <w:rPr>
            <w:rStyle w:val="Hyperlink"/>
            <w:sz w:val="16"/>
          </w:rPr>
          <w:t>2005</w:t>
        </w:r>
      </w:hyperlink>
      <w:r w:rsidRPr="009852AB">
        <w:rPr>
          <w:sz w:val="16"/>
        </w:rPr>
        <w:t xml:space="preserve">Diamond, J. 2005. Collapse: How societies choose to fail or survive, London: Allen Lane. </w:t>
      </w:r>
      <w:hyperlink r:id="rId110" w:tgtFrame="_blank" w:history="1">
        <w:r w:rsidRPr="009852AB">
          <w:rPr>
            <w:rStyle w:val="Hyperlink"/>
            <w:sz w:val="16"/>
          </w:rPr>
          <w:t>[Google Scholar]</w:t>
        </w:r>
      </w:hyperlink>
      <w:r w:rsidRPr="009852AB">
        <w:rPr>
          <w:sz w:val="16"/>
        </w:rPr>
        <w:t xml:space="preserve">). Paths of dependence </w:t>
      </w:r>
      <w:proofErr w:type="gramStart"/>
      <w:r w:rsidRPr="009852AB">
        <w:rPr>
          <w:sz w:val="16"/>
        </w:rPr>
        <w:t>Before</w:t>
      </w:r>
      <w:proofErr w:type="gramEnd"/>
      <w:r w:rsidRPr="009852AB">
        <w:rPr>
          <w:sz w:val="16"/>
        </w:rPr>
        <w:t xml:space="preserve"> considering the specifics of the region's current environmental problems and the potential they have to either undermine or frustrate democratic consolidation, it is important to place the region as a whole in some sort of historical and conceptual context. Although there are plainly important differences between North and Southeast Asia (see Beeson </w:t>
      </w:r>
      <w:hyperlink r:id="rId111" w:history="1">
        <w:r w:rsidRPr="009852AB">
          <w:rPr>
            <w:rStyle w:val="Hyperlink"/>
            <w:sz w:val="16"/>
          </w:rPr>
          <w:t>2007a</w:t>
        </w:r>
      </w:hyperlink>
      <w:r w:rsidRPr="009852AB">
        <w:rPr>
          <w:sz w:val="16"/>
        </w:rPr>
        <w:t xml:space="preserve">Beeson, M. 2007a. Regionalism, globalization and East Asia: Politics, security and economic development, Basingstoke: Palgrave. </w:t>
      </w:r>
      <w:hyperlink r:id="rId112" w:tgtFrame="_blank" w:history="1">
        <w:r w:rsidRPr="009852AB">
          <w:rPr>
            <w:rStyle w:val="Hyperlink"/>
            <w:sz w:val="16"/>
          </w:rPr>
          <w:t>[Google Scholar]</w:t>
        </w:r>
      </w:hyperlink>
      <w:r w:rsidRPr="009852AB">
        <w:rPr>
          <w:sz w:val="16"/>
        </w:rPr>
        <w:t xml:space="preserve">) in terms of historical experiences, state capacities and underlying material circumstances, countries such as Indonesia and the Philippines in Southeast Asia and China in the north, share some strikingly similar problems. </w:t>
      </w:r>
      <w:r w:rsidRPr="004C17EA">
        <w:rPr>
          <w:b/>
          <w:bCs/>
          <w:u w:val="single"/>
        </w:rPr>
        <w:t>East Asia's developmental experience and the particular challenges it faces as a consequence have predisposed much of the region towards an authoritarianism likely to be reinforced by the unfolding environmental crisis in the region</w:t>
      </w:r>
      <w:r w:rsidRPr="004C17EA">
        <w:rPr>
          <w:u w:val="single"/>
        </w:rPr>
        <w:t>. Mainstream international relations scholarship and environmentally-oriented political theory often fails to recognise the contingent, historically-determined material realities that help to shape distinctive political outcomes in the region.</w:t>
      </w:r>
      <w:r>
        <w:rPr>
          <w:u w:val="single"/>
        </w:rPr>
        <w:t xml:space="preserve"> </w:t>
      </w:r>
      <w:r w:rsidRPr="009852AB">
        <w:rPr>
          <w:sz w:val="16"/>
        </w:rPr>
        <w:t xml:space="preserve">Historical legacies Historicising the East Asian experience is important because it highlights the path-dependent nature of some of the region's problems of governance, development and sustainability as products of the impact of European and latterly American intrusion into the region. Incorporation into extant systems of international political and economic order entailed structural changes of profound importance with enduring long-term consequences for the entire region. The introduction of Western political and economic practices to Southeast Asia transformed the existing social order, even if Western imperialism was mediated by contingent local realities (Elson </w:t>
      </w:r>
      <w:hyperlink r:id="rId113" w:history="1">
        <w:r w:rsidRPr="009852AB">
          <w:rPr>
            <w:rStyle w:val="Hyperlink"/>
            <w:sz w:val="16"/>
          </w:rPr>
          <w:t>1992</w:t>
        </w:r>
      </w:hyperlink>
      <w:r w:rsidRPr="009852AB">
        <w:rPr>
          <w:sz w:val="16"/>
        </w:rPr>
        <w:t xml:space="preserve">Elson, R. 1992. “International commerce, the state and society: Economic and social change”. In The Cambridge history of Southeast Asia: Volume 2, the nineteenth and twentieth centuries, Edited by: Tarling, N. 131–195. Cambridge: Cambridge University Press. </w:t>
      </w:r>
      <w:hyperlink r:id="rId114" w:tgtFrame="_blank" w:history="1">
        <w:r w:rsidRPr="009852AB">
          <w:rPr>
            <w:rStyle w:val="Hyperlink"/>
            <w:sz w:val="16"/>
          </w:rPr>
          <w:t>[Google Scholar]</w:t>
        </w:r>
      </w:hyperlink>
      <w:r w:rsidRPr="009852AB">
        <w:rPr>
          <w:sz w:val="16"/>
        </w:rPr>
        <w:t xml:space="preserve">). Demographic change – especially population expansion and the introduction of migrant labour – has had a major impact on both domestic politics and the natural environment in Southeast Asia (Tarling </w:t>
      </w:r>
      <w:hyperlink r:id="rId115" w:history="1">
        <w:r w:rsidRPr="009852AB">
          <w:rPr>
            <w:rStyle w:val="Hyperlink"/>
            <w:sz w:val="16"/>
          </w:rPr>
          <w:t>2001</w:t>
        </w:r>
      </w:hyperlink>
      <w:r w:rsidRPr="009852AB">
        <w:rPr>
          <w:sz w:val="16"/>
        </w:rPr>
        <w:t>Tarling, N. 2001. Imperialism in Southeast Asia, London: Routledge Curzon.</w:t>
      </w:r>
      <w:hyperlink r:id="rId116" w:tgtFrame="_blank" w:history="1">
        <w:r w:rsidRPr="009852AB">
          <w:rPr>
            <w:rStyle w:val="Hyperlink"/>
            <w:sz w:val="16"/>
          </w:rPr>
          <w:t>[Crossref]</w:t>
        </w:r>
      </w:hyperlink>
      <w:r w:rsidRPr="009852AB">
        <w:rPr>
          <w:sz w:val="16"/>
        </w:rPr>
        <w:t xml:space="preserve">, , </w:t>
      </w:r>
      <w:hyperlink r:id="rId117" w:tgtFrame="_blank" w:history="1">
        <w:r w:rsidRPr="009852AB">
          <w:rPr>
            <w:rStyle w:val="Hyperlink"/>
            <w:sz w:val="16"/>
          </w:rPr>
          <w:t>[Google Scholar]</w:t>
        </w:r>
      </w:hyperlink>
      <w:r w:rsidRPr="009852AB">
        <w:rPr>
          <w:sz w:val="16"/>
        </w:rPr>
        <w:t xml:space="preserve">). </w:t>
      </w:r>
      <w:r w:rsidRPr="004C17EA">
        <w:rPr>
          <w:u w:val="single"/>
        </w:rPr>
        <w:t xml:space="preserve">Many of these changes are not, of course, unique to the region, but features of a more generalised process of ‘modernisation’ that has supported the sort of </w:t>
      </w:r>
      <w:r w:rsidRPr="004C17EA">
        <w:rPr>
          <w:b/>
          <w:bCs/>
          <w:u w:val="single"/>
        </w:rPr>
        <w:t>population growth and economic development that is placing such pressure on the global environment</w:t>
      </w:r>
      <w:r w:rsidRPr="004C17EA">
        <w:rPr>
          <w:u w:val="single"/>
        </w:rPr>
        <w:t>.</w:t>
      </w:r>
      <w:r w:rsidRPr="009852AB">
        <w:rPr>
          <w:sz w:val="16"/>
        </w:rPr>
        <w:t xml:space="preserve"> What is distinctive about much of East Asia is the geopolitical context this modernisation has occurred in and the concomitant patterns of political order it has encouraged at the domestic level. </w:t>
      </w:r>
      <w:r w:rsidRPr="004C17EA">
        <w:rPr>
          <w:u w:val="single"/>
        </w:rPr>
        <w:t xml:space="preserve">Despite a rhetorical preoccupation with the promotion of democracy and economic reform, the imperative of geopolitical contestation with the Soviet Union meant that </w:t>
      </w:r>
      <w:r w:rsidRPr="004C17EA">
        <w:rPr>
          <w:b/>
          <w:bCs/>
          <w:u w:val="single"/>
        </w:rPr>
        <w:t>the US tolerated – even encouraged – the development of authoritarian political allies in a process that helped entrench authoritarian rule in non-capitalist East Asia too</w:t>
      </w:r>
      <w:r w:rsidRPr="009852AB">
        <w:rPr>
          <w:sz w:val="16"/>
        </w:rPr>
        <w:t xml:space="preserve"> (Schaller </w:t>
      </w:r>
      <w:hyperlink r:id="rId118" w:history="1">
        <w:r w:rsidRPr="009852AB">
          <w:rPr>
            <w:rStyle w:val="Hyperlink"/>
            <w:sz w:val="16"/>
          </w:rPr>
          <w:t>1990</w:t>
        </w:r>
      </w:hyperlink>
      <w:r w:rsidRPr="009852AB">
        <w:rPr>
          <w:sz w:val="16"/>
        </w:rPr>
        <w:t xml:space="preserve">Schaller, M. 1990. The United States and China in the twentieth century, Oxford: Oxford University Press. </w:t>
      </w:r>
      <w:hyperlink r:id="rId119" w:tgtFrame="_blank" w:history="1">
        <w:r w:rsidRPr="009852AB">
          <w:rPr>
            <w:rStyle w:val="Hyperlink"/>
            <w:sz w:val="16"/>
          </w:rPr>
          <w:t>[Google Scholar]</w:t>
        </w:r>
      </w:hyperlink>
      <w:r w:rsidRPr="009852AB">
        <w:rPr>
          <w:sz w:val="16"/>
        </w:rPr>
        <w:t xml:space="preserve">, Woo-Cumings </w:t>
      </w:r>
      <w:hyperlink r:id="rId120" w:history="1">
        <w:r w:rsidRPr="009852AB">
          <w:rPr>
            <w:rStyle w:val="Hyperlink"/>
            <w:sz w:val="16"/>
          </w:rPr>
          <w:t>2005</w:t>
        </w:r>
      </w:hyperlink>
      <w:r w:rsidRPr="009852AB">
        <w:rPr>
          <w:sz w:val="16"/>
        </w:rPr>
        <w:t xml:space="preserve">Woo-Cumings, M. 2005. “Back to basics: Ideology, nationalism, and Asian values in East Asia”. In Economic nationalism in a globalizing world, Edited by: Helleiner, E.and Pickel, A. 91–117. Ithaca, NY: Cornell University Press. </w:t>
      </w:r>
      <w:hyperlink r:id="rId121" w:tgtFrame="_blank" w:history="1">
        <w:r w:rsidRPr="009852AB">
          <w:rPr>
            <w:rStyle w:val="Hyperlink"/>
            <w:sz w:val="16"/>
          </w:rPr>
          <w:t>[Google Scholar]</w:t>
        </w:r>
      </w:hyperlink>
      <w:r w:rsidRPr="009852AB">
        <w:rPr>
          <w:sz w:val="16"/>
        </w:rPr>
        <w:t xml:space="preserve">). Far from ending after the Cold War, history has continued to unfold in distinctive ways that have often circumscribed political liberalism. During the 1990s, when we might have expected increased reformist pressure on the region, the general success of the ‘East Asian miracle’ and the performance legitimacy that accrued to Asian leaders militated against major political change. Even the Asian economic crisis failed to bring about wholesale political change, despite the noteworthy downfall of Suharto. Whether the democratic transition can be consolidated and entrenched even here is a moot point. On the one hand, the extent of the reform process in Indonesia is questionable (Robison and Hadiz </w:t>
      </w:r>
      <w:hyperlink r:id="rId122" w:history="1">
        <w:r w:rsidRPr="009852AB">
          <w:rPr>
            <w:rStyle w:val="Hyperlink"/>
            <w:sz w:val="16"/>
          </w:rPr>
          <w:t>2004</w:t>
        </w:r>
      </w:hyperlink>
      <w:r w:rsidRPr="009852AB">
        <w:rPr>
          <w:sz w:val="16"/>
        </w:rPr>
        <w:t>Robison, R. and Hadiz, V. R. 2004. Reorganising power in Indonesia: The politics of oligarchy in an age of markets, London: Routledge Curzon.</w:t>
      </w:r>
      <w:hyperlink r:id="rId123" w:tgtFrame="_blank" w:history="1">
        <w:r w:rsidRPr="009852AB">
          <w:rPr>
            <w:rStyle w:val="Hyperlink"/>
            <w:sz w:val="16"/>
          </w:rPr>
          <w:t>[Crossref]</w:t>
        </w:r>
      </w:hyperlink>
      <w:r w:rsidRPr="009852AB">
        <w:rPr>
          <w:sz w:val="16"/>
        </w:rPr>
        <w:t xml:space="preserve">, , </w:t>
      </w:r>
      <w:hyperlink r:id="rId124" w:tgtFrame="_blank" w:history="1">
        <w:r w:rsidRPr="009852AB">
          <w:rPr>
            <w:rStyle w:val="Hyperlink"/>
            <w:sz w:val="16"/>
          </w:rPr>
          <w:t>[Google Scholar]</w:t>
        </w:r>
      </w:hyperlink>
      <w:r w:rsidRPr="009852AB">
        <w:rPr>
          <w:sz w:val="16"/>
        </w:rPr>
        <w:t xml:space="preserve">). </w:t>
      </w:r>
      <w:r w:rsidRPr="004C17EA">
        <w:rPr>
          <w:u w:val="single"/>
        </w:rPr>
        <w:t>On the other, democratic reform and ‘</w:t>
      </w:r>
      <w:r w:rsidRPr="004C17EA">
        <w:rPr>
          <w:b/>
          <w:bCs/>
          <w:u w:val="single"/>
        </w:rPr>
        <w:t>good governance’ have been further threatened by a deteriorating security</w:t>
      </w:r>
      <w:r w:rsidRPr="004C17EA">
        <w:rPr>
          <w:u w:val="single"/>
        </w:rPr>
        <w:t xml:space="preserve"> situation and the difficulty of managing the complex strategic and political tensions associated with the </w:t>
      </w:r>
      <w:r w:rsidRPr="004C17EA">
        <w:rPr>
          <w:b/>
          <w:bCs/>
          <w:u w:val="single"/>
        </w:rPr>
        <w:t>‘war on terror’</w:t>
      </w:r>
      <w:r w:rsidRPr="009852AB">
        <w:rPr>
          <w:sz w:val="16"/>
        </w:rPr>
        <w:t xml:space="preserve"> (Beeson </w:t>
      </w:r>
      <w:hyperlink r:id="rId125" w:history="1">
        <w:r w:rsidRPr="009852AB">
          <w:rPr>
            <w:rStyle w:val="Hyperlink"/>
            <w:sz w:val="16"/>
          </w:rPr>
          <w:t>2004</w:t>
        </w:r>
      </w:hyperlink>
      <w:r w:rsidRPr="009852AB">
        <w:rPr>
          <w:sz w:val="16"/>
        </w:rPr>
        <w:t>Beeson, M. 2004. US hegemony and Southeast Asia: The impact of, and limits to, American power and influence. Critical Asian Studies, 36(3): 323–354.</w:t>
      </w:r>
      <w:hyperlink r:id="rId126" w:history="1">
        <w:r w:rsidRPr="009852AB">
          <w:rPr>
            <w:rStyle w:val="Hyperlink"/>
            <w:sz w:val="16"/>
          </w:rPr>
          <w:t>[Taylor &amp; Francis Online]</w:t>
        </w:r>
      </w:hyperlink>
      <w:r w:rsidRPr="009852AB">
        <w:rPr>
          <w:sz w:val="16"/>
        </w:rPr>
        <w:t xml:space="preserve">, , </w:t>
      </w:r>
      <w:hyperlink r:id="rId127" w:tgtFrame="_blank" w:history="1">
        <w:r w:rsidRPr="009852AB">
          <w:rPr>
            <w:rStyle w:val="Hyperlink"/>
            <w:sz w:val="16"/>
          </w:rPr>
          <w:t>[Google Scholar]</w:t>
        </w:r>
      </w:hyperlink>
      <w:r w:rsidRPr="009852AB">
        <w:rPr>
          <w:sz w:val="16"/>
        </w:rPr>
        <w:t xml:space="preserve">). The associated geopolitical constraints would have been difficult enough to manage for a country with a large Muslim population, but the growing threat of environmental degradation and food insecurity further intensified the political pressures on the region's principal democratic success story (Adam </w:t>
      </w:r>
      <w:hyperlink r:id="rId128" w:history="1">
        <w:r w:rsidRPr="009852AB">
          <w:rPr>
            <w:rStyle w:val="Hyperlink"/>
            <w:sz w:val="16"/>
          </w:rPr>
          <w:t>2008</w:t>
        </w:r>
      </w:hyperlink>
      <w:r w:rsidRPr="009852AB">
        <w:rPr>
          <w:sz w:val="16"/>
        </w:rPr>
        <w:t>Adam, D. 2008. Food price rises threaten global security – UN [online]. The Guardian, 9 April Available from:</w:t>
      </w:r>
      <w:hyperlink r:id="rId129" w:tgtFrame="_blank" w:history="1">
        <w:r w:rsidRPr="009852AB">
          <w:rPr>
            <w:rStyle w:val="Hyperlink"/>
            <w:sz w:val="16"/>
          </w:rPr>
          <w:t>http://www.guardian.co.uk.proxy.lib.umich.edu/environment/2008/apr/09/food.unitednations</w:t>
        </w:r>
      </w:hyperlink>
      <w:r w:rsidRPr="009852AB">
        <w:rPr>
          <w:sz w:val="16"/>
        </w:rPr>
        <w:t xml:space="preserve">[Accessed 11 February 2010] </w:t>
      </w:r>
      <w:hyperlink r:id="rId130" w:tgtFrame="_blank" w:history="1">
        <w:r w:rsidRPr="009852AB">
          <w:rPr>
            <w:rStyle w:val="Hyperlink"/>
            <w:sz w:val="16"/>
          </w:rPr>
          <w:t>[Google Scholar]</w:t>
        </w:r>
      </w:hyperlink>
      <w:r w:rsidRPr="009852AB">
        <w:rPr>
          <w:sz w:val="16"/>
        </w:rPr>
        <w:t xml:space="preserve">). </w:t>
      </w:r>
      <w:r w:rsidRPr="004C17EA">
        <w:rPr>
          <w:u w:val="single"/>
        </w:rPr>
        <w:t xml:space="preserve">There is, however, a further, trans-regional development </w:t>
      </w:r>
      <w:r w:rsidRPr="004C17EA">
        <w:rPr>
          <w:b/>
          <w:bCs/>
          <w:u w:val="single"/>
        </w:rPr>
        <w:t>that may make a return to authoritarian practices more likely than not</w:t>
      </w:r>
      <w:r w:rsidRPr="009852AB">
        <w:rPr>
          <w:sz w:val="16"/>
        </w:rPr>
        <w:t xml:space="preserve">. </w:t>
      </w:r>
      <w:r w:rsidRPr="009A544D">
        <w:rPr>
          <w:u w:val="single"/>
        </w:rPr>
        <w:t>Even when American influence was at its zenith, it did not guarantee either economic or political liberalism in Southeast Asia. In part, this was a consequence of the sort of East Asian developmental model which revolved around a powerful, interventionist state</w:t>
      </w:r>
      <w:r w:rsidRPr="009852AB">
        <w:rPr>
          <w:sz w:val="16"/>
        </w:rPr>
        <w:t xml:space="preserve"> (Stubbs </w:t>
      </w:r>
      <w:hyperlink r:id="rId131" w:history="1">
        <w:r w:rsidRPr="009852AB">
          <w:rPr>
            <w:rStyle w:val="Hyperlink"/>
            <w:sz w:val="16"/>
          </w:rPr>
          <w:t>2005</w:t>
        </w:r>
      </w:hyperlink>
      <w:r w:rsidRPr="009852AB">
        <w:rPr>
          <w:sz w:val="16"/>
        </w:rPr>
        <w:t>Stubbs, R. 2005. Rethinking Asia's economic miracle, Basingstoke: Palgrave.</w:t>
      </w:r>
      <w:hyperlink r:id="rId132" w:tgtFrame="_blank" w:history="1">
        <w:r w:rsidRPr="009852AB">
          <w:rPr>
            <w:rStyle w:val="Hyperlink"/>
            <w:sz w:val="16"/>
          </w:rPr>
          <w:t>[Crossref]</w:t>
        </w:r>
      </w:hyperlink>
      <w:r w:rsidRPr="009852AB">
        <w:rPr>
          <w:sz w:val="16"/>
        </w:rPr>
        <w:t xml:space="preserve">, , </w:t>
      </w:r>
      <w:hyperlink r:id="rId133" w:tgtFrame="_blank" w:history="1">
        <w:r w:rsidRPr="009A544D">
          <w:rPr>
            <w:rStyle w:val="Hyperlink"/>
            <w:u w:val="single"/>
          </w:rPr>
          <w:t>[Google Scholar]</w:t>
        </w:r>
      </w:hyperlink>
      <w:r w:rsidRPr="009A544D">
        <w:rPr>
          <w:u w:val="single"/>
        </w:rPr>
        <w:t xml:space="preserve">). Even though Southeast Asian states generally lack the sort of state capacity enjoyed by their counterparts in Northeast Asia, </w:t>
      </w:r>
      <w:r w:rsidRPr="009A544D">
        <w:rPr>
          <w:b/>
          <w:bCs/>
          <w:u w:val="single"/>
        </w:rPr>
        <w:t>initial moves toward greater democratisation are likely to</w:t>
      </w:r>
      <w:r>
        <w:rPr>
          <w:b/>
          <w:bCs/>
          <w:u w:val="single"/>
        </w:rPr>
        <w:t xml:space="preserve"> </w:t>
      </w:r>
      <w:r w:rsidRPr="009A544D">
        <w:rPr>
          <w:b/>
          <w:bCs/>
          <w:u w:val="single"/>
        </w:rPr>
        <w:t>diminish</w:t>
      </w:r>
      <w:r w:rsidRPr="009A544D">
        <w:rPr>
          <w:u w:val="single"/>
        </w:rPr>
        <w:t xml:space="preserve"> rather than enhance administrative capability</w:t>
      </w:r>
      <w:r w:rsidRPr="009852AB">
        <w:rPr>
          <w:sz w:val="16"/>
        </w:rPr>
        <w:t xml:space="preserve"> (Back and Hadenius </w:t>
      </w:r>
      <w:hyperlink r:id="rId134" w:history="1">
        <w:r w:rsidRPr="009852AB">
          <w:rPr>
            <w:rStyle w:val="Hyperlink"/>
            <w:sz w:val="16"/>
          </w:rPr>
          <w:t>2008</w:t>
        </w:r>
      </w:hyperlink>
      <w:r w:rsidRPr="009852AB">
        <w:rPr>
          <w:sz w:val="16"/>
        </w:rPr>
        <w:t>Back, H. and Hadenius, A. 2008. Democracy and state capacity: Exploring a J-shaped relationship. Governance, 21(1): 1–24.</w:t>
      </w:r>
      <w:hyperlink r:id="rId135" w:tgtFrame="_blank" w:history="1">
        <w:r w:rsidRPr="009852AB">
          <w:rPr>
            <w:rStyle w:val="Hyperlink"/>
            <w:sz w:val="16"/>
          </w:rPr>
          <w:t>[Crossref]</w:t>
        </w:r>
      </w:hyperlink>
      <w:r w:rsidRPr="009852AB">
        <w:rPr>
          <w:sz w:val="16"/>
        </w:rPr>
        <w:t xml:space="preserve">, </w:t>
      </w:r>
      <w:hyperlink r:id="rId136" w:tgtFrame="_blank" w:history="1">
        <w:r w:rsidRPr="009852AB">
          <w:rPr>
            <w:rStyle w:val="Hyperlink"/>
            <w:sz w:val="16"/>
          </w:rPr>
          <w:t>[Web of Science ®]</w:t>
        </w:r>
      </w:hyperlink>
      <w:r w:rsidRPr="009852AB">
        <w:rPr>
          <w:sz w:val="16"/>
        </w:rPr>
        <w:t xml:space="preserve">, , </w:t>
      </w:r>
      <w:hyperlink r:id="rId137" w:tgtFrame="_blank" w:history="1">
        <w:r w:rsidRPr="009852AB">
          <w:rPr>
            <w:rStyle w:val="Hyperlink"/>
            <w:sz w:val="16"/>
          </w:rPr>
          <w:t>[Google Scholar]</w:t>
        </w:r>
      </w:hyperlink>
      <w:r w:rsidRPr="009852AB">
        <w:rPr>
          <w:sz w:val="16"/>
        </w:rPr>
        <w:t xml:space="preserve">). </w:t>
      </w:r>
      <w:r w:rsidRPr="009A544D">
        <w:rPr>
          <w:b/>
          <w:bCs/>
          <w:u w:val="single"/>
        </w:rPr>
        <w:t>This is significant in the context of growing pressures on government, because the countries of the region are presented with an apparently successful model of economic, political and environmental management by a regional state that is exerting an increasing and direct material influence over their future. It is also a model that is entirely in keeping with East Asia's state-centric, even authoritarian traditions.</w:t>
      </w:r>
      <w:r>
        <w:rPr>
          <w:b/>
          <w:bCs/>
          <w:u w:val="single"/>
        </w:rPr>
        <w:t xml:space="preserve"> </w:t>
      </w:r>
      <w:r w:rsidRPr="009852AB">
        <w:rPr>
          <w:sz w:val="16"/>
        </w:rPr>
        <w:t xml:space="preserve">The ‘rise of China’ is already having a major impact on the structure of the regional economy; it is entirely possible that it may come to have an equally significant impact on the way political elites in the region view development and governance (Gill and Huang </w:t>
      </w:r>
      <w:hyperlink r:id="rId138" w:history="1">
        <w:r w:rsidRPr="009852AB">
          <w:rPr>
            <w:rStyle w:val="Hyperlink"/>
            <w:sz w:val="16"/>
          </w:rPr>
          <w:t>2006</w:t>
        </w:r>
      </w:hyperlink>
      <w:r w:rsidRPr="009852AB">
        <w:rPr>
          <w:sz w:val="16"/>
        </w:rPr>
        <w:t>Gill, B. and Huang, Y. 2006. Sources and limits of Chinese “soft power”. Survival, 48(2): 17–36.</w:t>
      </w:r>
      <w:hyperlink r:id="rId139" w:history="1">
        <w:r w:rsidRPr="009852AB">
          <w:rPr>
            <w:rStyle w:val="Hyperlink"/>
            <w:sz w:val="16"/>
          </w:rPr>
          <w:t>[Taylor &amp; Francis Online]</w:t>
        </w:r>
      </w:hyperlink>
      <w:r w:rsidRPr="009852AB">
        <w:rPr>
          <w:sz w:val="16"/>
        </w:rPr>
        <w:t xml:space="preserve">, </w:t>
      </w:r>
      <w:hyperlink r:id="rId140" w:tgtFrame="_blank" w:history="1">
        <w:r w:rsidRPr="009852AB">
          <w:rPr>
            <w:rStyle w:val="Hyperlink"/>
            <w:sz w:val="16"/>
          </w:rPr>
          <w:t>[Web of Science ®]</w:t>
        </w:r>
      </w:hyperlink>
      <w:r w:rsidRPr="009852AB">
        <w:rPr>
          <w:sz w:val="16"/>
        </w:rPr>
        <w:t xml:space="preserve">, , </w:t>
      </w:r>
      <w:hyperlink r:id="rId141" w:tgtFrame="_blank" w:history="1">
        <w:r w:rsidRPr="009852AB">
          <w:rPr>
            <w:rStyle w:val="Hyperlink"/>
            <w:sz w:val="16"/>
          </w:rPr>
          <w:t>[Google Scholar]</w:t>
        </w:r>
      </w:hyperlink>
      <w:r w:rsidRPr="009852AB">
        <w:rPr>
          <w:sz w:val="16"/>
        </w:rPr>
        <w:t xml:space="preserve">). </w:t>
      </w:r>
      <w:r w:rsidRPr="009A544D">
        <w:rPr>
          <w:b/>
          <w:bCs/>
          <w:u w:val="single"/>
        </w:rPr>
        <w:t>China's astounding, unprecedented rise has the potential to legitimate very different patterns of economic organisation</w:t>
      </w:r>
      <w:r w:rsidRPr="009A544D">
        <w:rPr>
          <w:u w:val="single"/>
        </w:rPr>
        <w:t>. Even more importantly, it is doing so by utilising a model that is unambiguously authoritarian and non-democratic</w:t>
      </w:r>
      <w:r w:rsidRPr="009852AB">
        <w:rPr>
          <w:sz w:val="16"/>
        </w:rPr>
        <w:t xml:space="preserve">. China's ‘pragmatic’ approach to development, subsumed under the rhetoric of the ‘Beijing consensus’ (Ramo </w:t>
      </w:r>
      <w:hyperlink r:id="rId142" w:history="1">
        <w:r w:rsidRPr="009852AB">
          <w:rPr>
            <w:rStyle w:val="Hyperlink"/>
            <w:sz w:val="16"/>
          </w:rPr>
          <w:t>2004</w:t>
        </w:r>
      </w:hyperlink>
      <w:r w:rsidRPr="009852AB">
        <w:rPr>
          <w:sz w:val="16"/>
        </w:rPr>
        <w:t xml:space="preserve">Ramo, J. C. 2004. The Beijing consensus, London: The Foreign Policy Centre. </w:t>
      </w:r>
      <w:hyperlink r:id="rId143" w:tgtFrame="_blank" w:history="1">
        <w:r w:rsidRPr="009852AB">
          <w:rPr>
            <w:rStyle w:val="Hyperlink"/>
            <w:sz w:val="16"/>
          </w:rPr>
          <w:t>[Google Scholar]</w:t>
        </w:r>
      </w:hyperlink>
      <w:r w:rsidRPr="009852AB">
        <w:rPr>
          <w:sz w:val="16"/>
        </w:rPr>
        <w:t xml:space="preserve">), has been predicated on a fairly ruthless exploitation of the natural environment and willingness to repress the growing tide of spontaneous protest that has emerged as a consequence of rapid environmental degradation (Mallet </w:t>
      </w:r>
      <w:hyperlink r:id="rId144" w:history="1">
        <w:r w:rsidRPr="009852AB">
          <w:rPr>
            <w:rStyle w:val="Hyperlink"/>
            <w:sz w:val="16"/>
          </w:rPr>
          <w:t>2007</w:t>
        </w:r>
      </w:hyperlink>
      <w:r w:rsidRPr="009852AB">
        <w:rPr>
          <w:sz w:val="16"/>
        </w:rPr>
        <w:t>Mallet, V. 2007. Beijing nightmare: The rise of real politics [online]. Financial Times, September 12 Available from:</w:t>
      </w:r>
      <w:hyperlink r:id="rId145" w:tgtFrame="_blank" w:history="1">
        <w:r w:rsidRPr="009852AB">
          <w:rPr>
            <w:rStyle w:val="Hyperlink"/>
            <w:sz w:val="16"/>
          </w:rPr>
          <w:t>http://www.ft.com/cms/s/0/e61c8cb4-6159-11dc-bf25-0000779fd2ac.html</w:t>
        </w:r>
      </w:hyperlink>
      <w:r w:rsidRPr="009852AB">
        <w:rPr>
          <w:sz w:val="16"/>
        </w:rPr>
        <w:t xml:space="preserve">[Accessed 11 February 2010] </w:t>
      </w:r>
      <w:hyperlink r:id="rId146" w:tgtFrame="_blank" w:history="1">
        <w:r w:rsidRPr="009852AB">
          <w:rPr>
            <w:rStyle w:val="Hyperlink"/>
            <w:sz w:val="16"/>
          </w:rPr>
          <w:t>[Google Scholar]</w:t>
        </w:r>
      </w:hyperlink>
      <w:r w:rsidRPr="009852AB">
        <w:rPr>
          <w:sz w:val="16"/>
        </w:rPr>
        <w:t>).</w:t>
      </w:r>
      <w:hyperlink r:id="rId147" w:history="1">
        <w:r w:rsidRPr="009852AB">
          <w:rPr>
            <w:rStyle w:val="Hyperlink"/>
            <w:sz w:val="16"/>
          </w:rPr>
          <w:t>2</w:t>
        </w:r>
      </w:hyperlink>
      <w:r w:rsidRPr="009852AB">
        <w:rPr>
          <w:sz w:val="16"/>
        </w:rPr>
        <w:t xml:space="preserve">2. However, there are signs that the Chinese leadership has shifted somewhat in recent times and been responsible for some potentially interesting environmental reforms – if they can follow through on them. See the EP special issue by Carter and Mol – April 2006.View all notes The scale of China's multifaceted environmental problems is difficult to exaggerate, but according to one respected observer, they ‘have the potential to bring the country to its knees economically’ (Economy </w:t>
      </w:r>
      <w:hyperlink r:id="rId148" w:history="1">
        <w:r w:rsidRPr="009852AB">
          <w:rPr>
            <w:rStyle w:val="Hyperlink"/>
            <w:sz w:val="16"/>
          </w:rPr>
          <w:t>2004</w:t>
        </w:r>
      </w:hyperlink>
      <w:r w:rsidRPr="009852AB">
        <w:rPr>
          <w:sz w:val="16"/>
        </w:rPr>
        <w:t xml:space="preserve">Economy, E. C. 2004. The River runs black: The environmental challenge to China's future, Ithaca, NY: Cornell University Press. </w:t>
      </w:r>
      <w:hyperlink r:id="rId149" w:tgtFrame="_blank" w:history="1">
        <w:r w:rsidRPr="009852AB">
          <w:rPr>
            <w:rStyle w:val="Hyperlink"/>
            <w:sz w:val="16"/>
          </w:rPr>
          <w:t>[Google Scholar]</w:t>
        </w:r>
      </w:hyperlink>
      <w:r w:rsidRPr="009852AB">
        <w:rPr>
          <w:sz w:val="16"/>
        </w:rPr>
        <w:t xml:space="preserve">, p. 25). </w:t>
      </w:r>
      <w:r w:rsidRPr="009A544D">
        <w:rPr>
          <w:b/>
          <w:bCs/>
          <w:u w:val="single"/>
        </w:rPr>
        <w:t>Nevertheless the relationship between China and Southeast Asia is becoming deeper economically and denser institutionally, something that may help to increase China's influence and reinforce an illiberal approach to political and economic development</w:t>
      </w:r>
      <w:r w:rsidRPr="009852AB">
        <w:rPr>
          <w:sz w:val="16"/>
        </w:rPr>
        <w:t xml:space="preserve">. However, before assessing the specific material circumstances that may encourage a shift toward the pragmatic Beijing consensus, I want to make a few remarks about the failure of much Western scholarship to recognise the long-run trends in parts of the world like Southeast Asia, much less to provide a realistic alternative blueprint for reform. Alien ideas, contingent realities One of the most noteworthy aspects of analyses of broadly conceived ‘Asian development’ is that it has been understood through theoretical models and concepts that were developed elsewhere, and which overwhelmingly reflect a ‘Western’ historical experience as a consequence (Acharya and Buzan </w:t>
      </w:r>
      <w:hyperlink r:id="rId150" w:history="1">
        <w:r w:rsidRPr="009852AB">
          <w:rPr>
            <w:rStyle w:val="Hyperlink"/>
            <w:sz w:val="16"/>
          </w:rPr>
          <w:t>2007</w:t>
        </w:r>
      </w:hyperlink>
      <w:r w:rsidRPr="009852AB">
        <w:rPr>
          <w:sz w:val="16"/>
        </w:rPr>
        <w:t>Acharya, A. and Buzan, B. 2007. Conclusion: On the possibility of a non-Western IR theory in Asia. International Relations of the Asia Pacific, 7(3): 427–438.</w:t>
      </w:r>
      <w:hyperlink r:id="rId151" w:tgtFrame="_blank" w:history="1">
        <w:r w:rsidRPr="009852AB">
          <w:rPr>
            <w:rStyle w:val="Hyperlink"/>
            <w:sz w:val="16"/>
          </w:rPr>
          <w:t>[Crossref]</w:t>
        </w:r>
      </w:hyperlink>
      <w:r w:rsidRPr="009852AB">
        <w:rPr>
          <w:sz w:val="16"/>
        </w:rPr>
        <w:t xml:space="preserve">, </w:t>
      </w:r>
      <w:hyperlink r:id="rId152" w:tgtFrame="_blank" w:history="1">
        <w:r w:rsidRPr="009852AB">
          <w:rPr>
            <w:rStyle w:val="Hyperlink"/>
            <w:sz w:val="16"/>
          </w:rPr>
          <w:t>[Web of Science ®]</w:t>
        </w:r>
      </w:hyperlink>
      <w:r w:rsidRPr="009852AB">
        <w:rPr>
          <w:sz w:val="16"/>
        </w:rPr>
        <w:t xml:space="preserve">, , </w:t>
      </w:r>
      <w:hyperlink r:id="rId153" w:tgtFrame="_blank" w:history="1">
        <w:r w:rsidRPr="009852AB">
          <w:rPr>
            <w:rStyle w:val="Hyperlink"/>
            <w:sz w:val="16"/>
          </w:rPr>
          <w:t>[Google Scholar]</w:t>
        </w:r>
      </w:hyperlink>
      <w:r w:rsidRPr="009852AB">
        <w:rPr>
          <w:sz w:val="16"/>
        </w:rPr>
        <w:t xml:space="preserve">). At its most extreme and abstract, mainstream international relations (IR) theory barely reflects the Western experience, let alone that of the rest of the world. The criticisms of realism and neorealism are sufficiently well known to need little rehearsal here (see, for example, Legro and Moravcsik </w:t>
      </w:r>
      <w:hyperlink r:id="rId154" w:history="1">
        <w:r w:rsidRPr="009852AB">
          <w:rPr>
            <w:rStyle w:val="Hyperlink"/>
            <w:sz w:val="16"/>
          </w:rPr>
          <w:t>1999</w:t>
        </w:r>
      </w:hyperlink>
      <w:r w:rsidRPr="009852AB">
        <w:rPr>
          <w:sz w:val="16"/>
        </w:rPr>
        <w:t>Legro, J. W. and Moravcsik, A. 1999. Is anybody still a realist</w:t>
      </w:r>
      <w:proofErr w:type="gramStart"/>
      <w:r w:rsidRPr="009852AB">
        <w:rPr>
          <w:sz w:val="16"/>
        </w:rPr>
        <w:t>?.</w:t>
      </w:r>
      <w:proofErr w:type="gramEnd"/>
      <w:r w:rsidRPr="009852AB">
        <w:rPr>
          <w:sz w:val="16"/>
        </w:rPr>
        <w:t xml:space="preserve"> International Security, 24(2): 5–55.</w:t>
      </w:r>
      <w:hyperlink r:id="rId155" w:tgtFrame="_blank" w:history="1">
        <w:r w:rsidRPr="009852AB">
          <w:rPr>
            <w:rStyle w:val="Hyperlink"/>
            <w:sz w:val="16"/>
          </w:rPr>
          <w:t>[Crossref]</w:t>
        </w:r>
      </w:hyperlink>
      <w:r w:rsidRPr="009852AB">
        <w:rPr>
          <w:sz w:val="16"/>
        </w:rPr>
        <w:t xml:space="preserve">, </w:t>
      </w:r>
      <w:hyperlink r:id="rId156" w:tgtFrame="_blank" w:history="1">
        <w:r w:rsidRPr="009852AB">
          <w:rPr>
            <w:rStyle w:val="Hyperlink"/>
            <w:sz w:val="16"/>
          </w:rPr>
          <w:t>[Web of Science ®]</w:t>
        </w:r>
      </w:hyperlink>
      <w:r w:rsidRPr="009852AB">
        <w:rPr>
          <w:sz w:val="16"/>
        </w:rPr>
        <w:t xml:space="preserve">, , </w:t>
      </w:r>
      <w:hyperlink r:id="rId157" w:tgtFrame="_blank" w:history="1">
        <w:r w:rsidRPr="009852AB">
          <w:rPr>
            <w:rStyle w:val="Hyperlink"/>
            <w:sz w:val="16"/>
          </w:rPr>
          <w:t>[Google Scholar]</w:t>
        </w:r>
      </w:hyperlink>
      <w:r w:rsidRPr="009852AB">
        <w:rPr>
          <w:sz w:val="16"/>
        </w:rPr>
        <w:t>), but it is important to emphasise how little help the universal claims, abstractions and assumptions of much Western IR theory actually provide when trying to make sense of the very different historical experience of the states in a region as diverse as East Asia. And what is true of much IR theory is even more evident in the Eurocentric preoccupations in much of the theoretical discussion about environmental issues and their possible political implications. Much theorising about the sorts of political structures, personal practices and normative values intended to conceptualise and even address environmental degradation is frequently brilliant and inspiring. It is also often incongruously at odds with the lived experiences of much of the world's population, many of whom find themselves engaged in an increasingly desperate struggle for survival. For example, Linklater (</w:t>
      </w:r>
      <w:hyperlink r:id="rId158" w:history="1">
        <w:r w:rsidRPr="009852AB">
          <w:rPr>
            <w:rStyle w:val="Hyperlink"/>
            <w:sz w:val="16"/>
          </w:rPr>
          <w:t>1998</w:t>
        </w:r>
      </w:hyperlink>
      <w:r w:rsidRPr="009852AB">
        <w:rPr>
          <w:sz w:val="16"/>
        </w:rPr>
        <w:t xml:space="preserve">Linklater, A. 1998. The transformation of political community, Cambridge: Polity Press. </w:t>
      </w:r>
      <w:hyperlink r:id="rId159" w:tgtFrame="_blank" w:history="1">
        <w:r w:rsidRPr="009852AB">
          <w:rPr>
            <w:rStyle w:val="Hyperlink"/>
            <w:sz w:val="16"/>
          </w:rPr>
          <w:t>[Google Scholar]</w:t>
        </w:r>
      </w:hyperlink>
      <w:r w:rsidRPr="009852AB">
        <w:rPr>
          <w:sz w:val="16"/>
        </w:rPr>
        <w:t xml:space="preserve">, p. 8) suggests that ‘it is no longer utopian, at least as far as the relations between like-minded states which are exposed to high levels of transnational harm are concerned, to imagine new forms of political community and new conceptions of citizenship which bind sub-state, state and transnational authorities and their loyalties together in a post-Westphalian society’. There is little in the experience of the East Asian region to suggest that such transnational responses are likely to emerge from the present crisis. Indeed, where Asia's ‘like-minded states’ have shown an interest in developing transnational structures they have often been deliberately designed to reinforce the sovereignty of individual states, rather than collective action, and emerged as responses to liberalising pressures elsewhere (Beeson </w:t>
      </w:r>
      <w:hyperlink r:id="rId160" w:history="1">
        <w:r w:rsidRPr="009852AB">
          <w:rPr>
            <w:rStyle w:val="Hyperlink"/>
            <w:sz w:val="16"/>
          </w:rPr>
          <w:t>2009</w:t>
        </w:r>
      </w:hyperlink>
      <w:r w:rsidRPr="009852AB">
        <w:rPr>
          <w:sz w:val="16"/>
        </w:rPr>
        <w:t xml:space="preserve">Beeson, M. 2009. Institutions of the Asia-Pacific: ASEAN, APEC and beyond, London: Routledge. </w:t>
      </w:r>
      <w:hyperlink r:id="rId161" w:tgtFrame="_blank" w:history="1">
        <w:r w:rsidRPr="009852AB">
          <w:rPr>
            <w:rStyle w:val="Hyperlink"/>
            <w:sz w:val="16"/>
          </w:rPr>
          <w:t>[Google Scholar]</w:t>
        </w:r>
      </w:hyperlink>
      <w:r w:rsidRPr="009852AB">
        <w:rPr>
          <w:sz w:val="16"/>
        </w:rPr>
        <w:t>). As Campbell (</w:t>
      </w:r>
      <w:hyperlink r:id="rId162" w:history="1">
        <w:r w:rsidRPr="009852AB">
          <w:rPr>
            <w:rStyle w:val="Hyperlink"/>
            <w:sz w:val="16"/>
          </w:rPr>
          <w:t>2005</w:t>
        </w:r>
      </w:hyperlink>
      <w:r w:rsidRPr="009852AB">
        <w:rPr>
          <w:sz w:val="16"/>
        </w:rPr>
        <w:t xml:space="preserve">Campbell, L. B. 2005. “The political economy of environmental regionalism in Asia”. In Remapping East Asia: The construction of a region, Edited by: Pempel, T. J. 216–235. Ithaca: Cornell University Press. </w:t>
      </w:r>
      <w:hyperlink r:id="rId163" w:tgtFrame="_blank" w:history="1">
        <w:r w:rsidRPr="009852AB">
          <w:rPr>
            <w:rStyle w:val="Hyperlink"/>
            <w:sz w:val="16"/>
          </w:rPr>
          <w:t>[Google Scholar]</w:t>
        </w:r>
      </w:hyperlink>
      <w:r w:rsidRPr="009852AB">
        <w:rPr>
          <w:sz w:val="16"/>
        </w:rPr>
        <w:t xml:space="preserve">, p. 229) points out, ‘the potential for environmental regionalism to increase national political demand for more democratic and transparent environmental policy setting also raises governmental apprehension about the indirect effects of relinquishing sovereignty to a regional institution.’ </w:t>
      </w:r>
      <w:r w:rsidRPr="009A544D">
        <w:rPr>
          <w:b/>
          <w:bCs/>
          <w:u w:val="single"/>
        </w:rPr>
        <w:t>Yet, whatever we may think about Asia's authoritarian regimes, we need to recognise that they have frequently been associated with a (generally successful) historical pattern of development that has prioritised the economic over the political, and that this model may continue to have appeal and potential efficacy</w:t>
      </w:r>
      <w:r w:rsidRPr="009852AB">
        <w:rPr>
          <w:sz w:val="16"/>
        </w:rPr>
        <w:t xml:space="preserve"> (Beeson </w:t>
      </w:r>
      <w:hyperlink r:id="rId164" w:history="1">
        <w:r w:rsidRPr="009852AB">
          <w:rPr>
            <w:rStyle w:val="Hyperlink"/>
            <w:sz w:val="16"/>
          </w:rPr>
          <w:t>2007b</w:t>
        </w:r>
      </w:hyperlink>
      <w:r w:rsidRPr="009852AB">
        <w:rPr>
          <w:sz w:val="16"/>
        </w:rPr>
        <w:t xml:space="preserve">Beeson, M. 2007b. “The political-economy of security: Geo-politics and capitalist development in the Asia-Pacific”. In Critical security in the Asia Pacific, Edited by: Burke, A. and McDonald, M. 56–71. Manchester: Manchester University Press. </w:t>
      </w:r>
      <w:hyperlink r:id="rId165" w:tgtFrame="_blank" w:history="1">
        <w:r w:rsidRPr="009852AB">
          <w:rPr>
            <w:rStyle w:val="Hyperlink"/>
            <w:sz w:val="16"/>
          </w:rPr>
          <w:t>[Google Scholar]</w:t>
        </w:r>
      </w:hyperlink>
      <w:r w:rsidRPr="009852AB">
        <w:rPr>
          <w:sz w:val="16"/>
        </w:rPr>
        <w:t xml:space="preserve">). </w:t>
      </w:r>
      <w:r w:rsidRPr="009A544D">
        <w:rPr>
          <w:b/>
          <w:bCs/>
          <w:u w:val="single"/>
        </w:rPr>
        <w:t>The possibility that the state will, for better or worse, remain at the centre of attempts at environmental management</w:t>
      </w:r>
      <w:r w:rsidRPr="009A544D">
        <w:rPr>
          <w:u w:val="single"/>
        </w:rPr>
        <w:t xml:space="preserve"> is recognised by some scholars</w:t>
      </w:r>
      <w:r w:rsidRPr="009852AB">
        <w:rPr>
          <w:sz w:val="16"/>
        </w:rPr>
        <w:t xml:space="preserve"> (Meadowcroft </w:t>
      </w:r>
      <w:hyperlink r:id="rId166" w:history="1">
        <w:r w:rsidRPr="009852AB">
          <w:rPr>
            <w:rStyle w:val="Hyperlink"/>
            <w:sz w:val="16"/>
          </w:rPr>
          <w:t>2005</w:t>
        </w:r>
      </w:hyperlink>
      <w:r w:rsidRPr="009852AB">
        <w:rPr>
          <w:sz w:val="16"/>
        </w:rPr>
        <w:t>Meadowcroft, J. 2005. Environmental political economy, technological transitions and the state. New Political Economy, 10(4): 479–498.</w:t>
      </w:r>
      <w:hyperlink r:id="rId167" w:history="1">
        <w:r w:rsidRPr="009852AB">
          <w:rPr>
            <w:rStyle w:val="Hyperlink"/>
            <w:sz w:val="16"/>
          </w:rPr>
          <w:t>[Taylor &amp; Francis Online]</w:t>
        </w:r>
      </w:hyperlink>
      <w:r w:rsidRPr="009852AB">
        <w:rPr>
          <w:sz w:val="16"/>
        </w:rPr>
        <w:t xml:space="preserve">, </w:t>
      </w:r>
      <w:hyperlink r:id="rId168" w:tgtFrame="_blank" w:history="1">
        <w:r w:rsidRPr="009852AB">
          <w:rPr>
            <w:rStyle w:val="Hyperlink"/>
            <w:sz w:val="16"/>
          </w:rPr>
          <w:t>[Web of Science ®]</w:t>
        </w:r>
      </w:hyperlink>
      <w:r w:rsidRPr="009852AB">
        <w:rPr>
          <w:sz w:val="16"/>
        </w:rPr>
        <w:t xml:space="preserve">, , </w:t>
      </w:r>
      <w:hyperlink r:id="rId169" w:tgtFrame="_blank" w:history="1">
        <w:r w:rsidRPr="009852AB">
          <w:rPr>
            <w:rStyle w:val="Hyperlink"/>
            <w:sz w:val="16"/>
          </w:rPr>
          <w:t>[Google Scholar]</w:t>
        </w:r>
      </w:hyperlink>
      <w:r w:rsidRPr="009852AB">
        <w:rPr>
          <w:sz w:val="16"/>
        </w:rPr>
        <w:t xml:space="preserve">), but even some of the most sophisticated analyses of the state's role seem overwhelming Eurocentric, highly abstract and not terribly helpful in explaining current or likely future political and environmental outcomes in places like Southeast Asia. For example, Eckersley's (2004, p. 178) belief that there is ‘the potential for a vibrant public sphere and innovative discursive procedures to lift the horizons of not only democratic opinion formation but also democratic will-formation beyond the territorially bounded community of citizens’, has little obvious resonance with the history of much of Southeast Asia [emphasis in original]. </w:t>
      </w:r>
      <w:r w:rsidRPr="009A544D">
        <w:rPr>
          <w:u w:val="single"/>
        </w:rPr>
        <w:t>The reality is that the Philippines, the country with arguably the most vibrant civil society in Southeast Asia, also has one of the most appalling environmental records</w:t>
      </w:r>
      <w:r w:rsidRPr="009852AB">
        <w:rPr>
          <w:sz w:val="16"/>
        </w:rPr>
        <w:t xml:space="preserve"> (Fahn </w:t>
      </w:r>
      <w:hyperlink r:id="rId170" w:history="1">
        <w:r w:rsidRPr="009852AB">
          <w:rPr>
            <w:rStyle w:val="Hyperlink"/>
            <w:sz w:val="16"/>
          </w:rPr>
          <w:t>2003</w:t>
        </w:r>
      </w:hyperlink>
      <w:r w:rsidRPr="009852AB">
        <w:rPr>
          <w:sz w:val="16"/>
        </w:rPr>
        <w:t xml:space="preserve">Fahn, J. D. 2003. A land on fire: The environmental consequences of the Southeast Asian Boom, Boulder, CO: Westview Press. </w:t>
      </w:r>
      <w:hyperlink r:id="rId171" w:tgtFrame="_blank" w:history="1">
        <w:r w:rsidRPr="009852AB">
          <w:rPr>
            <w:rStyle w:val="Hyperlink"/>
            <w:sz w:val="16"/>
          </w:rPr>
          <w:t>[Google Scholar]</w:t>
        </w:r>
      </w:hyperlink>
      <w:r w:rsidRPr="009852AB">
        <w:rPr>
          <w:sz w:val="16"/>
        </w:rPr>
        <w:t xml:space="preserve">, p. 117). Even in ‘developed’ industrial democracies with long traditions of political pluralism and arguably more effective civil societies, it has long been recognised that the exercise of effective ‘green’ agency is highly problematic and faces fundamental problems of mobilisation, organisation and collective action. The – perhaps understandable – suspicion of traditional politics, hierarchy and political authority has often rendered green parties politically ineffective (Goodin </w:t>
      </w:r>
      <w:hyperlink r:id="rId172" w:history="1">
        <w:r w:rsidRPr="009852AB">
          <w:rPr>
            <w:rStyle w:val="Hyperlink"/>
            <w:sz w:val="16"/>
          </w:rPr>
          <w:t>1992</w:t>
        </w:r>
      </w:hyperlink>
      <w:r w:rsidRPr="009852AB">
        <w:rPr>
          <w:sz w:val="16"/>
        </w:rPr>
        <w:t xml:space="preserve">Goodin, R. E. 1992. Green political theory, Cambridge: Polity Press. </w:t>
      </w:r>
      <w:hyperlink r:id="rId173" w:tgtFrame="_blank" w:history="1">
        <w:r w:rsidRPr="009852AB">
          <w:rPr>
            <w:rStyle w:val="Hyperlink"/>
            <w:sz w:val="16"/>
          </w:rPr>
          <w:t>[Google Scholar]</w:t>
        </w:r>
      </w:hyperlink>
      <w:r w:rsidRPr="009852AB">
        <w:rPr>
          <w:sz w:val="16"/>
        </w:rPr>
        <w:t xml:space="preserve">). Even if we recognise the changes that have taken place in the social structures and even consciousness of many Western societies (Carter </w:t>
      </w:r>
      <w:hyperlink r:id="rId174" w:history="1">
        <w:r w:rsidRPr="009852AB">
          <w:rPr>
            <w:rStyle w:val="Hyperlink"/>
            <w:sz w:val="16"/>
          </w:rPr>
          <w:t>2007</w:t>
        </w:r>
      </w:hyperlink>
      <w:r w:rsidRPr="009852AB">
        <w:rPr>
          <w:sz w:val="16"/>
        </w:rPr>
        <w:t>Carter, N. 2007. The politics of the environment, 2nd ed, Cambridge: Cambridge University Press.</w:t>
      </w:r>
      <w:hyperlink r:id="rId175" w:tgtFrame="_blank" w:history="1">
        <w:r w:rsidRPr="009852AB">
          <w:rPr>
            <w:rStyle w:val="Hyperlink"/>
            <w:sz w:val="16"/>
          </w:rPr>
          <w:t>[Crossref]</w:t>
        </w:r>
      </w:hyperlink>
      <w:r w:rsidRPr="009852AB">
        <w:rPr>
          <w:sz w:val="16"/>
        </w:rPr>
        <w:t xml:space="preserve">, , </w:t>
      </w:r>
      <w:hyperlink r:id="rId176" w:tgtFrame="_blank" w:history="1">
        <w:r w:rsidRPr="009852AB">
          <w:rPr>
            <w:rStyle w:val="Hyperlink"/>
            <w:sz w:val="16"/>
          </w:rPr>
          <w:t>[Google Scholar]</w:t>
        </w:r>
      </w:hyperlink>
      <w:r w:rsidRPr="009852AB">
        <w:rPr>
          <w:sz w:val="16"/>
        </w:rPr>
        <w:t xml:space="preserve">), the reality on the ground in much of Southeast Asia and China is very different. Quotidian reality becomes especially important when we consider the potential efficacy of deliberative democracy, which some see as a way of resolving political conflicts over the environment. </w:t>
      </w:r>
      <w:r w:rsidRPr="009A544D">
        <w:rPr>
          <w:u w:val="single"/>
        </w:rPr>
        <w:t>Although deliberative democracy has been described as ‘the currently hegemonic approach to democracy within environmental thinking’</w:t>
      </w:r>
      <w:r w:rsidRPr="009852AB">
        <w:rPr>
          <w:sz w:val="16"/>
        </w:rPr>
        <w:t xml:space="preserve"> (Arias-Maldonado </w:t>
      </w:r>
      <w:hyperlink r:id="rId177" w:history="1">
        <w:r w:rsidRPr="009852AB">
          <w:rPr>
            <w:rStyle w:val="Hyperlink"/>
            <w:sz w:val="16"/>
          </w:rPr>
          <w:t>2007</w:t>
        </w:r>
      </w:hyperlink>
      <w:r w:rsidRPr="009852AB">
        <w:rPr>
          <w:sz w:val="16"/>
        </w:rPr>
        <w:t>Arias-Maldonado, M. 2007. An imaginary solution? The green defence of deliberative democracy. Environmental Values, 16(2): 233–252.</w:t>
      </w:r>
      <w:hyperlink r:id="rId178" w:tgtFrame="_blank" w:history="1">
        <w:r w:rsidRPr="009852AB">
          <w:rPr>
            <w:rStyle w:val="Hyperlink"/>
            <w:sz w:val="16"/>
          </w:rPr>
          <w:t>[Crossref]</w:t>
        </w:r>
      </w:hyperlink>
      <w:r w:rsidRPr="009852AB">
        <w:rPr>
          <w:sz w:val="16"/>
        </w:rPr>
        <w:t xml:space="preserve">, </w:t>
      </w:r>
      <w:hyperlink r:id="rId179" w:tgtFrame="_blank" w:history="1">
        <w:r w:rsidRPr="009852AB">
          <w:rPr>
            <w:rStyle w:val="Hyperlink"/>
            <w:sz w:val="16"/>
          </w:rPr>
          <w:t>[Web of Science ®]</w:t>
        </w:r>
      </w:hyperlink>
      <w:r w:rsidRPr="009852AB">
        <w:rPr>
          <w:sz w:val="16"/>
        </w:rPr>
        <w:t xml:space="preserve">, , </w:t>
      </w:r>
      <w:hyperlink r:id="rId180" w:tgtFrame="_blank" w:history="1">
        <w:r w:rsidRPr="009852AB">
          <w:rPr>
            <w:rStyle w:val="Hyperlink"/>
            <w:sz w:val="16"/>
          </w:rPr>
          <w:t>[Google Scholar]</w:t>
        </w:r>
      </w:hyperlink>
      <w:r w:rsidRPr="009852AB">
        <w:rPr>
          <w:sz w:val="16"/>
        </w:rPr>
        <w:t xml:space="preserve">, p. 245), it has little obvious relevance to the situation in East Asia. While there is much that is admirable about the central precepts of deliberative democracy (see Bohman </w:t>
      </w:r>
      <w:hyperlink r:id="rId181" w:history="1">
        <w:r w:rsidRPr="009852AB">
          <w:rPr>
            <w:rStyle w:val="Hyperlink"/>
            <w:sz w:val="16"/>
          </w:rPr>
          <w:t>1998</w:t>
        </w:r>
      </w:hyperlink>
      <w:r w:rsidRPr="009852AB">
        <w:rPr>
          <w:sz w:val="16"/>
        </w:rPr>
        <w:t>Bohman, J. 1998. Survey article: The coming of age of deliberative democracy. Journal of Political Philosophy, 6(4): 400–425.</w:t>
      </w:r>
      <w:hyperlink r:id="rId182" w:tgtFrame="_blank" w:history="1">
        <w:r w:rsidRPr="009852AB">
          <w:rPr>
            <w:rStyle w:val="Hyperlink"/>
            <w:sz w:val="16"/>
          </w:rPr>
          <w:t>[Crossref]</w:t>
        </w:r>
      </w:hyperlink>
      <w:r w:rsidRPr="009852AB">
        <w:rPr>
          <w:sz w:val="16"/>
        </w:rPr>
        <w:t xml:space="preserve">, </w:t>
      </w:r>
      <w:hyperlink r:id="rId183" w:tgtFrame="_blank" w:history="1">
        <w:r w:rsidRPr="009852AB">
          <w:rPr>
            <w:rStyle w:val="Hyperlink"/>
            <w:sz w:val="16"/>
          </w:rPr>
          <w:t>[Web of Science ®]</w:t>
        </w:r>
      </w:hyperlink>
      <w:r w:rsidRPr="009852AB">
        <w:rPr>
          <w:sz w:val="16"/>
        </w:rPr>
        <w:t xml:space="preserve">, , </w:t>
      </w:r>
      <w:hyperlink r:id="rId184" w:tgtFrame="_blank" w:history="1">
        <w:r w:rsidRPr="009852AB">
          <w:rPr>
            <w:rStyle w:val="Hyperlink"/>
            <w:sz w:val="16"/>
          </w:rPr>
          <w:t>[Google Scholar]</w:t>
        </w:r>
      </w:hyperlink>
      <w:r w:rsidRPr="009852AB">
        <w:rPr>
          <w:sz w:val="16"/>
        </w:rPr>
        <w:t xml:space="preserve">), </w:t>
      </w:r>
      <w:r w:rsidRPr="009A544D">
        <w:rPr>
          <w:b/>
          <w:bCs/>
          <w:u w:val="single"/>
        </w:rPr>
        <w:t>its underlying assumptions about the circumstances in which political activity actually occur are strikingly at odds with the lived reality outside North America and Western Europe.</w:t>
      </w:r>
      <w:r w:rsidRPr="009852AB">
        <w:rPr>
          <w:sz w:val="16"/>
        </w:rPr>
        <w:t xml:space="preserve"> This merits emphasis because for some writers rational, informed discourse is central to sustainable environmental management and the resolution of the competing interests that inevitably surround it (Hamilton and Wills-Toker </w:t>
      </w:r>
      <w:hyperlink r:id="rId185" w:history="1">
        <w:r w:rsidRPr="009852AB">
          <w:rPr>
            <w:rStyle w:val="Hyperlink"/>
            <w:sz w:val="16"/>
          </w:rPr>
          <w:t>2006</w:t>
        </w:r>
      </w:hyperlink>
      <w:r w:rsidRPr="009852AB">
        <w:rPr>
          <w:sz w:val="16"/>
        </w:rPr>
        <w:t>Hamilton, J. D. and Wills-Toker, C. 2006. Reconceptualizing dialogue in environmental public participation. Policy Studies Journal, 34(4): 755–775.</w:t>
      </w:r>
      <w:hyperlink r:id="rId186" w:tgtFrame="_blank" w:history="1">
        <w:r w:rsidRPr="009852AB">
          <w:rPr>
            <w:rStyle w:val="Hyperlink"/>
            <w:sz w:val="16"/>
          </w:rPr>
          <w:t>[Crossref]</w:t>
        </w:r>
      </w:hyperlink>
      <w:r w:rsidRPr="009852AB">
        <w:rPr>
          <w:sz w:val="16"/>
        </w:rPr>
        <w:t xml:space="preserve">, </w:t>
      </w:r>
      <w:hyperlink r:id="rId187" w:tgtFrame="_blank" w:history="1">
        <w:r w:rsidRPr="009852AB">
          <w:rPr>
            <w:rStyle w:val="Hyperlink"/>
            <w:sz w:val="16"/>
          </w:rPr>
          <w:t>[Web of Science ®]</w:t>
        </w:r>
      </w:hyperlink>
      <w:r w:rsidRPr="009852AB">
        <w:rPr>
          <w:sz w:val="16"/>
        </w:rPr>
        <w:t xml:space="preserve">, , </w:t>
      </w:r>
      <w:hyperlink r:id="rId188" w:tgtFrame="_blank" w:history="1">
        <w:r w:rsidRPr="009852AB">
          <w:rPr>
            <w:rStyle w:val="Hyperlink"/>
            <w:sz w:val="16"/>
          </w:rPr>
          <w:t>[Google Scholar]</w:t>
        </w:r>
      </w:hyperlink>
      <w:r w:rsidRPr="009852AB">
        <w:rPr>
          <w:sz w:val="16"/>
        </w:rPr>
        <w:t xml:space="preserve">). </w:t>
      </w:r>
      <w:r w:rsidRPr="009A544D">
        <w:rPr>
          <w:b/>
          <w:bCs/>
          <w:u w:val="single"/>
        </w:rPr>
        <w:t>And yet, as the very limited number of studies that actually examine environmental politics under authoritarian rule demonstrate, the reality is very different and the prospects for the development of progressive politics are very limited</w:t>
      </w:r>
      <w:r w:rsidRPr="009852AB">
        <w:rPr>
          <w:sz w:val="16"/>
        </w:rPr>
        <w:t xml:space="preserve"> (Doyle and Simpson </w:t>
      </w:r>
      <w:hyperlink r:id="rId189" w:history="1">
        <w:r w:rsidRPr="009852AB">
          <w:rPr>
            <w:rStyle w:val="Hyperlink"/>
            <w:sz w:val="16"/>
          </w:rPr>
          <w:t>2006</w:t>
        </w:r>
      </w:hyperlink>
      <w:r w:rsidRPr="009852AB">
        <w:rPr>
          <w:sz w:val="16"/>
        </w:rPr>
        <w:t>Doyle, T. and Simpson, A. 2006. Traversing more than speed bumps: Green politics under authoritarian regimes in Burma and Iran. Environmental Politics, 15(5): 750–767.</w:t>
      </w:r>
      <w:hyperlink r:id="rId190" w:history="1">
        <w:r w:rsidRPr="009852AB">
          <w:rPr>
            <w:rStyle w:val="Hyperlink"/>
            <w:sz w:val="16"/>
          </w:rPr>
          <w:t>[Taylor &amp; Francis Online]</w:t>
        </w:r>
      </w:hyperlink>
      <w:r w:rsidRPr="009852AB">
        <w:rPr>
          <w:sz w:val="16"/>
        </w:rPr>
        <w:t xml:space="preserve">, </w:t>
      </w:r>
      <w:hyperlink r:id="rId191" w:tgtFrame="_blank" w:history="1">
        <w:r w:rsidRPr="009852AB">
          <w:rPr>
            <w:rStyle w:val="Hyperlink"/>
            <w:sz w:val="16"/>
          </w:rPr>
          <w:t>[Web of Science ®]</w:t>
        </w:r>
      </w:hyperlink>
      <w:r w:rsidRPr="009852AB">
        <w:rPr>
          <w:sz w:val="16"/>
        </w:rPr>
        <w:t xml:space="preserve">, , </w:t>
      </w:r>
      <w:hyperlink r:id="rId192" w:tgtFrame="_blank" w:history="1">
        <w:r w:rsidRPr="009852AB">
          <w:rPr>
            <w:rStyle w:val="Hyperlink"/>
            <w:sz w:val="16"/>
          </w:rPr>
          <w:t>[Google Scholar]</w:t>
        </w:r>
      </w:hyperlink>
      <w:r w:rsidRPr="009852AB">
        <w:rPr>
          <w:sz w:val="16"/>
        </w:rPr>
        <w:t>). Even if we assume that political circumstances do actually allow for a politically unconstrained and informed discussion of complex issues, as Arias-Maldonado (</w:t>
      </w:r>
      <w:hyperlink r:id="rId193" w:history="1">
        <w:r w:rsidRPr="009852AB">
          <w:rPr>
            <w:rStyle w:val="Hyperlink"/>
            <w:sz w:val="16"/>
          </w:rPr>
          <w:t>2007</w:t>
        </w:r>
      </w:hyperlink>
      <w:r w:rsidRPr="009852AB">
        <w:rPr>
          <w:sz w:val="16"/>
        </w:rPr>
        <w:t>Arias-Maldonado, M. 2007. An imaginary solution? The green defence of deliberative democracy. Environmental Values, 16(2): 233–252.</w:t>
      </w:r>
      <w:hyperlink r:id="rId194" w:tgtFrame="_blank" w:history="1">
        <w:r w:rsidRPr="009852AB">
          <w:rPr>
            <w:rStyle w:val="Hyperlink"/>
            <w:sz w:val="16"/>
          </w:rPr>
          <w:t>[Crossref]</w:t>
        </w:r>
      </w:hyperlink>
      <w:r w:rsidRPr="009852AB">
        <w:rPr>
          <w:sz w:val="16"/>
        </w:rPr>
        <w:t xml:space="preserve">, </w:t>
      </w:r>
      <w:hyperlink r:id="rId195" w:tgtFrame="_blank" w:history="1">
        <w:r w:rsidRPr="009852AB">
          <w:rPr>
            <w:rStyle w:val="Hyperlink"/>
            <w:sz w:val="16"/>
          </w:rPr>
          <w:t>[Web of Science ®]</w:t>
        </w:r>
      </w:hyperlink>
      <w:r w:rsidRPr="009852AB">
        <w:rPr>
          <w:sz w:val="16"/>
        </w:rPr>
        <w:t xml:space="preserve">, , </w:t>
      </w:r>
      <w:hyperlink r:id="rId196" w:tgtFrame="_blank" w:history="1">
        <w:r w:rsidRPr="009852AB">
          <w:rPr>
            <w:rStyle w:val="Hyperlink"/>
            <w:sz w:val="16"/>
          </w:rPr>
          <w:t>[Google Scholar]</w:t>
        </w:r>
      </w:hyperlink>
      <w:r w:rsidRPr="009852AB">
        <w:rPr>
          <w:sz w:val="16"/>
        </w:rPr>
        <w:t xml:space="preserve">, p. 248) points out, </w:t>
      </w:r>
      <w:r w:rsidRPr="009A544D">
        <w:rPr>
          <w:b/>
          <w:bCs/>
          <w:sz w:val="28"/>
          <w:szCs w:val="28"/>
          <w:u w:val="single"/>
        </w:rPr>
        <w:t>‘the belief that citizens in a deliberative context will spontaneously acquire ecological enlightenment, and will push for greener decisions, relies too much on an optimistic, naive view of human nature, so frequently found in utopian political movements’.</w:t>
      </w:r>
      <w:r>
        <w:rPr>
          <w:b/>
          <w:bCs/>
          <w:sz w:val="28"/>
          <w:szCs w:val="28"/>
          <w:u w:val="single"/>
        </w:rPr>
        <w:t xml:space="preserve"> </w:t>
      </w:r>
      <w:r w:rsidRPr="009852AB">
        <w:rPr>
          <w:sz w:val="16"/>
        </w:rPr>
        <w:t xml:space="preserve">In much of East Asia, the population may not have the luxury or capacity even to engage in these sorts of discursive practices, while the absence of effective democracy in much of the region stands as a continuing obstacle to achieving anything approximating deliberative democracy. </w:t>
      </w:r>
      <w:r w:rsidRPr="009A544D">
        <w:rPr>
          <w:b/>
          <w:bCs/>
          <w:u w:val="single"/>
        </w:rPr>
        <w:t>Even more problematically in the long-run, there is no compelling evidence that democracy of any sort will necessarily promote good environmental outcomes</w:t>
      </w:r>
      <w:r w:rsidRPr="009852AB">
        <w:rPr>
          <w:sz w:val="16"/>
        </w:rPr>
        <w:t xml:space="preserve"> (Neumayer </w:t>
      </w:r>
      <w:hyperlink r:id="rId197" w:history="1">
        <w:r w:rsidRPr="009852AB">
          <w:rPr>
            <w:rStyle w:val="Hyperlink"/>
            <w:sz w:val="16"/>
          </w:rPr>
          <w:t>2002</w:t>
        </w:r>
      </w:hyperlink>
      <w:r w:rsidRPr="009852AB">
        <w:rPr>
          <w:sz w:val="16"/>
        </w:rPr>
        <w:t>Neumayer, E. 2002. Do democracies exhibit stronger international environmental commitment? A cross-country analysis. Journal of Peace Research, 39(2): 139–164.</w:t>
      </w:r>
      <w:hyperlink r:id="rId198" w:tgtFrame="_blank" w:history="1">
        <w:r w:rsidRPr="009852AB">
          <w:rPr>
            <w:rStyle w:val="Hyperlink"/>
            <w:sz w:val="16"/>
          </w:rPr>
          <w:t>[Crossref]</w:t>
        </w:r>
      </w:hyperlink>
      <w:r w:rsidRPr="009852AB">
        <w:rPr>
          <w:sz w:val="16"/>
        </w:rPr>
        <w:t xml:space="preserve">, </w:t>
      </w:r>
      <w:hyperlink r:id="rId199" w:tgtFrame="_blank" w:history="1">
        <w:r w:rsidRPr="009852AB">
          <w:rPr>
            <w:rStyle w:val="Hyperlink"/>
            <w:sz w:val="16"/>
          </w:rPr>
          <w:t>[Web of Science ®]</w:t>
        </w:r>
      </w:hyperlink>
      <w:r w:rsidRPr="009852AB">
        <w:rPr>
          <w:sz w:val="16"/>
        </w:rPr>
        <w:t xml:space="preserve">, , </w:t>
      </w:r>
      <w:hyperlink r:id="rId200" w:tgtFrame="_blank" w:history="1">
        <w:r w:rsidRPr="009852AB">
          <w:rPr>
            <w:rStyle w:val="Hyperlink"/>
            <w:sz w:val="16"/>
          </w:rPr>
          <w:t>[Google Scholar]</w:t>
        </w:r>
      </w:hyperlink>
      <w:r w:rsidRPr="009852AB">
        <w:rPr>
          <w:sz w:val="16"/>
        </w:rPr>
        <w:t>),</w:t>
      </w:r>
      <w:r w:rsidRPr="009A544D">
        <w:rPr>
          <w:u w:val="single"/>
        </w:rPr>
        <w:t xml:space="preserve"> or that rising living standards will inevitably deliver a sustainable environment</w:t>
      </w:r>
      <w:r w:rsidRPr="009852AB">
        <w:rPr>
          <w:sz w:val="16"/>
        </w:rPr>
        <w:t xml:space="preserve"> (Dinda </w:t>
      </w:r>
      <w:hyperlink r:id="rId201" w:history="1">
        <w:r w:rsidRPr="009852AB">
          <w:rPr>
            <w:rStyle w:val="Hyperlink"/>
            <w:sz w:val="16"/>
          </w:rPr>
          <w:t>2004</w:t>
        </w:r>
      </w:hyperlink>
      <w:r w:rsidRPr="009852AB">
        <w:rPr>
          <w:sz w:val="16"/>
        </w:rPr>
        <w:t>Dinda, S. 2004. Environmental Kuznets Curve hypothesis: A survey. Ecological Economics, 49(4): 431–455.</w:t>
      </w:r>
      <w:hyperlink r:id="rId202" w:tgtFrame="_blank" w:history="1">
        <w:r w:rsidRPr="009852AB">
          <w:rPr>
            <w:rStyle w:val="Hyperlink"/>
            <w:sz w:val="16"/>
          </w:rPr>
          <w:t>[Crossref]</w:t>
        </w:r>
      </w:hyperlink>
      <w:r w:rsidRPr="009852AB">
        <w:rPr>
          <w:sz w:val="16"/>
        </w:rPr>
        <w:t xml:space="preserve">, </w:t>
      </w:r>
      <w:hyperlink r:id="rId203" w:tgtFrame="_blank" w:history="1">
        <w:r w:rsidRPr="009852AB">
          <w:rPr>
            <w:rStyle w:val="Hyperlink"/>
            <w:sz w:val="16"/>
          </w:rPr>
          <w:t>[Web of Science ®]</w:t>
        </w:r>
      </w:hyperlink>
      <w:r w:rsidRPr="009852AB">
        <w:rPr>
          <w:sz w:val="16"/>
        </w:rPr>
        <w:t xml:space="preserve">, , </w:t>
      </w:r>
      <w:hyperlink r:id="rId204" w:tgtFrame="_blank" w:history="1">
        <w:r w:rsidRPr="009852AB">
          <w:rPr>
            <w:rStyle w:val="Hyperlink"/>
            <w:sz w:val="16"/>
          </w:rPr>
          <w:t>[Google Scholar]</w:t>
        </w:r>
      </w:hyperlink>
      <w:r w:rsidRPr="009852AB">
        <w:rPr>
          <w:sz w:val="16"/>
        </w:rPr>
        <w:t xml:space="preserve">). </w:t>
      </w:r>
      <w:r w:rsidRPr="009A544D">
        <w:rPr>
          <w:b/>
          <w:bCs/>
          <w:u w:val="single"/>
        </w:rPr>
        <w:t>On the contrary, there is evidence to suggest that in the initial phases at least, ‘democratisation could indirectly promote environmental degradation through its effect on national income’</w:t>
      </w:r>
      <w:r w:rsidRPr="009852AB">
        <w:rPr>
          <w:sz w:val="16"/>
        </w:rPr>
        <w:t xml:space="preserve"> (Li and Reuveny </w:t>
      </w:r>
      <w:hyperlink r:id="rId205" w:history="1">
        <w:r w:rsidRPr="009852AB">
          <w:rPr>
            <w:rStyle w:val="Hyperlink"/>
            <w:sz w:val="16"/>
          </w:rPr>
          <w:t>2006</w:t>
        </w:r>
      </w:hyperlink>
      <w:r w:rsidRPr="009852AB">
        <w:rPr>
          <w:sz w:val="16"/>
        </w:rPr>
        <w:t>Li, Q. and Reuveny, R. 2006. Democracy and environmental degradation. International Studies Quarterly, 50(4): 935–956.</w:t>
      </w:r>
      <w:hyperlink r:id="rId206" w:tgtFrame="_blank" w:history="1">
        <w:r w:rsidRPr="009852AB">
          <w:rPr>
            <w:rStyle w:val="Hyperlink"/>
            <w:sz w:val="16"/>
          </w:rPr>
          <w:t>[Crossref]</w:t>
        </w:r>
      </w:hyperlink>
      <w:r w:rsidRPr="009852AB">
        <w:rPr>
          <w:sz w:val="16"/>
        </w:rPr>
        <w:t xml:space="preserve">, </w:t>
      </w:r>
      <w:hyperlink r:id="rId207" w:tgtFrame="_blank" w:history="1">
        <w:r w:rsidRPr="009852AB">
          <w:rPr>
            <w:rStyle w:val="Hyperlink"/>
            <w:sz w:val="16"/>
          </w:rPr>
          <w:t>[Web of Science ®]</w:t>
        </w:r>
      </w:hyperlink>
      <w:r w:rsidRPr="009852AB">
        <w:rPr>
          <w:sz w:val="16"/>
        </w:rPr>
        <w:t xml:space="preserve">, , </w:t>
      </w:r>
      <w:hyperlink r:id="rId208" w:tgtFrame="_blank" w:history="1">
        <w:r w:rsidRPr="009852AB">
          <w:rPr>
            <w:rStyle w:val="Hyperlink"/>
            <w:sz w:val="16"/>
          </w:rPr>
          <w:t>[Google Scholar]</w:t>
        </w:r>
      </w:hyperlink>
      <w:r w:rsidRPr="009852AB">
        <w:rPr>
          <w:sz w:val="16"/>
        </w:rPr>
        <w:t>, p. 953</w:t>
      </w:r>
      <w:r w:rsidRPr="009A544D">
        <w:rPr>
          <w:u w:val="single"/>
        </w:rPr>
        <w:t xml:space="preserve">). In other words, even the best of all outcomes – </w:t>
      </w:r>
      <w:r w:rsidRPr="009A544D">
        <w:rPr>
          <w:b/>
          <w:bCs/>
          <w:u w:val="single"/>
        </w:rPr>
        <w:t>rising living standards and an outbreak of democracy – may have unsustainable environmental consequences that may prove to be their undoing in the longer-term</w:t>
      </w:r>
      <w:r w:rsidRPr="009A544D">
        <w:rPr>
          <w:u w:val="single"/>
        </w:rPr>
        <w:t>.</w:t>
      </w:r>
      <w:r w:rsidRPr="009852AB">
        <w:rPr>
          <w:sz w:val="16"/>
        </w:rPr>
        <w:t xml:space="preserve"> In such circumstances, ideas about possible ways of reorganising societies to lessen their impact on the natural environment may not find sufficient support to make them realisable or effective. As Lieberman (</w:t>
      </w:r>
      <w:hyperlink r:id="rId209" w:history="1">
        <w:r w:rsidRPr="009852AB">
          <w:rPr>
            <w:rStyle w:val="Hyperlink"/>
            <w:sz w:val="16"/>
          </w:rPr>
          <w:t>2002</w:t>
        </w:r>
      </w:hyperlink>
      <w:r w:rsidRPr="009852AB">
        <w:rPr>
          <w:sz w:val="16"/>
        </w:rPr>
        <w:t>Lieberman, R. C. 2002. Ideas, institutions, and political order: Explaining political change. American Political Science Review, 96(4): 697–712.</w:t>
      </w:r>
      <w:hyperlink r:id="rId210" w:tgtFrame="_blank" w:history="1">
        <w:r w:rsidRPr="009852AB">
          <w:rPr>
            <w:rStyle w:val="Hyperlink"/>
            <w:sz w:val="16"/>
          </w:rPr>
          <w:t>[Crossref]</w:t>
        </w:r>
      </w:hyperlink>
      <w:r w:rsidRPr="009852AB">
        <w:rPr>
          <w:sz w:val="16"/>
        </w:rPr>
        <w:t xml:space="preserve">, </w:t>
      </w:r>
      <w:hyperlink r:id="rId211" w:tgtFrame="_blank" w:history="1">
        <w:r w:rsidRPr="009852AB">
          <w:rPr>
            <w:rStyle w:val="Hyperlink"/>
            <w:sz w:val="16"/>
          </w:rPr>
          <w:t>[Web of Science ®]</w:t>
        </w:r>
      </w:hyperlink>
      <w:r w:rsidRPr="009852AB">
        <w:rPr>
          <w:sz w:val="16"/>
        </w:rPr>
        <w:t xml:space="preserve">, , </w:t>
      </w:r>
      <w:hyperlink r:id="rId212" w:tgtFrame="_blank" w:history="1">
        <w:r w:rsidRPr="009852AB">
          <w:rPr>
            <w:rStyle w:val="Hyperlink"/>
            <w:sz w:val="16"/>
          </w:rPr>
          <w:t>[Google Scholar]</w:t>
        </w:r>
      </w:hyperlink>
      <w:r w:rsidRPr="009852AB">
        <w:rPr>
          <w:sz w:val="16"/>
        </w:rPr>
        <w:t xml:space="preserve">, p. 709) points out, ‘an idea's time arrives not simply because the idea is compelling on its own terms, but because opportune political circumstances favor it’. In much of Southeast Asia and China the forces supporting environmental protection are comparatively weak and unable to overcome powerful vested interests intent on the continuing exploitation of natural resources. </w:t>
      </w:r>
      <w:r w:rsidRPr="009A544D">
        <w:rPr>
          <w:u w:val="single"/>
        </w:rPr>
        <w:t>In short, predominantly Western concerns with ‘thick cosmopolitanism’ and the hope that a ‘metabolistic [sic] relationship with the natural environment’ might bind us to strangers</w:t>
      </w:r>
      <w:r w:rsidRPr="009852AB">
        <w:rPr>
          <w:sz w:val="16"/>
        </w:rPr>
        <w:t xml:space="preserve"> (Dobson </w:t>
      </w:r>
      <w:hyperlink r:id="rId213" w:history="1">
        <w:r w:rsidRPr="009852AB">
          <w:rPr>
            <w:rStyle w:val="Hyperlink"/>
            <w:sz w:val="16"/>
          </w:rPr>
          <w:t>2006</w:t>
        </w:r>
      </w:hyperlink>
      <w:r w:rsidRPr="009852AB">
        <w:rPr>
          <w:sz w:val="16"/>
        </w:rPr>
        <w:t>Dobson, A. 2006. Thick cosmopolitanism. Political Studies, 54(1): 165–184.</w:t>
      </w:r>
      <w:hyperlink r:id="rId214" w:tgtFrame="_blank" w:history="1">
        <w:r w:rsidRPr="009852AB">
          <w:rPr>
            <w:rStyle w:val="Hyperlink"/>
            <w:sz w:val="16"/>
          </w:rPr>
          <w:t>[Crossref]</w:t>
        </w:r>
      </w:hyperlink>
      <w:r w:rsidRPr="009852AB">
        <w:rPr>
          <w:sz w:val="16"/>
        </w:rPr>
        <w:t xml:space="preserve">, </w:t>
      </w:r>
      <w:hyperlink r:id="rId215" w:tgtFrame="_blank" w:history="1">
        <w:r w:rsidRPr="009852AB">
          <w:rPr>
            <w:rStyle w:val="Hyperlink"/>
            <w:sz w:val="16"/>
          </w:rPr>
          <w:t>[Web of Science ®]</w:t>
        </w:r>
      </w:hyperlink>
      <w:r w:rsidRPr="009852AB">
        <w:rPr>
          <w:sz w:val="16"/>
        </w:rPr>
        <w:t xml:space="preserve">, , </w:t>
      </w:r>
      <w:hyperlink r:id="rId216" w:tgtFrame="_blank" w:history="1">
        <w:r w:rsidRPr="009852AB">
          <w:rPr>
            <w:rStyle w:val="Hyperlink"/>
            <w:sz w:val="16"/>
          </w:rPr>
          <w:t>[Google Scholar]</w:t>
        </w:r>
      </w:hyperlink>
      <w:r w:rsidRPr="009852AB">
        <w:rPr>
          <w:sz w:val="16"/>
        </w:rPr>
        <w:t xml:space="preserve">, p. 177), </w:t>
      </w:r>
      <w:r w:rsidRPr="009A544D">
        <w:rPr>
          <w:u w:val="single"/>
        </w:rPr>
        <w:t>seem bizarrely at odds with lived experience where climate change is already profoundly undermining sociability within national frameworks, let alone between them</w:t>
      </w:r>
      <w:r w:rsidRPr="009852AB">
        <w:rPr>
          <w:sz w:val="16"/>
        </w:rPr>
        <w:t xml:space="preserve"> (Raleigh and Urdal </w:t>
      </w:r>
      <w:hyperlink r:id="rId217" w:history="1">
        <w:r w:rsidRPr="009852AB">
          <w:rPr>
            <w:rStyle w:val="Hyperlink"/>
            <w:sz w:val="16"/>
          </w:rPr>
          <w:t>2007</w:t>
        </w:r>
      </w:hyperlink>
      <w:r w:rsidRPr="009852AB">
        <w:rPr>
          <w:sz w:val="16"/>
        </w:rPr>
        <w:t>Raleigh, C. and Urdal, H. 2007. Climate change, environmental degradation and armed conflict. Political Geography, 26(6): 674–694.</w:t>
      </w:r>
      <w:hyperlink r:id="rId218" w:tgtFrame="_blank" w:history="1">
        <w:r w:rsidRPr="009852AB">
          <w:rPr>
            <w:rStyle w:val="Hyperlink"/>
            <w:sz w:val="16"/>
          </w:rPr>
          <w:t>[Crossref]</w:t>
        </w:r>
      </w:hyperlink>
      <w:r w:rsidRPr="009852AB">
        <w:rPr>
          <w:sz w:val="16"/>
        </w:rPr>
        <w:t xml:space="preserve">, </w:t>
      </w:r>
      <w:hyperlink r:id="rId219" w:tgtFrame="_blank" w:history="1">
        <w:r w:rsidRPr="009852AB">
          <w:rPr>
            <w:rStyle w:val="Hyperlink"/>
            <w:sz w:val="16"/>
          </w:rPr>
          <w:t>[Web of Science ®]</w:t>
        </w:r>
      </w:hyperlink>
      <w:r w:rsidRPr="009852AB">
        <w:rPr>
          <w:sz w:val="16"/>
        </w:rPr>
        <w:t xml:space="preserve">, , </w:t>
      </w:r>
      <w:hyperlink r:id="rId220" w:tgtFrame="_blank" w:history="1">
        <w:r w:rsidRPr="009852AB">
          <w:rPr>
            <w:rStyle w:val="Hyperlink"/>
            <w:sz w:val="16"/>
          </w:rPr>
          <w:t>[Google Scholar]</w:t>
        </w:r>
      </w:hyperlink>
      <w:r w:rsidRPr="009852AB">
        <w:rPr>
          <w:sz w:val="16"/>
        </w:rPr>
        <w:t xml:space="preserve">). </w:t>
      </w:r>
      <w:r w:rsidRPr="009A544D">
        <w:rPr>
          <w:b/>
          <w:bCs/>
          <w:u w:val="single"/>
        </w:rPr>
        <w:t>The sobering reality would seem to be that ‘…</w:t>
      </w:r>
      <w:r>
        <w:rPr>
          <w:b/>
          <w:bCs/>
          <w:u w:val="single"/>
        </w:rPr>
        <w:t xml:space="preserve"> </w:t>
      </w:r>
      <w:r w:rsidRPr="009A544D">
        <w:rPr>
          <w:b/>
          <w:bCs/>
          <w:u w:val="single"/>
        </w:rPr>
        <w:t>as the human population grows and environmental damage progresses, policymakers will have less and less capacity to intervene to keep damage from producing serious social disruption, including conflict’</w:t>
      </w:r>
      <w:r w:rsidRPr="009852AB">
        <w:rPr>
          <w:sz w:val="16"/>
        </w:rPr>
        <w:t xml:space="preserve"> (Homer-Dixon </w:t>
      </w:r>
      <w:hyperlink r:id="rId221" w:history="1">
        <w:r w:rsidRPr="009852AB">
          <w:rPr>
            <w:rStyle w:val="Hyperlink"/>
            <w:sz w:val="16"/>
          </w:rPr>
          <w:t>1991</w:t>
        </w:r>
      </w:hyperlink>
      <w:r w:rsidRPr="009852AB">
        <w:rPr>
          <w:sz w:val="16"/>
        </w:rPr>
        <w:t>Homer-Dixon, T. 1991. On the threshold: Environmental changes as causes of conflict. International Security, 16(2): 76–116.</w:t>
      </w:r>
      <w:hyperlink r:id="rId222" w:tgtFrame="_blank" w:history="1">
        <w:r w:rsidRPr="009852AB">
          <w:rPr>
            <w:rStyle w:val="Hyperlink"/>
            <w:sz w:val="16"/>
          </w:rPr>
          <w:t>[Crossref]</w:t>
        </w:r>
      </w:hyperlink>
      <w:r w:rsidRPr="009852AB">
        <w:rPr>
          <w:sz w:val="16"/>
        </w:rPr>
        <w:t xml:space="preserve">, </w:t>
      </w:r>
      <w:hyperlink r:id="rId223" w:tgtFrame="_blank" w:history="1">
        <w:r w:rsidRPr="009852AB">
          <w:rPr>
            <w:rStyle w:val="Hyperlink"/>
            <w:sz w:val="16"/>
          </w:rPr>
          <w:t>[Web of Science ®]</w:t>
        </w:r>
      </w:hyperlink>
      <w:r w:rsidRPr="009852AB">
        <w:rPr>
          <w:sz w:val="16"/>
        </w:rPr>
        <w:t xml:space="preserve">, , </w:t>
      </w:r>
      <w:hyperlink r:id="rId224" w:tgtFrame="_blank" w:history="1">
        <w:r w:rsidRPr="009852AB">
          <w:rPr>
            <w:rStyle w:val="Hyperlink"/>
            <w:sz w:val="16"/>
          </w:rPr>
          <w:t>[Google Scholar]</w:t>
        </w:r>
      </w:hyperlink>
      <w:r w:rsidRPr="009852AB">
        <w:rPr>
          <w:sz w:val="16"/>
        </w:rPr>
        <w:t xml:space="preserve">, p. 79). The preconditions for environmental authoritarianism </w:t>
      </w:r>
      <w:proofErr w:type="gramStart"/>
      <w:r w:rsidRPr="009852AB">
        <w:rPr>
          <w:sz w:val="16"/>
        </w:rPr>
        <w:t>The</w:t>
      </w:r>
      <w:proofErr w:type="gramEnd"/>
      <w:r w:rsidRPr="009852AB">
        <w:rPr>
          <w:sz w:val="16"/>
        </w:rPr>
        <w:t xml:space="preserve"> conclusions that emerge from the following discussion are necessarily impressionistic, speculative and rather dispiriting. The empirical evidence upon which such inferences depend is, by contrast, more and more compelling and unequivocal. There is little doubt that the natural environment everywhere is under profound, perhaps irredeemable stress. Parts of Southeast Asia and China are distinctive only in having already gone further than the most of the West in the extent of the degradation that has already occurred (see Jasparro and Taylor </w:t>
      </w:r>
      <w:hyperlink r:id="rId225" w:history="1">
        <w:r w:rsidRPr="009852AB">
          <w:rPr>
            <w:rStyle w:val="Hyperlink"/>
            <w:sz w:val="16"/>
          </w:rPr>
          <w:t>2008</w:t>
        </w:r>
      </w:hyperlink>
      <w:r w:rsidRPr="009852AB">
        <w:rPr>
          <w:sz w:val="16"/>
        </w:rPr>
        <w:t>Jasparro, C. and Taylor, J. 2008. Climate change and regional vulnerability to transnational security threats in Southeast Asia. Geopolitics, 13(2): 232–256.</w:t>
      </w:r>
      <w:hyperlink r:id="rId226" w:history="1">
        <w:r w:rsidRPr="009852AB">
          <w:rPr>
            <w:rStyle w:val="Hyperlink"/>
            <w:sz w:val="16"/>
          </w:rPr>
          <w:t>[Taylor &amp; Francis Online]</w:t>
        </w:r>
      </w:hyperlink>
      <w:r w:rsidRPr="009852AB">
        <w:rPr>
          <w:sz w:val="16"/>
        </w:rPr>
        <w:t xml:space="preserve">, </w:t>
      </w:r>
      <w:hyperlink r:id="rId227" w:tgtFrame="_blank" w:history="1">
        <w:r w:rsidRPr="009852AB">
          <w:rPr>
            <w:rStyle w:val="Hyperlink"/>
            <w:sz w:val="16"/>
          </w:rPr>
          <w:t>[Web of Science ®]</w:t>
        </w:r>
      </w:hyperlink>
      <w:r w:rsidRPr="009852AB">
        <w:rPr>
          <w:sz w:val="16"/>
        </w:rPr>
        <w:t xml:space="preserve">, , </w:t>
      </w:r>
      <w:hyperlink r:id="rId228" w:tgtFrame="_blank" w:history="1">
        <w:r w:rsidRPr="009852AB">
          <w:rPr>
            <w:rStyle w:val="Hyperlink"/>
            <w:sz w:val="16"/>
          </w:rPr>
          <w:t>[Google Scholar]</w:t>
        </w:r>
      </w:hyperlink>
      <w:r w:rsidRPr="009852AB">
        <w:rPr>
          <w:sz w:val="16"/>
        </w:rPr>
        <w:t xml:space="preserve">). The only issue that remains in doubt is the nature of the response to this unfolding crisis. </w:t>
      </w:r>
      <w:r w:rsidRPr="009A544D">
        <w:rPr>
          <w:u w:val="single"/>
        </w:rPr>
        <w:t xml:space="preserve">The extent of the problem, the seemingly implacable nature of the drivers of environmental decline, the limited capacity for action at the national level and the region's unimpressive record of cooperation and environmental management do not inspire confidence. Consequently, </w:t>
      </w:r>
      <w:r w:rsidRPr="009A544D">
        <w:rPr>
          <w:b/>
          <w:bCs/>
          <w:u w:val="single"/>
        </w:rPr>
        <w:t>the prospects for an authoritarian response become more likely as the material base of existence becomes less capable of sustaining life, let alone the ‘good life’ upon which the legitimacy of democratic regimes hinges.</w:t>
      </w:r>
      <w:r>
        <w:rPr>
          <w:b/>
          <w:bCs/>
          <w:u w:val="single"/>
        </w:rPr>
        <w:t xml:space="preserve"> </w:t>
      </w:r>
      <w:r w:rsidRPr="009852AB">
        <w:rPr>
          <w:sz w:val="16"/>
        </w:rPr>
        <w:t xml:space="preserve">The evidence of catastrophic environmental decline is, alas, all too plentiful. For those that have cared to look, the evidence has been getting steadily worse for decades. What is different now is both the increasingly unambiguous evidence of pollution, global warming, species die-off and the other symptoms of planetary distress, and the fact that the very idea of potentially catastrophic environmental change has become part of mainstream political discourse. The ‘Stern Review’ (Stern </w:t>
      </w:r>
      <w:hyperlink r:id="rId229" w:history="1">
        <w:r w:rsidRPr="009852AB">
          <w:rPr>
            <w:rStyle w:val="Hyperlink"/>
            <w:sz w:val="16"/>
          </w:rPr>
          <w:t>2007</w:t>
        </w:r>
      </w:hyperlink>
      <w:r w:rsidRPr="009852AB">
        <w:rPr>
          <w:sz w:val="16"/>
        </w:rPr>
        <w:t>Stern, N. 2007. The economics of climate change: The Stern review, Cambridge: University of Cambridge Press.</w:t>
      </w:r>
      <w:hyperlink r:id="rId230" w:tgtFrame="_blank" w:history="1">
        <w:r w:rsidRPr="009852AB">
          <w:rPr>
            <w:rStyle w:val="Hyperlink"/>
            <w:sz w:val="16"/>
          </w:rPr>
          <w:t>[Crossref]</w:t>
        </w:r>
      </w:hyperlink>
      <w:r w:rsidRPr="009852AB">
        <w:rPr>
          <w:sz w:val="16"/>
        </w:rPr>
        <w:t xml:space="preserve">, , </w:t>
      </w:r>
      <w:hyperlink r:id="rId231" w:tgtFrame="_blank" w:history="1">
        <w:r w:rsidRPr="009852AB">
          <w:rPr>
            <w:rStyle w:val="Hyperlink"/>
            <w:sz w:val="16"/>
          </w:rPr>
          <w:t>[Google Scholar]</w:t>
        </w:r>
      </w:hyperlink>
      <w:r w:rsidRPr="009852AB">
        <w:rPr>
          <w:sz w:val="16"/>
        </w:rPr>
        <w:t>) and the Intergovernmental Panel on Climate Change (IPCC 2007) have helped transform the nature of the debate about environmental issues, making them part of public policy rhetoric everywhere, even if their impact on public policy practice has been altogether more difficult to discern. Given that the nature of environmental decline is increasingly recognised, it will suffice to highlight some of the more distinctive aspects of the East Asian experience. One thing is worth emphasising at the outset, however, as Lee and So (</w:t>
      </w:r>
      <w:hyperlink r:id="rId232" w:history="1">
        <w:r w:rsidRPr="009852AB">
          <w:rPr>
            <w:rStyle w:val="Hyperlink"/>
            <w:sz w:val="16"/>
          </w:rPr>
          <w:t>1999</w:t>
        </w:r>
      </w:hyperlink>
      <w:r w:rsidRPr="009852AB">
        <w:rPr>
          <w:sz w:val="16"/>
        </w:rPr>
        <w:t>Lee, Y. F. and So, A. Y. 1999. “Introduction”. In Asia's environmental movements, Edited by: Lee, Y. F. and So, A. Y. 3–28. Armonk: M.E. Sharpe.</w:t>
      </w:r>
      <w:hyperlink r:id="rId233" w:tgtFrame="_blank" w:history="1">
        <w:r w:rsidRPr="009852AB">
          <w:rPr>
            <w:rStyle w:val="Hyperlink"/>
            <w:sz w:val="16"/>
          </w:rPr>
          <w:t>[Crossref]</w:t>
        </w:r>
      </w:hyperlink>
      <w:r w:rsidRPr="009852AB">
        <w:rPr>
          <w:sz w:val="16"/>
        </w:rPr>
        <w:t xml:space="preserve">, , </w:t>
      </w:r>
      <w:hyperlink r:id="rId234" w:tgtFrame="_blank" w:history="1">
        <w:r w:rsidRPr="009852AB">
          <w:rPr>
            <w:rStyle w:val="Hyperlink"/>
            <w:sz w:val="16"/>
          </w:rPr>
          <w:t>[Google Scholar]</w:t>
        </w:r>
      </w:hyperlink>
      <w:r w:rsidRPr="009852AB">
        <w:rPr>
          <w:sz w:val="16"/>
        </w:rPr>
        <w:t xml:space="preserve">, p. 25) observed, ‘while environmental awareness in these [East Asian] societies has been heightened, the governments in the region have, however, all remained deeply committed to the pro-development ideology with the result that environmental conditions in Asia are continuing to deteriorate’. Little has changed in the intervening decade to substantially change this picture. </w:t>
      </w:r>
      <w:r w:rsidRPr="00056762">
        <w:rPr>
          <w:u w:val="single"/>
        </w:rPr>
        <w:t>On the contrary, the ‘success’ of China's development in particular, has meant that environmental problems have grown despite changes in the way environmental problems are managed</w:t>
      </w:r>
      <w:r w:rsidRPr="009852AB">
        <w:rPr>
          <w:sz w:val="16"/>
        </w:rPr>
        <w:t xml:space="preserve"> (Heggelund </w:t>
      </w:r>
      <w:hyperlink r:id="rId235" w:history="1">
        <w:r w:rsidRPr="009852AB">
          <w:rPr>
            <w:rStyle w:val="Hyperlink"/>
            <w:sz w:val="16"/>
          </w:rPr>
          <w:t>2007</w:t>
        </w:r>
      </w:hyperlink>
      <w:r w:rsidRPr="009852AB">
        <w:rPr>
          <w:sz w:val="16"/>
        </w:rPr>
        <w:t xml:space="preserve">Heggelund, G. 2007. China's climate change policy: Domestic and international developments. Asian Perspective, 31(2): 155–191. </w:t>
      </w:r>
      <w:hyperlink r:id="rId236" w:tgtFrame="_blank" w:history="1">
        <w:r w:rsidRPr="009852AB">
          <w:rPr>
            <w:rStyle w:val="Hyperlink"/>
            <w:sz w:val="16"/>
          </w:rPr>
          <w:t>[Google Scholar]</w:t>
        </w:r>
      </w:hyperlink>
      <w:r w:rsidRPr="009852AB">
        <w:rPr>
          <w:sz w:val="16"/>
        </w:rPr>
        <w:t xml:space="preserve">, Cha </w:t>
      </w:r>
      <w:hyperlink r:id="rId237" w:history="1">
        <w:r w:rsidRPr="009852AB">
          <w:rPr>
            <w:rStyle w:val="Hyperlink"/>
            <w:sz w:val="16"/>
          </w:rPr>
          <w:t>2008</w:t>
        </w:r>
      </w:hyperlink>
      <w:r w:rsidRPr="009852AB">
        <w:rPr>
          <w:sz w:val="16"/>
        </w:rPr>
        <w:t>Cha, A. E. 2008. China's environmental retreat [online]. Washington Post, 19 November Available from:</w:t>
      </w:r>
      <w:hyperlink r:id="rId238" w:tgtFrame="_blank" w:history="1">
        <w:r w:rsidRPr="009852AB">
          <w:rPr>
            <w:rStyle w:val="Hyperlink"/>
            <w:sz w:val="16"/>
          </w:rPr>
          <w:t>http://www.washingtonpost.com.proxy.lib.umich.edu/wp-dyn/content/ article/2008/11/18/AR2008111803625.html?wpisrc=newsletter</w:t>
        </w:r>
      </w:hyperlink>
      <w:r w:rsidRPr="009852AB">
        <w:rPr>
          <w:sz w:val="16"/>
        </w:rPr>
        <w:t xml:space="preserve">[Accessed 11 February 2010] </w:t>
      </w:r>
      <w:hyperlink r:id="rId239" w:tgtFrame="_blank" w:history="1">
        <w:r w:rsidRPr="009852AB">
          <w:rPr>
            <w:rStyle w:val="Hyperlink"/>
            <w:sz w:val="16"/>
          </w:rPr>
          <w:t>[Google Scholar]</w:t>
        </w:r>
      </w:hyperlink>
      <w:r w:rsidRPr="009852AB">
        <w:rPr>
          <w:sz w:val="16"/>
        </w:rPr>
        <w:t>).</w:t>
      </w:r>
      <w:hyperlink r:id="rId240" w:history="1">
        <w:r w:rsidRPr="009852AB">
          <w:rPr>
            <w:rStyle w:val="Hyperlink"/>
            <w:sz w:val="16"/>
          </w:rPr>
          <w:t>3</w:t>
        </w:r>
      </w:hyperlink>
      <w:r w:rsidRPr="009852AB">
        <w:rPr>
          <w:sz w:val="16"/>
        </w:rPr>
        <w:t xml:space="preserve">3. Indeed, it is important to recognise that changes in governance practices that might look attractive from a Western perspective, may have quite different effects in reality. As Mol and Carter (2006, p. 156) point out, ‘..in China, as elsewhere, </w:t>
      </w:r>
      <w:r w:rsidRPr="00056762">
        <w:rPr>
          <w:b/>
          <w:bCs/>
          <w:u w:val="single"/>
        </w:rPr>
        <w:t>decentralisation does not automatically result in better protection of the environment, as local authorities typically give preference to economic growth and investment over the progressive development of environmental policies and stringent enforcement of environmental regulation and standards</w:t>
      </w:r>
      <w:r>
        <w:rPr>
          <w:b/>
          <w:bCs/>
          <w:u w:val="single"/>
        </w:rPr>
        <w:t>.</w:t>
      </w:r>
      <w:r w:rsidRPr="009852AB">
        <w:rPr>
          <w:sz w:val="16"/>
        </w:rPr>
        <w:t xml:space="preserve"> It is important to remember that, the ‘Asian miracle’ notwithstanding, much of Southeast Asia's population remains poor, and dependent on agriculture. As recently as 1997, more than half of the rural populations of the Philippines, Vietnam and Laos were classed as living in poverty (ASEAN </w:t>
      </w:r>
      <w:hyperlink r:id="rId241" w:history="1">
        <w:r w:rsidRPr="009852AB">
          <w:rPr>
            <w:rStyle w:val="Hyperlink"/>
            <w:sz w:val="16"/>
          </w:rPr>
          <w:t>2002</w:t>
        </w:r>
      </w:hyperlink>
      <w:r w:rsidRPr="009852AB">
        <w:rPr>
          <w:sz w:val="16"/>
        </w:rPr>
        <w:t xml:space="preserve">ASEAN. 2002. ASEAN report to the world summit on sustainable development, Jakarta: ASEAN. </w:t>
      </w:r>
      <w:hyperlink r:id="rId242" w:tgtFrame="_blank" w:history="1">
        <w:r w:rsidRPr="009852AB">
          <w:rPr>
            <w:rStyle w:val="Hyperlink"/>
            <w:sz w:val="16"/>
          </w:rPr>
          <w:t>[Google Scholar]</w:t>
        </w:r>
      </w:hyperlink>
      <w:r w:rsidRPr="009852AB">
        <w:rPr>
          <w:sz w:val="16"/>
        </w:rPr>
        <w:t>, p. 16). In 2000, 45% of ASEAN's total population lived on less than $2 per day.</w:t>
      </w:r>
      <w:hyperlink r:id="rId243" w:history="1">
        <w:r w:rsidRPr="009852AB">
          <w:rPr>
            <w:rStyle w:val="Hyperlink"/>
            <w:sz w:val="16"/>
          </w:rPr>
          <w:t>4</w:t>
        </w:r>
      </w:hyperlink>
      <w:r w:rsidRPr="009852AB">
        <w:rPr>
          <w:sz w:val="16"/>
        </w:rPr>
        <w:t xml:space="preserve">4. The relevance of influential Western ideas such as ‘ecological modernisation theory’ is also questionable in such circumstances. The little research that has been undertaken in this regard suggests that the implementation of good environmental practice is often lacking, despite superficial changes in discourse and appearance. See Frijns et al. (2000).View all notes </w:t>
      </w:r>
      <w:proofErr w:type="gramStart"/>
      <w:r w:rsidRPr="009852AB">
        <w:rPr>
          <w:sz w:val="16"/>
        </w:rPr>
        <w:t>Despite</w:t>
      </w:r>
      <w:proofErr w:type="gramEnd"/>
      <w:r w:rsidRPr="009852AB">
        <w:rPr>
          <w:sz w:val="16"/>
        </w:rPr>
        <w:t xml:space="preserve"> an overall slowing of population growth, demographic pressures make continuing provision of even the most basic provisions challenging and uncertain. Most fundamentally, food insecurity continues to affect over 160 million people or about 15% of the overall population in the Asia-Pacific region despite an impressive overall increase in total output (FAO (UN) 2006). Destructive fishing practices and an all too predictable collapse in fish stocks threatened to deprive the region of a critical source of nutrition, even before the current food crisis really took hold (FAO (FAD) 2006). Other recent developments – partly a consequence of climate change and partly a consequence of the West's demand for ‘sustainable’ biofuels – have added to such problems and seen a resulting dramatic spike in global commodity prices, and the concomitant spectre of civil disorder across parts of the region (Minder </w:t>
      </w:r>
      <w:hyperlink r:id="rId244" w:history="1">
        <w:r w:rsidRPr="009852AB">
          <w:rPr>
            <w:rStyle w:val="Hyperlink"/>
            <w:sz w:val="16"/>
          </w:rPr>
          <w:t>2008</w:t>
        </w:r>
      </w:hyperlink>
      <w:r w:rsidRPr="009852AB">
        <w:rPr>
          <w:sz w:val="16"/>
        </w:rPr>
        <w:t>Minder, R. 2008. Food prices ring alarm for Asian nations [online]. Financial Times, 2 April Available from:</w:t>
      </w:r>
      <w:hyperlink r:id="rId245" w:tgtFrame="_blank" w:history="1">
        <w:r w:rsidRPr="009852AB">
          <w:rPr>
            <w:rStyle w:val="Hyperlink"/>
            <w:sz w:val="16"/>
          </w:rPr>
          <w:t>http://www.ft.com/cms/s/0/0a2f0252-00ca-11dd-a0c5-000077b07658. html</w:t>
        </w:r>
      </w:hyperlink>
      <w:r w:rsidRPr="009852AB">
        <w:rPr>
          <w:sz w:val="16"/>
        </w:rPr>
        <w:t xml:space="preserve">[Accessed 11 February 2010] </w:t>
      </w:r>
      <w:hyperlink r:id="rId246" w:tgtFrame="_blank" w:history="1">
        <w:r w:rsidRPr="009852AB">
          <w:rPr>
            <w:rStyle w:val="Hyperlink"/>
            <w:sz w:val="16"/>
          </w:rPr>
          <w:t>[Google Scholar]</w:t>
        </w:r>
      </w:hyperlink>
      <w:r w:rsidRPr="009852AB">
        <w:rPr>
          <w:sz w:val="16"/>
        </w:rPr>
        <w:t>). The net effect of the relentless exploitation of the natural environment, as Elliott (</w:t>
      </w:r>
      <w:hyperlink r:id="rId247" w:history="1">
        <w:r w:rsidRPr="009852AB">
          <w:rPr>
            <w:rStyle w:val="Hyperlink"/>
            <w:sz w:val="16"/>
          </w:rPr>
          <w:t>2009</w:t>
        </w:r>
      </w:hyperlink>
      <w:r w:rsidRPr="009852AB">
        <w:rPr>
          <w:sz w:val="16"/>
        </w:rPr>
        <w:t xml:space="preserve">Elliott, L. 2009. “Environmental challenges, policy failure and regional dynamics in Southeast Asia”. In Contemporary Southeast Asia: Regional dynamics, national differences, 2nd </w:t>
      </w:r>
      <w:proofErr w:type="gramStart"/>
      <w:r w:rsidRPr="009852AB">
        <w:rPr>
          <w:sz w:val="16"/>
        </w:rPr>
        <w:t>ed</w:t>
      </w:r>
      <w:proofErr w:type="gramEnd"/>
      <w:r w:rsidRPr="009852AB">
        <w:rPr>
          <w:sz w:val="16"/>
        </w:rPr>
        <w:t xml:space="preserve">, Edited by: Beeson, M.246–265. London: Palgrave. </w:t>
      </w:r>
      <w:hyperlink r:id="rId248" w:tgtFrame="_blank" w:history="1">
        <w:r w:rsidRPr="009852AB">
          <w:rPr>
            <w:rStyle w:val="Hyperlink"/>
            <w:sz w:val="16"/>
          </w:rPr>
          <w:t>[Google Scholar]</w:t>
        </w:r>
      </w:hyperlink>
      <w:r w:rsidRPr="009852AB">
        <w:rPr>
          <w:sz w:val="16"/>
        </w:rPr>
        <w:t xml:space="preserve">, p. 252) has pointed out, is that ‘resources have been depleted and the environment polluted to the extent that so-called renewable resources and environmental services such as clean air and water are being exhausted in much the same way as non-renewable resources’. Given the devastating impact of such practices and their potential for fuelling social instability it is worth considering what drives them and what capacity the region as a whole has for ameliorating them. The logic of competition and despoliation Continuing population growth in Southeast Asia and a concomitant process of rapid urbanisation provide two of the key drivers of political, economic and social change. True, cities are sources of economic growth and rising living standards, but they also encourage rising expectations and demands for services like health, education and power, which many regional states already struggle to meet (Roberts and Kanaley </w:t>
      </w:r>
      <w:hyperlink r:id="rId249" w:history="1">
        <w:r w:rsidRPr="009852AB">
          <w:rPr>
            <w:rStyle w:val="Hyperlink"/>
            <w:sz w:val="16"/>
          </w:rPr>
          <w:t>2006</w:t>
        </w:r>
      </w:hyperlink>
      <w:r w:rsidRPr="009852AB">
        <w:rPr>
          <w:sz w:val="16"/>
        </w:rPr>
        <w:t xml:space="preserve">Roberts B. Kanaley T. 2006 Urbanization and sustainability in Asia: Case studies of good practice Manila ADB </w:t>
      </w:r>
      <w:hyperlink r:id="rId250" w:tgtFrame="_blank" w:history="1">
        <w:r w:rsidRPr="009852AB">
          <w:rPr>
            <w:rStyle w:val="Hyperlink"/>
            <w:sz w:val="16"/>
          </w:rPr>
          <w:t>[Google Scholar]</w:t>
        </w:r>
      </w:hyperlink>
      <w:r w:rsidRPr="009852AB">
        <w:rPr>
          <w:sz w:val="16"/>
        </w:rPr>
        <w:t>). Cities may also become sites of social instability and mass unrest when expectations are not met and life fails to improve. Noted ‘environmental realist’, Homer-Dixon (</w:t>
      </w:r>
      <w:hyperlink r:id="rId251" w:history="1">
        <w:r w:rsidRPr="009852AB">
          <w:rPr>
            <w:rStyle w:val="Hyperlink"/>
            <w:sz w:val="16"/>
          </w:rPr>
          <w:t>2006</w:t>
        </w:r>
      </w:hyperlink>
      <w:r w:rsidRPr="009852AB">
        <w:rPr>
          <w:sz w:val="16"/>
        </w:rPr>
        <w:t xml:space="preserve">Homer-Dixon, T. 2006. The upside of down: Catastrophe, creativity, and the renewal of civilization, Washington, DC: Island Press. </w:t>
      </w:r>
      <w:hyperlink r:id="rId252" w:tgtFrame="_blank" w:history="1">
        <w:r w:rsidRPr="009852AB">
          <w:rPr>
            <w:rStyle w:val="Hyperlink"/>
            <w:sz w:val="16"/>
          </w:rPr>
          <w:t>[Google Scholar]</w:t>
        </w:r>
      </w:hyperlink>
      <w:r w:rsidRPr="009852AB">
        <w:rPr>
          <w:sz w:val="16"/>
        </w:rPr>
        <w:t xml:space="preserve">, p. 75) argues that ‘energy is the Achilles’ heel of today's megacities … when these flows are constricted in future … we'll discover that the word's megacities, with their surging populations, are powder kegs'. Equally problematically, regional governments must attempt to provide jobs for the burgeoning workforces, where youth unemployment in particular is already high and growing, and where there are growing intra-regional tensions of cross border labour flows (Aglionby </w:t>
      </w:r>
      <w:hyperlink r:id="rId253" w:history="1">
        <w:r w:rsidRPr="009852AB">
          <w:rPr>
            <w:rStyle w:val="Hyperlink"/>
            <w:sz w:val="16"/>
          </w:rPr>
          <w:t>2009</w:t>
        </w:r>
      </w:hyperlink>
      <w:r w:rsidRPr="009852AB">
        <w:rPr>
          <w:sz w:val="16"/>
        </w:rPr>
        <w:t>Aglionby, J. 2009. Asia's migrant workers face uncertainty [online]. Financial Times, 5 February Available from:</w:t>
      </w:r>
      <w:hyperlink r:id="rId254" w:tgtFrame="_blank" w:history="1">
        <w:r w:rsidRPr="009852AB">
          <w:rPr>
            <w:rStyle w:val="Hyperlink"/>
            <w:sz w:val="16"/>
          </w:rPr>
          <w:t>http://www.ft.com/cms/s/0/9e41ddfc-f3a9-11dd-9c4b-0000779fd2ac.html</w:t>
        </w:r>
      </w:hyperlink>
      <w:r w:rsidRPr="009852AB">
        <w:rPr>
          <w:sz w:val="16"/>
        </w:rPr>
        <w:t xml:space="preserve">[Accessed 11 February 2010] </w:t>
      </w:r>
      <w:hyperlink r:id="rId255" w:tgtFrame="_blank" w:history="1">
        <w:r w:rsidRPr="009852AB">
          <w:rPr>
            <w:rStyle w:val="Hyperlink"/>
            <w:sz w:val="16"/>
          </w:rPr>
          <w:t>[Google Scholar]</w:t>
        </w:r>
      </w:hyperlink>
      <w:r w:rsidRPr="009852AB">
        <w:rPr>
          <w:sz w:val="16"/>
        </w:rPr>
        <w:t xml:space="preserve">). As with China, the governments of Southeast Asia struggle to maintain the ‘performance legitimacy’ that appeared to vindicate authoritarianism and break-neck development during the region's high growth era. Unlike China, whose authoritarian government has made population control a major priority for decades, much of Southeast Asia faces a potentially conflict-inducing ‘population bulge’ that threatens to place further political pressure on regional governments (Urdal </w:t>
      </w:r>
      <w:hyperlink r:id="rId256" w:history="1">
        <w:r w:rsidRPr="009852AB">
          <w:rPr>
            <w:rStyle w:val="Hyperlink"/>
            <w:sz w:val="16"/>
          </w:rPr>
          <w:t>2006</w:t>
        </w:r>
      </w:hyperlink>
      <w:r w:rsidRPr="009852AB">
        <w:rPr>
          <w:sz w:val="16"/>
        </w:rPr>
        <w:t>Urdal, H. 2006. A clash of generations? Youth bulges and political violence. International Studies Quarterly, 50(3): 607–629.</w:t>
      </w:r>
      <w:hyperlink r:id="rId257" w:tgtFrame="_blank" w:history="1">
        <w:r w:rsidRPr="009852AB">
          <w:rPr>
            <w:rStyle w:val="Hyperlink"/>
            <w:sz w:val="16"/>
          </w:rPr>
          <w:t>[Crossref]</w:t>
        </w:r>
      </w:hyperlink>
      <w:r w:rsidRPr="009852AB">
        <w:rPr>
          <w:sz w:val="16"/>
        </w:rPr>
        <w:t xml:space="preserve">, </w:t>
      </w:r>
      <w:hyperlink r:id="rId258" w:tgtFrame="_blank" w:history="1">
        <w:r w:rsidRPr="009852AB">
          <w:rPr>
            <w:rStyle w:val="Hyperlink"/>
            <w:sz w:val="16"/>
          </w:rPr>
          <w:t>[Web of Science ®]</w:t>
        </w:r>
      </w:hyperlink>
      <w:r w:rsidRPr="009852AB">
        <w:rPr>
          <w:sz w:val="16"/>
        </w:rPr>
        <w:t xml:space="preserve">, , </w:t>
      </w:r>
      <w:hyperlink r:id="rId259" w:tgtFrame="_blank" w:history="1">
        <w:r w:rsidRPr="009852AB">
          <w:rPr>
            <w:rStyle w:val="Hyperlink"/>
            <w:sz w:val="16"/>
          </w:rPr>
          <w:t>[Google Scholar]</w:t>
        </w:r>
      </w:hyperlink>
      <w:r w:rsidRPr="009852AB">
        <w:rPr>
          <w:sz w:val="16"/>
        </w:rPr>
        <w:t xml:space="preserve">). Southeast Asia's political elites face the disconcerting prospect that a Chinese-style model of development based on the ruthless exploitation of the natural environment may be past its use-by date and unable to underpin either extant patterns of economic organisation or the legitimacy of the political regimes that oversee them. The combination of declining economic performance, demographic pressure and a degraded environment are, of course, an established recipe for state breakdown and/or political repression (Goldstone </w:t>
      </w:r>
      <w:hyperlink r:id="rId260" w:history="1">
        <w:r w:rsidRPr="009852AB">
          <w:rPr>
            <w:rStyle w:val="Hyperlink"/>
            <w:sz w:val="16"/>
          </w:rPr>
          <w:t>2001</w:t>
        </w:r>
      </w:hyperlink>
      <w:r w:rsidRPr="009852AB">
        <w:rPr>
          <w:sz w:val="16"/>
        </w:rPr>
        <w:t xml:space="preserve">Goldstone, J. A. 2001. “Demography, environment, and security”. In Environmental conflict, Edited by: Diehl, P. F. and Gltsch, N. P. 84–108. Boulder, CO: Westview Press. </w:t>
      </w:r>
      <w:hyperlink r:id="rId261" w:tgtFrame="_blank" w:history="1">
        <w:r w:rsidRPr="009852AB">
          <w:rPr>
            <w:rStyle w:val="Hyperlink"/>
            <w:sz w:val="16"/>
          </w:rPr>
          <w:t>[Google Scholar]</w:t>
        </w:r>
      </w:hyperlink>
      <w:r w:rsidRPr="009852AB">
        <w:rPr>
          <w:sz w:val="16"/>
        </w:rPr>
        <w:t xml:space="preserve">). Barring some unprecedented and inherently implausible outbreak of international cooperation over the future of dwindling food and energy supplies, the world and the region face the prospect of an unattractive and possibly brutal scramble for what is left. At the very least, the intensifying geopolitical contest between the US and China threatens to destabilise the international system and lock up finite supplies of increasingly valuable and expensive resources (Sutter </w:t>
      </w:r>
      <w:hyperlink r:id="rId262" w:history="1">
        <w:r w:rsidRPr="009852AB">
          <w:rPr>
            <w:rStyle w:val="Hyperlink"/>
            <w:sz w:val="16"/>
          </w:rPr>
          <w:t>2005</w:t>
        </w:r>
      </w:hyperlink>
      <w:r w:rsidRPr="009852AB">
        <w:rPr>
          <w:sz w:val="16"/>
        </w:rPr>
        <w:t xml:space="preserve">Sutter, R. G. 2005. China's rise in Asia: promises and perils, Lanham: Rowman &amp; Littlefield. </w:t>
      </w:r>
      <w:hyperlink r:id="rId263" w:tgtFrame="_blank" w:history="1">
        <w:r w:rsidRPr="009852AB">
          <w:rPr>
            <w:rStyle w:val="Hyperlink"/>
            <w:sz w:val="16"/>
          </w:rPr>
          <w:t>[Google Scholar]</w:t>
        </w:r>
      </w:hyperlink>
      <w:r w:rsidRPr="009852AB">
        <w:rPr>
          <w:sz w:val="16"/>
        </w:rPr>
        <w:t xml:space="preserve">). China's gargantuan appetites have been widely noted (Hale </w:t>
      </w:r>
      <w:hyperlink r:id="rId264" w:history="1">
        <w:r w:rsidRPr="009852AB">
          <w:rPr>
            <w:rStyle w:val="Hyperlink"/>
            <w:sz w:val="16"/>
          </w:rPr>
          <w:t>2004</w:t>
        </w:r>
      </w:hyperlink>
      <w:r w:rsidRPr="009852AB">
        <w:rPr>
          <w:sz w:val="16"/>
        </w:rPr>
        <w:t xml:space="preserve">Hale, D. 2004. China's growing appetites. The National Interest, 76: 137–147. </w:t>
      </w:r>
      <w:hyperlink r:id="rId265" w:tgtFrame="_blank" w:history="1">
        <w:r w:rsidRPr="009852AB">
          <w:rPr>
            <w:rStyle w:val="Hyperlink"/>
            <w:sz w:val="16"/>
          </w:rPr>
          <w:t>[Google Scholar]</w:t>
        </w:r>
      </w:hyperlink>
      <w:r w:rsidRPr="009852AB">
        <w:rPr>
          <w:sz w:val="16"/>
        </w:rPr>
        <w:t xml:space="preserve">), as has its growing willingness to reinforce its economic clout with diplomatic leverage (Shirk </w:t>
      </w:r>
      <w:hyperlink r:id="rId266" w:history="1">
        <w:r w:rsidRPr="009852AB">
          <w:rPr>
            <w:rStyle w:val="Hyperlink"/>
            <w:sz w:val="16"/>
          </w:rPr>
          <w:t>2007</w:t>
        </w:r>
      </w:hyperlink>
      <w:r w:rsidRPr="009852AB">
        <w:rPr>
          <w:sz w:val="16"/>
        </w:rPr>
        <w:t xml:space="preserve">Shirk, S. L. 2007. China: fragile superpower, Oxford: Oxford University Press. </w:t>
      </w:r>
      <w:hyperlink r:id="rId267" w:tgtFrame="_blank" w:history="1">
        <w:r w:rsidRPr="009852AB">
          <w:rPr>
            <w:rStyle w:val="Hyperlink"/>
            <w:sz w:val="16"/>
          </w:rPr>
          <w:t>[Google Scholar]</w:t>
        </w:r>
      </w:hyperlink>
      <w:r w:rsidRPr="009852AB">
        <w:rPr>
          <w:sz w:val="16"/>
        </w:rPr>
        <w:t xml:space="preserve">). It is a renewed ‘great game’ that is driven by a relentless underlying material logic of diminution and competition in which only the most powerful are likely to exercise effective agency, and even then, perhaps, not indefinitely. Either way, the individual states of Southeast Asia – even in the unlikely event that they suddenly become an effective collective actor – are not capable of seriously influencing the outcome of such struggles. It is worth spelling out why, at both the national and transnational levels. At a national level, there is a seemingly inescapable compulsion to exploit the natural environment. Not only is population expansion and subsistence farming transforming the region's ecology, but environmental pressures are reinforced by the logic of commercial exploitation. The rapid reduction in Southeast Asia's rainforests has been a widely noted consequence of its incorporation into the global political economy. Whether such processes are driven by demand for timber or the even more destructive development of palm oil plantations, the net effect is the same: rapid deforestation and the inevitable further degradation of the environment that follows in its wake (Elliott </w:t>
      </w:r>
      <w:hyperlink r:id="rId268" w:history="1">
        <w:r w:rsidRPr="009852AB">
          <w:rPr>
            <w:rStyle w:val="Hyperlink"/>
            <w:sz w:val="16"/>
          </w:rPr>
          <w:t>2009</w:t>
        </w:r>
      </w:hyperlink>
      <w:r w:rsidRPr="009852AB">
        <w:rPr>
          <w:sz w:val="16"/>
        </w:rPr>
        <w:t xml:space="preserve">Elliott, L. 2009. “Environmental challenges, policy failure and regional dynamics in Southeast Asia”. In Contemporary Southeast Asia: Regional dynamics, national differences, 2nd </w:t>
      </w:r>
      <w:proofErr w:type="gramStart"/>
      <w:r w:rsidRPr="009852AB">
        <w:rPr>
          <w:sz w:val="16"/>
        </w:rPr>
        <w:t>ed</w:t>
      </w:r>
      <w:proofErr w:type="gramEnd"/>
      <w:r w:rsidRPr="009852AB">
        <w:rPr>
          <w:sz w:val="16"/>
        </w:rPr>
        <w:t xml:space="preserve">, Edited by: Beeson, M.246–265. London: Palgrave. </w:t>
      </w:r>
      <w:hyperlink r:id="rId269" w:tgtFrame="_blank" w:history="1">
        <w:r w:rsidRPr="009852AB">
          <w:rPr>
            <w:rStyle w:val="Hyperlink"/>
            <w:sz w:val="16"/>
          </w:rPr>
          <w:t>[Google Scholar]</w:t>
        </w:r>
      </w:hyperlink>
      <w:r w:rsidRPr="009852AB">
        <w:rPr>
          <w:sz w:val="16"/>
        </w:rPr>
        <w:t xml:space="preserve">). It is important to highlight the intersection of national and transnational process that drives such unsustainable outcomes. In Indonesia, for example, illegal logging is controlled by powerful vested interests, often with corrupt connections in the military or other centres of political power, which effectively make them immune from regulatory control (Smith et al. </w:t>
      </w:r>
      <w:hyperlink r:id="rId270" w:history="1">
        <w:r w:rsidRPr="009852AB">
          <w:rPr>
            <w:rStyle w:val="Hyperlink"/>
            <w:sz w:val="16"/>
          </w:rPr>
          <w:t>2003</w:t>
        </w:r>
      </w:hyperlink>
      <w:r w:rsidRPr="009852AB">
        <w:rPr>
          <w:sz w:val="16"/>
        </w:rPr>
        <w:t>Smith, J. 2003. Illegal logging, collusive corruption and fragmented governments in Kalimantan, Indonesia. International Forestry Review, 5(3): 293–302.</w:t>
      </w:r>
      <w:hyperlink r:id="rId271" w:tgtFrame="_blank" w:history="1">
        <w:r w:rsidRPr="009852AB">
          <w:rPr>
            <w:rStyle w:val="Hyperlink"/>
            <w:sz w:val="16"/>
          </w:rPr>
          <w:t>[Crossref]</w:t>
        </w:r>
      </w:hyperlink>
      <w:r w:rsidRPr="009852AB">
        <w:rPr>
          <w:sz w:val="16"/>
        </w:rPr>
        <w:t xml:space="preserve">, </w:t>
      </w:r>
      <w:hyperlink r:id="rId272" w:tgtFrame="_blank" w:history="1">
        <w:r w:rsidRPr="009852AB">
          <w:rPr>
            <w:rStyle w:val="Hyperlink"/>
            <w:sz w:val="16"/>
          </w:rPr>
          <w:t>[Web of Science ®]</w:t>
        </w:r>
      </w:hyperlink>
      <w:r w:rsidRPr="009852AB">
        <w:rPr>
          <w:sz w:val="16"/>
        </w:rPr>
        <w:t xml:space="preserve">, , </w:t>
      </w:r>
      <w:hyperlink r:id="rId273" w:tgtFrame="_blank" w:history="1">
        <w:r w:rsidRPr="009852AB">
          <w:rPr>
            <w:rStyle w:val="Hyperlink"/>
            <w:sz w:val="16"/>
          </w:rPr>
          <w:t>[Google Scholar]</w:t>
        </w:r>
      </w:hyperlink>
      <w:r w:rsidRPr="009852AB">
        <w:rPr>
          <w:sz w:val="16"/>
        </w:rPr>
        <w:t xml:space="preserve">). The lack of effective state capacity and the ability to address issues like illegal logging is emblematic of a key difference between North and Southeast Asia (see Beeson </w:t>
      </w:r>
      <w:hyperlink r:id="rId274" w:history="1">
        <w:r w:rsidRPr="009852AB">
          <w:rPr>
            <w:rStyle w:val="Hyperlink"/>
            <w:sz w:val="16"/>
          </w:rPr>
          <w:t>2007a</w:t>
        </w:r>
      </w:hyperlink>
      <w:r w:rsidRPr="009852AB">
        <w:rPr>
          <w:sz w:val="16"/>
        </w:rPr>
        <w:t xml:space="preserve">Beeson, M. 2007a. Regionalism, globalization and East Asia: Politics, security and economic development, Basingstoke: Palgrave. </w:t>
      </w:r>
      <w:hyperlink r:id="rId275" w:tgtFrame="_blank" w:history="1">
        <w:r w:rsidRPr="009852AB">
          <w:rPr>
            <w:rStyle w:val="Hyperlink"/>
            <w:sz w:val="16"/>
          </w:rPr>
          <w:t>[Google Scholar]</w:t>
        </w:r>
      </w:hyperlink>
      <w:r w:rsidRPr="009852AB">
        <w:rPr>
          <w:sz w:val="16"/>
        </w:rPr>
        <w:t>). Somewhat ironically, Japan's superior state capacity, which saw the government assist the outward expansion of indigenous companies across the region, has helped to entrench some of the most pernicious impacts of environmental exploitation. Dauvergne (</w:t>
      </w:r>
      <w:hyperlink r:id="rId276" w:history="1">
        <w:r w:rsidRPr="009852AB">
          <w:rPr>
            <w:rStyle w:val="Hyperlink"/>
            <w:sz w:val="16"/>
          </w:rPr>
          <w:t>1997</w:t>
        </w:r>
      </w:hyperlink>
      <w:r w:rsidRPr="009852AB">
        <w:rPr>
          <w:sz w:val="16"/>
        </w:rPr>
        <w:t>Dauvergne, P. 1997. Shadows in the forest: Japan and the politics of timber in Southeast Asia, Cambridge: MIT Press.</w:t>
      </w:r>
      <w:hyperlink r:id="rId277" w:tgtFrame="_blank" w:history="1">
        <w:r w:rsidRPr="009852AB">
          <w:rPr>
            <w:rStyle w:val="Hyperlink"/>
            <w:sz w:val="16"/>
          </w:rPr>
          <w:t>[Crossref]</w:t>
        </w:r>
      </w:hyperlink>
      <w:r w:rsidRPr="009852AB">
        <w:rPr>
          <w:sz w:val="16"/>
        </w:rPr>
        <w:t xml:space="preserve">, , </w:t>
      </w:r>
      <w:hyperlink r:id="rId278" w:tgtFrame="_blank" w:history="1">
        <w:r w:rsidRPr="009852AB">
          <w:rPr>
            <w:rStyle w:val="Hyperlink"/>
            <w:sz w:val="16"/>
          </w:rPr>
          <w:t>[Google Scholar]</w:t>
        </w:r>
      </w:hyperlink>
      <w:r w:rsidRPr="009852AB">
        <w:rPr>
          <w:sz w:val="16"/>
        </w:rPr>
        <w:t xml:space="preserve">) has demonstrated how Japanese multinationals have been at the centre of the ruthless exploitation of Southeast Asia's forests, effectively extending Japan's ‘ecological shadow’ throughout the region. While this may satisfy Japanese demand and preserve her own natural environment (Diamond </w:t>
      </w:r>
      <w:hyperlink r:id="rId279" w:history="1">
        <w:r w:rsidRPr="009852AB">
          <w:rPr>
            <w:rStyle w:val="Hyperlink"/>
            <w:sz w:val="16"/>
          </w:rPr>
          <w:t>2005</w:t>
        </w:r>
      </w:hyperlink>
      <w:r w:rsidRPr="009852AB">
        <w:rPr>
          <w:sz w:val="16"/>
        </w:rPr>
        <w:t xml:space="preserve">Diamond, J. 2005. Collapse: How societies choose to fail or survive, London: Allen Lane. </w:t>
      </w:r>
      <w:hyperlink r:id="rId280" w:tgtFrame="_blank" w:history="1">
        <w:r w:rsidRPr="009852AB">
          <w:rPr>
            <w:rStyle w:val="Hyperlink"/>
            <w:sz w:val="16"/>
          </w:rPr>
          <w:t>[Google Scholar]</w:t>
        </w:r>
      </w:hyperlink>
      <w:r w:rsidRPr="009852AB">
        <w:rPr>
          <w:sz w:val="16"/>
        </w:rPr>
        <w:t xml:space="preserve">), it comes at the expense of Southeast Asia's environment. The ruthless logic of exploitation and predation seems set to continue with the rise of China and its growing demand for timber products (Zhang and Gan </w:t>
      </w:r>
      <w:hyperlink r:id="rId281" w:history="1">
        <w:r w:rsidRPr="009852AB">
          <w:rPr>
            <w:rStyle w:val="Hyperlink"/>
            <w:sz w:val="16"/>
          </w:rPr>
          <w:t>2007</w:t>
        </w:r>
      </w:hyperlink>
      <w:r w:rsidRPr="009852AB">
        <w:rPr>
          <w:sz w:val="16"/>
        </w:rPr>
        <w:t>Zhang, J. and Gan, J. B. 2007. Who will meet China's import demand for forest products</w:t>
      </w:r>
      <w:proofErr w:type="gramStart"/>
      <w:r w:rsidRPr="009852AB">
        <w:rPr>
          <w:sz w:val="16"/>
        </w:rPr>
        <w:t>?.</w:t>
      </w:r>
      <w:proofErr w:type="gramEnd"/>
      <w:r w:rsidRPr="009852AB">
        <w:rPr>
          <w:sz w:val="16"/>
        </w:rPr>
        <w:t xml:space="preserve"> World Development, 35(12): 2150–2160.</w:t>
      </w:r>
      <w:hyperlink r:id="rId282" w:tgtFrame="_blank" w:history="1">
        <w:r w:rsidRPr="009852AB">
          <w:rPr>
            <w:rStyle w:val="Hyperlink"/>
            <w:sz w:val="16"/>
          </w:rPr>
          <w:t>[Crossref]</w:t>
        </w:r>
      </w:hyperlink>
      <w:r w:rsidRPr="009852AB">
        <w:rPr>
          <w:sz w:val="16"/>
        </w:rPr>
        <w:t xml:space="preserve">, </w:t>
      </w:r>
      <w:hyperlink r:id="rId283" w:tgtFrame="_blank" w:history="1">
        <w:r w:rsidRPr="009852AB">
          <w:rPr>
            <w:rStyle w:val="Hyperlink"/>
            <w:sz w:val="16"/>
          </w:rPr>
          <w:t>[Web of Science ®]</w:t>
        </w:r>
      </w:hyperlink>
      <w:r w:rsidRPr="009852AB">
        <w:rPr>
          <w:sz w:val="16"/>
        </w:rPr>
        <w:t xml:space="preserve">, , </w:t>
      </w:r>
      <w:hyperlink r:id="rId284" w:tgtFrame="_blank" w:history="1">
        <w:r w:rsidRPr="009852AB">
          <w:rPr>
            <w:rStyle w:val="Hyperlink"/>
            <w:sz w:val="16"/>
          </w:rPr>
          <w:t>[Google Scholar]</w:t>
        </w:r>
      </w:hyperlink>
      <w:r w:rsidRPr="009852AB">
        <w:rPr>
          <w:sz w:val="16"/>
        </w:rPr>
        <w:t xml:space="preserve">). There is, then, a powerful nexus between external commercial interests and entrenched internal economic and political actors, which makes the possibility of sustainable resource management a remote prospect. The net effect of this rampant exploitation is that some predict that the natural forest resources of Indonesia will be exhausted by the 2020s (Shimamoto et al. </w:t>
      </w:r>
      <w:hyperlink r:id="rId285" w:history="1">
        <w:r w:rsidRPr="009852AB">
          <w:rPr>
            <w:rStyle w:val="Hyperlink"/>
            <w:sz w:val="16"/>
          </w:rPr>
          <w:t>2004</w:t>
        </w:r>
      </w:hyperlink>
      <w:r w:rsidRPr="009852AB">
        <w:rPr>
          <w:sz w:val="16"/>
        </w:rPr>
        <w:t>Shimamoto, M., Ubukata, F. and Seki, Y.2004. Forest sustainability and the free trade of forest products: Cases from Southeast Asia. Ecological Economics, 50(1–2): 23–34.</w:t>
      </w:r>
      <w:hyperlink r:id="rId286" w:tgtFrame="_blank" w:history="1">
        <w:r w:rsidRPr="009852AB">
          <w:rPr>
            <w:rStyle w:val="Hyperlink"/>
            <w:sz w:val="16"/>
          </w:rPr>
          <w:t>[Crossref]</w:t>
        </w:r>
      </w:hyperlink>
      <w:r w:rsidRPr="009852AB">
        <w:rPr>
          <w:sz w:val="16"/>
        </w:rPr>
        <w:t xml:space="preserve">, </w:t>
      </w:r>
      <w:hyperlink r:id="rId287" w:tgtFrame="_blank" w:history="1">
        <w:r w:rsidRPr="009852AB">
          <w:rPr>
            <w:rStyle w:val="Hyperlink"/>
            <w:sz w:val="16"/>
          </w:rPr>
          <w:t>[Web of Science ®]</w:t>
        </w:r>
      </w:hyperlink>
      <w:r w:rsidRPr="009852AB">
        <w:rPr>
          <w:sz w:val="16"/>
        </w:rPr>
        <w:t xml:space="preserve">, , </w:t>
      </w:r>
      <w:hyperlink r:id="rId288" w:tgtFrame="_blank" w:history="1">
        <w:r w:rsidRPr="009852AB">
          <w:rPr>
            <w:rStyle w:val="Hyperlink"/>
            <w:sz w:val="16"/>
          </w:rPr>
          <w:t>[Google Scholar]</w:t>
        </w:r>
      </w:hyperlink>
      <w:r w:rsidRPr="009852AB">
        <w:rPr>
          <w:sz w:val="16"/>
        </w:rPr>
        <w:t xml:space="preserve">). A similar tale can be told for the Philippines, where only 7% of primary forests remain, something that contributes to that country's chronic problems with flash flooding. Given the negative, unsustainable impact of such practices on the natural environment, the potential they have to generate social instability, and the apparent inability of national governments to address such issues, we might look to international institutions to tackle what is, after all, an unambiguously transnational problem. The prospects here are, if anything, even less encouraging than at the national level. The notorious ‘haze’ problem, is both a tangible manifestation of the extent of environmental degradation in Southeast Asia, and of the region's governments' inability to do anything about it. A consequence of land-clearing for palm oil production, the haze is a depressing symbol of a contemporary international order which seems destined to reinforce Southeast Asia's long-term subordination and exploitation. Palm oil plantations are being established in even greater numbers to contribute to the West's demand for ‘environmentally sustainable’ biofuels (MacKinnon </w:t>
      </w:r>
      <w:hyperlink r:id="rId289" w:history="1">
        <w:r w:rsidRPr="009852AB">
          <w:rPr>
            <w:rStyle w:val="Hyperlink"/>
            <w:sz w:val="16"/>
          </w:rPr>
          <w:t>2007</w:t>
        </w:r>
      </w:hyperlink>
      <w:r w:rsidRPr="009852AB">
        <w:rPr>
          <w:sz w:val="16"/>
        </w:rPr>
        <w:t>MacKinnon, I. 2007. Palm oil: The biofuel of the future driving an ecological disaster now [online]. Guardian, April 4 Available from:</w:t>
      </w:r>
      <w:hyperlink r:id="rId290" w:tgtFrame="_blank" w:history="1">
        <w:r w:rsidRPr="009852AB">
          <w:rPr>
            <w:rStyle w:val="Hyperlink"/>
            <w:sz w:val="16"/>
          </w:rPr>
          <w:t>http://www.guardian.co.uk.proxy.lib.umich.edu/indonesia/Story/0,,2049671,00.html</w:t>
        </w:r>
      </w:hyperlink>
      <w:r w:rsidRPr="009852AB">
        <w:rPr>
          <w:sz w:val="16"/>
        </w:rPr>
        <w:t xml:space="preserve">[Accessed 11 February 2010] </w:t>
      </w:r>
      <w:hyperlink r:id="rId291" w:tgtFrame="_blank" w:history="1">
        <w:r w:rsidRPr="009852AB">
          <w:rPr>
            <w:rStyle w:val="Hyperlink"/>
            <w:sz w:val="16"/>
          </w:rPr>
          <w:t>[Google Scholar]</w:t>
        </w:r>
      </w:hyperlink>
      <w:r w:rsidRPr="009852AB">
        <w:rPr>
          <w:sz w:val="16"/>
        </w:rPr>
        <w:t xml:space="preserve">). The net effect is that the region's primary forests are likely to disappear in 15 years or so; the region's governments will have to put up with the resultant pollution that flows from the associated land-clearing until they are gone. ASEAN has demonstrated that it is completely unable to address this most pressing of regional policy issues because of its well known institutional deficiencies and unwillingness to infringe on the domestic sovereignty or internal affairs of its members (Beeson </w:t>
      </w:r>
      <w:hyperlink r:id="rId292" w:history="1">
        <w:r w:rsidRPr="009852AB">
          <w:rPr>
            <w:rStyle w:val="Hyperlink"/>
            <w:sz w:val="16"/>
          </w:rPr>
          <w:t>2009</w:t>
        </w:r>
      </w:hyperlink>
      <w:r w:rsidRPr="009852AB">
        <w:rPr>
          <w:sz w:val="16"/>
        </w:rPr>
        <w:t xml:space="preserve">Beeson, M. 2009. Institutions of the Asia-Pacific: ASEAN, APEC and beyond, London: Routledge. </w:t>
      </w:r>
      <w:hyperlink r:id="rId293" w:tgtFrame="_blank" w:history="1">
        <w:r w:rsidRPr="009852AB">
          <w:rPr>
            <w:rStyle w:val="Hyperlink"/>
            <w:sz w:val="16"/>
          </w:rPr>
          <w:t>[Google Scholar]</w:t>
        </w:r>
      </w:hyperlink>
      <w:r w:rsidRPr="009852AB">
        <w:rPr>
          <w:sz w:val="16"/>
        </w:rPr>
        <w:t xml:space="preserve">). </w:t>
      </w:r>
      <w:r w:rsidRPr="00056762">
        <w:rPr>
          <w:u w:val="single"/>
        </w:rPr>
        <w:t>The (re)turn to authoritarianism</w:t>
      </w:r>
      <w:r>
        <w:rPr>
          <w:u w:val="single"/>
        </w:rPr>
        <w:t xml:space="preserve"> </w:t>
      </w:r>
      <w:r w:rsidRPr="009852AB">
        <w:rPr>
          <w:sz w:val="16"/>
        </w:rPr>
        <w:t xml:space="preserve">ASEAN's indulgent attitude towards the internal affairs of its members has, of course, come in for scathing criticism (Jones and Smith </w:t>
      </w:r>
      <w:hyperlink r:id="rId294" w:history="1">
        <w:r w:rsidRPr="009852AB">
          <w:rPr>
            <w:rStyle w:val="Hyperlink"/>
            <w:sz w:val="16"/>
          </w:rPr>
          <w:t>2007</w:t>
        </w:r>
      </w:hyperlink>
      <w:r w:rsidRPr="009852AB">
        <w:rPr>
          <w:sz w:val="16"/>
        </w:rPr>
        <w:t>Jones, D. M. and Smith, M. L.R. 2007. Making process, not progress: ASEAN and the evolving East Asian regional order. International Security, 32(1): 148–184.</w:t>
      </w:r>
      <w:hyperlink r:id="rId295" w:tgtFrame="_blank" w:history="1">
        <w:r w:rsidRPr="009852AB">
          <w:rPr>
            <w:rStyle w:val="Hyperlink"/>
            <w:sz w:val="16"/>
          </w:rPr>
          <w:t>[Crossref]</w:t>
        </w:r>
      </w:hyperlink>
      <w:r w:rsidRPr="009852AB">
        <w:rPr>
          <w:sz w:val="16"/>
        </w:rPr>
        <w:t xml:space="preserve">, </w:t>
      </w:r>
      <w:hyperlink r:id="rId296" w:tgtFrame="_blank" w:history="1">
        <w:r w:rsidRPr="009852AB">
          <w:rPr>
            <w:rStyle w:val="Hyperlink"/>
            <w:sz w:val="16"/>
          </w:rPr>
          <w:t>[Web of Science ®]</w:t>
        </w:r>
      </w:hyperlink>
      <w:r w:rsidRPr="009852AB">
        <w:rPr>
          <w:sz w:val="16"/>
        </w:rPr>
        <w:t xml:space="preserve">, , </w:t>
      </w:r>
      <w:hyperlink r:id="rId297" w:tgtFrame="_blank" w:history="1">
        <w:r w:rsidRPr="009852AB">
          <w:rPr>
            <w:rStyle w:val="Hyperlink"/>
            <w:sz w:val="16"/>
          </w:rPr>
          <w:t>[Google Scholar]</w:t>
        </w:r>
      </w:hyperlink>
      <w:r w:rsidRPr="009852AB">
        <w:rPr>
          <w:sz w:val="16"/>
        </w:rPr>
        <w:t xml:space="preserve">). </w:t>
      </w:r>
      <w:r w:rsidRPr="00056762">
        <w:rPr>
          <w:u w:val="single"/>
        </w:rPr>
        <w:t>Authoritarian rule, it is argued, flourished under, and was legitimatised by, ASEAN's norms and diplomatic practices</w:t>
      </w:r>
      <w:r w:rsidRPr="009852AB">
        <w:rPr>
          <w:sz w:val="16"/>
        </w:rPr>
        <w:t xml:space="preserve">. This is an especially important claim given that much of the Western scholarship that focuses on the possible impact of ideas and norms implicitly assumes that ideational influences are likely to be ‘progressive’ and desirable. </w:t>
      </w:r>
      <w:r w:rsidRPr="00056762">
        <w:rPr>
          <w:u w:val="single"/>
        </w:rPr>
        <w:t>However, it is equally possible that norms and ideas about appropriate behaviour might reflect less attractive values, especially at a time when illiberal states like Russia and China are becoming much more assertive and influential international actors</w:t>
      </w:r>
      <w:r w:rsidRPr="009852AB">
        <w:rPr>
          <w:sz w:val="16"/>
        </w:rPr>
        <w:t xml:space="preserve"> (Gat </w:t>
      </w:r>
      <w:hyperlink r:id="rId298" w:history="1">
        <w:r w:rsidRPr="009852AB">
          <w:rPr>
            <w:rStyle w:val="Hyperlink"/>
            <w:sz w:val="16"/>
          </w:rPr>
          <w:t>2007</w:t>
        </w:r>
      </w:hyperlink>
      <w:r w:rsidRPr="009852AB">
        <w:rPr>
          <w:sz w:val="16"/>
        </w:rPr>
        <w:t>Gat, A. 2007. The return of authoritarian great powers. Foreign Affairs, 86(4): 59–69.</w:t>
      </w:r>
      <w:hyperlink r:id="rId299" w:tgtFrame="_blank" w:history="1">
        <w:r w:rsidRPr="009852AB">
          <w:rPr>
            <w:rStyle w:val="Hyperlink"/>
            <w:sz w:val="16"/>
          </w:rPr>
          <w:t>[Web of Science ®]</w:t>
        </w:r>
      </w:hyperlink>
      <w:r w:rsidRPr="009852AB">
        <w:rPr>
          <w:sz w:val="16"/>
        </w:rPr>
        <w:t xml:space="preserve">, , </w:t>
      </w:r>
      <w:hyperlink r:id="rId300" w:tgtFrame="_blank" w:history="1">
        <w:r w:rsidRPr="009852AB">
          <w:rPr>
            <w:rStyle w:val="Hyperlink"/>
            <w:sz w:val="16"/>
          </w:rPr>
          <w:t>[Google Scholar]</w:t>
        </w:r>
      </w:hyperlink>
      <w:r w:rsidRPr="009852AB">
        <w:rPr>
          <w:sz w:val="16"/>
        </w:rPr>
        <w:t xml:space="preserve">). ASEAN's inability or unwillingness to influence Burma's behaviour serves as a powerful reminder of its overall ineffectiveness and highlights the limits of its ideational influence; ASEAN has been completely unable to change the behaviour of Burma's thuggish rulers or socialise them into good behaviour in the way ASEAN elites hoped (Burton and Kazmin </w:t>
      </w:r>
      <w:hyperlink r:id="rId301" w:history="1">
        <w:r w:rsidRPr="009852AB">
          <w:rPr>
            <w:rStyle w:val="Hyperlink"/>
            <w:sz w:val="16"/>
          </w:rPr>
          <w:t>2007</w:t>
        </w:r>
      </w:hyperlink>
      <w:r w:rsidRPr="009852AB">
        <w:rPr>
          <w:sz w:val="16"/>
        </w:rPr>
        <w:t>Burton, J. and Kazmin, A. 2007. Discomfort zone: A divided ASEAN struggling to match dreams with reality [online]. Financial Times, 25 November Available from:</w:t>
      </w:r>
      <w:hyperlink r:id="rId302" w:tgtFrame="_blank" w:history="1">
        <w:r w:rsidRPr="009852AB">
          <w:rPr>
            <w:rStyle w:val="Hyperlink"/>
            <w:sz w:val="16"/>
          </w:rPr>
          <w:t>http://www.ft.com/cms/s/0/6c1aba90-9b73-11dc-8aad-0000779fd2ac.html</w:t>
        </w:r>
      </w:hyperlink>
      <w:r w:rsidRPr="009852AB">
        <w:rPr>
          <w:sz w:val="16"/>
        </w:rPr>
        <w:t xml:space="preserve">[Accessed 11 February 2010] </w:t>
      </w:r>
      <w:hyperlink r:id="rId303" w:tgtFrame="_blank" w:history="1">
        <w:r w:rsidRPr="009852AB">
          <w:rPr>
            <w:rStyle w:val="Hyperlink"/>
            <w:sz w:val="16"/>
          </w:rPr>
          <w:t>[Google Scholar]</w:t>
        </w:r>
      </w:hyperlink>
      <w:r w:rsidRPr="009852AB">
        <w:rPr>
          <w:sz w:val="16"/>
        </w:rPr>
        <w:t xml:space="preserve">). Not only has Burma's leadership proved remarkably impervious to normative pressure, but Burma also provides a salutary reminder of just how important natural resources can be in helping to insulate authoritarian regimes from external criticism: China's support of Burma has been crucial to the regime's survival and has been driven primarily by its desire to ensure continuing access to Burma's increasingly valuable resources (Peel </w:t>
      </w:r>
      <w:hyperlink r:id="rId304" w:history="1">
        <w:r w:rsidRPr="009852AB">
          <w:rPr>
            <w:rStyle w:val="Hyperlink"/>
            <w:sz w:val="16"/>
          </w:rPr>
          <w:t>2007</w:t>
        </w:r>
      </w:hyperlink>
      <w:r w:rsidRPr="009852AB">
        <w:rPr>
          <w:sz w:val="16"/>
        </w:rPr>
        <w:t>Peel, Q. 2007. China's path through dense jungle of diplomacy [online]. Financial Times, 26 September Available from:</w:t>
      </w:r>
      <w:hyperlink r:id="rId305" w:tgtFrame="_blank" w:history="1">
        <w:r w:rsidRPr="009852AB">
          <w:rPr>
            <w:rStyle w:val="Hyperlink"/>
            <w:sz w:val="16"/>
          </w:rPr>
          <w:t>http://www.ft.com/cms/s/0/897f73ce-6c56-11dc-a0cf-0000779fd2ac.html</w:t>
        </w:r>
      </w:hyperlink>
      <w:r w:rsidRPr="009852AB">
        <w:rPr>
          <w:sz w:val="16"/>
        </w:rPr>
        <w:t xml:space="preserve">[Accessed 11 February 2010] </w:t>
      </w:r>
      <w:hyperlink r:id="rId306" w:tgtFrame="_blank" w:history="1">
        <w:r w:rsidRPr="009852AB">
          <w:rPr>
            <w:rStyle w:val="Hyperlink"/>
            <w:sz w:val="16"/>
          </w:rPr>
          <w:t>[Google Scholar]</w:t>
        </w:r>
      </w:hyperlink>
      <w:r w:rsidRPr="009852AB">
        <w:rPr>
          <w:sz w:val="16"/>
        </w:rPr>
        <w:t xml:space="preserve">). One of the attractions of the Beijing consensus, and one of the reasons that China's rise is such a potentially important influence over Southeast Asian economics and politics, is that it helps to establish less onerous regional benchmarks on human rights, good governance, transparency and all the other staples of Western best practise. Given China's growing influence in Southeast Asia, it is important to remember that China has responded to its own environmental crises and the increasingly widespread protest movements they have generated with political repression (Kahn </w:t>
      </w:r>
      <w:hyperlink r:id="rId307" w:history="1">
        <w:r w:rsidRPr="009852AB">
          <w:rPr>
            <w:rStyle w:val="Hyperlink"/>
            <w:sz w:val="16"/>
          </w:rPr>
          <w:t>2007</w:t>
        </w:r>
      </w:hyperlink>
      <w:r w:rsidRPr="009852AB">
        <w:rPr>
          <w:sz w:val="16"/>
        </w:rPr>
        <w:t>Kahn, J. 2007. Chinese environmental leader loses appeal on blackmail charges [online]. International Herald Tribune, 5 November Available from:</w:t>
      </w:r>
      <w:hyperlink r:id="rId308" w:tgtFrame="_blank" w:history="1">
        <w:r w:rsidRPr="009852AB">
          <w:rPr>
            <w:rStyle w:val="Hyperlink"/>
            <w:sz w:val="16"/>
          </w:rPr>
          <w:t>http://www. iht.com/articles/2007/11/05/asia/china.php?WT.mc_id=newsalert</w:t>
        </w:r>
      </w:hyperlink>
      <w:r w:rsidRPr="009852AB">
        <w:rPr>
          <w:sz w:val="16"/>
        </w:rPr>
        <w:t xml:space="preserve">[Accessed 11 February 2010] </w:t>
      </w:r>
      <w:hyperlink r:id="rId309" w:tgtFrame="_blank" w:history="1">
        <w:r w:rsidRPr="009852AB">
          <w:rPr>
            <w:rStyle w:val="Hyperlink"/>
            <w:sz w:val="16"/>
          </w:rPr>
          <w:t>[Google Scholar]</w:t>
        </w:r>
      </w:hyperlink>
      <w:r w:rsidRPr="009852AB">
        <w:rPr>
          <w:sz w:val="16"/>
        </w:rPr>
        <w:t>).</w:t>
      </w:r>
      <w:hyperlink r:id="rId310" w:history="1">
        <w:r w:rsidRPr="009852AB">
          <w:rPr>
            <w:rStyle w:val="Hyperlink"/>
            <w:sz w:val="16"/>
          </w:rPr>
          <w:t>5</w:t>
        </w:r>
      </w:hyperlink>
      <w:r w:rsidRPr="009852AB">
        <w:rPr>
          <w:sz w:val="16"/>
        </w:rPr>
        <w:t xml:space="preserve">5. Again, there is some evidence of participation by ‘civil society’ in environmental issues in China, but it remains to be seen whether it will continue and prosper in the midst of a major economic downturn. See Martens (2006).View all notes The combination of China's increased influence and an existing ‘authoritarian nostalgia’ across much of the region may, some think, have ‘made the regional environment more hospitable for non-democracies’ (Chang et al. </w:t>
      </w:r>
      <w:hyperlink r:id="rId311" w:history="1">
        <w:r w:rsidRPr="009852AB">
          <w:rPr>
            <w:rStyle w:val="Hyperlink"/>
            <w:sz w:val="16"/>
          </w:rPr>
          <w:t>2007</w:t>
        </w:r>
      </w:hyperlink>
      <w:r w:rsidRPr="009852AB">
        <w:rPr>
          <w:sz w:val="16"/>
        </w:rPr>
        <w:t>Chang, Y.-t., Chu, Y.-h., and Park, C.-M.2007. Authoritarian nostalgia in Asia. Journal of Democracy, 18(3): 66–80.</w:t>
      </w:r>
      <w:hyperlink r:id="rId312" w:tgtFrame="_blank" w:history="1">
        <w:r w:rsidRPr="009852AB">
          <w:rPr>
            <w:rStyle w:val="Hyperlink"/>
            <w:sz w:val="16"/>
          </w:rPr>
          <w:t>[Crossref]</w:t>
        </w:r>
      </w:hyperlink>
      <w:r w:rsidRPr="009852AB">
        <w:rPr>
          <w:sz w:val="16"/>
        </w:rPr>
        <w:t xml:space="preserve">, </w:t>
      </w:r>
      <w:hyperlink r:id="rId313" w:tgtFrame="_blank" w:history="1">
        <w:r w:rsidRPr="009852AB">
          <w:rPr>
            <w:rStyle w:val="Hyperlink"/>
            <w:sz w:val="16"/>
          </w:rPr>
          <w:t>[Web of Science ®]</w:t>
        </w:r>
      </w:hyperlink>
      <w:r w:rsidRPr="009852AB">
        <w:rPr>
          <w:sz w:val="16"/>
        </w:rPr>
        <w:t xml:space="preserve">, , </w:t>
      </w:r>
      <w:hyperlink r:id="rId314" w:tgtFrame="_blank" w:history="1">
        <w:r w:rsidRPr="009852AB">
          <w:rPr>
            <w:rStyle w:val="Hyperlink"/>
            <w:sz w:val="16"/>
          </w:rPr>
          <w:t>[Google Scholar]</w:t>
        </w:r>
      </w:hyperlink>
      <w:r w:rsidRPr="009852AB">
        <w:rPr>
          <w:sz w:val="16"/>
        </w:rPr>
        <w:t xml:space="preserve">). China also provides a stark reminder of the intersection of economics and politics. Despite China's rapidly rising living standards, there has been little pressure from a rising capitalist class for political liberalism. There is now a large literature that deals with China's political development, which seem so anomalous and surprising when seen from a Western perspective. Not only has China's expanding bourgeoisie shown little interest in achieving rapid democratisation, but the emergent capitalist class has demonstrated a willingness to work with and support the non-democratic, authoritarian Chinese Communist Party, which remains the pivotal force in the country's political life (Chen </w:t>
      </w:r>
      <w:hyperlink r:id="rId315" w:history="1">
        <w:r w:rsidRPr="009852AB">
          <w:rPr>
            <w:rStyle w:val="Hyperlink"/>
            <w:sz w:val="16"/>
          </w:rPr>
          <w:t>2002</w:t>
        </w:r>
      </w:hyperlink>
      <w:r w:rsidRPr="009852AB">
        <w:rPr>
          <w:sz w:val="16"/>
        </w:rPr>
        <w:t>Chen, A. 2002. Capitalist development, entrepreneurial class, and democratization in China. Political Science Quarterly, 117(3): 401–422.</w:t>
      </w:r>
      <w:hyperlink r:id="rId316" w:tgtFrame="_blank" w:history="1">
        <w:r w:rsidRPr="009852AB">
          <w:rPr>
            <w:rStyle w:val="Hyperlink"/>
            <w:sz w:val="16"/>
          </w:rPr>
          <w:t>[Crossref]</w:t>
        </w:r>
      </w:hyperlink>
      <w:r w:rsidRPr="009852AB">
        <w:rPr>
          <w:sz w:val="16"/>
        </w:rPr>
        <w:t xml:space="preserve">, </w:t>
      </w:r>
      <w:hyperlink r:id="rId317" w:tgtFrame="_blank" w:history="1">
        <w:r w:rsidRPr="009852AB">
          <w:rPr>
            <w:rStyle w:val="Hyperlink"/>
            <w:sz w:val="16"/>
          </w:rPr>
          <w:t>[Web of Science ®]</w:t>
        </w:r>
      </w:hyperlink>
      <w:r w:rsidRPr="009852AB">
        <w:rPr>
          <w:sz w:val="16"/>
        </w:rPr>
        <w:t xml:space="preserve">, , </w:t>
      </w:r>
      <w:hyperlink r:id="rId318" w:tgtFrame="_blank" w:history="1">
        <w:r w:rsidRPr="009852AB">
          <w:rPr>
            <w:rStyle w:val="Hyperlink"/>
            <w:sz w:val="16"/>
          </w:rPr>
          <w:t>[Google Scholar]</w:t>
        </w:r>
      </w:hyperlink>
      <w:r w:rsidRPr="009852AB">
        <w:rPr>
          <w:sz w:val="16"/>
        </w:rPr>
        <w:t xml:space="preserve">, Dickson </w:t>
      </w:r>
      <w:hyperlink r:id="rId319" w:history="1">
        <w:r w:rsidRPr="009852AB">
          <w:rPr>
            <w:rStyle w:val="Hyperlink"/>
            <w:sz w:val="16"/>
          </w:rPr>
          <w:t>2003</w:t>
        </w:r>
      </w:hyperlink>
      <w:r w:rsidRPr="009852AB">
        <w:rPr>
          <w:sz w:val="16"/>
        </w:rPr>
        <w:t xml:space="preserve">Dickson, B. J. 2003. Red capitalists in China: The party, private entrepreneurs, and the prospects for political change, Cambridge: Cambridge University Press. </w:t>
      </w:r>
      <w:hyperlink r:id="rId320" w:tgtFrame="_blank" w:history="1">
        <w:r w:rsidRPr="009852AB">
          <w:rPr>
            <w:rStyle w:val="Hyperlink"/>
            <w:sz w:val="16"/>
          </w:rPr>
          <w:t>[Google Scholar]</w:t>
        </w:r>
      </w:hyperlink>
      <w:r w:rsidRPr="009852AB">
        <w:rPr>
          <w:sz w:val="16"/>
        </w:rPr>
        <w:t xml:space="preserve">, Tsai </w:t>
      </w:r>
      <w:hyperlink r:id="rId321" w:history="1">
        <w:r w:rsidRPr="009852AB">
          <w:rPr>
            <w:rStyle w:val="Hyperlink"/>
            <w:sz w:val="16"/>
          </w:rPr>
          <w:t>2007</w:t>
        </w:r>
      </w:hyperlink>
      <w:r w:rsidRPr="009852AB">
        <w:rPr>
          <w:sz w:val="16"/>
        </w:rPr>
        <w:t xml:space="preserve">Tsai, K. S. 2007. Capitalism without democracy: The private sector in contemporary China, Ithaca, NY: Cornell University Press. </w:t>
      </w:r>
      <w:hyperlink r:id="rId322" w:tgtFrame="_blank" w:history="1">
        <w:r w:rsidRPr="009852AB">
          <w:rPr>
            <w:rStyle w:val="Hyperlink"/>
            <w:sz w:val="16"/>
          </w:rPr>
          <w:t>[Google Scholar]</w:t>
        </w:r>
      </w:hyperlink>
      <w:r w:rsidRPr="009852AB">
        <w:rPr>
          <w:sz w:val="16"/>
        </w:rPr>
        <w:t xml:space="preserve">). Indeed, there is compelling evidence that the state is becoming more powerful rather than less as the government seeks to reassert greater control of the economy (Huang </w:t>
      </w:r>
      <w:hyperlink r:id="rId323" w:history="1">
        <w:r w:rsidRPr="009852AB">
          <w:rPr>
            <w:rStyle w:val="Hyperlink"/>
            <w:sz w:val="16"/>
          </w:rPr>
          <w:t>2008</w:t>
        </w:r>
      </w:hyperlink>
      <w:r w:rsidRPr="009852AB">
        <w:rPr>
          <w:sz w:val="16"/>
        </w:rPr>
        <w:t>Huang, Y. 2008. Capitalism with chinese characteristics: Entrepreneurship and the state, Cambridge: Cambridge University Press.</w:t>
      </w:r>
      <w:hyperlink r:id="rId324" w:tgtFrame="_blank" w:history="1">
        <w:r w:rsidRPr="009852AB">
          <w:rPr>
            <w:rStyle w:val="Hyperlink"/>
            <w:sz w:val="16"/>
          </w:rPr>
          <w:t>[Crossref]</w:t>
        </w:r>
      </w:hyperlink>
      <w:r w:rsidRPr="009852AB">
        <w:rPr>
          <w:sz w:val="16"/>
        </w:rPr>
        <w:t xml:space="preserve">, , </w:t>
      </w:r>
      <w:hyperlink r:id="rId325" w:tgtFrame="_blank" w:history="1">
        <w:r w:rsidRPr="009852AB">
          <w:rPr>
            <w:rStyle w:val="Hyperlink"/>
            <w:sz w:val="16"/>
          </w:rPr>
          <w:t>[Google Scholar]</w:t>
        </w:r>
      </w:hyperlink>
      <w:r w:rsidRPr="009852AB">
        <w:rPr>
          <w:sz w:val="16"/>
        </w:rPr>
        <w:t xml:space="preserve">). Moreover, in the face of the recent economic crisis that threatens to undermine the authority and legitimacy of the ruling elite, China's government has retreated from its rhetorical commitment to good environmental practice and clamped down on political dissent (Cha </w:t>
      </w:r>
      <w:hyperlink r:id="rId326" w:history="1">
        <w:r w:rsidRPr="009852AB">
          <w:rPr>
            <w:rStyle w:val="Hyperlink"/>
            <w:sz w:val="16"/>
          </w:rPr>
          <w:t>2008</w:t>
        </w:r>
      </w:hyperlink>
      <w:r w:rsidRPr="009852AB">
        <w:rPr>
          <w:sz w:val="16"/>
        </w:rPr>
        <w:t>Cha, A. E. 2008. China's environmental retreat [online]. Washington Post, 19 November Available from:</w:t>
      </w:r>
      <w:hyperlink r:id="rId327" w:tgtFrame="_blank" w:history="1">
        <w:r w:rsidRPr="009852AB">
          <w:rPr>
            <w:rStyle w:val="Hyperlink"/>
            <w:sz w:val="16"/>
          </w:rPr>
          <w:t>http://www.washingtonpost.com.proxy.lib.umich.edu/wp-dyn/content/ article/2008/11/18/AR2008111803625.html?wpisrc=newsletter</w:t>
        </w:r>
      </w:hyperlink>
      <w:r w:rsidRPr="009852AB">
        <w:rPr>
          <w:sz w:val="16"/>
        </w:rPr>
        <w:t xml:space="preserve">[Accessed 11 February 2010] </w:t>
      </w:r>
      <w:hyperlink r:id="rId328" w:tgtFrame="_blank" w:history="1">
        <w:r w:rsidRPr="009852AB">
          <w:rPr>
            <w:rStyle w:val="Hyperlink"/>
            <w:sz w:val="16"/>
          </w:rPr>
          <w:t>[Google Scholar]</w:t>
        </w:r>
      </w:hyperlink>
      <w:r w:rsidRPr="009852AB">
        <w:rPr>
          <w:sz w:val="16"/>
        </w:rPr>
        <w:t xml:space="preserve">, Anderlini </w:t>
      </w:r>
      <w:hyperlink r:id="rId329" w:history="1">
        <w:r w:rsidRPr="009852AB">
          <w:rPr>
            <w:rStyle w:val="Hyperlink"/>
            <w:sz w:val="16"/>
          </w:rPr>
          <w:t>2009</w:t>
        </w:r>
      </w:hyperlink>
      <w:r w:rsidRPr="009852AB">
        <w:rPr>
          <w:sz w:val="16"/>
        </w:rPr>
        <w:t>Anderlini, J. 2009. Beijing moves to stifle reform calls [online]. Financial Times, 2 January Available from:</w:t>
      </w:r>
      <w:hyperlink r:id="rId330" w:tgtFrame="_blank" w:history="1">
        <w:r w:rsidRPr="009852AB">
          <w:rPr>
            <w:rStyle w:val="Hyperlink"/>
            <w:sz w:val="16"/>
          </w:rPr>
          <w:t>http://www.ft.com/cms/s/0/4234a402-d8fd-11dd-ab5f-000077b07658.html</w:t>
        </w:r>
      </w:hyperlink>
      <w:r w:rsidRPr="009852AB">
        <w:rPr>
          <w:sz w:val="16"/>
        </w:rPr>
        <w:t xml:space="preserve">[Accessed 11 February 2010] </w:t>
      </w:r>
      <w:hyperlink r:id="rId331" w:tgtFrame="_blank" w:history="1">
        <w:r w:rsidRPr="009852AB">
          <w:rPr>
            <w:rStyle w:val="Hyperlink"/>
            <w:sz w:val="16"/>
          </w:rPr>
          <w:t>[Google Scholar]</w:t>
        </w:r>
      </w:hyperlink>
      <w:r w:rsidRPr="009852AB">
        <w:rPr>
          <w:sz w:val="16"/>
        </w:rPr>
        <w:t xml:space="preserve">). </w:t>
      </w:r>
      <w:r w:rsidRPr="00056762">
        <w:rPr>
          <w:b/>
          <w:bCs/>
          <w:u w:val="single"/>
        </w:rPr>
        <w:t>It is entirely possible, of course, that the government will prove unable to contain, much less deal with a complex amalgam of political, economic and demographic pressures, but if such underlying forces precipitate a domestic crisis China's historical record does not suggest that a democratic transformation is the likely consequence.</w:t>
      </w:r>
      <w:r>
        <w:rPr>
          <w:b/>
          <w:bCs/>
          <w:u w:val="single"/>
        </w:rPr>
        <w:t xml:space="preserve"> </w:t>
      </w:r>
      <w:r w:rsidRPr="009852AB">
        <w:rPr>
          <w:sz w:val="16"/>
        </w:rPr>
        <w:t xml:space="preserve">Some observers consider that there is a proclivity for hierarchical deference, a culturally determined willingness to tolerate authoritarianism, or a pragmatic willingness to trade off political rights in favour of economic development in much of East Asia (Pye </w:t>
      </w:r>
      <w:hyperlink r:id="rId332" w:history="1">
        <w:r w:rsidRPr="009852AB">
          <w:rPr>
            <w:rStyle w:val="Hyperlink"/>
            <w:sz w:val="16"/>
          </w:rPr>
          <w:t>1985</w:t>
        </w:r>
      </w:hyperlink>
      <w:r w:rsidRPr="009852AB">
        <w:rPr>
          <w:sz w:val="16"/>
        </w:rPr>
        <w:t xml:space="preserve">Pye, L. W. 1985. Asian power and politics: The cultural dimensions of authority, Cambridge: Belknap Press. </w:t>
      </w:r>
      <w:hyperlink r:id="rId333" w:tgtFrame="_blank" w:history="1">
        <w:r w:rsidRPr="009852AB">
          <w:rPr>
            <w:rStyle w:val="Hyperlink"/>
            <w:sz w:val="16"/>
          </w:rPr>
          <w:t>[Google Scholar]</w:t>
        </w:r>
      </w:hyperlink>
      <w:r w:rsidRPr="009852AB">
        <w:rPr>
          <w:sz w:val="16"/>
        </w:rPr>
        <w:t xml:space="preserve">). </w:t>
      </w:r>
      <w:r w:rsidRPr="00056762">
        <w:rPr>
          <w:u w:val="single"/>
        </w:rPr>
        <w:t>But there are even more fundamental reasons for thinking that authoritarianism is likely to persist or stage a comeback in China and Southeast Asia</w:t>
      </w:r>
      <w:r w:rsidRPr="00056762">
        <w:rPr>
          <w:b/>
          <w:bCs/>
          <w:u w:val="single"/>
        </w:rPr>
        <w:t>: the magnitude of the environmental crisis threatening the region may undermine the conditions under which democracy and political pluralism can flourish</w:t>
      </w:r>
      <w:r w:rsidRPr="00056762">
        <w:rPr>
          <w:u w:val="single"/>
        </w:rPr>
        <w:t>.</w:t>
      </w:r>
      <w:r w:rsidRPr="009852AB">
        <w:rPr>
          <w:sz w:val="16"/>
        </w:rPr>
        <w:t xml:space="preserve"> </w:t>
      </w:r>
      <w:r w:rsidRPr="00056762">
        <w:rPr>
          <w:u w:val="single"/>
        </w:rPr>
        <w:t>Not only are governments likely to have to deal with growing social unrest and instability</w:t>
      </w:r>
      <w:r w:rsidRPr="009852AB">
        <w:rPr>
          <w:sz w:val="16"/>
        </w:rPr>
        <w:t xml:space="preserve"> (Vidal </w:t>
      </w:r>
      <w:hyperlink r:id="rId334" w:history="1">
        <w:r w:rsidRPr="009852AB">
          <w:rPr>
            <w:rStyle w:val="Hyperlink"/>
            <w:sz w:val="16"/>
          </w:rPr>
          <w:t>2006</w:t>
        </w:r>
      </w:hyperlink>
      <w:r w:rsidRPr="009852AB">
        <w:rPr>
          <w:sz w:val="16"/>
        </w:rPr>
        <w:t xml:space="preserve">Vidal, J. 2006. Cost of water shortage: civil unrest, mass migration and economic collapse. The Guardian, August 17 </w:t>
      </w:r>
      <w:hyperlink r:id="rId335" w:tgtFrame="_blank" w:history="1">
        <w:r w:rsidRPr="009852AB">
          <w:rPr>
            <w:rStyle w:val="Hyperlink"/>
            <w:sz w:val="16"/>
          </w:rPr>
          <w:t>[Google Scholar]</w:t>
        </w:r>
      </w:hyperlink>
      <w:r w:rsidRPr="009852AB">
        <w:rPr>
          <w:sz w:val="16"/>
        </w:rPr>
        <w:t xml:space="preserve">), </w:t>
      </w:r>
      <w:r w:rsidRPr="00056762">
        <w:rPr>
          <w:u w:val="single"/>
        </w:rPr>
        <w:t xml:space="preserve">but the very class forces and social structures upon which the development and consolidation of democracy seem to depend are likely to be undermined by the failure of economic development. The connection between economic development and political emancipation, which lies at the heart of much </w:t>
      </w:r>
      <w:r w:rsidRPr="00056762">
        <w:rPr>
          <w:b/>
          <w:bCs/>
          <w:u w:val="single"/>
        </w:rPr>
        <w:t>democratic theory</w:t>
      </w:r>
      <w:r w:rsidRPr="009852AB">
        <w:rPr>
          <w:sz w:val="16"/>
        </w:rPr>
        <w:t xml:space="preserve"> (Przeworski et al. </w:t>
      </w:r>
      <w:hyperlink r:id="rId336" w:history="1">
        <w:r w:rsidRPr="009852AB">
          <w:rPr>
            <w:rStyle w:val="Hyperlink"/>
            <w:sz w:val="16"/>
          </w:rPr>
          <w:t>2000</w:t>
        </w:r>
      </w:hyperlink>
      <w:r w:rsidRPr="009852AB">
        <w:rPr>
          <w:sz w:val="16"/>
        </w:rPr>
        <w:t>Przeworski, A. 2000. Democracy and development: Political institutions and well-being in the world, 1950–1990, Cambridge: Cambridge University Press.</w:t>
      </w:r>
      <w:hyperlink r:id="rId337" w:tgtFrame="_blank" w:history="1">
        <w:r w:rsidRPr="009852AB">
          <w:rPr>
            <w:rStyle w:val="Hyperlink"/>
            <w:sz w:val="16"/>
          </w:rPr>
          <w:t>[Crossref]</w:t>
        </w:r>
      </w:hyperlink>
      <w:r w:rsidRPr="009852AB">
        <w:rPr>
          <w:sz w:val="16"/>
        </w:rPr>
        <w:t xml:space="preserve">, , </w:t>
      </w:r>
      <w:hyperlink r:id="rId338" w:tgtFrame="_blank" w:history="1">
        <w:r w:rsidRPr="009852AB">
          <w:rPr>
            <w:rStyle w:val="Hyperlink"/>
            <w:sz w:val="16"/>
          </w:rPr>
          <w:t>[Google Scholar]</w:t>
        </w:r>
      </w:hyperlink>
      <w:r w:rsidRPr="009852AB">
        <w:rPr>
          <w:sz w:val="16"/>
        </w:rPr>
        <w:t xml:space="preserve">), </w:t>
      </w:r>
      <w:r w:rsidRPr="00056762">
        <w:rPr>
          <w:u w:val="single"/>
        </w:rPr>
        <w:t xml:space="preserve">is likely to be unravelled and unobtainable as environmental degradation brings a halt to the economic development that makes political progress possible. In short, </w:t>
      </w:r>
      <w:r w:rsidRPr="00056762">
        <w:rPr>
          <w:b/>
          <w:bCs/>
          <w:u w:val="single"/>
        </w:rPr>
        <w:t>authoritarianism is likely to persist because of the implacable material limits on economic development.</w:t>
      </w:r>
      <w:r>
        <w:rPr>
          <w:b/>
          <w:bCs/>
          <w:u w:val="single"/>
        </w:rPr>
        <w:t xml:space="preserve"> </w:t>
      </w:r>
      <w:r w:rsidRPr="009852AB">
        <w:rPr>
          <w:sz w:val="16"/>
        </w:rPr>
        <w:t>This possibility poses an especially difficult challenge for both China and Southeast Asia. After all, political legitimacy has been predicated upon economic development and the prospect of rising living standards. It also poses a problem for the wider international order of which Southeast Asia is a part. As Diamond (</w:t>
      </w:r>
      <w:hyperlink r:id="rId339" w:history="1">
        <w:r w:rsidRPr="009852AB">
          <w:rPr>
            <w:rStyle w:val="Hyperlink"/>
            <w:sz w:val="16"/>
          </w:rPr>
          <w:t>2005</w:t>
        </w:r>
      </w:hyperlink>
      <w:r w:rsidRPr="009852AB">
        <w:rPr>
          <w:sz w:val="16"/>
        </w:rPr>
        <w:t xml:space="preserve">Diamond, J. 2005. Collapse: How societies choose to fail or survive, London: Allen Lane. </w:t>
      </w:r>
      <w:hyperlink r:id="rId340" w:tgtFrame="_blank" w:history="1">
        <w:r w:rsidRPr="009852AB">
          <w:rPr>
            <w:rStyle w:val="Hyperlink"/>
            <w:sz w:val="16"/>
          </w:rPr>
          <w:t>[Google Scholar]</w:t>
        </w:r>
      </w:hyperlink>
      <w:r w:rsidRPr="009852AB">
        <w:rPr>
          <w:sz w:val="16"/>
        </w:rPr>
        <w:t xml:space="preserve">, p. 496) pointedly asks, ‘What will happen when it finally dawns on those people in the Third World that current First World standards are unreachable for them, and that the First World refuses to abandon those standards for itself?’ </w:t>
      </w:r>
      <w:r w:rsidRPr="00056762">
        <w:rPr>
          <w:u w:val="single"/>
        </w:rPr>
        <w:t xml:space="preserve">The principal impact for the leaders of some East Asian countries with pressing problems and limited resources with which to address them may well be a return to the sort of overarching geopolitical logic that characterised the Cold War and which encouraged </w:t>
      </w:r>
      <w:r w:rsidRPr="00056762">
        <w:rPr>
          <w:b/>
          <w:bCs/>
          <w:u w:val="single"/>
        </w:rPr>
        <w:t>authoritarianism: any form of order may be more attractive than disorder</w:t>
      </w:r>
      <w:r w:rsidRPr="00056762">
        <w:rPr>
          <w:u w:val="single"/>
        </w:rPr>
        <w:t>, and the West may once again put promotion of democracy on hold – this time permanently.</w:t>
      </w:r>
      <w:r w:rsidRPr="009852AB">
        <w:rPr>
          <w:sz w:val="16"/>
        </w:rPr>
        <w:t xml:space="preserve"> The combination of a profoundly degraded natural environment, declining authority, and the erosion of already modest state capacity provides a bleak outlook. For Kaplan (</w:t>
      </w:r>
      <w:hyperlink r:id="rId341" w:history="1">
        <w:r w:rsidRPr="009852AB">
          <w:rPr>
            <w:rStyle w:val="Hyperlink"/>
            <w:sz w:val="16"/>
          </w:rPr>
          <w:t>2000</w:t>
        </w:r>
      </w:hyperlink>
      <w:r w:rsidRPr="009852AB">
        <w:rPr>
          <w:sz w:val="16"/>
        </w:rPr>
        <w:t xml:space="preserve">Kaplan, R. D. 2000. The coming anarchy: Shattering the dreams of the post-cold war, New York: Random House. </w:t>
      </w:r>
      <w:hyperlink r:id="rId342" w:tgtFrame="_blank" w:history="1">
        <w:r w:rsidRPr="009852AB">
          <w:rPr>
            <w:rStyle w:val="Hyperlink"/>
            <w:sz w:val="16"/>
          </w:rPr>
          <w:t>[Google Scholar]</w:t>
        </w:r>
      </w:hyperlink>
      <w:r w:rsidRPr="009852AB">
        <w:rPr>
          <w:sz w:val="16"/>
        </w:rPr>
        <w:t>, p. 22), ‘</w:t>
      </w:r>
      <w:r w:rsidRPr="00056762">
        <w:rPr>
          <w:u w:val="single"/>
        </w:rPr>
        <w:t>world environmental stress will present people with a choice that is increasingly among totalitarianism, fascist-tending mini-states and road-warrior cultures’. Dystopian and gloom-inducing as such visions may be, they need to be taken seriously. Indeed, they are hardly more alarming than the scenarios laid out by sober scientific advisors with impeccable environmental credentials</w:t>
      </w:r>
      <w:r w:rsidRPr="009852AB">
        <w:rPr>
          <w:sz w:val="16"/>
        </w:rPr>
        <w:t xml:space="preserve"> (Fuller </w:t>
      </w:r>
      <w:hyperlink r:id="rId343" w:history="1">
        <w:r w:rsidRPr="009852AB">
          <w:rPr>
            <w:rStyle w:val="Hyperlink"/>
            <w:sz w:val="16"/>
          </w:rPr>
          <w:t>2006</w:t>
        </w:r>
      </w:hyperlink>
      <w:r w:rsidRPr="009852AB">
        <w:rPr>
          <w:sz w:val="16"/>
        </w:rPr>
        <w:t xml:space="preserve">Fuller, T. 2006. For Asia, a vicious cycle of flood and drought. International Herald Tribune, 1 November </w:t>
      </w:r>
      <w:hyperlink r:id="rId344" w:tgtFrame="_blank" w:history="1">
        <w:r w:rsidRPr="009852AB">
          <w:rPr>
            <w:rStyle w:val="Hyperlink"/>
            <w:sz w:val="16"/>
          </w:rPr>
          <w:t>[Google Scholar]</w:t>
        </w:r>
      </w:hyperlink>
      <w:r w:rsidRPr="009852AB">
        <w:rPr>
          <w:sz w:val="16"/>
        </w:rPr>
        <w:t xml:space="preserve">). </w:t>
      </w:r>
      <w:r w:rsidRPr="00056762">
        <w:rPr>
          <w:u w:val="single"/>
        </w:rPr>
        <w:t xml:space="preserve">Yet, given their minimal impact on governments in the West, which (may) have the resources to address environmental crisis, or on the governments of China and India, which are making an increasing contribution to environmental problems, </w:t>
      </w:r>
      <w:r w:rsidRPr="00056762">
        <w:rPr>
          <w:b/>
          <w:bCs/>
          <w:u w:val="single"/>
        </w:rPr>
        <w:t>such gloomy scenarios are all too likely to be realised.</w:t>
      </w:r>
      <w:r w:rsidRPr="00056762">
        <w:rPr>
          <w:u w:val="single"/>
        </w:rPr>
        <w:t xml:space="preserve"> In short, the </w:t>
      </w:r>
      <w:r w:rsidRPr="00056762">
        <w:rPr>
          <w:b/>
          <w:bCs/>
          <w:u w:val="single"/>
        </w:rPr>
        <w:t>prospects for democratic consolidation do not look bright.</w:t>
      </w:r>
      <w:r>
        <w:rPr>
          <w:b/>
          <w:bCs/>
          <w:u w:val="single"/>
        </w:rPr>
        <w:t xml:space="preserve"> </w:t>
      </w:r>
      <w:r w:rsidRPr="009852AB">
        <w:rPr>
          <w:sz w:val="16"/>
        </w:rPr>
        <w:t xml:space="preserve">Concluding remarks While evidence about the implications of environmental degradation and even global warming are increasingly uncontroversial, their possible political consequences are more contentious. Although some of the preceding analysis is necessarily speculative and inferential, the experiences of China and Southeast Asia highlight issues of unambiguously global significance. The central question that emerges from this discussion is whether democracy can be sustained in the region – or anywhere else for that matter – given the unprecedented and unforgiving nature of the challenges we collectively face. </w:t>
      </w:r>
      <w:r w:rsidRPr="009852AB">
        <w:rPr>
          <w:u w:val="single"/>
        </w:rPr>
        <w:t>Indeed, such is the urgency of the environmental crisis that some have argued – alarmingly persuasively – that ‘</w:t>
      </w:r>
      <w:r w:rsidRPr="009852AB">
        <w:rPr>
          <w:b/>
          <w:bCs/>
          <w:u w:val="single"/>
        </w:rPr>
        <w:t>humanity will have to trade its liberty to live as it wishes in favour of a system where survival is paramount’</w:t>
      </w:r>
      <w:r w:rsidRPr="009852AB">
        <w:rPr>
          <w:sz w:val="16"/>
        </w:rPr>
        <w:t xml:space="preserve"> (Shearman and Smith </w:t>
      </w:r>
      <w:hyperlink r:id="rId345" w:history="1">
        <w:r w:rsidRPr="009852AB">
          <w:rPr>
            <w:rStyle w:val="Hyperlink"/>
            <w:sz w:val="16"/>
          </w:rPr>
          <w:t>2007</w:t>
        </w:r>
      </w:hyperlink>
      <w:r w:rsidRPr="009852AB">
        <w:rPr>
          <w:sz w:val="16"/>
        </w:rPr>
        <w:t xml:space="preserve">Shearman, D. and Smith, J. W. 2007. Climate change challenge and the failure of democracy, Westport: Praeger. </w:t>
      </w:r>
      <w:hyperlink r:id="rId346" w:tgtFrame="_blank" w:history="1">
        <w:r w:rsidRPr="009852AB">
          <w:rPr>
            <w:rStyle w:val="Hyperlink"/>
            <w:sz w:val="16"/>
          </w:rPr>
          <w:t>[Google Scholar]</w:t>
        </w:r>
      </w:hyperlink>
      <w:r w:rsidRPr="009852AB">
        <w:rPr>
          <w:sz w:val="16"/>
        </w:rPr>
        <w:t xml:space="preserve">, p. 4). </w:t>
      </w:r>
      <w:r w:rsidRPr="009852AB">
        <w:rPr>
          <w:u w:val="single"/>
        </w:rPr>
        <w:t xml:space="preserve">In such circumstances, </w:t>
      </w:r>
      <w:r w:rsidRPr="00D35953">
        <w:rPr>
          <w:b/>
          <w:bCs/>
          <w:sz w:val="28"/>
          <w:szCs w:val="28"/>
          <w:u w:val="single"/>
        </w:rPr>
        <w:t>forms of ‘good’ authoritarianism, in which environmentally unsustainable forms of behaviour are simply forbidden, may become not only justifiable, but essential for the survival of humanity in anything approaching a civilised form</w:t>
      </w:r>
      <w:r w:rsidRPr="009852AB">
        <w:rPr>
          <w:b/>
          <w:bCs/>
          <w:sz w:val="28"/>
          <w:szCs w:val="28"/>
          <w:u w:val="single"/>
        </w:rPr>
        <w:t>.</w:t>
      </w:r>
      <w:r>
        <w:rPr>
          <w:b/>
          <w:bCs/>
          <w:sz w:val="28"/>
          <w:szCs w:val="28"/>
          <w:u w:val="single"/>
        </w:rPr>
        <w:t xml:space="preserve"> </w:t>
      </w:r>
      <w:r w:rsidRPr="009852AB">
        <w:rPr>
          <w:sz w:val="16"/>
        </w:rPr>
        <w:t xml:space="preserve">Such ideas are difficult to accept, especially for societies steeped in traditions of liberalism, individualism, freedom of choice and personal advancement. The US is, of course, such a country, where an entire national consciousness and way of life is predicated upon liberal values – values which some consider profoundly inimical to environmental sustainability (Ophuls </w:t>
      </w:r>
      <w:hyperlink r:id="rId347" w:history="1">
        <w:r w:rsidRPr="009852AB">
          <w:rPr>
            <w:rStyle w:val="Hyperlink"/>
            <w:sz w:val="16"/>
          </w:rPr>
          <w:t>1997</w:t>
        </w:r>
      </w:hyperlink>
      <w:r w:rsidRPr="009852AB">
        <w:rPr>
          <w:sz w:val="16"/>
        </w:rPr>
        <w:t xml:space="preserve">Ophuls, W. 1997. Requiem for modern politics: The tragedy of the enlightenment and the challenge of the new millennium, Boulder, CO: Westview Press. </w:t>
      </w:r>
      <w:hyperlink r:id="rId348" w:tgtFrame="_blank" w:history="1">
        <w:r w:rsidRPr="009852AB">
          <w:rPr>
            <w:rStyle w:val="Hyperlink"/>
            <w:sz w:val="16"/>
          </w:rPr>
          <w:t>[Google Scholar]</w:t>
        </w:r>
      </w:hyperlink>
      <w:r w:rsidRPr="009852AB">
        <w:rPr>
          <w:sz w:val="16"/>
        </w:rPr>
        <w:t xml:space="preserve">). It is also the country that has done most to contribute to global environmental problems like climate change, but which has until now seemed incapable of addressing them politically (Stephens </w:t>
      </w:r>
      <w:hyperlink r:id="rId349" w:history="1">
        <w:r w:rsidRPr="009852AB">
          <w:rPr>
            <w:rStyle w:val="Hyperlink"/>
            <w:sz w:val="16"/>
          </w:rPr>
          <w:t>2007</w:t>
        </w:r>
      </w:hyperlink>
      <w:r w:rsidRPr="009852AB">
        <w:rPr>
          <w:sz w:val="16"/>
        </w:rPr>
        <w:t>Stephens, P. 2007. Bush plays for time as the planet begins to burn [online]. Financial Times, 31 May Available from:</w:t>
      </w:r>
      <w:hyperlink r:id="rId350" w:tgtFrame="_blank" w:history="1">
        <w:r w:rsidRPr="009852AB">
          <w:rPr>
            <w:rStyle w:val="Hyperlink"/>
            <w:sz w:val="16"/>
          </w:rPr>
          <w:t>http://www.ft.com/cms/s/531655d0-0fa1-11dc-a66f-000b5df10621.html</w:t>
        </w:r>
      </w:hyperlink>
      <w:r w:rsidRPr="009852AB">
        <w:rPr>
          <w:sz w:val="16"/>
        </w:rPr>
        <w:t xml:space="preserve">[Accessed 11 February 2010] </w:t>
      </w:r>
      <w:hyperlink r:id="rId351" w:tgtFrame="_blank" w:history="1">
        <w:r w:rsidRPr="009852AB">
          <w:rPr>
            <w:rStyle w:val="Hyperlink"/>
            <w:sz w:val="16"/>
          </w:rPr>
          <w:t>[Google Scholar]</w:t>
        </w:r>
      </w:hyperlink>
      <w:r w:rsidRPr="009852AB">
        <w:rPr>
          <w:sz w:val="16"/>
        </w:rPr>
        <w:t xml:space="preserve">). </w:t>
      </w:r>
      <w:r w:rsidRPr="009852AB">
        <w:rPr>
          <w:b/>
          <w:bCs/>
          <w:sz w:val="24"/>
          <w:szCs w:val="24"/>
          <w:u w:val="single"/>
        </w:rPr>
        <w:t>In China, by contrast, an authoritarian regime has arguably done more to mitigate environmental problems than any other government on earth: without the one-child policy instigated in the 1970s, it is estimated that there would already be another 400 million Chinese</w:t>
      </w:r>
      <w:r w:rsidRPr="009852AB">
        <w:rPr>
          <w:sz w:val="16"/>
          <w:szCs w:val="24"/>
        </w:rPr>
        <w:t xml:space="preserve"> </w:t>
      </w:r>
      <w:r w:rsidRPr="009852AB">
        <w:rPr>
          <w:sz w:val="16"/>
        </w:rPr>
        <w:t xml:space="preserve">(Dickie </w:t>
      </w:r>
      <w:hyperlink r:id="rId352" w:history="1">
        <w:r w:rsidRPr="009852AB">
          <w:rPr>
            <w:rStyle w:val="Hyperlink"/>
            <w:sz w:val="16"/>
          </w:rPr>
          <w:t>2008</w:t>
        </w:r>
      </w:hyperlink>
      <w:r w:rsidRPr="009852AB">
        <w:rPr>
          <w:sz w:val="16"/>
        </w:rPr>
        <w:t>Dickie, M. 2008. China mulls ‘one-child’ policy shift [online]. Financial Times, 28 February Available from:</w:t>
      </w:r>
      <w:hyperlink r:id="rId353" w:tgtFrame="_blank" w:history="1">
        <w:r w:rsidRPr="009852AB">
          <w:rPr>
            <w:rStyle w:val="Hyperlink"/>
            <w:sz w:val="16"/>
          </w:rPr>
          <w:t>http://search.ft.com/ftArticle?queryText=one+child+ policy&amp;y=2&amp;aje=true&amp;x=7&amp;id=080228000391&amp;ct=0</w:t>
        </w:r>
      </w:hyperlink>
      <w:r w:rsidRPr="009852AB">
        <w:rPr>
          <w:sz w:val="16"/>
        </w:rPr>
        <w:t xml:space="preserve">[Accessed 11 February 2010] </w:t>
      </w:r>
      <w:hyperlink r:id="rId354" w:tgtFrame="_blank" w:history="1">
        <w:r w:rsidRPr="009852AB">
          <w:rPr>
            <w:rStyle w:val="Hyperlink"/>
            <w:sz w:val="16"/>
          </w:rPr>
          <w:t>[Google Scholar]</w:t>
        </w:r>
      </w:hyperlink>
      <w:r w:rsidRPr="009852AB">
        <w:rPr>
          <w:sz w:val="16"/>
        </w:rPr>
        <w:t xml:space="preserve">) and China's environmental problems (and everyone else's) would be that much worse. Luckily for the world's non-Chinese population, China does not enjoy the same living standards as the US, and it is impossible to imagine that the vast majority of its citizens ever will. There are, it seems, fundamental, implacable constraints on the carrying capacity of the planet (Cohen </w:t>
      </w:r>
      <w:hyperlink r:id="rId355" w:history="1">
        <w:r w:rsidRPr="009852AB">
          <w:rPr>
            <w:rStyle w:val="Hyperlink"/>
            <w:sz w:val="16"/>
          </w:rPr>
          <w:t>1995</w:t>
        </w:r>
      </w:hyperlink>
      <w:r w:rsidRPr="009852AB">
        <w:rPr>
          <w:sz w:val="16"/>
        </w:rPr>
        <w:t>Cohen, J. E. 1995. How many people can the earth support</w:t>
      </w:r>
      <w:proofErr w:type="gramStart"/>
      <w:r w:rsidRPr="009852AB">
        <w:rPr>
          <w:sz w:val="16"/>
        </w:rPr>
        <w:t>?,</w:t>
      </w:r>
      <w:proofErr w:type="gramEnd"/>
      <w:r w:rsidRPr="009852AB">
        <w:rPr>
          <w:sz w:val="16"/>
        </w:rPr>
        <w:t xml:space="preserve"> New York: W.W. Norton. </w:t>
      </w:r>
      <w:hyperlink r:id="rId356" w:tgtFrame="_blank" w:history="1">
        <w:r w:rsidRPr="009852AB">
          <w:rPr>
            <w:rStyle w:val="Hyperlink"/>
            <w:sz w:val="16"/>
          </w:rPr>
          <w:t>[Google Scholar]</w:t>
        </w:r>
      </w:hyperlink>
      <w:r w:rsidRPr="009852AB">
        <w:rPr>
          <w:sz w:val="16"/>
        </w:rPr>
        <w:t>). The real tragedy about China's development is not the failure to democratise rapidly, but that at the very moment that human beings seem to have figured out how to generate economic development on a massive scale, it is becoming apparent that it cannot be sustained, at least not by 6 billion people living Western lifestyles, and certainly not by the 9–12 billion or so that some think will mark the extent of human expansion.</w:t>
      </w:r>
      <w:hyperlink r:id="rId357" w:history="1">
        <w:r w:rsidRPr="009852AB">
          <w:rPr>
            <w:rStyle w:val="Hyperlink"/>
            <w:sz w:val="16"/>
          </w:rPr>
          <w:t>6</w:t>
        </w:r>
      </w:hyperlink>
      <w:r w:rsidRPr="009852AB">
        <w:rPr>
          <w:sz w:val="16"/>
        </w:rPr>
        <w:t xml:space="preserve">6. Lovelock (2006) thinks the optimal human population size that will not adversely affect the natural environment is between 500m and 1 billion. Yet in China the state seems relatively strong and – thus far, at least – in control. </w:t>
      </w:r>
      <w:r w:rsidRPr="009852AB">
        <w:rPr>
          <w:u w:val="single"/>
        </w:rPr>
        <w:t>The persistence, if not the intensification, of authoritarian rule in the face of environmental decline and reduced expectations about the course of economic development seems an all too likely outcome as a consequence</w:t>
      </w:r>
      <w:r w:rsidRPr="009852AB">
        <w:rPr>
          <w:sz w:val="16"/>
        </w:rPr>
        <w:t xml:space="preserve">. </w:t>
      </w:r>
      <w:r w:rsidRPr="009852AB">
        <w:rPr>
          <w:u w:val="single"/>
        </w:rPr>
        <w:t xml:space="preserve">In Southeast Asia, the picture is more mixed. Thailand has already succumbed to the temptations of military intervention and a return to non-democratic, authoritarian rule, but Indonesia's democracy has shown surprising resilience so far. </w:t>
      </w:r>
      <w:r w:rsidRPr="009852AB">
        <w:rPr>
          <w:sz w:val="16"/>
        </w:rPr>
        <w:t xml:space="preserve">Whether its fledgling democracy will be able to cope with the inevitable challenges that economic fragility, demographic pressures and environmental decline will bring is a moot point. Despite being hammered by the current economic crisis (Bradsher </w:t>
      </w:r>
      <w:hyperlink r:id="rId358" w:history="1">
        <w:r w:rsidRPr="009852AB">
          <w:rPr>
            <w:rStyle w:val="Hyperlink"/>
            <w:sz w:val="16"/>
          </w:rPr>
          <w:t>2009</w:t>
        </w:r>
      </w:hyperlink>
      <w:r w:rsidRPr="009852AB">
        <w:rPr>
          <w:sz w:val="16"/>
        </w:rPr>
        <w:t>Bradsher, K. 2009. Manufacturing slump sends fear across Asia [online]. International Herald Tribune, 22 January Available from:</w:t>
      </w:r>
      <w:hyperlink r:id="rId359" w:tgtFrame="_blank" w:history="1">
        <w:r w:rsidRPr="009852AB">
          <w:rPr>
            <w:rStyle w:val="Hyperlink"/>
            <w:sz w:val="16"/>
          </w:rPr>
          <w:t>http://www.iht.com/articles/2009/01/21/business/rupiah.1-412505.php</w:t>
        </w:r>
      </w:hyperlink>
      <w:r w:rsidRPr="009852AB">
        <w:rPr>
          <w:sz w:val="16"/>
        </w:rPr>
        <w:t xml:space="preserve">[Accessed 11 February 2010] </w:t>
      </w:r>
      <w:hyperlink r:id="rId360" w:tgtFrame="_blank" w:history="1">
        <w:r w:rsidRPr="009852AB">
          <w:rPr>
            <w:rStyle w:val="Hyperlink"/>
            <w:sz w:val="16"/>
          </w:rPr>
          <w:t>[Google Scholar]</w:t>
        </w:r>
      </w:hyperlink>
      <w:r w:rsidRPr="009852AB">
        <w:rPr>
          <w:sz w:val="16"/>
        </w:rPr>
        <w:t xml:space="preserve">), Indonesia at least seems better placed than the Philippines: here even an ‘effective’ authoritarian regime that is capable of simply maintaining order may be beyond the capability of local elites (Beeson and Bellamy </w:t>
      </w:r>
      <w:hyperlink r:id="rId361" w:history="1">
        <w:r w:rsidRPr="009852AB">
          <w:rPr>
            <w:rStyle w:val="Hyperlink"/>
            <w:sz w:val="16"/>
          </w:rPr>
          <w:t>2008</w:t>
        </w:r>
      </w:hyperlink>
      <w:r w:rsidRPr="009852AB">
        <w:rPr>
          <w:sz w:val="16"/>
        </w:rPr>
        <w:t xml:space="preserve">Beeson, M. and Bellamy, A. 2008. Securing Southeast Asia: The politics of security sector reform, London: Routledge. </w:t>
      </w:r>
      <w:hyperlink r:id="rId362" w:tgtFrame="_blank" w:history="1">
        <w:r w:rsidRPr="009852AB">
          <w:rPr>
            <w:rStyle w:val="Hyperlink"/>
            <w:b/>
            <w:bCs/>
            <w:u w:val="single"/>
          </w:rPr>
          <w:t>[Google Scholar]</w:t>
        </w:r>
      </w:hyperlink>
      <w:r w:rsidRPr="009852AB">
        <w:rPr>
          <w:b/>
          <w:bCs/>
          <w:u w:val="single"/>
        </w:rPr>
        <w:t>). The somewhat depressing reality may be that there are even worse possibilities than an all too likely return to authoritarianism in the region.</w:t>
      </w:r>
    </w:p>
    <w:p w:rsidR="00CB5F2C" w:rsidRPr="009852AB" w:rsidRDefault="00CB5F2C" w:rsidP="001D084E">
      <w:pPr>
        <w:rPr>
          <w:b/>
          <w:bCs/>
          <w:u w:val="single"/>
        </w:rPr>
      </w:pPr>
    </w:p>
    <w:p w:rsidR="001D084E" w:rsidRDefault="00CB5F2C" w:rsidP="00CB5F2C">
      <w:pPr>
        <w:pStyle w:val="Heading3"/>
      </w:pPr>
      <w:r>
        <w:t>Authoritarianism solves</w:t>
      </w:r>
    </w:p>
    <w:p w:rsidR="00CB5F2C" w:rsidRDefault="00CB5F2C" w:rsidP="00CB5F2C"/>
    <w:p w:rsidR="00CB5F2C" w:rsidRDefault="00CB5F2C" w:rsidP="00CB5F2C">
      <w:pPr>
        <w:pStyle w:val="Heading4"/>
      </w:pPr>
      <w:r>
        <w:t xml:space="preserve">Environmental issues is embedded in characteristics that only </w:t>
      </w:r>
      <w:proofErr w:type="gramStart"/>
      <w:r>
        <w:t>Authoritarian  governance</w:t>
      </w:r>
      <w:proofErr w:type="gramEnd"/>
      <w:r>
        <w:t xml:space="preserve"> can aid – political elites will be united</w:t>
      </w:r>
    </w:p>
    <w:p w:rsidR="00CB5F2C" w:rsidRPr="0097170E" w:rsidRDefault="00CB5F2C" w:rsidP="00CB5F2C">
      <w:r w:rsidRPr="0097170E">
        <w:t xml:space="preserve">Miranda A. </w:t>
      </w:r>
      <w:r w:rsidRPr="0097170E">
        <w:rPr>
          <w:rStyle w:val="Style13ptBold"/>
        </w:rPr>
        <w:t>Schreurs 12</w:t>
      </w:r>
      <w:r>
        <w:t xml:space="preserve"> (</w:t>
      </w:r>
      <w:r w:rsidRPr="0097170E">
        <w:t>Schreurs has her BA and MA from the University of Washington and her Ph.D. from the University of Michigan. She has researched and taught at various Japanese universities and for a period of three years conducted research at the John F. Kennedy School of Government, Harvard University supported by a grant awarded by the MacArthur Foundation.</w:t>
      </w:r>
      <w:r>
        <w:t xml:space="preserve"> </w:t>
      </w:r>
      <w:r w:rsidRPr="0097170E">
        <w:t>Climate Change Politics in an Authoritarian State: The Ambivalent Case of China</w:t>
      </w:r>
      <w:r>
        <w:t xml:space="preserve">, </w:t>
      </w:r>
      <w:hyperlink r:id="rId363" w:history="1">
        <w:r w:rsidRPr="0097170E">
          <w:rPr>
            <w:rStyle w:val="Hyperlink"/>
          </w:rPr>
          <w:t>The Oxford Handbook of Climate Change and Society</w:t>
        </w:r>
      </w:hyperlink>
      <w:r>
        <w:t xml:space="preserve"> </w:t>
      </w:r>
      <w:r w:rsidRPr="0097170E">
        <w:t>Edited by John S. Dryzek, Richard B. Norgaard, and David Schlosberg</w:t>
      </w:r>
      <w:r>
        <w:t xml:space="preserve"> </w:t>
      </w:r>
      <w:r w:rsidRPr="0097170E">
        <w:t>Print Publication Date:</w:t>
      </w:r>
      <w:r>
        <w:t xml:space="preserve"> </w:t>
      </w:r>
      <w:r w:rsidRPr="0097170E">
        <w:t>Aug 2011</w:t>
      </w:r>
      <w:r>
        <w:t xml:space="preserve"> </w:t>
      </w:r>
      <w:r w:rsidRPr="0097170E">
        <w:t>Subject:</w:t>
      </w:r>
      <w:r>
        <w:t xml:space="preserve"> </w:t>
      </w:r>
      <w:r w:rsidRPr="0097170E">
        <w:t>Political Science, Public Policy, Comparative Politics</w:t>
      </w:r>
      <w:r>
        <w:t xml:space="preserve"> </w:t>
      </w:r>
      <w:r w:rsidRPr="0097170E">
        <w:t>Online Publication Date:</w:t>
      </w:r>
      <w:r>
        <w:t xml:space="preserve"> </w:t>
      </w:r>
      <w:r w:rsidRPr="0097170E">
        <w:t>Jan 2012</w:t>
      </w:r>
      <w:r>
        <w:t>)Eroyt</w:t>
      </w:r>
    </w:p>
    <w:p w:rsidR="00CB5F2C" w:rsidRDefault="00CB5F2C" w:rsidP="00CB5F2C">
      <w:r w:rsidRPr="00EE0B04">
        <w:rPr>
          <w:rStyle w:val="StyleUnderline"/>
        </w:rPr>
        <w:t>Authoritarian environmentalism is often explained or advocated by reference to the characteristics of environmental issues.</w:t>
      </w:r>
      <w:r>
        <w:t xml:space="preserve"> </w:t>
      </w:r>
      <w:r w:rsidRPr="00EE0B04">
        <w:rPr>
          <w:rStyle w:val="Emphasis"/>
        </w:rPr>
        <w:t>These include public ignorance, public irrationality, free-riding, the need for immediate action, the lack of availability heuristics to motivate social action, and multi-stakeholder veto players</w:t>
      </w:r>
      <w:r>
        <w:t xml:space="preserve"> (Posner 2004, Stone 2009). </w:t>
      </w:r>
      <w:r w:rsidRPr="00EE0B04">
        <w:rPr>
          <w:rStyle w:val="StyleUnderline"/>
        </w:rPr>
        <w:t>Democratic models are often explained or advocated based on a rival set of claims about the characteristics of environmental issues</w:t>
      </w:r>
      <w:r>
        <w:t xml:space="preserve">. </w:t>
      </w:r>
      <w:r w:rsidRPr="00EE0B04">
        <w:rPr>
          <w:rStyle w:val="StyleUnderline"/>
        </w:rPr>
        <w:t xml:space="preserve">These include </w:t>
      </w:r>
      <w:r w:rsidRPr="00EE0B04">
        <w:rPr>
          <w:rStyle w:val="Emphasis"/>
        </w:rPr>
        <w:t>high uncertainty, value conflicts, expert informational deficits, and the need for policy legitimacy and social and state capacit</w:t>
      </w:r>
      <w:r w:rsidRPr="00EE0B04">
        <w:rPr>
          <w:rStyle w:val="StyleUnderline"/>
        </w:rPr>
        <w:t>y</w:t>
      </w:r>
      <w:r>
        <w:t xml:space="preserve"> </w:t>
      </w:r>
      <w:r w:rsidRPr="00EE0B04">
        <w:rPr>
          <w:rStyle w:val="StyleUnderline"/>
        </w:rPr>
        <w:t>stresses traditions and structures of state domination that make authoritarian environmentalism more likely</w:t>
      </w:r>
      <w:r>
        <w:t>, while Shearman and Smith (2007, p. 125</w:t>
      </w:r>
      <w:r w:rsidRPr="00EE0B04">
        <w:rPr>
          <w:rStyle w:val="StyleUnderline"/>
        </w:rPr>
        <w:t xml:space="preserve">) focus on leadership choices and agency. </w:t>
      </w:r>
      <w:r>
        <w:t xml:space="preserve">Thus </w:t>
      </w:r>
      <w:r w:rsidRPr="00EE0B04">
        <w:rPr>
          <w:rStyle w:val="StyleUnderline"/>
        </w:rPr>
        <w:t xml:space="preserve">authoritarian environmentalism will be more likely: </w:t>
      </w:r>
      <w:r w:rsidRPr="00EE0B04">
        <w:rPr>
          <w:rStyle w:val="Emphasis"/>
        </w:rPr>
        <w:t>the more that the environmental threat is perceived by relevant actors to have authoritarian issue characteristics; the stronger are existing structures of state domination of policy-making</w:t>
      </w:r>
      <w:r w:rsidRPr="00EE0B04">
        <w:rPr>
          <w:rStyle w:val="StyleUnderline"/>
        </w:rPr>
        <w:t xml:space="preserve">; and </w:t>
      </w:r>
      <w:r w:rsidRPr="00EE0B04">
        <w:rPr>
          <w:rStyle w:val="Emphasis"/>
        </w:rPr>
        <w:t>the more that political elites are united about the need to act and are able to provide effective leadership</w:t>
      </w:r>
      <w:r>
        <w:t xml:space="preserve">. </w:t>
      </w:r>
      <w:r w:rsidRPr="00EE0B04">
        <w:rPr>
          <w:rStyle w:val="StyleUnderline"/>
        </w:rPr>
        <w:t>Moreover, one might hypothesise that in a democratic regime, where structures of state domination are weakest, adoption of the authoritarian model will depend largely on leadership and issue perceptions, while in an authoritarian regime, structures of state domination may be sufficient</w:t>
      </w:r>
      <w:r>
        <w:rPr>
          <w:rStyle w:val="StyleUnderline"/>
        </w:rPr>
        <w:t xml:space="preserve">. </w:t>
      </w:r>
      <w:r>
        <w:t xml:space="preserve">While structures of state domination are central, issue perceptions have reinforced authoritarian environmentalism on climate change in two ways. One is a deference to the state. In 2009, Horizon Research found that </w:t>
      </w:r>
      <w:r w:rsidRPr="00EE0B04">
        <w:rPr>
          <w:rStyle w:val="StyleUnderline"/>
        </w:rPr>
        <w:t>74% of respondents believed that the government should play the leading role in responding to climate change, compared with 11% who cited NGOs, 7% individual citizens, and 5% corporations (He 2010a). Secondly, climate change is not a highly visible environmental issue</w:t>
      </w:r>
      <w:r>
        <w:t xml:space="preserve">. It was mentioned by only 34% of respondents as one of the most pressing environmental issues in a 2009 Horizon Research survey, after air quality, waste collection, and water quality (He 2010a). Indeed, </w:t>
      </w:r>
      <w:r w:rsidRPr="00EE0B04">
        <w:rPr>
          <w:rStyle w:val="Emphasis"/>
        </w:rPr>
        <w:t>the government frequently cites low levels of public awareness of climate change to justify its dominant role</w:t>
      </w:r>
      <w:r>
        <w:t xml:space="preserve"> (Gao 2005, Pan et al. 2009). As Chen and Huo (2010, p. 87) observe: ‘</w:t>
      </w:r>
      <w:r w:rsidRPr="00EE0B04">
        <w:rPr>
          <w:rStyle w:val="StyleUnderline"/>
        </w:rPr>
        <w:t>Decision-makers have often used the excuse that environmental protection is a relatively complex and scientific matter to exclude public participation and replace it by bureaucratic and expert decision-making’</w:t>
      </w:r>
      <w:r>
        <w:t xml:space="preserve">. </w:t>
      </w:r>
      <w:r w:rsidRPr="00EE0B04">
        <w:rPr>
          <w:rStyle w:val="Emphasis"/>
        </w:rPr>
        <w:t>The often confrontational global politics of climate change, meanwhile, have buttressed social deference to the state by strengthening nationalist sentiment</w:t>
      </w:r>
      <w:r>
        <w:t xml:space="preserve"> (Lo 2010c).</w:t>
      </w:r>
    </w:p>
    <w:p w:rsidR="00CB5F2C" w:rsidRDefault="00CB5F2C" w:rsidP="00CB5F2C"/>
    <w:p w:rsidR="00CB5F2C" w:rsidRDefault="00CB5F2C" w:rsidP="00CB5F2C">
      <w:pPr>
        <w:pStyle w:val="Heading4"/>
      </w:pPr>
      <w:r>
        <w:t>Authoritarianism in China has lead to quick-passing legislation and restrictions of liberties which promote C02 emissions</w:t>
      </w:r>
    </w:p>
    <w:p w:rsidR="00CB5F2C" w:rsidRPr="0097170E" w:rsidRDefault="00CB5F2C" w:rsidP="00CB5F2C">
      <w:r w:rsidRPr="0097170E">
        <w:t xml:space="preserve">Miranda A. </w:t>
      </w:r>
      <w:r w:rsidRPr="0097170E">
        <w:rPr>
          <w:rStyle w:val="Style13ptBold"/>
        </w:rPr>
        <w:t>Schreurs 12</w:t>
      </w:r>
      <w:r>
        <w:t xml:space="preserve"> (</w:t>
      </w:r>
      <w:r w:rsidRPr="0097170E">
        <w:t>Schreurs has her BA and MA from the University of Washington and her Ph.D. from the University of Michigan. She has researched and taught at various Japanese universities and for a period of three years conducted research at the John F. Kennedy School of Government, Harvard University supported by a grant awarded by the MacArthur Foundation.</w:t>
      </w:r>
      <w:r>
        <w:t xml:space="preserve"> </w:t>
      </w:r>
      <w:r w:rsidRPr="0097170E">
        <w:t>Climate Change Politics in an Authoritarian State: The Ambivalent Case of China</w:t>
      </w:r>
      <w:r>
        <w:t xml:space="preserve">, </w:t>
      </w:r>
      <w:hyperlink r:id="rId364" w:history="1">
        <w:r w:rsidRPr="0097170E">
          <w:rPr>
            <w:rStyle w:val="Hyperlink"/>
          </w:rPr>
          <w:t>The Oxford Handbook of Climate Change and Society</w:t>
        </w:r>
      </w:hyperlink>
      <w:r>
        <w:t xml:space="preserve"> </w:t>
      </w:r>
      <w:r w:rsidRPr="0097170E">
        <w:t>Edited by John S. Dryzek, Richard B. Norgaard, and David Schlosberg</w:t>
      </w:r>
      <w:r>
        <w:t xml:space="preserve"> </w:t>
      </w:r>
      <w:r w:rsidRPr="0097170E">
        <w:t>Print Publication Date:</w:t>
      </w:r>
      <w:r>
        <w:t xml:space="preserve"> </w:t>
      </w:r>
      <w:r w:rsidRPr="0097170E">
        <w:t>Aug 2011</w:t>
      </w:r>
      <w:r>
        <w:t xml:space="preserve"> </w:t>
      </w:r>
      <w:r w:rsidRPr="0097170E">
        <w:t>Subject:</w:t>
      </w:r>
      <w:r>
        <w:t xml:space="preserve"> </w:t>
      </w:r>
      <w:r w:rsidRPr="0097170E">
        <w:t>Political Science, Public Policy, Comparative Politics</w:t>
      </w:r>
      <w:r>
        <w:t xml:space="preserve"> </w:t>
      </w:r>
      <w:r w:rsidRPr="0097170E">
        <w:t>Online Publication Date:</w:t>
      </w:r>
      <w:r>
        <w:t xml:space="preserve"> </w:t>
      </w:r>
      <w:r w:rsidRPr="0097170E">
        <w:t>Jan 2012</w:t>
      </w:r>
      <w:r>
        <w:t>)Eroyt</w:t>
      </w:r>
    </w:p>
    <w:p w:rsidR="00CB5F2C" w:rsidRPr="0097170E" w:rsidRDefault="00CB5F2C" w:rsidP="00CB5F2C">
      <w:pPr>
        <w:rPr>
          <w:rStyle w:val="StyleUnderline"/>
        </w:rPr>
      </w:pPr>
      <w:r>
        <w:t xml:space="preserve">China accounted for 25% of global carbon dioxide (CO2) emissions in 2009, up from just 11% in 1990, making it the world’s leading source of greenhouse gas emissions (which are about 80% CO2 in China as elsewhere). By 2030, it will account for about half of global CO2 emissions. China (along with India) is also a country where the absolute impacts of climate change will be greatest: melting Tibetan glaciers, sinking Shanghai, inundating Hong Kong, devastating south coast typhoons, an expected 5–10% decline in agricultural production, and a rapid loss of biodiversity (Lai 2009). </w:t>
      </w:r>
      <w:r w:rsidRPr="0097170E">
        <w:rPr>
          <w:rStyle w:val="Emphasis"/>
        </w:rPr>
        <w:t>Consistent with authoritarian environmentalism, the political response to climate change in China has been centred on the top-down, regulatory powers of the central state.</w:t>
      </w:r>
      <w:r>
        <w:t xml:space="preserve"> </w:t>
      </w:r>
      <w:r w:rsidRPr="0097170E">
        <w:rPr>
          <w:rStyle w:val="StyleUnderline"/>
        </w:rPr>
        <w:t>A Climate Change Leadership Group was established within the then-State Council’s Environmental Protection Commission in 1990. In 1998, a multi-agency National Coordination Committee on Climate Change was established and upgraded in 2007 into a 20-ministry National Leading Group to Address Climate Change (NLGACC</w:t>
      </w:r>
      <w:r>
        <w:t xml:space="preserve">) (guojia yingdui qihou bianhua lingdao xiaozu). The group is headed by the premier and headquartered in the ministerial-level National Development and Reform Commission’s (NDRC) Department of Climate Change. </w:t>
      </w:r>
      <w:r w:rsidRPr="0097170E">
        <w:rPr>
          <w:rStyle w:val="StyleUnderline"/>
        </w:rPr>
        <w:t xml:space="preserve">The only outside participation comes from a scientific advisory committee, </w:t>
      </w:r>
      <w:r>
        <w:t>although most of its members are from government-funded or owned research institutes, especially the Energy Research Institute of the NDRC. The policy outputs in China have been rapid and comprehensive since the submission to the leadership of a national energy strategy in 2003 (Chen 2003). The report was taken up by the top leadership in 2004, leading to the promulgation of a National Climate Change Program in 2007 (National Development and Reform Commission 2007</w:t>
      </w:r>
      <w:r w:rsidRPr="0097170E">
        <w:rPr>
          <w:rStyle w:val="StyleUnderline"/>
        </w:rPr>
        <w:t>). A Renewable Energy Law was completed in 2004 after fewer than nine months of drafting (Tian 2004) and then passed into law with no amendments by the unelected national legislature in 2005.</w:t>
      </w:r>
      <w:r>
        <w:t xml:space="preserve"> </w:t>
      </w:r>
      <w:r w:rsidRPr="0097170E">
        <w:rPr>
          <w:rStyle w:val="StyleUnderline"/>
        </w:rPr>
        <w:t>In 2009, Beijing announced a national target of reducing CO2 emissions per unit of gross domestic product (GDP) by 40–45% by 2020 compared with 2005 levels. The 40–45% target resulted from studies conducted within the NDRC (Jiang et al. 2009) and the final decision was made by the ruling party’s Politburo.1</w:t>
      </w:r>
      <w:r>
        <w:t xml:space="preserve"> </w:t>
      </w:r>
      <w:r w:rsidRPr="0097170E">
        <w:rPr>
          <w:rStyle w:val="Emphasis"/>
        </w:rPr>
        <w:t>Following the announcement of the target, all agencies of government began issuing extensive implementing legislation, regulations, and circulars dealing with energy conservation, energy efficiency, and renewables as well as climate change mitigation. For</w:t>
      </w:r>
      <w:r>
        <w:t xml:space="preserve"> instance, under a national ‘energy savings and emissions reductions’ (ESER) policy (jieneng jianpai), environmental authorities in coordination with the central bank and financial regulators began blacklisting polluting enterprises from receiving state bank loans or offering new shares (the so-called ‘green credit’ policy) (Wang and Chen 2010</w:t>
      </w:r>
      <w:r w:rsidRPr="0097170E">
        <w:rPr>
          <w:rStyle w:val="StyleUnderline"/>
        </w:rPr>
        <w:t>). Consideration is also being given to an ‘environmental tax’ on each company’s pollution footprint and to a ‘green export policy’ to sanction polluters engaged in foreign trade (Aizawa and Yang 2010, p. 123</w:t>
      </w:r>
      <w:r>
        <w:t xml:space="preserve">). Power cuts to achieve energy reduction targets left 3500 households, as well as schools and hospitals, without indoor heat in one city in central China in early 2011 as temperatures plunged to 7108C (Yan 2011). </w:t>
      </w:r>
      <w:r w:rsidRPr="0097170E">
        <w:rPr>
          <w:rStyle w:val="StyleUnderline"/>
        </w:rPr>
        <w:t>As to restrictions on liberties, a State Council circular of 2008 ‘required’ that all drivers leave their cars at home at least one day a week; that elevators not be used to reach the first three floors of public buildings; and that public sector employees wear casual clothes to work in the summer (State Council 2008b).</w:t>
      </w:r>
      <w:r>
        <w:t xml:space="preserve"> </w:t>
      </w:r>
      <w:r w:rsidRPr="0097170E">
        <w:rPr>
          <w:rStyle w:val="Emphasis"/>
        </w:rPr>
        <w:t>Local governments, meanwhile, are under pressure to impose their own rules ‘so that people have no alternative but to adopt a low-carbon lifestyle’ (He 2010b, p. 21).</w:t>
      </w:r>
      <w:r>
        <w:t xml:space="preserve"> </w:t>
      </w:r>
      <w:r w:rsidRPr="0097170E">
        <w:rPr>
          <w:rStyle w:val="Emphasis"/>
        </w:rPr>
        <w:t xml:space="preserve">The state’s population control policies have been cited as a model for future limits on individual choices related to climate change </w:t>
      </w:r>
      <w:r>
        <w:t xml:space="preserve">(Xinhua News Agency 2009). While policy-setting is done at the national level by the NLGACC, </w:t>
      </w:r>
      <w:r w:rsidRPr="0097170E">
        <w:rPr>
          <w:rStyle w:val="StyleUnderline"/>
        </w:rPr>
        <w:t>implementation is left to each provincial government, which in turn delegates most decision-making to lower level governments. Provincial, prefectural, county, and city governments have set up their own climate change leading groups to respond to central demands for emissions intensity cuts as well as for climate change mitigation strategies</w:t>
      </w:r>
      <w:r>
        <w:t xml:space="preserve"> (Qi et al. 2008, National Development and Reform Commission 2009). </w:t>
      </w:r>
      <w:r w:rsidRPr="0097170E">
        <w:rPr>
          <w:rStyle w:val="Emphasis"/>
        </w:rPr>
        <w:t>The role of local governments is magnified by the number and scale of ‘clean development mechanism’ projects under which local governments and corporations sell emissions reductions to foreign buyers</w:t>
      </w:r>
      <w:r>
        <w:t xml:space="preserve"> (National Development and Reform Commission Department of Climate Change 2010, Shin 2010). </w:t>
      </w:r>
      <w:r w:rsidRPr="0097170E">
        <w:rPr>
          <w:rStyle w:val="StyleUnderline"/>
        </w:rPr>
        <w:t>China’s climate change policy is thus centred on the regulatory and coercive powers of the central state and on the developmental and political incentives of local governments.</w:t>
      </w:r>
    </w:p>
    <w:p w:rsidR="00CB5F2C" w:rsidRDefault="00CB5F2C" w:rsidP="00CB5F2C"/>
    <w:p w:rsidR="00CB5F2C" w:rsidRDefault="00CB5F2C" w:rsidP="00CB5F2C">
      <w:pPr>
        <w:pStyle w:val="Heading4"/>
      </w:pPr>
      <w:r>
        <w:t xml:space="preserve">Authoriarism solves </w:t>
      </w:r>
    </w:p>
    <w:p w:rsidR="00CB5F2C" w:rsidRPr="0028110D" w:rsidRDefault="00CB5F2C" w:rsidP="00CB5F2C">
      <w:r w:rsidRPr="0028110D">
        <w:t xml:space="preserve">Anna L. Ahlers Yongdong </w:t>
      </w:r>
      <w:r w:rsidRPr="0028110D">
        <w:rPr>
          <w:rStyle w:val="Style13ptBold"/>
        </w:rPr>
        <w:t>Shen</w:t>
      </w:r>
      <w:r w:rsidRPr="0028110D">
        <w:t xml:space="preserve"> (A2), 12-14-20</w:t>
      </w:r>
      <w:r w:rsidRPr="0028110D">
        <w:rPr>
          <w:rStyle w:val="Style13ptBold"/>
        </w:rPr>
        <w:t>17</w:t>
      </w:r>
      <w:r>
        <w:t>(</w:t>
      </w:r>
      <w:r w:rsidRPr="0028110D">
        <w:t>"Breathe Easy? Local Nuances of Authoritarian Environmentalism in China's Battle against Air Pollution," Cambridge Core, https://www.cambridge.org/core/journals/china-quarterly/article/breathe-easy-local-nuances-of-authoritarian-environmentalism-in-chinas-battle-against-air-pollution/60E8CFA44D14A3D2E695EB2ADFE6CEC0/core-reader</w:t>
      </w:r>
      <w:r>
        <w:t>)Eroyt</w:t>
      </w:r>
    </w:p>
    <w:p w:rsidR="00CB5F2C" w:rsidRPr="0028110D" w:rsidRDefault="00CB5F2C" w:rsidP="00CB5F2C">
      <w:pPr>
        <w:rPr>
          <w:rStyle w:val="StyleUnderline"/>
        </w:rPr>
      </w:pPr>
      <w:r w:rsidRPr="0028110D">
        <w:t xml:space="preserve">Our primary aim, however, was to describe the style of air policy implementation vis-à-vis the population as well as the complexity involved from a local state perspective. With regard to car licensing and driving restrictions, which affected Hangzhou's society as a whole, </w:t>
      </w:r>
      <w:r w:rsidRPr="0028110D">
        <w:rPr>
          <w:rStyle w:val="StyleUnderline"/>
        </w:rPr>
        <w:t>we found that the local government deliberately chose a highly centralized and exclusive implementation mode. Interestingly enough</w:t>
      </w:r>
      <w:r w:rsidRPr="0028110D">
        <w:rPr>
          <w:rStyle w:val="Emphasis"/>
        </w:rPr>
        <w:t>, notwithstanding the individual constraints and the dissatisfaction with governmental action that this gave rise to, the measures were apparently more acceptable to the public if labeled as “air quality protection”</w:t>
      </w:r>
      <w:r w:rsidRPr="0028110D">
        <w:rPr>
          <w:rStyle w:val="StyleUnderline"/>
        </w:rPr>
        <w:t xml:space="preserve"> rather than as solutions to the problem of heavy traffic congestion</w:t>
      </w:r>
      <w:r w:rsidRPr="0028110D">
        <w:t xml:space="preserve">. The extent to which these methods will actually contribute to the fight against smog in the city and whether Hangzhou will be able to comprehensively transform its transportation system, are issues which will have to be closely examined in the coming years. </w:t>
      </w:r>
      <w:r w:rsidRPr="0028110D">
        <w:rPr>
          <w:rStyle w:val="StyleUnderline"/>
        </w:rPr>
        <w:t>In the case of public “dialogue platforms” for industrial relocation, the punctilious, goal-oriented mobilization and inclusion of various political, social and economic interests was observable</w:t>
      </w:r>
      <w:r w:rsidRPr="0028110D">
        <w:rPr>
          <w:rStyle w:val="Emphasis"/>
        </w:rPr>
        <w:t>. As we showed, the local environmental bureaucracy was able to successfully employ public discontent to take action against SOEs within their jurisdictions</w:t>
      </w:r>
      <w:r w:rsidRPr="0028110D">
        <w:t>. Here, as well, the long-term effects of these moves, including the conditions at the new industrial site, will need to be followed up. One of our core observations is that a “mixture of authoritarian and democratic features,” which is, according to Bruce Gilley, common to “all environmental policy models,”</w:t>
      </w:r>
      <w:hyperlink r:id="rId365" w:anchor="fn65" w:history="1">
        <w:r w:rsidRPr="0028110D">
          <w:rPr>
            <w:rStyle w:val="Hyperlink"/>
          </w:rPr>
          <w:t>65</w:t>
        </w:r>
      </w:hyperlink>
      <w:r w:rsidRPr="0028110D">
        <w:t xml:space="preserve"> was solely observable at the implementation stage, and only when it helped smooth or accelerate the process. </w:t>
      </w:r>
      <w:r w:rsidRPr="0028110D">
        <w:rPr>
          <w:rStyle w:val="StyleUnderline"/>
        </w:rPr>
        <w:t>This kind of governmental outcome orientation, and all the different forms of public inclusion and exclusion that it entails, still need to be given a greater emphasis in descriptions of a Chinese AE</w:t>
      </w:r>
      <w:r w:rsidRPr="0028110D">
        <w:t>.</w:t>
      </w:r>
      <w:r>
        <w:t xml:space="preserve"> </w:t>
      </w:r>
      <w:r w:rsidRPr="0028110D">
        <w:t xml:space="preserve">Ultimately, whether what is currently observable in China should be called “environmental-ism” at all, since this implies a universalist orientation and an over-prioritization of environmental goals over other goals, is, of course, highly questionable. What we can see, at the very least, </w:t>
      </w:r>
      <w:r w:rsidRPr="0028110D">
        <w:rPr>
          <w:rStyle w:val="Emphasis"/>
        </w:rPr>
        <w:t>is a remarkable environmental policy change, which reflects the accommodation, to a certain extent, of enormous public anxiety and mushrooming civil engagement, as well the acknowledgement of the health and economic risks posed by extreme air pollution, and which also entails considerable shifts in the interfaces and interactions of local governments, residents and the business/industrial sector</w:t>
      </w:r>
      <w:r w:rsidRPr="0028110D">
        <w:t xml:space="preserve">. Nevertheless, as the term AE also suggests, </w:t>
      </w:r>
      <w:r w:rsidRPr="0028110D">
        <w:rPr>
          <w:rStyle w:val="StyleUnderline"/>
        </w:rPr>
        <w:t>this is all happening against the background of an authoritarian political system in China, where the CCP party state is not, of course, willing to relinquish its absolute monopoly over selecting, or at most tolerating, solutions as it sees fit.</w:t>
      </w:r>
    </w:p>
    <w:p w:rsidR="00CB5F2C" w:rsidRDefault="00CB5F2C" w:rsidP="00CB5F2C">
      <w:pPr>
        <w:pStyle w:val="Heading4"/>
        <w:rPr>
          <w:rStyle w:val="StyleUnderline"/>
        </w:rPr>
      </w:pPr>
      <w:r>
        <w:rPr>
          <w:rStyle w:val="StyleUnderline"/>
        </w:rPr>
        <w:t>James Lovelock – one of the foremost climate scientists in the world- agrees</w:t>
      </w:r>
    </w:p>
    <w:p w:rsidR="00CB5F2C" w:rsidRPr="0028110D" w:rsidRDefault="00CB5F2C" w:rsidP="00CB5F2C">
      <w:r w:rsidRPr="0028110D">
        <w:t xml:space="preserve">Leo </w:t>
      </w:r>
      <w:r w:rsidRPr="0028110D">
        <w:rPr>
          <w:rStyle w:val="Style13ptBold"/>
        </w:rPr>
        <w:t>Hickman</w:t>
      </w:r>
      <w:r w:rsidRPr="0028110D">
        <w:t>, 3-29-20</w:t>
      </w:r>
      <w:r w:rsidRPr="0028110D">
        <w:rPr>
          <w:rStyle w:val="Style13ptBold"/>
        </w:rPr>
        <w:t>10</w:t>
      </w:r>
      <w:r w:rsidRPr="0028110D">
        <w:t xml:space="preserve">, "James Lovelock on the value of sceptics and why Copenhagen was doomed," Guardian, </w:t>
      </w:r>
      <w:hyperlink r:id="rId366" w:history="1">
        <w:r w:rsidRPr="00F502D9">
          <w:rPr>
            <w:rStyle w:val="Hyperlink"/>
          </w:rPr>
          <w:t>https://www.theguardian.com/environment/blog/2010/mar/29/james-lovelock/</w:t>
        </w:r>
      </w:hyperlink>
      <w:r>
        <w:t xml:space="preserve"> Eroyt</w:t>
      </w:r>
    </w:p>
    <w:p w:rsidR="00CB5F2C" w:rsidRPr="00CB5F2C" w:rsidRDefault="00CB5F2C" w:rsidP="00CB5F2C">
      <w:pPr>
        <w:rPr>
          <w:rStyle w:val="Style13ptBold"/>
          <w:bCs w:val="0"/>
          <w:iCs/>
          <w:sz w:val="22"/>
          <w:u w:val="single"/>
        </w:rPr>
      </w:pPr>
      <w:r w:rsidRPr="0028110D">
        <w:t>On how humans will ever manage to tackle climate change:</w:t>
      </w:r>
      <w:r>
        <w:t xml:space="preserve"> </w:t>
      </w:r>
      <w:r w:rsidRPr="0028110D">
        <w:rPr>
          <w:rStyle w:val="Emphasis"/>
        </w:rPr>
        <w:t>We need a more authoritative world</w:t>
      </w:r>
      <w:r w:rsidRPr="0028110D">
        <w:t xml:space="preserve">. We've become a sort of cheeky, egalitarian world where everyone can have their say. It's all very well, but </w:t>
      </w:r>
      <w:r w:rsidRPr="0028110D">
        <w:rPr>
          <w:rStyle w:val="StyleUnderline"/>
        </w:rPr>
        <w:t>there are certain circumstances – a war is a typical example – where you can't do that</w:t>
      </w:r>
      <w:r w:rsidRPr="0028110D">
        <w:rPr>
          <w:rStyle w:val="Emphasis"/>
        </w:rPr>
        <w:t>. You've got to have a few people with authority who you trust who are running it.</w:t>
      </w:r>
      <w:r w:rsidRPr="0028110D">
        <w:t xml:space="preserve"> </w:t>
      </w:r>
      <w:r w:rsidRPr="0028110D">
        <w:rPr>
          <w:rStyle w:val="Emphasis"/>
        </w:rPr>
        <w:t>And they should be very accountable too, of course. But it can't happen in a modern democracy.</w:t>
      </w:r>
      <w:r w:rsidRPr="0028110D">
        <w:t xml:space="preserve"> This is one of the problems. What's the alternative to democracy? There isn't one. </w:t>
      </w:r>
      <w:r w:rsidRPr="0028110D">
        <w:rPr>
          <w:rStyle w:val="Emphasis"/>
        </w:rPr>
        <w:t>But even the best democracies agree that when a major war approaches, democracy must be put on hold for the time being. I have a feeling that climate change may be an issue as severe as a war. It may be necessary to put democracy on hold for a while.</w:t>
      </w:r>
    </w:p>
    <w:p w:rsidR="00CB5F2C" w:rsidRDefault="00CB5F2C" w:rsidP="00CB5F2C">
      <w:pPr>
        <w:pStyle w:val="Heading4"/>
      </w:pPr>
      <w:r>
        <w:t>It worked in Japan</w:t>
      </w:r>
    </w:p>
    <w:p w:rsidR="00CB5F2C" w:rsidRPr="00DC4576" w:rsidRDefault="00CB5F2C" w:rsidP="00CB5F2C">
      <w:pPr>
        <w:rPr>
          <w:b/>
          <w:bCs/>
          <w:sz w:val="26"/>
        </w:rPr>
      </w:pPr>
      <w:r w:rsidRPr="00CD4075">
        <w:rPr>
          <w:rStyle w:val="Style13ptBold"/>
        </w:rPr>
        <w:t>Shearman Smith 07</w:t>
      </w:r>
      <w:r>
        <w:t>(David Shearman &amp; Joseph Wayne Smith, MD; Professor at University of Adelaid, August 30, PhD and solicitor of the Supreme Court of South Australia , The Climate Change Challenge and the Failure of Democracy, Pages 13-14)Eroyt</w:t>
      </w:r>
    </w:p>
    <w:p w:rsidR="00CB5F2C" w:rsidRDefault="00CB5F2C" w:rsidP="00CB5F2C">
      <w:pPr>
        <w:pStyle w:val="BodyText"/>
      </w:pPr>
      <w:r>
        <w:t xml:space="preserve">In chapter 8 </w:t>
      </w:r>
      <w:r>
        <w:rPr>
          <w:b/>
          <w:u w:val="single"/>
        </w:rPr>
        <w:t>we ask whether authoritarian technocratic rule, by imposing necessary solutions, could arrest the earth’s ecological decline. In history there are examples of environmental decline that threatened the very nature of civilization, being reversed by determined authoritarian rule.</w:t>
      </w:r>
      <w:r>
        <w:t xml:space="preserve"> In his analysis of societies that fail or survive, Jared Diamond38 describes the reversal of destructive deforestation in Japan by determined authoritarian rulers. </w:t>
      </w:r>
      <w:r>
        <w:rPr>
          <w:b/>
          <w:u w:val="single"/>
        </w:rPr>
        <w:t>In the mid-seventeenth century, Japan became peaceful, prosperous, and self-sufficient after decades of civil war. The population and the economy exploded, greatly accelerating the cutting of timber used to build houses, castles, and ships, as a fuel for homes and industry, and as mulch for crops. The hereditary rulers, the shoguns, recognized the environmental consequences of erosion and the need to arrest the decline of a rapidly diminishing resource. They saw a threat to the very fabric of their civilization and promulgated a series of complex measures of reforestation in Japan over the subsequent 200 years</w:t>
      </w:r>
      <w:r>
        <w:t xml:space="preserve">. Elaborate systems of woodland management were introduced and policed by magistrates and armed guards. Forests became a commons system sustainably managed for the benefit of each village community by issuing separate leases for each household. Guard posts on highways inspected transported timber to ensure observation of rules, and all timber was graded and allocated for specific purposes to avoid waste. </w:t>
      </w:r>
      <w:r>
        <w:rPr>
          <w:b/>
          <w:u w:val="single"/>
        </w:rPr>
        <w:t>The science of silviculture was born and was facilitated by uniform institutions and methods over the entire county. All this was achieved by authoritarian rule in a peaceful society.</w:t>
      </w:r>
      <w:r>
        <w:t xml:space="preserve"> It is tempting to contrast these events with those in some liberal democracies, for example Tasmania, where all the stakeholders in the natural forests, government, industry, and workers, have united to pillage the forests against the long-term interests of the world community. What lessons can we learn from the reforestation in Japan? As Diamond points out, </w:t>
      </w:r>
      <w:r>
        <w:rPr>
          <w:b/>
          <w:u w:val="single"/>
        </w:rPr>
        <w:t>these visionary actions were carried out in a society that became destructive to environments outside Japan</w:t>
      </w:r>
      <w:r>
        <w:t>, so it was not that Confucianism influenced them. Perh</w:t>
      </w:r>
      <w:r>
        <w:rPr>
          <w:b/>
          <w:u w:val="single"/>
        </w:rPr>
        <w:t>aps because there was a recognition of self-interest, for timber was recognized as being of vital importance and also because the hereditary rulers recognized the importance of protecting the needs of future rulers, their offsprin</w:t>
      </w:r>
      <w:r>
        <w:t xml:space="preserve">g. This is not to say that leaders recognizing long-term stakes do not succumb to short-term profits, this having become a hallmark of the democratic leader. But it raises the question as to whether Japan’s recovery could be accomplished today under liberal democracy. </w:t>
      </w:r>
      <w:r>
        <w:rPr>
          <w:b/>
          <w:u w:val="single"/>
        </w:rPr>
        <w:t>Perhaps the really big decisions that are vital to the future of humanity are best imposed, and we need to look toward a form of governance that can do this</w:t>
      </w:r>
      <w:r>
        <w:t xml:space="preserve">. Hence our assertion that </w:t>
      </w:r>
      <w:r>
        <w:rPr>
          <w:b/>
          <w:u w:val="single"/>
        </w:rPr>
        <w:t>climate change will determine the future of liberal democracy.</w:t>
      </w:r>
      <w:r>
        <w:t xml:space="preserve"> This is not to deny that bottom-up democratic management of environmental resources is unimportant in some circumstances, and Diamond cites numerous examples that have developed over time and are in use today. Interestingly they encompass microcosms of governance in small rural communities in Swiss alpine villages and in Spain and the Philippines. the most democratic of the liberal democracies that has a meticulous system of proportional representation built into a representative democracy. This is the system in Tasmania, a state in wealthy Westernized Australia. There, it appears that the will of the people is to continue to destroy the mature forests of Tasmania for the export of woodchips. Both major political parties support this endeavor, so the destruction continues regardless of which party is in power. However, opinion polls indicate that a majority of the population wishes to preserve the forests and their viewpoint is supported by a minority Green Party. The Green Party does not gain power because other aspects of its platform do not attract votes and because the major parties use voting preferences at elections to exclude it. In terms of the future needs of the world, in Tasmania </w:t>
      </w:r>
      <w:r>
        <w:rPr>
          <w:b/>
          <w:u w:val="single"/>
        </w:rPr>
        <w:t>representative democracy is the means whereby environmental destruction is planned and executed against the will of the people.</w:t>
      </w:r>
    </w:p>
    <w:p w:rsidR="00CB5F2C" w:rsidRPr="00655F5A" w:rsidRDefault="00CB5F2C" w:rsidP="00CB5F2C">
      <w:pPr>
        <w:pStyle w:val="Heading4"/>
        <w:rPr>
          <w:sz w:val="22"/>
          <w:u w:val="single"/>
        </w:rPr>
      </w:pPr>
      <w:r>
        <w:rPr>
          <w:rStyle w:val="StyleUnderline"/>
        </w:rPr>
        <w:t xml:space="preserve">Authoriarianism is essential for the survival of humanity </w:t>
      </w:r>
    </w:p>
    <w:p w:rsidR="00CB5F2C" w:rsidRPr="00CD4075" w:rsidRDefault="00CB5F2C" w:rsidP="00CB5F2C">
      <w:pPr>
        <w:rPr>
          <w:rStyle w:val="StyleUnderline"/>
          <w:u w:val="none"/>
        </w:rPr>
      </w:pPr>
      <w:r w:rsidRPr="00655F5A">
        <w:t>Mark</w:t>
      </w:r>
      <w:r>
        <w:rPr>
          <w:b/>
        </w:rPr>
        <w:t xml:space="preserve"> Beeson 10</w:t>
      </w:r>
      <w:r>
        <w:t xml:space="preserve"> (Professor in political science and international relations, March, </w:t>
      </w:r>
      <w:r>
        <w:rPr>
          <w:i/>
        </w:rPr>
        <w:t xml:space="preserve">Environmental </w:t>
      </w:r>
      <w:r>
        <w:t>Politics Vol 19 No 2 “The coming of environmental authoritarianism” www.tandfonline.com/doi/pdf/10.1080/09644010903576918#.VY294vlViko)Eroyt</w:t>
      </w:r>
    </w:p>
    <w:p w:rsidR="00CB5F2C" w:rsidRDefault="00CB5F2C" w:rsidP="00CB5F2C">
      <w:r w:rsidRPr="00CD4075">
        <w:t>While evidence about the implications of environmental degradation and even global warming are increasingly uncontroversial, their possible political consequences are more contentious</w:t>
      </w:r>
      <w:r w:rsidRPr="00CD4075">
        <w:rPr>
          <w:rStyle w:val="StyleUnderline"/>
        </w:rPr>
        <w:t xml:space="preserve">. Although some of the preceding analysis is necessarily speculative and inferential, the experiences of China and Southeast Asia highlight issues of unambiguously global significance. </w:t>
      </w:r>
      <w:r w:rsidRPr="00CD4075">
        <w:rPr>
          <w:rStyle w:val="Emphasis"/>
        </w:rPr>
        <w:t>The central question that emerges from this discussion is whether democracy can be sustained in the region</w:t>
      </w:r>
      <w:r w:rsidRPr="00CD4075">
        <w:t xml:space="preserve"> – or anywhere else for that matter – </w:t>
      </w:r>
      <w:r w:rsidRPr="00CD4075">
        <w:rPr>
          <w:rStyle w:val="StyleUnderline"/>
        </w:rPr>
        <w:t>given the unprecedented and unforgiving nature of the challenges we collectively face</w:t>
      </w:r>
      <w:r w:rsidRPr="00CD4075">
        <w:t xml:space="preserve">. Indeed, such is </w:t>
      </w:r>
      <w:r w:rsidRPr="00CD4075">
        <w:rPr>
          <w:rStyle w:val="Emphasis"/>
        </w:rPr>
        <w:t>the urgency of the environmental crisis</w:t>
      </w:r>
      <w:r w:rsidRPr="00CD4075">
        <w:t xml:space="preserve"> </w:t>
      </w:r>
      <w:r w:rsidRPr="00CD4075">
        <w:rPr>
          <w:rStyle w:val="StyleUnderline"/>
        </w:rPr>
        <w:t>that some have argued – alarmingly persuasively – that</w:t>
      </w:r>
      <w:r w:rsidRPr="00CD4075">
        <w:t xml:space="preserve"> ‘</w:t>
      </w:r>
      <w:r w:rsidRPr="00CD4075">
        <w:rPr>
          <w:rStyle w:val="Emphasis"/>
        </w:rPr>
        <w:t>humanity will have to trade its liberty to live as it wishes in favour of a system where survival is paramount’</w:t>
      </w:r>
      <w:r w:rsidRPr="00CD4075">
        <w:t xml:space="preserve"> (Shearman and Smith 2007, p. 4). In such circumstances</w:t>
      </w:r>
      <w:r w:rsidRPr="00CD4075">
        <w:rPr>
          <w:rStyle w:val="Emphasis"/>
        </w:rPr>
        <w:t>, forms of ‘good’ authoritarianism</w:t>
      </w:r>
      <w:r w:rsidRPr="00CD4075">
        <w:rPr>
          <w:rStyle w:val="StyleUnderline"/>
        </w:rPr>
        <w:t xml:space="preserve">, </w:t>
      </w:r>
      <w:r w:rsidRPr="00CD4075">
        <w:rPr>
          <w:rStyle w:val="Emphasis"/>
        </w:rPr>
        <w:t>in which environmentally unsustainable forms of behaviour are simply forbidden</w:t>
      </w:r>
      <w:r w:rsidRPr="00CD4075">
        <w:rPr>
          <w:rStyle w:val="StyleUnderline"/>
        </w:rPr>
        <w:t>, may become not only justifiable,</w:t>
      </w:r>
      <w:r w:rsidRPr="00CD4075">
        <w:t xml:space="preserve"> </w:t>
      </w:r>
      <w:r w:rsidRPr="00CD4075">
        <w:rPr>
          <w:rStyle w:val="StyleUnderline"/>
        </w:rPr>
        <w:t xml:space="preserve">but </w:t>
      </w:r>
      <w:r w:rsidRPr="00CD4075">
        <w:rPr>
          <w:rStyle w:val="Emphasis"/>
        </w:rPr>
        <w:t>essential for the survival of humanity</w:t>
      </w:r>
      <w:r w:rsidRPr="00CD4075">
        <w:rPr>
          <w:rStyle w:val="StyleUnderline"/>
        </w:rPr>
        <w:t xml:space="preserve"> in anything approaching a civilised form. Such ideas are difficult to accept, especially for societies steeped in traditions of liberalism, individualism, freedom of choice and personal advancement</w:t>
      </w:r>
      <w:r w:rsidRPr="00CD4075">
        <w:t xml:space="preserve">. </w:t>
      </w:r>
      <w:r w:rsidRPr="00CD4075">
        <w:rPr>
          <w:rStyle w:val="StyleUnderline"/>
        </w:rPr>
        <w:t xml:space="preserve">The US is, of course, such a country, where an entire national consciousness and way of life is predicated upon liberal values – values which some consider profoundly inimical to environmental sustainability </w:t>
      </w:r>
      <w:r w:rsidRPr="00CD4075">
        <w:t>(Ophuls 1997</w:t>
      </w:r>
      <w:r w:rsidRPr="00CD4075">
        <w:rPr>
          <w:rStyle w:val="StyleUnderline"/>
        </w:rPr>
        <w:t xml:space="preserve">). It is also the country that has done most to contribute to global environmental problems like climate change, but which has until now </w:t>
      </w:r>
      <w:r w:rsidRPr="00CD4075">
        <w:rPr>
          <w:rStyle w:val="Emphasis"/>
        </w:rPr>
        <w:t xml:space="preserve">seemed incapable of addressing them politically </w:t>
      </w:r>
      <w:r w:rsidRPr="00CD4075">
        <w:rPr>
          <w:rStyle w:val="StyleUnderline"/>
        </w:rPr>
        <w:t>(Stephens 2007).</w:t>
      </w:r>
      <w:r w:rsidRPr="00CD4075">
        <w:t xml:space="preserve"> In China, by contrast, </w:t>
      </w:r>
      <w:r w:rsidRPr="00CD4075">
        <w:rPr>
          <w:rStyle w:val="Emphasis"/>
        </w:rPr>
        <w:t>an authoritarian regime has arguably done more to mitigate environmental problems than any other government on earth:</w:t>
      </w:r>
      <w:r w:rsidRPr="00CD4075">
        <w:t xml:space="preserve"> </w:t>
      </w:r>
      <w:r w:rsidRPr="00CD4075">
        <w:rPr>
          <w:rStyle w:val="StyleUnderline"/>
        </w:rPr>
        <w:t xml:space="preserve">without the one-child policy instigated in the 1970s, it is estimated that there would already be another 400 million Chinese (Dickie 2008) and China’s environmental problems (and everyone else’s) would be that much worse. </w:t>
      </w:r>
      <w:r w:rsidRPr="00CD4075">
        <w:t xml:space="preserve">Luckily for the world’s non-Chinese population, </w:t>
      </w:r>
      <w:r w:rsidRPr="00CD4075">
        <w:rPr>
          <w:rStyle w:val="Emphasis"/>
        </w:rPr>
        <w:t>China does not enjoy the same living standards as the US, and it is impossible to imagine that the vast majority of its citizens ever will</w:t>
      </w:r>
      <w:r w:rsidRPr="00CD4075">
        <w:t>. There are, it seems, fundamental, implacable constraints on the carrying capacity of the planet (</w:t>
      </w:r>
      <w:r w:rsidRPr="00655F5A">
        <w:rPr>
          <w:rStyle w:val="StyleUnderline"/>
        </w:rPr>
        <w:t>Cohen 1995). The real tragedy about China’s development is not the failure to democratise rapidly, but that at the very moment that human beings seem to have figured out how to generate ecoomic development on a massive scale, it is becoming apparent that it cannot be sustained, at least not by 6 billion people living</w:t>
      </w:r>
      <w:r w:rsidRPr="00CD4075">
        <w:t xml:space="preserve"> Western lifestyles, and certainly not by the 9–12 billion or so that some think will mark the extent of human expansion.6 </w:t>
      </w:r>
    </w:p>
    <w:p w:rsidR="00CB5F2C" w:rsidRDefault="00CB5F2C" w:rsidP="00CB5F2C">
      <w:pPr>
        <w:pStyle w:val="Heading4"/>
      </w:pPr>
      <w:r>
        <w:t>We must transition in order to save our planet</w:t>
      </w:r>
    </w:p>
    <w:p w:rsidR="00CB5F2C" w:rsidRDefault="00CB5F2C" w:rsidP="00CB5F2C">
      <w:r w:rsidRPr="0091285E">
        <w:rPr>
          <w:rStyle w:val="Style13ptBold"/>
        </w:rPr>
        <w:t xml:space="preserve">Daniel 12 </w:t>
      </w:r>
      <w:r>
        <w:rPr>
          <w:sz w:val="18"/>
        </w:rPr>
        <w:t xml:space="preserve">(Charles Daniel is a University of Leeds Political Science graduate. “To what extent is democracy detrimental to the current and future aims of environmental policy and technologies?” Journal of Politics and International Studies. May 2012. Vol. 7. </w:t>
      </w:r>
      <w:hyperlink r:id="rId367" w:history="1">
        <w:r>
          <w:rPr>
            <w:rStyle w:val="Hyperlink"/>
            <w:sz w:val="18"/>
          </w:rPr>
          <w:t>http://www.polis.leeds.ac.uk/assets/files/students/student-journal/ug-summer-12/charles-daniel.pdf</w:t>
        </w:r>
      </w:hyperlink>
      <w:r>
        <w:rPr>
          <w:sz w:val="18"/>
        </w:rPr>
        <w:t>) Eroyt</w:t>
      </w:r>
    </w:p>
    <w:p w:rsidR="00CB5F2C" w:rsidRDefault="00CB5F2C" w:rsidP="00CB5F2C">
      <w:pPr>
        <w:pStyle w:val="BodyText"/>
      </w:pPr>
      <w:r>
        <w:t xml:space="preserve">Is it therefore possible to conclude that democracy is indeed detrimental to the current and future aims of environmental policy and technologies? The resounding answer is ‘no’ as the alternative options proposed in the paper do not offer viable and comprehensive methods of being able to direct policy in ways that democracy is unable. What can be acknowledged though is that </w:t>
      </w:r>
      <w:r>
        <w:rPr>
          <w:b/>
          <w:u w:val="single"/>
        </w:rPr>
        <w:t>as our planet becomes more over-crowded</w:t>
      </w:r>
      <w:r>
        <w:t xml:space="preserve">, over-developed and over-dependent on financial instruments, </w:t>
      </w:r>
      <w:r>
        <w:rPr>
          <w:b/>
          <w:u w:val="single"/>
        </w:rPr>
        <w:t>so too does thewindow of opportunity to secure a sustainable planet for future generations</w:t>
      </w:r>
      <w:r>
        <w:t>. Tim Flannery is right in asserting that ‘</w:t>
      </w:r>
      <w:r>
        <w:rPr>
          <w:b/>
          <w:u w:val="single"/>
        </w:rPr>
        <w:t>our fate is in our own hands’</w:t>
      </w:r>
      <w:r>
        <w:t xml:space="preserve"> and whilst the need to be optimistic and to put faith in the ability of our future as stewards of the Earth is important, </w:t>
      </w:r>
      <w:r>
        <w:rPr>
          <w:b/>
          <w:u w:val="single"/>
        </w:rPr>
        <w:t>one cannot ignore our inclination as a species to behave in a selfish manner</w:t>
      </w:r>
      <w:r>
        <w:t xml:space="preserve">. Not only is it a political and cultural reality, it is also a biological one (Flannery 2010). Our instinct to survive will not go away. Unfortunately, that survival has become so contingent on the systematic exploitation of our natural world. It has, I believe, reached a point where something needs to be done. </w:t>
      </w:r>
      <w:r>
        <w:rPr>
          <w:b/>
          <w:u w:val="single"/>
        </w:rPr>
        <w:t>Progressive politics through raising awareness and encouraging good practices</w:t>
      </w:r>
      <w:r>
        <w:t xml:space="preserve"> is vital for the survival of our planet. </w:t>
      </w:r>
      <w:r>
        <w:rPr>
          <w:b/>
          <w:u w:val="single"/>
        </w:rPr>
        <w:t>We cannot</w:t>
      </w:r>
      <w:r>
        <w:t xml:space="preserve">, however, </w:t>
      </w:r>
      <w:r>
        <w:rPr>
          <w:b/>
          <w:u w:val="single"/>
        </w:rPr>
        <w:t>wait for people to slowly adjust their lifestylesandhope that environmental consciousness ‘just happens’.</w:t>
      </w:r>
      <w:r>
        <w:t xml:space="preserve"> I believe some level of </w:t>
      </w:r>
      <w:r>
        <w:rPr>
          <w:b/>
          <w:u w:val="single"/>
        </w:rPr>
        <w:t>intervention is required</w:t>
      </w:r>
      <w:r>
        <w:t xml:space="preserve">, a higher one that is currently present in our domestic and global politics. </w:t>
      </w:r>
      <w:r>
        <w:rPr>
          <w:b/>
          <w:u w:val="single"/>
        </w:rPr>
        <w:t>We need to accept</w:t>
      </w:r>
      <w:r>
        <w:t xml:space="preserve">, at some point, </w:t>
      </w:r>
      <w:r>
        <w:rPr>
          <w:b/>
          <w:u w:val="single"/>
        </w:rPr>
        <w:t>thatlimitations on our economic and social freedomsmay be necessary in order to ensure that ‘Gaia’s’ future is secured</w:t>
      </w:r>
      <w:r>
        <w:t xml:space="preserve">. As I have suggested in Chapter 3, this has to be a two-tiered process. Firstly </w:t>
      </w:r>
      <w:r>
        <w:rPr>
          <w:b/>
          <w:u w:val="single"/>
        </w:rPr>
        <w:t>individuals have to accept limitations on their freedom</w:t>
      </w:r>
      <w:r>
        <w:t xml:space="preserve">. This has to be acknowledged by national governments that, in turn, would make the same sacrifice and relinquish certain aspects of their authoritative freedoms to supranational institutions. This process would require high levels of trust in global governance models that have, as such, been fairly ineffective in influencing the actions of powerful nations. However, </w:t>
      </w:r>
      <w:r>
        <w:rPr>
          <w:b/>
          <w:u w:val="single"/>
        </w:rPr>
        <w:t>we must not lose faith in these processes</w:t>
      </w:r>
      <w:r>
        <w:t xml:space="preserve"> and retreat to policies of economic isolation and suspicion. James Lovelock is correct in affirming that </w:t>
      </w:r>
      <w:r>
        <w:rPr>
          <w:b/>
          <w:u w:val="single"/>
        </w:rPr>
        <w:t>our planet is old and frail</w:t>
      </w:r>
      <w:r>
        <w:t xml:space="preserve">. </w:t>
      </w:r>
      <w:r>
        <w:rPr>
          <w:b/>
          <w:u w:val="single"/>
        </w:rPr>
        <w:t>It is up to those in power to ensure thatit does not wither away</w:t>
      </w:r>
      <w:r>
        <w:t>.</w:t>
      </w:r>
    </w:p>
    <w:p w:rsidR="00CB5F2C" w:rsidRPr="00655F5A" w:rsidRDefault="00CB5F2C" w:rsidP="00CB5F2C"/>
    <w:p w:rsidR="00CB5F2C" w:rsidRPr="00655F5A" w:rsidRDefault="00CB5F2C" w:rsidP="00CB5F2C">
      <w:pPr>
        <w:pStyle w:val="Heading4"/>
      </w:pPr>
      <w:r>
        <w:t>It's simple- democracy or ecological survival</w:t>
      </w:r>
    </w:p>
    <w:p w:rsidR="00CB5F2C" w:rsidRPr="00655F5A" w:rsidRDefault="00CB5F2C" w:rsidP="00CB5F2C">
      <w:r w:rsidRPr="00655F5A">
        <w:t xml:space="preserve"> Mathew </w:t>
      </w:r>
      <w:r w:rsidRPr="00655F5A">
        <w:rPr>
          <w:rStyle w:val="Style13ptBold"/>
        </w:rPr>
        <w:t>Humphrey 7</w:t>
      </w:r>
      <w:r w:rsidRPr="00655F5A">
        <w:t xml:space="preserve"> </w:t>
      </w:r>
      <w:r>
        <w:t>(</w:t>
      </w:r>
      <w:r w:rsidRPr="00655F5A">
        <w:t>Reader in Political Philosophy at the University of Nottingham, UK, 2007, Ecological Politics and Democratic Theory: The Challenge to the Deliberative Ideal, p. 14-15</w:t>
      </w:r>
      <w:proofErr w:type="gramStart"/>
      <w:r w:rsidRPr="00655F5A">
        <w:t>)</w:t>
      </w:r>
      <w:r>
        <w:t>Eroyt</w:t>
      </w:r>
      <w:proofErr w:type="gramEnd"/>
    </w:p>
    <w:p w:rsidR="00CB5F2C" w:rsidRPr="00FC5299" w:rsidRDefault="00CB5F2C" w:rsidP="00CB5F2C">
      <w:r w:rsidRPr="00FC5299">
        <w:t xml:space="preserve">In terms of the first of these points, that </w:t>
      </w:r>
      <w:r w:rsidRPr="001E79B3">
        <w:rPr>
          <w:rStyle w:val="StyleUnderline"/>
        </w:rPr>
        <w:t>our democratic choices reflect a narrow understanding of our immediate interests and not an enlightened view of our long-term welfare</w:t>
      </w:r>
      <w:r w:rsidRPr="00FC5299">
        <w:t xml:space="preserve">, the case is made by Ophuls. He claims that we are now 'so committed to most of the things that cause or support the evils' with which he is concerned that </w:t>
      </w:r>
      <w:r w:rsidRPr="001E79B3">
        <w:rPr>
          <w:rStyle w:val="StyleUnderline"/>
        </w:rPr>
        <w:t>'we are almost paralysed; nearly all the constructive actions that could be taken</w:t>
      </w:r>
      <w:r w:rsidRPr="00FC5299">
        <w:t xml:space="preserve"> at present... </w:t>
      </w:r>
      <w:r w:rsidRPr="001E79B3">
        <w:rPr>
          <w:rStyle w:val="StyleUnderline"/>
        </w:rPr>
        <w:t>are so painful to so many people in so many ways that they are</w:t>
      </w:r>
      <w:r w:rsidRPr="00FC5299">
        <w:t xml:space="preserve"> indeed </w:t>
      </w:r>
      <w:r w:rsidRPr="001E79B3">
        <w:rPr>
          <w:rStyle w:val="StyleUnderline"/>
        </w:rPr>
        <w:t>totally unrealistic</w:t>
      </w:r>
      <w:r w:rsidRPr="00FC5299">
        <w:t xml:space="preserve">, and </w:t>
      </w:r>
      <w:r w:rsidRPr="001E79B3">
        <w:rPr>
          <w:rStyle w:val="StyleUnderline"/>
        </w:rPr>
        <w:t>neither politicians nor citizens would tolerate them'</w:t>
      </w:r>
      <w:r w:rsidRPr="00FC5299">
        <w:t xml:space="preserve"> (Ophuls, 1977: 224).4 </w:t>
      </w:r>
      <w:r w:rsidRPr="001E79B3">
        <w:rPr>
          <w:rStyle w:val="StyleUnderline"/>
        </w:rPr>
        <w:t>Environmentally friendly policies can be justifiably imposed upon a population that 'would do something</w:t>
      </w:r>
      <w:r w:rsidRPr="00FC5299">
        <w:t xml:space="preserve"> quite </w:t>
      </w:r>
      <w:r w:rsidRPr="001E79B3">
        <w:rPr>
          <w:rStyle w:val="StyleUnderline"/>
        </w:rPr>
        <w:t>different if</w:t>
      </w:r>
      <w:r w:rsidRPr="00FC5299">
        <w:t xml:space="preserve"> it was merely </w:t>
      </w:r>
      <w:r w:rsidRPr="001E79B3">
        <w:rPr>
          <w:rStyle w:val="StyleUnderline"/>
        </w:rPr>
        <w:t>left to its own</w:t>
      </w:r>
      <w:r w:rsidRPr="00FC5299">
        <w:t xml:space="preserve"> immediate </w:t>
      </w:r>
      <w:r w:rsidRPr="001E79B3">
        <w:rPr>
          <w:rStyle w:val="StyleUnderline"/>
        </w:rPr>
        <w:t>desires and devices'</w:t>
      </w:r>
      <w:r w:rsidRPr="00FC5299">
        <w:t xml:space="preserve"> (Ophuls, 1977: 227): currently left to these devices, the American people 'have so far evinced little willingness to make even minor sacrifices... for the sake of environmental goals' (Ophuls, 1977: 197). Laura Westra makes a similar argument in relation to the collapse of Canadian cod fisheries, which is taken to illustrate a wider point that we cannot hope to 'manage' nature when powerful economic and political interests are supported by 'uneducated democratic preferences and values' (Westra, 1998: 95). More generally </w:t>
      </w:r>
      <w:r w:rsidRPr="001E79B3">
        <w:rPr>
          <w:rStyle w:val="StyleUnderline"/>
        </w:rPr>
        <w:t>reducing our 'ecological footprint' means 'individual and aggregate restraints the like of which have not been seen in most of the northwestern world</w:t>
      </w:r>
      <w:r w:rsidRPr="00FC5299">
        <w:t xml:space="preserve">. For this reason, </w:t>
      </w:r>
      <w:r w:rsidRPr="001E79B3">
        <w:rPr>
          <w:rStyle w:val="StyleUnderline"/>
        </w:rPr>
        <w:t>it is doubtful that persons will freely embrace the choices that would severely curtail their usual freedoms and rights</w:t>
      </w:r>
      <w:r w:rsidRPr="00FC5299">
        <w:t xml:space="preserve">... </w:t>
      </w:r>
      <w:r w:rsidRPr="001E79B3">
        <w:rPr>
          <w:rStyle w:val="StyleUnderline"/>
        </w:rPr>
        <w:t>even in the interests of long-term health and self-preservation</w:t>
      </w:r>
      <w:r w:rsidRPr="00FC5299">
        <w:t>.” (Westra, 1998: 198).</w:t>
      </w:r>
      <w:r w:rsidRPr="001E79B3">
        <w:rPr>
          <w:rStyle w:val="StyleUnderline"/>
        </w:rPr>
        <w:t>Thus we willrequire a 'top-down' regulatory regime</w:t>
      </w:r>
      <w:r w:rsidRPr="00FC5299">
        <w:t xml:space="preserve"> to take on 'the role of the "wise man" of Aristotelian doctrine as well as 'bottom-up' shifts in values (Westra, 1998: 199). Ophuls also believes </w:t>
      </w:r>
      <w:r w:rsidRPr="00655F5A">
        <w:rPr>
          <w:rStyle w:val="Emphasis"/>
        </w:rPr>
        <w:t>that in certain circumstances (of which ecological crisis is an example) 'democracy must give way to elite rule' (1977: 159) as critical decisions have to be made by competent people.</w:t>
      </w:r>
      <w:r w:rsidRPr="00FC5299">
        <w:t xml:space="preserve"> The classic statement of the collective action problem in relation to environmental phenomena was that of Hardin (1968). The 'tragedy' here refers to the "remorseless working of things' towards an 'inevitable destiny' (Hardin, 1968: 1244, quoting A. N. Whitehead). Thus even if we are aware of where our long-term, enlightened interests do lie, the preferred outcome is beyond our ability to reach in an uncoerced manner. This is the n-person prisoners' dilemma, a well established analytical tool in the social analysis of collectively suboptimal outcomes. A brief example could be given in terms of an unregulated fishery. The owner of trawler can be fully aware that there is collective over-extraction from the fishing grounds he uses, and so the question arises of whether he should self-regulate his own catch. If he fishes to his maximum capacity, his gain is a catch fractionally depleted from what it would be if the fisheries were fully stocked. If the 'full catch' is 1, then this catch is 1 - £, where £ is the difference between the full stock catch and the depleted stock catch divided by the number of fishing vessels. If the trawlerman regulates his own catch, then he loses the entire amount that he feels each boat needs to surrender, and furthermore he has no reason to suppose that other fishermen would behave in a similar fashion, in fact he will expect them to benefit by catching the fish that he abjures. In the language of game theory he would be a 'sucker', and the rational course of action is to continue taking the maximum catch, despite the predictable conclusion that this course of action, when taken by all fishermen making the same rational calculation, will lead to the collapse of the fishery. Individual rationality leads to severely suboptimal outcomes. Under these circumstances an appeal to conscience is useless, as it merely places the recipient of the appeal in a 'double-bind'. The open appeal is 'behave as a responsible citizen, or you will be condemned. But there is also a covert appeal in the opposite direction; 'If you do behave as we ask, we will secretly condemn you for a simpleton who can be shamed into standing aside while the rest of us exploit the commons' (Hardin, 1968: 246). Thus the appeal creates the imperative both to behave responsibly and to avoid being a sucker. </w:t>
      </w:r>
      <w:r w:rsidRPr="001E79B3">
        <w:rPr>
          <w:rStyle w:val="StyleUnderline"/>
        </w:rPr>
        <w:t>In terms of democracy</w:t>
      </w:r>
      <w:r w:rsidRPr="00FC5299">
        <w:t xml:space="preserve">, what this entails is that, in general, </w:t>
      </w:r>
      <w:r w:rsidRPr="00655F5A">
        <w:rPr>
          <w:rStyle w:val="Emphasis"/>
        </w:rPr>
        <w:t>we have to be prepared toaccept coercionin order to overcome the collective action problem</w:t>
      </w:r>
      <w:r w:rsidRPr="00FC5299">
        <w:t xml:space="preserve">.5 </w:t>
      </w:r>
      <w:r w:rsidRPr="001E79B3">
        <w:rPr>
          <w:rStyle w:val="StyleUnderline"/>
        </w:rPr>
        <w:t>The Leviathan of the state is the institution that has the political power required to solve this conundrum</w:t>
      </w:r>
      <w:r w:rsidRPr="00FC5299">
        <w:t xml:space="preserve">. </w:t>
      </w:r>
      <w:r w:rsidRPr="001E79B3">
        <w:rPr>
          <w:rStyle w:val="StyleUnderline"/>
        </w:rPr>
        <w:t>'Mutual coercion, mutually agreed on" is Hardin's famous solution to the tragedy of the commons</w:t>
      </w:r>
      <w:r w:rsidRPr="00FC5299">
        <w:t xml:space="preserve">. Revisiting the 'tragedy' argument in 1998, Hardin held that '[i]ts message is, I think, still true today. </w:t>
      </w:r>
      <w:r w:rsidRPr="00655F5A">
        <w:rPr>
          <w:rStyle w:val="Emphasis"/>
        </w:rPr>
        <w:t>Individualism is cherished because it produces freedom, but the gift is conditional: The more population exceeds the carrying capacity of the environment, the more freedoms must be given up'</w:t>
      </w:r>
      <w:r w:rsidRPr="00FC5299">
        <w:t xml:space="preserve"> (Hardin, 1998: 682). On this view coercion is an integral part of politics: the state coerces when it taxes, or when it prevents us from robbing banks. Coercion has, however, become 'a dirty word for most liberals now' (Hardin, 1968: 1246) but this does not have to be the case as long as this coercion comes about as a result of the democratic will. This however, requires overcoming the problems raised by the likes of Ophuls and Westra, that is, it is dependent upon the assumption that </w:t>
      </w:r>
      <w:r w:rsidRPr="00655F5A">
        <w:rPr>
          <w:rStyle w:val="Emphasis"/>
        </w:rPr>
        <w:t>people can agree to coerce each otherin order to realise their long-term, 'enlightened' self-interes</w:t>
      </w:r>
      <w:r w:rsidRPr="001E79B3">
        <w:rPr>
          <w:rStyle w:val="StyleUnderline"/>
        </w:rPr>
        <w:t>t</w:t>
      </w:r>
      <w:r w:rsidRPr="00FC5299">
        <w:t xml:space="preserve">. </w:t>
      </w:r>
      <w:r w:rsidRPr="001E79B3">
        <w:rPr>
          <w:rStyle w:val="StyleUnderline"/>
        </w:rPr>
        <w:t>If they cannot</w:t>
      </w:r>
      <w:r w:rsidRPr="00FC5299">
        <w:t xml:space="preserve">, and both the myopic and collective action problem ecological objections to democracy arc valid, </w:t>
      </w:r>
      <w:r w:rsidRPr="001E79B3">
        <w:rPr>
          <w:rStyle w:val="StyleUnderline"/>
        </w:rPr>
        <w:t>thenthis coercion may not be 'mutually agreed upon'but rather imposed by Ophuls' ecological 'elite'</w:t>
      </w:r>
      <w:r w:rsidRPr="00FC5299">
        <w:t xml:space="preserve"> or Westra's Aristotelian 'wise man'. Under these circumstances </w:t>
      </w:r>
      <w:r w:rsidRPr="001E79B3">
        <w:rPr>
          <w:rStyle w:val="StyleUnderline"/>
        </w:rPr>
        <w:t>there seems to be no hope at all for a reconciliation of ecological imperatives and democratic decision-making</w:t>
      </w:r>
      <w:r w:rsidRPr="00FC5299">
        <w:t xml:space="preserve">: </w:t>
      </w:r>
      <w:r w:rsidRPr="00655F5A">
        <w:rPr>
          <w:rStyle w:val="Emphasis"/>
          <w:sz w:val="28"/>
          <w:szCs w:val="28"/>
        </w:rPr>
        <w:t>we are faced with a stark choice, democracy or ecological</w:t>
      </w:r>
      <w:r w:rsidRPr="00655F5A">
        <w:rPr>
          <w:rStyle w:val="StyleUnderline"/>
          <w:sz w:val="28"/>
          <w:szCs w:val="28"/>
        </w:rPr>
        <w:t xml:space="preserve"> survival</w:t>
      </w:r>
      <w:r w:rsidRPr="00FC5299">
        <w:t>.</w:t>
      </w:r>
    </w:p>
    <w:p w:rsidR="00CB5F2C" w:rsidRDefault="00CB5F2C" w:rsidP="00CB5F2C">
      <w:pPr>
        <w:rPr>
          <w:rStyle w:val="Emphasis"/>
        </w:rPr>
      </w:pPr>
    </w:p>
    <w:p w:rsidR="00CB5F2C" w:rsidRDefault="00CB5F2C" w:rsidP="00CB5F2C">
      <w:pPr>
        <w:pStyle w:val="BodyText"/>
        <w:rPr>
          <w:b/>
          <w:u w:val="single"/>
        </w:rPr>
      </w:pPr>
    </w:p>
    <w:p w:rsidR="00CB5F2C" w:rsidRDefault="00CB5F2C" w:rsidP="00CB5F2C">
      <w:pPr>
        <w:pStyle w:val="Heading4"/>
        <w:rPr>
          <w:rFonts w:eastAsia="Calibri"/>
        </w:rPr>
      </w:pPr>
      <w:bookmarkStart w:id="5" w:name="environmental-authoritarianism-is-effect"/>
      <w:r>
        <w:rPr>
          <w:rFonts w:eastAsia="Calibri"/>
        </w:rPr>
        <w:t xml:space="preserve">Environmental authoritarianism is </w:t>
      </w:r>
      <w:bookmarkEnd w:id="5"/>
      <w:r>
        <w:rPr>
          <w:rFonts w:eastAsia="Calibri"/>
        </w:rPr>
        <w:t>working</w:t>
      </w:r>
    </w:p>
    <w:p w:rsidR="00CB5F2C" w:rsidRDefault="00CB5F2C" w:rsidP="00CB5F2C">
      <w:r w:rsidRPr="0091285E">
        <w:rPr>
          <w:rStyle w:val="StyleUnderline"/>
        </w:rPr>
        <w:t>Ziao</w:t>
      </w:r>
      <w:r>
        <w:rPr>
          <w:b/>
        </w:rPr>
        <w:t xml:space="preserve"> Zhu et al 15</w:t>
      </w:r>
      <w:r>
        <w:t xml:space="preserve"> – An Associate Professor at Renmin University of China Law School, Ph.D. in Law, Secretary-General of Environment and Resources Law Research Association, Beijing Law Society  (“Regional restrictions on environmental impact assessment approval in China: the legitimacy of environmental authoritarianism,” Journal of Cleaner Production, pp. 106, January 9, 2015, Wiley)Eroyt</w:t>
      </w:r>
    </w:p>
    <w:p w:rsidR="00CB5F2C" w:rsidRDefault="00CB5F2C" w:rsidP="00CB5F2C">
      <w:r>
        <w:t xml:space="preserve">4.2. Environmental effectiveness </w:t>
      </w:r>
      <w:r>
        <w:rPr>
          <w:b/>
          <w:u w:val="single"/>
        </w:rPr>
        <w:t>Legitimacy</w:t>
      </w:r>
      <w:r>
        <w:t xml:space="preserve"> of EIARTR </w:t>
      </w:r>
      <w:r>
        <w:rPr>
          <w:b/>
          <w:u w:val="single"/>
        </w:rPr>
        <w:t>can be enhanced</w:t>
      </w:r>
      <w:r>
        <w:t xml:space="preserve"> when these </w:t>
      </w:r>
      <w:r>
        <w:rPr>
          <w:b/>
          <w:u w:val="single"/>
        </w:rPr>
        <w:t>measures are Environmentally effective.</w:t>
      </w:r>
      <w:r>
        <w:t xml:space="preserve"> While it is impossible to execute a sound and causal environmental effectiveness analysis of the EIA restriction measures, anecdotal evidence – based on interviews, media reports and (in) formal documents up till now – does point to several (indirect) environmental effects of these measures. Six arguments for environmental effectiveness of EIARTR will be assessed here. First, </w:t>
      </w:r>
      <w:r>
        <w:rPr>
          <w:b/>
          <w:u w:val="single"/>
        </w:rPr>
        <w:t>EIARTR has forced local leaders to attach importance to environmental protection and has changed their behavior with respect to implementation of environmental measures.</w:t>
      </w:r>
      <w:r>
        <w:t xml:space="preserve"> EIARTR has touched on the core interest of these local leaders (that is: economic development in their region) and this has enhanced priority given to environmental targets and standards. </w:t>
      </w:r>
      <w:r>
        <w:rPr>
          <w:b/>
          <w:u w:val="single"/>
        </w:rPr>
        <w:t>This measure often also came with changed power balances</w:t>
      </w:r>
      <w:r>
        <w:t xml:space="preserve"> between the different local governmental agencies, often </w:t>
      </w:r>
      <w:r>
        <w:rPr>
          <w:b/>
          <w:u w:val="single"/>
        </w:rPr>
        <w:t>in favor of environmental protection bureaus.</w:t>
      </w:r>
      <w:r>
        <w:t xml:space="preserve"> For instance, after EIA approval was restricted by Sichuan provincial EPB in 2006, Luzhou municipal government established an environmental targets-based assessment system to hold administrative and party leaders responsible for not meeting environmental targets (Luzhou EPB document no. 177, 2006). This enhanced the power of the local EPB vis- a-vis their economic counterparts. According to Pan Yue, the then deputy director- general of SEPA, </w:t>
      </w:r>
      <w:r>
        <w:rPr>
          <w:b/>
          <w:u w:val="single"/>
        </w:rPr>
        <w:t>“the three-month EIARTR in 2007 achieved much more than any previous enforcement campaign of EIA. It not only solved some serious environmental problems left over by history, but also forced local governments to change the track of development and accelerated</w:t>
      </w:r>
      <w:r>
        <w:t xml:space="preserve"> the industrial transformation towards </w:t>
      </w:r>
      <w:r>
        <w:rPr>
          <w:b/>
          <w:u w:val="single"/>
        </w:rPr>
        <w:t>sustainable development”</w:t>
      </w:r>
      <w:r>
        <w:t xml:space="preserve">. 13 </w:t>
      </w:r>
      <w:r>
        <w:rPr>
          <w:b/>
          <w:u w:val="single"/>
        </w:rPr>
        <w:t>Second, in the regions affected by EIA restriction</w:t>
      </w:r>
      <w:r>
        <w:t xml:space="preserve"> the capacity of local environmental (or rather: EIA) </w:t>
      </w:r>
      <w:r>
        <w:rPr>
          <w:b/>
          <w:u w:val="single"/>
        </w:rPr>
        <w:t>law enforcement</w:t>
      </w:r>
      <w:r>
        <w:t xml:space="preserve"> staff </w:t>
      </w:r>
      <w:r>
        <w:rPr>
          <w:b/>
          <w:u w:val="single"/>
        </w:rPr>
        <w:t>was strengthened and enhanced, and the environmental budget of the local EPB was increased</w:t>
      </w:r>
      <w:r>
        <w:t xml:space="preserve"> (both for staff and monitoring equipment). For instance, in the case of Luzhou the municipal government immediately approved the additional employment of 4 EPB staff and planned to appoint an additional 10 staff members to enhance </w:t>
      </w:r>
      <w:r>
        <w:rPr>
          <w:b/>
          <w:u w:val="single"/>
        </w:rPr>
        <w:t>environmental investigation and supervision</w:t>
      </w:r>
      <w:r>
        <w:t xml:space="preserve">, which </w:t>
      </w:r>
      <w:r>
        <w:rPr>
          <w:b/>
          <w:u w:val="single"/>
        </w:rPr>
        <w:t>did materialize.</w:t>
      </w:r>
      <w:r>
        <w:t xml:space="preserve"> At the same time, budgets for both operation and equipment were increased (Luzhou EPB document no. 177, 2006). </w:t>
      </w:r>
      <w:r>
        <w:rPr>
          <w:b/>
          <w:u w:val="single"/>
        </w:rPr>
        <w:t>Third, EIARTR did temporarily stop industrial investment in polluting industries and projects</w:t>
      </w:r>
      <w:r>
        <w:t xml:space="preserve">, but it is unclear what the longer term environmental effects have been. </w:t>
      </w:r>
      <w:r>
        <w:rPr>
          <w:b/>
          <w:u w:val="single"/>
        </w:rPr>
        <w:t>After lifting the restrictions industrial investment and output</w:t>
      </w:r>
      <w:r>
        <w:t xml:space="preserve"> often </w:t>
      </w:r>
      <w:r>
        <w:rPr>
          <w:b/>
          <w:u w:val="single"/>
        </w:rPr>
        <w:t>increased more than before</w:t>
      </w:r>
      <w:r>
        <w:t xml:space="preserve">, but </w:t>
      </w:r>
      <w:r>
        <w:rPr>
          <w:b/>
          <w:u w:val="single"/>
        </w:rPr>
        <w:t>it is unclear whether this</w:t>
      </w:r>
      <w:r>
        <w:t xml:space="preserve"> industrial output </w:t>
      </w:r>
      <w:r>
        <w:rPr>
          <w:b/>
          <w:u w:val="single"/>
        </w:rPr>
        <w:t>was of a</w:t>
      </w:r>
      <w:r>
        <w:t xml:space="preserve"> different, </w:t>
      </w:r>
      <w:r>
        <w:rPr>
          <w:b/>
          <w:u w:val="single"/>
        </w:rPr>
        <w:t>less polluting, nature.</w:t>
      </w:r>
      <w:r>
        <w:t xml:space="preserve"> For instance, the EIA restrictions in Luzhou lasted for two months (26 December 2006 to 26 February 2007), and came together with a major set-back in industrial investments, and even a small set back in industrial output growth during these months. But during the two months after that period, industrial investment was higher than before the restrictions, as was industrial output growth. 14 However, it is not possible to relate these changes in industrial investment and output causally to changes in environmental performance. </w:t>
      </w:r>
      <w:r>
        <w:rPr>
          <w:b/>
          <w:u w:val="single"/>
        </w:rPr>
        <w:t>Fourth</w:t>
      </w:r>
      <w:r>
        <w:t xml:space="preserve">, some </w:t>
      </w:r>
      <w:r>
        <w:rPr>
          <w:b/>
          <w:u w:val="single"/>
        </w:rPr>
        <w:t>environmental targets were achieved to a certain extent through applying EIARTR, especially when the EIA restriction aimed at major environmental accidents in the region.</w:t>
      </w:r>
      <w:r>
        <w:t xml:space="preserve"> For instance, MEP imposed the EIA restriction to Huzhou municipality in 2011 following a major lead pollution accident. MEP required Zhejiang provincial EPB to ensure that Huzhou government investigated and punished the responsible enterprises and scrutinized all enterprises involved in heavy metals. </w:t>
      </w:r>
      <w:r>
        <w:rPr>
          <w:b/>
          <w:u w:val="single"/>
        </w:rPr>
        <w:t>Enterprises that did not have an EIA or did not implement the EIA adequately had to stop operations.</w:t>
      </w:r>
      <w:r>
        <w:t xml:space="preserve"> And the </w:t>
      </w:r>
      <w:r>
        <w:rPr>
          <w:b/>
          <w:u w:val="single"/>
        </w:rPr>
        <w:t>most severe environmental pollution problems</w:t>
      </w:r>
      <w:r>
        <w:t xml:space="preserve"> with most complaints </w:t>
      </w:r>
      <w:r>
        <w:rPr>
          <w:b/>
          <w:u w:val="single"/>
        </w:rPr>
        <w:t>had to be addressed</w:t>
      </w:r>
      <w:r>
        <w:t xml:space="preserve"> before the set deadline </w:t>
      </w:r>
      <w:r>
        <w:rPr>
          <w:b/>
          <w:u w:val="single"/>
        </w:rPr>
        <w:t>and the responsible persons had to be punished</w:t>
      </w:r>
      <w:r>
        <w:t xml:space="preserve"> (MEP document no.584, 2011). In MEP's notice to Zhejiang provincial EPB on lifting the restriction, MEP argued that based on the on-site investigations and checks by both of them, MEP trusted that Huzhou had met the required conditions for lifting the restriction. Hence, this would indeed point at a significant environmental improvement and an effective instrument to obtain such improvements (MEP document no. 1267, 2011). </w:t>
      </w:r>
      <w:r>
        <w:rPr>
          <w:b/>
          <w:u w:val="single"/>
        </w:rPr>
        <w:t>Fifth,</w:t>
      </w:r>
      <w:r>
        <w:t xml:space="preserve"> one could also imagine that </w:t>
      </w:r>
      <w:r>
        <w:rPr>
          <w:b/>
          <w:u w:val="single"/>
        </w:rPr>
        <w:t>frequent application of EIARTR may result in a preventive effect towards local and provincial governments.</w:t>
      </w:r>
      <w:r>
        <w:t xml:space="preserve"> The possibility of being targeted for EIA restrictions in their jurisdiction might lead local leaders to take action to prevent a condition where EIA restriction could be enforced upon them. It is rather difficult to prove such a preventive effect and no such indications have been found yet. A sound legal basis of these measures, implementation of transparency, apply a longer time period and more experience with EIARTR makes such preventive behavior of local environmental authorities more likely. Finally, up till now application and thus environmental effectiveness of such EIA restriction measures obviously has been limited. There exist numerous situations in China where ambient environmental standards or total emissions in a region have been exceeded, but where EIA restrictions were not applied. A most notable and well-known case would be Beijing air pollution by for instance power companies and Beijing ambient air quality. For political reasons it is highly unlikely that EIA restrictions will be easily applied in such a situation/region, which severely limits the environmental effectiveness of the measure.</w:t>
      </w:r>
    </w:p>
    <w:p w:rsidR="00CB5F2C" w:rsidRDefault="00CB5F2C" w:rsidP="00CB5F2C">
      <w:pPr>
        <w:pStyle w:val="Heading4"/>
      </w:pPr>
      <w:r>
        <w:t>Maybe useful??</w:t>
      </w:r>
    </w:p>
    <w:p w:rsidR="00CB5F2C" w:rsidRDefault="00CB5F2C" w:rsidP="00CB5F2C">
      <w:pPr>
        <w:pStyle w:val="BodyText"/>
      </w:pPr>
      <w:r w:rsidRPr="0091285E">
        <w:t>Katrina</w:t>
      </w:r>
      <w:r>
        <w:rPr>
          <w:rStyle w:val="Style13ptBold"/>
        </w:rPr>
        <w:t xml:space="preserve"> </w:t>
      </w:r>
      <w:r w:rsidRPr="00655F5A">
        <w:rPr>
          <w:rStyle w:val="Style13ptBold"/>
        </w:rPr>
        <w:t>Kuh 15</w:t>
      </w:r>
      <w:r>
        <w:t xml:space="preserve"> </w:t>
      </w:r>
      <w:proofErr w:type="gramStart"/>
      <w:r>
        <w:t>( Professor</w:t>
      </w:r>
      <w:proofErr w:type="gramEnd"/>
      <w:r>
        <w:t xml:space="preserve"> of Law, Maurice A. Deane School of Law at Hofstra University,“ENVIRONMENTAL PRIVACY”, 2015, epubs.utah.edu/index.php/ulr/article/download/1319/1045) </w:t>
      </w:r>
      <w:r w:rsidRPr="0091285E">
        <w:t>Eroyt</w:t>
      </w:r>
    </w:p>
    <w:p w:rsidR="00CB5F2C" w:rsidRDefault="00CB5F2C" w:rsidP="00CB5F2C">
      <w:pPr>
        <w:pStyle w:val="BodyText"/>
        <w:rPr>
          <w:b/>
          <w:u w:val="single"/>
        </w:rPr>
      </w:pPr>
      <w:r>
        <w:rPr>
          <w:b/>
          <w:u w:val="single"/>
        </w:rPr>
        <w:t>Common law nuisance has</w:t>
      </w:r>
      <w:r>
        <w:t xml:space="preserve">, of course, </w:t>
      </w:r>
      <w:r>
        <w:rPr>
          <w:b/>
          <w:u w:val="single"/>
        </w:rPr>
        <w:t>evolved into a diverse panoply of environmental laws that require significant information for their implementation, thereby intersecting with interests in privacy</w:t>
      </w:r>
      <w:r>
        <w:t xml:space="preserve">.71 The discussion that follows identifies some of the ways that environmental laws demand information, the privacy issues that this can raise, and the accommodation struck between the regulatory need for information and privacy interests. The present survey is not complete—it does not claim to represent a categorical review of all environmental laws from all jurisdictions—but employs representative examples to illustrate some of the common privacy issues that arise with respect to the collection and use of information in support of environmental regulations that are most relevant to thinking about privacy in the context of environmentally significant individual behaviors. At the outset, </w:t>
      </w:r>
      <w:r>
        <w:rPr>
          <w:b/>
          <w:u w:val="single"/>
        </w:rPr>
        <w:t>it is useful to distinguish between an environmental regulator requesting the submission of information</w:t>
      </w:r>
      <w:r>
        <w:t xml:space="preserve"> (interrogation) (for example, requiring the submission of information to obtain a permit) and a regulator taking information, usually in the context of enforcement (surveillance) (for example, conducting searches or inspections to enforce an environmental statute).72 Examples drawn from the context of environmentally significant individual behaviors could include, with respect to interrogation, requirements that individuals reveal to regulators the content of their vehicle’s tailpipe emissions by undergoing an emissions check73 and, with respect to surveillance, a regulator’s inspection of an individual’s private property to ascertain the presence of a jurisdictional wetland under the CWA. 74 This Section proceeds by providing an overview of the legal treatment of interrogation and then focuses on the legal treatment of environmental surveillance—</w:t>
      </w:r>
      <w:r>
        <w:rPr>
          <w:b/>
          <w:u w:val="single"/>
        </w:rPr>
        <w:t>specifically on the application of the Fourth Amendment to surveillance conducted in support of environmental statutes.</w:t>
      </w:r>
    </w:p>
    <w:p w:rsidR="00CB5F2C" w:rsidRDefault="00CB5F2C" w:rsidP="00CB5F2C">
      <w:pPr>
        <w:pStyle w:val="Heading4"/>
      </w:pPr>
      <w:bookmarkStart w:id="6" w:name="_Hlk14522067"/>
      <w:r>
        <w:t xml:space="preserve">It’s a democratic structural issue </w:t>
      </w:r>
    </w:p>
    <w:p w:rsidR="00CB5F2C" w:rsidRPr="00DC4576" w:rsidRDefault="00CB5F2C" w:rsidP="00CB5F2C">
      <w:pPr>
        <w:rPr>
          <w:rFonts w:eastAsia="Calibri"/>
        </w:rPr>
      </w:pPr>
      <w:r w:rsidRPr="00DC4576">
        <w:rPr>
          <w:rStyle w:val="Style13ptBold"/>
        </w:rPr>
        <w:t>Jennings 13</w:t>
      </w:r>
      <w:r>
        <w:t xml:space="preserve"> </w:t>
      </w:r>
      <w:r>
        <w:rPr>
          <w:b/>
        </w:rPr>
        <w:t>(</w:t>
      </w:r>
      <w:r>
        <w:t>Bruce, Director of Bioethics at the Center for Humans and Nature “Governance in a Post-Growth Society: An inquiry into the Democatic Prospect”, May, Vol 6 Num 2, p. 12-13</w:t>
      </w:r>
      <w:proofErr w:type="gramStart"/>
      <w:r>
        <w:t>)Eroyt</w:t>
      </w:r>
      <w:proofErr w:type="gramEnd"/>
    </w:p>
    <w:p w:rsidR="00CB5F2C" w:rsidRDefault="00CB5F2C" w:rsidP="00CB5F2C">
      <w:pPr>
        <w:pStyle w:val="BodyText"/>
      </w:pPr>
      <w:r>
        <w:t xml:space="preserve">Ecological authoritarianism. </w:t>
      </w:r>
      <w:r>
        <w:rPr>
          <w:u w:val="single"/>
        </w:rPr>
        <w:t>Ecological authoritarians maintain that the successful governance in a degrowth era will require centralized, elitist, and technocratic management at least in the areas of economic and environmental policy</w:t>
      </w:r>
      <w:r>
        <w:t xml:space="preserve">.9 </w:t>
      </w:r>
      <w:r>
        <w:rPr>
          <w:u w:val="single"/>
        </w:rPr>
        <w:t xml:space="preserve">Mindful of the internal contradictions plural democratic governance faces as it attempts to cope with problems of productivity, capital accumulation, and growth, ecological authoritarians stress the need for policy makers and planners to be insulated from democratic pressures and granted an </w:t>
      </w:r>
      <w:r>
        <w:rPr>
          <w:b/>
          <w:u w:val="single"/>
        </w:rPr>
        <w:t>increasing measure of autocratic authority</w:t>
      </w:r>
      <w:r>
        <w:rPr>
          <w:u w:val="single"/>
        </w:rPr>
        <w:t xml:space="preserve"> if they are to steer the economy on an ecologically rational and efficient course.</w:t>
      </w:r>
      <w:r>
        <w:t xml:space="preserve"> Ecological authoritarians are impressed, perhaps overly so, by the popular demand in pluralistic democratic systems for democratic rights and material affluence. They speak of democratic overload in reference to those pressures and demands</w:t>
      </w:r>
      <w:r>
        <w:rPr>
          <w:u w:val="single"/>
        </w:rPr>
        <w:t>: democratic overload of policy makers leads to economic overload or overshoot of the carrying capacity of ecosystems</w:t>
      </w:r>
      <w:r>
        <w:t xml:space="preserve">. The former has to be broken free from in order to prevent the latter. Indeed, ecological authoritarians see a vicious cycle, a destructive feedback loop in this. </w:t>
      </w:r>
      <w:r>
        <w:rPr>
          <w:u w:val="single"/>
        </w:rPr>
        <w:t>As pluralistic democracies succeed in their aim to increase economic prosperity for the population, the democratic assertiveness of citizens for more growth and prosperity also increases</w:t>
      </w:r>
      <w:r>
        <w:t>. As the economic management of ever-higher levels of affluence becomes more complex, the tension between democratic politics and “scientific” planning comes to a crisis point. The ecological authoritarians here make an important point</w:t>
      </w:r>
      <w:r>
        <w:rPr>
          <w:u w:val="single"/>
        </w:rPr>
        <w:t>. The fact that pluralistic democracy has demonstrated its inability to perform ecologically precautionary governance in a consistent or timely way is not fortuitous; it is built into the deep structure and political logic of this type of system as such.</w:t>
      </w:r>
      <w:r>
        <w:t xml:space="preserve"> If pluralistic democratic governments follow the dictates of ecological science and planning, they will restrict growth in ways that risk losing their popular base of support. If, conversely, such governments attempt to maintain their legitimacy by bowing to short-term democratic pressures, they will not be able to take (and require the private sector to take) the steps necessary to protect the environment. Eventually economic downturn, inequality, and hardship will result from ecological degradation, and again the governments will lose their popular support and legitimacy.10 Note, however, that the political costs of the first prong of this dilemma are more immediate than those from the second prong, so pragmatism in a pluralistic democracy counsels the first course of action. Such pragmatism is ecologically insane.</w:t>
      </w:r>
    </w:p>
    <w:bookmarkEnd w:id="6"/>
    <w:p w:rsidR="00CB5F2C" w:rsidRDefault="00CB5F2C" w:rsidP="00CB5F2C">
      <w:pPr>
        <w:pStyle w:val="BodyText"/>
      </w:pPr>
    </w:p>
    <w:p w:rsidR="00CB5F2C" w:rsidRDefault="006C640C" w:rsidP="006C640C">
      <w:pPr>
        <w:pStyle w:val="Heading1"/>
      </w:pPr>
      <w:r>
        <w:t>Democracy good</w:t>
      </w:r>
    </w:p>
    <w:p w:rsidR="0015180B" w:rsidRDefault="0015180B" w:rsidP="0015180B">
      <w:pPr>
        <w:pStyle w:val="Heading2"/>
      </w:pPr>
      <w:r>
        <w:t>Uniqueness</w:t>
      </w:r>
    </w:p>
    <w:p w:rsidR="0015180B" w:rsidRDefault="0015180B" w:rsidP="0015180B"/>
    <w:p w:rsidR="0015180B" w:rsidRPr="0087406C" w:rsidRDefault="0015180B" w:rsidP="0015180B">
      <w:pPr>
        <w:pStyle w:val="Heading4"/>
      </w:pPr>
      <w:r>
        <w:t>Direct democracy is on the rise – their authors conflate direct democracy with democracy writ large</w:t>
      </w:r>
    </w:p>
    <w:p w:rsidR="0015180B" w:rsidRPr="00B10418" w:rsidRDefault="0015180B" w:rsidP="0015180B">
      <w:pPr>
        <w:spacing w:after="0" w:line="240" w:lineRule="auto"/>
        <w:rPr>
          <w:rFonts w:ascii="Times New Roman" w:eastAsia="Times New Roman" w:hAnsi="Times New Roman"/>
          <w:sz w:val="24"/>
        </w:rPr>
      </w:pPr>
      <w:r w:rsidRPr="0034272A">
        <w:t xml:space="preserve">Bruno </w:t>
      </w:r>
      <w:r w:rsidRPr="0034272A">
        <w:rPr>
          <w:rStyle w:val="Heading4Char"/>
        </w:rPr>
        <w:t>Kaufmann</w:t>
      </w:r>
      <w:r w:rsidRPr="0034272A">
        <w:t>, 5-8-20</w:t>
      </w:r>
      <w:r w:rsidRPr="0034272A">
        <w:rPr>
          <w:rStyle w:val="Heading4Char"/>
        </w:rPr>
        <w:t>18</w:t>
      </w:r>
      <w:r w:rsidRPr="0034272A">
        <w:t xml:space="preserve">, </w:t>
      </w:r>
      <w:r w:rsidRPr="00B10418">
        <w:t xml:space="preserve">(He chairs the Initiative and Referendum Institute Europe and has been very active as a co-founder and co-president of the Global Forum on Modern Direct Democracy, "Opinion," Washington Post, </w:t>
      </w:r>
      <w:hyperlink r:id="rId368" w:history="1">
        <w:r w:rsidRPr="0050074D">
          <w:rPr>
            <w:rStyle w:val="Hyperlink"/>
          </w:rPr>
          <w:t>https://www.washingtonpost.com/news/theworldpost/wp/2018/05/08/direct-democracy-is-thriving/)</w:t>
        </w:r>
      </w:hyperlink>
      <w:r>
        <w:t xml:space="preserve"> // mba aj</w:t>
      </w:r>
    </w:p>
    <w:p w:rsidR="0015180B" w:rsidRDefault="0015180B" w:rsidP="0015180B">
      <w:pPr>
        <w:rPr>
          <w:rStyle w:val="StyleUnderline"/>
        </w:rPr>
      </w:pPr>
      <w:r w:rsidRPr="0034272A">
        <w:rPr>
          <w:sz w:val="12"/>
        </w:rPr>
        <w:t xml:space="preserve">STOCKHOLM — </w:t>
      </w:r>
      <w:proofErr w:type="gramStart"/>
      <w:r w:rsidRPr="0034272A">
        <w:rPr>
          <w:sz w:val="12"/>
        </w:rPr>
        <w:t>The</w:t>
      </w:r>
      <w:proofErr w:type="gramEnd"/>
      <w:r w:rsidRPr="0034272A">
        <w:rPr>
          <w:sz w:val="12"/>
        </w:rPr>
        <w:t xml:space="preserve"> new conventional wisdom seems to be that </w:t>
      </w:r>
      <w:r w:rsidRPr="006C78FB">
        <w:rPr>
          <w:rStyle w:val="StyleUnderline"/>
        </w:rPr>
        <w:t>electoral democracy is</w:t>
      </w:r>
      <w:r>
        <w:rPr>
          <w:rStyle w:val="StyleUnderline"/>
        </w:rPr>
        <w:t xml:space="preserve"> </w:t>
      </w:r>
      <w:hyperlink r:id="rId369" w:history="1">
        <w:r w:rsidRPr="006C78FB">
          <w:rPr>
            <w:rStyle w:val="StyleUnderline"/>
          </w:rPr>
          <w:t>in decline</w:t>
        </w:r>
      </w:hyperlink>
      <w:r w:rsidRPr="006C78FB">
        <w:rPr>
          <w:rStyle w:val="StyleUnderline"/>
        </w:rPr>
        <w:t xml:space="preserve">. But this ignores another widespread trend: direct democracy at the local and regional level is booming, </w:t>
      </w:r>
      <w:r w:rsidRPr="0034272A">
        <w:rPr>
          <w:sz w:val="12"/>
        </w:rPr>
        <w:t xml:space="preserve">even as disillusion with representative government at the national level grows. Today, </w:t>
      </w:r>
      <w:hyperlink r:id="rId370" w:history="1">
        <w:r w:rsidRPr="006C78FB">
          <w:rPr>
            <w:rStyle w:val="StyleUnderline"/>
          </w:rPr>
          <w:t>113</w:t>
        </w:r>
      </w:hyperlink>
      <w:r>
        <w:rPr>
          <w:rStyle w:val="StyleUnderline"/>
        </w:rPr>
        <w:t xml:space="preserve"> </w:t>
      </w:r>
      <w:r w:rsidRPr="006C78FB">
        <w:rPr>
          <w:rStyle w:val="StyleUnderline"/>
        </w:rPr>
        <w:t>of the world’s</w:t>
      </w:r>
      <w:r>
        <w:rPr>
          <w:rStyle w:val="StyleUnderline"/>
        </w:rPr>
        <w:t xml:space="preserve"> </w:t>
      </w:r>
      <w:hyperlink r:id="rId371" w:history="1">
        <w:r w:rsidRPr="006C78FB">
          <w:rPr>
            <w:rStyle w:val="StyleUnderline"/>
          </w:rPr>
          <w:t>117</w:t>
        </w:r>
      </w:hyperlink>
      <w:r>
        <w:rPr>
          <w:rStyle w:val="StyleUnderline"/>
        </w:rPr>
        <w:t xml:space="preserve"> </w:t>
      </w:r>
      <w:r w:rsidRPr="006C78FB">
        <w:rPr>
          <w:rStyle w:val="StyleUnderline"/>
        </w:rPr>
        <w:t>democratic countries offer their citizens legally or constitutionally established rights to bring forward a citizens’ initiative, referendum or both</w:t>
      </w:r>
      <w:r w:rsidRPr="0034272A">
        <w:rPr>
          <w:sz w:val="12"/>
        </w:rPr>
        <w:t xml:space="preserve">. And since 1980, </w:t>
      </w:r>
      <w:hyperlink r:id="rId372" w:history="1">
        <w:r w:rsidRPr="0034272A">
          <w:rPr>
            <w:sz w:val="12"/>
          </w:rPr>
          <w:t>roughly 80 percent of countries worldwide</w:t>
        </w:r>
      </w:hyperlink>
      <w:r w:rsidRPr="0034272A">
        <w:rPr>
          <w:sz w:val="12"/>
        </w:rPr>
        <w:t xml:space="preserve"> have had at least one nationwide referendum or popular vote on a legislative or constitutional issue. Of all the nationwide popular votes in the history of the world, </w:t>
      </w:r>
      <w:hyperlink r:id="rId373" w:history="1">
        <w:r w:rsidRPr="0034272A">
          <w:rPr>
            <w:sz w:val="12"/>
          </w:rPr>
          <w:t>more than half have taken place in the past 30 years</w:t>
        </w:r>
      </w:hyperlink>
      <w:r w:rsidRPr="0034272A">
        <w:rPr>
          <w:sz w:val="12"/>
        </w:rPr>
        <w:t xml:space="preserve">. </w:t>
      </w:r>
      <w:r w:rsidRPr="006C78FB">
        <w:rPr>
          <w:rStyle w:val="StyleUnderline"/>
        </w:rPr>
        <w:t>As of May 2018, almost</w:t>
      </w:r>
      <w:r>
        <w:rPr>
          <w:rStyle w:val="StyleUnderline"/>
        </w:rPr>
        <w:t xml:space="preserve"> </w:t>
      </w:r>
      <w:hyperlink r:id="rId374" w:history="1">
        <w:r w:rsidRPr="006C78FB">
          <w:rPr>
            <w:rStyle w:val="StyleUnderline"/>
          </w:rPr>
          <w:t>2,000</w:t>
        </w:r>
      </w:hyperlink>
      <w:r>
        <w:rPr>
          <w:rStyle w:val="StyleUnderline"/>
        </w:rPr>
        <w:t xml:space="preserve"> </w:t>
      </w:r>
      <w:r w:rsidRPr="006C78FB">
        <w:rPr>
          <w:rStyle w:val="StyleUnderline"/>
        </w:rPr>
        <w:t>nationwide popular votes on substantive issues have taken place</w:t>
      </w:r>
      <w:r w:rsidRPr="0034272A">
        <w:rPr>
          <w:sz w:val="12"/>
        </w:rPr>
        <w:t xml:space="preserve">, with 1,059 in Europe, 191 in Africa, 189 in Asia, 181 in the Americas and 115 in Oceania, based on </w:t>
      </w:r>
      <w:hyperlink r:id="rId375" w:history="1">
        <w:r w:rsidRPr="0034272A">
          <w:rPr>
            <w:sz w:val="12"/>
          </w:rPr>
          <w:t>our research</w:t>
        </w:r>
      </w:hyperlink>
      <w:r w:rsidRPr="0034272A">
        <w:rPr>
          <w:sz w:val="12"/>
        </w:rPr>
        <w:t xml:space="preserve">. That is just at the national level. Other major democracies — Germany, the United States and India — do not permit popular votes on substantive issues nationally but support robust direct democracy at the local and regional levels. The number of local votes on issues has so far defied all attempts to count them — they run into the tens of thousands. This robust democratization, at least when it comes to direct legislation, provides a context that’s generally missing when doomsday prophets suggest that democracy is dying by pointing to authoritarian-leaning leaders like Turkish President Recep Tayyip Erdogan, Russian President Vladimir Putin, Hungarian Prime Minister Viktor Orbán, Philippine President Rodrigo Duterte and U.S. President Donald Trump. Indeed, the two trends — the rise of populist authoritarianism in some nations and the rise of local and direct democracy in some areas — are related. </w:t>
      </w:r>
      <w:r w:rsidRPr="006C78FB">
        <w:rPr>
          <w:rStyle w:val="StyleUnderline"/>
        </w:rPr>
        <w:t>Frustration is growing with democratic systems at national levels, and yes, some people become more attracted to populism. But some of that frustration is channeled into positive energy — into making local democracy more democratic and direct.</w:t>
      </w:r>
      <w:r>
        <w:rPr>
          <w:rStyle w:val="StyleUnderline"/>
        </w:rPr>
        <w:t xml:space="preserve"> </w:t>
      </w:r>
      <w:r w:rsidRPr="000D7726">
        <w:rPr>
          <w:rStyle w:val="StyleUnderline"/>
        </w:rPr>
        <w:t>Cities from Seoul to San Francisco are hungry for new and innovative tools that bring citizens into processes of deliberation that allow the people themselves to make decisions and feel invested in government actions</w:t>
      </w:r>
      <w:r w:rsidRPr="0034272A">
        <w:rPr>
          <w:sz w:val="12"/>
        </w:rPr>
        <w:t xml:space="preserve">. We’ve seen local governments embrace participatory budgeting, participatory planning, citizens’ juries and a host of experimental digital tools in service of that desired mix of greater public deliberation and more direct public action. There is a back-to-the-future quality to this trend. In ancient times, democracy simply meant an assembly where citizens could discuss and decide public issues. Today, that sort of direct deliberation is only one piece of democracy, a term that stands for a much more comprehensive set of principles and procedural rules, including human rights and the rule of law. Indeed, direct democracy, along with the right to vote for representatives, is itself a human right. According to the </w:t>
      </w:r>
      <w:hyperlink r:id="rId376" w:history="1">
        <w:r w:rsidRPr="0034272A">
          <w:rPr>
            <w:sz w:val="12"/>
          </w:rPr>
          <w:t>Universal Declaration of Human Rights</w:t>
        </w:r>
      </w:hyperlink>
      <w:r w:rsidRPr="0034272A">
        <w:rPr>
          <w:sz w:val="12"/>
        </w:rPr>
        <w:t xml:space="preserve">, everyone has the right “to take part in the conduct of public affairs, directly or through freely chosen representatives.” </w:t>
      </w:r>
      <w:r w:rsidRPr="00DA5308">
        <w:rPr>
          <w:rStyle w:val="StyleUnderline"/>
        </w:rPr>
        <w:t xml:space="preserve">Confusion about the meaning of democracy and direct democracy is one reason for the myth that democracy is in </w:t>
      </w:r>
      <w:r w:rsidRPr="0034272A">
        <w:rPr>
          <w:rStyle w:val="StyleUnderline"/>
        </w:rPr>
        <w:t>decline globally. When we say direct democracy, we are actually talking about two different families of democratic votes.</w:t>
      </w:r>
    </w:p>
    <w:p w:rsidR="0015180B" w:rsidRPr="0015180B" w:rsidRDefault="0015180B" w:rsidP="0015180B">
      <w:bookmarkStart w:id="7" w:name="_GoBack"/>
      <w:bookmarkEnd w:id="7"/>
    </w:p>
    <w:p w:rsidR="0015180B" w:rsidRPr="00DB5C9B" w:rsidRDefault="0015180B" w:rsidP="0015180B">
      <w:pPr>
        <w:pStyle w:val="Heading4"/>
      </w:pPr>
      <w:r>
        <w:t>D</w:t>
      </w:r>
      <w:r>
        <w:t>emocracy will prevail – one instance of democracy failing isn’t a reason the whole system is bankrupt</w:t>
      </w:r>
    </w:p>
    <w:p w:rsidR="0015180B" w:rsidRPr="00DB5C9B" w:rsidRDefault="0015180B" w:rsidP="0015180B">
      <w:r w:rsidRPr="00DB5C9B">
        <w:t xml:space="preserve">James </w:t>
      </w:r>
      <w:r w:rsidRPr="0040417D">
        <w:rPr>
          <w:rStyle w:val="Style13ptBold"/>
        </w:rPr>
        <w:t xml:space="preserve">Stavridis </w:t>
      </w:r>
      <w:r w:rsidRPr="00DB5C9B">
        <w:t>July 12, 20</w:t>
      </w:r>
      <w:r w:rsidRPr="0040417D">
        <w:rPr>
          <w:rStyle w:val="Style13ptBold"/>
        </w:rPr>
        <w:t>18</w:t>
      </w:r>
      <w:r w:rsidRPr="00DB5C9B">
        <w:t>, 7-12-2018, "Democracy Isn't Perfect, But It Will Still Prevail," Time, https://time.com/5336615/democracy-will-prevail/</w:t>
      </w:r>
    </w:p>
    <w:p w:rsidR="0015180B" w:rsidRPr="00DB5C9B" w:rsidRDefault="0015180B" w:rsidP="0015180B">
      <w:r w:rsidRPr="00DB5C9B">
        <w:t>Perhaps Trump views his embrace of America’s longtime ideological foe as a clever negotiating strategy. Others see a darker future in which political speech is punished, religions are oppressed and the rights of millions are taken away. Media coverage and recent books underscore the doomsday scenario, from David Runciman’s How Democracy Ends to former Secretary of State Madeleine Albright’s Fascism: A Warning. Writing recently in these pages, my friend and fellow TIME contributor Ian Bremmer warns that “the greatest threat may be the strongmen yet to come.” These and other historically literate observers contemplate a future in which democracy has been bested.</w:t>
      </w:r>
      <w:r>
        <w:t xml:space="preserve"> </w:t>
      </w:r>
      <w:r w:rsidRPr="00DB5C9B">
        <w:t>But it is far too early to lose hope. This is a fight that has been won before and will be won again, even without much help from the White House. While traveling the world for NATO and America’s military, I’ve witnessed key players and movements that will help determine democracy’s success. From Colombia to Armenia to Indonesia, often overlooked countries are showing that democracy can meet the challenges of the 21st century better than authoritarianism can. Liberal democracy, in its various forms and with its inevitable imperfections, is adapting to different cultures and histories, and delivering. Human nature is not on authoritarianism’s side, nor is history.</w:t>
      </w:r>
      <w:r>
        <w:t xml:space="preserve"> </w:t>
      </w:r>
      <w:r w:rsidRPr="00DB5C9B">
        <w:t>To begin,</w:t>
      </w:r>
      <w:r>
        <w:t xml:space="preserve"> </w:t>
      </w:r>
      <w:r w:rsidRPr="00DB5C9B">
        <w:t>we need to know what we’re up against. Deep forces are at work.</w:t>
      </w:r>
      <w:r>
        <w:t xml:space="preserve"> </w:t>
      </w:r>
      <w:r w:rsidRPr="00DB5C9B">
        <w:t>First, democracy is to some extent inherently inefficient. It has always been tempting for nations to avoid the group-decision messiness of parliaments, congresses and assemblies — all the more so today because of the increasing complexity of our globalized society. Mass migrations, terrorism, transnational criminal activity and international economic upheavals bring a longing for order that can play on false memories of simpler times.</w:t>
      </w:r>
      <w:r>
        <w:t xml:space="preserve"> </w:t>
      </w:r>
      <w:r w:rsidRPr="00DB5C9B">
        <w:t>That seems to be the driver of creeping authoritarianism in Hungary. During my years at NATO, I met Viktor Orban, the longtime head of that nation’s conservative Fidesz Party and a politician of evident dynamism and charisma. As Hungary’s Prime Minister, Orban has used the crisis of migration from the Middle East and Africa to Europe to amass power. He has weakened the courts, the central bank and the press. In April, he scored a landslide win in parliamentary elections.</w:t>
      </w:r>
      <w:r>
        <w:t xml:space="preserve"> </w:t>
      </w:r>
      <w:r w:rsidRPr="00DB5C9B">
        <w:t>The same desire for order can be seen driving the rise of Duterte in the Philippines. He has used a national drug crisis to launch widespread extrajudicial killings — that is, state-directed murder. Yet his popularity remains at a stunning 80%. Hunger for order is a powerful force.</w:t>
      </w:r>
      <w:r>
        <w:t xml:space="preserve"> </w:t>
      </w:r>
      <w:r w:rsidRPr="00DB5C9B">
        <w:t>Second, new technologies are proving to be double-edged swords when it comes to democratic norms. On the one hand, social media and the Internet have enabled democratic revolution. In the Arab Spring, reformers used those tools to organize protests and carry messages of change across the Middle East and North Africa. The Internet’s massive connectivity is tailor-made for the free exchange of ideas on which democratic rule is based.</w:t>
      </w:r>
      <w:r>
        <w:t xml:space="preserve"> </w:t>
      </w:r>
      <w:r w:rsidRPr="00DB5C9B">
        <w:t>But of late, it is the dictators, from Moscow to Damascus, who have been more agile and effective in using these tools, spying on opponents at home and abroad and deploying propaganda in devious new ways. Russia has invested heavily in undermining objective reality by relentlessly sowing doubts online about basic facts. China’s leadership not only strictly censors social media, but also employs hundreds of thousands of people to steer online conversation to their liking; the state co-opts political discussion and fabricates posts that extol the Communist Party.</w:t>
      </w:r>
      <w:r>
        <w:t xml:space="preserve"> </w:t>
      </w:r>
      <w:r w:rsidRPr="00DB5C9B">
        <w:t>Third, the disorienting speed of change has provided an opening for authoritarian leaders, who tout their ability to respond rapidly to shifting events. Faster communication, the ability of computers to solve problems that once took weeks or months to crack and the shrinking news cycle are changing the environment in which government does business. That can give the advantage to one strong voice over the kinds of deliberative committees and blue-ribbon panels that are a mainstay of Western government decisionmaking.</w:t>
      </w:r>
      <w:r>
        <w:t xml:space="preserve"> </w:t>
      </w:r>
      <w:r w:rsidRPr="00DB5C9B">
        <w:t>In Turkey, for example, President Recep Tayyip Erdogan has promised to use</w:t>
      </w:r>
      <w:r>
        <w:t xml:space="preserve"> </w:t>
      </w:r>
      <w:hyperlink r:id="rId377" w:history="1">
        <w:r w:rsidRPr="00DB5C9B">
          <w:t>the new, wide-ranging executive powers he won in June’s elections</w:t>
        </w:r>
      </w:hyperlink>
      <w:r>
        <w:t xml:space="preserve"> </w:t>
      </w:r>
      <w:r w:rsidRPr="00DB5C9B">
        <w:t xml:space="preserve">to rein in the country’s double-digit inflation and jump-start the economy. President Trump himself has mastered the rapid-response theatrics of the strongman. He ricocheted from belittling North Korea’s Kim Jong </w:t>
      </w:r>
      <w:proofErr w:type="gramStart"/>
      <w:r w:rsidRPr="00DB5C9B">
        <w:t>Un</w:t>
      </w:r>
      <w:proofErr w:type="gramEnd"/>
      <w:r w:rsidRPr="00DB5C9B">
        <w:t xml:space="preserve"> as “little rocket man” to calling him “smart” and “honorable.” He wears his inconstancy as a badge of honor, arguing that changing positions allows him to outmaneuver more consistent opponents. Amid rapid change, people want speedy solutions, and democracy is often slow to deliver.</w:t>
      </w:r>
      <w:r>
        <w:t xml:space="preserve"> </w:t>
      </w:r>
      <w:r w:rsidRPr="00DB5C9B">
        <w:t>But countervailing forces</w:t>
      </w:r>
      <w:r>
        <w:t xml:space="preserve"> </w:t>
      </w:r>
      <w:r w:rsidRPr="00DB5C9B">
        <w:t>are at work as well. The realities of Russia’s nuclear arms and China’s rising economic clout, and the fact that neither country has ever had a sustained period of democratic rule, make it easy to forget that the world’s dominant military and economic forces remain in the hands of committed democracies. And around the world, many often overlooked nations have been demonstrating that even imperfect democracies can prevail over this century’s new challenges.</w:t>
      </w:r>
      <w:r>
        <w:t xml:space="preserve"> </w:t>
      </w:r>
      <w:r w:rsidRPr="00DB5C9B">
        <w:t>Take India, where over 550 million people voted in the last election — a monumental number. Its democracy is hardly unblemished. Critics say Prime Minister Narendra Modi’s Bharatiya Janata Party (BJP) is</w:t>
      </w:r>
      <w:r>
        <w:t xml:space="preserve"> </w:t>
      </w:r>
      <w:hyperlink r:id="rId378" w:history="1">
        <w:r w:rsidRPr="00DB5C9B">
          <w:t>eroding liberal institutions</w:t>
        </w:r>
      </w:hyperlink>
      <w:r w:rsidRPr="00DB5C9B">
        <w:t xml:space="preserve">, and India ranks 138 out of 180 countries in press freedom, according to Reporters </w:t>
      </w:r>
      <w:proofErr w:type="gramStart"/>
      <w:r w:rsidRPr="00DB5C9B">
        <w:t>Without</w:t>
      </w:r>
      <w:proofErr w:type="gramEnd"/>
      <w:r w:rsidRPr="00DB5C9B">
        <w:t xml:space="preserve"> Borders. But in all of my contacts with senior Indian officials, including members of the military who might be expected to favor top-down order, I have always found an unwavering commitment to democracy. It has assured India decades of stability and growth in the face of terrorist attacks, economic strife and massive population shifts.</w:t>
      </w:r>
      <w:r>
        <w:t xml:space="preserve"> </w:t>
      </w:r>
      <w:r w:rsidRPr="00DB5C9B">
        <w:t>Democracy might hardly seem the most efficient response to a half-century’s disorder in Colombia. And yet despite a virulent insurgency since the mid-1960s, power continues to transfer peacefully in that nation. President Alvaro Uribe gave up the presidency at the end of his constitutionally limited second term in 2010, despite high popularity and calls for him to amend the constitution to stay on. His successor, Juan Manuel Santos, negotiated a comprehensive but controversial peace agreement with the communist-inspired guerrillas known as FARC, for their formal name’s acronym in Spanish. This year, as Santos’ second term came to an end, the nation began a heated debate over the peace deal.</w:t>
      </w:r>
      <w:r>
        <w:t xml:space="preserve"> </w:t>
      </w:r>
      <w:r w:rsidRPr="00451260">
        <w:rPr>
          <w:rStyle w:val="StyleUnderline"/>
        </w:rPr>
        <w:t>Democracy provided the answer</w:t>
      </w:r>
      <w:r w:rsidRPr="00DB5C9B">
        <w:t>: an election on June 17 put a stark choice before the people. Iván Duque, a business-friendly pragmatist who pledged to impose harsher terms on the former rebels, defeated Gustavo Petro, who supported the peace agreement. A nation whose upheaval might easily have led to authoritarianism has again and again chosen free debate and open elections.</w:t>
      </w:r>
      <w:r>
        <w:t xml:space="preserve"> </w:t>
      </w:r>
      <w:r w:rsidRPr="00DB5C9B">
        <w:t>So it is as well in Brazil, a superpower-size nation of 200 million that, despite considerable political turmoil, has not turned back toward autocracy. Mexico has just elected Andrés Manuel López Obrador as its President — perhaps not the first choice of the U.S., given his left-leaning agenda, but another example of democracy at work as the third-largest nation in the Americas swings from right to left following free elections.</w:t>
      </w:r>
      <w:r>
        <w:t xml:space="preserve"> </w:t>
      </w:r>
      <w:r w:rsidRPr="00DB5C9B">
        <w:t>Technological developments may yet prove a net positive for democracy. I have visited the tiny former Soviet state of Armenia many times, and gotten to know the former President and Prime Minister Serzh Sargsyan. Until recently, he appeared to be an unbeatable authoritarian figure. But weeks of protests, powered by the Internet, caused him to resign in April, and propelled a new leader, Nikol Pashinyan, into power.</w:t>
      </w:r>
      <w:r>
        <w:t xml:space="preserve"> </w:t>
      </w:r>
      <w:r w:rsidRPr="00DB5C9B">
        <w:t>In Tunisia, the Internet-fueled Arab Spring has persisted. The democratically elected government that replaced the 23-year dictatorship of President Zine el-Abidine Ben Ali has remained in power through recurring free and fair elections. Yes, there are worrying trends in the government’s responses to media criticism and protests. But the fact that democratic institutions have held up for seven years is cause for optimism.</w:t>
      </w:r>
      <w:r>
        <w:t xml:space="preserve"> </w:t>
      </w:r>
      <w:r w:rsidRPr="00DB5C9B">
        <w:t>Tunisia’s experience reflects another often overlooked asset democracy brings around the world: its flexibility. The U.S. too often failed to recognize this during and after the Cold War, sometimes siding with dictators rather than accepting that not all democracies look alike. Part of Tunisia’s success has come from adapting its electoral system to its own culture, through a constitution that gives Islam a role in the public sphere. Enduring democratic structures in Chile, Indonesia, South Korea and elsewhere differ significantly from the secular Western model.</w:t>
      </w:r>
      <w:r>
        <w:t xml:space="preserve"> </w:t>
      </w:r>
      <w:r w:rsidRPr="00451260">
        <w:rPr>
          <w:rStyle w:val="StyleUnderline"/>
        </w:rPr>
        <w:t>Another boon for democracy is the growing role of women in governance</w:t>
      </w:r>
      <w:r w:rsidRPr="00DB5C9B">
        <w:t>. Powerful female champions of democracy and civil rights have emerged around the world, from Michelle Bachelet of Chile to Jacinda Ardern of New Zealand and Ellen Johnson Sirleaf of Liberia, the first elected female head of state in Africa. Female representation has increased in national parliaments, from 15% in 2002 to 19.8% in 2012, the most recent year available.</w:t>
      </w:r>
      <w:r>
        <w:t xml:space="preserve"> </w:t>
      </w:r>
      <w:r w:rsidRPr="00DB5C9B">
        <w:t>The rise to power of those representing 50% of the world’s population can only be good for the legitimacy and durability of democracy. Moreover, countries with higher levels of gender equality are less likely to engage in internal or external conflict, according to the World Bank. Women’s participation in conflict prevention and resolution often helps ensure success; agreements that include women and civil-society groups are 64% less likely to fail than those that do not, according to a U.N.-sponsored study.</w:t>
      </w:r>
      <w:r>
        <w:t xml:space="preserve"> </w:t>
      </w:r>
      <w:r w:rsidRPr="00DB5C9B">
        <w:t xml:space="preserve">Perhaps most important, </w:t>
      </w:r>
      <w:r w:rsidRPr="00451260">
        <w:rPr>
          <w:rStyle w:val="StyleUnderline"/>
        </w:rPr>
        <w:t>democracy remains strong in its traditional redoubts</w:t>
      </w:r>
      <w:r w:rsidRPr="00DB5C9B">
        <w:t>. Most of the worl</w:t>
      </w:r>
      <w:r w:rsidRPr="00451260">
        <w:rPr>
          <w:rStyle w:val="StyleUnderline"/>
        </w:rPr>
        <w:t>d’s most developed countries are still highly committed democracies, including Japan, Canada, France, Australia and Germany. That’s no accident. China’s rise may seem like economic validation of authoritarianism, but it has come by liberalizing a backward agrarianism to mimic established democracies, and by stealing their intellectual property.</w:t>
      </w:r>
      <w:r w:rsidRPr="00DB5C9B">
        <w:t xml:space="preserve"> And imitation has its limits. Few in Europe and Asia have forgotten that free-market economies were democracy’s greatest weapon in the 20th century, and the entrepreneurs and investors that drive those free markets won’t soon embrace authoritarian control.</w:t>
      </w:r>
      <w:r>
        <w:t xml:space="preserve"> </w:t>
      </w:r>
      <w:r w:rsidRPr="00DB5C9B">
        <w:t>That goes double for the U.S. Political life here has problems: money in politics, gerrymandering, rising partisanship and a President who calls the media an “enemy of the people” while musing about how “great” it must be for Chinese President Xi Jinping to amass absolute power. Finding a voice to counter that antidemocratic rhetoric is proving surprisingly hard, so far.</w:t>
      </w:r>
      <w:r>
        <w:t xml:space="preserve"> </w:t>
      </w:r>
      <w:r w:rsidRPr="00DB5C9B">
        <w:t xml:space="preserve">But </w:t>
      </w:r>
      <w:r w:rsidRPr="00451260">
        <w:rPr>
          <w:rStyle w:val="StyleUnderline"/>
        </w:rPr>
        <w:t>does anyone seriously think we are headed toward authoritarian control of our politics or single-party rule?</w:t>
      </w:r>
      <w:r w:rsidRPr="00DB5C9B">
        <w:t xml:space="preserve"> Speaking as someone who was interviewed for possible positions by both Hillary Clinton and Donald Trump, I don’t think so. </w:t>
      </w:r>
      <w:r w:rsidRPr="00451260">
        <w:rPr>
          <w:rStyle w:val="StyleUnderline"/>
        </w:rPr>
        <w:t>The media remain strong and determined to tell the truth</w:t>
      </w:r>
      <w:r w:rsidRPr="00DB5C9B">
        <w:t>, and the courts remain rigorously independent. The Mueller investigation is clanking at the President like a Panzer tank, and whatever it reveals, the nation will deal with it through laws and politics. Accountability remains a core driver in the national debate.</w:t>
      </w:r>
      <w:r>
        <w:t xml:space="preserve"> </w:t>
      </w:r>
      <w:r w:rsidRPr="00DB5C9B">
        <w:t>We paint democracy as a utopia,</w:t>
      </w:r>
      <w:r>
        <w:t xml:space="preserve"> </w:t>
      </w:r>
      <w:r w:rsidRPr="00DB5C9B">
        <w:t xml:space="preserve">but it is not. It has been called, as Churchill noted, the worst form of government except for all the others — subject to abuse and manipulation and often sclerotic. </w:t>
      </w:r>
      <w:r w:rsidRPr="00451260">
        <w:rPr>
          <w:rStyle w:val="StyleUnderline"/>
        </w:rPr>
        <w:t>We must forgive its failings, and work to improve them, as long as its core institutions further civil rights, guarantee rule of law and are subject to the will of the people.</w:t>
      </w:r>
      <w:r w:rsidRPr="00DB5C9B">
        <w:t xml:space="preserve"> There will be losses in all of these nations, as well as our own, corruption, misbehavior, pressure on the courts and media. Challenges will only grow as change in this century continues at a blistering pace.</w:t>
      </w:r>
      <w:r>
        <w:t xml:space="preserve"> </w:t>
      </w:r>
      <w:r w:rsidRPr="00451260">
        <w:rPr>
          <w:rStyle w:val="StyleUnderline"/>
        </w:rPr>
        <w:t>But for every example of democracy fading out or finding itself under attack, there are counterexamples of democracy and democratic activists moving forward and finding solutions</w:t>
      </w:r>
      <w:r w:rsidRPr="00DB5C9B">
        <w:t>. Under this U.S. Administration, there is little leadership on global human rights or democratic norms. But other leaders, from Angela Merkel and Emmanuel Macron of Europe to Shinzo Abe of Japan to Justin Trudeau of Canada, have been outspoken in defense of democratic values. Change is happening in smaller nations as well.</w:t>
      </w:r>
      <w:r>
        <w:t xml:space="preserve"> </w:t>
      </w:r>
      <w:r w:rsidRPr="00DB5C9B">
        <w:t>And democracy will prevail not because of individual leaders but because it is better than authoritarianism at meeting the challenges of governing. Human nature abhors a boss, and politically, democracy serves as a safety valve. Look to America, even in its current rage. We cannot imagine our own nation without the ability to switch from George W. Bush, a Republican fighting unpopular wars in Iraq and Afghanistan, to Barack Obama. Or, for that matter, to move from Obama to President Trump.</w:t>
      </w:r>
      <w:r>
        <w:t xml:space="preserve"> </w:t>
      </w:r>
      <w:r w:rsidRPr="00DB5C9B">
        <w:t>Those shifts may look like stark division on the surface. But they also represent democracy’s ability to allow dissenting, frustrated views an outlet. Dictators may impose order, but mounting unrest as often as not turns them out, frequently with disastrous results. Some of the worst massacres in modern history have followed the ouster of strongmen.</w:t>
      </w:r>
      <w:r>
        <w:t xml:space="preserve"> </w:t>
      </w:r>
      <w:r w:rsidRPr="00DB5C9B">
        <w:t>Sometimes democracy will not resolve complex events, or most effectively use technology, or respond speedily. But it peacefully holds accountable leaders who don’t fulfill their promises or better our lives, and rewards those who do. That has proved more valuable in the long run than more immediate urges. Two hundred years ago, there was a mere handful of pseudo democracies in the world. At the turn of the 20th century, a couple of dozen democracies existed.</w:t>
      </w:r>
      <w:r>
        <w:t xml:space="preserve"> </w:t>
      </w:r>
      <w:r w:rsidRPr="00DB5C9B">
        <w:t>Today, despite the continuation of Chinese and Russian authoritarian regimes, there are well over a hundred. Hundreds of millions have transitioned from fully authoritarian monarchies (throughout Europe, Central Asia and parts of East Asia) and pure dictatorships (Latin America, the Balkans, the Levant and parts of Africa). History has run from male-dominated tribes in the Paleolithic era through dictatorial city-states to early modern monarchies and today’s democracies.</w:t>
      </w:r>
      <w:r>
        <w:t xml:space="preserve"> </w:t>
      </w:r>
      <w:r w:rsidRPr="00DB5C9B">
        <w:t>We can all hope that the battle to defend democracy will be less costly in the 21st century than in the previous one. We can enhance our chances of winning by empowering women, boosting programs that fight economic inequality and teaching our children the critical thinking skills they need to separate truth from lies.</w:t>
      </w:r>
      <w:r>
        <w:t xml:space="preserve"> </w:t>
      </w:r>
      <w:r w:rsidRPr="00DB5C9B">
        <w:t>Democracy’s defenders can work to be clear what our cause is, why it matters and what is at stake. Sometimes people say to me that America is in a “war of ideas.” Not quite. We remain in a marketplace of ideas. That is what has made us most adaptable to new threats and resilient in the face of challenges. It is also why we must articulate our vision of the values that, while we execute them imperfectly, are right and true.</w:t>
      </w:r>
    </w:p>
    <w:p w:rsidR="0015180B" w:rsidRPr="00D5376D" w:rsidRDefault="0015180B" w:rsidP="0015180B"/>
    <w:p w:rsidR="0015180B" w:rsidRPr="0015180B" w:rsidRDefault="0015180B" w:rsidP="0015180B"/>
    <w:p w:rsidR="006C640C" w:rsidRDefault="006C640C" w:rsidP="006C640C">
      <w:pPr>
        <w:pStyle w:val="Heading2"/>
      </w:pPr>
      <w:r>
        <w:t>Equality/HR</w:t>
      </w:r>
    </w:p>
    <w:p w:rsidR="006C640C" w:rsidRDefault="006C640C" w:rsidP="006C640C">
      <w:pPr>
        <w:pStyle w:val="Heading3"/>
      </w:pPr>
      <w:r>
        <w:t>Gender</w:t>
      </w:r>
    </w:p>
    <w:p w:rsidR="006C640C" w:rsidRDefault="006C640C" w:rsidP="006C640C">
      <w:pPr>
        <w:pStyle w:val="Heading4"/>
      </w:pPr>
      <w:r>
        <w:t>Robust studies show correlations between high levels of democracy and Gender equality/Security</w:t>
      </w:r>
    </w:p>
    <w:p w:rsidR="006C640C" w:rsidRDefault="006C640C" w:rsidP="006C640C">
      <w:pPr>
        <w:rPr>
          <w:rStyle w:val="Style13ptBold"/>
        </w:rPr>
      </w:pPr>
      <w:r w:rsidRPr="0064439D">
        <w:rPr>
          <w:rStyle w:val="Style13ptBold"/>
        </w:rPr>
        <w:t>Piccone ‘17</w:t>
      </w:r>
    </w:p>
    <w:p w:rsidR="006C640C" w:rsidRPr="0064439D" w:rsidRDefault="006C640C" w:rsidP="006C640C">
      <w:pPr>
        <w:rPr>
          <w:b/>
          <w:bCs/>
        </w:rPr>
      </w:pPr>
      <w:r w:rsidRPr="0064439D">
        <w:t>(</w:t>
      </w:r>
      <w:r>
        <w:t>Ted Piccone is a nonresident senior fellow in Security and Strategy in the Foreign Policy program at Brookings and the chief engagement officer at the World Justice Project. “Democracy</w:t>
      </w:r>
      <w:proofErr w:type="gramStart"/>
      <w:r>
        <w:t>,Gender</w:t>
      </w:r>
      <w:proofErr w:type="gramEnd"/>
      <w:r>
        <w:t xml:space="preserve"> Equality,and Security” https://www.brookings.edu/wp-content/uploads/2017/08/fp_20170905_democracy_gender_security.pdf)</w:t>
      </w:r>
      <w:r>
        <w:rPr>
          <w:b/>
          <w:bCs/>
        </w:rPr>
        <w:t>$pookZ</w:t>
      </w:r>
    </w:p>
    <w:p w:rsidR="006C640C" w:rsidRPr="0064439D" w:rsidRDefault="006C640C" w:rsidP="006C640C">
      <w:pPr>
        <w:rPr>
          <w:rStyle w:val="Style13ptBold"/>
        </w:rPr>
      </w:pPr>
    </w:p>
    <w:p w:rsidR="006C640C" w:rsidRDefault="006C640C" w:rsidP="006C640C">
      <w:pPr>
        <w:rPr>
          <w:sz w:val="16"/>
        </w:rPr>
      </w:pPr>
      <w:r w:rsidRPr="0064439D">
        <w:rPr>
          <w:u w:val="single"/>
        </w:rPr>
        <w:t xml:space="preserve">What the evidence tells us Despite the importance of equality for all, including women, as a fundamental principle of liberal democracy, there is much debate in the academic literature regarding the precise relationship between the quality of democracy, gender equality, and security. Early studies found inconclusive and often contradictory empirical results. Richards and Gelleny,3 for example, found a </w:t>
      </w:r>
      <w:r w:rsidRPr="0064439D">
        <w:rPr>
          <w:highlight w:val="cyan"/>
          <w:u w:val="single"/>
        </w:rPr>
        <w:t>positive relationship between gender equality and democracy</w:t>
      </w:r>
      <w:r w:rsidRPr="0064439D">
        <w:rPr>
          <w:u w:val="single"/>
        </w:rPr>
        <w:t>,</w:t>
      </w:r>
      <w:r w:rsidRPr="0064439D">
        <w:rPr>
          <w:sz w:val="16"/>
        </w:rPr>
        <w:t xml:space="preserve"> whereas Bego4 found no relationship, and Paxton5 and Yoon6 a negative one. Recently, more nuanced studies have been able to dissect the relationship further by revisiting the political, economic, and security dimensions of democracy and gender, and reach </w:t>
      </w:r>
      <w:r w:rsidRPr="0064439D">
        <w:rPr>
          <w:highlight w:val="cyan"/>
          <w:u w:val="single"/>
        </w:rPr>
        <w:t>more robust conclusions</w:t>
      </w:r>
      <w:r w:rsidRPr="0064439D">
        <w:rPr>
          <w:u w:val="single"/>
        </w:rPr>
        <w:t xml:space="preserve">. Political and economic equality: </w:t>
      </w:r>
      <w:r w:rsidRPr="0064439D">
        <w:rPr>
          <w:highlight w:val="cyan"/>
          <w:u w:val="single"/>
        </w:rPr>
        <w:t>Studies</w:t>
      </w:r>
      <w:r w:rsidRPr="0064439D">
        <w:rPr>
          <w:u w:val="single"/>
        </w:rPr>
        <w:t xml:space="preserve"> focusing on gender equality as measured by women’s political and economic participation </w:t>
      </w:r>
      <w:r w:rsidRPr="0064439D">
        <w:rPr>
          <w:highlight w:val="cyan"/>
          <w:u w:val="single"/>
        </w:rPr>
        <w:t>have found a</w:t>
      </w:r>
      <w:r w:rsidRPr="0064439D">
        <w:rPr>
          <w:u w:val="single"/>
        </w:rPr>
        <w:t xml:space="preserve"> robust </w:t>
      </w:r>
      <w:r w:rsidRPr="0064439D">
        <w:rPr>
          <w:highlight w:val="cyan"/>
          <w:u w:val="single"/>
        </w:rPr>
        <w:t>positive correlation between democracy and gender equality</w:t>
      </w:r>
      <w:r w:rsidRPr="0064439D">
        <w:rPr>
          <w:sz w:val="16"/>
        </w:rPr>
        <w:t xml:space="preserve"> with a few important distinctions. Högström argues that the overall positive correlation disappears when one looks at nations at different income levels separately,7 while Beer found the correlation is robust even when controlling for income, if a state’s present democratic quality is replaced by democratic “stock” (a nation’s democratic history, including women’s suffrage).8 </w:t>
      </w:r>
      <w:r w:rsidRPr="0064439D">
        <w:rPr>
          <w:u w:val="single"/>
        </w:rPr>
        <w:t xml:space="preserve">Bjarnegård and Melander observe a curvilinear relationship between gender equality and democracy in which the two factors are positively correlated up to a certain point, then diverge.9 </w:t>
      </w:r>
      <w:r w:rsidRPr="0064439D">
        <w:rPr>
          <w:highlight w:val="cyan"/>
          <w:u w:val="single"/>
        </w:rPr>
        <w:t>Brookings researchers, using a simplified bivariate analysis, found a moderate positive correlation for gender equality at middle and higher democratic quality levels</w:t>
      </w:r>
      <w:r w:rsidRPr="0064439D">
        <w:rPr>
          <w:u w:val="single"/>
        </w:rPr>
        <w:t xml:space="preserve"> (correlation coefficients of 0.41 and 0.43, respectively), and no correlation among autocratic countries. In other words, countries with higher levels of liberal democracy more consistently exhibit gender parity than weak democracies, and even more so than autocracies, which show more inconsistent and/or wider gender gaps. However, some countries with above average democratic quality scores showed a below average gender equality record (e.g., some South American democracies and former Soviet states). Together, </w:t>
      </w:r>
      <w:r w:rsidRPr="0064439D">
        <w:rPr>
          <w:highlight w:val="cyan"/>
          <w:u w:val="single"/>
        </w:rPr>
        <w:t>this suggests that the most significant improvement in gender equality is observed at the margin between weak democracies and fully consolidated democracies</w:t>
      </w:r>
      <w:r w:rsidRPr="0064439D">
        <w:rPr>
          <w:sz w:val="16"/>
          <w:highlight w:val="cyan"/>
        </w:rPr>
        <w:t>.</w:t>
      </w:r>
      <w:r w:rsidRPr="0064439D">
        <w:rPr>
          <w:sz w:val="16"/>
        </w:rPr>
        <w:t xml:space="preserve">10 Research on domestic social policy in parliamentary democracies bolsters the case for a positive relationship between higher quality democracies and increasing gender parity. Consistent with the results of Atchison and Down’s research on legislatures, governments with higher percentages of female ministers pursue more targeted policies that support gender equality. Atchison and Down’s analysis further argued that the presence of women in a cabinet had more impact on gender parity policies than their presence in parliaments. Physical security and violence against women: Recent research has gone beyond earlier studies’ emphasis on political and economic participation to focus on the </w:t>
      </w:r>
      <w:r w:rsidRPr="0064439D">
        <w:rPr>
          <w:sz w:val="16"/>
          <w:highlight w:val="cyan"/>
        </w:rPr>
        <w:t>physical security</w:t>
      </w:r>
      <w:r w:rsidRPr="0064439D">
        <w:rPr>
          <w:sz w:val="16"/>
        </w:rPr>
        <w:t xml:space="preserve"> of women as an additional measure of gender equality. </w:t>
      </w:r>
      <w:r w:rsidRPr="0064439D">
        <w:rPr>
          <w:highlight w:val="cyan"/>
          <w:u w:val="single"/>
        </w:rPr>
        <w:t>In this regard, a strong correlation (</w:t>
      </w:r>
      <w:r w:rsidRPr="0064439D">
        <w:rPr>
          <w:u w:val="single"/>
        </w:rPr>
        <w:t xml:space="preserve">correlation coefficient of 0.6) </w:t>
      </w:r>
      <w:r w:rsidRPr="0064439D">
        <w:rPr>
          <w:highlight w:val="cyan"/>
          <w:u w:val="single"/>
        </w:rPr>
        <w:t>between lower levels of violence against women11 and higher levels of democratic quality has been found</w:t>
      </w:r>
      <w:r w:rsidRPr="0064439D">
        <w:rPr>
          <w:u w:val="single"/>
        </w:rPr>
        <w:t>—</w:t>
      </w:r>
      <w:r w:rsidRPr="0064439D">
        <w:rPr>
          <w:highlight w:val="cyan"/>
          <w:u w:val="single"/>
        </w:rPr>
        <w:t>with evidence that states with a combination of higher GDP per capita and higher quality of democracy have the lowest levels of violence</w:t>
      </w:r>
      <w:r w:rsidRPr="0064439D">
        <w:rPr>
          <w:u w:val="single"/>
        </w:rPr>
        <w:t xml:space="preserve"> </w:t>
      </w:r>
      <w:r w:rsidRPr="0064439D">
        <w:rPr>
          <w:highlight w:val="cyan"/>
          <w:u w:val="single"/>
        </w:rPr>
        <w:t>against women</w:t>
      </w:r>
      <w:r w:rsidRPr="0064439D">
        <w:rPr>
          <w:u w:val="single"/>
        </w:rPr>
        <w:t xml:space="preserve">.12 There is further evidence that the relationship between violence against women and democracy is weak to nonexistent among autocratic and weakly democratic countries (displaying correlation coefficients of only 0.16 and 0.2 respectively), but moderate and significant at higher levels of democratic quality, even when tested with an alternative measurement of democracy (correlation coefficient 0.53).13 Nonetheless, a small number of countries categorized as autocratic record levels of violence against women lower than their peers (e.g., Kazakhstan, China, and Azerbaijan). </w:t>
      </w:r>
      <w:r w:rsidRPr="0064439D">
        <w:rPr>
          <w:highlight w:val="cyan"/>
          <w:u w:val="single"/>
        </w:rPr>
        <w:t>The level of institutional Democracy, gender equality, and security 3 capacity and the enforcement of specific subsets of values</w:t>
      </w:r>
      <w:r w:rsidRPr="0064439D">
        <w:rPr>
          <w:u w:val="single"/>
        </w:rPr>
        <w:t xml:space="preserve"> (e.g., communist legacy) </w:t>
      </w:r>
      <w:r w:rsidRPr="0064439D">
        <w:rPr>
          <w:highlight w:val="cyan"/>
          <w:u w:val="single"/>
        </w:rPr>
        <w:t>could help explain this positive effect on the level of women’s physical security</w:t>
      </w:r>
      <w:r w:rsidRPr="0064439D">
        <w:rPr>
          <w:u w:val="single"/>
        </w:rPr>
        <w:t xml:space="preserve"> in some less democratic countries.14 Conversely, differing definitions of what constitutes violence against women, underreporting by victims for fear of reprisals, underreporting due to social norms that tolerate gender-based violence, underreporting by governments in an effort to artificially inflate gender equality scores, and poor or nonexistent data collection can also explain this phenomenon.15 Overall, there is relatively strong evidence suggesting the existence of a democratic threshold for higher levels of gender equality in terms of both women’s physical security and economic and political participation. For example, </w:t>
      </w:r>
      <w:r w:rsidRPr="0064439D">
        <w:rPr>
          <w:highlight w:val="cyan"/>
          <w:u w:val="single"/>
        </w:rPr>
        <w:t>all of the countries with the lowest levels of violence against women are also countries with high levels of liberal democracy</w:t>
      </w:r>
      <w:r w:rsidRPr="0064439D">
        <w:rPr>
          <w:u w:val="single"/>
        </w:rPr>
        <w:t xml:space="preserve">.16 The evidence further suggests that gender equality increases with increased democratic quality among more established democracies, and that high democratic quality is a necessary but not sufficient condition for high gender equality. </w:t>
      </w:r>
      <w:r w:rsidRPr="0064439D">
        <w:rPr>
          <w:highlight w:val="cyan"/>
          <w:u w:val="single"/>
        </w:rPr>
        <w:t>This suggests that strong institutions capable of enforcing regulatory policies against gender discrimination</w:t>
      </w:r>
      <w:r w:rsidRPr="0064439D">
        <w:rPr>
          <w:u w:val="single"/>
        </w:rPr>
        <w:t xml:space="preserve">, as well as the prevalence of specific subsets of values, norms, or practices, can have a positive effect on gender equality. Gender equality and national security: It is also important to recognize the robust body of empirical work documenting a positive relationship between gender equality and national security—more gender-equal societies are less likely to engage in internal and external violence.17 For example, Hudson et al.18 use physical security of women measurements to show that there is a strong and significant relationship between the physical security of women and a state’s score on three different measures of relative peacefulness.19 The results indicate that physical security of women is a more useful predictor of the peacefulness of a state, the degree to which a state is of concern to the international community, and the quality of relations between the state and its neighbors than levels of democracy and wealth within a country. Looking at intrastate armed conflict, Melander provides </w:t>
      </w:r>
      <w:r w:rsidRPr="0064439D">
        <w:rPr>
          <w:highlight w:val="cyan"/>
          <w:u w:val="single"/>
        </w:rPr>
        <w:t>evidence</w:t>
      </w:r>
      <w:r w:rsidRPr="0064439D">
        <w:rPr>
          <w:u w:val="single"/>
        </w:rPr>
        <w:t xml:space="preserve"> </w:t>
      </w:r>
      <w:r w:rsidRPr="0064439D">
        <w:rPr>
          <w:highlight w:val="cyan"/>
          <w:u w:val="single"/>
        </w:rPr>
        <w:t>of a clear association between gender equality, measured as both female representation in parliament and female-male higher education attainment ratios, and lower levels of conflict</w:t>
      </w:r>
      <w:r w:rsidRPr="0064439D">
        <w:rPr>
          <w:sz w:val="16"/>
        </w:rPr>
        <w:t>.20 Likewise, there is some evidence suggesting that the positive relationship between democracy and relative peacefulness only holds if democracy is accompanied by an increase in gender equality.21 Koch and Fulton argue that, although women in executive positions tend to be as hawkish as men, when the proportion of women in legislatures increases, aggressive policy measures like use of force and defense expenditures decrease.22 According to an Inter-Parliamentary Union survey of women political leaders, legislatures involving women pay more attention to “soft” issues of security such as social welfare, legal protection, and transparency in government and business.23</w:t>
      </w:r>
    </w:p>
    <w:p w:rsidR="006C640C" w:rsidRDefault="006C640C" w:rsidP="006C640C">
      <w:pPr>
        <w:pStyle w:val="Heading4"/>
      </w:pPr>
      <w:r>
        <w:t>Cost outweighed by benefits</w:t>
      </w:r>
    </w:p>
    <w:p w:rsidR="006C640C" w:rsidRPr="00E616A7" w:rsidRDefault="006C640C" w:rsidP="006C640C">
      <w:pPr>
        <w:rPr>
          <w:rStyle w:val="Style13ptBold"/>
        </w:rPr>
      </w:pPr>
      <w:r w:rsidRPr="00E616A7">
        <w:rPr>
          <w:rStyle w:val="Style13ptBold"/>
        </w:rPr>
        <w:t>Kounalakis ‘19</w:t>
      </w:r>
    </w:p>
    <w:p w:rsidR="006C640C" w:rsidRPr="00E616A7" w:rsidRDefault="006C640C" w:rsidP="006C640C">
      <w:pPr>
        <w:rPr>
          <w:b/>
          <w:bCs/>
        </w:rPr>
      </w:pPr>
      <w:r>
        <w:t>(Markos Kounalakis is a journalist, author, and scholar. “The Case for Always Defending Democracy” https://washingtonmonthly.com/2019/07/03/the-case-for-always-defending-democracy/)</w:t>
      </w:r>
      <w:r>
        <w:rPr>
          <w:b/>
          <w:bCs/>
        </w:rPr>
        <w:t>$pookZ</w:t>
      </w:r>
    </w:p>
    <w:p w:rsidR="006C640C" w:rsidRPr="00E616A7" w:rsidRDefault="006C640C" w:rsidP="006C640C">
      <w:pPr>
        <w:rPr>
          <w:u w:val="single"/>
        </w:rPr>
      </w:pPr>
      <w:r w:rsidRPr="00E616A7">
        <w:rPr>
          <w:u w:val="single"/>
        </w:rPr>
        <w:t>Democracy goes through ups and downs, even experiencing recessions like the stock market. This is a particularly tough time for democracies around the world, with some places once judged to have turned the corner on their authoritarian past coming back as bigger, badder, anti-democratic governments. Hungary, Poland, Italy, Russia, the Philippines, and several other countries are riding on the edge of populist electoral sentiment. Last week, however, was a particularly good one for people yearning to be free. It was an especially good week for those wanting to keep or to take back their government. Three nations showed us the way: Turkey, Ethiopia, and the Czech Republic. Let’s face it, democracies around the world are getting challenged by dictators and demagogues. My Hoover Institution colleague Larry Diamond’s new book, Ill Winds, assesses this abysmal global state of democracy, finding that these ill winds are whipping up “Russian rage, Chinese ambition, and American complacency.” Diamond argues that, “After three decades in which democracy was spreading and another in which it was stagnating and slowly eroding, we are now witnessing a global retreat from freedom.” Together, he and I research China’s current global challenge to democratic systems and norms while watching a growing global democratic backsliding. There’s plenty of bad news on this front. But here’s the good news: people and institutions are starting to fight back.</w:t>
      </w:r>
      <w:r w:rsidRPr="00E616A7">
        <w:rPr>
          <w:sz w:val="16"/>
        </w:rPr>
        <w:t xml:space="preserve"> Let’s start by talking Turkey. Istanbul, to be precise. American ally and elected strongman Recep Tayyip Erdoğan runs the country with a steel will and a clenched fist. He specializes in imprisoning journalists, academics, and anyone else who disagrees with him and his policies. He’s a tough SOB who runs the country like his own private Ottoman court. Until two weeks ago. Earlier this spring, the cosmopolitan residents of Istanbul, Turkey’s most important and Westernized city, barely succeeded in voting in an opposition mayor who promised to stand up to Erdogan’s rule. It was a stunning victory that shocked the nation’s president. So he nullified the election and called for a do-over. Needless to say, when popular political will is wantonly overturned, people get a little upset. And the people prevailed. Erdogan’s candidate got crushed. The margin was of landslide proportions. Chalk one more up for democracy, but Turks need to stay vigilant and watch their backs. In Ethiopia, a groundbreaking and reform-minded young leader, Prime Minister Abiy Ahmed, is moving aggressively to achieve peace with neighboring Eritrea, check China’s increasingly influential investments, and root out institutionalized state corruption. Some Ethiopian players feel threatened, especially certain ethnic groups and parts of the military with eroding power. The result: a group of officers staged a bloody coup d’etat that succeeded in riling up regional and ethnic disgruntlement. They killed the head of Ethiopia’s armed forces. On a continent where military coups sweep in like the weather, the early stages of the coup looked like a potentially rough storm for Ahmed’s government. The good news? The coup storm kicked up some dust, caused some damage, but thankfully blew over quickly. The democracy held firm. Finally, in the Czech Republic, a quarter of a million people amassed to protest the cavalier and corrupt Chancellor, Prime Minister Andrej Babis, a Putin-lite populist accused of siphoning-off European funds and appointing a national justice minister who will never indict him. Czechs have had enough of his manipulative and divisive politics, so they took to the streets to show his party what democracy looks like. For those of us who covered the 1989 Velvet Revolution, it was a nostalgic and hopeful moment. Unfortunately for the demonstrators, no single opposition party or movement yet represents their frustrations and anger</w:t>
      </w:r>
      <w:r w:rsidRPr="00E616A7">
        <w:rPr>
          <w:u w:val="single"/>
        </w:rPr>
        <w:t>. Regardless, the first step to unity and power is stepping up to reclaim what’s lost. That all happened just two weeks ago. Other recent moves and movements around the globe show a rekindled demand for human dignity and rights. Mass demonstrations broke out in Hong Kong; there were electoral victories in Slovakia that also brought in the country’s first female president; and a shake-up in Sudan is showing signs of lasting change. Winds can, indeed, shift, and we are suddenly feeling a whisper of fair breezes and potentially calmer seas. Demonstrations and defenders of democracy fought both complacency and the odds in Asia, Africa, and Europe last week. In Miami, presidential candidates debating America’s authoritarian tendencies these days made an argument for U.S. democracy, too. The American electorate should look to recent world events for a reminder of how to be a brave and unified people. America is a young country, but an old democracy that is ever in need of renewal. We occasionally need others to goose our electoral tradition of voting our conscience and convictions. The 2020 elections must prove that we care as much about our own democracy as those who live in Prague, Istanbul, and Addis Ababa care about theirs.</w:t>
      </w:r>
    </w:p>
    <w:p w:rsidR="006C640C" w:rsidRDefault="006C640C" w:rsidP="006C640C">
      <w:pPr>
        <w:pStyle w:val="Heading2"/>
      </w:pPr>
      <w:r>
        <w:t>AT: Eco Authoritarian</w:t>
      </w:r>
    </w:p>
    <w:p w:rsidR="006C640C" w:rsidRPr="006C640C" w:rsidRDefault="006C640C" w:rsidP="006C640C">
      <w:pPr>
        <w:pStyle w:val="Heading3"/>
      </w:pPr>
      <w:r>
        <w:t>Authoritarianism bad for enviro</w:t>
      </w:r>
    </w:p>
    <w:p w:rsidR="006C640C" w:rsidRDefault="006C640C" w:rsidP="006C640C">
      <w:pPr>
        <w:pStyle w:val="Heading4"/>
      </w:pPr>
      <w:r>
        <w:t>Authoritarianism is bad for the environment – people give less risk to global warming</w:t>
      </w:r>
    </w:p>
    <w:p w:rsidR="006C640C" w:rsidRPr="000666DB" w:rsidRDefault="006C640C" w:rsidP="006C640C">
      <w:pPr>
        <w:rPr>
          <w:rStyle w:val="Style13ptBold"/>
          <w:b w:val="0"/>
          <w:bCs w:val="0"/>
        </w:rPr>
      </w:pPr>
      <w:r>
        <w:rPr>
          <w:rStyle w:val="Style13ptBold"/>
        </w:rPr>
        <w:t xml:space="preserve">Scully 7/10 </w:t>
      </w:r>
      <w:r w:rsidRPr="000666DB">
        <w:rPr>
          <w:rStyle w:val="Style13ptBold"/>
          <w:b w:val="0"/>
          <w:bCs w:val="0"/>
          <w:sz w:val="16"/>
          <w:szCs w:val="16"/>
        </w:rPr>
        <w:t xml:space="preserve">(Ruby Prosser Scully is a writer and researcher for NewScientist, Authoritarians are less willing to make sacrifices for the environment, </w:t>
      </w:r>
      <w:hyperlink r:id="rId379" w:history="1">
        <w:r w:rsidRPr="000666DB">
          <w:rPr>
            <w:rStyle w:val="Hyperlink"/>
            <w:sz w:val="16"/>
            <w:szCs w:val="16"/>
          </w:rPr>
          <w:t>https://www.newscientist.com/article/2209377-authoritarians-are-less-willing-to-make-sacrifices-for-the-environment/</w:t>
        </w:r>
      </w:hyperlink>
      <w:r w:rsidRPr="000666DB">
        <w:rPr>
          <w:rStyle w:val="Style13ptBold"/>
          <w:b w:val="0"/>
          <w:bCs w:val="0"/>
          <w:sz w:val="16"/>
          <w:szCs w:val="16"/>
        </w:rPr>
        <w:t>, tkk)</w:t>
      </w:r>
    </w:p>
    <w:p w:rsidR="006C640C" w:rsidRDefault="006C640C" w:rsidP="006C640C">
      <w:pPr>
        <w:rPr>
          <w:sz w:val="16"/>
        </w:rPr>
      </w:pPr>
      <w:r w:rsidRPr="000666DB">
        <w:rPr>
          <w:u w:val="single"/>
        </w:rPr>
        <w:t>People who hold authoritarian views or endorse unequal social hierarchies are less willing to make sacrifices for the environment than the average person</w:t>
      </w:r>
      <w:r w:rsidRPr="000666DB">
        <w:rPr>
          <w:sz w:val="16"/>
        </w:rPr>
        <w:t xml:space="preserve">. These findings come from a study of thousands of people in New Zealand. Samantha Stanley at the University of Canberra and her colleagues looked at the New Zealand Attitudes and Values Study, a nationally representative study of social attitudes, personality and health collected over a 20-year period. </w:t>
      </w:r>
      <w:r w:rsidRPr="000666DB">
        <w:rPr>
          <w:rStyle w:val="StyleUnderline"/>
        </w:rPr>
        <w:t xml:space="preserve">Previous research has found that support for social dominance – the idea that it is right for some groups to be dominant over others – </w:t>
      </w:r>
      <w:r w:rsidRPr="000666DB">
        <w:rPr>
          <w:rStyle w:val="Emphasis"/>
        </w:rPr>
        <w:t>is linked to support for environmental exploitation and denial of climate change</w:t>
      </w:r>
      <w:r w:rsidRPr="000666DB">
        <w:rPr>
          <w:sz w:val="16"/>
        </w:rPr>
        <w:t xml:space="preserve">. Additionally, research has found </w:t>
      </w:r>
      <w:r w:rsidRPr="000666DB">
        <w:rPr>
          <w:rStyle w:val="StyleUnderline"/>
        </w:rPr>
        <w:t>people who hold authoritarian views are more likely to see climate change as less of a risk</w:t>
      </w:r>
      <w:r w:rsidRPr="000666DB">
        <w:rPr>
          <w:sz w:val="16"/>
        </w:rPr>
        <w:t>. Stanley and her team were interested in how these views change over time. Read more: David Attenborough on climate change: ‘We cannot be radical enough’ By analysing the data from the 20-year study,</w:t>
      </w:r>
      <w:r w:rsidRPr="000666DB">
        <w:rPr>
          <w:rStyle w:val="StyleUnderline"/>
        </w:rPr>
        <w:t xml:space="preserve"> they found that people with greater support for social dominance were</w:t>
      </w:r>
      <w:r w:rsidRPr="000666DB">
        <w:rPr>
          <w:rStyle w:val="Emphasis"/>
        </w:rPr>
        <w:t xml:space="preserve"> least likely to develop pro-environmental views</w:t>
      </w:r>
      <w:r w:rsidRPr="000666DB">
        <w:rPr>
          <w:sz w:val="16"/>
        </w:rPr>
        <w:t xml:space="preserve">. And on the flip side, </w:t>
      </w:r>
      <w:r w:rsidRPr="000666DB">
        <w:rPr>
          <w:rStyle w:val="StyleUnderline"/>
        </w:rPr>
        <w:t>people who did become willing to make sacrifices for the environment were also the people who started off as pro-equality</w:t>
      </w:r>
      <w:r w:rsidRPr="000666DB">
        <w:rPr>
          <w:sz w:val="16"/>
        </w:rPr>
        <w:t>, says Stanley. Similarly, the team found people with authoritarian views were less likely to be willing to make sacrifices for the environment. Tracking individuals over time as this study did is the next best thing to running an experiment, says Brock Bastian at the University of Melbourne.</w:t>
      </w:r>
    </w:p>
    <w:p w:rsidR="00ED04B6" w:rsidRDefault="00ED04B6" w:rsidP="00ED04B6">
      <w:pPr>
        <w:pStyle w:val="Heading4"/>
      </w:pPr>
      <w:r>
        <w:t>Empirically, authoritarian governments are bad at environmental issues</w:t>
      </w:r>
    </w:p>
    <w:p w:rsidR="00ED04B6" w:rsidRDefault="00ED04B6" w:rsidP="00ED04B6">
      <w:r w:rsidRPr="009802B2">
        <w:rPr>
          <w:rStyle w:val="Style13ptBold"/>
        </w:rPr>
        <w:t>Shahar</w:t>
      </w:r>
      <w:r>
        <w:t xml:space="preserve"> </w:t>
      </w:r>
      <w:r w:rsidRPr="009802B2">
        <w:rPr>
          <w:rStyle w:val="Style13ptBold"/>
        </w:rPr>
        <w:t>‘15</w:t>
      </w:r>
      <w:r>
        <w:t>, (Dan Coby, PhD student in the University of Arizona’s Department of Philosophy and a fellow at the Arizona Center for the Philosophy of Freedom.   www.erica.demon.co.uk/EV/papers/Shahar.pdf // 6-25-15//</w:t>
      </w:r>
      <w:proofErr w:type="gramStart"/>
      <w:r>
        <w:t>)Eroyt</w:t>
      </w:r>
      <w:proofErr w:type="gramEnd"/>
    </w:p>
    <w:p w:rsidR="00ED04B6" w:rsidRDefault="00ED04B6" w:rsidP="006C640C">
      <w:pPr>
        <w:rPr>
          <w:sz w:val="16"/>
        </w:rPr>
      </w:pPr>
      <w:r>
        <w:t xml:space="preserve">As Eco-Authoritarianism has re-emerged into contemporary environmental discourse, a number of scholars have begun to pay closer attention to the environmental and political performance of actual authoritarian societies, primarily including but not limited to </w:t>
      </w:r>
      <w:r w:rsidRPr="00ED04B6">
        <w:rPr>
          <w:rStyle w:val="StyleUnderline"/>
        </w:rPr>
        <w:t>China. This scrutiny has revealed a largely-mixed track record including some important successes alongside significant shortfalls</w:t>
      </w:r>
      <w:r>
        <w:t xml:space="preserve">. </w:t>
      </w:r>
      <w:r w:rsidRPr="00ED04B6">
        <w:rPr>
          <w:rStyle w:val="Emphasis"/>
        </w:rPr>
        <w:t>Critics of China in particular have questioned the ability of the Communist Party to successfully implement and enforce its high-minded directives,</w:t>
      </w:r>
      <w:r>
        <w:t xml:space="preserve">42 noting that </w:t>
      </w:r>
      <w:r w:rsidRPr="00ED04B6">
        <w:rPr>
          <w:rStyle w:val="Emphasis"/>
        </w:rPr>
        <w:t>sometimes “being aggressive has no bearing on being effective.”</w:t>
      </w:r>
      <w:r>
        <w:t xml:space="preserve">43 </w:t>
      </w:r>
      <w:r w:rsidRPr="00ED04B6">
        <w:rPr>
          <w:rStyle w:val="StyleUnderline"/>
        </w:rPr>
        <w:t>Reservations about the actual effectiveness of authoritarian environmental policies have been echoed in discussions of other regimes in countries like Egypt,44 Iran,45 and Thailand.46</w:t>
      </w:r>
      <w:r>
        <w:t xml:space="preserve"> Bolstering these concerns, a recent study by Hanna Bäck and Axel Hadenius has </w:t>
      </w:r>
      <w:r w:rsidRPr="00ED04B6">
        <w:rPr>
          <w:rStyle w:val="StyleUnderline"/>
        </w:rPr>
        <w:t>suggested the existence of a more general “J-shaped” relationship between democratization and administrative efficiency across various countries and time periods.</w:t>
      </w:r>
      <w:r>
        <w:t xml:space="preserve"> According to Bäck and Hadenius, “</w:t>
      </w:r>
      <w:r w:rsidRPr="00ED04B6">
        <w:rPr>
          <w:rStyle w:val="StyleUnderline"/>
        </w:rPr>
        <w:t>administrative quality is higher in strongly authoritarian states than in states that are partially democratized; it is highest of all, however, in states of a pronouncedly democratic character.”</w:t>
      </w:r>
      <w:r w:rsidRPr="00ED04B6">
        <w:rPr>
          <w:rStyle w:val="Emphasis"/>
        </w:rPr>
        <w:t xml:space="preserve">47 They suggest that this may be because highly democratic states can rely on a well-developed civil society for help in making sure that policies are well-calibrated to particular contexts and for constructive feedback on policies once they are implemented.48 </w:t>
      </w:r>
      <w:r w:rsidRPr="00ED04B6">
        <w:rPr>
          <w:rStyle w:val="StyleUnderline"/>
        </w:rPr>
        <w:t>The authors note that authoritarian governments can sometimes perform better than partiallydemocratized societies with poorly-developed civil societies</w:t>
      </w:r>
      <w:r>
        <w:t xml:space="preserve">, but that they have </w:t>
      </w:r>
      <w:r w:rsidRPr="00ED04B6">
        <w:rPr>
          <w:rStyle w:val="StyleUnderline"/>
        </w:rPr>
        <w:t>thus far been hard-pressed to find an effective substitute for the genuine citizen participation that enablessuccessful democracies to formulate and implement their policies successfully</w:t>
      </w:r>
      <w:r>
        <w:t xml:space="preserve">.49 </w:t>
      </w:r>
      <w:r w:rsidRPr="00ED04B6">
        <w:rPr>
          <w:rStyle w:val="Emphasis"/>
        </w:rPr>
        <w:t>Thus although authoritarian governments may be free from certain policy-making constraints faced by governments in liberal regimes</w:t>
      </w:r>
      <w:r w:rsidRPr="00ED04B6">
        <w:rPr>
          <w:rStyle w:val="StyleUnderline"/>
        </w:rPr>
        <w:t>, administrators in even the most successful authoritarian countries have historically failed to match the levels of state capacity</w:t>
      </w:r>
      <w:r>
        <w:t xml:space="preserve"> enjoyed by citizens of prosperous democratic countries like Finland, New Zealand, and the Netherlands.</w:t>
      </w:r>
      <w:r w:rsidRPr="00ED04B6">
        <w:rPr>
          <w:rStyle w:val="Emphasis"/>
        </w:rPr>
        <w:t>50 The dubious performance of actually existing authoritarian governments may be thought to cast some doubt on the viability of Eco-Authoritarianism as a response to the ecological crisis</w:t>
      </w:r>
      <w:r>
        <w:t xml:space="preserve">. Thus Anthony Giddens has recently defended democracy against Shearman and Smith by observing that </w:t>
      </w:r>
      <w:r w:rsidRPr="00ED04B6">
        <w:rPr>
          <w:rStyle w:val="StyleUnderline"/>
        </w:rPr>
        <w:t>“</w:t>
      </w:r>
      <w:r w:rsidRPr="00ED04B6">
        <w:rPr>
          <w:rStyle w:val="Emphasis"/>
        </w:rPr>
        <w:t>Totalitarian states have generally had poor or disastrous environmental records</w:t>
      </w:r>
      <w:r w:rsidRPr="00ED04B6">
        <w:rPr>
          <w:rStyle w:val="StyleUnderline"/>
        </w:rPr>
        <w:t>. So also have most of those that have undergone processes of ‘authoritarian modernization,’</w:t>
      </w:r>
      <w:r>
        <w:t xml:space="preserve"> such </w:t>
      </w:r>
      <w:r w:rsidRPr="00ED04B6">
        <w:rPr>
          <w:rStyle w:val="Emphasis"/>
        </w:rPr>
        <w:t>as China, Russia or South Korea</w:t>
      </w:r>
      <w:r>
        <w:t>.”51 What Giddens fails to appreciate, however, is the extent to which contemporary Eco-Authoritarians accept his observations. Shearman and Smith, for example, begin The Climate Change Challenge and the Failure of Democracy by announcing, “We agree that existing authoritarian societies, largely based upon Marxist doctrines, have had an appalling environmental record. We accept that there is no example of an existing authoritarian government that does not have a record of environmental abuse.”</w:t>
      </w:r>
    </w:p>
    <w:p w:rsidR="00ED04B6" w:rsidRDefault="00ED04B6" w:rsidP="00ED04B6">
      <w:pPr>
        <w:pStyle w:val="Heading4"/>
      </w:pPr>
      <w:r>
        <w:t>*Soviet Union proves authoritarianism fails- corruption and resentful public mean environmental goals cannot be met</w:t>
      </w:r>
    </w:p>
    <w:p w:rsidR="00ED04B6" w:rsidRPr="00E27B4A" w:rsidRDefault="00ED04B6" w:rsidP="00ED04B6"/>
    <w:p w:rsidR="00ED04B6" w:rsidRPr="00882DE8" w:rsidRDefault="00ED04B6" w:rsidP="00ED04B6">
      <w:r w:rsidRPr="0054462D">
        <w:rPr>
          <w:rStyle w:val="Style13ptBold"/>
        </w:rPr>
        <w:t>Humphrey 7</w:t>
      </w:r>
      <w:r>
        <w:t xml:space="preserve"> </w:t>
      </w:r>
      <w:r w:rsidRPr="0054462D">
        <w:t>(</w:t>
      </w:r>
      <w:r>
        <w:t>Mathew Humphrey is a professor at the University of Nottingham</w:t>
      </w:r>
      <w:r w:rsidRPr="0054462D">
        <w:t xml:space="preserve">. Ecological Politics </w:t>
      </w:r>
      <w:proofErr w:type="gramStart"/>
      <w:r w:rsidRPr="0054462D">
        <w:t>And</w:t>
      </w:r>
      <w:proofErr w:type="gramEnd"/>
      <w:r w:rsidRPr="0054462D">
        <w:t xml:space="preserve"> Democratic Theory: the Challenge to the Deliberative Ideal. London: Routledge, 2007.</w:t>
      </w:r>
      <w:r>
        <w:t xml:space="preserve"> Page 140</w:t>
      </w:r>
      <w:r w:rsidRPr="0054462D">
        <w:t>)</w:t>
      </w:r>
    </w:p>
    <w:p w:rsidR="00ED04B6" w:rsidRPr="004A590D" w:rsidRDefault="00ED04B6" w:rsidP="00ED04B6">
      <w:r w:rsidRPr="004A590D">
        <w:t xml:space="preserve">For all that the problems with which eco-authoritarians struggled were and remain real, </w:t>
      </w:r>
      <w:r w:rsidRPr="004A590D">
        <w:rPr>
          <w:rStyle w:val="StyleUnderline"/>
        </w:rPr>
        <w:t>the faith they placed in an authoritarian state to resolve these problems was surely misguided</w:t>
      </w:r>
      <w:r w:rsidRPr="004A590D">
        <w:t xml:space="preserve">. Whilst the inferior ecological record of non- democratic states in itself proves nothing (how many of these states actually prioritised environmental goals?), </w:t>
      </w:r>
      <w:r w:rsidRPr="004A590D">
        <w:rPr>
          <w:rStyle w:val="StyleUnderline"/>
        </w:rPr>
        <w:t>the ability of a state to impose its 'green will' on an unwilling and resentful public who see their taken-for-granted freedoms being curtailed is questionable</w:t>
      </w:r>
      <w:r w:rsidRPr="004A590D">
        <w:t xml:space="preserve">, in the absence of a monstrous architecture of green totalitarianism. </w:t>
      </w:r>
      <w:r w:rsidRPr="004A590D">
        <w:rPr>
          <w:rStyle w:val="StyleUnderline"/>
        </w:rPr>
        <w:t>Authoritarian states have often not been good at achieving those policy goals that they have prioritised</w:t>
      </w:r>
      <w:r w:rsidRPr="004A590D">
        <w:t xml:space="preserve">, </w:t>
      </w:r>
      <w:r w:rsidRPr="004A590D">
        <w:rPr>
          <w:rStyle w:val="StyleUnderline"/>
        </w:rPr>
        <w:t>as the</w:t>
      </w:r>
      <w:r w:rsidRPr="004A590D">
        <w:t xml:space="preserve"> forlorn ambition of</w:t>
      </w:r>
      <w:r>
        <w:t xml:space="preserve"> </w:t>
      </w:r>
      <w:r w:rsidRPr="004A590D">
        <w:t xml:space="preserve">the </w:t>
      </w:r>
      <w:r w:rsidRPr="004A590D">
        <w:rPr>
          <w:rStyle w:val="StyleUnderline"/>
        </w:rPr>
        <w:t>Soviet Union</w:t>
      </w:r>
      <w:r w:rsidRPr="004A590D">
        <w:t xml:space="preserve"> to outstrip the productive capacity of</w:t>
      </w:r>
      <w:r>
        <w:t xml:space="preserve"> </w:t>
      </w:r>
      <w:r w:rsidRPr="004A590D">
        <w:t xml:space="preserve">the capitalist West </w:t>
      </w:r>
      <w:r w:rsidRPr="004A590D">
        <w:rPr>
          <w:rStyle w:val="StyleUnderline"/>
        </w:rPr>
        <w:t>testifies</w:t>
      </w:r>
      <w:r w:rsidRPr="004A590D">
        <w:t xml:space="preserve">. </w:t>
      </w:r>
      <w:r w:rsidRPr="004A590D">
        <w:rPr>
          <w:rStyle w:val="StyleUnderline"/>
        </w:rPr>
        <w:t xml:space="preserve">There is no </w:t>
      </w:r>
      <w:r w:rsidRPr="004A590D">
        <w:t xml:space="preserve">obvious </w:t>
      </w:r>
      <w:r w:rsidRPr="004A590D">
        <w:rPr>
          <w:rStyle w:val="StyleUnderline"/>
        </w:rPr>
        <w:t>reason to expect an authoritarian green state to be better than the Soviet Union at overcoming the internal divisions, inefficiencies, corruption, and perverse incentives that plague such states</w:t>
      </w:r>
      <w:r w:rsidRPr="004A590D">
        <w:t>.</w:t>
      </w:r>
    </w:p>
    <w:p w:rsidR="00ED04B6" w:rsidRDefault="00ED04B6" w:rsidP="00ED04B6">
      <w:pPr>
        <w:pStyle w:val="Heading4"/>
      </w:pPr>
      <w:r>
        <w:t>Threshold for power abuse in eco-authoritarian societies high</w:t>
      </w:r>
    </w:p>
    <w:p w:rsidR="00ED04B6" w:rsidRPr="009802B2" w:rsidRDefault="00ED04B6" w:rsidP="00ED04B6">
      <w:r w:rsidRPr="009802B2">
        <w:rPr>
          <w:rStyle w:val="Style13ptBold"/>
        </w:rPr>
        <w:t>Shahar</w:t>
      </w:r>
      <w:r>
        <w:t xml:space="preserve"> </w:t>
      </w:r>
      <w:r w:rsidRPr="009802B2">
        <w:rPr>
          <w:rStyle w:val="Style13ptBold"/>
        </w:rPr>
        <w:t>‘15</w:t>
      </w:r>
      <w:r>
        <w:t>, (Dan Coby, PhD student in the University of Arizona’s Department of Philosophy and a fellow at the Arizona Center for the Philosophy of Freedom.   www.erica.demon.co.uk/EV/papers/Shahar.pdf // 6-25-15//))</w:t>
      </w:r>
    </w:p>
    <w:p w:rsidR="00ED04B6" w:rsidRDefault="00ED04B6" w:rsidP="00ED04B6">
      <w:r w:rsidRPr="009802B2">
        <w:t>Traditionally</w:t>
      </w:r>
      <w:r w:rsidRPr="000803C9">
        <w:rPr>
          <w:b/>
        </w:rPr>
        <w:t xml:space="preserve">, </w:t>
      </w:r>
      <w:r w:rsidRPr="000803C9">
        <w:rPr>
          <w:rStyle w:val="StyleUnderline"/>
        </w:rPr>
        <w:t>critics of authoritarianism have worried that unrestrained power granted to government officials could fall into the wrong hands, resulting in a serious potential for tyrannical despotism</w:t>
      </w:r>
      <w:r w:rsidRPr="009802B2">
        <w:rPr>
          <w:rStyle w:val="StyleUnderline"/>
        </w:rPr>
        <w:t>.</w:t>
      </w:r>
      <w:r w:rsidRPr="009802B2">
        <w:t xml:space="preserve">53 </w:t>
      </w:r>
      <w:r w:rsidRPr="009802B2">
        <w:rPr>
          <w:rStyle w:val="StyleUnderline"/>
        </w:rPr>
        <w:t>Despotism is obviously problematic due to the harms it typically generates for citizens living under its rule, but in the current context we may also worry that a despotic regime would end up neglecting to prioritize environmental protection, thereby failing to ameliorate the crisis that would have motivated the shift toward authoritarianism in the first place</w:t>
      </w:r>
      <w:r w:rsidRPr="009802B2">
        <w:t>. In order to avoid this problem</w:t>
      </w:r>
      <w:r w:rsidRPr="000803C9">
        <w:rPr>
          <w:b/>
        </w:rPr>
        <w:t xml:space="preserve">, </w:t>
      </w:r>
      <w:r w:rsidRPr="000803C9">
        <w:rPr>
          <w:rStyle w:val="StyleUnderline"/>
        </w:rPr>
        <w:t>Eco-Authoritarians would need to provide reason to think that following their prescriptions would mean putting our collective futures not into the hands of injurious despots</w:t>
      </w:r>
      <w:r w:rsidRPr="009802B2">
        <w:rPr>
          <w:rStyle w:val="StyleUnderline"/>
        </w:rPr>
        <w:t xml:space="preserve"> but rather into those of administrators who possess both the capacity to address an impending environmental crisis effectively</w:t>
      </w:r>
      <w:r w:rsidRPr="009802B2">
        <w:t xml:space="preserve"> and the motivation</w:t>
      </w:r>
      <w:r>
        <w:t xml:space="preserve"> </w:t>
      </w:r>
      <w:r w:rsidRPr="009802B2">
        <w:t>53 Locke 1764 [1689]: Bk. II, ch. 19; Hume, 1987 [1741]; Madison, 2001 [1788].</w:t>
      </w:r>
      <w:r>
        <w:t xml:space="preserve"> </w:t>
      </w:r>
      <w:r w:rsidRPr="009802B2">
        <w:t xml:space="preserve">to do so. This challenge has two interrelated aspects: </w:t>
      </w:r>
      <w:r w:rsidRPr="009802B2">
        <w:rPr>
          <w:rStyle w:val="StyleUnderline"/>
        </w:rPr>
        <w:t xml:space="preserve">first, </w:t>
      </w:r>
      <w:r w:rsidRPr="000803C9">
        <w:rPr>
          <w:rStyle w:val="StyleUnderline"/>
        </w:rPr>
        <w:t>it must be shown that a capable and benevolent “eco-elite”</w:t>
      </w:r>
      <w:r w:rsidRPr="009802B2">
        <w:rPr>
          <w:rStyle w:val="StyleUnderline"/>
        </w:rPr>
        <w:t xml:space="preserve"> could be </w:t>
      </w:r>
      <w:r w:rsidRPr="00DB2B9C">
        <w:t>generated in the first place to rule over our society; and second, it must be shown that a system of rule by “eco-elites” could be effectively perpetuated over a long period of time. To my knowledge, the only</w:t>
      </w:r>
      <w:r w:rsidRPr="009802B2">
        <w:rPr>
          <w:rStyle w:val="StyleUnderline"/>
        </w:rPr>
        <w:t xml:space="preserve"> contemporary Eco-Authoritarians who have taken up this challenge are also the most extreme proponents of the view:</w:t>
      </w:r>
      <w:r w:rsidRPr="009802B2">
        <w:t xml:space="preserve"> David Shearman and Joseph</w:t>
      </w:r>
      <w:r>
        <w:t xml:space="preserve"> </w:t>
      </w:r>
      <w:r w:rsidRPr="009802B2">
        <w:t>Wayne Smith. In The Climate Change Challenge and the Failure of Democracy, Shearman</w:t>
      </w:r>
      <w:r>
        <w:t xml:space="preserve"> </w:t>
      </w:r>
      <w:r w:rsidRPr="009802B2">
        <w:t>and Smith contend that successful Eco-Authoritarianism would require leaders of a caliber far</w:t>
      </w:r>
      <w:r>
        <w:t xml:space="preserve"> </w:t>
      </w:r>
      <w:r w:rsidRPr="009802B2">
        <w:t>higher than we find in contemporary society, and that producing such leaders would require a</w:t>
      </w:r>
      <w:r>
        <w:t xml:space="preserve"> </w:t>
      </w:r>
      <w:r w:rsidRPr="009802B2">
        <w:t xml:space="preserve">radically different system of education. </w:t>
      </w:r>
      <w:r w:rsidRPr="009802B2">
        <w:rPr>
          <w:rStyle w:val="StyleUnderline"/>
        </w:rPr>
        <w:t xml:space="preserve">This new system would be built around superior “real universities” that would purportedly </w:t>
      </w:r>
      <w:r w:rsidRPr="00553CC8">
        <w:rPr>
          <w:rStyle w:val="StyleUnderline"/>
        </w:rPr>
        <w:t>“train holistic thinkers in all of the arts and sciences necessary for tough decision making</w:t>
      </w:r>
      <w:r w:rsidRPr="009802B2">
        <w:rPr>
          <w:rStyle w:val="StyleUnderline"/>
        </w:rPr>
        <w:t xml:space="preserve"> that the environmental crisis confronts us with.</w:t>
      </w:r>
      <w:r w:rsidRPr="009802B2">
        <w:t xml:space="preserve">”54 </w:t>
      </w:r>
      <w:r w:rsidRPr="009802B2">
        <w:rPr>
          <w:rStyle w:val="StyleUnderline"/>
        </w:rPr>
        <w:t xml:space="preserve">The products would be “true public intellectuals with knowledge well grounded in ecology,”55 who would be charged with preserving “remnants of our civilization when the great collapse comes” </w:t>
      </w:r>
      <w:r w:rsidRPr="009802B2">
        <w:t>as “the new priesthood of the new dark age.”56</w:t>
      </w:r>
      <w:r>
        <w:t xml:space="preserve"> </w:t>
      </w:r>
      <w:r w:rsidRPr="009802B2">
        <w:t>Perhaps unsurprisingly, the authors give only sketchy details on exactly how “real</w:t>
      </w:r>
      <w:r>
        <w:t xml:space="preserve"> </w:t>
      </w:r>
      <w:r w:rsidRPr="009802B2">
        <w:t>universities” would achieve these felicitous results. Their main proposals in The Climate</w:t>
      </w:r>
      <w:r>
        <w:t xml:space="preserve"> </w:t>
      </w:r>
      <w:r w:rsidRPr="009802B2">
        <w:t>Change Challenge and the Failure of Democracy seem limited to focusing scholarly research</w:t>
      </w:r>
      <w:r>
        <w:t xml:space="preserve"> </w:t>
      </w:r>
      <w:r w:rsidRPr="009802B2">
        <w:t>on problems that are important to human well-being,57 expanding the role of informationsharing</w:t>
      </w:r>
      <w:r>
        <w:t xml:space="preserve"> </w:t>
      </w:r>
      <w:r w:rsidRPr="009802B2">
        <w:t>among the intellectual community,58 and accelerating the development of programs in</w:t>
      </w:r>
      <w:r>
        <w:t xml:space="preserve"> </w:t>
      </w:r>
      <w:r w:rsidRPr="009802B2">
        <w:t>environmental studies.59 Although many of these proposals seem reasonable and even</w:t>
      </w:r>
      <w:r>
        <w:t xml:space="preserve"> </w:t>
      </w:r>
      <w:r w:rsidRPr="009802B2">
        <w:t>attractive, they hardly seem like the sorts of revolutionary changes that would equip</w:t>
      </w:r>
      <w:r>
        <w:t xml:space="preserve"> </w:t>
      </w:r>
      <w:r w:rsidRPr="009802B2">
        <w:t>54 Shearman and Smith, 2007: 133. 55 Ibid.: 133-134. 56 Ibid.: 152. 57 Ibid.: 143-147. 58 Ibid.: 147-149. 59 Ibid.: 151. This theme is developed further in Smith et al., 2007: 152-170.</w:t>
      </w:r>
      <w:r>
        <w:t xml:space="preserve"> </w:t>
      </w:r>
      <w:r w:rsidRPr="009802B2">
        <w:t>graduating students with the capacities and motivations needed to effectively rule over</w:t>
      </w:r>
      <w:r>
        <w:t xml:space="preserve"> </w:t>
      </w:r>
      <w:r w:rsidRPr="009802B2">
        <w:t>complex modern societies</w:t>
      </w:r>
      <w:r w:rsidRPr="000803C9">
        <w:rPr>
          <w:rStyle w:val="StyleUnderline"/>
        </w:rPr>
        <w:t>. Even if a capable and benevolent eco-elite could be produced, a further hurdle for Eco-Authoritarianism would involve demonstrating that the quality of elite rule could be maintained over time</w:t>
      </w:r>
      <w:r w:rsidRPr="009802B2">
        <w:rPr>
          <w:rStyle w:val="StyleUnderline"/>
        </w:rPr>
        <w:t>. Shearman and Smith do not take up this aspect of the issue in a substantive way, and to my knowledge neither does any other contemporary EcoAuthoritarian</w:t>
      </w:r>
      <w:r w:rsidRPr="009802B2">
        <w:t>.</w:t>
      </w:r>
      <w:r>
        <w:t xml:space="preserve"> </w:t>
      </w:r>
      <w:r w:rsidRPr="009802B2">
        <w:rPr>
          <w:rStyle w:val="StyleUnderline"/>
        </w:rPr>
        <w:t>But the challenge of sustaining a capable and benevolent ruling class over time is a notoriously difficult one for an authoritarian regime to overcome. As the eco-anarchist philosopher Alan Carter has quite reasonably worried: Even if a particular leader does turn out to be genuinely benevolent, even if he or she is not corrupted by the exercise of power or the need to retain power, how can it be guaranteed that those who inherit his or her position will be equally benevolent?</w:t>
      </w:r>
      <w:r w:rsidRPr="009802B2">
        <w:t xml:space="preserve"> Hierarchical structures, by their very nature, make it easy</w:t>
      </w:r>
      <w:r>
        <w:t xml:space="preserve"> </w:t>
      </w:r>
      <w:r w:rsidRPr="009802B2">
        <w:t>for the most competitive, most ruthless and least caring to attain power.</w:t>
      </w:r>
      <w:r>
        <w:t xml:space="preserve"> </w:t>
      </w:r>
      <w:r w:rsidRPr="00701EAE">
        <w:rPr>
          <w:rStyle w:val="StyleUnderline"/>
        </w:rPr>
        <w:t xml:space="preserve">Moreover, the centralized exercise of authoritarian rule is an ever-attractive goal for would-be usurpers, whose vision is usually less pure than those whom they usurp, as the history of many coups attests to.60 </w:t>
      </w:r>
      <w:r w:rsidRPr="000803C9">
        <w:rPr>
          <w:rStyle w:val="StyleUnderline"/>
        </w:rPr>
        <w:t>At the very least, it seems that Eco-Authoritarians owe us some account of how their proposed regimes could predictably avoid corruption over time</w:t>
      </w:r>
      <w:r w:rsidRPr="009802B2">
        <w:t>.</w:t>
      </w:r>
      <w:r>
        <w:t xml:space="preserve"> </w:t>
      </w:r>
    </w:p>
    <w:p w:rsidR="00226BCD" w:rsidRDefault="00226BCD" w:rsidP="00226BCD">
      <w:pPr>
        <w:pStyle w:val="Heading3"/>
      </w:pPr>
      <w:r>
        <w:t>Democracy better for environment</w:t>
      </w:r>
    </w:p>
    <w:p w:rsidR="00226BCD" w:rsidRDefault="00226BCD" w:rsidP="00226BCD">
      <w:pPr>
        <w:pStyle w:val="Heading4"/>
      </w:pPr>
      <w:r>
        <w:t>Environmental democracy is better- public participation, impact assessments</w:t>
      </w:r>
    </w:p>
    <w:p w:rsidR="00226BCD" w:rsidRPr="001448E2" w:rsidRDefault="00226BCD" w:rsidP="00226BCD">
      <w:r w:rsidRPr="00A66931">
        <w:t xml:space="preserve">Jesse </w:t>
      </w:r>
      <w:r w:rsidRPr="00212E82">
        <w:rPr>
          <w:rStyle w:val="Style13ptBold"/>
        </w:rPr>
        <w:t>Worker</w:t>
      </w:r>
      <w:r w:rsidRPr="00A66931">
        <w:t>, 7-29-20</w:t>
      </w:r>
      <w:r w:rsidRPr="00212E82">
        <w:rPr>
          <w:rStyle w:val="Style13ptBold"/>
        </w:rPr>
        <w:t>14</w:t>
      </w:r>
      <w:r w:rsidRPr="00A66931">
        <w:t>, "What Does Environmental Democracy Look Like</w:t>
      </w:r>
      <w:proofErr w:type="gramStart"/>
      <w:r w:rsidRPr="00A66931">
        <w:t>?,</w:t>
      </w:r>
      <w:proofErr w:type="gramEnd"/>
      <w:r w:rsidRPr="00A66931">
        <w:t>" World Resources Institute, https://www.wri.org/blog/2014/07/what-does-environmental-democracy-look</w:t>
      </w:r>
      <w:r>
        <w:t>//Eroyt</w:t>
      </w:r>
    </w:p>
    <w:p w:rsidR="00226BCD" w:rsidRDefault="00226BCD" w:rsidP="00226BCD">
      <w:r w:rsidRPr="001448E2">
        <w:t>Eight years ago, developers proposed a five-dam project on the Baker and Pascua Rivers in Patagonia, Chile. While they projected that the hydropower would produce 2,750 megawatts of power, the project would also flood 23 square miles of wilderness, jeopardizing the</w:t>
      </w:r>
      <w:r>
        <w:t xml:space="preserve"> </w:t>
      </w:r>
      <w:hyperlink r:id="rId380" w:history="1">
        <w:r w:rsidRPr="001448E2">
          <w:rPr>
            <w:rStyle w:val="Hyperlink"/>
          </w:rPr>
          <w:t>environment, local culture, and tourism of the region</w:t>
        </w:r>
      </w:hyperlink>
      <w:r w:rsidRPr="001448E2">
        <w:t>.</w:t>
      </w:r>
      <w:r>
        <w:t xml:space="preserve"> </w:t>
      </w:r>
      <w:r w:rsidRPr="001448E2">
        <w:rPr>
          <w:rStyle w:val="StyleUnderline"/>
        </w:rPr>
        <w:t>Citizens opposed the project, arguing that Chile’s energy needs could be met through less damaging projects, such as energy efficiency and renewable energy. Just last month</w:t>
      </w:r>
      <w:r w:rsidRPr="001448E2">
        <w:t>—after eight years of campaigning by the</w:t>
      </w:r>
      <w:r>
        <w:t xml:space="preserve"> </w:t>
      </w:r>
      <w:hyperlink r:id="rId381" w:history="1">
        <w:r w:rsidRPr="001448E2">
          <w:rPr>
            <w:rStyle w:val="Hyperlink"/>
          </w:rPr>
          <w:t>Patagonia Defense Council</w:t>
        </w:r>
      </w:hyperlink>
      <w:r w:rsidRPr="001448E2">
        <w:t xml:space="preserve">, a coalition of more than 70 domestic and international organizations and individuals—Chile’s Environment Minister, Pablo Badenier, revoked the permit. </w:t>
      </w:r>
      <w:r w:rsidRPr="001448E2">
        <w:rPr>
          <w:rStyle w:val="StyleUnderline"/>
        </w:rPr>
        <w:t>The advocacy of this coalition</w:t>
      </w:r>
      <w:r w:rsidRPr="001448E2">
        <w:t>, which includes</w:t>
      </w:r>
      <w:r>
        <w:t xml:space="preserve"> </w:t>
      </w:r>
      <w:hyperlink r:id="rId382" w:history="1">
        <w:r w:rsidRPr="001448E2">
          <w:rPr>
            <w:rStyle w:val="Hyperlink"/>
          </w:rPr>
          <w:t>Access Initiative</w:t>
        </w:r>
      </w:hyperlink>
      <w:r>
        <w:t xml:space="preserve"> </w:t>
      </w:r>
      <w:r w:rsidRPr="001448E2">
        <w:t>member</w:t>
      </w:r>
      <w:r>
        <w:t xml:space="preserve"> </w:t>
      </w:r>
      <w:hyperlink r:id="rId383" w:history="1">
        <w:r w:rsidRPr="001448E2">
          <w:rPr>
            <w:rStyle w:val="Hyperlink"/>
          </w:rPr>
          <w:t>FIMA</w:t>
        </w:r>
      </w:hyperlink>
      <w:r w:rsidRPr="001448E2">
        <w:t>, was</w:t>
      </w:r>
      <w:r>
        <w:t xml:space="preserve"> </w:t>
      </w:r>
      <w:hyperlink r:id="rId384" w:history="1">
        <w:r w:rsidRPr="001448E2">
          <w:rPr>
            <w:rStyle w:val="Hyperlink"/>
          </w:rPr>
          <w:t>credited</w:t>
        </w:r>
      </w:hyperlink>
      <w:r>
        <w:t xml:space="preserve"> </w:t>
      </w:r>
      <w:r w:rsidRPr="001448E2">
        <w:t>by International Rivers as “</w:t>
      </w:r>
      <w:r w:rsidRPr="001448E2">
        <w:rPr>
          <w:rStyle w:val="StyleUnderline"/>
        </w:rPr>
        <w:t>perhaps the most important reason” for the reversal</w:t>
      </w:r>
      <w:r w:rsidRPr="001448E2">
        <w:t>.</w:t>
      </w:r>
      <w:r>
        <w:t xml:space="preserve"> </w:t>
      </w:r>
      <w:r w:rsidRPr="001448E2">
        <w:t xml:space="preserve">The success of this campaign is a </w:t>
      </w:r>
      <w:r w:rsidRPr="001448E2">
        <w:rPr>
          <w:rStyle w:val="Emphasis"/>
        </w:rPr>
        <w:t>powerful example of the importance of public participation in land-use decisions</w:t>
      </w:r>
      <w:r w:rsidRPr="001448E2">
        <w:t xml:space="preserve">. </w:t>
      </w:r>
      <w:r w:rsidRPr="001448E2">
        <w:rPr>
          <w:rStyle w:val="StyleUnderline"/>
        </w:rPr>
        <w:t>Civil society raised concern over the impacts of the proposed dams on livelihoods and the environment, which ultimately created political opposition</w:t>
      </w:r>
      <w:r w:rsidRPr="001448E2">
        <w:t>.</w:t>
      </w:r>
      <w:r>
        <w:t xml:space="preserve"> </w:t>
      </w:r>
      <w:r w:rsidRPr="001448E2">
        <w:t>However, far too often the public is not meaningfully engaged in these decisions</w:t>
      </w:r>
      <w:r w:rsidRPr="001448E2">
        <w:rPr>
          <w:rStyle w:val="StyleUnderline"/>
        </w:rPr>
        <w:t>. This is often due to weak laws that limit the public’s access to information, do not provide adequate public voice in decision-making, or provide no access to justice when environmental harms are committed</w:t>
      </w:r>
      <w:r w:rsidRPr="001448E2">
        <w:t xml:space="preserve">. These issues are at the heart </w:t>
      </w:r>
      <w:r w:rsidRPr="001448E2">
        <w:rPr>
          <w:rStyle w:val="Emphasis"/>
        </w:rPr>
        <w:t>of environmental democracy—a key component in preserving the health of communities and the regions they call home</w:t>
      </w:r>
      <w:r w:rsidRPr="001448E2">
        <w:t>.</w:t>
      </w:r>
      <w:r>
        <w:t xml:space="preserve"> </w:t>
      </w:r>
      <w:r w:rsidRPr="001448E2">
        <w:t>Why Is Environmental Democracy Important?</w:t>
      </w:r>
      <w:r>
        <w:t xml:space="preserve"> </w:t>
      </w:r>
      <w:r w:rsidRPr="001448E2">
        <w:rPr>
          <w:rStyle w:val="StyleUnderline"/>
        </w:rPr>
        <w:t xml:space="preserve">Environmental democracy is rooted in the idea that </w:t>
      </w:r>
      <w:r w:rsidRPr="001448E2">
        <w:rPr>
          <w:rStyle w:val="Emphasis"/>
        </w:rPr>
        <w:t xml:space="preserve">meaningful participation by the public is critical to ensuring that land and natural resource decisions </w:t>
      </w:r>
      <w:r w:rsidRPr="001448E2">
        <w:rPr>
          <w:rStyle w:val="StyleUnderline"/>
        </w:rPr>
        <w:t xml:space="preserve">adequately and </w:t>
      </w:r>
      <w:r w:rsidRPr="001448E2">
        <w:rPr>
          <w:rStyle w:val="Emphasis"/>
        </w:rPr>
        <w:t>equitably address citizens’ interests</w:t>
      </w:r>
      <w:r w:rsidRPr="001448E2">
        <w:t xml:space="preserve">. </w:t>
      </w:r>
      <w:r w:rsidRPr="001448E2">
        <w:rPr>
          <w:rStyle w:val="StyleUnderline"/>
        </w:rPr>
        <w:t>Rather than setting a standard for what determines a good outcome, environmental democracy sets a standard for how decisions should be made</w:t>
      </w:r>
      <w:r w:rsidRPr="001448E2">
        <w:t>.</w:t>
      </w:r>
      <w:r>
        <w:t xml:space="preserve"> </w:t>
      </w:r>
      <w:r w:rsidRPr="001448E2">
        <w:t xml:space="preserve">At its core, </w:t>
      </w:r>
      <w:r w:rsidRPr="001448E2">
        <w:rPr>
          <w:rStyle w:val="StyleUnderline"/>
        </w:rPr>
        <w:t>environmental democracy involves three mutually reinforcing rights that, while independently important, operate best in combination:</w:t>
      </w:r>
      <w:r w:rsidRPr="001448E2">
        <w:t xml:space="preserve"> </w:t>
      </w:r>
      <w:r w:rsidRPr="00A66931">
        <w:rPr>
          <w:rStyle w:val="StyleUnderline"/>
        </w:rPr>
        <w:t>the ability for people to freely access information on environmental quality and problems, to participate meaningfully in decision-making, and to seek enforcement of environmental laws or compensation for damages.</w:t>
      </w:r>
      <w:r>
        <w:t xml:space="preserve"> </w:t>
      </w:r>
      <w:r w:rsidRPr="001448E2">
        <w:t>Understanding 3 Fundamental Rights: Information, Participation, and Justice</w:t>
      </w:r>
      <w:r>
        <w:t xml:space="preserve"> </w:t>
      </w:r>
      <w:r w:rsidRPr="001448E2">
        <w:t>Access to Information</w:t>
      </w:r>
      <w:r>
        <w:t xml:space="preserve"> </w:t>
      </w:r>
      <w:r w:rsidRPr="001448E2">
        <w:t xml:space="preserve">When well-designed and implemented, </w:t>
      </w:r>
      <w:r w:rsidRPr="00A66931">
        <w:rPr>
          <w:rStyle w:val="StyleUnderline"/>
        </w:rPr>
        <w:t>access-to-information laws require that governments and companies make information such as environmental impact assessments, development project plans, and pollution discharges freely available to the public</w:t>
      </w:r>
      <w:r w:rsidRPr="001448E2">
        <w:t xml:space="preserve">. By being </w:t>
      </w:r>
      <w:r w:rsidRPr="00A66931">
        <w:rPr>
          <w:rStyle w:val="Emphasis"/>
        </w:rPr>
        <w:t>informed, the public can participate more effectively in decision-making and hold companies and governments accountable</w:t>
      </w:r>
      <w:r w:rsidRPr="00A66931">
        <w:rPr>
          <w:rStyle w:val="StyleUnderline"/>
        </w:rPr>
        <w:t xml:space="preserve"> for actions that are not in accordance with the law</w:t>
      </w:r>
      <w:r w:rsidRPr="001448E2">
        <w:t>. Information should not only be available, but accessib</w:t>
      </w:r>
      <w:r>
        <w:t xml:space="preserve"> </w:t>
      </w:r>
      <w:r w:rsidRPr="001448E2">
        <w:t>le to the public through formats they can readily use—taking into account literacy, language, readability, use of technology, and more.</w:t>
      </w:r>
      <w:r>
        <w:t xml:space="preserve"> </w:t>
      </w:r>
      <w:r w:rsidRPr="001448E2">
        <w:t>Making environmental information open and freely accessible can often be the foundation for change. The United States, for example, developed</w:t>
      </w:r>
      <w:r>
        <w:t xml:space="preserve"> </w:t>
      </w:r>
      <w:hyperlink r:id="rId385" w:history="1">
        <w:r w:rsidRPr="001448E2">
          <w:rPr>
            <w:rStyle w:val="Hyperlink"/>
          </w:rPr>
          <w:t>the first-ever Pollutant Release and Transfer Register</w:t>
        </w:r>
      </w:hyperlink>
      <w:r>
        <w:t xml:space="preserve"> </w:t>
      </w:r>
      <w:r w:rsidRPr="001448E2">
        <w:t>(PRTR)—called the</w:t>
      </w:r>
      <w:r>
        <w:t xml:space="preserve"> </w:t>
      </w:r>
      <w:hyperlink r:id="rId386" w:anchor="Why%20was%20the%20TRI%20Program%20created?" w:history="1">
        <w:r w:rsidRPr="001448E2">
          <w:rPr>
            <w:rStyle w:val="Hyperlink"/>
          </w:rPr>
          <w:t>Toxics Release Inventory</w:t>
        </w:r>
      </w:hyperlink>
      <w:r w:rsidRPr="001448E2">
        <w:t>—in 1986 following several environmental disasters, including a chemical release from the</w:t>
      </w:r>
      <w:r>
        <w:t xml:space="preserve"> </w:t>
      </w:r>
      <w:hyperlink r:id="rId387" w:history="1">
        <w:r w:rsidRPr="001448E2">
          <w:rPr>
            <w:rStyle w:val="Hyperlink"/>
          </w:rPr>
          <w:t>Union Carbine plant in West Virginia</w:t>
        </w:r>
      </w:hyperlink>
      <w:r>
        <w:t xml:space="preserve"> </w:t>
      </w:r>
      <w:r w:rsidRPr="001448E2">
        <w:t>in 1985. The TRI requires that certain industrial facilities annually submit data on the quantity of toxic chemicals they release. Since 1986,</w:t>
      </w:r>
      <w:r>
        <w:t xml:space="preserve"> </w:t>
      </w:r>
      <w:hyperlink r:id="rId388" w:history="1">
        <w:r w:rsidRPr="001448E2">
          <w:rPr>
            <w:rStyle w:val="Hyperlink"/>
          </w:rPr>
          <w:t>at least 50 other countries</w:t>
        </w:r>
      </w:hyperlink>
      <w:r>
        <w:t xml:space="preserve"> </w:t>
      </w:r>
      <w:r w:rsidRPr="001448E2">
        <w:t>have developed PRTRs or implemented pilot programs. While the US TRI certainly still has room for improvement, compelling companies to make this data public has helped reduce the incidence</w:t>
      </w:r>
      <w:r>
        <w:t xml:space="preserve"> </w:t>
      </w:r>
      <w:hyperlink r:id="rId389" w:history="1">
        <w:r w:rsidRPr="001448E2">
          <w:rPr>
            <w:rStyle w:val="Hyperlink"/>
          </w:rPr>
          <w:t>of toxic releases in the country</w:t>
        </w:r>
      </w:hyperlink>
      <w:r w:rsidRPr="001448E2">
        <w:t>.</w:t>
      </w:r>
      <w:r>
        <w:t xml:space="preserve"> </w:t>
      </w:r>
      <w:r w:rsidRPr="001448E2">
        <w:t>Public Participation</w:t>
      </w:r>
      <w:r>
        <w:t xml:space="preserve"> </w:t>
      </w:r>
      <w:r w:rsidRPr="001448E2">
        <w:t xml:space="preserve">Public participation laws improve information flow between communities and government or private sector decision-makers. </w:t>
      </w:r>
      <w:r w:rsidRPr="00A66931">
        <w:rPr>
          <w:rStyle w:val="StyleUnderline"/>
        </w:rPr>
        <w:t>This exchange can help avoid unintended consequences, increase support for a decision, and lead to a more equitable distribution of costs and benefits.</w:t>
      </w:r>
      <w:r w:rsidRPr="001448E2">
        <w:t xml:space="preserve"> The public should be informed early in the decision-making process about opportunities to participate, such as through town hall meetings or community workshops</w:t>
      </w:r>
      <w:r w:rsidRPr="00A66931">
        <w:rPr>
          <w:rStyle w:val="StyleUnderline"/>
        </w:rPr>
        <w:t>. They also need to be provided with any information necessary to meaningfully engage—such as environmental impact assessments—and should be able to participate without incurring burdensome costs, such as traveling to a capital city. Participation</w:t>
      </w:r>
      <w:r w:rsidRPr="00A66931">
        <w:t xml:space="preserve"> </w:t>
      </w:r>
      <w:r w:rsidRPr="00A66931">
        <w:rPr>
          <w:rStyle w:val="StyleUnderline"/>
        </w:rPr>
        <w:t>is less meaningful when the public is merely informed of an upcoming decision and left with no opportunity to influence it.</w:t>
      </w:r>
      <w:r>
        <w:t xml:space="preserve"> </w:t>
      </w:r>
      <w:r w:rsidRPr="001448E2">
        <w:t xml:space="preserve">One of the better-known public participation processes for the environment is through </w:t>
      </w:r>
      <w:r w:rsidRPr="00A66931">
        <w:rPr>
          <w:rStyle w:val="StyleUnderline"/>
        </w:rPr>
        <w:t>Environmental Impact Assessments (EIA),</w:t>
      </w:r>
      <w:r w:rsidRPr="001448E2">
        <w:t xml:space="preserve"> which in many countries require public consultations before the development of projects that will have environmental impacts. However, these consultations can vary widely in quality. When the public is given ample notice along with the necessary information to understand and participate meaningfully, these assessments can be effective ways to safeguard against environmental harms or to ensure that adequate compensation</w:t>
      </w:r>
      <w:r w:rsidRPr="00A66931">
        <w:rPr>
          <w:rStyle w:val="StyleUnderline"/>
        </w:rPr>
        <w:t>. On the other hand, public consultations that serve only to inform of a decision that has already been made undermine public trust, reduce legitimacy and stifle the flow of important information.</w:t>
      </w:r>
      <w:r>
        <w:t xml:space="preserve"> </w:t>
      </w:r>
      <w:r w:rsidRPr="001448E2">
        <w:t>Access to Justice</w:t>
      </w:r>
      <w:r>
        <w:t xml:space="preserve"> </w:t>
      </w:r>
      <w:r w:rsidRPr="001448E2">
        <w:t>When members of the public do lack access to information and participation, they should be able to exercise a right to seek justice—such as compensation or appealing a project. These accountability mechanisms should be independent and impartial, and ideally able to issue binding, enforceable decisions.</w:t>
      </w:r>
      <w:r>
        <w:t xml:space="preserve"> </w:t>
      </w:r>
      <w:r w:rsidRPr="00A66931">
        <w:rPr>
          <w:rStyle w:val="StyleUnderline"/>
        </w:rPr>
        <w:t xml:space="preserve">Environmental tribunals such as India’s </w:t>
      </w:r>
      <w:hyperlink r:id="rId390" w:history="1">
        <w:r w:rsidRPr="00A66931">
          <w:rPr>
            <w:rStyle w:val="StyleUnderline"/>
          </w:rPr>
          <w:t>National Green Tribunal</w:t>
        </w:r>
      </w:hyperlink>
      <w:r w:rsidRPr="00A66931">
        <w:rPr>
          <w:rStyle w:val="StyleUnderline"/>
        </w:rPr>
        <w:t xml:space="preserve"> (NGT) are good examples of mechanisms that provide access to justice.</w:t>
      </w:r>
      <w:r w:rsidRPr="001448E2">
        <w:t xml:space="preserve"> The NGT was</w:t>
      </w:r>
      <w:r>
        <w:t xml:space="preserve"> </w:t>
      </w:r>
      <w:hyperlink r:id="rId391" w:history="1">
        <w:r w:rsidRPr="001448E2">
          <w:rPr>
            <w:rStyle w:val="Hyperlink"/>
          </w:rPr>
          <w:t>established</w:t>
        </w:r>
      </w:hyperlink>
      <w:r>
        <w:t xml:space="preserve"> </w:t>
      </w:r>
      <w:r w:rsidRPr="001448E2">
        <w:t>in 2010 in recognition of the large number of court cases involving environmental disputes. The tribunal has jurisdiction over all civil cases involving “substantial question[s] relating to [the] environment,” and is mandated to attempt to conclude a case within six months of the filing date. Between May 2011 and March 2014, the Tribunal has adjudicated</w:t>
      </w:r>
      <w:r>
        <w:t xml:space="preserve"> </w:t>
      </w:r>
      <w:hyperlink r:id="rId392" w:history="1">
        <w:r w:rsidRPr="001448E2">
          <w:rPr>
            <w:rStyle w:val="Hyperlink"/>
          </w:rPr>
          <w:t>393</w:t>
        </w:r>
      </w:hyperlink>
      <w:r>
        <w:t xml:space="preserve"> </w:t>
      </w:r>
      <w:r w:rsidRPr="001448E2">
        <w:t>cases.</w:t>
      </w:r>
    </w:p>
    <w:p w:rsidR="00226BCD" w:rsidRDefault="00226BCD" w:rsidP="00226BCD">
      <w:pPr>
        <w:pStyle w:val="Heading4"/>
      </w:pPr>
      <w:r>
        <w:t>Democracies are better at the environment- more strict policy, citizen education and information, government pressure</w:t>
      </w:r>
    </w:p>
    <w:p w:rsidR="00226BCD" w:rsidRPr="00F35336" w:rsidRDefault="00226BCD" w:rsidP="00226BCD">
      <w:r w:rsidRPr="00F35336">
        <w:t xml:space="preserve">Prof. Vally </w:t>
      </w:r>
      <w:r w:rsidRPr="00F35336">
        <w:rPr>
          <w:rStyle w:val="Style13ptBold"/>
        </w:rPr>
        <w:t>Koubi ND</w:t>
      </w:r>
      <w:r w:rsidRPr="00F35336">
        <w:t>, University of Zurich, NCCR (The National Center of Competence in Research (NCCR) Democracy was a multi-disciplinary research program on the challenges to democracy in the 21st century) “Do democracies take better care of the environment“</w:t>
      </w:r>
      <w:hyperlink r:id="rId393" w:history="1">
        <w:r w:rsidRPr="00F35336">
          <w:rPr>
            <w:rStyle w:val="Hyperlink"/>
          </w:rPr>
          <w:t>http://www.nccr-democracy.uzh.ch/research/research-phase-1/module2/ip7/News_IP7.pdf</w:t>
        </w:r>
      </w:hyperlink>
      <w:r>
        <w:t>//Eroyt</w:t>
      </w:r>
    </w:p>
    <w:p w:rsidR="00226BCD" w:rsidRDefault="00226BCD" w:rsidP="00226BCD">
      <w:r>
        <w:t xml:space="preserve">The political determinants of environmental quality have generally received less attention than economic factors such as income levels and the scale and type of economic activity of a country. A NCCR research project at ETH Zurich sheds light on the question of whether and how particular democratic structures contribute or hamper the provision of one particular, and from the viewpoint of sustainable development, highly important type of public good – environmental quality. The project team, consisting of Professors Vally Koubi and Thomas Bernauer and doctoral students Anna Kalbhenn and Gabriele Ruoff, initially developed a theoretical model to explain why democracies are likely to perform better in terms of providing public goods. The researchers argued that </w:t>
      </w:r>
      <w:r w:rsidRPr="00212E82">
        <w:rPr>
          <w:rStyle w:val="Emphasis"/>
        </w:rPr>
        <w:t>democracies adopt and implement stricter environmental policies relative to non-democracies because democratic leaders can only ensure their political survival by providing relatively high levels of public goods</w:t>
      </w:r>
      <w:r>
        <w:t xml:space="preserve">. </w:t>
      </w:r>
      <w:r w:rsidRPr="00212E82">
        <w:rPr>
          <w:rStyle w:val="StyleUnderline"/>
        </w:rPr>
        <w:t>Moreover, democratic political systems offer a higher degree of civil liberties, such as freedom of speech, press and association</w:t>
      </w:r>
      <w:r>
        <w:t xml:space="preserve">. </w:t>
      </w:r>
      <w:r w:rsidRPr="00212E82">
        <w:rPr>
          <w:rStyle w:val="StyleUnderline"/>
        </w:rPr>
        <w:t xml:space="preserve">Such liberties imply that </w:t>
      </w:r>
      <w:r w:rsidRPr="00212E82">
        <w:rPr>
          <w:rStyle w:val="Emphasis"/>
        </w:rPr>
        <w:t>citizens are better informed about environmental problems</w:t>
      </w:r>
      <w:r w:rsidRPr="00212E82">
        <w:rPr>
          <w:rStyle w:val="StyleUnderline"/>
        </w:rPr>
        <w:t xml:space="preserve"> and government policies, and citizens have more opportunities to express freely their opinions and organize around alternative political views</w:t>
      </w:r>
      <w:r>
        <w:t xml:space="preserve">. </w:t>
      </w:r>
      <w:r w:rsidRPr="00F35336">
        <w:rPr>
          <w:rStyle w:val="StyleUnderline"/>
        </w:rPr>
        <w:t xml:space="preserve">They </w:t>
      </w:r>
      <w:r w:rsidRPr="00F35336">
        <w:rPr>
          <w:rStyle w:val="Emphasis"/>
        </w:rPr>
        <w:t>may exert pressure on their government so that the latter needs to respond to its citizens’ demand i</w:t>
      </w:r>
      <w:r w:rsidRPr="00F35336">
        <w:rPr>
          <w:rStyle w:val="StyleUnderline"/>
        </w:rPr>
        <w:t>n order not to lose the support of its constituents</w:t>
      </w:r>
      <w:r>
        <w:t xml:space="preserve">. The </w:t>
      </w:r>
      <w:r w:rsidRPr="00F35336">
        <w:rPr>
          <w:rStyle w:val="StyleUnderline"/>
        </w:rPr>
        <w:t>theory was then tested for the reduction of air pollution in 40 countries over 30 years. The results indeed confirm that democracy tends to improve environmental quality at the national level.</w:t>
      </w:r>
      <w:r>
        <w:t xml:space="preserve"> However, political activity increasingly takes place at the global level and globalization has an effect on national policy efficacy. The increasing interdependence of political, economic, social and cultural processes limits the manoeuvring space of national policy-makers. Thus, globalization casts doubt on whether democratic systems are really more responsive to their citizens’ demands. Therefore, in a next step, the research team turned to the question of whether globalization enhances or undermines the positive effect democracy has on the environment: Focusing first on less developed countries the project found that </w:t>
      </w:r>
      <w:r w:rsidRPr="00F35336">
        <w:rPr>
          <w:rStyle w:val="StyleUnderline"/>
        </w:rPr>
        <w:t>globalization effects through international political integration</w:t>
      </w:r>
      <w:r>
        <w:t xml:space="preserve"> – in particular membership of international organizations – </w:t>
      </w:r>
      <w:r w:rsidRPr="00F35336">
        <w:rPr>
          <w:rStyle w:val="StyleUnderline"/>
        </w:rPr>
        <w:t>enhance the environmental quality of those countries</w:t>
      </w:r>
      <w:r>
        <w:t xml:space="preserve">. The main reason is that this mobilizes resources and technology and promotes the transfer of information and knowledge about environmental problems. Another finding is that </w:t>
      </w:r>
      <w:r w:rsidRPr="00F35336">
        <w:rPr>
          <w:rStyle w:val="StyleUnderline"/>
        </w:rPr>
        <w:t>democratic institutions in less developed countries amplify the positive effect international integration has on the country’s environmental quality</w:t>
      </w:r>
      <w:r>
        <w:t xml:space="preserve">. Consequently, this part of the research project suggests that </w:t>
      </w:r>
      <w:r w:rsidRPr="00F35336">
        <w:rPr>
          <w:rStyle w:val="StyleUnderline"/>
        </w:rPr>
        <w:t>less developed countries do not need to become rich before they can take better care of their environment as was previously advocated in both academic and policy debates.</w:t>
      </w:r>
      <w:r>
        <w:t xml:space="preserve"> The project has also examined the implications of globalization for transboundary environmental problems that extend beyond national boundaries and therefore require international cooperation to be solved. Focusing on international river management, climate change and global environmental commitments more generally, </w:t>
      </w:r>
      <w:r w:rsidRPr="00F35336">
        <w:rPr>
          <w:rStyle w:val="StyleUnderline"/>
        </w:rPr>
        <w:t>the research team has shown that democratic countries are more likely to cooperate in solving these kinds of problems relative to non-democratic or mixed groups of countries</w:t>
      </w:r>
      <w:r>
        <w:t xml:space="preserve">, </w:t>
      </w:r>
      <w:r w:rsidRPr="00F35336">
        <w:rPr>
          <w:rStyle w:val="StyleUnderline"/>
        </w:rPr>
        <w:t xml:space="preserve">even in cases of severe problems and high mitigation costs, such as water pollution problems in international river </w:t>
      </w:r>
      <w:r w:rsidRPr="00F35336">
        <w:t>systems.</w:t>
      </w:r>
      <w:r>
        <w:t xml:space="preserve"> Finally, </w:t>
      </w:r>
      <w:r w:rsidRPr="00F35336">
        <w:rPr>
          <w:rStyle w:val="StyleUnderline"/>
        </w:rPr>
        <w:t>the project has explored the implications of globalization and democracy for climate change, a policy problem that has become virtually a symbol of globalization</w:t>
      </w:r>
      <w:r>
        <w:t>. The results of this research show that democracy contributes to a stronger political commitment to climate change mitigation. However, this does not necessarily lead to lower emission levels. In climate change policy, democracies are clearly stronger at the commitment level than at the problem-solving level. These results demonstrate that the democracy effect has until now not been able to override countervailing forces that emanate from the free-rider problem and economic factors that cut against efforts to reduce emissions. Even though democracies have obviously had a slow start in moving from paper to practice in environmental policy, the project team observes some encouraging signs.</w:t>
      </w:r>
    </w:p>
    <w:p w:rsidR="00226BCD" w:rsidRDefault="00226BCD" w:rsidP="00226BCD">
      <w:pPr>
        <w:pStyle w:val="Heading4"/>
      </w:pPr>
      <w:r>
        <w:t>Citizens will rise up to the challenge- the “second civil limb” will resist climate change</w:t>
      </w:r>
    </w:p>
    <w:p w:rsidR="00226BCD" w:rsidRDefault="00226BCD" w:rsidP="00226BCD">
      <w:r w:rsidRPr="00EA71F0">
        <w:rPr>
          <w:i/>
          <w:iCs/>
        </w:rPr>
        <w:t xml:space="preserve">ThéO </w:t>
      </w:r>
      <w:r w:rsidRPr="00EA71F0">
        <w:rPr>
          <w:rStyle w:val="Style13ptBold"/>
          <w:i/>
          <w:iCs/>
        </w:rPr>
        <w:t>Boucart</w:t>
      </w:r>
      <w:r w:rsidRPr="00EA71F0">
        <w:rPr>
          <w:i/>
          <w:iCs/>
        </w:rPr>
        <w:t>, Member of JEF Paris and editor-in-chief of “Le Taurillon en Seine”, local print edition of</w:t>
      </w:r>
      <w:r w:rsidRPr="00EA71F0">
        <w:t xml:space="preserve"> our French sister edition,</w:t>
      </w:r>
      <w:r>
        <w:rPr>
          <w:rFonts w:ascii="Arial" w:hAnsi="Arial" w:cs="Arial"/>
          <w:color w:val="2C2F57"/>
          <w:sz w:val="23"/>
          <w:szCs w:val="23"/>
          <w:shd w:val="clear" w:color="auto" w:fill="FFFFFF"/>
        </w:rPr>
        <w:t xml:space="preserve"> </w:t>
      </w:r>
      <w:r w:rsidRPr="00EA71F0">
        <w:t>11-9-20</w:t>
      </w:r>
      <w:r w:rsidRPr="00EA71F0">
        <w:rPr>
          <w:rStyle w:val="Style13ptBold"/>
        </w:rPr>
        <w:t>18</w:t>
      </w:r>
      <w:r w:rsidRPr="00EA71F0">
        <w:t>, " [2018] Environmentalism and democracy," New Federalist, https://www.thenewfederalist.eu/environmentalism-and-democracy-the-same-fight</w:t>
      </w:r>
      <w:r>
        <w:t>//Eroyt</w:t>
      </w:r>
    </w:p>
    <w:p w:rsidR="00226BCD" w:rsidRDefault="00226BCD" w:rsidP="00226BCD">
      <w:r w:rsidRPr="00EA71F0">
        <w:t xml:space="preserve">Citizenship and environmentalism. Two ideas that at first glance have barely anything to do with each other; citizenship refers to human society, environmentalism to nature. Human spaces and nature are two worlds that are becoming more and more distinct, separated by the remarkable economic and technological developments of the last two centuries. Nevertheless, it would be wrong to consider them entirely separate. After all, </w:t>
      </w:r>
      <w:r w:rsidRPr="00EA71F0">
        <w:rPr>
          <w:rStyle w:val="StyleUnderline"/>
        </w:rPr>
        <w:t>humankind is the product of its natural environment and is one link among many others in the vast living world</w:t>
      </w:r>
      <w:r w:rsidRPr="00EA71F0">
        <w:t>.</w:t>
      </w:r>
      <w:r>
        <w:t xml:space="preserve"> </w:t>
      </w:r>
      <w:r w:rsidRPr="00EA71F0">
        <w:t xml:space="preserve">While we have been faced with a systemic crisis for more than a decade, </w:t>
      </w:r>
      <w:r w:rsidRPr="00EA71F0">
        <w:rPr>
          <w:rStyle w:val="Emphasis"/>
        </w:rPr>
        <w:t>it is high time to take up new ways of thinking that combine protecting both the environment and democracy</w:t>
      </w:r>
      <w:r w:rsidRPr="00EA71F0">
        <w:t xml:space="preserve">. The neoliberal economic system and unregulated globalisation are destroying environment and social ties. </w:t>
      </w:r>
      <w:r w:rsidRPr="00EA71F0">
        <w:rPr>
          <w:rStyle w:val="StyleUnderline"/>
        </w:rPr>
        <w:t>In this frenzy of change and internationalisation of trade that advances at all costs, more and more people feel abandoned and are more likely to vote for populists and the extreme-right, which is a great danger to democratic institutions and civil society in general.</w:t>
      </w:r>
      <w:r>
        <w:t xml:space="preserve"> </w:t>
      </w:r>
      <w:r w:rsidRPr="00EA71F0">
        <w:t xml:space="preserve">Yet; like the saying ‘sound body, sound mind’ (anima sana in corpore sano), democracy can only be robust if society’s natural environment is also healthy. </w:t>
      </w:r>
      <w:r w:rsidRPr="00EA71F0">
        <w:rPr>
          <w:rStyle w:val="StyleUnderline"/>
        </w:rPr>
        <w:t>Damaging the environment could, in fact, lead to violations of human and civil rights. Protecting the environment and promoting citizenship are therefore joined by the same principle of protecting the ‘common good’, the environment is everyone’s place to live, and democracy is everyone’s political structure.</w:t>
      </w:r>
      <w:r w:rsidRPr="00EA71F0">
        <w:t xml:space="preserve"> In this time of systemic crisis and where climate catastrophism has a tendency to paralyse people, it </w:t>
      </w:r>
      <w:r w:rsidRPr="00EA71F0">
        <w:rPr>
          <w:rStyle w:val="StyleUnderline"/>
        </w:rPr>
        <w:t>is important that civil society, as well as the political sphere, faces the threats on democracy and the environment together, like the way two legs on a human body work together in harmony</w:t>
      </w:r>
      <w:r w:rsidRPr="00EA71F0">
        <w:t>.</w:t>
      </w:r>
      <w:r>
        <w:t xml:space="preserve"> </w:t>
      </w:r>
      <w:r w:rsidRPr="00EA71F0">
        <w:t>The threat of ‘carbon-populism’ in Europe</w:t>
      </w:r>
      <w:r>
        <w:t xml:space="preserve"> </w:t>
      </w:r>
      <w:proofErr w:type="gramStart"/>
      <w:r w:rsidRPr="00EA71F0">
        <w:t>The</w:t>
      </w:r>
      <w:proofErr w:type="gramEnd"/>
      <w:r w:rsidRPr="00EA71F0">
        <w:t xml:space="preserve"> least we can say is that the political sphere isn’t ready to tackle these problems</w:t>
      </w:r>
      <w:r w:rsidRPr="00EA71F0">
        <w:rPr>
          <w:rStyle w:val="StyleUnderline"/>
        </w:rPr>
        <w:t>. Or worse, that an anti-democracy and an anti-environmentalist wave of nationalism is spreading over many countries around the globe.</w:t>
      </w:r>
      <w:r w:rsidRPr="00EA71F0">
        <w:t xml:space="preserve"> As Jean-Baptiste Fressoz reminded us in his article of 7th October in Libération, Donald Trump, Rodrigo Duterte, Scott Morrison and now Jair Bolsonaro are all attacking both democratic principles and protection of the environment, prompting fears of the rise of ‘carbon-fascism’ on a global scale never seen before.</w:t>
      </w:r>
      <w:r>
        <w:t xml:space="preserve"> </w:t>
      </w:r>
      <w:r w:rsidRPr="00EA71F0">
        <w:t xml:space="preserve">Here in Europe, we have long thought we were safe from authoritarian and climate threats. </w:t>
      </w:r>
      <w:r w:rsidRPr="00EA71F0">
        <w:rPr>
          <w:rStyle w:val="StyleUnderline"/>
        </w:rPr>
        <w:t>The EU is supposed to provide a framework to guarantee democracy and a healthy environment</w:t>
      </w:r>
      <w:r w:rsidRPr="00EA71F0">
        <w:t>. Yet this is becoming less and less true. The Polish government are destroying Polish democracy and their environment, as far as the large Bialowieza forest is concerned; in Germany, the AfD party (Alternative für Deutschland/Alternative for Germany) is very pro-coal and sceptical of anthropogenic climate-change; in the UK, Brexit is synonymous with relaunching fracking. Even in Europe, the extreme-right and populist parties are a true climate disaster as well as being disastrous for democracy and citizenship.</w:t>
      </w:r>
      <w:r>
        <w:t xml:space="preserve"> </w:t>
      </w:r>
      <w:r w:rsidRPr="00EA71F0">
        <w:t>Strength in numbers, and young people’s determination</w:t>
      </w:r>
      <w:r>
        <w:t xml:space="preserve"> </w:t>
      </w:r>
      <w:r w:rsidRPr="00EA71F0">
        <w:t>If the political ‘limb’ cannot act effectively when confronted with problems that affect democracy and the environment</w:t>
      </w:r>
      <w:r w:rsidRPr="00EA71F0">
        <w:rPr>
          <w:rStyle w:val="Emphasis"/>
        </w:rPr>
        <w:t>, the second civil ‘limb’ must take the reins</w:t>
      </w:r>
      <w:r w:rsidRPr="00EA71F0">
        <w:t xml:space="preserve">. </w:t>
      </w:r>
      <w:r w:rsidRPr="00EA71F0">
        <w:rPr>
          <w:rStyle w:val="StyleUnderline"/>
        </w:rPr>
        <w:t>Civil society absolutely must realise that there is a clear link between defending democracy and the environment</w:t>
      </w:r>
      <w:r w:rsidRPr="00EA71F0">
        <w:t xml:space="preserve">. </w:t>
      </w:r>
      <w:r w:rsidRPr="00EA71F0">
        <w:rPr>
          <w:rStyle w:val="Emphasis"/>
        </w:rPr>
        <w:t>Political discourse aims to dramatise the consequences of climate change to communicate that there is no feasible alternative to neoliberal capitalism, but this only leads to collective apathy</w:t>
      </w:r>
      <w:r w:rsidRPr="00EA71F0">
        <w:t xml:space="preserve">. Nevertheless, </w:t>
      </w:r>
      <w:r w:rsidRPr="00EA71F0">
        <w:rPr>
          <w:rStyle w:val="Emphasis"/>
        </w:rPr>
        <w:t>many initiatives are being developed to raise awareness of democratic and environmental issues, to create connections between the two.</w:t>
      </w:r>
      <w:r>
        <w:t xml:space="preserve"> </w:t>
      </w:r>
      <w:r w:rsidRPr="00EA71F0">
        <w:t xml:space="preserve">This is the case for Youth Forum COP, a not-for-profit organisation created in Brussels by a student initiative. One of its founders, </w:t>
      </w:r>
      <w:r w:rsidRPr="00EA71F0">
        <w:rPr>
          <w:rStyle w:val="StyleUnderline"/>
        </w:rPr>
        <w:t>Nathan Stranart, put this project together on the basis of two factors: the rising threat of anthropogenic global warming and the need for as many young people as possible to tackle questions about climate and debate them.</w:t>
      </w:r>
      <w:r w:rsidRPr="00EA71F0">
        <w:t xml:space="preserve"> The Youth Forum COP will take the form of discussion forums where many different ideas will be debated following the same procedure as a ‘classic’ COP (Conference of Parties, such as the 2015 Paris Climate Change Conference - COP 21).</w:t>
      </w:r>
      <w:r>
        <w:t xml:space="preserve"> </w:t>
      </w:r>
      <w:r w:rsidRPr="00EA71F0">
        <w:rPr>
          <w:rStyle w:val="StyleUnderline"/>
        </w:rPr>
        <w:t>A final document will then be created, entirely drafted by the young people participating, which will be sent to the relevant authorities to maximise the forum’s impact</w:t>
      </w:r>
      <w:r w:rsidRPr="00EA71F0">
        <w:t>. More than raising awareness about climate issues and citizenship by speaking publicly and debating, the Youth Forum COP intends to give the floor to young people in the most inclusive and democratic way possible, in order to carry the most weight in political decisions. The challenge will be to finance the initiative, (even though it is supported by a panel of experts, by the COP Belgian delegation as well as other organisations), and effective communication to spread the word about the initiative; via social networks but also with ‘ambassadors’.</w:t>
      </w:r>
      <w:r>
        <w:t xml:space="preserve"> </w:t>
      </w:r>
      <w:r w:rsidRPr="00EA71F0">
        <w:rPr>
          <w:rStyle w:val="StyleUnderline"/>
        </w:rPr>
        <w:t>The discussion forums will not be the only places where change can be brought about; the streets and public spaces are all the more important since ‘democracy’ means ‘power of the people’, and ‘citizenship’ comes from ‘civitas’ which means ‘freedom of the city’, and also ‘agora’ which refers to a social and political assembly space in ancient Greece</w:t>
      </w:r>
      <w:r w:rsidRPr="00EA71F0">
        <w:t>. In France, the resignation of the Minister for Ecological and Inclusive Transition, Nicolas Hulot, was a nasty shock for a party that had organised peaceful demonstrations: ‘climate marches’.</w:t>
      </w:r>
      <w:r>
        <w:t xml:space="preserve"> </w:t>
      </w:r>
      <w:r w:rsidRPr="00EA71F0">
        <w:t xml:space="preserve">For Quentin Guilmois, organiser of the Toulouse Climate March on 8th September, the strength of the climate movement is that it brings together many generations, yet the presence of young people is especially important. </w:t>
      </w:r>
      <w:r w:rsidRPr="00EA71F0">
        <w:rPr>
          <w:rStyle w:val="StyleUnderline"/>
        </w:rPr>
        <w:t>The challenge for the people’s movement to resolve climate issues, who express themselves in the streets, is to ensure the movement’s continuation and to prevent it from losing momentum.</w:t>
      </w:r>
      <w:r w:rsidRPr="00EA71F0">
        <w:t xml:space="preserve"> In Libération, Nicolas Haeringer, from the organisation 350.org, sees in the national success of these marches a real ‘tidal wave’ of citizenship and democracy, that seeks to overthrow neoliberalism in its current form, incompatible as it is with democracy, community and environmentalism.</w:t>
      </w:r>
      <w:r>
        <w:t xml:space="preserve"> </w:t>
      </w:r>
      <w:r w:rsidRPr="00EA71F0">
        <w:t>Citizenship, defending the environment, and the ticking clock</w:t>
      </w:r>
      <w:r>
        <w:t xml:space="preserve"> </w:t>
      </w:r>
      <w:proofErr w:type="gramStart"/>
      <w:r w:rsidRPr="00EA71F0">
        <w:rPr>
          <w:rStyle w:val="Emphasis"/>
        </w:rPr>
        <w:t>The</w:t>
      </w:r>
      <w:proofErr w:type="gramEnd"/>
      <w:r w:rsidRPr="00EA71F0">
        <w:rPr>
          <w:rStyle w:val="Emphasis"/>
        </w:rPr>
        <w:t xml:space="preserve"> initiatives promoting citizenship and defending the environment as well as the fight against climate change appear promising, as a growing part of society becomes aware of the dangers of authoritarian trends and ecological crisis</w:t>
      </w:r>
      <w:r w:rsidRPr="00EA71F0">
        <w:t>. The big question is, is that enough? Without resorting to the sort of catastrophism derided above, it seems time is running out, that climate catastrophe is imminent, and that democracy is increasingly on the defensive. Two different dynamics are emerging: one the rise of carbon-populism, even in Europe, a real danger for society and biodiversity (despite ecological movements’ modest gains on a local level in places like Bavaria, Luxembourg and Brussels).</w:t>
      </w:r>
      <w:r>
        <w:t xml:space="preserve"> </w:t>
      </w:r>
      <w:r w:rsidRPr="00EA71F0">
        <w:rPr>
          <w:rStyle w:val="StyleUnderline"/>
        </w:rPr>
        <w:t>The other is the growing scope of citizen movements that defend democracy and the environment like two sides of the same coin. Eventually, the masses and young people’s determination should be able to force the political sphere to follow the beat, like two legs walking in sync</w:t>
      </w:r>
      <w:r w:rsidRPr="00EA71F0">
        <w:t xml:space="preserve">, but time is running out to persuade them. Hence how incredibly important it is to </w:t>
      </w:r>
      <w:r w:rsidRPr="00EA71F0">
        <w:rPr>
          <w:rStyle w:val="StyleUnderline"/>
        </w:rPr>
        <w:t>act now and</w:t>
      </w:r>
      <w:r w:rsidRPr="00EA71F0">
        <w:t xml:space="preserve"> to remain hopeful about the collective ability to take action.</w:t>
      </w:r>
      <w:r>
        <w:t xml:space="preserve"> </w:t>
      </w:r>
      <w:r w:rsidRPr="00EA71F0">
        <w:t>Europe is especially affected by this change of mindset. Climate change currently only has devastating effects in Africa or in Asia, whereas weakening democracy can be seen throughout Europe. The EU must realise that a healthy environment and protected biodiversity is an essential bedrock for democracy’s longevity and strength since one cannot survive without the other.</w:t>
      </w:r>
    </w:p>
    <w:p w:rsidR="00226BCD" w:rsidRDefault="00226BCD" w:rsidP="00226BCD">
      <w:pPr>
        <w:pStyle w:val="Heading4"/>
      </w:pPr>
      <w:r>
        <w:t>Environmental democracy is happening now and internationally- big changes have been made</w:t>
      </w:r>
    </w:p>
    <w:p w:rsidR="00226BCD" w:rsidRPr="00EA71F0" w:rsidRDefault="00226BCD" w:rsidP="00226BCD">
      <w:r w:rsidRPr="00ED04B6">
        <w:t xml:space="preserve">Monika </w:t>
      </w:r>
      <w:r w:rsidRPr="00ED04B6">
        <w:rPr>
          <w:rStyle w:val="Style13ptBold"/>
        </w:rPr>
        <w:t>Kerdeman</w:t>
      </w:r>
      <w:r w:rsidRPr="00ED04B6">
        <w:t>, 4-28-20</w:t>
      </w:r>
      <w:r w:rsidRPr="00ED04B6">
        <w:rPr>
          <w:rStyle w:val="Style13ptBold"/>
        </w:rPr>
        <w:t>08</w:t>
      </w:r>
      <w:r w:rsidRPr="00ED04B6">
        <w:t>, "What Does Environmental Democracy Look Like</w:t>
      </w:r>
      <w:proofErr w:type="gramStart"/>
      <w:r w:rsidRPr="00ED04B6">
        <w:t>?,</w:t>
      </w:r>
      <w:proofErr w:type="gramEnd"/>
      <w:r w:rsidRPr="00ED04B6">
        <w:t>" World Resources Institute, https://www.wri.org/blog/2008/04/what-does-environmental-democracy-look</w:t>
      </w:r>
      <w:r>
        <w:t>//Eroyt</w:t>
      </w:r>
    </w:p>
    <w:p w:rsidR="00226BCD" w:rsidRDefault="00226BCD" w:rsidP="00226BCD">
      <w:r w:rsidRPr="00ED04B6">
        <w:rPr>
          <w:rStyle w:val="StyleUnderline"/>
        </w:rPr>
        <w:t>Environmental democracy is about government being transparent, accountable, and involving people in decisions that affect their environment</w:t>
      </w:r>
      <w:r w:rsidRPr="00DD01D6">
        <w:t xml:space="preserve">. </w:t>
      </w:r>
      <w:r w:rsidRPr="00ED04B6">
        <w:rPr>
          <w:rStyle w:val="Emphasis"/>
        </w:rPr>
        <w:t xml:space="preserve">20 countries in </w:t>
      </w:r>
      <w:hyperlink r:id="rId394" w:history="1">
        <w:r w:rsidRPr="00ED04B6">
          <w:rPr>
            <w:rStyle w:val="Emphasis"/>
          </w:rPr>
          <w:t>The Access Initiative</w:t>
        </w:r>
      </w:hyperlink>
      <w:r w:rsidRPr="00ED04B6">
        <w:rPr>
          <w:rStyle w:val="Emphasis"/>
        </w:rPr>
        <w:t xml:space="preserve"> (TAI) network are expanding their work to promote environmental democracy</w:t>
      </w:r>
      <w:r w:rsidRPr="00DD01D6">
        <w:t>. Here is a summary of what's ahead in 2008 and beyond</w:t>
      </w:r>
      <w:r w:rsidRPr="00ED04B6">
        <w:rPr>
          <w:rStyle w:val="Emphasis"/>
        </w:rPr>
        <w:t>. Local TAI partners work with their governments to reform transparency laws and train government officers to involve people in development planning.</w:t>
      </w:r>
      <w:r w:rsidRPr="00DD01D6">
        <w:t xml:space="preserve"> </w:t>
      </w:r>
      <w:r w:rsidRPr="00ED04B6">
        <w:rPr>
          <w:rStyle w:val="StyleUnderline"/>
        </w:rPr>
        <w:t>They also build the awareness among judges and in the media about the public's ability to influence decisions that affect the environment.</w:t>
      </w:r>
      <w:r>
        <w:t xml:space="preserve"> </w:t>
      </w:r>
      <w:r w:rsidRPr="00ED04B6">
        <w:rPr>
          <w:rStyle w:val="Emphasis"/>
        </w:rPr>
        <w:t>TAI Partners are already having crucial impacts in key countries</w:t>
      </w:r>
      <w:r w:rsidRPr="00DD01D6">
        <w:t>:</w:t>
      </w:r>
      <w:r>
        <w:t xml:space="preserve"> </w:t>
      </w:r>
      <w:r w:rsidRPr="00ED04B6">
        <w:rPr>
          <w:rStyle w:val="StyleUnderline"/>
        </w:rPr>
        <w:t xml:space="preserve">In Chile, the National Commission of the Environment committed to creating a participatory process in the design of the country's first Toxic Release Inventory. TAI partner groups helped influence the design of the system to guarantee full citizen participation. In Uganda, the TAI coalition used the findings of a TAI assessment to convince representatives to draft a Freedom of Information Act establishing citizens' right to government information. TAI Ecuador partner ECOLEX and the Ministry of Environment drafted a regulation requiring public consultation in the process of decision-making on environmental matters. The president approved the regulation in October 2006. In Indonesia, TAI assessments identified the need for and recommended the basic requirements of a Freedom of Information Act. TAI partners worfked with the Government and other civil society groups to draft such an act which was adopted in 2008. In Mexico, a TAI assessment revealed gaps in public access to information. Together they published a series of citizen action guides which led to a measurable increase in the number of citizens requesting information and more efficient delivery of information on the part of the government. Planned activities include an environmental rights education clinics and training workshops targeting disadvantaged communities in </w:t>
      </w:r>
      <w:hyperlink r:id="rId395" w:history="1">
        <w:r w:rsidRPr="00ED04B6">
          <w:rPr>
            <w:rStyle w:val="StyleUnderline"/>
          </w:rPr>
          <w:t>Tanzania</w:t>
        </w:r>
      </w:hyperlink>
      <w:r w:rsidRPr="00ED04B6">
        <w:rPr>
          <w:rStyle w:val="StyleUnderline"/>
        </w:rPr>
        <w:t xml:space="preserve">, </w:t>
      </w:r>
      <w:hyperlink r:id="rId396" w:history="1">
        <w:r w:rsidRPr="00ED04B6">
          <w:rPr>
            <w:rStyle w:val="StyleUnderline"/>
          </w:rPr>
          <w:t>Uganda</w:t>
        </w:r>
      </w:hyperlink>
      <w:r w:rsidRPr="00ED04B6">
        <w:rPr>
          <w:rStyle w:val="StyleUnderline"/>
        </w:rPr>
        <w:t xml:space="preserve"> and </w:t>
      </w:r>
      <w:hyperlink r:id="rId397" w:history="1">
        <w:r w:rsidRPr="00ED04B6">
          <w:rPr>
            <w:rStyle w:val="StyleUnderline"/>
          </w:rPr>
          <w:t>Kenya</w:t>
        </w:r>
      </w:hyperlink>
      <w:r w:rsidRPr="00ED04B6">
        <w:rPr>
          <w:rStyle w:val="StyleUnderline"/>
        </w:rPr>
        <w:t xml:space="preserve">; translation of access rights guides into indigenous languages in Mexico; and the second Asia Regional </w:t>
      </w:r>
      <w:hyperlink r:id="rId398" w:history="1">
        <w:r w:rsidRPr="00ED04B6">
          <w:rPr>
            <w:rStyle w:val="StyleUnderline"/>
          </w:rPr>
          <w:t>TAI</w:t>
        </w:r>
      </w:hyperlink>
      <w:r w:rsidRPr="00ED04B6">
        <w:rPr>
          <w:rStyle w:val="StyleUnderline"/>
        </w:rPr>
        <w:t xml:space="preserve"> workshop to be held in Bangkok in 2008. Here is a quick summary of the work that is already underway—or planned for 2008—in </w:t>
      </w:r>
      <w:hyperlink r:id="rId399" w:anchor="Bangladesh" w:history="1">
        <w:r w:rsidRPr="00ED04B6">
          <w:rPr>
            <w:rStyle w:val="StyleUnderline"/>
          </w:rPr>
          <w:t>Bangladesh</w:t>
        </w:r>
      </w:hyperlink>
      <w:r w:rsidRPr="00ED04B6">
        <w:rPr>
          <w:rStyle w:val="StyleUnderline"/>
        </w:rPr>
        <w:t xml:space="preserve">, </w:t>
      </w:r>
      <w:hyperlink r:id="rId400" w:anchor="Bolivia" w:history="1">
        <w:r w:rsidRPr="00ED04B6">
          <w:rPr>
            <w:rStyle w:val="StyleUnderline"/>
          </w:rPr>
          <w:t>Bolivia</w:t>
        </w:r>
      </w:hyperlink>
      <w:r w:rsidRPr="00ED04B6">
        <w:rPr>
          <w:rStyle w:val="StyleUnderline"/>
        </w:rPr>
        <w:t xml:space="preserve">, </w:t>
      </w:r>
      <w:hyperlink r:id="rId401" w:anchor="Cameroon" w:history="1">
        <w:r w:rsidRPr="00ED04B6">
          <w:rPr>
            <w:rStyle w:val="StyleUnderline"/>
          </w:rPr>
          <w:t>Cameroon</w:t>
        </w:r>
      </w:hyperlink>
      <w:r w:rsidRPr="00ED04B6">
        <w:rPr>
          <w:rStyle w:val="StyleUnderline"/>
        </w:rPr>
        <w:t xml:space="preserve">, </w:t>
      </w:r>
      <w:hyperlink r:id="rId402" w:anchor="Chile" w:history="1">
        <w:r w:rsidRPr="00ED04B6">
          <w:rPr>
            <w:rStyle w:val="StyleUnderline"/>
          </w:rPr>
          <w:t>Chile</w:t>
        </w:r>
      </w:hyperlink>
      <w:r w:rsidRPr="00ED04B6">
        <w:rPr>
          <w:rStyle w:val="StyleUnderline"/>
        </w:rPr>
        <w:t xml:space="preserve">, </w:t>
      </w:r>
      <w:hyperlink r:id="rId403" w:anchor="DRC" w:history="1">
        <w:r w:rsidRPr="00ED04B6">
          <w:rPr>
            <w:rStyle w:val="StyleUnderline"/>
          </w:rPr>
          <w:t>Democratic Republic of the Congo</w:t>
        </w:r>
      </w:hyperlink>
      <w:r w:rsidRPr="00ED04B6">
        <w:rPr>
          <w:rStyle w:val="StyleUnderline"/>
        </w:rPr>
        <w:t xml:space="preserve">, </w:t>
      </w:r>
      <w:hyperlink r:id="rId404" w:anchor="Ecuador" w:history="1">
        <w:r w:rsidRPr="00ED04B6">
          <w:rPr>
            <w:rStyle w:val="StyleUnderline"/>
          </w:rPr>
          <w:t>Ecuador</w:t>
        </w:r>
      </w:hyperlink>
      <w:r w:rsidRPr="00ED04B6">
        <w:rPr>
          <w:rStyle w:val="StyleUnderline"/>
        </w:rPr>
        <w:t xml:space="preserve">, </w:t>
      </w:r>
      <w:hyperlink r:id="rId405" w:anchor="Hungary" w:history="1">
        <w:r w:rsidRPr="00ED04B6">
          <w:rPr>
            <w:rStyle w:val="StyleUnderline"/>
          </w:rPr>
          <w:t>Hungary</w:t>
        </w:r>
      </w:hyperlink>
      <w:r w:rsidRPr="00ED04B6">
        <w:rPr>
          <w:rStyle w:val="StyleUnderline"/>
        </w:rPr>
        <w:t xml:space="preserve">, </w:t>
      </w:r>
      <w:hyperlink r:id="rId406" w:anchor="Latvia" w:history="1">
        <w:r w:rsidRPr="00ED04B6">
          <w:rPr>
            <w:rStyle w:val="StyleUnderline"/>
          </w:rPr>
          <w:t>Latvia</w:t>
        </w:r>
      </w:hyperlink>
      <w:r w:rsidRPr="00ED04B6">
        <w:rPr>
          <w:rStyle w:val="StyleUnderline"/>
        </w:rPr>
        <w:t xml:space="preserve">, </w:t>
      </w:r>
      <w:hyperlink r:id="rId407" w:anchor="nepal" w:history="1">
        <w:r w:rsidRPr="00ED04B6">
          <w:rPr>
            <w:rStyle w:val="StyleUnderline"/>
          </w:rPr>
          <w:t>Nepal</w:t>
        </w:r>
      </w:hyperlink>
      <w:r w:rsidRPr="00ED04B6">
        <w:rPr>
          <w:rStyle w:val="StyleUnderline"/>
        </w:rPr>
        <w:t xml:space="preserve">, </w:t>
      </w:r>
      <w:hyperlink r:id="rId408" w:anchor="India" w:history="1">
        <w:r w:rsidRPr="00ED04B6">
          <w:rPr>
            <w:rStyle w:val="StyleUnderline"/>
          </w:rPr>
          <w:t>India</w:t>
        </w:r>
      </w:hyperlink>
      <w:r w:rsidRPr="00ED04B6">
        <w:rPr>
          <w:rStyle w:val="StyleUnderline"/>
        </w:rPr>
        <w:t xml:space="preserve">, </w:t>
      </w:r>
      <w:hyperlink r:id="rId409" w:anchor="Macedonia" w:history="1">
        <w:r w:rsidRPr="00ED04B6">
          <w:rPr>
            <w:rStyle w:val="StyleUnderline"/>
          </w:rPr>
          <w:t>Macedonia</w:t>
        </w:r>
      </w:hyperlink>
      <w:r w:rsidRPr="00ED04B6">
        <w:rPr>
          <w:rStyle w:val="StyleUnderline"/>
        </w:rPr>
        <w:t xml:space="preserve">, </w:t>
      </w:r>
      <w:hyperlink r:id="rId410" w:anchor="Malawi" w:history="1">
        <w:r w:rsidRPr="00ED04B6">
          <w:rPr>
            <w:rStyle w:val="StyleUnderline"/>
          </w:rPr>
          <w:t>Malawi</w:t>
        </w:r>
      </w:hyperlink>
      <w:r w:rsidRPr="00ED04B6">
        <w:rPr>
          <w:rStyle w:val="StyleUnderline"/>
        </w:rPr>
        <w:t xml:space="preserve">, </w:t>
      </w:r>
      <w:hyperlink r:id="rId411" w:anchor="Mexico" w:history="1">
        <w:r w:rsidRPr="00ED04B6">
          <w:rPr>
            <w:rStyle w:val="StyleUnderline"/>
          </w:rPr>
          <w:t>Mexico</w:t>
        </w:r>
      </w:hyperlink>
      <w:r w:rsidRPr="00ED04B6">
        <w:rPr>
          <w:rStyle w:val="StyleUnderline"/>
        </w:rPr>
        <w:t xml:space="preserve">, </w:t>
      </w:r>
      <w:hyperlink r:id="rId412" w:anchor="Paraguay" w:history="1">
        <w:r w:rsidRPr="00ED04B6">
          <w:rPr>
            <w:rStyle w:val="StyleUnderline"/>
          </w:rPr>
          <w:t>Paraguay</w:t>
        </w:r>
      </w:hyperlink>
      <w:r w:rsidRPr="00ED04B6">
        <w:rPr>
          <w:rStyle w:val="StyleUnderline"/>
        </w:rPr>
        <w:t xml:space="preserve">, </w:t>
      </w:r>
      <w:hyperlink r:id="rId413" w:anchor="Philippines" w:history="1">
        <w:r w:rsidRPr="00ED04B6">
          <w:rPr>
            <w:rStyle w:val="StyleUnderline"/>
          </w:rPr>
          <w:t>The Philippines</w:t>
        </w:r>
      </w:hyperlink>
      <w:r w:rsidRPr="00ED04B6">
        <w:rPr>
          <w:rStyle w:val="StyleUnderline"/>
        </w:rPr>
        <w:t xml:space="preserve">, </w:t>
      </w:r>
      <w:hyperlink r:id="rId414" w:anchor="Tanzania" w:history="1">
        <w:r w:rsidRPr="00ED04B6">
          <w:rPr>
            <w:rStyle w:val="StyleUnderline"/>
          </w:rPr>
          <w:t>Tanzania</w:t>
        </w:r>
      </w:hyperlink>
      <w:r w:rsidRPr="00ED04B6">
        <w:rPr>
          <w:rStyle w:val="StyleUnderline"/>
        </w:rPr>
        <w:t xml:space="preserve">, </w:t>
      </w:r>
      <w:hyperlink r:id="rId415" w:anchor="Thailand" w:history="1">
        <w:r w:rsidRPr="00ED04B6">
          <w:rPr>
            <w:rStyle w:val="StyleUnderline"/>
          </w:rPr>
          <w:t>Thailand</w:t>
        </w:r>
      </w:hyperlink>
      <w:r w:rsidRPr="00ED04B6">
        <w:rPr>
          <w:rStyle w:val="StyleUnderline"/>
        </w:rPr>
        <w:t xml:space="preserve">, </w:t>
      </w:r>
      <w:hyperlink r:id="rId416" w:anchor="Sri_Lanka" w:history="1">
        <w:r w:rsidRPr="00ED04B6">
          <w:rPr>
            <w:rStyle w:val="StyleUnderline"/>
          </w:rPr>
          <w:t>Sri Lanka</w:t>
        </w:r>
      </w:hyperlink>
      <w:r w:rsidRPr="00ED04B6">
        <w:rPr>
          <w:rStyle w:val="StyleUnderline"/>
        </w:rPr>
        <w:t xml:space="preserve">, </w:t>
      </w:r>
      <w:hyperlink r:id="rId417" w:anchor="Ukraine" w:history="1">
        <w:r w:rsidRPr="00ED04B6">
          <w:rPr>
            <w:rStyle w:val="StyleUnderline"/>
          </w:rPr>
          <w:t>Ukraine</w:t>
        </w:r>
      </w:hyperlink>
      <w:r w:rsidRPr="00ED04B6">
        <w:rPr>
          <w:rStyle w:val="StyleUnderline"/>
        </w:rPr>
        <w:t xml:space="preserve"> and </w:t>
      </w:r>
      <w:hyperlink r:id="rId418" w:anchor="zambia" w:history="1">
        <w:r w:rsidRPr="00ED04B6">
          <w:rPr>
            <w:rStyle w:val="StyleUnderline"/>
          </w:rPr>
          <w:t>Zambia</w:t>
        </w:r>
      </w:hyperlink>
    </w:p>
    <w:p w:rsidR="00226BCD" w:rsidRDefault="00226BCD" w:rsidP="00226BCD">
      <w:pPr>
        <w:pStyle w:val="Heading2"/>
      </w:pPr>
      <w:r>
        <w:t xml:space="preserve">Autocratic Flaws – Politics </w:t>
      </w:r>
    </w:p>
    <w:p w:rsidR="00226BCD" w:rsidRDefault="00226BCD" w:rsidP="00226BCD">
      <w:pPr>
        <w:pStyle w:val="Heading4"/>
      </w:pPr>
      <w:r>
        <w:t>Authoritarians suppress economic reform</w:t>
      </w:r>
    </w:p>
    <w:p w:rsidR="00226BCD" w:rsidRPr="00155FF9" w:rsidRDefault="00226BCD" w:rsidP="00226BCD">
      <w:r w:rsidRPr="002F4F61">
        <w:rPr>
          <w:rStyle w:val="Style13ptBold"/>
        </w:rPr>
        <w:t>Carothers 19</w:t>
      </w:r>
      <w:r w:rsidRPr="002F4F61">
        <w:t xml:space="preserve"> (Thomas Carothers is a leading authority on international support for democracy, human rights, governance, the rule of law, and civil society., 1-16-2019, "Is Democracy the Problem?", Carnegie Endowment for International Peace, </w:t>
      </w:r>
      <w:hyperlink r:id="rId419" w:history="1">
        <w:r w:rsidRPr="00F13B58">
          <w:rPr>
            <w:rStyle w:val="Hyperlink"/>
          </w:rPr>
          <w:t>https://carnegieendowment.org/2019/01/16/is-democracy-problem-pub-78137</w:t>
        </w:r>
      </w:hyperlink>
      <w:r w:rsidRPr="002F4F61">
        <w:t>)</w:t>
      </w:r>
      <w:r>
        <w:t xml:space="preserve"> [HS]</w:t>
      </w:r>
    </w:p>
    <w:p w:rsidR="00226BCD" w:rsidRDefault="00226BCD" w:rsidP="00226BCD">
      <w:pPr>
        <w:rPr>
          <w:sz w:val="12"/>
        </w:rPr>
      </w:pPr>
      <w:r w:rsidRPr="00155FF9">
        <w:rPr>
          <w:sz w:val="12"/>
        </w:rPr>
        <w:t xml:space="preserve">But many </w:t>
      </w:r>
      <w:r w:rsidRPr="002F4F61">
        <w:rPr>
          <w:u w:val="single"/>
        </w:rPr>
        <w:t>authoritarians chronically avoid</w:t>
      </w:r>
      <w:r w:rsidRPr="00155FF9">
        <w:rPr>
          <w:sz w:val="12"/>
        </w:rPr>
        <w:t xml:space="preserve"> obviously </w:t>
      </w:r>
      <w:r w:rsidRPr="002F4F61">
        <w:rPr>
          <w:u w:val="single"/>
        </w:rPr>
        <w:t>needed reforms out of the fear that the near-term pain those measures</w:t>
      </w:r>
      <w:r w:rsidRPr="00155FF9">
        <w:rPr>
          <w:sz w:val="12"/>
        </w:rPr>
        <w:t xml:space="preserve"> would produce might </w:t>
      </w:r>
      <w:r w:rsidRPr="002F4F61">
        <w:rPr>
          <w:u w:val="single"/>
        </w:rPr>
        <w:t>unsettle their hold on power</w:t>
      </w:r>
      <w:r w:rsidRPr="00155FF9">
        <w:rPr>
          <w:sz w:val="12"/>
        </w:rPr>
        <w:t xml:space="preserve">. </w:t>
      </w:r>
      <w:r w:rsidRPr="002F4F61">
        <w:rPr>
          <w:u w:val="single"/>
        </w:rPr>
        <w:t>Egypt</w:t>
      </w:r>
      <w:r w:rsidRPr="00155FF9">
        <w:rPr>
          <w:sz w:val="12"/>
        </w:rPr>
        <w:t xml:space="preserve">, for example, </w:t>
      </w:r>
      <w:r w:rsidRPr="00155FF9">
        <w:rPr>
          <w:u w:val="single"/>
        </w:rPr>
        <w:t>avoided cutting or removing subsidies on food, fuel, and other basic goods</w:t>
      </w:r>
      <w:r w:rsidRPr="00155FF9">
        <w:rPr>
          <w:sz w:val="12"/>
        </w:rPr>
        <w:t xml:space="preserve"> for decades under Hosni Mubarak. The </w:t>
      </w:r>
      <w:r w:rsidRPr="00155FF9">
        <w:rPr>
          <w:u w:val="single"/>
        </w:rPr>
        <w:t>Venezuelan government</w:t>
      </w:r>
      <w:r w:rsidRPr="00155FF9">
        <w:rPr>
          <w:sz w:val="12"/>
        </w:rPr>
        <w:t xml:space="preserve"> under Hugo Chávez and then his successor Nicolás Maduro </w:t>
      </w:r>
      <w:r w:rsidRPr="00155FF9">
        <w:rPr>
          <w:u w:val="single"/>
        </w:rPr>
        <w:t xml:space="preserve">has not dared to impose a desperately needed tax on gasoline, which costs less than $1 for a full tank </w:t>
      </w:r>
      <w:r w:rsidRPr="00155FF9">
        <w:rPr>
          <w:sz w:val="12"/>
        </w:rPr>
        <w:t xml:space="preserve">(Maduro’s recent new gasoline policy seeks to crack down on smugglers rather than actually cut subsidies). Even </w:t>
      </w:r>
      <w:r w:rsidRPr="00155FF9">
        <w:rPr>
          <w:u w:val="single"/>
        </w:rPr>
        <w:t>China,</w:t>
      </w:r>
      <w:r w:rsidRPr="00155FF9">
        <w:rPr>
          <w:sz w:val="12"/>
        </w:rPr>
        <w:t xml:space="preserve"> which has long </w:t>
      </w:r>
      <w:r w:rsidRPr="00155FF9">
        <w:rPr>
          <w:u w:val="single"/>
        </w:rPr>
        <w:t>suppressed consumer benefits for the sake of long-term growth</w:t>
      </w:r>
      <w:r w:rsidRPr="00155FF9">
        <w:rPr>
          <w:sz w:val="12"/>
        </w:rPr>
        <w:t>, struggles with this issue in myriad ways, including keeping numerous “zombie” firms afloat through various economic breaks rather than facing the anger that would be produced by cutting them off.</w:t>
      </w:r>
    </w:p>
    <w:p w:rsidR="00226BCD" w:rsidRDefault="00226BCD" w:rsidP="00226BCD">
      <w:pPr>
        <w:pStyle w:val="Heading4"/>
      </w:pPr>
      <w:r>
        <w:t>Democracies solve elitism but autocracies exacerbate it</w:t>
      </w:r>
    </w:p>
    <w:p w:rsidR="00226BCD" w:rsidRPr="00642B22" w:rsidRDefault="00226BCD" w:rsidP="00226BCD">
      <w:r w:rsidRPr="002F4F61">
        <w:rPr>
          <w:rStyle w:val="Style13ptBold"/>
        </w:rPr>
        <w:t>Carothers 19</w:t>
      </w:r>
      <w:r w:rsidRPr="002F4F61">
        <w:t xml:space="preserve"> (Thomas Carothers is a leading authority on international support for democracy, human rights, governance, the rule of law, and civil society., 1-16-2019, "Is Democracy the Problem?", Carnegie Endowment for International Peace, </w:t>
      </w:r>
      <w:hyperlink r:id="rId420" w:history="1">
        <w:r w:rsidRPr="00F13B58">
          <w:rPr>
            <w:rStyle w:val="Hyperlink"/>
          </w:rPr>
          <w:t>https://carnegieendowment.org/2019/01/16/is-democracy-problem-pub-78137</w:t>
        </w:r>
      </w:hyperlink>
      <w:r w:rsidRPr="002F4F61">
        <w:t>)</w:t>
      </w:r>
      <w:r>
        <w:t xml:space="preserve"> [HS]</w:t>
      </w:r>
    </w:p>
    <w:p w:rsidR="00226BCD" w:rsidRPr="000401D9" w:rsidRDefault="00226BCD" w:rsidP="00226BCD">
      <w:pPr>
        <w:rPr>
          <w:sz w:val="12"/>
        </w:rPr>
      </w:pPr>
      <w:r w:rsidRPr="000401D9">
        <w:rPr>
          <w:sz w:val="12"/>
        </w:rPr>
        <w:t xml:space="preserve">Some </w:t>
      </w:r>
      <w:r w:rsidRPr="00033027">
        <w:rPr>
          <w:u w:val="single"/>
        </w:rPr>
        <w:t>other democracies such as Germany, Great Britain, the Netherlands, and Sweden</w:t>
      </w:r>
      <w:r w:rsidRPr="000401D9">
        <w:rPr>
          <w:sz w:val="12"/>
        </w:rPr>
        <w:t xml:space="preserve"> </w:t>
      </w:r>
      <w:r w:rsidRPr="00033027">
        <w:rPr>
          <w:u w:val="single"/>
        </w:rPr>
        <w:t>do more to limit the flow of money in politics</w:t>
      </w:r>
      <w:r w:rsidRPr="000401D9">
        <w:rPr>
          <w:sz w:val="12"/>
        </w:rPr>
        <w:t xml:space="preserve">, avoid the dominance of wealthy people in legislatures, and </w:t>
      </w:r>
      <w:r w:rsidRPr="00033027">
        <w:rPr>
          <w:u w:val="single"/>
        </w:rPr>
        <w:t>craft national economic policies that limit inequality and represent interests more equally</w:t>
      </w:r>
      <w:r w:rsidRPr="000401D9">
        <w:rPr>
          <w:sz w:val="12"/>
        </w:rPr>
        <w:t xml:space="preserve"> across different economic classes, especially in the fields of health care and education. Thus while the competitive pluralism intrinsic to democracy does naturally tend to pull money into politics, it is also true that some </w:t>
      </w:r>
      <w:r w:rsidRPr="00033027">
        <w:rPr>
          <w:u w:val="single"/>
        </w:rPr>
        <w:t>democracies are capable of taking measures to avoid</w:t>
      </w:r>
      <w:r w:rsidRPr="000401D9">
        <w:rPr>
          <w:sz w:val="12"/>
        </w:rPr>
        <w:t xml:space="preserve"> or at least blunt </w:t>
      </w:r>
      <w:r w:rsidRPr="00033027">
        <w:rPr>
          <w:u w:val="single"/>
        </w:rPr>
        <w:t>elite capture</w:t>
      </w:r>
      <w:r w:rsidRPr="000401D9">
        <w:rPr>
          <w:sz w:val="12"/>
        </w:rPr>
        <w:t xml:space="preserve">. And of course some </w:t>
      </w:r>
      <w:r w:rsidRPr="000401D9">
        <w:rPr>
          <w:u w:val="single"/>
        </w:rPr>
        <w:t>key institutions in democracy, including alternation of power in response to voter choices, respect for a free press, and independent rule of law also help fight against it</w:t>
      </w:r>
      <w:r w:rsidRPr="000401D9">
        <w:rPr>
          <w:sz w:val="12"/>
        </w:rPr>
        <w:t xml:space="preserve">. The idea of sober, disinterested authoritarian politicians unswayed by money and devoted to a fair representation of interests is an appealing trope put forward by authoritarianism’s adherents, but is largely a myth. </w:t>
      </w:r>
      <w:r w:rsidRPr="000401D9">
        <w:rPr>
          <w:u w:val="single"/>
        </w:rPr>
        <w:t>Only a few authoritarian regimes</w:t>
      </w:r>
      <w:r w:rsidRPr="000401D9">
        <w:rPr>
          <w:sz w:val="12"/>
        </w:rPr>
        <w:t xml:space="preserve">, notably Singapore, </w:t>
      </w:r>
      <w:r w:rsidRPr="000401D9">
        <w:rPr>
          <w:u w:val="single"/>
        </w:rPr>
        <w:t>achieve</w:t>
      </w:r>
      <w:r w:rsidRPr="000401D9">
        <w:rPr>
          <w:sz w:val="12"/>
        </w:rPr>
        <w:t xml:space="preserve"> anything close to it</w:t>
      </w:r>
      <w:r w:rsidRPr="000401D9">
        <w:rPr>
          <w:u w:val="single"/>
        </w:rPr>
        <w:t>. Elite capture is in fact a defining feature of many authoritarian regimes</w:t>
      </w:r>
      <w:r w:rsidRPr="000401D9">
        <w:rPr>
          <w:sz w:val="12"/>
        </w:rPr>
        <w:t xml:space="preserve">. </w:t>
      </w:r>
      <w:r w:rsidRPr="000401D9">
        <w:rPr>
          <w:u w:val="single"/>
        </w:rPr>
        <w:t xml:space="preserve">Russia </w:t>
      </w:r>
      <w:r w:rsidRPr="000401D9">
        <w:rPr>
          <w:sz w:val="12"/>
        </w:rPr>
        <w:t xml:space="preserve">is a textbook case. So too are </w:t>
      </w:r>
      <w:r w:rsidRPr="000401D9">
        <w:rPr>
          <w:u w:val="single"/>
        </w:rPr>
        <w:t>Saudi Arabia</w:t>
      </w:r>
      <w:r w:rsidRPr="000401D9">
        <w:rPr>
          <w:sz w:val="12"/>
        </w:rPr>
        <w:t xml:space="preserve">, the other </w:t>
      </w:r>
      <w:r w:rsidRPr="000401D9">
        <w:rPr>
          <w:u w:val="single"/>
        </w:rPr>
        <w:t>Gulf monarchies</w:t>
      </w:r>
      <w:r w:rsidRPr="000401D9">
        <w:rPr>
          <w:sz w:val="12"/>
        </w:rPr>
        <w:t xml:space="preserve">, and the </w:t>
      </w:r>
      <w:r w:rsidRPr="000401D9">
        <w:rPr>
          <w:u w:val="single"/>
        </w:rPr>
        <w:t>Central Asian autocracies</w:t>
      </w:r>
      <w:r w:rsidRPr="000401D9">
        <w:rPr>
          <w:sz w:val="12"/>
        </w:rPr>
        <w:t xml:space="preserve">, among many others. The </w:t>
      </w:r>
      <w:r w:rsidRPr="000401D9">
        <w:rPr>
          <w:u w:val="single"/>
        </w:rPr>
        <w:t>lack of public accountability mechanisms, and the centralization of power that obviates checks and balances, make authoritarian regimes intrinsically vulnerable to capture by entrenched interests</w:t>
      </w:r>
      <w:r w:rsidRPr="000401D9">
        <w:rPr>
          <w:sz w:val="12"/>
        </w:rPr>
        <w:t>.</w:t>
      </w:r>
    </w:p>
    <w:p w:rsidR="00ED04B6" w:rsidRDefault="00ED04B6" w:rsidP="00ED04B6"/>
    <w:p w:rsidR="00ED04B6" w:rsidRDefault="00ED04B6" w:rsidP="00ED04B6">
      <w:pPr>
        <w:rPr>
          <w:rStyle w:val="StyleUnderline"/>
        </w:rPr>
      </w:pPr>
    </w:p>
    <w:p w:rsidR="00226BCD" w:rsidRDefault="00226BCD" w:rsidP="00226BCD">
      <w:pPr>
        <w:pStyle w:val="Heading2"/>
      </w:pPr>
      <w:r>
        <w:t>Short term focus wrong</w:t>
      </w:r>
    </w:p>
    <w:p w:rsidR="00226BCD" w:rsidRDefault="00226BCD" w:rsidP="00226BCD">
      <w:pPr>
        <w:pStyle w:val="Heading4"/>
      </w:pPr>
      <w:r>
        <w:t xml:space="preserve">Short term focus is wrong in the context of climate change – people are woke </w:t>
      </w:r>
    </w:p>
    <w:p w:rsidR="00226BCD" w:rsidRPr="00B20607" w:rsidRDefault="00226BCD" w:rsidP="00226BCD">
      <w:pPr>
        <w:rPr>
          <w:rFonts w:ascii="Times New Roman" w:eastAsia="Times New Roman" w:hAnsi="Times New Roman" w:cs="Times New Roman"/>
          <w:sz w:val="20"/>
          <w:szCs w:val="20"/>
        </w:rPr>
      </w:pPr>
      <w:r w:rsidRPr="00B20607">
        <w:rPr>
          <w:b/>
          <w:sz w:val="26"/>
          <w:szCs w:val="26"/>
        </w:rPr>
        <w:t>Enking 19</w:t>
      </w:r>
      <w:r>
        <w:t xml:space="preserve"> [Molly currently covers climate and politics for @Grist “Its Wednesday, May 1, and polls say: Everything’s coming up green” THE BEACON </w:t>
      </w:r>
      <w:hyperlink r:id="rId421" w:history="1">
        <w:r w:rsidRPr="00B20607">
          <w:rPr>
            <w:rFonts w:ascii="Times New Roman" w:eastAsia="Times New Roman" w:hAnsi="Times New Roman" w:cs="Times New Roman"/>
            <w:color w:val="0000FF"/>
            <w:sz w:val="20"/>
            <w:szCs w:val="20"/>
            <w:u w:val="single"/>
          </w:rPr>
          <w:t>https://grist.org/beacon/the-voters-are-in-climate-change-is-no-1/</w:t>
        </w:r>
      </w:hyperlink>
      <w:r>
        <w:rPr>
          <w:rFonts w:ascii="Times New Roman" w:eastAsia="Times New Roman" w:hAnsi="Times New Roman" w:cs="Times New Roman"/>
          <w:sz w:val="20"/>
          <w:szCs w:val="20"/>
        </w:rPr>
        <w:t>]//Mberhe</w:t>
      </w:r>
    </w:p>
    <w:p w:rsidR="00226BCD" w:rsidRDefault="00226BCD" w:rsidP="00226BCD">
      <w:r>
        <w:t xml:space="preserve">For the first time, </w:t>
      </w:r>
      <w:r w:rsidRPr="00350123">
        <w:rPr>
          <w:rStyle w:val="Emphasis"/>
        </w:rPr>
        <w:t>climate change is ranked as the No. 1 issue among Democratic voters in a new national poll.</w:t>
      </w:r>
      <w:r>
        <w:rPr>
          <w:rStyle w:val="Emphasis"/>
        </w:rPr>
        <w:t xml:space="preserve"> </w:t>
      </w:r>
      <w:r>
        <w:t xml:space="preserve">Conducted by CNN, the poll found that </w:t>
      </w:r>
      <w:r w:rsidRPr="00350123">
        <w:rPr>
          <w:rStyle w:val="StyleUnderline"/>
        </w:rPr>
        <w:t>82 percent of voting Democrats (including left-leaning Independents) listed climate change as a “top priority” that they’d like to see presidential candidates focus on.</w:t>
      </w:r>
      <w:r>
        <w:t xml:space="preserve"> The next-highest issue was universal health care, at 75 percent, followed by gun reform, at 65 percent. Wouldn’t you know it, young people, in particular, feel climate change is a major priority. In a recent Harvard poll, likely voters between 18 and 29 said they’d favor action on the climate crisis even if it hurts economic growth. And, according to the same survey, a high percentage of young people plan to vote. </w:t>
      </w:r>
      <w:r w:rsidRPr="00350123">
        <w:rPr>
          <w:rStyle w:val="StyleUnderline"/>
        </w:rPr>
        <w:t>Although not everyone believes global warming has already begun, most Americans report worrying about climate change “a great deal” or a “fair amount,” according to a recent Gallup poll.</w:t>
      </w:r>
      <w:r>
        <w:rPr>
          <w:rStyle w:val="StyleUnderline"/>
        </w:rPr>
        <w:t xml:space="preserve"> </w:t>
      </w:r>
      <w:r>
        <w:t>The climate crisis has received a huge bump in visibility recently, between the Green New Deal being debated nationwide, last year’s U.N. climate report, the worldwide youth-led Climate Strike marches, and activists like Greta Thunberg, who is garnering Nobel Peace Prize consideration.</w:t>
      </w:r>
    </w:p>
    <w:p w:rsidR="00226BCD" w:rsidRPr="00663AFD" w:rsidRDefault="00226BCD" w:rsidP="00226BCD"/>
    <w:p w:rsidR="00EA71F0" w:rsidRPr="001448E2" w:rsidRDefault="00EA71F0" w:rsidP="001448E2"/>
    <w:p w:rsidR="006B0FE9" w:rsidRPr="006B0FE9" w:rsidRDefault="001448E2" w:rsidP="006B0FE9">
      <w:pPr>
        <w:pStyle w:val="Heading2"/>
        <w:rPr>
          <w:b w:val="0"/>
          <w:iCs/>
          <w:sz w:val="22"/>
          <w:u w:val="single"/>
        </w:rPr>
      </w:pPr>
      <w:r>
        <w:rPr>
          <w:rStyle w:val="Emphasis"/>
        </w:rPr>
        <w:t>Regimes fake democracy is bad</w:t>
      </w:r>
    </w:p>
    <w:p w:rsidR="006C640C" w:rsidRDefault="006C640C" w:rsidP="006C640C">
      <w:pPr>
        <w:pStyle w:val="Heading4"/>
      </w:pPr>
      <w:r>
        <w:t>Authoritarian regimes posing as democracies pose a threat to the liberal order</w:t>
      </w:r>
    </w:p>
    <w:p w:rsidR="006C640C" w:rsidRPr="00084628" w:rsidRDefault="006C640C" w:rsidP="006C640C">
      <w:pPr>
        <w:rPr>
          <w:rStyle w:val="Style13ptBold"/>
          <w:b w:val="0"/>
          <w:bCs w:val="0"/>
        </w:rPr>
      </w:pPr>
      <w:r>
        <w:rPr>
          <w:rStyle w:val="Style13ptBold"/>
        </w:rPr>
        <w:t xml:space="preserve">Carney 19 </w:t>
      </w:r>
      <w:r w:rsidRPr="00084628">
        <w:rPr>
          <w:rStyle w:val="Style13ptBold"/>
          <w:b w:val="0"/>
          <w:bCs w:val="0"/>
          <w:sz w:val="16"/>
          <w:szCs w:val="16"/>
        </w:rPr>
        <w:t>(Richard Carney is in the Department of Strategy and Entrepreneurship at the China Europe International Business School, February 6 2019, Autocracies that pose as democracies are a threat across the globe, https://www.pri.org/stories/2019-02-06/autocracies-look-democracies-are-threat-across-globe)</w:t>
      </w:r>
    </w:p>
    <w:p w:rsidR="006C640C" w:rsidRDefault="006C640C" w:rsidP="006C640C">
      <w:pPr>
        <w:rPr>
          <w:sz w:val="14"/>
        </w:rPr>
      </w:pPr>
      <w:r w:rsidRPr="00084628">
        <w:rPr>
          <w:sz w:val="14"/>
        </w:rPr>
        <w:t xml:space="preserve">These </w:t>
      </w:r>
      <w:r w:rsidRPr="00084628">
        <w:rPr>
          <w:u w:val="single"/>
        </w:rPr>
        <w:t>other countries don’t look threatening. They look like democracies. But they’re not. They’re a special kind of autocratic regime that masquerades as a democracy.</w:t>
      </w:r>
      <w:r w:rsidRPr="00084628">
        <w:rPr>
          <w:sz w:val="14"/>
        </w:rPr>
        <w:t xml:space="preserve"> And </w:t>
      </w:r>
      <w:r w:rsidRPr="00084628">
        <w:rPr>
          <w:rStyle w:val="Emphasis"/>
        </w:rPr>
        <w:t>what looks like benevolent conduct</w:t>
      </w:r>
      <w:r w:rsidRPr="00084628">
        <w:rPr>
          <w:u w:val="single"/>
        </w:rPr>
        <w:t xml:space="preserve"> by these countries can </w:t>
      </w:r>
      <w:r w:rsidRPr="00084628">
        <w:rPr>
          <w:rStyle w:val="Emphasis"/>
        </w:rPr>
        <w:t>quickly change into aggressive, politically charged behavior</w:t>
      </w:r>
      <w:r w:rsidRPr="00084628">
        <w:rPr>
          <w:sz w:val="14"/>
        </w:rPr>
        <w:t xml:space="preserve">. </w:t>
      </w:r>
      <w:r w:rsidRPr="00084628">
        <w:rPr>
          <w:u w:val="single"/>
        </w:rPr>
        <w:t>Autocracies</w:t>
      </w:r>
      <w:r w:rsidRPr="00084628">
        <w:rPr>
          <w:sz w:val="14"/>
        </w:rPr>
        <w:t xml:space="preserve">, often known as “authoritarian regimes,” </w:t>
      </w:r>
      <w:r w:rsidRPr="00084628">
        <w:rPr>
          <w:u w:val="single"/>
        </w:rPr>
        <w:t>maintain power through centralized control over information and resources.</w:t>
      </w:r>
      <w:r w:rsidRPr="00084628">
        <w:rPr>
          <w:sz w:val="14"/>
        </w:rPr>
        <w:t xml:space="preserve"> </w:t>
      </w:r>
      <w:r w:rsidRPr="00084628">
        <w:rPr>
          <w:u w:val="single"/>
        </w:rPr>
        <w:t>Political opposition is either forbidden or strongly curtailed and individual freedom is limited by the state.</w:t>
      </w:r>
      <w:r w:rsidRPr="00084628">
        <w:rPr>
          <w:sz w:val="14"/>
        </w:rPr>
        <w:t xml:space="preserve"> Related: New internet laws in Russia — and US tech giants’ acquiescence — </w:t>
      </w:r>
      <w:r w:rsidRPr="00084628">
        <w:rPr>
          <w:u w:val="single"/>
        </w:rPr>
        <w:t>spell trouble for dissenting voices Autocracies that look like democracies are different because their leaders permit political opponents to run for election — even though they rarely win</w:t>
      </w:r>
      <w:r w:rsidRPr="00084628">
        <w:rPr>
          <w:sz w:val="14"/>
        </w:rPr>
        <w:t xml:space="preserve">. These countries’ capitalist systems have some of the trappings of liberal democracies in the West. But </w:t>
      </w:r>
      <w:r w:rsidRPr="00084628">
        <w:rPr>
          <w:u w:val="single"/>
        </w:rPr>
        <w:t>these regimes use capitalism to further their authoritarian rule. These so-called “dominant party authoritarian regimes” have surged in number from around 13 percent of all countries before the end of the Cold War to around 33 percent today</w:t>
      </w:r>
      <w:r w:rsidRPr="00084628">
        <w:rPr>
          <w:sz w:val="14"/>
        </w:rPr>
        <w:t xml:space="preserve">. Most are located in Africa, the Middle East and Asia. They are also present in Eastern Europe and in the Americas. Russia is one of them; so are Turkey, Malaysia, Singapore and Venezuela. </w:t>
      </w:r>
      <w:r w:rsidRPr="00084628">
        <w:rPr>
          <w:u w:val="single"/>
        </w:rPr>
        <w:t>These regimes often engage in the same kinds of bad behavior as other autocracies. But their behavior is critically different in both the motivations and methods used to further authoritarian ends</w:t>
      </w:r>
      <w:r w:rsidRPr="00084628">
        <w:rPr>
          <w:sz w:val="14"/>
        </w:rPr>
        <w:t xml:space="preserve">, as detailed in my new book “Authoritarian Capitalism.” Russia's President Putin sits next to several military members Russian President Vladimir Putin attends the event marking the 100th anniversary of the Main Directorate of the General Staff of Russian Armed Forces, formerly known as the Main Intelligence Directorate (GRU), in Moscow, Russia Nov. 2, 2018. Credit: Sputnik/Alexei Druzhinin/Kremlin via Reuters Political control </w:t>
      </w:r>
      <w:r w:rsidRPr="00084628">
        <w:rPr>
          <w:u w:val="single"/>
        </w:rPr>
        <w:t>Part of the danger with dominant party authoritarian regimes is that their veneer of democracy permits political opponents to run for election</w:t>
      </w:r>
      <w:r w:rsidRPr="00084628">
        <w:rPr>
          <w:sz w:val="14"/>
        </w:rPr>
        <w:t xml:space="preserve">. But </w:t>
      </w:r>
      <w:r w:rsidRPr="00084628">
        <w:rPr>
          <w:rStyle w:val="Emphasis"/>
        </w:rPr>
        <w:t>when incumbent rulers face a threat to their power, the autocrats often respond by targeting political dissidents and taking aggressive actions toward foreign enemies to bolster popular support</w:t>
      </w:r>
      <w:r w:rsidRPr="00084628">
        <w:rPr>
          <w:sz w:val="14"/>
        </w:rPr>
        <w:t>. For example, Russian leader Vladimir Putin faced an unprecedented challenge from citizen protests during the 2012 presidential election. The protests continued into 2013. Putin punished the protesters. New York Times correspondent Ellen Barry reported in 2013 that “</w:t>
      </w:r>
      <w:r w:rsidRPr="00084628">
        <w:rPr>
          <w:rStyle w:val="Emphasis"/>
        </w:rPr>
        <w:t>new laws prescribe draconian punishments for acts of dissent</w:t>
      </w:r>
      <w:r w:rsidRPr="00084628">
        <w:rPr>
          <w:sz w:val="14"/>
        </w:rPr>
        <w:t xml:space="preserve">. … Mr. Putin … embraced a new, sharply conservative rhetoric, dismissing the urban protesters as traitors and blasphemers, enemies of Russia.” Related: Trump's business history with Russia is a long and colorful one Shortly afterward, Russia’s foreign activities became even more belligerent than during the Soviet period. This accomplished just what Putin wanted: Following his annexation of Crimea in 2014, his approval ratings skyrocketed. Another recent example is Turkish leader Recep Tayyip Erdogan’s repression of domestic political dissidents following the failed July 2016 coup against him. According to The Guardian, the regime arrested or suspended “more than 110,000 officials, including judges, teachers, police and civil servants.” Erdogan went after foreign-based dissidents too, allegedly orchestrating a plot to kidnap opposition leader Fetullah Gulen from Pennsylvania. Related: Turkey jails more journalists than any other nation. Those in detention are all terrorists, Erdogan says. And while he won the presidential election in June 2018, Erdogan’s foreign-based critics remain concerned about his threats. Enes Kanter, a Turkish NBA star, declined to travel to London in January 2019 out of fear that Turkish spies might kill him. A close up of Enes Kanter's face as he looks to the left Turkish NBA star Enes Kanter curtails foreign travel for fear of kidnapping by the Turkish government. Credit: Brad Penner/USA TODAY Sports via Reuters Information control </w:t>
      </w:r>
      <w:r w:rsidRPr="00084628">
        <w:rPr>
          <w:u w:val="single"/>
        </w:rPr>
        <w:t>Another distinction that characterizes dominant party authoritarian regimes is how they exploit Western legal and financial systems against Western media outlets critical of the regime</w:t>
      </w:r>
      <w:r w:rsidRPr="00084628">
        <w:rPr>
          <w:sz w:val="14"/>
        </w:rPr>
        <w:t xml:space="preserve">. </w:t>
      </w:r>
      <w:r w:rsidRPr="00084628">
        <w:rPr>
          <w:u w:val="single"/>
        </w:rPr>
        <w:t>Normally, autocrats control information and resources to retain power</w:t>
      </w:r>
      <w:r w:rsidRPr="00084628">
        <w:rPr>
          <w:sz w:val="14"/>
        </w:rPr>
        <w:t xml:space="preserve">. But </w:t>
      </w:r>
      <w:r w:rsidRPr="00084628">
        <w:rPr>
          <w:u w:val="single"/>
        </w:rPr>
        <w:t>rather than relying on the typical autocrat’s crude hostile attacks or outright censorship, dominant party authoritarian regimes use legal or financial methods regarded as legitimate by the West</w:t>
      </w:r>
      <w:r w:rsidRPr="00084628">
        <w:rPr>
          <w:sz w:val="14"/>
        </w:rPr>
        <w:t xml:space="preserve">. In other words, </w:t>
      </w:r>
      <w:r w:rsidRPr="00084628">
        <w:rPr>
          <w:rStyle w:val="Emphasis"/>
        </w:rPr>
        <w:t>they sue the media or they buy them</w:t>
      </w:r>
      <w:r w:rsidRPr="00084628">
        <w:rPr>
          <w:sz w:val="14"/>
        </w:rPr>
        <w:t xml:space="preserve">. A slew of foreign news organizations — including The New York Times, Wall Street Journal, Bloomberg and The Economist — were sued by the Lee family, autocratic rulers of Singapore, for political and financial reporting after the 2008 global financial crisis. The family maintained the coverage defamed them. As the Wall Street Journal’s editors wrote in 2008, “We know of no foreign publication that has ever won in a Singapore court of law. Virtually every Western publication that circulates in the city-state has faced a lawsuit, or the threat of one.” Malaysian political authorities deployed similar tactics when their rulers felt threatened. Following the Asian financial crisis of 1997, and in the months leading up to the November 1999 general election, wealthy ruling party supporters in Malaysia filed a flurry of defamation lawsuits against foreign journalists and media organizations, such as the Asian Wall Street Journal and Dow Jones. Russia’s means of pressuring foreign media are slightly different, but they also involve taking advantage of Western legal-financial systems. </w:t>
      </w:r>
      <w:r w:rsidRPr="00084628">
        <w:rPr>
          <w:u w:val="single"/>
        </w:rPr>
        <w:t>Russia has engaged in disinformation campaigns that exploit weaknesses in the West’s freedom of speech protections</w:t>
      </w:r>
      <w:r w:rsidRPr="00084628">
        <w:rPr>
          <w:sz w:val="14"/>
        </w:rPr>
        <w:t xml:space="preserve">, as documented by experts at the Center for Strategic and International Studies and at the Center for the Study of Democracy. And Russian companies have acquired sufficiently large ownership stakes in foreign media companies to influence their operations. This has involved both the manipulation of their coverage and a reduction in media freedoms of the country in which they are located. For example, Delyan Peevski is a controversial member of the Bulgarian Parliament who advocated for pro-Russian policies. Peevski built and sustained a media empire that controls around 40 percent of Bulgaria’s print sector and 80 percent of the newspaper distribution with loans from a partially Russian-owned bank. two men in suits greet each other Tsvetan Vassilev, 2nd R, the main owner of Bulgaria's Corporate Commercial Bank, and Delyan Peevski, right, a member of the ethnic Turkish political party MRF, attend the birthday party of Bulgarian newspaper publisher Tosho Toshev, 2nd left, in Sofia in this picture taken Dec. 7, 2010. Credit: Petko Nalbantov/Reuters/BGNES </w:t>
      </w:r>
    </w:p>
    <w:p w:rsidR="006B0FE9" w:rsidRDefault="006B0FE9" w:rsidP="006B0FE9">
      <w:pPr>
        <w:pStyle w:val="Heading2"/>
      </w:pPr>
      <w:r>
        <w:t>Econ</w:t>
      </w:r>
    </w:p>
    <w:p w:rsidR="006B0FE9" w:rsidRDefault="00ED04B6" w:rsidP="006B0FE9">
      <w:pPr>
        <w:pStyle w:val="Heading3"/>
      </w:pPr>
      <w:r>
        <w:t>E</w:t>
      </w:r>
      <w:r w:rsidR="006B0FE9">
        <w:t>con</w:t>
      </w:r>
    </w:p>
    <w:p w:rsidR="00ED04B6" w:rsidRDefault="00ED04B6" w:rsidP="00ED04B6"/>
    <w:p w:rsidR="00ED04B6" w:rsidRPr="002455C9" w:rsidRDefault="00ED04B6" w:rsidP="00ED04B6">
      <w:pPr>
        <w:pStyle w:val="Heading4"/>
        <w:rPr>
          <w:rFonts w:cs="Calibri"/>
        </w:rPr>
      </w:pPr>
      <w:r w:rsidRPr="002455C9">
        <w:rPr>
          <w:rFonts w:cs="Calibri"/>
        </w:rPr>
        <w:t xml:space="preserve">Democracy is key to economic growth – newest, best stats go Aff </w:t>
      </w:r>
    </w:p>
    <w:p w:rsidR="00ED04B6" w:rsidRPr="00230330" w:rsidRDefault="00ED04B6" w:rsidP="00ED04B6">
      <w:pPr>
        <w:rPr>
          <w:b/>
          <w:bCs/>
          <w:sz w:val="26"/>
        </w:rPr>
      </w:pPr>
      <w:r w:rsidRPr="002455C9">
        <w:rPr>
          <w:rStyle w:val="Style13ptBold"/>
        </w:rPr>
        <w:t xml:space="preserve">Acemoglu, Professor of Economics @ MIT, 14 </w:t>
      </w:r>
      <w:r w:rsidRPr="002455C9">
        <w:t xml:space="preserve">(Daron, “DEMOCRACY DOES CAUSE GROWTH,” </w:t>
      </w:r>
      <w:hyperlink r:id="rId422" w:history="1">
        <w:r w:rsidRPr="002455C9">
          <w:rPr>
            <w:rStyle w:val="Hyperlink"/>
          </w:rPr>
          <w:t>http://www.nber.org/papers/w20004.pdf</w:t>
        </w:r>
      </w:hyperlink>
      <w:r w:rsidRPr="002455C9">
        <w:t xml:space="preserve">, ava) </w:t>
      </w:r>
    </w:p>
    <w:p w:rsidR="00ED04B6" w:rsidRPr="00ED04B6" w:rsidRDefault="00ED04B6" w:rsidP="00ED04B6">
      <w:r w:rsidRPr="002455C9">
        <w:rPr>
          <w:sz w:val="14"/>
        </w:rPr>
        <w:t xml:space="preserve">Skepticism about the performance of democratic institutions is as old as democracy itself. Plato, for example, denigrated democracy as the second worst form of government after tyranny. The view that democracy is a constraint on economic growth has recently been gaining ground. In this paper, we show that </w:t>
      </w:r>
      <w:r w:rsidRPr="002455C9">
        <w:rPr>
          <w:rStyle w:val="StyleUnderline"/>
        </w:rPr>
        <w:t>once the dynamics of GDP are controlled for in a fixed effects OLS regression</w:t>
      </w:r>
      <w:r w:rsidRPr="002455C9">
        <w:rPr>
          <w:sz w:val="14"/>
        </w:rPr>
        <w:t xml:space="preserve">, </w:t>
      </w:r>
      <w:r w:rsidRPr="002455C9">
        <w:rPr>
          <w:rStyle w:val="StyleUnderline"/>
        </w:rPr>
        <w:t>there is an economically and statistically significant positive correlation</w:t>
      </w:r>
      <w:r w:rsidRPr="002455C9">
        <w:rPr>
          <w:sz w:val="14"/>
        </w:rPr>
        <w:t xml:space="preserve"> </w:t>
      </w:r>
      <w:r w:rsidRPr="002455C9">
        <w:rPr>
          <w:rStyle w:val="StyleUnderline"/>
        </w:rPr>
        <w:t>between democracy and future GDP per capita</w:t>
      </w:r>
      <w:r w:rsidRPr="002455C9">
        <w:rPr>
          <w:sz w:val="14"/>
        </w:rPr>
        <w:t xml:space="preserve">. This result remains true in GMM estimates that account for any bias due to lagged dependent variables, as well as with semi-parametric estimators based on a propensity score for democratic transitions estimated using past lags of log GDP. Our preferred specifications imply that </w:t>
      </w:r>
      <w:r w:rsidRPr="005F7E81">
        <w:rPr>
          <w:rStyle w:val="Emphasis"/>
          <w:highlight w:val="cyan"/>
        </w:rPr>
        <w:t>long-run GDP increases by about 20% following a democratic transition</w:t>
      </w:r>
      <w:r w:rsidRPr="002455C9">
        <w:rPr>
          <w:sz w:val="14"/>
        </w:rPr>
        <w:t xml:space="preserve">. </w:t>
      </w:r>
      <w:r w:rsidRPr="002455C9">
        <w:rPr>
          <w:rStyle w:val="StyleUnderline"/>
        </w:rPr>
        <w:t>We</w:t>
      </w:r>
      <w:r w:rsidRPr="002455C9">
        <w:rPr>
          <w:sz w:val="14"/>
        </w:rPr>
        <w:t xml:space="preserve"> also </w:t>
      </w:r>
      <w:r w:rsidRPr="002455C9">
        <w:rPr>
          <w:rStyle w:val="StyleUnderline"/>
        </w:rPr>
        <w:t>document regional waves of democratization</w:t>
      </w:r>
      <w:r w:rsidRPr="002455C9">
        <w:rPr>
          <w:sz w:val="14"/>
        </w:rPr>
        <w:t xml:space="preserve">, </w:t>
      </w:r>
      <w:r w:rsidRPr="002455C9">
        <w:rPr>
          <w:rStyle w:val="StyleUnderline"/>
        </w:rPr>
        <w:t>and</w:t>
      </w:r>
      <w:r w:rsidRPr="002455C9">
        <w:rPr>
          <w:sz w:val="14"/>
        </w:rPr>
        <w:t xml:space="preserve"> </w:t>
      </w:r>
      <w:r w:rsidRPr="002455C9">
        <w:rPr>
          <w:rStyle w:val="StyleUnderline"/>
        </w:rPr>
        <w:t>use this fact to generate a new instrument for democracy</w:t>
      </w:r>
      <w:r w:rsidRPr="002455C9">
        <w:rPr>
          <w:sz w:val="14"/>
        </w:rPr>
        <w:t xml:space="preserve">. </w:t>
      </w:r>
      <w:r w:rsidRPr="002455C9">
        <w:rPr>
          <w:rStyle w:val="StyleUnderline"/>
        </w:rPr>
        <w:t>We show that the probability of a country transitioning to democracy or nondemocracy is strongly correlated with the same transition recently occurring in other countries in the same region. Using this instrument, we find that democracy again increases</w:t>
      </w:r>
      <w:r w:rsidRPr="002455C9">
        <w:rPr>
          <w:sz w:val="14"/>
        </w:rPr>
        <w:t xml:space="preserve"> </w:t>
      </w:r>
      <w:r w:rsidRPr="002455C9">
        <w:rPr>
          <w:rStyle w:val="StyleUnderline"/>
        </w:rPr>
        <w:t>GDP</w:t>
      </w:r>
      <w:r w:rsidRPr="002455C9">
        <w:rPr>
          <w:sz w:val="14"/>
        </w:rPr>
        <w:t>, controlling for lags of GDP and a variety of regional controls</w:t>
      </w:r>
      <w:r w:rsidRPr="002455C9">
        <w:rPr>
          <w:rStyle w:val="StyleUnderline"/>
        </w:rPr>
        <w:t xml:space="preserve">. </w:t>
      </w:r>
      <w:r w:rsidRPr="005F7E81">
        <w:rPr>
          <w:rStyle w:val="StyleUnderline"/>
          <w:highlight w:val="cyan"/>
        </w:rPr>
        <w:t xml:space="preserve">The channels via which democracy raises growth include </w:t>
      </w:r>
      <w:r w:rsidRPr="005F7E81">
        <w:rPr>
          <w:rStyle w:val="Emphasis"/>
          <w:highlight w:val="cyan"/>
        </w:rPr>
        <w:t>greater economic reforms</w:t>
      </w:r>
      <w:r w:rsidRPr="005F7E81">
        <w:rPr>
          <w:sz w:val="14"/>
          <w:highlight w:val="cyan"/>
        </w:rPr>
        <w:t xml:space="preserve">, </w:t>
      </w:r>
      <w:r w:rsidRPr="005F7E81">
        <w:rPr>
          <w:rStyle w:val="Emphasis"/>
          <w:highlight w:val="cyan"/>
        </w:rPr>
        <w:t>greater investment in primary schooling and better health</w:t>
      </w:r>
      <w:r w:rsidRPr="005F7E81">
        <w:rPr>
          <w:sz w:val="14"/>
          <w:highlight w:val="cyan"/>
        </w:rPr>
        <w:t xml:space="preserve">, </w:t>
      </w:r>
      <w:r w:rsidRPr="005F7E81">
        <w:rPr>
          <w:rStyle w:val="StyleUnderline"/>
          <w:highlight w:val="cyan"/>
        </w:rPr>
        <w:t>and</w:t>
      </w:r>
      <w:r w:rsidRPr="002455C9">
        <w:rPr>
          <w:sz w:val="14"/>
        </w:rPr>
        <w:t xml:space="preserve"> </w:t>
      </w:r>
      <w:r w:rsidRPr="002455C9">
        <w:rPr>
          <w:rStyle w:val="StyleUnderline"/>
        </w:rPr>
        <w:t>may</w:t>
      </w:r>
      <w:r w:rsidRPr="002455C9">
        <w:rPr>
          <w:sz w:val="14"/>
        </w:rPr>
        <w:t xml:space="preserve"> also </w:t>
      </w:r>
      <w:r w:rsidRPr="005F7E81">
        <w:rPr>
          <w:rStyle w:val="Emphasis"/>
          <w:highlight w:val="cyan"/>
        </w:rPr>
        <w:t>include greater investment</w:t>
      </w:r>
      <w:r w:rsidRPr="005F7E81">
        <w:rPr>
          <w:sz w:val="14"/>
          <w:highlight w:val="cyan"/>
        </w:rPr>
        <w:t xml:space="preserve">, </w:t>
      </w:r>
      <w:r w:rsidRPr="005F7E81">
        <w:rPr>
          <w:rStyle w:val="Emphasis"/>
          <w:highlight w:val="cyan"/>
        </w:rPr>
        <w:t>greater taxation</w:t>
      </w:r>
      <w:r w:rsidRPr="005F7E81">
        <w:rPr>
          <w:sz w:val="14"/>
          <w:highlight w:val="cyan"/>
        </w:rPr>
        <w:t xml:space="preserve"> </w:t>
      </w:r>
      <w:r w:rsidRPr="005F7E81">
        <w:rPr>
          <w:rStyle w:val="Emphasis"/>
          <w:highlight w:val="cyan"/>
        </w:rPr>
        <w:t>and public good provision</w:t>
      </w:r>
      <w:r w:rsidRPr="002455C9">
        <w:rPr>
          <w:rStyle w:val="Emphasis"/>
        </w:rPr>
        <w:t>,</w:t>
      </w:r>
      <w:r w:rsidRPr="002455C9">
        <w:rPr>
          <w:sz w:val="14"/>
        </w:rPr>
        <w:t xml:space="preserve"> </w:t>
      </w:r>
      <w:r w:rsidRPr="002455C9">
        <w:rPr>
          <w:rStyle w:val="StyleUnderline"/>
        </w:rPr>
        <w:t>and lower</w:t>
      </w:r>
      <w:r w:rsidRPr="002455C9">
        <w:rPr>
          <w:sz w:val="14"/>
        </w:rPr>
        <w:t xml:space="preserve"> </w:t>
      </w:r>
      <w:r w:rsidRPr="002455C9">
        <w:rPr>
          <w:rStyle w:val="StyleUnderline"/>
        </w:rPr>
        <w:t xml:space="preserve">social unrest. </w:t>
      </w:r>
      <w:r w:rsidRPr="002455C9">
        <w:rPr>
          <w:sz w:val="14"/>
        </w:rPr>
        <w:t xml:space="preserve">In contrast to the equally popular claims that democracy is bad for growth at early stages of economic development, we find no heterogeneity by level of income. There is some heterogeneity depending on the level of human capital, but these effects are not large enough to lead to negative effects of democracy for low human capital countries. </w:t>
      </w:r>
      <w:r w:rsidRPr="002455C9">
        <w:rPr>
          <w:rStyle w:val="StyleUnderline"/>
        </w:rPr>
        <w:t xml:space="preserve">These results taken together suggest that </w:t>
      </w:r>
      <w:r w:rsidRPr="005F7E81">
        <w:rPr>
          <w:rStyle w:val="StyleUnderline"/>
          <w:highlight w:val="cyan"/>
        </w:rPr>
        <w:t>democracy is</w:t>
      </w:r>
      <w:r w:rsidRPr="002455C9">
        <w:rPr>
          <w:sz w:val="14"/>
        </w:rPr>
        <w:t xml:space="preserve"> more </w:t>
      </w:r>
      <w:r w:rsidRPr="005F7E81">
        <w:rPr>
          <w:rStyle w:val="Emphasis"/>
          <w:highlight w:val="cyan"/>
        </w:rPr>
        <w:t>conducive to</w:t>
      </w:r>
      <w:r w:rsidRPr="002455C9">
        <w:rPr>
          <w:rStyle w:val="Emphasis"/>
        </w:rPr>
        <w:t xml:space="preserve"> economic </w:t>
      </w:r>
      <w:r w:rsidRPr="005F7E81">
        <w:rPr>
          <w:rStyle w:val="Emphasis"/>
          <w:highlight w:val="cyan"/>
        </w:rPr>
        <w:t>growth</w:t>
      </w:r>
      <w:r w:rsidRPr="002455C9">
        <w:rPr>
          <w:sz w:val="14"/>
        </w:rPr>
        <w:t xml:space="preserve"> than its detractors have argued, and that there are many complementarities between democratic institutions and proximate causes of economic development. Work using cross-country and within-country variation to shed more light on how democracy changes economic incentives and organizations and pinpointing what aspects of democratic institutions are more important for economic success is an obvious fruitful area for future research</w:t>
      </w:r>
    </w:p>
    <w:p w:rsidR="006C640C" w:rsidRDefault="006C640C" w:rsidP="006C640C">
      <w:pPr>
        <w:pStyle w:val="Heading4"/>
      </w:pPr>
      <w:r>
        <w:t>Shifting to authoritarianism destroys the economy</w:t>
      </w:r>
    </w:p>
    <w:p w:rsidR="006C640C" w:rsidRPr="00DE2BBB" w:rsidRDefault="006C640C" w:rsidP="006C640C">
      <w:pPr>
        <w:rPr>
          <w:rStyle w:val="Style13ptBold"/>
          <w:b w:val="0"/>
          <w:bCs w:val="0"/>
        </w:rPr>
      </w:pPr>
      <w:r>
        <w:rPr>
          <w:rStyle w:val="Style13ptBold"/>
        </w:rPr>
        <w:t xml:space="preserve">Bellinger-Son 19 </w:t>
      </w:r>
      <w:r w:rsidRPr="00DE2BBB">
        <w:rPr>
          <w:rStyle w:val="Style13ptBold"/>
          <w:b w:val="0"/>
          <w:bCs w:val="0"/>
          <w:sz w:val="16"/>
          <w:szCs w:val="16"/>
        </w:rPr>
        <w:t xml:space="preserve">(Nisha Bellinger is an assistant professor of Political Science at Boise State, Byunghwan Son is an Assistant Professor of Global Affairs at George Mason University, February 4 2019, Is authoritarianism bad for the economy? Ask Venezuela – or Hungary or Turkey, </w:t>
      </w:r>
      <w:hyperlink r:id="rId423" w:history="1">
        <w:r w:rsidRPr="00DE2BBB">
          <w:rPr>
            <w:rStyle w:val="Hyperlink"/>
            <w:sz w:val="16"/>
            <w:szCs w:val="16"/>
          </w:rPr>
          <w:t>http://theconversation.com/is-authoritarianism-bad-for-the-economy-ask-venezuela-or-hungary-or-turkey-106749</w:t>
        </w:r>
      </w:hyperlink>
      <w:r w:rsidRPr="00DE2BBB">
        <w:rPr>
          <w:rStyle w:val="Style13ptBold"/>
          <w:b w:val="0"/>
          <w:bCs w:val="0"/>
          <w:sz w:val="16"/>
          <w:szCs w:val="16"/>
        </w:rPr>
        <w:t>, tkk)</w:t>
      </w:r>
    </w:p>
    <w:p w:rsidR="006C640C" w:rsidRDefault="006C640C" w:rsidP="006C640C">
      <w:pPr>
        <w:rPr>
          <w:sz w:val="16"/>
        </w:rPr>
      </w:pPr>
      <w:r w:rsidRPr="00C95234">
        <w:rPr>
          <w:rStyle w:val="Emphasis"/>
        </w:rPr>
        <w:t>Democracy is at risk worldwide. And the economy may be, too</w:t>
      </w:r>
      <w:r w:rsidRPr="00DE2BBB">
        <w:rPr>
          <w:sz w:val="16"/>
        </w:rPr>
        <w:t xml:space="preserve">. </w:t>
      </w:r>
      <w:r w:rsidRPr="00C95234">
        <w:rPr>
          <w:u w:val="single"/>
        </w:rPr>
        <w:t>Seventy-one</w:t>
      </w:r>
      <w:r w:rsidRPr="00DE2BBB">
        <w:rPr>
          <w:sz w:val="16"/>
        </w:rPr>
        <w:t xml:space="preserve"> out of the world’s 195 </w:t>
      </w:r>
      <w:r w:rsidRPr="00C95234">
        <w:rPr>
          <w:u w:val="single"/>
        </w:rPr>
        <w:t>countries saw their democratic institutions erode in recent years</w:t>
      </w:r>
      <w:r w:rsidRPr="00DE2BBB">
        <w:rPr>
          <w:sz w:val="16"/>
        </w:rPr>
        <w:t xml:space="preserve">, according to the 2018 year-end report by democracy watchdog Freedom House, </w:t>
      </w:r>
      <w:r w:rsidRPr="00C95234">
        <w:rPr>
          <w:u w:val="single"/>
        </w:rPr>
        <w:t>a phenomenon known as “democratic backsliding</w:t>
      </w:r>
      <w:r w:rsidRPr="00DE2BBB">
        <w:rPr>
          <w:sz w:val="16"/>
        </w:rPr>
        <w:t xml:space="preserve">.” </w:t>
      </w:r>
      <w:r w:rsidRPr="00C95234">
        <w:rPr>
          <w:u w:val="single"/>
        </w:rPr>
        <w:t>Signs of backsliding include elected leaders who expand their executive powers while weakening the legislature and judiciary</w:t>
      </w:r>
      <w:r w:rsidRPr="00DE2BBB">
        <w:rPr>
          <w:sz w:val="16"/>
        </w:rPr>
        <w:t xml:space="preserve">, </w:t>
      </w:r>
      <w:r w:rsidRPr="00C95234">
        <w:rPr>
          <w:u w:val="single"/>
        </w:rPr>
        <w:t>elections that have become less competitive and shrinking press freedom</w:t>
      </w:r>
      <w:r w:rsidRPr="00DE2BBB">
        <w:rPr>
          <w:sz w:val="16"/>
        </w:rPr>
        <w:t xml:space="preserve">. </w:t>
      </w:r>
      <w:r w:rsidRPr="00C95234">
        <w:rPr>
          <w:u w:val="single"/>
        </w:rPr>
        <w:t>When government institutions erode like this</w:t>
      </w:r>
      <w:r w:rsidRPr="00DE2BBB">
        <w:rPr>
          <w:sz w:val="16"/>
        </w:rPr>
        <w:t xml:space="preserve">, it isn’t just bad for democracy </w:t>
      </w:r>
      <w:r w:rsidRPr="00C95234">
        <w:rPr>
          <w:u w:val="single"/>
        </w:rPr>
        <w:t>- it also hurts countries economically, research shows</w:t>
      </w:r>
      <w:r w:rsidRPr="00DE2BBB">
        <w:rPr>
          <w:sz w:val="16"/>
        </w:rPr>
        <w:t xml:space="preserve">. To understand why, we applied our background as political scientists focused on developing economies to study </w:t>
      </w:r>
      <w:r w:rsidRPr="00C95234">
        <w:rPr>
          <w:u w:val="single"/>
        </w:rPr>
        <w:t xml:space="preserve">Venezuela, Turkey and Hungary </w:t>
      </w:r>
      <w:r w:rsidRPr="00DE2BBB">
        <w:rPr>
          <w:sz w:val="16"/>
        </w:rPr>
        <w:t xml:space="preserve">– </w:t>
      </w:r>
      <w:r w:rsidRPr="00C95234">
        <w:rPr>
          <w:u w:val="single"/>
        </w:rPr>
        <w:t>all countries that have seen varying degrees of democratic backsliding in recent years</w:t>
      </w:r>
      <w:r w:rsidRPr="00DE2BBB">
        <w:rPr>
          <w:sz w:val="16"/>
        </w:rPr>
        <w:t xml:space="preserve">. The authoritarian economic </w:t>
      </w:r>
      <w:r w:rsidRPr="00C95234">
        <w:rPr>
          <w:u w:val="single"/>
        </w:rPr>
        <w:t xml:space="preserve">problem </w:t>
      </w:r>
      <w:r w:rsidRPr="00C95234">
        <w:rPr>
          <w:rStyle w:val="Emphasis"/>
        </w:rPr>
        <w:t>All three countries have struggled economically as their democratically elected leaders turned nakedly authoritarian over the past five years</w:t>
      </w:r>
      <w:r w:rsidRPr="00DE2BBB">
        <w:rPr>
          <w:sz w:val="16"/>
        </w:rPr>
        <w:t xml:space="preserve">. In Turkey, President Recep Erdoğan has been steadily consolidating presidential powers for years while attacking the independence of both the legislative and judicial branches, as well as restricting press and academic freedoms. Turkey’s economy has struggled in kind, with gross domestic product dropping about 60 percent between 2013 and 2016. Its currency, the lire, also collapsed last year, plunging the country into crisis. </w:t>
      </w:r>
      <w:r w:rsidRPr="00C95234">
        <w:rPr>
          <w:u w:val="single"/>
        </w:rPr>
        <w:t>Under the autocratic leadership of President Nicolás Maduro – who is now in a bitter power struggle to retain the presidency – Venezuela has seen financial ruin. Inflation hit 80,000 percent there last year, and food and medicine are scarce</w:t>
      </w:r>
      <w:r w:rsidRPr="00DE2BBB">
        <w:rPr>
          <w:sz w:val="16"/>
        </w:rPr>
        <w:t xml:space="preserve">. Venezuela’s government stopped releasing economic data in 2014, but </w:t>
      </w:r>
      <w:r w:rsidRPr="00C95234">
        <w:rPr>
          <w:rStyle w:val="Emphasis"/>
        </w:rPr>
        <w:t>its gross domestic product is believed to have shrunk by around 15 percent for each of the last three years</w:t>
      </w:r>
      <w:r w:rsidRPr="00DE2BBB">
        <w:rPr>
          <w:sz w:val="16"/>
        </w:rPr>
        <w:t xml:space="preserve">. Meanwhile, </w:t>
      </w:r>
      <w:r w:rsidRPr="00C95234">
        <w:rPr>
          <w:u w:val="single"/>
        </w:rPr>
        <w:t>Hungary has stagnated as Prime Minister Victor Orbán has become increasingly undemocratic</w:t>
      </w:r>
      <w:r w:rsidRPr="00DE2BBB">
        <w:rPr>
          <w:sz w:val="16"/>
        </w:rPr>
        <w:t xml:space="preserve">. Since the 2014 election, when Orban’s grip on power really tightened, </w:t>
      </w:r>
      <w:r w:rsidRPr="00C95234">
        <w:rPr>
          <w:u w:val="single"/>
        </w:rPr>
        <w:t>growth has mostly dropped, from 4 percent in 2014 to 2 percent in 2016</w:t>
      </w:r>
      <w:r w:rsidRPr="00DE2BBB">
        <w:rPr>
          <w:sz w:val="16"/>
        </w:rPr>
        <w:t xml:space="preserve">. The World Bank predicts that Hungary’s economy will continue to contract through 2020 and beyond. Leaders are fallible Authoritarianism isn’t always bad for the economy. Autocratic China and Singapore are both economic success stories, growing at double digits – a pace largely unseen in Western democracies. But these countries were never set up to be democracies. </w:t>
      </w:r>
      <w:r w:rsidRPr="00C95234">
        <w:rPr>
          <w:u w:val="single"/>
        </w:rPr>
        <w:t>When a one-time democracy turns toward authoritarianism, however, the economic effect is often negative. That’s because, in a democracy, economic policy is meant to be made jointly, by various elected officials from the executive and legislative branches</w:t>
      </w:r>
      <w:r w:rsidRPr="00DE2BBB">
        <w:rPr>
          <w:sz w:val="16"/>
        </w:rPr>
        <w:t xml:space="preserve">. Other independent government agencies, like the U.S. Federal Reserve or central bank, help decide economic policy, too. Lawmakers check impulsive decisions by presidents in a number of formal and informal ways, our research shows. </w:t>
      </w:r>
      <w:r w:rsidRPr="00C95234">
        <w:rPr>
          <w:u w:val="single"/>
        </w:rPr>
        <w:t xml:space="preserve">Policies that relate to government investments, taxing and spending, among other issues, are generally the result of negotiation between the two branches. When legislatures can no longer effectively serve this function – because they’ve been sidelined, as in Venezuela and Turkey, or because they are dominated by the ruling party, as in Hungary – </w:t>
      </w:r>
      <w:r w:rsidRPr="00C95234">
        <w:rPr>
          <w:rStyle w:val="Emphasis"/>
        </w:rPr>
        <w:t>there’s little to prevent authoritarian leaders from making bad choices that hurt the economy</w:t>
      </w:r>
      <w:r w:rsidRPr="00DE2BBB">
        <w:rPr>
          <w:sz w:val="16"/>
        </w:rPr>
        <w:t xml:space="preserve">. Turkey is a good example of the risks that come from having one all-powerful, fallible leader. In July 2018, President Erdoğan expanded his executive powers to include making key appointments to Turkey’s central bank and appointed his son-in-law to lead economic policy in Turkey. </w:t>
      </w:r>
      <w:r w:rsidRPr="00DE2BBB">
        <w:rPr>
          <w:u w:val="single"/>
        </w:rPr>
        <w:t>Erdoğan</w:t>
      </w:r>
      <w:r w:rsidRPr="00DE2BBB">
        <w:rPr>
          <w:sz w:val="16"/>
        </w:rPr>
        <w:t xml:space="preserve"> then </w:t>
      </w:r>
      <w:r w:rsidRPr="00DE2BBB">
        <w:rPr>
          <w:u w:val="single"/>
        </w:rPr>
        <w:t>restricted the bank from raising interest rates to curb rising inflation – despite warnings from economists that this move would lead the value of the Turkish currency to plummet</w:t>
      </w:r>
      <w:r w:rsidRPr="00DE2BBB">
        <w:rPr>
          <w:sz w:val="16"/>
        </w:rPr>
        <w:t xml:space="preserve">. And, of course, it did. </w:t>
      </w:r>
      <w:r w:rsidRPr="00DE2BBB">
        <w:rPr>
          <w:u w:val="single"/>
        </w:rPr>
        <w:t>Turkey’s currency, the lire, collapsed after a series of unwise economic decisions made largely by President Erdoğan</w:t>
      </w:r>
      <w:r w:rsidRPr="00DE2BBB">
        <w:rPr>
          <w:sz w:val="16"/>
        </w:rPr>
        <w:t>. Reuters/Khalil Ashawi Social unrest is bad for the economy Legislatures play an important role in setting economic policy also because, as representative bodies made up of different political parties, they serve as channels through which people and social groups can make demands on policymakers. In healthy legislative debate in a functioning democracy, opposing parties develop economic policies that help their constituents. They also try to change laws that they believe will hurt the people they represent. When authoritarian leaders sideline opposition parties and stack the legislature with their supporters, the only way for citizens to air their grievances is on the streets</w:t>
      </w:r>
      <w:r w:rsidRPr="00DE2BBB">
        <w:rPr>
          <w:u w:val="single"/>
        </w:rPr>
        <w:t xml:space="preserve">. Venezuelans staged months of mass daily protests in 2017 after President Maduro stripped Venezuela’s opposition-dominated parliament of its powers. They are marching again now, demanding Maduro’s ouster. </w:t>
      </w:r>
      <w:r w:rsidRPr="00DE2BBB">
        <w:rPr>
          <w:rStyle w:val="Emphasis"/>
        </w:rPr>
        <w:t>Social unrest can deepen economic woes, especially when it gets violent</w:t>
      </w:r>
      <w:r w:rsidRPr="00DE2BBB">
        <w:rPr>
          <w:sz w:val="16"/>
        </w:rPr>
        <w:t xml:space="preserve">. </w:t>
      </w:r>
      <w:r w:rsidRPr="00DE2BBB">
        <w:rPr>
          <w:u w:val="single"/>
        </w:rPr>
        <w:t>Riots</w:t>
      </w:r>
      <w:r w:rsidRPr="00DE2BBB">
        <w:rPr>
          <w:sz w:val="16"/>
        </w:rPr>
        <w:t xml:space="preserve"> may </w:t>
      </w:r>
      <w:r w:rsidRPr="00DE2BBB">
        <w:rPr>
          <w:u w:val="single"/>
        </w:rPr>
        <w:t>destroy physical infrastructure like oil pipelines or block highways that keeps the country running.</w:t>
      </w:r>
      <w:r w:rsidRPr="00DE2BBB">
        <w:rPr>
          <w:sz w:val="16"/>
        </w:rPr>
        <w:t xml:space="preserve"> </w:t>
      </w:r>
      <w:r w:rsidRPr="00DE2BBB">
        <w:rPr>
          <w:u w:val="single"/>
        </w:rPr>
        <w:t>People</w:t>
      </w:r>
      <w:r w:rsidRPr="00DE2BBB">
        <w:rPr>
          <w:sz w:val="16"/>
        </w:rPr>
        <w:t xml:space="preserve"> may </w:t>
      </w:r>
      <w:r w:rsidRPr="00DE2BBB">
        <w:rPr>
          <w:u w:val="single"/>
        </w:rPr>
        <w:t>flee</w:t>
      </w:r>
      <w:r w:rsidRPr="00DE2BBB">
        <w:rPr>
          <w:sz w:val="16"/>
        </w:rPr>
        <w:t xml:space="preserve"> for their own safety, </w:t>
      </w:r>
      <w:r w:rsidRPr="00DE2BBB">
        <w:rPr>
          <w:u w:val="single"/>
        </w:rPr>
        <w:t>leaving jobs undone and critical positions unfilled</w:t>
      </w:r>
      <w:r w:rsidRPr="00DE2BBB">
        <w:rPr>
          <w:sz w:val="16"/>
        </w:rPr>
        <w:t xml:space="preserve">. Democratic backsliding reduces foreign investment International markets, too, dislike social unrest. When protests are prolonged or if the governments crack down violently, it is common for investors to flee. International investors get worried, too, when parliaments have too few opposition parties to effectively check the executive branch, our study finds. </w:t>
      </w:r>
      <w:r w:rsidRPr="00DE2BBB">
        <w:rPr>
          <w:rStyle w:val="Emphasis"/>
        </w:rPr>
        <w:t>When democratically elected leaders turn authoritarian, investors get nervous, withdrawing funds and reducing investments</w:t>
      </w:r>
      <w:r w:rsidRPr="00DE2BBB">
        <w:rPr>
          <w:sz w:val="16"/>
        </w:rPr>
        <w:t xml:space="preserve">. Since 2013, Hungary, Venezuela and Turkey have all seen notable declines in their foreign direct investment, a measure of global confidence in a country, according to the World Bank. Declines range from 66 percent in Venezuela to 300 percent in Hungary. </w:t>
      </w:r>
      <w:r w:rsidRPr="00DE2BBB">
        <w:rPr>
          <w:u w:val="single"/>
        </w:rPr>
        <w:t>One reason investment drops as democracy erodes is because investors fear the government could begin meddling in their businesses in ways that reduce profits</w:t>
      </w:r>
      <w:r w:rsidRPr="00DE2BBB">
        <w:rPr>
          <w:sz w:val="16"/>
        </w:rPr>
        <w:t xml:space="preserve">. This is a common strategy of authoritarian leaders from both the right and the left. Since taking sweeping control of Hungary’s parliament in 2018, for example, President Orban’s right-wing Fidesz party has reasserted government control over major energy firms, taking over public utilities and increasing government oversight of foreign companies that operate in the country. In Venezuela, the left-wing Maduro has taken over food production in the country, ordering companies like Nestle and Pepsi to vacate their factories in 2015. It’s all about the legislatures Our study found one condition that allows economies to thrive even when democracy is in decline: functioning political parties in independent legislatures. In the Philippines, hard-right president Rodrigo Duterte has imprisoned, even killed, thousands of citizens as part of his “war on drugs.” Duterte has also arrested powerful people who criticize his policies. So far, however, the Filipino parliament is still fairly functional, with opposition parties that operate freely. Consequently, the Filipino economy remains unaffected by Duterte’s authoritarianism. Gross domestic product has grown at a good rate of around 7 percent since 2012. Foreign investments have also been increasing. Sharing some power with lawmakers gives the economy a boost. Ultimately, that may help these authoritarian-leaning leaders stay in power longer. </w:t>
      </w:r>
    </w:p>
    <w:p w:rsidR="006C640C" w:rsidRDefault="006B0FE9" w:rsidP="006B0FE9">
      <w:pPr>
        <w:pStyle w:val="Heading3"/>
      </w:pPr>
      <w:r>
        <w:t>Food security</w:t>
      </w:r>
    </w:p>
    <w:p w:rsidR="006C640C" w:rsidRDefault="006C640C" w:rsidP="006C640C">
      <w:pPr>
        <w:pStyle w:val="Heading4"/>
      </w:pPr>
      <w:r>
        <w:t>Democracy is key to food security – authoritarianism trades off</w:t>
      </w:r>
    </w:p>
    <w:p w:rsidR="006C640C" w:rsidRPr="003742A6" w:rsidRDefault="006C640C" w:rsidP="006C640C">
      <w:pPr>
        <w:rPr>
          <w:rStyle w:val="Style13ptBold"/>
          <w:b w:val="0"/>
          <w:bCs w:val="0"/>
        </w:rPr>
      </w:pPr>
      <w:r>
        <w:rPr>
          <w:rStyle w:val="Style13ptBold"/>
        </w:rPr>
        <w:t xml:space="preserve">Smith 19 </w:t>
      </w:r>
      <w:r w:rsidRPr="003742A6">
        <w:rPr>
          <w:rStyle w:val="Style13ptBold"/>
          <w:b w:val="0"/>
          <w:bCs w:val="0"/>
          <w:sz w:val="16"/>
          <w:szCs w:val="16"/>
        </w:rPr>
        <w:t xml:space="preserve">(Amy Erica Smith is an Associate Professor of Political Science at Iowa State, February 25 2019, What does authoritarianism have to do with Venezuela’s food fight? Everything, </w:t>
      </w:r>
      <w:hyperlink r:id="rId424" w:history="1">
        <w:r w:rsidRPr="003742A6">
          <w:rPr>
            <w:rStyle w:val="Hyperlink"/>
            <w:sz w:val="16"/>
            <w:szCs w:val="16"/>
          </w:rPr>
          <w:t>https://www.vox.com/mischiefs-of-faction/2019/2/25/18239287/venezuela-authoritarianism-humanitarian-aid</w:t>
        </w:r>
      </w:hyperlink>
      <w:r w:rsidRPr="003742A6">
        <w:rPr>
          <w:rStyle w:val="Style13ptBold"/>
          <w:b w:val="0"/>
          <w:bCs w:val="0"/>
          <w:sz w:val="16"/>
          <w:szCs w:val="16"/>
        </w:rPr>
        <w:t>, tkk)</w:t>
      </w:r>
    </w:p>
    <w:p w:rsidR="006C640C" w:rsidRPr="003742A6" w:rsidRDefault="006C640C" w:rsidP="006C640C">
      <w:pPr>
        <w:rPr>
          <w:sz w:val="16"/>
        </w:rPr>
      </w:pPr>
      <w:r w:rsidRPr="003742A6">
        <w:rPr>
          <w:sz w:val="16"/>
        </w:rPr>
        <w:t xml:space="preserve">On Saturday afternoon, </w:t>
      </w:r>
      <w:r w:rsidRPr="003742A6">
        <w:rPr>
          <w:u w:val="single"/>
        </w:rPr>
        <w:t>images went viral of burning humanitarian aid trucks full of food on the Venezuelan border — set alight by informal, pro-government militias called colectivos that are loyal to Venezuela’s Nicolás Maduro, the authoritarian leader clinging to powe</w:t>
      </w:r>
      <w:r w:rsidRPr="003742A6">
        <w:rPr>
          <w:sz w:val="16"/>
        </w:rPr>
        <w:t xml:space="preserve">r. Juan Guaidó, whom many countries now recognize as the constitutionally designated interim president of Venezuela, had sought to enable the trucks to enter the country. </w:t>
      </w:r>
      <w:r w:rsidRPr="003742A6">
        <w:rPr>
          <w:u w:val="single"/>
        </w:rPr>
        <w:t>By inviting in international aid, Guaidó was attempting to address Venezuela’s severe shortages of food and medical supplies, which have reached crisis levels under Maduro</w:t>
      </w:r>
      <w:r w:rsidRPr="003742A6">
        <w:rPr>
          <w:sz w:val="16"/>
        </w:rPr>
        <w:t xml:space="preserve">. </w:t>
      </w:r>
      <w:r w:rsidRPr="003742A6">
        <w:rPr>
          <w:rStyle w:val="Emphasis"/>
        </w:rPr>
        <w:t>Yet the invitation also dramatically escalated the two men’s conflict for control of the country</w:t>
      </w:r>
      <w:r w:rsidRPr="003742A6">
        <w:rPr>
          <w:sz w:val="16"/>
        </w:rPr>
        <w:t xml:space="preserve"> — putting Maduro in the position of either very publicly rejecting much-needed aid or allowing his rival to invite trucks into the country against Maduro’s explicit orders. In the short run, Maduro won the food fight by sending the food up in flames. In the long run, Saturday might turn out to be a turning point in Venezuelan history, leading to hemorrhaging domestic and international legitimacy, and perhaps ultimately Maduro’s downfall. Guaidó has closely tied together his struggles to bring democracy and food to Venezuela. </w:t>
      </w:r>
      <w:r w:rsidRPr="003742A6">
        <w:rPr>
          <w:u w:val="single"/>
        </w:rPr>
        <w:t>Seldom in recent years has the democracy-food linkage been so stark. But what does democracy have to do with food? Did authoritarianism cause hunger in Venezuela?</w:t>
      </w:r>
      <w:r w:rsidRPr="003742A6">
        <w:rPr>
          <w:sz w:val="16"/>
        </w:rPr>
        <w:t xml:space="preserve"> In one sense</w:t>
      </w:r>
      <w:r w:rsidRPr="003742A6">
        <w:rPr>
          <w:rStyle w:val="Emphasis"/>
        </w:rPr>
        <w:t>, the answer is clearly “yes”: Maduro is an authoritarian leader, and he has failed to address the humanitarian crisis</w:t>
      </w:r>
      <w:r w:rsidRPr="003742A6">
        <w:rPr>
          <w:sz w:val="16"/>
        </w:rPr>
        <w:t xml:space="preserve">. More generally, though, it doesn’t seem obvious at first glance that </w:t>
      </w:r>
      <w:r w:rsidRPr="003742A6">
        <w:rPr>
          <w:rStyle w:val="Emphasis"/>
        </w:rPr>
        <w:t>democracy would boost the caloric intake of the poor</w:t>
      </w:r>
      <w:r w:rsidRPr="003742A6">
        <w:rPr>
          <w:sz w:val="16"/>
        </w:rPr>
        <w:t xml:space="preserve">. No rational government, either democratic or authoritarian, should want its people to starve. Even if we ignore humanitarian concerns, hunger is bad for the labor force and can trigger political instability. And defenders of Latin America’s authoritarian regimes historically argued that they were better at public administration than democracies. Put rational incentives and technical competence together, and one might even imagine authoritarian regimes as cornucopias of plenty. This makes it all the more surprising that the Nobel Laureate economist Amartya Sen famously asserted the opposite in his 1999 book, Development as Freedom. Reflecting on differences between democratic India and authoritarian Bangladesh, he proclaimed that ‘’No famine has ever taken place in the history of the world in a functioning democracy.” Democracy did not cure hunger, he said, but it beats authoritarianism. </w:t>
      </w:r>
      <w:r w:rsidRPr="003742A6">
        <w:rPr>
          <w:u w:val="single"/>
        </w:rPr>
        <w:t xml:space="preserve">What helps democracies avoid famine? </w:t>
      </w:r>
      <w:r w:rsidRPr="003742A6">
        <w:rPr>
          <w:rStyle w:val="Emphasis"/>
        </w:rPr>
        <w:t>Three closely related features may be key: free media, competition for leadership, and mechanisms for peaceful transitions of power</w:t>
      </w:r>
      <w:r w:rsidRPr="003742A6">
        <w:rPr>
          <w:u w:val="single"/>
        </w:rPr>
        <w:t>. First, a free press</w:t>
      </w:r>
      <w:r w:rsidRPr="003742A6">
        <w:rPr>
          <w:sz w:val="16"/>
        </w:rPr>
        <w:t xml:space="preserve"> — including social media today — </w:t>
      </w:r>
      <w:r w:rsidRPr="003742A6">
        <w:rPr>
          <w:u w:val="single"/>
        </w:rPr>
        <w:t>is more likely to call attention to developing trouble spots</w:t>
      </w:r>
      <w:r w:rsidRPr="003742A6">
        <w:rPr>
          <w:sz w:val="16"/>
        </w:rPr>
        <w:t xml:space="preserve">. Second, </w:t>
      </w:r>
      <w:r w:rsidRPr="003742A6">
        <w:rPr>
          <w:u w:val="single"/>
        </w:rPr>
        <w:t>leaders who must routinely compete for votes are more likely to deploy resources to those trouble spots.</w:t>
      </w:r>
      <w:r w:rsidRPr="003742A6">
        <w:rPr>
          <w:sz w:val="16"/>
        </w:rPr>
        <w:t xml:space="preserve"> Third, </w:t>
      </w:r>
      <w:r w:rsidRPr="003742A6">
        <w:rPr>
          <w:u w:val="single"/>
        </w:rPr>
        <w:t>when things go terribly wrong, elections provide citizens a way to replace an incompetent administration presiding over an incipient crisis</w:t>
      </w:r>
      <w:r w:rsidRPr="003742A6">
        <w:rPr>
          <w:sz w:val="16"/>
        </w:rPr>
        <w:t xml:space="preserve">. In other words, Sen suggested that, compared to their democratic counterparts, authoritarian rulers are more likely simply to ignore widespread starvation. Though </w:t>
      </w:r>
      <w:r w:rsidRPr="003742A6">
        <w:rPr>
          <w:u w:val="single"/>
        </w:rPr>
        <w:t>the phrase “Let them eat cake”</w:t>
      </w:r>
      <w:r w:rsidRPr="003742A6">
        <w:rPr>
          <w:sz w:val="16"/>
        </w:rPr>
        <w:t xml:space="preserve"> is likely apocryphal, it might </w:t>
      </w:r>
      <w:r w:rsidRPr="003742A6">
        <w:rPr>
          <w:u w:val="single"/>
        </w:rPr>
        <w:t>capture something real about authoritarian regimes’ weak incentives to address hunger</w:t>
      </w:r>
      <w:r w:rsidRPr="003742A6">
        <w:rPr>
          <w:sz w:val="16"/>
        </w:rPr>
        <w:t xml:space="preserve">. Yet the authoritarian caloric disadvantage might be even worse than Sen described. </w:t>
      </w:r>
      <w:r w:rsidRPr="003742A6">
        <w:rPr>
          <w:rStyle w:val="Emphasis"/>
        </w:rPr>
        <w:t>A regime such as Maduro’s administration might actually weaponize hunger to stay in power, rather than simply ignore it</w:t>
      </w:r>
      <w:r w:rsidRPr="003742A6">
        <w:rPr>
          <w:sz w:val="16"/>
        </w:rPr>
        <w:t xml:space="preserve">. In many developing countries — both democratic and authoritarian ones — politicians sometimes use and abuse food for political ends. What scholars call “clientelism” involves giving people material goods, ranging from bags of rice to jobs, in exchange for their support. During Mexico’s 2012 election campaign, for instance, the Institutional Revolutionary Party gave voters gift cards to a major supermarket chain, a gambit that apparently boosted the party’s vote totals. Just like in Mexico, Maduro and his predecessor, Hugo Chávez, have used food giveaways to shore up popular support. But </w:t>
      </w:r>
      <w:r w:rsidRPr="003742A6">
        <w:rPr>
          <w:u w:val="single"/>
        </w:rPr>
        <w:t>in Venezuela’s authoritarian context</w:t>
      </w:r>
      <w:r w:rsidRPr="003742A6">
        <w:rPr>
          <w:sz w:val="16"/>
        </w:rPr>
        <w:t xml:space="preserve">, </w:t>
      </w:r>
      <w:r w:rsidRPr="003742A6">
        <w:rPr>
          <w:u w:val="single"/>
        </w:rPr>
        <w:t>clientelism</w:t>
      </w:r>
      <w:r w:rsidRPr="003742A6">
        <w:rPr>
          <w:sz w:val="16"/>
        </w:rPr>
        <w:t xml:space="preserve"> </w:t>
      </w:r>
      <w:r w:rsidRPr="003742A6">
        <w:rPr>
          <w:u w:val="single"/>
        </w:rPr>
        <w:t>has acquired a more menacing hue</w:t>
      </w:r>
      <w:r w:rsidRPr="003742A6">
        <w:rPr>
          <w:sz w:val="16"/>
        </w:rPr>
        <w:t xml:space="preserve">. Taken to its worst extreme, </w:t>
      </w:r>
      <w:r w:rsidRPr="003742A6">
        <w:rPr>
          <w:u w:val="single"/>
        </w:rPr>
        <w:t>food-based clientelism could force hungry citizens to behave like suppliant, sycophantic</w:t>
      </w:r>
      <w:r w:rsidRPr="003742A6">
        <w:rPr>
          <w:sz w:val="16"/>
        </w:rPr>
        <w:t xml:space="preserve"> </w:t>
      </w:r>
      <w:r w:rsidRPr="003742A6">
        <w:rPr>
          <w:u w:val="single"/>
        </w:rPr>
        <w:t>subjects</w:t>
      </w:r>
      <w:r w:rsidRPr="003742A6">
        <w:rPr>
          <w:sz w:val="16"/>
        </w:rPr>
        <w:t xml:space="preserve">. But </w:t>
      </w:r>
      <w:r w:rsidRPr="003742A6">
        <w:rPr>
          <w:u w:val="single"/>
        </w:rPr>
        <w:t>free and competitive elections blunt clientelism’s most pernicious potential effects</w:t>
      </w:r>
      <w:r w:rsidRPr="003742A6">
        <w:rPr>
          <w:sz w:val="16"/>
        </w:rPr>
        <w:t xml:space="preserve">. In democracies, voting is still secret and free, so citizens can punish politicians they perceive as exploitative. And if multiple parties get involved in clientelism, citizens can shop around for the best deal. Perhaps as a result, </w:t>
      </w:r>
      <w:r w:rsidRPr="003742A6">
        <w:rPr>
          <w:rStyle w:val="Emphasis"/>
        </w:rPr>
        <w:t>clientelistic politicians rarely threaten to withhold material goods from citizens in democracies; they tend to use food as a carrot, rather than a stick</w:t>
      </w:r>
      <w:r w:rsidRPr="003742A6">
        <w:rPr>
          <w:sz w:val="16"/>
        </w:rPr>
        <w:t xml:space="preserve">. By contrast, </w:t>
      </w:r>
      <w:r w:rsidRPr="003742A6">
        <w:rPr>
          <w:u w:val="single"/>
        </w:rPr>
        <w:t>political leaders in Venezuela’s chavista regime withhold food distribution</w:t>
      </w:r>
      <w:r w:rsidRPr="003742A6">
        <w:rPr>
          <w:sz w:val="16"/>
        </w:rPr>
        <w:t xml:space="preserve"> (and other goods) </w:t>
      </w:r>
      <w:r w:rsidRPr="003742A6">
        <w:rPr>
          <w:u w:val="single"/>
        </w:rPr>
        <w:t>from citizen opponents</w:t>
      </w:r>
      <w:r w:rsidRPr="003742A6">
        <w:rPr>
          <w:sz w:val="16"/>
        </w:rPr>
        <w:t>. This strategy is effective because of ongoing shortages that result from grave economic mismanagement, as well as the government’s refusal to accept international aid. With opposition parties unable to access similar resources, citizens cannot shop around for better deals. And like the authoritarian regimes Amartya Sen studied, the government has little competitive incentive to address the problems of the citizens who go hungry. In this context, as Saturday’s events suggest</w:t>
      </w:r>
      <w:r w:rsidRPr="003742A6">
        <w:rPr>
          <w:rStyle w:val="Emphasis"/>
        </w:rPr>
        <w:t>, food security and democratization</w:t>
      </w:r>
      <w:r w:rsidRPr="003742A6">
        <w:rPr>
          <w:u w:val="single"/>
        </w:rPr>
        <w:t xml:space="preserve"> must advance together. </w:t>
      </w:r>
      <w:r w:rsidRPr="003742A6">
        <w:rPr>
          <w:rStyle w:val="Emphasis"/>
        </w:rPr>
        <w:t>It is hard to see how to promote either one without the other</w:t>
      </w:r>
      <w:r w:rsidRPr="003742A6">
        <w:rPr>
          <w:sz w:val="16"/>
        </w:rPr>
        <w:t xml:space="preserve">. </w:t>
      </w:r>
      <w:r w:rsidRPr="003742A6">
        <w:rPr>
          <w:rStyle w:val="Emphasis"/>
        </w:rPr>
        <w:t>Democracies can escape endemic clientelism</w:t>
      </w:r>
      <w:r w:rsidRPr="003742A6">
        <w:rPr>
          <w:sz w:val="16"/>
        </w:rPr>
        <w:t xml:space="preserve">. Over the past two decades, critical public policy reforms have taken root in Latin America, as many democracies have established nonclientelistic social programs that promote food security for all citizens, regardless of party affiliation. Perhaps Venezuela will soon join them. </w:t>
      </w:r>
    </w:p>
    <w:p w:rsidR="006C640C" w:rsidRPr="00906702" w:rsidRDefault="006C640C" w:rsidP="006C640C">
      <w:pPr>
        <w:rPr>
          <w:rStyle w:val="StyleUnderline"/>
          <w:u w:val="none"/>
        </w:rPr>
      </w:pPr>
    </w:p>
    <w:p w:rsidR="006C640C" w:rsidRPr="007E7AD7" w:rsidRDefault="006C640C" w:rsidP="006C640C"/>
    <w:p w:rsidR="006C640C" w:rsidRDefault="006C640C" w:rsidP="006C640C">
      <w:pPr>
        <w:rPr>
          <w:sz w:val="16"/>
        </w:rPr>
      </w:pPr>
    </w:p>
    <w:p w:rsidR="006C640C" w:rsidRDefault="001448E2" w:rsidP="001448E2">
      <w:pPr>
        <w:pStyle w:val="Heading2"/>
      </w:pPr>
      <w:r>
        <w:t>Transition bad</w:t>
      </w:r>
    </w:p>
    <w:p w:rsidR="001448E2" w:rsidRDefault="001448E2" w:rsidP="001448E2">
      <w:pPr>
        <w:pStyle w:val="Heading4"/>
      </w:pPr>
      <w:r>
        <w:t xml:space="preserve">Middle Eastern democratic transition leads to regional instability—turbulent transitions creates weak regimes that initiate war to divert public attention </w:t>
      </w:r>
    </w:p>
    <w:p w:rsidR="001448E2" w:rsidRPr="00395737" w:rsidRDefault="001448E2" w:rsidP="001448E2">
      <w:pPr>
        <w:rPr>
          <w:sz w:val="16"/>
          <w:szCs w:val="16"/>
        </w:rPr>
      </w:pPr>
      <w:r w:rsidRPr="00C76D1B">
        <w:rPr>
          <w:sz w:val="20"/>
          <w:szCs w:val="20"/>
        </w:rPr>
        <w:t>[Rada</w:t>
      </w:r>
      <w:r>
        <w:rPr>
          <w:sz w:val="20"/>
          <w:szCs w:val="20"/>
        </w:rPr>
        <w:t xml:space="preserve"> </w:t>
      </w:r>
      <w:r w:rsidRPr="00C76D1B">
        <w:rPr>
          <w:rStyle w:val="Style13ptBold"/>
        </w:rPr>
        <w:t>Peter 12</w:t>
      </w:r>
      <w:r w:rsidRPr="00C76D1B">
        <w:rPr>
          <w:sz w:val="20"/>
          <w:szCs w:val="20"/>
        </w:rPr>
        <w:t xml:space="preserve">, PhD in International Relations, and an MA in diplomacy and security policy from the Corvinus University Budapest. He is associate professor at the Budapest College of Communication and Business and the ELTE University, “Rethinking the “democratic peace theory”: turbulent democratization in North Africa and the Middle East and the external dimension,” 2012, </w:t>
      </w:r>
      <w:hyperlink r:id="rId425" w:history="1">
        <w:r w:rsidRPr="00C76D1B">
          <w:rPr>
            <w:rStyle w:val="Hyperlink"/>
            <w:sz w:val="20"/>
            <w:szCs w:val="20"/>
          </w:rPr>
          <w:t>http://cenaa.org/analysis/rethinking-the-democratic-peace-theory-turbulent-democratization-in-north-africa-and-the-middle-east-and-the-external-dimension/</w:t>
        </w:r>
      </w:hyperlink>
      <w:r w:rsidRPr="00C76D1B">
        <w:rPr>
          <w:sz w:val="20"/>
          <w:szCs w:val="20"/>
        </w:rPr>
        <w:t>] //WY</w:t>
      </w:r>
    </w:p>
    <w:p w:rsidR="001448E2" w:rsidRPr="00DC39DA" w:rsidRDefault="001448E2" w:rsidP="001448E2">
      <w:pPr>
        <w:rPr>
          <w:sz w:val="16"/>
        </w:rPr>
      </w:pPr>
      <w:r w:rsidRPr="00C76D1B">
        <w:rPr>
          <w:sz w:val="16"/>
        </w:rPr>
        <w:t>It is not surprising that the choice from the different options is not easy for the Transatlantic community. In this sense, the immediate outcome of the “Arab spring’ is deﬁnitely dangerous</w:t>
      </w:r>
      <w:r w:rsidRPr="00C76D1B">
        <w:rPr>
          <w:rStyle w:val="StyleUnderline"/>
        </w:rPr>
        <w:t xml:space="preserve">. The Transatlantic community needs to measure the pros and cons whether the security of stability or the insecurity of democracy is better. </w:t>
      </w:r>
      <w:r w:rsidRPr="00C76D1B">
        <w:rPr>
          <w:sz w:val="16"/>
        </w:rPr>
        <w:t>Even though</w:t>
      </w:r>
      <w:r w:rsidRPr="00C76D1B">
        <w:rPr>
          <w:rStyle w:val="StyleUnderline"/>
        </w:rPr>
        <w:t xml:space="preserve"> democracy </w:t>
      </w:r>
      <w:r w:rsidRPr="00C76D1B">
        <w:rPr>
          <w:sz w:val="16"/>
        </w:rPr>
        <w:t xml:space="preserve">is in line with our values and with our long term interests, the “Arab spring’ </w:t>
      </w:r>
      <w:r w:rsidRPr="00C76D1B">
        <w:rPr>
          <w:rStyle w:val="StyleUnderline"/>
        </w:rPr>
        <w:t>created a highly versatile geopolitical situation. The democratic peace theory may be non falsiﬁable here but it is clear that the transitions are a turbulent and messy interplay of external and domestic factors</w:t>
      </w:r>
      <w:r w:rsidRPr="00C76D1B">
        <w:rPr>
          <w:sz w:val="16"/>
        </w:rPr>
        <w:t xml:space="preserve">. As Michael Totten argued recently on the pages of the World Affairs, </w:t>
      </w:r>
      <w:r w:rsidRPr="00C76D1B">
        <w:rPr>
          <w:rStyle w:val="StyleUnderline"/>
        </w:rPr>
        <w:t>the likelihood of genuine liberal democracies</w:t>
      </w:r>
      <w:r w:rsidRPr="00C76D1B">
        <w:rPr>
          <w:sz w:val="16"/>
        </w:rPr>
        <w:t xml:space="preserve"> as a consequence of the “Arab spring‘ </w:t>
      </w:r>
      <w:r w:rsidRPr="00C76D1B">
        <w:rPr>
          <w:rStyle w:val="StyleUnderline"/>
        </w:rPr>
        <w:t xml:space="preserve">is close to zero, and the only common feature of the processes is that all the countries are in turmoil. </w:t>
      </w:r>
      <w:r w:rsidRPr="00C76D1B">
        <w:rPr>
          <w:sz w:val="16"/>
        </w:rPr>
        <w:t xml:space="preserve">(Totten, 2012, p. 23) The problem is that the Transatlantic community cannot step back to the old policies of supporting “liberal” dictators, that is those authoritarian regimes which deﬁnitely did not serve the fulﬁllment of the Western values but at least did not threaten the Western interests directly in the short term. The lslamist takeover was feared before the fall of the old regimes, and after the elections lslamists gain in power was not a surprise as they were the most (if not the only) organized political forces in the region. </w:t>
      </w:r>
      <w:r w:rsidRPr="00C76D1B">
        <w:rPr>
          <w:rStyle w:val="StyleUnderline"/>
        </w:rPr>
        <w:t xml:space="preserve">The political turmoil decreases the ability of the new regimes to maintain security domestically and consequently the stability of the region. </w:t>
      </w:r>
      <w:r w:rsidRPr="00C76D1B">
        <w:rPr>
          <w:rStyle w:val="Emphasis"/>
        </w:rPr>
        <w:t>The new and week regimes may divert public attention by initiate unpredictable foreign policy steps</w:t>
      </w:r>
      <w:r w:rsidRPr="00C76D1B">
        <w:rPr>
          <w:sz w:val="16"/>
        </w:rPr>
        <w:t>. (lnbar, 2012) Furthermore, even without direct decisions the events have negative consequences. For instance, Libya and Yemen are on the edge of collapse and the weapons, especially from Libya, have dispersed in the region</w:t>
      </w:r>
      <w:proofErr w:type="gramStart"/>
      <w:r w:rsidRPr="00C76D1B">
        <w:rPr>
          <w:sz w:val="16"/>
        </w:rPr>
        <w:t>.[</w:t>
      </w:r>
      <w:proofErr w:type="gramEnd"/>
      <w:r w:rsidRPr="00C76D1B">
        <w:rPr>
          <w:sz w:val="16"/>
        </w:rPr>
        <w:t xml:space="preserve">3]  The turbulent events of the “Arab spring‘ deﬁnitely threaten the interests and indirectly the security of the Transatlantic community. </w:t>
      </w:r>
      <w:r w:rsidRPr="00C76D1B">
        <w:rPr>
          <w:rStyle w:val="StyleUnderline"/>
        </w:rPr>
        <w:t>Stability has been our goal in the region which in many times collided with the values of a liberal Western democracy</w:t>
      </w:r>
      <w:r w:rsidRPr="00C76D1B">
        <w:rPr>
          <w:sz w:val="16"/>
        </w:rPr>
        <w:t xml:space="preserve">: freedom, rule of law and respect for human rights. Now, </w:t>
      </w:r>
      <w:r w:rsidRPr="00C76D1B">
        <w:rPr>
          <w:rStyle w:val="StyleUnderline"/>
        </w:rPr>
        <w:t>democratic opening may bring new scenarios in which the new democracies are not in line with the Western values, consequently it is difﬁcult to judge whether the democratic peace theory is still applicable.</w:t>
      </w:r>
    </w:p>
    <w:p w:rsidR="001448E2" w:rsidRDefault="001448E2" w:rsidP="001448E2">
      <w:pPr>
        <w:pStyle w:val="Heading2"/>
      </w:pPr>
      <w:r>
        <w:t>AT: Terror</w:t>
      </w:r>
    </w:p>
    <w:p w:rsidR="001448E2" w:rsidRDefault="001448E2" w:rsidP="001448E2"/>
    <w:p w:rsidR="001448E2" w:rsidRDefault="001448E2" w:rsidP="001448E2">
      <w:pPr>
        <w:pStyle w:val="Heading4"/>
      </w:pPr>
      <w:r>
        <w:t xml:space="preserve">Democracy is the primary factor that decreases terrorism – prefer statistical models </w:t>
      </w:r>
    </w:p>
    <w:p w:rsidR="001448E2" w:rsidRPr="00227564" w:rsidRDefault="001448E2" w:rsidP="001448E2">
      <w:r>
        <w:t>[</w:t>
      </w:r>
      <w:r w:rsidRPr="00227564">
        <w:rPr>
          <w:rStyle w:val="Style13ptBold"/>
        </w:rPr>
        <w:t>Shahrouri</w:t>
      </w:r>
      <w:r w:rsidRPr="00227564">
        <w:t>, Nahla.,</w:t>
      </w:r>
      <w:r>
        <w:t xml:space="preserve"> </w:t>
      </w:r>
      <w:r w:rsidRPr="00227564">
        <w:rPr>
          <w:rStyle w:val="Style13ptBold"/>
        </w:rPr>
        <w:t>08</w:t>
      </w:r>
      <w:r w:rsidRPr="00227564">
        <w:t xml:space="preserve"> , </w:t>
      </w:r>
      <w:r>
        <w:t xml:space="preserve">Cal State Fullerton and has published in the </w:t>
      </w:r>
      <w:r w:rsidRPr="00227564">
        <w:t xml:space="preserve">International Journal on World Peace, "Does a link exist between democracy and terrorism?," No Publication, </w:t>
      </w:r>
      <w:hyperlink r:id="rId426" w:history="1">
        <w:r w:rsidRPr="0022418E">
          <w:rPr>
            <w:rStyle w:val="Hyperlink"/>
          </w:rPr>
          <w:t>https://search-proquest-com.proxy.lib.umich.edu/docview/304827450/4A2DD0F6561B49DFPQ/3?accountid=14667</w:t>
        </w:r>
      </w:hyperlink>
      <w:r>
        <w:t>] //WY</w:t>
      </w:r>
    </w:p>
    <w:p w:rsidR="001448E2" w:rsidRPr="001204E5" w:rsidRDefault="001448E2" w:rsidP="001448E2">
      <w:pPr>
        <w:rPr>
          <w:u w:val="single"/>
        </w:rPr>
      </w:pPr>
      <w:r w:rsidRPr="00261621">
        <w:rPr>
          <w:rStyle w:val="StyleUnderline"/>
        </w:rPr>
        <w:t>The goal of this regression was to examine a basic relationship between</w:t>
      </w:r>
      <w:r>
        <w:rPr>
          <w:rStyle w:val="StyleUnderline"/>
        </w:rPr>
        <w:t xml:space="preserve"> </w:t>
      </w:r>
      <w:r w:rsidRPr="00261621">
        <w:rPr>
          <w:rStyle w:val="StyleUnderline"/>
        </w:rPr>
        <w:t>democracy and terrorism</w:t>
      </w:r>
      <w:r w:rsidRPr="00227564">
        <w:rPr>
          <w:sz w:val="14"/>
        </w:rPr>
        <w:t xml:space="preserve">. </w:t>
      </w:r>
      <w:r w:rsidRPr="00261621">
        <w:rPr>
          <w:rStyle w:val="StyleUnderline"/>
        </w:rPr>
        <w:t>Two regressions were conducted, one for each model.</w:t>
      </w:r>
      <w:r w:rsidRPr="00227564">
        <w:rPr>
          <w:sz w:val="14"/>
        </w:rPr>
        <w:t xml:space="preserve"> The </w:t>
      </w:r>
      <w:r w:rsidRPr="00261621">
        <w:rPr>
          <w:rStyle w:val="StyleUnderline"/>
        </w:rPr>
        <w:t>dependent variable in the regression is the log of the number of people killed due to</w:t>
      </w:r>
      <w:r>
        <w:rPr>
          <w:rStyle w:val="StyleUnderline"/>
        </w:rPr>
        <w:t xml:space="preserve"> </w:t>
      </w:r>
      <w:r w:rsidRPr="00261621">
        <w:rPr>
          <w:rStyle w:val="StyleUnderline"/>
        </w:rPr>
        <w:t xml:space="preserve">terrorism </w:t>
      </w:r>
      <w:r w:rsidRPr="00227564">
        <w:rPr>
          <w:sz w:val="14"/>
        </w:rPr>
        <w:t xml:space="preserve">in a given month. </w:t>
      </w:r>
      <w:r w:rsidRPr="00261621">
        <w:rPr>
          <w:rStyle w:val="StyleUnderline"/>
        </w:rPr>
        <w:t>The lagged dependent variables were included in each model</w:t>
      </w:r>
      <w:r>
        <w:rPr>
          <w:rStyle w:val="StyleUnderline"/>
        </w:rPr>
        <w:t xml:space="preserve"> </w:t>
      </w:r>
      <w:r w:rsidRPr="00261621">
        <w:rPr>
          <w:rStyle w:val="StyleUnderline"/>
        </w:rPr>
        <w:t>in order to eliminate the effects of serial correlation</w:t>
      </w:r>
      <w:r w:rsidRPr="00227564">
        <w:rPr>
          <w:sz w:val="14"/>
        </w:rPr>
        <w:t xml:space="preserve">. The main variable of interest in this regression is "Democ," which is the average democracy score of the attacked countries during the same period. </w:t>
      </w:r>
      <w:r w:rsidRPr="002B0BE0">
        <w:rPr>
          <w:rStyle w:val="StyleUnderline"/>
        </w:rPr>
        <w:t xml:space="preserve">The results of Model I are shown in Table 2. Table 2 </w:t>
      </w:r>
      <w:r w:rsidRPr="002B0BE0">
        <w:rPr>
          <w:rStyle w:val="Emphasis"/>
        </w:rPr>
        <w:t>shows a negative</w:t>
      </w:r>
      <w:r>
        <w:rPr>
          <w:rStyle w:val="Emphasis"/>
        </w:rPr>
        <w:t xml:space="preserve"> </w:t>
      </w:r>
      <w:r w:rsidRPr="002B0BE0">
        <w:rPr>
          <w:rStyle w:val="Emphasis"/>
        </w:rPr>
        <w:t>relationship</w:t>
      </w:r>
      <w:r w:rsidRPr="002B0BE0">
        <w:rPr>
          <w:rStyle w:val="StyleUnderline"/>
        </w:rPr>
        <w:t xml:space="preserve"> between the total number of people killed due to terrorism and the average</w:t>
      </w:r>
      <w:r>
        <w:rPr>
          <w:rStyle w:val="StyleUnderline"/>
        </w:rPr>
        <w:t xml:space="preserve"> </w:t>
      </w:r>
      <w:r w:rsidRPr="002B0BE0">
        <w:rPr>
          <w:rStyle w:val="StyleUnderline"/>
        </w:rPr>
        <w:t>democracy score of attacked countries</w:t>
      </w:r>
      <w:r w:rsidRPr="00227564">
        <w:rPr>
          <w:sz w:val="14"/>
        </w:rPr>
        <w:t xml:space="preserve">. In other words, </w:t>
      </w:r>
      <w:r w:rsidRPr="002B0BE0">
        <w:rPr>
          <w:rStyle w:val="StyleUnderline"/>
        </w:rPr>
        <w:t>the higher the democracy score,</w:t>
      </w:r>
      <w:r>
        <w:rPr>
          <w:rStyle w:val="StyleUnderline"/>
        </w:rPr>
        <w:t xml:space="preserve"> </w:t>
      </w:r>
      <w:r w:rsidRPr="002B0BE0">
        <w:rPr>
          <w:rStyle w:val="StyleUnderline"/>
        </w:rPr>
        <w:t>the lower the number of people killed due to terrorism</w:t>
      </w:r>
      <w:r w:rsidRPr="00227564">
        <w:rPr>
          <w:sz w:val="14"/>
        </w:rPr>
        <w:t xml:space="preserve">. Based on this regression, on average, a one percentage point increase in democracy score results in 0.19 percentage decrease in number of people killed due to terrorism. </w:t>
      </w:r>
      <w:r w:rsidRPr="002B0BE0">
        <w:rPr>
          <w:rStyle w:val="Emphasis"/>
        </w:rPr>
        <w:t>The results indicate that the correlation is statistically significant</w:t>
      </w:r>
      <w:r w:rsidRPr="00227564">
        <w:rPr>
          <w:sz w:val="14"/>
        </w:rPr>
        <w:t xml:space="preserve">, </w:t>
      </w:r>
      <w:r w:rsidRPr="002B0BE0">
        <w:rPr>
          <w:rStyle w:val="StyleUnderline"/>
        </w:rPr>
        <w:t>which means</w:t>
      </w:r>
      <w:r>
        <w:rPr>
          <w:rStyle w:val="StyleUnderline"/>
        </w:rPr>
        <w:t xml:space="preserve"> </w:t>
      </w:r>
      <w:r w:rsidRPr="002B0BE0">
        <w:rPr>
          <w:rStyle w:val="StyleUnderline"/>
        </w:rPr>
        <w:t>that there is a meaningful relationship between democracy and terrorism</w:t>
      </w:r>
      <w:r w:rsidRPr="00227564">
        <w:rPr>
          <w:sz w:val="14"/>
        </w:rPr>
        <w:t xml:space="preserve">. </w:t>
      </w:r>
      <w:r w:rsidRPr="002B0BE0">
        <w:rPr>
          <w:rStyle w:val="StyleUnderline"/>
        </w:rPr>
        <w:t>The regression has an R-squared of 0.8</w:t>
      </w:r>
      <w:r w:rsidRPr="00227564">
        <w:rPr>
          <w:sz w:val="14"/>
        </w:rPr>
        <w:t xml:space="preserve">, which means eighty-seven percent of the variations of the dependent variable is explained by the variations in the independent variables. </w:t>
      </w:r>
      <w:r w:rsidRPr="00227564">
        <w:rPr>
          <w:rStyle w:val="StyleUnderline"/>
        </w:rPr>
        <w:t>The test of serial correlation was applied to the residual of the regression to verify</w:t>
      </w:r>
      <w:r>
        <w:rPr>
          <w:rStyle w:val="StyleUnderline"/>
        </w:rPr>
        <w:t xml:space="preserve"> </w:t>
      </w:r>
      <w:r w:rsidRPr="00227564">
        <w:rPr>
          <w:rStyle w:val="StyleUnderline"/>
        </w:rPr>
        <w:t>that autocorrelation was eliminated after the regression.</w:t>
      </w:r>
      <w:r w:rsidRPr="00227564">
        <w:rPr>
          <w:sz w:val="14"/>
        </w:rPr>
        <w:t xml:space="preserve"> Table 3 (see Appendix) shows the results of the test. </w:t>
      </w:r>
      <w:r w:rsidRPr="00227564">
        <w:rPr>
          <w:rStyle w:val="StyleUnderline"/>
        </w:rPr>
        <w:t>A CHI-Square test with 300 degrees of freedom is the benchmark</w:t>
      </w:r>
      <w:r>
        <w:rPr>
          <w:rStyle w:val="StyleUnderline"/>
        </w:rPr>
        <w:t xml:space="preserve"> </w:t>
      </w:r>
      <w:r w:rsidRPr="00227564">
        <w:rPr>
          <w:rStyle w:val="StyleUnderline"/>
        </w:rPr>
        <w:t>for evaluating the serial correlation</w:t>
      </w:r>
      <w:r w:rsidRPr="00227564">
        <w:rPr>
          <w:sz w:val="14"/>
        </w:rPr>
        <w:t xml:space="preserve"> and heteroskedasticity test. The critical CHI-Square with 300 degrees of freedom is equal to 341.40. Based on the Breusch-Godfrey Serial Correlation LM Test, which tests for auto correlation, Obs*R-squared has a value of 1.43, which is significantly lower than the critical CHI-Square value of 341 and hence the null hypothesis of no serial correlation could not be rejected. That is, no serial correlation could be detected in the residuals of the regression. To test for heteroskedasticity, ARCH LM test was conducted. Similar to the Breusch-Godfrey Serial Correlation LM Test, Table 4 (see Appendix) shows an Obs*Rsquared value of 3.21, which is significantly lower than the critical CHI-Square value of 341 and hence the null hypothesis of no heteroskedasticity could not be rejected. That is, no heteroskedasticity could be detected in the residuals of the regression. </w:t>
      </w:r>
      <w:r w:rsidRPr="00227564">
        <w:rPr>
          <w:rStyle w:val="StyleUnderline"/>
        </w:rPr>
        <w:t>Model II</w:t>
      </w:r>
      <w:r>
        <w:rPr>
          <w:rStyle w:val="StyleUnderline"/>
        </w:rPr>
        <w:t xml:space="preserve"> </w:t>
      </w:r>
      <w:r w:rsidRPr="00227564">
        <w:rPr>
          <w:rStyle w:val="StyleUnderline"/>
        </w:rPr>
        <w:t>The results of the second model, cross-sectional time series</w:t>
      </w:r>
      <w:r w:rsidRPr="00227564">
        <w:rPr>
          <w:sz w:val="14"/>
        </w:rPr>
        <w:t xml:space="preserve">, are shown in table 3. Table 3 </w:t>
      </w:r>
      <w:r w:rsidRPr="00227564">
        <w:rPr>
          <w:rStyle w:val="Emphasis"/>
        </w:rPr>
        <w:t>shows a negative relationship between the total number of people</w:t>
      </w:r>
      <w:r w:rsidRPr="00227564">
        <w:rPr>
          <w:sz w:val="14"/>
        </w:rPr>
        <w:t xml:space="preserve"> killed due to terrorism and the average democracy score of attacked countries. </w:t>
      </w:r>
      <w:r w:rsidRPr="00227564">
        <w:rPr>
          <w:rStyle w:val="StyleUnderline"/>
        </w:rPr>
        <w:t>In other words, the</w:t>
      </w:r>
      <w:r>
        <w:rPr>
          <w:rStyle w:val="StyleUnderline"/>
        </w:rPr>
        <w:t xml:space="preserve"> </w:t>
      </w:r>
      <w:r w:rsidRPr="00227564">
        <w:rPr>
          <w:rStyle w:val="StyleUnderline"/>
        </w:rPr>
        <w:t>higher the democracy score, the lower the number of people killed due to terrorism.</w:t>
      </w:r>
      <w:r>
        <w:rPr>
          <w:rStyle w:val="StyleUnderline"/>
        </w:rPr>
        <w:t xml:space="preserve"> </w:t>
      </w:r>
      <w:r w:rsidRPr="00227564">
        <w:rPr>
          <w:rStyle w:val="StyleUnderline"/>
        </w:rPr>
        <w:t>Based on this regression, on average, a one point increase in democracy score results in</w:t>
      </w:r>
      <w:r>
        <w:rPr>
          <w:rStyle w:val="StyleUnderline"/>
        </w:rPr>
        <w:t xml:space="preserve"> </w:t>
      </w:r>
      <w:r w:rsidRPr="00227564">
        <w:rPr>
          <w:rStyle w:val="StyleUnderline"/>
        </w:rPr>
        <w:t>0.011 decrease in the log of the number of people killed due to terrorism.</w:t>
      </w:r>
      <w:r>
        <w:rPr>
          <w:rStyle w:val="StyleUnderline"/>
        </w:rPr>
        <w:t xml:space="preserve"> </w:t>
      </w:r>
      <w:r w:rsidRPr="00227564">
        <w:rPr>
          <w:sz w:val="14"/>
        </w:rPr>
        <w:t xml:space="preserve">The results indicate that the correlation is statistically significant, which means that there is a meaningful relationship between democracy and terrorism. </w:t>
      </w:r>
      <w:r w:rsidRPr="00227564">
        <w:rPr>
          <w:rStyle w:val="StyleUnderline"/>
        </w:rPr>
        <w:t>The regression</w:t>
      </w:r>
      <w:r>
        <w:rPr>
          <w:rStyle w:val="StyleUnderline"/>
        </w:rPr>
        <w:t xml:space="preserve"> </w:t>
      </w:r>
      <w:r w:rsidRPr="00227564">
        <w:rPr>
          <w:rStyle w:val="StyleUnderline"/>
        </w:rPr>
        <w:t>has an R-squared of 0.45</w:t>
      </w:r>
      <w:r w:rsidRPr="00227564">
        <w:rPr>
          <w:sz w:val="14"/>
        </w:rPr>
        <w:t xml:space="preserve">, which means forty-five percent of the variations of the dependent variable is explained by the variations in the independent variables. Results of both models confirm each other indicating the robustness of the findings. Both show a negative relationship between the level of democracy signified by the Democ variable and the number of people killed due to terrorism. </w:t>
      </w:r>
      <w:r w:rsidRPr="00227564">
        <w:rPr>
          <w:rStyle w:val="StyleUnderline"/>
        </w:rPr>
        <w:t>Significance level</w:t>
      </w:r>
      <w:r>
        <w:rPr>
          <w:rStyle w:val="StyleUnderline"/>
        </w:rPr>
        <w:t xml:space="preserve"> </w:t>
      </w:r>
      <w:r w:rsidRPr="00227564">
        <w:rPr>
          <w:rStyle w:val="StyleUnderline"/>
        </w:rPr>
        <w:t>of both models is extremely close at approximately 2.5. Other variables included in the</w:t>
      </w:r>
      <w:r>
        <w:rPr>
          <w:rStyle w:val="StyleUnderline"/>
        </w:rPr>
        <w:t xml:space="preserve"> </w:t>
      </w:r>
      <w:r w:rsidRPr="00227564">
        <w:rPr>
          <w:rStyle w:val="StyleUnderline"/>
        </w:rPr>
        <w:t>model were mostly insignificant except for the population of a country, which in a way</w:t>
      </w:r>
      <w:r>
        <w:rPr>
          <w:rStyle w:val="StyleUnderline"/>
        </w:rPr>
        <w:t xml:space="preserve"> </w:t>
      </w:r>
      <w:r w:rsidRPr="00227564">
        <w:rPr>
          <w:sz w:val="14"/>
        </w:rPr>
        <w:t xml:space="preserve">34 </w:t>
      </w:r>
      <w:r w:rsidRPr="00227564">
        <w:rPr>
          <w:rStyle w:val="StyleUnderline"/>
        </w:rPr>
        <w:t>makes sense since a larger population means a higher likelihood of terrorist events and</w:t>
      </w:r>
      <w:r>
        <w:rPr>
          <w:rStyle w:val="StyleUnderline"/>
        </w:rPr>
        <w:t xml:space="preserve"> </w:t>
      </w:r>
      <w:r w:rsidRPr="00227564">
        <w:rPr>
          <w:rStyle w:val="StyleUnderline"/>
        </w:rPr>
        <w:t>more terrorism deaths.</w:t>
      </w:r>
      <w:r>
        <w:rPr>
          <w:rStyle w:val="StyleUnderline"/>
        </w:rPr>
        <w:t xml:space="preserve"> </w:t>
      </w:r>
      <w:r w:rsidRPr="00227564">
        <w:rPr>
          <w:sz w:val="14"/>
        </w:rPr>
        <w:t xml:space="preserve">Lagged independent variables in both models were highly significant. This has many meanings. </w:t>
      </w:r>
      <w:r w:rsidRPr="00227564">
        <w:rPr>
          <w:rStyle w:val="StyleUnderline"/>
        </w:rPr>
        <w:t>One can be that political terrorism has some sort of momentum that</w:t>
      </w:r>
      <w:r>
        <w:rPr>
          <w:rStyle w:val="StyleUnderline"/>
        </w:rPr>
        <w:t xml:space="preserve"> </w:t>
      </w:r>
      <w:r w:rsidRPr="00227564">
        <w:rPr>
          <w:rStyle w:val="StyleUnderline"/>
        </w:rPr>
        <w:t>affects future events.</w:t>
      </w:r>
      <w:r w:rsidRPr="00227564">
        <w:rPr>
          <w:sz w:val="14"/>
        </w:rPr>
        <w:t xml:space="preserve"> Another can be that the lagged variables are capturing the effects of some unknown omitted variables that were not included in the model. Those omitted variables may not be readily measurable or represented by a data set. </w:t>
      </w:r>
      <w:r w:rsidRPr="00227564">
        <w:rPr>
          <w:rStyle w:val="StyleUnderline"/>
        </w:rPr>
        <w:t>An example can be</w:t>
      </w:r>
      <w:r>
        <w:rPr>
          <w:rStyle w:val="StyleUnderline"/>
        </w:rPr>
        <w:t xml:space="preserve"> </w:t>
      </w:r>
      <w:r w:rsidRPr="00227564">
        <w:rPr>
          <w:rStyle w:val="StyleUnderline"/>
        </w:rPr>
        <w:t xml:space="preserve">religious education and </w:t>
      </w:r>
      <w:r w:rsidRPr="00227564">
        <w:rPr>
          <w:rStyle w:val="Emphasis"/>
        </w:rPr>
        <w:t>indoctrination, culture, history and background of the country</w:t>
      </w:r>
      <w:r w:rsidRPr="00227564">
        <w:rPr>
          <w:rStyle w:val="StyleUnderline"/>
        </w:rPr>
        <w:t>,</w:t>
      </w:r>
      <w:r>
        <w:rPr>
          <w:rStyle w:val="StyleUnderline"/>
        </w:rPr>
        <w:t xml:space="preserve"> </w:t>
      </w:r>
      <w:r w:rsidRPr="00227564">
        <w:rPr>
          <w:rStyle w:val="StyleUnderline"/>
        </w:rPr>
        <w:t>which are measures that cannot be easily quantified.</w:t>
      </w:r>
      <w:r>
        <w:rPr>
          <w:rStyle w:val="StyleUnderline"/>
        </w:rPr>
        <w:t xml:space="preserve"> </w:t>
      </w:r>
      <w:r w:rsidRPr="00227564">
        <w:rPr>
          <w:sz w:val="14"/>
        </w:rPr>
        <w:t>There are several implications to these findings. Mainly</w:t>
      </w:r>
      <w:r w:rsidRPr="00227564">
        <w:rPr>
          <w:rStyle w:val="StyleUnderline"/>
        </w:rPr>
        <w:t>, there are numerous</w:t>
      </w:r>
      <w:r>
        <w:rPr>
          <w:rStyle w:val="StyleUnderline"/>
        </w:rPr>
        <w:t xml:space="preserve"> </w:t>
      </w:r>
      <w:r w:rsidRPr="00227564">
        <w:rPr>
          <w:rStyle w:val="StyleUnderline"/>
        </w:rPr>
        <w:t xml:space="preserve">variables that can influence terrorism. However, </w:t>
      </w:r>
      <w:r w:rsidRPr="00227564">
        <w:rPr>
          <w:rStyle w:val="Emphasis"/>
        </w:rPr>
        <w:t>the level of democracy stands out.</w:t>
      </w:r>
      <w:r>
        <w:rPr>
          <w:rStyle w:val="Emphasis"/>
        </w:rPr>
        <w:t xml:space="preserve"> </w:t>
      </w:r>
      <w:r w:rsidRPr="00227564">
        <w:rPr>
          <w:sz w:val="14"/>
        </w:rPr>
        <w:t xml:space="preserve">Although </w:t>
      </w:r>
      <w:r w:rsidRPr="00227564">
        <w:rPr>
          <w:rStyle w:val="StyleUnderline"/>
        </w:rPr>
        <w:t>other variables included in this model contributed to the level of terrorism, they</w:t>
      </w:r>
      <w:r>
        <w:rPr>
          <w:rStyle w:val="StyleUnderline"/>
        </w:rPr>
        <w:t xml:space="preserve"> </w:t>
      </w:r>
      <w:r w:rsidRPr="00227564">
        <w:rPr>
          <w:rStyle w:val="Emphasis"/>
        </w:rPr>
        <w:t>were not significant</w:t>
      </w:r>
      <w:r w:rsidRPr="00227564">
        <w:rPr>
          <w:rStyle w:val="StyleUnderline"/>
        </w:rPr>
        <w:t xml:space="preserve">. </w:t>
      </w:r>
      <w:r w:rsidRPr="00227564">
        <w:rPr>
          <w:sz w:val="14"/>
        </w:rPr>
        <w:t xml:space="preserve">The significance of the lagged variables can be applied in two ways. One way is that events of terrorism have momentum and may not necessarily cease immediately upon certain actions and may need the time to gradually take effect and diminish the magnitude of terrorism over time. Another way is that the lagged variables act as proxies for the omitted variables. Many of which are difficult to quantify. In the absence of these non-quantifiable variables, the lagged variables can be a substitute in predicting future levels of terrorism. </w:t>
      </w:r>
      <w:r w:rsidRPr="00227564">
        <w:rPr>
          <w:rStyle w:val="StyleUnderline"/>
        </w:rPr>
        <w:t>The main policy implication of these findings is that one way to reduce terrorism</w:t>
      </w:r>
      <w:r>
        <w:rPr>
          <w:rStyle w:val="StyleUnderline"/>
        </w:rPr>
        <w:t xml:space="preserve"> </w:t>
      </w:r>
      <w:r w:rsidRPr="00227564">
        <w:rPr>
          <w:rStyle w:val="StyleUnderline"/>
        </w:rPr>
        <w:t xml:space="preserve">over the </w:t>
      </w:r>
      <w:r w:rsidRPr="00227564">
        <w:rPr>
          <w:rStyle w:val="Emphasis"/>
        </w:rPr>
        <w:t>long run is to increase democratization</w:t>
      </w:r>
      <w:r w:rsidRPr="00227564">
        <w:rPr>
          <w:rStyle w:val="StyleUnderline"/>
        </w:rPr>
        <w:t>. Improving the welfare of society through</w:t>
      </w:r>
      <w:r>
        <w:rPr>
          <w:rStyle w:val="StyleUnderline"/>
        </w:rPr>
        <w:t xml:space="preserve"> </w:t>
      </w:r>
      <w:r w:rsidRPr="00227564">
        <w:rPr>
          <w:rStyle w:val="StyleUnderline"/>
        </w:rPr>
        <w:t xml:space="preserve">increased wealth and health benefits is </w:t>
      </w:r>
      <w:r w:rsidRPr="00227564">
        <w:rPr>
          <w:rStyle w:val="Emphasis"/>
        </w:rPr>
        <w:t>not nearly as effective as democratization</w:t>
      </w:r>
      <w:r w:rsidRPr="00227564">
        <w:rPr>
          <w:sz w:val="14"/>
        </w:rPr>
        <w:t xml:space="preserve">. </w:t>
      </w:r>
      <w:r w:rsidRPr="00227564">
        <w:rPr>
          <w:rStyle w:val="StyleUnderline"/>
        </w:rPr>
        <w:t>The</w:t>
      </w:r>
      <w:r>
        <w:rPr>
          <w:rStyle w:val="StyleUnderline"/>
        </w:rPr>
        <w:t xml:space="preserve"> </w:t>
      </w:r>
      <w:r w:rsidRPr="00227564">
        <w:rPr>
          <w:rStyle w:val="StyleUnderline"/>
        </w:rPr>
        <w:t>findings in this thesis are instrumental in understanding the relationship between</w:t>
      </w:r>
      <w:r>
        <w:rPr>
          <w:rStyle w:val="StyleUnderline"/>
        </w:rPr>
        <w:t xml:space="preserve"> </w:t>
      </w:r>
      <w:r w:rsidRPr="00227564">
        <w:rPr>
          <w:rStyle w:val="StyleUnderline"/>
        </w:rPr>
        <w:t>democracy and terrorism.</w:t>
      </w:r>
      <w:r w:rsidRPr="00227564">
        <w:rPr>
          <w:sz w:val="14"/>
        </w:rPr>
        <w:t xml:space="preserve"> Up to this point the understanding of the relationship between democracy and terrorism has been mixed. On the one hand, theorists argue that democracy is the answer in reducing or eliminating terrorism, as my study has found; and, on the other hand, some theorists argue that not only will democracy not reduce terrorism, it will provoke it. For example, critics of Kant's (1795) "Perpetual Peace" idea are arguing against a theory that never has been implemented. They use examples from </w:t>
      </w:r>
      <w:r w:rsidRPr="00227564">
        <w:rPr>
          <w:rStyle w:val="StyleUnderline"/>
        </w:rPr>
        <w:t>Republics that are flawed and are at least mildly corrupt in order to argue that Kant's</w:t>
      </w:r>
      <w:r>
        <w:rPr>
          <w:rStyle w:val="StyleUnderline"/>
        </w:rPr>
        <w:t xml:space="preserve"> </w:t>
      </w:r>
      <w:r w:rsidRPr="00227564">
        <w:rPr>
          <w:rStyle w:val="StyleUnderline"/>
        </w:rPr>
        <w:t>theory does not work even though their examples are based on governments that do not</w:t>
      </w:r>
      <w:r>
        <w:rPr>
          <w:rStyle w:val="StyleUnderline"/>
        </w:rPr>
        <w:t xml:space="preserve"> </w:t>
      </w:r>
      <w:r w:rsidRPr="00227564">
        <w:rPr>
          <w:rStyle w:val="StyleUnderline"/>
        </w:rPr>
        <w:t>base their policies on their own constitutions.</w:t>
      </w:r>
    </w:p>
    <w:p w:rsidR="00226BCD" w:rsidRDefault="00226BCD" w:rsidP="00226BCD">
      <w:pPr>
        <w:pStyle w:val="Heading3"/>
      </w:pPr>
      <w:r>
        <w:t>DPT True</w:t>
      </w:r>
    </w:p>
    <w:p w:rsidR="00226BCD" w:rsidRDefault="00226BCD" w:rsidP="00226BCD">
      <w:pPr>
        <w:pStyle w:val="Heading4"/>
      </w:pPr>
      <w:r>
        <w:t>Empirical data is on our side</w:t>
      </w:r>
    </w:p>
    <w:p w:rsidR="00226BCD" w:rsidRPr="00DB7DBB" w:rsidRDefault="00226BCD" w:rsidP="00226BCD">
      <w:r w:rsidRPr="00DB7DBB">
        <w:rPr>
          <w:rStyle w:val="Style13ptBold"/>
        </w:rPr>
        <w:t>Hegre 2018</w:t>
      </w:r>
      <w:r>
        <w:t xml:space="preserve"> - Department of Peace and Conflict Research Uppsala University </w:t>
      </w:r>
      <w:r>
        <w:br/>
        <w:t>Håvard, Michael Bernhard, Jan Teorell, "Reassessing the Democratic Peace: A Novel Test Based on the Varieties of Democracy Data," Working Paper SERIES 2018:64 THE VARIETIES OF DEMOCRACY INSTITUTE</w:t>
      </w:r>
    </w:p>
    <w:p w:rsidR="00226BCD" w:rsidRDefault="00226BCD" w:rsidP="00226BCD">
      <w:r>
        <w:t xml:space="preserve">In this article we have introduced two novelties into the study of the democratic peace. First, we make use of the </w:t>
      </w:r>
      <w:r w:rsidRPr="00405748">
        <w:rPr>
          <w:rStyle w:val="StyleUnderline"/>
          <w:highlight w:val="yellow"/>
        </w:rPr>
        <w:t xml:space="preserve">V-Dem </w:t>
      </w:r>
      <w:r w:rsidRPr="000D6A9C">
        <w:rPr>
          <w:rStyle w:val="StyleUnderline"/>
          <w:highlight w:val="yellow"/>
        </w:rPr>
        <w:t>data</w:t>
      </w:r>
      <w:r w:rsidRPr="00DB7DBB">
        <w:rPr>
          <w:rStyle w:val="StyleUnderline"/>
        </w:rPr>
        <w:t xml:space="preserve"> and demonstrate that it </w:t>
      </w:r>
      <w:r w:rsidRPr="000D6A9C">
        <w:rPr>
          <w:rStyle w:val="StyleUnderline"/>
          <w:highlight w:val="yellow"/>
        </w:rPr>
        <w:t>improves on Polity, the dominant measure in</w:t>
      </w:r>
      <w:r w:rsidRPr="00DB7DBB">
        <w:rPr>
          <w:rStyle w:val="StyleUnderline"/>
        </w:rPr>
        <w:t xml:space="preserve"> </w:t>
      </w:r>
      <w:r w:rsidRPr="000D6A9C">
        <w:rPr>
          <w:rStyle w:val="StyleUnderline"/>
          <w:highlight w:val="yellow"/>
        </w:rPr>
        <w:t>that</w:t>
      </w:r>
      <w:r w:rsidRPr="00DB7DBB">
        <w:rPr>
          <w:rStyle w:val="StyleUnderline"/>
        </w:rPr>
        <w:t xml:space="preserve"> </w:t>
      </w:r>
      <w:r w:rsidRPr="000D6A9C">
        <w:rPr>
          <w:rStyle w:val="StyleUnderline"/>
          <w:highlight w:val="yellow"/>
        </w:rPr>
        <w:t>lit</w:t>
      </w:r>
      <w:r w:rsidRPr="00DB7DBB">
        <w:rPr>
          <w:rStyle w:val="StyleUnderline"/>
        </w:rPr>
        <w:t>eratur</w:t>
      </w:r>
      <w:r>
        <w:t xml:space="preserve">e, along at least two dimensions. First, </w:t>
      </w:r>
      <w:r w:rsidRPr="000D6A9C">
        <w:rPr>
          <w:rStyle w:val="StyleUnderline"/>
          <w:highlight w:val="yellow"/>
        </w:rPr>
        <w:t>V-Dem has a superior</w:t>
      </w:r>
      <w:r w:rsidRPr="00DB7DBB">
        <w:rPr>
          <w:rStyle w:val="StyleUnderline"/>
        </w:rPr>
        <w:t xml:space="preserve"> concept-to-measurement </w:t>
      </w:r>
      <w:r w:rsidRPr="000D6A9C">
        <w:rPr>
          <w:rStyle w:val="StyleUnderline"/>
          <w:highlight w:val="yellow"/>
        </w:rPr>
        <w:t>consistency</w:t>
      </w:r>
      <w:r w:rsidRPr="00DB7DBB">
        <w:rPr>
          <w:rStyle w:val="StyleUnderline"/>
        </w:rPr>
        <w:t>,</w:t>
      </w:r>
      <w:r>
        <w:t xml:space="preserve"> given its starting point was the overt modeling of democracy. Moreover, </w:t>
      </w:r>
      <w:r w:rsidRPr="00DB7DBB">
        <w:rPr>
          <w:rStyle w:val="StyleUnderline"/>
        </w:rPr>
        <w:t>the V-Dem data a</w:t>
      </w:r>
      <w:r w:rsidRPr="000D6A9C">
        <w:rPr>
          <w:rStyle w:val="StyleUnderline"/>
        </w:rPr>
        <w:t>re</w:t>
      </w:r>
      <w:r w:rsidRPr="00DB7DBB">
        <w:rPr>
          <w:rStyle w:val="StyleUnderline"/>
        </w:rPr>
        <w:t xml:space="preserve"> vastly more detailed than Polity</w:t>
      </w:r>
      <w:r>
        <w:t xml:space="preserve">, allowing us to operationalize much more precise theoretical mechanisms than the simpler datasets. Accordingly, </w:t>
      </w:r>
      <w:r w:rsidRPr="00DB7DBB">
        <w:rPr>
          <w:rStyle w:val="StyleUnderline"/>
        </w:rPr>
        <w:t>our fit tests</w:t>
      </w:r>
      <w:r>
        <w:rPr>
          <w:rStyle w:val="StyleUnderline"/>
        </w:rPr>
        <w:t xml:space="preserve"> </w:t>
      </w:r>
      <w:r w:rsidRPr="00DB7DBB">
        <w:rPr>
          <w:rStyle w:val="StyleUnderline"/>
        </w:rPr>
        <w:t xml:space="preserve">show that </w:t>
      </w:r>
      <w:r w:rsidRPr="000D6A9C">
        <w:rPr>
          <w:rStyle w:val="StyleUnderline"/>
          <w:highlight w:val="yellow"/>
        </w:rPr>
        <w:t>our V-Dem-based indices model the democratic peace much better than Polity</w:t>
      </w:r>
      <w:r>
        <w:t>, both in terms of in-sample goodness of fit and out-of-sample predictive performance.</w:t>
      </w:r>
    </w:p>
    <w:p w:rsidR="00226BCD" w:rsidRDefault="00226BCD" w:rsidP="00226BCD">
      <w:r>
        <w:t xml:space="preserve">Second, and more importantly, we have identified a subset of the multiplicity of democracy’s attributes that seem to explain its ability to deter war-like behavior. </w:t>
      </w:r>
      <w:r w:rsidRPr="00BF310E">
        <w:rPr>
          <w:rStyle w:val="StyleUnderline"/>
        </w:rPr>
        <w:t>Specifically we show that,</w:t>
      </w:r>
      <w:r>
        <w:rPr>
          <w:rStyle w:val="StyleUnderline"/>
        </w:rPr>
        <w:t xml:space="preserve"> </w:t>
      </w:r>
      <w:r w:rsidRPr="00BF310E">
        <w:rPr>
          <w:rStyle w:val="StyleUnderline"/>
        </w:rPr>
        <w:t>when entered individually, electoral accountability, judicial and legislative constraints on the</w:t>
      </w:r>
      <w:r>
        <w:rPr>
          <w:rStyle w:val="StyleUnderline"/>
        </w:rPr>
        <w:t xml:space="preserve"> </w:t>
      </w:r>
      <w:r w:rsidRPr="00BF310E">
        <w:rPr>
          <w:rStyle w:val="StyleUnderline"/>
        </w:rPr>
        <w:t>executive, media freedom and civil society participation promote the democratic peace</w:t>
      </w:r>
      <w:r>
        <w:t xml:space="preserve">, when controlling for the other standard determinants of inter-state disputes. When pitted against each other, however, only horizontal constraints on the executive and civil society participation continue to have a direct effect on dyadic peace. We thus find most consistent support for the horizontal and informal-vertical accountability mechanisms underlying the democratic peace. Earlier we cited the claim of Maoz and Russett (1993, 626) that ‘the mobilization of … general public opinion’ matters at the same order of importance as the ‘variety of institutions that make up the system of government’. Our findings provide support for the institutional side of their claims but to some extent contradict what they say about social mobilization. </w:t>
      </w:r>
      <w:r w:rsidRPr="000D6A9C">
        <w:rPr>
          <w:rStyle w:val="StyleUnderline"/>
          <w:highlight w:val="yellow"/>
        </w:rPr>
        <w:t>We confirm important aspects of</w:t>
      </w:r>
      <w:r w:rsidRPr="00BF310E">
        <w:rPr>
          <w:rStyle w:val="StyleUnderline"/>
        </w:rPr>
        <w:t xml:space="preserve"> earlier work on the </w:t>
      </w:r>
      <w:r w:rsidRPr="000D6A9C">
        <w:rPr>
          <w:rStyle w:val="StyleUnderline"/>
          <w:highlight w:val="yellow"/>
        </w:rPr>
        <w:t>democratic peace</w:t>
      </w:r>
      <w:r>
        <w:t xml:space="preserve"> such as Doyle’s (1983a</w:t>
      </w:r>
      <w:proofErr w:type="gramStart"/>
      <w:r>
        <w:t>,b</w:t>
      </w:r>
      <w:proofErr w:type="gramEnd"/>
      <w:r>
        <w:t>) ‘liberal peace’ argument and Choi’s (2010) focus on legislative veto players. However, our results on the role of civil society suggest that social mobilization is also important</w:t>
      </w:r>
      <w:r w:rsidRPr="00BF310E">
        <w:rPr>
          <w:rStyle w:val="StyleUnderline"/>
        </w:rPr>
        <w:t>. The exclusion of the</w:t>
      </w:r>
      <w:r>
        <w:rPr>
          <w:rStyle w:val="StyleUnderline"/>
        </w:rPr>
        <w:t xml:space="preserve"> </w:t>
      </w:r>
      <w:r w:rsidRPr="00BF310E">
        <w:rPr>
          <w:rStyle w:val="StyleUnderline"/>
        </w:rPr>
        <w:t>peace-making role of civil society in this literature may well be a function of the past paucity of</w:t>
      </w:r>
      <w:r>
        <w:rPr>
          <w:rStyle w:val="StyleUnderline"/>
        </w:rPr>
        <w:t xml:space="preserve"> </w:t>
      </w:r>
      <w:r w:rsidRPr="00BF310E">
        <w:rPr>
          <w:rStyle w:val="StyleUnderline"/>
        </w:rPr>
        <w:t>data to measure it</w:t>
      </w:r>
      <w:r>
        <w:t>. Given the strong model fit and predictive performance of the models that include this new V-Dem variable, this omission has been an important oversight in the literature from the perspective of our constraint-based theorization of the mechanisms behind the democratic peace.</w:t>
      </w:r>
    </w:p>
    <w:p w:rsidR="00226BCD" w:rsidRDefault="00226BCD" w:rsidP="00226BCD">
      <w:r>
        <w:t xml:space="preserve">At first sight, the policy implication of these findings would seem clear: </w:t>
      </w:r>
      <w:r w:rsidRPr="00BF310E">
        <w:rPr>
          <w:rStyle w:val="StyleUnderline"/>
        </w:rPr>
        <w:t>in order to promote</w:t>
      </w:r>
      <w:r>
        <w:rPr>
          <w:rStyle w:val="StyleUnderline"/>
        </w:rPr>
        <w:t xml:space="preserve"> </w:t>
      </w:r>
      <w:r w:rsidRPr="00BF310E">
        <w:rPr>
          <w:rStyle w:val="StyleUnderline"/>
        </w:rPr>
        <w:t>international security, what needs strengthening is not electoral competitiveness or the quality of</w:t>
      </w:r>
      <w:r>
        <w:rPr>
          <w:rStyle w:val="StyleUnderline"/>
        </w:rPr>
        <w:t xml:space="preserve"> </w:t>
      </w:r>
      <w:r w:rsidRPr="00BF310E">
        <w:rPr>
          <w:rStyle w:val="StyleUnderline"/>
        </w:rPr>
        <w:t>elections but horizontal mechanisms of effective constraints on the executive</w:t>
      </w:r>
      <w:r>
        <w:t xml:space="preserve">, a more vibrant civil society that monitors and constrains those exercising executive power, or a combination of the two. </w:t>
      </w:r>
      <w:r w:rsidRPr="00BF310E">
        <w:rPr>
          <w:rStyle w:val="StyleUnderline"/>
        </w:rPr>
        <w:t>If the goal is order in the international system, legislative and judicial reforms should</w:t>
      </w:r>
      <w:r>
        <w:rPr>
          <w:rStyle w:val="StyleUnderline"/>
        </w:rPr>
        <w:t xml:space="preserve"> </w:t>
      </w:r>
      <w:r w:rsidRPr="00BF310E">
        <w:rPr>
          <w:rStyle w:val="StyleUnderline"/>
        </w:rPr>
        <w:t>trump electoral reform, and the promotion of the initiatives of an organized and active citizenry</w:t>
      </w:r>
      <w:r>
        <w:rPr>
          <w:rStyle w:val="StyleUnderline"/>
        </w:rPr>
        <w:t xml:space="preserve"> </w:t>
      </w:r>
      <w:r w:rsidRPr="00BF310E">
        <w:rPr>
          <w:rStyle w:val="StyleUnderline"/>
        </w:rPr>
        <w:t>in civil society seems more important than the strengthening of opposition political parties</w:t>
      </w:r>
      <w:r>
        <w:t>. However, in as much as the mechanism of electoral accountability is connected to these other aspects of democracy, it cannot be easily dismissed from a policy agenda to promote peace. Most importantly, it cannot be ruled out that the promotion of electoral accountability is also a way of strengthening the other accountability mechanisms. Students of judicial independence and oversight, for example, tend to stress the logic of the “insurance argument”, which holds that competitiveness at the polls undergirds executive support for judicial constraints by creating uncertainty about the future prospects of staying in office (for an overview, see Vanberg 2015). Similarly, to the extent that the state can constrain and harass civil society, the strength of civil society is arguably not simply an independent source of its own but is guaranteed by the sort of robust competition at the polls that protects the freedoms of association and expression that civil society requires.</w:t>
      </w:r>
    </w:p>
    <w:p w:rsidR="00226BCD" w:rsidRPr="00DB7DBB" w:rsidRDefault="00226BCD" w:rsidP="00226BCD">
      <w:r>
        <w:t xml:space="preserve">Despite our reticence to completely reject the impact of electoral accountability, we still believe </w:t>
      </w:r>
      <w:r w:rsidRPr="000D6A9C">
        <w:rPr>
          <w:rStyle w:val="StyleUnderline"/>
          <w:highlight w:val="yellow"/>
        </w:rPr>
        <w:t>we have moved the democratic peace literature forward</w:t>
      </w:r>
      <w:r w:rsidRPr="000D6A9C">
        <w:rPr>
          <w:rStyle w:val="StyleUnderline"/>
        </w:rPr>
        <w:t xml:space="preserve"> </w:t>
      </w:r>
      <w:r>
        <w:t xml:space="preserve">by stressing the stronger relative importance of the non-electoral mechanisms of accountability. </w:t>
      </w:r>
      <w:r w:rsidRPr="000D6A9C">
        <w:rPr>
          <w:rStyle w:val="StyleUnderline"/>
          <w:highlight w:val="yellow"/>
        </w:rPr>
        <w:t>The essence of constraint is preventing those who exercise executive power from acting in an arbitrary and ill-advised fashion, leading to</w:t>
      </w:r>
      <w:r w:rsidRPr="00BF310E">
        <w:rPr>
          <w:rStyle w:val="StyleUnderline"/>
        </w:rPr>
        <w:t xml:space="preserve"> destructive forms of </w:t>
      </w:r>
      <w:r w:rsidRPr="000D6A9C">
        <w:rPr>
          <w:rStyle w:val="StyleUnderline"/>
          <w:highlight w:val="yellow"/>
        </w:rPr>
        <w:t>interstate conflict</w:t>
      </w:r>
      <w:r w:rsidRPr="000D6A9C">
        <w:rPr>
          <w:highlight w:val="yellow"/>
        </w:rPr>
        <w:t>.</w:t>
      </w:r>
      <w:r>
        <w:t xml:space="preserve"> The electoral mechanism does determine who holds executive office, but its constraining power is time dependent, tied to the elections cycle. Both the vertical constraining power of civil society and horizontal constraints posed the countervailing powers of the legislative and judicial branches of government are not dependent on the timing of elections, but consistent over time. This plausibly helps to explain why they are a more effective constraint on the kinds of arbitrary executive action that pose a threat to peace than the constraints posed by threat of losing office in the future.</w:t>
      </w:r>
    </w:p>
    <w:p w:rsidR="00226BCD" w:rsidRPr="004600A2" w:rsidRDefault="00226BCD" w:rsidP="00226BCD">
      <w:pPr>
        <w:pStyle w:val="Heading4"/>
      </w:pPr>
      <w:r>
        <w:t>Their authors use overlimiting definitions of democracy to make their point – don’t buy it</w:t>
      </w:r>
    </w:p>
    <w:p w:rsidR="00226BCD" w:rsidRDefault="00226BCD" w:rsidP="00226BCD">
      <w:r w:rsidRPr="007365D8">
        <w:rPr>
          <w:rStyle w:val="Style13ptBold"/>
        </w:rPr>
        <w:t>Pinker 2018</w:t>
      </w:r>
      <w:r>
        <w:t xml:space="preserve"> – Johnstone Professor of Psychology @ Harvard</w:t>
      </w:r>
      <w:r>
        <w:br/>
        <w:t xml:space="preserve">Steven, </w:t>
      </w:r>
      <w:r>
        <w:rPr>
          <w:i/>
        </w:rPr>
        <w:t>Enlightenment Now: The Case for Reason, Science, Humanism, and Progress,</w:t>
      </w:r>
      <w:r>
        <w:t xml:space="preserve"> Penguin Press, Chap 14</w:t>
      </w:r>
    </w:p>
    <w:p w:rsidR="00226BCD" w:rsidRDefault="00226BCD" w:rsidP="00226BCD">
      <w:r>
        <w:t xml:space="preserve">Why has the tide of democratization repeatedly exceeded expectations? </w:t>
      </w:r>
      <w:r w:rsidRPr="00BE0596">
        <w:rPr>
          <w:rStyle w:val="StyleUnderline"/>
          <w:highlight w:val="yellow"/>
        </w:rPr>
        <w:t>The</w:t>
      </w:r>
      <w:r w:rsidRPr="000544FC">
        <w:rPr>
          <w:rStyle w:val="StyleUnderline"/>
        </w:rPr>
        <w:t xml:space="preserve"> various backslidings, reversals, and </w:t>
      </w:r>
      <w:r w:rsidRPr="00BE0596">
        <w:rPr>
          <w:rStyle w:val="StyleUnderline"/>
          <w:highlight w:val="yellow"/>
        </w:rPr>
        <w:t>black holes for democracy have led to theories which posit onerous prerequisites and an agonizing ordeal of democratization</w:t>
      </w:r>
      <w:r w:rsidRPr="000544FC">
        <w:rPr>
          <w:rStyle w:val="StyleUnderline"/>
        </w:rPr>
        <w:t>. (</w:t>
      </w:r>
      <w:r>
        <w:t xml:space="preserve">This serves as a convenient pretext for dictators to insist that their countries are not ready for it, like the revolutionary leader in Woody Allen’s Bananas who upon taking power announces, “These people are peasants. They are too ignorant to vote.”) </w:t>
      </w:r>
      <w:r w:rsidRPr="00BE0596">
        <w:rPr>
          <w:rStyle w:val="StyleUnderline"/>
          <w:highlight w:val="yellow"/>
        </w:rPr>
        <w:t>The awe is reinforced by a civics-class idealization of democracy</w:t>
      </w:r>
      <w:r w:rsidRPr="004600A2">
        <w:rPr>
          <w:rStyle w:val="StyleUnderline"/>
        </w:rPr>
        <w:t xml:space="preserve"> in which an informed populace deliberates</w:t>
      </w:r>
      <w:r>
        <w:t xml:space="preserve"> about the common good and carefully </w:t>
      </w:r>
      <w:r w:rsidRPr="004600A2">
        <w:rPr>
          <w:rStyle w:val="StyleUnderline"/>
        </w:rPr>
        <w:t>selects leaders who carry out their preference</w:t>
      </w:r>
      <w:r>
        <w:t>.</w:t>
      </w:r>
    </w:p>
    <w:p w:rsidR="00226BCD" w:rsidRDefault="00226BCD" w:rsidP="00226BCD">
      <w:r w:rsidRPr="00BE0596">
        <w:rPr>
          <w:rStyle w:val="Emphasis"/>
          <w:highlight w:val="yellow"/>
        </w:rPr>
        <w:t>By that standard, the number of democracies in the world is zero</w:t>
      </w:r>
      <w:r>
        <w:t xml:space="preserve"> in the past, zero in the present, and almost certainly zero in the future. Political scientists are repeatedly astonished by the shallowness and incoherence of people’s political beliefs, and by the tenuous connection of their preferences to their votes and to the behavior of their representatives.21 Most voters are ignorant not just of current policy options but of basic facts, such as what the major branches of government are, who the United States fought in World War II, and which countries have used nuclear weapons. Their opinions flip depending on how a question is worded: they say that the government spends too much on “welfare” but too little on “assistance to the poor,” and that it should “use military force” but not “go to war.” When they do formulate a preference, they commonly vote for a candidate with the opposite one. But it hardly matters, because once in office politicians vote the positions of their party regardless of the opinions of their constituents.</w:t>
      </w:r>
    </w:p>
    <w:p w:rsidR="00226BCD" w:rsidRDefault="00226BCD" w:rsidP="00226BCD">
      <w:r>
        <w:t>Nor does voting even provide much of a feedback signal about a government’s performance. Voters punish incumbents for recent events over which they have dubious control, such as macroeconomic swings and terrorist strikes, or no control at all, such as droughts, floods, even shark attacks. Many political scientists have concluded that most people correctly recognize that their votes are astronomically unlikely to affect the outcome of an election, and so they prioritize work, family, and leisure over educating themselves about politics and calibrating their votes. They use the franchise as a form of self-expression: they vote for candidates who they think are like them and stand for their kind of people.</w:t>
      </w:r>
    </w:p>
    <w:p w:rsidR="00226BCD" w:rsidRDefault="00226BCD" w:rsidP="00226BCD">
      <w:r w:rsidRPr="004600A2">
        <w:rPr>
          <w:rStyle w:val="StyleUnderline"/>
        </w:rPr>
        <w:t>So despite the widespread belief that elections are the quintessence of democracy, they are only one of the mechanisms by which a government is held responsible to those it governs</w:t>
      </w:r>
      <w:r>
        <w:t>, and not always a constructive one. When an election is a contest between aspiring despots, rival factions fear the worst if the other side wins and try to intimidate each other from the ballot box. Also, autocrats can learn to use elections to their advantage. The latest fashion in dictatorship has been called the competitive, electoral, kleptocratic, statist, or patronal authoritarian regime.22 (Putin’s Russia is the prototype.) The incumbents use the formidable resources of the state to harass the opposition, set up fake opposition parties, use state-controlled media to spread congenial narratives, manipulate electoral rules, tilt voter registration, and jigger the elections themselves. (Patronal authoritarians, for all that, are not invulnerable—the color revolutions sent several of them packing.)</w:t>
      </w:r>
    </w:p>
    <w:p w:rsidR="00226BCD" w:rsidRDefault="00226BCD" w:rsidP="00226BCD">
      <w:r>
        <w:t>If neither voters nor elected leaders can be counted on to uphold the ideals of democracy, why should this form of government work so not-badly—the worst form of government except all the others that have been tried, as Churchill famously put it? In his 1945 book The Open Society and Its Enemies, the philosopher Karl Popper argued that democracy should be understood not as the answer to the question “Who should rule?” (namely, “The People”), but as a solution to the problem of how to dismiss bad leadership without bloodshed.23 The political scientist John Mueller broadens the idea from a binary Judgment Day to continuous day-to-day feedback. Democracy, he suggests, is essentially based on giving people the freedom to complain: “It comes about when the people effectively agree not to use violence to replace the leadership, and the leadership leaves them free to try to dislodge it by any other means.”24 He explains how this can work:</w:t>
      </w:r>
    </w:p>
    <w:p w:rsidR="00226BCD" w:rsidRPr="004600A2" w:rsidRDefault="00226BCD" w:rsidP="00226BCD">
      <w:pPr>
        <w:rPr>
          <w:rStyle w:val="StyleUnderline"/>
        </w:rPr>
      </w:pPr>
      <w:r w:rsidRPr="00BE0596">
        <w:rPr>
          <w:rStyle w:val="StyleUnderline"/>
          <w:highlight w:val="yellow"/>
        </w:rPr>
        <w:t>If citizens have the right to</w:t>
      </w:r>
      <w:r w:rsidRPr="004600A2">
        <w:rPr>
          <w:rStyle w:val="StyleUnderline"/>
        </w:rPr>
        <w:t xml:space="preserve"> complain, to petition, to organize, to protest, to demonstrate, to strike, to threaten to emigrate or secede</w:t>
      </w:r>
      <w:r>
        <w:t xml:space="preserve">, to shout, to publish, to export their funds, to </w:t>
      </w:r>
      <w:r w:rsidRPr="00BE0596">
        <w:rPr>
          <w:rStyle w:val="StyleUnderline"/>
          <w:highlight w:val="yellow"/>
        </w:rPr>
        <w:t>express a lack of confidence,</w:t>
      </w:r>
      <w:r w:rsidRPr="004600A2">
        <w:rPr>
          <w:rStyle w:val="StyleUnderline"/>
        </w:rPr>
        <w:t xml:space="preserve"> and to wheedle in back corridors, </w:t>
      </w:r>
      <w:r w:rsidRPr="00BE0596">
        <w:rPr>
          <w:rStyle w:val="StyleUnderline"/>
          <w:highlight w:val="yellow"/>
        </w:rPr>
        <w:t>government will tend to respond</w:t>
      </w:r>
      <w:r w:rsidRPr="004600A2">
        <w:rPr>
          <w:rStyle w:val="StyleUnderline"/>
        </w:rPr>
        <w:t xml:space="preserve"> to the sounds of the shouters and the importunings of the wheedlers</w:t>
      </w:r>
      <w:r>
        <w:t>: that is, it will necessarily become responsive—</w:t>
      </w:r>
      <w:r w:rsidRPr="004600A2">
        <w:rPr>
          <w:rStyle w:val="StyleUnderline"/>
        </w:rPr>
        <w:t>pay attention—whether there are elections or not.25</w:t>
      </w:r>
    </w:p>
    <w:p w:rsidR="00226BCD" w:rsidRPr="004600A2" w:rsidRDefault="00226BCD" w:rsidP="00226BCD">
      <w:pPr>
        <w:rPr>
          <w:rStyle w:val="StyleUnderline"/>
        </w:rPr>
      </w:pPr>
      <w:r w:rsidRPr="00BE0596">
        <w:rPr>
          <w:rStyle w:val="StyleUnderline"/>
          <w:highlight w:val="yellow"/>
        </w:rPr>
        <w:t>Women’s suffrage is an example</w:t>
      </w:r>
      <w:r>
        <w:t xml:space="preserve">: by definition, </w:t>
      </w:r>
      <w:r w:rsidRPr="00BE0596">
        <w:rPr>
          <w:highlight w:val="yellow"/>
        </w:rPr>
        <w:t>t</w:t>
      </w:r>
      <w:r w:rsidRPr="00BE0596">
        <w:rPr>
          <w:rStyle w:val="StyleUnderline"/>
          <w:highlight w:val="yellow"/>
        </w:rPr>
        <w:t>hey could not vote</w:t>
      </w:r>
      <w:r w:rsidRPr="004600A2">
        <w:rPr>
          <w:rStyle w:val="StyleUnderline"/>
        </w:rPr>
        <w:t xml:space="preserve"> to grant themselves the vote</w:t>
      </w:r>
      <w:r w:rsidRPr="00BE0596">
        <w:rPr>
          <w:rStyle w:val="StyleUnderline"/>
          <w:highlight w:val="yellow"/>
        </w:rPr>
        <w:t>, but they got it by other means.</w:t>
      </w:r>
    </w:p>
    <w:p w:rsidR="00226BCD" w:rsidRDefault="00226BCD" w:rsidP="00226BCD">
      <w:r w:rsidRPr="004600A2">
        <w:rPr>
          <w:rStyle w:val="StyleUnderline"/>
        </w:rPr>
        <w:t xml:space="preserve">The contrast between </w:t>
      </w:r>
      <w:r w:rsidRPr="00BE0596">
        <w:rPr>
          <w:rStyle w:val="StyleUnderline"/>
          <w:highlight w:val="yellow"/>
        </w:rPr>
        <w:t>the messy reality of democracy and the civics-class ideal leads to perennial disillusionment</w:t>
      </w:r>
      <w:r>
        <w:t>. John Kenneth Galbraith once advised that if you ever want a lucrative book contract, just propose to write The Crisis of American Democracy. Reviewing the history, Mueller concludes that “inequality, disagreement, apathy, and ignorance seem to be normal, not abnormal, in a democracy, and to a considerable degree the beauty of the form is that it works despite these qualities—or, in some important respects, because of them.”26</w:t>
      </w:r>
    </w:p>
    <w:p w:rsidR="00226BCD" w:rsidRDefault="00226BCD" w:rsidP="00226BCD">
      <w:r>
        <w:t>In this minimalist conception, democracy is not a particularly abstruse or demanding form of government. Its main prerequisite is that a government be competent enough to protect people from anarchic violence so they don’t fall prey to, or even welcome, the first strongman who promises he can do the job. (Chaos is deadlier than tyranny.) That’s one reason why democracy has trouble getting a toehold in extremely poor countries with weak governments, such as in sub-Saharan Africa, and in countries whose government has been decapitated, such as Afghanistan and Iraq following the American-led invasions. As the political scientists Steven Levitsky and Lucan Way point out, “State failure brings violence and instability; it almost never brings democratization.”27</w:t>
      </w:r>
    </w:p>
    <w:p w:rsidR="00226BCD" w:rsidRDefault="00226BCD" w:rsidP="00226BCD">
      <w:pPr>
        <w:pStyle w:val="Heading3"/>
      </w:pPr>
      <w:bookmarkStart w:id="8" w:name="_Hlk13769381"/>
      <w:r>
        <w:t>Democracy Flaws – Politics</w:t>
      </w:r>
    </w:p>
    <w:p w:rsidR="00226BCD" w:rsidRDefault="00226BCD" w:rsidP="00226BCD">
      <w:pPr>
        <w:pStyle w:val="Heading4"/>
      </w:pPr>
      <w:r>
        <w:t>Democracies lack economic reforms – large deficits</w:t>
      </w:r>
    </w:p>
    <w:p w:rsidR="00226BCD" w:rsidRPr="002F4F61" w:rsidRDefault="00226BCD" w:rsidP="00226BCD">
      <w:r w:rsidRPr="002F4F61">
        <w:rPr>
          <w:rStyle w:val="Style13ptBold"/>
        </w:rPr>
        <w:t>Carothers 19</w:t>
      </w:r>
      <w:r w:rsidRPr="002F4F61">
        <w:t xml:space="preserve"> (Thomas Carothers is a leading authority on international support for democracy, human rights, governance, the rule of law, and civil society., 1-16-2019, "Is Democracy the Problem?", Carnegie Endowment for International Peace, </w:t>
      </w:r>
      <w:hyperlink r:id="rId427" w:history="1">
        <w:r w:rsidRPr="00F13B58">
          <w:rPr>
            <w:rStyle w:val="Hyperlink"/>
          </w:rPr>
          <w:t>https://carnegieendowment.org/2019/01/16/is-democracy-problem-pub-78137</w:t>
        </w:r>
      </w:hyperlink>
      <w:r w:rsidRPr="002F4F61">
        <w:t>)</w:t>
      </w:r>
      <w:r>
        <w:t xml:space="preserve"> [HS]</w:t>
      </w:r>
    </w:p>
    <w:p w:rsidR="00226BCD" w:rsidRDefault="00226BCD" w:rsidP="00226BCD">
      <w:pPr>
        <w:rPr>
          <w:u w:val="single"/>
        </w:rPr>
      </w:pPr>
      <w:r w:rsidRPr="002F4F61">
        <w:rPr>
          <w:u w:val="single"/>
        </w:rPr>
        <w:t>The tendency of U.S. politicians to avoid any fiscal or</w:t>
      </w:r>
      <w:r w:rsidRPr="002F4F61">
        <w:rPr>
          <w:sz w:val="12"/>
        </w:rPr>
        <w:t xml:space="preserve"> other such </w:t>
      </w:r>
      <w:r w:rsidRPr="002F4F61">
        <w:rPr>
          <w:u w:val="single"/>
        </w:rPr>
        <w:t>economic reforms</w:t>
      </w:r>
      <w:r w:rsidRPr="002F4F61">
        <w:rPr>
          <w:sz w:val="12"/>
        </w:rPr>
        <w:t xml:space="preserve"> that involve near-term belt-tightening </w:t>
      </w:r>
      <w:r w:rsidRPr="002F4F61">
        <w:rPr>
          <w:u w:val="single"/>
        </w:rPr>
        <w:t>has become a major problem for the fiscal health of the United States</w:t>
      </w:r>
      <w:r w:rsidRPr="002F4F61">
        <w:rPr>
          <w:sz w:val="12"/>
        </w:rPr>
        <w:t xml:space="preserve">. Quite a few politicians talk a good game about the need for budget austerity, but when push comes to shove reveal themselves to be deficit doves. Of course, </w:t>
      </w:r>
      <w:r w:rsidRPr="002F4F61">
        <w:rPr>
          <w:u w:val="single"/>
        </w:rPr>
        <w:t>the United States is hardly alone among democracies in its chronic inability to inflict short-term pain for long-term gain</w:t>
      </w:r>
      <w:r w:rsidRPr="002F4F61">
        <w:rPr>
          <w:sz w:val="12"/>
        </w:rPr>
        <w:t xml:space="preserve">. Many peer democracies, including </w:t>
      </w:r>
      <w:r w:rsidRPr="002F4F61">
        <w:rPr>
          <w:u w:val="single"/>
        </w:rPr>
        <w:t>Belgium, France, Italy, and Japan, have in recent decades struggled to cut budgets and reduce high levels of public debt</w:t>
      </w:r>
      <w:r w:rsidRPr="002F4F61">
        <w:rPr>
          <w:sz w:val="12"/>
        </w:rPr>
        <w:t xml:space="preserve">. The issue bedevils some developing democracies as well. </w:t>
      </w:r>
      <w:r w:rsidRPr="002F4F61">
        <w:rPr>
          <w:u w:val="single"/>
        </w:rPr>
        <w:t>India under its current Prime Minister, for example, has been allowing deficits to expand in worrisome ways.</w:t>
      </w:r>
    </w:p>
    <w:p w:rsidR="00226BCD" w:rsidRDefault="00226BCD" w:rsidP="00226BCD">
      <w:pPr>
        <w:pStyle w:val="Heading4"/>
      </w:pPr>
      <w:r>
        <w:t>Democracies exacerbate inequality through favoring elites</w:t>
      </w:r>
    </w:p>
    <w:p w:rsidR="00226BCD" w:rsidRPr="00033027" w:rsidRDefault="00226BCD" w:rsidP="00226BCD">
      <w:r w:rsidRPr="002F4F61">
        <w:rPr>
          <w:rStyle w:val="Style13ptBold"/>
        </w:rPr>
        <w:t>Carothers 19</w:t>
      </w:r>
      <w:r w:rsidRPr="002F4F61">
        <w:t xml:space="preserve"> (Thomas Carothers is a leading authority on international support for democracy, human rights, governance, the rule of law, and civil society., 1-16-2019, "Is Democracy the Problem?", Carnegie Endowment for International Peace, </w:t>
      </w:r>
      <w:hyperlink r:id="rId428" w:history="1">
        <w:r w:rsidRPr="00F13B58">
          <w:rPr>
            <w:rStyle w:val="Hyperlink"/>
          </w:rPr>
          <w:t>https://carnegieendowment.org/2019/01/16/is-democracy-problem-pub-78137</w:t>
        </w:r>
      </w:hyperlink>
      <w:r w:rsidRPr="002F4F61">
        <w:t>)</w:t>
      </w:r>
      <w:r>
        <w:t xml:space="preserve"> [HS]</w:t>
      </w:r>
    </w:p>
    <w:p w:rsidR="00226BCD" w:rsidRPr="00033027" w:rsidRDefault="00226BCD" w:rsidP="00226BCD">
      <w:pPr>
        <w:rPr>
          <w:sz w:val="12"/>
        </w:rPr>
      </w:pPr>
      <w:r w:rsidRPr="00033027">
        <w:rPr>
          <w:sz w:val="12"/>
        </w:rPr>
        <w:t xml:space="preserve">ELITE CAPTURE The </w:t>
      </w:r>
      <w:r w:rsidRPr="00155FF9">
        <w:rPr>
          <w:u w:val="single"/>
        </w:rPr>
        <w:t>United States</w:t>
      </w:r>
      <w:r w:rsidRPr="00033027">
        <w:rPr>
          <w:sz w:val="12"/>
        </w:rPr>
        <w:t xml:space="preserve"> clearly </w:t>
      </w:r>
      <w:r w:rsidRPr="00155FF9">
        <w:rPr>
          <w:u w:val="single"/>
        </w:rPr>
        <w:t>has a problem with elite capture of political power</w:t>
      </w:r>
      <w:r w:rsidRPr="00033027">
        <w:rPr>
          <w:sz w:val="12"/>
        </w:rPr>
        <w:t xml:space="preserve">. </w:t>
      </w:r>
      <w:r w:rsidRPr="00033027">
        <w:rPr>
          <w:u w:val="single"/>
        </w:rPr>
        <w:t>Multiparty competition</w:t>
      </w:r>
      <w:r w:rsidRPr="00033027">
        <w:rPr>
          <w:sz w:val="12"/>
        </w:rPr>
        <w:t xml:space="preserve"> American-style has </w:t>
      </w:r>
      <w:r w:rsidRPr="00033027">
        <w:rPr>
          <w:rStyle w:val="StyleUnderline"/>
        </w:rPr>
        <w:t>come to involve enormous amounts of money flowing</w:t>
      </w:r>
      <w:r w:rsidRPr="00033027">
        <w:rPr>
          <w:sz w:val="12"/>
        </w:rPr>
        <w:t xml:space="preserve"> into the system </w:t>
      </w:r>
      <w:r w:rsidRPr="00033027">
        <w:rPr>
          <w:u w:val="single"/>
        </w:rPr>
        <w:t>from wealthy individuals and corporations aimed at safeguarding their interests</w:t>
      </w:r>
      <w:r w:rsidRPr="00033027">
        <w:rPr>
          <w:sz w:val="12"/>
        </w:rPr>
        <w:t xml:space="preserve">. </w:t>
      </w:r>
      <w:r w:rsidRPr="00033027">
        <w:rPr>
          <w:u w:val="single"/>
        </w:rPr>
        <w:t>Political representatives</w:t>
      </w:r>
      <w:r w:rsidRPr="00033027">
        <w:rPr>
          <w:sz w:val="12"/>
        </w:rPr>
        <w:t xml:space="preserve"> at the national </w:t>
      </w:r>
      <w:r w:rsidRPr="00033027">
        <w:rPr>
          <w:u w:val="single"/>
        </w:rPr>
        <w:t>level are far wealthier than average Americans</w:t>
      </w:r>
      <w:r w:rsidRPr="00033027">
        <w:rPr>
          <w:sz w:val="12"/>
        </w:rPr>
        <w:t xml:space="preserve">. Many legislative and executive </w:t>
      </w:r>
      <w:r w:rsidRPr="00033027">
        <w:rPr>
          <w:u w:val="single"/>
        </w:rPr>
        <w:t>policies manifestly reflect the interests of the wealthy more than the poor</w:t>
      </w:r>
      <w:r w:rsidRPr="00033027">
        <w:rPr>
          <w:sz w:val="12"/>
        </w:rPr>
        <w:t xml:space="preserve">, including numerous tax benefits specifically designed to help certain groups of wealthy individuals and powerful corporations. The </w:t>
      </w:r>
      <w:r w:rsidRPr="00033027">
        <w:rPr>
          <w:u w:val="single"/>
        </w:rPr>
        <w:t>distorting and often corrupting role of money is</w:t>
      </w:r>
      <w:r w:rsidRPr="00033027">
        <w:rPr>
          <w:sz w:val="12"/>
        </w:rPr>
        <w:t xml:space="preserve"> almost always </w:t>
      </w:r>
      <w:r w:rsidRPr="00033027">
        <w:rPr>
          <w:u w:val="single"/>
        </w:rPr>
        <w:t>an issue in democracies</w:t>
      </w:r>
      <w:r w:rsidRPr="00033027">
        <w:rPr>
          <w:sz w:val="12"/>
        </w:rPr>
        <w:t xml:space="preserve">, but </w:t>
      </w:r>
      <w:r w:rsidRPr="00033027">
        <w:rPr>
          <w:u w:val="single"/>
        </w:rPr>
        <w:t>certain</w:t>
      </w:r>
      <w:r w:rsidRPr="00033027">
        <w:rPr>
          <w:sz w:val="12"/>
        </w:rPr>
        <w:t xml:space="preserve"> legal and economic policy </w:t>
      </w:r>
      <w:r w:rsidRPr="00033027">
        <w:rPr>
          <w:u w:val="single"/>
        </w:rPr>
        <w:t>choices</w:t>
      </w:r>
      <w:r w:rsidRPr="00033027">
        <w:rPr>
          <w:sz w:val="12"/>
        </w:rPr>
        <w:t xml:space="preserve"> specific to the United States are </w:t>
      </w:r>
      <w:r w:rsidRPr="00033027">
        <w:rPr>
          <w:u w:val="single"/>
        </w:rPr>
        <w:t>aggravating this problem</w:t>
      </w:r>
      <w:r w:rsidRPr="00033027">
        <w:rPr>
          <w:sz w:val="12"/>
        </w:rPr>
        <w:t xml:space="preserve">. These include </w:t>
      </w:r>
      <w:r w:rsidRPr="00033027">
        <w:rPr>
          <w:u w:val="single"/>
        </w:rPr>
        <w:t>tax breaks</w:t>
      </w:r>
      <w:r w:rsidRPr="00033027">
        <w:rPr>
          <w:sz w:val="12"/>
        </w:rPr>
        <w:t xml:space="preserve"> and other policies that </w:t>
      </w:r>
      <w:r w:rsidRPr="00033027">
        <w:rPr>
          <w:u w:val="single"/>
        </w:rPr>
        <w:t>contribute to high levels of inequality</w:t>
      </w:r>
      <w:r w:rsidRPr="00033027">
        <w:rPr>
          <w:sz w:val="12"/>
        </w:rPr>
        <w:t>, especially the rapid expansion in recent years of a class of superrich citizens; a campaign financing system that allows enormous amounts of funding through political action committees; and lobbying rules and practices that open up the legislature to private interests to a remarkable degree.</w:t>
      </w:r>
    </w:p>
    <w:p w:rsidR="00226BCD" w:rsidRDefault="00226BCD" w:rsidP="00226BCD">
      <w:pPr>
        <w:rPr>
          <w:u w:val="single"/>
        </w:rPr>
      </w:pPr>
    </w:p>
    <w:p w:rsidR="00226BCD" w:rsidRDefault="00226BCD" w:rsidP="00226BCD">
      <w:pPr>
        <w:pStyle w:val="Heading3"/>
      </w:pPr>
      <w:r>
        <w:t xml:space="preserve">Autocratic Flaws – Politics </w:t>
      </w:r>
    </w:p>
    <w:p w:rsidR="00226BCD" w:rsidRDefault="00226BCD" w:rsidP="00226BCD">
      <w:pPr>
        <w:pStyle w:val="Heading4"/>
      </w:pPr>
      <w:r>
        <w:t>Authoritarians suppress economic reform</w:t>
      </w:r>
    </w:p>
    <w:p w:rsidR="00226BCD" w:rsidRPr="00155FF9" w:rsidRDefault="00226BCD" w:rsidP="00226BCD">
      <w:r w:rsidRPr="002F4F61">
        <w:rPr>
          <w:rStyle w:val="Style13ptBold"/>
        </w:rPr>
        <w:t>Carothers 19</w:t>
      </w:r>
      <w:r w:rsidRPr="002F4F61">
        <w:t xml:space="preserve"> (Thomas Carothers is a leading authority on international support for democracy, human rights, governance, the rule of law, and civil society., 1-16-2019, "Is Democracy the Problem?", Carnegie Endowment for International Peace, </w:t>
      </w:r>
      <w:hyperlink r:id="rId429" w:history="1">
        <w:r w:rsidRPr="00F13B58">
          <w:rPr>
            <w:rStyle w:val="Hyperlink"/>
          </w:rPr>
          <w:t>https://carnegieendowment.org/2019/01/16/is-democracy-problem-pub-78137</w:t>
        </w:r>
      </w:hyperlink>
      <w:r w:rsidRPr="002F4F61">
        <w:t>)</w:t>
      </w:r>
      <w:r>
        <w:t xml:space="preserve"> [HS]</w:t>
      </w:r>
    </w:p>
    <w:p w:rsidR="00226BCD" w:rsidRDefault="00226BCD" w:rsidP="00226BCD">
      <w:pPr>
        <w:rPr>
          <w:sz w:val="12"/>
        </w:rPr>
      </w:pPr>
      <w:r w:rsidRPr="00155FF9">
        <w:rPr>
          <w:sz w:val="12"/>
        </w:rPr>
        <w:t xml:space="preserve">But many </w:t>
      </w:r>
      <w:r w:rsidRPr="002F4F61">
        <w:rPr>
          <w:u w:val="single"/>
        </w:rPr>
        <w:t>authoritarians chronically avoid</w:t>
      </w:r>
      <w:r w:rsidRPr="00155FF9">
        <w:rPr>
          <w:sz w:val="12"/>
        </w:rPr>
        <w:t xml:space="preserve"> obviously </w:t>
      </w:r>
      <w:r w:rsidRPr="002F4F61">
        <w:rPr>
          <w:u w:val="single"/>
        </w:rPr>
        <w:t>needed reforms out of the fear that the near-term pain those measures</w:t>
      </w:r>
      <w:r w:rsidRPr="00155FF9">
        <w:rPr>
          <w:sz w:val="12"/>
        </w:rPr>
        <w:t xml:space="preserve"> would produce might </w:t>
      </w:r>
      <w:r w:rsidRPr="002F4F61">
        <w:rPr>
          <w:u w:val="single"/>
        </w:rPr>
        <w:t>unsettle their hold on power</w:t>
      </w:r>
      <w:r w:rsidRPr="00155FF9">
        <w:rPr>
          <w:sz w:val="12"/>
        </w:rPr>
        <w:t xml:space="preserve">. </w:t>
      </w:r>
      <w:r w:rsidRPr="002F4F61">
        <w:rPr>
          <w:u w:val="single"/>
        </w:rPr>
        <w:t>Egypt</w:t>
      </w:r>
      <w:r w:rsidRPr="00155FF9">
        <w:rPr>
          <w:sz w:val="12"/>
        </w:rPr>
        <w:t xml:space="preserve">, for example, </w:t>
      </w:r>
      <w:r w:rsidRPr="00155FF9">
        <w:rPr>
          <w:u w:val="single"/>
        </w:rPr>
        <w:t>avoided cutting or removing subsidies on food, fuel, and other basic goods</w:t>
      </w:r>
      <w:r w:rsidRPr="00155FF9">
        <w:rPr>
          <w:sz w:val="12"/>
        </w:rPr>
        <w:t xml:space="preserve"> for decades under Hosni Mubarak. The </w:t>
      </w:r>
      <w:r w:rsidRPr="00155FF9">
        <w:rPr>
          <w:u w:val="single"/>
        </w:rPr>
        <w:t>Venezuelan government</w:t>
      </w:r>
      <w:r w:rsidRPr="00155FF9">
        <w:rPr>
          <w:sz w:val="12"/>
        </w:rPr>
        <w:t xml:space="preserve"> under Hugo Chávez and then his successor Nicolás Maduro </w:t>
      </w:r>
      <w:r w:rsidRPr="00155FF9">
        <w:rPr>
          <w:u w:val="single"/>
        </w:rPr>
        <w:t xml:space="preserve">has not dared to impose a desperately needed tax on gasoline, which costs less than $1 for a full tank </w:t>
      </w:r>
      <w:r w:rsidRPr="00155FF9">
        <w:rPr>
          <w:sz w:val="12"/>
        </w:rPr>
        <w:t xml:space="preserve">(Maduro’s recent new gasoline policy seeks to crack down on smugglers rather than actually cut subsidies). Even </w:t>
      </w:r>
      <w:r w:rsidRPr="00155FF9">
        <w:rPr>
          <w:u w:val="single"/>
        </w:rPr>
        <w:t>China,</w:t>
      </w:r>
      <w:r w:rsidRPr="00155FF9">
        <w:rPr>
          <w:sz w:val="12"/>
        </w:rPr>
        <w:t xml:space="preserve"> which has long </w:t>
      </w:r>
      <w:r w:rsidRPr="00155FF9">
        <w:rPr>
          <w:u w:val="single"/>
        </w:rPr>
        <w:t>suppressed consumer benefits for the sake of long-term growth</w:t>
      </w:r>
      <w:r w:rsidRPr="00155FF9">
        <w:rPr>
          <w:sz w:val="12"/>
        </w:rPr>
        <w:t>, struggles with this issue in myriad ways, including keeping numerous “zombie” firms afloat through various economic breaks rather than facing the anger that would be produced by cutting them off.</w:t>
      </w:r>
    </w:p>
    <w:p w:rsidR="00226BCD" w:rsidRDefault="00226BCD" w:rsidP="00226BCD">
      <w:pPr>
        <w:pStyle w:val="Heading4"/>
      </w:pPr>
      <w:r>
        <w:t>Democracies solve elitism but autocracies exacerbate it</w:t>
      </w:r>
    </w:p>
    <w:p w:rsidR="00226BCD" w:rsidRPr="00642B22" w:rsidRDefault="00226BCD" w:rsidP="00226BCD">
      <w:r w:rsidRPr="002F4F61">
        <w:rPr>
          <w:rStyle w:val="Style13ptBold"/>
        </w:rPr>
        <w:t>Carothers 19</w:t>
      </w:r>
      <w:r w:rsidRPr="002F4F61">
        <w:t xml:space="preserve"> (Thomas Carothers is a leading authority on international support for democracy, human rights, governance, the rule of law, and civil society., 1-16-2019, "Is Democracy the Problem?", Carnegie Endowment for International Peace, </w:t>
      </w:r>
      <w:hyperlink r:id="rId430" w:history="1">
        <w:r w:rsidRPr="00F13B58">
          <w:rPr>
            <w:rStyle w:val="Hyperlink"/>
          </w:rPr>
          <w:t>https://carnegieendowment.org/2019/01/16/is-democracy-problem-pub-78137</w:t>
        </w:r>
      </w:hyperlink>
      <w:r w:rsidRPr="002F4F61">
        <w:t>)</w:t>
      </w:r>
      <w:r>
        <w:t xml:space="preserve"> [HS]</w:t>
      </w:r>
    </w:p>
    <w:p w:rsidR="00226BCD" w:rsidRPr="000401D9" w:rsidRDefault="00226BCD" w:rsidP="00226BCD">
      <w:pPr>
        <w:rPr>
          <w:sz w:val="12"/>
        </w:rPr>
      </w:pPr>
      <w:r w:rsidRPr="000401D9">
        <w:rPr>
          <w:sz w:val="12"/>
        </w:rPr>
        <w:t xml:space="preserve">Some </w:t>
      </w:r>
      <w:r w:rsidRPr="00033027">
        <w:rPr>
          <w:u w:val="single"/>
        </w:rPr>
        <w:t>other democracies such as Germany, Great Britain, the Netherlands, and Sweden</w:t>
      </w:r>
      <w:r w:rsidRPr="000401D9">
        <w:rPr>
          <w:sz w:val="12"/>
        </w:rPr>
        <w:t xml:space="preserve"> </w:t>
      </w:r>
      <w:r w:rsidRPr="00033027">
        <w:rPr>
          <w:u w:val="single"/>
        </w:rPr>
        <w:t>do more to limit the flow of money in politics</w:t>
      </w:r>
      <w:r w:rsidRPr="000401D9">
        <w:rPr>
          <w:sz w:val="12"/>
        </w:rPr>
        <w:t xml:space="preserve">, avoid the dominance of wealthy people in legislatures, and </w:t>
      </w:r>
      <w:r w:rsidRPr="00033027">
        <w:rPr>
          <w:u w:val="single"/>
        </w:rPr>
        <w:t>craft national economic policies that limit inequality and represent interests more equally</w:t>
      </w:r>
      <w:r w:rsidRPr="000401D9">
        <w:rPr>
          <w:sz w:val="12"/>
        </w:rPr>
        <w:t xml:space="preserve"> across different economic classes, especially in the fields of health care and education. Thus while the competitive pluralism intrinsic to democracy does naturally tend to pull money into politics, it is also true that some </w:t>
      </w:r>
      <w:r w:rsidRPr="00033027">
        <w:rPr>
          <w:u w:val="single"/>
        </w:rPr>
        <w:t>democracies are capable of taking measures to avoid</w:t>
      </w:r>
      <w:r w:rsidRPr="000401D9">
        <w:rPr>
          <w:sz w:val="12"/>
        </w:rPr>
        <w:t xml:space="preserve"> or at least blunt </w:t>
      </w:r>
      <w:r w:rsidRPr="00033027">
        <w:rPr>
          <w:u w:val="single"/>
        </w:rPr>
        <w:t>elite capture</w:t>
      </w:r>
      <w:r w:rsidRPr="000401D9">
        <w:rPr>
          <w:sz w:val="12"/>
        </w:rPr>
        <w:t xml:space="preserve">. And of course some </w:t>
      </w:r>
      <w:r w:rsidRPr="000401D9">
        <w:rPr>
          <w:u w:val="single"/>
        </w:rPr>
        <w:t>key institutions in democracy, including alternation of power in response to voter choices, respect for a free press, and independent rule of law also help fight against it</w:t>
      </w:r>
      <w:r w:rsidRPr="000401D9">
        <w:rPr>
          <w:sz w:val="12"/>
        </w:rPr>
        <w:t xml:space="preserve">. The idea of sober, disinterested authoritarian politicians unswayed by money and devoted to a fair representation of interests is an appealing trope put forward by authoritarianism’s adherents, but is largely a myth. </w:t>
      </w:r>
      <w:r w:rsidRPr="000401D9">
        <w:rPr>
          <w:u w:val="single"/>
        </w:rPr>
        <w:t>Only a few authoritarian regimes</w:t>
      </w:r>
      <w:r w:rsidRPr="000401D9">
        <w:rPr>
          <w:sz w:val="12"/>
        </w:rPr>
        <w:t xml:space="preserve">, notably Singapore, </w:t>
      </w:r>
      <w:r w:rsidRPr="000401D9">
        <w:rPr>
          <w:u w:val="single"/>
        </w:rPr>
        <w:t>achieve</w:t>
      </w:r>
      <w:r w:rsidRPr="000401D9">
        <w:rPr>
          <w:sz w:val="12"/>
        </w:rPr>
        <w:t xml:space="preserve"> anything close to it</w:t>
      </w:r>
      <w:r w:rsidRPr="000401D9">
        <w:rPr>
          <w:u w:val="single"/>
        </w:rPr>
        <w:t>. Elite capture is in fact a defining feature of many authoritarian regimes</w:t>
      </w:r>
      <w:r w:rsidRPr="000401D9">
        <w:rPr>
          <w:sz w:val="12"/>
        </w:rPr>
        <w:t xml:space="preserve">. </w:t>
      </w:r>
      <w:r w:rsidRPr="000401D9">
        <w:rPr>
          <w:u w:val="single"/>
        </w:rPr>
        <w:t xml:space="preserve">Russia </w:t>
      </w:r>
      <w:r w:rsidRPr="000401D9">
        <w:rPr>
          <w:sz w:val="12"/>
        </w:rPr>
        <w:t xml:space="preserve">is a textbook case. So too are </w:t>
      </w:r>
      <w:r w:rsidRPr="000401D9">
        <w:rPr>
          <w:u w:val="single"/>
        </w:rPr>
        <w:t>Saudi Arabia</w:t>
      </w:r>
      <w:r w:rsidRPr="000401D9">
        <w:rPr>
          <w:sz w:val="12"/>
        </w:rPr>
        <w:t xml:space="preserve">, the other </w:t>
      </w:r>
      <w:r w:rsidRPr="000401D9">
        <w:rPr>
          <w:u w:val="single"/>
        </w:rPr>
        <w:t>Gulf monarchies</w:t>
      </w:r>
      <w:r w:rsidRPr="000401D9">
        <w:rPr>
          <w:sz w:val="12"/>
        </w:rPr>
        <w:t xml:space="preserve">, and the </w:t>
      </w:r>
      <w:r w:rsidRPr="000401D9">
        <w:rPr>
          <w:u w:val="single"/>
        </w:rPr>
        <w:t>Central Asian autocracies</w:t>
      </w:r>
      <w:r w:rsidRPr="000401D9">
        <w:rPr>
          <w:sz w:val="12"/>
        </w:rPr>
        <w:t xml:space="preserve">, among many others. The </w:t>
      </w:r>
      <w:r w:rsidRPr="000401D9">
        <w:rPr>
          <w:u w:val="single"/>
        </w:rPr>
        <w:t>lack of public accountability mechanisms, and the centralization of power that obviates checks and balances, make authoritarian regimes intrinsically vulnerable to capture by entrenched interests</w:t>
      </w:r>
      <w:r w:rsidRPr="000401D9">
        <w:rPr>
          <w:sz w:val="12"/>
        </w:rPr>
        <w:t>.</w:t>
      </w:r>
    </w:p>
    <w:bookmarkEnd w:id="8"/>
    <w:p w:rsidR="00226BCD" w:rsidRDefault="00226BCD" w:rsidP="00226BCD">
      <w:pPr>
        <w:pStyle w:val="Heading4"/>
      </w:pPr>
      <w:r>
        <w:t>Their studies are wrong – underreporting – and democracies solve terrorism</w:t>
      </w:r>
    </w:p>
    <w:p w:rsidR="00226BCD" w:rsidRPr="006244FE" w:rsidRDefault="00226BCD" w:rsidP="00226BCD">
      <w:pPr>
        <w:rPr>
          <w:sz w:val="12"/>
        </w:rPr>
      </w:pPr>
      <w:r w:rsidRPr="0009446A">
        <w:rPr>
          <w:rStyle w:val="Style13ptBold"/>
        </w:rPr>
        <w:t>Savun and Phillips ‘9</w:t>
      </w:r>
      <w:r>
        <w:t xml:space="preserve"> (Burcu Savun Brian J. Phillips Department of Political Science University of Pittsburgh</w:t>
      </w:r>
      <w:r w:rsidRPr="0009446A">
        <w:rPr>
          <w:sz w:val="12"/>
        </w:rPr>
        <w:t xml:space="preserve"> </w:t>
      </w:r>
      <w:r>
        <w:rPr>
          <w:sz w:val="12"/>
        </w:rPr>
        <w:t>, “</w:t>
      </w:r>
      <w:r>
        <w:t xml:space="preserve">Democracy, Foreign Policy, and Terrorism”, December 2009, </w:t>
      </w:r>
      <w:hyperlink r:id="rId431" w:history="1">
        <w:r w:rsidRPr="00F13B58">
          <w:rPr>
            <w:rStyle w:val="Hyperlink"/>
          </w:rPr>
          <w:t>https://www-jstor-org.proxy.lib.umich.edu/stable/pdf/20684621.pdf?refreqid=excelsior%3A96ee46736ffa0ae33f58260cc0da63dc0</w:t>
        </w:r>
      </w:hyperlink>
      <w:r>
        <w:t>) [HS]</w:t>
      </w:r>
    </w:p>
    <w:p w:rsidR="00226BCD" w:rsidRDefault="00226BCD" w:rsidP="00226BCD">
      <w:pPr>
        <w:rPr>
          <w:sz w:val="12"/>
        </w:rPr>
      </w:pPr>
      <w:r w:rsidRPr="006244FE">
        <w:rPr>
          <w:sz w:val="12"/>
        </w:rPr>
        <w:t xml:space="preserve">Freedom of press brings up the issue of </w:t>
      </w:r>
      <w:r w:rsidRPr="006244FE">
        <w:rPr>
          <w:u w:val="single"/>
        </w:rPr>
        <w:t>potential underreporting of terrorist incidents in countries where the press is not free</w:t>
      </w:r>
      <w:r w:rsidRPr="006244FE">
        <w:rPr>
          <w:sz w:val="12"/>
        </w:rPr>
        <w:t xml:space="preserve">. Given the </w:t>
      </w:r>
      <w:r w:rsidRPr="006244FE">
        <w:rPr>
          <w:u w:val="single"/>
        </w:rPr>
        <w:t>restrictions on the media and heavy censorship</w:t>
      </w:r>
      <w:r w:rsidRPr="006244FE">
        <w:rPr>
          <w:sz w:val="12"/>
        </w:rPr>
        <w:t xml:space="preserve"> by the government, </w:t>
      </w:r>
      <w:r w:rsidRPr="006244FE">
        <w:rPr>
          <w:u w:val="single"/>
        </w:rPr>
        <w:t xml:space="preserve">terrorist incidents are less likely to be reported in nondemocratic countries </w:t>
      </w:r>
      <w:r w:rsidRPr="006244FE">
        <w:rPr>
          <w:sz w:val="12"/>
        </w:rPr>
        <w:t xml:space="preserve">(e.g., Drakos and Gofas 2006; Li and Schaub 2004; Li 2005; Sandier 1995). Therefore, </w:t>
      </w:r>
      <w:r w:rsidRPr="006244FE">
        <w:rPr>
          <w:u w:val="single"/>
        </w:rPr>
        <w:t>a positive correlation</w:t>
      </w:r>
      <w:r w:rsidRPr="006244FE">
        <w:rPr>
          <w:sz w:val="12"/>
        </w:rPr>
        <w:t xml:space="preserve"> between the level of democracy and the number of terrorist incidents may be </w:t>
      </w:r>
      <w:r w:rsidRPr="006244FE">
        <w:rPr>
          <w:u w:val="single"/>
        </w:rPr>
        <w:t>due to pure underreporting in nondemocracies rather than due to factors idiosyncratic to democracies</w:t>
      </w:r>
      <w:r w:rsidRPr="006244FE">
        <w:rPr>
          <w:sz w:val="12"/>
        </w:rPr>
        <w:t xml:space="preserve">.2 </w:t>
      </w:r>
      <w:r w:rsidRPr="006244FE">
        <w:rPr>
          <w:u w:val="single"/>
        </w:rPr>
        <w:t>On the other hand</w:t>
      </w:r>
      <w:r w:rsidRPr="006244FE">
        <w:rPr>
          <w:sz w:val="12"/>
        </w:rPr>
        <w:t xml:space="preserve">, some scholars argue that </w:t>
      </w:r>
      <w:r w:rsidRPr="006244FE">
        <w:rPr>
          <w:u w:val="single"/>
        </w:rPr>
        <w:t>democracy</w:t>
      </w:r>
      <w:r w:rsidRPr="006244FE">
        <w:rPr>
          <w:sz w:val="12"/>
        </w:rPr>
        <w:t xml:space="preserve">, or at least certain aspects of it, </w:t>
      </w:r>
      <w:r w:rsidRPr="006244FE">
        <w:rPr>
          <w:u w:val="single"/>
        </w:rPr>
        <w:t>is likely to reduce the likelihood of terrorism in a state</w:t>
      </w:r>
      <w:r w:rsidRPr="006244FE">
        <w:rPr>
          <w:sz w:val="12"/>
        </w:rPr>
        <w:t xml:space="preserve">. In democratic societies, </w:t>
      </w:r>
      <w:r w:rsidRPr="006244FE">
        <w:rPr>
          <w:u w:val="single"/>
        </w:rPr>
        <w:t>different groups can express their interests and preferences</w:t>
      </w:r>
      <w:r w:rsidRPr="006244FE">
        <w:rPr>
          <w:sz w:val="12"/>
        </w:rPr>
        <w:t xml:space="preserve"> </w:t>
      </w:r>
      <w:r w:rsidRPr="006244FE">
        <w:rPr>
          <w:u w:val="single"/>
        </w:rPr>
        <w:t>through peaceful participation</w:t>
      </w:r>
      <w:r w:rsidRPr="006244FE">
        <w:rPr>
          <w:sz w:val="12"/>
        </w:rPr>
        <w:t xml:space="preserve"> in political life (Eubank and Weinberg 1994, 2001; Li 2005; Rummel 1995). </w:t>
      </w:r>
      <w:r w:rsidRPr="006244FE">
        <w:rPr>
          <w:u w:val="single"/>
        </w:rPr>
        <w:t>There is less incentive to resort to violent means</w:t>
      </w:r>
      <w:r w:rsidRPr="006244FE">
        <w:rPr>
          <w:sz w:val="12"/>
        </w:rPr>
        <w:t xml:space="preserve"> to express discontent and grievances (Ross 1993). In addition</w:t>
      </w:r>
      <w:r w:rsidRPr="006244FE">
        <w:rPr>
          <w:u w:val="single"/>
        </w:rPr>
        <w:t>, fair and frequent elections make</w:t>
      </w:r>
      <w:r w:rsidRPr="006244FE">
        <w:rPr>
          <w:sz w:val="12"/>
        </w:rPr>
        <w:t xml:space="preserve"> the politicians in </w:t>
      </w:r>
      <w:r w:rsidRPr="006244FE">
        <w:rPr>
          <w:u w:val="single"/>
        </w:rPr>
        <w:t>democracies more sensitive to the needs of the society</w:t>
      </w:r>
      <w:r w:rsidRPr="006244FE">
        <w:rPr>
          <w:sz w:val="12"/>
        </w:rPr>
        <w:t xml:space="preserve"> and hence reduce overall grievances in the society. The </w:t>
      </w:r>
      <w:r w:rsidRPr="006244FE">
        <w:rPr>
          <w:u w:val="single"/>
        </w:rPr>
        <w:t>representation and accountability</w:t>
      </w:r>
      <w:r w:rsidRPr="006244FE">
        <w:rPr>
          <w:sz w:val="12"/>
        </w:rPr>
        <w:t xml:space="preserve"> found </w:t>
      </w:r>
      <w:r w:rsidRPr="006244FE">
        <w:rPr>
          <w:u w:val="single"/>
        </w:rPr>
        <w:t>in democracies should address</w:t>
      </w:r>
      <w:r w:rsidRPr="006244FE">
        <w:rPr>
          <w:sz w:val="12"/>
        </w:rPr>
        <w:t xml:space="preserve"> the concerns of potentially </w:t>
      </w:r>
      <w:r w:rsidRPr="006244FE">
        <w:rPr>
          <w:u w:val="single"/>
        </w:rPr>
        <w:t>aggrieved groups</w:t>
      </w:r>
      <w:r w:rsidRPr="006244FE">
        <w:rPr>
          <w:sz w:val="12"/>
        </w:rPr>
        <w:t xml:space="preserve"> when they might otherwise be likely to resort to violence to express their frustration (Gurr 1970). </w:t>
      </w:r>
      <w:r w:rsidRPr="006244FE">
        <w:rPr>
          <w:u w:val="single"/>
        </w:rPr>
        <w:t>As a result of the reduced grievances</w:t>
      </w:r>
      <w:r w:rsidRPr="006244FE">
        <w:rPr>
          <w:sz w:val="12"/>
        </w:rPr>
        <w:t xml:space="preserve">, the </w:t>
      </w:r>
      <w:r w:rsidRPr="006244FE">
        <w:rPr>
          <w:u w:val="single"/>
        </w:rPr>
        <w:t>citizens of democracies</w:t>
      </w:r>
      <w:r w:rsidRPr="006244FE">
        <w:rPr>
          <w:sz w:val="12"/>
        </w:rPr>
        <w:t xml:space="preserve"> are also </w:t>
      </w:r>
      <w:r w:rsidRPr="006244FE">
        <w:rPr>
          <w:u w:val="single"/>
        </w:rPr>
        <w:t>less likely to</w:t>
      </w:r>
      <w:r w:rsidRPr="006244FE">
        <w:rPr>
          <w:sz w:val="12"/>
        </w:rPr>
        <w:t xml:space="preserve"> lend their </w:t>
      </w:r>
      <w:r w:rsidRPr="006244FE">
        <w:rPr>
          <w:u w:val="single"/>
        </w:rPr>
        <w:t>support</w:t>
      </w:r>
      <w:r w:rsidRPr="006244FE">
        <w:rPr>
          <w:sz w:val="12"/>
        </w:rPr>
        <w:t xml:space="preserve"> to recruitment efforts by transnational </w:t>
      </w:r>
      <w:r w:rsidRPr="006244FE">
        <w:rPr>
          <w:u w:val="single"/>
        </w:rPr>
        <w:t>terrorist groups</w:t>
      </w:r>
      <w:r w:rsidRPr="006244FE">
        <w:rPr>
          <w:sz w:val="12"/>
        </w:rPr>
        <w:t>.</w:t>
      </w:r>
    </w:p>
    <w:p w:rsidR="00226BCD" w:rsidRDefault="00226BCD" w:rsidP="00226BCD">
      <w:pPr>
        <w:pStyle w:val="Heading4"/>
      </w:pPr>
      <w:r>
        <w:t>Democracies disincentivize domestic terrorism – civil liberties and freedoms</w:t>
      </w:r>
    </w:p>
    <w:p w:rsidR="00226BCD" w:rsidRPr="00C5211F" w:rsidRDefault="00226BCD" w:rsidP="00226BCD">
      <w:pPr>
        <w:rPr>
          <w:sz w:val="12"/>
        </w:rPr>
      </w:pPr>
      <w:r w:rsidRPr="0009446A">
        <w:rPr>
          <w:rStyle w:val="Style13ptBold"/>
        </w:rPr>
        <w:t>Savun and Phillips ‘9</w:t>
      </w:r>
      <w:r>
        <w:t xml:space="preserve"> (Burcu Savun Brian J. Phillips Department of Political Science University of Pittsburgh</w:t>
      </w:r>
      <w:r w:rsidRPr="0009446A">
        <w:rPr>
          <w:sz w:val="12"/>
        </w:rPr>
        <w:t xml:space="preserve"> </w:t>
      </w:r>
      <w:r>
        <w:rPr>
          <w:sz w:val="12"/>
        </w:rPr>
        <w:t>, “</w:t>
      </w:r>
      <w:r>
        <w:t xml:space="preserve">Democracy, Foreign Policy, and Terrorism”, December 2009, </w:t>
      </w:r>
      <w:hyperlink r:id="rId432" w:history="1">
        <w:r w:rsidRPr="00F13B58">
          <w:rPr>
            <w:rStyle w:val="Hyperlink"/>
          </w:rPr>
          <w:t>https://www-jstor-org.proxy.lib.umich.edu/stable/pdf/20684621.pdf?refreqid=excelsior%3A96ee46736ffa0ae33f58260cc0da63dc0</w:t>
        </w:r>
      </w:hyperlink>
      <w:r>
        <w:t>) [HS]</w:t>
      </w:r>
    </w:p>
    <w:p w:rsidR="00226BCD" w:rsidRDefault="00226BCD" w:rsidP="00226BCD">
      <w:pPr>
        <w:rPr>
          <w:u w:val="single"/>
        </w:rPr>
      </w:pPr>
      <w:r w:rsidRPr="00C5211F">
        <w:rPr>
          <w:u w:val="single"/>
        </w:rPr>
        <w:t>Civil liberties and nonviolent means of expression in democratic societies</w:t>
      </w:r>
      <w:r w:rsidRPr="00C5211F">
        <w:rPr>
          <w:sz w:val="12"/>
        </w:rPr>
        <w:t xml:space="preserve"> are considered the </w:t>
      </w:r>
      <w:r w:rsidRPr="00C5211F">
        <w:rPr>
          <w:u w:val="single"/>
        </w:rPr>
        <w:t>main factors as to why democracies should be less likely than other types of regimes to experience transnational terrorism</w:t>
      </w:r>
      <w:r w:rsidRPr="00C5211F">
        <w:rPr>
          <w:sz w:val="12"/>
        </w:rPr>
        <w:t xml:space="preserve">. To what extent do these features of democracies discourage domestic terrorism? One might argue that </w:t>
      </w:r>
      <w:r w:rsidRPr="00C5211F">
        <w:rPr>
          <w:u w:val="single"/>
        </w:rPr>
        <w:t>these aspects of democracy are indeed more applicable to domestic terrorism than to transnational terrorism</w:t>
      </w:r>
      <w:r w:rsidRPr="00C5211F">
        <w:rPr>
          <w:sz w:val="12"/>
        </w:rPr>
        <w:t xml:space="preserve">. The </w:t>
      </w:r>
      <w:r w:rsidRPr="00C5211F">
        <w:rPr>
          <w:u w:val="single"/>
        </w:rPr>
        <w:t>citizens of a society should be less inclined to use violence against their own governments if they enjoy civil liberties</w:t>
      </w:r>
      <w:r w:rsidRPr="00C5211F">
        <w:rPr>
          <w:sz w:val="12"/>
        </w:rPr>
        <w:t xml:space="preserve"> and have access to nonviolent forms of political participation to pursue their interests. This implies a competing hypothesis: Hypothesis lb: </w:t>
      </w:r>
      <w:r w:rsidRPr="00C5211F">
        <w:rPr>
          <w:u w:val="single"/>
        </w:rPr>
        <w:t>Democracies are less likely to experience domestic terrorist incidents than are other types of regimes.</w:t>
      </w:r>
    </w:p>
    <w:p w:rsidR="00226BCD" w:rsidRDefault="00226BCD" w:rsidP="00226BCD">
      <w:pPr>
        <w:pStyle w:val="Heading4"/>
      </w:pPr>
      <w:r>
        <w:t>Democracies reduce ethnic terrorism – repressive regimes increase it</w:t>
      </w:r>
    </w:p>
    <w:p w:rsidR="00226BCD" w:rsidRPr="00C1328E" w:rsidRDefault="00226BCD" w:rsidP="00226BCD">
      <w:r w:rsidRPr="00C1328E">
        <w:rPr>
          <w:rStyle w:val="Style13ptBold"/>
        </w:rPr>
        <w:t>Gleditsch and Polo '16</w:t>
      </w:r>
      <w:r w:rsidRPr="00C1328E">
        <w:t xml:space="preserve"> (Kristian Skrede Gleditsch University of Essex Colchester UK</w:t>
      </w:r>
      <w:r>
        <w:t xml:space="preserve"> </w:t>
      </w:r>
      <w:r w:rsidRPr="00C1328E">
        <w:t>Peace Research Institute Oslo (PRIO)Oslo Norway and Sara M. T. Polo Rice University Houston USA, 8-1-2016, "Ethnic inclusion, democracy, and terrorism", SpringerLink, https://link-springer-com.proxy.lib.umich.edu/article/10.1007%2Fs11127-016-0360-5) [HS]</w:t>
      </w:r>
    </w:p>
    <w:p w:rsidR="00226BCD" w:rsidRDefault="00226BCD" w:rsidP="00226BCD">
      <w:pPr>
        <w:rPr>
          <w:sz w:val="12"/>
        </w:rPr>
      </w:pPr>
      <w:r w:rsidRPr="00C1328E">
        <w:rPr>
          <w:u w:val="single"/>
        </w:rPr>
        <w:t>Improvements in the political status of an ethnic group should reduce terrorist attacks by lessening motives for violent action</w:t>
      </w:r>
      <w:r w:rsidRPr="00C1328E">
        <w:rPr>
          <w:sz w:val="12"/>
        </w:rPr>
        <w:t xml:space="preserve"> directly, as in the case of moves away from active discrimination, </w:t>
      </w:r>
      <w:r w:rsidRPr="00C1328E">
        <w:rPr>
          <w:u w:val="single"/>
        </w:rPr>
        <w:t>and expanding the ability of the group to influence outcomes by non-violent means,</w:t>
      </w:r>
      <w:r w:rsidRPr="00C1328E">
        <w:rPr>
          <w:sz w:val="12"/>
        </w:rPr>
        <w:t xml:space="preserve"> following the power proximity logic highlighted by Cederman et al. (</w:t>
      </w:r>
      <w:hyperlink r:id="rId433" w:anchor="CR7" w:tooltip="View reference" w:history="1">
        <w:r w:rsidRPr="00C1328E">
          <w:rPr>
            <w:rStyle w:val="Hyperlink"/>
            <w:sz w:val="12"/>
          </w:rPr>
          <w:t>2015a</w:t>
        </w:r>
      </w:hyperlink>
      <w:r w:rsidRPr="00C1328E">
        <w:rPr>
          <w:sz w:val="12"/>
        </w:rPr>
        <w:t xml:space="preserve">). Similarly, </w:t>
      </w:r>
      <w:r w:rsidRPr="00C1328E">
        <w:rPr>
          <w:u w:val="single"/>
        </w:rPr>
        <w:t>democratization should weaken the incentives of ethnic groups to resort to terrorism by expanding opportunities to voice their grievances</w:t>
      </w:r>
      <w:r w:rsidRPr="00C1328E">
        <w:rPr>
          <w:sz w:val="12"/>
        </w:rPr>
        <w:t xml:space="preserve"> and pursue their interests by non-violent political means, such as voting (see Crenshaw </w:t>
      </w:r>
      <w:hyperlink r:id="rId434" w:anchor="CR17" w:tooltip="View reference" w:history="1">
        <w:r w:rsidRPr="00C1328E">
          <w:rPr>
            <w:rStyle w:val="Hyperlink"/>
            <w:sz w:val="12"/>
          </w:rPr>
          <w:t>1981</w:t>
        </w:r>
      </w:hyperlink>
      <w:r w:rsidRPr="00C1328E">
        <w:rPr>
          <w:sz w:val="12"/>
        </w:rPr>
        <w:t>; Gurr </w:t>
      </w:r>
      <w:hyperlink r:id="rId435" w:anchor="CR33" w:tooltip="View reference" w:history="1">
        <w:r w:rsidRPr="00C1328E">
          <w:rPr>
            <w:rStyle w:val="Hyperlink"/>
            <w:sz w:val="12"/>
          </w:rPr>
          <w:t>1994</w:t>
        </w:r>
      </w:hyperlink>
      <w:r w:rsidRPr="00C1328E">
        <w:rPr>
          <w:sz w:val="12"/>
        </w:rPr>
        <w:t>; Sandler et al. </w:t>
      </w:r>
      <w:hyperlink r:id="rId436" w:anchor="CR53" w:tooltip="View reference" w:history="1">
        <w:r w:rsidRPr="00C1328E">
          <w:rPr>
            <w:rStyle w:val="Hyperlink"/>
            <w:sz w:val="12"/>
          </w:rPr>
          <w:t>1983</w:t>
        </w:r>
      </w:hyperlink>
      <w:r w:rsidRPr="00C1328E">
        <w:rPr>
          <w:sz w:val="12"/>
        </w:rPr>
        <w:t xml:space="preserve">). </w:t>
      </w:r>
      <w:r w:rsidRPr="00C1328E">
        <w:rPr>
          <w:u w:val="single"/>
        </w:rPr>
        <w:t>Ethnic accommodation and democracy as means of political inclusion are conceptually and empirically distinct</w:t>
      </w:r>
      <w:r w:rsidRPr="00C1328E">
        <w:rPr>
          <w:sz w:val="12"/>
        </w:rPr>
        <w:t xml:space="preserve">. Many examples of power sharing in non-democracies exist, such as Malaysia (where Chinese and Indians also enjoy some political influence, alongside the Malays), while some states with competitive elections restrict political access or ban separatist claims on behalf of ethnic groups (such as Turkey with respect to the Kurds). However, </w:t>
      </w:r>
      <w:r w:rsidRPr="00C1328E">
        <w:rPr>
          <w:u w:val="single"/>
        </w:rPr>
        <w:t>it is generally much easier for ethnic groups to advance their interests in a democracy and more difficult for governments to deny a group political rights</w:t>
      </w:r>
      <w:r w:rsidRPr="00C1328E">
        <w:rPr>
          <w:sz w:val="12"/>
        </w:rPr>
        <w:t xml:space="preserve"> (see Gurr </w:t>
      </w:r>
      <w:hyperlink r:id="rId437" w:anchor="CR34" w:tooltip="View reference" w:history="1">
        <w:r w:rsidRPr="00C1328E">
          <w:rPr>
            <w:rStyle w:val="Hyperlink"/>
            <w:sz w:val="12"/>
          </w:rPr>
          <w:t>2000</w:t>
        </w:r>
      </w:hyperlink>
      <w:r w:rsidRPr="00C1328E">
        <w:rPr>
          <w:sz w:val="12"/>
        </w:rPr>
        <w:t>).</w:t>
      </w:r>
    </w:p>
    <w:p w:rsidR="00226BCD" w:rsidRPr="00B55AD5" w:rsidRDefault="00226BCD" w:rsidP="00226BCD"/>
    <w:p w:rsidR="001448E2" w:rsidRPr="001448E2" w:rsidRDefault="001448E2" w:rsidP="001448E2"/>
    <w:sectPr w:rsidR="001448E2" w:rsidRPr="001448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auto"/>
    <w:pitch w:val="variable"/>
    <w:sig w:usb0="9000002F" w:usb1="29D77CFB" w:usb2="00000012" w:usb3="00000000" w:csb0="00080001" w:csb1="00000000"/>
  </w:font>
  <w:font w:name="Arabic Typesetting">
    <w:charset w:val="00"/>
    <w:family w:val="script"/>
    <w:pitch w:val="variable"/>
    <w:sig w:usb0="A000206F" w:usb1="C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553367"/>
    <w:multiLevelType w:val="multilevel"/>
    <w:tmpl w:val="7D34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CA0DF5"/>
    <w:multiLevelType w:val="multilevel"/>
    <w:tmpl w:val="3DB8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D9019D"/>
    <w:multiLevelType w:val="multilevel"/>
    <w:tmpl w:val="46D6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31548454808"/>
    <w:docVar w:name="VerbatimVersion" w:val="5.1"/>
  </w:docVars>
  <w:rsids>
    <w:rsidRoot w:val="00AC19B9"/>
    <w:rsid w:val="000139A3"/>
    <w:rsid w:val="00100833"/>
    <w:rsid w:val="00104529"/>
    <w:rsid w:val="00105942"/>
    <w:rsid w:val="00107396"/>
    <w:rsid w:val="001448E2"/>
    <w:rsid w:val="00144A4C"/>
    <w:rsid w:val="0015180B"/>
    <w:rsid w:val="00176AB0"/>
    <w:rsid w:val="00177B7D"/>
    <w:rsid w:val="0018322D"/>
    <w:rsid w:val="001B5776"/>
    <w:rsid w:val="001D084E"/>
    <w:rsid w:val="001E527A"/>
    <w:rsid w:val="001F78CE"/>
    <w:rsid w:val="00212E82"/>
    <w:rsid w:val="00226BCD"/>
    <w:rsid w:val="00251FC7"/>
    <w:rsid w:val="00270ABA"/>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B0FE9"/>
    <w:rsid w:val="006C2375"/>
    <w:rsid w:val="006C640C"/>
    <w:rsid w:val="006D4ECC"/>
    <w:rsid w:val="006F00C8"/>
    <w:rsid w:val="00722258"/>
    <w:rsid w:val="007243E5"/>
    <w:rsid w:val="00766EA0"/>
    <w:rsid w:val="00781805"/>
    <w:rsid w:val="007A2226"/>
    <w:rsid w:val="007F5B66"/>
    <w:rsid w:val="00823A1C"/>
    <w:rsid w:val="008328A6"/>
    <w:rsid w:val="00845B9D"/>
    <w:rsid w:val="00860984"/>
    <w:rsid w:val="00896D3D"/>
    <w:rsid w:val="008B3ECB"/>
    <w:rsid w:val="008B4E85"/>
    <w:rsid w:val="008C1B2E"/>
    <w:rsid w:val="0091627E"/>
    <w:rsid w:val="0097032B"/>
    <w:rsid w:val="009D2EAD"/>
    <w:rsid w:val="009D54B2"/>
    <w:rsid w:val="009E1922"/>
    <w:rsid w:val="009F7ED2"/>
    <w:rsid w:val="00A66931"/>
    <w:rsid w:val="00A93661"/>
    <w:rsid w:val="00A95652"/>
    <w:rsid w:val="00AC0AB8"/>
    <w:rsid w:val="00AC19B9"/>
    <w:rsid w:val="00B33C6D"/>
    <w:rsid w:val="00B4508F"/>
    <w:rsid w:val="00B55AD5"/>
    <w:rsid w:val="00B8057C"/>
    <w:rsid w:val="00BD6238"/>
    <w:rsid w:val="00BF593B"/>
    <w:rsid w:val="00BF773A"/>
    <w:rsid w:val="00BF7E81"/>
    <w:rsid w:val="00C13773"/>
    <w:rsid w:val="00C17CC8"/>
    <w:rsid w:val="00C22EEE"/>
    <w:rsid w:val="00C83417"/>
    <w:rsid w:val="00C9604F"/>
    <w:rsid w:val="00CA19AA"/>
    <w:rsid w:val="00CB473E"/>
    <w:rsid w:val="00CB5F2C"/>
    <w:rsid w:val="00CC5298"/>
    <w:rsid w:val="00CD736E"/>
    <w:rsid w:val="00CD798D"/>
    <w:rsid w:val="00CE161E"/>
    <w:rsid w:val="00CF59A8"/>
    <w:rsid w:val="00D325A9"/>
    <w:rsid w:val="00D35953"/>
    <w:rsid w:val="00D36A8A"/>
    <w:rsid w:val="00D61409"/>
    <w:rsid w:val="00D6691E"/>
    <w:rsid w:val="00D71170"/>
    <w:rsid w:val="00DA1C92"/>
    <w:rsid w:val="00DA25D4"/>
    <w:rsid w:val="00DA6538"/>
    <w:rsid w:val="00DD01D6"/>
    <w:rsid w:val="00E15E75"/>
    <w:rsid w:val="00E5262C"/>
    <w:rsid w:val="00EA71F0"/>
    <w:rsid w:val="00EC7DC4"/>
    <w:rsid w:val="00ED04B6"/>
    <w:rsid w:val="00ED30CF"/>
    <w:rsid w:val="00F176EF"/>
    <w:rsid w:val="00F35336"/>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46B48A-4F82-4341-8892-F9D093CF6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5180B"/>
    <w:rPr>
      <w:rFonts w:ascii="Calibri" w:hAnsi="Calibri"/>
    </w:rPr>
  </w:style>
  <w:style w:type="paragraph" w:styleId="Heading1">
    <w:name w:val="heading 1"/>
    <w:aliases w:val="Pocket"/>
    <w:basedOn w:val="Normal"/>
    <w:next w:val="Normal"/>
    <w:link w:val="Heading1Char"/>
    <w:qFormat/>
    <w:rsid w:val="001518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518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518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Ch,No Spacing1121,No Spacing4,No Spacing21,No Spacing211,Heading 2 Char2 Char,Heading 2 Char1 Char Char,TAG,No Spacing12,No Spacing2111,No Spacing11111,No Spacing5,Card,Tags,tags,ta, Ch"/>
    <w:basedOn w:val="Normal"/>
    <w:next w:val="Normal"/>
    <w:link w:val="Heading4Char"/>
    <w:uiPriority w:val="3"/>
    <w:unhideWhenUsed/>
    <w:qFormat/>
    <w:rsid w:val="0015180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518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180B"/>
  </w:style>
  <w:style w:type="character" w:customStyle="1" w:styleId="Heading1Char">
    <w:name w:val="Heading 1 Char"/>
    <w:aliases w:val="Pocket Char"/>
    <w:basedOn w:val="DefaultParagraphFont"/>
    <w:link w:val="Heading1"/>
    <w:rsid w:val="0015180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5180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5180B"/>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no read Char,heading 2 Char,Ch Char,No Spacing1121 Char,No Spacing4 Char,No Spacing21 Char,No Spacing211 Char,Heading 2 Char2 Char Char,Heading 2 Char1 Char Char Char"/>
    <w:basedOn w:val="DefaultParagraphFont"/>
    <w:link w:val="Heading4"/>
    <w:uiPriority w:val="3"/>
    <w:rsid w:val="0015180B"/>
    <w:rPr>
      <w:rFonts w:ascii="Calibri" w:eastAsiaTheme="majorEastAsia" w:hAnsi="Calibri" w:cstheme="majorBidi"/>
      <w:b/>
      <w:iCs/>
      <w:sz w:val="26"/>
    </w:rPr>
  </w:style>
  <w:style w:type="character" w:styleId="Emphasis">
    <w:name w:val="Emphasis"/>
    <w:aliases w:val="tag2,Size 10,emphasis in card,Evidence,minimized,Highlighted,CD Card,ED - Tag,Minimized,Underlined,emphasis,Emphasis!!,Bold Underline,small,Qualifications,normal card text,Shrunk,qualifications in card,qualifications,Style1,Box,bold underline,s"/>
    <w:basedOn w:val="DefaultParagraphFont"/>
    <w:link w:val="textbold"/>
    <w:uiPriority w:val="7"/>
    <w:qFormat/>
    <w:rsid w:val="0015180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5180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6"/>
    <w:qFormat/>
    <w:rsid w:val="0015180B"/>
    <w:rPr>
      <w:b w:val="0"/>
      <w:sz w:val="22"/>
      <w:u w:val="single"/>
    </w:rPr>
  </w:style>
  <w:style w:type="character" w:styleId="Hyperlink">
    <w:name w:val="Hyperlink"/>
    <w:aliases w:val="heading 1 (block title),Read,Important,Internet Link,Card Text,Analytic Text,Internet link,Char Char1,Underline Char Char Char Char1,Heading 3 Char Char Char Char Char Char Char Char Char Char1,Block Char1,Tag Char Char Char1,Heading 3 Char2,T"/>
    <w:basedOn w:val="DefaultParagraphFont"/>
    <w:uiPriority w:val="99"/>
    <w:unhideWhenUsed/>
    <w:rsid w:val="0015180B"/>
    <w:rPr>
      <w:color w:val="auto"/>
      <w:u w:val="none"/>
    </w:rPr>
  </w:style>
  <w:style w:type="character" w:styleId="FollowedHyperlink">
    <w:name w:val="FollowedHyperlink"/>
    <w:basedOn w:val="DefaultParagraphFont"/>
    <w:uiPriority w:val="99"/>
    <w:semiHidden/>
    <w:unhideWhenUsed/>
    <w:rsid w:val="0015180B"/>
    <w:rPr>
      <w:color w:val="auto"/>
      <w:u w:val="none"/>
    </w:rPr>
  </w:style>
  <w:style w:type="paragraph" w:customStyle="1" w:styleId="Title1">
    <w:name w:val="Title1"/>
    <w:basedOn w:val="Normal"/>
    <w:rsid w:val="00AC19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uthor">
    <w:name w:val="author"/>
    <w:basedOn w:val="Normal"/>
    <w:rsid w:val="00AC19B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AC19B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C19B9"/>
    <w:rPr>
      <w:b/>
      <w:bCs/>
    </w:rPr>
  </w:style>
  <w:style w:type="character" w:customStyle="1" w:styleId="UnresolvedMention">
    <w:name w:val="Unresolved Mention"/>
    <w:basedOn w:val="DefaultParagraphFont"/>
    <w:uiPriority w:val="99"/>
    <w:semiHidden/>
    <w:unhideWhenUsed/>
    <w:rsid w:val="00AC19B9"/>
    <w:rPr>
      <w:color w:val="605E5C"/>
      <w:shd w:val="clear" w:color="auto" w:fill="E1DFDD"/>
    </w:rPr>
  </w:style>
  <w:style w:type="character" w:customStyle="1" w:styleId="post-meta">
    <w:name w:val="post-meta"/>
    <w:basedOn w:val="DefaultParagraphFont"/>
    <w:rsid w:val="00AC19B9"/>
  </w:style>
  <w:style w:type="character" w:customStyle="1" w:styleId="pf-author">
    <w:name w:val="pf-author"/>
    <w:basedOn w:val="DefaultParagraphFont"/>
    <w:rsid w:val="00AC19B9"/>
  </w:style>
  <w:style w:type="character" w:customStyle="1" w:styleId="pf-date">
    <w:name w:val="pf-date"/>
    <w:basedOn w:val="DefaultParagraphFont"/>
    <w:rsid w:val="00AC19B9"/>
  </w:style>
  <w:style w:type="character" w:customStyle="1" w:styleId="contribdegrees">
    <w:name w:val="contribdegrees"/>
    <w:basedOn w:val="DefaultParagraphFont"/>
    <w:rsid w:val="00AC19B9"/>
  </w:style>
  <w:style w:type="paragraph" w:customStyle="1" w:styleId="card">
    <w:name w:val="card"/>
    <w:basedOn w:val="Normal"/>
    <w:next w:val="Normal"/>
    <w:link w:val="StyleUnderline"/>
    <w:uiPriority w:val="6"/>
    <w:qFormat/>
    <w:rsid w:val="001D084E"/>
    <w:pPr>
      <w:ind w:left="288" w:right="288"/>
    </w:pPr>
    <w:rPr>
      <w:rFonts w:asciiTheme="minorHAnsi" w:hAnsiTheme="minorHAnsi"/>
      <w:u w:val="single"/>
    </w:rPr>
  </w:style>
  <w:style w:type="paragraph" w:customStyle="1" w:styleId="textbold">
    <w:name w:val="text bold"/>
    <w:basedOn w:val="Normal"/>
    <w:link w:val="Emphasis"/>
    <w:uiPriority w:val="7"/>
    <w:qFormat/>
    <w:rsid w:val="001D084E"/>
    <w:pPr>
      <w:ind w:left="720"/>
      <w:jc w:val="both"/>
    </w:pPr>
    <w:rPr>
      <w:b/>
      <w:iCs/>
      <w:u w:val="single"/>
    </w:rPr>
  </w:style>
  <w:style w:type="paragraph" w:styleId="BodyText">
    <w:name w:val="Body Text"/>
    <w:basedOn w:val="Normal"/>
    <w:link w:val="BodyTextChar"/>
    <w:unhideWhenUsed/>
    <w:rsid w:val="001D084E"/>
    <w:pPr>
      <w:spacing w:after="140" w:line="276" w:lineRule="auto"/>
    </w:pPr>
    <w:rPr>
      <w:rFonts w:eastAsia="Calibri" w:cs="Times New Roman"/>
      <w:szCs w:val="24"/>
    </w:rPr>
  </w:style>
  <w:style w:type="character" w:customStyle="1" w:styleId="BodyTextChar">
    <w:name w:val="Body Text Char"/>
    <w:basedOn w:val="DefaultParagraphFont"/>
    <w:link w:val="BodyText"/>
    <w:rsid w:val="001D084E"/>
    <w:rPr>
      <w:rFonts w:ascii="Calibri" w:eastAsia="Calibri" w:hAnsi="Calibri" w:cs="Times New Roman"/>
      <w:szCs w:val="24"/>
    </w:rPr>
  </w:style>
  <w:style w:type="character" w:customStyle="1" w:styleId="cardChar">
    <w:name w:val="card Char"/>
    <w:locked/>
    <w:rsid w:val="001448E2"/>
    <w:rPr>
      <w:rFonts w:ascii="Calibri" w:eastAsia="Times New Roman" w:hAnsi="Calibri" w:cs="Calibri"/>
    </w:rPr>
  </w:style>
  <w:style w:type="paragraph" w:customStyle="1" w:styleId="Emphasis1">
    <w:name w:val="Emphasis1"/>
    <w:basedOn w:val="Normal"/>
    <w:autoRedefine/>
    <w:uiPriority w:val="7"/>
    <w:qFormat/>
    <w:rsid w:val="00ED04B6"/>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522945">
      <w:bodyDiv w:val="1"/>
      <w:marLeft w:val="0"/>
      <w:marRight w:val="0"/>
      <w:marTop w:val="0"/>
      <w:marBottom w:val="0"/>
      <w:divBdr>
        <w:top w:val="none" w:sz="0" w:space="0" w:color="auto"/>
        <w:left w:val="none" w:sz="0" w:space="0" w:color="auto"/>
        <w:bottom w:val="none" w:sz="0" w:space="0" w:color="auto"/>
        <w:right w:val="none" w:sz="0" w:space="0" w:color="auto"/>
      </w:divBdr>
      <w:divsChild>
        <w:div w:id="672490703">
          <w:marLeft w:val="0"/>
          <w:marRight w:val="0"/>
          <w:marTop w:val="0"/>
          <w:marBottom w:val="0"/>
          <w:divBdr>
            <w:top w:val="none" w:sz="0" w:space="0" w:color="auto"/>
            <w:left w:val="none" w:sz="0" w:space="0" w:color="auto"/>
            <w:bottom w:val="none" w:sz="0" w:space="0" w:color="auto"/>
            <w:right w:val="none" w:sz="0" w:space="0" w:color="auto"/>
          </w:divBdr>
        </w:div>
        <w:div w:id="1028676559">
          <w:marLeft w:val="0"/>
          <w:marRight w:val="0"/>
          <w:marTop w:val="0"/>
          <w:marBottom w:val="0"/>
          <w:divBdr>
            <w:top w:val="none" w:sz="0" w:space="0" w:color="auto"/>
            <w:left w:val="none" w:sz="0" w:space="0" w:color="auto"/>
            <w:bottom w:val="none" w:sz="0" w:space="0" w:color="auto"/>
            <w:right w:val="none" w:sz="0" w:space="0" w:color="auto"/>
          </w:divBdr>
        </w:div>
      </w:divsChild>
    </w:div>
    <w:div w:id="476723035">
      <w:bodyDiv w:val="1"/>
      <w:marLeft w:val="0"/>
      <w:marRight w:val="0"/>
      <w:marTop w:val="0"/>
      <w:marBottom w:val="0"/>
      <w:divBdr>
        <w:top w:val="none" w:sz="0" w:space="0" w:color="auto"/>
        <w:left w:val="none" w:sz="0" w:space="0" w:color="auto"/>
        <w:bottom w:val="none" w:sz="0" w:space="0" w:color="auto"/>
        <w:right w:val="none" w:sz="0" w:space="0" w:color="auto"/>
      </w:divBdr>
      <w:divsChild>
        <w:div w:id="30766011">
          <w:marLeft w:val="0"/>
          <w:marRight w:val="0"/>
          <w:marTop w:val="0"/>
          <w:marBottom w:val="720"/>
          <w:divBdr>
            <w:top w:val="none" w:sz="0" w:space="0" w:color="auto"/>
            <w:left w:val="none" w:sz="0" w:space="0" w:color="auto"/>
            <w:bottom w:val="none" w:sz="0" w:space="0" w:color="auto"/>
            <w:right w:val="none" w:sz="0" w:space="0" w:color="auto"/>
          </w:divBdr>
          <w:divsChild>
            <w:div w:id="741370948">
              <w:marLeft w:val="450"/>
              <w:marRight w:val="0"/>
              <w:marTop w:val="0"/>
              <w:marBottom w:val="80"/>
              <w:divBdr>
                <w:top w:val="none" w:sz="0" w:space="0" w:color="auto"/>
                <w:left w:val="none" w:sz="0" w:space="0" w:color="auto"/>
                <w:bottom w:val="none" w:sz="0" w:space="0" w:color="auto"/>
                <w:right w:val="none" w:sz="0" w:space="0" w:color="auto"/>
              </w:divBdr>
            </w:div>
          </w:divsChild>
        </w:div>
      </w:divsChild>
    </w:div>
    <w:div w:id="632295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holar.google.com.proxy.lib.umich.edu/scholar_lookup?hl=en&amp;publication_year=2001&amp;author=N.+Tarling&amp;title=+Imperialism+in+Southeast+Asia+" TargetMode="External"/><Relationship Id="rId299" Type="http://schemas.openxmlformats.org/officeDocument/2006/relationships/hyperlink" Target="https://www-tandfonline-com.proxy.lib.umich.edu/servlet/linkout?suffix=CIT0042&amp;dbid=128&amp;doi=10.1080%2F09644010903576918&amp;key=000247270400005" TargetMode="External"/><Relationship Id="rId21" Type="http://schemas.openxmlformats.org/officeDocument/2006/relationships/hyperlink" Target="https://www.scmp.com/comment/insight-opinion/article/1840920/growing-appeal-chinas-model-authoritarian-capitalism-and-how" TargetMode="External"/><Relationship Id="rId63" Type="http://schemas.openxmlformats.org/officeDocument/2006/relationships/hyperlink" Target="http://www.jstor.org/stable/3593025" TargetMode="External"/><Relationship Id="rId159" Type="http://schemas.openxmlformats.org/officeDocument/2006/relationships/hyperlink" Target="http://scholar.google.com.proxy.lib.umich.edu/scholar_lookup?hl=en&amp;publication_year=1998&amp;author=A.+Linklater&amp;title=+The+transformation+of+political+community+" TargetMode="External"/><Relationship Id="rId324" Type="http://schemas.openxmlformats.org/officeDocument/2006/relationships/hyperlink" Target="https://www-tandfonline-com.proxy.lib.umich.edu/servlet/linkout?suffix=CIT0052&amp;dbid=16&amp;doi=10.1080%2F09644010903576918&amp;key=10.1017%2FCBO9780511754210" TargetMode="External"/><Relationship Id="rId366" Type="http://schemas.openxmlformats.org/officeDocument/2006/relationships/hyperlink" Target="https://www.theguardian.com/environment/blog/2010/mar/29/james-lovelock/" TargetMode="External"/><Relationship Id="rId170" Type="http://schemas.openxmlformats.org/officeDocument/2006/relationships/hyperlink" Target="https://www-tandfonline-com.proxy.lib.umich.edu/doi/full/10.1080/09644010903576918" TargetMode="External"/><Relationship Id="rId226" Type="http://schemas.openxmlformats.org/officeDocument/2006/relationships/hyperlink" Target="https://www-tandfonline-com.proxy.lib.umich.edu/servlet/linkout?suffix=CIT0054&amp;dbid=20&amp;doi=10.1080%2F09644010903576918&amp;key=10.1080%2F14650040801991480&amp;tollfreelink=139069_935865_754577345ef9a1434f5995a98c589dee31d78676da873aa5683515f14ca41396" TargetMode="External"/><Relationship Id="rId433" Type="http://schemas.openxmlformats.org/officeDocument/2006/relationships/hyperlink" Target="https://link-springer-com.proxy.lib.umich.edu/article/10.1007%2Fs11127-016-0360-5" TargetMode="External"/><Relationship Id="rId268" Type="http://schemas.openxmlformats.org/officeDocument/2006/relationships/hyperlink" Target="https://www-tandfonline-com.proxy.lib.umich.edu/doi/full/10.1080/09644010903576918" TargetMode="External"/><Relationship Id="rId32" Type="http://schemas.openxmlformats.org/officeDocument/2006/relationships/hyperlink" Target="https://doi-org.proxy.lib.umich.edu/10.1080/09644010903576918" TargetMode="External"/><Relationship Id="rId74" Type="http://schemas.openxmlformats.org/officeDocument/2006/relationships/hyperlink" Target="http://www.polis.leeds.ac.uk/assets/files/students/student-journal/ug-summer-12/charles-daniel.pdf" TargetMode="External"/><Relationship Id="rId128" Type="http://schemas.openxmlformats.org/officeDocument/2006/relationships/hyperlink" Target="https://www-tandfonline-com.proxy.lib.umich.edu/doi/full/10.1080/09644010903576918" TargetMode="External"/><Relationship Id="rId335" Type="http://schemas.openxmlformats.org/officeDocument/2006/relationships/hyperlink" Target="http://scholar.google.com.proxy.lib.umich.edu/scholar_lookup?hl=en&amp;publication_year=2006&amp;author=J.+Vidal&amp;title=Cost+of+water+shortage%3A+civil+unrest%2C+mass+migration+and+economic+collapse" TargetMode="External"/><Relationship Id="rId377" Type="http://schemas.openxmlformats.org/officeDocument/2006/relationships/hyperlink" Target="https://time.com/5320864/recep-tayyip-erdogan-turkey-election-referendum/" TargetMode="External"/><Relationship Id="rId5" Type="http://schemas.openxmlformats.org/officeDocument/2006/relationships/webSettings" Target="webSettings.xml"/><Relationship Id="rId181" Type="http://schemas.openxmlformats.org/officeDocument/2006/relationships/hyperlink" Target="https://www-tandfonline-com.proxy.lib.umich.edu/doi/full/10.1080/09644010903576918" TargetMode="External"/><Relationship Id="rId237" Type="http://schemas.openxmlformats.org/officeDocument/2006/relationships/hyperlink" Target="https://www-tandfonline-com.proxy.lib.umich.edu/doi/full/10.1080/09644010903576918" TargetMode="External"/><Relationship Id="rId402" Type="http://schemas.openxmlformats.org/officeDocument/2006/relationships/hyperlink" Target="https://www.wri.org/blog/2008/04/what-does-environmental-democracy-look" TargetMode="External"/><Relationship Id="rId279" Type="http://schemas.openxmlformats.org/officeDocument/2006/relationships/hyperlink" Target="https://www-tandfonline-com.proxy.lib.umich.edu/doi/full/10.1080/09644010903576918" TargetMode="External"/><Relationship Id="rId43" Type="http://schemas.openxmlformats.org/officeDocument/2006/relationships/hyperlink" Target="https://foreignpolicy.com/2018/04/26/why-democracy-doesnt-deliver/)" TargetMode="External"/><Relationship Id="rId139" Type="http://schemas.openxmlformats.org/officeDocument/2006/relationships/hyperlink" Target="https://www-tandfonline-com.proxy.lib.umich.edu/servlet/linkout?suffix=CIT0043&amp;dbid=20&amp;doi=10.1080%2F09644010903576918&amp;key=10.1080%2F00396330600765377&amp;tollfreelink=139069_935865_ef147cf888457d08ffe4ee05735545668b143f64e0453c8131727e1c51e23044" TargetMode="External"/><Relationship Id="rId290" Type="http://schemas.openxmlformats.org/officeDocument/2006/relationships/hyperlink" Target="http://www.guardian.co.uk.proxy.lib.umich.edu/indonesia/Story/0,,2049671,00.html" TargetMode="External"/><Relationship Id="rId304" Type="http://schemas.openxmlformats.org/officeDocument/2006/relationships/hyperlink" Target="https://www-tandfonline-com.proxy.lib.umich.edu/doi/full/10.1080/09644010903576918" TargetMode="External"/><Relationship Id="rId346" Type="http://schemas.openxmlformats.org/officeDocument/2006/relationships/hyperlink" Target="http://scholar.google.com.proxy.lib.umich.edu/scholar_lookup?hl=en&amp;publication_year=2007&amp;author=D.+Shearman&amp;author=J.+W.+Smith&amp;title=+Climate+change+challenge+and+the+failure+of+democracy+" TargetMode="External"/><Relationship Id="rId388" Type="http://schemas.openxmlformats.org/officeDocument/2006/relationships/hyperlink" Target="https://www2.epa.gov/toxics-release-inventory-tri-program/tri-around-world" TargetMode="External"/><Relationship Id="rId85" Type="http://schemas.openxmlformats.org/officeDocument/2006/relationships/hyperlink" Target="https://www-tandfonline-com.proxy.lib.umich.edu/toc/fenp20/current" TargetMode="External"/><Relationship Id="rId150" Type="http://schemas.openxmlformats.org/officeDocument/2006/relationships/hyperlink" Target="https://www-tandfonline-com.proxy.lib.umich.edu/doi/full/10.1080/09644010903576918" TargetMode="External"/><Relationship Id="rId192" Type="http://schemas.openxmlformats.org/officeDocument/2006/relationships/hyperlink" Target="http://scholar.google.com.proxy.lib.umich.edu/scholar_lookup?hl=en&amp;publication_year=2006&amp;pages=750-767&amp;issue=5&amp;author=T.+Doyle&amp;author=A.+Simpson&amp;title=Traversing+more+than+speed+bumps%3A+Green+politics+under+authoritarian+regimes+in+Burma+and+Iran" TargetMode="External"/><Relationship Id="rId206" Type="http://schemas.openxmlformats.org/officeDocument/2006/relationships/hyperlink" Target="https://www-tandfonline-com.proxy.lib.umich.edu/servlet/linkout?suffix=CIT0060&amp;dbid=16&amp;doi=10.1080%2F09644010903576918&amp;key=10.1111%2Fj.1468-2478.2006.00432.x" TargetMode="External"/><Relationship Id="rId413" Type="http://schemas.openxmlformats.org/officeDocument/2006/relationships/hyperlink" Target="https://www.wri.org/blog/2008/04/what-does-environmental-democracy-look" TargetMode="External"/><Relationship Id="rId248" Type="http://schemas.openxmlformats.org/officeDocument/2006/relationships/hyperlink" Target="http://scholar.google.com.proxy.lib.umich.edu/scholar_lookup?hl=en&amp;publication_year=2009&amp;pages=246-265&amp;author=L.+Elliott&amp;title=+Contemporary+Southeast+Asia%3A+Regional+dynamics%2C+national+differences+" TargetMode="External"/><Relationship Id="rId12" Type="http://schemas.openxmlformats.org/officeDocument/2006/relationships/hyperlink" Target="https://muse.jhu.edu/article/607612/summary" TargetMode="External"/><Relationship Id="rId108" Type="http://schemas.openxmlformats.org/officeDocument/2006/relationships/hyperlink" Target="http://scholar.google.com.proxy.lib.umich.edu/scholar_lookup?hl=en&amp;publication_year=2007&amp;author=P.+Collier&amp;title=+The+bottom+billion%3A+Why+the+poorest+countries+are+failing+and+what+can+be+done+about+it+" TargetMode="External"/><Relationship Id="rId315" Type="http://schemas.openxmlformats.org/officeDocument/2006/relationships/hyperlink" Target="https://www-tandfonline-com.proxy.lib.umich.edu/doi/full/10.1080/09644010903576918" TargetMode="External"/><Relationship Id="rId357" Type="http://schemas.openxmlformats.org/officeDocument/2006/relationships/hyperlink" Target="https://www-tandfonline-com.proxy.lib.umich.edu/doi/full/10.1080/09644010903576918" TargetMode="External"/><Relationship Id="rId54" Type="http://schemas.openxmlformats.org/officeDocument/2006/relationships/hyperlink" Target="http://www.iwm.at/temp/Friedrich.pdf" TargetMode="External"/><Relationship Id="rId96" Type="http://schemas.openxmlformats.org/officeDocument/2006/relationships/hyperlink" Target="https://www-tandfonline-com.proxy.lib.umich.edu/servlet/linkout?suffix=CIT0027&amp;dbid=128&amp;doi=10.1080%2F09644010903576918&amp;key=000253328100004" TargetMode="External"/><Relationship Id="rId161" Type="http://schemas.openxmlformats.org/officeDocument/2006/relationships/hyperlink" Target="http://scholar.google.com.proxy.lib.umich.edu/scholar_lookup?hl=en&amp;publication_year=2009&amp;author=M.+Beeson&amp;title=+Institutions+of+the+Asia-Pacific%3A+ASEAN%2C+APEC+and+beyond+" TargetMode="External"/><Relationship Id="rId217" Type="http://schemas.openxmlformats.org/officeDocument/2006/relationships/hyperlink" Target="https://www-tandfonline-com.proxy.lib.umich.edu/doi/full/10.1080/09644010903576918" TargetMode="External"/><Relationship Id="rId399" Type="http://schemas.openxmlformats.org/officeDocument/2006/relationships/hyperlink" Target="https://www.wri.org/blog/2008/04/what-does-environmental-democracy-look" TargetMode="External"/><Relationship Id="rId259" Type="http://schemas.openxmlformats.org/officeDocument/2006/relationships/hyperlink" Target="http://scholar.google.com.proxy.lib.umich.edu/scholar_lookup?hl=en&amp;publication_year=2006&amp;pages=607-629&amp;issue=3&amp;author=H.+Urdal&amp;title=A+clash+of+generations%3F+Youth+bulges+and+political+violence" TargetMode="External"/><Relationship Id="rId424" Type="http://schemas.openxmlformats.org/officeDocument/2006/relationships/hyperlink" Target="https://www.vox.com/mischiefs-of-faction/2019/2/25/18239287/venezuela-authoritarianism-humanitarian-aid" TargetMode="External"/><Relationship Id="rId23" Type="http://schemas.openxmlformats.org/officeDocument/2006/relationships/hyperlink" Target="https://www.economist.com/news/essays/21596796-democracy-was-most-successful-political-idea-20th-century-why-has-it-run-trouble-and-what-can-be-do" TargetMode="External"/><Relationship Id="rId119" Type="http://schemas.openxmlformats.org/officeDocument/2006/relationships/hyperlink" Target="http://scholar.google.com.proxy.lib.umich.edu/scholar_lookup?hl=en&amp;publication_year=1990&amp;author=M.+Schaller&amp;title=+The+United+States+and+China+in+the+twentieth+century+" TargetMode="External"/><Relationship Id="rId270" Type="http://schemas.openxmlformats.org/officeDocument/2006/relationships/hyperlink" Target="https://www-tandfonline-com.proxy.lib.umich.edu/doi/full/10.1080/09644010903576918" TargetMode="External"/><Relationship Id="rId326" Type="http://schemas.openxmlformats.org/officeDocument/2006/relationships/hyperlink" Target="https://www-tandfonline-com.proxy.lib.umich.edu/doi/full/10.1080/09644010903576918" TargetMode="External"/><Relationship Id="rId65" Type="http://schemas.openxmlformats.org/officeDocument/2006/relationships/hyperlink" Target="http://mkp.fisip.unair.ac.id/index.php?option=com_content&amp;view=article&amp;id=148:a-critique-of-democratic-peace-theory-&amp;catid=34:mkp&amp;Itemid=62" TargetMode="External"/><Relationship Id="rId130" Type="http://schemas.openxmlformats.org/officeDocument/2006/relationships/hyperlink" Target="http://scholar.google.com.proxy.lib.umich.edu/scholar_lookup?hl=en&amp;publication_year=2008&amp;author=D.+Adam&amp;title=Food+price+rises+threaten+global+security+%E2%80%93+UN+%5Bonline%5D" TargetMode="External"/><Relationship Id="rId368" Type="http://schemas.openxmlformats.org/officeDocument/2006/relationships/hyperlink" Target="https://www.washingtonpost.com/news/theworldpost/wp/2018/05/08/direct-democracy-is-thriving/)" TargetMode="External"/><Relationship Id="rId172" Type="http://schemas.openxmlformats.org/officeDocument/2006/relationships/hyperlink" Target="https://www-tandfonline-com.proxy.lib.umich.edu/doi/full/10.1080/09644010903576918" TargetMode="External"/><Relationship Id="rId228" Type="http://schemas.openxmlformats.org/officeDocument/2006/relationships/hyperlink" Target="http://scholar.google.com.proxy.lib.umich.edu/scholar_lookup?hl=en&amp;publication_year=2008&amp;pages=232-256&amp;issue=2&amp;author=C.+Jasparro&amp;author=J.+Taylor&amp;title=Climate+change+and+regional+vulnerability+to+transnational+security+threats+in+Southeast+Asia" TargetMode="External"/><Relationship Id="rId435" Type="http://schemas.openxmlformats.org/officeDocument/2006/relationships/hyperlink" Target="https://link-springer-com.proxy.lib.umich.edu/article/10.1007%2Fs11127-016-0360-5" TargetMode="External"/><Relationship Id="rId281" Type="http://schemas.openxmlformats.org/officeDocument/2006/relationships/hyperlink" Target="https://www-tandfonline-com.proxy.lib.umich.edu/doi/full/10.1080/09644010903576918" TargetMode="External"/><Relationship Id="rId337" Type="http://schemas.openxmlformats.org/officeDocument/2006/relationships/hyperlink" Target="https://www-tandfonline-com.proxy.lib.umich.edu/servlet/linkout?suffix=CIT0075&amp;dbid=16&amp;doi=10.1080%2F09644010903576918&amp;key=10.1017%2FCBO9780511804946" TargetMode="External"/><Relationship Id="rId34" Type="http://schemas.openxmlformats.org/officeDocument/2006/relationships/hyperlink" Target="https://search-proquest-com.proxy.lib.umich.edu/docview/1548331111/E3671BA2409C47C0PQ/1?accountid=14667" TargetMode="External"/><Relationship Id="rId76" Type="http://schemas.openxmlformats.org/officeDocument/2006/relationships/hyperlink" Target="https://www-tandfonline-com.proxy.lib.umich.edu/toc/fenp20/current" TargetMode="External"/><Relationship Id="rId141" Type="http://schemas.openxmlformats.org/officeDocument/2006/relationships/hyperlink" Target="http://scholar.google.com.proxy.lib.umich.edu/scholar_lookup?hl=en&amp;publication_year=2006&amp;pages=17-36&amp;issue=2&amp;author=B.+Gill&amp;author=Y.+Huang&amp;title=Sources+and+limits+of+Chinese+%E2%80%9Csoft+power%E2%80%9D" TargetMode="External"/><Relationship Id="rId379" Type="http://schemas.openxmlformats.org/officeDocument/2006/relationships/hyperlink" Target="https://www.newscientist.com/article/2209377-authoritarians-are-less-willing-to-make-sacrifices-for-the-environment/" TargetMode="External"/><Relationship Id="rId7" Type="http://schemas.openxmlformats.org/officeDocument/2006/relationships/hyperlink" Target="https://muse-jhu-edu.proxy.lib.umich.edu/search?action=search&amp;query=author:Anna%20L%C3%BChrmann" TargetMode="External"/><Relationship Id="rId183" Type="http://schemas.openxmlformats.org/officeDocument/2006/relationships/hyperlink" Target="https://www-tandfonline-com.proxy.lib.umich.edu/servlet/linkout?suffix=CIT0014&amp;dbid=128&amp;doi=10.1080%2F09644010903576918&amp;key=000077438100004" TargetMode="External"/><Relationship Id="rId239" Type="http://schemas.openxmlformats.org/officeDocument/2006/relationships/hyperlink" Target="http://scholar.google.com.proxy.lib.umich.edu/scholar_lookup?hl=en&amp;publication_year=2008&amp;author=A.+E.+Cha&amp;title=China%27s+environmental+retreat+%5Bonline%5D" TargetMode="External"/><Relationship Id="rId390" Type="http://schemas.openxmlformats.org/officeDocument/2006/relationships/hyperlink" Target="https://www.greentribunal.gov.in/" TargetMode="External"/><Relationship Id="rId404" Type="http://schemas.openxmlformats.org/officeDocument/2006/relationships/hyperlink" Target="https://www.wri.org/blog/2008/04/what-does-environmental-democracy-look" TargetMode="External"/><Relationship Id="rId250" Type="http://schemas.openxmlformats.org/officeDocument/2006/relationships/hyperlink" Target="http://scholar.google.com.proxy.lib.umich.edu/scholar_lookup?hl=en&amp;publication_year=2006&amp;author=B.+Robertsauthor=T.+Kanaley&amp;title=+Urbanization+and+sustainability+in+Asia%3A+Case+studies+of+good+practice+" TargetMode="External"/><Relationship Id="rId292" Type="http://schemas.openxmlformats.org/officeDocument/2006/relationships/hyperlink" Target="https://www-tandfonline-com.proxy.lib.umich.edu/doi/full/10.1080/09644010903576918" TargetMode="External"/><Relationship Id="rId306" Type="http://schemas.openxmlformats.org/officeDocument/2006/relationships/hyperlink" Target="http://scholar.google.com.proxy.lib.umich.edu/scholar_lookup?hl=en&amp;publication_year=2007&amp;author=Q.+Peel&amp;title=China%27s+path+through+dense+jungle+of+diplomacy+%5Bonline%5D" TargetMode="External"/><Relationship Id="rId45" Type="http://schemas.openxmlformats.org/officeDocument/2006/relationships/hyperlink" Target="http://www.cambridge.org/my/academic/subjects/politics-international-relations/comparative-politics/economic-crises-and-breakdown-authoritarian-regimes-indonesia-and-malaysia-comparative-perspective?format=HB&amp;isbn=9780521767934" TargetMode="External"/><Relationship Id="rId87" Type="http://schemas.openxmlformats.org/officeDocument/2006/relationships/hyperlink" Target="https://www-tandfonline-com.proxy.lib.umich.edu/toc/fenp20/19/2" TargetMode="External"/><Relationship Id="rId110" Type="http://schemas.openxmlformats.org/officeDocument/2006/relationships/hyperlink" Target="http://scholar.google.com.proxy.lib.umich.edu/scholar_lookup?hl=en&amp;publication_year=2005&amp;author=J.+Diamond&amp;title=+Collapse%3A+How+societies+choose+to+fail+or+survive+" TargetMode="External"/><Relationship Id="rId348" Type="http://schemas.openxmlformats.org/officeDocument/2006/relationships/hyperlink" Target="http://scholar.google.com.proxy.lib.umich.edu/scholar_lookup?hl=en&amp;publication_year=1997&amp;author=W.+Ophuls&amp;title=+Requiem+for+modern+politics%3A+The+tragedy+of+the+enlightenment+and+the+challenge+of+the+new+millennium+" TargetMode="External"/><Relationship Id="rId152" Type="http://schemas.openxmlformats.org/officeDocument/2006/relationships/hyperlink" Target="https://www-tandfonline-com.proxy.lib.umich.edu/servlet/linkout?suffix=CIT0002&amp;dbid=128&amp;doi=10.1080%2F09644010903576918&amp;key=000253952500007" TargetMode="External"/><Relationship Id="rId194" Type="http://schemas.openxmlformats.org/officeDocument/2006/relationships/hyperlink" Target="https://www-tandfonline-com.proxy.lib.umich.edu/servlet/linkout?suffix=CIT0006&amp;dbid=16&amp;doi=10.1080%2F09644010903576918&amp;key=10.3197%2F096327107780474573" TargetMode="External"/><Relationship Id="rId208" Type="http://schemas.openxmlformats.org/officeDocument/2006/relationships/hyperlink" Target="http://scholar.google.com.proxy.lib.umich.edu/scholar_lookup?hl=en&amp;publication_year=2006&amp;pages=935-956&amp;issue=4&amp;author=Q.+Li&amp;author=R.+Reuveny&amp;title=Democracy+and+environmental+degradation" TargetMode="External"/><Relationship Id="rId415" Type="http://schemas.openxmlformats.org/officeDocument/2006/relationships/hyperlink" Target="https://www.wri.org/blog/2008/04/what-does-environmental-democracy-look" TargetMode="External"/><Relationship Id="rId261" Type="http://schemas.openxmlformats.org/officeDocument/2006/relationships/hyperlink" Target="http://scholar.google.com.proxy.lib.umich.edu/scholar_lookup?hl=en&amp;publication_year=2001&amp;pages=84-108&amp;author=J.+A.+Goldstone&amp;title=+Environmental+conflict+" TargetMode="External"/><Relationship Id="rId14" Type="http://schemas.openxmlformats.org/officeDocument/2006/relationships/hyperlink" Target="https://www.economist.com/international/2018/06/14/after-decades-of-triumph-democracy-is-losing-ground" TargetMode="External"/><Relationship Id="rId56" Type="http://schemas.openxmlformats.org/officeDocument/2006/relationships/hyperlink" Target="https://books.google.com.my/books?hl=en&amp;lr=&amp;id=TSCvCwAAQBAJ&amp;oi=fnd&amp;pg=PR7&amp;dq=%22elections+without+choice%22&amp;ots=zXgLwrCANy&amp;sig=rOsnAgd68ShrYoyRmQboPO0oVx0&amp;redir_esc=y" TargetMode="External"/><Relationship Id="rId317" Type="http://schemas.openxmlformats.org/officeDocument/2006/relationships/hyperlink" Target="https://www-tandfonline-com.proxy.lib.umich.edu/servlet/linkout?suffix=CIT0022&amp;dbid=128&amp;doi=10.1080%2F09644010903576918&amp;key=000179100200003" TargetMode="External"/><Relationship Id="rId359" Type="http://schemas.openxmlformats.org/officeDocument/2006/relationships/hyperlink" Target="http://www.iht.com/articles/2009/01/21/business/rupiah.1-412505.php" TargetMode="External"/><Relationship Id="rId98" Type="http://schemas.openxmlformats.org/officeDocument/2006/relationships/hyperlink" Target="https://www-tandfonline-com.proxy.lib.umich.edu/doi/full/10.1080/09644010903576918" TargetMode="External"/><Relationship Id="rId121" Type="http://schemas.openxmlformats.org/officeDocument/2006/relationships/hyperlink" Target="http://scholar.google.com.proxy.lib.umich.edu/scholar_lookup?hl=en&amp;publication_year=2005&amp;pages=91-117&amp;author=M.+Woo-Cumings&amp;title=+Economic+nationalism+in+a+globalizing+world+" TargetMode="External"/><Relationship Id="rId163" Type="http://schemas.openxmlformats.org/officeDocument/2006/relationships/hyperlink" Target="http://scholar.google.com.proxy.lib.umich.edu/scholar_lookup?hl=en&amp;publication_year=2005&amp;pages=216-235&amp;author=L.+B.+Campbell&amp;title=+Remapping+East+Asia%3A+The+construction+of+a+region+" TargetMode="External"/><Relationship Id="rId219" Type="http://schemas.openxmlformats.org/officeDocument/2006/relationships/hyperlink" Target="https://www-tandfonline-com.proxy.lib.umich.edu/servlet/linkout?suffix=CIT0077&amp;dbid=128&amp;doi=10.1080%2F09644010903576918&amp;key=000250179500004" TargetMode="External"/><Relationship Id="rId370" Type="http://schemas.openxmlformats.org/officeDocument/2006/relationships/hyperlink" Target="http://www.direct-democracy-navigator.org/" TargetMode="External"/><Relationship Id="rId426" Type="http://schemas.openxmlformats.org/officeDocument/2006/relationships/hyperlink" Target="https://search-proquest-com.proxy.lib.umich.edu/docview/304827450/4A2DD0F6561B49DFPQ/3?accountid=14667" TargetMode="External"/><Relationship Id="rId230" Type="http://schemas.openxmlformats.org/officeDocument/2006/relationships/hyperlink" Target="https://www-tandfonline-com.proxy.lib.umich.edu/servlet/linkout?suffix=CIT0087&amp;dbid=16&amp;doi=10.1080%2F09644010903576918&amp;key=10.1017%2FCBO9780511817434" TargetMode="External"/><Relationship Id="rId25" Type="http://schemas.openxmlformats.org/officeDocument/2006/relationships/hyperlink" Target="https://grist.org/beacon/the-voters-are-in-climate-change-is-no-1/" TargetMode="External"/><Relationship Id="rId67" Type="http://schemas.openxmlformats.org/officeDocument/2006/relationships/hyperlink" Target="https://www.tandfonline.com/doi/full/10.1080/13510347.2012.709684" TargetMode="External"/><Relationship Id="rId272" Type="http://schemas.openxmlformats.org/officeDocument/2006/relationships/hyperlink" Target="https://www-tandfonline-com.proxy.lib.umich.edu/servlet/linkout?suffix=CIT0085&amp;dbid=128&amp;doi=10.1080%2F09644010903576918&amp;key=000186842000017" TargetMode="External"/><Relationship Id="rId328" Type="http://schemas.openxmlformats.org/officeDocument/2006/relationships/hyperlink" Target="http://scholar.google.com.proxy.lib.umich.edu/scholar_lookup?hl=en&amp;publication_year=2008&amp;author=A.+E.+Cha&amp;title=China%27s+environmental+retreat+%5Bonline%5D" TargetMode="External"/><Relationship Id="rId132" Type="http://schemas.openxmlformats.org/officeDocument/2006/relationships/hyperlink" Target="https://www-tandfonline-com.proxy.lib.umich.edu/servlet/linkout?suffix=CIT0088&amp;dbid=16&amp;doi=10.1080%2F09644010903576918&amp;key=10.1007%2F978-1-137-11429-7" TargetMode="External"/><Relationship Id="rId174" Type="http://schemas.openxmlformats.org/officeDocument/2006/relationships/hyperlink" Target="https://www-tandfonline-com.proxy.lib.umich.edu/doi/full/10.1080/09644010903576918" TargetMode="External"/><Relationship Id="rId381" Type="http://schemas.openxmlformats.org/officeDocument/2006/relationships/hyperlink" Target="https://www.patagoniasinrepresas.cl/final/" TargetMode="External"/><Relationship Id="rId241" Type="http://schemas.openxmlformats.org/officeDocument/2006/relationships/hyperlink" Target="https://www-tandfonline-com.proxy.lib.umich.edu/doi/full/10.1080/09644010903576918" TargetMode="External"/><Relationship Id="rId437" Type="http://schemas.openxmlformats.org/officeDocument/2006/relationships/hyperlink" Target="https://link-springer-com.proxy.lib.umich.edu/article/10.1007%2Fs11127-016-0360-5" TargetMode="External"/><Relationship Id="rId36" Type="http://schemas.openxmlformats.org/officeDocument/2006/relationships/hyperlink" Target="https://www-jstor-org.proxy.lib.umich.edu/stable/pdf/20684621.pdf?refreqid=excelsior%3A96ee46736ffa0ae33f58260cc0da63dc0" TargetMode="External"/><Relationship Id="rId283" Type="http://schemas.openxmlformats.org/officeDocument/2006/relationships/hyperlink" Target="https://www-tandfonline-com.proxy.lib.umich.edu/servlet/linkout?suffix=CIT0096&amp;dbid=128&amp;doi=10.1080%2F09644010903576918&amp;key=000251600800007" TargetMode="External"/><Relationship Id="rId339" Type="http://schemas.openxmlformats.org/officeDocument/2006/relationships/hyperlink" Target="https://www-tandfonline-com.proxy.lib.umich.edu/doi/full/10.1080/09644010903576918" TargetMode="External"/><Relationship Id="rId78" Type="http://schemas.openxmlformats.org/officeDocument/2006/relationships/hyperlink" Target="https://www-tandfonline-com.proxy.lib.umich.edu/toc/fenp20/19/2" TargetMode="External"/><Relationship Id="rId101" Type="http://schemas.openxmlformats.org/officeDocument/2006/relationships/hyperlink" Target="https://www-tandfonline-com.proxy.lib.umich.edu/doi/full/10.1080/09644010903576918" TargetMode="External"/><Relationship Id="rId143" Type="http://schemas.openxmlformats.org/officeDocument/2006/relationships/hyperlink" Target="http://scholar.google.com.proxy.lib.umich.edu/scholar_lookup?hl=en&amp;publication_year=2004&amp;author=J.+C.+Ramo&amp;title=+The+Beijing+consensus+" TargetMode="External"/><Relationship Id="rId185" Type="http://schemas.openxmlformats.org/officeDocument/2006/relationships/hyperlink" Target="https://www-tandfonline-com.proxy.lib.umich.edu/doi/full/10.1080/09644010903576918" TargetMode="External"/><Relationship Id="rId350" Type="http://schemas.openxmlformats.org/officeDocument/2006/relationships/hyperlink" Target="http://www.ft.com/cms/s/531655d0-0fa1-11dc-a66f-000b5df10621.html" TargetMode="External"/><Relationship Id="rId406" Type="http://schemas.openxmlformats.org/officeDocument/2006/relationships/hyperlink" Target="https://www.wri.org/blog/2008/04/what-does-environmental-democracy-look" TargetMode="External"/><Relationship Id="rId9" Type="http://schemas.openxmlformats.org/officeDocument/2006/relationships/hyperlink" Target="https://muse-jhu-edu.proxy.lib.umich.edu/journal/98" TargetMode="External"/><Relationship Id="rId210" Type="http://schemas.openxmlformats.org/officeDocument/2006/relationships/hyperlink" Target="https://www-tandfonline-com.proxy.lib.umich.edu/servlet/linkout?suffix=CIT0061&amp;dbid=16&amp;doi=10.1080%2F09644010903576918&amp;key=10.1017%2FS0003055402000394" TargetMode="External"/><Relationship Id="rId392" Type="http://schemas.openxmlformats.org/officeDocument/2006/relationships/hyperlink" Target="https://www.wwfindia.org/about_wwf/enablers/cel/national_green_tribunal/" TargetMode="External"/><Relationship Id="rId252" Type="http://schemas.openxmlformats.org/officeDocument/2006/relationships/hyperlink" Target="http://scholar.google.com.proxy.lib.umich.edu/scholar_lookup?hl=en&amp;publication_year=2006&amp;author=T.+Homer-Dixon&amp;title=+The+upside+of+down%3A+Catastrophe%2C+creativity%2C+and+the+renewal+of+civilization+" TargetMode="External"/><Relationship Id="rId294" Type="http://schemas.openxmlformats.org/officeDocument/2006/relationships/hyperlink" Target="https://www-tandfonline-com.proxy.lib.umich.edu/doi/full/10.1080/09644010903576918" TargetMode="External"/><Relationship Id="rId308" Type="http://schemas.openxmlformats.org/officeDocument/2006/relationships/hyperlink" Target="http://www.iht.com/articles/2007/11/05/asia/china.php?WT.mc_id=newsalert" TargetMode="External"/><Relationship Id="rId47" Type="http://schemas.openxmlformats.org/officeDocument/2006/relationships/hyperlink" Target="https://en.wikipedia.org/wiki/Middle_income_trap" TargetMode="External"/><Relationship Id="rId89" Type="http://schemas.openxmlformats.org/officeDocument/2006/relationships/hyperlink" Target="https://www-tandfonline-com.proxy.lib.umich.edu/toc/fenp20/current" TargetMode="External"/><Relationship Id="rId112" Type="http://schemas.openxmlformats.org/officeDocument/2006/relationships/hyperlink" Target="http://scholar.google.com.proxy.lib.umich.edu/scholar_lookup?hl=en&amp;publication_year=2007a&amp;author=M.+Beeson&amp;title=+Regionalism%2C+globalization+and+East+Asia%3A+Politics%2C+security+and+economic+development+" TargetMode="External"/><Relationship Id="rId154" Type="http://schemas.openxmlformats.org/officeDocument/2006/relationships/hyperlink" Target="https://www-tandfonline-com.proxy.lib.umich.edu/doi/full/10.1080/09644010903576918" TargetMode="External"/><Relationship Id="rId361" Type="http://schemas.openxmlformats.org/officeDocument/2006/relationships/hyperlink" Target="https://www-tandfonline-com.proxy.lib.umich.edu/doi/full/10.1080/09644010903576918" TargetMode="External"/><Relationship Id="rId196" Type="http://schemas.openxmlformats.org/officeDocument/2006/relationships/hyperlink" Target="http://scholar.google.com.proxy.lib.umich.edu/scholar_lookup?hl=en&amp;publication_year=2007&amp;pages=233-252&amp;issue=2&amp;author=M.+Arias-Maldonado&amp;title=An+imaginary+solution%3F+The+green+defence+of+deliberative+democracy" TargetMode="External"/><Relationship Id="rId417" Type="http://schemas.openxmlformats.org/officeDocument/2006/relationships/hyperlink" Target="https://www.wri.org/blog/2008/04/what-does-environmental-democracy-look" TargetMode="External"/><Relationship Id="rId16" Type="http://schemas.openxmlformats.org/officeDocument/2006/relationships/hyperlink" Target="https://www.e-ir.info/2018/10/09/the-implicit-imperialism-of-democratic-peace/" TargetMode="External"/><Relationship Id="rId221" Type="http://schemas.openxmlformats.org/officeDocument/2006/relationships/hyperlink" Target="https://www-tandfonline-com.proxy.lib.umich.edu/doi/full/10.1080/09644010903576918" TargetMode="External"/><Relationship Id="rId263" Type="http://schemas.openxmlformats.org/officeDocument/2006/relationships/hyperlink" Target="http://scholar.google.com.proxy.lib.umich.edu/scholar_lookup?hl=en&amp;publication_year=2005&amp;author=R.+G.+Sutter&amp;title=+China%27s+rise+in+Asia%3A+promises+and+perils+" TargetMode="External"/><Relationship Id="rId319" Type="http://schemas.openxmlformats.org/officeDocument/2006/relationships/hyperlink" Target="https://www-tandfonline-com.proxy.lib.umich.edu/doi/full/10.1080/09644010903576918" TargetMode="External"/><Relationship Id="rId58" Type="http://schemas.openxmlformats.org/officeDocument/2006/relationships/hyperlink" Target="http://press.princeton.edu/titles/9469.html" TargetMode="External"/><Relationship Id="rId123" Type="http://schemas.openxmlformats.org/officeDocument/2006/relationships/hyperlink" Target="https://www-tandfonline-com.proxy.lib.umich.edu/servlet/linkout?suffix=CIT0080&amp;dbid=16&amp;doi=10.1080%2F09644010903576918&amp;key=10.4324%2F9780203401453" TargetMode="External"/><Relationship Id="rId330" Type="http://schemas.openxmlformats.org/officeDocument/2006/relationships/hyperlink" Target="http://www.ft.com/cms/s/0/4234a402-d8fd-11dd-ab5f-000077b07658.html" TargetMode="External"/><Relationship Id="rId165" Type="http://schemas.openxmlformats.org/officeDocument/2006/relationships/hyperlink" Target="http://scholar.google.com.proxy.lib.umich.edu/scholar_lookup?hl=en&amp;publication_year=2007b&amp;pages=56-71&amp;author=M.+Beeson&amp;title=+Critical+security+in+the+Asia+Pacific+" TargetMode="External"/><Relationship Id="rId372" Type="http://schemas.openxmlformats.org/officeDocument/2006/relationships/hyperlink" Target="https://www.idea.int/data-tools/question-view/482" TargetMode="External"/><Relationship Id="rId428" Type="http://schemas.openxmlformats.org/officeDocument/2006/relationships/hyperlink" Target="https://carnegieendowment.org/2019/01/16/is-democracy-problem-pub-78137" TargetMode="External"/><Relationship Id="rId232" Type="http://schemas.openxmlformats.org/officeDocument/2006/relationships/hyperlink" Target="https://www-tandfonline-com.proxy.lib.umich.edu/doi/full/10.1080/09644010903576918" TargetMode="External"/><Relationship Id="rId274" Type="http://schemas.openxmlformats.org/officeDocument/2006/relationships/hyperlink" Target="https://www-tandfonline-com.proxy.lib.umich.edu/doi/full/10.1080/09644010903576918" TargetMode="External"/><Relationship Id="rId27" Type="http://schemas.openxmlformats.org/officeDocument/2006/relationships/hyperlink" Target="https://marginalrevolution.com/marginalrevolution/2019/07/is-democracy-doomed.html" TargetMode="External"/><Relationship Id="rId69" Type="http://schemas.openxmlformats.org/officeDocument/2006/relationships/hyperlink" Target="https://www.tandfonline.com/doi/full/10.1080/13510347.2012.709684" TargetMode="External"/><Relationship Id="rId134" Type="http://schemas.openxmlformats.org/officeDocument/2006/relationships/hyperlink" Target="https://www-tandfonline-com.proxy.lib.umich.edu/doi/full/10.1080/09644010903576918" TargetMode="External"/><Relationship Id="rId80" Type="http://schemas.openxmlformats.org/officeDocument/2006/relationships/hyperlink" Target="https://theweek.com/articles/824408/dangerous-addiction-political-hyperbole" TargetMode="External"/><Relationship Id="rId176" Type="http://schemas.openxmlformats.org/officeDocument/2006/relationships/hyperlink" Target="http://scholar.google.com.proxy.lib.umich.edu/scholar_lookup?hl=en&amp;publication_year=2007&amp;author=N.+Carter&amp;title=+The+politics+of+the+environment+" TargetMode="External"/><Relationship Id="rId341" Type="http://schemas.openxmlformats.org/officeDocument/2006/relationships/hyperlink" Target="https://www-tandfonline-com.proxy.lib.umich.edu/doi/full/10.1080/09644010903576918" TargetMode="External"/><Relationship Id="rId383" Type="http://schemas.openxmlformats.org/officeDocument/2006/relationships/hyperlink" Target="https://www.fima.cl/" TargetMode="External"/><Relationship Id="rId439" Type="http://schemas.openxmlformats.org/officeDocument/2006/relationships/theme" Target="theme/theme1.xml"/><Relationship Id="rId201" Type="http://schemas.openxmlformats.org/officeDocument/2006/relationships/hyperlink" Target="https://www-tandfonline-com.proxy.lib.umich.edu/doi/full/10.1080/09644010903576918" TargetMode="External"/><Relationship Id="rId243" Type="http://schemas.openxmlformats.org/officeDocument/2006/relationships/hyperlink" Target="https://www-tandfonline-com.proxy.lib.umich.edu/doi/full/10.1080/09644010903576918" TargetMode="External"/><Relationship Id="rId285" Type="http://schemas.openxmlformats.org/officeDocument/2006/relationships/hyperlink" Target="https://www-tandfonline-com.proxy.lib.umich.edu/doi/full/10.1080/09644010903576918" TargetMode="External"/><Relationship Id="rId38" Type="http://schemas.openxmlformats.org/officeDocument/2006/relationships/hyperlink" Target="http://valdaiclub.com/a/highlights/liberal-imperialism/" TargetMode="External"/><Relationship Id="rId103" Type="http://schemas.openxmlformats.org/officeDocument/2006/relationships/hyperlink" Target="https://www-tandfonline-com.proxy.lib.umich.edu/doi/full/10.1080/09644010903576918" TargetMode="External"/><Relationship Id="rId310" Type="http://schemas.openxmlformats.org/officeDocument/2006/relationships/hyperlink" Target="https://www-tandfonline-com.proxy.lib.umich.edu/doi/full/10.1080/09644010903576918" TargetMode="External"/><Relationship Id="rId91" Type="http://schemas.openxmlformats.org/officeDocument/2006/relationships/hyperlink" Target="https://www-tandfonline-com.proxy.lib.umich.edu/toc/fenp20/19/2" TargetMode="External"/><Relationship Id="rId145" Type="http://schemas.openxmlformats.org/officeDocument/2006/relationships/hyperlink" Target="http://www.ft.com/cms/s/0/e61c8cb4-6159-11dc-bf25-0000779fd2ac.html" TargetMode="External"/><Relationship Id="rId187" Type="http://schemas.openxmlformats.org/officeDocument/2006/relationships/hyperlink" Target="https://www-tandfonline-com.proxy.lib.umich.edu/servlet/linkout?suffix=CIT0048&amp;dbid=128&amp;doi=10.1080%2F09644010903576918&amp;key=000242866800015" TargetMode="External"/><Relationship Id="rId352" Type="http://schemas.openxmlformats.org/officeDocument/2006/relationships/hyperlink" Target="https://www-tandfonline-com.proxy.lib.umich.edu/doi/full/10.1080/09644010903576918" TargetMode="External"/><Relationship Id="rId394" Type="http://schemas.openxmlformats.org/officeDocument/2006/relationships/hyperlink" Target="https://accessinitiative.org/" TargetMode="External"/><Relationship Id="rId408" Type="http://schemas.openxmlformats.org/officeDocument/2006/relationships/hyperlink" Target="https://www.wri.org/blog/2008/04/what-does-environmental-democracy-look" TargetMode="External"/><Relationship Id="rId212" Type="http://schemas.openxmlformats.org/officeDocument/2006/relationships/hyperlink" Target="http://scholar.google.com.proxy.lib.umich.edu/scholar_lookup?hl=en&amp;publication_year=2002&amp;pages=697-712&amp;issue=4&amp;author=R.+C.+Lieberman&amp;title=Ideas%2C+institutions%2C+and+political+order%3A+Explaining+political+change" TargetMode="External"/><Relationship Id="rId254" Type="http://schemas.openxmlformats.org/officeDocument/2006/relationships/hyperlink" Target="http://www.ft.com/cms/s/0/9e41ddfc-f3a9-11dd-9c4b-0000779fd2ac.html" TargetMode="External"/><Relationship Id="rId49" Type="http://schemas.openxmlformats.org/officeDocument/2006/relationships/hyperlink" Target="https://en.wikipedia.org/wiki/Democracy-Dictatorship_Index" TargetMode="External"/><Relationship Id="rId114" Type="http://schemas.openxmlformats.org/officeDocument/2006/relationships/hyperlink" Target="http://scholar.google.com.proxy.lib.umich.edu/scholar_lookup?hl=en&amp;publication_year=1992&amp;pages=131-195&amp;author=R.+Elson&amp;title=+The+Cambridge+history+of+Southeast+Asia%3A+Volume+2%2C+the+nineteenth+and+twentieth+centuries+" TargetMode="External"/><Relationship Id="rId296" Type="http://schemas.openxmlformats.org/officeDocument/2006/relationships/hyperlink" Target="https://www-tandfonline-com.proxy.lib.umich.edu/servlet/linkout?suffix=CIT0055&amp;dbid=128&amp;doi=10.1080%2F09644010903576918&amp;key=000248048200005" TargetMode="External"/><Relationship Id="rId60" Type="http://schemas.openxmlformats.org/officeDocument/2006/relationships/hyperlink" Target="mailto:bdesmarais@psu.edu" TargetMode="External"/><Relationship Id="rId81" Type="http://schemas.openxmlformats.org/officeDocument/2006/relationships/hyperlink" Target="https://www-tandfonline-com.proxy.lib.umich.edu/toc/fenp20/current" TargetMode="External"/><Relationship Id="rId135" Type="http://schemas.openxmlformats.org/officeDocument/2006/relationships/hyperlink" Target="https://www-tandfonline-com.proxy.lib.umich.edu/servlet/linkout?suffix=CIT0008&amp;dbid=16&amp;doi=10.1080%2F09644010903576918&amp;key=10.1111%2Fj.1468-0491.2007.00383.x" TargetMode="External"/><Relationship Id="rId156" Type="http://schemas.openxmlformats.org/officeDocument/2006/relationships/hyperlink" Target="https://www-tandfonline-com.proxy.lib.umich.edu/servlet/linkout?suffix=CIT0059&amp;dbid=128&amp;doi=10.1080%2F09644010903576918&amp;key=000083339200001" TargetMode="External"/><Relationship Id="rId177" Type="http://schemas.openxmlformats.org/officeDocument/2006/relationships/hyperlink" Target="https://www-tandfonline-com.proxy.lib.umich.edu/doi/full/10.1080/09644010903576918" TargetMode="External"/><Relationship Id="rId198" Type="http://schemas.openxmlformats.org/officeDocument/2006/relationships/hyperlink" Target="https://www-tandfonline-com.proxy.lib.umich.edu/servlet/linkout?suffix=CIT0072&amp;dbid=16&amp;doi=10.1080%2F09644010903576918&amp;key=10.1177%2F0022343302039002001" TargetMode="External"/><Relationship Id="rId321" Type="http://schemas.openxmlformats.org/officeDocument/2006/relationships/hyperlink" Target="https://www-tandfonline-com.proxy.lib.umich.edu/doi/full/10.1080/09644010903576918" TargetMode="External"/><Relationship Id="rId342" Type="http://schemas.openxmlformats.org/officeDocument/2006/relationships/hyperlink" Target="http://scholar.google.com.proxy.lib.umich.edu/scholar_lookup?hl=en&amp;publication_year=2000&amp;author=R.+D.+Kaplan&amp;title=+The+coming+anarchy%3A+Shattering+the+dreams+of+the+post-cold+war+" TargetMode="External"/><Relationship Id="rId363" Type="http://schemas.openxmlformats.org/officeDocument/2006/relationships/hyperlink" Target="https://www.oxfordhandbooks.com/view/10.1093/oxfordhb/9780199566600.001.0001/oxfordhb-9780199566600" TargetMode="External"/><Relationship Id="rId384" Type="http://schemas.openxmlformats.org/officeDocument/2006/relationships/hyperlink" Target="https://www.theguardian.com/environment/andes-to-the-amazon/2014/jun/11/chilean-patagonia-spared-10-billion-mega-dam-project" TargetMode="External"/><Relationship Id="rId419" Type="http://schemas.openxmlformats.org/officeDocument/2006/relationships/hyperlink" Target="https://carnegieendowment.org/2019/01/16/is-democracy-problem-pub-78137" TargetMode="External"/><Relationship Id="rId202" Type="http://schemas.openxmlformats.org/officeDocument/2006/relationships/hyperlink" Target="https://www-tandfonline-com.proxy.lib.umich.edu/servlet/linkout?suffix=CIT0030&amp;dbid=16&amp;doi=10.1080%2F09644010903576918&amp;key=10.1016%2Fj.ecolecon.2004.02.011" TargetMode="External"/><Relationship Id="rId223" Type="http://schemas.openxmlformats.org/officeDocument/2006/relationships/hyperlink" Target="https://www-tandfonline-com.proxy.lib.umich.edu/servlet/linkout?suffix=CIT0050&amp;dbid=128&amp;doi=10.1080%2F09644010903576918&amp;key=A1991GN76000003" TargetMode="External"/><Relationship Id="rId244" Type="http://schemas.openxmlformats.org/officeDocument/2006/relationships/hyperlink" Target="https://www-tandfonline-com.proxy.lib.umich.edu/doi/full/10.1080/09644010903576918" TargetMode="External"/><Relationship Id="rId430" Type="http://schemas.openxmlformats.org/officeDocument/2006/relationships/hyperlink" Target="https://carnegieendowment.org/2019/01/16/is-democracy-problem-pub-78137" TargetMode="External"/><Relationship Id="rId18" Type="http://schemas.openxmlformats.org/officeDocument/2006/relationships/hyperlink" Target="https://www.ft.com/martin-wolf" TargetMode="External"/><Relationship Id="rId39" Type="http://schemas.openxmlformats.org/officeDocument/2006/relationships/hyperlink" Target="mailto:bdesmarais@psu.edu" TargetMode="External"/><Relationship Id="rId265" Type="http://schemas.openxmlformats.org/officeDocument/2006/relationships/hyperlink" Target="http://scholar.google.com.proxy.lib.umich.edu/scholar_lookup?hl=en&amp;publication_year=2004&amp;pages=137-147&amp;author=D.+Hale&amp;title=China%27s+growing+appetites" TargetMode="External"/><Relationship Id="rId286" Type="http://schemas.openxmlformats.org/officeDocument/2006/relationships/hyperlink" Target="https://www-tandfonline-com.proxy.lib.umich.edu/servlet/linkout?suffix=CIT0083&amp;dbid=16&amp;doi=10.1080%2F09644010903576918&amp;key=10.1016%2Fj.ecolecon.2004.02.004" TargetMode="External"/><Relationship Id="rId50" Type="http://schemas.openxmlformats.org/officeDocument/2006/relationships/hyperlink" Target="https://dataverse.harvard.edu/dataset.xhtml?persistentId=doi:10.7910/DVN/28468" TargetMode="External"/><Relationship Id="rId104" Type="http://schemas.openxmlformats.org/officeDocument/2006/relationships/hyperlink" Target="https://www-tandfonline-com.proxy.lib.umich.edu/servlet/linkout?suffix=CIT0001&amp;dbid=16&amp;doi=10.1080%2F09644010903576918&amp;key=10.2307%2F3021206" TargetMode="External"/><Relationship Id="rId125" Type="http://schemas.openxmlformats.org/officeDocument/2006/relationships/hyperlink" Target="https://www-tandfonline-com.proxy.lib.umich.edu/doi/full/10.1080/09644010903576918" TargetMode="External"/><Relationship Id="rId146" Type="http://schemas.openxmlformats.org/officeDocument/2006/relationships/hyperlink" Target="http://scholar.google.com.proxy.lib.umich.edu/scholar_lookup?hl=en&amp;publication_year=2007&amp;author=V.+Mallet&amp;title=Beijing+nightmare%3A+The+rise+of+real+politics+%5Bonline%5D" TargetMode="External"/><Relationship Id="rId167" Type="http://schemas.openxmlformats.org/officeDocument/2006/relationships/hyperlink" Target="https://www-tandfonline-com.proxy.lib.umich.edu/servlet/linkout?suffix=CIT0069&amp;dbid=20&amp;doi=10.1080%2F09644010903576918&amp;key=10.1080%2F13563460500344419&amp;tollfreelink=139069_935865_2a59b35913044baa1e12075b45d5e0589c653781f5da563b6e60c767dd8b65e2" TargetMode="External"/><Relationship Id="rId188" Type="http://schemas.openxmlformats.org/officeDocument/2006/relationships/hyperlink" Target="http://scholar.google.com.proxy.lib.umich.edu/scholar_lookup?hl=en&amp;publication_year=2006&amp;pages=755-775&amp;issue=4&amp;author=J.+D.+Hamilton&amp;author=C.+Wills-Toker&amp;title=Reconceptualizing+dialogue+in+environmental+public+participation" TargetMode="External"/><Relationship Id="rId311" Type="http://schemas.openxmlformats.org/officeDocument/2006/relationships/hyperlink" Target="https://www-tandfonline-com.proxy.lib.umich.edu/doi/full/10.1080/09644010903576918" TargetMode="External"/><Relationship Id="rId332" Type="http://schemas.openxmlformats.org/officeDocument/2006/relationships/hyperlink" Target="https://www-tandfonline-com.proxy.lib.umich.edu/doi/full/10.1080/09644010903576918" TargetMode="External"/><Relationship Id="rId353" Type="http://schemas.openxmlformats.org/officeDocument/2006/relationships/hyperlink" Target="http://search.ft.com/ftArticle?queryText=one+child+policy&amp;y=2&amp;aje=true&amp;x=7&amp;id=080228000391&amp;ct=0" TargetMode="External"/><Relationship Id="rId374" Type="http://schemas.openxmlformats.org/officeDocument/2006/relationships/hyperlink" Target="http://www.c2d.ch/" TargetMode="External"/><Relationship Id="rId395" Type="http://schemas.openxmlformats.org/officeDocument/2006/relationships/hyperlink" Target="https://accessinitiative.org/tanzania" TargetMode="External"/><Relationship Id="rId409" Type="http://schemas.openxmlformats.org/officeDocument/2006/relationships/hyperlink" Target="https://www.wri.org/blog/2008/04/what-does-environmental-democracy-look" TargetMode="External"/><Relationship Id="rId71" Type="http://schemas.openxmlformats.org/officeDocument/2006/relationships/hyperlink" Target="https://www.tandfonline.com/doi/full/10.1080/13510347.2012.709684" TargetMode="External"/><Relationship Id="rId92" Type="http://schemas.openxmlformats.org/officeDocument/2006/relationships/hyperlink" Target="https://doi-org.proxy.lib.umich.edu/10.1080/09644010903576918" TargetMode="External"/><Relationship Id="rId213" Type="http://schemas.openxmlformats.org/officeDocument/2006/relationships/hyperlink" Target="https://www-tandfonline-com.proxy.lib.umich.edu/doi/full/10.1080/09644010903576918" TargetMode="External"/><Relationship Id="rId234" Type="http://schemas.openxmlformats.org/officeDocument/2006/relationships/hyperlink" Target="http://scholar.google.com.proxy.lib.umich.edu/scholar_lookup?hl=en&amp;publication_year=1999&amp;pages=3-28&amp;author=Y.+F.+Lee&amp;author=A.+Y.+So&amp;title=+Asia%27s+environmental+movements+" TargetMode="External"/><Relationship Id="rId420" Type="http://schemas.openxmlformats.org/officeDocument/2006/relationships/hyperlink" Target="https://carnegieendowment.org/2019/01/16/is-democracy-problem-pub-78137" TargetMode="External"/><Relationship Id="rId2" Type="http://schemas.openxmlformats.org/officeDocument/2006/relationships/numbering" Target="numbering.xml"/><Relationship Id="rId29" Type="http://schemas.openxmlformats.org/officeDocument/2006/relationships/hyperlink" Target="https://www-tandfonline-com.proxy.lib.umich.edu/toc/fenp20/current" TargetMode="External"/><Relationship Id="rId255" Type="http://schemas.openxmlformats.org/officeDocument/2006/relationships/hyperlink" Target="http://scholar.google.com.proxy.lib.umich.edu/scholar_lookup?hl=en&amp;publication_year=2009&amp;author=J.+Aglionby&amp;title=Asia%27s+migrant+workers+face+uncertainty+%5Bonline%5D" TargetMode="External"/><Relationship Id="rId276" Type="http://schemas.openxmlformats.org/officeDocument/2006/relationships/hyperlink" Target="https://www-tandfonline-com.proxy.lib.umich.edu/doi/full/10.1080/09644010903576918" TargetMode="External"/><Relationship Id="rId297" Type="http://schemas.openxmlformats.org/officeDocument/2006/relationships/hyperlink" Target="http://scholar.google.com.proxy.lib.umich.edu/scholar_lookup?hl=en&amp;publication_year=2007&amp;pages=148-184&amp;issue=1&amp;author=D.+M.+Jones&amp;author=M.+L.R.+Smith&amp;title=Making+process%2C+not+progress%3A+ASEAN+and+the+evolving+East+Asian+regional+order" TargetMode="External"/><Relationship Id="rId40" Type="http://schemas.openxmlformats.org/officeDocument/2006/relationships/hyperlink" Target="https://arxiv.org/pdf/1809.04141.pdf)%20%5bHS%5d" TargetMode="External"/><Relationship Id="rId115" Type="http://schemas.openxmlformats.org/officeDocument/2006/relationships/hyperlink" Target="https://www-tandfonline-com.proxy.lib.umich.edu/doi/full/10.1080/09644010903576918" TargetMode="External"/><Relationship Id="rId136" Type="http://schemas.openxmlformats.org/officeDocument/2006/relationships/hyperlink" Target="https://www-tandfonline-com.proxy.lib.umich.edu/servlet/linkout?suffix=CIT0008&amp;dbid=128&amp;doi=10.1080%2F09644010903576918&amp;key=000254426900001" TargetMode="External"/><Relationship Id="rId157" Type="http://schemas.openxmlformats.org/officeDocument/2006/relationships/hyperlink" Target="http://scholar.google.com.proxy.lib.umich.edu/scholar_lookup?hl=en&amp;publication_year=1999&amp;pages=5-55&amp;issue=2&amp;author=J.+W.+Legro&amp;author=A.+Moravcsik&amp;title=Is+anybody+still+a+realist%3F" TargetMode="External"/><Relationship Id="rId178" Type="http://schemas.openxmlformats.org/officeDocument/2006/relationships/hyperlink" Target="https://www-tandfonline-com.proxy.lib.umich.edu/servlet/linkout?suffix=CIT0006&amp;dbid=16&amp;doi=10.1080%2F09644010903576918&amp;key=10.3197%2F096327107780474573" TargetMode="External"/><Relationship Id="rId301" Type="http://schemas.openxmlformats.org/officeDocument/2006/relationships/hyperlink" Target="https://www-tandfonline-com.proxy.lib.umich.edu/doi/full/10.1080/09644010903576918" TargetMode="External"/><Relationship Id="rId322" Type="http://schemas.openxmlformats.org/officeDocument/2006/relationships/hyperlink" Target="http://scholar.google.com.proxy.lib.umich.edu/scholar_lookup?hl=en&amp;publication_year=2007&amp;author=K.+S.+Tsai&amp;title=+Capitalism+without+democracy%3A+The+private+sector+in+contemporary+China+" TargetMode="External"/><Relationship Id="rId343" Type="http://schemas.openxmlformats.org/officeDocument/2006/relationships/hyperlink" Target="https://www-tandfonline-com.proxy.lib.umich.edu/doi/full/10.1080/09644010903576918" TargetMode="External"/><Relationship Id="rId364" Type="http://schemas.openxmlformats.org/officeDocument/2006/relationships/hyperlink" Target="https://www.oxfordhandbooks.com/view/10.1093/oxfordhb/9780199566600.001.0001/oxfordhb-9780199566600" TargetMode="External"/><Relationship Id="rId61" Type="http://schemas.openxmlformats.org/officeDocument/2006/relationships/hyperlink" Target="https://arxiv.org/pdf/1809.04141.pdf)%20%5bHS%5d" TargetMode="External"/><Relationship Id="rId82" Type="http://schemas.openxmlformats.org/officeDocument/2006/relationships/hyperlink" Target="https://www-tandfonline-com.proxy.lib.umich.edu/toc/fenp20/19/2" TargetMode="External"/><Relationship Id="rId199" Type="http://schemas.openxmlformats.org/officeDocument/2006/relationships/hyperlink" Target="https://www-tandfonline-com.proxy.lib.umich.edu/servlet/linkout?suffix=CIT0072&amp;dbid=128&amp;doi=10.1080%2F09644010903576918&amp;key=000174953700001" TargetMode="External"/><Relationship Id="rId203" Type="http://schemas.openxmlformats.org/officeDocument/2006/relationships/hyperlink" Target="https://www-tandfonline-com.proxy.lib.umich.edu/servlet/linkout?suffix=CIT0030&amp;dbid=128&amp;doi=10.1080%2F09644010903576918&amp;key=000224320600001" TargetMode="External"/><Relationship Id="rId385" Type="http://schemas.openxmlformats.org/officeDocument/2006/relationships/hyperlink" Target="https://www2.epa.gov/toxics-release-inventory-tri-program/tri-around-world" TargetMode="External"/><Relationship Id="rId19" Type="http://schemas.openxmlformats.org/officeDocument/2006/relationships/hyperlink" Target="https://connectusfund.org/8-advantages-and-disadvantages-of-authoritarian-government" TargetMode="External"/><Relationship Id="rId224" Type="http://schemas.openxmlformats.org/officeDocument/2006/relationships/hyperlink" Target="http://scholar.google.com.proxy.lib.umich.edu/scholar_lookup?hl=en&amp;publication_year=1991&amp;pages=76-116&amp;issue=2&amp;author=T.+Homer-Dixon&amp;title=On+the+threshold%3A+Environmental+changes+as+causes+of+conflict" TargetMode="External"/><Relationship Id="rId245" Type="http://schemas.openxmlformats.org/officeDocument/2006/relationships/hyperlink" Target="http://www.ft.com/cms/s/0/0a2f0252-00ca-11dd-a0c5-000077b07658.html" TargetMode="External"/><Relationship Id="rId266" Type="http://schemas.openxmlformats.org/officeDocument/2006/relationships/hyperlink" Target="https://www-tandfonline-com.proxy.lib.umich.edu/doi/full/10.1080/09644010903576918" TargetMode="External"/><Relationship Id="rId287" Type="http://schemas.openxmlformats.org/officeDocument/2006/relationships/hyperlink" Target="https://www-tandfonline-com.proxy.lib.umich.edu/servlet/linkout?suffix=CIT0083&amp;dbid=128&amp;doi=10.1080%2F09644010903576918&amp;key=000224657500002" TargetMode="External"/><Relationship Id="rId410" Type="http://schemas.openxmlformats.org/officeDocument/2006/relationships/hyperlink" Target="https://www.wri.org/blog/2008/04/what-does-environmental-democracy-look" TargetMode="External"/><Relationship Id="rId431" Type="http://schemas.openxmlformats.org/officeDocument/2006/relationships/hyperlink" Target="https://www-jstor-org.proxy.lib.umich.edu/stable/pdf/20684621.pdf?refreqid=excelsior%3A96ee46736ffa0ae33f58260cc0da63dc0" TargetMode="External"/><Relationship Id="rId30" Type="http://schemas.openxmlformats.org/officeDocument/2006/relationships/hyperlink" Target="https://www-tandfonline-com.proxy.lib.umich.edu/toc/fenp20/19/2" TargetMode="External"/><Relationship Id="rId105" Type="http://schemas.openxmlformats.org/officeDocument/2006/relationships/hyperlink" Target="https://www-tandfonline-com.proxy.lib.umich.edu/servlet/linkout?suffix=CIT0001&amp;dbid=128&amp;doi=10.1080%2F09644010903576918&amp;key=000082805600003" TargetMode="External"/><Relationship Id="rId126" Type="http://schemas.openxmlformats.org/officeDocument/2006/relationships/hyperlink" Target="https://www-tandfonline-com.proxy.lib.umich.edu/servlet/linkout?suffix=CIT0009&amp;dbid=20&amp;doi=10.1080%2F09644010903576918&amp;key=10.1080%2F1467271042000241621&amp;tollfreelink=139069_935865_493882dd2736db96c91c417c32838a726d672ce20510fe20cf3fd3b5f623f136" TargetMode="External"/><Relationship Id="rId147" Type="http://schemas.openxmlformats.org/officeDocument/2006/relationships/hyperlink" Target="https://www-tandfonline-com.proxy.lib.umich.edu/doi/full/10.1080/09644010903576918" TargetMode="External"/><Relationship Id="rId168" Type="http://schemas.openxmlformats.org/officeDocument/2006/relationships/hyperlink" Target="https://www-tandfonline-com.proxy.lib.umich.edu/servlet/linkout?suffix=CIT0069&amp;dbid=128&amp;doi=10.1080%2F09644010903576918&amp;key=000233870200004" TargetMode="External"/><Relationship Id="rId312" Type="http://schemas.openxmlformats.org/officeDocument/2006/relationships/hyperlink" Target="https://www-tandfonline-com.proxy.lib.umich.edu/servlet/linkout?suffix=CIT0021&amp;dbid=16&amp;doi=10.1080%2F09644010903576918&amp;key=10.1353%2Fjod.2007.0043" TargetMode="External"/><Relationship Id="rId333" Type="http://schemas.openxmlformats.org/officeDocument/2006/relationships/hyperlink" Target="http://scholar.google.com.proxy.lib.umich.edu/scholar_lookup?hl=en&amp;publication_year=1985&amp;author=L.+W.+Pye&amp;title=++Asian+power+and+politics%3A+The+cultural+dimensions+of+authority+" TargetMode="External"/><Relationship Id="rId354" Type="http://schemas.openxmlformats.org/officeDocument/2006/relationships/hyperlink" Target="http://scholar.google.com.proxy.lib.umich.edu/scholar_lookup?hl=en&amp;publication_year=2008&amp;author=M.+Dickie&amp;title=China+mulls+%E2%80%98one-child%E2%80%99+policy+shift+%5Bonline%5D" TargetMode="External"/><Relationship Id="rId51" Type="http://schemas.openxmlformats.org/officeDocument/2006/relationships/hyperlink" Target="http://www.cambridge.org/my/academic/subjects/politics-international-relations/comparative-politics/competitive-authoritarianism-hybrid-regimes-after-cold-war?format=HB&amp;isbn=9780521882521" TargetMode="External"/><Relationship Id="rId72" Type="http://schemas.openxmlformats.org/officeDocument/2006/relationships/hyperlink" Target="https://www.tandfonline.com/doi/full/10.1080/13510347.2012.709684" TargetMode="External"/><Relationship Id="rId93" Type="http://schemas.openxmlformats.org/officeDocument/2006/relationships/hyperlink" Target="https://www-tandfonline-com.proxy.lib.umich.edu/doi/full/10.1080/09644010903576918" TargetMode="External"/><Relationship Id="rId189" Type="http://schemas.openxmlformats.org/officeDocument/2006/relationships/hyperlink" Target="https://www-tandfonline-com.proxy.lib.umich.edu/doi/full/10.1080/09644010903576918" TargetMode="External"/><Relationship Id="rId375" Type="http://schemas.openxmlformats.org/officeDocument/2006/relationships/hyperlink" Target="http://www.direct-democracy-navigator.org/" TargetMode="External"/><Relationship Id="rId396" Type="http://schemas.openxmlformats.org/officeDocument/2006/relationships/hyperlink" Target="https://accessinitiative.org/uganda" TargetMode="External"/><Relationship Id="rId3" Type="http://schemas.openxmlformats.org/officeDocument/2006/relationships/styles" Target="styles.xml"/><Relationship Id="rId214" Type="http://schemas.openxmlformats.org/officeDocument/2006/relationships/hyperlink" Target="https://www-tandfonline-com.proxy.lib.umich.edu/servlet/linkout?suffix=CIT0031&amp;dbid=16&amp;doi=10.1080%2F09644010903576918&amp;key=10.1111%2Fj.1467-9248.2006.00571.x" TargetMode="External"/><Relationship Id="rId235" Type="http://schemas.openxmlformats.org/officeDocument/2006/relationships/hyperlink" Target="https://www-tandfonline-com.proxy.lib.umich.edu/doi/full/10.1080/09644010903576918" TargetMode="External"/><Relationship Id="rId256" Type="http://schemas.openxmlformats.org/officeDocument/2006/relationships/hyperlink" Target="https://www-tandfonline-com.proxy.lib.umich.edu/doi/full/10.1080/09644010903576918" TargetMode="External"/><Relationship Id="rId277" Type="http://schemas.openxmlformats.org/officeDocument/2006/relationships/hyperlink" Target="https://www-tandfonline-com.proxy.lib.umich.edu/servlet/linkout?suffix=CIT0025&amp;dbid=16&amp;doi=10.1080%2F09644010903576918&amp;key=10.7551%2Fmitpress%2F6198.001.0001" TargetMode="External"/><Relationship Id="rId298" Type="http://schemas.openxmlformats.org/officeDocument/2006/relationships/hyperlink" Target="https://www-tandfonline-com.proxy.lib.umich.edu/doi/full/10.1080/09644010903576918" TargetMode="External"/><Relationship Id="rId400" Type="http://schemas.openxmlformats.org/officeDocument/2006/relationships/hyperlink" Target="https://www.wri.org/blog/2008/04/what-does-environmental-democracy-look" TargetMode="External"/><Relationship Id="rId421" Type="http://schemas.openxmlformats.org/officeDocument/2006/relationships/hyperlink" Target="https://grist.org/beacon/the-voters-are-in-climate-change-is-no-1/" TargetMode="External"/><Relationship Id="rId116" Type="http://schemas.openxmlformats.org/officeDocument/2006/relationships/hyperlink" Target="https://www-tandfonline-com.proxy.lib.umich.edu/servlet/linkout?suffix=CIT0090&amp;dbid=16&amp;doi=10.1080%2F09644010903576918&amp;key=10.4324%2F9780203402559" TargetMode="External"/><Relationship Id="rId137" Type="http://schemas.openxmlformats.org/officeDocument/2006/relationships/hyperlink" Target="http://scholar.google.com.proxy.lib.umich.edu/scholar_lookup?hl=en&amp;publication_year=2008&amp;pages=1-24&amp;issue=1&amp;author=H.+Back&amp;author=A.+Hadenius&amp;title=Democracy+and+state+capacity%3A+Exploring+a+J-shaped+relationship" TargetMode="External"/><Relationship Id="rId158" Type="http://schemas.openxmlformats.org/officeDocument/2006/relationships/hyperlink" Target="https://www-tandfonline-com.proxy.lib.umich.edu/doi/full/10.1080/09644010903576918" TargetMode="External"/><Relationship Id="rId302" Type="http://schemas.openxmlformats.org/officeDocument/2006/relationships/hyperlink" Target="http://www.ft.com/cms/s/0/6c1aba90-9b73-11dc-8aad-0000779fd2ac.html" TargetMode="External"/><Relationship Id="rId323" Type="http://schemas.openxmlformats.org/officeDocument/2006/relationships/hyperlink" Target="https://www-tandfonline-com.proxy.lib.umich.edu/doi/full/10.1080/09644010903576918" TargetMode="External"/><Relationship Id="rId344" Type="http://schemas.openxmlformats.org/officeDocument/2006/relationships/hyperlink" Target="http://scholar.google.com.proxy.lib.umich.edu/scholar_lookup?hl=en&amp;publication_year=2006&amp;author=T.+Fuller&amp;title=For+Asia%2C+a+vicious+cycle+of+flood+and+drought" TargetMode="External"/><Relationship Id="rId20" Type="http://schemas.openxmlformats.org/officeDocument/2006/relationships/hyperlink" Target="https://www.forbes.com/sites/stratfor/2017/05/25/the-forces-driving-democratic-recession/" TargetMode="External"/><Relationship Id="rId41" Type="http://schemas.openxmlformats.org/officeDocument/2006/relationships/hyperlink" Target="https://www-jstor-org.proxy.lib.umich.edu/stable/pdf/20684621.pdf?refreqid=excelsior%3A96ee46736ffa0ae33f58260cc0da63dc0" TargetMode="External"/><Relationship Id="rId62" Type="http://schemas.openxmlformats.org/officeDocument/2006/relationships/hyperlink" Target="https://www.theamericanconservative.com/larison/democratic-peace-theory-is-false/" TargetMode="External"/><Relationship Id="rId83" Type="http://schemas.openxmlformats.org/officeDocument/2006/relationships/hyperlink" Target="https://www-tandfonline-com.proxy.lib.umich.edu/toc/fenp20/19/2" TargetMode="External"/><Relationship Id="rId179" Type="http://schemas.openxmlformats.org/officeDocument/2006/relationships/hyperlink" Target="https://www-tandfonline-com.proxy.lib.umich.edu/servlet/linkout?suffix=CIT0006&amp;dbid=128&amp;doi=10.1080%2F09644010903576918&amp;key=000247381000006" TargetMode="External"/><Relationship Id="rId365" Type="http://schemas.openxmlformats.org/officeDocument/2006/relationships/hyperlink" Target="https://www.cambridge.org/core/journals/china-quarterly/article/breathe-easy-local-nuances-of-authoritarian-environmentalism-in-chinas-battle-against-air-pollution/60E8CFA44D14A3D2E695EB2ADFE6CEC0/core-reader" TargetMode="External"/><Relationship Id="rId386" Type="http://schemas.openxmlformats.org/officeDocument/2006/relationships/hyperlink" Target="https://www2.epa.gov/toxics-release-inventory-tri-program/learn-about-toxics-release-inventory" TargetMode="External"/><Relationship Id="rId190" Type="http://schemas.openxmlformats.org/officeDocument/2006/relationships/hyperlink" Target="https://www-tandfonline-com.proxy.lib.umich.edu/servlet/linkout?suffix=CIT0032&amp;dbid=20&amp;doi=10.1080%2F09644010903576918&amp;key=10.1080%2F09644010600937199&amp;tollfreelink=139069_935865_576d11c7f7ec0762d840174fd3024fbb2f1e3fd99726bc96c7fddc0e31de163f" TargetMode="External"/><Relationship Id="rId204" Type="http://schemas.openxmlformats.org/officeDocument/2006/relationships/hyperlink" Target="http://scholar.google.com.proxy.lib.umich.edu/scholar_lookup?hl=en&amp;publication_year=2004&amp;pages=431-455&amp;issue=4&amp;author=S.+Dinda&amp;title=Environmental+Kuznets+Curve+hypothesis%3A+A+survey" TargetMode="External"/><Relationship Id="rId225" Type="http://schemas.openxmlformats.org/officeDocument/2006/relationships/hyperlink" Target="https://www-tandfonline-com.proxy.lib.umich.edu/doi/full/10.1080/09644010903576918" TargetMode="External"/><Relationship Id="rId246" Type="http://schemas.openxmlformats.org/officeDocument/2006/relationships/hyperlink" Target="http://scholar.google.com.proxy.lib.umich.edu/scholar_lookup?hl=en&amp;publication_year=2008&amp;author=R.+Minder&amp;title=Food+prices+ring+alarm+for+Asian+nations+%5Bonline%5D" TargetMode="External"/><Relationship Id="rId267" Type="http://schemas.openxmlformats.org/officeDocument/2006/relationships/hyperlink" Target="http://scholar.google.com.proxy.lib.umich.edu/scholar_lookup?hl=en&amp;publication_year=2007&amp;author=S.+L.+Shirk&amp;title=+China%3A+fragile+superpower+" TargetMode="External"/><Relationship Id="rId288" Type="http://schemas.openxmlformats.org/officeDocument/2006/relationships/hyperlink" Target="http://scholar.google.com.proxy.lib.umich.edu/scholar_lookup?hl=en&amp;publication_year=2004&amp;pages=23-34&amp;issue=1%E2%80%932&amp;author=M.+Shimamoto&amp;author=F.+Ubukata&amp;author=Y.+Seki&amp;title=Forest+sustainability+and+the+free+trade+of+forest+products%3A+Cases+from+Southeast+Asia" TargetMode="External"/><Relationship Id="rId411" Type="http://schemas.openxmlformats.org/officeDocument/2006/relationships/hyperlink" Target="https://www.wri.org/blog/2008/04/what-does-environmental-democracy-look" TargetMode="External"/><Relationship Id="rId432" Type="http://schemas.openxmlformats.org/officeDocument/2006/relationships/hyperlink" Target="https://www-jstor-org.proxy.lib.umich.edu/stable/pdf/20684621.pdf?refreqid=excelsior%3A96ee46736ffa0ae33f58260cc0da63dc0" TargetMode="External"/><Relationship Id="rId106" Type="http://schemas.openxmlformats.org/officeDocument/2006/relationships/hyperlink" Target="http://scholar.google.com.proxy.lib.umich.edu/scholar_lookup?hl=en&amp;publication_year=1999&amp;pages=418-432&amp;issue=3&amp;author=A.+Acharya&amp;title=Southeast+Asia%27s+democratic+moment" TargetMode="External"/><Relationship Id="rId127" Type="http://schemas.openxmlformats.org/officeDocument/2006/relationships/hyperlink" Target="http://scholar.google.com.proxy.lib.umich.edu/scholar_lookup?hl=en&amp;publication_year=2004&amp;pages=323-354&amp;issue=3&amp;author=M.+Beeson&amp;title=US+hegemony+and+Southeast+Asia%3A+The+impact+of%2C+and+limits+to%2C+American+power+and+influence" TargetMode="External"/><Relationship Id="rId313" Type="http://schemas.openxmlformats.org/officeDocument/2006/relationships/hyperlink" Target="https://www-tandfonline-com.proxy.lib.umich.edu/servlet/linkout?suffix=CIT0021&amp;dbid=128&amp;doi=10.1080%2F09644010903576918&amp;key=000248023400010" TargetMode="External"/><Relationship Id="rId10" Type="http://schemas.openxmlformats.org/officeDocument/2006/relationships/hyperlink" Target="https://muse-jhu-edu.proxy.lib.umich.edu/issue/37090" TargetMode="External"/><Relationship Id="rId31" Type="http://schemas.openxmlformats.org/officeDocument/2006/relationships/hyperlink" Target="https://www-tandfonline-com.proxy.lib.umich.edu/toc/fenp20/19/2" TargetMode="External"/><Relationship Id="rId52" Type="http://schemas.openxmlformats.org/officeDocument/2006/relationships/hyperlink" Target="http://www.cambridge.org/my/academic/subjects/politics-international-relations/comparative-politics/competitive-authoritarianism-hybrid-regimes-after-cold-war?format=HB&amp;isbn=9780521882521" TargetMode="External"/><Relationship Id="rId73" Type="http://schemas.openxmlformats.org/officeDocument/2006/relationships/hyperlink" Target="https://www.tandfonline.com/doi/full/10.1080/13510347.2012.709684" TargetMode="External"/><Relationship Id="rId94" Type="http://schemas.openxmlformats.org/officeDocument/2006/relationships/hyperlink" Target="http://scholar.google.com.proxy.lib.umich.edu/scholar_lookup?hl=en&amp;publication_year=2003&amp;author=F.+Zakaria&amp;title=+The+future+of+freedom%3A+Illiberal+democracy+at+home+and+abroad+" TargetMode="External"/><Relationship Id="rId148" Type="http://schemas.openxmlformats.org/officeDocument/2006/relationships/hyperlink" Target="https://www-tandfonline-com.proxy.lib.umich.edu/doi/full/10.1080/09644010903576918" TargetMode="External"/><Relationship Id="rId169" Type="http://schemas.openxmlformats.org/officeDocument/2006/relationships/hyperlink" Target="http://scholar.google.com.proxy.lib.umich.edu/scholar_lookup?hl=en&amp;publication_year=2005&amp;pages=479-498&amp;issue=4&amp;author=J.+Meadowcroft&amp;title=Environmental+political+economy%2C+technological+transitions+and+the+state" TargetMode="External"/><Relationship Id="rId334" Type="http://schemas.openxmlformats.org/officeDocument/2006/relationships/hyperlink" Target="https://www-tandfonline-com.proxy.lib.umich.edu/doi/full/10.1080/09644010903576918" TargetMode="External"/><Relationship Id="rId355" Type="http://schemas.openxmlformats.org/officeDocument/2006/relationships/hyperlink" Target="https://www-tandfonline-com.proxy.lib.umich.edu/doi/full/10.1080/09644010903576918" TargetMode="External"/><Relationship Id="rId376" Type="http://schemas.openxmlformats.org/officeDocument/2006/relationships/hyperlink" Target="http://www.claiminghumanrights.org/government_definition.html" TargetMode="External"/><Relationship Id="rId397" Type="http://schemas.openxmlformats.org/officeDocument/2006/relationships/hyperlink" Target="https://accessinitiative.org/kenya" TargetMode="External"/><Relationship Id="rId4" Type="http://schemas.openxmlformats.org/officeDocument/2006/relationships/settings" Target="settings.xml"/><Relationship Id="rId180" Type="http://schemas.openxmlformats.org/officeDocument/2006/relationships/hyperlink" Target="http://scholar.google.com.proxy.lib.umich.edu/scholar_lookup?hl=en&amp;publication_year=2007&amp;pages=233-252&amp;issue=2&amp;author=M.+Arias-Maldonado&amp;title=An+imaginary+solution%3F+The+green+defence+of+deliberative+democracy" TargetMode="External"/><Relationship Id="rId215" Type="http://schemas.openxmlformats.org/officeDocument/2006/relationships/hyperlink" Target="https://www-tandfonline-com.proxy.lib.umich.edu/servlet/linkout?suffix=CIT0031&amp;dbid=128&amp;doi=10.1080%2F09644010903576918&amp;key=000234919600010" TargetMode="External"/><Relationship Id="rId236" Type="http://schemas.openxmlformats.org/officeDocument/2006/relationships/hyperlink" Target="http://scholar.google.com.proxy.lib.umich.edu/scholar_lookup?hl=en&amp;publication_year=2007&amp;pages=155-191&amp;issue=2&amp;author=G.+Heggelund&amp;title=China%27s+climate+change+policy%3A+Domestic+and+international+developments" TargetMode="External"/><Relationship Id="rId257" Type="http://schemas.openxmlformats.org/officeDocument/2006/relationships/hyperlink" Target="https://www-tandfonline-com.proxy.lib.umich.edu/servlet/linkout?suffix=CIT0092&amp;dbid=16&amp;doi=10.1080%2F09644010903576918&amp;key=10.1111%2Fj.1468-2478.2006.00416.x" TargetMode="External"/><Relationship Id="rId278" Type="http://schemas.openxmlformats.org/officeDocument/2006/relationships/hyperlink" Target="http://scholar.google.com.proxy.lib.umich.edu/scholar_lookup?hl=en&amp;publication_year=1997&amp;author=P.+Dauvergne&amp;title=+Shadows+in+the+forest%3A+Japan+and+the+politics+of+timber+in+Southeast+Asia+" TargetMode="External"/><Relationship Id="rId401" Type="http://schemas.openxmlformats.org/officeDocument/2006/relationships/hyperlink" Target="https://www.wri.org/blog/2008/04/what-does-environmental-democracy-look" TargetMode="External"/><Relationship Id="rId422" Type="http://schemas.openxmlformats.org/officeDocument/2006/relationships/hyperlink" Target="http://www.nber.org/papers/w20004.pdf" TargetMode="External"/><Relationship Id="rId303" Type="http://schemas.openxmlformats.org/officeDocument/2006/relationships/hyperlink" Target="http://scholar.google.com.proxy.lib.umich.edu/scholar_lookup?hl=en&amp;publication_year=2007&amp;author=J.+Burton&amp;author=A.+Kazmin&amp;title=Discomfort+zone%3A+A+divided+ASEAN+struggling+to+match+dreams+with+reality+%5Bonline%5D" TargetMode="External"/><Relationship Id="rId42" Type="http://schemas.openxmlformats.org/officeDocument/2006/relationships/hyperlink" Target="https://www-jstor-org.proxy.lib.umich.edu/stable/pdf/20684621.pdf?refreqid=excelsior%3A96ee46736ffa0ae33f58260cc0da63dc0" TargetMode="External"/><Relationship Id="rId84" Type="http://schemas.openxmlformats.org/officeDocument/2006/relationships/hyperlink" Target="https://doi-org.proxy.lib.umich.edu/10.1080/09644010903576918" TargetMode="External"/><Relationship Id="rId138" Type="http://schemas.openxmlformats.org/officeDocument/2006/relationships/hyperlink" Target="https://www-tandfonline-com.proxy.lib.umich.edu/doi/full/10.1080/09644010903576918" TargetMode="External"/><Relationship Id="rId345" Type="http://schemas.openxmlformats.org/officeDocument/2006/relationships/hyperlink" Target="https://www-tandfonline-com.proxy.lib.umich.edu/doi/full/10.1080/09644010903576918" TargetMode="External"/><Relationship Id="rId387" Type="http://schemas.openxmlformats.org/officeDocument/2006/relationships/hyperlink" Target="https://www.nytimes.com/1985/08/12/us/toxic-cloud-leaks-at-carbide-plant-in-west-virginia.html" TargetMode="External"/><Relationship Id="rId191" Type="http://schemas.openxmlformats.org/officeDocument/2006/relationships/hyperlink" Target="https://www-tandfonline-com.proxy.lib.umich.edu/servlet/linkout?suffix=CIT0032&amp;dbid=128&amp;doi=10.1080%2F09644010903576918&amp;key=000242294300004" TargetMode="External"/><Relationship Id="rId205" Type="http://schemas.openxmlformats.org/officeDocument/2006/relationships/hyperlink" Target="https://www-tandfonline-com.proxy.lib.umich.edu/doi/full/10.1080/09644010903576918" TargetMode="External"/><Relationship Id="rId247" Type="http://schemas.openxmlformats.org/officeDocument/2006/relationships/hyperlink" Target="https://www-tandfonline-com.proxy.lib.umich.edu/doi/full/10.1080/09644010903576918" TargetMode="External"/><Relationship Id="rId412" Type="http://schemas.openxmlformats.org/officeDocument/2006/relationships/hyperlink" Target="https://www.wri.org/blog/2008/04/what-does-environmental-democracy-look" TargetMode="External"/><Relationship Id="rId107" Type="http://schemas.openxmlformats.org/officeDocument/2006/relationships/hyperlink" Target="https://www-tandfonline-com.proxy.lib.umich.edu/doi/full/10.1080/09644010903576918" TargetMode="External"/><Relationship Id="rId289" Type="http://schemas.openxmlformats.org/officeDocument/2006/relationships/hyperlink" Target="https://www-tandfonline-com.proxy.lib.umich.edu/doi/full/10.1080/09644010903576918" TargetMode="External"/><Relationship Id="rId11" Type="http://schemas.openxmlformats.org/officeDocument/2006/relationships/hyperlink" Target="https://muse-jhu-edu.proxy.lib.umich.edu/search?action=browse&amp;limit=subscription:y&amp;limit=publisher_id:1&amp;min=1&amp;max=10&amp;t=publisher_facet_select" TargetMode="External"/><Relationship Id="rId53" Type="http://schemas.openxmlformats.org/officeDocument/2006/relationships/hyperlink" Target="http://www.cambridge.org/my/academic/subjects/politics-international-relations/comparative-politics/competitive-authoritarianism-hybrid-regimes-after-cold-war?format=HB&amp;isbn=9780521882521" TargetMode="External"/><Relationship Id="rId149" Type="http://schemas.openxmlformats.org/officeDocument/2006/relationships/hyperlink" Target="http://scholar.google.com.proxy.lib.umich.edu/scholar_lookup?hl=en&amp;publication_year=2004&amp;author=E.+C.+Economy&amp;title=+The+River+runs+black%3A+The+environmental+challenge+to+China%27s+future+" TargetMode="External"/><Relationship Id="rId314" Type="http://schemas.openxmlformats.org/officeDocument/2006/relationships/hyperlink" Target="http://scholar.google.com.proxy.lib.umich.edu/scholar_lookup?hl=en&amp;publication_year=2007&amp;pages=66-80&amp;issue=3&amp;author=Y.-t.+Chang&amp;author=Y.-h.%2C+Chu&amp;author=C.-M.+Park&amp;title=Authoritarian+nostalgia+in+Asia" TargetMode="External"/><Relationship Id="rId356" Type="http://schemas.openxmlformats.org/officeDocument/2006/relationships/hyperlink" Target="http://scholar.google.com.proxy.lib.umich.edu/scholar_lookup?hl=en&amp;publication_year=1995&amp;author=J.+E.+Cohen&amp;title=+How+many+people+can+the+earth+support%3F+" TargetMode="External"/><Relationship Id="rId398" Type="http://schemas.openxmlformats.org/officeDocument/2006/relationships/hyperlink" Target="https://accessinitiative.org/" TargetMode="External"/><Relationship Id="rId95" Type="http://schemas.openxmlformats.org/officeDocument/2006/relationships/hyperlink" Target="https://www-tandfonline-com.proxy.lib.umich.edu/doi/full/10.1080/09644010903576918" TargetMode="External"/><Relationship Id="rId160" Type="http://schemas.openxmlformats.org/officeDocument/2006/relationships/hyperlink" Target="https://www-tandfonline-com.proxy.lib.umich.edu/doi/full/10.1080/09644010903576918" TargetMode="External"/><Relationship Id="rId216" Type="http://schemas.openxmlformats.org/officeDocument/2006/relationships/hyperlink" Target="http://scholar.google.com.proxy.lib.umich.edu/scholar_lookup?hl=en&amp;publication_year=2006&amp;pages=165-184&amp;issue=1&amp;author=A.+Dobson&amp;title=Thick+cosmopolitanism" TargetMode="External"/><Relationship Id="rId423" Type="http://schemas.openxmlformats.org/officeDocument/2006/relationships/hyperlink" Target="http://theconversation.com/is-authoritarianism-bad-for-the-economy-ask-venezuela-or-hungary-or-turkey-106749" TargetMode="External"/><Relationship Id="rId258" Type="http://schemas.openxmlformats.org/officeDocument/2006/relationships/hyperlink" Target="https://www-tandfonline-com.proxy.lib.umich.edu/servlet/linkout?suffix=CIT0092&amp;dbid=128&amp;doi=10.1080%2F09644010903576918&amp;key=000239859800005" TargetMode="External"/><Relationship Id="rId22" Type="http://schemas.openxmlformats.org/officeDocument/2006/relationships/hyperlink" Target="https://www.economist.com/news/essays/21596796-democracy-was-most-successful-political-idea-20th-century-why-has-it-run-trouble-and-what-can-be-do" TargetMode="External"/><Relationship Id="rId64" Type="http://schemas.openxmlformats.org/officeDocument/2006/relationships/hyperlink" Target="https://scholarcommons.usf.edu/cgi/viewcontent.cgi?referer=https://www.google.com/&amp;httpsredir=1&amp;article=6294&amp;context" TargetMode="External"/><Relationship Id="rId118" Type="http://schemas.openxmlformats.org/officeDocument/2006/relationships/hyperlink" Target="https://www-tandfonline-com.proxy.lib.umich.edu/doi/full/10.1080/09644010903576918" TargetMode="External"/><Relationship Id="rId325" Type="http://schemas.openxmlformats.org/officeDocument/2006/relationships/hyperlink" Target="http://scholar.google.com.proxy.lib.umich.edu/scholar_lookup?hl=en&amp;publication_year=2008&amp;author=Y.+Huang&amp;title=+Capitalism+with+chinese+characteristics%3A+Entrepreneurship+and+the+state+" TargetMode="External"/><Relationship Id="rId367" Type="http://schemas.openxmlformats.org/officeDocument/2006/relationships/hyperlink" Target="http://www.polis.leeds.ac.uk/assets/files/students/student-journal/ug-summer-12/charles-daniel.pdf" TargetMode="External"/><Relationship Id="rId171" Type="http://schemas.openxmlformats.org/officeDocument/2006/relationships/hyperlink" Target="http://scholar.google.com.proxy.lib.umich.edu/scholar_lookup?hl=en&amp;publication_year=2003&amp;author=J.+D.+Fahn&amp;title=+A+land+on+fire%3A+The+environmental+consequences+of+the+Southeast+Asian+Boom+" TargetMode="External"/><Relationship Id="rId227" Type="http://schemas.openxmlformats.org/officeDocument/2006/relationships/hyperlink" Target="https://www-tandfonline-com.proxy.lib.umich.edu/servlet/linkout?suffix=CIT0054&amp;dbid=128&amp;doi=10.1080%2F09644010903576918&amp;key=000257031900002" TargetMode="External"/><Relationship Id="rId269" Type="http://schemas.openxmlformats.org/officeDocument/2006/relationships/hyperlink" Target="http://scholar.google.com.proxy.lib.umich.edu/scholar_lookup?hl=en&amp;publication_year=2009&amp;pages=246-265&amp;author=L.+Elliott&amp;title=+Contemporary+Southeast+Asia%3A+Regional+dynamics%2C+national+differences+" TargetMode="External"/><Relationship Id="rId434" Type="http://schemas.openxmlformats.org/officeDocument/2006/relationships/hyperlink" Target="https://link-springer-com.proxy.lib.umich.edu/article/10.1007%2Fs11127-016-0360-5" TargetMode="External"/><Relationship Id="rId33" Type="http://schemas.openxmlformats.org/officeDocument/2006/relationships/hyperlink" Target="https://dergipark.org.tr/download/article-file/540180" TargetMode="External"/><Relationship Id="rId129" Type="http://schemas.openxmlformats.org/officeDocument/2006/relationships/hyperlink" Target="http://www.guardian.co.uk.proxy.lib.umich.edu/environment/2008/apr/09/food.unitednations" TargetMode="External"/><Relationship Id="rId280" Type="http://schemas.openxmlformats.org/officeDocument/2006/relationships/hyperlink" Target="http://scholar.google.com.proxy.lib.umich.edu/scholar_lookup?hl=en&amp;publication_year=2005&amp;author=J.+Diamond&amp;title=+Collapse%3A+How+societies+choose+to+fail+or+survive+" TargetMode="External"/><Relationship Id="rId336" Type="http://schemas.openxmlformats.org/officeDocument/2006/relationships/hyperlink" Target="https://www-tandfonline-com.proxy.lib.umich.edu/doi/full/10.1080/09644010903576918" TargetMode="External"/><Relationship Id="rId75" Type="http://schemas.openxmlformats.org/officeDocument/2006/relationships/hyperlink" Target="http://www.polis.leeds.ac.uk/assets/files/students/student-journal/ug-summer-12/charles-daniel.pdf" TargetMode="External"/><Relationship Id="rId140" Type="http://schemas.openxmlformats.org/officeDocument/2006/relationships/hyperlink" Target="https://www-tandfonline-com.proxy.lib.umich.edu/servlet/linkout?suffix=CIT0043&amp;dbid=128&amp;doi=10.1080%2F09644010903576918&amp;key=000238505200002" TargetMode="External"/><Relationship Id="rId182" Type="http://schemas.openxmlformats.org/officeDocument/2006/relationships/hyperlink" Target="https://www-tandfonline-com.proxy.lib.umich.edu/servlet/linkout?suffix=CIT0014&amp;dbid=16&amp;doi=10.1080%2F09644010903576918&amp;key=10.1111%2F1467-9760.00061" TargetMode="External"/><Relationship Id="rId378" Type="http://schemas.openxmlformats.org/officeDocument/2006/relationships/hyperlink" Target="https://time.com/3819055/shiv-sena-india-saamana-editorial-muslim-voting-rights/" TargetMode="External"/><Relationship Id="rId403" Type="http://schemas.openxmlformats.org/officeDocument/2006/relationships/hyperlink" Target="https://www.wri.org/blog/2008/04/what-does-environmental-democracy-look" TargetMode="External"/><Relationship Id="rId6" Type="http://schemas.openxmlformats.org/officeDocument/2006/relationships/hyperlink" Target="https://muse-jhu-edu.proxy.lib.umich.edu/search?action=search&amp;query=author:Valeriya%20Mechkova" TargetMode="External"/><Relationship Id="rId238" Type="http://schemas.openxmlformats.org/officeDocument/2006/relationships/hyperlink" Target="http://www.washingtonpost.com.proxy.lib.umich.edu/wp-dyn/content/article/2008/11/18/AR2008111803625.html?wpisrc=newsletter" TargetMode="External"/><Relationship Id="rId291" Type="http://schemas.openxmlformats.org/officeDocument/2006/relationships/hyperlink" Target="http://scholar.google.com.proxy.lib.umich.edu/scholar_lookup?hl=en&amp;publication_year=2007&amp;author=I.+MacKinnon&amp;title=Palm+oil%3A+The+biofuel+of+the+future+driving+an+ecological+disaster+now+%5Bonline%5D" TargetMode="External"/><Relationship Id="rId305" Type="http://schemas.openxmlformats.org/officeDocument/2006/relationships/hyperlink" Target="http://www.ft.com/cms/s/0/897f73ce-6c56-11dc-a0cf-0000779fd2ac.html" TargetMode="External"/><Relationship Id="rId347" Type="http://schemas.openxmlformats.org/officeDocument/2006/relationships/hyperlink" Target="https://www-tandfonline-com.proxy.lib.umich.edu/doi/full/10.1080/09644010903576918" TargetMode="External"/><Relationship Id="rId44" Type="http://schemas.openxmlformats.org/officeDocument/2006/relationships/hyperlink" Target="http://www.thenewsignificance.com/2011/07/12/ingolfur-bluhdorn-the-sustainability-of-democracy/" TargetMode="External"/><Relationship Id="rId86" Type="http://schemas.openxmlformats.org/officeDocument/2006/relationships/hyperlink" Target="https://www-tandfonline-com.proxy.lib.umich.edu/toc/fenp20/19/2" TargetMode="External"/><Relationship Id="rId151" Type="http://schemas.openxmlformats.org/officeDocument/2006/relationships/hyperlink" Target="https://www-tandfonline-com.proxy.lib.umich.edu/servlet/linkout?suffix=CIT0002&amp;dbid=16&amp;doi=10.1080%2F09644010903576918&amp;key=10.1093%2Firap%2Flcm017" TargetMode="External"/><Relationship Id="rId389" Type="http://schemas.openxmlformats.org/officeDocument/2006/relationships/hyperlink" Target="https://yosemite.epa.gov/opa/admpress.nsf/6427a6b7538955c585257359003f0230/c03aa561818a975b85257c750059ae65!OpenDocument" TargetMode="External"/><Relationship Id="rId193" Type="http://schemas.openxmlformats.org/officeDocument/2006/relationships/hyperlink" Target="https://www-tandfonline-com.proxy.lib.umich.edu/doi/full/10.1080/09644010903576918" TargetMode="External"/><Relationship Id="rId207" Type="http://schemas.openxmlformats.org/officeDocument/2006/relationships/hyperlink" Target="https://www-tandfonline-com.proxy.lib.umich.edu/servlet/linkout?suffix=CIT0060&amp;dbid=128&amp;doi=10.1080%2F09644010903576918&amp;key=000241891800010" TargetMode="External"/><Relationship Id="rId249" Type="http://schemas.openxmlformats.org/officeDocument/2006/relationships/hyperlink" Target="https://www-tandfonline-com.proxy.lib.umich.edu/doi/full/10.1080/09644010903576918" TargetMode="External"/><Relationship Id="rId414" Type="http://schemas.openxmlformats.org/officeDocument/2006/relationships/hyperlink" Target="https://www.wri.org/blog/2008/04/what-does-environmental-democracy-look" TargetMode="External"/><Relationship Id="rId13" Type="http://schemas.openxmlformats.org/officeDocument/2006/relationships/hyperlink" Target="http://www.journalofdemocracy.org/articles/supplemental-material" TargetMode="External"/><Relationship Id="rId109" Type="http://schemas.openxmlformats.org/officeDocument/2006/relationships/hyperlink" Target="https://www-tandfonline-com.proxy.lib.umich.edu/doi/full/10.1080/09644010903576918" TargetMode="External"/><Relationship Id="rId260" Type="http://schemas.openxmlformats.org/officeDocument/2006/relationships/hyperlink" Target="https://www-tandfonline-com.proxy.lib.umich.edu/doi/full/10.1080/09644010903576918" TargetMode="External"/><Relationship Id="rId316" Type="http://schemas.openxmlformats.org/officeDocument/2006/relationships/hyperlink" Target="https://www-tandfonline-com.proxy.lib.umich.edu/servlet/linkout?suffix=CIT0022&amp;dbid=16&amp;doi=10.1080%2F09644010903576918&amp;key=10.2307%2F798262" TargetMode="External"/><Relationship Id="rId55" Type="http://schemas.openxmlformats.org/officeDocument/2006/relationships/hyperlink" Target="https://monoskop.org/images/4/4e/Arendt_Hannah_The_Origins_of_Totalitarianism_1962.pdf" TargetMode="External"/><Relationship Id="rId97" Type="http://schemas.openxmlformats.org/officeDocument/2006/relationships/hyperlink" Target="http://scholar.google.com.proxy.lib.umich.edu/scholar_lookup?hl=en&amp;publication_year=2008&amp;pages=36-48&amp;issue=2&amp;author=L.+Diamond&amp;title=The+democratic+rollback" TargetMode="External"/><Relationship Id="rId120" Type="http://schemas.openxmlformats.org/officeDocument/2006/relationships/hyperlink" Target="https://www-tandfonline-com.proxy.lib.umich.edu/doi/full/10.1080/09644010903576918" TargetMode="External"/><Relationship Id="rId358" Type="http://schemas.openxmlformats.org/officeDocument/2006/relationships/hyperlink" Target="https://www-tandfonline-com.proxy.lib.umich.edu/doi/full/10.1080/09644010903576918" TargetMode="External"/><Relationship Id="rId162" Type="http://schemas.openxmlformats.org/officeDocument/2006/relationships/hyperlink" Target="https://www-tandfonline-com.proxy.lib.umich.edu/doi/full/10.1080/09644010903576918" TargetMode="External"/><Relationship Id="rId218" Type="http://schemas.openxmlformats.org/officeDocument/2006/relationships/hyperlink" Target="https://www-tandfonline-com.proxy.lib.umich.edu/servlet/linkout?suffix=CIT0077&amp;dbid=16&amp;doi=10.1080%2F09644010903576918&amp;key=10.1016%2Fj.polgeo.2007.06.005" TargetMode="External"/><Relationship Id="rId425" Type="http://schemas.openxmlformats.org/officeDocument/2006/relationships/hyperlink" Target="http://cenaa.org/analysis/rethinking-the-democratic-peace-theory-turbulent-democratization-in-north-africa-and-the-middle-east-and-the-external-dimension/" TargetMode="External"/><Relationship Id="rId271" Type="http://schemas.openxmlformats.org/officeDocument/2006/relationships/hyperlink" Target="https://www-tandfonline-com.proxy.lib.umich.edu/servlet/linkout?suffix=CIT0085&amp;dbid=16&amp;doi=10.1080%2F09644010903576918&amp;key=10.1505%2FIFOR.5.3.293.19138" TargetMode="External"/><Relationship Id="rId24" Type="http://schemas.openxmlformats.org/officeDocument/2006/relationships/hyperlink" Target="https://www.humansandnature.org/democracy-carol-gould" TargetMode="External"/><Relationship Id="rId66" Type="http://schemas.openxmlformats.org/officeDocument/2006/relationships/hyperlink" Target="https://pdfs.semanticscholar.org/93d2/35117d68e6cdd6ecddbb40a6eea9ab6967e6.pdf" TargetMode="External"/><Relationship Id="rId131" Type="http://schemas.openxmlformats.org/officeDocument/2006/relationships/hyperlink" Target="https://www-tandfonline-com.proxy.lib.umich.edu/doi/full/10.1080/09644010903576918" TargetMode="External"/><Relationship Id="rId327" Type="http://schemas.openxmlformats.org/officeDocument/2006/relationships/hyperlink" Target="http://www.washingtonpost.com.proxy.lib.umich.edu/wp-dyn/content/article/2008/11/18/AR2008111803625.html?wpisrc=newsletter" TargetMode="External"/><Relationship Id="rId369" Type="http://schemas.openxmlformats.org/officeDocument/2006/relationships/hyperlink" Target="https://www.democracywithoutborders.org/4586/freedom-house-report-for-2018-finds-democracy-in-crisis/" TargetMode="External"/><Relationship Id="rId173" Type="http://schemas.openxmlformats.org/officeDocument/2006/relationships/hyperlink" Target="http://scholar.google.com.proxy.lib.umich.edu/scholar_lookup?hl=en&amp;publication_year=1992&amp;author=R.+E.+Goodin&amp;title=+Green+political+theory+" TargetMode="External"/><Relationship Id="rId229" Type="http://schemas.openxmlformats.org/officeDocument/2006/relationships/hyperlink" Target="https://www-tandfonline-com.proxy.lib.umich.edu/doi/full/10.1080/09644010903576918" TargetMode="External"/><Relationship Id="rId380" Type="http://schemas.openxmlformats.org/officeDocument/2006/relationships/hyperlink" Target="https://www.internationalrivers.org/node/8338" TargetMode="External"/><Relationship Id="rId436" Type="http://schemas.openxmlformats.org/officeDocument/2006/relationships/hyperlink" Target="https://link-springer-com.proxy.lib.umich.edu/article/10.1007%2Fs11127-016-0360-5" TargetMode="External"/><Relationship Id="rId240" Type="http://schemas.openxmlformats.org/officeDocument/2006/relationships/hyperlink" Target="https://www-tandfonline-com.proxy.lib.umich.edu/doi/full/10.1080/09644010903576918" TargetMode="External"/><Relationship Id="rId35" Type="http://schemas.openxmlformats.org/officeDocument/2006/relationships/hyperlink" Target="https://www-jstor-org.proxy.lib.umich.edu/stable/pdf/20684621.pdf?refreqid=excelsior%3A96ee46736ffa0ae33f58260cc0da63dc0" TargetMode="External"/><Relationship Id="rId77" Type="http://schemas.openxmlformats.org/officeDocument/2006/relationships/hyperlink" Target="https://www-tandfonline-com.proxy.lib.umich.edu/toc/fenp20/19/2" TargetMode="External"/><Relationship Id="rId100" Type="http://schemas.openxmlformats.org/officeDocument/2006/relationships/hyperlink" Target="http://scholar.google.com.proxy.lib.umich.edu/scholar_lookup?hl=en&amp;publication_year=2008&amp;author=K.+Mahbubani&amp;title=+The+new+Asian+hemisphere%3A+The+irresistible+shift+of+global+power+to+the+east+" TargetMode="External"/><Relationship Id="rId282" Type="http://schemas.openxmlformats.org/officeDocument/2006/relationships/hyperlink" Target="https://www-tandfonline-com.proxy.lib.umich.edu/servlet/linkout?suffix=CIT0096&amp;dbid=16&amp;doi=10.1080%2F09644010903576918&amp;key=10.1016%2Fj.worlddev.2007.02.005" TargetMode="External"/><Relationship Id="rId338" Type="http://schemas.openxmlformats.org/officeDocument/2006/relationships/hyperlink" Target="http://scholar.google.com.proxy.lib.umich.edu/scholar_lookup?hl=en&amp;publication_year=2000&amp;author=A.+Przeworski&amp;title=+Democracy+and+development%3A+Political+institutions+and+well-being+in+the+world%2C+1950%E2%80%931990+" TargetMode="External"/><Relationship Id="rId8" Type="http://schemas.openxmlformats.org/officeDocument/2006/relationships/hyperlink" Target="https://muse-jhu-edu.proxy.lib.umich.edu/search?action=search&amp;query=author:Staffan%20I.%20Lindberg" TargetMode="External"/><Relationship Id="rId142" Type="http://schemas.openxmlformats.org/officeDocument/2006/relationships/hyperlink" Target="https://www-tandfonline-com.proxy.lib.umich.edu/doi/full/10.1080/09644010903576918" TargetMode="External"/><Relationship Id="rId184" Type="http://schemas.openxmlformats.org/officeDocument/2006/relationships/hyperlink" Target="http://scholar.google.com.proxy.lib.umich.edu/scholar_lookup?hl=en&amp;publication_year=1998&amp;pages=400-425&amp;issue=4&amp;author=J.+Bohman&amp;title=Survey+article%3A+The+coming+of+age+of+deliberative+democracy" TargetMode="External"/><Relationship Id="rId391" Type="http://schemas.openxmlformats.org/officeDocument/2006/relationships/hyperlink" Target="https://www.greentribunal.gov.in/office-order/NGT-Information-Booklet.pdf" TargetMode="External"/><Relationship Id="rId405" Type="http://schemas.openxmlformats.org/officeDocument/2006/relationships/hyperlink" Target="https://www.wri.org/blog/2008/04/what-does-environmental-democracy-look" TargetMode="External"/><Relationship Id="rId251" Type="http://schemas.openxmlformats.org/officeDocument/2006/relationships/hyperlink" Target="https://www-tandfonline-com.proxy.lib.umich.edu/doi/full/10.1080/09644010903576918" TargetMode="External"/><Relationship Id="rId46" Type="http://schemas.openxmlformats.org/officeDocument/2006/relationships/hyperlink" Target="http://tompepinsky.com/" TargetMode="External"/><Relationship Id="rId293" Type="http://schemas.openxmlformats.org/officeDocument/2006/relationships/hyperlink" Target="http://scholar.google.com.proxy.lib.umich.edu/scholar_lookup?hl=en&amp;publication_year=2009&amp;author=M.+Beeson&amp;title=+Institutions+of+the+Asia-Pacific%3A+ASEAN%2C+APEC+and+beyond+" TargetMode="External"/><Relationship Id="rId307" Type="http://schemas.openxmlformats.org/officeDocument/2006/relationships/hyperlink" Target="https://www-tandfonline-com.proxy.lib.umich.edu/doi/full/10.1080/09644010903576918" TargetMode="External"/><Relationship Id="rId349" Type="http://schemas.openxmlformats.org/officeDocument/2006/relationships/hyperlink" Target="https://www-tandfonline-com.proxy.lib.umich.edu/doi/full/10.1080/09644010903576918" TargetMode="External"/><Relationship Id="rId88" Type="http://schemas.openxmlformats.org/officeDocument/2006/relationships/hyperlink" Target="https://doi-org.proxy.lib.umich.edu/10.1080/09644010903576918" TargetMode="External"/><Relationship Id="rId111" Type="http://schemas.openxmlformats.org/officeDocument/2006/relationships/hyperlink" Target="https://www-tandfonline-com.proxy.lib.umich.edu/doi/full/10.1080/09644010903576918" TargetMode="External"/><Relationship Id="rId153" Type="http://schemas.openxmlformats.org/officeDocument/2006/relationships/hyperlink" Target="http://scholar.google.com.proxy.lib.umich.edu/scholar_lookup?hl=en&amp;publication_year=2007&amp;pages=427-438&amp;issue=3&amp;author=A.+Acharya&amp;author=B.+Buzan&amp;title=Conclusion%3A+On+the+possibility+of+a+non-Western+IR+theory+in+Asia" TargetMode="External"/><Relationship Id="rId195" Type="http://schemas.openxmlformats.org/officeDocument/2006/relationships/hyperlink" Target="https://www-tandfonline-com.proxy.lib.umich.edu/servlet/linkout?suffix=CIT0006&amp;dbid=128&amp;doi=10.1080%2F09644010903576918&amp;key=000247381000006" TargetMode="External"/><Relationship Id="rId209" Type="http://schemas.openxmlformats.org/officeDocument/2006/relationships/hyperlink" Target="https://www-tandfonline-com.proxy.lib.umich.edu/doi/full/10.1080/09644010903576918" TargetMode="External"/><Relationship Id="rId360" Type="http://schemas.openxmlformats.org/officeDocument/2006/relationships/hyperlink" Target="http://scholar.google.com.proxy.lib.umich.edu/scholar_lookup?hl=en&amp;publication_year=2009&amp;author=K.+Bradsher&amp;title=Manufacturing+slump+sends+fear+across+Asia+%5Bonline%5D" TargetMode="External"/><Relationship Id="rId416" Type="http://schemas.openxmlformats.org/officeDocument/2006/relationships/hyperlink" Target="https://www.wri.org/blog/2008/04/what-does-environmental-democracy-look" TargetMode="External"/><Relationship Id="rId220" Type="http://schemas.openxmlformats.org/officeDocument/2006/relationships/hyperlink" Target="http://scholar.google.com.proxy.lib.umich.edu/scholar_lookup?hl=en&amp;publication_year=2007&amp;pages=674-694&amp;issue=6&amp;author=C.+Raleigh&amp;author=H.+Urdal&amp;title=Climate+change%2C+environmental+degradation+and+armed+conflict" TargetMode="External"/><Relationship Id="rId15" Type="http://schemas.openxmlformats.org/officeDocument/2006/relationships/hyperlink" Target="https://www.economist.com/news/essays/21596796-democracy-was-most-successful-political-idea-20th-century-why-has-it-run-trouble-and-what-can-be-do" TargetMode="External"/><Relationship Id="rId57" Type="http://schemas.openxmlformats.org/officeDocument/2006/relationships/hyperlink" Target="https://books.google.com.my/books?id=AuIkAgAAQBAJ&amp;pg=PA168&amp;lpg=PA168&amp;dq=%22if+you+don%27t+like+me,+defeat+me+in+my+district%22&amp;source=bl&amp;ots=1-4huGrQmD&amp;sig=j6FeueKCk1flodEIvb3kds16w2s&amp;hl=en&amp;sa=X&amp;redir_esc=y" TargetMode="External"/><Relationship Id="rId262" Type="http://schemas.openxmlformats.org/officeDocument/2006/relationships/hyperlink" Target="https://www-tandfonline-com.proxy.lib.umich.edu/doi/full/10.1080/09644010903576918" TargetMode="External"/><Relationship Id="rId318" Type="http://schemas.openxmlformats.org/officeDocument/2006/relationships/hyperlink" Target="http://scholar.google.com.proxy.lib.umich.edu/scholar_lookup?hl=en&amp;publication_year=2002&amp;pages=401-422&amp;issue=3&amp;author=A.+Chen&amp;title=Capitalist+development%2C+entrepreneurial+class%2C+and+democratization+in+China" TargetMode="External"/><Relationship Id="rId99" Type="http://schemas.openxmlformats.org/officeDocument/2006/relationships/hyperlink" Target="https://www-tandfonline-com.proxy.lib.umich.edu/doi/full/10.1080/09644010903576918" TargetMode="External"/><Relationship Id="rId122" Type="http://schemas.openxmlformats.org/officeDocument/2006/relationships/hyperlink" Target="https://www-tandfonline-com.proxy.lib.umich.edu/doi/full/10.1080/09644010903576918" TargetMode="External"/><Relationship Id="rId164" Type="http://schemas.openxmlformats.org/officeDocument/2006/relationships/hyperlink" Target="https://www-tandfonline-com.proxy.lib.umich.edu/doi/full/10.1080/09644010903576918" TargetMode="External"/><Relationship Id="rId371" Type="http://schemas.openxmlformats.org/officeDocument/2006/relationships/hyperlink" Target="https://www.state.gov/j/drl/democ/" TargetMode="External"/><Relationship Id="rId427" Type="http://schemas.openxmlformats.org/officeDocument/2006/relationships/hyperlink" Target="https://carnegieendowment.org/2019/01/16/is-democracy-problem-pub-78137" TargetMode="External"/><Relationship Id="rId26" Type="http://schemas.openxmlformats.org/officeDocument/2006/relationships/hyperlink" Target="https://www.washingtonpost.com/news/theworldpost/wp/2018/09/13/saving-the-planet/?noredirect=on&amp;utm_term=.7738c63e25b7" TargetMode="External"/><Relationship Id="rId231" Type="http://schemas.openxmlformats.org/officeDocument/2006/relationships/hyperlink" Target="http://scholar.google.com.proxy.lib.umich.edu/scholar_lookup?hl=en&amp;publication_year=2007&amp;author=N.+Stern&amp;title=+The+economics+of+climate+change%3A+The+Stern+review++" TargetMode="External"/><Relationship Id="rId273" Type="http://schemas.openxmlformats.org/officeDocument/2006/relationships/hyperlink" Target="http://scholar.google.com.proxy.lib.umich.edu/scholar_lookup?hl=en&amp;publication_year=2003&amp;pages=293-302&amp;issue=3&amp;author=J.+Smith&amp;title=Illegal+logging%2C+collusive+corruption+and+fragmented+governments+in+Kalimantan%2C+Indonesia" TargetMode="External"/><Relationship Id="rId329" Type="http://schemas.openxmlformats.org/officeDocument/2006/relationships/hyperlink" Target="https://www-tandfonline-com.proxy.lib.umich.edu/doi/full/10.1080/09644010903576918" TargetMode="External"/><Relationship Id="rId68" Type="http://schemas.openxmlformats.org/officeDocument/2006/relationships/hyperlink" Target="https://www.tandfonline.com/doi/full/10.1080/13510347.2012.709684" TargetMode="External"/><Relationship Id="rId133" Type="http://schemas.openxmlformats.org/officeDocument/2006/relationships/hyperlink" Target="http://scholar.google.com.proxy.lib.umich.edu/scholar_lookup?hl=en&amp;publication_year=2005&amp;author=R.+Stubbs&amp;title=+Rethinking+Asia%27s+economic+miracle+" TargetMode="External"/><Relationship Id="rId175" Type="http://schemas.openxmlformats.org/officeDocument/2006/relationships/hyperlink" Target="https://www-tandfonline-com.proxy.lib.umich.edu/servlet/linkout?suffix=CIT0018&amp;dbid=16&amp;doi=10.1080%2F09644010903576918&amp;key=10.1017%2FCBO9780511819179" TargetMode="External"/><Relationship Id="rId340" Type="http://schemas.openxmlformats.org/officeDocument/2006/relationships/hyperlink" Target="http://scholar.google.com.proxy.lib.umich.edu/scholar_lookup?hl=en&amp;publication_year=2005&amp;author=J.+Diamond&amp;title=+Collapse%3A+How+societies+choose+to+fail+or+survive+" TargetMode="External"/><Relationship Id="rId200" Type="http://schemas.openxmlformats.org/officeDocument/2006/relationships/hyperlink" Target="http://scholar.google.com.proxy.lib.umich.edu/scholar_lookup?hl=en&amp;publication_year=2002&amp;pages=139-164&amp;issue=2&amp;author=E.+Neumayer&amp;title=Do+democracies+exhibit+stronger+international+environmental+commitment%3F+A+cross-country+analysis" TargetMode="External"/><Relationship Id="rId382" Type="http://schemas.openxmlformats.org/officeDocument/2006/relationships/hyperlink" Target="https://www.wri.org/tai" TargetMode="External"/><Relationship Id="rId438" Type="http://schemas.openxmlformats.org/officeDocument/2006/relationships/fontTable" Target="fontTable.xml"/><Relationship Id="rId242" Type="http://schemas.openxmlformats.org/officeDocument/2006/relationships/hyperlink" Target="http://scholar.google.com.proxy.lib.umich.edu/scholar_lookup?hl=en&amp;publication_year=2002&amp;author=ASEAN&amp;title=+ASEAN+report+to+the+world+summit+on+sustainable+development+" TargetMode="External"/><Relationship Id="rId284" Type="http://schemas.openxmlformats.org/officeDocument/2006/relationships/hyperlink" Target="http://scholar.google.com.proxy.lib.umich.edu/scholar_lookup?hl=en&amp;publication_year=2007&amp;pages=2150-2160&amp;issue=12&amp;author=J.+Zhang&amp;author=J.+B.+Gan&amp;title=Who+will+meet+China%27s+import+demand+for+forest+products%3F" TargetMode="External"/><Relationship Id="rId37" Type="http://schemas.openxmlformats.org/officeDocument/2006/relationships/hyperlink" Target="http://www.jstor.org/stable/3593025" TargetMode="External"/><Relationship Id="rId79" Type="http://schemas.openxmlformats.org/officeDocument/2006/relationships/hyperlink" Target="https://doi-org.proxy.lib.umich.edu/10.1080/09644010903576918" TargetMode="External"/><Relationship Id="rId102" Type="http://schemas.openxmlformats.org/officeDocument/2006/relationships/hyperlink" Target="http://scholar.google.com.proxy.lib.umich.edu/scholar_lookup?hl=en&amp;publication_year=1990&amp;author=S.+Haggard&amp;title=+Pathways+from+the+periphery%3A+The+politics+of+growth+in+the+newly+industrializing+countries+" TargetMode="External"/><Relationship Id="rId144" Type="http://schemas.openxmlformats.org/officeDocument/2006/relationships/hyperlink" Target="https://www-tandfonline-com.proxy.lib.umich.edu/doi/full/10.1080/09644010903576918" TargetMode="External"/><Relationship Id="rId90" Type="http://schemas.openxmlformats.org/officeDocument/2006/relationships/hyperlink" Target="https://www-tandfonline-com.proxy.lib.umich.edu/toc/fenp20/19/2" TargetMode="External"/><Relationship Id="rId186" Type="http://schemas.openxmlformats.org/officeDocument/2006/relationships/hyperlink" Target="https://www-tandfonline-com.proxy.lib.umich.edu/servlet/linkout?suffix=CIT0048&amp;dbid=16&amp;doi=10.1080%2F09644010903576918&amp;key=10.1111%2Fj.1541-0072.2006.00200.x" TargetMode="External"/><Relationship Id="rId351" Type="http://schemas.openxmlformats.org/officeDocument/2006/relationships/hyperlink" Target="http://scholar.google.com.proxy.lib.umich.edu/scholar_lookup?hl=en&amp;publication_year=2007&amp;author=P.+Stephens&amp;title=Bush+plays+for+time+as+the+planet+begins+to+burn+%5Bonline%5D" TargetMode="External"/><Relationship Id="rId393" Type="http://schemas.openxmlformats.org/officeDocument/2006/relationships/hyperlink" Target="http://www.nccr-democracy.uzh.ch/research/research-phase-1/module2/ip7/News_IP7.pdf" TargetMode="External"/><Relationship Id="rId407" Type="http://schemas.openxmlformats.org/officeDocument/2006/relationships/hyperlink" Target="https://www.wri.org/blog/2008/04/what-does-environmental-democracy-look" TargetMode="External"/><Relationship Id="rId211" Type="http://schemas.openxmlformats.org/officeDocument/2006/relationships/hyperlink" Target="https://www-tandfonline-com.proxy.lib.umich.edu/servlet/linkout?suffix=CIT0061&amp;dbid=128&amp;doi=10.1080%2F09644010903576918&amp;key=000179963200001" TargetMode="External"/><Relationship Id="rId253" Type="http://schemas.openxmlformats.org/officeDocument/2006/relationships/hyperlink" Target="https://www-tandfonline-com.proxy.lib.umich.edu/doi/full/10.1080/09644010903576918" TargetMode="External"/><Relationship Id="rId295" Type="http://schemas.openxmlformats.org/officeDocument/2006/relationships/hyperlink" Target="https://www-tandfonline-com.proxy.lib.umich.edu/servlet/linkout?suffix=CIT0055&amp;dbid=16&amp;doi=10.1080%2F09644010903576918&amp;key=10.1162%2Fisec.2007.32.1.148" TargetMode="External"/><Relationship Id="rId309" Type="http://schemas.openxmlformats.org/officeDocument/2006/relationships/hyperlink" Target="http://scholar.google.com.proxy.lib.umich.edu/scholar_lookup?hl=en&amp;publication_year=2007&amp;author=J.+Kahn&amp;title=Chinese+environmental+leader+loses+appeal+on+blackmail+charges+%5Bonline%5D" TargetMode="External"/><Relationship Id="rId48" Type="http://schemas.openxmlformats.org/officeDocument/2006/relationships/hyperlink" Target="https://freedomhouse.org/country/malaysia" TargetMode="External"/><Relationship Id="rId113" Type="http://schemas.openxmlformats.org/officeDocument/2006/relationships/hyperlink" Target="https://www-tandfonline-com.proxy.lib.umich.edu/doi/full/10.1080/09644010903576918" TargetMode="External"/><Relationship Id="rId320" Type="http://schemas.openxmlformats.org/officeDocument/2006/relationships/hyperlink" Target="http://scholar.google.com.proxy.lib.umich.edu/scholar_lookup?hl=en&amp;publication_year=2003&amp;author=B.+J.+Dickson&amp;title=+Red+capitalists+in+China%3A+The+party%2C+private+entrepreneurs%2C+and+the+prospects+for+political+change+" TargetMode="External"/><Relationship Id="rId155" Type="http://schemas.openxmlformats.org/officeDocument/2006/relationships/hyperlink" Target="https://www-tandfonline-com.proxy.lib.umich.edu/servlet/linkout?suffix=CIT0059&amp;dbid=16&amp;doi=10.1080%2F09644010903576918&amp;key=10.1162%2F016228899560130" TargetMode="External"/><Relationship Id="rId197" Type="http://schemas.openxmlformats.org/officeDocument/2006/relationships/hyperlink" Target="https://www-tandfonline-com.proxy.lib.umich.edu/doi/full/10.1080/09644010903576918" TargetMode="External"/><Relationship Id="rId362" Type="http://schemas.openxmlformats.org/officeDocument/2006/relationships/hyperlink" Target="http://scholar.google.com.proxy.lib.umich.edu/scholar_lookup?hl=en&amp;publication_year=2008&amp;author=M.+Beeson&amp;author=A.+Bellamy&amp;title=+Securing+Southeast+Asia%3A+The+politics+of+security+sector+reform+" TargetMode="External"/><Relationship Id="rId418" Type="http://schemas.openxmlformats.org/officeDocument/2006/relationships/hyperlink" Target="https://www.wri.org/blog/2008/04/what-does-environmental-democracy-look" TargetMode="External"/><Relationship Id="rId222" Type="http://schemas.openxmlformats.org/officeDocument/2006/relationships/hyperlink" Target="https://www-tandfonline-com.proxy.lib.umich.edu/servlet/linkout?suffix=CIT0050&amp;dbid=16&amp;doi=10.1080%2F09644010903576918&amp;key=10.2307%2F2539061" TargetMode="External"/><Relationship Id="rId264" Type="http://schemas.openxmlformats.org/officeDocument/2006/relationships/hyperlink" Target="https://www-tandfonline-com.proxy.lib.umich.edu/doi/full/10.1080/09644010903576918" TargetMode="External"/><Relationship Id="rId17" Type="http://schemas.openxmlformats.org/officeDocument/2006/relationships/hyperlink" Target="https://www.cnas.org/publications/congressional-testimony/testimony-before-the-house-permanent-select-committee-on-intelligence-1" TargetMode="External"/><Relationship Id="rId59" Type="http://schemas.openxmlformats.org/officeDocument/2006/relationships/hyperlink" Target="https://search-proquest-com.proxy.lib.umich.edu/docview/304827450/4A2DD0F6561B49DFPQ/3?accountid=14667" TargetMode="External"/><Relationship Id="rId124" Type="http://schemas.openxmlformats.org/officeDocument/2006/relationships/hyperlink" Target="http://scholar.google.com.proxy.lib.umich.edu/scholar_lookup?hl=en&amp;publication_year=2004&amp;author=R.+Robison&amp;author=V.+R.+Hadiz&amp;title=+Reorganising+power+in+Indonesia%3A+The+politics+of+oligarchy+in+an+age+of+markets+" TargetMode="External"/><Relationship Id="rId70" Type="http://schemas.openxmlformats.org/officeDocument/2006/relationships/hyperlink" Target="https://www.tandfonline.com/doi/full/10.1080/13510347.2012.709684" TargetMode="External"/><Relationship Id="rId166" Type="http://schemas.openxmlformats.org/officeDocument/2006/relationships/hyperlink" Target="https://www-tandfonline-com.proxy.lib.umich.edu/doi/full/10.1080/09644010903576918" TargetMode="External"/><Relationship Id="rId331" Type="http://schemas.openxmlformats.org/officeDocument/2006/relationships/hyperlink" Target="http://scholar.google.com.proxy.lib.umich.edu/scholar_lookup?hl=en&amp;publication_year=2009&amp;author=J.+Anderlini&amp;title=Beijing+moves+to+stifle+reform+calls+%5Bonline%5D" TargetMode="External"/><Relationship Id="rId373" Type="http://schemas.openxmlformats.org/officeDocument/2006/relationships/hyperlink" Target="http://www.research-projects.uzh.ch/p22020.htm" TargetMode="External"/><Relationship Id="rId429" Type="http://schemas.openxmlformats.org/officeDocument/2006/relationships/hyperlink" Target="https://carnegieendowment.org/2019/01/16/is-democracy-problem-pub-78137" TargetMode="External"/><Relationship Id="rId1" Type="http://schemas.openxmlformats.org/officeDocument/2006/relationships/customXml" Target="../customXml/item1.xml"/><Relationship Id="rId233" Type="http://schemas.openxmlformats.org/officeDocument/2006/relationships/hyperlink" Target="https://www-tandfonline-com.proxy.lib.umich.edu/servlet/linkout?suffix=CIT0058&amp;dbid=16&amp;doi=10.1080%2F09644010903576918&amp;key=10.1017%2FCBO9780511492471.001" TargetMode="External"/><Relationship Id="rId28" Type="http://schemas.openxmlformats.org/officeDocument/2006/relationships/hyperlink" Target="https://www.scmp.com/news/china/diplomacy/article/3003547/chinas-authoritarian-way-can-rival-liberal-democracy-if-it" TargetMode="External"/><Relationship Id="rId275" Type="http://schemas.openxmlformats.org/officeDocument/2006/relationships/hyperlink" Target="http://scholar.google.com.proxy.lib.umich.edu/scholar_lookup?hl=en&amp;publication_year=2007a&amp;author=M.+Beeson&amp;title=+Regionalism%2C+globalization+and+East+Asia%3A+Politics%2C+security+and+economic+development+" TargetMode="External"/><Relationship Id="rId300" Type="http://schemas.openxmlformats.org/officeDocument/2006/relationships/hyperlink" Target="http://scholar.google.com.proxy.lib.umich.edu/scholar_lookup?hl=en&amp;publication_year=2007&amp;pages=59-69&amp;issue=4&amp;author=A.+Gat&amp;title=The+return+of+authoritarian+great+powe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h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66C183-29C6-497C-AE34-F7DCB8155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185</TotalTime>
  <Pages>1</Pages>
  <Words>88561</Words>
  <Characters>504801</Characters>
  <Application>Microsoft Office Word</Application>
  <DocSecurity>0</DocSecurity>
  <Lines>4206</Lines>
  <Paragraphs>1184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592178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GShar</dc:creator>
  <cp:keywords>5.1.1</cp:keywords>
  <dc:description/>
  <cp:lastModifiedBy>Whit</cp:lastModifiedBy>
  <cp:revision>5</cp:revision>
  <dcterms:created xsi:type="dcterms:W3CDTF">2019-07-09T02:09:00Z</dcterms:created>
  <dcterms:modified xsi:type="dcterms:W3CDTF">2019-07-22T02:32:00Z</dcterms:modified>
</cp:coreProperties>
</file>