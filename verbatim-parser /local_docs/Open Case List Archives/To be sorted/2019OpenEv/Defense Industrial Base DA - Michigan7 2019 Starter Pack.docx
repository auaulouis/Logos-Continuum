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8A8E77" w14:textId="77777777" w:rsidR="00365C7D" w:rsidRPr="00DB26E1" w:rsidRDefault="00365C7D" w:rsidP="00365C7D">
      <w:bookmarkStart w:id="0" w:name="_GoBack"/>
      <w:bookmarkEnd w:id="0"/>
    </w:p>
    <w:p w14:paraId="5F593EE8" w14:textId="77777777" w:rsidR="00365C7D" w:rsidRPr="00DB26E1" w:rsidRDefault="00365C7D" w:rsidP="00365C7D"/>
    <w:p w14:paraId="0844CA46" w14:textId="6EAB6C50" w:rsidR="00E42E4C" w:rsidRPr="006F3B1E" w:rsidRDefault="00365C7D" w:rsidP="00F63C50">
      <w:pPr>
        <w:pStyle w:val="Heading1"/>
      </w:pPr>
      <w:r w:rsidRPr="006F3B1E">
        <w:lastRenderedPageBreak/>
        <w:t>***DEFENSE INDUSTRIAL BASE DA***</w:t>
      </w:r>
    </w:p>
    <w:p w14:paraId="538D5D1A" w14:textId="69482C2D" w:rsidR="00F63C50" w:rsidRPr="006F3B1E" w:rsidRDefault="0071106C" w:rsidP="00580282">
      <w:pPr>
        <w:pStyle w:val="Heading1"/>
      </w:pPr>
      <w:r w:rsidRPr="006F3B1E">
        <w:lastRenderedPageBreak/>
        <w:t>NEG</w:t>
      </w:r>
    </w:p>
    <w:p w14:paraId="6C20F85B" w14:textId="50CC2421" w:rsidR="00580282" w:rsidRPr="006F3B1E" w:rsidRDefault="0071106C" w:rsidP="00580282">
      <w:pPr>
        <w:pStyle w:val="Heading2"/>
      </w:pPr>
      <w:r w:rsidRPr="006F3B1E">
        <w:lastRenderedPageBreak/>
        <w:t>***</w:t>
      </w:r>
      <w:r w:rsidR="00580282" w:rsidRPr="006F3B1E">
        <w:t>1NC</w:t>
      </w:r>
      <w:r w:rsidRPr="006F3B1E">
        <w:t>***</w:t>
      </w:r>
    </w:p>
    <w:p w14:paraId="0F86B9CC" w14:textId="2DA8A40F" w:rsidR="00F33372" w:rsidRPr="006F3B1E" w:rsidRDefault="00F33372" w:rsidP="00F33372">
      <w:pPr>
        <w:pStyle w:val="Heading3"/>
      </w:pPr>
      <w:r w:rsidRPr="006F3B1E">
        <w:lastRenderedPageBreak/>
        <w:t>1NC – Saudi or Human Rights Aff</w:t>
      </w:r>
    </w:p>
    <w:p w14:paraId="5F9971AA" w14:textId="77777777" w:rsidR="00214422" w:rsidRPr="006F3B1E" w:rsidRDefault="00214422" w:rsidP="00214422">
      <w:pPr>
        <w:pStyle w:val="Heading4"/>
        <w:rPr>
          <w:i/>
        </w:rPr>
      </w:pPr>
      <w:r w:rsidRPr="006F3B1E">
        <w:t xml:space="preserve">Arms sales are </w:t>
      </w:r>
      <w:r w:rsidRPr="006F3B1E">
        <w:rPr>
          <w:u w:val="single"/>
        </w:rPr>
        <w:t xml:space="preserve">increasing now </w:t>
      </w:r>
      <w:r w:rsidRPr="006F3B1E">
        <w:t xml:space="preserve">and they’re </w:t>
      </w:r>
      <w:r w:rsidRPr="006F3B1E">
        <w:rPr>
          <w:u w:val="single"/>
        </w:rPr>
        <w:t>keeping the defense industrial base strong</w:t>
      </w:r>
    </w:p>
    <w:p w14:paraId="1CAA5EA7" w14:textId="77777777" w:rsidR="00214422" w:rsidRPr="006F3B1E" w:rsidRDefault="00214422" w:rsidP="00214422">
      <w:pPr>
        <w:rPr>
          <w:rStyle w:val="Style13ptBold"/>
          <w:b w:val="0"/>
        </w:rPr>
      </w:pPr>
      <w:r w:rsidRPr="006F3B1E">
        <w:rPr>
          <w:rStyle w:val="Style13ptBold"/>
        </w:rPr>
        <w:t xml:space="preserve">Arad, 18 </w:t>
      </w:r>
      <w:r w:rsidRPr="006F3B1E">
        <w:rPr>
          <w:rStyle w:val="Style13ptBold"/>
          <w:b w:val="0"/>
        </w:rPr>
        <w:t xml:space="preserve">[Shimon, writer for the National Interest, retired Colonel of the Israeli Defense Forces, “Trump’s Plan for Selling Weapons to the Middle East,” </w:t>
      </w:r>
      <w:hyperlink r:id="rId10" w:history="1">
        <w:r w:rsidRPr="006F3B1E">
          <w:rPr>
            <w:rStyle w:val="Hyperlink"/>
            <w:sz w:val="26"/>
          </w:rPr>
          <w:t>https://nationalinterest.org/feature/trumps-plan-selling-weapons-the-middle-east-25839</w:t>
        </w:r>
      </w:hyperlink>
      <w:r w:rsidRPr="006F3B1E">
        <w:rPr>
          <w:rStyle w:val="Style13ptBold"/>
          <w:b w:val="0"/>
        </w:rPr>
        <w:t xml:space="preserve">, AC] </w:t>
      </w:r>
    </w:p>
    <w:p w14:paraId="4EFDE29E" w14:textId="77777777" w:rsidR="00214422" w:rsidRPr="006F3B1E" w:rsidRDefault="00214422" w:rsidP="00214422">
      <w:pPr>
        <w:rPr>
          <w:sz w:val="16"/>
        </w:rPr>
      </w:pPr>
      <w:r w:rsidRPr="006F3B1E">
        <w:rPr>
          <w:rStyle w:val="Emphasis"/>
        </w:rPr>
        <w:t>The Trump administration has set its sights on expanding America’s substantial arms sales around the globe</w:t>
      </w:r>
      <w:r w:rsidRPr="006F3B1E">
        <w:rPr>
          <w:sz w:val="16"/>
        </w:rPr>
        <w:t xml:space="preserve">. </w:t>
      </w:r>
      <w:r w:rsidRPr="006F3B1E">
        <w:rPr>
          <w:rStyle w:val="StyleUnderline"/>
        </w:rPr>
        <w:t>The United States is already the world’s leading arms exporter, accounting for 34 percent of total arms exports in the world between 2013–2017 according to a recent release by the authoritative Stockholm International Peace Research Institute</w:t>
      </w:r>
      <w:r w:rsidRPr="006F3B1E">
        <w:rPr>
          <w:sz w:val="16"/>
        </w:rPr>
        <w:t xml:space="preserve"> (SIPRI). </w:t>
      </w:r>
      <w:r w:rsidRPr="006F3B1E">
        <w:rPr>
          <w:rStyle w:val="Emphasis"/>
        </w:rPr>
        <w:t>Arms sales constituted 6.2 percent of the value of all U.S. exports in the period from 2007 to 2014</w:t>
      </w:r>
      <w:r w:rsidRPr="006F3B1E">
        <w:rPr>
          <w:rStyle w:val="StyleUnderline"/>
        </w:rPr>
        <w:t>. During the Obama presidency, the administration approved more than $278 billion in foreign-arms sales</w:t>
      </w:r>
      <w:r w:rsidRPr="006F3B1E">
        <w:rPr>
          <w:sz w:val="16"/>
        </w:rPr>
        <w:t xml:space="preserve">, more than any administration since World War II. </w:t>
      </w:r>
      <w:r w:rsidRPr="006F3B1E">
        <w:rPr>
          <w:rStyle w:val="StyleUnderline"/>
        </w:rPr>
        <w:t>In the first year of President Trump’s administration, the United States signed arms-export deals in excess of $41 billion and notified Congress of potential deals that total more than $82 billion</w:t>
      </w:r>
      <w:r w:rsidRPr="006F3B1E">
        <w:rPr>
          <w:sz w:val="16"/>
        </w:rPr>
        <w:t xml:space="preserve">, though some of these were initiated under the previous administration. In the effort to increase sales, President </w:t>
      </w:r>
      <w:r w:rsidRPr="006F3B1E">
        <w:rPr>
          <w:rStyle w:val="StyleUnderline"/>
        </w:rPr>
        <w:t>Trump is actively urging foreign leaders he meets to buy U.S.-made military systems and equipment</w:t>
      </w:r>
      <w:r w:rsidRPr="006F3B1E">
        <w:rPr>
          <w:sz w:val="16"/>
        </w:rPr>
        <w:t xml:space="preserve">. </w:t>
      </w:r>
      <w:r w:rsidRPr="006F3B1E">
        <w:rPr>
          <w:rStyle w:val="StyleUnderline"/>
        </w:rPr>
        <w:t>He also signed on April 19 a National Security Presidential Memorandum approving a new Conventional Arms Transfer (CAT) policy designed to ease export restrictions</w:t>
      </w:r>
      <w:r w:rsidRPr="006F3B1E">
        <w:rPr>
          <w:sz w:val="16"/>
        </w:rPr>
        <w:t xml:space="preserve">. </w:t>
      </w:r>
      <w:r w:rsidRPr="006F3B1E">
        <w:rPr>
          <w:rStyle w:val="StyleUnderline"/>
        </w:rPr>
        <w:t>The recent announcement by the Defense Security Cooperation Agency of the reduction of the surcharge foreign nations pay when buying American weapon systems from 3.5 to 3.2 percent, is another step designed to increase the competitiveness of “buying American” by this administration</w:t>
      </w:r>
      <w:r w:rsidRPr="006F3B1E">
        <w:rPr>
          <w:sz w:val="16"/>
        </w:rPr>
        <w:t xml:space="preserve">. </w:t>
      </w:r>
      <w:r w:rsidRPr="006F3B1E">
        <w:rPr>
          <w:rStyle w:val="Emphasis"/>
        </w:rPr>
        <w:t>Bolstering arms sales is seen by the administration not only as a tool to enhance traditional national security and foreign-policy goals but as serving its “America First” policy by supporting the manufacturing and defense industrial base and driving new innovation and creating American jobs</w:t>
      </w:r>
      <w:r w:rsidRPr="006F3B1E">
        <w:rPr>
          <w:sz w:val="16"/>
        </w:rPr>
        <w:t>.</w:t>
      </w:r>
    </w:p>
    <w:p w14:paraId="39AA916A" w14:textId="77777777" w:rsidR="00214422" w:rsidRPr="006F3B1E" w:rsidRDefault="00214422" w:rsidP="00214422"/>
    <w:p w14:paraId="0B1C38AC" w14:textId="5E7F7A84" w:rsidR="00F33372" w:rsidRPr="006F3B1E" w:rsidRDefault="00214422" w:rsidP="00F33372">
      <w:pPr>
        <w:pStyle w:val="Heading4"/>
      </w:pPr>
      <w:r w:rsidRPr="006F3B1E">
        <w:t xml:space="preserve">In particular, </w:t>
      </w:r>
      <w:r w:rsidR="00F33372" w:rsidRPr="006F3B1E">
        <w:t xml:space="preserve">Saudi arms sales are </w:t>
      </w:r>
      <w:r w:rsidR="00F33372" w:rsidRPr="006F3B1E">
        <w:rPr>
          <w:i/>
        </w:rPr>
        <w:t>critical</w:t>
      </w:r>
      <w:r w:rsidR="00F33372" w:rsidRPr="006F3B1E">
        <w:t xml:space="preserve"> to the</w:t>
      </w:r>
      <w:r w:rsidRPr="006F3B1E">
        <w:t xml:space="preserve"> defense industrial base and </w:t>
      </w:r>
      <w:proofErr w:type="gramStart"/>
      <w:r w:rsidRPr="006F3B1E">
        <w:t xml:space="preserve">the </w:t>
      </w:r>
      <w:r w:rsidR="00F33372" w:rsidRPr="006F3B1E">
        <w:t xml:space="preserve"> economy</w:t>
      </w:r>
      <w:proofErr w:type="gramEnd"/>
      <w:r w:rsidR="00F33372" w:rsidRPr="006F3B1E">
        <w:t xml:space="preserve"> </w:t>
      </w:r>
    </w:p>
    <w:p w14:paraId="54B6DEC6" w14:textId="77777777" w:rsidR="00F33372" w:rsidRPr="006F3B1E" w:rsidRDefault="00F33372" w:rsidP="00F33372">
      <w:pPr>
        <w:rPr>
          <w:rStyle w:val="Style13ptBold"/>
          <w:b w:val="0"/>
        </w:rPr>
      </w:pPr>
      <w:r w:rsidRPr="006F3B1E">
        <w:rPr>
          <w:rStyle w:val="Style13ptBold"/>
        </w:rPr>
        <w:t xml:space="preserve">Svet, 16 </w:t>
      </w:r>
      <w:r w:rsidRPr="006F3B1E">
        <w:rPr>
          <w:rStyle w:val="Style13ptBold"/>
          <w:b w:val="0"/>
        </w:rPr>
        <w:t xml:space="preserve">[Oleg, completed his doctoral dissertation on security assistance to Iraq, has analyzed U.S. security cooperation with the Gulf Cooperation Council countries, National Interest, “Why Congress Supports Saudi Arms Sales,” </w:t>
      </w:r>
      <w:hyperlink r:id="rId11" w:history="1">
        <w:r w:rsidRPr="006F3B1E">
          <w:rPr>
            <w:rStyle w:val="Hyperlink"/>
            <w:sz w:val="26"/>
          </w:rPr>
          <w:t>https://nationalinterest.org/feature/why-congress-supports-saudi-arms-sales-17840</w:t>
        </w:r>
      </w:hyperlink>
      <w:r w:rsidRPr="006F3B1E">
        <w:rPr>
          <w:rStyle w:val="Style13ptBold"/>
          <w:b w:val="0"/>
        </w:rPr>
        <w:t xml:space="preserve">, AC] </w:t>
      </w:r>
    </w:p>
    <w:p w14:paraId="068D25EE" w14:textId="645079AA" w:rsidR="00F33372" w:rsidRPr="006F3B1E" w:rsidRDefault="00F33372" w:rsidP="00F33372">
      <w:pPr>
        <w:rPr>
          <w:sz w:val="16"/>
        </w:rPr>
      </w:pPr>
      <w:r w:rsidRPr="006F3B1E">
        <w:rPr>
          <w:sz w:val="16"/>
        </w:rPr>
        <w:t xml:space="preserve">Senators Ran </w:t>
      </w:r>
      <w:r w:rsidRPr="006F3B1E">
        <w:rPr>
          <w:rStyle w:val="StyleUnderline"/>
        </w:rPr>
        <w:t>Paul and</w:t>
      </w:r>
      <w:r w:rsidRPr="006F3B1E">
        <w:rPr>
          <w:sz w:val="16"/>
        </w:rPr>
        <w:t xml:space="preserve"> Chris </w:t>
      </w:r>
      <w:r w:rsidRPr="006F3B1E">
        <w:rPr>
          <w:rStyle w:val="StyleUnderline"/>
        </w:rPr>
        <w:t>Murphy recently proposed a congressional resolution to stop a $1.15 billion arms sale to Saudi Arabia</w:t>
      </w:r>
      <w:r w:rsidRPr="006F3B1E">
        <w:rPr>
          <w:sz w:val="16"/>
        </w:rPr>
        <w:t xml:space="preserve">. Their measure failed on a 26-71 vote this past Wednesday. Their case rested in large part on the fact that Riyadh's intervention in Yemen—conducted with American-made weapons—has cost an untold number of innocent lives in the Arabian Peninsula. While </w:t>
      </w:r>
      <w:r w:rsidRPr="006F3B1E">
        <w:rPr>
          <w:rStyle w:val="Emphasis"/>
        </w:rPr>
        <w:t>their argument</w:t>
      </w:r>
      <w:r w:rsidRPr="006F3B1E">
        <w:rPr>
          <w:sz w:val="16"/>
        </w:rPr>
        <w:t xml:space="preserve"> carried weight from a humanitarian perspective, it </w:t>
      </w:r>
      <w:r w:rsidRPr="006F3B1E">
        <w:rPr>
          <w:rStyle w:val="Emphasis"/>
        </w:rPr>
        <w:t xml:space="preserve">did not make sense in terms of the impact it would have on American jobs, U.S. companies, and the </w:t>
      </w:r>
      <w:r w:rsidRPr="006F3B1E">
        <w:rPr>
          <w:rStyle w:val="Emphasis"/>
        </w:rPr>
        <w:lastRenderedPageBreak/>
        <w:t xml:space="preserve">wider defense industry. </w:t>
      </w:r>
      <w:r w:rsidRPr="006F3B1E">
        <w:rPr>
          <w:sz w:val="16"/>
        </w:rPr>
        <w:t xml:space="preserve">On a local level, hundreds of American jobs in the proposed sale are at stake. The most important aspect of the deal is the proposed purchase of Abrams tanks. Some of these tanks will be used as "battle damage replacement" for tanks lost by the Saudi military in Yemen. Riyadh also ordered a General Dynamics-produced system to recover tanks damaged on the battlefield. The Abrams tanks are produced by General Dynamics’ Combat Systems division in a plant in Lima, Ohio. About a decade ago the Lima plant employed 1,200 workers. Over the past few years, with declines in Defense Department purchases of weapons produced at the plant (including a 7 percent decrease in sales this quarter compared to the same period last year), the number of workers in the plant has dropped to four hundred. </w:t>
      </w:r>
      <w:r w:rsidRPr="006F3B1E">
        <w:rPr>
          <w:rStyle w:val="Emphasis"/>
        </w:rPr>
        <w:t>Stopping the sale to Saudi Arabia of such tanks would not only have put in jeopardy the remaining jobs at the Lima plan, but also put at risk larger deals with Saudi Arabia and our other Gulf allies, which themselves carry billions of dollars in revenue for American companies and are associated with tens of thousands of jobs in nearly every state in America. When considering this particular sale it is important to keep in mind the big picture of U.S. defense exports and their contribution to America's defense industry</w:t>
      </w:r>
      <w:r w:rsidRPr="006F3B1E">
        <w:rPr>
          <w:sz w:val="16"/>
        </w:rPr>
        <w:t xml:space="preserve">. </w:t>
      </w:r>
      <w:r w:rsidRPr="006F3B1E">
        <w:rPr>
          <w:rStyle w:val="Emphasis"/>
        </w:rPr>
        <w:t>Over the past six years, as U.S. defense spending has faced considerable budgetary pressures</w:t>
      </w:r>
      <w:r w:rsidRPr="006F3B1E">
        <w:rPr>
          <w:sz w:val="16"/>
        </w:rPr>
        <w:t xml:space="preserve">, </w:t>
      </w:r>
      <w:r w:rsidRPr="006F3B1E">
        <w:rPr>
          <w:rStyle w:val="StyleUnderline"/>
        </w:rPr>
        <w:t>American defense companies have struggled to maintain employees and keep production lines open</w:t>
      </w:r>
      <w:r w:rsidRPr="006F3B1E">
        <w:rPr>
          <w:rStyle w:val="Emphasis"/>
        </w:rPr>
        <w:t>. With tightening defense budgets, highly-skilled manufacturing jobs on the line, and the prospect of production lines for advanced U.S. weapons being phased out, American exports of defense articles and services have become and will continue to be ever more important.</w:t>
      </w:r>
      <w:r w:rsidRPr="006F3B1E">
        <w:rPr>
          <w:sz w:val="16"/>
        </w:rPr>
        <w:t xml:space="preserve"> </w:t>
      </w:r>
      <w:r w:rsidRPr="006F3B1E">
        <w:rPr>
          <w:rStyle w:val="Emphasis"/>
        </w:rPr>
        <w:t>Saudi Arabia has emerged as the dominant purchaser of American arms</w:t>
      </w:r>
      <w:r w:rsidRPr="006F3B1E">
        <w:rPr>
          <w:sz w:val="16"/>
        </w:rPr>
        <w:t xml:space="preserve">. </w:t>
      </w:r>
      <w:r w:rsidRPr="006F3B1E">
        <w:rPr>
          <w:rStyle w:val="StyleUnderline"/>
        </w:rPr>
        <w:t>In 2010 Riyadh signed a record $60 billion deal to buy defense articles made by American companies</w:t>
      </w:r>
      <w:r w:rsidRPr="006F3B1E">
        <w:rPr>
          <w:sz w:val="16"/>
        </w:rPr>
        <w:t xml:space="preserve">. Under the deal, it agreed to spend $30 billion up front on fighter jets, helicopters, and other systems. </w:t>
      </w:r>
      <w:r w:rsidRPr="006F3B1E">
        <w:rPr>
          <w:rStyle w:val="Emphasis"/>
        </w:rPr>
        <w:t>That purchase is equivalent to a large chunk of the U.S. defense budget. In fact, the contribution is much larger, relatively speaking, when one looks at how it benefits the smaller defense companies that service American and foreign defense customers</w:t>
      </w:r>
      <w:r w:rsidRPr="006F3B1E">
        <w:rPr>
          <w:sz w:val="16"/>
        </w:rPr>
        <w:t xml:space="preserve">. </w:t>
      </w:r>
      <w:r w:rsidRPr="006F3B1E">
        <w:rPr>
          <w:rStyle w:val="Emphasis"/>
        </w:rPr>
        <w:t xml:space="preserve">The 2010 deal with Saudi Arabia entailed purchasing American jet fighters that will help manufacturers in forty-four states and aid in protecting seventy-seven thousand jobs. </w:t>
      </w:r>
      <w:r w:rsidRPr="006F3B1E">
        <w:rPr>
          <w:sz w:val="16"/>
        </w:rPr>
        <w:t xml:space="preserve">Importantly, </w:t>
      </w:r>
      <w:r w:rsidRPr="006F3B1E">
        <w:rPr>
          <w:rStyle w:val="StyleUnderline"/>
        </w:rPr>
        <w:t>the 2010 Saudi deal included the purchase of eighty-four new F-15 fighters. The prime contractor was Boeing, a hundred--year-old American multinational company that consistently ranks as one of the world's most admired companies</w:t>
      </w:r>
      <w:r w:rsidRPr="006F3B1E">
        <w:rPr>
          <w:sz w:val="16"/>
        </w:rPr>
        <w:t xml:space="preserve">. Until recently, </w:t>
      </w:r>
      <w:r w:rsidRPr="006F3B1E">
        <w:rPr>
          <w:rStyle w:val="StyleUnderline"/>
        </w:rPr>
        <w:t>Boeing produced only one F-15 per month, and the production line for F-15s was on the verge of being closed, that is, until the deal with Saudi Arabia.</w:t>
      </w:r>
      <w:r w:rsidRPr="006F3B1E">
        <w:rPr>
          <w:sz w:val="16"/>
        </w:rPr>
        <w:t xml:space="preserve"> </w:t>
      </w:r>
      <w:r w:rsidRPr="006F3B1E">
        <w:rPr>
          <w:rStyle w:val="Emphasis"/>
        </w:rPr>
        <w:t>Riyadh's purchase helped save thousands of jobs for Americans working on Boeing's F-15 production line on the outskirts of Lambert-St. Louis International Airport</w:t>
      </w:r>
      <w:r w:rsidRPr="006F3B1E">
        <w:rPr>
          <w:sz w:val="16"/>
        </w:rPr>
        <w:t>. Boeing also makes Apache helicopters, and the Saudi deal included the purchase of seventy Apaches. As Fortune reported, "Production lines for Boeing's F-15, Harpoon missile, and Apache helicopter are sustained by exports, which support thousands of high-paying, highly skilled manufacturing jobs." Saudi purchases help keep highly-skilled manufacturing jobs in the United States.</w:t>
      </w:r>
    </w:p>
    <w:p w14:paraId="7E586285" w14:textId="023A5701" w:rsidR="006F3B1E" w:rsidRPr="006F3B1E" w:rsidRDefault="006F3B1E" w:rsidP="00F33372">
      <w:pPr>
        <w:rPr>
          <w:sz w:val="16"/>
        </w:rPr>
      </w:pPr>
    </w:p>
    <w:p w14:paraId="14675324" w14:textId="77777777" w:rsidR="006F3B1E" w:rsidRPr="006F3B1E" w:rsidRDefault="006F3B1E" w:rsidP="006F3B1E">
      <w:pPr>
        <w:pStyle w:val="Heading4"/>
      </w:pPr>
      <w:r w:rsidRPr="006F3B1E">
        <w:t xml:space="preserve">Defense industry key to the economy – </w:t>
      </w:r>
      <w:r w:rsidRPr="006F3B1E">
        <w:rPr>
          <w:u w:val="single"/>
        </w:rPr>
        <w:t>spills over</w:t>
      </w:r>
      <w:r w:rsidRPr="006F3B1E">
        <w:t xml:space="preserve"> to </w:t>
      </w:r>
      <w:r w:rsidRPr="006F3B1E">
        <w:rPr>
          <w:u w:val="single"/>
        </w:rPr>
        <w:t>innovation</w:t>
      </w:r>
      <w:r w:rsidRPr="006F3B1E">
        <w:t xml:space="preserve"> in other sectors </w:t>
      </w:r>
    </w:p>
    <w:p w14:paraId="5AED5129" w14:textId="77777777" w:rsidR="006F3B1E" w:rsidRPr="006F3B1E" w:rsidRDefault="006F3B1E" w:rsidP="006F3B1E">
      <w:pPr>
        <w:rPr>
          <w:rStyle w:val="Style13ptBold"/>
          <w:b w:val="0"/>
        </w:rPr>
      </w:pPr>
      <w:r w:rsidRPr="006F3B1E">
        <w:rPr>
          <w:rStyle w:val="Style13ptBold"/>
        </w:rPr>
        <w:t xml:space="preserve">O’Hanlon, 11 </w:t>
      </w:r>
      <w:r w:rsidRPr="006F3B1E">
        <w:rPr>
          <w:rStyle w:val="Style13ptBold"/>
          <w:b w:val="0"/>
        </w:rPr>
        <w:t xml:space="preserve">[Michael, senior fellow in Foreign Policy at the Brookings Institution, where he specializes in U.S. defense strategy, the use of military force, homeland security, and American foreign policy, “The National Security Industrial Base: A Crucial Asset of the United States, Whose Future May Be in Jeopardy,” </w:t>
      </w:r>
      <w:hyperlink r:id="rId12" w:history="1">
        <w:r w:rsidRPr="006F3B1E">
          <w:rPr>
            <w:rStyle w:val="Hyperlink"/>
            <w:sz w:val="26"/>
          </w:rPr>
          <w:t>https://www.brookings.edu/wp-content/uploads/2016/06/02_defense_ohanlon.pdf</w:t>
        </w:r>
      </w:hyperlink>
      <w:r w:rsidRPr="006F3B1E">
        <w:rPr>
          <w:rStyle w:val="Style13ptBold"/>
          <w:b w:val="0"/>
        </w:rPr>
        <w:t xml:space="preserve">, AC] </w:t>
      </w:r>
    </w:p>
    <w:p w14:paraId="5D4F7DDD" w14:textId="77777777" w:rsidR="006F3B1E" w:rsidRPr="006F3B1E" w:rsidRDefault="006F3B1E" w:rsidP="006F3B1E">
      <w:pPr>
        <w:rPr>
          <w:sz w:val="16"/>
        </w:rPr>
      </w:pPr>
      <w:r w:rsidRPr="006F3B1E">
        <w:rPr>
          <w:sz w:val="16"/>
        </w:rPr>
        <w:t xml:space="preserve">We must also remember that </w:t>
      </w:r>
      <w:r w:rsidRPr="006F3B1E">
        <w:rPr>
          <w:rStyle w:val="Emphasis"/>
        </w:rPr>
        <w:t>the defense industry also is a key engine in the American economy</w:t>
      </w:r>
      <w:r w:rsidRPr="006F3B1E">
        <w:rPr>
          <w:sz w:val="16"/>
        </w:rPr>
        <w:t xml:space="preserve">, </w:t>
      </w:r>
      <w:r w:rsidRPr="006F3B1E">
        <w:rPr>
          <w:rStyle w:val="Emphasis"/>
        </w:rPr>
        <w:t>most specifically as an engine of trade and innovation</w:t>
      </w:r>
      <w:r w:rsidRPr="006F3B1E">
        <w:rPr>
          <w:sz w:val="16"/>
        </w:rPr>
        <w:t xml:space="preserve">. To use just one example, </w:t>
      </w:r>
      <w:r w:rsidRPr="006F3B1E">
        <w:rPr>
          <w:rStyle w:val="StyleUnderline"/>
        </w:rPr>
        <w:t xml:space="preserve">if it was not for the defense </w:t>
      </w:r>
      <w:r w:rsidRPr="006F3B1E">
        <w:rPr>
          <w:rStyle w:val="StyleUnderline"/>
        </w:rPr>
        <w:lastRenderedPageBreak/>
        <w:t>industry’s role in everything from Global Positioning System (GPS) to the Internet to the jet engine, we would not have global trading networks or the “Just In Time” strategy that has raised so many organizations' returns on investment, quality, and efficiency</w:t>
      </w:r>
      <w:r w:rsidRPr="006F3B1E">
        <w:rPr>
          <w:sz w:val="16"/>
        </w:rPr>
        <w:t xml:space="preserve">. Indeed, </w:t>
      </w:r>
      <w:r w:rsidRPr="006F3B1E">
        <w:rPr>
          <w:rStyle w:val="StyleUnderline"/>
        </w:rPr>
        <w:t>each of the major firms in this sector spin out literally thousands of copyrights and inventions</w:t>
      </w:r>
      <w:r w:rsidRPr="006F3B1E">
        <w:rPr>
          <w:sz w:val="16"/>
        </w:rPr>
        <w:t xml:space="preserve">. Put more specifically, and numerically, </w:t>
      </w:r>
      <w:r w:rsidRPr="006F3B1E">
        <w:rPr>
          <w:rStyle w:val="StyleUnderline"/>
        </w:rPr>
        <w:t>the dilemma might be described in this way</w:t>
      </w:r>
      <w:r w:rsidRPr="006F3B1E">
        <w:rPr>
          <w:sz w:val="16"/>
        </w:rPr>
        <w:t xml:space="preserve">: Current American defense spending including war-related expenditures totals more than $700 billion a year. Of that amount, just over $100 billion is normal procurement, about $80 billion is normal research, development, testing and evaluation, and another $80 billion or so sustains acquisition costs related to the war budget. </w:t>
      </w:r>
      <w:r w:rsidRPr="006F3B1E">
        <w:rPr>
          <w:rStyle w:val="StyleUnderline"/>
        </w:rPr>
        <w:t>The overwhelming share of these combined amounts, totaling more than a quarter trillion dollars a year, is directed to American firms</w:t>
      </w:r>
      <w:r w:rsidRPr="006F3B1E">
        <w:rPr>
          <w:sz w:val="16"/>
        </w:rPr>
        <w:t xml:space="preserve">. In addition, </w:t>
      </w:r>
      <w:r w:rsidRPr="006F3B1E">
        <w:rPr>
          <w:rStyle w:val="StyleUnderline"/>
        </w:rPr>
        <w:t>defense companies garner several tens of billions of dollars a year more from accounts in the operations and support budgets—most notably, operations and maintenance—in the war theaters and at home</w:t>
      </w:r>
      <w:r w:rsidRPr="006F3B1E">
        <w:rPr>
          <w:sz w:val="16"/>
        </w:rPr>
        <w:t>. All told, American defense companies have gross revenues of well over $300 billion a year from Department of Defense (DoD) contracts. And yet, all the analysis and data points to a current industrial base at a crossroads.</w:t>
      </w:r>
    </w:p>
    <w:p w14:paraId="13288447" w14:textId="77777777" w:rsidR="006F3B1E" w:rsidRPr="006F3B1E" w:rsidRDefault="006F3B1E" w:rsidP="00F33372">
      <w:pPr>
        <w:rPr>
          <w:sz w:val="16"/>
        </w:rPr>
      </w:pPr>
    </w:p>
    <w:p w14:paraId="3DDD94BF" w14:textId="77777777" w:rsidR="006F3B1E" w:rsidRPr="006F3B1E" w:rsidRDefault="006F3B1E" w:rsidP="006F3B1E">
      <w:pPr>
        <w:pStyle w:val="Heading4"/>
      </w:pPr>
      <w:r w:rsidRPr="006F3B1E">
        <w:t>Economic decline triggers nuclear conflict</w:t>
      </w:r>
    </w:p>
    <w:p w14:paraId="78A03847" w14:textId="77777777" w:rsidR="006F3B1E" w:rsidRPr="006F3B1E" w:rsidRDefault="006F3B1E" w:rsidP="006F3B1E">
      <w:r w:rsidRPr="006F3B1E">
        <w:rPr>
          <w:rStyle w:val="Style13ptBold"/>
          <w:szCs w:val="26"/>
        </w:rPr>
        <w:t>Mann 14</w:t>
      </w:r>
      <w:r w:rsidRPr="006F3B1E">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3" w:history="1">
        <w:r w:rsidRPr="006F3B1E">
          <w:rPr>
            <w:rStyle w:val="Hyperlink"/>
          </w:rPr>
          <w:t>https://jscholarship.library.jhu.edu/bitstream/handle/1774.2/37262/MANN-THESIS-2014.pdf</w:t>
        </w:r>
      </w:hyperlink>
      <w:r w:rsidRPr="006F3B1E">
        <w:t>)</w:t>
      </w:r>
    </w:p>
    <w:p w14:paraId="359BF447" w14:textId="77777777" w:rsidR="006F3B1E" w:rsidRPr="006F3B1E" w:rsidRDefault="006F3B1E" w:rsidP="006F3B1E">
      <w:pPr>
        <w:rPr>
          <w:sz w:val="16"/>
        </w:rPr>
      </w:pPr>
      <w:r w:rsidRPr="006F3B1E">
        <w:rPr>
          <w:sz w:val="16"/>
        </w:rPr>
        <w:t xml:space="preserve">The conclusions reached in this thesis demonstrate how </w:t>
      </w:r>
      <w:r w:rsidRPr="006F3B1E">
        <w:rPr>
          <w:rStyle w:val="StyleUnderline"/>
        </w:rPr>
        <w:t xml:space="preserve">economic considerations within states can figure </w:t>
      </w:r>
      <w:r w:rsidRPr="006F3B1E">
        <w:rPr>
          <w:rStyle w:val="Emphasis"/>
        </w:rPr>
        <w:t>prominently into the calculus for future conflicts</w:t>
      </w:r>
      <w:r w:rsidRPr="006F3B1E">
        <w:rPr>
          <w:sz w:val="16"/>
        </w:rPr>
        <w:t xml:space="preserve">. The findings also suggest that </w:t>
      </w:r>
      <w:r w:rsidRPr="006F3B1E">
        <w:rPr>
          <w:rStyle w:val="StyleUnderline"/>
        </w:rPr>
        <w:t>security issues with economic or financial underpinnings will transcend classical determinants of war and conflict, and change the manner by which rival states engage in hostile acts toward one another</w:t>
      </w:r>
      <w:r w:rsidRPr="006F3B1E">
        <w:rPr>
          <w:sz w:val="16"/>
        </w:rPr>
        <w:t xml:space="preserve">. The research shows that </w:t>
      </w:r>
      <w:r w:rsidRPr="006F3B1E">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6F3B1E">
        <w:rPr>
          <w:sz w:val="12"/>
        </w:rPr>
        <w:t>¶</w:t>
      </w:r>
      <w:r w:rsidRPr="006F3B1E">
        <w:rPr>
          <w:sz w:val="16"/>
        </w:rPr>
        <w:t xml:space="preserve"> </w:t>
      </w:r>
      <w:r w:rsidRPr="006F3B1E">
        <w:rPr>
          <w:rStyle w:val="StyleUnderline"/>
        </w:rPr>
        <w:t>The security areas</w:t>
      </w:r>
      <w:r w:rsidRPr="006F3B1E">
        <w:rPr>
          <w:sz w:val="16"/>
        </w:rPr>
        <w:t xml:space="preserve">, identified in the proceeding chapters, </w:t>
      </w:r>
      <w:r w:rsidRPr="006F3B1E">
        <w:rPr>
          <w:rStyle w:val="StyleUnderline"/>
        </w:rPr>
        <w:t xml:space="preserve">are likely to mature into </w:t>
      </w:r>
      <w:r w:rsidRPr="006F3B1E">
        <w:rPr>
          <w:rStyle w:val="Emphasis"/>
        </w:rPr>
        <w:t>global security threats</w:t>
      </w:r>
      <w:r w:rsidRPr="006F3B1E">
        <w:rPr>
          <w:rStyle w:val="StyleUnderline"/>
        </w:rPr>
        <w:t xml:space="preserve"> in the immediate future</w:t>
      </w:r>
      <w:r w:rsidRPr="006F3B1E">
        <w:rPr>
          <w:sz w:val="16"/>
        </w:rPr>
        <w:t xml:space="preserve">. As the case study on South Korea suggest, </w:t>
      </w:r>
      <w:r w:rsidRPr="006F3B1E">
        <w:rPr>
          <w:rStyle w:val="StyleUnderline"/>
        </w:rPr>
        <w:t xml:space="preserve">the overlapping security issues associated with economic decline and reduced military spending by the United States will </w:t>
      </w:r>
      <w:r w:rsidRPr="006F3B1E">
        <w:rPr>
          <w:rStyle w:val="Emphasis"/>
        </w:rPr>
        <w:t>affect allied confidence in America’s security guarantees</w:t>
      </w:r>
      <w:r w:rsidRPr="006F3B1E">
        <w:rPr>
          <w:sz w:val="16"/>
        </w:rPr>
        <w:t xml:space="preserve">. The study shows that </w:t>
      </w:r>
      <w:r w:rsidRPr="006F3B1E">
        <w:rPr>
          <w:rStyle w:val="StyleUnderline"/>
        </w:rPr>
        <w:t xml:space="preserve">this outcome could cause </w:t>
      </w:r>
      <w:r w:rsidRPr="006F3B1E">
        <w:rPr>
          <w:rStyle w:val="Emphasis"/>
        </w:rPr>
        <w:t>regional instability</w:t>
      </w:r>
      <w:r w:rsidRPr="006F3B1E">
        <w:rPr>
          <w:rStyle w:val="StyleUnderline"/>
        </w:rPr>
        <w:t xml:space="preserve"> or realignments of strategic partnerships in the Asia-pacific region with ramifications for U.S. national security</w:t>
      </w:r>
      <w:r w:rsidRPr="006F3B1E">
        <w:rPr>
          <w:sz w:val="16"/>
        </w:rPr>
        <w:t xml:space="preserve">. </w:t>
      </w:r>
      <w:r w:rsidRPr="006F3B1E">
        <w:rPr>
          <w:rStyle w:val="StyleUnderline"/>
        </w:rPr>
        <w:t xml:space="preserve">Rival states and non-state groups may also become </w:t>
      </w:r>
      <w:r w:rsidRPr="006F3B1E">
        <w:rPr>
          <w:rStyle w:val="Emphasis"/>
        </w:rPr>
        <w:t>emboldened to challenge America’s status</w:t>
      </w:r>
      <w:r w:rsidRPr="006F3B1E">
        <w:rPr>
          <w:sz w:val="16"/>
        </w:rPr>
        <w:t xml:space="preserve"> in the unipolar international system</w:t>
      </w:r>
      <w:proofErr w:type="gramStart"/>
      <w:r w:rsidRPr="006F3B1E">
        <w:rPr>
          <w:sz w:val="16"/>
        </w:rPr>
        <w:t>.</w:t>
      </w:r>
      <w:r w:rsidRPr="006F3B1E">
        <w:rPr>
          <w:sz w:val="12"/>
        </w:rPr>
        <w:t>¶</w:t>
      </w:r>
      <w:proofErr w:type="gramEnd"/>
      <w:r w:rsidRPr="006F3B1E">
        <w:rPr>
          <w:sz w:val="16"/>
        </w:rPr>
        <w:t xml:space="preserve"> </w:t>
      </w:r>
      <w:r w:rsidRPr="006F3B1E">
        <w:rPr>
          <w:rStyle w:val="StyleUnderline"/>
        </w:rPr>
        <w:t xml:space="preserve">The potential risks associated with </w:t>
      </w:r>
      <w:r w:rsidRPr="006F3B1E">
        <w:rPr>
          <w:rStyle w:val="Emphasis"/>
        </w:rPr>
        <w:t>stolen or loose WMD</w:t>
      </w:r>
      <w:r w:rsidRPr="006F3B1E">
        <w:rPr>
          <w:sz w:val="16"/>
        </w:rPr>
        <w:t xml:space="preserve">, </w:t>
      </w:r>
      <w:r w:rsidRPr="006F3B1E">
        <w:rPr>
          <w:rStyle w:val="StyleUnderline"/>
        </w:rPr>
        <w:t>resulting from poor security, can also pose a threat to U.S. national security</w:t>
      </w:r>
      <w:r w:rsidRPr="006F3B1E">
        <w:rPr>
          <w:sz w:val="16"/>
        </w:rPr>
        <w:t xml:space="preserve">. The case study on Pakistan, Syria and North Korea show how </w:t>
      </w:r>
      <w:r w:rsidRPr="006F3B1E">
        <w:rPr>
          <w:rStyle w:val="StyleUnderline"/>
        </w:rPr>
        <w:t>financial constraints affect weapons security making weapons vulnerable to theft, and how financial factors can influence WMD proliferation</w:t>
      </w:r>
      <w:r w:rsidRPr="006F3B1E">
        <w:rPr>
          <w:sz w:val="16"/>
        </w:rPr>
        <w:t xml:space="preserve"> by contributing to the motivating factors behind a trusted insider’s decision to sell weapons technology. The </w:t>
      </w:r>
      <w:r w:rsidRPr="006F3B1E">
        <w:rPr>
          <w:rStyle w:val="StyleUnderline"/>
        </w:rPr>
        <w:t>inherent vulnerabilities within the global financial markets will provide terrorists’ organizations and other non-state groups</w:t>
      </w:r>
      <w:r w:rsidRPr="006F3B1E">
        <w:rPr>
          <w:sz w:val="16"/>
        </w:rPr>
        <w:t xml:space="preserve">, who object to the current international system or distribution of power, </w:t>
      </w:r>
      <w:r w:rsidRPr="006F3B1E">
        <w:rPr>
          <w:rStyle w:val="StyleUnderline"/>
        </w:rPr>
        <w:t>with opportunities to disrupt global finance and perhaps weaken America’s status</w:t>
      </w:r>
      <w:r w:rsidRPr="006F3B1E">
        <w:rPr>
          <w:sz w:val="16"/>
        </w:rPr>
        <w:t xml:space="preserve">. A more ominous threat originates from states </w:t>
      </w:r>
      <w:r w:rsidRPr="006F3B1E">
        <w:rPr>
          <w:sz w:val="16"/>
        </w:rPr>
        <w:lastRenderedPageBreak/>
        <w:t>intent on increasing diversification of foreign currency holdings, establishing alternatives to the dollar for international trade, or engaging financial warfare against the United States.</w:t>
      </w:r>
    </w:p>
    <w:p w14:paraId="6910A02C" w14:textId="77777777" w:rsidR="006F3B1E" w:rsidRPr="006F3B1E" w:rsidRDefault="006F3B1E" w:rsidP="00F33372">
      <w:pPr>
        <w:rPr>
          <w:sz w:val="16"/>
        </w:rPr>
      </w:pPr>
    </w:p>
    <w:p w14:paraId="0DC64A47" w14:textId="62F9BE36" w:rsidR="00F33372" w:rsidRPr="006F3B1E" w:rsidRDefault="00F33372" w:rsidP="00F33372">
      <w:pPr>
        <w:pStyle w:val="Heading3"/>
      </w:pPr>
      <w:r w:rsidRPr="006F3B1E">
        <w:lastRenderedPageBreak/>
        <w:t xml:space="preserve">1NC </w:t>
      </w:r>
      <w:r w:rsidR="00214422" w:rsidRPr="006F3B1E">
        <w:t>–</w:t>
      </w:r>
      <w:r w:rsidRPr="006F3B1E">
        <w:t xml:space="preserve"> Generic</w:t>
      </w:r>
    </w:p>
    <w:p w14:paraId="2202F79C" w14:textId="77777777" w:rsidR="00214422" w:rsidRPr="006F3B1E" w:rsidRDefault="00214422" w:rsidP="00214422">
      <w:pPr>
        <w:pStyle w:val="Heading4"/>
        <w:rPr>
          <w:i/>
        </w:rPr>
      </w:pPr>
      <w:r w:rsidRPr="006F3B1E">
        <w:t xml:space="preserve">Arms sales are </w:t>
      </w:r>
      <w:r w:rsidRPr="006F3B1E">
        <w:rPr>
          <w:u w:val="single"/>
        </w:rPr>
        <w:t xml:space="preserve">increasing now </w:t>
      </w:r>
      <w:r w:rsidRPr="006F3B1E">
        <w:t xml:space="preserve">and they’re </w:t>
      </w:r>
      <w:r w:rsidRPr="006F3B1E">
        <w:rPr>
          <w:u w:val="single"/>
        </w:rPr>
        <w:t>keeping the defense industrial base strong</w:t>
      </w:r>
    </w:p>
    <w:p w14:paraId="66E1D4EA" w14:textId="77777777" w:rsidR="00214422" w:rsidRPr="006F3B1E" w:rsidRDefault="00214422" w:rsidP="00214422">
      <w:pPr>
        <w:rPr>
          <w:rStyle w:val="Style13ptBold"/>
          <w:b w:val="0"/>
        </w:rPr>
      </w:pPr>
      <w:r w:rsidRPr="006F3B1E">
        <w:rPr>
          <w:rStyle w:val="Style13ptBold"/>
        </w:rPr>
        <w:t xml:space="preserve">Arad, 18 </w:t>
      </w:r>
      <w:r w:rsidRPr="006F3B1E">
        <w:rPr>
          <w:rStyle w:val="Style13ptBold"/>
          <w:b w:val="0"/>
        </w:rPr>
        <w:t xml:space="preserve">[Shimon, writer for the National Interest, retired Colonel of the Israeli Defense Forces, “Trump’s Plan for Selling Weapons to the Middle East,” </w:t>
      </w:r>
      <w:hyperlink r:id="rId14" w:history="1">
        <w:r w:rsidRPr="006F3B1E">
          <w:rPr>
            <w:rStyle w:val="Hyperlink"/>
            <w:sz w:val="26"/>
          </w:rPr>
          <w:t>https://nationalinterest.org/feature/trumps-plan-selling-weapons-the-middle-east-25839</w:t>
        </w:r>
      </w:hyperlink>
      <w:r w:rsidRPr="006F3B1E">
        <w:rPr>
          <w:rStyle w:val="Style13ptBold"/>
          <w:b w:val="0"/>
        </w:rPr>
        <w:t xml:space="preserve">, AC] </w:t>
      </w:r>
    </w:p>
    <w:p w14:paraId="00B20C86" w14:textId="2D9A43C7" w:rsidR="00214422" w:rsidRPr="006F3B1E" w:rsidRDefault="00214422" w:rsidP="00214422">
      <w:pPr>
        <w:rPr>
          <w:sz w:val="16"/>
        </w:rPr>
      </w:pPr>
      <w:r w:rsidRPr="006F3B1E">
        <w:rPr>
          <w:rStyle w:val="Emphasis"/>
        </w:rPr>
        <w:t>The Trump administration has set its sights on expanding America’s substantial arms sales around the globe</w:t>
      </w:r>
      <w:r w:rsidRPr="006F3B1E">
        <w:rPr>
          <w:sz w:val="16"/>
        </w:rPr>
        <w:t xml:space="preserve">. </w:t>
      </w:r>
      <w:r w:rsidRPr="006F3B1E">
        <w:rPr>
          <w:rStyle w:val="StyleUnderline"/>
        </w:rPr>
        <w:t>The United States is already the world’s leading arms exporter, accounting for 34 percent of total arms exports in the world between 2013–2017 according to a recent release by the authoritative Stockholm International Peace Research Institute</w:t>
      </w:r>
      <w:r w:rsidRPr="006F3B1E">
        <w:rPr>
          <w:sz w:val="16"/>
        </w:rPr>
        <w:t xml:space="preserve"> (SIPRI). </w:t>
      </w:r>
      <w:r w:rsidRPr="006F3B1E">
        <w:rPr>
          <w:rStyle w:val="Emphasis"/>
        </w:rPr>
        <w:t>Arms sales constituted 6.2 percent of the value of all U.S. exports in the period from 2007 to 2014</w:t>
      </w:r>
      <w:r w:rsidRPr="006F3B1E">
        <w:rPr>
          <w:rStyle w:val="StyleUnderline"/>
        </w:rPr>
        <w:t>. During the Obama presidency, the administration approved more than $278 billion in foreign-arms sales</w:t>
      </w:r>
      <w:r w:rsidRPr="006F3B1E">
        <w:rPr>
          <w:sz w:val="16"/>
        </w:rPr>
        <w:t xml:space="preserve">, more than any administration since World War II. </w:t>
      </w:r>
      <w:r w:rsidRPr="006F3B1E">
        <w:rPr>
          <w:rStyle w:val="StyleUnderline"/>
        </w:rPr>
        <w:t>In the first year of President Trump’s administration, the United States signed arms-export deals in excess of $41 billion and notified Congress of potential deals that total more than $82 billion</w:t>
      </w:r>
      <w:r w:rsidRPr="006F3B1E">
        <w:rPr>
          <w:sz w:val="16"/>
        </w:rPr>
        <w:t xml:space="preserve">, though some of these were initiated under the previous administration. In the effort to increase sales, President </w:t>
      </w:r>
      <w:r w:rsidRPr="006F3B1E">
        <w:rPr>
          <w:rStyle w:val="StyleUnderline"/>
        </w:rPr>
        <w:t>Trump is actively urging foreign leaders he meets to buy U.S.-made military systems and equipment</w:t>
      </w:r>
      <w:r w:rsidRPr="006F3B1E">
        <w:rPr>
          <w:sz w:val="16"/>
        </w:rPr>
        <w:t xml:space="preserve">. </w:t>
      </w:r>
      <w:r w:rsidRPr="006F3B1E">
        <w:rPr>
          <w:rStyle w:val="StyleUnderline"/>
        </w:rPr>
        <w:t>He also signed on April 19 a National Security Presidential Memorandum approving a new Conventional Arms Transfer (CAT) policy designed to ease export restrictions</w:t>
      </w:r>
      <w:r w:rsidRPr="006F3B1E">
        <w:rPr>
          <w:sz w:val="16"/>
        </w:rPr>
        <w:t xml:space="preserve">. </w:t>
      </w:r>
      <w:r w:rsidRPr="006F3B1E">
        <w:rPr>
          <w:rStyle w:val="StyleUnderline"/>
        </w:rPr>
        <w:t>The recent announcement by the Defense Security Cooperation Agency of the reduction of the surcharge foreign nations pay when buying American weapon systems from 3.5 to 3.2 percent, is another step designed to increase the competitiveness of “buying American” by this administration</w:t>
      </w:r>
      <w:r w:rsidRPr="006F3B1E">
        <w:rPr>
          <w:sz w:val="16"/>
        </w:rPr>
        <w:t xml:space="preserve">. </w:t>
      </w:r>
      <w:r w:rsidRPr="006F3B1E">
        <w:rPr>
          <w:rStyle w:val="Emphasis"/>
        </w:rPr>
        <w:t>Bolstering arms sales is seen by the administration not only as a tool to enhance traditional national security and foreign-policy goals but as serving its “America First” policy by supporting the manufacturing and defense industrial base and driving new innovation and creating American jobs</w:t>
      </w:r>
      <w:r w:rsidRPr="006F3B1E">
        <w:rPr>
          <w:sz w:val="16"/>
        </w:rPr>
        <w:t>.</w:t>
      </w:r>
    </w:p>
    <w:p w14:paraId="1226F80C" w14:textId="7C069429" w:rsidR="00DD4EBD" w:rsidRPr="006F3B1E" w:rsidRDefault="00DD4EBD" w:rsidP="00214422">
      <w:pPr>
        <w:rPr>
          <w:sz w:val="16"/>
        </w:rPr>
      </w:pPr>
    </w:p>
    <w:p w14:paraId="704A7D54" w14:textId="5A9D888B" w:rsidR="00DD4EBD" w:rsidRPr="006F3B1E" w:rsidRDefault="00DD4EBD" w:rsidP="00DD4EBD">
      <w:pPr>
        <w:pStyle w:val="Heading4"/>
      </w:pPr>
      <w:r w:rsidRPr="006F3B1E">
        <w:t xml:space="preserve">Arms sales key to the </w:t>
      </w:r>
      <w:r w:rsidR="006F3B1E" w:rsidRPr="006F3B1E">
        <w:t>defense industrial base</w:t>
      </w:r>
      <w:r w:rsidRPr="006F3B1E">
        <w:t xml:space="preserve"> – trade deficit, cost of defending allies, and jobs – plan reverses</w:t>
      </w:r>
    </w:p>
    <w:p w14:paraId="12A7F3C5" w14:textId="5D811A2F" w:rsidR="00DD4EBD" w:rsidRPr="006F3B1E" w:rsidRDefault="00DD4EBD" w:rsidP="00DD4EBD">
      <w:pPr>
        <w:rPr>
          <w:i/>
        </w:rPr>
      </w:pPr>
      <w:r w:rsidRPr="006F3B1E">
        <w:rPr>
          <w:i/>
        </w:rPr>
        <w:t>&lt;*This card also says the DA turns heg impacts&gt;</w:t>
      </w:r>
    </w:p>
    <w:p w14:paraId="74B6E8B6" w14:textId="77777777" w:rsidR="00DD4EBD" w:rsidRPr="006F3B1E" w:rsidRDefault="00DD4EBD" w:rsidP="00DD4EBD">
      <w:pPr>
        <w:rPr>
          <w:sz w:val="26"/>
        </w:rPr>
      </w:pPr>
      <w:r w:rsidRPr="006F3B1E">
        <w:rPr>
          <w:rStyle w:val="Style13ptBold"/>
        </w:rPr>
        <w:t xml:space="preserve">Navarro, 18 </w:t>
      </w:r>
      <w:r w:rsidRPr="006F3B1E">
        <w:rPr>
          <w:rStyle w:val="Style13ptBold"/>
          <w:b w:val="0"/>
        </w:rPr>
        <w:t>[Peter, Financial Times,  assistant to the President and director of the Office of Trade and Manufacturing Policy, “Strong defence exports will boost US manufacturing base,”</w:t>
      </w:r>
      <w:r w:rsidRPr="006F3B1E">
        <w:t xml:space="preserve"> </w:t>
      </w:r>
      <w:hyperlink r:id="rId15" w:history="1">
        <w:r w:rsidRPr="006F3B1E">
          <w:rPr>
            <w:rStyle w:val="Hyperlink"/>
            <w:sz w:val="26"/>
          </w:rPr>
          <w:t>https://www.ft.com/content/57db9114-8c10-11e8-affd-da9960227309</w:t>
        </w:r>
      </w:hyperlink>
      <w:r w:rsidRPr="006F3B1E">
        <w:rPr>
          <w:rStyle w:val="Style13ptBold"/>
          <w:b w:val="0"/>
        </w:rPr>
        <w:t>, AC]</w:t>
      </w:r>
    </w:p>
    <w:p w14:paraId="280A8F38" w14:textId="77777777" w:rsidR="00DD4EBD" w:rsidRPr="006F3B1E" w:rsidRDefault="00DD4EBD" w:rsidP="00DD4EBD">
      <w:pPr>
        <w:rPr>
          <w:sz w:val="16"/>
        </w:rPr>
      </w:pPr>
      <w:r w:rsidRPr="006F3B1E">
        <w:rPr>
          <w:rStyle w:val="StyleUnderline"/>
        </w:rPr>
        <w:t>The US plans to remain the global leader for interoperable defence systems, partnering with allies and friends to develop cutting-edge military capabilities and then exporting them</w:t>
      </w:r>
      <w:r w:rsidRPr="006F3B1E">
        <w:rPr>
          <w:sz w:val="16"/>
        </w:rPr>
        <w:t xml:space="preserve">. That is why President Donald Trump sent a high-level delegation to the UK’s Farnborough Airshow this month. The global defence market has evolved over the course of the past decade and prior US restrictions on arms transfers, including those regarding drones, have not kept up with the changing marketplace. That has created opportunities for China and Russia. Both are attempting to leverage defence sales to strengthen their military capabilities, economies and defence industrial bases — even as civilians in areas of conflict </w:t>
      </w:r>
      <w:r w:rsidRPr="006F3B1E">
        <w:rPr>
          <w:sz w:val="16"/>
        </w:rPr>
        <w:lastRenderedPageBreak/>
        <w:t xml:space="preserve">are put at risk because neither China nor Russia factor into their sales end-use monitoring or human rights considerations. While China and Russia will continue their efforts, </w:t>
      </w:r>
      <w:r w:rsidRPr="006F3B1E">
        <w:rPr>
          <w:rStyle w:val="StyleUnderline"/>
        </w:rPr>
        <w:t>the US intends to remain the global partner of choice for defence co-operation. America’s allies know that acquisition of our defence systems brings state-of-the-art capabilities with attractive industrial partnership opportunities</w:t>
      </w:r>
      <w:r w:rsidRPr="006F3B1E">
        <w:rPr>
          <w:sz w:val="16"/>
        </w:rPr>
        <w:t xml:space="preserve">. </w:t>
      </w:r>
      <w:r w:rsidRPr="006F3B1E">
        <w:rPr>
          <w:rStyle w:val="StyleUnderline"/>
        </w:rPr>
        <w:t>To ensure America’s global leadership, and to improve alignment of conventional defence trade policies with his national security strategy and the national defence strategy</w:t>
      </w:r>
      <w:r w:rsidRPr="006F3B1E">
        <w:rPr>
          <w:sz w:val="16"/>
        </w:rPr>
        <w:t xml:space="preserve">, Mr </w:t>
      </w:r>
      <w:r w:rsidRPr="006F3B1E">
        <w:rPr>
          <w:rStyle w:val="StyleUnderline"/>
        </w:rPr>
        <w:t>Trump is reforming US policies and procedures.</w:t>
      </w:r>
      <w:r w:rsidRPr="006F3B1E">
        <w:rPr>
          <w:sz w:val="16"/>
        </w:rPr>
        <w:t xml:space="preserve"> </w:t>
      </w:r>
      <w:r w:rsidRPr="006F3B1E">
        <w:rPr>
          <w:rStyle w:val="StyleUnderline"/>
        </w:rPr>
        <w:t>The new rules will reflect the demands of today’s global threat environment</w:t>
      </w:r>
      <w:r w:rsidRPr="006F3B1E">
        <w:rPr>
          <w:sz w:val="16"/>
        </w:rPr>
        <w:t xml:space="preserve">. This policy change has been codified in two strategically integrated reforms announced in April. One reform updates the US policy on unmanned aerial systems, known as drones. The other better aligns conventional arms transfers with US goals. Together, these changes emphasise the administration’s enthusiasm for arms exports that are in the interests of national security, foreign policy and economic security. </w:t>
      </w:r>
      <w:r w:rsidRPr="006F3B1E">
        <w:rPr>
          <w:rStyle w:val="StyleUnderline"/>
        </w:rPr>
        <w:t>One key tenet of Mr Trump’s policy is that “economic security is national security”. The administration believes that responsibly expanding defence exports will strengthen the US’s manufacturing and defence industrial base</w:t>
      </w:r>
      <w:r w:rsidRPr="006F3B1E">
        <w:rPr>
          <w:sz w:val="16"/>
        </w:rPr>
        <w:t xml:space="preserve">, while strengthening partnership opportunities with allies. </w:t>
      </w:r>
      <w:r w:rsidRPr="006F3B1E">
        <w:rPr>
          <w:rStyle w:val="StyleUnderline"/>
        </w:rPr>
        <w:t>Key security alliances such as Nato benefit greatly from the ability of forces to be interoperable. Strong US exports and common Nato standards allow our armed forces to work together to deter and defend against common threats</w:t>
      </w:r>
      <w:r w:rsidRPr="006F3B1E">
        <w:rPr>
          <w:sz w:val="16"/>
        </w:rPr>
        <w:t xml:space="preserve">. </w:t>
      </w:r>
      <w:r w:rsidRPr="006F3B1E">
        <w:rPr>
          <w:rStyle w:val="StyleUnderline"/>
        </w:rPr>
        <w:t>When the US transfers weapons systems — the most technologically sophisticated and effective in the world — our friends and partners become more capable and our regional alliances become more integrated, stable and secure</w:t>
      </w:r>
      <w:r w:rsidRPr="006F3B1E">
        <w:rPr>
          <w:sz w:val="16"/>
        </w:rPr>
        <w:t xml:space="preserve">. </w:t>
      </w:r>
      <w:r w:rsidRPr="006F3B1E">
        <w:rPr>
          <w:rStyle w:val="Emphasis"/>
        </w:rPr>
        <w:t>This reduces the cost to US taxpayers of defending critical interests. On the economic front, a vigorous US defence export policy means more jobs for American workers in aerospace and advanced manufacturing, which offer strong wages and attractive career opportunities</w:t>
      </w:r>
      <w:r w:rsidRPr="006F3B1E">
        <w:rPr>
          <w:sz w:val="16"/>
        </w:rPr>
        <w:t xml:space="preserve">. </w:t>
      </w:r>
      <w:r w:rsidRPr="006F3B1E">
        <w:rPr>
          <w:rStyle w:val="StyleUnderline"/>
        </w:rPr>
        <w:t>Higher defence sales will also help reduce the more than $500bn-a-year trade deficit,</w:t>
      </w:r>
      <w:r w:rsidRPr="006F3B1E">
        <w:rPr>
          <w:sz w:val="16"/>
        </w:rPr>
        <w:t xml:space="preserve"> a </w:t>
      </w:r>
      <w:r w:rsidRPr="006F3B1E">
        <w:rPr>
          <w:rStyle w:val="StyleUnderline"/>
        </w:rPr>
        <w:t>massive and persistent burden that represents an unacceptable transfer of American wealth, jobs and manufacturing capacity</w:t>
      </w:r>
      <w:r w:rsidRPr="006F3B1E">
        <w:rPr>
          <w:sz w:val="16"/>
        </w:rPr>
        <w:t>.</w:t>
      </w:r>
    </w:p>
    <w:p w14:paraId="236EE4C1" w14:textId="3770AE92" w:rsidR="00DD4EBD" w:rsidRPr="006F3B1E" w:rsidRDefault="00DD4EBD" w:rsidP="00214422">
      <w:pPr>
        <w:rPr>
          <w:sz w:val="16"/>
        </w:rPr>
      </w:pPr>
    </w:p>
    <w:p w14:paraId="25AD7810" w14:textId="77777777" w:rsidR="006F3B1E" w:rsidRPr="006F3B1E" w:rsidRDefault="006F3B1E" w:rsidP="006F3B1E">
      <w:pPr>
        <w:pStyle w:val="Heading4"/>
      </w:pPr>
      <w:r w:rsidRPr="006F3B1E">
        <w:t xml:space="preserve">Defense industry key to the economy – </w:t>
      </w:r>
      <w:r w:rsidRPr="006F3B1E">
        <w:rPr>
          <w:u w:val="single"/>
        </w:rPr>
        <w:t>spills over</w:t>
      </w:r>
      <w:r w:rsidRPr="006F3B1E">
        <w:t xml:space="preserve"> to </w:t>
      </w:r>
      <w:r w:rsidRPr="006F3B1E">
        <w:rPr>
          <w:u w:val="single"/>
        </w:rPr>
        <w:t>innovation</w:t>
      </w:r>
      <w:r w:rsidRPr="006F3B1E">
        <w:t xml:space="preserve"> in other sectors </w:t>
      </w:r>
    </w:p>
    <w:p w14:paraId="0AE3C286" w14:textId="77777777" w:rsidR="006F3B1E" w:rsidRPr="006F3B1E" w:rsidRDefault="006F3B1E" w:rsidP="006F3B1E">
      <w:pPr>
        <w:rPr>
          <w:rStyle w:val="Style13ptBold"/>
          <w:b w:val="0"/>
        </w:rPr>
      </w:pPr>
      <w:r w:rsidRPr="006F3B1E">
        <w:rPr>
          <w:rStyle w:val="Style13ptBold"/>
        </w:rPr>
        <w:t xml:space="preserve">O’Hanlon, 11 </w:t>
      </w:r>
      <w:r w:rsidRPr="006F3B1E">
        <w:rPr>
          <w:rStyle w:val="Style13ptBold"/>
          <w:b w:val="0"/>
        </w:rPr>
        <w:t xml:space="preserve">[Michael, senior fellow in Foreign Policy at the Brookings Institution, where he specializes in U.S. defense strategy, the use of military force, homeland security, and American foreign policy, “The National Security Industrial Base: A Crucial Asset of the United States, Whose Future May Be in Jeopardy,” </w:t>
      </w:r>
      <w:hyperlink r:id="rId16" w:history="1">
        <w:r w:rsidRPr="006F3B1E">
          <w:rPr>
            <w:rStyle w:val="Hyperlink"/>
            <w:sz w:val="26"/>
          </w:rPr>
          <w:t>https://www.brookings.edu/wp-content/uploads/2016/06/02_defense_ohanlon.pdf</w:t>
        </w:r>
      </w:hyperlink>
      <w:r w:rsidRPr="006F3B1E">
        <w:rPr>
          <w:rStyle w:val="Style13ptBold"/>
          <w:b w:val="0"/>
        </w:rPr>
        <w:t xml:space="preserve">, AC] </w:t>
      </w:r>
    </w:p>
    <w:p w14:paraId="5EAA57CF" w14:textId="77777777" w:rsidR="006F3B1E" w:rsidRPr="006F3B1E" w:rsidRDefault="006F3B1E" w:rsidP="006F3B1E">
      <w:pPr>
        <w:rPr>
          <w:sz w:val="16"/>
        </w:rPr>
      </w:pPr>
      <w:r w:rsidRPr="006F3B1E">
        <w:rPr>
          <w:sz w:val="16"/>
        </w:rPr>
        <w:t xml:space="preserve">We must also remember that </w:t>
      </w:r>
      <w:r w:rsidRPr="006F3B1E">
        <w:rPr>
          <w:rStyle w:val="Emphasis"/>
        </w:rPr>
        <w:t>the defense industry also is a key engine in the American economy</w:t>
      </w:r>
      <w:r w:rsidRPr="006F3B1E">
        <w:rPr>
          <w:sz w:val="16"/>
        </w:rPr>
        <w:t xml:space="preserve">, </w:t>
      </w:r>
      <w:r w:rsidRPr="006F3B1E">
        <w:rPr>
          <w:rStyle w:val="Emphasis"/>
        </w:rPr>
        <w:t>most specifically as an engine of trade and innovation</w:t>
      </w:r>
      <w:r w:rsidRPr="006F3B1E">
        <w:rPr>
          <w:sz w:val="16"/>
        </w:rPr>
        <w:t xml:space="preserve">. To use just one example, </w:t>
      </w:r>
      <w:r w:rsidRPr="006F3B1E">
        <w:rPr>
          <w:rStyle w:val="StyleUnderline"/>
        </w:rPr>
        <w:t>if it was not for the defense industry’s role in everything from Global Positioning System (GPS) to the Internet to the jet engine, we would not have global trading networks or the “Just In Time” strategy that has raised so many organizations' returns on investment, quality, and efficiency</w:t>
      </w:r>
      <w:r w:rsidRPr="006F3B1E">
        <w:rPr>
          <w:sz w:val="16"/>
        </w:rPr>
        <w:t xml:space="preserve">. Indeed, </w:t>
      </w:r>
      <w:r w:rsidRPr="006F3B1E">
        <w:rPr>
          <w:rStyle w:val="StyleUnderline"/>
        </w:rPr>
        <w:t>each of the major firms in this sector spin out literally thousands of copyrights and inventions</w:t>
      </w:r>
      <w:r w:rsidRPr="006F3B1E">
        <w:rPr>
          <w:sz w:val="16"/>
        </w:rPr>
        <w:t xml:space="preserve">. Put more specifically, and numerically, </w:t>
      </w:r>
      <w:r w:rsidRPr="006F3B1E">
        <w:rPr>
          <w:rStyle w:val="StyleUnderline"/>
        </w:rPr>
        <w:t>the dilemma might be described in this way</w:t>
      </w:r>
      <w:r w:rsidRPr="006F3B1E">
        <w:rPr>
          <w:sz w:val="16"/>
        </w:rPr>
        <w:t xml:space="preserve">: Current American defense spending including war-related expenditures totals more than $700 billion a year. Of that amount, just over $100 billion is normal procurement, about $80 billion is normal research, development, testing and evaluation, and another $80 billion or so sustains acquisition costs related to the war budget. </w:t>
      </w:r>
      <w:r w:rsidRPr="006F3B1E">
        <w:rPr>
          <w:rStyle w:val="StyleUnderline"/>
        </w:rPr>
        <w:t>The overwhelming share of these combined amounts, totaling more than a quarter trillion dollars a year, is directed to American firms</w:t>
      </w:r>
      <w:r w:rsidRPr="006F3B1E">
        <w:rPr>
          <w:sz w:val="16"/>
        </w:rPr>
        <w:t xml:space="preserve">. In addition, </w:t>
      </w:r>
      <w:r w:rsidRPr="006F3B1E">
        <w:rPr>
          <w:rStyle w:val="StyleUnderline"/>
        </w:rPr>
        <w:t xml:space="preserve">defense companies garner several tens of </w:t>
      </w:r>
      <w:r w:rsidRPr="006F3B1E">
        <w:rPr>
          <w:rStyle w:val="StyleUnderline"/>
        </w:rPr>
        <w:lastRenderedPageBreak/>
        <w:t>billions of dollars a year more from accounts in the operations and support budgets—most notably, operations and maintenance—in the war theaters and at home</w:t>
      </w:r>
      <w:r w:rsidRPr="006F3B1E">
        <w:rPr>
          <w:sz w:val="16"/>
        </w:rPr>
        <w:t>. All told, American defense companies have gross revenues of well over $300 billion a year from Department of Defense (DoD) contracts. And yet, all the analysis and data points to a current industrial base at a crossroads.</w:t>
      </w:r>
    </w:p>
    <w:p w14:paraId="78E5DF1E" w14:textId="3AF724A1" w:rsidR="006F3B1E" w:rsidRPr="006F3B1E" w:rsidRDefault="006F3B1E" w:rsidP="00214422">
      <w:pPr>
        <w:rPr>
          <w:sz w:val="16"/>
        </w:rPr>
      </w:pPr>
    </w:p>
    <w:p w14:paraId="12911AB3" w14:textId="77777777" w:rsidR="006F3B1E" w:rsidRPr="006F3B1E" w:rsidRDefault="006F3B1E" w:rsidP="006F3B1E">
      <w:pPr>
        <w:pStyle w:val="Heading4"/>
      </w:pPr>
      <w:r w:rsidRPr="006F3B1E">
        <w:t>Economic decline triggers nuclear conflict</w:t>
      </w:r>
    </w:p>
    <w:p w14:paraId="63B9FBDF" w14:textId="77777777" w:rsidR="006F3B1E" w:rsidRPr="006F3B1E" w:rsidRDefault="006F3B1E" w:rsidP="006F3B1E">
      <w:r w:rsidRPr="006F3B1E">
        <w:rPr>
          <w:rStyle w:val="Style13ptBold"/>
          <w:szCs w:val="26"/>
        </w:rPr>
        <w:t>Mann 14</w:t>
      </w:r>
      <w:r w:rsidRPr="006F3B1E">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7" w:history="1">
        <w:r w:rsidRPr="006F3B1E">
          <w:rPr>
            <w:rStyle w:val="Hyperlink"/>
          </w:rPr>
          <w:t>https://jscholarship.library.jhu.edu/bitstream/handle/1774.2/37262/MANN-THESIS-2014.pdf</w:t>
        </w:r>
      </w:hyperlink>
      <w:r w:rsidRPr="006F3B1E">
        <w:t>)</w:t>
      </w:r>
    </w:p>
    <w:p w14:paraId="710098B6" w14:textId="77777777" w:rsidR="006F3B1E" w:rsidRPr="006F3B1E" w:rsidRDefault="006F3B1E" w:rsidP="006F3B1E">
      <w:pPr>
        <w:rPr>
          <w:sz w:val="16"/>
        </w:rPr>
      </w:pPr>
      <w:r w:rsidRPr="006F3B1E">
        <w:rPr>
          <w:sz w:val="16"/>
        </w:rPr>
        <w:t xml:space="preserve">The conclusions reached in this thesis demonstrate how </w:t>
      </w:r>
      <w:r w:rsidRPr="006F3B1E">
        <w:rPr>
          <w:rStyle w:val="StyleUnderline"/>
        </w:rPr>
        <w:t xml:space="preserve">economic considerations within states can figure </w:t>
      </w:r>
      <w:r w:rsidRPr="006F3B1E">
        <w:rPr>
          <w:rStyle w:val="Emphasis"/>
        </w:rPr>
        <w:t>prominently into the calculus for future conflicts</w:t>
      </w:r>
      <w:r w:rsidRPr="006F3B1E">
        <w:rPr>
          <w:sz w:val="16"/>
        </w:rPr>
        <w:t xml:space="preserve">. The findings also suggest that </w:t>
      </w:r>
      <w:r w:rsidRPr="006F3B1E">
        <w:rPr>
          <w:rStyle w:val="StyleUnderline"/>
        </w:rPr>
        <w:t>security issues with economic or financial underpinnings will transcend classical determinants of war and conflict, and change the manner by which rival states engage in hostile acts toward one another</w:t>
      </w:r>
      <w:r w:rsidRPr="006F3B1E">
        <w:rPr>
          <w:sz w:val="16"/>
        </w:rPr>
        <w:t xml:space="preserve">. The research shows that </w:t>
      </w:r>
      <w:r w:rsidRPr="006F3B1E">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6F3B1E">
        <w:rPr>
          <w:sz w:val="12"/>
        </w:rPr>
        <w:t>¶</w:t>
      </w:r>
      <w:r w:rsidRPr="006F3B1E">
        <w:rPr>
          <w:sz w:val="16"/>
        </w:rPr>
        <w:t xml:space="preserve"> </w:t>
      </w:r>
      <w:r w:rsidRPr="006F3B1E">
        <w:rPr>
          <w:rStyle w:val="StyleUnderline"/>
        </w:rPr>
        <w:t>The security areas</w:t>
      </w:r>
      <w:r w:rsidRPr="006F3B1E">
        <w:rPr>
          <w:sz w:val="16"/>
        </w:rPr>
        <w:t xml:space="preserve">, identified in the proceeding chapters, </w:t>
      </w:r>
      <w:r w:rsidRPr="006F3B1E">
        <w:rPr>
          <w:rStyle w:val="StyleUnderline"/>
        </w:rPr>
        <w:t xml:space="preserve">are likely to mature into </w:t>
      </w:r>
      <w:r w:rsidRPr="006F3B1E">
        <w:rPr>
          <w:rStyle w:val="Emphasis"/>
        </w:rPr>
        <w:t>global security threats</w:t>
      </w:r>
      <w:r w:rsidRPr="006F3B1E">
        <w:rPr>
          <w:rStyle w:val="StyleUnderline"/>
        </w:rPr>
        <w:t xml:space="preserve"> in the immediate future</w:t>
      </w:r>
      <w:r w:rsidRPr="006F3B1E">
        <w:rPr>
          <w:sz w:val="16"/>
        </w:rPr>
        <w:t xml:space="preserve">. As the case study on South Korea suggest, </w:t>
      </w:r>
      <w:r w:rsidRPr="006F3B1E">
        <w:rPr>
          <w:rStyle w:val="StyleUnderline"/>
        </w:rPr>
        <w:t xml:space="preserve">the overlapping security issues associated with economic decline and reduced military spending by the United States will </w:t>
      </w:r>
      <w:r w:rsidRPr="006F3B1E">
        <w:rPr>
          <w:rStyle w:val="Emphasis"/>
        </w:rPr>
        <w:t>affect allied confidence in America’s security guarantees</w:t>
      </w:r>
      <w:r w:rsidRPr="006F3B1E">
        <w:rPr>
          <w:sz w:val="16"/>
        </w:rPr>
        <w:t xml:space="preserve">. The study shows that </w:t>
      </w:r>
      <w:r w:rsidRPr="006F3B1E">
        <w:rPr>
          <w:rStyle w:val="StyleUnderline"/>
        </w:rPr>
        <w:t xml:space="preserve">this outcome could cause </w:t>
      </w:r>
      <w:r w:rsidRPr="006F3B1E">
        <w:rPr>
          <w:rStyle w:val="Emphasis"/>
        </w:rPr>
        <w:t>regional instability</w:t>
      </w:r>
      <w:r w:rsidRPr="006F3B1E">
        <w:rPr>
          <w:rStyle w:val="StyleUnderline"/>
        </w:rPr>
        <w:t xml:space="preserve"> or realignments of strategic partnerships in the Asia-pacific region with ramifications for U.S. national security</w:t>
      </w:r>
      <w:r w:rsidRPr="006F3B1E">
        <w:rPr>
          <w:sz w:val="16"/>
        </w:rPr>
        <w:t xml:space="preserve">. </w:t>
      </w:r>
      <w:r w:rsidRPr="006F3B1E">
        <w:rPr>
          <w:rStyle w:val="StyleUnderline"/>
        </w:rPr>
        <w:t xml:space="preserve">Rival states and non-state groups may also become </w:t>
      </w:r>
      <w:r w:rsidRPr="006F3B1E">
        <w:rPr>
          <w:rStyle w:val="Emphasis"/>
        </w:rPr>
        <w:t>emboldened to challenge America’s status</w:t>
      </w:r>
      <w:r w:rsidRPr="006F3B1E">
        <w:rPr>
          <w:sz w:val="16"/>
        </w:rPr>
        <w:t xml:space="preserve"> in the unipolar international system</w:t>
      </w:r>
      <w:proofErr w:type="gramStart"/>
      <w:r w:rsidRPr="006F3B1E">
        <w:rPr>
          <w:sz w:val="16"/>
        </w:rPr>
        <w:t>.</w:t>
      </w:r>
      <w:r w:rsidRPr="006F3B1E">
        <w:rPr>
          <w:sz w:val="12"/>
        </w:rPr>
        <w:t>¶</w:t>
      </w:r>
      <w:proofErr w:type="gramEnd"/>
      <w:r w:rsidRPr="006F3B1E">
        <w:rPr>
          <w:sz w:val="16"/>
        </w:rPr>
        <w:t xml:space="preserve"> </w:t>
      </w:r>
      <w:r w:rsidRPr="006F3B1E">
        <w:rPr>
          <w:rStyle w:val="StyleUnderline"/>
        </w:rPr>
        <w:t xml:space="preserve">The potential risks associated with </w:t>
      </w:r>
      <w:r w:rsidRPr="006F3B1E">
        <w:rPr>
          <w:rStyle w:val="Emphasis"/>
        </w:rPr>
        <w:t>stolen or loose WMD</w:t>
      </w:r>
      <w:r w:rsidRPr="006F3B1E">
        <w:rPr>
          <w:sz w:val="16"/>
        </w:rPr>
        <w:t xml:space="preserve">, </w:t>
      </w:r>
      <w:r w:rsidRPr="006F3B1E">
        <w:rPr>
          <w:rStyle w:val="StyleUnderline"/>
        </w:rPr>
        <w:t>resulting from poor security, can also pose a threat to U.S. national security</w:t>
      </w:r>
      <w:r w:rsidRPr="006F3B1E">
        <w:rPr>
          <w:sz w:val="16"/>
        </w:rPr>
        <w:t xml:space="preserve">. The case study on Pakistan, Syria and North Korea show how </w:t>
      </w:r>
      <w:r w:rsidRPr="006F3B1E">
        <w:rPr>
          <w:rStyle w:val="StyleUnderline"/>
        </w:rPr>
        <w:t>financial constraints affect weapons security making weapons vulnerable to theft, and how financial factors can influence WMD proliferation</w:t>
      </w:r>
      <w:r w:rsidRPr="006F3B1E">
        <w:rPr>
          <w:sz w:val="16"/>
        </w:rPr>
        <w:t xml:space="preserve"> by contributing to the motivating factors behind a trusted insider’s decision to sell weapons technology. The </w:t>
      </w:r>
      <w:r w:rsidRPr="006F3B1E">
        <w:rPr>
          <w:rStyle w:val="StyleUnderline"/>
        </w:rPr>
        <w:t>inherent vulnerabilities within the global financial markets will provide terrorists’ organizations and other non-state groups</w:t>
      </w:r>
      <w:r w:rsidRPr="006F3B1E">
        <w:rPr>
          <w:sz w:val="16"/>
        </w:rPr>
        <w:t xml:space="preserve">, who object to the current international system or distribution of power, </w:t>
      </w:r>
      <w:r w:rsidRPr="006F3B1E">
        <w:rPr>
          <w:rStyle w:val="StyleUnderline"/>
        </w:rPr>
        <w:t>with opportunities to disrupt global finance and perhaps weaken America’s status</w:t>
      </w:r>
      <w:r w:rsidRPr="006F3B1E">
        <w:rPr>
          <w:sz w:val="16"/>
        </w:rPr>
        <w:t>. A more ominous threat originates from states intent on increasing diversification of foreign currency holdings, establishing alternatives to the dollar for international trade, or engaging financial warfare against the United States.</w:t>
      </w:r>
    </w:p>
    <w:p w14:paraId="3645105A" w14:textId="77777777" w:rsidR="006F3B1E" w:rsidRPr="006F3B1E" w:rsidRDefault="006F3B1E" w:rsidP="00214422">
      <w:pPr>
        <w:rPr>
          <w:sz w:val="16"/>
        </w:rPr>
      </w:pPr>
    </w:p>
    <w:p w14:paraId="51D95B29" w14:textId="77777777" w:rsidR="00214422" w:rsidRPr="006F3B1E" w:rsidRDefault="00214422" w:rsidP="00214422"/>
    <w:p w14:paraId="065F9DFD" w14:textId="116C303C" w:rsidR="00580282" w:rsidRPr="006F3B1E" w:rsidRDefault="00580282" w:rsidP="00580282">
      <w:pPr>
        <w:pStyle w:val="Heading2"/>
      </w:pPr>
      <w:r w:rsidRPr="006F3B1E">
        <w:lastRenderedPageBreak/>
        <w:t>***Uniqueness***</w:t>
      </w:r>
    </w:p>
    <w:p w14:paraId="7E83246B" w14:textId="081906AC" w:rsidR="00A6774F" w:rsidRPr="006F3B1E" w:rsidRDefault="00A6774F" w:rsidP="00A6774F"/>
    <w:p w14:paraId="7FF2BA7B" w14:textId="11C138CC" w:rsidR="00A6774F" w:rsidRPr="006F3B1E" w:rsidRDefault="00A6774F" w:rsidP="00A6774F">
      <w:pPr>
        <w:pStyle w:val="Heading3"/>
      </w:pPr>
      <w:r w:rsidRPr="006F3B1E">
        <w:lastRenderedPageBreak/>
        <w:t>A2 Arms Sales Down Now</w:t>
      </w:r>
    </w:p>
    <w:p w14:paraId="69947856" w14:textId="77777777" w:rsidR="001B07ED" w:rsidRPr="006F3B1E" w:rsidRDefault="001B07ED" w:rsidP="001B07ED">
      <w:pPr>
        <w:pStyle w:val="Heading4"/>
        <w:rPr>
          <w:rStyle w:val="Hyperlink"/>
        </w:rPr>
      </w:pPr>
      <w:r w:rsidRPr="006F3B1E">
        <w:rPr>
          <w:rStyle w:val="Hyperlink"/>
        </w:rPr>
        <w:t xml:space="preserve">US is still </w:t>
      </w:r>
      <w:r w:rsidRPr="006F3B1E">
        <w:rPr>
          <w:rStyle w:val="Hyperlink"/>
          <w:u w:val="single"/>
        </w:rPr>
        <w:t>dominant</w:t>
      </w:r>
      <w:r w:rsidRPr="006F3B1E">
        <w:rPr>
          <w:rStyle w:val="Hyperlink"/>
        </w:rPr>
        <w:t xml:space="preserve"> in the arms sale industry – increased its share last year </w:t>
      </w:r>
    </w:p>
    <w:p w14:paraId="7FD959CC" w14:textId="77777777" w:rsidR="001B07ED" w:rsidRPr="006F3B1E" w:rsidRDefault="001B07ED" w:rsidP="001B07ED">
      <w:pPr>
        <w:rPr>
          <w:rStyle w:val="Style13ptBold"/>
          <w:b w:val="0"/>
        </w:rPr>
      </w:pPr>
      <w:r w:rsidRPr="006F3B1E">
        <w:rPr>
          <w:rStyle w:val="Style13ptBold"/>
        </w:rPr>
        <w:t xml:space="preserve">SIPRI, 12/10 </w:t>
      </w:r>
      <w:r w:rsidRPr="006F3B1E">
        <w:rPr>
          <w:rStyle w:val="Style13ptBold"/>
          <w:b w:val="0"/>
        </w:rPr>
        <w:t xml:space="preserve">[SIPRI = Stockholm International Peace Research Institute, “Global arms industry: US companies dominate the Top 100; Russian arms industry moves to second place,” </w:t>
      </w:r>
      <w:hyperlink r:id="rId18" w:history="1">
        <w:r w:rsidRPr="006F3B1E">
          <w:rPr>
            <w:rStyle w:val="Hyperlink"/>
            <w:sz w:val="26"/>
          </w:rPr>
          <w:t>https://www.sipri.org/media/press-release/2018/global-arms-industry-us-companies-dominate-top-100-russian-arms-industry-moves-second-place</w:t>
        </w:r>
      </w:hyperlink>
      <w:r w:rsidRPr="006F3B1E">
        <w:rPr>
          <w:rStyle w:val="Style13ptBold"/>
          <w:b w:val="0"/>
        </w:rPr>
        <w:t xml:space="preserve">, AC] </w:t>
      </w:r>
    </w:p>
    <w:p w14:paraId="5056F027" w14:textId="77777777" w:rsidR="001B07ED" w:rsidRPr="006F3B1E" w:rsidRDefault="001B07ED" w:rsidP="001B07ED">
      <w:pPr>
        <w:rPr>
          <w:rStyle w:val="Hyperlink"/>
          <w:sz w:val="16"/>
        </w:rPr>
      </w:pPr>
      <w:r w:rsidRPr="006F3B1E">
        <w:rPr>
          <w:rStyle w:val="StyleUnderline"/>
        </w:rPr>
        <w:t xml:space="preserve">US companies increase their share of total Top 100 arms sales With 42 companies listed in </w:t>
      </w:r>
      <w:proofErr w:type="gramStart"/>
      <w:r w:rsidRPr="006F3B1E">
        <w:rPr>
          <w:rStyle w:val="StyleUnderline"/>
        </w:rPr>
        <w:t>2017,</w:t>
      </w:r>
      <w:proofErr w:type="gramEnd"/>
      <w:r w:rsidRPr="006F3B1E">
        <w:rPr>
          <w:rStyle w:val="StyleUnderline"/>
        </w:rPr>
        <w:t xml:space="preserve"> companies based in the United States continued to dominate the Top 100 in 2017</w:t>
      </w:r>
      <w:r w:rsidRPr="006F3B1E">
        <w:rPr>
          <w:rStyle w:val="Hyperlink"/>
          <w:sz w:val="16"/>
        </w:rPr>
        <w:t xml:space="preserve">. Taken together, </w:t>
      </w:r>
      <w:r w:rsidRPr="006F3B1E">
        <w:rPr>
          <w:rStyle w:val="Emphasis"/>
        </w:rPr>
        <w:t>the arms sales of US companies grew by 2.0 per cent in 2017, to $226.6 billion, which accounted for 57 per cent of total Top 100 arms sales</w:t>
      </w:r>
      <w:r w:rsidRPr="006F3B1E">
        <w:rPr>
          <w:rStyle w:val="Hyperlink"/>
          <w:sz w:val="16"/>
        </w:rPr>
        <w:t xml:space="preserve">. </w:t>
      </w:r>
      <w:r w:rsidRPr="006F3B1E">
        <w:rPr>
          <w:rStyle w:val="StyleUnderline"/>
        </w:rPr>
        <w:t xml:space="preserve">Five US companies were listed in the top 10 in 2017. </w:t>
      </w:r>
      <w:r w:rsidRPr="006F3B1E">
        <w:rPr>
          <w:rStyle w:val="Hyperlink"/>
          <w:sz w:val="16"/>
        </w:rPr>
        <w:t xml:space="preserve">‘US companies directly benefit from the US Department of Defense’s ongoing demand for weapons,’ says Aude Fleurant, Director of SIPRI’s Arms and Military Expenditure Programme. </w:t>
      </w:r>
      <w:r w:rsidRPr="006F3B1E">
        <w:rPr>
          <w:rStyle w:val="StyleUnderline"/>
        </w:rPr>
        <w:t>Lockheed Martin remained the world’s largest arms producer in 2017, with arms sales of $44.9 billion.</w:t>
      </w:r>
      <w:r w:rsidRPr="006F3B1E">
        <w:rPr>
          <w:rStyle w:val="Hyperlink"/>
          <w:sz w:val="16"/>
        </w:rPr>
        <w:t xml:space="preserve"> ‘The gap between Lockheed Martin and Boeing—the two largest arms producers in the world—increased from $11 billion in 2016 to $18 billion in 2017,’ says Fleurant.</w:t>
      </w:r>
    </w:p>
    <w:p w14:paraId="566B331B" w14:textId="77777777" w:rsidR="001B07ED" w:rsidRPr="006F3B1E" w:rsidRDefault="001B07ED" w:rsidP="001B07ED"/>
    <w:p w14:paraId="0BFAC1F4" w14:textId="77777777" w:rsidR="001B07ED" w:rsidRPr="006F3B1E" w:rsidRDefault="001B07ED" w:rsidP="001B07ED">
      <w:pPr>
        <w:pStyle w:val="Heading4"/>
        <w:rPr>
          <w:rStyle w:val="Style13ptBold"/>
          <w:b/>
        </w:rPr>
      </w:pPr>
      <w:r w:rsidRPr="006F3B1E">
        <w:rPr>
          <w:rStyle w:val="Style13ptBold"/>
          <w:b/>
        </w:rPr>
        <w:t xml:space="preserve">US still controls </w:t>
      </w:r>
      <w:r w:rsidRPr="006F3B1E">
        <w:rPr>
          <w:rStyle w:val="Style13ptBold"/>
          <w:b/>
          <w:u w:val="single"/>
        </w:rPr>
        <w:t>57</w:t>
      </w:r>
      <w:proofErr w:type="gramStart"/>
      <w:r w:rsidRPr="006F3B1E">
        <w:rPr>
          <w:rStyle w:val="Style13ptBold"/>
          <w:b/>
          <w:u w:val="single"/>
        </w:rPr>
        <w:t xml:space="preserve">% </w:t>
      </w:r>
      <w:r w:rsidRPr="006F3B1E">
        <w:rPr>
          <w:rStyle w:val="Style13ptBold"/>
          <w:b/>
        </w:rPr>
        <w:t xml:space="preserve"> of</w:t>
      </w:r>
      <w:proofErr w:type="gramEnd"/>
      <w:r w:rsidRPr="006F3B1E">
        <w:rPr>
          <w:rStyle w:val="Style13ptBold"/>
          <w:b/>
        </w:rPr>
        <w:t xml:space="preserve"> the arms market – it’s dominant </w:t>
      </w:r>
    </w:p>
    <w:p w14:paraId="2DEF7653" w14:textId="77777777" w:rsidR="001B07ED" w:rsidRPr="006F3B1E" w:rsidRDefault="001B07ED" w:rsidP="001B07ED">
      <w:r w:rsidRPr="006F3B1E">
        <w:rPr>
          <w:rStyle w:val="Style13ptBold"/>
        </w:rPr>
        <w:t xml:space="preserve">Henney, 1/10 </w:t>
      </w:r>
      <w:r w:rsidRPr="006F3B1E">
        <w:rPr>
          <w:rStyle w:val="Style13ptBold"/>
          <w:b w:val="0"/>
        </w:rPr>
        <w:t xml:space="preserve">[Megan, “Three US companies dominated global arms sales in 2017,” </w:t>
      </w:r>
      <w:hyperlink r:id="rId19" w:history="1">
        <w:r w:rsidRPr="006F3B1E">
          <w:rPr>
            <w:rStyle w:val="Hyperlink"/>
            <w:sz w:val="26"/>
          </w:rPr>
          <w:t>https://www.foxbusiness.com/economy/these-us-companies-dominated-global-arms-sales-in-2017</w:t>
        </w:r>
      </w:hyperlink>
      <w:r w:rsidRPr="006F3B1E">
        <w:rPr>
          <w:rStyle w:val="Style13ptBold"/>
          <w:b w:val="0"/>
        </w:rPr>
        <w:t>, AC]</w:t>
      </w:r>
      <w:r w:rsidRPr="006F3B1E">
        <w:t xml:space="preserve"> </w:t>
      </w:r>
    </w:p>
    <w:p w14:paraId="569B08F8" w14:textId="77777777" w:rsidR="001B07ED" w:rsidRPr="006F3B1E" w:rsidRDefault="001B07ED" w:rsidP="001B07ED">
      <w:pPr>
        <w:rPr>
          <w:sz w:val="16"/>
        </w:rPr>
      </w:pPr>
      <w:r w:rsidRPr="006F3B1E">
        <w:rPr>
          <w:sz w:val="16"/>
        </w:rPr>
        <w:t xml:space="preserve">US Still Dominant in Industry American defense companies ruled the $398.2 billion global arms sales industry in 2017, according to a new report published by the Stockholm International Peace Research Institute (SIPRI). In total, </w:t>
      </w:r>
      <w:r w:rsidRPr="006F3B1E">
        <w:rPr>
          <w:rStyle w:val="StyleUnderline"/>
        </w:rPr>
        <w:t>sales of arms and military services by U.S. companies totaled more than $226 billion in 2017</w:t>
      </w:r>
      <w:r w:rsidRPr="006F3B1E">
        <w:rPr>
          <w:sz w:val="16"/>
        </w:rPr>
        <w:t xml:space="preserve">, </w:t>
      </w:r>
      <w:r w:rsidRPr="006F3B1E">
        <w:rPr>
          <w:rStyle w:val="StyleUnderline"/>
        </w:rPr>
        <w:t>accounting for about 57 percent of the top 100 arms sales that year</w:t>
      </w:r>
      <w:r w:rsidRPr="006F3B1E">
        <w:rPr>
          <w:sz w:val="16"/>
        </w:rPr>
        <w:t>. That’s a 2 percent increase from the year-ago period, according to the report. “U</w:t>
      </w:r>
      <w:r w:rsidRPr="006F3B1E">
        <w:rPr>
          <w:rStyle w:val="StyleUnderline"/>
        </w:rPr>
        <w:t>.S. companies directly benefit from the U.S. Department of Defense’s ongoing demand for weapons,” said</w:t>
      </w:r>
      <w:r w:rsidRPr="006F3B1E">
        <w:rPr>
          <w:sz w:val="16"/>
        </w:rPr>
        <w:t xml:space="preserve"> Aude </w:t>
      </w:r>
      <w:r w:rsidRPr="006F3B1E">
        <w:rPr>
          <w:rStyle w:val="StyleUnderline"/>
        </w:rPr>
        <w:t>Fleurant, the director of SIPRI’s Arms and Military Expenditure program</w:t>
      </w:r>
      <w:r w:rsidRPr="006F3B1E">
        <w:rPr>
          <w:sz w:val="16"/>
        </w:rPr>
        <w:t xml:space="preserve">. </w:t>
      </w:r>
      <w:r w:rsidRPr="006F3B1E">
        <w:rPr>
          <w:rStyle w:val="StyleUnderline"/>
        </w:rPr>
        <w:t>Lockheed Martin indisputably remained the world’s largest weapons manufacturer, selling more than $44.9 billion</w:t>
      </w:r>
      <w:r w:rsidRPr="006F3B1E">
        <w:rPr>
          <w:sz w:val="16"/>
        </w:rPr>
        <w:t xml:space="preserve">. </w:t>
      </w:r>
      <w:r w:rsidRPr="006F3B1E">
        <w:rPr>
          <w:rStyle w:val="StyleUnderline"/>
        </w:rPr>
        <w:t>The gap</w:t>
      </w:r>
      <w:r w:rsidRPr="006F3B1E">
        <w:rPr>
          <w:sz w:val="16"/>
        </w:rPr>
        <w:t xml:space="preserve">, meanwhile, </w:t>
      </w:r>
      <w:r w:rsidRPr="006F3B1E">
        <w:rPr>
          <w:rStyle w:val="StyleUnderline"/>
        </w:rPr>
        <w:t>between one of Lockheed’s biggest American competitors</w:t>
      </w:r>
      <w:r w:rsidRPr="006F3B1E">
        <w:rPr>
          <w:sz w:val="16"/>
        </w:rPr>
        <w:t xml:space="preserve"> -- </w:t>
      </w:r>
      <w:r w:rsidRPr="006F3B1E">
        <w:rPr>
          <w:rStyle w:val="StyleUnderline"/>
        </w:rPr>
        <w:t>Boeing, which sold the second-most amount of arms at $26.9 billion -- grew by nearly $7 billion, from $11 billion in 2016 to $18 billion in 2017, according to Fleurant. This year alone, Lockheed nabbed two extremely lucrative contracts with the U.S. military for its F-35 fighter jets</w:t>
      </w:r>
      <w:r w:rsidRPr="006F3B1E">
        <w:rPr>
          <w:sz w:val="16"/>
        </w:rPr>
        <w:t xml:space="preserve">. </w:t>
      </w:r>
      <w:r w:rsidRPr="006F3B1E">
        <w:rPr>
          <w:rStyle w:val="StyleUnderline"/>
        </w:rPr>
        <w:t>Other U.S. companies that made the top 10 defense contractors in 2017 include Raytheon (No. 3), Northrop Grumman (No. 5) and General Dynamics (No. 6</w:t>
      </w:r>
      <w:r w:rsidRPr="006F3B1E">
        <w:rPr>
          <w:sz w:val="16"/>
        </w:rPr>
        <w:t xml:space="preserve">). </w:t>
      </w:r>
      <w:r w:rsidRPr="006F3B1E">
        <w:rPr>
          <w:rStyle w:val="StyleUnderline"/>
        </w:rPr>
        <w:t>Russia trailed U.S. companies as the second-largest arms manufacturer, accounting for about 9.5 percent</w:t>
      </w:r>
      <w:r w:rsidRPr="006F3B1E">
        <w:rPr>
          <w:sz w:val="16"/>
        </w:rPr>
        <w:t>, or about $37.7 billion, of the biggest defense sales in 2017. It’s a relatively significant leap from the year prior, according to SIPRI, which found that Russian arms sales increased by 8.5 percent from the year prior.</w:t>
      </w:r>
    </w:p>
    <w:p w14:paraId="1FA83114" w14:textId="77777777" w:rsidR="001B07ED" w:rsidRPr="006F3B1E" w:rsidRDefault="001B07ED" w:rsidP="001B07ED">
      <w:pPr>
        <w:pStyle w:val="Heading4"/>
        <w:rPr>
          <w:u w:val="single"/>
        </w:rPr>
      </w:pPr>
      <w:r w:rsidRPr="006F3B1E">
        <w:t xml:space="preserve">Arms sales are </w:t>
      </w:r>
      <w:r w:rsidRPr="006F3B1E">
        <w:rPr>
          <w:u w:val="single"/>
        </w:rPr>
        <w:t>up now</w:t>
      </w:r>
      <w:r w:rsidRPr="006F3B1E">
        <w:t xml:space="preserve"> and </w:t>
      </w:r>
      <w:r w:rsidRPr="006F3B1E">
        <w:rPr>
          <w:u w:val="single"/>
        </w:rPr>
        <w:t>continued growth is key</w:t>
      </w:r>
    </w:p>
    <w:p w14:paraId="126F9ADE" w14:textId="77777777" w:rsidR="001B07ED" w:rsidRPr="006F3B1E" w:rsidRDefault="001B07ED" w:rsidP="001B07ED">
      <w:pPr>
        <w:rPr>
          <w:rStyle w:val="Style13ptBold"/>
          <w:b w:val="0"/>
        </w:rPr>
      </w:pPr>
      <w:r w:rsidRPr="006F3B1E">
        <w:rPr>
          <w:rStyle w:val="Style13ptBold"/>
        </w:rPr>
        <w:t xml:space="preserve">Mehta, 18 </w:t>
      </w:r>
      <w:r w:rsidRPr="006F3B1E">
        <w:rPr>
          <w:rStyle w:val="Style13ptBold"/>
          <w:b w:val="0"/>
        </w:rPr>
        <w:t xml:space="preserve">[Aaron, Deputy Editor and Senior Pentagon Correspondent for Defense News, covering policy, strategy and acquisition at the highest levels of </w:t>
      </w:r>
      <w:r w:rsidRPr="006F3B1E">
        <w:rPr>
          <w:rStyle w:val="Style13ptBold"/>
          <w:b w:val="0"/>
        </w:rPr>
        <w:lastRenderedPageBreak/>
        <w:t xml:space="preserve">the Department of Defense and its international partners, “The US brought in $192.3 billion from weapon sales last year, up 13 percent,” </w:t>
      </w:r>
      <w:hyperlink r:id="rId20" w:history="1">
        <w:r w:rsidRPr="006F3B1E">
          <w:rPr>
            <w:rStyle w:val="Hyperlink"/>
            <w:sz w:val="26"/>
          </w:rPr>
          <w:t>https://www.defensenews.com/industry/2018/11/08/the-us-brought-in-1923-billion-from-weapon-sales-last-year-up-13-percent/</w:t>
        </w:r>
      </w:hyperlink>
      <w:r w:rsidRPr="006F3B1E">
        <w:rPr>
          <w:rStyle w:val="Style13ptBold"/>
          <w:b w:val="0"/>
        </w:rPr>
        <w:t xml:space="preserve">, AC] </w:t>
      </w:r>
    </w:p>
    <w:p w14:paraId="5E94FEE1" w14:textId="77777777" w:rsidR="001B07ED" w:rsidRPr="006F3B1E" w:rsidRDefault="001B07ED" w:rsidP="001B07ED">
      <w:pPr>
        <w:rPr>
          <w:sz w:val="16"/>
        </w:rPr>
      </w:pPr>
      <w:r w:rsidRPr="006F3B1E">
        <w:rPr>
          <w:rStyle w:val="StyleUnderline"/>
        </w:rPr>
        <w:t>Combined weapon sales from American companies for fiscal 2018 were up 13 percent over fiscal 2017 figures</w:t>
      </w:r>
      <w:r w:rsidRPr="006F3B1E">
        <w:rPr>
          <w:sz w:val="16"/>
        </w:rPr>
        <w:t xml:space="preserve">, </w:t>
      </w:r>
      <w:r w:rsidRPr="006F3B1E">
        <w:rPr>
          <w:rStyle w:val="StyleUnderline"/>
        </w:rPr>
        <w:t xml:space="preserve">netting American firms $192.3 billion, according to new numbers released </w:t>
      </w:r>
      <w:r w:rsidRPr="006F3B1E">
        <w:rPr>
          <w:sz w:val="16"/>
        </w:rPr>
        <w:t xml:space="preserve">Thursday </w:t>
      </w:r>
      <w:r w:rsidRPr="006F3B1E">
        <w:rPr>
          <w:rStyle w:val="StyleUnderline"/>
        </w:rPr>
        <w:t>by the State Department</w:t>
      </w:r>
      <w:r w:rsidRPr="006F3B1E">
        <w:rPr>
          <w:sz w:val="16"/>
        </w:rPr>
        <w:t xml:space="preserve">. </w:t>
      </w:r>
      <w:r w:rsidRPr="006F3B1E">
        <w:rPr>
          <w:rStyle w:val="StyleUnderline"/>
        </w:rPr>
        <w:t>The department previously announced that</w:t>
      </w:r>
      <w:r w:rsidRPr="006F3B1E">
        <w:rPr>
          <w:sz w:val="16"/>
        </w:rPr>
        <w:t xml:space="preserve"> </w:t>
      </w:r>
      <w:r w:rsidRPr="006F3B1E">
        <w:rPr>
          <w:rStyle w:val="StyleUnderline"/>
        </w:rPr>
        <w:t>FY18 brought in $55.66 billion in foreign military sales</w:t>
      </w:r>
      <w:r w:rsidRPr="006F3B1E">
        <w:rPr>
          <w:sz w:val="16"/>
        </w:rPr>
        <w:t xml:space="preserve">, an uptick of 33 percent over FY17’s $41.93 billion. Through the Foreign Military Sales process, </w:t>
      </w:r>
      <w:r w:rsidRPr="006F3B1E">
        <w:rPr>
          <w:rStyle w:val="StyleUnderline"/>
        </w:rPr>
        <w:t xml:space="preserve">the U.S. government serves as a go-between for foreign partners and American industry. </w:t>
      </w:r>
      <w:r w:rsidRPr="006F3B1E">
        <w:rPr>
          <w:sz w:val="16"/>
        </w:rPr>
        <w:t xml:space="preserve">What had not been released until now is the total direct commercial sales, the process through which foreign customers can directly buy systems from industry. Those figures topped $136.6 billion for FY18, a 6.6 percent increase from FY17’s $128.1 billion. </w:t>
      </w:r>
      <w:r w:rsidRPr="006F3B1E">
        <w:rPr>
          <w:rStyle w:val="StyleUnderline"/>
        </w:rPr>
        <w:t>The Trump administration has made selling American defense goods abroad a key plank of its governance plan, under the guiding principal that “economic security is national security</w:t>
      </w:r>
      <w:r w:rsidRPr="006F3B1E">
        <w:rPr>
          <w:sz w:val="16"/>
        </w:rPr>
        <w:t xml:space="preserve">.” Earlier this year, </w:t>
      </w:r>
      <w:r w:rsidRPr="006F3B1E">
        <w:rPr>
          <w:rStyle w:val="StyleUnderline"/>
        </w:rPr>
        <w:t>the department rolled out its new Conventional Arms Transfer policy, or CAT, as well as new guidance for selling unmanned systems, with the explicit goal of increasing arms sales</w:t>
      </w:r>
      <w:r w:rsidRPr="006F3B1E">
        <w:rPr>
          <w:sz w:val="16"/>
        </w:rPr>
        <w:t xml:space="preserve">. However, tying this year’s figures to the CAT changes may be a stretch. Sales can fluctuate year by year because of the size of certain weapons packages; a pair of large Saudi Arabian purchases in 2012 famously set that year up for a massive $287 billion annual total. And </w:t>
      </w:r>
      <w:r w:rsidRPr="006F3B1E">
        <w:rPr>
          <w:rStyle w:val="StyleUnderline"/>
        </w:rPr>
        <w:t>there has already been steady growth each of the last three years</w:t>
      </w:r>
      <w:r w:rsidRPr="006F3B1E">
        <w:rPr>
          <w:sz w:val="16"/>
        </w:rPr>
        <w:t xml:space="preserve">, even before the Trump administration’s reforms kicked in, with $148.6 billion in total sales in FY16; $170 billion in FY17; and $192.2 billion in FY18. A State Department official, speaking on background ahead of the official release of these figures, acknowledged to Defense News that these figures can’t be tied directly to changes in policy, noting they represent a “dynamic picture” and that the department is aware there are some factors “we do not control.” Still, </w:t>
      </w:r>
      <w:r w:rsidRPr="006F3B1E">
        <w:rPr>
          <w:rStyle w:val="StyleUnderline"/>
        </w:rPr>
        <w:t>the official expressed confidence that as the CAT policy is enacted, it will lead to a natural growth in sales</w:t>
      </w:r>
      <w:r w:rsidRPr="006F3B1E">
        <w:rPr>
          <w:sz w:val="16"/>
        </w:rPr>
        <w:t xml:space="preserve">. </w:t>
      </w:r>
      <w:r w:rsidRPr="006F3B1E">
        <w:rPr>
          <w:rStyle w:val="StyleUnderline"/>
        </w:rPr>
        <w:t>How much, however, is hard to nail down</w:t>
      </w:r>
      <w:r w:rsidRPr="006F3B1E">
        <w:rPr>
          <w:sz w:val="16"/>
        </w:rPr>
        <w:t>. “I don’t want to speculate on a particular goal that we’re looking at” for FY19, the official said. “</w:t>
      </w:r>
      <w:r w:rsidRPr="006F3B1E">
        <w:rPr>
          <w:rStyle w:val="StyleUnderline"/>
        </w:rPr>
        <w:t>We think a 13 percent increase is a significant increase year over yea</w:t>
      </w:r>
      <w:r w:rsidRPr="006F3B1E">
        <w:rPr>
          <w:sz w:val="16"/>
        </w:rPr>
        <w:t xml:space="preserve">r. </w:t>
      </w:r>
      <w:r w:rsidRPr="006F3B1E">
        <w:rPr>
          <w:rStyle w:val="StyleUnderline"/>
        </w:rPr>
        <w:t>We’d like to maintain that pace</w:t>
      </w:r>
      <w:r w:rsidRPr="006F3B1E">
        <w:rPr>
          <w:sz w:val="16"/>
        </w:rPr>
        <w:t>, but there are other factors that go into a given set of annual numbers, so I’m hesitant to give a target goal.”</w:t>
      </w:r>
    </w:p>
    <w:p w14:paraId="4321BA3E" w14:textId="77777777" w:rsidR="00A6774F" w:rsidRPr="006F3B1E" w:rsidRDefault="00A6774F" w:rsidP="00A6774F"/>
    <w:p w14:paraId="620D4689" w14:textId="2D320691" w:rsidR="00580282" w:rsidRPr="006F3B1E" w:rsidRDefault="00580282" w:rsidP="00580282">
      <w:pPr>
        <w:pStyle w:val="Heading2"/>
      </w:pPr>
      <w:r w:rsidRPr="006F3B1E">
        <w:lastRenderedPageBreak/>
        <w:t>***Link***</w:t>
      </w:r>
    </w:p>
    <w:p w14:paraId="79AB5E2C" w14:textId="77777777" w:rsidR="00F33372" w:rsidRPr="006F3B1E" w:rsidRDefault="00F33372" w:rsidP="00F33372">
      <w:pPr>
        <w:pStyle w:val="Heading3"/>
      </w:pPr>
      <w:r w:rsidRPr="006F3B1E">
        <w:lastRenderedPageBreak/>
        <w:t>2NC Saudi/Human Rights Aff Link Magnifier – Must Read</w:t>
      </w:r>
    </w:p>
    <w:p w14:paraId="3E48A490" w14:textId="77777777" w:rsidR="00F33372" w:rsidRPr="006F3B1E" w:rsidRDefault="00F33372" w:rsidP="00F33372"/>
    <w:p w14:paraId="44A97BF7" w14:textId="3A7A9FC7" w:rsidR="00F33372" w:rsidRPr="006F3B1E" w:rsidRDefault="00F33372" w:rsidP="00F33372">
      <w:pPr>
        <w:rPr>
          <w:rStyle w:val="Style13ptBold"/>
          <w:u w:val="single"/>
        </w:rPr>
      </w:pPr>
      <w:r w:rsidRPr="006F3B1E">
        <w:rPr>
          <w:rStyle w:val="Style13ptBold"/>
        </w:rPr>
        <w:t xml:space="preserve">It’s </w:t>
      </w:r>
      <w:r w:rsidRPr="006F3B1E">
        <w:rPr>
          <w:rStyle w:val="Style13ptBold"/>
          <w:u w:val="single"/>
        </w:rPr>
        <w:t xml:space="preserve">not just about </w:t>
      </w:r>
      <w:r w:rsidRPr="006F3B1E">
        <w:rPr>
          <w:rStyle w:val="Style13ptBold"/>
        </w:rPr>
        <w:t xml:space="preserve">the dollar amount of Saudi sales – decreasing Saudi sales </w:t>
      </w:r>
      <w:r w:rsidRPr="006F3B1E">
        <w:rPr>
          <w:rStyle w:val="Style13ptBold"/>
          <w:u w:val="single"/>
        </w:rPr>
        <w:t>spills over to the broader region</w:t>
      </w:r>
      <w:r w:rsidRPr="006F3B1E">
        <w:rPr>
          <w:rStyle w:val="Style13ptBold"/>
        </w:rPr>
        <w:t xml:space="preserve"> and </w:t>
      </w:r>
      <w:r w:rsidRPr="006F3B1E">
        <w:rPr>
          <w:rStyle w:val="Style13ptBold"/>
          <w:u w:val="single"/>
        </w:rPr>
        <w:t>tanks</w:t>
      </w:r>
      <w:r w:rsidRPr="006F3B1E">
        <w:rPr>
          <w:rStyle w:val="Style13ptBold"/>
        </w:rPr>
        <w:t xml:space="preserve"> the broader </w:t>
      </w:r>
      <w:r w:rsidRPr="006F3B1E">
        <w:rPr>
          <w:rStyle w:val="Style13ptBold"/>
          <w:u w:val="single"/>
        </w:rPr>
        <w:t xml:space="preserve">defense industrial base </w:t>
      </w:r>
    </w:p>
    <w:p w14:paraId="03DDF56B" w14:textId="6A11B714" w:rsidR="00F33372" w:rsidRPr="006F3B1E" w:rsidRDefault="00F33372" w:rsidP="00F33372">
      <w:pPr>
        <w:rPr>
          <w:sz w:val="26"/>
        </w:rPr>
      </w:pPr>
      <w:r w:rsidRPr="006F3B1E">
        <w:rPr>
          <w:rStyle w:val="Style13ptBold"/>
        </w:rPr>
        <w:t xml:space="preserve">Svet, 16 </w:t>
      </w:r>
      <w:r w:rsidRPr="006F3B1E">
        <w:rPr>
          <w:rStyle w:val="Style13ptBold"/>
          <w:b w:val="0"/>
        </w:rPr>
        <w:t xml:space="preserve">[Oleg, completed his doctoral dissertation on security assistance to Iraq, has analyzed U.S. security cooperation with the Gulf Cooperation Council countries, National Interest, “Why Congress Supports Saudi Arms Sales,” </w:t>
      </w:r>
      <w:hyperlink r:id="rId21" w:history="1">
        <w:r w:rsidRPr="006F3B1E">
          <w:rPr>
            <w:rStyle w:val="Hyperlink"/>
            <w:sz w:val="26"/>
          </w:rPr>
          <w:t>https://nationalinterest.org/feature/why-congress-supports-saudi-arms-sales-17840</w:t>
        </w:r>
      </w:hyperlink>
      <w:r w:rsidRPr="006F3B1E">
        <w:rPr>
          <w:rStyle w:val="Style13ptBold"/>
          <w:b w:val="0"/>
        </w:rPr>
        <w:t xml:space="preserve">, AC] </w:t>
      </w:r>
    </w:p>
    <w:p w14:paraId="751CB9D3" w14:textId="2303AC6D" w:rsidR="00F33372" w:rsidRPr="006F3B1E" w:rsidRDefault="00F33372" w:rsidP="00F33372">
      <w:pPr>
        <w:rPr>
          <w:rStyle w:val="Emphasis"/>
        </w:rPr>
      </w:pPr>
      <w:r w:rsidRPr="006F3B1E">
        <w:rPr>
          <w:rStyle w:val="Emphasis"/>
        </w:rPr>
        <w:t>Maintaining a robust security cooperation relationship with Saudi Arabia also helps America's defense industry in the region as a whole</w:t>
      </w:r>
      <w:r w:rsidRPr="006F3B1E">
        <w:rPr>
          <w:sz w:val="14"/>
        </w:rPr>
        <w:t xml:space="preserve">. </w:t>
      </w:r>
      <w:r w:rsidRPr="006F3B1E">
        <w:rPr>
          <w:rStyle w:val="StyleUnderline"/>
        </w:rPr>
        <w:t>Saudi Arabia is the most important member of the Gulf Cooperation Council (GCC), which includes five other large purchasers of American defense articles: Bahrain, Kuwait, Oman, Qatar, and the United Arab Emirates</w:t>
      </w:r>
      <w:r w:rsidRPr="006F3B1E">
        <w:rPr>
          <w:sz w:val="14"/>
        </w:rPr>
        <w:t xml:space="preserve">. </w:t>
      </w:r>
      <w:r w:rsidRPr="006F3B1E">
        <w:rPr>
          <w:rStyle w:val="Emphasis"/>
        </w:rPr>
        <w:t>These countries are gradually creating a multinational, interoperable force that requires all of the countries to maintain similar weapons systems</w:t>
      </w:r>
      <w:r w:rsidRPr="006F3B1E">
        <w:rPr>
          <w:sz w:val="14"/>
        </w:rPr>
        <w:t xml:space="preserve">. </w:t>
      </w:r>
      <w:r w:rsidRPr="006F3B1E">
        <w:rPr>
          <w:rStyle w:val="Emphasis"/>
        </w:rPr>
        <w:t>When Saudi Arabia purchases U.S. defense articles, other countries in the Gulf follow suit.</w:t>
      </w:r>
      <w:r w:rsidRPr="006F3B1E">
        <w:rPr>
          <w:sz w:val="14"/>
        </w:rPr>
        <w:t xml:space="preserve"> For example, </w:t>
      </w:r>
      <w:r w:rsidRPr="006F3B1E">
        <w:rPr>
          <w:rStyle w:val="StyleUnderline"/>
        </w:rPr>
        <w:t>a $7 billion deal to sell three dozen F-15 jets to Qatar and twenty-eight Boeing F/A-18E/F Super Hornets to Kuwait is currently in the works. Furthermore, in the crucial period from 2011 to 2015 (when U.S. defense spending was especially under strain), the UAE was the second-largest importer of U.S. defense articles, after Saudi Arabia. In 2015, the United States sold $33 billion in defense articles and services to the GCC countries. For large American defense companies, such exports are crucial. In recent years an estimated one-quarter of Raytheon’s sales came from foreign purchases</w:t>
      </w:r>
      <w:r w:rsidRPr="006F3B1E">
        <w:rPr>
          <w:sz w:val="14"/>
        </w:rPr>
        <w:t xml:space="preserve">. A few years ago, </w:t>
      </w:r>
      <w:r w:rsidRPr="006F3B1E">
        <w:rPr>
          <w:rStyle w:val="StyleUnderline"/>
        </w:rPr>
        <w:t>the UAE's $3.3 billion order enabled Raytheon to restart the Patriot production line and add new features</w:t>
      </w:r>
      <w:r w:rsidRPr="006F3B1E">
        <w:rPr>
          <w:sz w:val="14"/>
        </w:rPr>
        <w:t xml:space="preserve">. </w:t>
      </w:r>
      <w:r w:rsidRPr="006F3B1E">
        <w:rPr>
          <w:rStyle w:val="Emphasis"/>
        </w:rPr>
        <w:t>Such purchases save highly-skilled manufacturing jobs in the United States, and, by adding advanced capabilities</w:t>
      </w:r>
      <w:r w:rsidRPr="006F3B1E">
        <w:rPr>
          <w:sz w:val="14"/>
        </w:rPr>
        <w:t xml:space="preserve">, will help win new customers unless Congress blocks them from happening. If Senators Paul and Murphy would have succeeded in their measure, Riyadh would almost certainly have gone to another large military supplier, possibly Russia. Saudi and other GCC officials fear that Iran, which is not only ideologically and theologically diametrically opposed to the Kingdom, but also has a population and territory several times the size of Saudi Arabia, poses an existential threat. The uncomfortable truth is that Yemen is a proxy war in the Saudi-Iranian competition. Riyadh feels that it must win in Yemen against the Houthi rebels (who the Saudis are convinced are sponsored by Iran), and the only way to win is through military power. Saudi Arabia does not have an indigenous military industry to support the war; it has to find military suppliers to sustain its war effort. Had the sale been blocked and Saudi Arabia shifted to Russia, China, or other suppliers for military purchases, other Gulf States would have followed suit, putting in jeopardy an additional tens of billions of dollars in sales by American multinational companies and thousands of highly-skilled manufacturing jobs. </w:t>
      </w:r>
      <w:r w:rsidRPr="006F3B1E">
        <w:rPr>
          <w:rStyle w:val="Emphasis"/>
        </w:rPr>
        <w:t>Going forward, when considering whether to block arms sales to Saudi Arabia, therefore, Congress should not only worry about the particular sale in question. It should also consider the wider negative implications that a suspension would have on tens of thousands of high-skilled manufacturing jobs all across America, tens of billions of dollars in revenues for U.S. companies, and the wider defense industry.</w:t>
      </w:r>
    </w:p>
    <w:p w14:paraId="4DEC6343" w14:textId="7EE22447" w:rsidR="00B074F8" w:rsidRPr="006F3B1E" w:rsidRDefault="00B074F8" w:rsidP="00B074F8">
      <w:pPr>
        <w:pStyle w:val="Heading3"/>
      </w:pPr>
      <w:r w:rsidRPr="006F3B1E">
        <w:lastRenderedPageBreak/>
        <w:t xml:space="preserve">Saudi/Human Rights Links </w:t>
      </w:r>
    </w:p>
    <w:p w14:paraId="624EE3B7" w14:textId="078E0907" w:rsidR="00A6774F" w:rsidRPr="006F3B1E" w:rsidRDefault="00A6774F" w:rsidP="00A6774F">
      <w:pPr>
        <w:rPr>
          <w:rStyle w:val="Style13ptBold"/>
        </w:rPr>
      </w:pPr>
      <w:r w:rsidRPr="006F3B1E">
        <w:rPr>
          <w:rStyle w:val="Style13ptBold"/>
        </w:rPr>
        <w:t xml:space="preserve">Saudi arms are a </w:t>
      </w:r>
      <w:r w:rsidRPr="006F3B1E">
        <w:rPr>
          <w:rStyle w:val="Style13ptBold"/>
          <w:u w:val="single"/>
        </w:rPr>
        <w:t>huge</w:t>
      </w:r>
      <w:r w:rsidRPr="006F3B1E">
        <w:rPr>
          <w:rStyle w:val="Style13ptBold"/>
        </w:rPr>
        <w:t xml:space="preserve"> portion of the defense industrial base – Raytheo</w:t>
      </w:r>
      <w:r w:rsidR="006F3B1E" w:rsidRPr="006F3B1E">
        <w:rPr>
          <w:rStyle w:val="Style13ptBold"/>
        </w:rPr>
        <w:t>n</w:t>
      </w:r>
      <w:r w:rsidRPr="006F3B1E">
        <w:rPr>
          <w:rStyle w:val="Style13ptBold"/>
        </w:rPr>
        <w:t xml:space="preserve"> and Lockheed are dependent on </w:t>
      </w:r>
      <w:r w:rsidRPr="006F3B1E">
        <w:rPr>
          <w:rStyle w:val="Style13ptBold"/>
          <w:u w:val="single"/>
        </w:rPr>
        <w:t xml:space="preserve">promised future sales </w:t>
      </w:r>
      <w:r w:rsidRPr="006F3B1E">
        <w:rPr>
          <w:rStyle w:val="Style13ptBold"/>
        </w:rPr>
        <w:t xml:space="preserve"> </w:t>
      </w:r>
    </w:p>
    <w:p w14:paraId="0782BE4C" w14:textId="77777777" w:rsidR="00A6774F" w:rsidRPr="006F3B1E" w:rsidRDefault="00A6774F" w:rsidP="00A6774F">
      <w:pPr>
        <w:rPr>
          <w:rStyle w:val="Style13ptBold"/>
          <w:b w:val="0"/>
        </w:rPr>
      </w:pPr>
      <w:r w:rsidRPr="006F3B1E">
        <w:rPr>
          <w:rStyle w:val="Style13ptBold"/>
        </w:rPr>
        <w:t xml:space="preserve">Gregg and Davenport, 18 </w:t>
      </w:r>
      <w:r w:rsidRPr="006F3B1E">
        <w:rPr>
          <w:rStyle w:val="Style13ptBold"/>
          <w:b w:val="0"/>
        </w:rPr>
        <w:t xml:space="preserve">[Aaron and Christian, The Washington Post, “Defense contractors stand with White House on Saudi arms sales,” pg. Academic OneFile, AC] </w:t>
      </w:r>
    </w:p>
    <w:p w14:paraId="3DCB22C8" w14:textId="77777777" w:rsidR="00A6774F" w:rsidRPr="006F3B1E" w:rsidRDefault="00A6774F" w:rsidP="00A6774F">
      <w:pPr>
        <w:rPr>
          <w:sz w:val="16"/>
        </w:rPr>
      </w:pPr>
      <w:r w:rsidRPr="006F3B1E">
        <w:rPr>
          <w:rStyle w:val="Emphasis"/>
        </w:rPr>
        <w:t>Saudi Arabia is a favored business partner of U.S. defense contractors because it is among the world's largest military spenders. The kingdom spends billions of dollars every year on American-made weapons systems</w:t>
      </w:r>
      <w:r w:rsidRPr="006F3B1E">
        <w:rPr>
          <w:sz w:val="16"/>
        </w:rPr>
        <w:t xml:space="preserve">, and </w:t>
      </w:r>
      <w:r w:rsidRPr="006F3B1E">
        <w:rPr>
          <w:rStyle w:val="StyleUnderline"/>
        </w:rPr>
        <w:t>it has few of the bureaucratic checks and balances that delay big military purchases in the United States</w:t>
      </w:r>
      <w:r w:rsidRPr="006F3B1E">
        <w:rPr>
          <w:sz w:val="16"/>
        </w:rPr>
        <w:t xml:space="preserve">. </w:t>
      </w:r>
      <w:r w:rsidRPr="006F3B1E">
        <w:rPr>
          <w:rStyle w:val="Emphasis"/>
        </w:rPr>
        <w:t>Raytheon executives said Thursday that about five percent of the company's annual sales come from the kingdom</w:t>
      </w:r>
      <w:r w:rsidRPr="006F3B1E">
        <w:rPr>
          <w:sz w:val="16"/>
        </w:rPr>
        <w:t xml:space="preserve">, though they emphasized it is not dependent on any one foreign buyer. They expect those sales to remain roughly flat into next year, as the company receives at least two large contracts for "offensive and defensive weapons systems" and military training. </w:t>
      </w:r>
      <w:r w:rsidRPr="006F3B1E">
        <w:rPr>
          <w:rStyle w:val="StyleUnderline"/>
        </w:rPr>
        <w:t>Lockheed executives said Tuesday that they have "about less than $500 million" in Saudi sales planned for 2019 and about $900 into 2020</w:t>
      </w:r>
      <w:r w:rsidRPr="006F3B1E">
        <w:rPr>
          <w:sz w:val="16"/>
        </w:rPr>
        <w:t xml:space="preserve">. </w:t>
      </w:r>
      <w:r w:rsidRPr="006F3B1E">
        <w:rPr>
          <w:rStyle w:val="StyleUnderline"/>
        </w:rPr>
        <w:t>The company expects to receive an additional $450 million contract for combat ships, and is awaiting an additional deal on its Terminal High Altitude Area Defense (THAAD) missile defense system, which is expected to be operational in Saudi Arabia by 2023.</w:t>
      </w:r>
      <w:r w:rsidRPr="006F3B1E">
        <w:rPr>
          <w:sz w:val="16"/>
        </w:rPr>
        <w:t xml:space="preserve"> </w:t>
      </w:r>
      <w:r w:rsidRPr="006F3B1E">
        <w:rPr>
          <w:rStyle w:val="StyleUnderline"/>
        </w:rPr>
        <w:t>Lockheed has made selling to foreign governments a key target for growth</w:t>
      </w:r>
      <w:r w:rsidRPr="006F3B1E">
        <w:rPr>
          <w:sz w:val="16"/>
        </w:rPr>
        <w:t xml:space="preserve">. Earlier this year Hewson said her company's international sales had jumped from 17 percent of total sales in 2013 to 30 percent in 2017. </w:t>
      </w:r>
      <w:r w:rsidRPr="006F3B1E">
        <w:rPr>
          <w:rStyle w:val="Emphasis"/>
        </w:rPr>
        <w:t>Saudi Arabia played a key role in that growth</w:t>
      </w:r>
      <w:r w:rsidRPr="006F3B1E">
        <w:rPr>
          <w:sz w:val="16"/>
        </w:rPr>
        <w:t>, she said, and made it clear that the relationship would continue. "</w:t>
      </w:r>
      <w:r w:rsidRPr="006F3B1E">
        <w:rPr>
          <w:rStyle w:val="StyleUnderline"/>
        </w:rPr>
        <w:t>Saudia Arabia has expressed its intent to procure integrated air and missile defense systems, combat ships, helicopters, surveillance systems and tactical aircraft in coming years," she said</w:t>
      </w:r>
      <w:r w:rsidRPr="006F3B1E">
        <w:rPr>
          <w:sz w:val="16"/>
        </w:rPr>
        <w:t xml:space="preserve">. That relationship is now complicated by a global political backlash over Saudi Arabia's human rights record in the weeks since Khashoggi's killing, an issue that has also brought renewed visibility to a long-running humanitarian crisis in Yemen. The United Nations has counted thousands of civilian deaths, including "possible war crimes," in a Saudi-led war in Yemen that is bolstered by U.S. arms and training. The Associated Press reported Thursday that 21 people, including some children, were killed by a Saudi airstrike at a fruit-and-vegetable market near Yemen's Red Sea port of Hodeida. "Civilians are paying a shocking price because of this conflict," U.N. Humanitarian Coordinator for Yemen Lise Grande told AP. </w:t>
      </w:r>
      <w:r w:rsidRPr="006F3B1E">
        <w:rPr>
          <w:rStyle w:val="StyleUnderline"/>
        </w:rPr>
        <w:t>There has so far been little decisive action to curb arms sales</w:t>
      </w:r>
      <w:r w:rsidRPr="006F3B1E">
        <w:rPr>
          <w:sz w:val="16"/>
        </w:rPr>
        <w:t>, however.</w:t>
      </w:r>
    </w:p>
    <w:p w14:paraId="4496A543" w14:textId="77777777" w:rsidR="00A6774F" w:rsidRPr="006F3B1E" w:rsidRDefault="00A6774F" w:rsidP="00A6774F"/>
    <w:p w14:paraId="00A8D33E" w14:textId="77777777" w:rsidR="00B074F8" w:rsidRPr="006F3B1E" w:rsidRDefault="00B074F8" w:rsidP="00B074F8">
      <w:pPr>
        <w:rPr>
          <w:rStyle w:val="Style13ptBold"/>
        </w:rPr>
      </w:pPr>
      <w:r w:rsidRPr="006F3B1E">
        <w:rPr>
          <w:rStyle w:val="Style13ptBold"/>
        </w:rPr>
        <w:t xml:space="preserve">Saudi arms are a </w:t>
      </w:r>
      <w:r w:rsidRPr="006F3B1E">
        <w:rPr>
          <w:rStyle w:val="Style13ptBold"/>
          <w:u w:val="single"/>
        </w:rPr>
        <w:t xml:space="preserve">huge </w:t>
      </w:r>
      <w:r w:rsidRPr="006F3B1E">
        <w:rPr>
          <w:rStyle w:val="Style13ptBold"/>
        </w:rPr>
        <w:t>part of the US economy</w:t>
      </w:r>
    </w:p>
    <w:p w14:paraId="67BC9317" w14:textId="77777777" w:rsidR="00B074F8" w:rsidRPr="006F3B1E" w:rsidRDefault="00B074F8" w:rsidP="00B074F8">
      <w:pPr>
        <w:rPr>
          <w:rStyle w:val="Style13ptBold"/>
          <w:b w:val="0"/>
        </w:rPr>
      </w:pPr>
      <w:r w:rsidRPr="006F3B1E">
        <w:rPr>
          <w:rStyle w:val="Style13ptBold"/>
        </w:rPr>
        <w:t xml:space="preserve">Khoury, 18 </w:t>
      </w:r>
      <w:r w:rsidRPr="006F3B1E">
        <w:rPr>
          <w:rStyle w:val="Style13ptBold"/>
          <w:b w:val="0"/>
        </w:rPr>
        <w:t xml:space="preserve">[Nabeel, “Oil, Arms, and Counterterrorism: A Look at Saudi Options and How Far the Kingdom May Go,” </w:t>
      </w:r>
      <w:hyperlink r:id="rId22" w:history="1">
        <w:r w:rsidRPr="006F3B1E">
          <w:rPr>
            <w:rStyle w:val="Hyperlink"/>
            <w:sz w:val="26"/>
          </w:rPr>
          <w:t>https://www.atlanticcouncil.org/blogs/new-atlanticist/oil-arms-and-counterterrorism-a-look-at-saudi-options-and-how-far-the-kingdom-may-go</w:t>
        </w:r>
      </w:hyperlink>
      <w:r w:rsidRPr="006F3B1E">
        <w:rPr>
          <w:rStyle w:val="Style13ptBold"/>
          <w:b w:val="0"/>
        </w:rPr>
        <w:t xml:space="preserve">, AC] </w:t>
      </w:r>
    </w:p>
    <w:p w14:paraId="4863C195" w14:textId="77777777" w:rsidR="00B074F8" w:rsidRPr="006F3B1E" w:rsidRDefault="00B074F8" w:rsidP="00B074F8">
      <w:pPr>
        <w:rPr>
          <w:sz w:val="16"/>
        </w:rPr>
      </w:pPr>
      <w:r w:rsidRPr="006F3B1E">
        <w:rPr>
          <w:rStyle w:val="StyleUnderline"/>
        </w:rPr>
        <w:t xml:space="preserve">Weapon purchases by </w:t>
      </w:r>
      <w:r w:rsidRPr="006F3B1E">
        <w:rPr>
          <w:rStyle w:val="Emphasis"/>
        </w:rPr>
        <w:t>Middle Eastern countries</w:t>
      </w:r>
      <w:r w:rsidRPr="006F3B1E">
        <w:rPr>
          <w:sz w:val="16"/>
        </w:rPr>
        <w:t xml:space="preserve">, </w:t>
      </w:r>
      <w:r w:rsidRPr="006F3B1E">
        <w:rPr>
          <w:rStyle w:val="StyleUnderline"/>
        </w:rPr>
        <w:t xml:space="preserve">especially Arab Gulf countries, have indeed been a </w:t>
      </w:r>
      <w:r w:rsidRPr="006F3B1E">
        <w:rPr>
          <w:rStyle w:val="Emphasis"/>
        </w:rPr>
        <w:t>valued source of income</w:t>
      </w:r>
      <w:r w:rsidRPr="006F3B1E">
        <w:rPr>
          <w:sz w:val="16"/>
        </w:rPr>
        <w:t xml:space="preserve">, </w:t>
      </w:r>
      <w:r w:rsidRPr="006F3B1E">
        <w:rPr>
          <w:rStyle w:val="Emphasis"/>
        </w:rPr>
        <w:t>particularly for the United States</w:t>
      </w:r>
      <w:r w:rsidRPr="006F3B1E">
        <w:rPr>
          <w:sz w:val="16"/>
        </w:rPr>
        <w:t xml:space="preserve">, the United Kingdom, France, and Germany. </w:t>
      </w:r>
      <w:r w:rsidRPr="006F3B1E">
        <w:rPr>
          <w:rStyle w:val="Emphasis"/>
        </w:rPr>
        <w:t>Middle Eastern purchases accounted for almost half of US arms exports from 2013-17</w:t>
      </w:r>
      <w:r w:rsidRPr="006F3B1E">
        <w:rPr>
          <w:sz w:val="16"/>
        </w:rPr>
        <w:t xml:space="preserve">. </w:t>
      </w:r>
      <w:r w:rsidRPr="006F3B1E">
        <w:rPr>
          <w:rStyle w:val="Emphasis"/>
        </w:rPr>
        <w:t xml:space="preserve">Saudi Arabia tops the list as the largest buyer. </w:t>
      </w:r>
      <w:r w:rsidRPr="006F3B1E">
        <w:rPr>
          <w:rStyle w:val="StyleUnderline"/>
        </w:rPr>
        <w:t>Saudi Arabia has gone on a massive arms-buying spree</w:t>
      </w:r>
      <w:r w:rsidRPr="006F3B1E">
        <w:rPr>
          <w:sz w:val="16"/>
        </w:rPr>
        <w:t xml:space="preserve">, </w:t>
      </w:r>
      <w:r w:rsidRPr="006F3B1E">
        <w:rPr>
          <w:rStyle w:val="StyleUnderline"/>
        </w:rPr>
        <w:t>according to a new report by the Stockholm International Peace Research Institute (SIPRI).</w:t>
      </w:r>
      <w:r w:rsidRPr="006F3B1E">
        <w:rPr>
          <w:sz w:val="16"/>
        </w:rPr>
        <w:t xml:space="preserve"> </w:t>
      </w:r>
      <w:r w:rsidRPr="006F3B1E">
        <w:rPr>
          <w:sz w:val="16"/>
        </w:rPr>
        <w:lastRenderedPageBreak/>
        <w:t xml:space="preserve">In the last five years, </w:t>
      </w:r>
      <w:r w:rsidRPr="006F3B1E">
        <w:rPr>
          <w:rStyle w:val="StyleUnderline"/>
        </w:rPr>
        <w:t>Saudi Arabia increased its arms purchases by 225 percent compared to the previous five-year period</w:t>
      </w:r>
      <w:r w:rsidRPr="006F3B1E">
        <w:rPr>
          <w:sz w:val="16"/>
        </w:rPr>
        <w:t xml:space="preserve">. </w:t>
      </w:r>
      <w:r w:rsidRPr="006F3B1E">
        <w:rPr>
          <w:rStyle w:val="Emphasis"/>
        </w:rPr>
        <w:t>Yearly sales from Western countries to Middle Eastern countries have increased over the past decade, with US arms sales to Saudi Arabia rising from under $400 million in 2010 to $10 billion in 2017.</w:t>
      </w:r>
      <w:r w:rsidRPr="006F3B1E">
        <w:rPr>
          <w:sz w:val="16"/>
        </w:rPr>
        <w:t xml:space="preserve"> Sales from the United Kingdom rose from $550 million to $4 billion for the same period. </w:t>
      </w:r>
      <w:r w:rsidRPr="006F3B1E">
        <w:rPr>
          <w:rStyle w:val="Emphasis"/>
        </w:rPr>
        <w:t>Saudi Arabia, however, has in the process upped the percentage of its purchases from Europe and the United States to 98 percent of its overall arms imports</w:t>
      </w:r>
      <w:r w:rsidRPr="006F3B1E">
        <w:rPr>
          <w:sz w:val="16"/>
        </w:rPr>
        <w:t xml:space="preserve">. This is a significant dependency that would be very hard, if not impossible, to break. </w:t>
      </w:r>
      <w:r w:rsidRPr="006F3B1E">
        <w:rPr>
          <w:rStyle w:val="StyleUnderline"/>
        </w:rPr>
        <w:t xml:space="preserve">Saudi Arabia’s attempts to diversify its sources of weaponry has thus far been unsuccessful. </w:t>
      </w:r>
      <w:r w:rsidRPr="006F3B1E">
        <w:rPr>
          <w:rStyle w:val="Emphasis"/>
        </w:rPr>
        <w:t>This dependency goes beyond mere dollar figures and percentages</w:t>
      </w:r>
      <w:r w:rsidRPr="006F3B1E">
        <w:rPr>
          <w:rStyle w:val="StyleUnderline"/>
        </w:rPr>
        <w:t xml:space="preserve"> to the difficulty of changing weapon systems, personnel training, and war strategies</w:t>
      </w:r>
      <w:r w:rsidRPr="006F3B1E">
        <w:rPr>
          <w:sz w:val="16"/>
        </w:rPr>
        <w:t xml:space="preserve">. </w:t>
      </w:r>
      <w:r w:rsidRPr="006F3B1E">
        <w:rPr>
          <w:rStyle w:val="StyleUnderline"/>
        </w:rPr>
        <w:t>Here the dependency is total because while European weapons can easily be made interoperable with US weapons, this is not the case with weapons purchased from Russia and China</w:t>
      </w:r>
      <w:r w:rsidRPr="006F3B1E">
        <w:rPr>
          <w:sz w:val="16"/>
        </w:rPr>
        <w:t xml:space="preserve">. The Saudis would need an entirely different approach and training for their military forces. </w:t>
      </w:r>
    </w:p>
    <w:p w14:paraId="565DF8D5" w14:textId="77777777" w:rsidR="00DA762E" w:rsidRPr="006F3B1E" w:rsidRDefault="00DA762E" w:rsidP="00DA762E">
      <w:pPr>
        <w:pStyle w:val="Heading4"/>
        <w:rPr>
          <w:rStyle w:val="Style13ptBold"/>
          <w:b/>
        </w:rPr>
      </w:pPr>
      <w:r w:rsidRPr="006F3B1E">
        <w:rPr>
          <w:rStyle w:val="Style13ptBold"/>
          <w:b/>
        </w:rPr>
        <w:t xml:space="preserve">Saudi sales represent a </w:t>
      </w:r>
      <w:r w:rsidRPr="006F3B1E">
        <w:rPr>
          <w:rStyle w:val="Style13ptBold"/>
          <w:b/>
          <w:u w:val="single"/>
        </w:rPr>
        <w:t>huge component</w:t>
      </w:r>
      <w:r w:rsidRPr="006F3B1E">
        <w:rPr>
          <w:rStyle w:val="Style13ptBold"/>
          <w:b/>
        </w:rPr>
        <w:t xml:space="preserve"> of the industry </w:t>
      </w:r>
    </w:p>
    <w:p w14:paraId="6E1FD426" w14:textId="77777777" w:rsidR="00DA762E" w:rsidRPr="006F3B1E" w:rsidRDefault="00DA762E" w:rsidP="00DA762E">
      <w:pPr>
        <w:rPr>
          <w:rStyle w:val="Style13ptBold"/>
          <w:b w:val="0"/>
        </w:rPr>
      </w:pPr>
      <w:r w:rsidRPr="006F3B1E">
        <w:rPr>
          <w:rStyle w:val="Style13ptBold"/>
        </w:rPr>
        <w:t xml:space="preserve">Ivanova, 18 </w:t>
      </w:r>
      <w:r w:rsidRPr="006F3B1E">
        <w:rPr>
          <w:rStyle w:val="Style13ptBold"/>
          <w:b w:val="0"/>
        </w:rPr>
        <w:t xml:space="preserve">[Irina, CBS News, “Saudi Arabia is America’s No. 1 weapons customer,” </w:t>
      </w:r>
      <w:hyperlink r:id="rId23" w:history="1">
        <w:r w:rsidRPr="006F3B1E">
          <w:rPr>
            <w:rStyle w:val="Hyperlink"/>
            <w:sz w:val="26"/>
          </w:rPr>
          <w:t>https://www.cbsnews.com/news/saudi-arabia-is-the-top-buyer-of-u-s-weapons/</w:t>
        </w:r>
      </w:hyperlink>
      <w:r w:rsidRPr="006F3B1E">
        <w:rPr>
          <w:rStyle w:val="Style13ptBold"/>
          <w:b w:val="0"/>
        </w:rPr>
        <w:t xml:space="preserve">, AC] </w:t>
      </w:r>
    </w:p>
    <w:p w14:paraId="561AAEAA" w14:textId="77777777" w:rsidR="00DA762E" w:rsidRPr="006F3B1E" w:rsidRDefault="00DA762E" w:rsidP="00DA762E">
      <w:pPr>
        <w:rPr>
          <w:sz w:val="16"/>
        </w:rPr>
      </w:pPr>
      <w:r w:rsidRPr="006F3B1E">
        <w:rPr>
          <w:rStyle w:val="StyleUnderline"/>
        </w:rPr>
        <w:t>The U.S. remains the world's largest weapons exporter, a position it has held since the late 1990s</w:t>
      </w:r>
      <w:r w:rsidRPr="006F3B1E">
        <w:rPr>
          <w:sz w:val="16"/>
        </w:rPr>
        <w:t xml:space="preserve">. </w:t>
      </w:r>
      <w:r w:rsidRPr="006F3B1E">
        <w:rPr>
          <w:rStyle w:val="StyleUnderline"/>
        </w:rPr>
        <w:t>Our biggest customer? Saudi Arabia</w:t>
      </w:r>
      <w:r w:rsidRPr="006F3B1E">
        <w:rPr>
          <w:sz w:val="16"/>
        </w:rPr>
        <w:t xml:space="preserve">. </w:t>
      </w:r>
      <w:r w:rsidRPr="006F3B1E">
        <w:rPr>
          <w:rStyle w:val="StyleUnderline"/>
        </w:rPr>
        <w:t>That business reality came to the forefront this week in</w:t>
      </w:r>
      <w:r w:rsidRPr="006F3B1E">
        <w:rPr>
          <w:sz w:val="16"/>
        </w:rPr>
        <w:t xml:space="preserve"> President Donald </w:t>
      </w:r>
      <w:r w:rsidRPr="006F3B1E">
        <w:rPr>
          <w:rStyle w:val="StyleUnderline"/>
        </w:rPr>
        <w:t>Trump's refusal to crack down on the kingdom whose royal rulers have been accused of murdering a Saudi-born, U.S.-based dissident journalist who disappeared after entering the Saudi consulate in Istanbul</w:t>
      </w:r>
      <w:r w:rsidRPr="006F3B1E">
        <w:rPr>
          <w:sz w:val="16"/>
        </w:rPr>
        <w:t xml:space="preserve">. </w:t>
      </w:r>
      <w:r w:rsidRPr="006F3B1E">
        <w:rPr>
          <w:rStyle w:val="StyleUnderline"/>
        </w:rPr>
        <w:t>The U.S. sold a total of $55.6 billion of weapons worldwide in the fiscal year that ended Sept. 30 — up 33 percent from the previous fiscal year, and a near record</w:t>
      </w:r>
      <w:r w:rsidRPr="006F3B1E">
        <w:rPr>
          <w:sz w:val="16"/>
        </w:rPr>
        <w:t xml:space="preserve">. In 2017, the U.S. cleared some $18 billion in new Saudi arms deals. Mr. </w:t>
      </w:r>
      <w:r w:rsidRPr="006F3B1E">
        <w:rPr>
          <w:rStyle w:val="StyleUnderline"/>
        </w:rPr>
        <w:t>Trump has dismissed the idea of suspending weapons sales to Saudi Arabia to punish its crown prince</w:t>
      </w:r>
      <w:r w:rsidRPr="006F3B1E">
        <w:rPr>
          <w:sz w:val="16"/>
        </w:rPr>
        <w:t xml:space="preserve">, Mohammad bin Salman, for any involvement in the alleged murder of journalist Jamal Khashoggi. "I don't like the concept of stopping an investment of $110 billion into the United States," Mr. Trump said this week. Last year in May, President </w:t>
      </w:r>
      <w:r w:rsidRPr="006F3B1E">
        <w:rPr>
          <w:rStyle w:val="StyleUnderline"/>
        </w:rPr>
        <w:t>Trump used his first foreign trip as an occasion to visit the kingdom and sign an arms deal advertised as $110 billion</w:t>
      </w:r>
      <w:r w:rsidRPr="006F3B1E">
        <w:rPr>
          <w:sz w:val="16"/>
        </w:rPr>
        <w:t xml:space="preserve"> — a figure experts have since disputed as inflated, since it was not based on actual, signed contracts and included at least $23 billion previously approved by the Obama administration, according to Defense One. But </w:t>
      </w:r>
      <w:r w:rsidRPr="006F3B1E">
        <w:rPr>
          <w:rStyle w:val="StyleUnderline"/>
        </w:rPr>
        <w:t xml:space="preserve">even before that announcement, Saudi Arabia was by far the U.S.' largest arms client, according to the Stockholm International Peace Research Institute. </w:t>
      </w:r>
      <w:r w:rsidRPr="006F3B1E">
        <w:rPr>
          <w:sz w:val="16"/>
        </w:rPr>
        <w:t xml:space="preserve">Over the five years ending in 2017, </w:t>
      </w:r>
      <w:r w:rsidRPr="006F3B1E">
        <w:rPr>
          <w:rStyle w:val="StyleUnderline"/>
        </w:rPr>
        <w:t>nearly one-fifth of American weapons exports went to Saudi Arabia, SIPRI reports.</w:t>
      </w:r>
      <w:r w:rsidRPr="006F3B1E">
        <w:rPr>
          <w:sz w:val="16"/>
        </w:rPr>
        <w:t xml:space="preserve"> Overall, half went to the Middle East and North Africa. In the 2017 calendar year alone, some $18 billion in new Saudi arms deals were cleared by the U.S. Bombs away </w:t>
      </w:r>
      <w:proofErr w:type="gramStart"/>
      <w:r w:rsidRPr="006F3B1E">
        <w:rPr>
          <w:sz w:val="16"/>
        </w:rPr>
        <w:t>The</w:t>
      </w:r>
      <w:proofErr w:type="gramEnd"/>
      <w:r w:rsidRPr="006F3B1E">
        <w:rPr>
          <w:sz w:val="16"/>
        </w:rPr>
        <w:t xml:space="preserve"> current White House has shifted the type of weapons exports the U.S. favors. Prior to this year, aircraft was the largest component of U.S. arms sales, according to the Security Assistance Monitor. Under the first year of the Trump administration, sales of bombs and missiles dominated. That year, the U.S. sold Saudi Arabia $298 million worth of Paveway laser-guided missiles, $98 million in ammunition for various types of firearms and $95 million worth of programmable bomb systems. A recent attack on a school bus in Yemen that killed dozens of children was carried out with a bomb the U.S. sold to Saudi Arabia, CNN has reported. Just this year, the State Department has approved sales to Saudi Arabia of $670 million worth of BGM-71 TOWs, a type of anti-tank missile, $1.3 billion worth of medium self-propelled Howitzers and at least $600 million in "maintenance support services." Arms sales as economic development </w:t>
      </w:r>
      <w:r w:rsidRPr="006F3B1E">
        <w:rPr>
          <w:rStyle w:val="StyleUnderline"/>
        </w:rPr>
        <w:t>The Trump administration has taken steps this year to further boost arms sales abroad. This spring, the National Security Council put forth a policy that cuts regulations and diminishes the long wait times usually associated with weapons sales</w:t>
      </w:r>
      <w:r w:rsidRPr="006F3B1E">
        <w:rPr>
          <w:sz w:val="16"/>
        </w:rPr>
        <w:t xml:space="preserve"> </w:t>
      </w:r>
      <w:r w:rsidRPr="006F3B1E">
        <w:rPr>
          <w:rStyle w:val="StyleUnderline"/>
        </w:rPr>
        <w:t xml:space="preserve">— all in the name of economic growth. The policy, called an "Arms Transfer Initiative," is explicitly meant to "expand opportunities for American </w:t>
      </w:r>
      <w:r w:rsidRPr="006F3B1E">
        <w:rPr>
          <w:rStyle w:val="StyleUnderline"/>
        </w:rPr>
        <w:lastRenderedPageBreak/>
        <w:t>industry [and] create American jobs</w:t>
      </w:r>
      <w:r w:rsidRPr="006F3B1E">
        <w:rPr>
          <w:sz w:val="16"/>
        </w:rPr>
        <w:t xml:space="preserve">," Tina </w:t>
      </w:r>
      <w:r w:rsidRPr="006F3B1E">
        <w:rPr>
          <w:rStyle w:val="StyleUnderline"/>
        </w:rPr>
        <w:t>Kaidanow, a longtime State Department diplomat who recently moved to the Pentagon, said at a conference in August</w:t>
      </w:r>
      <w:r w:rsidRPr="006F3B1E">
        <w:rPr>
          <w:sz w:val="16"/>
        </w:rPr>
        <w:t xml:space="preserve">. </w:t>
      </w:r>
    </w:p>
    <w:p w14:paraId="5EFA9329" w14:textId="77777777" w:rsidR="00B074F8" w:rsidRPr="006F3B1E" w:rsidRDefault="00B074F8" w:rsidP="00F33372">
      <w:pPr>
        <w:rPr>
          <w:rStyle w:val="Emphasis"/>
        </w:rPr>
      </w:pPr>
    </w:p>
    <w:p w14:paraId="62459734" w14:textId="55B41154" w:rsidR="00F33372" w:rsidRPr="006F3B1E" w:rsidRDefault="00F33372" w:rsidP="00F33372">
      <w:pPr>
        <w:pStyle w:val="Heading3"/>
      </w:pPr>
      <w:r w:rsidRPr="006F3B1E">
        <w:lastRenderedPageBreak/>
        <w:t>Generic Links</w:t>
      </w:r>
    </w:p>
    <w:p w14:paraId="22F50899" w14:textId="5CC5D65D" w:rsidR="00A6774F" w:rsidRPr="006F3B1E" w:rsidRDefault="00A6774F" w:rsidP="00A6774F">
      <w:pPr>
        <w:rPr>
          <w:rStyle w:val="Style13ptBold"/>
        </w:rPr>
      </w:pPr>
      <w:r w:rsidRPr="006F3B1E">
        <w:rPr>
          <w:rStyle w:val="Style13ptBold"/>
        </w:rPr>
        <w:t xml:space="preserve">Arms sales are </w:t>
      </w:r>
      <w:r w:rsidRPr="006F3B1E">
        <w:rPr>
          <w:rStyle w:val="Style13ptBold"/>
          <w:u w:val="single"/>
        </w:rPr>
        <w:t xml:space="preserve">crucial </w:t>
      </w:r>
      <w:r w:rsidRPr="006F3B1E">
        <w:rPr>
          <w:rStyle w:val="Style13ptBold"/>
        </w:rPr>
        <w:t>to the American economy</w:t>
      </w:r>
      <w:r w:rsidR="00B5713F" w:rsidRPr="006F3B1E">
        <w:rPr>
          <w:rStyle w:val="Style13ptBold"/>
        </w:rPr>
        <w:t>-</w:t>
      </w:r>
    </w:p>
    <w:p w14:paraId="2D5789A9" w14:textId="77777777" w:rsidR="00A6774F" w:rsidRPr="006F3B1E" w:rsidRDefault="00A6774F" w:rsidP="00A6774F">
      <w:pPr>
        <w:rPr>
          <w:rStyle w:val="Style13ptBold"/>
          <w:b w:val="0"/>
          <w:i/>
        </w:rPr>
      </w:pPr>
      <w:r w:rsidRPr="006F3B1E">
        <w:rPr>
          <w:rStyle w:val="Style13ptBold"/>
          <w:b w:val="0"/>
        </w:rPr>
        <w:t>*</w:t>
      </w:r>
      <w:r w:rsidRPr="006F3B1E">
        <w:rPr>
          <w:rStyle w:val="Style13ptBold"/>
          <w:b w:val="0"/>
          <w:i/>
        </w:rPr>
        <w:t>drive down military costs in US</w:t>
      </w:r>
    </w:p>
    <w:p w14:paraId="1248D517" w14:textId="77777777" w:rsidR="00A6774F" w:rsidRPr="006F3B1E" w:rsidRDefault="00A6774F" w:rsidP="00A6774F">
      <w:pPr>
        <w:rPr>
          <w:rStyle w:val="Style13ptBold"/>
          <w:b w:val="0"/>
          <w:i/>
        </w:rPr>
      </w:pPr>
      <w:r w:rsidRPr="006F3B1E">
        <w:rPr>
          <w:rStyle w:val="Style13ptBold"/>
          <w:b w:val="0"/>
          <w:i/>
        </w:rPr>
        <w:t>*American jobs</w:t>
      </w:r>
    </w:p>
    <w:p w14:paraId="0F238BC8" w14:textId="77777777" w:rsidR="00A6774F" w:rsidRPr="006F3B1E" w:rsidRDefault="00A6774F" w:rsidP="00A6774F">
      <w:pPr>
        <w:rPr>
          <w:rStyle w:val="Style13ptBold"/>
          <w:b w:val="0"/>
        </w:rPr>
      </w:pPr>
      <w:r w:rsidRPr="006F3B1E">
        <w:rPr>
          <w:rStyle w:val="Style13ptBold"/>
        </w:rPr>
        <w:t xml:space="preserve">Exum, 17 </w:t>
      </w:r>
      <w:r w:rsidRPr="006F3B1E">
        <w:rPr>
          <w:rStyle w:val="Style13ptBold"/>
          <w:b w:val="0"/>
        </w:rPr>
        <w:t xml:space="preserve">[Andrew, contributing editor at </w:t>
      </w:r>
      <w:r w:rsidRPr="006F3B1E">
        <w:rPr>
          <w:rStyle w:val="Style13ptBold"/>
          <w:b w:val="0"/>
          <w:i/>
        </w:rPr>
        <w:t>The Atlantic</w:t>
      </w:r>
      <w:r w:rsidRPr="006F3B1E">
        <w:rPr>
          <w:rStyle w:val="Style13ptBold"/>
          <w:b w:val="0"/>
        </w:rPr>
        <w:t xml:space="preserve"> and former U.S. deputy assistant secretary of defense for Middle East Policy, “What Progressive Miss About Arms Sales,” </w:t>
      </w:r>
      <w:hyperlink r:id="rId24" w:history="1">
        <w:r w:rsidRPr="006F3B1E">
          <w:rPr>
            <w:rStyle w:val="Hyperlink"/>
            <w:sz w:val="26"/>
          </w:rPr>
          <w:t>https://www.theatlantic.com/politics/archive/2017/05/americas-right-to-sell-arms/527805/</w:t>
        </w:r>
      </w:hyperlink>
      <w:r w:rsidRPr="006F3B1E">
        <w:rPr>
          <w:rStyle w:val="Style13ptBold"/>
          <w:b w:val="0"/>
        </w:rPr>
        <w:t xml:space="preserve">, AC] </w:t>
      </w:r>
    </w:p>
    <w:p w14:paraId="2356F7E6" w14:textId="77777777" w:rsidR="00A6774F" w:rsidRPr="006F3B1E" w:rsidRDefault="00A6774F" w:rsidP="00A6774F">
      <w:pPr>
        <w:rPr>
          <w:sz w:val="16"/>
        </w:rPr>
      </w:pPr>
      <w:r w:rsidRPr="006F3B1E">
        <w:rPr>
          <w:sz w:val="16"/>
        </w:rPr>
        <w:t xml:space="preserve">Whew! For once, one of my predictions was correct: Donald Trump had a great visit to Saudi Arabia. It was a great visit for him, it was a great visit for the Saudis and the other Arab Gulf states, and—last but not least—it was a great visit for magical, glowing orbs. I want to spend a little time talking about one of the reasons why the trip went so well. I’ll warn you: This is a somewhat taboo subject for progressive foreign-policy types. The subject, friends, is arms sales. Progressives don’t like arms sales very much, but they need to pay attention to them, because they’re one big way Republicans are fighting for—and winning—the votes of working-class Americans who have traditionally voted for Democrats. </w:t>
      </w:r>
      <w:r w:rsidRPr="006F3B1E">
        <w:rPr>
          <w:rStyle w:val="StyleUnderline"/>
        </w:rPr>
        <w:t>While the president was in Saudi Arabia, the Trump administration announced $110 billion in arms sales to Saudi Arabia—with an additional $240 billion committed over a 10-year period.</w:t>
      </w:r>
      <w:r w:rsidRPr="006F3B1E">
        <w:rPr>
          <w:sz w:val="16"/>
        </w:rPr>
        <w:t xml:space="preserve"> If you’ve ever worked in government, you know this is what is called a “deliverable,” the clunky management-consultantese term for a tangible outcome of a visit or meeting. When Donald Trump is asked to justify his trip to Saudi Arabia, he’ll cite that $110 billion in arms sales. There are a few interesting things about these sales. The first is that many of these sales were already in the works. The Obama administration spent eight years quietly selling a lot of arms to Saudi Arabia: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 Obama-era sales to Saudi Arabia were in keeping with sales to other Gulf states</w:t>
      </w:r>
      <w:r w:rsidRPr="006F3B1E">
        <w:rPr>
          <w:rStyle w:val="StyleUnderline"/>
        </w:rPr>
        <w:t>: Both Qatar and the United Arab Emirates bought a tremendous amount of U.S. arms between 2009 and 2017. Qatar bought more U.S. arms than any other state in 2014 and, in the waning days of the Obama administration, announced that it would buy nearly $4 billion in Boeing-made F-15s in addition to $19 billion in commercial aircraft</w:t>
      </w:r>
      <w:r w:rsidRPr="006F3B1E">
        <w:rPr>
          <w:sz w:val="16"/>
        </w:rPr>
        <w:t xml:space="preserve">, also from Boeing. Overall, </w:t>
      </w:r>
      <w:r w:rsidRPr="006F3B1E">
        <w:rPr>
          <w:rStyle w:val="StyleUnderline"/>
        </w:rPr>
        <w:t xml:space="preserve">the Arab Gulf states went on a spending spree during the Obama years, and most of the money was spent on American arms. </w:t>
      </w:r>
      <w:r w:rsidRPr="006F3B1E">
        <w:rPr>
          <w:sz w:val="16"/>
        </w:rPr>
        <w:t>So why didn’t you hear a lot about this from Democratic politicians during the 2016 election season? There are two main reasons—one strategic and one moral. Strategically</w:t>
      </w:r>
      <w:r w:rsidRPr="006F3B1E">
        <w:rPr>
          <w:rStyle w:val="StyleUnderline"/>
        </w:rPr>
        <w:t>, not everyone is convinced that arming the Arab Gulf states to the teeth is a wise idea</w:t>
      </w:r>
      <w:r w:rsidRPr="006F3B1E">
        <w:rPr>
          <w:sz w:val="16"/>
        </w:rPr>
        <w:t xml:space="preserve">. Some worry that these arms might someday endanger Israel’s security, while others worry the Arab Gulf states might be encouraged to use their new toys on disastrous military interventions against Iran or Iranian proxies in, say, Yemen. </w:t>
      </w:r>
      <w:r w:rsidRPr="006F3B1E">
        <w:rPr>
          <w:rStyle w:val="Emphasis"/>
        </w:rPr>
        <w:t>The quick and unsatisfying answer to these concerns is the global market</w:t>
      </w:r>
      <w:r w:rsidRPr="006F3B1E">
        <w:rPr>
          <w:sz w:val="16"/>
        </w:rPr>
        <w:t xml:space="preserve">. </w:t>
      </w:r>
      <w:r w:rsidRPr="006F3B1E">
        <w:rPr>
          <w:rStyle w:val="Emphasis"/>
        </w:rPr>
        <w:t>The Arab Gulf states have money, and that money will buy the weapons that are available. If U.S. arms are not for sale, fine: French, Chinese, or Russian arms will be</w:t>
      </w:r>
      <w:r w:rsidRPr="006F3B1E">
        <w:rPr>
          <w:sz w:val="16"/>
        </w:rPr>
        <w:t xml:space="preserve">. (And if you don’t believe me, look at the way in which Gulf states—frustrated by U.S. export controls on drone technology—are turning to the Chinese.) </w:t>
      </w:r>
      <w:r w:rsidRPr="006F3B1E">
        <w:rPr>
          <w:rStyle w:val="Emphasis"/>
        </w:rPr>
        <w:t>Selling U.S. arms to the Gulf states, by contrast, further ties them to U.S. interests by deepening cooperation and interoperability between the U.S. military and its Gulf partners</w:t>
      </w:r>
      <w:r w:rsidRPr="006F3B1E">
        <w:rPr>
          <w:sz w:val="16"/>
        </w:rPr>
        <w:t>. One of the reasons Qatar wanted to buy U.S. fighters to partially replace its French-made fleet, for example, was because they discov</w:t>
      </w:r>
      <w:r w:rsidRPr="006F3B1E">
        <w:rPr>
          <w:rStyle w:val="StyleUnderline"/>
        </w:rPr>
        <w:t xml:space="preserve">ered how difficult it was for their existing fighter aircraft to fly with the U.S. air force as part of coalitions over Libya and Syria. </w:t>
      </w:r>
      <w:r w:rsidRPr="006F3B1E">
        <w:rPr>
          <w:rStyle w:val="Emphasis"/>
        </w:rPr>
        <w:t>Arms sales also drive down the cost of our own weapons and thus the amount of money U.S. tax-payers have to spend on defense instead of other priorities like, say, the State Department, school lunches, or housing subsidies</w:t>
      </w:r>
      <w:r w:rsidRPr="006F3B1E">
        <w:rPr>
          <w:sz w:val="16"/>
        </w:rPr>
        <w:t xml:space="preserve">. </w:t>
      </w:r>
      <w:r w:rsidRPr="006F3B1E">
        <w:rPr>
          <w:rStyle w:val="StyleUnderline"/>
        </w:rPr>
        <w:t xml:space="preserve">Here’s one example: Because the United </w:t>
      </w:r>
      <w:r w:rsidRPr="006F3B1E">
        <w:rPr>
          <w:rStyle w:val="StyleUnderline"/>
        </w:rPr>
        <w:lastRenderedPageBreak/>
        <w:t>States is buying fewer F-35s than originally planned and using more of its “fourth generation” fighters</w:t>
      </w:r>
      <w:r w:rsidRPr="006F3B1E">
        <w:rPr>
          <w:sz w:val="16"/>
        </w:rPr>
        <w:t xml:space="preserve"> (F-15s, F-16s, etc.) </w:t>
      </w:r>
      <w:r w:rsidRPr="006F3B1E">
        <w:rPr>
          <w:rStyle w:val="StyleUnderline"/>
        </w:rPr>
        <w:t>in the skies over Iraq and Syria than previously anticipated, the Department of Defense will likely need to buy more of those fourth generation fighters in the coming years. The recent sales of F-15s to Qatar, F-18s to Kuwait, and F-16s to Bahrain will drive down the cost per plane for the Pentagon</w:t>
      </w:r>
      <w:r w:rsidRPr="006F3B1E">
        <w:rPr>
          <w:sz w:val="16"/>
        </w:rPr>
        <w:t xml:space="preserve">. </w:t>
      </w:r>
      <w:r w:rsidRPr="006F3B1E">
        <w:rPr>
          <w:rStyle w:val="Emphasis"/>
        </w:rPr>
        <w:t xml:space="preserve">That’s a good thing—at least financially. </w:t>
      </w:r>
      <w:r w:rsidRPr="006F3B1E">
        <w:rPr>
          <w:sz w:val="16"/>
        </w:rPr>
        <w:t xml:space="preserve">Morally, though, many progressives just grow ill at the idea of selling weapons abroad. Senator Chris Murphy, for example—one of the more eloquent and consistent critics of U.S. arms sales in the Senate, even though his own state has a very robust defense industrial base—sees nothing admirable about the idea of selling weapons to the Saudis that might be used in Yemen. Other progressives agree: Yes, they argue, we understand the demand of the market will be met by someone, but do we have to be complicit in providing the supply? In other countries, progressives have even taken to the courts in an effort to halt sales. I have a lot of respect for these progressives and their values. I spent too much time in Sunday School as a kid to not feel a little uneasy about the business of selling weapons. And the angst many progressives feel about U.S. arms sales has been enough to keep many Democrats from talking up their successes in helping U.S. industry abroad. I wonder, though, if there isn’t a real political cost to not doing so. </w:t>
      </w:r>
      <w:r w:rsidRPr="006F3B1E">
        <w:rPr>
          <w:rStyle w:val="Emphasis"/>
        </w:rPr>
        <w:t>Boeing employs 157,000 people—almost all of them in the United States. 14,500 people work in Boeing’s facilities in Missouri, where the F-15 and F-18 are made</w:t>
      </w:r>
      <w:r w:rsidRPr="006F3B1E">
        <w:rPr>
          <w:sz w:val="16"/>
        </w:rPr>
        <w:t xml:space="preserve">, where Senator Claire McCaskill is up for reelection next year, and where Donald Trump trounced Hillary Clinton 56 to 38 percent in 2016. (Those 14,500 people do not include the many thousands of other Americans who make parts for the F-15 and F-18 elsewhere in America.) </w:t>
      </w:r>
      <w:r w:rsidRPr="006F3B1E">
        <w:rPr>
          <w:rStyle w:val="StyleUnderline"/>
        </w:rPr>
        <w:t>Lockheed Martin</w:t>
      </w:r>
      <w:r w:rsidRPr="006F3B1E">
        <w:rPr>
          <w:sz w:val="16"/>
        </w:rPr>
        <w:t xml:space="preserve">, meanwhile, </w:t>
      </w:r>
      <w:r w:rsidRPr="006F3B1E">
        <w:rPr>
          <w:rStyle w:val="StyleUnderline"/>
        </w:rPr>
        <w:t>a huge winner in the recent arms deal with Saudi Arabia</w:t>
      </w:r>
      <w:r w:rsidRPr="006F3B1E">
        <w:rPr>
          <w:sz w:val="16"/>
        </w:rPr>
        <w:t xml:space="preserve"> (despite ace businessman Jared Kushner negotiating the price down on behalf of the Saudis), </w:t>
      </w:r>
      <w:r w:rsidRPr="006F3B1E">
        <w:rPr>
          <w:rStyle w:val="StyleUnderline"/>
        </w:rPr>
        <w:t>employs an additional 97,000 workers</w:t>
      </w:r>
      <w:r w:rsidRPr="006F3B1E">
        <w:rPr>
          <w:sz w:val="16"/>
        </w:rPr>
        <w:t xml:space="preserve">—again, </w:t>
      </w:r>
      <w:r w:rsidRPr="006F3B1E">
        <w:rPr>
          <w:rStyle w:val="Emphasis"/>
        </w:rPr>
        <w:t xml:space="preserve">most of them in the United States. And Raytheon, another big winner last week, employs another 60,000 or so Americans. </w:t>
      </w:r>
      <w:r w:rsidRPr="006F3B1E">
        <w:rPr>
          <w:sz w:val="16"/>
        </w:rPr>
        <w:t xml:space="preserve">Donald Trump obviously has no moral qualms about selling weapons to our partners and allies abroad. And so while Democrats leave points on the board with working-class voters by not talking about how much Democrats do to support U.S. industry, Republicans swoop in to take credit with assembly line workers for even those things that Obama approved and set in motion. The way in which Trump brags about U.S. arms sales, of course, is in keeping with the strain of economic mercantilism that ran through his populist campaign message. That message worked with voters throughout the Midwest, helping to cost Clinton the election. So while progressives might have moral qualms about companies that sell weapons, the roughly 1.2 million American voters who work in the aerospace and defense sector—together with the roughly 3.2 million Americans who support the sector indirectly—see little wrong with the sales that help ensure their livelihoods and provide a future for their children. This might be another area in which progressive elites—who have the kinds of education and skills that don’t require them to seek work on the assembly line—are simply out of touch with the voters they need to win back control of the Congress and state assemblies, never mind the presidency. And politics aside, </w:t>
      </w:r>
      <w:r w:rsidRPr="006F3B1E">
        <w:rPr>
          <w:rStyle w:val="StyleUnderline"/>
        </w:rPr>
        <w:t xml:space="preserve">surely even the moral calculus of arms sales gets more complicated when you think about the millions of American mouths that are fed by mothers and fathers who work in the aerospace and defense sector. </w:t>
      </w:r>
      <w:r w:rsidRPr="006F3B1E">
        <w:rPr>
          <w:sz w:val="16"/>
        </w:rPr>
        <w:t>Donald Trump, for his part, is speaking to those voters. And even as progressives fret about U.S. arms sales, they should also fret about what it will mean for the rest of their agenda when Republicans claim credit for protecting some of the last good assembly-line jobs in America.</w:t>
      </w:r>
    </w:p>
    <w:p w14:paraId="7809970F" w14:textId="77777777" w:rsidR="00A6774F" w:rsidRPr="006F3B1E" w:rsidRDefault="00A6774F" w:rsidP="00A6774F"/>
    <w:p w14:paraId="7332A9DC" w14:textId="77777777" w:rsidR="00F33372" w:rsidRPr="006F3B1E" w:rsidRDefault="00F33372" w:rsidP="00F33372"/>
    <w:p w14:paraId="69FA85B1" w14:textId="77777777" w:rsidR="0011117A" w:rsidRPr="006F3B1E" w:rsidRDefault="0011117A" w:rsidP="0011117A">
      <w:pPr>
        <w:pStyle w:val="Heading4"/>
      </w:pPr>
      <w:r w:rsidRPr="006F3B1E">
        <w:t xml:space="preserve">Arms sales are </w:t>
      </w:r>
      <w:r w:rsidRPr="006F3B1E">
        <w:rPr>
          <w:u w:val="single"/>
        </w:rPr>
        <w:t>driving the economy now</w:t>
      </w:r>
      <w:r w:rsidRPr="006F3B1E">
        <w:t xml:space="preserve"> – decrease destroys competitive edge  </w:t>
      </w:r>
    </w:p>
    <w:p w14:paraId="4AE7CD3D" w14:textId="77777777" w:rsidR="0011117A" w:rsidRPr="006F3B1E" w:rsidRDefault="0011117A" w:rsidP="0011117A">
      <w:pPr>
        <w:rPr>
          <w:rStyle w:val="Style13ptBold"/>
          <w:b w:val="0"/>
        </w:rPr>
      </w:pPr>
      <w:r w:rsidRPr="006F3B1E">
        <w:rPr>
          <w:rStyle w:val="Style13ptBold"/>
        </w:rPr>
        <w:t xml:space="preserve">Bender and Palmeri, 17 </w:t>
      </w:r>
      <w:r w:rsidRPr="006F3B1E">
        <w:rPr>
          <w:rStyle w:val="Style13ptBold"/>
          <w:b w:val="0"/>
        </w:rPr>
        <w:t xml:space="preserve">[Bryan, defense editor for Politico Pro,  and Tara, reporter for Politico, “Trump to unleash more global arms sales,” </w:t>
      </w:r>
      <w:hyperlink r:id="rId25" w:history="1">
        <w:r w:rsidRPr="006F3B1E">
          <w:rPr>
            <w:rStyle w:val="Hyperlink"/>
            <w:sz w:val="26"/>
          </w:rPr>
          <w:t>https://www.politico.com/story/2017/09/29/trump-global-arms-sales-243282</w:t>
        </w:r>
      </w:hyperlink>
      <w:r w:rsidRPr="006F3B1E">
        <w:rPr>
          <w:rStyle w:val="Style13ptBold"/>
          <w:b w:val="0"/>
        </w:rPr>
        <w:t xml:space="preserve">, AC] </w:t>
      </w:r>
    </w:p>
    <w:p w14:paraId="39B97341" w14:textId="77777777" w:rsidR="0011117A" w:rsidRPr="006F3B1E" w:rsidRDefault="0011117A" w:rsidP="0011117A">
      <w:pPr>
        <w:rPr>
          <w:rStyle w:val="StyleUnderline"/>
        </w:rPr>
      </w:pPr>
      <w:r w:rsidRPr="006F3B1E">
        <w:rPr>
          <w:sz w:val="16"/>
        </w:rPr>
        <w:t xml:space="preserve">Overall, </w:t>
      </w:r>
      <w:r w:rsidRPr="006F3B1E">
        <w:rPr>
          <w:rStyle w:val="StyleUnderline"/>
        </w:rPr>
        <w:t>new data show that in the first eight months of 2017</w:t>
      </w:r>
      <w:r w:rsidRPr="006F3B1E">
        <w:rPr>
          <w:sz w:val="16"/>
        </w:rPr>
        <w:t xml:space="preserve">, </w:t>
      </w:r>
      <w:r w:rsidRPr="006F3B1E">
        <w:rPr>
          <w:rStyle w:val="StyleUnderline"/>
        </w:rPr>
        <w:t>the total value of U.S. arms transfer notifications has nearly doubled — to $48 billion</w:t>
      </w:r>
      <w:r w:rsidRPr="006F3B1E">
        <w:rPr>
          <w:sz w:val="16"/>
        </w:rPr>
        <w:t xml:space="preserve"> — compared with the same period in 2016. </w:t>
      </w:r>
      <w:r w:rsidRPr="006F3B1E">
        <w:rPr>
          <w:rStyle w:val="StyleUnderline"/>
        </w:rPr>
        <w:t>Those figures are for arms sales conducted directly between the companies and foreign customers — known as direct commercial sales — as well as those conducted through the Foreign Military Sales process</w:t>
      </w:r>
      <w:r w:rsidRPr="006F3B1E">
        <w:rPr>
          <w:sz w:val="16"/>
        </w:rPr>
        <w:t>, which is overseen by the Pentagon's Defense Security Cooperation Agency. "</w:t>
      </w:r>
      <w:r w:rsidRPr="006F3B1E">
        <w:rPr>
          <w:rStyle w:val="StyleUnderline"/>
        </w:rPr>
        <w:t xml:space="preserve">Do they want to move from a </w:t>
      </w:r>
      <w:r w:rsidRPr="006F3B1E">
        <w:rPr>
          <w:rStyle w:val="StyleUnderline"/>
        </w:rPr>
        <w:lastRenderedPageBreak/>
        <w:t>position to where U.S. companies dominate the world market, to where they are crushing the competition?" asked</w:t>
      </w:r>
      <w:r w:rsidRPr="006F3B1E">
        <w:rPr>
          <w:sz w:val="16"/>
        </w:rPr>
        <w:t xml:space="preserve"> William </w:t>
      </w:r>
      <w:r w:rsidRPr="006F3B1E">
        <w:rPr>
          <w:rStyle w:val="StyleUnderline"/>
        </w:rPr>
        <w:t>Hartung, director of the Arms and Security Project at the Center for International Policy, a Washington think tank. "I don't know how much of a bigger footprint they could have." The administration's new push involves the departments of State, Defense and Commerce, which have authority over the export of military equipment and are drawing up proposals for White House review</w:t>
      </w:r>
      <w:r w:rsidRPr="006F3B1E">
        <w:rPr>
          <w:sz w:val="16"/>
        </w:rPr>
        <w:t xml:space="preserve">. Two officials said they expect an order from Trump as early as October. Among the areas under review, the officials said, are revamping the Conventional Arms Transfer Policy, which lays out the criteria for selling military-grade weapons to foreign nations. The administration is also seeking to make "more user friendly" the International Traffic in Arms Regulations, which have not been significantly rewritten since 1984, another State Department official said. Streamlining the process by which U.S. companies can obtain export licenses for weapons sales has long been a major lobbying objective of the defense industry, whose advocates complain that even recent changes in the process are not enough to ensure they remain competitive. </w:t>
      </w:r>
      <w:r w:rsidRPr="006F3B1E">
        <w:rPr>
          <w:rStyle w:val="StyleUnderline"/>
        </w:rPr>
        <w:t>Some leading industry associations express concern that the U.S. lead is at risk of slipping. "While the United States dominates the global aerospace and defense export market, a shifting business and political landscape, coupled with domestic acquisition hurdles, are constricting industry’s competitive edge,</w:t>
      </w:r>
      <w:r w:rsidRPr="006F3B1E">
        <w:rPr>
          <w:sz w:val="16"/>
        </w:rPr>
        <w:t xml:space="preserve">" maintains the National Defense Industrial Association, which represents many leading arms manufacturers. Tina S. Kaidanow, the acting assistant secretary of State who runs the Bureau of Political-Military Affairs, recently hinted at the administration's objectives. </w:t>
      </w:r>
      <w:r w:rsidRPr="006F3B1E">
        <w:rPr>
          <w:rStyle w:val="StyleUnderline"/>
        </w:rPr>
        <w:t>"We are developing this initiative because the Administration believes that strengthening the defense capabilities of U.S. allies bolsters our ability to protect the United States by being a force multiplier for the U.S. warfighter, and ultimately benefits U.S. industry by driving new innovation and creating high-quality American jobs," she told a Capitol Hill event hosted by the Aerospace Industries Association.</w:t>
      </w:r>
    </w:p>
    <w:p w14:paraId="0CAF4F48" w14:textId="3C812611" w:rsidR="001B4CA1" w:rsidRPr="006F3B1E" w:rsidRDefault="001B4CA1" w:rsidP="00343F79">
      <w:pPr>
        <w:rPr>
          <w:sz w:val="16"/>
        </w:rPr>
      </w:pPr>
    </w:p>
    <w:p w14:paraId="6E41037C" w14:textId="77777777" w:rsidR="001B4CA1" w:rsidRPr="006F3B1E" w:rsidRDefault="001B4CA1" w:rsidP="001B4CA1">
      <w:pPr>
        <w:pStyle w:val="Heading4"/>
        <w:rPr>
          <w:u w:val="single"/>
        </w:rPr>
      </w:pPr>
      <w:r w:rsidRPr="006F3B1E">
        <w:t xml:space="preserve">Arms sales are </w:t>
      </w:r>
      <w:r w:rsidRPr="006F3B1E">
        <w:rPr>
          <w:u w:val="single"/>
        </w:rPr>
        <w:t xml:space="preserve">crucial </w:t>
      </w:r>
      <w:r w:rsidRPr="006F3B1E">
        <w:t xml:space="preserve">to the economy and they’re </w:t>
      </w:r>
      <w:r w:rsidRPr="006F3B1E">
        <w:rPr>
          <w:u w:val="single"/>
        </w:rPr>
        <w:t xml:space="preserve">increasing now </w:t>
      </w:r>
    </w:p>
    <w:p w14:paraId="4F2F922C" w14:textId="77777777" w:rsidR="001B4CA1" w:rsidRPr="006F3B1E" w:rsidRDefault="001B4CA1" w:rsidP="001B4CA1">
      <w:pPr>
        <w:rPr>
          <w:rStyle w:val="Style13ptBold"/>
          <w:b w:val="0"/>
        </w:rPr>
      </w:pPr>
      <w:r w:rsidRPr="006F3B1E">
        <w:rPr>
          <w:rStyle w:val="Style13ptBold"/>
        </w:rPr>
        <w:t xml:space="preserve">Brennan, 18 </w:t>
      </w:r>
      <w:r w:rsidRPr="006F3B1E">
        <w:rPr>
          <w:rStyle w:val="Style13ptBold"/>
          <w:b w:val="0"/>
        </w:rPr>
        <w:t xml:space="preserve">[David, World News reporter for Newsweek, “America Arming the World: U.S. Sells More Weapons in 6 Months than all of 2017,” </w:t>
      </w:r>
      <w:hyperlink r:id="rId26" w:history="1">
        <w:r w:rsidRPr="006F3B1E">
          <w:rPr>
            <w:rStyle w:val="Hyperlink"/>
            <w:sz w:val="26"/>
          </w:rPr>
          <w:t>https://www.newsweek.com/america-arming-world-us-sells-more-weapons-6-months-all-2017-1034926</w:t>
        </w:r>
      </w:hyperlink>
      <w:r w:rsidRPr="006F3B1E">
        <w:rPr>
          <w:rStyle w:val="Style13ptBold"/>
          <w:b w:val="0"/>
        </w:rPr>
        <w:t xml:space="preserve">, AC] </w:t>
      </w:r>
    </w:p>
    <w:p w14:paraId="6F079200" w14:textId="77777777" w:rsidR="001B4CA1" w:rsidRPr="006F3B1E" w:rsidRDefault="001B4CA1" w:rsidP="001B4CA1">
      <w:pPr>
        <w:rPr>
          <w:rStyle w:val="StyleUnderline"/>
        </w:rPr>
      </w:pPr>
      <w:r w:rsidRPr="006F3B1E">
        <w:rPr>
          <w:rStyle w:val="StyleUnderline"/>
        </w:rPr>
        <w:t>The U.S. is accelerating its international arms sales, and has sold as many weapons in the first six months of 2018 as it did in the entirety of 2017</w:t>
      </w:r>
      <w:r w:rsidRPr="006F3B1E">
        <w:rPr>
          <w:sz w:val="16"/>
        </w:rPr>
        <w:t xml:space="preserve">, </w:t>
      </w:r>
      <w:r w:rsidRPr="006F3B1E">
        <w:rPr>
          <w:rStyle w:val="StyleUnderline"/>
        </w:rPr>
        <w:t xml:space="preserve">according to the head of the country's Defense Security Cooperation Agency. </w:t>
      </w:r>
      <w:r w:rsidRPr="006F3B1E">
        <w:rPr>
          <w:sz w:val="16"/>
        </w:rPr>
        <w:t xml:space="preserve">Speaking with Defense News, </w:t>
      </w:r>
      <w:r w:rsidRPr="006F3B1E">
        <w:rPr>
          <w:rStyle w:val="StyleUnderline"/>
        </w:rPr>
        <w:t>Lieutenant General</w:t>
      </w:r>
      <w:r w:rsidRPr="006F3B1E">
        <w:rPr>
          <w:sz w:val="16"/>
        </w:rPr>
        <w:t xml:space="preserve"> Charles </w:t>
      </w:r>
      <w:r w:rsidRPr="006F3B1E">
        <w:rPr>
          <w:rStyle w:val="StyleUnderline"/>
        </w:rPr>
        <w:t xml:space="preserve">Hooper said America has signed off on $46.9 billion worth of arms sales so far this year, compared with the $41.9 billion sold in all of 2017. </w:t>
      </w:r>
      <w:r w:rsidRPr="006F3B1E">
        <w:rPr>
          <w:sz w:val="16"/>
        </w:rPr>
        <w:t xml:space="preserve">President Donald </w:t>
      </w:r>
      <w:r w:rsidRPr="006F3B1E">
        <w:rPr>
          <w:rStyle w:val="StyleUnderline"/>
        </w:rPr>
        <w:t>Trump</w:t>
      </w:r>
      <w:r w:rsidRPr="006F3B1E">
        <w:rPr>
          <w:sz w:val="16"/>
        </w:rPr>
        <w:t xml:space="preserve">'s administration is </w:t>
      </w:r>
      <w:r w:rsidRPr="006F3B1E">
        <w:rPr>
          <w:rStyle w:val="Emphasis"/>
        </w:rPr>
        <w:t>pushing the defense industry to sell more weapons as part of its drive to grow the U.S. economy,</w:t>
      </w:r>
      <w:r w:rsidRPr="006F3B1E">
        <w:rPr>
          <w:sz w:val="16"/>
        </w:rPr>
        <w:t xml:space="preserve"> </w:t>
      </w:r>
      <w:r w:rsidRPr="006F3B1E">
        <w:rPr>
          <w:rStyle w:val="Emphasis"/>
        </w:rPr>
        <w:t>and this determination to put American arms all over the world is paying dividends</w:t>
      </w:r>
      <w:r w:rsidRPr="006F3B1E">
        <w:rPr>
          <w:sz w:val="16"/>
        </w:rPr>
        <w:t xml:space="preserve">, at least for the U.S. One of the U.K.'s first four American-made F-35B Lightning II fifth-generation, multirole combat aircraft, arrive at RAF Marham on June 6, in Kings Lynn, England. Lieutenant General Charles Hooper said </w:t>
      </w:r>
      <w:r w:rsidRPr="006F3B1E">
        <w:rPr>
          <w:rStyle w:val="StyleUnderline"/>
        </w:rPr>
        <w:t>America’s allies were champing at the bit for more hardware</w:t>
      </w:r>
      <w:r w:rsidRPr="006F3B1E">
        <w:rPr>
          <w:sz w:val="16"/>
        </w:rPr>
        <w:t xml:space="preserve">. Speaking at the British Farnborough International Airshow, Hooper said America's allies were champing at the bit for more hardware. “In fact, now they'd like to know: ‘How is this is going to affect me, how can I take more advantage of receiving the best equipment and best capabilities from the United States?'” he explained. </w:t>
      </w:r>
      <w:r w:rsidRPr="006F3B1E">
        <w:rPr>
          <w:rStyle w:val="Emphasis"/>
        </w:rPr>
        <w:t>Defense deals bring in big bucks</w:t>
      </w:r>
      <w:r w:rsidRPr="006F3B1E">
        <w:rPr>
          <w:sz w:val="16"/>
        </w:rPr>
        <w:t>, but they can take a while to get over the line. So much so, that a lot of the deliveries being made now would have been agreed during President Barack Obama's tenure. Regardless of which president has overseen the boon, Hooper said, “</w:t>
      </w:r>
      <w:r w:rsidRPr="006F3B1E">
        <w:rPr>
          <w:rStyle w:val="StyleUnderline"/>
        </w:rPr>
        <w:t>Defense exports are good for our national security, they're good for our foreign policy. And they're good for our economic security</w:t>
      </w:r>
      <w:r w:rsidRPr="006F3B1E">
        <w:rPr>
          <w:sz w:val="16"/>
        </w:rPr>
        <w:t xml:space="preserve">. And </w:t>
      </w:r>
      <w:r w:rsidRPr="006F3B1E">
        <w:rPr>
          <w:rStyle w:val="StyleUnderline"/>
        </w:rPr>
        <w:t>as the administration and our leadership has said, economic security is national security.”</w:t>
      </w:r>
    </w:p>
    <w:p w14:paraId="0EBB88CE" w14:textId="6FC64D77" w:rsidR="00343F79" w:rsidRPr="006F3B1E" w:rsidRDefault="00343F79" w:rsidP="0011117A"/>
    <w:p w14:paraId="246096BF" w14:textId="77777777" w:rsidR="00A71F78" w:rsidRPr="006F3B1E" w:rsidRDefault="00A71F78" w:rsidP="00A71F78">
      <w:pPr>
        <w:pStyle w:val="Heading4"/>
      </w:pPr>
      <w:r w:rsidRPr="006F3B1E">
        <w:t xml:space="preserve">Defense exports key to the economy – trade deficit, cost of defending allies, and jobs </w:t>
      </w:r>
    </w:p>
    <w:p w14:paraId="2883EB9D" w14:textId="77777777" w:rsidR="00A71F78" w:rsidRPr="006F3B1E" w:rsidRDefault="00A71F78" w:rsidP="00A71F78">
      <w:pPr>
        <w:rPr>
          <w:sz w:val="26"/>
        </w:rPr>
      </w:pPr>
      <w:r w:rsidRPr="006F3B1E">
        <w:rPr>
          <w:rStyle w:val="Style13ptBold"/>
        </w:rPr>
        <w:t xml:space="preserve">Navarro, 18 </w:t>
      </w:r>
      <w:r w:rsidRPr="006F3B1E">
        <w:rPr>
          <w:rStyle w:val="Style13ptBold"/>
          <w:b w:val="0"/>
        </w:rPr>
        <w:t>[Peter, Financial Times,  assistant to the President and director of the Office of Trade and Manufacturing Policy, “Strong defence exports will boost US manufacturing base,”</w:t>
      </w:r>
      <w:r w:rsidRPr="006F3B1E">
        <w:t xml:space="preserve"> </w:t>
      </w:r>
      <w:hyperlink r:id="rId27" w:history="1">
        <w:r w:rsidRPr="006F3B1E">
          <w:rPr>
            <w:rStyle w:val="Hyperlink"/>
            <w:sz w:val="26"/>
          </w:rPr>
          <w:t>https://www.ft.com/content/57db9114-8c10-11e8-affd-da9960227309</w:t>
        </w:r>
      </w:hyperlink>
      <w:r w:rsidRPr="006F3B1E">
        <w:rPr>
          <w:rStyle w:val="Style13ptBold"/>
          <w:b w:val="0"/>
        </w:rPr>
        <w:t>, AC]</w:t>
      </w:r>
    </w:p>
    <w:p w14:paraId="67F2B1C9" w14:textId="77777777" w:rsidR="00A71F78" w:rsidRPr="006F3B1E" w:rsidRDefault="00A71F78" w:rsidP="00A71F78">
      <w:pPr>
        <w:rPr>
          <w:sz w:val="16"/>
        </w:rPr>
      </w:pPr>
      <w:r w:rsidRPr="006F3B1E">
        <w:rPr>
          <w:rStyle w:val="StyleUnderline"/>
        </w:rPr>
        <w:t>The US plans to remain the global leader for interoperable defence systems, partnering with allies and friends to develop cutting-edge military capabilities and then exporting them</w:t>
      </w:r>
      <w:r w:rsidRPr="006F3B1E">
        <w:rPr>
          <w:sz w:val="16"/>
        </w:rPr>
        <w:t xml:space="preserve">. That is why President Donald Trump sent a high-level delegation to the UK’s Farnborough Airshow this month. The global defence market has evolved over the course of the past decade and prior US restrictions on arms transfers, including those regarding drones, have not kept up with the changing marketplace. That has created opportunities for China and Russia. Both are attempting to leverage defence sales to strengthen their military capabilities, economies and defence industrial bases — even as civilians in areas of conflict are put at risk because neither China nor Russia factor into their sales end-use monitoring or human rights considerations. While China and Russia will continue their efforts, </w:t>
      </w:r>
      <w:r w:rsidRPr="006F3B1E">
        <w:rPr>
          <w:rStyle w:val="StyleUnderline"/>
        </w:rPr>
        <w:t>the US intends to remain the global partner of choice for defence co-operation. America’s allies know that acquisition of our defence systems brings state-of-the-art capabilities with attractive industrial partnership opportunities</w:t>
      </w:r>
      <w:r w:rsidRPr="006F3B1E">
        <w:rPr>
          <w:sz w:val="16"/>
        </w:rPr>
        <w:t xml:space="preserve">. </w:t>
      </w:r>
      <w:r w:rsidRPr="006F3B1E">
        <w:rPr>
          <w:rStyle w:val="StyleUnderline"/>
        </w:rPr>
        <w:t>To ensure America’s global leadership, and to improve alignment of conventional defence trade policies with his national security strategy and the national defence strategy</w:t>
      </w:r>
      <w:r w:rsidRPr="006F3B1E">
        <w:rPr>
          <w:sz w:val="16"/>
        </w:rPr>
        <w:t xml:space="preserve">, Mr </w:t>
      </w:r>
      <w:r w:rsidRPr="006F3B1E">
        <w:rPr>
          <w:rStyle w:val="StyleUnderline"/>
        </w:rPr>
        <w:t>Trump is reforming US policies and procedures.</w:t>
      </w:r>
      <w:r w:rsidRPr="006F3B1E">
        <w:rPr>
          <w:sz w:val="16"/>
        </w:rPr>
        <w:t xml:space="preserve"> </w:t>
      </w:r>
      <w:r w:rsidRPr="006F3B1E">
        <w:rPr>
          <w:rStyle w:val="StyleUnderline"/>
        </w:rPr>
        <w:t>The new rules will reflect the demands of today’s global threat environment</w:t>
      </w:r>
      <w:r w:rsidRPr="006F3B1E">
        <w:rPr>
          <w:sz w:val="16"/>
        </w:rPr>
        <w:t xml:space="preserve">. This policy change has been codified in two strategically integrated reforms announced in April. One reform updates the US policy on unmanned aerial systems, known as drones. The other better aligns conventional arms transfers with US goals. Together, these changes emphasise the administration’s enthusiasm for arms exports that are in the interests of national security, foreign policy and economic security. </w:t>
      </w:r>
      <w:r w:rsidRPr="006F3B1E">
        <w:rPr>
          <w:rStyle w:val="StyleUnderline"/>
        </w:rPr>
        <w:t>One key tenet of Mr Trump’s policy is that “economic security is national security”. The administration believes that responsibly expanding defence exports will strengthen the US’s manufacturing and defence industrial base</w:t>
      </w:r>
      <w:r w:rsidRPr="006F3B1E">
        <w:rPr>
          <w:sz w:val="16"/>
        </w:rPr>
        <w:t xml:space="preserve">, while strengthening partnership opportunities with allies. </w:t>
      </w:r>
      <w:r w:rsidRPr="006F3B1E">
        <w:rPr>
          <w:rStyle w:val="StyleUnderline"/>
        </w:rPr>
        <w:t>Key security alliances such as Nato benefit greatly from the ability of forces to be interoperable. Strong US exports and common Nato standards allow our armed forces to work together to deter and defend against common threats</w:t>
      </w:r>
      <w:r w:rsidRPr="006F3B1E">
        <w:rPr>
          <w:sz w:val="16"/>
        </w:rPr>
        <w:t xml:space="preserve">. </w:t>
      </w:r>
      <w:r w:rsidRPr="006F3B1E">
        <w:rPr>
          <w:rStyle w:val="StyleUnderline"/>
        </w:rPr>
        <w:t>When the US transfers weapons systems — the most technologically sophisticated and effective in the world — our friends and partners become more capable and our regional alliances become more integrated, stable and secure</w:t>
      </w:r>
      <w:r w:rsidRPr="006F3B1E">
        <w:rPr>
          <w:sz w:val="16"/>
        </w:rPr>
        <w:t xml:space="preserve">. </w:t>
      </w:r>
      <w:r w:rsidRPr="006F3B1E">
        <w:rPr>
          <w:rStyle w:val="Emphasis"/>
        </w:rPr>
        <w:t>This reduces the cost to US taxpayers of defending critical interests. On the economic front, a vigorous US defence export policy means more jobs for American workers in aerospace and advanced manufacturing, which offer strong wages and attractive career opportunities</w:t>
      </w:r>
      <w:r w:rsidRPr="006F3B1E">
        <w:rPr>
          <w:sz w:val="16"/>
        </w:rPr>
        <w:t xml:space="preserve">. </w:t>
      </w:r>
      <w:r w:rsidRPr="006F3B1E">
        <w:rPr>
          <w:rStyle w:val="StyleUnderline"/>
        </w:rPr>
        <w:t>Higher defence sales will also help reduce the more than $500bn-a-year trade deficit,</w:t>
      </w:r>
      <w:r w:rsidRPr="006F3B1E">
        <w:rPr>
          <w:sz w:val="16"/>
        </w:rPr>
        <w:t xml:space="preserve"> a </w:t>
      </w:r>
      <w:r w:rsidRPr="006F3B1E">
        <w:rPr>
          <w:rStyle w:val="StyleUnderline"/>
        </w:rPr>
        <w:t>massive and persistent burden that represents an unacceptable transfer of American wealth, jobs and manufacturing capacity</w:t>
      </w:r>
      <w:r w:rsidRPr="006F3B1E">
        <w:rPr>
          <w:sz w:val="16"/>
        </w:rPr>
        <w:t>.</w:t>
      </w:r>
    </w:p>
    <w:p w14:paraId="09851D30" w14:textId="77777777" w:rsidR="00CD1740" w:rsidRPr="006F3B1E" w:rsidRDefault="00CD1740" w:rsidP="00CD1740">
      <w:pPr>
        <w:rPr>
          <w:rStyle w:val="Style13ptBold"/>
        </w:rPr>
      </w:pPr>
      <w:r w:rsidRPr="006F3B1E">
        <w:rPr>
          <w:rStyle w:val="Style13ptBold"/>
        </w:rPr>
        <w:t xml:space="preserve">Direct commercial sales support more than two million jobs </w:t>
      </w:r>
    </w:p>
    <w:p w14:paraId="49E647E4" w14:textId="6EFD0757" w:rsidR="00CD1740" w:rsidRPr="006F3B1E" w:rsidRDefault="00CD1740" w:rsidP="00CD1740">
      <w:pPr>
        <w:rPr>
          <w:sz w:val="26"/>
        </w:rPr>
      </w:pPr>
      <w:r w:rsidRPr="006F3B1E">
        <w:rPr>
          <w:rStyle w:val="Style13ptBold"/>
        </w:rPr>
        <w:t xml:space="preserve">Kaidanow, 18 </w:t>
      </w:r>
      <w:r w:rsidRPr="006F3B1E">
        <w:rPr>
          <w:rStyle w:val="Style13ptBold"/>
          <w:b w:val="0"/>
        </w:rPr>
        <w:t xml:space="preserve">[Ambassador Tina, Senior Advisor, International Cooperation in the Office of the Under Secretary of Defense for Acquisition and Sustainment, she focuses on the development and implementation of international cooperative programs and defense exportability efforts, from the transcript of a Center for </w:t>
      </w:r>
      <w:r w:rsidRPr="006F3B1E">
        <w:rPr>
          <w:rStyle w:val="Style13ptBold"/>
          <w:b w:val="0"/>
        </w:rPr>
        <w:lastRenderedPageBreak/>
        <w:t xml:space="preserve">Strategic and International Studies even, “U.S. Arms Transfer Policy: Shaping the World Ahead,” </w:t>
      </w:r>
      <w:hyperlink r:id="rId28" w:history="1">
        <w:r w:rsidRPr="006F3B1E">
          <w:rPr>
            <w:rStyle w:val="Hyperlink"/>
            <w:sz w:val="26"/>
          </w:rPr>
          <w:t>https://www.csis.org/analysis/us-arms-transfer-policy-shaping-way-ahead</w:t>
        </w:r>
      </w:hyperlink>
      <w:r w:rsidRPr="006F3B1E">
        <w:rPr>
          <w:rStyle w:val="Style13ptBold"/>
          <w:b w:val="0"/>
        </w:rPr>
        <w:t>, AC]</w:t>
      </w:r>
    </w:p>
    <w:p w14:paraId="2260E4E0" w14:textId="77777777" w:rsidR="00CD1740" w:rsidRPr="006F3B1E" w:rsidRDefault="00CD1740" w:rsidP="00CD1740">
      <w:pPr>
        <w:rPr>
          <w:rStyle w:val="StyleUnderline"/>
        </w:rPr>
      </w:pPr>
      <w:r w:rsidRPr="006F3B1E">
        <w:t xml:space="preserve">It’s also the case that we care deeply about creating U.S. prosperity. </w:t>
      </w:r>
      <w:r w:rsidRPr="006F3B1E">
        <w:rPr>
          <w:rStyle w:val="StyleUnderline"/>
        </w:rPr>
        <w:t>In fiscal year 2017, the State Department authorized, licensed, and provided oversight for $41.9 billion worth of government-to-government sales and 112 billion (dollars) in direct commercial sales</w:t>
      </w:r>
      <w:r w:rsidRPr="006F3B1E">
        <w:t xml:space="preserve">. </w:t>
      </w:r>
      <w:r w:rsidRPr="006F3B1E">
        <w:rPr>
          <w:rStyle w:val="Emphasis"/>
        </w:rPr>
        <w:t>These sales help support over 2.4 million people across our nation who work in America’s defense industry</w:t>
      </w:r>
      <w:r w:rsidRPr="006F3B1E">
        <w:rPr>
          <w:rStyle w:val="StyleUnderline"/>
        </w:rPr>
        <w:t>. We’re expending every effort to maintain America’s status as the preeminent global exporter of defense goods.</w:t>
      </w:r>
      <w:r w:rsidRPr="006F3B1E">
        <w:t xml:space="preserve"> </w:t>
      </w:r>
      <w:r w:rsidRPr="006F3B1E">
        <w:rPr>
          <w:rStyle w:val="StyleUnderline"/>
        </w:rPr>
        <w:t>By specifically recognizing the link between economic security and national security, among other changes, the new CAT Policy provides us the tools to continue this important work.</w:t>
      </w:r>
    </w:p>
    <w:p w14:paraId="2596C717" w14:textId="2C27EDB6" w:rsidR="00A71F78" w:rsidRPr="006F3B1E" w:rsidRDefault="0014081E" w:rsidP="0014081E">
      <w:pPr>
        <w:pStyle w:val="Heading3"/>
      </w:pPr>
      <w:r w:rsidRPr="006F3B1E">
        <w:lastRenderedPageBreak/>
        <w:t>2NC Ukraine Link</w:t>
      </w:r>
    </w:p>
    <w:p w14:paraId="72B103B4" w14:textId="77777777" w:rsidR="00214422" w:rsidRPr="006F3B1E" w:rsidRDefault="00214422" w:rsidP="00214422"/>
    <w:p w14:paraId="77BA0694" w14:textId="7C0F7E7A" w:rsidR="00214422" w:rsidRPr="006F3B1E" w:rsidRDefault="00214422" w:rsidP="00214422">
      <w:pPr>
        <w:pStyle w:val="Heading4"/>
        <w:rPr>
          <w:rStyle w:val="Style13ptBold"/>
          <w:b/>
        </w:rPr>
      </w:pPr>
      <w:r w:rsidRPr="006F3B1E">
        <w:rPr>
          <w:rStyle w:val="Style13ptBold"/>
          <w:b/>
        </w:rPr>
        <w:t xml:space="preserve">Ukraine sales are a </w:t>
      </w:r>
      <w:r w:rsidRPr="006F3B1E">
        <w:rPr>
          <w:rStyle w:val="Style13ptBold"/>
          <w:b/>
          <w:u w:val="single"/>
        </w:rPr>
        <w:t xml:space="preserve">huge part </w:t>
      </w:r>
      <w:r w:rsidRPr="006F3B1E">
        <w:rPr>
          <w:rStyle w:val="Style13ptBold"/>
          <w:b/>
        </w:rPr>
        <w:t xml:space="preserve">of the DIB </w:t>
      </w:r>
    </w:p>
    <w:p w14:paraId="5E1128B9" w14:textId="28058B34" w:rsidR="00214422" w:rsidRPr="006F3B1E" w:rsidRDefault="00214422" w:rsidP="00214422">
      <w:pPr>
        <w:rPr>
          <w:rStyle w:val="Style13ptBold"/>
          <w:b w:val="0"/>
        </w:rPr>
      </w:pPr>
      <w:r w:rsidRPr="006F3B1E">
        <w:rPr>
          <w:rStyle w:val="Style13ptBold"/>
        </w:rPr>
        <w:t xml:space="preserve">Semchuk, 19 </w:t>
      </w:r>
      <w:r w:rsidRPr="006F3B1E">
        <w:rPr>
          <w:rStyle w:val="Style13ptBold"/>
          <w:b w:val="0"/>
        </w:rPr>
        <w:t xml:space="preserve">[Liana, PhD Candidate in Politics, University of Oxford, The Conversation, “Ukraine: US arms sales making big business money while ordinary people pay the price,” </w:t>
      </w:r>
      <w:hyperlink r:id="rId29" w:history="1">
        <w:r w:rsidRPr="006F3B1E">
          <w:rPr>
            <w:rStyle w:val="Hyperlink"/>
            <w:sz w:val="26"/>
          </w:rPr>
          <w:t>https://theconversation.com/ukraine-us-arms-sales-making-big-business-money-while-ordinary-people-pay-the-price-114238</w:t>
        </w:r>
      </w:hyperlink>
      <w:r w:rsidRPr="006F3B1E">
        <w:rPr>
          <w:rStyle w:val="Style13ptBold"/>
          <w:b w:val="0"/>
        </w:rPr>
        <w:t xml:space="preserve">, AC] </w:t>
      </w:r>
    </w:p>
    <w:p w14:paraId="7B7C6AA8" w14:textId="2EFC819F" w:rsidR="00214422" w:rsidRPr="006F3B1E" w:rsidRDefault="00214422" w:rsidP="00214422">
      <w:pPr>
        <w:rPr>
          <w:sz w:val="16"/>
        </w:rPr>
      </w:pPr>
      <w:r w:rsidRPr="006F3B1E">
        <w:rPr>
          <w:sz w:val="16"/>
        </w:rPr>
        <w:t xml:space="preserve">Selling lethal weapons to Ukraine is the equivalent of pouring kerosene onto a flame. But </w:t>
      </w:r>
      <w:r w:rsidRPr="006F3B1E">
        <w:rPr>
          <w:rStyle w:val="StyleUnderline"/>
        </w:rPr>
        <w:t xml:space="preserve">ongoing hostilities between Ukraine and Russia </w:t>
      </w:r>
      <w:r w:rsidRPr="006F3B1E">
        <w:rPr>
          <w:sz w:val="16"/>
        </w:rPr>
        <w:t xml:space="preserve">– including the Kerch strait crisis, which began late last year when Russia intercepted three Ukrainian vessels and took 24 crew members captive – </w:t>
      </w:r>
      <w:r w:rsidRPr="006F3B1E">
        <w:rPr>
          <w:rStyle w:val="Emphasis"/>
        </w:rPr>
        <w:t>are also a major business opportunity for the world’s largest defence contractors.</w:t>
      </w:r>
      <w:r w:rsidRPr="006F3B1E">
        <w:rPr>
          <w:sz w:val="16"/>
        </w:rPr>
        <w:t xml:space="preserve"> Despite the risk of serious escalation, </w:t>
      </w:r>
      <w:r w:rsidRPr="006F3B1E">
        <w:rPr>
          <w:rStyle w:val="StyleUnderline"/>
        </w:rPr>
        <w:t>these companies continue to provide Ukraine with lethal aid so it can defend itself against Russia – for a price</w:t>
      </w:r>
      <w:r w:rsidRPr="006F3B1E">
        <w:rPr>
          <w:sz w:val="16"/>
        </w:rPr>
        <w:t xml:space="preserve">, of course. The US special representative for Ukraine negotiations, Kurt Volker, stated recently that Washington remains committed to providing support to Ukraine and its military, including anti-tank systems. He even hinted that the US is considering expanding the types of lethal aid that it could begin selling to Ukraine, saying: “We also need to be looking at things like air defence and coastal defence.” This is a troubling prospect. In March, US army general Curtis Scaparrotti said that the US could also bolster the Ukrainian military’s sniper capabilities. Speaking to the Senate Armed Services Committee, he said: There are other systems, sniper systems, ammunition and, perhaps looking at the Kerch Strait, perhaps consideration for naval systems, as well, here in the future as we move forward. This comment has been widely underreported and has not received nearly as much attention as it deserves considering the potential consequences. At worst, more lethal aid could escalate the conflict further. At best, it will continue to keep alive a conflict that has already claimed more than 10,000 lives. Finding a straightforward policy alternative is difficult, but sending more lethal aid to achieve the unattainable goal of Ukraine defeating Russia is certainly no solution. Impact Despite attempts by Volker and Scaparrotti to market the proposition as a way to help Ukraine defend itself against Russia, </w:t>
      </w:r>
      <w:r w:rsidRPr="006F3B1E">
        <w:rPr>
          <w:rStyle w:val="Emphasis"/>
        </w:rPr>
        <w:t>the immediate benefits seem clearer to America’s weapons manufacturing sector</w:t>
      </w:r>
      <w:r w:rsidRPr="006F3B1E">
        <w:rPr>
          <w:sz w:val="16"/>
        </w:rPr>
        <w:t xml:space="preserve"> than to Ukrainian civilians, who will undoubtedly get caught in the crossfire. </w:t>
      </w:r>
      <w:r w:rsidRPr="006F3B1E">
        <w:rPr>
          <w:rStyle w:val="StyleUnderline"/>
        </w:rPr>
        <w:t>The Stockholm International Peace Research Institute reported that the US is home to five of the world’s ten largest defence contractors. Lockheed Martin, by far the largest in the field, in 2017 had an estimated US$44.9 billion in arms contracts globally</w:t>
      </w:r>
      <w:r w:rsidRPr="006F3B1E">
        <w:rPr>
          <w:sz w:val="16"/>
        </w:rPr>
        <w:t xml:space="preserve">. </w:t>
      </w:r>
      <w:r w:rsidRPr="006F3B1E">
        <w:rPr>
          <w:rStyle w:val="StyleUnderline"/>
        </w:rPr>
        <w:t>The company was also contracted (with Raytheon) in 2018 to provide Ukraine with Javelin anti-tank missiles</w:t>
      </w:r>
      <w:r w:rsidRPr="006F3B1E">
        <w:rPr>
          <w:sz w:val="16"/>
        </w:rPr>
        <w:t xml:space="preserve">. The US Pentagon said: “The Javelin system will help Ukraine build its long-term defense capacity to defend its sovereignty and territorial integrity in order to meet its national defense requirements.” But </w:t>
      </w:r>
      <w:r w:rsidRPr="006F3B1E">
        <w:rPr>
          <w:rStyle w:val="Emphasis"/>
        </w:rPr>
        <w:t>Lockheed Martin likely profited handsomely from the deal</w:t>
      </w:r>
      <w:r w:rsidRPr="006F3B1E">
        <w:rPr>
          <w:sz w:val="16"/>
        </w:rPr>
        <w:t xml:space="preserve">. Meanwhile, </w:t>
      </w:r>
      <w:r w:rsidRPr="006F3B1E">
        <w:rPr>
          <w:rStyle w:val="StyleUnderline"/>
        </w:rPr>
        <w:t>the company’s financial reports showed fourth quarter 2018 net sales of US$14.4 billion, compared to US$13.8 billion in the fourth quarter of 2017.</w:t>
      </w:r>
      <w:r w:rsidRPr="006F3B1E">
        <w:rPr>
          <w:sz w:val="16"/>
        </w:rPr>
        <w:t xml:space="preserve"> </w:t>
      </w:r>
      <w:r w:rsidRPr="006F3B1E">
        <w:rPr>
          <w:rStyle w:val="StyleUnderline"/>
        </w:rPr>
        <w:t xml:space="preserve">This year, the company is expecting sales to grow by as much as 6%. </w:t>
      </w:r>
      <w:r w:rsidRPr="006F3B1E">
        <w:rPr>
          <w:sz w:val="16"/>
        </w:rPr>
        <w:t>This is unlikely to be the case if the number of conflicts around the world declines.</w:t>
      </w:r>
    </w:p>
    <w:p w14:paraId="6F14B154" w14:textId="77777777" w:rsidR="00214422" w:rsidRPr="006F3B1E" w:rsidRDefault="00214422" w:rsidP="00214422"/>
    <w:p w14:paraId="3F2C307C" w14:textId="5A70F324" w:rsidR="0011117A" w:rsidRPr="006F3B1E" w:rsidRDefault="0011117A" w:rsidP="0011117A">
      <w:pPr>
        <w:pStyle w:val="Heading2"/>
      </w:pPr>
      <w:r w:rsidRPr="006F3B1E">
        <w:lastRenderedPageBreak/>
        <w:t>***Internal Link***</w:t>
      </w:r>
    </w:p>
    <w:p w14:paraId="2C6925FC" w14:textId="58E30DC9" w:rsidR="0011117A" w:rsidRPr="006F3B1E" w:rsidRDefault="0011117A" w:rsidP="0011117A"/>
    <w:p w14:paraId="7A63A07A" w14:textId="77777777" w:rsidR="0011117A" w:rsidRPr="006F3B1E" w:rsidRDefault="0011117A" w:rsidP="0011117A">
      <w:pPr>
        <w:pStyle w:val="Heading4"/>
        <w:rPr>
          <w:u w:val="single"/>
        </w:rPr>
      </w:pPr>
      <w:r w:rsidRPr="006F3B1E">
        <w:t xml:space="preserve">A strong defense industrial base is </w:t>
      </w:r>
      <w:r w:rsidRPr="006F3B1E">
        <w:rPr>
          <w:u w:val="single"/>
        </w:rPr>
        <w:t>key</w:t>
      </w:r>
      <w:r w:rsidRPr="006F3B1E">
        <w:t xml:space="preserve"> to </w:t>
      </w:r>
      <w:r w:rsidRPr="006F3B1E">
        <w:rPr>
          <w:u w:val="single"/>
        </w:rPr>
        <w:t>the economy</w:t>
      </w:r>
      <w:r w:rsidRPr="006F3B1E">
        <w:t xml:space="preserve"> and </w:t>
      </w:r>
      <w:r w:rsidRPr="006F3B1E">
        <w:rPr>
          <w:u w:val="single"/>
        </w:rPr>
        <w:t>competitiveness</w:t>
      </w:r>
    </w:p>
    <w:p w14:paraId="5B1059E9" w14:textId="77777777" w:rsidR="0011117A" w:rsidRPr="006F3B1E" w:rsidRDefault="0011117A" w:rsidP="0011117A">
      <w:pPr>
        <w:rPr>
          <w:rStyle w:val="Style13ptBold"/>
          <w:b w:val="0"/>
        </w:rPr>
      </w:pPr>
      <w:r w:rsidRPr="006F3B1E">
        <w:rPr>
          <w:rStyle w:val="Style13ptBold"/>
        </w:rPr>
        <w:t xml:space="preserve">US DOD 18 </w:t>
      </w:r>
      <w:r w:rsidRPr="006F3B1E">
        <w:rPr>
          <w:rStyle w:val="Style13ptBold"/>
          <w:b w:val="0"/>
        </w:rPr>
        <w:t xml:space="preserve">[United States Department of Defense, Report ordered by EO 13806, “Assessing and Strengthening the Manufacturing and Defense Industrial Base and Supply Chain Resiliency of the United States: Report to President Donald J. Trump by the Interagency Task Force in Fulfillment of Executive Order 13806, September, unclassified version, </w:t>
      </w:r>
      <w:hyperlink r:id="rId30" w:history="1">
        <w:r w:rsidRPr="006F3B1E">
          <w:rPr>
            <w:rStyle w:val="Hyperlink"/>
            <w:sz w:val="26"/>
          </w:rPr>
          <w:t>https://media.defense.gov/2018/Oct/05/2002048904/-1/-1/1/ASSESSING-AND-STRENGTHENING-THE-MANUFACTURING-AND-DEFENSE-INDUSTRIAL-BASE-AND-SUPPLY-CHAIN-RESILIENCY.PDF</w:t>
        </w:r>
      </w:hyperlink>
      <w:r w:rsidRPr="006F3B1E">
        <w:rPr>
          <w:rStyle w:val="Style13ptBold"/>
          <w:b w:val="0"/>
        </w:rPr>
        <w:t xml:space="preserve">, AC] </w:t>
      </w:r>
    </w:p>
    <w:p w14:paraId="1D562793" w14:textId="77777777" w:rsidR="0011117A" w:rsidRPr="006F3B1E" w:rsidRDefault="0011117A" w:rsidP="0011117A">
      <w:pPr>
        <w:rPr>
          <w:sz w:val="16"/>
        </w:rPr>
      </w:pPr>
      <w:r w:rsidRPr="006F3B1E">
        <w:rPr>
          <w:sz w:val="16"/>
        </w:rPr>
        <w:t xml:space="preserve">On July 21, 2017, President Donald J. </w:t>
      </w:r>
      <w:r w:rsidRPr="006F3B1E">
        <w:rPr>
          <w:rStyle w:val="StyleUnderline"/>
        </w:rPr>
        <w:t>Trump signed Executive Order</w:t>
      </w:r>
      <w:r w:rsidRPr="006F3B1E">
        <w:rPr>
          <w:sz w:val="16"/>
        </w:rPr>
        <w:t xml:space="preserve"> (EO) 13806 </w:t>
      </w:r>
      <w:r w:rsidRPr="006F3B1E">
        <w:rPr>
          <w:rStyle w:val="StyleUnderline"/>
        </w:rPr>
        <w:t>on Assessing and Strengthening the Manufacturing and Defense Industrial Base and Supply Chain Resiliency of the United States</w:t>
      </w:r>
      <w:r w:rsidRPr="006F3B1E">
        <w:rPr>
          <w:sz w:val="16"/>
        </w:rPr>
        <w:t xml:space="preserve">. The EO directs the Secretary of Defense to conduct a whole-of-government effort to assess risk, identify impacts, and propose recommendations in support of a healthy manufacturing and defense industrial base – a critical aspect of economic and national security. </w:t>
      </w:r>
      <w:r w:rsidRPr="006F3B1E">
        <w:rPr>
          <w:rStyle w:val="StyleUnderline"/>
        </w:rPr>
        <w:t>The EO 13806 effort was initiated by the White House Office of Trade &amp; Manufacturing Policy led by the Department of Defense’s Office of Industrial Policy in coordination with the Departments of Commerce, Labor, Energy, and Homeland Security, and in consultation with the Department of the Interior, the Department of Health and Human Services, the Director of the Office of Management and Budget, the Director of National Intelligence, the Assistant to the President for National Security Affairs, the Assistant to the President for Economic Policy, and the Assistant to the President for Trade &amp; Manufacturing Policy</w:t>
      </w:r>
      <w:r w:rsidRPr="006F3B1E">
        <w:rPr>
          <w:sz w:val="16"/>
        </w:rPr>
        <w:t xml:space="preserve">. </w:t>
      </w:r>
      <w:r w:rsidRPr="006F3B1E">
        <w:rPr>
          <w:rStyle w:val="Emphasis"/>
        </w:rPr>
        <w:t>America’s manufacturing and defense industrial base (“the industrial base”) supports economic prosperity and global competitiveness, and arms the military with capabilities to defend the nation</w:t>
      </w:r>
      <w:r w:rsidRPr="006F3B1E">
        <w:rPr>
          <w:sz w:val="16"/>
        </w:rPr>
        <w:t>. Currently, the industrial base faces an unprecedented set of challenges: sequestration and uncertainty of government spending; the decline of critical markets and suppliers; unintended consequences of U.S. Government acquisition behavior; aggressive industrial policies of competitor nations; and the loss of vital skills in the domestic workforce. Combined, these challenges – or macro forces – erode the capabilities of the manufacturing and defense industrial base and threaten the Department of Defense’s (DoD) ability to be ready for the “fight tonight,” and to retool for great power competition. The following report explains the macro forces impacting the industrial base, identifies primary categories of risk, illustrates impacts within sectors, and provides recommendations for mitigation.</w:t>
      </w:r>
    </w:p>
    <w:p w14:paraId="1994BEAD" w14:textId="0D608620" w:rsidR="0011117A" w:rsidRPr="006F3B1E" w:rsidRDefault="0011117A" w:rsidP="0011117A"/>
    <w:p w14:paraId="47088F9A" w14:textId="77777777" w:rsidR="0011117A" w:rsidRPr="006F3B1E" w:rsidRDefault="0011117A" w:rsidP="0011117A">
      <w:pPr>
        <w:pStyle w:val="Heading4"/>
      </w:pPr>
      <w:r w:rsidRPr="006F3B1E">
        <w:t xml:space="preserve">Strong defense industrial base is key to the economy </w:t>
      </w:r>
    </w:p>
    <w:p w14:paraId="2E79CFDA" w14:textId="77777777" w:rsidR="0011117A" w:rsidRPr="006F3B1E" w:rsidRDefault="0011117A" w:rsidP="0011117A">
      <w:r w:rsidRPr="006F3B1E">
        <w:rPr>
          <w:rStyle w:val="Style13ptBold"/>
        </w:rPr>
        <w:t xml:space="preserve">US DOD 18 </w:t>
      </w:r>
      <w:r w:rsidRPr="006F3B1E">
        <w:rPr>
          <w:rStyle w:val="Style13ptBold"/>
          <w:b w:val="0"/>
        </w:rPr>
        <w:t xml:space="preserve">[United States Department of Defense, Report ordered by EO 13806, “Assessing and Strengthening the Manufacturing and Defense Industrial Base and Supply Chain Resiliency of the United States: Report to President Donald J. Trump by the Interagency Task Force in Fulfillment of Executive Order 13806, September, unclassified version, </w:t>
      </w:r>
      <w:hyperlink r:id="rId31" w:history="1">
        <w:r w:rsidRPr="006F3B1E">
          <w:rPr>
            <w:rStyle w:val="Hyperlink"/>
            <w:sz w:val="26"/>
          </w:rPr>
          <w:t>https://media.defense.gov/2018/Oct/05/2002048904/-1/-1/1/ASSESSING-AND-</w:t>
        </w:r>
        <w:r w:rsidRPr="006F3B1E">
          <w:rPr>
            <w:rStyle w:val="Hyperlink"/>
            <w:sz w:val="26"/>
          </w:rPr>
          <w:lastRenderedPageBreak/>
          <w:t>STRENGTHENING-THE-MANUFACTURING-AND-DEFENSE-INDUSTRIAL-BASE-AND-SUPPLY-CHAIN-RESILIENCY.PDF</w:t>
        </w:r>
      </w:hyperlink>
      <w:r w:rsidRPr="006F3B1E">
        <w:rPr>
          <w:rStyle w:val="Style13ptBold"/>
          <w:b w:val="0"/>
        </w:rPr>
        <w:t xml:space="preserve">, AC] </w:t>
      </w:r>
    </w:p>
    <w:p w14:paraId="1227ADEC" w14:textId="2802B4E4" w:rsidR="0011117A" w:rsidRPr="006F3B1E" w:rsidRDefault="0011117A" w:rsidP="0011117A">
      <w:pPr>
        <w:rPr>
          <w:sz w:val="16"/>
        </w:rPr>
      </w:pPr>
      <w:r w:rsidRPr="006F3B1E">
        <w:rPr>
          <w:sz w:val="16"/>
        </w:rPr>
        <w:t>To provide for our national security</w:t>
      </w:r>
      <w:r w:rsidRPr="006F3B1E">
        <w:rPr>
          <w:rStyle w:val="StyleUnderline"/>
        </w:rPr>
        <w:t>, America’s manufacturing and defense industrial base must be secure, robust, resilient, and ready</w:t>
      </w:r>
      <w:r w:rsidRPr="006F3B1E">
        <w:rPr>
          <w:sz w:val="16"/>
        </w:rPr>
        <w:t xml:space="preserve">. To ensure taxpayer dollars are frugally and wisely spent, </w:t>
      </w:r>
      <w:r w:rsidRPr="006F3B1E">
        <w:rPr>
          <w:rStyle w:val="StyleUnderline"/>
        </w:rPr>
        <w:t>the defense industrial base must be cost-effective, cost-efficient, highly productive, and not unduly subsidized. In the event of contingencies, the industrial base must possess sufficient surge capabilities</w:t>
      </w:r>
      <w:r w:rsidRPr="006F3B1E">
        <w:rPr>
          <w:sz w:val="16"/>
        </w:rPr>
        <w:t>. Above all</w:t>
      </w:r>
      <w:r w:rsidRPr="006F3B1E">
        <w:rPr>
          <w:rStyle w:val="Emphasis"/>
        </w:rPr>
        <w:t>, America’s manufacturing and defense industrial base must support economic prosperity, be globally competitive, and have the capabilities and capacity to</w:t>
      </w:r>
      <w:r w:rsidRPr="006F3B1E">
        <w:rPr>
          <w:sz w:val="16"/>
        </w:rPr>
        <w:t xml:space="preserve"> </w:t>
      </w:r>
      <w:r w:rsidRPr="006F3B1E">
        <w:rPr>
          <w:rStyle w:val="StyleUnderline"/>
        </w:rPr>
        <w:t>rapidly innovate and arm our military with the lethality and dominance necessary to prevail in any conflict</w:t>
      </w:r>
      <w:r w:rsidRPr="006F3B1E">
        <w:rPr>
          <w:sz w:val="16"/>
        </w:rPr>
        <w:t>. As President Trump stated in the 2017 National Security Strategy: “</w:t>
      </w:r>
      <w:r w:rsidRPr="006F3B1E">
        <w:rPr>
          <w:rStyle w:val="Emphasis"/>
        </w:rPr>
        <w:t>A healthy defense industrial base is a critical element of U.S. power and the National Security Innovation Base</w:t>
      </w:r>
      <w:r w:rsidRPr="006F3B1E">
        <w:rPr>
          <w:sz w:val="16"/>
        </w:rPr>
        <w:t xml:space="preserve">.† </w:t>
      </w:r>
      <w:r w:rsidRPr="006F3B1E">
        <w:rPr>
          <w:rStyle w:val="StyleUnderline"/>
        </w:rPr>
        <w:t>The ability of the military to surge in response to an emergency depends on our Nation’s ability to produce needed parts and systems, healthy and secure supply chains, and a skilled U.S. workforce</w:t>
      </w:r>
      <w:r w:rsidRPr="006F3B1E">
        <w:rPr>
          <w:sz w:val="16"/>
        </w:rPr>
        <w:t>.” All facets of the manufacturing and defense industrial base are currently under threat, at a time when strategic competitors and revisionist powers appear to be growing in strength and capability. As stated in the National Defense Strategy: “The central challenge to U.S. prosperity and security is the reemergence of long-term, strategic competition by what the National Security Strategy classifies as revisionist powers. It is increasingly clear that China and Russia want to shape a world consistent with their authoritarian model – gaining veto authority over other nations’ economic, diplomatic, and security decisions.”</w:t>
      </w:r>
    </w:p>
    <w:p w14:paraId="0AE261B4" w14:textId="29CAE5D2" w:rsidR="0011117A" w:rsidRPr="006F3B1E" w:rsidRDefault="0011117A" w:rsidP="0011117A">
      <w:pPr>
        <w:rPr>
          <w:sz w:val="16"/>
        </w:rPr>
      </w:pPr>
    </w:p>
    <w:p w14:paraId="0496BC16" w14:textId="77777777" w:rsidR="0011117A" w:rsidRPr="006F3B1E" w:rsidRDefault="0011117A" w:rsidP="0011117A">
      <w:pPr>
        <w:pStyle w:val="Heading4"/>
      </w:pPr>
      <w:r w:rsidRPr="006F3B1E">
        <w:t>The DIB is key to the American economy</w:t>
      </w:r>
    </w:p>
    <w:p w14:paraId="25BA51FD" w14:textId="77777777" w:rsidR="0011117A" w:rsidRPr="006F3B1E" w:rsidRDefault="0011117A" w:rsidP="0011117A">
      <w:pPr>
        <w:rPr>
          <w:rStyle w:val="Style13ptBold"/>
          <w:b w:val="0"/>
        </w:rPr>
      </w:pPr>
      <w:r w:rsidRPr="006F3B1E">
        <w:rPr>
          <w:rStyle w:val="Style13ptBold"/>
        </w:rPr>
        <w:t xml:space="preserve">Rodgers, 13 </w:t>
      </w:r>
      <w:r w:rsidRPr="006F3B1E">
        <w:rPr>
          <w:rStyle w:val="Style13ptBold"/>
          <w:b w:val="0"/>
        </w:rPr>
        <w:t xml:space="preserve">[Casey, ASA risk consultant, “Research Note: Risk Themes for America’s Defense Industrial Base Sector,” </w:t>
      </w:r>
      <w:hyperlink r:id="rId32" w:history="1">
        <w:r w:rsidRPr="006F3B1E">
          <w:rPr>
            <w:rStyle w:val="Hyperlink"/>
            <w:sz w:val="26"/>
          </w:rPr>
          <w:t>https://www.anniesearle.com/web-services/Documents/ResearchNotes/ASA_Research_Note_RiskThemesForAmericasDefenseIndustrialBaseSector_September2013.pdf</w:t>
        </w:r>
      </w:hyperlink>
      <w:r w:rsidRPr="006F3B1E">
        <w:rPr>
          <w:rStyle w:val="Style13ptBold"/>
          <w:b w:val="0"/>
        </w:rPr>
        <w:t xml:space="preserve">, AC] </w:t>
      </w:r>
    </w:p>
    <w:p w14:paraId="67DF824D" w14:textId="77E82103" w:rsidR="0011117A" w:rsidRPr="006F3B1E" w:rsidRDefault="0011117A" w:rsidP="0011117A">
      <w:pPr>
        <w:rPr>
          <w:sz w:val="16"/>
        </w:rPr>
      </w:pPr>
      <w:r w:rsidRPr="006F3B1E">
        <w:rPr>
          <w:rStyle w:val="StyleUnderline"/>
        </w:rPr>
        <w:t>The Defense Industrial Base</w:t>
      </w:r>
      <w:r w:rsidRPr="006F3B1E">
        <w:rPr>
          <w:sz w:val="16"/>
        </w:rPr>
        <w:t xml:space="preserve"> (DIB) </w:t>
      </w:r>
      <w:r w:rsidRPr="006F3B1E">
        <w:rPr>
          <w:rStyle w:val="StyleUnderline"/>
        </w:rPr>
        <w:t>sector describes the global industrial complex that supplies the world’s governments and militaries with defense technologies, research, support, logistics and many other vital services</w:t>
      </w:r>
      <w:r w:rsidRPr="006F3B1E">
        <w:rPr>
          <w:sz w:val="16"/>
        </w:rPr>
        <w:t xml:space="preserve">.1 </w:t>
      </w:r>
      <w:r w:rsidRPr="006F3B1E">
        <w:rPr>
          <w:rStyle w:val="Emphasis"/>
        </w:rPr>
        <w:t>The DIB sector is an enormously important American asset, not only for national security and defense but also as a powerful economic engine</w:t>
      </w:r>
      <w:r w:rsidRPr="006F3B1E">
        <w:rPr>
          <w:sz w:val="16"/>
        </w:rPr>
        <w:t xml:space="preserve">. </w:t>
      </w:r>
      <w:r w:rsidRPr="006F3B1E">
        <w:rPr>
          <w:rStyle w:val="StyleUnderline"/>
        </w:rPr>
        <w:t>The sector is truly worldwide with over 100,000 component companies and contractors employing millions of highly skilled technical and mechanical workers</w:t>
      </w:r>
      <w:r w:rsidRPr="006F3B1E">
        <w:rPr>
          <w:sz w:val="16"/>
        </w:rPr>
        <w:t xml:space="preserve">.2 </w:t>
      </w:r>
      <w:r w:rsidRPr="006F3B1E">
        <w:rPr>
          <w:rStyle w:val="StyleUnderline"/>
        </w:rPr>
        <w:t>The sector’s integral position in the United States’ national security and economic strategy makes the sector an enticing target</w:t>
      </w:r>
      <w:r w:rsidRPr="006F3B1E">
        <w:rPr>
          <w:sz w:val="16"/>
        </w:rPr>
        <w:t xml:space="preserve"> for other companies, militaries, terrorists and foreign governments</w:t>
      </w:r>
    </w:p>
    <w:p w14:paraId="320C3DAA" w14:textId="7C94E831" w:rsidR="00343F79" w:rsidRPr="006F3B1E" w:rsidRDefault="00343F79" w:rsidP="0011117A"/>
    <w:p w14:paraId="779C8B52" w14:textId="3E3D79FE" w:rsidR="00CD1740" w:rsidRPr="006F3B1E" w:rsidRDefault="00CD1740" w:rsidP="00CD1740">
      <w:pPr>
        <w:pStyle w:val="Heading4"/>
      </w:pPr>
      <w:r w:rsidRPr="006F3B1E">
        <w:t>Defense industry is key to the economy</w:t>
      </w:r>
    </w:p>
    <w:p w14:paraId="577DDC30" w14:textId="1A50FA3C" w:rsidR="00DA762E" w:rsidRPr="006F3B1E" w:rsidRDefault="00DA762E" w:rsidP="00DA762E">
      <w:pPr>
        <w:rPr>
          <w:rStyle w:val="Style13ptBold"/>
          <w:b w:val="0"/>
        </w:rPr>
      </w:pPr>
      <w:r w:rsidRPr="006F3B1E">
        <w:rPr>
          <w:rStyle w:val="Style13ptBold"/>
        </w:rPr>
        <w:t xml:space="preserve">O’Neil et. al 16 </w:t>
      </w:r>
      <w:r w:rsidRPr="006F3B1E">
        <w:rPr>
          <w:rStyle w:val="Style13ptBold"/>
          <w:b w:val="0"/>
        </w:rPr>
        <w:t xml:space="preserve">[Brendan, Managing Director, IHS Economics, Levin Levesque, Vardan Genanyman, and Charlie Dougherty, all consultants with IHS Economics, and Shane Norton, Director of IHS Economics, “Aerospace and Defense Economic Impact Analysis,” </w:t>
      </w:r>
      <w:hyperlink r:id="rId33" w:history="1">
        <w:r w:rsidRPr="006F3B1E">
          <w:rPr>
            <w:rStyle w:val="Hyperlink"/>
            <w:sz w:val="26"/>
          </w:rPr>
          <w:t>https://www.aia-aerospace.org/wp-content/uploads/2016/05/AD_Industry_Economic_Impact_Analysis_Final.pdf</w:t>
        </w:r>
      </w:hyperlink>
      <w:r w:rsidRPr="006F3B1E">
        <w:rPr>
          <w:rStyle w:val="Style13ptBold"/>
          <w:b w:val="0"/>
        </w:rPr>
        <w:t xml:space="preserve">, AC] </w:t>
      </w:r>
    </w:p>
    <w:p w14:paraId="24432C4E" w14:textId="2C89D1AC" w:rsidR="00CD1740" w:rsidRPr="006F3B1E" w:rsidRDefault="00CD1740" w:rsidP="00CD1740">
      <w:pPr>
        <w:rPr>
          <w:sz w:val="16"/>
        </w:rPr>
      </w:pPr>
      <w:r w:rsidRPr="006F3B1E">
        <w:rPr>
          <w:rStyle w:val="StyleUnderline"/>
        </w:rPr>
        <w:lastRenderedPageBreak/>
        <w:t>The U.S. Aerospace &amp; Defense industry is a global leader in innovation and significant component</w:t>
      </w:r>
      <w:r w:rsidR="00DA762E" w:rsidRPr="006F3B1E">
        <w:rPr>
          <w:rStyle w:val="StyleUnderline"/>
        </w:rPr>
        <w:t xml:space="preserve"> </w:t>
      </w:r>
      <w:r w:rsidRPr="006F3B1E">
        <w:rPr>
          <w:rStyle w:val="StyleUnderline"/>
        </w:rPr>
        <w:t>of the nation’s advanced manufacturing base of industries</w:t>
      </w:r>
      <w:r w:rsidRPr="006F3B1E">
        <w:rPr>
          <w:sz w:val="16"/>
        </w:rPr>
        <w:t>. IHS was commissioned to quantify the</w:t>
      </w:r>
      <w:r w:rsidR="00DA762E" w:rsidRPr="006F3B1E">
        <w:rPr>
          <w:sz w:val="16"/>
        </w:rPr>
        <w:t xml:space="preserve"> </w:t>
      </w:r>
      <w:r w:rsidRPr="006F3B1E">
        <w:rPr>
          <w:sz w:val="16"/>
        </w:rPr>
        <w:t>economic contributions of the U.S. Aerospace and Defense (A&amp;D) industry to the U.S. economy and</w:t>
      </w:r>
      <w:r w:rsidR="00DA762E" w:rsidRPr="006F3B1E">
        <w:rPr>
          <w:sz w:val="16"/>
        </w:rPr>
        <w:t xml:space="preserve"> </w:t>
      </w:r>
      <w:r w:rsidRPr="006F3B1E">
        <w:rPr>
          <w:sz w:val="16"/>
        </w:rPr>
        <w:t>provide enhanced understanding of the industry’s extensive supply chain, by economic sector at the</w:t>
      </w:r>
      <w:r w:rsidR="00DA762E" w:rsidRPr="006F3B1E">
        <w:rPr>
          <w:sz w:val="16"/>
        </w:rPr>
        <w:t xml:space="preserve"> </w:t>
      </w:r>
      <w:r w:rsidRPr="006F3B1E">
        <w:rPr>
          <w:sz w:val="16"/>
        </w:rPr>
        <w:t xml:space="preserve">national and state level. </w:t>
      </w:r>
      <w:r w:rsidRPr="006F3B1E">
        <w:rPr>
          <w:rStyle w:val="StyleUnderline"/>
        </w:rPr>
        <w:t>The key findings of this study measure the economic contribution the A&amp;D</w:t>
      </w:r>
      <w:r w:rsidR="00DA762E" w:rsidRPr="006F3B1E">
        <w:rPr>
          <w:rStyle w:val="StyleUnderline"/>
        </w:rPr>
        <w:t xml:space="preserve"> </w:t>
      </w:r>
      <w:r w:rsidRPr="006F3B1E">
        <w:rPr>
          <w:rStyle w:val="StyleUnderline"/>
        </w:rPr>
        <w:t>industry makes in terms of employment, value added (contribution to GDP), sales (output), labor</w:t>
      </w:r>
      <w:r w:rsidR="00DA762E" w:rsidRPr="006F3B1E">
        <w:rPr>
          <w:rStyle w:val="StyleUnderline"/>
        </w:rPr>
        <w:t xml:space="preserve"> </w:t>
      </w:r>
      <w:r w:rsidRPr="006F3B1E">
        <w:rPr>
          <w:rStyle w:val="StyleUnderline"/>
        </w:rPr>
        <w:t>income and taxes within the broader economy.</w:t>
      </w:r>
      <w:r w:rsidR="00DA762E" w:rsidRPr="006F3B1E">
        <w:rPr>
          <w:rStyle w:val="StyleUnderline"/>
        </w:rPr>
        <w:t xml:space="preserve"> </w:t>
      </w:r>
      <w:r w:rsidRPr="006F3B1E">
        <w:rPr>
          <w:sz w:val="16"/>
        </w:rPr>
        <w:t xml:space="preserve">In 2015, </w:t>
      </w:r>
      <w:r w:rsidRPr="006F3B1E">
        <w:rPr>
          <w:rStyle w:val="StyleUnderline"/>
        </w:rPr>
        <w:t>the U.S. economy posted $30.7 trillion in total sales activity; of that total, IHS estimates that</w:t>
      </w:r>
      <w:r w:rsidR="00DA762E" w:rsidRPr="006F3B1E">
        <w:rPr>
          <w:rStyle w:val="StyleUnderline"/>
        </w:rPr>
        <w:t xml:space="preserve"> </w:t>
      </w:r>
      <w:r w:rsidRPr="006F3B1E">
        <w:rPr>
          <w:rStyle w:val="StyleUnderline"/>
        </w:rPr>
        <w:t>$786 billion was supported by the A&amp;D industry’s economic activity</w:t>
      </w:r>
      <w:r w:rsidRPr="006F3B1E">
        <w:rPr>
          <w:sz w:val="16"/>
        </w:rPr>
        <w:t xml:space="preserve">. </w:t>
      </w:r>
      <w:r w:rsidRPr="006F3B1E">
        <w:rPr>
          <w:rStyle w:val="StyleUnderline"/>
        </w:rPr>
        <w:t>This occurred through</w:t>
      </w:r>
      <w:r w:rsidR="00DA762E" w:rsidRPr="006F3B1E">
        <w:rPr>
          <w:rStyle w:val="StyleUnderline"/>
        </w:rPr>
        <w:t xml:space="preserve"> </w:t>
      </w:r>
      <w:r w:rsidRPr="006F3B1E">
        <w:rPr>
          <w:rStyle w:val="StyleUnderline"/>
        </w:rPr>
        <w:t>approximately $349 billion in direct sales activity</w:t>
      </w:r>
      <w:r w:rsidRPr="006F3B1E">
        <w:rPr>
          <w:sz w:val="16"/>
        </w:rPr>
        <w:t xml:space="preserve">, </w:t>
      </w:r>
      <w:r w:rsidRPr="006F3B1E">
        <w:rPr>
          <w:rStyle w:val="StyleUnderline"/>
        </w:rPr>
        <w:t>which initiated additional activity as dollars</w:t>
      </w:r>
      <w:r w:rsidR="00DA762E" w:rsidRPr="006F3B1E">
        <w:rPr>
          <w:rStyle w:val="StyleUnderline"/>
        </w:rPr>
        <w:t xml:space="preserve"> </w:t>
      </w:r>
      <w:r w:rsidRPr="006F3B1E">
        <w:rPr>
          <w:rStyle w:val="StyleUnderline"/>
        </w:rPr>
        <w:t>flowed through the A&amp;D supply chain</w:t>
      </w:r>
      <w:r w:rsidRPr="006F3B1E">
        <w:rPr>
          <w:sz w:val="16"/>
        </w:rPr>
        <w:t>. This “multiplier effect” drove an additional $256 billion in</w:t>
      </w:r>
      <w:r w:rsidR="00DA762E" w:rsidRPr="006F3B1E">
        <w:rPr>
          <w:sz w:val="16"/>
        </w:rPr>
        <w:t xml:space="preserve"> </w:t>
      </w:r>
      <w:r w:rsidRPr="006F3B1E">
        <w:rPr>
          <w:sz w:val="16"/>
        </w:rPr>
        <w:t>indirect sales. Further, companies and their suppliers hired and paid employees, who, in turn,</w:t>
      </w:r>
      <w:r w:rsidR="00DA762E" w:rsidRPr="006F3B1E">
        <w:rPr>
          <w:sz w:val="16"/>
        </w:rPr>
        <w:t xml:space="preserve"> </w:t>
      </w:r>
      <w:r w:rsidRPr="006F3B1E">
        <w:rPr>
          <w:sz w:val="16"/>
        </w:rPr>
        <w:t>consumed goods and services in the economy. These induced effects amounted to $181 billion in</w:t>
      </w:r>
      <w:r w:rsidR="00DA762E" w:rsidRPr="006F3B1E">
        <w:rPr>
          <w:sz w:val="16"/>
        </w:rPr>
        <w:t xml:space="preserve"> </w:t>
      </w:r>
      <w:r w:rsidRPr="006F3B1E">
        <w:rPr>
          <w:sz w:val="16"/>
        </w:rPr>
        <w:t>2015. The graphic below depicts this flow of economic impacts.</w:t>
      </w:r>
      <w:r w:rsidR="00DA762E" w:rsidRPr="006F3B1E">
        <w:rPr>
          <w:sz w:val="16"/>
        </w:rPr>
        <w:t xml:space="preserve"> </w:t>
      </w:r>
      <w:r w:rsidRPr="006F3B1E">
        <w:rPr>
          <w:rStyle w:val="StyleUnderline"/>
        </w:rPr>
        <w:t>The sales activity generated by the A&amp;D industry triggers additional economic benefits – workers</w:t>
      </w:r>
      <w:r w:rsidR="00DA762E" w:rsidRPr="006F3B1E">
        <w:rPr>
          <w:rStyle w:val="StyleUnderline"/>
        </w:rPr>
        <w:t xml:space="preserve"> </w:t>
      </w:r>
      <w:r w:rsidRPr="006F3B1E">
        <w:rPr>
          <w:rStyle w:val="StyleUnderline"/>
        </w:rPr>
        <w:t>must be hired and retained in order to deliver goods and services; companies reap additional profits</w:t>
      </w:r>
      <w:r w:rsidR="00DA762E" w:rsidRPr="006F3B1E">
        <w:rPr>
          <w:rStyle w:val="StyleUnderline"/>
        </w:rPr>
        <w:t xml:space="preserve"> </w:t>
      </w:r>
      <w:r w:rsidRPr="006F3B1E">
        <w:rPr>
          <w:rStyle w:val="StyleUnderline"/>
        </w:rPr>
        <w:t>and make larger contributions to GDP; and both companies and their employees must pay taxes.</w:t>
      </w:r>
      <w:r w:rsidRPr="006F3B1E">
        <w:rPr>
          <w:sz w:val="16"/>
        </w:rPr>
        <w:t xml:space="preserve"> In</w:t>
      </w:r>
      <w:r w:rsidR="00DA762E" w:rsidRPr="006F3B1E">
        <w:rPr>
          <w:sz w:val="16"/>
        </w:rPr>
        <w:t xml:space="preserve"> </w:t>
      </w:r>
      <w:r w:rsidRPr="006F3B1E">
        <w:rPr>
          <w:sz w:val="16"/>
        </w:rPr>
        <w:t xml:space="preserve">this realm, </w:t>
      </w:r>
      <w:r w:rsidRPr="006F3B1E">
        <w:rPr>
          <w:rStyle w:val="StyleUnderline"/>
        </w:rPr>
        <w:t>IHS estimates that in 2015 the A&amp;D industry fueled the following contributions to the</w:t>
      </w:r>
      <w:r w:rsidR="00DA762E" w:rsidRPr="006F3B1E">
        <w:rPr>
          <w:rStyle w:val="StyleUnderline"/>
        </w:rPr>
        <w:t xml:space="preserve"> </w:t>
      </w:r>
      <w:r w:rsidRPr="006F3B1E">
        <w:rPr>
          <w:rStyle w:val="StyleUnderline"/>
        </w:rPr>
        <w:t>U.S. economy:</w:t>
      </w:r>
      <w:r w:rsidR="00DA762E" w:rsidRPr="006F3B1E">
        <w:rPr>
          <w:rStyle w:val="StyleUnderline"/>
        </w:rPr>
        <w:t xml:space="preserve"> </w:t>
      </w:r>
      <w:r w:rsidRPr="006F3B1E">
        <w:rPr>
          <w:sz w:val="16"/>
        </w:rPr>
        <w:t xml:space="preserve"> </w:t>
      </w:r>
      <w:r w:rsidRPr="006F3B1E">
        <w:rPr>
          <w:rStyle w:val="StyleUnderline"/>
        </w:rPr>
        <w:t>The U.S. A&amp;D industry directly and indirectly employed 1.7 million workers engaged in the</w:t>
      </w:r>
      <w:r w:rsidR="00DA762E" w:rsidRPr="006F3B1E">
        <w:rPr>
          <w:rStyle w:val="StyleUnderline"/>
        </w:rPr>
        <w:t xml:space="preserve"> </w:t>
      </w:r>
      <w:r w:rsidRPr="006F3B1E">
        <w:rPr>
          <w:rStyle w:val="StyleUnderline"/>
        </w:rPr>
        <w:t>design and production of end-user goods and services and within the industry’s supply chain</w:t>
      </w:r>
      <w:r w:rsidRPr="006F3B1E">
        <w:rPr>
          <w:sz w:val="16"/>
        </w:rPr>
        <w:t>.</w:t>
      </w:r>
      <w:r w:rsidR="00DA762E" w:rsidRPr="006F3B1E">
        <w:rPr>
          <w:sz w:val="16"/>
        </w:rPr>
        <w:t xml:space="preserve"> </w:t>
      </w:r>
      <w:r w:rsidRPr="006F3B1E">
        <w:rPr>
          <w:rStyle w:val="StyleUnderline"/>
        </w:rPr>
        <w:t>About two-thirds of those workers were split about evenly between the civilian aviation and</w:t>
      </w:r>
      <w:r w:rsidR="00DA762E" w:rsidRPr="006F3B1E">
        <w:rPr>
          <w:rStyle w:val="StyleUnderline"/>
        </w:rPr>
        <w:t xml:space="preserve"> </w:t>
      </w:r>
      <w:r w:rsidRPr="006F3B1E">
        <w:rPr>
          <w:rStyle w:val="StyleUnderline"/>
        </w:rPr>
        <w:t>the defense/national security sector.</w:t>
      </w:r>
      <w:r w:rsidR="00DA762E" w:rsidRPr="006F3B1E">
        <w:rPr>
          <w:rStyle w:val="StyleUnderline"/>
        </w:rPr>
        <w:t xml:space="preserve"> </w:t>
      </w:r>
      <w:r w:rsidRPr="006F3B1E">
        <w:rPr>
          <w:sz w:val="16"/>
        </w:rPr>
        <w:t xml:space="preserve">More specifically, </w:t>
      </w:r>
      <w:r w:rsidRPr="006F3B1E">
        <w:rPr>
          <w:rStyle w:val="StyleUnderline"/>
        </w:rPr>
        <w:t>within the A&amp;D industry about 531,030 workers were employed in the</w:t>
      </w:r>
      <w:r w:rsidR="00DA762E" w:rsidRPr="006F3B1E">
        <w:rPr>
          <w:rStyle w:val="StyleUnderline"/>
        </w:rPr>
        <w:t xml:space="preserve"> </w:t>
      </w:r>
      <w:r w:rsidRPr="006F3B1E">
        <w:rPr>
          <w:rStyle w:val="StyleUnderline"/>
        </w:rPr>
        <w:t>design, manufacture and supply chain of civil and general aviation aircraft, helicopters and</w:t>
      </w:r>
      <w:r w:rsidR="00DA762E" w:rsidRPr="006F3B1E">
        <w:rPr>
          <w:rStyle w:val="StyleUnderline"/>
        </w:rPr>
        <w:t xml:space="preserve"> </w:t>
      </w:r>
      <w:r w:rsidRPr="006F3B1E">
        <w:rPr>
          <w:rStyle w:val="StyleUnderline"/>
        </w:rPr>
        <w:t>space systems</w:t>
      </w:r>
      <w:r w:rsidRPr="006F3B1E">
        <w:rPr>
          <w:sz w:val="16"/>
        </w:rPr>
        <w:t>. Since 2013, employment in the sector has decreased by a compound annual</w:t>
      </w:r>
      <w:r w:rsidR="00DA762E" w:rsidRPr="006F3B1E">
        <w:rPr>
          <w:sz w:val="16"/>
        </w:rPr>
        <w:t xml:space="preserve"> </w:t>
      </w:r>
      <w:r w:rsidRPr="006F3B1E">
        <w:rPr>
          <w:sz w:val="16"/>
        </w:rPr>
        <w:t>growth rate (CAGR) of -0.38%, or by a net of 6,100 jobs.</w:t>
      </w:r>
    </w:p>
    <w:p w14:paraId="2A9ED957" w14:textId="1DD0C3C2" w:rsidR="00580282" w:rsidRPr="006F3B1E" w:rsidRDefault="00580282" w:rsidP="00580282">
      <w:pPr>
        <w:pStyle w:val="Heading2"/>
      </w:pPr>
      <w:r w:rsidRPr="006F3B1E">
        <w:lastRenderedPageBreak/>
        <w:t>***Impact***</w:t>
      </w:r>
    </w:p>
    <w:p w14:paraId="18F64DA5" w14:textId="77777777" w:rsidR="006F3B1E" w:rsidRPr="006F3B1E" w:rsidRDefault="006F3B1E" w:rsidP="006F3B1E">
      <w:pPr>
        <w:pStyle w:val="Heading3"/>
      </w:pPr>
      <w:r w:rsidRPr="006F3B1E">
        <w:lastRenderedPageBreak/>
        <w:t>2NC Military Innovation Impact</w:t>
      </w:r>
    </w:p>
    <w:p w14:paraId="3C0D7C72" w14:textId="77777777" w:rsidR="006F3B1E" w:rsidRPr="006F3B1E" w:rsidRDefault="006F3B1E" w:rsidP="006F3B1E"/>
    <w:p w14:paraId="6C6C0285" w14:textId="77777777" w:rsidR="006F3B1E" w:rsidRPr="006F3B1E" w:rsidRDefault="006F3B1E" w:rsidP="006F3B1E">
      <w:pPr>
        <w:pStyle w:val="Heading4"/>
      </w:pPr>
      <w:r w:rsidRPr="006F3B1E">
        <w:t>Arms sales key to overall military innovation</w:t>
      </w:r>
    </w:p>
    <w:p w14:paraId="06A991BF" w14:textId="77777777" w:rsidR="006F3B1E" w:rsidRPr="006F3B1E" w:rsidRDefault="006F3B1E" w:rsidP="006F3B1E">
      <w:pPr>
        <w:pStyle w:val="Heading4"/>
        <w:rPr>
          <w:rStyle w:val="Style13ptBold"/>
        </w:rPr>
      </w:pPr>
      <w:r w:rsidRPr="006F3B1E">
        <w:rPr>
          <w:rStyle w:val="Style13ptBold"/>
          <w:b/>
        </w:rPr>
        <w:t xml:space="preserve">Bureau of Political-Military Affairs, 19 </w:t>
      </w:r>
      <w:r w:rsidRPr="006F3B1E">
        <w:rPr>
          <w:rStyle w:val="Style13ptBold"/>
        </w:rPr>
        <w:t xml:space="preserve">[ Bureau of Political – Military Affairs = part of the U.S. Department of State, “U.S. Arms Sales and Defense Trade,” 5/21, </w:t>
      </w:r>
      <w:hyperlink r:id="rId34" w:history="1">
        <w:r w:rsidRPr="006F3B1E">
          <w:rPr>
            <w:rStyle w:val="Hyperlink"/>
            <w:b w:val="0"/>
          </w:rPr>
          <w:t>https://www.state.gov/u-s-arms-sales-and-defense-trade/</w:t>
        </w:r>
      </w:hyperlink>
      <w:r w:rsidRPr="006F3B1E">
        <w:rPr>
          <w:rStyle w:val="Style13ptBold"/>
          <w:b/>
        </w:rPr>
        <w:t xml:space="preserve">, </w:t>
      </w:r>
      <w:r w:rsidRPr="006F3B1E">
        <w:rPr>
          <w:rStyle w:val="Style13ptBold"/>
        </w:rPr>
        <w:t xml:space="preserve">AC] </w:t>
      </w:r>
    </w:p>
    <w:p w14:paraId="3248EF61" w14:textId="77777777" w:rsidR="006F3B1E" w:rsidRPr="006F3B1E" w:rsidRDefault="006F3B1E" w:rsidP="006F3B1E">
      <w:pPr>
        <w:rPr>
          <w:rStyle w:val="Emphasis"/>
        </w:rPr>
      </w:pPr>
      <w:r w:rsidRPr="006F3B1E">
        <w:rPr>
          <w:rStyle w:val="StyleUnderline"/>
        </w:rPr>
        <w:t>Review and monitoring are integral components of the process for U.S.-origin defense equipment delivered to any recipient nation</w:t>
      </w:r>
      <w:r w:rsidRPr="006F3B1E">
        <w:rPr>
          <w:sz w:val="16"/>
        </w:rPr>
        <w:t xml:space="preserve">. The United States works to ensure U.S.-origin defense equipment is being used in the manner intended and consistent with the agreement or licenses under which the arms were transferred. The United States is committed to expediting, when possible, defense transfers to U.S. allies and partners, while at the same time seeking to control access to U.S.-origin defense technologies by hostile state and non-state actors. Recipients of U.S.-origin defense articles must agree to make items available for end-use monitoring for the life of the equipment and may not retransfer equipment to a third party without first receiving U.S. authorization. </w:t>
      </w:r>
      <w:r w:rsidRPr="006F3B1E">
        <w:rPr>
          <w:rStyle w:val="Emphasis"/>
        </w:rPr>
        <w:t>Properly regulated defense transfers support the U.S. defense industrial base and reduce the costs of procurement for our own military</w:t>
      </w:r>
      <w:r w:rsidRPr="006F3B1E">
        <w:rPr>
          <w:sz w:val="16"/>
        </w:rPr>
        <w:t xml:space="preserve">. </w:t>
      </w:r>
      <w:r w:rsidRPr="006F3B1E">
        <w:rPr>
          <w:rStyle w:val="StyleUnderline"/>
        </w:rPr>
        <w:t>The U.S. defense industry directly employs over 2.4 million people across our nation.</w:t>
      </w:r>
      <w:r w:rsidRPr="006F3B1E">
        <w:rPr>
          <w:sz w:val="16"/>
        </w:rPr>
        <w:t xml:space="preserve"> </w:t>
      </w:r>
      <w:r w:rsidRPr="006F3B1E">
        <w:rPr>
          <w:rStyle w:val="Emphasis"/>
        </w:rPr>
        <w:t>These individuals and the companies they work for represent a key part of American entrepreneurship and innovation, as they help to maintain the United States as the world leader in the defense and aerospace sectors and ensure our armed forces sustain their military edge.</w:t>
      </w:r>
    </w:p>
    <w:p w14:paraId="33142F69" w14:textId="77777777" w:rsidR="006F3B1E" w:rsidRPr="006F3B1E" w:rsidRDefault="006F3B1E" w:rsidP="006F3B1E">
      <w:pPr>
        <w:rPr>
          <w:rStyle w:val="Emphasis"/>
        </w:rPr>
      </w:pPr>
    </w:p>
    <w:p w14:paraId="286B9A73" w14:textId="77777777" w:rsidR="006F3B1E" w:rsidRPr="006F3B1E" w:rsidRDefault="006F3B1E" w:rsidP="006F3B1E">
      <w:pPr>
        <w:pStyle w:val="Heading4"/>
        <w:rPr>
          <w:rStyle w:val="Emphasis"/>
          <w:b/>
          <w:u w:val="none"/>
        </w:rPr>
      </w:pPr>
      <w:r w:rsidRPr="006F3B1E">
        <w:rPr>
          <w:rStyle w:val="Emphasis"/>
          <w:b/>
          <w:u w:val="none"/>
        </w:rPr>
        <w:t xml:space="preserve">Leads to multiple scenarios for extinction and war </w:t>
      </w:r>
    </w:p>
    <w:p w14:paraId="4310F64F" w14:textId="77777777" w:rsidR="006F3B1E" w:rsidRPr="006F3B1E" w:rsidRDefault="006F3B1E" w:rsidP="006F3B1E">
      <w:pPr>
        <w:rPr>
          <w:rStyle w:val="Style13ptBold"/>
          <w:b w:val="0"/>
        </w:rPr>
      </w:pPr>
      <w:r w:rsidRPr="006F3B1E">
        <w:rPr>
          <w:rStyle w:val="Style13ptBold"/>
        </w:rPr>
        <w:t xml:space="preserve">Helprin, 15 </w:t>
      </w:r>
      <w:r w:rsidRPr="006F3B1E">
        <w:rPr>
          <w:rStyle w:val="Style13ptBold"/>
          <w:b w:val="0"/>
        </w:rPr>
        <w:t xml:space="preserve">[Mark, senior fellow of the Claremont Institute, a defense consultant, and veteran of military service in the Middle East, “Indefensible Defense,” National Review, </w:t>
      </w:r>
      <w:hyperlink r:id="rId35" w:history="1">
        <w:r w:rsidRPr="006F3B1E">
          <w:rPr>
            <w:rStyle w:val="Hyperlink"/>
            <w:sz w:val="26"/>
          </w:rPr>
          <w:t>https://www.nationalreview.com/2015/06/indefensible-defense/</w:t>
        </w:r>
      </w:hyperlink>
      <w:r w:rsidRPr="006F3B1E">
        <w:rPr>
          <w:rStyle w:val="Style13ptBold"/>
          <w:b w:val="0"/>
        </w:rPr>
        <w:t xml:space="preserve">, AC] </w:t>
      </w:r>
    </w:p>
    <w:p w14:paraId="7CC607F1" w14:textId="77777777" w:rsidR="006F3B1E" w:rsidRPr="006F3B1E" w:rsidRDefault="006F3B1E" w:rsidP="006F3B1E">
      <w:pPr>
        <w:rPr>
          <w:rStyle w:val="Emphasis"/>
        </w:rPr>
      </w:pPr>
      <w:r w:rsidRPr="006F3B1E">
        <w:rPr>
          <w:rStyle w:val="Emphasis"/>
        </w:rPr>
        <w:t>Continual warfare in the Middle East, a nuclear Iran, electromagnetic-pulse weapons, emerging pathogens, and terrorism involving weapons of mass destruction variously threaten the United States, some with catastrophe on a scale we have not experienced since the Civil War</w:t>
      </w:r>
      <w:r w:rsidRPr="006F3B1E">
        <w:rPr>
          <w:sz w:val="16"/>
        </w:rPr>
        <w:t xml:space="preserve">. Nevertheless, these are phenomena that bloom and fade, and that, with redirection and augmentation of resources we possess, we are equipped to face, given the wit and will to do so. But underlying the surface chaos that dominates the news cycle are the currents that lead to world war. In governance by tweet, these are insufficiently addressed for being insufficiently immediate. And yet, more than anything else, </w:t>
      </w:r>
      <w:r w:rsidRPr="006F3B1E">
        <w:rPr>
          <w:rStyle w:val="StyleUnderline"/>
        </w:rPr>
        <w:t xml:space="preserve">how we approach the strength of the American military, the nuclear calculus, China, and Russia will determine the security, prosperity, honor, and at long range even the sovereignty and </w:t>
      </w:r>
      <w:r w:rsidRPr="006F3B1E">
        <w:rPr>
          <w:rStyle w:val="Emphasis"/>
        </w:rPr>
        <w:t>existence of this country.</w:t>
      </w:r>
      <w:r w:rsidRPr="006F3B1E">
        <w:rPr>
          <w:sz w:val="16"/>
        </w:rPr>
        <w:t xml:space="preserve"> THE AMERICAN WAY OF WAR </w:t>
      </w:r>
      <w:r w:rsidRPr="006F3B1E">
        <w:rPr>
          <w:rStyle w:val="Emphasis"/>
        </w:rPr>
        <w:t>Upon our will to provide for defense</w:t>
      </w:r>
      <w:r w:rsidRPr="006F3B1E">
        <w:rPr>
          <w:rStyle w:val="StyleUnderline"/>
        </w:rPr>
        <w:t>, all else rests. Without it, even the most brilliant innovations and trenchant strategies will not suffice</w:t>
      </w:r>
      <w:r w:rsidRPr="006F3B1E">
        <w:rPr>
          <w:sz w:val="16"/>
        </w:rPr>
        <w:t xml:space="preserve">. In one form or another, the American way of war and of the deterrence of war has always been reliance on surplus.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w:t>
      </w:r>
      <w:r w:rsidRPr="006F3B1E">
        <w:rPr>
          <w:rStyle w:val="Emphasis"/>
        </w:rPr>
        <w:t>The way we fight is that we do not stint. Subtract the monumental preparations, cripple the defense industrial base, and we will fail to deter wars that we will then go on to lose.</w:t>
      </w:r>
    </w:p>
    <w:p w14:paraId="22971466" w14:textId="77777777" w:rsidR="006F3B1E" w:rsidRPr="006F3B1E" w:rsidRDefault="006F3B1E" w:rsidP="006F3B1E"/>
    <w:p w14:paraId="39AB35A5" w14:textId="0F2BE905" w:rsidR="005442F7" w:rsidRPr="006F3B1E" w:rsidRDefault="006F3B1E" w:rsidP="006F3B1E">
      <w:pPr>
        <w:pStyle w:val="Heading3"/>
      </w:pPr>
      <w:r w:rsidRPr="006F3B1E">
        <w:lastRenderedPageBreak/>
        <w:t>Econ Extensions</w:t>
      </w:r>
    </w:p>
    <w:p w14:paraId="7835DC7F" w14:textId="77777777" w:rsidR="005442F7" w:rsidRPr="006F3B1E" w:rsidRDefault="005442F7" w:rsidP="005442F7">
      <w:pPr>
        <w:pStyle w:val="Heading4"/>
      </w:pPr>
      <w:r w:rsidRPr="006F3B1E">
        <w:t xml:space="preserve">Decline now is </w:t>
      </w:r>
      <w:r w:rsidRPr="006F3B1E">
        <w:rPr>
          <w:u w:val="single"/>
        </w:rPr>
        <w:t>especially dangerous</w:t>
      </w:r>
      <w:r w:rsidRPr="006F3B1E">
        <w:t xml:space="preserve"> – institutions are fragile, economic slowdowns won’t be contained</w:t>
      </w:r>
    </w:p>
    <w:p w14:paraId="4558E102" w14:textId="77777777" w:rsidR="005442F7" w:rsidRPr="006F3B1E" w:rsidRDefault="005442F7" w:rsidP="005442F7">
      <w:pPr>
        <w:rPr>
          <w:rStyle w:val="Style13ptBold"/>
        </w:rPr>
      </w:pPr>
      <w:r w:rsidRPr="006F3B1E">
        <w:rPr>
          <w:rStyle w:val="Style13ptBold"/>
        </w:rPr>
        <w:t>Pesek ’18</w:t>
      </w:r>
      <w:r w:rsidRPr="006F3B1E">
        <w:t xml:space="preserve"> [William; is a Tokyo-based journalist, former columnist for Barron’s and Bloomberg; January 12th; “Why a 2018 crisis would be particularly devastating”; </w:t>
      </w:r>
      <w:hyperlink r:id="rId36" w:history="1">
        <w:r w:rsidRPr="006F3B1E">
          <w:rPr>
            <w:rStyle w:val="Hyperlink"/>
          </w:rPr>
          <w:t>https://www.livemint.com/Opinion/iLkHAL2cCCxfOqYvRzFAsL/Why-a-2018-crisis-would-be-particularly-devastating.html</w:t>
        </w:r>
      </w:hyperlink>
      <w:r w:rsidRPr="006F3B1E">
        <w:t>; accessed 11/25/18//MSCOTT]</w:t>
      </w:r>
    </w:p>
    <w:p w14:paraId="7DBCE0B7" w14:textId="77777777" w:rsidR="005442F7" w:rsidRPr="006F3B1E" w:rsidRDefault="005442F7" w:rsidP="005442F7">
      <w:r w:rsidRPr="006F3B1E">
        <w:t>At the same moment, “</w:t>
      </w:r>
      <w:r w:rsidRPr="006F3B1E">
        <w:rPr>
          <w:rStyle w:val="StyleUnderline"/>
        </w:rPr>
        <w:t xml:space="preserve">the scale of the world’s political challenges is </w:t>
      </w:r>
      <w:r w:rsidRPr="006F3B1E">
        <w:rPr>
          <w:rStyle w:val="Emphasis"/>
        </w:rPr>
        <w:t>daunting</w:t>
      </w:r>
      <w:r w:rsidRPr="006F3B1E">
        <w:t>”, Bremmer says. “</w:t>
      </w:r>
      <w:r w:rsidRPr="006F3B1E">
        <w:rPr>
          <w:rStyle w:val="StyleUnderline"/>
        </w:rPr>
        <w:t xml:space="preserve">Liberal </w:t>
      </w:r>
      <w:r w:rsidRPr="006F3B1E">
        <w:rPr>
          <w:rStyle w:val="Emphasis"/>
        </w:rPr>
        <w:t>democracies have less legitimacy</w:t>
      </w:r>
      <w:r w:rsidRPr="006F3B1E">
        <w:t xml:space="preserve"> than at any time since World War II, </w:t>
      </w:r>
      <w:r w:rsidRPr="006F3B1E">
        <w:rPr>
          <w:rStyle w:val="StyleUnderline"/>
        </w:rPr>
        <w:t>and most of their structural problems don’t appear fixable. Today’s strongest leaders show little interest in civil society or common values</w:t>
      </w:r>
      <w:r w:rsidRPr="006F3B1E">
        <w:t>.” Looking at the past two decades, if his team “had to pick one year for a big unexpected crisis—the geopolitical equivalent of the 2008 financial meltdown—</w:t>
      </w:r>
      <w:r w:rsidRPr="006F3B1E">
        <w:rPr>
          <w:rStyle w:val="StyleUnderline"/>
        </w:rPr>
        <w:t xml:space="preserve">it feels like </w:t>
      </w:r>
      <w:r w:rsidRPr="006F3B1E">
        <w:rPr>
          <w:rStyle w:val="Emphasis"/>
        </w:rPr>
        <w:t>2018</w:t>
      </w:r>
      <w:r w:rsidRPr="006F3B1E">
        <w:rPr>
          <w:rStyle w:val="StyleUnderline"/>
        </w:rPr>
        <w:t>,</w:t>
      </w:r>
      <w:r w:rsidRPr="006F3B1E">
        <w:t>” Bremmer says.</w:t>
      </w:r>
    </w:p>
    <w:p w14:paraId="5205C843" w14:textId="77777777" w:rsidR="005442F7" w:rsidRPr="006F3B1E" w:rsidRDefault="005442F7" w:rsidP="005442F7">
      <w:r w:rsidRPr="006F3B1E">
        <w:rPr>
          <w:rStyle w:val="StyleUnderline"/>
        </w:rPr>
        <w:t xml:space="preserve">Summers worries </w:t>
      </w:r>
      <w:r w:rsidRPr="006F3B1E">
        <w:rPr>
          <w:rStyle w:val="Emphasis"/>
        </w:rPr>
        <w:t>geopolitics and economics will collide</w:t>
      </w:r>
      <w:r w:rsidRPr="006F3B1E">
        <w:rPr>
          <w:rStyle w:val="StyleUnderline"/>
        </w:rPr>
        <w:t>. “Financial markets are widely cited,</w:t>
      </w:r>
      <w:r w:rsidRPr="006F3B1E">
        <w:t xml:space="preserve"> including by US President Donald Trump, as providing comfort in the current moment,” he says. “</w:t>
      </w:r>
      <w:r w:rsidRPr="006F3B1E">
        <w:rPr>
          <w:rStyle w:val="StyleUnderline"/>
        </w:rPr>
        <w:t xml:space="preserve">But a </w:t>
      </w:r>
      <w:r w:rsidRPr="006F3B1E">
        <w:rPr>
          <w:rStyle w:val="Emphasis"/>
        </w:rPr>
        <w:t>relapse into financial crisis would likely have catastrophic political consequences, sweeping into power even more toxic populist nationalists</w:t>
      </w:r>
      <w:r w:rsidRPr="006F3B1E">
        <w:t>.”</w:t>
      </w:r>
    </w:p>
    <w:p w14:paraId="42E08EE0" w14:textId="77777777" w:rsidR="005442F7" w:rsidRPr="006F3B1E" w:rsidRDefault="005442F7" w:rsidP="005442F7">
      <w:r w:rsidRPr="006F3B1E">
        <w:t>My objective here isn’t to give readers sleepless nights, but to call out the gaping disconnect between jubilant markets and the chaos that may lie ahead.</w:t>
      </w:r>
    </w:p>
    <w:p w14:paraId="3BD60DBA" w14:textId="77777777" w:rsidR="005442F7" w:rsidRPr="006F3B1E" w:rsidRDefault="005442F7" w:rsidP="005442F7">
      <w:r w:rsidRPr="006F3B1E">
        <w:t>Asia learned a great deal from its 1997-98 meltdown. Banks were strengthened, currencies became more flexible, central banks amassed ample currency reserves and governments increased transparency. After that 2013 “taper tantrum,” India, for example, worked to stabilize the rupee, tame inflation and address bad loans in the banking system. The West learned far less from the 2008 Lehman Brothers crash, throwing money at the problem, but demurring on painful reforms. Banks are re-leveraging as we speak.</w:t>
      </w:r>
    </w:p>
    <w:p w14:paraId="1DD9770F" w14:textId="77777777" w:rsidR="005442F7" w:rsidRPr="006F3B1E" w:rsidRDefault="005442F7" w:rsidP="005442F7">
      <w:r w:rsidRPr="006F3B1E">
        <w:t>Market meltdowns tend to happen sooner and faster than punters expect. In 2008, the US responded by cutting short-term rates 500 basis points (one basis point is 0.01 percentage point), while peers in Europe and Japan followed suit. Such a response isn’t available in 2018. Nor is aggressive fiscal loosening. The Trump White House already engineered a $1.5 trillion tax cut the economy didn’t need.</w:t>
      </w:r>
    </w:p>
    <w:p w14:paraId="3AB92FCC" w14:textId="77777777" w:rsidR="005442F7" w:rsidRPr="006F3B1E" w:rsidRDefault="005442F7" w:rsidP="005442F7">
      <w:r w:rsidRPr="006F3B1E">
        <w:rPr>
          <w:rStyle w:val="StyleUnderline"/>
        </w:rPr>
        <w:t>That</w:t>
      </w:r>
      <w:r w:rsidRPr="006F3B1E">
        <w:t xml:space="preserve">, Summers says, </w:t>
      </w:r>
      <w:r w:rsidRPr="006F3B1E">
        <w:rPr>
          <w:rStyle w:val="StyleUnderline"/>
        </w:rPr>
        <w:t xml:space="preserve">means </w:t>
      </w:r>
      <w:r w:rsidRPr="006F3B1E">
        <w:rPr>
          <w:rStyle w:val="Emphasis"/>
        </w:rPr>
        <w:t>the next recession will be “protracted and deep, with severe global consequences</w:t>
      </w:r>
      <w:r w:rsidRPr="006F3B1E">
        <w:t xml:space="preserve">.” </w:t>
      </w:r>
      <w:r w:rsidRPr="006F3B1E">
        <w:rPr>
          <w:rStyle w:val="StyleUnderline"/>
        </w:rPr>
        <w:t>In 2009,</w:t>
      </w:r>
      <w:r w:rsidRPr="006F3B1E">
        <w:t xml:space="preserve"> after Wall Street cracked, then-</w:t>
      </w:r>
      <w:r w:rsidRPr="006F3B1E">
        <w:rPr>
          <w:rStyle w:val="StyleUnderline"/>
        </w:rPr>
        <w:t xml:space="preserve">US President Barack Obama cobbled together a global response with Group of 20 nations. </w:t>
      </w:r>
      <w:r w:rsidRPr="006F3B1E">
        <w:rPr>
          <w:rStyle w:val="Emphasis"/>
        </w:rPr>
        <w:t>Trump</w:t>
      </w:r>
      <w:r w:rsidRPr="006F3B1E">
        <w:rPr>
          <w:rStyle w:val="StyleUnderline"/>
        </w:rPr>
        <w:t xml:space="preserve"> has gone the other way, </w:t>
      </w:r>
      <w:r w:rsidRPr="006F3B1E">
        <w:rPr>
          <w:rStyle w:val="Emphasis"/>
        </w:rPr>
        <w:t>alienating most of the allies Obama worked with to restore global calm</w:t>
      </w:r>
      <w:r w:rsidRPr="006F3B1E">
        <w:t>.</w:t>
      </w:r>
    </w:p>
    <w:p w14:paraId="6D6B8B89" w14:textId="77777777" w:rsidR="005442F7" w:rsidRPr="006F3B1E" w:rsidRDefault="005442F7" w:rsidP="005442F7">
      <w:r w:rsidRPr="006F3B1E">
        <w:t>“</w:t>
      </w:r>
      <w:r w:rsidRPr="006F3B1E">
        <w:rPr>
          <w:rStyle w:val="StyleUnderline"/>
        </w:rPr>
        <w:t>I shudder to think what a serious recession will mean for politics and policy</w:t>
      </w:r>
      <w:r w:rsidRPr="006F3B1E">
        <w:t>,” Summers says. “</w:t>
      </w:r>
      <w:r w:rsidRPr="006F3B1E">
        <w:rPr>
          <w:rStyle w:val="StyleUnderline"/>
        </w:rPr>
        <w:t xml:space="preserve">It is hard to imagine avoiding a </w:t>
      </w:r>
      <w:r w:rsidRPr="006F3B1E">
        <w:rPr>
          <w:rStyle w:val="Emphasis"/>
        </w:rPr>
        <w:t>resurgence of protectionism</w:t>
      </w:r>
      <w:r w:rsidRPr="006F3B1E">
        <w:t xml:space="preserve">, </w:t>
      </w:r>
      <w:r w:rsidRPr="006F3B1E">
        <w:rPr>
          <w:rStyle w:val="Emphasis"/>
        </w:rPr>
        <w:t>populism</w:t>
      </w:r>
      <w:r w:rsidRPr="006F3B1E">
        <w:t xml:space="preserve">, </w:t>
      </w:r>
      <w:r w:rsidRPr="006F3B1E">
        <w:rPr>
          <w:rStyle w:val="StyleUnderline"/>
        </w:rPr>
        <w:t>and</w:t>
      </w:r>
      <w:r w:rsidRPr="006F3B1E">
        <w:t xml:space="preserve"> </w:t>
      </w:r>
      <w:r w:rsidRPr="006F3B1E">
        <w:rPr>
          <w:rStyle w:val="Emphasis"/>
        </w:rPr>
        <w:t>scapegoating</w:t>
      </w:r>
      <w:r w:rsidRPr="006F3B1E">
        <w:t xml:space="preserve">. </w:t>
      </w:r>
      <w:r w:rsidRPr="006F3B1E">
        <w:rPr>
          <w:rStyle w:val="StyleUnderline"/>
        </w:rPr>
        <w:t xml:space="preserve">In such a scenario, as with another financial crisis, the </w:t>
      </w:r>
      <w:r w:rsidRPr="006F3B1E">
        <w:rPr>
          <w:rStyle w:val="Emphasis"/>
        </w:rPr>
        <w:t>centre will not hold</w:t>
      </w:r>
      <w:r w:rsidRPr="006F3B1E">
        <w:t>.”</w:t>
      </w:r>
    </w:p>
    <w:p w14:paraId="51D4EC39" w14:textId="77777777" w:rsidR="005442F7" w:rsidRPr="006F3B1E" w:rsidRDefault="005442F7" w:rsidP="005442F7">
      <w:r w:rsidRPr="006F3B1E">
        <w:t>It’s hard to imagine, too, the severity of the next airplane-like crash in global markets.</w:t>
      </w:r>
    </w:p>
    <w:p w14:paraId="6CF2B30E" w14:textId="78968B34" w:rsidR="005442F7" w:rsidRPr="006F3B1E" w:rsidRDefault="005442F7" w:rsidP="005442F7"/>
    <w:p w14:paraId="1078421F" w14:textId="77777777" w:rsidR="005442F7" w:rsidRPr="006F3B1E" w:rsidRDefault="005442F7" w:rsidP="005442F7">
      <w:pPr>
        <w:pStyle w:val="Heading4"/>
        <w:rPr>
          <w:u w:val="single"/>
        </w:rPr>
      </w:pPr>
      <w:r w:rsidRPr="006F3B1E">
        <w:t xml:space="preserve">Economic decline causes </w:t>
      </w:r>
      <w:r w:rsidRPr="006F3B1E">
        <w:rPr>
          <w:u w:val="single"/>
        </w:rPr>
        <w:t xml:space="preserve">global nuclear war </w:t>
      </w:r>
    </w:p>
    <w:p w14:paraId="708D68D7" w14:textId="77777777" w:rsidR="005442F7" w:rsidRPr="006F3B1E" w:rsidRDefault="005442F7" w:rsidP="005442F7">
      <w:r w:rsidRPr="006F3B1E">
        <w:t xml:space="preserve">Stein </w:t>
      </w:r>
      <w:r w:rsidRPr="006F3B1E">
        <w:rPr>
          <w:rStyle w:val="Style13ptBold"/>
        </w:rPr>
        <w:t>Tønnesson 15</w:t>
      </w:r>
      <w:r w:rsidRPr="006F3B1E">
        <w:t>, Research Professor, Peace Research Institute Oslo; Leader of East Asia Peace program, Uppsala University, 2015, “Deterrence, interdependence and Sino–US peace,” International Area Studies Review, Vol. 18, No. 3, p. 297-311</w:t>
      </w:r>
    </w:p>
    <w:p w14:paraId="7BFBE82D" w14:textId="5AC6D054" w:rsidR="005442F7" w:rsidRPr="006F3B1E" w:rsidRDefault="005442F7" w:rsidP="005442F7">
      <w:pPr>
        <w:rPr>
          <w:sz w:val="16"/>
        </w:rPr>
      </w:pPr>
      <w:r w:rsidRPr="006F3B1E">
        <w:rPr>
          <w:sz w:val="16"/>
        </w:rPr>
        <w:t xml:space="preserve">Several </w:t>
      </w:r>
      <w:r w:rsidRPr="006F3B1E">
        <w:rPr>
          <w:rStyle w:val="StyleUnderline"/>
        </w:rPr>
        <w:t>recent works</w:t>
      </w:r>
      <w:r w:rsidRPr="006F3B1E">
        <w:rPr>
          <w:sz w:val="16"/>
        </w:rPr>
        <w:t xml:space="preserve"> on China and Sino–US relations </w:t>
      </w:r>
      <w:r w:rsidRPr="006F3B1E">
        <w:rPr>
          <w:rStyle w:val="StyleUnderline"/>
        </w:rPr>
        <w:t>have made</w:t>
      </w:r>
      <w:r w:rsidRPr="006F3B1E">
        <w:rPr>
          <w:sz w:val="16"/>
        </w:rPr>
        <w:t xml:space="preserve"> substantial </w:t>
      </w:r>
      <w:r w:rsidRPr="006F3B1E">
        <w:rPr>
          <w:rStyle w:val="StyleUnderline"/>
        </w:rPr>
        <w:t>contributions to the current understanding of how and under what circumstances</w:t>
      </w:r>
      <w:r w:rsidRPr="006F3B1E">
        <w:rPr>
          <w:sz w:val="16"/>
        </w:rPr>
        <w:t xml:space="preserve"> a combination of </w:t>
      </w:r>
      <w:r w:rsidRPr="006F3B1E">
        <w:rPr>
          <w:rStyle w:val="StyleUnderline"/>
        </w:rPr>
        <w:t>nuclear deterrence and economic interdependence may reduce the risk of war between major powers</w:t>
      </w:r>
      <w:r w:rsidRPr="006F3B1E">
        <w:rPr>
          <w:sz w:val="16"/>
        </w:rPr>
        <w:t xml:space="preserve">. At least four conclusions can be drawn from the review above: first, those who say that </w:t>
      </w:r>
      <w:r w:rsidRPr="006F3B1E">
        <w:rPr>
          <w:rStyle w:val="StyleUnderline"/>
        </w:rPr>
        <w:t xml:space="preserve">interdependence may </w:t>
      </w:r>
      <w:r w:rsidRPr="006F3B1E">
        <w:rPr>
          <w:rStyle w:val="Emphasis"/>
        </w:rPr>
        <w:t>both inhibit and drive conflict</w:t>
      </w:r>
      <w:r w:rsidRPr="006F3B1E">
        <w:rPr>
          <w:sz w:val="16"/>
        </w:rPr>
        <w:t xml:space="preserve"> are right. </w:t>
      </w:r>
      <w:r w:rsidRPr="006F3B1E">
        <w:rPr>
          <w:rStyle w:val="StyleUnderline"/>
        </w:rPr>
        <w:t>Interdependence raises the cost of conflict</w:t>
      </w:r>
      <w:r w:rsidRPr="006F3B1E">
        <w:rPr>
          <w:sz w:val="16"/>
        </w:rPr>
        <w:t xml:space="preserve"> for all sides </w:t>
      </w:r>
      <w:r w:rsidRPr="006F3B1E">
        <w:rPr>
          <w:rStyle w:val="StyleUnderline"/>
        </w:rPr>
        <w:t>but</w:t>
      </w:r>
      <w:r w:rsidRPr="006F3B1E">
        <w:rPr>
          <w:sz w:val="16"/>
        </w:rPr>
        <w:t xml:space="preserve"> </w:t>
      </w:r>
      <w:r w:rsidRPr="006F3B1E">
        <w:rPr>
          <w:rStyle w:val="StyleUnderline"/>
        </w:rPr>
        <w:t xml:space="preserve">asymmetrical or unbalanced dependencies and </w:t>
      </w:r>
      <w:r w:rsidRPr="006F3B1E">
        <w:rPr>
          <w:rStyle w:val="Emphasis"/>
        </w:rPr>
        <w:t>negative trade expectations</w:t>
      </w:r>
      <w:r w:rsidRPr="006F3B1E">
        <w:rPr>
          <w:sz w:val="16"/>
        </w:rPr>
        <w:t xml:space="preserve"> may </w:t>
      </w:r>
      <w:r w:rsidRPr="006F3B1E">
        <w:rPr>
          <w:rStyle w:val="StyleUnderline"/>
        </w:rPr>
        <w:t>generate tensions leading to trade wars among inter-dependent states that</w:t>
      </w:r>
      <w:r w:rsidRPr="006F3B1E">
        <w:rPr>
          <w:sz w:val="16"/>
        </w:rPr>
        <w:t xml:space="preserve"> in turn </w:t>
      </w:r>
      <w:r w:rsidRPr="006F3B1E">
        <w:rPr>
          <w:rStyle w:val="StyleUnderline"/>
        </w:rPr>
        <w:t>increase the risk of military conflict</w:t>
      </w:r>
      <w:r w:rsidRPr="006F3B1E">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F3B1E">
        <w:rPr>
          <w:rStyle w:val="StyleUnderline"/>
        </w:rPr>
        <w:t>decisions for war</w:t>
      </w:r>
      <w:r w:rsidRPr="006F3B1E">
        <w:rPr>
          <w:sz w:val="16"/>
        </w:rPr>
        <w:t xml:space="preserve"> and peace </w:t>
      </w:r>
      <w:r w:rsidRPr="006F3B1E">
        <w:rPr>
          <w:rStyle w:val="StyleUnderline"/>
        </w:rPr>
        <w:t>are taken by very few people, who act on the basis of their future expectations</w:t>
      </w:r>
      <w:r w:rsidRPr="006F3B1E">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6F3B1E">
        <w:rPr>
          <w:rStyle w:val="StyleUnderline"/>
        </w:rPr>
        <w:t>If leaders</w:t>
      </w:r>
      <w:r w:rsidRPr="006F3B1E">
        <w:rPr>
          <w:sz w:val="16"/>
        </w:rPr>
        <w:t xml:space="preserve"> on either side of the Atlantic </w:t>
      </w:r>
      <w:r w:rsidRPr="006F3B1E">
        <w:rPr>
          <w:rStyle w:val="StyleUnderline"/>
        </w:rPr>
        <w:t xml:space="preserve">begin to seriously </w:t>
      </w:r>
      <w:r w:rsidRPr="006F3B1E">
        <w:rPr>
          <w:rStyle w:val="Emphasis"/>
        </w:rPr>
        <w:t>fear or anticipate their own nation’s decline</w:t>
      </w:r>
      <w:r w:rsidRPr="006F3B1E">
        <w:rPr>
          <w:sz w:val="16"/>
        </w:rPr>
        <w:t xml:space="preserve"> then </w:t>
      </w:r>
      <w:r w:rsidRPr="006F3B1E">
        <w:rPr>
          <w:rStyle w:val="StyleUnderline"/>
        </w:rPr>
        <w:t>they may blame</w:t>
      </w:r>
      <w:r w:rsidRPr="006F3B1E">
        <w:rPr>
          <w:sz w:val="16"/>
        </w:rPr>
        <w:t xml:space="preserve"> this on </w:t>
      </w:r>
      <w:r w:rsidRPr="006F3B1E">
        <w:rPr>
          <w:rStyle w:val="StyleUnderline"/>
        </w:rPr>
        <w:t>external dependence, appeal to anti-foreign sentiments, contemplate the use of force to gain</w:t>
      </w:r>
      <w:r w:rsidRPr="006F3B1E">
        <w:rPr>
          <w:sz w:val="16"/>
        </w:rPr>
        <w:t xml:space="preserve"> respect or </w:t>
      </w:r>
      <w:r w:rsidRPr="006F3B1E">
        <w:rPr>
          <w:rStyle w:val="StyleUnderline"/>
        </w:rPr>
        <w:t>credibility, adopt protectionist policies, and</w:t>
      </w:r>
      <w:r w:rsidRPr="006F3B1E">
        <w:rPr>
          <w:sz w:val="16"/>
        </w:rPr>
        <w:t xml:space="preserve"> ultimately </w:t>
      </w:r>
      <w:r w:rsidRPr="006F3B1E">
        <w:rPr>
          <w:rStyle w:val="Emphasis"/>
        </w:rPr>
        <w:t>refuse to be deterred by</w:t>
      </w:r>
      <w:r w:rsidRPr="006F3B1E">
        <w:rPr>
          <w:sz w:val="16"/>
        </w:rPr>
        <w:t xml:space="preserve"> either </w:t>
      </w:r>
      <w:r w:rsidRPr="006F3B1E">
        <w:rPr>
          <w:rStyle w:val="Emphasis"/>
        </w:rPr>
        <w:t>nuclear arms</w:t>
      </w:r>
      <w:r w:rsidRPr="006F3B1E">
        <w:rPr>
          <w:rStyle w:val="StyleUnderline"/>
        </w:rPr>
        <w:t xml:space="preserve"> or prospects of socioeconomic calamities. Such a dangerous shift could happen </w:t>
      </w:r>
      <w:r w:rsidRPr="006F3B1E">
        <w:rPr>
          <w:rStyle w:val="Emphasis"/>
        </w:rPr>
        <w:t>abruptly</w:t>
      </w:r>
      <w:r w:rsidRPr="006F3B1E">
        <w:rPr>
          <w:sz w:val="16"/>
        </w:rPr>
        <w:t xml:space="preserve">, i.e. under the instigation of actions by a third party – or against a third party. Yet as long as there is both nuclear deterrence and interdependence, the tensions </w:t>
      </w:r>
      <w:r w:rsidRPr="006F3B1E">
        <w:rPr>
          <w:rStyle w:val="StyleUnderline"/>
        </w:rPr>
        <w:t>in East Asia</w:t>
      </w:r>
      <w:r w:rsidRPr="006F3B1E">
        <w:rPr>
          <w:sz w:val="16"/>
        </w:rPr>
        <w:t xml:space="preserve"> are unlikely to escalate to war. As Chan (2013) says, all states in the region are aware that they cannot count on support from either China or the US if they make provocative moves. </w:t>
      </w:r>
      <w:r w:rsidRPr="006F3B1E">
        <w:rPr>
          <w:rStyle w:val="StyleUnderline"/>
        </w:rPr>
        <w:t xml:space="preserve">The greatest risk is </w:t>
      </w:r>
      <w:r w:rsidRPr="006F3B1E">
        <w:rPr>
          <w:rStyle w:val="Emphasis"/>
        </w:rPr>
        <w:t>not</w:t>
      </w:r>
      <w:r w:rsidRPr="006F3B1E">
        <w:rPr>
          <w:sz w:val="16"/>
        </w:rPr>
        <w:t xml:space="preserve"> that </w:t>
      </w:r>
      <w:r w:rsidRPr="006F3B1E">
        <w:rPr>
          <w:rStyle w:val="Emphasis"/>
        </w:rPr>
        <w:t>a territorial dispute</w:t>
      </w:r>
      <w:r w:rsidRPr="006F3B1E">
        <w:rPr>
          <w:sz w:val="16"/>
        </w:rPr>
        <w:t xml:space="preserve"> leads to war under present circumstances </w:t>
      </w:r>
      <w:r w:rsidRPr="006F3B1E">
        <w:rPr>
          <w:rStyle w:val="StyleUnderline"/>
        </w:rPr>
        <w:t xml:space="preserve">but that </w:t>
      </w:r>
      <w:r w:rsidRPr="006F3B1E">
        <w:rPr>
          <w:rStyle w:val="Emphasis"/>
        </w:rPr>
        <w:t>changes in the world economy</w:t>
      </w:r>
      <w:r w:rsidRPr="006F3B1E">
        <w:rPr>
          <w:rStyle w:val="StyleUnderline"/>
        </w:rPr>
        <w:t xml:space="preserve"> alter those circumstances in ways that render inter-state peace more precarious</w:t>
      </w:r>
      <w:r w:rsidRPr="006F3B1E">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6F3B1E">
        <w:rPr>
          <w:rStyle w:val="StyleUnderline"/>
        </w:rPr>
        <w:t xml:space="preserve">This could have unforeseen consequences in the field of security, with nuclear deterrence remaining the only factor to </w:t>
      </w:r>
      <w:r w:rsidRPr="006F3B1E">
        <w:rPr>
          <w:rStyle w:val="Emphasis"/>
        </w:rPr>
        <w:t>protect the world from Armageddon</w:t>
      </w:r>
      <w:r w:rsidRPr="006F3B1E">
        <w:rPr>
          <w:rStyle w:val="StyleUnderline"/>
        </w:rPr>
        <w:t xml:space="preserve">, and </w:t>
      </w:r>
      <w:r w:rsidRPr="006F3B1E">
        <w:rPr>
          <w:rStyle w:val="Emphasis"/>
        </w:rPr>
        <w:t>unreliably so</w:t>
      </w:r>
      <w:r w:rsidRPr="006F3B1E">
        <w:rPr>
          <w:sz w:val="16"/>
        </w:rPr>
        <w:t xml:space="preserve">. </w:t>
      </w:r>
      <w:r w:rsidRPr="006F3B1E">
        <w:rPr>
          <w:rStyle w:val="StyleUnderline"/>
        </w:rPr>
        <w:t xml:space="preserve">Deterrence could </w:t>
      </w:r>
      <w:r w:rsidRPr="006F3B1E">
        <w:rPr>
          <w:rStyle w:val="Emphasis"/>
        </w:rPr>
        <w:t>lose its credibility</w:t>
      </w:r>
      <w:r w:rsidRPr="006F3B1E">
        <w:rPr>
          <w:sz w:val="16"/>
        </w:rPr>
        <w:t xml:space="preserve">: one of the two </w:t>
      </w:r>
      <w:r w:rsidRPr="006F3B1E">
        <w:rPr>
          <w:rStyle w:val="StyleUnderline"/>
        </w:rPr>
        <w:t>great powers might gamble that the other yield in a cyber-war or conventional</w:t>
      </w:r>
      <w:r w:rsidRPr="006F3B1E">
        <w:rPr>
          <w:sz w:val="16"/>
        </w:rPr>
        <w:t xml:space="preserve"> limited </w:t>
      </w:r>
      <w:r w:rsidRPr="006F3B1E">
        <w:rPr>
          <w:rStyle w:val="StyleUnderline"/>
        </w:rPr>
        <w:t>war</w:t>
      </w:r>
      <w:r w:rsidRPr="006F3B1E">
        <w:rPr>
          <w:sz w:val="16"/>
        </w:rPr>
        <w:t>, or third party countries might engage in conflict with each other, with a view to obliging Washington or Beijing to intervene.</w:t>
      </w:r>
    </w:p>
    <w:p w14:paraId="7BC34523" w14:textId="77777777" w:rsidR="006F3B1E" w:rsidRPr="006F3B1E" w:rsidRDefault="006F3B1E" w:rsidP="006F3B1E">
      <w:pPr>
        <w:pStyle w:val="Heading4"/>
      </w:pPr>
      <w:r w:rsidRPr="006F3B1E">
        <w:t>AND, Economic collapse causes extinction</w:t>
      </w:r>
    </w:p>
    <w:p w14:paraId="0D403B17" w14:textId="77777777" w:rsidR="006F3B1E" w:rsidRPr="006F3B1E" w:rsidRDefault="006F3B1E" w:rsidP="006F3B1E">
      <w:pPr>
        <w:rPr>
          <w:sz w:val="16"/>
        </w:rPr>
      </w:pPr>
      <w:r w:rsidRPr="006F3B1E">
        <w:rPr>
          <w:rStyle w:val="Style13ptBold"/>
        </w:rPr>
        <w:t>HAASS ’13</w:t>
      </w:r>
      <w:r w:rsidRPr="006F3B1E">
        <w:rPr>
          <w:sz w:val="16"/>
        </w:rPr>
        <w:t xml:space="preserve"> (Richard N.; President of the Council on Foreign Relations, previously served as Director of Policy Planning for the US State Department, “The World Without America,” 4/30, https://www.project-syndicate.org/commentary/repairing-the-roots-of-american-power-by-richard-n--haass)</w:t>
      </w:r>
    </w:p>
    <w:p w14:paraId="7427A011" w14:textId="77777777" w:rsidR="006F3B1E" w:rsidRPr="006F3B1E" w:rsidRDefault="006F3B1E" w:rsidP="006F3B1E">
      <w:pPr>
        <w:rPr>
          <w:sz w:val="14"/>
        </w:rPr>
      </w:pPr>
      <w:r w:rsidRPr="006F3B1E">
        <w:rPr>
          <w:sz w:val="14"/>
        </w:rPr>
        <w:t xml:space="preserve">Let me posit a radical idea: </w:t>
      </w:r>
      <w:r w:rsidRPr="006F3B1E">
        <w:rPr>
          <w:rStyle w:val="StyleUnderline"/>
        </w:rPr>
        <w:t>The most critical threat facing the</w:t>
      </w:r>
      <w:r w:rsidRPr="006F3B1E">
        <w:rPr>
          <w:sz w:val="14"/>
        </w:rPr>
        <w:t xml:space="preserve"> </w:t>
      </w:r>
      <w:r w:rsidRPr="006F3B1E">
        <w:rPr>
          <w:rStyle w:val="Emphasis"/>
        </w:rPr>
        <w:t>U</w:t>
      </w:r>
      <w:r w:rsidRPr="006F3B1E">
        <w:rPr>
          <w:sz w:val="14"/>
        </w:rPr>
        <w:t xml:space="preserve">nited </w:t>
      </w:r>
      <w:r w:rsidRPr="006F3B1E">
        <w:rPr>
          <w:rStyle w:val="Emphasis"/>
        </w:rPr>
        <w:t>S</w:t>
      </w:r>
      <w:r w:rsidRPr="006F3B1E">
        <w:rPr>
          <w:sz w:val="14"/>
        </w:rPr>
        <w:t xml:space="preserve">tates </w:t>
      </w:r>
      <w:r w:rsidRPr="006F3B1E">
        <w:rPr>
          <w:rStyle w:val="StyleUnderline"/>
        </w:rPr>
        <w:t>now and for the foreseeable future is not a rising China, a reckless North Korea, a nuclear Iran, modern terrorism, or climate change</w:t>
      </w:r>
      <w:r w:rsidRPr="006F3B1E">
        <w:rPr>
          <w:sz w:val="14"/>
        </w:rPr>
        <w:t xml:space="preserve">. </w:t>
      </w:r>
      <w:r w:rsidRPr="006F3B1E">
        <w:rPr>
          <w:rStyle w:val="StyleUnderline"/>
        </w:rPr>
        <w:t xml:space="preserve">Although all of these constitute potential or actual threats, the biggest challenges facing the US are its </w:t>
      </w:r>
      <w:r w:rsidRPr="006F3B1E">
        <w:rPr>
          <w:rStyle w:val="Emphasis"/>
        </w:rPr>
        <w:t>burgeoning debt</w:t>
      </w:r>
      <w:r w:rsidRPr="006F3B1E">
        <w:rPr>
          <w:sz w:val="14"/>
        </w:rPr>
        <w:t xml:space="preserve">, crumbling infrastructure, second-rate primary and secondary schools, </w:t>
      </w:r>
      <w:r w:rsidRPr="006F3B1E">
        <w:rPr>
          <w:rStyle w:val="Emphasis"/>
        </w:rPr>
        <w:t xml:space="preserve">outdated immigration </w:t>
      </w:r>
      <w:r w:rsidRPr="006F3B1E">
        <w:rPr>
          <w:rStyle w:val="Emphasis"/>
        </w:rPr>
        <w:lastRenderedPageBreak/>
        <w:t>system</w:t>
      </w:r>
      <w:r w:rsidRPr="006F3B1E">
        <w:rPr>
          <w:rStyle w:val="StyleUnderline"/>
        </w:rPr>
        <w:t xml:space="preserve">, and </w:t>
      </w:r>
      <w:r w:rsidRPr="006F3B1E">
        <w:rPr>
          <w:rStyle w:val="Emphasis"/>
        </w:rPr>
        <w:t>slow economic growth</w:t>
      </w:r>
      <w:r w:rsidRPr="006F3B1E">
        <w:rPr>
          <w:sz w:val="14"/>
        </w:rPr>
        <w:t xml:space="preserve"> – in short, the domestic foundations of American power.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6F3B1E">
        <w:rPr>
          <w:rStyle w:val="StyleUnderline"/>
        </w:rPr>
        <w:t>America’s failure to deal with its internal challenges would come at a steep price</w:t>
      </w:r>
      <w:r w:rsidRPr="006F3B1E">
        <w:rPr>
          <w:sz w:val="14"/>
        </w:rPr>
        <w:t xml:space="preserve">. Indeed, the rest of the world’s stake in American success is nearly as large as that of the US itself. Part of the reason is economic. </w:t>
      </w:r>
      <w:r w:rsidRPr="006F3B1E">
        <w:rPr>
          <w:rStyle w:val="StyleUnderline"/>
        </w:rPr>
        <w:t>The US economy still accounts for about one-quarter of global output</w:t>
      </w:r>
      <w:r w:rsidRPr="006F3B1E">
        <w:rPr>
          <w:sz w:val="14"/>
        </w:rPr>
        <w:t xml:space="preserve">. </w:t>
      </w:r>
      <w:r w:rsidRPr="006F3B1E">
        <w:rPr>
          <w:rStyle w:val="StyleUnderline"/>
        </w:rPr>
        <w:t>If US growth accelerates, America’s capacity to consume other countries’ goods and services will increase, thereby boosting growth around the world</w:t>
      </w:r>
      <w:r w:rsidRPr="006F3B1E">
        <w:rPr>
          <w:sz w:val="14"/>
        </w:rPr>
        <w:t xml:space="preserve">. </w:t>
      </w:r>
      <w:r w:rsidRPr="006F3B1E">
        <w:rPr>
          <w:rStyle w:val="StyleUnderline"/>
        </w:rPr>
        <w:t xml:space="preserve">At a time when Europe is drifting and Asia is slowing, </w:t>
      </w:r>
      <w:r w:rsidRPr="006F3B1E">
        <w:rPr>
          <w:rStyle w:val="Emphasis"/>
        </w:rPr>
        <w:t>only the US</w:t>
      </w:r>
      <w:r w:rsidRPr="006F3B1E">
        <w:rPr>
          <w:sz w:val="14"/>
        </w:rPr>
        <w:t xml:space="preserve"> (or, more broadly, North America) </w:t>
      </w:r>
      <w:r w:rsidRPr="006F3B1E">
        <w:rPr>
          <w:rStyle w:val="Emphasis"/>
        </w:rPr>
        <w:t>has the potential to drive global economic recovery</w:t>
      </w:r>
      <w:r w:rsidRPr="006F3B1E">
        <w:rPr>
          <w:sz w:val="14"/>
        </w:rPr>
        <w:t xml:space="preserve">.2 </w:t>
      </w:r>
      <w:r w:rsidRPr="006F3B1E">
        <w:rPr>
          <w:rStyle w:val="StyleUnderline"/>
        </w:rPr>
        <w:t xml:space="preserve">The US remains a unique source of </w:t>
      </w:r>
      <w:r w:rsidRPr="006F3B1E">
        <w:rPr>
          <w:rStyle w:val="Emphasis"/>
        </w:rPr>
        <w:t>innovation</w:t>
      </w:r>
      <w:r w:rsidRPr="006F3B1E">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w:t>
      </w:r>
      <w:r w:rsidRPr="006F3B1E">
        <w:rPr>
          <w:rStyle w:val="StyleUnderline"/>
        </w:rPr>
        <w:t>This technology is now making its way around the globe</w:t>
      </w:r>
      <w:r w:rsidRPr="006F3B1E">
        <w:rPr>
          <w:sz w:val="14"/>
        </w:rPr>
        <w:t xml:space="preserve">, allowing other societies to increase their energy production and decrease both their reliance on costly imports and their carbon emissions. </w:t>
      </w:r>
      <w:r w:rsidRPr="006F3B1E">
        <w:rPr>
          <w:rStyle w:val="StyleUnderline"/>
        </w:rPr>
        <w:t>The US is also an invaluable source of ideas</w:t>
      </w:r>
      <w:r w:rsidRPr="006F3B1E">
        <w:rPr>
          <w:sz w:val="14"/>
        </w:rPr>
        <w:t xml:space="preserve">. </w:t>
      </w:r>
      <w:r w:rsidRPr="006F3B1E">
        <w:rPr>
          <w:rStyle w:val="StyleUnderline"/>
        </w:rPr>
        <w:t>Its world-class universities educate a significant percentage of future world leaders</w:t>
      </w:r>
      <w:r w:rsidRPr="006F3B1E">
        <w:rPr>
          <w:sz w:val="14"/>
        </w:rPr>
        <w:t xml:space="preserve">. More fundamentally, the US has long been a leading example of what market economies and democratic politics can accomplish. People and governments around the world are far more likely to become more open if the American model is perceived to be succeeding. Finally, </w:t>
      </w:r>
      <w:r w:rsidRPr="006F3B1E">
        <w:rPr>
          <w:rStyle w:val="StyleUnderline"/>
        </w:rPr>
        <w:t>the world faces many serious challenges, ranging from the need to halt the spread of</w:t>
      </w:r>
      <w:r w:rsidRPr="006F3B1E">
        <w:rPr>
          <w:sz w:val="14"/>
        </w:rPr>
        <w:t xml:space="preserve"> </w:t>
      </w:r>
      <w:r w:rsidRPr="006F3B1E">
        <w:rPr>
          <w:rStyle w:val="Emphasis"/>
        </w:rPr>
        <w:t>w</w:t>
      </w:r>
      <w:r w:rsidRPr="006F3B1E">
        <w:rPr>
          <w:sz w:val="14"/>
        </w:rPr>
        <w:t xml:space="preserve">eapons of </w:t>
      </w:r>
      <w:r w:rsidRPr="006F3B1E">
        <w:rPr>
          <w:rStyle w:val="Emphasis"/>
        </w:rPr>
        <w:t>m</w:t>
      </w:r>
      <w:r w:rsidRPr="006F3B1E">
        <w:rPr>
          <w:sz w:val="14"/>
        </w:rPr>
        <w:t xml:space="preserve">ass </w:t>
      </w:r>
      <w:r w:rsidRPr="006F3B1E">
        <w:rPr>
          <w:rStyle w:val="Emphasis"/>
        </w:rPr>
        <w:t>d</w:t>
      </w:r>
      <w:r w:rsidRPr="006F3B1E">
        <w:rPr>
          <w:sz w:val="14"/>
        </w:rPr>
        <w:t xml:space="preserve">estruction, </w:t>
      </w:r>
      <w:r w:rsidRPr="006F3B1E">
        <w:rPr>
          <w:rStyle w:val="StyleUnderline"/>
        </w:rPr>
        <w:t>fight climate change, and maintain a functioning world economic order that promotes trade and investment to regulating practices in cyberspace, improving global health, and preventing armed conflicts</w:t>
      </w:r>
      <w:r w:rsidRPr="006F3B1E">
        <w:rPr>
          <w:sz w:val="14"/>
        </w:rPr>
        <w:t xml:space="preserve">. </w:t>
      </w:r>
      <w:r w:rsidRPr="006F3B1E">
        <w:rPr>
          <w:rStyle w:val="StyleUnderline"/>
        </w:rPr>
        <w:t>These problems will not simply go away or sort themselves out</w:t>
      </w:r>
      <w:r w:rsidRPr="006F3B1E">
        <w:rPr>
          <w:sz w:val="14"/>
        </w:rPr>
        <w:t xml:space="preserve">. While Adam Smith’s “invisible hand” may ensure the success of free markets, it is powerless in the world of geopolitics. </w:t>
      </w:r>
      <w:r w:rsidRPr="006F3B1E">
        <w:rPr>
          <w:rStyle w:val="Emphasis"/>
        </w:rPr>
        <w:t>Order requires the visible hand of leadership</w:t>
      </w:r>
      <w:r w:rsidRPr="006F3B1E">
        <w:rPr>
          <w:rStyle w:val="StyleUnderline"/>
        </w:rPr>
        <w:t xml:space="preserve"> to formulate and realize global responses to global challenges</w:t>
      </w:r>
      <w:r w:rsidRPr="006F3B1E">
        <w:rPr>
          <w:sz w:val="14"/>
        </w:rPr>
        <w:t xml:space="preserve">.1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multilateralism is much easier to advocate than to design and implement. </w:t>
      </w:r>
      <w:r w:rsidRPr="006F3B1E">
        <w:rPr>
          <w:rStyle w:val="StyleUnderline"/>
        </w:rPr>
        <w:t xml:space="preserve">Right now </w:t>
      </w:r>
      <w:r w:rsidRPr="006F3B1E">
        <w:rPr>
          <w:rStyle w:val="Emphasis"/>
        </w:rPr>
        <w:t>there is only one candidate</w:t>
      </w:r>
      <w:r w:rsidRPr="006F3B1E">
        <w:rPr>
          <w:rStyle w:val="StyleUnderline"/>
        </w:rPr>
        <w:t xml:space="preserve"> for this role</w:t>
      </w:r>
      <w:r w:rsidRPr="006F3B1E">
        <w:rPr>
          <w:sz w:val="14"/>
        </w:rPr>
        <w:t xml:space="preserve">: </w:t>
      </w:r>
      <w:r w:rsidRPr="006F3B1E">
        <w:rPr>
          <w:rStyle w:val="StyleUnderline"/>
        </w:rPr>
        <w:t>the US</w:t>
      </w:r>
      <w:r w:rsidRPr="006F3B1E">
        <w:rPr>
          <w:sz w:val="14"/>
        </w:rPr>
        <w:t xml:space="preserve">. </w:t>
      </w:r>
      <w:r w:rsidRPr="006F3B1E">
        <w:rPr>
          <w:rStyle w:val="StyleUnderline"/>
        </w:rPr>
        <w:t>No other country has the necessary combination of capability and outlook</w:t>
      </w:r>
      <w:r w:rsidRPr="006F3B1E">
        <w:rPr>
          <w:sz w:val="14"/>
        </w:rPr>
        <w:t xml:space="preserve">. This brings me back to the argument that </w:t>
      </w:r>
      <w:r w:rsidRPr="006F3B1E">
        <w:rPr>
          <w:rStyle w:val="StyleUnderline"/>
        </w:rPr>
        <w:t>the US must put its house in order</w:t>
      </w:r>
      <w:r w:rsidRPr="006F3B1E">
        <w:rPr>
          <w:sz w:val="14"/>
        </w:rPr>
        <w:t xml:space="preserve"> – </w:t>
      </w:r>
      <w:r w:rsidRPr="006F3B1E">
        <w:rPr>
          <w:rStyle w:val="StyleUnderline"/>
        </w:rPr>
        <w:t>economically</w:t>
      </w:r>
      <w:r w:rsidRPr="006F3B1E">
        <w:rPr>
          <w:sz w:val="14"/>
        </w:rPr>
        <w:t xml:space="preserve">, physically, socially, and politically – </w:t>
      </w:r>
      <w:r w:rsidRPr="006F3B1E">
        <w:rPr>
          <w:rStyle w:val="StyleUnderline"/>
        </w:rPr>
        <w:t>if it is to have the resources needed to promote order in the world</w:t>
      </w:r>
      <w:r w:rsidRPr="006F3B1E">
        <w:rPr>
          <w:sz w:val="14"/>
        </w:rPr>
        <w:t xml:space="preserve">. Everyone should hope that it does: </w:t>
      </w:r>
      <w:r w:rsidRPr="006F3B1E">
        <w:rPr>
          <w:rStyle w:val="StyleUnderline"/>
        </w:rPr>
        <w:t xml:space="preserve">The alternative to a world led by the US is not a world led by China, Europe, Russia, Japan, India, or any other country, but rather a world that is </w:t>
      </w:r>
      <w:r w:rsidRPr="006F3B1E">
        <w:rPr>
          <w:rStyle w:val="Emphasis"/>
        </w:rPr>
        <w:t>not led at all</w:t>
      </w:r>
      <w:r w:rsidRPr="006F3B1E">
        <w:rPr>
          <w:rStyle w:val="StyleUnderline"/>
        </w:rPr>
        <w:t xml:space="preserve">. Such a world would almost certainly be characterized by </w:t>
      </w:r>
      <w:r w:rsidRPr="006F3B1E">
        <w:rPr>
          <w:rStyle w:val="Emphasis"/>
        </w:rPr>
        <w:t>chronic crisis and conflict</w:t>
      </w:r>
      <w:r w:rsidRPr="006F3B1E">
        <w:rPr>
          <w:sz w:val="14"/>
        </w:rPr>
        <w:t xml:space="preserve">. </w:t>
      </w:r>
      <w:r w:rsidRPr="006F3B1E">
        <w:rPr>
          <w:rStyle w:val="StyleUnderline"/>
        </w:rPr>
        <w:t>That would be bad not just for Americans, but for the vast majority of the planet’s inhabitants</w:t>
      </w:r>
      <w:r w:rsidRPr="006F3B1E">
        <w:rPr>
          <w:sz w:val="14"/>
        </w:rPr>
        <w:t>.</w:t>
      </w:r>
    </w:p>
    <w:p w14:paraId="18331BEE" w14:textId="77777777" w:rsidR="006F3B1E" w:rsidRPr="006F3B1E" w:rsidRDefault="006F3B1E" w:rsidP="005442F7">
      <w:pPr>
        <w:rPr>
          <w:sz w:val="16"/>
        </w:rPr>
      </w:pPr>
    </w:p>
    <w:p w14:paraId="42675016" w14:textId="7D6A0885" w:rsidR="005442F7" w:rsidRPr="006F3B1E" w:rsidRDefault="006F3B1E" w:rsidP="006F3B1E">
      <w:pPr>
        <w:pStyle w:val="Heading3"/>
      </w:pPr>
      <w:r w:rsidRPr="006F3B1E">
        <w:lastRenderedPageBreak/>
        <w:t>US Key to Global Economy</w:t>
      </w:r>
    </w:p>
    <w:p w14:paraId="7EE22EA4" w14:textId="77777777" w:rsidR="005442F7" w:rsidRPr="006F3B1E" w:rsidRDefault="005442F7" w:rsidP="005442F7">
      <w:pPr>
        <w:pStyle w:val="Heading4"/>
      </w:pPr>
      <w:r w:rsidRPr="006F3B1E">
        <w:t>AND, Decline in the US ripples across the globe</w:t>
      </w:r>
    </w:p>
    <w:p w14:paraId="46243FD1" w14:textId="77777777" w:rsidR="005442F7" w:rsidRPr="006F3B1E" w:rsidRDefault="005442F7" w:rsidP="005442F7">
      <w:pPr>
        <w:rPr>
          <w:sz w:val="12"/>
        </w:rPr>
      </w:pPr>
      <w:r w:rsidRPr="006F3B1E">
        <w:rPr>
          <w:rStyle w:val="Style13ptBold"/>
        </w:rPr>
        <w:t>Kose et al. 17</w:t>
      </w:r>
      <w:r w:rsidRPr="006F3B1E">
        <w:rPr>
          <w:sz w:val="12"/>
        </w:rPr>
        <w:t xml:space="preserve"> (“Understanding the global role of the US economy”, M. Ayhan Kose Director of the Development Prospects Group, World Bank Group, Csilla Lakatos Economist in the Development Prospects Group (DECPG) of the World Bank, Franziska Ohnsorge Lead Economist in the Development Economics (DEC) Vice Presidency, World Bank, Marc Stocker  Senior Economist, Development Prospects Group, World Bank, 27 February 2017, https://voxeu.org/article/understanding-global-role-us-economy</w:t>
      </w:r>
    </w:p>
    <w:p w14:paraId="77B100AD" w14:textId="77777777" w:rsidR="005442F7" w:rsidRPr="006F3B1E" w:rsidRDefault="005442F7" w:rsidP="005442F7">
      <w:pPr>
        <w:rPr>
          <w:sz w:val="12"/>
        </w:rPr>
      </w:pPr>
      <w:r w:rsidRPr="006F3B1E">
        <w:rPr>
          <w:b/>
          <w:u w:val="single"/>
        </w:rPr>
        <w:t>Because of its size and interconnectedness, developments in the US economy are bound to have important effects around the world</w:t>
      </w:r>
      <w:r w:rsidRPr="006F3B1E">
        <w:rPr>
          <w:sz w:val="12"/>
        </w:rPr>
        <w:t xml:space="preserve">. The </w:t>
      </w:r>
      <w:r w:rsidRPr="006F3B1E">
        <w:rPr>
          <w:u w:val="single"/>
        </w:rPr>
        <w:t>US has the world’s single largest economy, accounting for almost a quarter of global GDP</w:t>
      </w:r>
      <w:r w:rsidRPr="006F3B1E">
        <w:rPr>
          <w:sz w:val="12"/>
        </w:rPr>
        <w:t xml:space="preserve"> (at market exchange rates), </w:t>
      </w:r>
      <w:r w:rsidRPr="006F3B1E">
        <w:rPr>
          <w:u w:val="single"/>
        </w:rPr>
        <w:t xml:space="preserve">one-fifth of global FDI, and more than a third of stock market capitalisation. It is the </w:t>
      </w:r>
      <w:r w:rsidRPr="006F3B1E">
        <w:rPr>
          <w:b/>
          <w:u w:val="single"/>
        </w:rPr>
        <w:t>most important</w:t>
      </w:r>
      <w:r w:rsidRPr="006F3B1E">
        <w:rPr>
          <w:u w:val="single"/>
        </w:rPr>
        <w:t xml:space="preserve"> export destination for one-fifth of countries around the world.</w:t>
      </w:r>
      <w:r w:rsidRPr="006F3B1E">
        <w:rPr>
          <w:sz w:val="12"/>
        </w:rPr>
        <w:t xml:space="preserve"> The </w:t>
      </w:r>
      <w:r w:rsidRPr="006F3B1E">
        <w:rPr>
          <w:u w:val="single"/>
        </w:rPr>
        <w:t xml:space="preserve">US dollar is the most widely used currency in global trade and financial transactions, and changes in US monetary policy and investor sentiment play a major role in driving global financing conditions </w:t>
      </w:r>
      <w:r w:rsidRPr="006F3B1E">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6F3B1E">
        <w:rPr>
          <w:u w:val="single"/>
        </w:rPr>
        <w:t>How large are global spillovers from US growth and policy shocks? A surge in US growth</w:t>
      </w:r>
      <w:r w:rsidRPr="006F3B1E">
        <w:rPr>
          <w:sz w:val="12"/>
        </w:rPr>
        <w:t xml:space="preserve"> – whether due to expansionary fiscal policies or other reasons – </w:t>
      </w:r>
      <w:r w:rsidRPr="006F3B1E">
        <w:rPr>
          <w:u w:val="single"/>
        </w:rPr>
        <w:t xml:space="preserve">could provide a </w:t>
      </w:r>
      <w:r w:rsidRPr="006F3B1E">
        <w:rPr>
          <w:b/>
          <w:u w:val="single"/>
        </w:rPr>
        <w:t>significant bo</w:t>
      </w:r>
      <w:r w:rsidRPr="006F3B1E">
        <w:rPr>
          <w:u w:val="single"/>
        </w:rPr>
        <w:t>ost to the global economy</w:t>
      </w:r>
      <w:r w:rsidRPr="006F3B1E">
        <w:rPr>
          <w:sz w:val="12"/>
        </w:rPr>
        <w:t xml:space="preserve">. </w:t>
      </w:r>
      <w:r w:rsidRPr="006F3B1E">
        <w:rPr>
          <w:b/>
          <w:u w:val="single"/>
        </w:rPr>
        <w:t>Shocks to the US economy transmit to the rest of the world through three main channels</w:t>
      </w:r>
      <w:r w:rsidRPr="006F3B1E">
        <w:rPr>
          <w:sz w:val="12"/>
        </w:rPr>
        <w:t xml:space="preserve">. </w:t>
      </w:r>
      <w:r w:rsidRPr="006F3B1E">
        <w:rPr>
          <w:u w:val="single"/>
        </w:rPr>
        <w:t xml:space="preserve">An acceleration in US activity can lift growth in trading partners directly through an </w:t>
      </w:r>
      <w:r w:rsidRPr="006F3B1E">
        <w:rPr>
          <w:b/>
          <w:u w:val="single"/>
        </w:rPr>
        <w:t>increase in import demand</w:t>
      </w:r>
      <w:r w:rsidRPr="006F3B1E">
        <w:rPr>
          <w:u w:val="single"/>
        </w:rPr>
        <w:t xml:space="preserve">, and </w:t>
      </w:r>
      <w:r w:rsidRPr="006F3B1E">
        <w:rPr>
          <w:b/>
          <w:u w:val="single"/>
        </w:rPr>
        <w:t xml:space="preserve">indirectly by strengthening productivity spillovers embedded in trade. </w:t>
      </w:r>
      <w:r w:rsidRPr="006F3B1E">
        <w:rPr>
          <w:sz w:val="12"/>
        </w:rPr>
        <w:t xml:space="preserve">Financial </w:t>
      </w:r>
      <w:r w:rsidRPr="006F3B1E">
        <w:rPr>
          <w:u w:val="single"/>
        </w:rPr>
        <w:t xml:space="preserve">market developments in the US may </w:t>
      </w:r>
      <w:r w:rsidRPr="006F3B1E">
        <w:rPr>
          <w:b/>
          <w:u w:val="single"/>
        </w:rPr>
        <w:t>have even wider global implications</w:t>
      </w:r>
      <w:r w:rsidRPr="006F3B1E">
        <w:rPr>
          <w:sz w:val="12"/>
        </w:rPr>
        <w:t xml:space="preserve">.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6F3B1E">
        <w:rPr>
          <w:u w:val="single"/>
        </w:rPr>
        <w:t>Given its role in global commodity markets</w:t>
      </w:r>
      <w:r w:rsidRPr="006F3B1E">
        <w:rPr>
          <w:sz w:val="12"/>
        </w:rPr>
        <w:t xml:space="preserve"> (the US is both the world’s largest gas and oil consumer and producer), changes in </w:t>
      </w:r>
      <w:r w:rsidRPr="006F3B1E">
        <w:rPr>
          <w:u w:val="single"/>
        </w:rPr>
        <w:t>US growth</w:t>
      </w:r>
      <w:r w:rsidRPr="006F3B1E">
        <w:rPr>
          <w:sz w:val="12"/>
        </w:rPr>
        <w:t xml:space="preserve"> prospects </w:t>
      </w:r>
      <w:r w:rsidRPr="006F3B1E">
        <w:rPr>
          <w:u w:val="single"/>
        </w:rPr>
        <w:t>can affect global commodity prices. This affects activity, fiscal and balance of payment developments in commodity exporters</w:t>
      </w:r>
      <w:r w:rsidRPr="006F3B1E">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w:t>
      </w:r>
      <w:r w:rsidRPr="006F3B1E">
        <w:rPr>
          <w:sz w:val="12"/>
        </w:rPr>
        <w:lastRenderedPageBreak/>
        <w:t xml:space="preserve">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6F3B1E">
        <w:rPr>
          <w:b/>
          <w:u w:val="single"/>
        </w:rPr>
        <w:t>Given its size and the strength of its ties with the global economy, shocks to the US economy are transmitted globally through many channels.</w:t>
      </w:r>
      <w:r w:rsidRPr="006F3B1E">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6F3B1E">
        <w:rPr>
          <w:u w:val="single"/>
        </w:rPr>
        <w:t>could hamper growth throughout the global economy</w:t>
      </w:r>
      <w:r w:rsidRPr="006F3B1E">
        <w:rPr>
          <w:sz w:val="12"/>
        </w:rPr>
        <w:t xml:space="preserve">, and </w:t>
      </w:r>
      <w:r w:rsidRPr="006F3B1E">
        <w:rPr>
          <w:u w:val="single"/>
        </w:rPr>
        <w:t>could have particularly adverse effects on investment growth in emerging market and developing economies</w:t>
      </w:r>
      <w:r w:rsidRPr="006F3B1E">
        <w:rPr>
          <w:sz w:val="12"/>
        </w:rPr>
        <w:t>, which have already showed weakness in recent years (World Bank 2017).</w:t>
      </w:r>
    </w:p>
    <w:p w14:paraId="12F6B4B7" w14:textId="5D12DB50" w:rsidR="006F3B1E" w:rsidRPr="006F3B1E" w:rsidRDefault="006F3B1E" w:rsidP="006F3B1E">
      <w:pPr>
        <w:pStyle w:val="Heading3"/>
      </w:pPr>
      <w:r w:rsidRPr="006F3B1E">
        <w:lastRenderedPageBreak/>
        <w:t>2NC Diversionary War Scenario</w:t>
      </w:r>
    </w:p>
    <w:p w14:paraId="2DC0E320" w14:textId="2F34ADA7" w:rsidR="005442F7" w:rsidRPr="006F3B1E" w:rsidRDefault="005442F7" w:rsidP="005442F7">
      <w:pPr>
        <w:pStyle w:val="Heading4"/>
        <w:rPr>
          <w:rFonts w:eastAsia="Times New Roman"/>
        </w:rPr>
      </w:pPr>
      <w:r w:rsidRPr="006F3B1E">
        <w:rPr>
          <w:rFonts w:eastAsia="Times New Roman"/>
        </w:rPr>
        <w:t xml:space="preserve">AND, Economic decline </w:t>
      </w:r>
      <w:r w:rsidRPr="006F3B1E">
        <w:rPr>
          <w:rFonts w:eastAsia="Times New Roman"/>
          <w:u w:val="single"/>
        </w:rPr>
        <w:t>under Trump</w:t>
      </w:r>
      <w:r w:rsidRPr="006F3B1E">
        <w:rPr>
          <w:rFonts w:eastAsia="Times New Roman"/>
        </w:rPr>
        <w:t xml:space="preserve"> is particularly likely to trigger diversionary war </w:t>
      </w:r>
    </w:p>
    <w:p w14:paraId="5BD60E87" w14:textId="77777777" w:rsidR="005442F7" w:rsidRPr="006F3B1E" w:rsidRDefault="005442F7" w:rsidP="005442F7">
      <w:pPr>
        <w:rPr>
          <w:rStyle w:val="Style13ptBold"/>
        </w:rPr>
      </w:pPr>
      <w:r w:rsidRPr="006F3B1E">
        <w:rPr>
          <w:rStyle w:val="Style13ptBold"/>
        </w:rPr>
        <w:t>Foster ‘16</w:t>
      </w:r>
    </w:p>
    <w:p w14:paraId="3DF82AF5" w14:textId="77777777" w:rsidR="005442F7" w:rsidRPr="006F3B1E" w:rsidRDefault="005442F7" w:rsidP="005442F7">
      <w:pPr>
        <w:rPr>
          <w:rFonts w:eastAsia="Calibri"/>
          <w:sz w:val="18"/>
          <w:szCs w:val="18"/>
        </w:rPr>
      </w:pPr>
      <w:r w:rsidRPr="006F3B1E">
        <w:rPr>
          <w:rFonts w:eastAsia="Calibri"/>
          <w:sz w:val="18"/>
          <w:szCs w:val="18"/>
        </w:rPr>
        <w:t>Dennis M. - professor of international studies and political science at the Virginia Military Institute, 12/19/16, “Would President Trump go to war to divert attention from problems at home</w:t>
      </w:r>
      <w:proofErr w:type="gramStart"/>
      <w:r w:rsidRPr="006F3B1E">
        <w:rPr>
          <w:rFonts w:eastAsia="Calibri"/>
          <w:sz w:val="18"/>
          <w:szCs w:val="18"/>
        </w:rPr>
        <w:t>?,</w:t>
      </w:r>
      <w:proofErr w:type="gramEnd"/>
      <w:r w:rsidRPr="006F3B1E">
        <w:rPr>
          <w:rFonts w:eastAsia="Calibri"/>
          <w:sz w:val="18"/>
          <w:szCs w:val="18"/>
        </w:rPr>
        <w:t>” http://inhomelandsecurity.com/would-president-trump-go-to-war-to-divert-attention-from-problems-at-home/</w:t>
      </w:r>
    </w:p>
    <w:p w14:paraId="7494D1A4" w14:textId="77777777" w:rsidR="005442F7" w:rsidRPr="006F3B1E" w:rsidRDefault="005442F7" w:rsidP="005442F7">
      <w:pPr>
        <w:rPr>
          <w:rFonts w:eastAsia="Calibri"/>
        </w:rPr>
      </w:pPr>
      <w:r w:rsidRPr="006F3B1E">
        <w:rPr>
          <w:rFonts w:eastAsia="Calibri"/>
          <w:u w:val="single"/>
        </w:rPr>
        <w:t xml:space="preserve">If the U.S. economy </w:t>
      </w:r>
      <w:r w:rsidRPr="006F3B1E">
        <w:rPr>
          <w:rFonts w:eastAsia="Calibri"/>
          <w:b/>
          <w:iCs/>
          <w:u w:val="single"/>
          <w:bdr w:val="single" w:sz="4" w:space="0" w:color="auto"/>
        </w:rPr>
        <w:t>tanks</w:t>
      </w:r>
      <w:r w:rsidRPr="006F3B1E">
        <w:rPr>
          <w:rFonts w:eastAsia="Calibri"/>
          <w:u w:val="single"/>
        </w:rPr>
        <w:t>, should we expect</w:t>
      </w:r>
      <w:r w:rsidRPr="006F3B1E">
        <w:rPr>
          <w:rFonts w:eastAsia="Calibri"/>
          <w:sz w:val="16"/>
        </w:rPr>
        <w:t xml:space="preserve"> Donald </w:t>
      </w:r>
      <w:r w:rsidRPr="006F3B1E">
        <w:rPr>
          <w:rFonts w:eastAsia="Calibri"/>
          <w:u w:val="single"/>
        </w:rPr>
        <w:t xml:space="preserve">Trump to engage in a </w:t>
      </w:r>
      <w:r w:rsidRPr="006F3B1E">
        <w:rPr>
          <w:rFonts w:eastAsia="Calibri"/>
          <w:b/>
          <w:iCs/>
          <w:u w:val="single"/>
          <w:bdr w:val="single" w:sz="4" w:space="0" w:color="auto"/>
        </w:rPr>
        <w:t>diversionary war?</w:t>
      </w:r>
      <w:r w:rsidRPr="006F3B1E">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6F3B1E">
        <w:rPr>
          <w:rFonts w:eastAsia="Calibri"/>
          <w:u w:val="single"/>
        </w:rPr>
        <w:t>whether U.S. presidents engage in diversionary conflicts depends</w:t>
      </w:r>
      <w:r w:rsidRPr="006F3B1E">
        <w:rPr>
          <w:rFonts w:eastAsia="Calibri"/>
          <w:sz w:val="16"/>
        </w:rPr>
        <w:t xml:space="preserve"> in part </w:t>
      </w:r>
      <w:r w:rsidRPr="006F3B1E">
        <w:rPr>
          <w:rFonts w:eastAsia="Calibri"/>
          <w:u w:val="single"/>
        </w:rPr>
        <w:t xml:space="preserve">on their </w:t>
      </w:r>
      <w:r w:rsidRPr="006F3B1E">
        <w:rPr>
          <w:rFonts w:eastAsia="Calibri"/>
          <w:b/>
          <w:iCs/>
          <w:u w:val="single"/>
          <w:bdr w:val="single" w:sz="4" w:space="0" w:color="auto"/>
        </w:rPr>
        <w:t>psychological traits</w:t>
      </w:r>
      <w:r w:rsidRPr="006F3B1E">
        <w:rPr>
          <w:rFonts w:eastAsia="Calibri"/>
          <w:sz w:val="16"/>
        </w:rPr>
        <w:t xml:space="preserve"> — how they frame the world, process information and develop plans of action. </w:t>
      </w:r>
      <w:r w:rsidRPr="006F3B1E">
        <w:rPr>
          <w:rFonts w:eastAsia="Calibri"/>
          <w:u w:val="single"/>
        </w:rPr>
        <w:t>Certain traits predispose leaders to more belligerent behavior</w:t>
      </w:r>
      <w:r w:rsidRPr="006F3B1E">
        <w:rPr>
          <w:rFonts w:eastAsia="Calibri"/>
          <w:sz w:val="16"/>
        </w:rPr>
        <w:t xml:space="preserve">. Do words translate into foreign policy action? One way to identify these traits is content analyses of leaders’ rhetoric. The more leaders use certain types of verbal constructs, the more likely they are to possess traits that lead them to use military force. For one, </w:t>
      </w:r>
      <w:r w:rsidRPr="006F3B1E">
        <w:rPr>
          <w:rFonts w:eastAsia="Calibri"/>
          <w:u w:val="single"/>
        </w:rPr>
        <w:t>conceptually simplistic leaders view the world in “black and white” terms</w:t>
      </w:r>
      <w:r w:rsidRPr="006F3B1E">
        <w:rPr>
          <w:rFonts w:eastAsia="Calibri"/>
          <w:sz w:val="16"/>
        </w:rPr>
        <w:t xml:space="preserve">; they </w:t>
      </w:r>
      <w:r w:rsidRPr="006F3B1E">
        <w:rPr>
          <w:rFonts w:eastAsia="Calibri"/>
          <w:u w:val="single"/>
        </w:rPr>
        <w:t>develop unsophisticated solutions to problems and are</w:t>
      </w:r>
      <w:r w:rsidRPr="006F3B1E">
        <w:rPr>
          <w:rFonts w:eastAsia="Calibri"/>
          <w:sz w:val="16"/>
        </w:rPr>
        <w:t xml:space="preserve"> largely </w:t>
      </w:r>
      <w:r w:rsidRPr="006F3B1E">
        <w:rPr>
          <w:rFonts w:eastAsia="Calibri"/>
          <w:b/>
          <w:iCs/>
          <w:u w:val="single"/>
          <w:bdr w:val="single" w:sz="4" w:space="0" w:color="auto"/>
        </w:rPr>
        <w:t>insensitive to risks</w:t>
      </w:r>
      <w:r w:rsidRPr="006F3B1E">
        <w:rPr>
          <w:rFonts w:eastAsia="Calibri"/>
          <w:sz w:val="16"/>
        </w:rPr>
        <w:t xml:space="preserve">. Similarly, </w:t>
      </w:r>
      <w:r w:rsidRPr="006F3B1E">
        <w:rPr>
          <w:rFonts w:eastAsia="Calibri"/>
          <w:u w:val="single"/>
        </w:rPr>
        <w:t>distrustful leaders</w:t>
      </w:r>
      <w:r w:rsidRPr="006F3B1E">
        <w:rPr>
          <w:rFonts w:eastAsia="Calibri"/>
          <w:sz w:val="16"/>
        </w:rPr>
        <w:t xml:space="preserve"> tend to </w:t>
      </w:r>
      <w:r w:rsidRPr="006F3B1E">
        <w:rPr>
          <w:rFonts w:eastAsia="Calibri"/>
          <w:u w:val="single"/>
        </w:rPr>
        <w:t>exaggerate threats and rely on aggression</w:t>
      </w:r>
      <w:r w:rsidRPr="006F3B1E">
        <w:rPr>
          <w:rFonts w:eastAsia="Calibri"/>
          <w:sz w:val="16"/>
        </w:rPr>
        <w:t xml:space="preserve"> to deal with threats. </w:t>
      </w:r>
      <w:r w:rsidRPr="006F3B1E">
        <w:rPr>
          <w:rFonts w:eastAsia="Calibri"/>
          <w:u w:val="single"/>
        </w:rPr>
        <w:t>Distrustful leaders</w:t>
      </w:r>
      <w:r w:rsidRPr="006F3B1E">
        <w:rPr>
          <w:rFonts w:eastAsia="Calibri"/>
          <w:sz w:val="16"/>
        </w:rPr>
        <w:t xml:space="preserve"> typically </w:t>
      </w:r>
      <w:r w:rsidRPr="006F3B1E">
        <w:rPr>
          <w:rFonts w:eastAsia="Calibri"/>
          <w:b/>
          <w:iCs/>
          <w:u w:val="single"/>
          <w:bdr w:val="single" w:sz="4" w:space="0" w:color="auto"/>
        </w:rPr>
        <w:t>favor military action</w:t>
      </w:r>
      <w:r w:rsidRPr="006F3B1E">
        <w:rPr>
          <w:rFonts w:eastAsia="Calibri"/>
          <w:sz w:val="16"/>
        </w:rPr>
        <w:t xml:space="preserve"> and are confident in their ability to wield it effectively. Thus, </w:t>
      </w:r>
      <w:r w:rsidRPr="006F3B1E">
        <w:rPr>
          <w:rFonts w:eastAsia="Calibri"/>
          <w:u w:val="single"/>
        </w:rPr>
        <w:t xml:space="preserve">when faced with politically damaging problems that are hard to solve — such as a </w:t>
      </w:r>
      <w:r w:rsidRPr="006F3B1E">
        <w:rPr>
          <w:rFonts w:eastAsia="Calibri"/>
          <w:b/>
          <w:iCs/>
          <w:u w:val="single"/>
          <w:bdr w:val="single" w:sz="4" w:space="0" w:color="auto"/>
        </w:rPr>
        <w:t>faltering economy</w:t>
      </w:r>
      <w:r w:rsidRPr="006F3B1E">
        <w:rPr>
          <w:rFonts w:eastAsia="Calibri"/>
          <w:sz w:val="16"/>
        </w:rPr>
        <w:t xml:space="preserve"> — </w:t>
      </w:r>
      <w:r w:rsidRPr="006F3B1E">
        <w:rPr>
          <w:rFonts w:eastAsia="Calibri"/>
          <w:u w:val="single"/>
        </w:rPr>
        <w:t>leaders who are</w:t>
      </w:r>
      <w:r w:rsidRPr="006F3B1E">
        <w:rPr>
          <w:rFonts w:eastAsia="Calibri"/>
          <w:sz w:val="16"/>
        </w:rPr>
        <w:t xml:space="preserve"> both </w:t>
      </w:r>
      <w:r w:rsidRPr="006F3B1E">
        <w:rPr>
          <w:rFonts w:eastAsia="Calibri"/>
          <w:u w:val="single"/>
        </w:rPr>
        <w:t xml:space="preserve">distrustful and simplistic are </w:t>
      </w:r>
      <w:r w:rsidRPr="006F3B1E">
        <w:rPr>
          <w:rFonts w:eastAsia="Calibri"/>
          <w:b/>
          <w:iCs/>
          <w:u w:val="single"/>
          <w:bdr w:val="single" w:sz="4" w:space="0" w:color="auto"/>
        </w:rPr>
        <w:t>less likely to put together complex, direct responses</w:t>
      </w:r>
      <w:r w:rsidRPr="006F3B1E">
        <w:rPr>
          <w:rFonts w:eastAsia="Calibri"/>
          <w:sz w:val="16"/>
        </w:rPr>
        <w:t xml:space="preserve">. Instead, </w:t>
      </w:r>
      <w:r w:rsidRPr="006F3B1E">
        <w:rPr>
          <w:rFonts w:eastAsia="Calibri"/>
          <w:u w:val="single"/>
        </w:rPr>
        <w:t>they develop simplistic but risky “solutions” that divert popular attention</w:t>
      </w:r>
      <w:r w:rsidRPr="006F3B1E">
        <w:rPr>
          <w:rFonts w:eastAsia="Calibri"/>
          <w:sz w:val="16"/>
        </w:rPr>
        <w:t xml:space="preserve"> from the problem, </w:t>
      </w:r>
      <w:r w:rsidRPr="006F3B1E">
        <w:rPr>
          <w:rFonts w:eastAsia="Calibri"/>
          <w:u w:val="single"/>
        </w:rPr>
        <w:t>utilizing</w:t>
      </w:r>
      <w:r w:rsidRPr="006F3B1E">
        <w:rPr>
          <w:rFonts w:eastAsia="Calibri"/>
          <w:sz w:val="16"/>
        </w:rPr>
        <w:t xml:space="preserve"> the tools with which they are most comfortable and confident (</w:t>
      </w:r>
      <w:r w:rsidRPr="006F3B1E">
        <w:rPr>
          <w:rFonts w:eastAsia="Calibri"/>
          <w:b/>
          <w:iCs/>
          <w:u w:val="single"/>
          <w:bdr w:val="single" w:sz="4" w:space="0" w:color="auto"/>
        </w:rPr>
        <w:t>military force</w:t>
      </w:r>
      <w:r w:rsidRPr="006F3B1E">
        <w:rPr>
          <w:rFonts w:eastAsia="Calibri"/>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6F3B1E">
        <w:rPr>
          <w:rFonts w:eastAsia="Calibri"/>
          <w:u w:val="single"/>
        </w:rPr>
        <w:t>I took</w:t>
      </w:r>
      <w:r w:rsidRPr="006F3B1E">
        <w:rPr>
          <w:rFonts w:eastAsia="Calibri"/>
          <w:sz w:val="16"/>
        </w:rPr>
        <w:t xml:space="preserve"> these </w:t>
      </w:r>
      <w:r w:rsidRPr="006F3B1E">
        <w:rPr>
          <w:rFonts w:eastAsia="Calibri"/>
          <w:u w:val="single"/>
        </w:rPr>
        <w:t>data on Trump and plugged them into the statistical model that we developed to predict major uses of force by the U</w:t>
      </w:r>
      <w:r w:rsidRPr="006F3B1E">
        <w:rPr>
          <w:rFonts w:eastAsia="Calibri"/>
          <w:sz w:val="16"/>
        </w:rPr>
        <w:t xml:space="preserve">nited </w:t>
      </w:r>
      <w:r w:rsidRPr="006F3B1E">
        <w:rPr>
          <w:rFonts w:eastAsia="Calibri"/>
          <w:u w:val="single"/>
        </w:rPr>
        <w:t>S</w:t>
      </w:r>
      <w:r w:rsidRPr="006F3B1E">
        <w:rPr>
          <w:rFonts w:eastAsia="Calibri"/>
          <w:sz w:val="16"/>
        </w:rPr>
        <w:t xml:space="preserve">tates </w:t>
      </w:r>
      <w:r w:rsidRPr="006F3B1E">
        <w:rPr>
          <w:rFonts w:eastAsia="Calibri"/>
          <w:u w:val="single"/>
        </w:rPr>
        <w:t>from 1953 to 2000</w:t>
      </w:r>
      <w:r w:rsidRPr="006F3B1E">
        <w:rPr>
          <w:rFonts w:eastAsia="Calibri"/>
          <w:sz w:val="16"/>
        </w:rPr>
        <w:t xml:space="preserve">. </w:t>
      </w:r>
      <w:r w:rsidRPr="006F3B1E">
        <w:rPr>
          <w:rFonts w:eastAsia="Calibri"/>
          <w:u w:val="single"/>
        </w:rPr>
        <w:t xml:space="preserve">For a president of average distrust and conceptual complexity, an economic downturn </w:t>
      </w:r>
      <w:r w:rsidRPr="006F3B1E">
        <w:rPr>
          <w:rFonts w:eastAsia="Calibri"/>
          <w:b/>
          <w:iCs/>
          <w:u w:val="single"/>
          <w:bdr w:val="single" w:sz="4" w:space="0" w:color="auto"/>
        </w:rPr>
        <w:t>only weakly predicts an increase in the use of force</w:t>
      </w:r>
      <w:r w:rsidRPr="006F3B1E">
        <w:rPr>
          <w:rFonts w:eastAsia="Calibri"/>
          <w:sz w:val="16"/>
        </w:rPr>
        <w:t xml:space="preserve">. </w:t>
      </w:r>
      <w:r w:rsidRPr="006F3B1E">
        <w:rPr>
          <w:rFonts w:eastAsia="Calibri"/>
          <w:u w:val="single"/>
        </w:rPr>
        <w:t>But the model would predict</w:t>
      </w:r>
      <w:r w:rsidRPr="006F3B1E">
        <w:rPr>
          <w:rFonts w:eastAsia="Calibri"/>
          <w:sz w:val="16"/>
        </w:rPr>
        <w:t xml:space="preserve"> that </w:t>
      </w:r>
      <w:r w:rsidRPr="006F3B1E">
        <w:rPr>
          <w:rFonts w:eastAsia="Calibri"/>
          <w:u w:val="single"/>
        </w:rPr>
        <w:t xml:space="preserve">a president with Trump’s numbers would respond to </w:t>
      </w:r>
      <w:r w:rsidRPr="006F3B1E">
        <w:rPr>
          <w:rFonts w:eastAsia="Calibri"/>
          <w:b/>
          <w:iCs/>
          <w:sz w:val="24"/>
          <w:u w:val="single"/>
          <w:bdr w:val="single" w:sz="4" w:space="0" w:color="auto"/>
        </w:rPr>
        <w:t>even a minor economic downturn with an increase in the use of force</w:t>
      </w:r>
      <w:r w:rsidRPr="006F3B1E">
        <w:rPr>
          <w:rFonts w:eastAsia="Calibri"/>
          <w:sz w:val="16"/>
        </w:rPr>
        <w:t xml:space="preserve">. For example, were the misery index (aggregate inflation and unemployment) equal to 12 — about where it stood in October 2011 — the model predicts a president with Trump’s psychological traits would initiate more than one major conflict per quarter. 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 </w:t>
      </w:r>
      <w:r w:rsidRPr="006F3B1E">
        <w:rPr>
          <w:rFonts w:eastAsia="Calibri"/>
          <w:sz w:val="16"/>
        </w:rPr>
        <w:lastRenderedPageBreak/>
        <w:t xml:space="preserve">Nevertheless, </w:t>
      </w:r>
      <w:r w:rsidRPr="006F3B1E">
        <w:rPr>
          <w:rFonts w:eastAsia="Calibri"/>
          <w:u w:val="single"/>
        </w:rPr>
        <w:t>this analysis suggests</w:t>
      </w:r>
      <w:r w:rsidRPr="006F3B1E">
        <w:rPr>
          <w:rFonts w:eastAsia="Calibri"/>
          <w:sz w:val="16"/>
        </w:rPr>
        <w:t xml:space="preserve"> some </w:t>
      </w:r>
      <w:r w:rsidRPr="006F3B1E">
        <w:rPr>
          <w:rFonts w:eastAsia="Calibri"/>
          <w:u w:val="single"/>
        </w:rPr>
        <w:t xml:space="preserve">cause for concern about the </w:t>
      </w:r>
      <w:r w:rsidRPr="006F3B1E">
        <w:rPr>
          <w:rFonts w:eastAsia="Calibri"/>
          <w:b/>
          <w:iCs/>
          <w:u w:val="single"/>
          <w:bdr w:val="single" w:sz="4" w:space="0" w:color="auto"/>
        </w:rPr>
        <w:t>international ramifications of an economic downturn with a President Trump in the White House</w:t>
      </w:r>
      <w:r w:rsidRPr="006F3B1E">
        <w:rPr>
          <w:rFonts w:eastAsia="Calibri"/>
        </w:rPr>
        <w:t>.</w:t>
      </w:r>
    </w:p>
    <w:p w14:paraId="0C3B7C37" w14:textId="77777777" w:rsidR="005442F7" w:rsidRPr="006F3B1E" w:rsidRDefault="005442F7" w:rsidP="005442F7">
      <w:pPr>
        <w:pStyle w:val="Heading4"/>
      </w:pPr>
      <w:r w:rsidRPr="006F3B1E">
        <w:t xml:space="preserve">AND, That results in nuclear escalation </w:t>
      </w:r>
    </w:p>
    <w:p w14:paraId="6118F25D" w14:textId="77777777" w:rsidR="005442F7" w:rsidRPr="006F3B1E" w:rsidRDefault="005442F7" w:rsidP="005442F7">
      <w:r w:rsidRPr="006F3B1E">
        <w:rPr>
          <w:rStyle w:val="Style13ptBold"/>
        </w:rPr>
        <w:t>Street ‘16</w:t>
      </w:r>
    </w:p>
    <w:p w14:paraId="1516D652" w14:textId="77777777" w:rsidR="005442F7" w:rsidRPr="006F3B1E" w:rsidRDefault="005442F7" w:rsidP="005442F7">
      <w:pPr>
        <w:rPr>
          <w:sz w:val="18"/>
          <w:szCs w:val="18"/>
        </w:rPr>
      </w:pPr>
      <w:r w:rsidRPr="006F3B1E">
        <w:rPr>
          <w:sz w:val="18"/>
          <w:szCs w:val="18"/>
        </w:rPr>
        <w:t>Tim -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14:paraId="2828B6EC" w14:textId="77777777" w:rsidR="005442F7" w:rsidRPr="006F3B1E" w:rsidRDefault="005442F7" w:rsidP="005442F7">
      <w:pPr>
        <w:rPr>
          <w:sz w:val="16"/>
        </w:rPr>
      </w:pPr>
      <w:r w:rsidRPr="006F3B1E">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6F3B1E">
        <w:rPr>
          <w:rStyle w:val="StyleUnderline"/>
        </w:rPr>
        <w:t>implications of Trump’s election</w:t>
      </w:r>
      <w:r w:rsidRPr="006F3B1E">
        <w:rPr>
          <w:sz w:val="16"/>
        </w:rPr>
        <w:t xml:space="preserve"> to the most powerful office on Earth—</w:t>
      </w:r>
      <w:r w:rsidRPr="006F3B1E">
        <w:rPr>
          <w:rStyle w:val="StyleUnderline"/>
        </w:rPr>
        <w:t xml:space="preserve">for the </w:t>
      </w:r>
      <w:r w:rsidRPr="006F3B1E">
        <w:rPr>
          <w:rStyle w:val="Emphasis"/>
        </w:rPr>
        <w:t>peace and stability</w:t>
      </w:r>
      <w:r w:rsidRPr="006F3B1E">
        <w:rPr>
          <w:rStyle w:val="StyleUnderline"/>
        </w:rPr>
        <w:t xml:space="preserve"> of</w:t>
      </w:r>
      <w:r w:rsidRPr="006F3B1E">
        <w:rPr>
          <w:sz w:val="16"/>
        </w:rPr>
        <w:t xml:space="preserve"> both that nation and </w:t>
      </w:r>
      <w:r w:rsidRPr="006F3B1E">
        <w:rPr>
          <w:rStyle w:val="Emphasis"/>
        </w:rPr>
        <w:t>the world</w:t>
      </w:r>
      <w:r w:rsidRPr="006F3B1E">
        <w:rPr>
          <w:sz w:val="16"/>
        </w:rPr>
        <w:t>—</w:t>
      </w:r>
      <w:r w:rsidRPr="006F3B1E">
        <w:rPr>
          <w:rStyle w:val="StyleUnderline"/>
        </w:rPr>
        <w:t>cannot be emphasised enough</w:t>
      </w:r>
      <w:r w:rsidRPr="006F3B1E">
        <w:rPr>
          <w:sz w:val="16"/>
        </w:rPr>
        <w:t xml:space="preserve">. In this regard, </w:t>
      </w:r>
      <w:r w:rsidRPr="006F3B1E">
        <w:rPr>
          <w:rStyle w:val="StyleUnderline"/>
        </w:rPr>
        <w:t>of the many uncertainties</w:t>
      </w:r>
      <w:r w:rsidRPr="006F3B1E">
        <w:rPr>
          <w:sz w:val="16"/>
        </w:rPr>
        <w:t xml:space="preserve"> and worries </w:t>
      </w:r>
      <w:r w:rsidRPr="006F3B1E">
        <w:rPr>
          <w:rStyle w:val="StyleUnderline"/>
        </w:rPr>
        <w:t>brought on by a Trump presidency, the</w:t>
      </w:r>
      <w:r w:rsidRPr="006F3B1E">
        <w:rPr>
          <w:sz w:val="16"/>
        </w:rPr>
        <w:t xml:space="preserve"> two </w:t>
      </w:r>
      <w:r w:rsidRPr="006F3B1E">
        <w:rPr>
          <w:rStyle w:val="Emphasis"/>
        </w:rPr>
        <w:t>existential questions</w:t>
      </w:r>
      <w:r w:rsidRPr="006F3B1E">
        <w:rPr>
          <w:rStyle w:val="StyleUnderline"/>
        </w:rPr>
        <w:t xml:space="preserve"> of</w:t>
      </w:r>
      <w:r w:rsidRPr="006F3B1E">
        <w:rPr>
          <w:sz w:val="16"/>
        </w:rPr>
        <w:t xml:space="preserve"> climate change and </w:t>
      </w:r>
      <w:r w:rsidRPr="006F3B1E">
        <w:rPr>
          <w:rStyle w:val="Emphasis"/>
        </w:rPr>
        <w:t>nuclear war</w:t>
      </w:r>
      <w:r w:rsidRPr="006F3B1E">
        <w:rPr>
          <w:rStyle w:val="StyleUnderline"/>
        </w:rPr>
        <w:t xml:space="preserve"> stand out</w:t>
      </w:r>
      <w:r w:rsidRPr="006F3B1E">
        <w:rPr>
          <w:sz w:val="16"/>
        </w:rPr>
        <w:t xml:space="preserve">. 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6F3B1E">
        <w:rPr>
          <w:rStyle w:val="StyleUnderline"/>
        </w:rPr>
        <w:t xml:space="preserve">a Trump administration will pursue policies that will aggravate and disappoint his supporters, a situation that could </w:t>
      </w:r>
      <w:r w:rsidRPr="006F3B1E">
        <w:rPr>
          <w:rStyle w:val="Emphasis"/>
          <w:sz w:val="24"/>
        </w:rPr>
        <w:t>increase the possibility of the US engaging in a ‘diversionary’ war</w:t>
      </w:r>
      <w:r w:rsidRPr="006F3B1E">
        <w:rPr>
          <w:sz w:val="16"/>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w:t>
      </w:r>
      <w:r w:rsidRPr="006F3B1E">
        <w:rPr>
          <w:rStyle w:val="StyleUnderline"/>
        </w:rPr>
        <w:t xml:space="preserve">The US President is </w:t>
      </w:r>
      <w:r w:rsidRPr="006F3B1E">
        <w:rPr>
          <w:rStyle w:val="Emphasis"/>
        </w:rPr>
        <w:t>solely responsible</w:t>
      </w:r>
      <w:r w:rsidRPr="006F3B1E">
        <w:rPr>
          <w:rStyle w:val="StyleUnderline"/>
        </w:rPr>
        <w:t xml:space="preserve"> for the decision to use the</w:t>
      </w:r>
      <w:r w:rsidRPr="006F3B1E">
        <w:rPr>
          <w:sz w:val="16"/>
        </w:rPr>
        <w:t xml:space="preserve"> near-</w:t>
      </w:r>
      <w:r w:rsidRPr="006F3B1E">
        <w:rPr>
          <w:rStyle w:val="Emphasis"/>
        </w:rPr>
        <w:t>unimaginably destructive power</w:t>
      </w:r>
      <w:r w:rsidRPr="006F3B1E">
        <w:rPr>
          <w:rStyle w:val="StyleUnderline"/>
        </w:rPr>
        <w:t xml:space="preserve"> of the nation’s nuclear arsenal</w:t>
      </w:r>
      <w:r w:rsidRPr="006F3B1E">
        <w:rPr>
          <w:sz w:val="16"/>
        </w:rPr>
        <w:t>. Thus, as Bruce Blair—a former intercontinental ballistic missile launch control officer—makes clear, ‘</w:t>
      </w:r>
      <w:r w:rsidRPr="006F3B1E">
        <w:rPr>
          <w:rStyle w:val="StyleUnderline"/>
        </w:rPr>
        <w:t>Trump will have the sole authority to launch nuclear weapons whenever he chooses</w:t>
      </w:r>
      <w:r w:rsidRPr="006F3B1E">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6F3B1E">
        <w:rPr>
          <w:rStyle w:val="StyleUnderline"/>
        </w:rPr>
        <w:t xml:space="preserve">with each of the US’s fourteen nuclear-armed </w:t>
      </w:r>
      <w:r w:rsidRPr="006F3B1E">
        <w:rPr>
          <w:rStyle w:val="Emphasis"/>
        </w:rPr>
        <w:t>sub</w:t>
      </w:r>
      <w:r w:rsidRPr="006F3B1E">
        <w:rPr>
          <w:rStyle w:val="StyleUnderline"/>
        </w:rPr>
        <w:t>marine</w:t>
      </w:r>
      <w:r w:rsidRPr="006F3B1E">
        <w:rPr>
          <w:rStyle w:val="Emphasis"/>
        </w:rPr>
        <w:t>s</w:t>
      </w:r>
      <w:r w:rsidRPr="006F3B1E">
        <w:rPr>
          <w:rStyle w:val="StyleUnderline"/>
        </w:rPr>
        <w:t xml:space="preserve"> alone carrying ‘</w:t>
      </w:r>
      <w:r w:rsidRPr="006F3B1E">
        <w:rPr>
          <w:rStyle w:val="Emphasis"/>
        </w:rPr>
        <w:t>enough power to destroy the people of an entire continent’</w:t>
      </w:r>
      <w:r w:rsidRPr="006F3B1E">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14:paraId="3C7F68BF" w14:textId="1324112D" w:rsidR="005442F7" w:rsidRPr="006F3B1E" w:rsidRDefault="005442F7" w:rsidP="005442F7"/>
    <w:p w14:paraId="69B3A15E" w14:textId="2B4291EE" w:rsidR="00C24E1E" w:rsidRPr="006F3B1E" w:rsidRDefault="00C24E1E" w:rsidP="005442F7"/>
    <w:p w14:paraId="31A29AA0" w14:textId="3A8437C5" w:rsidR="00580282" w:rsidRPr="006F3B1E" w:rsidRDefault="0071106C" w:rsidP="00580282">
      <w:pPr>
        <w:pStyle w:val="Heading1"/>
      </w:pPr>
      <w:r w:rsidRPr="006F3B1E">
        <w:lastRenderedPageBreak/>
        <w:t>AFF</w:t>
      </w:r>
    </w:p>
    <w:p w14:paraId="00403526" w14:textId="4AC5FEBE" w:rsidR="00A24921" w:rsidRPr="006F3B1E" w:rsidRDefault="00A24921" w:rsidP="00A24921">
      <w:pPr>
        <w:rPr>
          <w:sz w:val="16"/>
        </w:rPr>
      </w:pPr>
    </w:p>
    <w:p w14:paraId="128D8CB3" w14:textId="746218EF" w:rsidR="006F3B1E" w:rsidRPr="006F3B1E" w:rsidRDefault="006F3B1E" w:rsidP="006F3B1E">
      <w:pPr>
        <w:pStyle w:val="Heading3"/>
      </w:pPr>
      <w:r w:rsidRPr="006F3B1E">
        <w:lastRenderedPageBreak/>
        <w:t>No Impact- Offsets</w:t>
      </w:r>
    </w:p>
    <w:p w14:paraId="5B5B6C9E" w14:textId="77777777" w:rsidR="006F3B1E" w:rsidRPr="006F3B1E" w:rsidRDefault="006F3B1E" w:rsidP="006F3B1E"/>
    <w:p w14:paraId="5D62CF13" w14:textId="77777777" w:rsidR="006F3B1E" w:rsidRPr="006F3B1E" w:rsidRDefault="006F3B1E" w:rsidP="006F3B1E">
      <w:pPr>
        <w:pStyle w:val="Heading4"/>
      </w:pPr>
      <w:r w:rsidRPr="006F3B1E">
        <w:rPr>
          <w:u w:val="single"/>
        </w:rPr>
        <w:t>Offsets</w:t>
      </w:r>
      <w:r w:rsidRPr="006F3B1E">
        <w:t xml:space="preserve"> mean arms sales have </w:t>
      </w:r>
      <w:r w:rsidRPr="006F3B1E">
        <w:rPr>
          <w:u w:val="single"/>
        </w:rPr>
        <w:t xml:space="preserve">no economic impact </w:t>
      </w:r>
      <w:r w:rsidRPr="006F3B1E">
        <w:t xml:space="preserve"> </w:t>
      </w:r>
    </w:p>
    <w:p w14:paraId="32AEF866" w14:textId="77777777" w:rsidR="006F3B1E" w:rsidRPr="006F3B1E" w:rsidRDefault="006F3B1E" w:rsidP="006F3B1E">
      <w:r w:rsidRPr="006F3B1E">
        <w:rPr>
          <w:rStyle w:val="Style13ptBold"/>
        </w:rPr>
        <w:t xml:space="preserve">Hartung and Arabia, 19 </w:t>
      </w:r>
      <w:r w:rsidRPr="006F3B1E">
        <w:rPr>
          <w:rStyle w:val="Style13ptBold"/>
          <w:b w:val="0"/>
        </w:rPr>
        <w:t xml:space="preserve">[William, director of the Arms and Security Project at the Center for International Policy, and Christina, Director of the Security Assistance Monitor at the Center for International Policy, “Trends in Major U.S. Arms Sales in 2018: The Trump Record – Rhetoric Versus Reality,” a reporter by the Security Assistance Monitor, a program of the Center for International Policy focused on enhancing transparency and oversight of U.S. foreign security aid and arms sales, </w:t>
      </w:r>
      <w:hyperlink r:id="rId37" w:history="1">
        <w:r w:rsidRPr="006F3B1E">
          <w:rPr>
            <w:rStyle w:val="Style13ptBold"/>
            <w:b w:val="0"/>
          </w:rPr>
          <w:t>https://static.wixstatic.com/ugd/3ba8a1_44475f2b94464e77b57c6d33953dc939.pdf</w:t>
        </w:r>
      </w:hyperlink>
      <w:r w:rsidRPr="006F3B1E">
        <w:rPr>
          <w:rStyle w:val="Style13ptBold"/>
          <w:b w:val="0"/>
        </w:rPr>
        <w:t>, AC]</w:t>
      </w:r>
      <w:r w:rsidRPr="006F3B1E">
        <w:t xml:space="preserve"> </w:t>
      </w:r>
    </w:p>
    <w:p w14:paraId="7D7C3B7D" w14:textId="726388CD" w:rsidR="006F3B1E" w:rsidRDefault="006F3B1E" w:rsidP="006F3B1E">
      <w:pPr>
        <w:rPr>
          <w:sz w:val="16"/>
        </w:rPr>
      </w:pPr>
      <w:r w:rsidRPr="006F3B1E">
        <w:rPr>
          <w:sz w:val="16"/>
        </w:rPr>
        <w:t xml:space="preserve">Arms Sales and Jobs </w:t>
      </w:r>
      <w:r w:rsidRPr="006F3B1E">
        <w:rPr>
          <w:rStyle w:val="StyleUnderline"/>
        </w:rPr>
        <w:t>One of the Trump administration’s primary rationales for its efforts to expand U.S. arms sales is the assertion that weapons exports create large numbers of jobs in the United States</w:t>
      </w:r>
      <w:r w:rsidRPr="006F3B1E">
        <w:rPr>
          <w:sz w:val="16"/>
        </w:rPr>
        <w:t xml:space="preserve">. </w:t>
      </w:r>
      <w:r w:rsidRPr="006F3B1E">
        <w:rPr>
          <w:rStyle w:val="Emphasis"/>
        </w:rPr>
        <w:t xml:space="preserve">This </w:t>
      </w:r>
      <w:r w:rsidRPr="006F3B1E">
        <w:rPr>
          <w:sz w:val="16"/>
        </w:rPr>
        <w:t xml:space="preserve">claim does not hold up to scrutiny. For example, </w:t>
      </w:r>
      <w:r w:rsidRPr="006F3B1E">
        <w:rPr>
          <w:rStyle w:val="StyleUnderline"/>
        </w:rPr>
        <w:t>the Trump administration has sharply increased the number of deals in which foreign nations produce U.S.-developed weaponry in their countries under licensing and coproduction agreements</w:t>
      </w:r>
      <w:r w:rsidRPr="006F3B1E">
        <w:rPr>
          <w:sz w:val="16"/>
        </w:rPr>
        <w:t xml:space="preserve">. </w:t>
      </w:r>
      <w:r w:rsidRPr="006F3B1E">
        <w:rPr>
          <w:rStyle w:val="Emphasis"/>
        </w:rPr>
        <w:t>These deals support production overseas, as well as helping potential competitors build up their own defense industries</w:t>
      </w:r>
      <w:r w:rsidRPr="006F3B1E">
        <w:rPr>
          <w:sz w:val="16"/>
        </w:rPr>
        <w:t xml:space="preserve">. </w:t>
      </w:r>
      <w:r w:rsidRPr="006F3B1E">
        <w:rPr>
          <w:rStyle w:val="StyleUnderline"/>
        </w:rPr>
        <w:t>The number and value of licenses granted to manufacturing U.S. weapons and weapons components overseas nearly doubled</w:t>
      </w:r>
      <w:r w:rsidRPr="006F3B1E">
        <w:rPr>
          <w:sz w:val="16"/>
        </w:rPr>
        <w:t xml:space="preserve"> from 2017 to 2018. In 2017 there were 19 manufacturing licenses granted, valued at $12.6 billion. In 2018 those figures jumped to 40 licenses granted, valued at $19.8 billion. The dollar value of licensing and manufacturing deals in 2018 accounted for over 25% of all U.S. arms offers in that year, </w:t>
      </w:r>
      <w:r w:rsidRPr="006F3B1E">
        <w:rPr>
          <w:rStyle w:val="StyleUnderline"/>
        </w:rPr>
        <w:t xml:space="preserve">an indication of the growing number of arms offers that involve overseas production. </w:t>
      </w:r>
      <w:r w:rsidRPr="006F3B1E">
        <w:rPr>
          <w:rStyle w:val="Emphasis"/>
        </w:rPr>
        <w:t>A case in point regarding the administration’s exaggerated claims of arms sales-related jobs is Saudi Arabia</w:t>
      </w:r>
      <w:r w:rsidRPr="006F3B1E">
        <w:rPr>
          <w:sz w:val="16"/>
        </w:rPr>
        <w:t xml:space="preserve">, </w:t>
      </w:r>
      <w:r w:rsidRPr="006F3B1E">
        <w:rPr>
          <w:rStyle w:val="StyleUnderline"/>
        </w:rPr>
        <w:t>where President Trump has claimed that there are hundreds of thousands of U.S. jobs tied to arms sales to that nation</w:t>
      </w:r>
      <w:r w:rsidRPr="006F3B1E">
        <w:rPr>
          <w:sz w:val="16"/>
        </w:rPr>
        <w:t xml:space="preserve">. He has used this argument in opposing a reduction in U.S. sales to the Saudi regime in response to its murder of U.S.-resident journalist and Washington Post contributor Jamal Khashoggi and Saudi Arabia’s killing of civilians in its intervention in Yemen. There are serious questions as to whether arms sales-related jobs should be an adequate reason to arm repressive regimes. But putting that aside for the moment, President </w:t>
      </w:r>
      <w:r w:rsidRPr="006F3B1E">
        <w:rPr>
          <w:rStyle w:val="StyleUnderline"/>
        </w:rPr>
        <w:t>Trump’s assertions on arms exports and jobs don’t stand up to even minimal scrutiny. Based on actual deliveries of arms, which is the best measure of how much money is</w:t>
      </w:r>
      <w:r w:rsidRPr="006F3B1E">
        <w:rPr>
          <w:sz w:val="16"/>
        </w:rPr>
        <w:t xml:space="preserve"> </w:t>
      </w:r>
      <w:r w:rsidRPr="006F3B1E">
        <w:rPr>
          <w:rStyle w:val="StyleUnderline"/>
        </w:rPr>
        <w:t>actually flowing in any given year pursuant to current and past weapons offers, U.S. jobs tied to Saudi arms deals likely numbered in the range of 20,000 to 40,000 jobs in 2018, less than ten percent of President Trump’s claims of 500,000 jobs</w:t>
      </w:r>
      <w:r w:rsidRPr="006F3B1E">
        <w:rPr>
          <w:sz w:val="16"/>
        </w:rPr>
        <w:t xml:space="preserve"> directly tied to U.S. arms sales to the regime in Riyadh. A claim of one million jobs appeared to involve both arms sales and other commercial offers, so is not included in the above calculations. </w:t>
      </w:r>
      <w:r w:rsidRPr="006F3B1E">
        <w:rPr>
          <w:rStyle w:val="Emphasis"/>
        </w:rPr>
        <w:t xml:space="preserve">U.S. arms sales more broadly also create far fewer U.S. jobs than is commonly assumed. </w:t>
      </w:r>
      <w:r w:rsidRPr="006F3B1E">
        <w:rPr>
          <w:rStyle w:val="StyleUnderline"/>
        </w:rPr>
        <w:t>Deliveries under the Pentagon’s Foreign Military Sales program totaled $27.4 billion, which by standard estimating procedures would account for 190,000 jobs in the United States, in an economy that employs over 155 million people. That would put the share of arms exports in total U.S. employment at well under two-tenths of one per cent of total U.S. employment</w:t>
      </w:r>
      <w:r w:rsidRPr="006F3B1E">
        <w:rPr>
          <w:sz w:val="16"/>
        </w:rPr>
        <w:t xml:space="preserve">. </w:t>
      </w:r>
      <w:r w:rsidRPr="006F3B1E">
        <w:rPr>
          <w:rStyle w:val="Emphasis"/>
        </w:rPr>
        <w:t>But this figure is likely an overstatement, because many of the jobs associated with U.S. arms sales are based overseas due to coproduction and offset agreements</w:t>
      </w:r>
      <w:r w:rsidRPr="006F3B1E">
        <w:rPr>
          <w:sz w:val="16"/>
        </w:rPr>
        <w:t xml:space="preserve">, and </w:t>
      </w:r>
      <w:r w:rsidRPr="006F3B1E">
        <w:rPr>
          <w:rStyle w:val="StyleUnderline"/>
        </w:rPr>
        <w:t xml:space="preserve">many others may not be the equivalent of full-time employment on products destined for foreign customers, as workers switch between production for export and work on weapons purchased by the </w:t>
      </w:r>
      <w:r w:rsidRPr="006F3B1E">
        <w:rPr>
          <w:rStyle w:val="StyleUnderline"/>
        </w:rPr>
        <w:lastRenderedPageBreak/>
        <w:t xml:space="preserve">Pentagon. </w:t>
      </w:r>
      <w:r w:rsidRPr="006F3B1E">
        <w:rPr>
          <w:sz w:val="16"/>
        </w:rPr>
        <w:t xml:space="preserve">A coproduction agreement is an arrangement in which part of a U.S. weapons system sold to a foreign customer is produced in the recipient nation. </w:t>
      </w:r>
      <w:r w:rsidRPr="006F3B1E">
        <w:rPr>
          <w:rStyle w:val="StyleUnderline"/>
        </w:rPr>
        <w:t>Offsets are deals in which U.S. arms supplying companies invest in the economy of the recipient nation to “offset” their costs in buying a U.S. weapons system</w:t>
      </w:r>
      <w:r w:rsidRPr="006F3B1E">
        <w:rPr>
          <w:sz w:val="16"/>
        </w:rPr>
        <w:t xml:space="preserve">. Offsets can involve coproduction, or investments in helping the recipient nation develop their own arms industry or another sector of their economy, or, in some cases, cash payments that are supposed to be devoted to economic development </w:t>
      </w:r>
      <w:r w:rsidRPr="006F3B1E">
        <w:rPr>
          <w:rStyle w:val="StyleUnderline"/>
        </w:rPr>
        <w:t>but may or may not be used for that purpose. The exact value of U.S. offsets and coproduction agreements in any given year cannot be determined due to inadequate reporting procedures, but it is clear that they drain substantial numbers of jobs in the United States</w:t>
      </w:r>
      <w:r w:rsidRPr="006F3B1E">
        <w:rPr>
          <w:sz w:val="16"/>
        </w:rPr>
        <w:t xml:space="preserve">. A few examples should suffice to indicate the substantial impact of these deals. In Saudi Arabia, for example, that country’s new economic goal is for 50% of the value of all of its arms imports to be spent in Saudi Arabia by 2030.16 Examples include a Lockheed Martin deal to assemble helicopters supplied to Saudi Arabia by its Sikorsky helicopter subsidiary in Saudi Arabia.17 Other U.S. firms like Raytheon and Boeing have set up offices in the Persian Gulf to help them broker similar arrangements in efforts to help countries like Saudi Arabia and the UAE build up their defense industries. In the UAE, Lockheed Martin is helping that country develop factories to produce robotic machine tools, which can be used in the defense and aerospace sectors. It is also helping train UAE personnel in cybersecurity and space technologies.18 The largest and most lucrative deals involving overseas production of U.S. weaponry involve work on the F-35 combat aircraft. In addition to component production in a number of partner nations, both Italy and Japan are building Final Assembly and Checkout (FACO) facilities for the aircraft, which will generate significant numbers of jobs in those countries. This is rarely pointed out when President Trump touts the jobs impact of U.S. arms sales. Last but not least, the Trump administration has sharply increased the number of deals in which foreign nations produce U.S.-developed weaponry in their countries under licensing and coproduction agreements. These deals support production overseas, as well as helping potential competitors build up their own defense industries. The number and value of licenses granted to manufacturing U.S. weapons and weapons components overseas nearly doubled from 2017 to 2018. In 2017 there were 19 manufacturing licenses granted, valued at $12.6 billion. In 2018 those figures jumped to 40 licenses granted, valued at $19.8 billion. </w:t>
      </w:r>
      <w:r w:rsidRPr="006F3B1E">
        <w:rPr>
          <w:rStyle w:val="StyleUnderline"/>
        </w:rPr>
        <w:t xml:space="preserve">The dollar value of licensing and manufacturing deals in 2018 accounted for over 25% of all U.S. arms offers in that year, an indication of the growing number of arms offers that involve overseas production. </w:t>
      </w:r>
      <w:r w:rsidRPr="006F3B1E">
        <w:rPr>
          <w:sz w:val="16"/>
        </w:rPr>
        <w:t>The Trump administration has also proposed a new initiative to make it easier for U.S. allies to purchase U.S. weaponry: a Foreign Military Financing (FMF) loan program. The State Department’s budget proposal for Fiscal Year 2020 requests $8.0 billion in FMF loans and loan guarantees, including “flexible interest rates” to “provide more competitive financing terms relative to foreign competitors.”19 The $8.0 billion in FMF loans is substantially larger than the FMF grant program, which is proposed at $5.4 billion for FY 2020. But if past arms sales loans programs are any indication, the new program, if approved by Congress, could have a high risk of default.20 If interest rates are too low, cash-strapped countries may not be able to keep up payments, leaving a strong possibility that taxpayers will have to pick up the tab. And if loan rates are too high few countries are likely to take advantage of the program. So far the Trump administration has not provided adequate detail on the program, so it is difficult to fully assess the financial risks.</w:t>
      </w:r>
    </w:p>
    <w:p w14:paraId="6F84039A" w14:textId="368B10C6" w:rsidR="006F3B1E" w:rsidRDefault="006F3B1E" w:rsidP="006F3B1E">
      <w:pPr>
        <w:rPr>
          <w:sz w:val="16"/>
        </w:rPr>
      </w:pPr>
    </w:p>
    <w:p w14:paraId="367FC211" w14:textId="77777777" w:rsidR="006F3B1E" w:rsidRPr="006F3B1E" w:rsidRDefault="006F3B1E" w:rsidP="006F3B1E">
      <w:pPr>
        <w:pStyle w:val="Heading4"/>
      </w:pPr>
      <w:r w:rsidRPr="006F3B1E">
        <w:t xml:space="preserve">Impact is inevitable – countries that buy weapons will relocate production locally </w:t>
      </w:r>
    </w:p>
    <w:p w14:paraId="5E44E5DC" w14:textId="77777777" w:rsidR="006F3B1E" w:rsidRPr="006F3B1E" w:rsidRDefault="006F3B1E" w:rsidP="006F3B1E">
      <w:pPr>
        <w:rPr>
          <w:rStyle w:val="Style13ptBold"/>
          <w:b w:val="0"/>
        </w:rPr>
      </w:pPr>
      <w:r w:rsidRPr="006F3B1E">
        <w:rPr>
          <w:rStyle w:val="Style13ptBold"/>
        </w:rPr>
        <w:t xml:space="preserve">Campbell, 18 </w:t>
      </w:r>
      <w:r w:rsidRPr="006F3B1E">
        <w:rPr>
          <w:rStyle w:val="Style13ptBold"/>
          <w:b w:val="0"/>
        </w:rPr>
        <w:t xml:space="preserve">[Alexia Fernandez, Politics and Policy Reporter for Vox, “Trump says selling weapons to Saudi Arabia will create a lot of jobs. That’s not true.” </w:t>
      </w:r>
      <w:hyperlink r:id="rId38" w:history="1">
        <w:r w:rsidRPr="006F3B1E">
          <w:rPr>
            <w:rStyle w:val="Hyperlink"/>
            <w:sz w:val="26"/>
          </w:rPr>
          <w:t>https://www.vox.com/policy-and-politics/2018/10/17/17967510/trump-saudi-arabia-arms-sales-khashoggi</w:t>
        </w:r>
      </w:hyperlink>
      <w:r w:rsidRPr="006F3B1E">
        <w:rPr>
          <w:rStyle w:val="Style13ptBold"/>
          <w:b w:val="0"/>
        </w:rPr>
        <w:t xml:space="preserve">, AC] </w:t>
      </w:r>
    </w:p>
    <w:p w14:paraId="1433010A" w14:textId="77777777" w:rsidR="006F3B1E" w:rsidRPr="006F3B1E" w:rsidRDefault="006F3B1E" w:rsidP="006F3B1E">
      <w:pPr>
        <w:rPr>
          <w:sz w:val="16"/>
        </w:rPr>
      </w:pPr>
      <w:r w:rsidRPr="006F3B1E">
        <w:rPr>
          <w:rStyle w:val="StyleUnderline"/>
        </w:rPr>
        <w:t xml:space="preserve">MBS wants to manufacture weapons in Saudi Arabia </w:t>
      </w:r>
      <w:proofErr w:type="gramStart"/>
      <w:r w:rsidRPr="006F3B1E">
        <w:rPr>
          <w:rStyle w:val="Emphasis"/>
        </w:rPr>
        <w:t>In</w:t>
      </w:r>
      <w:proofErr w:type="gramEnd"/>
      <w:r w:rsidRPr="006F3B1E">
        <w:rPr>
          <w:rStyle w:val="Emphasis"/>
        </w:rPr>
        <w:t xml:space="preserve"> the short term, selling weapons to Saudi Arabia may support some US factory jobs. But here’s the thing: Saudi Arabia plans to start manufacturing a lot of those weapons at home. </w:t>
      </w:r>
      <w:r w:rsidRPr="006F3B1E">
        <w:rPr>
          <w:rStyle w:val="StyleUnderline"/>
        </w:rPr>
        <w:t>Building up a local weapons manufacturing industry is part of the crown prince’s much-touted 2030 economic development plan</w:t>
      </w:r>
      <w:r w:rsidRPr="006F3B1E">
        <w:rPr>
          <w:sz w:val="16"/>
        </w:rPr>
        <w:t xml:space="preserve">, which is supposed to reduce the kingdom’s economic dependence on oil exports. </w:t>
      </w:r>
      <w:r w:rsidRPr="006F3B1E">
        <w:rPr>
          <w:rStyle w:val="StyleUnderline"/>
        </w:rPr>
        <w:t>Saudi Arabia expects half of all jobs created by weapons deals to be local jobs</w:t>
      </w:r>
      <w:r w:rsidRPr="006F3B1E">
        <w:rPr>
          <w:sz w:val="16"/>
        </w:rPr>
        <w:t xml:space="preserve">. Here’s what he says in an outline of the plan that the Saudi government has posted online: </w:t>
      </w:r>
      <w:r w:rsidRPr="006F3B1E">
        <w:rPr>
          <w:rStyle w:val="StyleUnderline"/>
        </w:rPr>
        <w:t>Localization will be achieved through direct investments and strategic partnerships with leading companies in this sector</w:t>
      </w:r>
      <w:r w:rsidRPr="006F3B1E">
        <w:rPr>
          <w:sz w:val="16"/>
        </w:rPr>
        <w:t xml:space="preserve">. </w:t>
      </w:r>
      <w:r w:rsidRPr="006F3B1E">
        <w:rPr>
          <w:rStyle w:val="StyleUnderline"/>
        </w:rPr>
        <w:t xml:space="preserve">These moves will transfer knowledge and </w:t>
      </w:r>
      <w:r w:rsidRPr="006F3B1E">
        <w:rPr>
          <w:rStyle w:val="StyleUnderline"/>
        </w:rPr>
        <w:lastRenderedPageBreak/>
        <w:t>technology, and build national expertise in the fields of manufacturing, maintenance, repair, research and development.</w:t>
      </w:r>
      <w:r w:rsidRPr="006F3B1E">
        <w:rPr>
          <w:sz w:val="16"/>
        </w:rPr>
        <w:t xml:space="preserve"> We will also train our employees and establish more specialized and integrated industrial complexes. </w:t>
      </w:r>
      <w:r w:rsidRPr="006F3B1E">
        <w:rPr>
          <w:rStyle w:val="StyleUnderline"/>
        </w:rPr>
        <w:t>American defense contractors that sell a lot of military equipment to Saudi Arabia are on board</w:t>
      </w:r>
      <w:r w:rsidRPr="006F3B1E">
        <w:rPr>
          <w:sz w:val="16"/>
        </w:rPr>
        <w:t xml:space="preserve">. Raytheon, for example, is in the process of opening a subsidiary in Riyadh. Aside from shifting manufacturing jobs overseas, </w:t>
      </w:r>
      <w:r w:rsidRPr="006F3B1E">
        <w:rPr>
          <w:rStyle w:val="Emphasis"/>
        </w:rPr>
        <w:t>Saudi Arabia’s defense industry could eventually compete with the US defense industry</w:t>
      </w:r>
      <w:r w:rsidRPr="006F3B1E">
        <w:rPr>
          <w:rStyle w:val="StyleUnderline"/>
        </w:rPr>
        <w:t xml:space="preserve">. This focus would completely change the current economic relationship between both countries, according to Reuters. </w:t>
      </w:r>
      <w:r w:rsidRPr="006F3B1E">
        <w:rPr>
          <w:sz w:val="16"/>
        </w:rPr>
        <w:t xml:space="preserve">Since Trump took office, </w:t>
      </w:r>
      <w:r w:rsidRPr="006F3B1E">
        <w:rPr>
          <w:rStyle w:val="StyleUnderline"/>
        </w:rPr>
        <w:t>Saudi Arabia has signed about $14.5 billion in commitments to buy US weaponry. No contracts have actually been signed, so details are scarce. Items in the pipeline include bombs, missiles, tanks, and aircraft. But at least one involves manufacturing parts overseas, not in the United States</w:t>
      </w:r>
      <w:r w:rsidRPr="006F3B1E">
        <w:rPr>
          <w:sz w:val="16"/>
        </w:rPr>
        <w:t>.</w:t>
      </w:r>
    </w:p>
    <w:p w14:paraId="1471562D" w14:textId="77777777" w:rsidR="006F3B1E" w:rsidRPr="006F3B1E" w:rsidRDefault="006F3B1E" w:rsidP="006F3B1E"/>
    <w:p w14:paraId="100F5014" w14:textId="77777777" w:rsidR="006F3B1E" w:rsidRPr="006F3B1E" w:rsidRDefault="006F3B1E" w:rsidP="006F3B1E">
      <w:pPr>
        <w:rPr>
          <w:sz w:val="16"/>
        </w:rPr>
      </w:pPr>
    </w:p>
    <w:p w14:paraId="04ED24BA" w14:textId="26E2E210" w:rsidR="00B5713F" w:rsidRPr="006F3B1E" w:rsidRDefault="00B5713F" w:rsidP="00B5713F">
      <w:pPr>
        <w:pStyle w:val="Heading3"/>
      </w:pPr>
      <w:r w:rsidRPr="006F3B1E">
        <w:lastRenderedPageBreak/>
        <w:t>Saudi Aff</w:t>
      </w:r>
    </w:p>
    <w:p w14:paraId="18A6A537" w14:textId="77777777" w:rsidR="00B5713F" w:rsidRPr="006F3B1E" w:rsidRDefault="00B5713F" w:rsidP="00B5713F">
      <w:pPr>
        <w:rPr>
          <w:rStyle w:val="Style13ptBold"/>
        </w:rPr>
      </w:pPr>
      <w:r w:rsidRPr="006F3B1E">
        <w:rPr>
          <w:rStyle w:val="Style13ptBold"/>
        </w:rPr>
        <w:t xml:space="preserve">Reducing Saudi arms sales would have </w:t>
      </w:r>
      <w:r w:rsidRPr="006F3B1E">
        <w:rPr>
          <w:rStyle w:val="Style13ptBold"/>
          <w:u w:val="single"/>
        </w:rPr>
        <w:t>no effect</w:t>
      </w:r>
      <w:r w:rsidRPr="006F3B1E">
        <w:rPr>
          <w:rStyle w:val="Style13ptBold"/>
        </w:rPr>
        <w:t xml:space="preserve"> on the economy </w:t>
      </w:r>
    </w:p>
    <w:p w14:paraId="4C1CDC33" w14:textId="77777777" w:rsidR="00B5713F" w:rsidRPr="006F3B1E" w:rsidRDefault="00B5713F" w:rsidP="00B5713F">
      <w:pPr>
        <w:rPr>
          <w:rStyle w:val="Style13ptBold"/>
          <w:b w:val="0"/>
        </w:rPr>
      </w:pPr>
      <w:r w:rsidRPr="006F3B1E">
        <w:rPr>
          <w:rStyle w:val="Style13ptBold"/>
        </w:rPr>
        <w:t xml:space="preserve">Macias, 18 </w:t>
      </w:r>
      <w:r w:rsidRPr="006F3B1E">
        <w:rPr>
          <w:rStyle w:val="Style13ptBold"/>
          <w:b w:val="0"/>
        </w:rPr>
        <w:t xml:space="preserve">[Amanda, CNBC, “Restrictions on arms sales to Saudi Arabia would likely have a limited impact on US defense firms, Cowen says,” </w:t>
      </w:r>
      <w:hyperlink r:id="rId39" w:history="1">
        <w:r w:rsidRPr="006F3B1E">
          <w:rPr>
            <w:rStyle w:val="Hyperlink"/>
            <w:sz w:val="26"/>
          </w:rPr>
          <w:t>https://www.cnbc.com/2018/11/26/saudi-arms-sale-limits-would-have-slight-impact-on-us-defense-firms.html</w:t>
        </w:r>
      </w:hyperlink>
      <w:r w:rsidRPr="006F3B1E">
        <w:rPr>
          <w:rStyle w:val="Style13ptBold"/>
          <w:b w:val="0"/>
        </w:rPr>
        <w:t>, AC]</w:t>
      </w:r>
    </w:p>
    <w:p w14:paraId="0A386EFA" w14:textId="77777777" w:rsidR="00B5713F" w:rsidRPr="006F3B1E" w:rsidRDefault="00B5713F" w:rsidP="00B5713F">
      <w:pPr>
        <w:rPr>
          <w:sz w:val="16"/>
        </w:rPr>
      </w:pPr>
      <w:r w:rsidRPr="006F3B1E">
        <w:rPr>
          <w:rStyle w:val="StyleUnderline"/>
        </w:rPr>
        <w:t>America’s top defense firms will face limited financial risks in their dealings with Saudi Arabia</w:t>
      </w:r>
      <w:r w:rsidRPr="006F3B1E">
        <w:rPr>
          <w:sz w:val="16"/>
        </w:rPr>
        <w:t xml:space="preserve">, </w:t>
      </w:r>
      <w:r w:rsidRPr="006F3B1E">
        <w:rPr>
          <w:rStyle w:val="Emphasis"/>
        </w:rPr>
        <w:t>even as lawmakers consider imposing limits on arms sales to the kingdom</w:t>
      </w:r>
      <w:r w:rsidRPr="006F3B1E">
        <w:rPr>
          <w:sz w:val="16"/>
        </w:rPr>
        <w:t>, according to analysts at Cowen Research. “</w:t>
      </w:r>
      <w:r w:rsidRPr="006F3B1E">
        <w:rPr>
          <w:rStyle w:val="StyleUnderline"/>
        </w:rPr>
        <w:t>It would appear that these would be limited in duration and scope, and big-ticket buys of missile defense systems would not be impacted</w:t>
      </w:r>
      <w:r w:rsidRPr="006F3B1E">
        <w:rPr>
          <w:sz w:val="16"/>
        </w:rPr>
        <w:t xml:space="preserve">,” the analysts wrote in the note. Of the major defense suppliers, Lockheed Martin would have the most exposure, according to the note, but it would still amount to a relatively tiny portion of the company’s business. </w:t>
      </w:r>
      <w:r w:rsidRPr="006F3B1E">
        <w:rPr>
          <w:rStyle w:val="Emphasis"/>
        </w:rPr>
        <w:t>Saudi Arabia’s oil-rich monarchy is one of America’s most strategic partners and a significant patron of U.S. defense companies</w:t>
      </w:r>
      <w:r w:rsidRPr="006F3B1E">
        <w:rPr>
          <w:sz w:val="16"/>
        </w:rPr>
        <w:t xml:space="preserve">. </w:t>
      </w:r>
      <w:r w:rsidRPr="006F3B1E">
        <w:rPr>
          <w:rStyle w:val="StyleUnderline"/>
        </w:rPr>
        <w:t>The Saudis are the indisputable top buyers of U.S.-made arms, a title that has safeguarded the kingdom from retaliatory sanctions over the disappearance of</w:t>
      </w:r>
      <w:r w:rsidRPr="006F3B1E">
        <w:rPr>
          <w:sz w:val="16"/>
        </w:rPr>
        <w:t xml:space="preserve"> journalist Jamal </w:t>
      </w:r>
      <w:r w:rsidRPr="006F3B1E">
        <w:rPr>
          <w:rStyle w:val="StyleUnderline"/>
        </w:rPr>
        <w:t>Khashoggi and the Saudi-led war in Yemen</w:t>
      </w:r>
      <w:r w:rsidRPr="006F3B1E">
        <w:rPr>
          <w:sz w:val="16"/>
        </w:rPr>
        <w:t xml:space="preserve">. </w:t>
      </w:r>
      <w:r w:rsidRPr="006F3B1E">
        <w:rPr>
          <w:rStyle w:val="StyleUnderline"/>
        </w:rPr>
        <w:t>President</w:t>
      </w:r>
      <w:r w:rsidRPr="006F3B1E">
        <w:rPr>
          <w:sz w:val="16"/>
        </w:rPr>
        <w:t xml:space="preserve"> Donald </w:t>
      </w:r>
      <w:r w:rsidRPr="006F3B1E">
        <w:rPr>
          <w:rStyle w:val="StyleUnderline"/>
        </w:rPr>
        <w:t>Trump has often cited the importance of the U.S. relationship with Saudi Arabia,</w:t>
      </w:r>
      <w:r w:rsidRPr="006F3B1E">
        <w:rPr>
          <w:sz w:val="16"/>
        </w:rPr>
        <w:t xml:space="preserve"> </w:t>
      </w:r>
      <w:r w:rsidRPr="006F3B1E">
        <w:rPr>
          <w:rStyle w:val="StyleUnderline"/>
        </w:rPr>
        <w:t>repeatedly pushing back on approving significant economic or political consequences for Riyadh’s actions</w:t>
      </w:r>
      <w:r w:rsidRPr="006F3B1E">
        <w:rPr>
          <w:sz w:val="16"/>
        </w:rPr>
        <w:t xml:space="preserve">. In an extraordinary statement last week, Trump affirmed that the U.S. would continue to stand with Saudi Arabia. Trump has also commented on the potential impact to defense suppliers if the U.S. were to sanction the Saudis over the Khashoggi killing. Read more: Saudi Arabia is the top US weapons buyer – but it doesn’t spend as much as Trump boasts “I tell you what I don’t want to do,” Trump said to CBS’ “60 Minutes” last month, when he was asked about possibly blocking arms sales to Riyadh. “Boeing, Lockheed, Raytheon, all these [companies]. I don’t want to hurt jobs. I don’t want to lose an order like that. There are other ways of punishing, to use a word that’s a pretty harsh word, but it’s true.” However, </w:t>
      </w:r>
      <w:r w:rsidRPr="006F3B1E">
        <w:rPr>
          <w:rStyle w:val="Emphasis"/>
        </w:rPr>
        <w:t>if Congress imposed</w:t>
      </w:r>
      <w:r w:rsidRPr="006F3B1E">
        <w:rPr>
          <w:sz w:val="16"/>
        </w:rPr>
        <w:t xml:space="preserve"> short-term </w:t>
      </w:r>
      <w:r w:rsidRPr="006F3B1E">
        <w:rPr>
          <w:rStyle w:val="Emphasis"/>
        </w:rPr>
        <w:t>restrictions on Saudi weapons sales the resulting impact looks to be less than 2 percent of sales for Lockheed Martin, Raytheon, Boeing and General Dynamics, and negligible for Northrop Grumman</w:t>
      </w:r>
      <w:r w:rsidRPr="006F3B1E">
        <w:rPr>
          <w:sz w:val="16"/>
        </w:rPr>
        <w:t>.</w:t>
      </w:r>
    </w:p>
    <w:p w14:paraId="3135E4EE" w14:textId="77777777" w:rsidR="00560A3C" w:rsidRPr="006F3B1E" w:rsidRDefault="00560A3C" w:rsidP="00560A3C"/>
    <w:p w14:paraId="1BF6B51A" w14:textId="77777777" w:rsidR="005442F7" w:rsidRPr="006F3B1E" w:rsidRDefault="005442F7" w:rsidP="005442F7">
      <w:pPr>
        <w:pStyle w:val="Heading4"/>
        <w:rPr>
          <w:rStyle w:val="Style13ptBold"/>
          <w:b/>
        </w:rPr>
      </w:pPr>
      <w:r w:rsidRPr="006F3B1E">
        <w:rPr>
          <w:rStyle w:val="Style13ptBold"/>
          <w:b/>
        </w:rPr>
        <w:t xml:space="preserve">No econ impact to Saudi sales – US sells more to Switzerland </w:t>
      </w:r>
    </w:p>
    <w:p w14:paraId="628E67B5" w14:textId="77777777" w:rsidR="005442F7" w:rsidRPr="006F3B1E" w:rsidRDefault="005442F7" w:rsidP="005442F7">
      <w:pPr>
        <w:rPr>
          <w:rStyle w:val="Style13ptBold"/>
          <w:b w:val="0"/>
        </w:rPr>
      </w:pPr>
      <w:r w:rsidRPr="006F3B1E">
        <w:rPr>
          <w:rStyle w:val="Style13ptBold"/>
        </w:rPr>
        <w:t xml:space="preserve">Holland, 18 </w:t>
      </w:r>
      <w:r w:rsidRPr="006F3B1E">
        <w:rPr>
          <w:rStyle w:val="Style13ptBold"/>
          <w:b w:val="0"/>
        </w:rPr>
        <w:t xml:space="preserve">[Ben, Editor, Bloomberg, “For All Trump’s Talk, the Saudis Don’t Buy That Much U.S. Stuff,” </w:t>
      </w:r>
      <w:hyperlink r:id="rId40" w:history="1">
        <w:r w:rsidRPr="006F3B1E">
          <w:rPr>
            <w:rStyle w:val="Hyperlink"/>
            <w:sz w:val="26"/>
          </w:rPr>
          <w:t>https://www.bloomberg.com/news/articles/2018-10-18/for-all-trump-s-talk-the-saudis-don-t-buy-that-much-u-s-stuff</w:t>
        </w:r>
      </w:hyperlink>
      <w:r w:rsidRPr="006F3B1E">
        <w:rPr>
          <w:rStyle w:val="Style13ptBold"/>
          <w:b w:val="0"/>
        </w:rPr>
        <w:t xml:space="preserve">, AC] </w:t>
      </w:r>
    </w:p>
    <w:p w14:paraId="5522F8ED" w14:textId="4A11B341" w:rsidR="00D7237B" w:rsidRPr="006F3B1E" w:rsidRDefault="005442F7" w:rsidP="00D7237B">
      <w:pPr>
        <w:rPr>
          <w:b/>
          <w:iCs/>
          <w:u w:val="single"/>
        </w:rPr>
      </w:pPr>
      <w:r w:rsidRPr="006F3B1E">
        <w:rPr>
          <w:rStyle w:val="StyleUnderline"/>
        </w:rPr>
        <w:t>Listening to</w:t>
      </w:r>
      <w:r w:rsidRPr="006F3B1E">
        <w:rPr>
          <w:sz w:val="16"/>
        </w:rPr>
        <w:t xml:space="preserve"> President Donald </w:t>
      </w:r>
      <w:r w:rsidRPr="006F3B1E">
        <w:rPr>
          <w:rStyle w:val="StyleUnderline"/>
        </w:rPr>
        <w:t>Trump, you’d think the U.S. economy has a huge amount riding on continued weapons sales to Saudi Arabia</w:t>
      </w:r>
      <w:r w:rsidRPr="006F3B1E">
        <w:rPr>
          <w:sz w:val="16"/>
        </w:rPr>
        <w:t xml:space="preserve">. </w:t>
      </w:r>
      <w:r w:rsidRPr="006F3B1E">
        <w:rPr>
          <w:rStyle w:val="StyleUnderline"/>
        </w:rPr>
        <w:t>Arguing against a rush to judgment in the case of</w:t>
      </w:r>
      <w:r w:rsidRPr="006F3B1E">
        <w:rPr>
          <w:sz w:val="16"/>
        </w:rPr>
        <w:t xml:space="preserve"> Jamal </w:t>
      </w:r>
      <w:r w:rsidRPr="006F3B1E">
        <w:rPr>
          <w:rStyle w:val="StyleUnderline"/>
        </w:rPr>
        <w:t>Khashoggi, the Washington-based journalist allegedly murdered by a Saudi hit team, Trump has repeatedly cited the importance of that trade</w:t>
      </w:r>
      <w:r w:rsidRPr="006F3B1E">
        <w:rPr>
          <w:sz w:val="16"/>
        </w:rPr>
        <w:t xml:space="preserve"> -- </w:t>
      </w:r>
      <w:r w:rsidRPr="006F3B1E">
        <w:rPr>
          <w:rStyle w:val="StyleUnderline"/>
        </w:rPr>
        <w:t>and rejected growing calls in Congress to cut it off</w:t>
      </w:r>
      <w:r w:rsidRPr="006F3B1E">
        <w:rPr>
          <w:sz w:val="16"/>
        </w:rPr>
        <w:t>. “</w:t>
      </w:r>
      <w:r w:rsidRPr="006F3B1E">
        <w:rPr>
          <w:rStyle w:val="StyleUnderline"/>
        </w:rPr>
        <w:t>That would be hurting us</w:t>
      </w:r>
      <w:r w:rsidRPr="006F3B1E">
        <w:rPr>
          <w:sz w:val="16"/>
        </w:rPr>
        <w:t>,” the president said last week. “</w:t>
      </w:r>
      <w:r w:rsidRPr="006F3B1E">
        <w:rPr>
          <w:rStyle w:val="StyleUnderline"/>
        </w:rPr>
        <w:t>We have jobs, we have a lot of things happening in this country</w:t>
      </w:r>
      <w:r w:rsidRPr="006F3B1E">
        <w:rPr>
          <w:sz w:val="16"/>
        </w:rPr>
        <w:t xml:space="preserve">.” </w:t>
      </w:r>
      <w:r w:rsidRPr="006F3B1E">
        <w:rPr>
          <w:rStyle w:val="StyleUnderline"/>
        </w:rPr>
        <w:t>Trump likes to tout what he describes as $110 billion in arms deals signed during his visit to Riyadh last year</w:t>
      </w:r>
      <w:r w:rsidRPr="006F3B1E">
        <w:rPr>
          <w:sz w:val="16"/>
        </w:rPr>
        <w:t xml:space="preserve">. </w:t>
      </w:r>
      <w:r w:rsidRPr="006F3B1E">
        <w:rPr>
          <w:rStyle w:val="Emphasis"/>
        </w:rPr>
        <w:t>The figure is inflated</w:t>
      </w:r>
      <w:r w:rsidRPr="006F3B1E">
        <w:rPr>
          <w:sz w:val="16"/>
        </w:rPr>
        <w:t xml:space="preserve">, </w:t>
      </w:r>
      <w:r w:rsidRPr="006F3B1E">
        <w:rPr>
          <w:rStyle w:val="StyleUnderline"/>
        </w:rPr>
        <w:t>according to</w:t>
      </w:r>
      <w:r w:rsidRPr="006F3B1E">
        <w:rPr>
          <w:sz w:val="16"/>
        </w:rPr>
        <w:t xml:space="preserve"> Bruce </w:t>
      </w:r>
      <w:r w:rsidRPr="006F3B1E">
        <w:rPr>
          <w:rStyle w:val="StyleUnderline"/>
        </w:rPr>
        <w:t>Riedel at the Brookings Institution</w:t>
      </w:r>
      <w:r w:rsidRPr="006F3B1E">
        <w:rPr>
          <w:sz w:val="16"/>
        </w:rPr>
        <w:t xml:space="preserve">, who analyzed Trump’s claim and found the headline number to be a mishmash of previously signed agreements and vague wishlists. Still, </w:t>
      </w:r>
      <w:r w:rsidRPr="006F3B1E">
        <w:rPr>
          <w:rStyle w:val="StyleUnderline"/>
        </w:rPr>
        <w:t>it’s true that Saudi Arabia is a big military spender and one of the best customers for the U.S. arms industry</w:t>
      </w:r>
      <w:r w:rsidRPr="006F3B1E">
        <w:rPr>
          <w:sz w:val="16"/>
        </w:rPr>
        <w:t xml:space="preserve">. And its purchases from companies like Lockheed Martin Corp. do generate </w:t>
      </w:r>
      <w:r w:rsidRPr="006F3B1E">
        <w:rPr>
          <w:sz w:val="16"/>
        </w:rPr>
        <w:lastRenderedPageBreak/>
        <w:t xml:space="preserve">American jobs. </w:t>
      </w:r>
      <w:r w:rsidRPr="006F3B1E">
        <w:rPr>
          <w:rStyle w:val="Emphasis"/>
        </w:rPr>
        <w:t xml:space="preserve">But that’s the case for all exports of everything to everywhere. And in the aggregate, planes and tanks included, the Saudis just don’t buy that much stuff from America. </w:t>
      </w:r>
      <w:r w:rsidRPr="006F3B1E">
        <w:rPr>
          <w:rStyle w:val="StyleUnderline"/>
        </w:rPr>
        <w:t>It’s clear from a comparison with the closest economy in size to Saudi Arabia’s</w:t>
      </w:r>
      <w:r w:rsidRPr="006F3B1E">
        <w:rPr>
          <w:sz w:val="16"/>
        </w:rPr>
        <w:t xml:space="preserve"> </w:t>
      </w:r>
      <w:r w:rsidRPr="006F3B1E">
        <w:rPr>
          <w:rStyle w:val="StyleUnderline"/>
        </w:rPr>
        <w:t xml:space="preserve">-- which happens to be Switzerland, about as different from the desert kingdom as could be: snowy, hyper-democratic, and famous for staying above the geopolitical fray. </w:t>
      </w:r>
      <w:r w:rsidRPr="006F3B1E">
        <w:rPr>
          <w:rStyle w:val="Emphasis"/>
        </w:rPr>
        <w:t>The Swiss consistently buy more U.S. goods than the Saudis, and the gap has been widening in the past two years as exports to Saudi Arabia declined.</w:t>
      </w:r>
    </w:p>
    <w:p w14:paraId="79A8E029" w14:textId="1A33E222" w:rsidR="00D7237B" w:rsidRPr="006F3B1E" w:rsidRDefault="006F3B1E" w:rsidP="00D7237B">
      <w:pPr>
        <w:pStyle w:val="Heading3"/>
      </w:pPr>
      <w:r>
        <w:lastRenderedPageBreak/>
        <w:t xml:space="preserve">Aff- Generic </w:t>
      </w:r>
    </w:p>
    <w:p w14:paraId="2B48921F" w14:textId="224BAA4E" w:rsidR="00573896" w:rsidRPr="006F3B1E" w:rsidRDefault="00573896" w:rsidP="00573896">
      <w:pPr>
        <w:pStyle w:val="Heading4"/>
      </w:pPr>
      <w:r w:rsidRPr="006F3B1E">
        <w:t>Arms industry does not make a dent in the US economy</w:t>
      </w:r>
    </w:p>
    <w:p w14:paraId="353EDF8E" w14:textId="64D81B47" w:rsidR="00573896" w:rsidRPr="006F3B1E" w:rsidRDefault="00573896" w:rsidP="00D7237B">
      <w:r w:rsidRPr="006F3B1E">
        <w:rPr>
          <w:rStyle w:val="Style13ptBold"/>
        </w:rPr>
        <w:t>Fernández Campbell, 18</w:t>
      </w:r>
      <w:r w:rsidRPr="006F3B1E">
        <w:t xml:space="preserve"> [Alexia, covers labor issues for Vox, “Trump says selling weapons to Saudi Arabia will create a lot of jobs. That’s not true,” </w:t>
      </w:r>
      <w:hyperlink r:id="rId41" w:history="1">
        <w:r w:rsidRPr="006F3B1E">
          <w:rPr>
            <w:rStyle w:val="Hyperlink"/>
          </w:rPr>
          <w:t>https://www.vox.com/policy-and-politics/2018/10/17/17967510/trump-saudi-arabia-arms-sales-khashoggi</w:t>
        </w:r>
      </w:hyperlink>
      <w:r w:rsidRPr="006F3B1E">
        <w:t xml:space="preserve">, AC] </w:t>
      </w:r>
    </w:p>
    <w:p w14:paraId="7D2B6BF6" w14:textId="5377011A" w:rsidR="00D7237B" w:rsidRDefault="00D7237B" w:rsidP="00D7237B">
      <w:pPr>
        <w:rPr>
          <w:sz w:val="16"/>
        </w:rPr>
      </w:pPr>
      <w:r w:rsidRPr="006F3B1E">
        <w:rPr>
          <w:sz w:val="16"/>
        </w:rPr>
        <w:t xml:space="preserve">President Donald </w:t>
      </w:r>
      <w:r w:rsidRPr="006F3B1E">
        <w:rPr>
          <w:rStyle w:val="StyleUnderline"/>
        </w:rPr>
        <w:t>Trump is</w:t>
      </w:r>
      <w:r w:rsidRPr="006F3B1E">
        <w:rPr>
          <w:sz w:val="16"/>
        </w:rPr>
        <w:t xml:space="preserve"> once again </w:t>
      </w:r>
      <w:r w:rsidRPr="006F3B1E">
        <w:rPr>
          <w:rStyle w:val="StyleUnderline"/>
        </w:rPr>
        <w:t>trying to persuade Americans that the United States needs to keep selling war weapons to Saudi Arabia</w:t>
      </w:r>
      <w:r w:rsidRPr="006F3B1E">
        <w:rPr>
          <w:sz w:val="16"/>
        </w:rPr>
        <w:t xml:space="preserve">. </w:t>
      </w:r>
      <w:r w:rsidRPr="006F3B1E">
        <w:rPr>
          <w:rStyle w:val="StyleUnderline"/>
        </w:rPr>
        <w:t>That hundreds of thousands of US jobs are on the line if he cancels arms sales to the kingdom.</w:t>
      </w:r>
      <w:r w:rsidR="00573896" w:rsidRPr="006F3B1E">
        <w:rPr>
          <w:rStyle w:val="StyleUnderline"/>
        </w:rPr>
        <w:t xml:space="preserve"> </w:t>
      </w:r>
      <w:r w:rsidRPr="006F3B1E">
        <w:rPr>
          <w:sz w:val="16"/>
        </w:rPr>
        <w:t xml:space="preserve">Once again, </w:t>
      </w:r>
      <w:r w:rsidRPr="006F3B1E">
        <w:rPr>
          <w:rStyle w:val="StyleUnderline"/>
        </w:rPr>
        <w:t>that’s not true</w:t>
      </w:r>
      <w:r w:rsidRPr="006F3B1E">
        <w:rPr>
          <w:sz w:val="16"/>
        </w:rPr>
        <w:t>.</w:t>
      </w:r>
      <w:r w:rsidR="00573896" w:rsidRPr="006F3B1E">
        <w:rPr>
          <w:sz w:val="16"/>
        </w:rPr>
        <w:t xml:space="preserve"> </w:t>
      </w:r>
      <w:r w:rsidRPr="006F3B1E">
        <w:rPr>
          <w:sz w:val="16"/>
        </w:rPr>
        <w:t xml:space="preserve">On Tuesday, </w:t>
      </w:r>
      <w:r w:rsidRPr="006F3B1E">
        <w:rPr>
          <w:rStyle w:val="StyleUnderline"/>
        </w:rPr>
        <w:t>Trump cited a non-existent $450 billion deal with the kingdom as one reason he decided not to punish Saudi Crown Prince Mohammed bin Salman for the October assassination of</w:t>
      </w:r>
      <w:r w:rsidRPr="006F3B1E">
        <w:rPr>
          <w:sz w:val="16"/>
        </w:rPr>
        <w:t xml:space="preserve"> Jamal </w:t>
      </w:r>
      <w:r w:rsidRPr="006F3B1E">
        <w:rPr>
          <w:rStyle w:val="StyleUnderline"/>
        </w:rPr>
        <w:t>Khashoggi,</w:t>
      </w:r>
      <w:r w:rsidRPr="006F3B1E">
        <w:rPr>
          <w:sz w:val="16"/>
        </w:rPr>
        <w:t xml:space="preserve"> a US resident and Washington Post columnist. </w:t>
      </w:r>
      <w:r w:rsidRPr="006F3B1E">
        <w:rPr>
          <w:rStyle w:val="StyleUnderline"/>
        </w:rPr>
        <w:t>The investment supposedly includes a Saudi order for $110 billion-worth of US military equipment and weapons.</w:t>
      </w:r>
      <w:r w:rsidR="00573896" w:rsidRPr="006F3B1E">
        <w:rPr>
          <w:sz w:val="16"/>
        </w:rPr>
        <w:t xml:space="preserve"> </w:t>
      </w:r>
      <w:r w:rsidRPr="006F3B1E">
        <w:rPr>
          <w:sz w:val="16"/>
        </w:rPr>
        <w:t>“It will create hundreds of thousands of jobs, tremendous economic development, and much additional wealth for the United States,” Trump said in his statement.</w:t>
      </w:r>
      <w:r w:rsidR="00573896" w:rsidRPr="006F3B1E">
        <w:rPr>
          <w:sz w:val="16"/>
        </w:rPr>
        <w:t xml:space="preserve"> </w:t>
      </w:r>
      <w:r w:rsidRPr="006F3B1E">
        <w:rPr>
          <w:sz w:val="16"/>
        </w:rPr>
        <w:t>This is Trump’s latest attempt to protect the Saudi crown prince (who is also known as MBS) from mounting international backlash over the murder. Khashoggi was an outspoken critic of Saudi Arabia’s vicious war in Yemen and fled the kingdom in 2017. Last week, the CIA concluded —with “high confidence”— that MBS was responsible for Khashoggi’s assassination at a Saudi consulate in Turkey.</w:t>
      </w:r>
      <w:r w:rsidR="00573896" w:rsidRPr="006F3B1E">
        <w:rPr>
          <w:sz w:val="16"/>
        </w:rPr>
        <w:t xml:space="preserve"> </w:t>
      </w:r>
      <w:r w:rsidRPr="006F3B1E">
        <w:rPr>
          <w:sz w:val="16"/>
        </w:rPr>
        <w:t xml:space="preserve">On Monday, Germany banned all arm sales to Saudi Arabia. But </w:t>
      </w:r>
      <w:r w:rsidRPr="006F3B1E">
        <w:rPr>
          <w:rStyle w:val="StyleUnderline"/>
        </w:rPr>
        <w:t>Trump really, really doesn’t want to do that. He wants America to think that tons of jobs depend on the sale of US military weapons to Saudi Arabia</w:t>
      </w:r>
      <w:r w:rsidRPr="006F3B1E">
        <w:rPr>
          <w:rStyle w:val="Emphasis"/>
        </w:rPr>
        <w:t>. He’s wrong, or he’s just lying.</w:t>
      </w:r>
      <w:r w:rsidR="00573896" w:rsidRPr="006F3B1E">
        <w:rPr>
          <w:rStyle w:val="StyleUnderline"/>
        </w:rPr>
        <w:t xml:space="preserve"> </w:t>
      </w:r>
      <w:r w:rsidRPr="006F3B1E">
        <w:rPr>
          <w:rStyle w:val="Emphasis"/>
        </w:rPr>
        <w:t>The US doesn’t sell that many weapons to MBS</w:t>
      </w:r>
      <w:r w:rsidR="00573896" w:rsidRPr="006F3B1E">
        <w:rPr>
          <w:rStyle w:val="Emphasis"/>
        </w:rPr>
        <w:t xml:space="preserve"> </w:t>
      </w:r>
      <w:r w:rsidRPr="006F3B1E">
        <w:rPr>
          <w:rStyle w:val="Emphasis"/>
        </w:rPr>
        <w:t>Canceling weapons sales to Saudi Arabia won’t really hurt US jobs much</w:t>
      </w:r>
      <w:r w:rsidRPr="006F3B1E">
        <w:rPr>
          <w:sz w:val="16"/>
        </w:rPr>
        <w:t xml:space="preserve">. </w:t>
      </w:r>
      <w:r w:rsidRPr="006F3B1E">
        <w:rPr>
          <w:rStyle w:val="Emphasis"/>
        </w:rPr>
        <w:t>There aren’t that many American workers making weapons for the Pentagon, much less Saudi Arabia, and MBS isn’t buying enough weapons to put a dent in the US economy anyway.</w:t>
      </w:r>
      <w:r w:rsidR="00573896" w:rsidRPr="006F3B1E">
        <w:rPr>
          <w:rStyle w:val="Emphasis"/>
        </w:rPr>
        <w:t xml:space="preserve"> </w:t>
      </w:r>
      <w:r w:rsidRPr="006F3B1E">
        <w:rPr>
          <w:rStyle w:val="StyleUnderline"/>
        </w:rPr>
        <w:t>Overall, the private US defense industry does directly employ a lot of US workers</w:t>
      </w:r>
      <w:r w:rsidRPr="006F3B1E">
        <w:rPr>
          <w:sz w:val="16"/>
        </w:rPr>
        <w:t xml:space="preserve"> — about 355,500 in 2016, according to the most the recent estimates from the Aerospace Industries Association. </w:t>
      </w:r>
      <w:r w:rsidRPr="006F3B1E">
        <w:rPr>
          <w:rStyle w:val="Emphasis"/>
        </w:rPr>
        <w:t>But private-sector defense workers make up less than 0.5 percent of the total US labor force, and that includes every person whose job depends directly on the sale or production of airplanes, tanks, bombs, and services for the entire US militar</w:t>
      </w:r>
      <w:r w:rsidRPr="006F3B1E">
        <w:rPr>
          <w:sz w:val="16"/>
        </w:rPr>
        <w:t>y</w:t>
      </w:r>
      <w:r w:rsidRPr="006F3B1E">
        <w:rPr>
          <w:rStyle w:val="Emphasis"/>
        </w:rPr>
        <w:t>. It’s unlikely that many of them, if any, depend directly on weapons sales to Saudi Arabia, and its also unlikely that those jobs would vanish if Saudi money disappeared.</w:t>
      </w:r>
      <w:r w:rsidR="00573896" w:rsidRPr="006F3B1E">
        <w:rPr>
          <w:rStyle w:val="Emphasis"/>
        </w:rPr>
        <w:t xml:space="preserve"> </w:t>
      </w:r>
      <w:r w:rsidRPr="006F3B1E">
        <w:rPr>
          <w:sz w:val="16"/>
        </w:rPr>
        <w:t>“</w:t>
      </w:r>
      <w:r w:rsidRPr="006F3B1E">
        <w:rPr>
          <w:rStyle w:val="Emphasis"/>
        </w:rPr>
        <w:t>The relationship between arms sales and jobs is exaggerated</w:t>
      </w:r>
      <w:r w:rsidRPr="006F3B1E">
        <w:rPr>
          <w:sz w:val="16"/>
        </w:rPr>
        <w:t xml:space="preserve">,” William </w:t>
      </w:r>
      <w:r w:rsidRPr="006F3B1E">
        <w:rPr>
          <w:rStyle w:val="Emphasis"/>
        </w:rPr>
        <w:t>Hartung, an expert on US weapons exports for the Center for International Policy, told me last month</w:t>
      </w:r>
      <w:r w:rsidRPr="006F3B1E">
        <w:rPr>
          <w:sz w:val="16"/>
        </w:rPr>
        <w:t>.</w:t>
      </w:r>
      <w:r w:rsidR="00573896" w:rsidRPr="006F3B1E">
        <w:rPr>
          <w:sz w:val="16"/>
        </w:rPr>
        <w:t xml:space="preserve"> </w:t>
      </w:r>
      <w:r w:rsidRPr="006F3B1E">
        <w:rPr>
          <w:sz w:val="16"/>
        </w:rPr>
        <w:t xml:space="preserve">Beyond this, Hartung points out, </w:t>
      </w:r>
      <w:r w:rsidRPr="006F3B1E">
        <w:rPr>
          <w:rStyle w:val="StyleUnderline"/>
        </w:rPr>
        <w:t>Saudi Arabia isn’t actually even spending a massive amount of money on American weapons.</w:t>
      </w:r>
      <w:r w:rsidRPr="006F3B1E">
        <w:rPr>
          <w:sz w:val="16"/>
        </w:rPr>
        <w:t xml:space="preserve"> </w:t>
      </w:r>
      <w:r w:rsidRPr="006F3B1E">
        <w:rPr>
          <w:rStyle w:val="StyleUnderline"/>
        </w:rPr>
        <w:t>The kingdom buys the ammunition and bombs it needs to keep waging a bloody war in Yemen, but nothing even close the $110 billion deal Trump touted</w:t>
      </w:r>
      <w:r w:rsidRPr="006F3B1E">
        <w:rPr>
          <w:sz w:val="16"/>
        </w:rPr>
        <w:t>.</w:t>
      </w:r>
      <w:r w:rsidR="00573896" w:rsidRPr="006F3B1E">
        <w:rPr>
          <w:sz w:val="16"/>
        </w:rPr>
        <w:t xml:space="preserve"> </w:t>
      </w:r>
      <w:r w:rsidRPr="006F3B1E">
        <w:rPr>
          <w:sz w:val="16"/>
        </w:rPr>
        <w:t xml:space="preserve">So </w:t>
      </w:r>
      <w:r w:rsidRPr="006F3B1E">
        <w:rPr>
          <w:rStyle w:val="StyleUnderline"/>
        </w:rPr>
        <w:t>despite what the president says, there is no real threat of US job losses to justify continued American support for a repressive regime that is likely responsible for the gruesome murder of a journalist in Turkey</w:t>
      </w:r>
      <w:r w:rsidRPr="006F3B1E">
        <w:rPr>
          <w:sz w:val="16"/>
        </w:rPr>
        <w:t xml:space="preserve"> — and that is also killing thousands of civilians with American-made weapons in Yemen.</w:t>
      </w:r>
      <w:r w:rsidR="00573896" w:rsidRPr="006F3B1E">
        <w:rPr>
          <w:sz w:val="16"/>
        </w:rPr>
        <w:t xml:space="preserve"> </w:t>
      </w:r>
      <w:r w:rsidRPr="006F3B1E">
        <w:rPr>
          <w:rStyle w:val="Emphasis"/>
        </w:rPr>
        <w:t>Arms sales are about politics, not jobs</w:t>
      </w:r>
      <w:r w:rsidR="00573896" w:rsidRPr="006F3B1E">
        <w:rPr>
          <w:rStyle w:val="Emphasis"/>
        </w:rPr>
        <w:t xml:space="preserve"> </w:t>
      </w:r>
      <w:r w:rsidRPr="006F3B1E">
        <w:rPr>
          <w:sz w:val="16"/>
        </w:rPr>
        <w:t>Trump is hardly the first US president to agree sell fighter jets, missiles, and other military equipment to Saudi Arabia. President Barack Obama did it, and so did every other president going back to the Truman administration. The United States was desperate for Saudi oil and a military ally in the Middle East, so US politicians have been willing to sell the kingdom all the war weapons it wants, ignoring the regime’s record of human rights abuses.</w:t>
      </w:r>
      <w:r w:rsidR="00573896" w:rsidRPr="006F3B1E">
        <w:rPr>
          <w:sz w:val="16"/>
        </w:rPr>
        <w:t xml:space="preserve"> </w:t>
      </w:r>
      <w:r w:rsidRPr="006F3B1E">
        <w:rPr>
          <w:sz w:val="16"/>
        </w:rPr>
        <w:t>In 2016, as Obama ended his last term, his administration notified Congress about plans to sell $5 billion worth of military equipment to Saudi Arabia. That included deals brokered by the Pentagon, State Department, and those handled directly by the US defense companies that make the equipment. Saudi Arabia wanted to buy missiles and jet fighters.</w:t>
      </w:r>
      <w:r w:rsidR="00573896" w:rsidRPr="006F3B1E">
        <w:rPr>
          <w:sz w:val="16"/>
        </w:rPr>
        <w:t xml:space="preserve"> </w:t>
      </w:r>
      <w:r w:rsidRPr="006F3B1E">
        <w:rPr>
          <w:sz w:val="16"/>
        </w:rPr>
        <w:t>But concerns were mounting about Saudi Arabia’s ruthless war in Yemen, where the kingdom has been fighting the Iranian-backed Houthi rebels since 2015. Human rights groups and the United Nations expressed concern that Saudi airstrikes were killing thousands of civilians at schools, clinics, markets and weddings.</w:t>
      </w:r>
      <w:r w:rsidR="00573896" w:rsidRPr="006F3B1E">
        <w:rPr>
          <w:sz w:val="16"/>
        </w:rPr>
        <w:t xml:space="preserve"> </w:t>
      </w:r>
      <w:r w:rsidRPr="006F3B1E">
        <w:rPr>
          <w:sz w:val="16"/>
        </w:rPr>
        <w:t>In just one instance, in October 2016, Saudi warplanes dropped a 500-pound laser-guided bomb that killed at least 100 people attending a funeral. The bomb, a GBU-12 Paveway II, was manufactured in the United States at the time by defense contractors Raytheon and Lockheed Martin.</w:t>
      </w:r>
      <w:r w:rsidR="00573896" w:rsidRPr="006F3B1E">
        <w:rPr>
          <w:sz w:val="16"/>
        </w:rPr>
        <w:t xml:space="preserve"> </w:t>
      </w:r>
      <w:r w:rsidRPr="006F3B1E">
        <w:rPr>
          <w:sz w:val="16"/>
        </w:rPr>
        <w:t xml:space="preserve">In response, shortly before leaving office, Obama suspended the </w:t>
      </w:r>
      <w:r w:rsidRPr="006F3B1E">
        <w:rPr>
          <w:sz w:val="16"/>
        </w:rPr>
        <w:lastRenderedPageBreak/>
        <w:t>proposed sale of another $500 million worth of laser-guided bombs to Saudi Arabia.</w:t>
      </w:r>
      <w:r w:rsidR="00573896" w:rsidRPr="006F3B1E">
        <w:rPr>
          <w:sz w:val="16"/>
        </w:rPr>
        <w:t xml:space="preserve"> </w:t>
      </w:r>
      <w:r w:rsidRPr="006F3B1E">
        <w:rPr>
          <w:sz w:val="16"/>
        </w:rPr>
        <w:t>That changed after Trump arrived at the White House. In March 2017, then Secretary of State Rex Tillerson greenlighted the sale, as well as a handful of arms deals with other countries that were on hold because of human rights concerns. That included the sale of military jets to Nigeria and fighter planes to Bahrain. The president said ramping up arms sales was part of his plan to boost US manufacturing jobs, and it no longer seemed to matter what foreign militaries were doing with the weapons.</w:t>
      </w:r>
      <w:r w:rsidR="00573896" w:rsidRPr="006F3B1E">
        <w:rPr>
          <w:sz w:val="16"/>
        </w:rPr>
        <w:t xml:space="preserve"> </w:t>
      </w:r>
      <w:r w:rsidRPr="006F3B1E">
        <w:rPr>
          <w:rStyle w:val="Emphasis"/>
        </w:rPr>
        <w:t>Trump’s claim that many US jobs depend on arms sales is a real stretch</w:t>
      </w:r>
      <w:r w:rsidR="00573896" w:rsidRPr="006F3B1E">
        <w:rPr>
          <w:rStyle w:val="Emphasis"/>
        </w:rPr>
        <w:t xml:space="preserve"> </w:t>
      </w:r>
      <w:r w:rsidRPr="006F3B1E">
        <w:rPr>
          <w:sz w:val="16"/>
        </w:rPr>
        <w:t>In May 2017, Trump made his first foreign trip to the Saudi capital of Riyadh, where he met with MBS, the kingdom’s new crown prince. Trump said he was brokering a $110 billion arms deal that would create “jobs, jobs, jobs.”</w:t>
      </w:r>
      <w:r w:rsidR="00573896" w:rsidRPr="006F3B1E">
        <w:rPr>
          <w:sz w:val="16"/>
        </w:rPr>
        <w:t xml:space="preserve"> </w:t>
      </w:r>
      <w:r w:rsidRPr="006F3B1E">
        <w:rPr>
          <w:sz w:val="16"/>
        </w:rPr>
        <w:t>Even though Trump had lifted the hold on the $500 bomb sale, some members of Congress tried to block it. They couldn’t. In June, the Senate narrowly approved the deal. Since then, the Saudi-led coalition has killed thousands of civilians with American-made bombs, including at least 40 children who were riding a school bus. The United Nations now considers the situation in Yemen “the world’s worst humanitarian crisis.”</w:t>
      </w:r>
      <w:r w:rsidR="00573896" w:rsidRPr="006F3B1E">
        <w:rPr>
          <w:sz w:val="16"/>
        </w:rPr>
        <w:t xml:space="preserve"> </w:t>
      </w:r>
      <w:r w:rsidRPr="006F3B1E">
        <w:rPr>
          <w:sz w:val="16"/>
        </w:rPr>
        <w:t>But instead of reprimanding MBS, Trump has continued to push for arms sales to the kingdom, touting the supposed economic benefits for the United States. When MBS visited the White House in March, Trump was effusive about it. He even held up a US map highlighting all the states that would get jobs from the arms deal with Saudi Arabia.</w:t>
      </w:r>
      <w:r w:rsidR="00573896" w:rsidRPr="006F3B1E">
        <w:rPr>
          <w:sz w:val="16"/>
        </w:rPr>
        <w:t xml:space="preserve"> </w:t>
      </w:r>
      <w:r w:rsidRPr="006F3B1E">
        <w:rPr>
          <w:rStyle w:val="StyleUnderline"/>
        </w:rPr>
        <w:t>The map stated that 40,000 jobs would be created, though the administration didn’t cite the source for that number (In recent days, Trump has thrown out even more ludicrous numbers). He doesn’t say where he got these estimates because no one knows exactly how many US jobs depend on arms sales. The federal government doesn’t keep data on that, and it doesn’t even break down how many total jobs are related to manufacturing military equipment.</w:t>
      </w:r>
      <w:r w:rsidRPr="006F3B1E">
        <w:rPr>
          <w:rStyle w:val="Emphasis"/>
        </w:rPr>
        <w:t xml:space="preserve"> That’s because it’s a tiny fraction of the US labor force.</w:t>
      </w:r>
      <w:r w:rsidR="00573896" w:rsidRPr="006F3B1E">
        <w:rPr>
          <w:rStyle w:val="Emphasis"/>
        </w:rPr>
        <w:t xml:space="preserve"> </w:t>
      </w:r>
      <w:r w:rsidRPr="006F3B1E">
        <w:rPr>
          <w:rStyle w:val="StyleUnderline"/>
        </w:rPr>
        <w:t xml:space="preserve">Here’s what we do know: The private-sector defense industry directly employed a total of 355,500 in 2016, according to the most the recent estimates from the Aerospace Industries Association. That includes manufacturing jobs, but also every other job in the defense industry, even those who are supplying uniforms for soldiers. This entire group makes up less than 0.5 percent of the total US labor force. And </w:t>
      </w:r>
      <w:r w:rsidRPr="006F3B1E">
        <w:rPr>
          <w:rStyle w:val="Emphasis"/>
        </w:rPr>
        <w:t>their main client is the US military, not the Saudi military.</w:t>
      </w:r>
      <w:r w:rsidR="00573896" w:rsidRPr="006F3B1E">
        <w:rPr>
          <w:rStyle w:val="Emphasis"/>
        </w:rPr>
        <w:t xml:space="preserve"> </w:t>
      </w:r>
      <w:r w:rsidRPr="006F3B1E">
        <w:rPr>
          <w:rStyle w:val="StyleUnderline"/>
        </w:rPr>
        <w:t>About 153,800 American workers are directly involved in making commercial and military aircraft, according to the most recent industry employment numbers from the Bureau of Labor Statistics. But that includes workers who make passenger planes for commercial airlines, a much larger sector of the economy that those who make military jets and helicopters.</w:t>
      </w:r>
      <w:r w:rsidR="00573896" w:rsidRPr="006F3B1E">
        <w:rPr>
          <w:rStyle w:val="StyleUnderline"/>
        </w:rPr>
        <w:t xml:space="preserve"> </w:t>
      </w:r>
      <w:r w:rsidRPr="006F3B1E">
        <w:rPr>
          <w:sz w:val="16"/>
        </w:rPr>
        <w:t xml:space="preserve">But we can get pretty specific data on how many American workers are making bombs. That data is more clear-cut, and Saudi Arabia buys plenty of American bombs for its war in Yemen. </w:t>
      </w:r>
      <w:r w:rsidRPr="006F3B1E">
        <w:rPr>
          <w:rStyle w:val="StyleUnderline"/>
        </w:rPr>
        <w:t>Only about 7,666 workers were making bombs for the defense and law enforcement industries in 2016, and that includes explosives sold to the entire US military</w:t>
      </w:r>
      <w:r w:rsidRPr="006F3B1E">
        <w:rPr>
          <w:sz w:val="16"/>
        </w:rPr>
        <w:t xml:space="preserve">. </w:t>
      </w:r>
      <w:r w:rsidRPr="006F3B1E">
        <w:rPr>
          <w:rStyle w:val="Emphasis"/>
        </w:rPr>
        <w:t>It’s doubtful these jobs are entirely dependent on arms sales to Saudi Arabia. In short, the US economy does not need Saudi Arabia to keep buying bombs.</w:t>
      </w:r>
      <w:r w:rsidRPr="006F3B1E">
        <w:rPr>
          <w:sz w:val="16"/>
        </w:rPr>
        <w:t xml:space="preserve"> (Besides, MBS wants all arms deals to include some production in the kingdom.)</w:t>
      </w:r>
    </w:p>
    <w:p w14:paraId="0F271488" w14:textId="77777777" w:rsidR="006F3B1E" w:rsidRPr="006F3B1E" w:rsidRDefault="006F3B1E" w:rsidP="006F3B1E">
      <w:pPr>
        <w:pStyle w:val="Heading4"/>
        <w:rPr>
          <w:rStyle w:val="Style13ptBold"/>
          <w:b/>
        </w:rPr>
      </w:pPr>
      <w:r w:rsidRPr="006F3B1E">
        <w:rPr>
          <w:rStyle w:val="Style13ptBold"/>
          <w:b/>
        </w:rPr>
        <w:t xml:space="preserve">Arms sales do not help the economy – waivers and lack of job creation prove </w:t>
      </w:r>
    </w:p>
    <w:p w14:paraId="694B628C" w14:textId="77777777" w:rsidR="006F3B1E" w:rsidRPr="006F3B1E" w:rsidRDefault="006F3B1E" w:rsidP="006F3B1E">
      <w:pPr>
        <w:rPr>
          <w:rStyle w:val="Style13ptBold"/>
          <w:b w:val="0"/>
        </w:rPr>
      </w:pPr>
      <w:r w:rsidRPr="006F3B1E">
        <w:rPr>
          <w:rStyle w:val="Style13ptBold"/>
        </w:rPr>
        <w:t xml:space="preserve">Ahmed, 18 </w:t>
      </w:r>
      <w:r w:rsidRPr="006F3B1E">
        <w:rPr>
          <w:rStyle w:val="Style13ptBold"/>
          <w:b w:val="0"/>
        </w:rPr>
        <w:t xml:space="preserve">[Akbar Shahid, Foreign Affairs Reporter, HuffPost, “Democrats Are Planning to Target the Arms Sales Trump Loves,” </w:t>
      </w:r>
      <w:hyperlink r:id="rId42" w:history="1">
        <w:r w:rsidRPr="006F3B1E">
          <w:rPr>
            <w:rStyle w:val="Hyperlink"/>
            <w:sz w:val="26"/>
          </w:rPr>
          <w:t>https://www.huffpost.com/entry/house-democrats-arms-sales_n_5bf08cade4b0b84243e2d0da</w:t>
        </w:r>
      </w:hyperlink>
      <w:r w:rsidRPr="006F3B1E">
        <w:rPr>
          <w:rStyle w:val="Style13ptBold"/>
          <w:b w:val="0"/>
        </w:rPr>
        <w:t xml:space="preserve">, AC] </w:t>
      </w:r>
    </w:p>
    <w:p w14:paraId="0C107718" w14:textId="77777777" w:rsidR="006F3B1E" w:rsidRPr="006F3B1E" w:rsidRDefault="006F3B1E" w:rsidP="006F3B1E">
      <w:pPr>
        <w:rPr>
          <w:rStyle w:val="Emphasis"/>
        </w:rPr>
      </w:pPr>
      <w:r w:rsidRPr="006F3B1E">
        <w:rPr>
          <w:rStyle w:val="StyleUnderline"/>
        </w:rPr>
        <w:t>Opposition to arms sales is generally seen as a human rights issue</w:t>
      </w:r>
      <w:r w:rsidRPr="006F3B1E">
        <w:rPr>
          <w:sz w:val="16"/>
        </w:rPr>
        <w:t xml:space="preserve">, but </w:t>
      </w:r>
      <w:r w:rsidRPr="006F3B1E">
        <w:rPr>
          <w:rStyle w:val="StyleUnderline"/>
        </w:rPr>
        <w:t>Grazier pointed to another concern he wants to see raised if there are more debates over such deals: the waivers often involved that effectively mean the trade is subsidized by U.S. taxpayers</w:t>
      </w:r>
      <w:r w:rsidRPr="006F3B1E">
        <w:rPr>
          <w:sz w:val="16"/>
        </w:rPr>
        <w:t xml:space="preserve">. </w:t>
      </w:r>
      <w:r w:rsidRPr="006F3B1E">
        <w:rPr>
          <w:rStyle w:val="StyleUnderline"/>
        </w:rPr>
        <w:t>The development and production of American weapons technology by huge firms like Lockheed Martin and Boeing involves massive support paid for by the U.S. government in the form of testing and research assistance</w:t>
      </w:r>
      <w:r w:rsidRPr="006F3B1E">
        <w:rPr>
          <w:sz w:val="16"/>
        </w:rPr>
        <w:t xml:space="preserve">. That’s seen as justified since the government is ultimately the top customer for those companies. Foreign buyers, however, are legally mandated to pay those costs back ― unless the State and Defense departments agree to provide waivers for </w:t>
      </w:r>
      <w:r w:rsidRPr="006F3B1E">
        <w:rPr>
          <w:sz w:val="16"/>
        </w:rPr>
        <w:lastRenderedPageBreak/>
        <w:t xml:space="preserve">those costs by saying that forcing a payment would threaten foreign alliances or the specific deal. </w:t>
      </w:r>
      <w:r w:rsidRPr="006F3B1E">
        <w:rPr>
          <w:rStyle w:val="StyleUnderline"/>
        </w:rPr>
        <w:t>Over the last five years, such waivers have cost the U.S. close to $16 billion, according to the Government Accountability Office, while private companies and other governments have been able to protect their bottom lines</w:t>
      </w:r>
      <w:r w:rsidRPr="006F3B1E">
        <w:rPr>
          <w:sz w:val="16"/>
        </w:rPr>
        <w:t xml:space="preserve">. </w:t>
      </w:r>
      <w:r w:rsidRPr="006F3B1E">
        <w:rPr>
          <w:rStyle w:val="Emphasis"/>
        </w:rPr>
        <w:t>More discussion of the arms trade could also involve more honest conversations about whether it really creates jobs the way Trump says</w:t>
      </w:r>
      <w:r w:rsidRPr="006F3B1E">
        <w:rPr>
          <w:sz w:val="16"/>
        </w:rPr>
        <w:t xml:space="preserve">. </w:t>
      </w:r>
      <w:r w:rsidRPr="006F3B1E">
        <w:rPr>
          <w:rStyle w:val="StyleUnderline"/>
        </w:rPr>
        <w:t>Experts like</w:t>
      </w:r>
      <w:r w:rsidRPr="006F3B1E">
        <w:rPr>
          <w:sz w:val="16"/>
        </w:rPr>
        <w:t xml:space="preserve"> William </w:t>
      </w:r>
      <w:r w:rsidRPr="006F3B1E">
        <w:rPr>
          <w:rStyle w:val="Emphasis"/>
        </w:rPr>
        <w:t>Hartung of the Center for International Policy are doubtful, citing the requirements in many deals to produce in foreign countries and the likelihood that workers in the industry could be more productive in other fields.</w:t>
      </w:r>
    </w:p>
    <w:p w14:paraId="6EB58C36" w14:textId="77777777" w:rsidR="006F3B1E" w:rsidRPr="006F3B1E" w:rsidRDefault="006F3B1E" w:rsidP="006F3B1E">
      <w:pPr>
        <w:rPr>
          <w:rStyle w:val="Emphasis"/>
        </w:rPr>
      </w:pPr>
    </w:p>
    <w:p w14:paraId="45D0F22C" w14:textId="77777777" w:rsidR="006F3B1E" w:rsidRPr="006F3B1E" w:rsidRDefault="006F3B1E" w:rsidP="006F3B1E">
      <w:pPr>
        <w:rPr>
          <w:rStyle w:val="Emphasis"/>
        </w:rPr>
      </w:pPr>
    </w:p>
    <w:p w14:paraId="7BE753E1" w14:textId="77777777" w:rsidR="006F3B1E" w:rsidRPr="006F3B1E" w:rsidRDefault="006F3B1E" w:rsidP="006F3B1E">
      <w:pPr>
        <w:pStyle w:val="Heading4"/>
        <w:rPr>
          <w:rStyle w:val="Emphasis"/>
          <w:b/>
          <w:u w:val="none"/>
        </w:rPr>
      </w:pPr>
      <w:r w:rsidRPr="006F3B1E">
        <w:rPr>
          <w:rStyle w:val="Emphasis"/>
          <w:b/>
          <w:u w:val="none"/>
        </w:rPr>
        <w:t xml:space="preserve">Arms sales don’t make a </w:t>
      </w:r>
      <w:r w:rsidRPr="006F3B1E">
        <w:rPr>
          <w:rStyle w:val="Emphasis"/>
          <w:b/>
        </w:rPr>
        <w:t>dent</w:t>
      </w:r>
      <w:r w:rsidRPr="006F3B1E">
        <w:rPr>
          <w:rStyle w:val="Emphasis"/>
          <w:b/>
          <w:u w:val="none"/>
        </w:rPr>
        <w:t xml:space="preserve"> in the American economy – neg cards are just political spin </w:t>
      </w:r>
    </w:p>
    <w:p w14:paraId="7489CD08" w14:textId="77777777" w:rsidR="006F3B1E" w:rsidRPr="006F3B1E" w:rsidRDefault="006F3B1E" w:rsidP="006F3B1E">
      <w:pPr>
        <w:rPr>
          <w:rStyle w:val="Style13ptBold"/>
          <w:b w:val="0"/>
        </w:rPr>
      </w:pPr>
      <w:r w:rsidRPr="006F3B1E">
        <w:rPr>
          <w:rStyle w:val="Style13ptBold"/>
        </w:rPr>
        <w:t xml:space="preserve">Campbell, 18 </w:t>
      </w:r>
      <w:r w:rsidRPr="006F3B1E">
        <w:rPr>
          <w:rStyle w:val="Style13ptBold"/>
          <w:b w:val="0"/>
        </w:rPr>
        <w:t xml:space="preserve">[Alexia Fernandez, Politics and Policy Reporter for Vox, “Trump says selling weapons to Saudi Arabia will create a lot of jobs. That’s not true.” </w:t>
      </w:r>
      <w:hyperlink r:id="rId43" w:history="1">
        <w:r w:rsidRPr="006F3B1E">
          <w:rPr>
            <w:rStyle w:val="Hyperlink"/>
            <w:sz w:val="26"/>
          </w:rPr>
          <w:t>https://www.vox.com/policy-and-politics/2018/10/17/17967510/trump-saudi-arabia-arms-sales-khashoggi</w:t>
        </w:r>
      </w:hyperlink>
      <w:r w:rsidRPr="006F3B1E">
        <w:rPr>
          <w:rStyle w:val="Style13ptBold"/>
          <w:b w:val="0"/>
        </w:rPr>
        <w:t xml:space="preserve">, AC] </w:t>
      </w:r>
    </w:p>
    <w:p w14:paraId="658B9421" w14:textId="77777777" w:rsidR="006F3B1E" w:rsidRPr="006F3B1E" w:rsidRDefault="006F3B1E" w:rsidP="006F3B1E">
      <w:pPr>
        <w:rPr>
          <w:rStyle w:val="Emphasis"/>
        </w:rPr>
      </w:pPr>
      <w:r w:rsidRPr="006F3B1E">
        <w:rPr>
          <w:sz w:val="16"/>
        </w:rPr>
        <w:t xml:space="preserve">President Donald </w:t>
      </w:r>
      <w:r w:rsidRPr="006F3B1E">
        <w:rPr>
          <w:rStyle w:val="StyleUnderline"/>
        </w:rPr>
        <w:t>Trump is once again trying to persuade Americans that the United States needs to keep selling war weapons to Saudi Arabia</w:t>
      </w:r>
      <w:r w:rsidRPr="006F3B1E">
        <w:rPr>
          <w:sz w:val="16"/>
        </w:rPr>
        <w:t xml:space="preserve">. </w:t>
      </w:r>
      <w:r w:rsidRPr="006F3B1E">
        <w:rPr>
          <w:rStyle w:val="Emphasis"/>
        </w:rPr>
        <w:t xml:space="preserve">That hundreds of thousands of US jobs are on the line if he cancels arms sales to the kingdom. Once again, that’s not true. </w:t>
      </w:r>
      <w:r w:rsidRPr="006F3B1E">
        <w:rPr>
          <w:sz w:val="16"/>
        </w:rPr>
        <w:t xml:space="preserve">On Tuesday, </w:t>
      </w:r>
      <w:r w:rsidRPr="006F3B1E">
        <w:rPr>
          <w:rStyle w:val="StyleUnderline"/>
        </w:rPr>
        <w:t>Trump cited a non-existent $450 billion deal with the kingdom as one reason he decided not to punish Saudi Crown Prince Mohammed bin Salman for the October assassination of Jamal Khashoggi</w:t>
      </w:r>
      <w:r w:rsidRPr="006F3B1E">
        <w:rPr>
          <w:sz w:val="16"/>
        </w:rPr>
        <w:t>, a US resident and Washington Post columnist. The investment supposedly includes a Saudi order for $110 billion-worth of US military equipment and weapons. “</w:t>
      </w:r>
      <w:r w:rsidRPr="006F3B1E">
        <w:rPr>
          <w:rStyle w:val="StyleUnderline"/>
        </w:rPr>
        <w:t>It will create hundreds of thousands of jobs, tremendous economic development, and much additional wealth for the United States,” Trump said</w:t>
      </w:r>
      <w:r w:rsidRPr="006F3B1E">
        <w:rPr>
          <w:sz w:val="16"/>
        </w:rPr>
        <w:t xml:space="preserve"> in his statement. This is Trump’s latest attempt to protect the Saudi crown prince (who is also known as MBS) from mounting international backlash over the murder. Khashoggi was an outspoken critic of Saudi Arabia’s vicious war in Yemen and fled the kingdom in 2017. Last week, the CIA concluded —with “high confidence”— that MBS was responsible for Khashoggi’s assassination at a Saudi consulate in Turkey. On Monday, </w:t>
      </w:r>
      <w:r w:rsidRPr="006F3B1E">
        <w:rPr>
          <w:rStyle w:val="StyleUnderline"/>
        </w:rPr>
        <w:t xml:space="preserve">Germany banned all arm sales to Saudi Arabia. But Trump really, really doesn’t want to do that. </w:t>
      </w:r>
      <w:r w:rsidRPr="006F3B1E">
        <w:rPr>
          <w:rStyle w:val="Emphasis"/>
        </w:rPr>
        <w:t xml:space="preserve">He wants America to think that tons of jobs depend on the sale of US military weapons to Saudi Arabia. He’s wrong, or he’s just lying. </w:t>
      </w:r>
      <w:r w:rsidRPr="006F3B1E">
        <w:rPr>
          <w:rStyle w:val="StyleUnderline"/>
        </w:rPr>
        <w:t xml:space="preserve">The US doesn’t sell that many weapons to MBS </w:t>
      </w:r>
      <w:r w:rsidRPr="006F3B1E">
        <w:rPr>
          <w:rStyle w:val="Emphasis"/>
        </w:rPr>
        <w:t>Canceling weapons sales to Saudi Arabia won’t really hurt US jobs much.</w:t>
      </w:r>
      <w:r w:rsidRPr="006F3B1E">
        <w:rPr>
          <w:sz w:val="16"/>
        </w:rPr>
        <w:t xml:space="preserve"> </w:t>
      </w:r>
      <w:r w:rsidRPr="006F3B1E">
        <w:rPr>
          <w:rStyle w:val="StyleUnderline"/>
        </w:rPr>
        <w:t xml:space="preserve">There aren’t that many American workers making weapons for the Pentagon, much less Saudi Arabia, and </w:t>
      </w:r>
      <w:r w:rsidRPr="006F3B1E">
        <w:rPr>
          <w:rStyle w:val="Emphasis"/>
        </w:rPr>
        <w:t>MBS isn’t buying enough weapons to put a dent in the US economy anyway.</w:t>
      </w:r>
      <w:r w:rsidRPr="006F3B1E">
        <w:rPr>
          <w:sz w:val="16"/>
        </w:rPr>
        <w:t xml:space="preserve"> Overall, </w:t>
      </w:r>
      <w:r w:rsidRPr="006F3B1E">
        <w:rPr>
          <w:rStyle w:val="StyleUnderline"/>
        </w:rPr>
        <w:t>the private US defense industry does directly employ a lot of US workers — about 355,500 in 2016</w:t>
      </w:r>
      <w:r w:rsidRPr="006F3B1E">
        <w:rPr>
          <w:sz w:val="16"/>
        </w:rPr>
        <w:t>, according to the most the recent estimates from the Aerospace Industries Association</w:t>
      </w:r>
      <w:r w:rsidRPr="006F3B1E">
        <w:rPr>
          <w:rStyle w:val="Emphasis"/>
        </w:rPr>
        <w:t>. But private-sector defense workers make up less than 0.5 percent of the total US labor force, and that includes every person whose job depends directly on the sale or production of airplanes, tanks, bombs, and services for the entire US military</w:t>
      </w:r>
      <w:r w:rsidRPr="006F3B1E">
        <w:rPr>
          <w:sz w:val="16"/>
        </w:rPr>
        <w:t xml:space="preserve">. </w:t>
      </w:r>
      <w:r w:rsidRPr="006F3B1E">
        <w:rPr>
          <w:rStyle w:val="StyleUnderline"/>
        </w:rPr>
        <w:t xml:space="preserve">It’s unlikely that many of them, if any, depend directly on weapons sales to Saudi Arabia, and its also unlikely that those jobs would vanish if Saudi money disappeared. </w:t>
      </w:r>
      <w:r w:rsidRPr="006F3B1E">
        <w:rPr>
          <w:sz w:val="16"/>
        </w:rPr>
        <w:t>“</w:t>
      </w:r>
      <w:r w:rsidRPr="006F3B1E">
        <w:rPr>
          <w:rStyle w:val="Emphasis"/>
        </w:rPr>
        <w:t>The relationship between arms sales and jobs is exaggerated</w:t>
      </w:r>
      <w:r w:rsidRPr="006F3B1E">
        <w:rPr>
          <w:sz w:val="16"/>
        </w:rPr>
        <w:t xml:space="preserve">,” William </w:t>
      </w:r>
      <w:r w:rsidRPr="006F3B1E">
        <w:rPr>
          <w:rStyle w:val="Emphasis"/>
        </w:rPr>
        <w:t>Hartung, an expert on US weapons exports for the Center for International Policy</w:t>
      </w:r>
      <w:r w:rsidRPr="006F3B1E">
        <w:rPr>
          <w:rStyle w:val="StyleUnderline"/>
        </w:rPr>
        <w:t xml:space="preserve">, told me last month. </w:t>
      </w:r>
      <w:r w:rsidRPr="006F3B1E">
        <w:rPr>
          <w:sz w:val="16"/>
        </w:rPr>
        <w:t xml:space="preserve">Beyond this, </w:t>
      </w:r>
      <w:r w:rsidRPr="006F3B1E">
        <w:rPr>
          <w:rStyle w:val="StyleUnderline"/>
        </w:rPr>
        <w:t>Hartung points out, Saudi Arabia isn’t actually even spending a massive amount of money on American weapons</w:t>
      </w:r>
      <w:r w:rsidRPr="006F3B1E">
        <w:rPr>
          <w:sz w:val="16"/>
        </w:rPr>
        <w:t xml:space="preserve">. </w:t>
      </w:r>
      <w:r w:rsidRPr="006F3B1E">
        <w:rPr>
          <w:rStyle w:val="StyleUnderline"/>
        </w:rPr>
        <w:t xml:space="preserve">The kingdom buys the ammunition and bombs it needs to keep waging a bloody war in </w:t>
      </w:r>
      <w:r w:rsidRPr="006F3B1E">
        <w:rPr>
          <w:rStyle w:val="StyleUnderline"/>
        </w:rPr>
        <w:lastRenderedPageBreak/>
        <w:t>Yemen, but nothing even close the $110 billion deal Trump touted</w:t>
      </w:r>
      <w:r w:rsidRPr="006F3B1E">
        <w:rPr>
          <w:sz w:val="16"/>
        </w:rPr>
        <w:t xml:space="preserve">. So despite what the president says, </w:t>
      </w:r>
      <w:r w:rsidRPr="006F3B1E">
        <w:rPr>
          <w:rStyle w:val="Emphasis"/>
        </w:rPr>
        <w:t>there is no real threat of US job losses to justify continued American support for a repressive regime that is likely responsible for the gruesome murder of a journalist in Turkey</w:t>
      </w:r>
      <w:r w:rsidRPr="006F3B1E">
        <w:rPr>
          <w:sz w:val="16"/>
        </w:rPr>
        <w:t xml:space="preserve"> — and that is also killing thousands of civilians with American-made weapons in Yemen. </w:t>
      </w:r>
      <w:r w:rsidRPr="006F3B1E">
        <w:rPr>
          <w:rStyle w:val="Emphasis"/>
        </w:rPr>
        <w:t>Arms sales are about politics, not jobs</w:t>
      </w:r>
    </w:p>
    <w:p w14:paraId="36BEA94E" w14:textId="77777777" w:rsidR="006F3B1E" w:rsidRPr="006F3B1E" w:rsidRDefault="006F3B1E" w:rsidP="006F3B1E"/>
    <w:p w14:paraId="4B71DDB7" w14:textId="77777777" w:rsidR="006F3B1E" w:rsidRPr="006F3B1E" w:rsidRDefault="006F3B1E" w:rsidP="006F3B1E">
      <w:pPr>
        <w:pStyle w:val="Heading4"/>
        <w:rPr>
          <w:u w:val="single"/>
        </w:rPr>
      </w:pPr>
      <w:r w:rsidRPr="006F3B1E">
        <w:t xml:space="preserve">The US economy does </w:t>
      </w:r>
      <w:r w:rsidRPr="006F3B1E">
        <w:rPr>
          <w:u w:val="single"/>
        </w:rPr>
        <w:t xml:space="preserve">not </w:t>
      </w:r>
      <w:r w:rsidRPr="006F3B1E">
        <w:t xml:space="preserve">depend on arms sales – neg </w:t>
      </w:r>
      <w:r w:rsidRPr="006F3B1E">
        <w:rPr>
          <w:u w:val="single"/>
        </w:rPr>
        <w:t xml:space="preserve">misreads the data </w:t>
      </w:r>
    </w:p>
    <w:p w14:paraId="6A53A126" w14:textId="77777777" w:rsidR="006F3B1E" w:rsidRPr="006F3B1E" w:rsidRDefault="006F3B1E" w:rsidP="006F3B1E">
      <w:pPr>
        <w:rPr>
          <w:rStyle w:val="Style13ptBold"/>
          <w:b w:val="0"/>
        </w:rPr>
      </w:pPr>
      <w:r w:rsidRPr="006F3B1E">
        <w:rPr>
          <w:rStyle w:val="Style13ptBold"/>
        </w:rPr>
        <w:t xml:space="preserve">Campbell, 18 </w:t>
      </w:r>
      <w:r w:rsidRPr="006F3B1E">
        <w:rPr>
          <w:rStyle w:val="Style13ptBold"/>
          <w:b w:val="0"/>
        </w:rPr>
        <w:t xml:space="preserve">[Alexia Fernandez, Politics and Policy Reporter for Vox, “Trump says selling weapons to Saudi Arabia will create a lot of jobs. That’s not true.” </w:t>
      </w:r>
      <w:hyperlink r:id="rId44" w:history="1">
        <w:r w:rsidRPr="006F3B1E">
          <w:rPr>
            <w:rStyle w:val="Hyperlink"/>
            <w:sz w:val="26"/>
          </w:rPr>
          <w:t>https://www.vox.com/policy-and-politics/2018/10/17/17967510/trump-saudi-arabia-arms-sales-khashoggi</w:t>
        </w:r>
      </w:hyperlink>
      <w:r w:rsidRPr="006F3B1E">
        <w:rPr>
          <w:rStyle w:val="Style13ptBold"/>
          <w:b w:val="0"/>
        </w:rPr>
        <w:t xml:space="preserve">, AC] </w:t>
      </w:r>
    </w:p>
    <w:p w14:paraId="255A2FAF" w14:textId="77777777" w:rsidR="006F3B1E" w:rsidRPr="006F3B1E" w:rsidRDefault="006F3B1E" w:rsidP="006F3B1E">
      <w:pPr>
        <w:rPr>
          <w:sz w:val="16"/>
        </w:rPr>
      </w:pPr>
      <w:r w:rsidRPr="006F3B1E">
        <w:rPr>
          <w:rStyle w:val="StyleUnderline"/>
        </w:rPr>
        <w:t xml:space="preserve">Trump’s claim that many US jobs depend on arms sales is a real stretch </w:t>
      </w:r>
      <w:r w:rsidRPr="006F3B1E">
        <w:rPr>
          <w:sz w:val="16"/>
        </w:rPr>
        <w:t xml:space="preserve">In May 2017, </w:t>
      </w:r>
      <w:r w:rsidRPr="006F3B1E">
        <w:rPr>
          <w:rStyle w:val="StyleUnderline"/>
        </w:rPr>
        <w:t>Trump made his first foreign trip to the Saudi capital of Riyadh, where he met with MBS, the kingdom’s new crown prince</w:t>
      </w:r>
      <w:r w:rsidRPr="006F3B1E">
        <w:rPr>
          <w:sz w:val="16"/>
        </w:rPr>
        <w:t xml:space="preserve">. </w:t>
      </w:r>
      <w:r w:rsidRPr="006F3B1E">
        <w:rPr>
          <w:rStyle w:val="StyleUnderline"/>
        </w:rPr>
        <w:t xml:space="preserve">Trump said he was brokering a $110 billion arms deal that would create “jobs, jobs, jobs.” </w:t>
      </w:r>
      <w:r w:rsidRPr="006F3B1E">
        <w:rPr>
          <w:sz w:val="16"/>
        </w:rPr>
        <w:t xml:space="preserve">Even though Trump had lifted the hold on the $500 bomb sale, some members of Congress tried to block it. They couldn’t. In June, the Senate narrowly approved the deal. Since then, the Saudi-led coalition has killed thousands of civilians with American-made bombs, including at least 40 children who were riding a school bus. The United Nations now considers the situation in Yemen “the world’s worst humanitarian crisis.” But instead of reprimanding MBS, Trump has continued to push for arms sales to the kingdom, touting the supposed economic benefits for the United States. When MBS visited the White House in March, Trump was effusive about it. He even held up a US map highlighting all the states that would get jobs from the arms deal with Saudi Arabia. </w:t>
      </w:r>
      <w:r w:rsidRPr="006F3B1E">
        <w:rPr>
          <w:rStyle w:val="StyleUnderline"/>
        </w:rPr>
        <w:t>The map stated that 40,000 jobs would be created, though the administration didn’t cite the source for that number (In recent days, Trump has thrown out even more ludicrous numbers).</w:t>
      </w:r>
      <w:r w:rsidRPr="006F3B1E">
        <w:rPr>
          <w:sz w:val="16"/>
        </w:rPr>
        <w:t xml:space="preserve"> </w:t>
      </w:r>
      <w:r w:rsidRPr="006F3B1E">
        <w:rPr>
          <w:rStyle w:val="Emphasis"/>
        </w:rPr>
        <w:t>He doesn’t say where he got these estimates because no one knows exactly how many US jobs depend on arms sales. The federal government doesn’t keep data on that</w:t>
      </w:r>
      <w:r w:rsidRPr="006F3B1E">
        <w:rPr>
          <w:sz w:val="16"/>
        </w:rPr>
        <w:t xml:space="preserve">, and </w:t>
      </w:r>
      <w:r w:rsidRPr="006F3B1E">
        <w:rPr>
          <w:rStyle w:val="StyleUnderline"/>
        </w:rPr>
        <w:t>it doesn’t even break down how many total jobs are related to manufacturing military equipment.</w:t>
      </w:r>
      <w:r w:rsidRPr="006F3B1E">
        <w:rPr>
          <w:sz w:val="16"/>
        </w:rPr>
        <w:t xml:space="preserve"> That’s because </w:t>
      </w:r>
      <w:r w:rsidRPr="006F3B1E">
        <w:rPr>
          <w:rStyle w:val="StyleUnderline"/>
        </w:rPr>
        <w:t>it’s a tiny fraction of the US labor force. Here’s what we do know: The private-sector defense industry directly employed a total of 355,500 in 2016, according to the most the recent estimates from the Aerospace Industries Association. That includes manufacturing jobs, but also every other job in the defense industry, even those who are supplying uniforms for soldiers</w:t>
      </w:r>
      <w:r w:rsidRPr="006F3B1E">
        <w:rPr>
          <w:rStyle w:val="Emphasis"/>
        </w:rPr>
        <w:t xml:space="preserve">. This entire group makes up less than 0.5 percent of the total US labor force. And their main client is the US military, not the Saudi military. </w:t>
      </w:r>
      <w:r w:rsidRPr="006F3B1E">
        <w:rPr>
          <w:rStyle w:val="StyleUnderline"/>
        </w:rPr>
        <w:t>About 153,800 American workers are directly involved in making commercial and military aircraft</w:t>
      </w:r>
      <w:r w:rsidRPr="006F3B1E">
        <w:rPr>
          <w:sz w:val="16"/>
        </w:rPr>
        <w:t xml:space="preserve">, according to the most recent industry employment numbers from the Bureau of Labor Statistics. </w:t>
      </w:r>
      <w:r w:rsidRPr="006F3B1E">
        <w:rPr>
          <w:rStyle w:val="Emphasis"/>
        </w:rPr>
        <w:t>But that includes workers who make passenger planes for commercial airlines, a much larger sector of the economy that those who make military jets and helicopters</w:t>
      </w:r>
      <w:r w:rsidRPr="006F3B1E">
        <w:rPr>
          <w:sz w:val="16"/>
        </w:rPr>
        <w:t>. But we can get pretty specific data on how many American workers are making bombs. That data is more clear-cut, and Saudi Arabia buys plenty of American bombs for its war in Yemen</w:t>
      </w:r>
      <w:r w:rsidRPr="006F3B1E">
        <w:rPr>
          <w:rStyle w:val="StyleUnderline"/>
        </w:rPr>
        <w:t>. Only about 7,666 workers were making bombs for the defense and law enforcement industries in 2016, and that includes explosives sold to the entire US military</w:t>
      </w:r>
      <w:r w:rsidRPr="006F3B1E">
        <w:rPr>
          <w:sz w:val="16"/>
        </w:rPr>
        <w:t xml:space="preserve">. </w:t>
      </w:r>
      <w:r w:rsidRPr="006F3B1E">
        <w:rPr>
          <w:rStyle w:val="Emphasis"/>
        </w:rPr>
        <w:t>It’s doubtful these jobs are entirely dependent on arms sales to Saudi Arabia. In short, the US economy does not need Saudi Arabia to keep buying bombs</w:t>
      </w:r>
      <w:r w:rsidRPr="006F3B1E">
        <w:rPr>
          <w:sz w:val="16"/>
        </w:rPr>
        <w:t>. (Besides, MBS wants all arms deals to include some production in the kingdom.)</w:t>
      </w:r>
    </w:p>
    <w:p w14:paraId="45955210" w14:textId="0C79FB0B" w:rsidR="00FF0F37" w:rsidRPr="006F3B1E" w:rsidRDefault="00FF0F37" w:rsidP="005145FB">
      <w:pPr>
        <w:rPr>
          <w:sz w:val="16"/>
        </w:rPr>
      </w:pPr>
    </w:p>
    <w:p w14:paraId="3EA0968F" w14:textId="199CD078" w:rsidR="00FF0F37" w:rsidRPr="006F3B1E" w:rsidRDefault="005442F7" w:rsidP="005442F7">
      <w:pPr>
        <w:pStyle w:val="Heading3"/>
      </w:pPr>
      <w:r w:rsidRPr="006F3B1E">
        <w:lastRenderedPageBreak/>
        <w:t>Non-Unique – DIB Already Declining</w:t>
      </w:r>
    </w:p>
    <w:p w14:paraId="6A9FADCE" w14:textId="0ADBAE27" w:rsidR="00FF0F37" w:rsidRPr="006F3B1E" w:rsidRDefault="00FF0F37" w:rsidP="00FF0F37"/>
    <w:p w14:paraId="1A4166A7" w14:textId="678069DF" w:rsidR="00573896" w:rsidRPr="006F3B1E" w:rsidRDefault="00573896" w:rsidP="00FF0F37">
      <w:pPr>
        <w:rPr>
          <w:rStyle w:val="Style13ptBold"/>
        </w:rPr>
      </w:pPr>
      <w:r w:rsidRPr="006F3B1E">
        <w:rPr>
          <w:rStyle w:val="Style13ptBold"/>
        </w:rPr>
        <w:t xml:space="preserve">Defense industrial base is already in decline – and rare earth elements are an alt cause </w:t>
      </w:r>
    </w:p>
    <w:p w14:paraId="28B4BA61" w14:textId="0FD82861" w:rsidR="00FF0F37" w:rsidRPr="006F3B1E" w:rsidRDefault="00FF0F37" w:rsidP="00FF0F37">
      <w:pPr>
        <w:rPr>
          <w:rStyle w:val="Style13ptBold"/>
          <w:b w:val="0"/>
        </w:rPr>
      </w:pPr>
      <w:r w:rsidRPr="006F3B1E">
        <w:rPr>
          <w:rStyle w:val="Style13ptBold"/>
        </w:rPr>
        <w:t xml:space="preserve">Green, 19 </w:t>
      </w:r>
      <w:r w:rsidRPr="006F3B1E">
        <w:rPr>
          <w:rStyle w:val="Style13ptBold"/>
          <w:b w:val="0"/>
        </w:rPr>
        <w:t xml:space="preserve">[Jeffrey A., </w:t>
      </w:r>
      <w:r w:rsidR="00573896" w:rsidRPr="006F3B1E">
        <w:rPr>
          <w:rStyle w:val="Style13ptBold"/>
          <w:b w:val="0"/>
        </w:rPr>
        <w:t xml:space="preserve">president of J.A. Green &amp; Company, previously served with the House Armed Services Committee and the Defense Department, “Industrial Base Gears Up for Great Power Conflict,” </w:t>
      </w:r>
      <w:hyperlink r:id="rId45" w:history="1">
        <w:r w:rsidR="00573896" w:rsidRPr="006F3B1E">
          <w:rPr>
            <w:rStyle w:val="Hyperlink"/>
            <w:sz w:val="26"/>
          </w:rPr>
          <w:t>http://www.nationaldefensemagazine.org/articles/2019/1/24/viewpoint-industrial-base-gears-up-for-great-power-conflict</w:t>
        </w:r>
      </w:hyperlink>
      <w:r w:rsidR="00573896" w:rsidRPr="006F3B1E">
        <w:rPr>
          <w:rStyle w:val="Style13ptBold"/>
          <w:b w:val="0"/>
        </w:rPr>
        <w:t xml:space="preserve">, AC] </w:t>
      </w:r>
    </w:p>
    <w:p w14:paraId="68969A96" w14:textId="3E1A144D" w:rsidR="00FF0F37" w:rsidRPr="006F3B1E" w:rsidRDefault="00FF0F37" w:rsidP="00FF0F37">
      <w:pPr>
        <w:rPr>
          <w:rStyle w:val="StyleUnderline"/>
        </w:rPr>
      </w:pPr>
      <w:r w:rsidRPr="006F3B1E">
        <w:rPr>
          <w:rStyle w:val="Emphasis"/>
        </w:rPr>
        <w:t>Looking at U.S. industry more broadly, it is clear that while certain segments of manufacturing output are doing well, industries that supply defense manufacturing have sustained deep declines in recent years</w:t>
      </w:r>
      <w:r w:rsidRPr="006F3B1E">
        <w:rPr>
          <w:sz w:val="16"/>
        </w:rPr>
        <w:t>. The mining of non-fuel resources, for example, peaked in early 2006 and has declined ever since</w:t>
      </w:r>
      <w:r w:rsidRPr="006F3B1E">
        <w:rPr>
          <w:rStyle w:val="StyleUnderline"/>
        </w:rPr>
        <w:t>. The decline in textile production has been even more dramatic. At a time when the economy is increasingly dominated by service businesses</w:t>
      </w:r>
      <w:r w:rsidRPr="006F3B1E">
        <w:rPr>
          <w:sz w:val="16"/>
        </w:rPr>
        <w:t xml:space="preserve">, </w:t>
      </w:r>
      <w:r w:rsidRPr="006F3B1E">
        <w:rPr>
          <w:rStyle w:val="StyleUnderline"/>
        </w:rPr>
        <w:t>both the executive branch and Congress must take a hard look at the ideological underpinnings driving our industrial policy.</w:t>
      </w:r>
      <w:r w:rsidR="00573896" w:rsidRPr="006F3B1E">
        <w:rPr>
          <w:rStyle w:val="StyleUnderline"/>
        </w:rPr>
        <w:t xml:space="preserve"> </w:t>
      </w:r>
      <w:r w:rsidRPr="006F3B1E">
        <w:rPr>
          <w:sz w:val="16"/>
        </w:rPr>
        <w:t xml:space="preserve">Thankfully, </w:t>
      </w:r>
      <w:r w:rsidRPr="006F3B1E">
        <w:rPr>
          <w:rStyle w:val="StyleUnderline"/>
        </w:rPr>
        <w:t>the 2017 National Security Strategy acknowledged the</w:t>
      </w:r>
      <w:r w:rsidRPr="006F3B1E">
        <w:rPr>
          <w:sz w:val="16"/>
        </w:rPr>
        <w:t xml:space="preserve"> deeply troubling </w:t>
      </w:r>
      <w:r w:rsidRPr="006F3B1E">
        <w:rPr>
          <w:rStyle w:val="StyleUnderline"/>
        </w:rPr>
        <w:t>decline of the defense industrial base</w:t>
      </w:r>
      <w:r w:rsidRPr="006F3B1E">
        <w:rPr>
          <w:sz w:val="16"/>
        </w:rPr>
        <w:t>. The document notes: “A healthy defense industrial base is a critical element of U.S. power and the national security innovation base. The ability of the military to surge in response to an emergency depends on our nation’s ability to produce needed parts and systems, healthy and secure supply chains, and a skilled U.S. workforce. The erosion of American manufacturing over the last two decades, however, has had a negative impact on these capabilities and threatens to undermine the ability of U.S. manufacturers to meet national security requirements.”</w:t>
      </w:r>
      <w:r w:rsidR="00573896" w:rsidRPr="006F3B1E">
        <w:rPr>
          <w:sz w:val="16"/>
        </w:rPr>
        <w:t xml:space="preserve"> </w:t>
      </w:r>
      <w:r w:rsidRPr="006F3B1E">
        <w:rPr>
          <w:rStyle w:val="StyleUnderline"/>
        </w:rPr>
        <w:t>One of the best-known single points of failure in today’s defense industrial base is the near sole-source dependence on China for rare earth elements. Due to their unique properties, this select group of minerals is essential for the construction of much of the U.S. military’s high-tech hardware, including everything from radars to night vision goggles. The lack of viable domestic sources for the elements creates a significant strategic vulnerability.</w:t>
      </w:r>
    </w:p>
    <w:p w14:paraId="4A27696F" w14:textId="6504AC1A" w:rsidR="00301B11" w:rsidRPr="006F3B1E" w:rsidRDefault="00301B11" w:rsidP="00FF0F37"/>
    <w:p w14:paraId="1BA5A8E4" w14:textId="3D4CE76E" w:rsidR="00301B11" w:rsidRPr="006F3B1E" w:rsidRDefault="00301B11" w:rsidP="00301B11"/>
    <w:p w14:paraId="04B66DCA" w14:textId="72BA2729" w:rsidR="00301B11" w:rsidRPr="006F3B1E" w:rsidRDefault="00DB26E1" w:rsidP="00DB26E1">
      <w:pPr>
        <w:pStyle w:val="Heading3"/>
      </w:pPr>
      <w:r w:rsidRPr="006F3B1E">
        <w:lastRenderedPageBreak/>
        <w:t>Econ Defense</w:t>
      </w:r>
    </w:p>
    <w:p w14:paraId="63F266C7" w14:textId="77777777" w:rsidR="00DB26E1" w:rsidRPr="006F3B1E" w:rsidRDefault="00DB26E1" w:rsidP="00DB26E1">
      <w:pPr>
        <w:pStyle w:val="Heading4"/>
      </w:pPr>
      <w:bookmarkStart w:id="1" w:name="_Hlk477606421"/>
      <w:r w:rsidRPr="006F3B1E">
        <w:t>Economic crises don’t cause war</w:t>
      </w:r>
    </w:p>
    <w:p w14:paraId="655DBE67" w14:textId="77777777" w:rsidR="00DB26E1" w:rsidRPr="006F3B1E" w:rsidRDefault="00DB26E1" w:rsidP="00DB26E1">
      <w:r w:rsidRPr="006F3B1E">
        <w:t xml:space="preserve">Christopher </w:t>
      </w:r>
      <w:r w:rsidRPr="006F3B1E">
        <w:rPr>
          <w:rStyle w:val="Style13ptBold"/>
        </w:rPr>
        <w:t>Clary 15</w:t>
      </w:r>
      <w:r w:rsidRPr="006F3B1E">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585E54A7" w14:textId="77777777" w:rsidR="00DB26E1" w:rsidRPr="006F3B1E" w:rsidRDefault="00DB26E1" w:rsidP="00DB26E1">
      <w:pPr>
        <w:rPr>
          <w:sz w:val="16"/>
          <w:szCs w:val="16"/>
        </w:rPr>
      </w:pPr>
      <w:r w:rsidRPr="006F3B1E">
        <w:rPr>
          <w:sz w:val="16"/>
          <w:szCs w:val="16"/>
        </w:rPr>
        <w:t xml:space="preserve">Do economic downturns generate pressure for diversionary conflict? Or might downturns encourage austerity and economizing behavior in foreign policy? This paper provides new evidence that </w:t>
      </w:r>
      <w:r w:rsidRPr="006F3B1E">
        <w:rPr>
          <w:rStyle w:val="Emphasis"/>
        </w:rPr>
        <w:t>economic stress is associated with conciliatory policies</w:t>
      </w:r>
      <w:r w:rsidRPr="006F3B1E">
        <w:rPr>
          <w:sz w:val="16"/>
          <w:szCs w:val="16"/>
        </w:rPr>
        <w:t xml:space="preserve"> between strategic rivals. For states that view each other as military threats, the biggest step possible toward bilateral cooperation is to terminate the rivalry by taking political steps to manage the competition. </w:t>
      </w:r>
      <w:r w:rsidRPr="006F3B1E">
        <w:rPr>
          <w:rStyle w:val="StyleUnderline"/>
        </w:rPr>
        <w:t xml:space="preserve">Drawing on data from </w:t>
      </w:r>
      <w:r w:rsidRPr="006F3B1E">
        <w:rPr>
          <w:rStyle w:val="Emphasis"/>
        </w:rPr>
        <w:t>109 distinct rival dyads</w:t>
      </w:r>
      <w:r w:rsidRPr="006F3B1E">
        <w:rPr>
          <w:sz w:val="16"/>
          <w:szCs w:val="16"/>
        </w:rPr>
        <w:t xml:space="preserve"> since 1950, </w:t>
      </w:r>
      <w:r w:rsidRPr="006F3B1E">
        <w:rPr>
          <w:rStyle w:val="Emphasis"/>
        </w:rPr>
        <w:t>67 of which terminated</w:t>
      </w:r>
      <w:r w:rsidRPr="006F3B1E">
        <w:rPr>
          <w:sz w:val="16"/>
          <w:szCs w:val="16"/>
        </w:rPr>
        <w:t xml:space="preserve">, the evidence suggests </w:t>
      </w:r>
      <w:r w:rsidRPr="006F3B1E">
        <w:rPr>
          <w:rStyle w:val="StyleUnderline"/>
        </w:rPr>
        <w:t>rivalries were</w:t>
      </w:r>
      <w:r w:rsidRPr="006F3B1E">
        <w:rPr>
          <w:sz w:val="16"/>
          <w:szCs w:val="16"/>
        </w:rPr>
        <w:t xml:space="preserve"> approximately </w:t>
      </w:r>
      <w:r w:rsidRPr="006F3B1E">
        <w:rPr>
          <w:rStyle w:val="StyleUnderline"/>
        </w:rPr>
        <w:t>twice as likely to terminate during</w:t>
      </w:r>
      <w:r w:rsidRPr="006F3B1E">
        <w:rPr>
          <w:sz w:val="16"/>
          <w:szCs w:val="16"/>
        </w:rPr>
        <w:t xml:space="preserve"> economic </w:t>
      </w:r>
      <w:r w:rsidRPr="006F3B1E">
        <w:rPr>
          <w:rStyle w:val="StyleUnderline"/>
        </w:rPr>
        <w:t>downturns than</w:t>
      </w:r>
      <w:r w:rsidRPr="006F3B1E">
        <w:rPr>
          <w:sz w:val="16"/>
          <w:szCs w:val="16"/>
        </w:rPr>
        <w:t xml:space="preserve"> they were </w:t>
      </w:r>
      <w:r w:rsidRPr="006F3B1E">
        <w:rPr>
          <w:rStyle w:val="StyleUnderline"/>
        </w:rPr>
        <w:t>during periods of economic normalcy</w:t>
      </w:r>
      <w:r w:rsidRPr="006F3B1E">
        <w:rPr>
          <w:sz w:val="16"/>
          <w:szCs w:val="16"/>
        </w:rPr>
        <w:t xml:space="preserve">. This is true </w:t>
      </w:r>
      <w:r w:rsidRPr="006F3B1E">
        <w:rPr>
          <w:rStyle w:val="StyleUnderline"/>
        </w:rPr>
        <w:t xml:space="preserve">controlling for </w:t>
      </w:r>
      <w:r w:rsidRPr="006F3B1E">
        <w:rPr>
          <w:rStyle w:val="Emphasis"/>
        </w:rPr>
        <w:t>all of the main alternative explanations</w:t>
      </w:r>
      <w:r w:rsidRPr="006F3B1E">
        <w:rPr>
          <w:sz w:val="16"/>
          <w:szCs w:val="16"/>
        </w:rPr>
        <w:t xml:space="preserve"> for peaceful relations between foes (democratic status, nuclear weapons possession, capability imbalance, common enemies, and international systemic changes), </w:t>
      </w:r>
      <w:r w:rsidRPr="006F3B1E">
        <w:rPr>
          <w:rStyle w:val="StyleUnderline"/>
        </w:rPr>
        <w:t>as well as</w:t>
      </w:r>
      <w:r w:rsidRPr="006F3B1E">
        <w:rPr>
          <w:sz w:val="16"/>
          <w:szCs w:val="16"/>
        </w:rPr>
        <w:t xml:space="preserve"> many </w:t>
      </w:r>
      <w:r w:rsidRPr="006F3B1E">
        <w:rPr>
          <w:rStyle w:val="StyleUnderline"/>
        </w:rPr>
        <w:t>other</w:t>
      </w:r>
      <w:r w:rsidRPr="006F3B1E">
        <w:rPr>
          <w:sz w:val="16"/>
          <w:szCs w:val="16"/>
        </w:rPr>
        <w:t xml:space="preserve"> possible </w:t>
      </w:r>
      <w:r w:rsidRPr="006F3B1E">
        <w:rPr>
          <w:rStyle w:val="StyleUnderline"/>
        </w:rPr>
        <w:t>confounding variables</w:t>
      </w:r>
      <w:r w:rsidRPr="006F3B1E">
        <w:rPr>
          <w:sz w:val="16"/>
          <w:szCs w:val="16"/>
        </w:rPr>
        <w:t xml:space="preserve">. This research questions existing theories claiming that economic downturns are associated with diversionary war, and instead argues that in certain circumstances </w:t>
      </w:r>
      <w:r w:rsidRPr="006F3B1E">
        <w:rPr>
          <w:rStyle w:val="Emphasis"/>
        </w:rPr>
        <w:t>peace may result from economic troubles</w:t>
      </w:r>
      <w:r w:rsidRPr="006F3B1E">
        <w:rPr>
          <w:sz w:val="16"/>
          <w:szCs w:val="16"/>
        </w:rPr>
        <w:t>.</w:t>
      </w:r>
    </w:p>
    <w:p w14:paraId="35E25F56" w14:textId="77777777" w:rsidR="00DB26E1" w:rsidRPr="006F3B1E" w:rsidRDefault="00DB26E1" w:rsidP="00DB26E1">
      <w:pPr>
        <w:rPr>
          <w:sz w:val="16"/>
          <w:szCs w:val="16"/>
        </w:rPr>
      </w:pPr>
      <w:r w:rsidRPr="006F3B1E">
        <w:rPr>
          <w:sz w:val="16"/>
          <w:szCs w:val="16"/>
        </w:rPr>
        <w:t>Defining and Measuring Rivalry and Rivalry Termination</w:t>
      </w:r>
    </w:p>
    <w:p w14:paraId="487049D2" w14:textId="77777777" w:rsidR="00DB26E1" w:rsidRPr="006F3B1E" w:rsidRDefault="00DB26E1" w:rsidP="00DB26E1">
      <w:pPr>
        <w:rPr>
          <w:sz w:val="16"/>
          <w:szCs w:val="16"/>
        </w:rPr>
      </w:pPr>
      <w:r w:rsidRPr="006F3B1E">
        <w:rPr>
          <w:sz w:val="16"/>
          <w:szCs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14:paraId="16CCE67E" w14:textId="77777777" w:rsidR="00DB26E1" w:rsidRPr="006F3B1E" w:rsidRDefault="00DB26E1" w:rsidP="00DB26E1">
      <w:pPr>
        <w:rPr>
          <w:sz w:val="16"/>
          <w:szCs w:val="16"/>
        </w:rPr>
      </w:pPr>
      <w:r w:rsidRPr="006F3B1E">
        <w:rPr>
          <w:sz w:val="16"/>
          <w:szCs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p>
    <w:p w14:paraId="4DB32426" w14:textId="77777777" w:rsidR="00DB26E1" w:rsidRPr="006F3B1E" w:rsidRDefault="00DB26E1" w:rsidP="00DB26E1">
      <w:pPr>
        <w:rPr>
          <w:sz w:val="16"/>
          <w:szCs w:val="16"/>
        </w:rPr>
      </w:pPr>
      <w:r w:rsidRPr="006F3B1E">
        <w:rPr>
          <w:sz w:val="16"/>
          <w:szCs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14:paraId="6C7E9E5E" w14:textId="77777777" w:rsidR="00DB26E1" w:rsidRPr="006F3B1E" w:rsidRDefault="00DB26E1" w:rsidP="00DB26E1">
      <w:pPr>
        <w:rPr>
          <w:sz w:val="16"/>
          <w:szCs w:val="16"/>
        </w:rPr>
      </w:pPr>
      <w:r w:rsidRPr="006F3B1E">
        <w:rPr>
          <w:sz w:val="16"/>
          <w:szCs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14:paraId="508E70D0" w14:textId="77777777" w:rsidR="00DB26E1" w:rsidRPr="006F3B1E" w:rsidRDefault="00DB26E1" w:rsidP="00DB26E1">
      <w:pPr>
        <w:rPr>
          <w:sz w:val="16"/>
          <w:szCs w:val="16"/>
        </w:rPr>
      </w:pPr>
      <w:r w:rsidRPr="006F3B1E">
        <w:rPr>
          <w:sz w:val="16"/>
          <w:szCs w:val="16"/>
        </w:rPr>
        <w:t>Why Might Economic Crisis Cause Rivalry Termination?</w:t>
      </w:r>
    </w:p>
    <w:p w14:paraId="6CE2A3F8" w14:textId="5B03AA94" w:rsidR="00DB26E1" w:rsidRPr="006F3B1E" w:rsidRDefault="00DB26E1" w:rsidP="00DB26E1">
      <w:pPr>
        <w:rPr>
          <w:sz w:val="16"/>
          <w:szCs w:val="16"/>
        </w:rPr>
      </w:pPr>
      <w:r w:rsidRPr="006F3B1E">
        <w:rPr>
          <w:sz w:val="16"/>
          <w:szCs w:val="16"/>
        </w:rPr>
        <w:t xml:space="preserve">Economic crises lead to conciliatory behavior through five primary channels. (1) </w:t>
      </w:r>
      <w:r w:rsidRPr="006F3B1E">
        <w:rPr>
          <w:rStyle w:val="StyleUnderline"/>
        </w:rPr>
        <w:t xml:space="preserve">Economic crises lead to </w:t>
      </w:r>
      <w:r w:rsidRPr="006F3B1E">
        <w:rPr>
          <w:rStyle w:val="Emphasis"/>
        </w:rPr>
        <w:t>austerity pressures</w:t>
      </w:r>
      <w:r w:rsidRPr="006F3B1E">
        <w:rPr>
          <w:sz w:val="16"/>
          <w:szCs w:val="16"/>
        </w:rPr>
        <w:t xml:space="preserve">, </w:t>
      </w:r>
      <w:r w:rsidRPr="006F3B1E">
        <w:rPr>
          <w:rStyle w:val="StyleUnderline"/>
        </w:rPr>
        <w:t>which</w:t>
      </w:r>
      <w:r w:rsidRPr="006F3B1E">
        <w:rPr>
          <w:sz w:val="16"/>
          <w:szCs w:val="16"/>
        </w:rPr>
        <w:t xml:space="preserve"> in turn </w:t>
      </w:r>
      <w:r w:rsidRPr="006F3B1E">
        <w:rPr>
          <w:rStyle w:val="StyleUnderline"/>
        </w:rPr>
        <w:t>incent leaders to search for ways to cut defense expenditures</w:t>
      </w:r>
      <w:r w:rsidRPr="006F3B1E">
        <w:rPr>
          <w:sz w:val="16"/>
          <w:szCs w:val="16"/>
        </w:rPr>
        <w:t xml:space="preserve">. (2) </w:t>
      </w:r>
      <w:r w:rsidRPr="006F3B1E">
        <w:rPr>
          <w:rStyle w:val="StyleUnderline"/>
        </w:rPr>
        <w:t>Economic crises</w:t>
      </w:r>
      <w:r w:rsidRPr="006F3B1E">
        <w:rPr>
          <w:sz w:val="16"/>
          <w:szCs w:val="16"/>
        </w:rPr>
        <w:t xml:space="preserve"> also </w:t>
      </w:r>
      <w:r w:rsidRPr="006F3B1E">
        <w:rPr>
          <w:rStyle w:val="StyleUnderline"/>
        </w:rPr>
        <w:t xml:space="preserve">encourage </w:t>
      </w:r>
      <w:r w:rsidRPr="006F3B1E">
        <w:rPr>
          <w:rStyle w:val="Emphasis"/>
        </w:rPr>
        <w:t>strategic reassessment</w:t>
      </w:r>
      <w:r w:rsidRPr="006F3B1E">
        <w:rPr>
          <w:sz w:val="16"/>
          <w:szCs w:val="16"/>
        </w:rPr>
        <w:t xml:space="preserve">, so that leaders can argue to their peers and their publics that defense spending can be arrested without endangering the state. </w:t>
      </w:r>
      <w:r w:rsidRPr="006F3B1E">
        <w:rPr>
          <w:rStyle w:val="StyleUnderline"/>
        </w:rPr>
        <w:t>This can lead to threat deflation, where elites attempt to downplay the seriousness of</w:t>
      </w:r>
      <w:r w:rsidRPr="006F3B1E">
        <w:rPr>
          <w:sz w:val="16"/>
          <w:szCs w:val="16"/>
        </w:rPr>
        <w:t xml:space="preserve"> the threat posed by </w:t>
      </w:r>
      <w:r w:rsidRPr="006F3B1E">
        <w:rPr>
          <w:rStyle w:val="StyleUnderline"/>
        </w:rPr>
        <w:t>a</w:t>
      </w:r>
      <w:r w:rsidRPr="006F3B1E">
        <w:rPr>
          <w:sz w:val="16"/>
          <w:szCs w:val="16"/>
        </w:rPr>
        <w:t xml:space="preserve"> former </w:t>
      </w:r>
      <w:r w:rsidRPr="006F3B1E">
        <w:rPr>
          <w:rStyle w:val="StyleUnderline"/>
        </w:rPr>
        <w:t>rival</w:t>
      </w:r>
      <w:r w:rsidRPr="006F3B1E">
        <w:rPr>
          <w:sz w:val="16"/>
          <w:szCs w:val="16"/>
        </w:rPr>
        <w:t xml:space="preserve">. (3) If a state faces multiple threats, </w:t>
      </w:r>
      <w:r w:rsidRPr="006F3B1E">
        <w:rPr>
          <w:rStyle w:val="StyleUnderline"/>
        </w:rPr>
        <w:t xml:space="preserve">economic crises provoke elites to consider </w:t>
      </w:r>
      <w:r w:rsidRPr="006F3B1E">
        <w:rPr>
          <w:rStyle w:val="Emphasis"/>
        </w:rPr>
        <w:t>threat prioritization</w:t>
      </w:r>
      <w:r w:rsidRPr="006F3B1E">
        <w:rPr>
          <w:sz w:val="16"/>
          <w:szCs w:val="16"/>
        </w:rPr>
        <w:t xml:space="preserve">, a process that is </w:t>
      </w:r>
      <w:r w:rsidRPr="006F3B1E">
        <w:rPr>
          <w:rStyle w:val="StyleUnderline"/>
        </w:rPr>
        <w:t>postponed during</w:t>
      </w:r>
      <w:r w:rsidRPr="006F3B1E">
        <w:rPr>
          <w:sz w:val="16"/>
          <w:szCs w:val="16"/>
        </w:rPr>
        <w:t xml:space="preserve"> periods of </w:t>
      </w:r>
      <w:r w:rsidRPr="006F3B1E">
        <w:rPr>
          <w:rStyle w:val="StyleUnderline"/>
        </w:rPr>
        <w:t>economic normalcy</w:t>
      </w:r>
      <w:r w:rsidRPr="006F3B1E">
        <w:rPr>
          <w:sz w:val="16"/>
          <w:szCs w:val="16"/>
        </w:rPr>
        <w:t xml:space="preserve">. (4) </w:t>
      </w:r>
      <w:r w:rsidRPr="006F3B1E">
        <w:rPr>
          <w:rStyle w:val="StyleUnderline"/>
        </w:rPr>
        <w:t xml:space="preserve">Economic crises increase the political and economic benefit from </w:t>
      </w:r>
      <w:r w:rsidRPr="006F3B1E">
        <w:rPr>
          <w:rStyle w:val="Emphasis"/>
        </w:rPr>
        <w:t>international economic cooperation</w:t>
      </w:r>
      <w:r w:rsidRPr="006F3B1E">
        <w:rPr>
          <w:sz w:val="16"/>
          <w:szCs w:val="16"/>
        </w:rPr>
        <w:t xml:space="preserve">. </w:t>
      </w:r>
      <w:r w:rsidRPr="006F3B1E">
        <w:rPr>
          <w:rStyle w:val="StyleUnderline"/>
        </w:rPr>
        <w:t>Leaders seek</w:t>
      </w:r>
      <w:r w:rsidRPr="006F3B1E">
        <w:rPr>
          <w:sz w:val="16"/>
          <w:szCs w:val="16"/>
        </w:rPr>
        <w:t xml:space="preserve"> foreign </w:t>
      </w:r>
      <w:r w:rsidRPr="006F3B1E">
        <w:rPr>
          <w:rStyle w:val="StyleUnderline"/>
        </w:rPr>
        <w:t>aid</w:t>
      </w:r>
      <w:r w:rsidRPr="006F3B1E">
        <w:rPr>
          <w:sz w:val="16"/>
          <w:szCs w:val="16"/>
        </w:rPr>
        <w:t xml:space="preserve">, enhanced </w:t>
      </w:r>
      <w:r w:rsidRPr="006F3B1E">
        <w:rPr>
          <w:rStyle w:val="StyleUnderline"/>
        </w:rPr>
        <w:t>trade, and</w:t>
      </w:r>
      <w:r w:rsidRPr="006F3B1E">
        <w:rPr>
          <w:sz w:val="16"/>
          <w:szCs w:val="16"/>
        </w:rPr>
        <w:t xml:space="preserve"> increased </w:t>
      </w:r>
      <w:r w:rsidRPr="006F3B1E">
        <w:rPr>
          <w:rStyle w:val="StyleUnderline"/>
        </w:rPr>
        <w:t>investment from abroad</w:t>
      </w:r>
      <w:r w:rsidRPr="006F3B1E">
        <w:rPr>
          <w:sz w:val="16"/>
          <w:szCs w:val="16"/>
        </w:rPr>
        <w:t xml:space="preserve"> during periods of economic trouble. This search is made easier if tensions are reduced with historic rivals. (5) Finally, during crises, elites are more prone to select leaders who are perceived as capable of resolving </w:t>
      </w:r>
      <w:r w:rsidRPr="006F3B1E">
        <w:rPr>
          <w:sz w:val="16"/>
          <w:szCs w:val="16"/>
        </w:rPr>
        <w:lastRenderedPageBreak/>
        <w:t>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bookmarkEnd w:id="1"/>
    </w:p>
    <w:p w14:paraId="4DB9620B" w14:textId="77777777" w:rsidR="00DB26E1" w:rsidRPr="006F3B1E" w:rsidRDefault="00DB26E1" w:rsidP="00DB26E1">
      <w:pPr>
        <w:pStyle w:val="Heading4"/>
      </w:pPr>
      <w:r w:rsidRPr="006F3B1E">
        <w:t>Instability from economic decline doesn’t translate into conflict</w:t>
      </w:r>
    </w:p>
    <w:p w14:paraId="5BF33110" w14:textId="77777777" w:rsidR="00DB26E1" w:rsidRPr="006F3B1E" w:rsidRDefault="00DB26E1" w:rsidP="00DB26E1">
      <w:r w:rsidRPr="006F3B1E">
        <w:t xml:space="preserve">Robert </w:t>
      </w:r>
      <w:r w:rsidRPr="006F3B1E">
        <w:rPr>
          <w:rStyle w:val="Style13ptBold"/>
        </w:rPr>
        <w:t>Jervis 11</w:t>
      </w:r>
      <w:r w:rsidRPr="006F3B1E">
        <w:t>, Professor in the Department of Political Science and School of International and Public Affairs at Columbia University, December 2011, “Force in Our Times,” Survival, Vol. 25, No. 4, p. 403-425</w:t>
      </w:r>
    </w:p>
    <w:p w14:paraId="1BAE1053" w14:textId="77777777" w:rsidR="00DB26E1" w:rsidRPr="006F3B1E" w:rsidRDefault="00DB26E1" w:rsidP="00DB26E1">
      <w:pPr>
        <w:pStyle w:val="cardtext"/>
        <w:ind w:left="0"/>
        <w:rPr>
          <w:sz w:val="16"/>
          <w:szCs w:val="16"/>
        </w:rPr>
      </w:pPr>
      <w:r w:rsidRPr="006F3B1E">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6F3B1E">
        <w:rPr>
          <w:rStyle w:val="StyleUnderline"/>
        </w:rPr>
        <w:t>a worsening of</w:t>
      </w:r>
      <w:r w:rsidRPr="006F3B1E">
        <w:rPr>
          <w:sz w:val="16"/>
          <w:szCs w:val="16"/>
        </w:rPr>
        <w:t xml:space="preserve"> the </w:t>
      </w:r>
      <w:r w:rsidRPr="006F3B1E">
        <w:rPr>
          <w:rStyle w:val="StyleUnderline"/>
        </w:rPr>
        <w:t>current economic difficulties,</w:t>
      </w:r>
      <w:r w:rsidRPr="006F3B1E">
        <w:rPr>
          <w:sz w:val="16"/>
          <w:szCs w:val="16"/>
        </w:rPr>
        <w:t xml:space="preserve"> which </w:t>
      </w:r>
      <w:r w:rsidRPr="006F3B1E">
        <w:rPr>
          <w:rStyle w:val="StyleUnderline"/>
        </w:rPr>
        <w:t>could</w:t>
      </w:r>
      <w:r w:rsidRPr="006F3B1E">
        <w:rPr>
          <w:sz w:val="16"/>
          <w:szCs w:val="16"/>
        </w:rPr>
        <w:t xml:space="preserve"> itself </w:t>
      </w:r>
      <w:r w:rsidRPr="006F3B1E">
        <w:rPr>
          <w:rStyle w:val="StyleUnderline"/>
        </w:rPr>
        <w:t>produce greater nationalism, undermine democracy and bring back old-fashioned beggar-my-neighbor economic policies</w:t>
      </w:r>
      <w:r w:rsidRPr="006F3B1E">
        <w:rPr>
          <w:sz w:val="16"/>
          <w:szCs w:val="16"/>
        </w:rPr>
        <w:t xml:space="preserve">. </w:t>
      </w:r>
      <w:r w:rsidRPr="006F3B1E">
        <w:rPr>
          <w:rStyle w:val="StyleUnderline"/>
        </w:rPr>
        <w:t>While these dangers are real</w:t>
      </w:r>
      <w:r w:rsidRPr="006F3B1E">
        <w:rPr>
          <w:sz w:val="16"/>
          <w:szCs w:val="16"/>
        </w:rPr>
        <w:t xml:space="preserve">, </w:t>
      </w:r>
      <w:r w:rsidRPr="006F3B1E">
        <w:rPr>
          <w:rStyle w:val="Emphasis"/>
        </w:rPr>
        <w:t>it is hard to believe that the conflicts could be great enough</w:t>
      </w:r>
      <w:r w:rsidRPr="006F3B1E">
        <w:rPr>
          <w:sz w:val="16"/>
          <w:szCs w:val="16"/>
        </w:rPr>
        <w:t xml:space="preserve"> </w:t>
      </w:r>
      <w:r w:rsidRPr="006F3B1E">
        <w:rPr>
          <w:rStyle w:val="StyleUnderline"/>
        </w:rPr>
        <w:t>to lead</w:t>
      </w:r>
      <w:r w:rsidRPr="006F3B1E">
        <w:rPr>
          <w:sz w:val="16"/>
          <w:szCs w:val="16"/>
        </w:rPr>
        <w:t xml:space="preserve"> the </w:t>
      </w:r>
      <w:r w:rsidRPr="006F3B1E">
        <w:rPr>
          <w:rStyle w:val="StyleUnderline"/>
        </w:rPr>
        <w:t>members of the community to contemplate fighting each other. It is not so much that economic interdependence</w:t>
      </w:r>
      <w:r w:rsidRPr="006F3B1E">
        <w:rPr>
          <w:sz w:val="16"/>
          <w:szCs w:val="16"/>
        </w:rPr>
        <w:t xml:space="preserve"> has proceeded to the point where it </w:t>
      </w:r>
      <w:r w:rsidRPr="006F3B1E">
        <w:rPr>
          <w:rStyle w:val="StyleUnderline"/>
        </w:rPr>
        <w:t>could not be reversed</w:t>
      </w:r>
      <w:r w:rsidRPr="006F3B1E">
        <w:rPr>
          <w:sz w:val="16"/>
          <w:szCs w:val="16"/>
        </w:rPr>
        <w:t xml:space="preserve"> – states that were more internally interdependent than anything seen internationally have fought bloody civil wars. </w:t>
      </w:r>
      <w:r w:rsidRPr="006F3B1E">
        <w:rPr>
          <w:rStyle w:val="StyleUnderline"/>
        </w:rPr>
        <w:t>Rather it is that</w:t>
      </w:r>
      <w:r w:rsidRPr="006F3B1E">
        <w:rPr>
          <w:sz w:val="16"/>
          <w:szCs w:val="16"/>
        </w:rPr>
        <w:t xml:space="preserve"> </w:t>
      </w:r>
      <w:r w:rsidRPr="006F3B1E">
        <w:rPr>
          <w:rStyle w:val="Emphasis"/>
        </w:rPr>
        <w:t>even if the more extreme versions of free trade and economic liberalism become discredited</w:t>
      </w:r>
      <w:r w:rsidRPr="006F3B1E">
        <w:rPr>
          <w:sz w:val="16"/>
          <w:szCs w:val="16"/>
        </w:rPr>
        <w:t xml:space="preserve">, </w:t>
      </w:r>
      <w:r w:rsidRPr="006F3B1E">
        <w:rPr>
          <w:rStyle w:val="StyleUnderline"/>
        </w:rPr>
        <w:t>it is</w:t>
      </w:r>
      <w:r w:rsidRPr="006F3B1E">
        <w:rPr>
          <w:sz w:val="16"/>
          <w:szCs w:val="16"/>
        </w:rPr>
        <w:t xml:space="preserve"> </w:t>
      </w:r>
      <w:r w:rsidRPr="006F3B1E">
        <w:rPr>
          <w:rStyle w:val="StyleUnderline"/>
        </w:rPr>
        <w:t>hard to see how</w:t>
      </w:r>
      <w:r w:rsidRPr="006F3B1E">
        <w:rPr>
          <w:sz w:val="16"/>
          <w:szCs w:val="16"/>
        </w:rPr>
        <w:t xml:space="preserve"> without building on a preexisting high level of political conflict </w:t>
      </w:r>
      <w:r w:rsidRPr="006F3B1E">
        <w:rPr>
          <w:rStyle w:val="StyleUnderline"/>
        </w:rPr>
        <w:t>leaders and mass opinion would come to believe that their countries could prosper by impoverishing or</w:t>
      </w:r>
      <w:r w:rsidRPr="006F3B1E">
        <w:rPr>
          <w:sz w:val="16"/>
          <w:szCs w:val="16"/>
        </w:rPr>
        <w:t xml:space="preserve"> even </w:t>
      </w:r>
      <w:r w:rsidRPr="006F3B1E">
        <w:rPr>
          <w:rStyle w:val="StyleUnderline"/>
        </w:rPr>
        <w:t>attacking others</w:t>
      </w:r>
      <w:r w:rsidRPr="006F3B1E">
        <w:rPr>
          <w:sz w:val="16"/>
          <w:szCs w:val="16"/>
        </w:rPr>
        <w:t xml:space="preserve">. Is it possible that problems will not only become severe, but that people will entertain the thought that they have to be solved by war? </w:t>
      </w:r>
      <w:r w:rsidRPr="006F3B1E">
        <w:rPr>
          <w:rStyle w:val="StyleUnderline"/>
        </w:rPr>
        <w:t>While a pessimist could note that this argument does not appear as outlandish as it did before the financial crisis</w:t>
      </w:r>
      <w:r w:rsidRPr="006F3B1E">
        <w:rPr>
          <w:sz w:val="16"/>
          <w:szCs w:val="16"/>
        </w:rPr>
        <w:t xml:space="preserve">, </w:t>
      </w:r>
      <w:r w:rsidRPr="006F3B1E">
        <w:rPr>
          <w:rStyle w:val="StyleUnderline"/>
        </w:rPr>
        <w:t>an optimist could reply (correctly</w:t>
      </w:r>
      <w:r w:rsidRPr="006F3B1E">
        <w:rPr>
          <w:sz w:val="16"/>
          <w:szCs w:val="16"/>
        </w:rPr>
        <w:t xml:space="preserve">, in my view) </w:t>
      </w:r>
      <w:r w:rsidRPr="006F3B1E">
        <w:rPr>
          <w:rStyle w:val="StyleUnderline"/>
        </w:rPr>
        <w:t>that the very fact that we have seen</w:t>
      </w:r>
      <w:r w:rsidRPr="006F3B1E">
        <w:rPr>
          <w:sz w:val="16"/>
          <w:szCs w:val="16"/>
        </w:rPr>
        <w:t xml:space="preserve"> </w:t>
      </w:r>
      <w:r w:rsidRPr="006F3B1E">
        <w:rPr>
          <w:rStyle w:val="Emphasis"/>
        </w:rPr>
        <w:t>such a sharp economic down-turn</w:t>
      </w:r>
      <w:r w:rsidRPr="006F3B1E">
        <w:rPr>
          <w:sz w:val="16"/>
          <w:szCs w:val="16"/>
        </w:rPr>
        <w:t xml:space="preserve"> </w:t>
      </w:r>
      <w:r w:rsidRPr="006F3B1E">
        <w:rPr>
          <w:rStyle w:val="StyleUnderline"/>
        </w:rPr>
        <w:t>without</w:t>
      </w:r>
      <w:r w:rsidRPr="006F3B1E">
        <w:rPr>
          <w:sz w:val="16"/>
          <w:szCs w:val="16"/>
        </w:rPr>
        <w:t xml:space="preserve"> </w:t>
      </w:r>
      <w:r w:rsidRPr="006F3B1E">
        <w:rPr>
          <w:rStyle w:val="Emphasis"/>
        </w:rPr>
        <w:t>anyone</w:t>
      </w:r>
      <w:r w:rsidRPr="006F3B1E">
        <w:rPr>
          <w:sz w:val="16"/>
          <w:szCs w:val="16"/>
        </w:rPr>
        <w:t xml:space="preserve"> </w:t>
      </w:r>
      <w:r w:rsidRPr="006F3B1E">
        <w:rPr>
          <w:rStyle w:val="StyleUnderline"/>
        </w:rPr>
        <w:t>suggesting that force</w:t>
      </w:r>
      <w:r w:rsidRPr="006F3B1E">
        <w:rPr>
          <w:sz w:val="16"/>
          <w:szCs w:val="16"/>
        </w:rPr>
        <w:t xml:space="preserve"> of arms </w:t>
      </w:r>
      <w:r w:rsidRPr="006F3B1E">
        <w:rPr>
          <w:rStyle w:val="StyleUnderline"/>
        </w:rPr>
        <w:t>is the solution</w:t>
      </w:r>
      <w:r w:rsidRPr="006F3B1E">
        <w:rPr>
          <w:sz w:val="16"/>
          <w:szCs w:val="16"/>
        </w:rPr>
        <w:t xml:space="preserve"> </w:t>
      </w:r>
      <w:r w:rsidRPr="006F3B1E">
        <w:rPr>
          <w:rStyle w:val="StyleUnderline"/>
        </w:rPr>
        <w:t>shows that</w:t>
      </w:r>
      <w:r w:rsidRPr="006F3B1E">
        <w:rPr>
          <w:sz w:val="16"/>
          <w:szCs w:val="16"/>
        </w:rPr>
        <w:t xml:space="preserve"> </w:t>
      </w:r>
      <w:r w:rsidRPr="006F3B1E">
        <w:rPr>
          <w:rStyle w:val="Emphasis"/>
        </w:rPr>
        <w:t>even if bad times bring about greater economic conflict</w:t>
      </w:r>
      <w:r w:rsidRPr="006F3B1E">
        <w:rPr>
          <w:sz w:val="16"/>
          <w:szCs w:val="16"/>
        </w:rPr>
        <w:t xml:space="preserve">, </w:t>
      </w:r>
      <w:r w:rsidRPr="006F3B1E">
        <w:rPr>
          <w:rStyle w:val="Emphasis"/>
        </w:rPr>
        <w:t>it will not make war thinkable</w:t>
      </w:r>
      <w:r w:rsidRPr="006F3B1E">
        <w:rPr>
          <w:sz w:val="16"/>
          <w:szCs w:val="16"/>
        </w:rPr>
        <w:t>.</w:t>
      </w:r>
    </w:p>
    <w:p w14:paraId="7FB50E00" w14:textId="77777777" w:rsidR="00DB26E1" w:rsidRPr="006F3B1E" w:rsidRDefault="00DB26E1" w:rsidP="00DB26E1">
      <w:pPr>
        <w:pStyle w:val="Heading4"/>
      </w:pPr>
      <w:r w:rsidRPr="006F3B1E">
        <w:rPr>
          <w:u w:val="single"/>
        </w:rPr>
        <w:t>Aggregate data</w:t>
      </w:r>
      <w:r w:rsidRPr="006F3B1E">
        <w:t xml:space="preserve"> from the recession refutes all of their warrants</w:t>
      </w:r>
    </w:p>
    <w:p w14:paraId="5FE70BA3" w14:textId="77777777" w:rsidR="00DB26E1" w:rsidRPr="006F3B1E" w:rsidRDefault="00DB26E1" w:rsidP="00DB26E1">
      <w:r w:rsidRPr="006F3B1E">
        <w:t xml:space="preserve">Daniel </w:t>
      </w:r>
      <w:r w:rsidRPr="006F3B1E">
        <w:rPr>
          <w:rStyle w:val="Style13ptBold"/>
        </w:rPr>
        <w:t>Drezner 14</w:t>
      </w:r>
      <w:r w:rsidRPr="006F3B1E">
        <w:t>, professor of international politics at the Fletcher School of Law and Diplomacy at Tufts University, “The System Worked: Global Economic Governance during the Great Recession,” World Politics 66, No 1 (January 2014), 123-64</w:t>
      </w:r>
    </w:p>
    <w:p w14:paraId="3DB64CF3" w14:textId="77777777" w:rsidR="00DB26E1" w:rsidRPr="006F3B1E" w:rsidRDefault="00DB26E1" w:rsidP="00DB26E1">
      <w:pPr>
        <w:rPr>
          <w:sz w:val="16"/>
          <w:szCs w:val="16"/>
        </w:rPr>
      </w:pPr>
      <w:r w:rsidRPr="006F3B1E">
        <w:rPr>
          <w:sz w:val="16"/>
          <w:szCs w:val="16"/>
        </w:rPr>
        <w:t xml:space="preserve">The final significant outcome addresses </w:t>
      </w:r>
      <w:r w:rsidRPr="006F3B1E">
        <w:rPr>
          <w:rStyle w:val="StyleUnderline"/>
        </w:rPr>
        <w:t>a dog that hasn’t barked: the effect of the Great Recession on cross-border conflict and violence. During the initial stages of the crisis, multiple analysts asserted that the financial crisis would lead states to increase</w:t>
      </w:r>
      <w:r w:rsidRPr="006F3B1E">
        <w:rPr>
          <w:sz w:val="16"/>
          <w:szCs w:val="16"/>
        </w:rPr>
        <w:t xml:space="preserve"> their </w:t>
      </w:r>
      <w:r w:rsidRPr="006F3B1E">
        <w:rPr>
          <w:rStyle w:val="Emphasis"/>
        </w:rPr>
        <w:t>use of force as a tool for staying in power</w:t>
      </w:r>
      <w:r w:rsidRPr="006F3B1E">
        <w:rPr>
          <w:sz w:val="16"/>
          <w:szCs w:val="16"/>
        </w:rPr>
        <w:t xml:space="preserve">.42 They voiced genuine concern that the </w:t>
      </w:r>
      <w:r w:rsidRPr="006F3B1E">
        <w:rPr>
          <w:rStyle w:val="StyleUnderline"/>
        </w:rPr>
        <w:t>global economic downturn would lead to an increase in conflict</w:t>
      </w:r>
      <w:r w:rsidRPr="006F3B1E">
        <w:rPr>
          <w:sz w:val="16"/>
          <w:szCs w:val="16"/>
        </w:rPr>
        <w:t xml:space="preserve">—whether </w:t>
      </w:r>
      <w:r w:rsidRPr="006F3B1E">
        <w:rPr>
          <w:rStyle w:val="StyleUnderline"/>
        </w:rPr>
        <w:t>through</w:t>
      </w:r>
      <w:r w:rsidRPr="006F3B1E">
        <w:rPr>
          <w:sz w:val="16"/>
          <w:szCs w:val="16"/>
        </w:rPr>
        <w:t xml:space="preserve"> greater </w:t>
      </w:r>
      <w:r w:rsidRPr="006F3B1E">
        <w:rPr>
          <w:rStyle w:val="Emphasis"/>
        </w:rPr>
        <w:t>internal repression, diversionary wars, arms races, or a ratcheting up of great power conflict.</w:t>
      </w:r>
      <w:r w:rsidRPr="006F3B1E">
        <w:rPr>
          <w:sz w:val="16"/>
          <w:szCs w:val="16"/>
        </w:rPr>
        <w:t xml:space="preserve"> </w:t>
      </w:r>
      <w:r w:rsidRPr="006F3B1E">
        <w:rPr>
          <w:rStyle w:val="StyleUnderline"/>
        </w:rPr>
        <w:t>Violence in the Middle East</w:t>
      </w:r>
      <w:r w:rsidRPr="006F3B1E">
        <w:rPr>
          <w:sz w:val="16"/>
          <w:szCs w:val="16"/>
        </w:rPr>
        <w:t xml:space="preserve">, border disputes in the </w:t>
      </w:r>
      <w:r w:rsidRPr="006F3B1E">
        <w:rPr>
          <w:rStyle w:val="StyleUnderline"/>
        </w:rPr>
        <w:t>South China Sea, and</w:t>
      </w:r>
      <w:r w:rsidRPr="006F3B1E">
        <w:rPr>
          <w:sz w:val="16"/>
          <w:szCs w:val="16"/>
        </w:rPr>
        <w:t xml:space="preserve"> even the disruptions of the </w:t>
      </w:r>
      <w:r w:rsidRPr="006F3B1E">
        <w:rPr>
          <w:rStyle w:val="StyleUnderline"/>
        </w:rPr>
        <w:t>Occupy</w:t>
      </w:r>
      <w:r w:rsidRPr="006F3B1E">
        <w:rPr>
          <w:sz w:val="16"/>
          <w:szCs w:val="16"/>
        </w:rPr>
        <w:t xml:space="preserve"> movement </w:t>
      </w:r>
      <w:r w:rsidRPr="006F3B1E">
        <w:rPr>
          <w:rStyle w:val="StyleUnderline"/>
        </w:rPr>
        <w:t>fueled impressions of</w:t>
      </w:r>
      <w:r w:rsidRPr="006F3B1E">
        <w:rPr>
          <w:sz w:val="16"/>
          <w:szCs w:val="16"/>
        </w:rPr>
        <w:t xml:space="preserve"> a surge in global </w:t>
      </w:r>
      <w:r w:rsidRPr="006F3B1E">
        <w:rPr>
          <w:rStyle w:val="StyleUnderline"/>
        </w:rPr>
        <w:t>public disorder</w:t>
      </w:r>
      <w:proofErr w:type="gramStart"/>
      <w:r w:rsidRPr="006F3B1E">
        <w:rPr>
          <w:sz w:val="16"/>
          <w:szCs w:val="16"/>
        </w:rPr>
        <w:t>.</w:t>
      </w:r>
      <w:r w:rsidRPr="006F3B1E">
        <w:rPr>
          <w:sz w:val="12"/>
          <w:szCs w:val="12"/>
        </w:rPr>
        <w:t>¶</w:t>
      </w:r>
      <w:proofErr w:type="gramEnd"/>
      <w:r w:rsidRPr="006F3B1E">
        <w:rPr>
          <w:sz w:val="16"/>
          <w:szCs w:val="16"/>
        </w:rPr>
        <w:t xml:space="preserve"> The </w:t>
      </w:r>
      <w:r w:rsidRPr="006F3B1E">
        <w:rPr>
          <w:rStyle w:val="Emphasis"/>
        </w:rPr>
        <w:t>aggregate data suggest otherwise</w:t>
      </w:r>
      <w:r w:rsidRPr="006F3B1E">
        <w:rPr>
          <w:sz w:val="16"/>
          <w:szCs w:val="16"/>
        </w:rPr>
        <w:t xml:space="preserve">, however. The Institute for Economics and Peace has concluded that “the </w:t>
      </w:r>
      <w:r w:rsidRPr="006F3B1E">
        <w:rPr>
          <w:rStyle w:val="StyleUnderline"/>
        </w:rPr>
        <w:t>average</w:t>
      </w:r>
      <w:r w:rsidRPr="006F3B1E">
        <w:rPr>
          <w:sz w:val="16"/>
          <w:szCs w:val="16"/>
        </w:rPr>
        <w:t xml:space="preserve"> level of </w:t>
      </w:r>
      <w:r w:rsidRPr="006F3B1E">
        <w:rPr>
          <w:rStyle w:val="StyleUnderline"/>
        </w:rPr>
        <w:t xml:space="preserve">peacefulness in 2012 is </w:t>
      </w:r>
      <w:r w:rsidRPr="006F3B1E">
        <w:rPr>
          <w:rStyle w:val="Emphasis"/>
        </w:rPr>
        <w:t>approximately the same as</w:t>
      </w:r>
      <w:r w:rsidRPr="006F3B1E">
        <w:rPr>
          <w:sz w:val="16"/>
          <w:szCs w:val="16"/>
        </w:rPr>
        <w:t xml:space="preserve"> it was </w:t>
      </w:r>
      <w:r w:rsidRPr="006F3B1E">
        <w:rPr>
          <w:rStyle w:val="StyleUnderline"/>
        </w:rPr>
        <w:t>in</w:t>
      </w:r>
      <w:r w:rsidRPr="006F3B1E">
        <w:rPr>
          <w:sz w:val="16"/>
          <w:szCs w:val="16"/>
        </w:rPr>
        <w:t xml:space="preserve"> 20</w:t>
      </w:r>
      <w:r w:rsidRPr="006F3B1E">
        <w:rPr>
          <w:rStyle w:val="Emphasis"/>
        </w:rPr>
        <w:t>07</w:t>
      </w:r>
      <w:r w:rsidRPr="006F3B1E">
        <w:rPr>
          <w:sz w:val="16"/>
          <w:szCs w:val="16"/>
        </w:rPr>
        <w:t xml:space="preserve">.”43 </w:t>
      </w:r>
      <w:r w:rsidRPr="006F3B1E">
        <w:rPr>
          <w:rStyle w:val="Emphasis"/>
        </w:rPr>
        <w:t>Interstate violence</w:t>
      </w:r>
      <w:r w:rsidRPr="006F3B1E">
        <w:rPr>
          <w:sz w:val="16"/>
          <w:szCs w:val="16"/>
        </w:rPr>
        <w:t xml:space="preserve"> in particular </w:t>
      </w:r>
      <w:r w:rsidRPr="006F3B1E">
        <w:rPr>
          <w:rStyle w:val="Emphasis"/>
        </w:rPr>
        <w:t>has declined</w:t>
      </w:r>
      <w:r w:rsidRPr="006F3B1E">
        <w:rPr>
          <w:rStyle w:val="StyleUnderline"/>
        </w:rPr>
        <w:t xml:space="preserve"> since the start of the financial crisis, as have military expenditures in most sampled countries. Other studies confirm that the Great Recession has not triggered </w:t>
      </w:r>
      <w:r w:rsidRPr="006F3B1E">
        <w:rPr>
          <w:rStyle w:val="Emphasis"/>
        </w:rPr>
        <w:t>any increase in violent conflict,</w:t>
      </w:r>
      <w:r w:rsidRPr="006F3B1E">
        <w:rPr>
          <w:sz w:val="16"/>
          <w:szCs w:val="16"/>
        </w:rPr>
        <w:t xml:space="preserve"> as Lotta Themnér and Peter Wallensteen conclude: “[T]he pattern is one of relative stability when we consider the trend for the past five years.”44 The secular decline in violence that started with the end of </w:t>
      </w:r>
      <w:r w:rsidRPr="006F3B1E">
        <w:rPr>
          <w:sz w:val="16"/>
          <w:szCs w:val="16"/>
        </w:rPr>
        <w:lastRenderedPageBreak/>
        <w:t>the Cold War has not been reversed. Rogers Brubaker observes that “</w:t>
      </w:r>
      <w:r w:rsidRPr="006F3B1E">
        <w:rPr>
          <w:rStyle w:val="StyleUnderline"/>
        </w:rPr>
        <w:t>the crisis has not to date generated the surge in protectionist nationalism or ethnic exclusion</w:t>
      </w:r>
      <w:r w:rsidRPr="006F3B1E">
        <w:rPr>
          <w:sz w:val="16"/>
          <w:szCs w:val="16"/>
        </w:rPr>
        <w:t xml:space="preserve"> that might have been expected.”45</w:t>
      </w:r>
    </w:p>
    <w:p w14:paraId="6A7D4CA6" w14:textId="77777777" w:rsidR="00DB26E1" w:rsidRPr="006F3B1E" w:rsidRDefault="00DB26E1" w:rsidP="00DB26E1"/>
    <w:p w14:paraId="628A4B6F" w14:textId="77777777" w:rsidR="00FF0F37" w:rsidRPr="006F3B1E" w:rsidRDefault="00FF0F37" w:rsidP="00FF0F37"/>
    <w:p w14:paraId="57506A09" w14:textId="18455D15" w:rsidR="0032048E" w:rsidRPr="006F3B1E" w:rsidRDefault="006F3B1E" w:rsidP="006F3B1E">
      <w:pPr>
        <w:pStyle w:val="Heading3"/>
      </w:pPr>
      <w:r w:rsidRPr="006F3B1E">
        <w:lastRenderedPageBreak/>
        <w:t>A2 Diversionary War</w:t>
      </w:r>
    </w:p>
    <w:p w14:paraId="71EB2EAF" w14:textId="77777777" w:rsidR="006F3B1E" w:rsidRPr="006F3B1E" w:rsidRDefault="006F3B1E" w:rsidP="006F3B1E">
      <w:pPr>
        <w:pStyle w:val="Heading4"/>
      </w:pPr>
      <w:r w:rsidRPr="006F3B1E">
        <w:t xml:space="preserve">Trump relies on </w:t>
      </w:r>
      <w:r w:rsidRPr="006F3B1E">
        <w:rPr>
          <w:u w:val="single"/>
        </w:rPr>
        <w:t>other</w:t>
      </w:r>
      <w:r w:rsidRPr="006F3B1E">
        <w:t xml:space="preserve"> distractions. </w:t>
      </w:r>
    </w:p>
    <w:p w14:paraId="666AE3A3" w14:textId="77777777" w:rsidR="006F3B1E" w:rsidRPr="006F3B1E" w:rsidRDefault="006F3B1E" w:rsidP="006F3B1E">
      <w:r w:rsidRPr="006F3B1E">
        <w:rPr>
          <w:rStyle w:val="Style13ptBold"/>
        </w:rPr>
        <w:t>Drezner 18</w:t>
      </w:r>
      <w:r w:rsidRPr="006F3B1E">
        <w:t xml:space="preserve">— Daniel W. Drezner, Professor of International Politics at the Fletcher School of Law and Diplomacy at Tufts University, Nonresident Senior Fellow at the Brookings Institution, Contributing Editor at </w:t>
      </w:r>
      <w:r w:rsidRPr="006F3B1E">
        <w:rPr>
          <w:i/>
        </w:rPr>
        <w:t>The Washington Post</w:t>
      </w:r>
      <w:r w:rsidRPr="006F3B1E">
        <w:t xml:space="preserve">, former Professor of Political Science at the University of Chicago, holds a Ph.D. in Political Science from Stanford University, 2018 (“Will Donald Trump distract from his troubles with foreign policy?,” </w:t>
      </w:r>
      <w:r w:rsidRPr="006F3B1E">
        <w:rPr>
          <w:i/>
        </w:rPr>
        <w:t>The Washington Post</w:t>
      </w:r>
      <w:r w:rsidRPr="006F3B1E">
        <w:t>, August 22</w:t>
      </w:r>
      <w:r w:rsidRPr="006F3B1E">
        <w:rPr>
          <w:vertAlign w:val="superscript"/>
        </w:rPr>
        <w:t>nd</w:t>
      </w:r>
      <w:r w:rsidRPr="006F3B1E">
        <w:t xml:space="preserve">, Available Online at </w:t>
      </w:r>
      <w:hyperlink r:id="rId46" w:history="1">
        <w:r w:rsidRPr="006F3B1E">
          <w:rPr>
            <w:rStyle w:val="Hyperlink"/>
          </w:rPr>
          <w:t>https://www.washingtonpost.com/news/posteverything/wp/2018/08/22/will-donald-trump-distract-from-his-troubles-with-foreign-policy/</w:t>
        </w:r>
      </w:hyperlink>
      <w:r w:rsidRPr="006F3B1E">
        <w:t>, Accessed 09-17-2018)</w:t>
      </w:r>
    </w:p>
    <w:p w14:paraId="54A4C1AE" w14:textId="5B59FC7F" w:rsidR="006F3B1E" w:rsidRPr="006F3B1E" w:rsidRDefault="006F3B1E" w:rsidP="006F3B1E">
      <w:pPr>
        <w:rPr>
          <w:sz w:val="16"/>
        </w:rPr>
      </w:pPr>
      <w:r w:rsidRPr="006F3B1E">
        <w:rPr>
          <w:sz w:val="16"/>
        </w:rPr>
        <w:t xml:space="preserve">So the president is in a spot of trouble. The Post has many, many, many commentators more connected than I to comment on Tuesday’s political implications. But I do know a little something about the politics of foreign policy. Which leads me to ask: </w:t>
      </w:r>
      <w:r w:rsidRPr="006F3B1E">
        <w:rPr>
          <w:rStyle w:val="StyleUnderline"/>
        </w:rPr>
        <w:t>Will Trump try anything in the foreign policy realm to distract from his legal woes?</w:t>
      </w:r>
      <w:r>
        <w:rPr>
          <w:sz w:val="26"/>
          <w:u w:val="single"/>
        </w:rPr>
        <w:t xml:space="preserve"> </w:t>
      </w:r>
      <w:r w:rsidRPr="006F3B1E">
        <w:rPr>
          <w:rStyle w:val="StyleUnderline"/>
        </w:rPr>
        <w:t>Your prior on this question should be “</w:t>
      </w:r>
      <w:r w:rsidRPr="006F3B1E">
        <w:rPr>
          <w:rStyle w:val="Emphasis"/>
        </w:rPr>
        <w:t>no</w:t>
      </w:r>
      <w:r w:rsidRPr="006F3B1E">
        <w:rPr>
          <w:rStyle w:val="StyleUnderline"/>
        </w:rPr>
        <w:t>.” I</w:t>
      </w:r>
      <w:r w:rsidRPr="006F3B1E">
        <w:rPr>
          <w:sz w:val="16"/>
        </w:rPr>
        <w:t xml:space="preserve">nternational </w:t>
      </w:r>
      <w:r w:rsidRPr="006F3B1E">
        <w:rPr>
          <w:rStyle w:val="StyleUnderline"/>
        </w:rPr>
        <w:t>r</w:t>
      </w:r>
      <w:r w:rsidRPr="006F3B1E">
        <w:rPr>
          <w:sz w:val="16"/>
        </w:rPr>
        <w:t xml:space="preserve">elations </w:t>
      </w:r>
      <w:r w:rsidRPr="006F3B1E">
        <w:rPr>
          <w:rStyle w:val="StyleUnderline"/>
        </w:rPr>
        <w:t xml:space="preserve">scholars are pretty dubious about “Wag the Dog” scenarios, and for good reason: </w:t>
      </w:r>
      <w:r w:rsidRPr="006F3B1E">
        <w:rPr>
          <w:rStyle w:val="Emphasis"/>
        </w:rPr>
        <w:t>There is very little evidence that they happen all that often</w:t>
      </w:r>
      <w:r w:rsidRPr="006F3B1E">
        <w:rPr>
          <w:sz w:val="16"/>
        </w:rPr>
        <w:t xml:space="preserve">. Could Trump be an exception? There’s some data to support that claim. For one thing, he clearly thinks that this is what politicians do. Remember this from 2011? Donald J. Trump </w:t>
      </w:r>
      <w:r w:rsidRPr="006F3B1E">
        <w:rPr>
          <w:rFonts w:ascii="Apple Color Emoji" w:hAnsi="Apple Color Emoji" w:cs="Apple Color Emoji"/>
          <w:sz w:val="16"/>
        </w:rPr>
        <w:t>✔</w:t>
      </w:r>
      <w:r w:rsidRPr="006F3B1E">
        <w:rPr>
          <w:rFonts w:cs="Apple Color Emoji"/>
          <w:sz w:val="16"/>
        </w:rPr>
        <w:t xml:space="preserve"> </w:t>
      </w:r>
      <w:r w:rsidRPr="006F3B1E">
        <w:rPr>
          <w:sz w:val="16"/>
        </w:rPr>
        <w:t xml:space="preserve">@realDonaldTrump </w:t>
      </w:r>
      <w:proofErr w:type="gramStart"/>
      <w:r w:rsidRPr="006F3B1E">
        <w:rPr>
          <w:sz w:val="16"/>
        </w:rPr>
        <w:t>In</w:t>
      </w:r>
      <w:proofErr w:type="gramEnd"/>
      <w:r w:rsidRPr="006F3B1E">
        <w:rPr>
          <w:sz w:val="16"/>
        </w:rPr>
        <w:t xml:space="preserve"> order to get elected, @BarackObama will start a war with Iran. 3:48 PM - Nov 29, 2011 There is also the fact that </w:t>
      </w:r>
      <w:r w:rsidRPr="006F3B1E">
        <w:rPr>
          <w:rStyle w:val="StyleUnderline"/>
        </w:rPr>
        <w:t>this White House has already been reported to have actions planned to distract from negative news cycles</w:t>
      </w:r>
      <w:r w:rsidRPr="006F3B1E">
        <w:rPr>
          <w:sz w:val="16"/>
        </w:rPr>
        <w:t xml:space="preserve">. My Post colleagues Karen DeYoung and Josh Dawsey reported last week that </w:t>
      </w:r>
      <w:r w:rsidRPr="006F3B1E">
        <w:rPr>
          <w:rStyle w:val="StyleUnderline"/>
        </w:rPr>
        <w:t>Trump’s White House</w:t>
      </w:r>
      <w:r w:rsidRPr="006F3B1E">
        <w:rPr>
          <w:sz w:val="16"/>
        </w:rPr>
        <w:t xml:space="preserve"> had “</w:t>
      </w:r>
      <w:r w:rsidRPr="006F3B1E">
        <w:rPr>
          <w:rStyle w:val="StyleUnderline"/>
        </w:rPr>
        <w:t xml:space="preserve">drafted documents </w:t>
      </w:r>
      <w:r w:rsidRPr="006F3B1E">
        <w:rPr>
          <w:rStyle w:val="Emphasis"/>
        </w:rPr>
        <w:t>revoking the security clearances of current and former officials</w:t>
      </w:r>
      <w:r w:rsidRPr="006F3B1E">
        <w:rPr>
          <w:rStyle w:val="StyleUnderline"/>
        </w:rPr>
        <w:t xml:space="preserve"> whom</w:t>
      </w:r>
      <w:r w:rsidRPr="006F3B1E">
        <w:rPr>
          <w:sz w:val="16"/>
        </w:rPr>
        <w:t xml:space="preserve"> President </w:t>
      </w:r>
      <w:r w:rsidRPr="006F3B1E">
        <w:rPr>
          <w:rStyle w:val="StyleUnderline"/>
        </w:rPr>
        <w:t>Trump has demanded be punished for criticizing him</w:t>
      </w:r>
      <w:r w:rsidRPr="006F3B1E">
        <w:rPr>
          <w:sz w:val="16"/>
        </w:rPr>
        <w:t>.” Furthermore, “</w:t>
      </w:r>
      <w:r w:rsidRPr="006F3B1E">
        <w:rPr>
          <w:rStyle w:val="StyleUnderline"/>
        </w:rPr>
        <w:t>communications aides</w:t>
      </w:r>
      <w:r w:rsidRPr="006F3B1E">
        <w:rPr>
          <w:sz w:val="16"/>
        </w:rPr>
        <w:t xml:space="preserve">, including press secretary Sarah Huckabee Sanders and Bill Shine, the newly named deputy chief of staff, </w:t>
      </w:r>
      <w:r w:rsidRPr="006F3B1E">
        <w:rPr>
          <w:rStyle w:val="StyleUnderline"/>
        </w:rPr>
        <w:t>have discussed the optimum times to release them as a distraction during unfavorable news cycles</w:t>
      </w:r>
      <w:r w:rsidRPr="006F3B1E">
        <w:rPr>
          <w:sz w:val="16"/>
        </w:rPr>
        <w:t xml:space="preserve">.” So, </w:t>
      </w:r>
      <w:r w:rsidRPr="006F3B1E">
        <w:rPr>
          <w:rStyle w:val="StyleUnderline"/>
        </w:rPr>
        <w:t>if both Trump and his staff think that foreign policy/national security distractions are a valid political strategy, will they go that route now?</w:t>
      </w:r>
      <w:r>
        <w:rPr>
          <w:sz w:val="26"/>
          <w:u w:val="single"/>
        </w:rPr>
        <w:t xml:space="preserve"> </w:t>
      </w:r>
      <w:r w:rsidRPr="006F3B1E">
        <w:rPr>
          <w:rStyle w:val="StyleUnderline"/>
        </w:rPr>
        <w:t xml:space="preserve">This is where Trump being an anomalous type of leader would probably mean </w:t>
      </w:r>
      <w:r w:rsidRPr="006F3B1E">
        <w:rPr>
          <w:rStyle w:val="Emphasis"/>
        </w:rPr>
        <w:t>more anomalous types of diversionary foreign policy</w:t>
      </w:r>
      <w:r w:rsidRPr="006F3B1E">
        <w:rPr>
          <w:rStyle w:val="StyleUnderline"/>
        </w:rPr>
        <w:t>. Traditionally, the “Wag the Dog” scenario is that a war will crowd out other news stories. Trump</w:t>
      </w:r>
      <w:r w:rsidRPr="006F3B1E">
        <w:rPr>
          <w:sz w:val="16"/>
        </w:rPr>
        <w:t xml:space="preserve">, however, </w:t>
      </w:r>
      <w:r w:rsidRPr="006F3B1E">
        <w:rPr>
          <w:rStyle w:val="StyleUnderline"/>
        </w:rPr>
        <w:t xml:space="preserve">has demonstrated that the best way to suck up news coverage ordinarily devoted to scandal is to </w:t>
      </w:r>
      <w:r w:rsidRPr="006F3B1E">
        <w:rPr>
          <w:rStyle w:val="Emphasis"/>
        </w:rPr>
        <w:t>buck the conventional wisdom</w:t>
      </w:r>
      <w:r w:rsidRPr="006F3B1E">
        <w:rPr>
          <w:rStyle w:val="StyleUnderline"/>
        </w:rPr>
        <w:t xml:space="preserve">. Schedule a summit to meet with Kim Jong Un! Crap all over NATO and the G-7! </w:t>
      </w:r>
      <w:r w:rsidRPr="006F3B1E">
        <w:rPr>
          <w:rStyle w:val="Emphasis"/>
        </w:rPr>
        <w:t>Going against the foreign policy grain has been Trump’s go-to move</w:t>
      </w:r>
      <w:r w:rsidRPr="006F3B1E">
        <w:rPr>
          <w:sz w:val="16"/>
        </w:rPr>
        <w:t xml:space="preserve">. </w:t>
      </w:r>
      <w:r w:rsidRPr="006F3B1E">
        <w:rPr>
          <w:rStyle w:val="StyleUnderline"/>
        </w:rPr>
        <w:t xml:space="preserve">I would therefore predict a ratcheting up of the trade wars with our European allies, more summitry with enduring rival heads of state and a further pushing of foreign policies that polarize at home. These are all policies that, with Trump at the head of government, will </w:t>
      </w:r>
      <w:r w:rsidRPr="006F3B1E">
        <w:rPr>
          <w:rStyle w:val="Emphasis"/>
        </w:rPr>
        <w:t>accomplish nothing but discord</w:t>
      </w:r>
      <w:r w:rsidRPr="006F3B1E">
        <w:rPr>
          <w:rStyle w:val="StyleUnderline"/>
        </w:rPr>
        <w:t xml:space="preserve">. Given his current state of legal and political peril, however, it is also </w:t>
      </w:r>
      <w:r w:rsidRPr="006F3B1E">
        <w:rPr>
          <w:rStyle w:val="Emphasis"/>
        </w:rPr>
        <w:t>Trump’s likeliest move</w:t>
      </w:r>
      <w:r w:rsidRPr="006F3B1E">
        <w:rPr>
          <w:sz w:val="16"/>
        </w:rPr>
        <w:t>.</w:t>
      </w:r>
    </w:p>
    <w:p w14:paraId="3810A733" w14:textId="77777777" w:rsidR="006F3B1E" w:rsidRPr="006F3B1E" w:rsidRDefault="006F3B1E" w:rsidP="006F3B1E"/>
    <w:sectPr w:rsidR="006F3B1E" w:rsidRPr="006F3B1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pple Color Emoji">
    <w:altName w:val="Calibri"/>
    <w:charset w:val="00"/>
    <w:family w:val="auto"/>
    <w:pitch w:val="variable"/>
    <w:sig w:usb0="00000003" w:usb1="18000000" w:usb2="14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58847BC9"/>
    <w:multiLevelType w:val="hybridMultilevel"/>
    <w:tmpl w:val="80B2BC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63C5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359BD"/>
    <w:rsid w:val="00052FB1"/>
    <w:rsid w:val="00054276"/>
    <w:rsid w:val="000547B1"/>
    <w:rsid w:val="0006091E"/>
    <w:rsid w:val="000638C1"/>
    <w:rsid w:val="00065FEE"/>
    <w:rsid w:val="00066E3C"/>
    <w:rsid w:val="00072718"/>
    <w:rsid w:val="0007381E"/>
    <w:rsid w:val="00076094"/>
    <w:rsid w:val="00077622"/>
    <w:rsid w:val="0008785F"/>
    <w:rsid w:val="00090CBE"/>
    <w:rsid w:val="00092B20"/>
    <w:rsid w:val="00094DEC"/>
    <w:rsid w:val="000A2D8A"/>
    <w:rsid w:val="000D26A6"/>
    <w:rsid w:val="000D2B90"/>
    <w:rsid w:val="000D6ED8"/>
    <w:rsid w:val="000D717B"/>
    <w:rsid w:val="00100B28"/>
    <w:rsid w:val="00106449"/>
    <w:rsid w:val="0011117A"/>
    <w:rsid w:val="00117316"/>
    <w:rsid w:val="001209B4"/>
    <w:rsid w:val="00122928"/>
    <w:rsid w:val="0014081E"/>
    <w:rsid w:val="001761FC"/>
    <w:rsid w:val="00182655"/>
    <w:rsid w:val="001840F2"/>
    <w:rsid w:val="00185134"/>
    <w:rsid w:val="001856C6"/>
    <w:rsid w:val="00191B5F"/>
    <w:rsid w:val="00192487"/>
    <w:rsid w:val="00193416"/>
    <w:rsid w:val="00195073"/>
    <w:rsid w:val="0019668D"/>
    <w:rsid w:val="001A25FD"/>
    <w:rsid w:val="001A5371"/>
    <w:rsid w:val="001A72C7"/>
    <w:rsid w:val="001B07ED"/>
    <w:rsid w:val="001B4CA1"/>
    <w:rsid w:val="001B73E3"/>
    <w:rsid w:val="001C316D"/>
    <w:rsid w:val="001C628F"/>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4422"/>
    <w:rsid w:val="00215284"/>
    <w:rsid w:val="00215656"/>
    <w:rsid w:val="002168F2"/>
    <w:rsid w:val="0022589F"/>
    <w:rsid w:val="0023211B"/>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1B11"/>
    <w:rsid w:val="003106B3"/>
    <w:rsid w:val="0031385D"/>
    <w:rsid w:val="003171AB"/>
    <w:rsid w:val="0032048E"/>
    <w:rsid w:val="003223B2"/>
    <w:rsid w:val="00322A67"/>
    <w:rsid w:val="00330E13"/>
    <w:rsid w:val="00335A23"/>
    <w:rsid w:val="00340707"/>
    <w:rsid w:val="00341C61"/>
    <w:rsid w:val="00343F79"/>
    <w:rsid w:val="00351841"/>
    <w:rsid w:val="003624A6"/>
    <w:rsid w:val="00364AC0"/>
    <w:rsid w:val="00364ADF"/>
    <w:rsid w:val="00365C7D"/>
    <w:rsid w:val="00365C8D"/>
    <w:rsid w:val="003670D9"/>
    <w:rsid w:val="00370B41"/>
    <w:rsid w:val="00371B27"/>
    <w:rsid w:val="003726C3"/>
    <w:rsid w:val="00375D2E"/>
    <w:rsid w:val="00383071"/>
    <w:rsid w:val="00383B19"/>
    <w:rsid w:val="00384CBC"/>
    <w:rsid w:val="00385378"/>
    <w:rsid w:val="003933F9"/>
    <w:rsid w:val="00395864"/>
    <w:rsid w:val="00396557"/>
    <w:rsid w:val="00397316"/>
    <w:rsid w:val="003A248F"/>
    <w:rsid w:val="003A2D60"/>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5299"/>
    <w:rsid w:val="00416BA2"/>
    <w:rsid w:val="004170BF"/>
    <w:rsid w:val="004270E3"/>
    <w:rsid w:val="004348DC"/>
    <w:rsid w:val="00434921"/>
    <w:rsid w:val="00442018"/>
    <w:rsid w:val="00446567"/>
    <w:rsid w:val="00447B10"/>
    <w:rsid w:val="00450A3D"/>
    <w:rsid w:val="00452EE4"/>
    <w:rsid w:val="00452F0B"/>
    <w:rsid w:val="004536D6"/>
    <w:rsid w:val="00457224"/>
    <w:rsid w:val="0047482C"/>
    <w:rsid w:val="00475436"/>
    <w:rsid w:val="00477C9E"/>
    <w:rsid w:val="0048047E"/>
    <w:rsid w:val="00482AF9"/>
    <w:rsid w:val="00496BB2"/>
    <w:rsid w:val="004A20F3"/>
    <w:rsid w:val="004B37B4"/>
    <w:rsid w:val="004B4364"/>
    <w:rsid w:val="004B72B4"/>
    <w:rsid w:val="004C0314"/>
    <w:rsid w:val="004C0D3D"/>
    <w:rsid w:val="004C213E"/>
    <w:rsid w:val="004C376C"/>
    <w:rsid w:val="004C657F"/>
    <w:rsid w:val="004D17D8"/>
    <w:rsid w:val="004D52D8"/>
    <w:rsid w:val="004E355B"/>
    <w:rsid w:val="004E559A"/>
    <w:rsid w:val="005028E5"/>
    <w:rsid w:val="00503735"/>
    <w:rsid w:val="005145FB"/>
    <w:rsid w:val="00516A88"/>
    <w:rsid w:val="00522065"/>
    <w:rsid w:val="005224F2"/>
    <w:rsid w:val="00533F1C"/>
    <w:rsid w:val="00536D8B"/>
    <w:rsid w:val="005379C3"/>
    <w:rsid w:val="005442F7"/>
    <w:rsid w:val="005519C2"/>
    <w:rsid w:val="005523E0"/>
    <w:rsid w:val="0055320F"/>
    <w:rsid w:val="0055699B"/>
    <w:rsid w:val="0056020A"/>
    <w:rsid w:val="00560A3C"/>
    <w:rsid w:val="00563D3D"/>
    <w:rsid w:val="005659AA"/>
    <w:rsid w:val="005676E8"/>
    <w:rsid w:val="00573896"/>
    <w:rsid w:val="00577C12"/>
    <w:rsid w:val="0058028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57E1"/>
    <w:rsid w:val="00617030"/>
    <w:rsid w:val="00621301"/>
    <w:rsid w:val="0062173F"/>
    <w:rsid w:val="006235FB"/>
    <w:rsid w:val="00626A15"/>
    <w:rsid w:val="006379E9"/>
    <w:rsid w:val="006438CB"/>
    <w:rsid w:val="006529B9"/>
    <w:rsid w:val="00654695"/>
    <w:rsid w:val="0065500A"/>
    <w:rsid w:val="00655217"/>
    <w:rsid w:val="0065727C"/>
    <w:rsid w:val="0066131D"/>
    <w:rsid w:val="00674A78"/>
    <w:rsid w:val="00684CAB"/>
    <w:rsid w:val="00696871"/>
    <w:rsid w:val="00696A16"/>
    <w:rsid w:val="006A4840"/>
    <w:rsid w:val="006A52A0"/>
    <w:rsid w:val="006A7E1D"/>
    <w:rsid w:val="006C3A56"/>
    <w:rsid w:val="006D13F4"/>
    <w:rsid w:val="006D6AED"/>
    <w:rsid w:val="006E6D0B"/>
    <w:rsid w:val="006F126E"/>
    <w:rsid w:val="006F32C9"/>
    <w:rsid w:val="006F3834"/>
    <w:rsid w:val="006F3B1E"/>
    <w:rsid w:val="006F5693"/>
    <w:rsid w:val="006F5D4C"/>
    <w:rsid w:val="0071106C"/>
    <w:rsid w:val="00716DA7"/>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139"/>
    <w:rsid w:val="007C57E1"/>
    <w:rsid w:val="007C5811"/>
    <w:rsid w:val="007D2DF5"/>
    <w:rsid w:val="007D451A"/>
    <w:rsid w:val="007D5E3E"/>
    <w:rsid w:val="007D7596"/>
    <w:rsid w:val="007E242C"/>
    <w:rsid w:val="007E6631"/>
    <w:rsid w:val="00803A12"/>
    <w:rsid w:val="00805417"/>
    <w:rsid w:val="008266F9"/>
    <w:rsid w:val="008267E2"/>
    <w:rsid w:val="00826A9B"/>
    <w:rsid w:val="008344CD"/>
    <w:rsid w:val="00834842"/>
    <w:rsid w:val="00840788"/>
    <w:rsid w:val="00840E7B"/>
    <w:rsid w:val="008536AF"/>
    <w:rsid w:val="00853D40"/>
    <w:rsid w:val="008564FC"/>
    <w:rsid w:val="00864E76"/>
    <w:rsid w:val="00872581"/>
    <w:rsid w:val="0087423B"/>
    <w:rsid w:val="0087459D"/>
    <w:rsid w:val="0087680F"/>
    <w:rsid w:val="00876D81"/>
    <w:rsid w:val="00881D86"/>
    <w:rsid w:val="00883306"/>
    <w:rsid w:val="008904F9"/>
    <w:rsid w:val="00890E4C"/>
    <w:rsid w:val="00890E74"/>
    <w:rsid w:val="00891903"/>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0F5F"/>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6FFB"/>
    <w:rsid w:val="009E160D"/>
    <w:rsid w:val="009F1CBB"/>
    <w:rsid w:val="009F3305"/>
    <w:rsid w:val="009F6FB2"/>
    <w:rsid w:val="00A071C0"/>
    <w:rsid w:val="00A22670"/>
    <w:rsid w:val="00A24921"/>
    <w:rsid w:val="00A24B35"/>
    <w:rsid w:val="00A271BA"/>
    <w:rsid w:val="00A27F86"/>
    <w:rsid w:val="00A431C6"/>
    <w:rsid w:val="00A54315"/>
    <w:rsid w:val="00A60FBC"/>
    <w:rsid w:val="00A65C0B"/>
    <w:rsid w:val="00A6774F"/>
    <w:rsid w:val="00A71F78"/>
    <w:rsid w:val="00A776BA"/>
    <w:rsid w:val="00A81FD2"/>
    <w:rsid w:val="00A8441A"/>
    <w:rsid w:val="00A8674A"/>
    <w:rsid w:val="00A96E24"/>
    <w:rsid w:val="00AA6F6E"/>
    <w:rsid w:val="00AB122B"/>
    <w:rsid w:val="00AB21B0"/>
    <w:rsid w:val="00AB48D3"/>
    <w:rsid w:val="00AC333A"/>
    <w:rsid w:val="00AD5537"/>
    <w:rsid w:val="00AE0243"/>
    <w:rsid w:val="00AE1BAD"/>
    <w:rsid w:val="00AE2124"/>
    <w:rsid w:val="00AE24BC"/>
    <w:rsid w:val="00AE3E3F"/>
    <w:rsid w:val="00AF2516"/>
    <w:rsid w:val="00AF4760"/>
    <w:rsid w:val="00AF55D4"/>
    <w:rsid w:val="00B0505F"/>
    <w:rsid w:val="00B05C2D"/>
    <w:rsid w:val="00B074F8"/>
    <w:rsid w:val="00B12933"/>
    <w:rsid w:val="00B12B88"/>
    <w:rsid w:val="00B137E0"/>
    <w:rsid w:val="00B13BC8"/>
    <w:rsid w:val="00B209B0"/>
    <w:rsid w:val="00B24662"/>
    <w:rsid w:val="00B3569C"/>
    <w:rsid w:val="00B43676"/>
    <w:rsid w:val="00B5602D"/>
    <w:rsid w:val="00B5713F"/>
    <w:rsid w:val="00B60125"/>
    <w:rsid w:val="00B6656B"/>
    <w:rsid w:val="00B71625"/>
    <w:rsid w:val="00B75C54"/>
    <w:rsid w:val="00B8710E"/>
    <w:rsid w:val="00B92A93"/>
    <w:rsid w:val="00BA17A8"/>
    <w:rsid w:val="00BA3C33"/>
    <w:rsid w:val="00BA4DCB"/>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4E1E"/>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1740"/>
    <w:rsid w:val="00CD4C83"/>
    <w:rsid w:val="00D01EDC"/>
    <w:rsid w:val="00D078AA"/>
    <w:rsid w:val="00D10058"/>
    <w:rsid w:val="00D11978"/>
    <w:rsid w:val="00D15E30"/>
    <w:rsid w:val="00D16129"/>
    <w:rsid w:val="00D25DBD"/>
    <w:rsid w:val="00D26929"/>
    <w:rsid w:val="00D27092"/>
    <w:rsid w:val="00D30CBD"/>
    <w:rsid w:val="00D30D9E"/>
    <w:rsid w:val="00D33908"/>
    <w:rsid w:val="00D354F2"/>
    <w:rsid w:val="00D36C30"/>
    <w:rsid w:val="00D37C90"/>
    <w:rsid w:val="00D43A8C"/>
    <w:rsid w:val="00D53072"/>
    <w:rsid w:val="00D61A4E"/>
    <w:rsid w:val="00D634EA"/>
    <w:rsid w:val="00D713A1"/>
    <w:rsid w:val="00D7237B"/>
    <w:rsid w:val="00D77956"/>
    <w:rsid w:val="00D80F0C"/>
    <w:rsid w:val="00D92077"/>
    <w:rsid w:val="00D951E2"/>
    <w:rsid w:val="00D9565A"/>
    <w:rsid w:val="00DA2105"/>
    <w:rsid w:val="00DA762E"/>
    <w:rsid w:val="00DB0D83"/>
    <w:rsid w:val="00DB1160"/>
    <w:rsid w:val="00DB2337"/>
    <w:rsid w:val="00DB26E1"/>
    <w:rsid w:val="00DB5F87"/>
    <w:rsid w:val="00DB699B"/>
    <w:rsid w:val="00DC0376"/>
    <w:rsid w:val="00DC099B"/>
    <w:rsid w:val="00DC2BE5"/>
    <w:rsid w:val="00DD295C"/>
    <w:rsid w:val="00DD4CD4"/>
    <w:rsid w:val="00DD4EBD"/>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2B1F"/>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E6E5E"/>
    <w:rsid w:val="00EF1AD8"/>
    <w:rsid w:val="00EF2B5C"/>
    <w:rsid w:val="00EF3E94"/>
    <w:rsid w:val="00EF5D9B"/>
    <w:rsid w:val="00EF7794"/>
    <w:rsid w:val="00F02046"/>
    <w:rsid w:val="00F053D8"/>
    <w:rsid w:val="00F07888"/>
    <w:rsid w:val="00F1313D"/>
    <w:rsid w:val="00F201E7"/>
    <w:rsid w:val="00F204E0"/>
    <w:rsid w:val="00F20B16"/>
    <w:rsid w:val="00F21C79"/>
    <w:rsid w:val="00F238C9"/>
    <w:rsid w:val="00F23CA5"/>
    <w:rsid w:val="00F277AA"/>
    <w:rsid w:val="00F31955"/>
    <w:rsid w:val="00F33372"/>
    <w:rsid w:val="00F34C06"/>
    <w:rsid w:val="00F43EA3"/>
    <w:rsid w:val="00F50C55"/>
    <w:rsid w:val="00F57FFB"/>
    <w:rsid w:val="00F601E6"/>
    <w:rsid w:val="00F63C50"/>
    <w:rsid w:val="00F73954"/>
    <w:rsid w:val="00F8565C"/>
    <w:rsid w:val="00F94060"/>
    <w:rsid w:val="00FA56F6"/>
    <w:rsid w:val="00FB329D"/>
    <w:rsid w:val="00FC11ED"/>
    <w:rsid w:val="00FC22B6"/>
    <w:rsid w:val="00FC27E3"/>
    <w:rsid w:val="00FC74C7"/>
    <w:rsid w:val="00FD451D"/>
    <w:rsid w:val="00FD5A1D"/>
    <w:rsid w:val="00FD5B22"/>
    <w:rsid w:val="00FE1B01"/>
    <w:rsid w:val="00FF0F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EEA84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D553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D55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55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D55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a,No Spacing11111,No Spacing111111,Ca, Ch"/>
    <w:basedOn w:val="Normal"/>
    <w:next w:val="Normal"/>
    <w:link w:val="Heading4Char"/>
    <w:uiPriority w:val="3"/>
    <w:unhideWhenUsed/>
    <w:qFormat/>
    <w:rsid w:val="00AD553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D55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553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D5537"/>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AD553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5537"/>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6"/>
    <w:qFormat/>
    <w:rsid w:val="00AD5537"/>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AD553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D5537"/>
    <w:rPr>
      <w:color w:val="auto"/>
      <w:u w: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T"/>
    <w:basedOn w:val="DefaultParagraphFont"/>
    <w:link w:val="Card"/>
    <w:uiPriority w:val="99"/>
    <w:unhideWhenUsed/>
    <w:rsid w:val="00AD5537"/>
    <w:rPr>
      <w:color w:val="auto"/>
      <w:u w:val="none"/>
    </w:rPr>
  </w:style>
  <w:style w:type="paragraph" w:styleId="DocumentMap">
    <w:name w:val="Document Map"/>
    <w:basedOn w:val="Normal"/>
    <w:link w:val="DocumentMapChar"/>
    <w:uiPriority w:val="99"/>
    <w:semiHidden/>
    <w:unhideWhenUsed/>
    <w:rsid w:val="00B5713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5713F"/>
    <w:rPr>
      <w:rFonts w:ascii="Lucida Grande" w:hAnsi="Lucida Grande" w:cs="Lucida Grande"/>
    </w:rPr>
  </w:style>
  <w:style w:type="character" w:customStyle="1" w:styleId="UnresolvedMention">
    <w:name w:val="Unresolved Mention"/>
    <w:basedOn w:val="DefaultParagraphFont"/>
    <w:uiPriority w:val="99"/>
    <w:semiHidden/>
    <w:unhideWhenUsed/>
    <w:rsid w:val="00560A3C"/>
    <w:rPr>
      <w:color w:val="605E5C"/>
      <w:shd w:val="clear" w:color="auto" w:fill="E1DFDD"/>
    </w:rPr>
  </w:style>
  <w:style w:type="character" w:customStyle="1" w:styleId="tl8wme">
    <w:name w:val="tl8wme"/>
    <w:basedOn w:val="DefaultParagraphFont"/>
    <w:rsid w:val="009D6FFB"/>
  </w:style>
  <w:style w:type="character" w:customStyle="1" w:styleId="ur">
    <w:name w:val="ur"/>
    <w:basedOn w:val="DefaultParagraphFont"/>
    <w:rsid w:val="009D6FFB"/>
  </w:style>
  <w:style w:type="character" w:customStyle="1" w:styleId="vpqmgb">
    <w:name w:val="vpqmgb"/>
    <w:basedOn w:val="DefaultParagraphFont"/>
    <w:rsid w:val="009D6FFB"/>
  </w:style>
  <w:style w:type="character" w:customStyle="1" w:styleId="sv">
    <w:name w:val="sv"/>
    <w:basedOn w:val="DefaultParagraphFont"/>
    <w:rsid w:val="009D6FFB"/>
  </w:style>
  <w:style w:type="paragraph" w:customStyle="1" w:styleId="textbold">
    <w:name w:val="text bold"/>
    <w:basedOn w:val="Normal"/>
    <w:link w:val="Emphasis"/>
    <w:uiPriority w:val="7"/>
    <w:qFormat/>
    <w:rsid w:val="005442F7"/>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rFonts w:eastAsiaTheme="minorEastAsia"/>
      <w:b/>
      <w:iCs/>
      <w:szCs w:val="24"/>
      <w:u w:val="single"/>
    </w:rPr>
  </w:style>
  <w:style w:type="paragraph" w:customStyle="1" w:styleId="Emphasis1">
    <w:name w:val="Emphasis1"/>
    <w:basedOn w:val="Normal"/>
    <w:autoRedefine/>
    <w:uiPriority w:val="7"/>
    <w:qFormat/>
    <w:rsid w:val="005442F7"/>
    <w:pPr>
      <w:pBdr>
        <w:top w:val="single" w:sz="4" w:space="1" w:color="auto"/>
        <w:left w:val="single" w:sz="4" w:space="4" w:color="auto"/>
        <w:bottom w:val="single" w:sz="4" w:space="1" w:color="auto"/>
        <w:right w:val="single" w:sz="4" w:space="4" w:color="auto"/>
      </w:pBdr>
      <w:ind w:left="720"/>
    </w:pPr>
    <w:rPr>
      <w:rFonts w:cs="Calibri"/>
      <w:b/>
      <w:iCs/>
      <w:u w:val="single"/>
      <w:lang w:eastAsia="ja-JP"/>
    </w:rPr>
  </w:style>
  <w:style w:type="paragraph" w:customStyle="1" w:styleId="cardtext">
    <w:name w:val="card text"/>
    <w:basedOn w:val="Normal"/>
    <w:link w:val="cardtextChar"/>
    <w:qFormat/>
    <w:rsid w:val="00DB26E1"/>
    <w:pPr>
      <w:ind w:left="288" w:right="288"/>
    </w:pPr>
    <w:rPr>
      <w:rFonts w:eastAsia="Calibri" w:cs="Calibri"/>
    </w:rPr>
  </w:style>
  <w:style w:type="character" w:customStyle="1" w:styleId="cardtextChar">
    <w:name w:val="card text Char"/>
    <w:link w:val="cardtext"/>
    <w:rsid w:val="00DB26E1"/>
    <w:rPr>
      <w:rFonts w:ascii="Calibri" w:eastAsia="Calibri" w:hAnsi="Calibri" w:cs="Calibri"/>
      <w:sz w:val="22"/>
      <w:szCs w:val="22"/>
    </w:rPr>
  </w:style>
  <w:style w:type="paragraph" w:customStyle="1" w:styleId="Card">
    <w:name w:val="Card"/>
    <w:aliases w:val="Debate Text,No Spacing22,No Spacing3,No Spacing2,Read stuff,Medium Grid 21,Tags,No Spacing11,No Spacing111,card,tag,Dont use,No Spacing41,No Spacing111112,No Spacing1111,No Spacing1,No Spacing5,No Spacing112,Tag and Cite,nonunderlined,tags"/>
    <w:basedOn w:val="Heading1"/>
    <w:link w:val="Hyperlink"/>
    <w:autoRedefine/>
    <w:uiPriority w:val="99"/>
    <w:qFormat/>
    <w:rsid w:val="006F3B1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D553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D55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55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D55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a,No Spacing11111,No Spacing111111,Ca, Ch"/>
    <w:basedOn w:val="Normal"/>
    <w:next w:val="Normal"/>
    <w:link w:val="Heading4Char"/>
    <w:uiPriority w:val="3"/>
    <w:unhideWhenUsed/>
    <w:qFormat/>
    <w:rsid w:val="00AD553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D55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553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D5537"/>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AD553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5537"/>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6"/>
    <w:qFormat/>
    <w:rsid w:val="00AD5537"/>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AD553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D5537"/>
    <w:rPr>
      <w:color w:val="auto"/>
      <w:u w: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T"/>
    <w:basedOn w:val="DefaultParagraphFont"/>
    <w:link w:val="Card"/>
    <w:uiPriority w:val="99"/>
    <w:unhideWhenUsed/>
    <w:rsid w:val="00AD5537"/>
    <w:rPr>
      <w:color w:val="auto"/>
      <w:u w:val="none"/>
    </w:rPr>
  </w:style>
  <w:style w:type="paragraph" w:styleId="DocumentMap">
    <w:name w:val="Document Map"/>
    <w:basedOn w:val="Normal"/>
    <w:link w:val="DocumentMapChar"/>
    <w:uiPriority w:val="99"/>
    <w:semiHidden/>
    <w:unhideWhenUsed/>
    <w:rsid w:val="00B5713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5713F"/>
    <w:rPr>
      <w:rFonts w:ascii="Lucida Grande" w:hAnsi="Lucida Grande" w:cs="Lucida Grande"/>
    </w:rPr>
  </w:style>
  <w:style w:type="character" w:customStyle="1" w:styleId="UnresolvedMention">
    <w:name w:val="Unresolved Mention"/>
    <w:basedOn w:val="DefaultParagraphFont"/>
    <w:uiPriority w:val="99"/>
    <w:semiHidden/>
    <w:unhideWhenUsed/>
    <w:rsid w:val="00560A3C"/>
    <w:rPr>
      <w:color w:val="605E5C"/>
      <w:shd w:val="clear" w:color="auto" w:fill="E1DFDD"/>
    </w:rPr>
  </w:style>
  <w:style w:type="character" w:customStyle="1" w:styleId="tl8wme">
    <w:name w:val="tl8wme"/>
    <w:basedOn w:val="DefaultParagraphFont"/>
    <w:rsid w:val="009D6FFB"/>
  </w:style>
  <w:style w:type="character" w:customStyle="1" w:styleId="ur">
    <w:name w:val="ur"/>
    <w:basedOn w:val="DefaultParagraphFont"/>
    <w:rsid w:val="009D6FFB"/>
  </w:style>
  <w:style w:type="character" w:customStyle="1" w:styleId="vpqmgb">
    <w:name w:val="vpqmgb"/>
    <w:basedOn w:val="DefaultParagraphFont"/>
    <w:rsid w:val="009D6FFB"/>
  </w:style>
  <w:style w:type="character" w:customStyle="1" w:styleId="sv">
    <w:name w:val="sv"/>
    <w:basedOn w:val="DefaultParagraphFont"/>
    <w:rsid w:val="009D6FFB"/>
  </w:style>
  <w:style w:type="paragraph" w:customStyle="1" w:styleId="textbold">
    <w:name w:val="text bold"/>
    <w:basedOn w:val="Normal"/>
    <w:link w:val="Emphasis"/>
    <w:uiPriority w:val="7"/>
    <w:qFormat/>
    <w:rsid w:val="005442F7"/>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rFonts w:eastAsiaTheme="minorEastAsia"/>
      <w:b/>
      <w:iCs/>
      <w:szCs w:val="24"/>
      <w:u w:val="single"/>
    </w:rPr>
  </w:style>
  <w:style w:type="paragraph" w:customStyle="1" w:styleId="Emphasis1">
    <w:name w:val="Emphasis1"/>
    <w:basedOn w:val="Normal"/>
    <w:autoRedefine/>
    <w:uiPriority w:val="7"/>
    <w:qFormat/>
    <w:rsid w:val="005442F7"/>
    <w:pPr>
      <w:pBdr>
        <w:top w:val="single" w:sz="4" w:space="1" w:color="auto"/>
        <w:left w:val="single" w:sz="4" w:space="4" w:color="auto"/>
        <w:bottom w:val="single" w:sz="4" w:space="1" w:color="auto"/>
        <w:right w:val="single" w:sz="4" w:space="4" w:color="auto"/>
      </w:pBdr>
      <w:ind w:left="720"/>
    </w:pPr>
    <w:rPr>
      <w:rFonts w:cs="Calibri"/>
      <w:b/>
      <w:iCs/>
      <w:u w:val="single"/>
      <w:lang w:eastAsia="ja-JP"/>
    </w:rPr>
  </w:style>
  <w:style w:type="paragraph" w:customStyle="1" w:styleId="cardtext">
    <w:name w:val="card text"/>
    <w:basedOn w:val="Normal"/>
    <w:link w:val="cardtextChar"/>
    <w:qFormat/>
    <w:rsid w:val="00DB26E1"/>
    <w:pPr>
      <w:ind w:left="288" w:right="288"/>
    </w:pPr>
    <w:rPr>
      <w:rFonts w:eastAsia="Calibri" w:cs="Calibri"/>
    </w:rPr>
  </w:style>
  <w:style w:type="character" w:customStyle="1" w:styleId="cardtextChar">
    <w:name w:val="card text Char"/>
    <w:link w:val="cardtext"/>
    <w:rsid w:val="00DB26E1"/>
    <w:rPr>
      <w:rFonts w:ascii="Calibri" w:eastAsia="Calibri" w:hAnsi="Calibri" w:cs="Calibri"/>
      <w:sz w:val="22"/>
      <w:szCs w:val="22"/>
    </w:rPr>
  </w:style>
  <w:style w:type="paragraph" w:customStyle="1" w:styleId="Card">
    <w:name w:val="Card"/>
    <w:aliases w:val="Debate Text,No Spacing22,No Spacing3,No Spacing2,Read stuff,Medium Grid 21,Tags,No Spacing11,No Spacing111,card,tag,Dont use,No Spacing41,No Spacing111112,No Spacing1111,No Spacing1,No Spacing5,No Spacing112,Tag and Cite,nonunderlined,tags"/>
    <w:basedOn w:val="Heading1"/>
    <w:link w:val="Hyperlink"/>
    <w:autoRedefine/>
    <w:uiPriority w:val="99"/>
    <w:qFormat/>
    <w:rsid w:val="006F3B1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185542">
      <w:bodyDiv w:val="1"/>
      <w:marLeft w:val="0"/>
      <w:marRight w:val="0"/>
      <w:marTop w:val="0"/>
      <w:marBottom w:val="0"/>
      <w:divBdr>
        <w:top w:val="none" w:sz="0" w:space="0" w:color="auto"/>
        <w:left w:val="none" w:sz="0" w:space="0" w:color="auto"/>
        <w:bottom w:val="none" w:sz="0" w:space="0" w:color="auto"/>
        <w:right w:val="none" w:sz="0" w:space="0" w:color="auto"/>
      </w:divBdr>
    </w:div>
    <w:div w:id="613949966">
      <w:bodyDiv w:val="1"/>
      <w:marLeft w:val="0"/>
      <w:marRight w:val="0"/>
      <w:marTop w:val="0"/>
      <w:marBottom w:val="0"/>
      <w:divBdr>
        <w:top w:val="none" w:sz="0" w:space="0" w:color="auto"/>
        <w:left w:val="none" w:sz="0" w:space="0" w:color="auto"/>
        <w:bottom w:val="none" w:sz="0" w:space="0" w:color="auto"/>
        <w:right w:val="none" w:sz="0" w:space="0" w:color="auto"/>
      </w:divBdr>
    </w:div>
    <w:div w:id="618411189">
      <w:bodyDiv w:val="1"/>
      <w:marLeft w:val="0"/>
      <w:marRight w:val="0"/>
      <w:marTop w:val="0"/>
      <w:marBottom w:val="0"/>
      <w:divBdr>
        <w:top w:val="none" w:sz="0" w:space="0" w:color="auto"/>
        <w:left w:val="none" w:sz="0" w:space="0" w:color="auto"/>
        <w:bottom w:val="none" w:sz="0" w:space="0" w:color="auto"/>
        <w:right w:val="none" w:sz="0" w:space="0" w:color="auto"/>
      </w:divBdr>
    </w:div>
    <w:div w:id="812678299">
      <w:bodyDiv w:val="1"/>
      <w:marLeft w:val="0"/>
      <w:marRight w:val="0"/>
      <w:marTop w:val="0"/>
      <w:marBottom w:val="0"/>
      <w:divBdr>
        <w:top w:val="none" w:sz="0" w:space="0" w:color="auto"/>
        <w:left w:val="none" w:sz="0" w:space="0" w:color="auto"/>
        <w:bottom w:val="none" w:sz="0" w:space="0" w:color="auto"/>
        <w:right w:val="none" w:sz="0" w:space="0" w:color="auto"/>
      </w:divBdr>
    </w:div>
    <w:div w:id="929240842">
      <w:bodyDiv w:val="1"/>
      <w:marLeft w:val="0"/>
      <w:marRight w:val="0"/>
      <w:marTop w:val="0"/>
      <w:marBottom w:val="0"/>
      <w:divBdr>
        <w:top w:val="none" w:sz="0" w:space="0" w:color="auto"/>
        <w:left w:val="none" w:sz="0" w:space="0" w:color="auto"/>
        <w:bottom w:val="none" w:sz="0" w:space="0" w:color="auto"/>
        <w:right w:val="none" w:sz="0" w:space="0" w:color="auto"/>
      </w:divBdr>
    </w:div>
    <w:div w:id="1502428414">
      <w:bodyDiv w:val="1"/>
      <w:marLeft w:val="0"/>
      <w:marRight w:val="0"/>
      <w:marTop w:val="0"/>
      <w:marBottom w:val="0"/>
      <w:divBdr>
        <w:top w:val="none" w:sz="0" w:space="0" w:color="auto"/>
        <w:left w:val="none" w:sz="0" w:space="0" w:color="auto"/>
        <w:bottom w:val="none" w:sz="0" w:space="0" w:color="auto"/>
        <w:right w:val="none" w:sz="0" w:space="0" w:color="auto"/>
      </w:divBdr>
    </w:div>
    <w:div w:id="1608657734">
      <w:bodyDiv w:val="1"/>
      <w:marLeft w:val="0"/>
      <w:marRight w:val="0"/>
      <w:marTop w:val="0"/>
      <w:marBottom w:val="0"/>
      <w:divBdr>
        <w:top w:val="none" w:sz="0" w:space="0" w:color="auto"/>
        <w:left w:val="none" w:sz="0" w:space="0" w:color="auto"/>
        <w:bottom w:val="none" w:sz="0" w:space="0" w:color="auto"/>
        <w:right w:val="none" w:sz="0" w:space="0" w:color="auto"/>
      </w:divBdr>
      <w:divsChild>
        <w:div w:id="1813406994">
          <w:marLeft w:val="0"/>
          <w:marRight w:val="0"/>
          <w:marTop w:val="0"/>
          <w:marBottom w:val="0"/>
          <w:divBdr>
            <w:top w:val="none" w:sz="0" w:space="0" w:color="auto"/>
            <w:left w:val="none" w:sz="0" w:space="0" w:color="auto"/>
            <w:bottom w:val="none" w:sz="0" w:space="0" w:color="auto"/>
            <w:right w:val="none" w:sz="0" w:space="0" w:color="auto"/>
          </w:divBdr>
          <w:divsChild>
            <w:div w:id="1039429656">
              <w:marLeft w:val="0"/>
              <w:marRight w:val="0"/>
              <w:marTop w:val="0"/>
              <w:marBottom w:val="0"/>
              <w:divBdr>
                <w:top w:val="none" w:sz="0" w:space="0" w:color="auto"/>
                <w:left w:val="none" w:sz="0" w:space="0" w:color="auto"/>
                <w:bottom w:val="none" w:sz="0" w:space="0" w:color="auto"/>
                <w:right w:val="none" w:sz="0" w:space="0" w:color="auto"/>
              </w:divBdr>
              <w:divsChild>
                <w:div w:id="1072043230">
                  <w:marLeft w:val="0"/>
                  <w:marRight w:val="0"/>
                  <w:marTop w:val="0"/>
                  <w:marBottom w:val="0"/>
                  <w:divBdr>
                    <w:top w:val="none" w:sz="0" w:space="0" w:color="auto"/>
                    <w:left w:val="none" w:sz="0" w:space="0" w:color="auto"/>
                    <w:bottom w:val="none" w:sz="0" w:space="0" w:color="auto"/>
                    <w:right w:val="none" w:sz="0" w:space="0" w:color="auto"/>
                  </w:divBdr>
                  <w:divsChild>
                    <w:div w:id="1672295596">
                      <w:marLeft w:val="60"/>
                      <w:marRight w:val="0"/>
                      <w:marTop w:val="0"/>
                      <w:marBottom w:val="0"/>
                      <w:divBdr>
                        <w:top w:val="none" w:sz="0" w:space="0" w:color="auto"/>
                        <w:left w:val="none" w:sz="0" w:space="0" w:color="auto"/>
                        <w:bottom w:val="none" w:sz="0" w:space="0" w:color="auto"/>
                        <w:right w:val="none" w:sz="0" w:space="0" w:color="auto"/>
                      </w:divBdr>
                      <w:divsChild>
                        <w:div w:id="1617061671">
                          <w:marLeft w:val="0"/>
                          <w:marRight w:val="0"/>
                          <w:marTop w:val="0"/>
                          <w:marBottom w:val="0"/>
                          <w:divBdr>
                            <w:top w:val="none" w:sz="0" w:space="0" w:color="auto"/>
                            <w:left w:val="none" w:sz="0" w:space="0" w:color="auto"/>
                            <w:bottom w:val="none" w:sz="0" w:space="0" w:color="auto"/>
                            <w:right w:val="none" w:sz="0" w:space="0" w:color="auto"/>
                          </w:divBdr>
                          <w:divsChild>
                            <w:div w:id="176711876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2402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3227">
          <w:marLeft w:val="0"/>
          <w:marRight w:val="0"/>
          <w:marTop w:val="0"/>
          <w:marBottom w:val="0"/>
          <w:divBdr>
            <w:top w:val="none" w:sz="0" w:space="0" w:color="auto"/>
            <w:left w:val="none" w:sz="0" w:space="0" w:color="auto"/>
            <w:bottom w:val="none" w:sz="0" w:space="0" w:color="auto"/>
            <w:right w:val="none" w:sz="0" w:space="0" w:color="auto"/>
          </w:divBdr>
          <w:divsChild>
            <w:div w:id="1846750620">
              <w:marLeft w:val="0"/>
              <w:marRight w:val="0"/>
              <w:marTop w:val="0"/>
              <w:marBottom w:val="0"/>
              <w:divBdr>
                <w:top w:val="none" w:sz="0" w:space="0" w:color="auto"/>
                <w:left w:val="none" w:sz="0" w:space="0" w:color="auto"/>
                <w:bottom w:val="none" w:sz="0" w:space="0" w:color="auto"/>
                <w:right w:val="none" w:sz="0" w:space="0" w:color="auto"/>
              </w:divBdr>
              <w:divsChild>
                <w:div w:id="1495612413">
                  <w:marLeft w:val="0"/>
                  <w:marRight w:val="0"/>
                  <w:marTop w:val="0"/>
                  <w:marBottom w:val="0"/>
                  <w:divBdr>
                    <w:top w:val="none" w:sz="0" w:space="0" w:color="auto"/>
                    <w:left w:val="none" w:sz="0" w:space="0" w:color="auto"/>
                    <w:bottom w:val="none" w:sz="0" w:space="0" w:color="auto"/>
                    <w:right w:val="none" w:sz="0" w:space="0" w:color="auto"/>
                  </w:divBdr>
                  <w:divsChild>
                    <w:div w:id="1491096643">
                      <w:marLeft w:val="0"/>
                      <w:marRight w:val="0"/>
                      <w:marTop w:val="0"/>
                      <w:marBottom w:val="0"/>
                      <w:divBdr>
                        <w:top w:val="none" w:sz="0" w:space="0" w:color="auto"/>
                        <w:left w:val="none" w:sz="0" w:space="0" w:color="auto"/>
                        <w:bottom w:val="none" w:sz="0" w:space="0" w:color="auto"/>
                        <w:right w:val="none" w:sz="0" w:space="0" w:color="auto"/>
                      </w:divBdr>
                      <w:divsChild>
                        <w:div w:id="1492453916">
                          <w:marLeft w:val="0"/>
                          <w:marRight w:val="0"/>
                          <w:marTop w:val="0"/>
                          <w:marBottom w:val="0"/>
                          <w:divBdr>
                            <w:top w:val="none" w:sz="0" w:space="0" w:color="auto"/>
                            <w:left w:val="none" w:sz="0" w:space="0" w:color="auto"/>
                            <w:bottom w:val="none" w:sz="0" w:space="0" w:color="auto"/>
                            <w:right w:val="none" w:sz="0" w:space="0" w:color="auto"/>
                          </w:divBdr>
                          <w:divsChild>
                            <w:div w:id="71661949">
                              <w:marLeft w:val="0"/>
                              <w:marRight w:val="0"/>
                              <w:marTop w:val="0"/>
                              <w:marBottom w:val="0"/>
                              <w:divBdr>
                                <w:top w:val="none" w:sz="0" w:space="0" w:color="auto"/>
                                <w:left w:val="none" w:sz="0" w:space="0" w:color="auto"/>
                                <w:bottom w:val="none" w:sz="0" w:space="0" w:color="auto"/>
                                <w:right w:val="none" w:sz="0" w:space="0" w:color="auto"/>
                              </w:divBdr>
                              <w:divsChild>
                                <w:div w:id="2971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78364">
                      <w:marLeft w:val="60"/>
                      <w:marRight w:val="0"/>
                      <w:marTop w:val="0"/>
                      <w:marBottom w:val="0"/>
                      <w:divBdr>
                        <w:top w:val="none" w:sz="0" w:space="0" w:color="auto"/>
                        <w:left w:val="none" w:sz="0" w:space="0" w:color="auto"/>
                        <w:bottom w:val="none" w:sz="0" w:space="0" w:color="auto"/>
                        <w:right w:val="none" w:sz="0" w:space="0" w:color="auto"/>
                      </w:divBdr>
                      <w:divsChild>
                        <w:div w:id="1354530439">
                          <w:marLeft w:val="0"/>
                          <w:marRight w:val="0"/>
                          <w:marTop w:val="0"/>
                          <w:marBottom w:val="0"/>
                          <w:divBdr>
                            <w:top w:val="none" w:sz="0" w:space="0" w:color="auto"/>
                            <w:left w:val="none" w:sz="0" w:space="0" w:color="auto"/>
                            <w:bottom w:val="none" w:sz="0" w:space="0" w:color="auto"/>
                            <w:right w:val="none" w:sz="0" w:space="0" w:color="auto"/>
                          </w:divBdr>
                          <w:divsChild>
                            <w:div w:id="697514478">
                              <w:marLeft w:val="135"/>
                              <w:marRight w:val="135"/>
                              <w:marTop w:val="0"/>
                              <w:marBottom w:val="90"/>
                              <w:divBdr>
                                <w:top w:val="none" w:sz="0" w:space="0" w:color="auto"/>
                                <w:left w:val="none" w:sz="0" w:space="0" w:color="auto"/>
                                <w:bottom w:val="none" w:sz="0" w:space="0" w:color="auto"/>
                                <w:right w:val="none" w:sz="0" w:space="0" w:color="auto"/>
                              </w:divBdr>
                            </w:div>
                            <w:div w:id="2116553526">
                              <w:marLeft w:val="135"/>
                              <w:marRight w:val="135"/>
                              <w:marTop w:val="0"/>
                              <w:marBottom w:val="90"/>
                              <w:divBdr>
                                <w:top w:val="none" w:sz="0" w:space="0" w:color="auto"/>
                                <w:left w:val="none" w:sz="0" w:space="0" w:color="auto"/>
                                <w:bottom w:val="none" w:sz="0" w:space="0" w:color="auto"/>
                                <w:right w:val="none" w:sz="0" w:space="0" w:color="auto"/>
                              </w:divBdr>
                            </w:div>
                            <w:div w:id="782651965">
                              <w:marLeft w:val="135"/>
                              <w:marRight w:val="135"/>
                              <w:marTop w:val="0"/>
                              <w:marBottom w:val="90"/>
                              <w:divBdr>
                                <w:top w:val="none" w:sz="0" w:space="0" w:color="auto"/>
                                <w:left w:val="none" w:sz="0" w:space="0" w:color="auto"/>
                                <w:bottom w:val="none" w:sz="0" w:space="0" w:color="auto"/>
                                <w:right w:val="none" w:sz="0" w:space="0" w:color="auto"/>
                              </w:divBdr>
                            </w:div>
                            <w:div w:id="526336847">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574088">
      <w:bodyDiv w:val="1"/>
      <w:marLeft w:val="0"/>
      <w:marRight w:val="0"/>
      <w:marTop w:val="0"/>
      <w:marBottom w:val="0"/>
      <w:divBdr>
        <w:top w:val="none" w:sz="0" w:space="0" w:color="auto"/>
        <w:left w:val="none" w:sz="0" w:space="0" w:color="auto"/>
        <w:bottom w:val="none" w:sz="0" w:space="0" w:color="auto"/>
        <w:right w:val="none" w:sz="0" w:space="0" w:color="auto"/>
      </w:divBdr>
    </w:div>
    <w:div w:id="202469971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www.washingtonpost.com/news/posteverything/wp/2018/08/22/will-donald-trump-distract-from-his-troubles-with-foreign-policy/"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s://www.defensenews.com/industry/2018/11/08/the-us-brought-in-1923-billion-from-weapon-sales-last-year-up-13-percent/" TargetMode="External"/><Relationship Id="rId21" Type="http://schemas.openxmlformats.org/officeDocument/2006/relationships/hyperlink" Target="https://nationalinterest.org/feature/why-congress-supports-saudi-arms-sales-17840" TargetMode="External"/><Relationship Id="rId22" Type="http://schemas.openxmlformats.org/officeDocument/2006/relationships/hyperlink" Target="https://www.atlanticcouncil.org/blogs/new-atlanticist/oil-arms-and-counterterrorism-a-look-at-saudi-options-and-how-far-the-kingdom-may-go" TargetMode="External"/><Relationship Id="rId23" Type="http://schemas.openxmlformats.org/officeDocument/2006/relationships/hyperlink" Target="https://www.cbsnews.com/news/saudi-arabia-is-the-top-buyer-of-u-s-weapons/" TargetMode="External"/><Relationship Id="rId24" Type="http://schemas.openxmlformats.org/officeDocument/2006/relationships/hyperlink" Target="https://www.theatlantic.com/politics/archive/2017/05/americas-right-to-sell-arms/527805/" TargetMode="External"/><Relationship Id="rId25" Type="http://schemas.openxmlformats.org/officeDocument/2006/relationships/hyperlink" Target="https://www.politico.com/story/2017/09/29/trump-global-arms-sales-243282" TargetMode="External"/><Relationship Id="rId26" Type="http://schemas.openxmlformats.org/officeDocument/2006/relationships/hyperlink" Target="https://www.newsweek.com/america-arming-world-us-sells-more-weapons-6-months-all-2017-1034926" TargetMode="External"/><Relationship Id="rId27" Type="http://schemas.openxmlformats.org/officeDocument/2006/relationships/hyperlink" Target="https://www.ft.com/content/57db9114-8c10-11e8-affd-da9960227309" TargetMode="External"/><Relationship Id="rId28" Type="http://schemas.openxmlformats.org/officeDocument/2006/relationships/hyperlink" Target="https://www.csis.org/analysis/us-arms-transfer-policy-shaping-way-ahead" TargetMode="External"/><Relationship Id="rId29" Type="http://schemas.openxmlformats.org/officeDocument/2006/relationships/hyperlink" Target="https://theconversation.com/ukraine-us-arms-sales-making-big-business-money-while-ordinary-people-pay-the-price-114238"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media.defense.gov/2018/Oct/05/2002048904/-1/-1/1/ASSESSING-AND-STRENGTHENING-THE-MANUFACTURING-AND-DEFENSE-INDUSTRIAL-BASE-AND-SUPPLY-CHAIN-RESILIENCY.PDF" TargetMode="External"/><Relationship Id="rId31" Type="http://schemas.openxmlformats.org/officeDocument/2006/relationships/hyperlink" Target="https://media.defense.gov/2018/Oct/05/2002048904/-1/-1/1/ASSESSING-AND-STRENGTHENING-THE-MANUFACTURING-AND-DEFENSE-INDUSTRIAL-BASE-AND-SUPPLY-CHAIN-RESILIENCY.PDF" TargetMode="External"/><Relationship Id="rId32" Type="http://schemas.openxmlformats.org/officeDocument/2006/relationships/hyperlink" Target="https://www.anniesearle.com/web-services/Documents/ResearchNotes/ASA_Research_Note_RiskThemesForAmericasDefenseIndustrialBaseSector_September2013.pdf"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s://www.aia-aerospace.org/wp-content/uploads/2016/05/AD_Industry_Economic_Impact_Analysis_Final.pdf" TargetMode="External"/><Relationship Id="rId34" Type="http://schemas.openxmlformats.org/officeDocument/2006/relationships/hyperlink" Target="https://www.state.gov/u-s-arms-sales-and-defense-trade/" TargetMode="External"/><Relationship Id="rId35" Type="http://schemas.openxmlformats.org/officeDocument/2006/relationships/hyperlink" Target="https://www.nationalreview.com/2015/06/indefensible-defense/" TargetMode="External"/><Relationship Id="rId36" Type="http://schemas.openxmlformats.org/officeDocument/2006/relationships/hyperlink" Target="https://www.livemint.com/Opinion/iLkHAL2cCCxfOqYvRzFAsL/Why-a-2018-crisis-would-be-particularly-devastating.html" TargetMode="External"/><Relationship Id="rId10" Type="http://schemas.openxmlformats.org/officeDocument/2006/relationships/hyperlink" Target="https://nationalinterest.org/feature/trumps-plan-selling-weapons-the-middle-east-25839" TargetMode="External"/><Relationship Id="rId11" Type="http://schemas.openxmlformats.org/officeDocument/2006/relationships/hyperlink" Target="https://nationalinterest.org/feature/why-congress-supports-saudi-arms-sales-17840" TargetMode="External"/><Relationship Id="rId12" Type="http://schemas.openxmlformats.org/officeDocument/2006/relationships/hyperlink" Target="https://www.brookings.edu/wp-content/uploads/2016/06/02_defense_ohanlon.pdf" TargetMode="External"/><Relationship Id="rId13" Type="http://schemas.openxmlformats.org/officeDocument/2006/relationships/hyperlink" Target="https://jscholarship.library.jhu.edu/bitstream/handle/1774.2/37262/MANN-THESIS-2014.pdf" TargetMode="External"/><Relationship Id="rId14" Type="http://schemas.openxmlformats.org/officeDocument/2006/relationships/hyperlink" Target="https://nationalinterest.org/feature/trumps-plan-selling-weapons-the-middle-east-25839" TargetMode="External"/><Relationship Id="rId15" Type="http://schemas.openxmlformats.org/officeDocument/2006/relationships/hyperlink" Target="https://www.ft.com/content/57db9114-8c10-11e8-affd-da9960227309" TargetMode="External"/><Relationship Id="rId16" Type="http://schemas.openxmlformats.org/officeDocument/2006/relationships/hyperlink" Target="https://www.brookings.edu/wp-content/uploads/2016/06/02_defense_ohanlon.pdf" TargetMode="External"/><Relationship Id="rId17" Type="http://schemas.openxmlformats.org/officeDocument/2006/relationships/hyperlink" Target="https://jscholarship.library.jhu.edu/bitstream/handle/1774.2/37262/MANN-THESIS-2014.pdf" TargetMode="External"/><Relationship Id="rId18" Type="http://schemas.openxmlformats.org/officeDocument/2006/relationships/hyperlink" Target="https://www.sipri.org/media/press-release/2018/global-arms-industry-us-companies-dominate-top-100-russian-arms-industry-moves-second-place" TargetMode="External"/><Relationship Id="rId19" Type="http://schemas.openxmlformats.org/officeDocument/2006/relationships/hyperlink" Target="https://www.foxbusiness.com/economy/these-us-companies-dominated-global-arms-sales-in-2017" TargetMode="External"/><Relationship Id="rId37" Type="http://schemas.openxmlformats.org/officeDocument/2006/relationships/hyperlink" Target="https://static.wixstatic.com/ugd/3ba8a1_44475f2b94464e77b57c6d33953dc939.pdf" TargetMode="External"/><Relationship Id="rId38" Type="http://schemas.openxmlformats.org/officeDocument/2006/relationships/hyperlink" Target="https://www.vox.com/policy-and-politics/2018/10/17/17967510/trump-saudi-arabia-arms-sales-khashoggi" TargetMode="External"/><Relationship Id="rId39" Type="http://schemas.openxmlformats.org/officeDocument/2006/relationships/hyperlink" Target="https://www.cnbc.com/2018/11/26/saudi-arms-sale-limits-would-have-slight-impact-on-us-defense-firms.html" TargetMode="External"/><Relationship Id="rId40" Type="http://schemas.openxmlformats.org/officeDocument/2006/relationships/hyperlink" Target="https://www.bloomberg.com/news/articles/2018-10-18/for-all-trump-s-talk-the-saudis-don-t-buy-that-much-u-s-stuff" TargetMode="External"/><Relationship Id="rId41" Type="http://schemas.openxmlformats.org/officeDocument/2006/relationships/hyperlink" Target="https://www.vox.com/policy-and-politics/2018/10/17/17967510/trump-saudi-arabia-arms-sales-khashoggi" TargetMode="External"/><Relationship Id="rId42" Type="http://schemas.openxmlformats.org/officeDocument/2006/relationships/hyperlink" Target="https://www.huffpost.com/entry/house-democrats-arms-sales_n_5bf08cade4b0b84243e2d0da" TargetMode="External"/><Relationship Id="rId43" Type="http://schemas.openxmlformats.org/officeDocument/2006/relationships/hyperlink" Target="https://www.vox.com/policy-and-politics/2018/10/17/17967510/trump-saudi-arabia-arms-sales-khashoggi" TargetMode="External"/><Relationship Id="rId44" Type="http://schemas.openxmlformats.org/officeDocument/2006/relationships/hyperlink" Target="https://www.vox.com/policy-and-politics/2018/10/17/17967510/trump-saudi-arabia-arms-sales-khashoggi" TargetMode="External"/><Relationship Id="rId45" Type="http://schemas.openxmlformats.org/officeDocument/2006/relationships/hyperlink" Target="http://www.nationaldefensemagazine.org/articles/2019/1/24/viewpoint-industrial-base-gears-up-for-great-power-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5287966-58E1-4A4A-973D-868972B83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\Users\Kurt\AppData\Roaming\Microsoft\Templates\Debate.dotm</Template>
  <TotalTime>0</TotalTime>
  <Pages>52</Pages>
  <Words>23170</Words>
  <Characters>132074</Characters>
  <Application>Microsoft Macintosh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154935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Claire Park</cp:lastModifiedBy>
  <cp:revision>2</cp:revision>
  <dcterms:created xsi:type="dcterms:W3CDTF">2019-06-21T01:09:00Z</dcterms:created>
  <dcterms:modified xsi:type="dcterms:W3CDTF">2019-06-21T01:09:00Z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