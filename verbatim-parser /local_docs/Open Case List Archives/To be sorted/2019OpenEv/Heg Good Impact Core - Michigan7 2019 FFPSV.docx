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693FA" w14:textId="119965BE" w:rsidR="00A95652" w:rsidRDefault="00A764DA" w:rsidP="00A764DA">
      <w:pPr>
        <w:pStyle w:val="Heading1"/>
      </w:pPr>
      <w:r>
        <w:t>Heg Good – FFPSV – 2019</w:t>
      </w:r>
    </w:p>
    <w:p w14:paraId="735A6519" w14:textId="44E0DAA7" w:rsidR="00A764DA" w:rsidRDefault="00A764DA" w:rsidP="00A764DA"/>
    <w:p w14:paraId="41D1EA62" w14:textId="77777777" w:rsidR="000162A5" w:rsidRDefault="000162A5" w:rsidP="000162A5">
      <w:pPr>
        <w:pStyle w:val="Heading2"/>
      </w:pPr>
      <w:r>
        <w:lastRenderedPageBreak/>
        <w:t>Impacts</w:t>
      </w:r>
    </w:p>
    <w:p w14:paraId="4D15F245" w14:textId="20CD3395" w:rsidR="000162A5" w:rsidRPr="009D4B72" w:rsidRDefault="000162A5" w:rsidP="000162A5">
      <w:pPr>
        <w:pStyle w:val="Heading3"/>
      </w:pPr>
      <w:r>
        <w:lastRenderedPageBreak/>
        <w:t>Impact – Laundry List (Brands)</w:t>
      </w:r>
    </w:p>
    <w:p w14:paraId="5DFC19A2" w14:textId="77777777" w:rsidR="000162A5" w:rsidRPr="009D4B72" w:rsidRDefault="000162A5" w:rsidP="000162A5">
      <w:pPr>
        <w:pStyle w:val="Heading4"/>
      </w:pPr>
      <w:r>
        <w:t xml:space="preserve">Primacy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14:paraId="2B704128" w14:textId="77777777" w:rsidR="000162A5" w:rsidRPr="009D4B72" w:rsidRDefault="000162A5" w:rsidP="000162A5">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Darkening Horizon; </w:t>
      </w:r>
      <w:r w:rsidRPr="009D4B72">
        <w:rPr>
          <w:rFonts w:ascii="Cambria" w:hAnsi="Cambria"/>
          <w:sz w:val="16"/>
          <w:szCs w:val="16"/>
        </w:rPr>
        <w:t xml:space="preserve">Published by </w:t>
      </w:r>
      <w:r w:rsidRPr="009D4B72">
        <w:rPr>
          <w:rFonts w:ascii="Cambria" w:hAnsi="Cambria"/>
          <w:i/>
          <w:iCs/>
          <w:sz w:val="16"/>
          <w:szCs w:val="16"/>
        </w:rPr>
        <w:t>Yale University</w:t>
      </w:r>
      <w:r>
        <w:rPr>
          <w:rFonts w:ascii="Cambria" w:hAnsi="Cambria"/>
          <w:i/>
          <w:iCs/>
          <w:sz w:val="16"/>
          <w:szCs w:val="16"/>
        </w:rPr>
        <w:t xml:space="preserve"> Press</w:t>
      </w:r>
      <w:r w:rsidRPr="009D4B72">
        <w:rPr>
          <w:rFonts w:ascii="Cambria" w:hAnsi="Cambria"/>
          <w:sz w:val="16"/>
          <w:szCs w:val="16"/>
        </w:rPr>
        <w:t>; //GrRv)</w:t>
      </w:r>
    </w:p>
    <w:p w14:paraId="0C806530" w14:textId="77777777" w:rsidR="000162A5" w:rsidRPr="009D4B72" w:rsidRDefault="000162A5" w:rsidP="000162A5">
      <w:pPr>
        <w:rPr>
          <w:rFonts w:ascii="Cambria" w:hAnsi="Cambria"/>
          <w:sz w:val="16"/>
        </w:rPr>
      </w:pPr>
      <w:r w:rsidRPr="009D4B72">
        <w:rPr>
          <w:rFonts w:ascii="Cambria" w:hAnsi="Cambria"/>
          <w:sz w:val="16"/>
        </w:rPr>
        <w:t xml:space="preserve">Each of these geopolitical challenges is different, and each reflects the distinctive interests, ambitions, and history of the country undertaking it. Yet </w:t>
      </w:r>
      <w:r w:rsidRPr="009D4B72">
        <w:rPr>
          <w:rStyle w:val="StyleUnderline"/>
          <w:rFonts w:ascii="Cambria" w:hAnsi="Cambria"/>
        </w:rPr>
        <w:t xml:space="preserve">there is </w:t>
      </w:r>
      <w:r w:rsidRPr="009D4B72">
        <w:rPr>
          <w:rStyle w:val="Emphasis"/>
          <w:rFonts w:ascii="Cambria" w:hAnsi="Cambria"/>
        </w:rPr>
        <w:t>growing cooperation</w:t>
      </w:r>
      <w:r w:rsidRPr="009D4B72">
        <w:rPr>
          <w:rStyle w:val="StyleUnderline"/>
          <w:rFonts w:ascii="Cambria" w:hAnsi="Cambria"/>
        </w:rPr>
        <w:t xml:space="preserve"> between the </w:t>
      </w:r>
      <w:r w:rsidRPr="004C7A36">
        <w:rPr>
          <w:rStyle w:val="StyleUnderline"/>
          <w:rFonts w:ascii="Cambria" w:hAnsi="Cambria"/>
        </w:rPr>
        <w:t xml:space="preserve">countries that are </w:t>
      </w:r>
      <w:r w:rsidRPr="004C7A36">
        <w:rPr>
          <w:rStyle w:val="Emphasis"/>
          <w:rFonts w:ascii="Cambria" w:hAnsi="Cambria"/>
        </w:rPr>
        <w:t>challenging</w:t>
      </w:r>
      <w:r w:rsidRPr="004C7A36">
        <w:rPr>
          <w:rStyle w:val="StyleUnderline"/>
          <w:rFonts w:ascii="Cambria" w:hAnsi="Cambria"/>
        </w:rPr>
        <w:t xml:space="preserve"> the </w:t>
      </w:r>
      <w:r w:rsidRPr="004C7A36">
        <w:rPr>
          <w:rStyle w:val="Emphasis"/>
          <w:rFonts w:ascii="Cambria" w:hAnsi="Cambria"/>
        </w:rPr>
        <w:t>regional pillars of the U.S.-led order.</w:t>
      </w:r>
      <w:r w:rsidRPr="004C7A36">
        <w:rPr>
          <w:rStyle w:val="StyleUnderline"/>
          <w:rFonts w:ascii="Cambria" w:hAnsi="Cambria"/>
        </w:rPr>
        <w:t xml:space="preserve"> </w:t>
      </w:r>
      <w:r w:rsidRPr="004C7A36">
        <w:rPr>
          <w:rStyle w:val="Emphasis"/>
          <w:rFonts w:ascii="Cambria" w:hAnsi="Cambria"/>
        </w:rPr>
        <w:t>Russia</w:t>
      </w:r>
      <w:r w:rsidRPr="004C7A36">
        <w:rPr>
          <w:rStyle w:val="StyleUnderline"/>
          <w:rFonts w:ascii="Cambria" w:hAnsi="Cambria"/>
        </w:rPr>
        <w:t xml:space="preserve"> and </w:t>
      </w:r>
      <w:r w:rsidRPr="004C7A36">
        <w:rPr>
          <w:rStyle w:val="Emphasis"/>
          <w:rFonts w:ascii="Cambria" w:hAnsi="Cambria"/>
        </w:rPr>
        <w:t>China</w:t>
      </w:r>
      <w:r w:rsidRPr="004C7A36">
        <w:rPr>
          <w:rStyle w:val="StyleUnderline"/>
          <w:rFonts w:ascii="Cambria" w:hAnsi="Cambria"/>
        </w:rPr>
        <w:t xml:space="preserve"> have </w:t>
      </w:r>
      <w:r w:rsidRPr="004C7A36">
        <w:rPr>
          <w:rStyle w:val="Emphasis"/>
          <w:rFonts w:ascii="Cambria" w:hAnsi="Cambria"/>
        </w:rPr>
        <w:t>collaborated</w:t>
      </w:r>
      <w:r w:rsidRPr="004C7A36">
        <w:rPr>
          <w:rStyle w:val="StyleUnderline"/>
          <w:rFonts w:ascii="Cambria" w:hAnsi="Cambria"/>
        </w:rPr>
        <w:t xml:space="preserve"> on</w:t>
      </w:r>
      <w:r w:rsidRPr="004C7A36">
        <w:rPr>
          <w:rFonts w:ascii="Cambria" w:hAnsi="Cambria"/>
          <w:sz w:val="16"/>
        </w:rPr>
        <w:t xml:space="preserve"> issues such as energy, sales and development of </w:t>
      </w:r>
      <w:r w:rsidRPr="004C7A36">
        <w:rPr>
          <w:rStyle w:val="Emphasis"/>
          <w:rFonts w:ascii="Cambria" w:hAnsi="Cambria"/>
        </w:rPr>
        <w:t>military technology</w:t>
      </w:r>
      <w:r w:rsidRPr="004C7A36">
        <w:rPr>
          <w:rFonts w:ascii="Cambria" w:hAnsi="Cambria"/>
          <w:sz w:val="16"/>
        </w:rPr>
        <w:t xml:space="preserve">, opposition to additional U.S. military deployments on the Korean peninsula, and naval exercises from the South China Sea to the Baltic. In Syria, </w:t>
      </w:r>
      <w:r w:rsidRPr="004C7A36">
        <w:rPr>
          <w:rStyle w:val="StyleUnderline"/>
          <w:rFonts w:ascii="Cambria" w:hAnsi="Cambria"/>
        </w:rPr>
        <w:t>Iran provided</w:t>
      </w:r>
      <w:r w:rsidRPr="009D4B72">
        <w:rPr>
          <w:rStyle w:val="StyleUnderline"/>
          <w:rFonts w:ascii="Cambria" w:hAnsi="Cambria"/>
        </w:rPr>
        <w:t xml:space="preserve"> the </w:t>
      </w:r>
      <w:r w:rsidRPr="009D4B72">
        <w:rPr>
          <w:rStyle w:val="Emphasis"/>
          <w:rFonts w:ascii="Cambria" w:hAnsi="Cambria"/>
        </w:rPr>
        <w:t>shock troops</w:t>
      </w:r>
      <w:r w:rsidRPr="009D4B72">
        <w:rPr>
          <w:rStyle w:val="StyleUnderline"/>
          <w:rFonts w:ascii="Cambria" w:hAnsi="Cambria"/>
        </w:rPr>
        <w:t xml:space="preserve"> that helped keep Russia</w:t>
      </w:r>
      <w:r>
        <w:rPr>
          <w:rStyle w:val="StyleUnderline"/>
          <w:rFonts w:ascii="Cambria" w:hAnsi="Cambria"/>
        </w:rPr>
        <w:t>’</w:t>
      </w:r>
      <w:r w:rsidRPr="009D4B72">
        <w:rPr>
          <w:rStyle w:val="StyleUnderline"/>
          <w:rFonts w:ascii="Cambria" w:hAnsi="Cambria"/>
        </w:rPr>
        <w:t>s ally</w:t>
      </w:r>
      <w:r w:rsidRPr="009D4B72">
        <w:rPr>
          <w:rFonts w:ascii="Cambria" w:hAnsi="Cambria"/>
          <w:sz w:val="16"/>
        </w:rPr>
        <w:t xml:space="preserve">, Bashar </w:t>
      </w:r>
      <w:r w:rsidRPr="009D4B72">
        <w:rPr>
          <w:rStyle w:val="StyleUnderline"/>
          <w:rFonts w:ascii="Cambria" w:hAnsi="Cambria"/>
        </w:rPr>
        <w:t>al-Assad, in power</w:t>
      </w:r>
      <w:r w:rsidRPr="009D4B72">
        <w:rPr>
          <w:rFonts w:ascii="Cambria" w:hAnsi="Cambria"/>
          <w:sz w:val="16"/>
        </w:rPr>
        <w:t xml:space="preserve">, as Moscow provided the air power and the diplomatic cover. </w:t>
      </w:r>
      <w:r>
        <w:rPr>
          <w:rFonts w:ascii="Cambria" w:hAnsi="Cambria"/>
          <w:sz w:val="16"/>
        </w:rPr>
        <w:t>“</w:t>
      </w:r>
      <w:r w:rsidRPr="009D4B72">
        <w:rPr>
          <w:rStyle w:val="StyleUnderline"/>
          <w:rFonts w:ascii="Cambria" w:hAnsi="Cambria"/>
        </w:rPr>
        <w:t xml:space="preserve">Our </w:t>
      </w:r>
      <w:r w:rsidRPr="009D4B72">
        <w:rPr>
          <w:rStyle w:val="Emphasis"/>
          <w:rFonts w:ascii="Cambria" w:hAnsi="Cambria"/>
        </w:rPr>
        <w:t>cooperation</w:t>
      </w:r>
      <w:r w:rsidRPr="009D4B72">
        <w:rPr>
          <w:rStyle w:val="StyleUnderline"/>
          <w:rFonts w:ascii="Cambria" w:hAnsi="Cambria"/>
        </w:rPr>
        <w:t xml:space="preserve"> can </w:t>
      </w:r>
      <w:r w:rsidRPr="009D4B72">
        <w:rPr>
          <w:rStyle w:val="Emphasis"/>
          <w:rFonts w:ascii="Cambria" w:hAnsi="Cambria"/>
        </w:rPr>
        <w:t>isolate America</w:t>
      </w:r>
      <w:r w:rsidRPr="009D4B72">
        <w:rPr>
          <w:rFonts w:ascii="Cambria" w:hAnsi="Cambria"/>
          <w:sz w:val="16"/>
        </w:rPr>
        <w:t>,</w:t>
      </w:r>
      <w:r>
        <w:rPr>
          <w:rFonts w:ascii="Cambria" w:hAnsi="Cambria"/>
          <w:sz w:val="16"/>
        </w:rPr>
        <w:t>”</w:t>
      </w:r>
      <w:r w:rsidRPr="009D4B72">
        <w:rPr>
          <w:rFonts w:ascii="Cambria" w:hAnsi="Cambria"/>
          <w:sz w:val="16"/>
        </w:rPr>
        <w:t xml:space="preserve"> supreme leader Ali Khamenei told Putin in 2017. More broadly, </w:t>
      </w:r>
      <w:r w:rsidRPr="009D4B72">
        <w:rPr>
          <w:rStyle w:val="StyleUnderline"/>
          <w:rFonts w:ascii="Cambria" w:hAnsi="Cambria"/>
        </w:rPr>
        <w:t xml:space="preserve">what links these challenges together is their </w:t>
      </w:r>
      <w:r w:rsidRPr="009D4B72">
        <w:rPr>
          <w:rStyle w:val="Emphasis"/>
          <w:rFonts w:ascii="Cambria" w:hAnsi="Cambria"/>
        </w:rPr>
        <w:t>opposition</w:t>
      </w:r>
      <w:r w:rsidRPr="009D4B72">
        <w:rPr>
          <w:rStyle w:val="StyleUnderline"/>
          <w:rFonts w:ascii="Cambria" w:hAnsi="Cambria"/>
        </w:rPr>
        <w:t xml:space="preserve"> to the constellation of </w:t>
      </w:r>
      <w:r w:rsidRPr="009D4B72">
        <w:rPr>
          <w:rStyle w:val="Emphasis"/>
          <w:rFonts w:ascii="Cambria" w:hAnsi="Cambria"/>
        </w:rPr>
        <w:t>power, norms, and relationships</w:t>
      </w:r>
      <w:r w:rsidRPr="009D4B72">
        <w:rPr>
          <w:rStyle w:val="StyleUnderline"/>
          <w:rFonts w:ascii="Cambria" w:hAnsi="Cambria"/>
        </w:rPr>
        <w:t xml:space="preserve"> that the U.S.-led order entails, and in their propensity to use </w:t>
      </w:r>
      <w:r w:rsidRPr="009D4B72">
        <w:rPr>
          <w:rStyle w:val="Emphasis"/>
          <w:rFonts w:ascii="Cambria" w:hAnsi="Cambria"/>
        </w:rPr>
        <w:t>violence</w:t>
      </w:r>
      <w:r w:rsidRPr="009D4B72">
        <w:rPr>
          <w:rFonts w:ascii="Cambria" w:hAnsi="Cambria"/>
          <w:sz w:val="16"/>
        </w:rPr>
        <w:t xml:space="preserve">, coercion, and intimidation </w:t>
      </w:r>
      <w:r w:rsidRPr="009D4B72">
        <w:rPr>
          <w:rStyle w:val="StyleUnderline"/>
          <w:rFonts w:ascii="Cambria" w:hAnsi="Cambria"/>
        </w:rPr>
        <w:t xml:space="preserve">as means of making that opposition </w:t>
      </w:r>
      <w:r w:rsidRPr="009D4B72">
        <w:rPr>
          <w:rStyle w:val="Emphasis"/>
          <w:rFonts w:ascii="Cambria" w:hAnsi="Cambria"/>
        </w:rPr>
        <w:t>effective</w:t>
      </w:r>
      <w:r w:rsidRPr="009D4B72">
        <w:rPr>
          <w:rFonts w:ascii="Cambria" w:hAnsi="Cambria"/>
          <w:sz w:val="16"/>
        </w:rPr>
        <w:t xml:space="preserve">. Taken collectively, </w:t>
      </w:r>
      <w:r w:rsidRPr="009D4B72">
        <w:rPr>
          <w:rStyle w:val="StyleUnderline"/>
          <w:rFonts w:ascii="Cambria" w:hAnsi="Cambria"/>
        </w:rPr>
        <w:t xml:space="preserve">these challenges constitute a </w:t>
      </w:r>
      <w:r w:rsidRPr="009D4B72">
        <w:rPr>
          <w:rStyle w:val="Emphasis"/>
          <w:rFonts w:ascii="Cambria" w:hAnsi="Cambria"/>
        </w:rPr>
        <w:t>geopolitical sea change</w:t>
      </w:r>
      <w:r w:rsidRPr="009D4B72">
        <w:rPr>
          <w:rFonts w:ascii="Cambria" w:hAnsi="Cambria"/>
          <w:sz w:val="16"/>
        </w:rPr>
        <w:t xml:space="preserve"> from the post-Cold War era.</w:t>
      </w:r>
    </w:p>
    <w:p w14:paraId="34B6AB1E" w14:textId="77777777" w:rsidR="000162A5" w:rsidRPr="009D4B72" w:rsidRDefault="000162A5" w:rsidP="000162A5">
      <w:pPr>
        <w:rPr>
          <w:rFonts w:ascii="Cambria" w:hAnsi="Cambria"/>
          <w:sz w:val="16"/>
        </w:rPr>
      </w:pPr>
      <w:r w:rsidRPr="004C7A36">
        <w:rPr>
          <w:rStyle w:val="StyleUnderline"/>
          <w:rFonts w:ascii="Cambria" w:hAnsi="Cambria"/>
        </w:rPr>
        <w:t xml:space="preserve">The revival of </w:t>
      </w:r>
      <w:r w:rsidRPr="009D4B72">
        <w:rPr>
          <w:rStyle w:val="Emphasis"/>
          <w:rFonts w:ascii="Cambria" w:hAnsi="Cambria"/>
          <w:highlight w:val="cyan"/>
        </w:rPr>
        <w:t>great-power competition</w:t>
      </w:r>
      <w:r w:rsidRPr="009D4B72">
        <w:rPr>
          <w:rStyle w:val="StyleUnderline"/>
          <w:rFonts w:ascii="Cambria" w:hAnsi="Cambria"/>
          <w:highlight w:val="cyan"/>
        </w:rPr>
        <w:t xml:space="preserve"> entails</w:t>
      </w:r>
      <w:r w:rsidRPr="009D4B72">
        <w:rPr>
          <w:rFonts w:ascii="Cambria" w:hAnsi="Cambria"/>
          <w:sz w:val="16"/>
        </w:rPr>
        <w:t xml:space="preserve"> higher international tensions than the world has known for decades, and the revival of </w:t>
      </w:r>
      <w:r w:rsidRPr="009D4B72">
        <w:rPr>
          <w:rStyle w:val="Emphasis"/>
          <w:rFonts w:ascii="Cambria" w:hAnsi="Cambria"/>
          <w:highlight w:val="cyan"/>
        </w:rPr>
        <w:t>arms races, security dilemmas</w:t>
      </w:r>
      <w:r w:rsidRPr="009D4B72">
        <w:rPr>
          <w:rStyle w:val="StyleUnderline"/>
          <w:rFonts w:ascii="Cambria" w:hAnsi="Cambria"/>
          <w:highlight w:val="cyan"/>
        </w:rPr>
        <w:t>, and</w:t>
      </w:r>
      <w:r w:rsidRPr="009D4B72">
        <w:rPr>
          <w:rStyle w:val="StyleUnderline"/>
          <w:rFonts w:ascii="Cambria" w:hAnsi="Cambria"/>
        </w:rPr>
        <w:t xml:space="preserve"> </w:t>
      </w:r>
      <w:r w:rsidRPr="009D4B72">
        <w:rPr>
          <w:rStyle w:val="Emphasis"/>
          <w:rFonts w:ascii="Cambria" w:hAnsi="Cambria"/>
        </w:rPr>
        <w:t>other artifacts</w:t>
      </w:r>
      <w:r w:rsidRPr="009D4B72">
        <w:rPr>
          <w:rStyle w:val="StyleUnderline"/>
          <w:rFonts w:ascii="Cambria" w:hAnsi="Cambria"/>
        </w:rPr>
        <w:t xml:space="preserve"> of a more </w:t>
      </w:r>
      <w:r w:rsidRPr="009D4B72">
        <w:rPr>
          <w:rStyle w:val="Emphasis"/>
          <w:rFonts w:ascii="Cambria" w:hAnsi="Cambria"/>
        </w:rPr>
        <w:t>dangerous past</w:t>
      </w:r>
      <w:r w:rsidRPr="009D4B72">
        <w:rPr>
          <w:rStyle w:val="StyleUnderline"/>
          <w:rFonts w:ascii="Cambria" w:hAnsi="Cambria"/>
        </w:rPr>
        <w:t xml:space="preserve">. It entails </w:t>
      </w:r>
      <w:r w:rsidRPr="009D4B72">
        <w:rPr>
          <w:rStyle w:val="Emphasis"/>
          <w:rFonts w:ascii="Cambria" w:hAnsi="Cambria"/>
          <w:highlight w:val="cyan"/>
        </w:rPr>
        <w:t>sharper conflicts</w:t>
      </w:r>
      <w:r w:rsidRPr="009D4B72">
        <w:rPr>
          <w:rStyle w:val="StyleUnderline"/>
          <w:rFonts w:ascii="Cambria" w:hAnsi="Cambria"/>
        </w:rPr>
        <w:t xml:space="preserve"> over the international rules</w:t>
      </w:r>
      <w:r w:rsidRPr="009D4B72">
        <w:rPr>
          <w:rFonts w:ascii="Cambria" w:hAnsi="Cambria"/>
          <w:sz w:val="16"/>
        </w:rPr>
        <w:t xml:space="preserve"> of the road on issues ranging from freedom of navigation to the illegitimacy of altering borders by force, </w:t>
      </w:r>
      <w:r w:rsidRPr="009D4B72">
        <w:rPr>
          <w:rStyle w:val="StyleUnderline"/>
          <w:rFonts w:ascii="Cambria" w:hAnsi="Cambria"/>
        </w:rPr>
        <w:t xml:space="preserve">and </w:t>
      </w:r>
      <w:r w:rsidRPr="009D4B72">
        <w:rPr>
          <w:rStyle w:val="Emphasis"/>
          <w:rFonts w:ascii="Cambria" w:hAnsi="Cambria"/>
        </w:rPr>
        <w:t>intensifying competitions</w:t>
      </w:r>
      <w:r w:rsidRPr="009D4B72">
        <w:rPr>
          <w:rStyle w:val="StyleUnderline"/>
          <w:rFonts w:ascii="Cambria" w:hAnsi="Cambria"/>
        </w:rPr>
        <w:t xml:space="preserve"> over states that reside at the intersection of rival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areas of interest</w:t>
      </w:r>
      <w:r w:rsidRPr="009D4B72">
        <w:rPr>
          <w:rFonts w:ascii="Cambria" w:hAnsi="Cambria"/>
          <w:sz w:val="16"/>
        </w:rPr>
        <w:t xml:space="preserve">. It requires confronting the prospect that </w:t>
      </w:r>
      <w:r w:rsidRPr="009D4B72">
        <w:rPr>
          <w:rStyle w:val="Emphasis"/>
          <w:rFonts w:ascii="Cambria" w:hAnsi="Cambria"/>
          <w:highlight w:val="cyan"/>
        </w:rPr>
        <w:t>rival powers</w:t>
      </w:r>
      <w:r w:rsidRPr="009D4B72">
        <w:rPr>
          <w:rStyle w:val="StyleUnderline"/>
          <w:rFonts w:ascii="Cambria" w:hAnsi="Cambria"/>
          <w:highlight w:val="cyan"/>
        </w:rPr>
        <w:t xml:space="preserve"> could </w:t>
      </w:r>
      <w:r w:rsidRPr="009D4B72">
        <w:rPr>
          <w:rStyle w:val="Emphasis"/>
          <w:rFonts w:ascii="Cambria" w:hAnsi="Cambria"/>
          <w:highlight w:val="cyan"/>
        </w:rPr>
        <w:t>overturn</w:t>
      </w:r>
      <w:r w:rsidRPr="009D4B72">
        <w:rPr>
          <w:rStyle w:val="StyleUnderline"/>
          <w:rFonts w:ascii="Cambria" w:hAnsi="Cambria"/>
          <w:highlight w:val="cyan"/>
        </w:rPr>
        <w:t xml:space="preserve"> the </w:t>
      </w:r>
      <w:r w:rsidRPr="003433F9">
        <w:rPr>
          <w:rStyle w:val="Emphasis"/>
          <w:rFonts w:ascii="Cambria" w:hAnsi="Cambria"/>
        </w:rPr>
        <w:t xml:space="preserve">favorable </w:t>
      </w:r>
      <w:r w:rsidRPr="009D4B72">
        <w:rPr>
          <w:rStyle w:val="Emphasis"/>
          <w:rFonts w:ascii="Cambria" w:hAnsi="Cambria"/>
          <w:highlight w:val="cyan"/>
        </w:rPr>
        <w:t>regional balances</w:t>
      </w:r>
      <w:r w:rsidRPr="009D4B72">
        <w:rPr>
          <w:rStyle w:val="StyleUnderline"/>
          <w:rFonts w:ascii="Cambria" w:hAnsi="Cambria"/>
          <w:highlight w:val="cyan"/>
        </w:rPr>
        <w:t xml:space="preserve"> that have </w:t>
      </w:r>
      <w:r w:rsidRPr="009D4B72">
        <w:rPr>
          <w:rStyle w:val="Emphasis"/>
          <w:rFonts w:ascii="Cambria" w:hAnsi="Cambria"/>
          <w:highlight w:val="cyan"/>
        </w:rPr>
        <w:t>underpinned</w:t>
      </w:r>
      <w:r w:rsidRPr="009D4B72">
        <w:rPr>
          <w:rStyle w:val="StyleUnderline"/>
          <w:rFonts w:ascii="Cambria" w:hAnsi="Cambria"/>
          <w:highlight w:val="cyan"/>
        </w:rPr>
        <w:t xml:space="preserve"> the U.S.-led order</w:t>
      </w:r>
      <w:r w:rsidRPr="009D4B72">
        <w:rPr>
          <w:rStyle w:val="StyleUnderline"/>
          <w:rFonts w:ascii="Cambria" w:hAnsi="Cambria"/>
        </w:rPr>
        <w:t xml:space="preserve"> for decades, and that </w:t>
      </w:r>
      <w:r w:rsidRPr="009D4B72">
        <w:rPr>
          <w:rStyle w:val="StyleUnderline"/>
          <w:rFonts w:ascii="Cambria" w:hAnsi="Cambria"/>
          <w:highlight w:val="cyan"/>
        </w:rPr>
        <w:t xml:space="preserve">they might construct </w:t>
      </w:r>
      <w:r w:rsidRPr="009D4B72">
        <w:rPr>
          <w:rStyle w:val="Emphasis"/>
          <w:rFonts w:ascii="Cambria" w:hAnsi="Cambria"/>
          <w:highlight w:val="cyan"/>
        </w:rPr>
        <w:t>rival spheres of influence</w:t>
      </w:r>
      <w:r w:rsidRPr="009D4B72">
        <w:rPr>
          <w:rFonts w:ascii="Cambria" w:hAnsi="Cambria"/>
          <w:sz w:val="16"/>
        </w:rPr>
        <w:t xml:space="preserve"> from which America and the liberal ideas it has long promoted would be excluded. Finally, it necessitates recognizing that </w:t>
      </w:r>
      <w:r w:rsidRPr="009D4B72">
        <w:rPr>
          <w:rStyle w:val="StyleUnderline"/>
          <w:rFonts w:ascii="Cambria" w:hAnsi="Cambria"/>
          <w:highlight w:val="cyan"/>
        </w:rPr>
        <w:t xml:space="preserve">great-power rivalry could lead to </w:t>
      </w:r>
      <w:r w:rsidRPr="009D4B72">
        <w:rPr>
          <w:rStyle w:val="Emphasis"/>
          <w:rFonts w:ascii="Cambria" w:hAnsi="Cambria"/>
          <w:highlight w:val="cyan"/>
        </w:rPr>
        <w:t>great-power war</w:t>
      </w:r>
      <w:r w:rsidRPr="009D4B72">
        <w:rPr>
          <w:rFonts w:ascii="Cambria" w:hAnsi="Cambria"/>
          <w:sz w:val="16"/>
        </w:rPr>
        <w:t>, a prospect that seemed to have followed the Soviet empire onto the ash heap of history.</w:t>
      </w:r>
    </w:p>
    <w:p w14:paraId="5ECF7F14" w14:textId="77777777" w:rsidR="000162A5" w:rsidRPr="009D4B72" w:rsidRDefault="000162A5" w:rsidP="000162A5">
      <w:pPr>
        <w:rPr>
          <w:rFonts w:ascii="Cambria" w:hAnsi="Cambria"/>
          <w:sz w:val="16"/>
        </w:rPr>
      </w:pPr>
      <w:r w:rsidRPr="009D4B72">
        <w:rPr>
          <w:rFonts w:ascii="Cambria" w:hAnsi="Cambria"/>
          <w:sz w:val="16"/>
        </w:rPr>
        <w:t xml:space="preserve">Both </w:t>
      </w:r>
      <w:r w:rsidRPr="009D4B72">
        <w:rPr>
          <w:rStyle w:val="Emphasis"/>
          <w:rFonts w:ascii="Cambria" w:hAnsi="Cambria"/>
          <w:highlight w:val="cyan"/>
        </w:rPr>
        <w:t>Beijing</w:t>
      </w:r>
      <w:r w:rsidRPr="009D4B72">
        <w:rPr>
          <w:rStyle w:val="StyleUnderline"/>
          <w:rFonts w:ascii="Cambria" w:hAnsi="Cambria"/>
          <w:highlight w:val="cyan"/>
        </w:rPr>
        <w:t xml:space="preserve"> and </w:t>
      </w:r>
      <w:r w:rsidRPr="009D4B72">
        <w:rPr>
          <w:rStyle w:val="Emphasis"/>
          <w:rFonts w:ascii="Cambria" w:hAnsi="Cambria"/>
          <w:highlight w:val="cyan"/>
        </w:rPr>
        <w:t>Moscow</w:t>
      </w:r>
      <w:r w:rsidRPr="009D4B72">
        <w:rPr>
          <w:rStyle w:val="StyleUnderline"/>
          <w:rFonts w:ascii="Cambria" w:hAnsi="Cambria"/>
          <w:highlight w:val="cyan"/>
        </w:rPr>
        <w:t xml:space="preserve"> are</w:t>
      </w:r>
      <w:r w:rsidRPr="009D4B72">
        <w:rPr>
          <w:rFonts w:ascii="Cambria" w:hAnsi="Cambria"/>
          <w:sz w:val="16"/>
        </w:rPr>
        <w:t xml:space="preserve">, after all, </w:t>
      </w:r>
      <w:r w:rsidRPr="009D4B72">
        <w:rPr>
          <w:rStyle w:val="Emphasis"/>
          <w:rFonts w:ascii="Cambria" w:hAnsi="Cambria"/>
        </w:rPr>
        <w:t>optimizing their forces</w:t>
      </w:r>
      <w:r w:rsidRPr="009D4B72">
        <w:rPr>
          <w:rStyle w:val="StyleUnderline"/>
          <w:rFonts w:ascii="Cambria" w:hAnsi="Cambria"/>
        </w:rPr>
        <w:t xml:space="preserve"> and </w:t>
      </w:r>
      <w:r w:rsidRPr="009D4B72">
        <w:rPr>
          <w:rStyle w:val="Emphasis"/>
          <w:rFonts w:ascii="Cambria" w:hAnsi="Cambria"/>
          <w:highlight w:val="cyan"/>
        </w:rPr>
        <w:t>exercising aggressively</w:t>
      </w:r>
      <w:r w:rsidRPr="009D4B72">
        <w:rPr>
          <w:rStyle w:val="StyleUnderline"/>
          <w:rFonts w:ascii="Cambria" w:hAnsi="Cambria"/>
        </w:rPr>
        <w:t xml:space="preserve"> in preparation </w:t>
      </w:r>
      <w:r w:rsidRPr="00070F25">
        <w:rPr>
          <w:rStyle w:val="StyleUnderline"/>
          <w:rFonts w:ascii="Cambria" w:hAnsi="Cambria"/>
          <w:highlight w:val="cyan"/>
        </w:rPr>
        <w:t>for</w:t>
      </w:r>
      <w:r w:rsidRPr="009D4B72">
        <w:rPr>
          <w:rStyle w:val="StyleUnderline"/>
          <w:rFonts w:ascii="Cambria" w:hAnsi="Cambria"/>
        </w:rPr>
        <w:t xml:space="preserve"> potential </w:t>
      </w:r>
      <w:r w:rsidRPr="00070F25">
        <w:rPr>
          <w:rStyle w:val="Emphasis"/>
          <w:rFonts w:ascii="Cambria" w:hAnsi="Cambria"/>
          <w:highlight w:val="cyan"/>
        </w:rPr>
        <w:t>conflicts</w:t>
      </w:r>
      <w:r w:rsidRPr="009D4B72">
        <w:rPr>
          <w:rStyle w:val="StyleUnderline"/>
          <w:rFonts w:ascii="Cambria" w:hAnsi="Cambria"/>
        </w:rPr>
        <w:t xml:space="preserve"> with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and its allies; </w:t>
      </w:r>
      <w:r w:rsidRPr="009D4B72">
        <w:rPr>
          <w:rStyle w:val="StyleUnderline"/>
          <w:rFonts w:ascii="Cambria" w:hAnsi="Cambria"/>
          <w:highlight w:val="cyan"/>
        </w:rPr>
        <w:t>Russian doctrine</w:t>
      </w:r>
      <w:r w:rsidRPr="009D4B72">
        <w:rPr>
          <w:rStyle w:val="StyleUnderline"/>
          <w:rFonts w:ascii="Cambria" w:hAnsi="Cambria"/>
        </w:rPr>
        <w:t xml:space="preserve"> explicitly </w:t>
      </w:r>
      <w:r w:rsidRPr="009D4B72">
        <w:rPr>
          <w:rStyle w:val="StyleUnderline"/>
          <w:rFonts w:ascii="Cambria" w:hAnsi="Cambria"/>
          <w:highlight w:val="cyan"/>
        </w:rPr>
        <w:t>emphasizes the</w:t>
      </w:r>
      <w:r w:rsidRPr="009D4B72">
        <w:rPr>
          <w:rFonts w:ascii="Cambria" w:hAnsi="Cambria"/>
          <w:sz w:val="16"/>
        </w:rPr>
        <w:t xml:space="preserve"> limited </w:t>
      </w:r>
      <w:r w:rsidRPr="009D4B72">
        <w:rPr>
          <w:rStyle w:val="StyleUnderline"/>
          <w:rFonts w:ascii="Cambria" w:hAnsi="Cambria"/>
          <w:highlight w:val="cyan"/>
        </w:rPr>
        <w:t xml:space="preserve">use of </w:t>
      </w:r>
      <w:r w:rsidRPr="009D4B72">
        <w:rPr>
          <w:rStyle w:val="Emphasis"/>
          <w:rFonts w:ascii="Cambria" w:hAnsi="Cambria"/>
          <w:highlight w:val="cyan"/>
        </w:rPr>
        <w:t>nuclear weapons</w:t>
      </w:r>
      <w:r w:rsidRPr="009D4B72">
        <w:rPr>
          <w:rFonts w:ascii="Cambria" w:hAnsi="Cambria"/>
          <w:sz w:val="16"/>
        </w:rPr>
        <w:t xml:space="preserve"> to achieve escalation dominance in a war with Washington. In Syria, </w:t>
      </w:r>
      <w:r w:rsidRPr="009D4B72">
        <w:rPr>
          <w:rStyle w:val="StyleUnderline"/>
          <w:rFonts w:ascii="Cambria" w:hAnsi="Cambria"/>
        </w:rPr>
        <w:t xml:space="preserve">U.S. and Russian forces even came into </w:t>
      </w:r>
      <w:r w:rsidRPr="009D4B72">
        <w:rPr>
          <w:rStyle w:val="Emphasis"/>
          <w:rFonts w:ascii="Cambria" w:hAnsi="Cambria"/>
        </w:rPr>
        <w:t>deadly contact</w:t>
      </w:r>
      <w:r w:rsidRPr="009D4B72">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9D4B72">
        <w:rPr>
          <w:rStyle w:val="StyleUnderline"/>
          <w:rFonts w:ascii="Cambria" w:hAnsi="Cambria"/>
          <w:highlight w:val="cyan"/>
        </w:rPr>
        <w:t>The world</w:t>
      </w:r>
      <w:r w:rsidRPr="009D4B72">
        <w:rPr>
          <w:rFonts w:ascii="Cambria" w:hAnsi="Cambria"/>
          <w:sz w:val="16"/>
        </w:rPr>
        <w:t xml:space="preserve"> has not yet returned to the epic clashes for global dominance that characterized the twentieth century, but it </w:t>
      </w:r>
      <w:r w:rsidRPr="009D4B72">
        <w:rPr>
          <w:rStyle w:val="StyleUnderline"/>
          <w:rFonts w:ascii="Cambria" w:hAnsi="Cambria"/>
          <w:highlight w:val="cyan"/>
        </w:rPr>
        <w:t>has returned to</w:t>
      </w:r>
      <w:r w:rsidRPr="009D4B72">
        <w:rPr>
          <w:rStyle w:val="StyleUnderline"/>
          <w:rFonts w:ascii="Cambria" w:hAnsi="Cambria"/>
        </w:rPr>
        <w:t xml:space="preserve"> the </w:t>
      </w:r>
      <w:r w:rsidRPr="009D4B72">
        <w:rPr>
          <w:rStyle w:val="Emphasis"/>
          <w:rFonts w:ascii="Cambria" w:hAnsi="Cambria"/>
        </w:rPr>
        <w:t>historical norm</w:t>
      </w:r>
      <w:r w:rsidRPr="009D4B72">
        <w:rPr>
          <w:rStyle w:val="StyleUnderline"/>
          <w:rFonts w:ascii="Cambria" w:hAnsi="Cambria"/>
        </w:rPr>
        <w:t xml:space="preserve"> of </w:t>
      </w:r>
      <w:r w:rsidRPr="009D4B72">
        <w:rPr>
          <w:rStyle w:val="Emphasis"/>
          <w:rFonts w:ascii="Cambria" w:hAnsi="Cambria"/>
          <w:highlight w:val="cyan"/>
        </w:rPr>
        <w:t>great-power struggle</w:t>
      </w:r>
      <w:r w:rsidRPr="009D4B72">
        <w:rPr>
          <w:rFonts w:ascii="Cambria" w:hAnsi="Cambria"/>
          <w:sz w:val="16"/>
        </w:rPr>
        <w:t>, with all the associated dangers.</w:t>
      </w:r>
    </w:p>
    <w:p w14:paraId="594B12A8" w14:textId="77777777" w:rsidR="000162A5" w:rsidRPr="003433F9" w:rsidRDefault="000162A5" w:rsidP="000162A5">
      <w:pPr>
        <w:rPr>
          <w:rStyle w:val="Emphasis"/>
        </w:rPr>
      </w:pPr>
      <w:r w:rsidRPr="003433F9">
        <w:rPr>
          <w:rFonts w:ascii="Cambria" w:hAnsi="Cambria"/>
          <w:sz w:val="16"/>
        </w:rPr>
        <w:t>Those dangers may be even greater than most observers appreciate, because if today</w:t>
      </w:r>
      <w:r>
        <w:rPr>
          <w:rFonts w:ascii="Cambria" w:hAnsi="Cambria"/>
          <w:sz w:val="16"/>
        </w:rPr>
        <w:t>’</w:t>
      </w:r>
      <w:r w:rsidRPr="003433F9">
        <w:rPr>
          <w:rFonts w:ascii="Cambria" w:hAnsi="Cambria"/>
          <w:sz w:val="16"/>
        </w:rPr>
        <w:t xml:space="preserve">s great-power competitions are still most intense at the regional level, who is to say where these competitions will end? By all appearances, </w:t>
      </w:r>
      <w:r w:rsidRPr="004C7A36">
        <w:rPr>
          <w:rStyle w:val="StyleUnderline"/>
          <w:highlight w:val="cyan"/>
        </w:rPr>
        <w:t xml:space="preserve">Russia </w:t>
      </w:r>
      <w:r w:rsidRPr="004C7A36">
        <w:rPr>
          <w:rStyle w:val="Emphasis"/>
          <w:highlight w:val="cyan"/>
        </w:rPr>
        <w:t>does not</w:t>
      </w:r>
      <w:r w:rsidRPr="003433F9">
        <w:rPr>
          <w:rStyle w:val="Emphasis"/>
        </w:rPr>
        <w:t xml:space="preserve"> simply </w:t>
      </w:r>
      <w:r w:rsidRPr="004C7A36">
        <w:rPr>
          <w:rStyle w:val="Emphasis"/>
          <w:highlight w:val="cyan"/>
        </w:rPr>
        <w:t>want to be</w:t>
      </w:r>
      <w:r w:rsidRPr="004C7A36">
        <w:rPr>
          <w:rStyle w:val="StyleUnderline"/>
          <w:highlight w:val="cyan"/>
        </w:rPr>
        <w:t xml:space="preserve"> a </w:t>
      </w:r>
      <w:r>
        <w:rPr>
          <w:rStyle w:val="StyleUnderline"/>
          <w:highlight w:val="cyan"/>
        </w:rPr>
        <w:t>“</w:t>
      </w:r>
      <w:r w:rsidRPr="004C7A36">
        <w:rPr>
          <w:rStyle w:val="Emphasis"/>
          <w:highlight w:val="cyan"/>
        </w:rPr>
        <w:t>regional power</w:t>
      </w:r>
      <w:r>
        <w:rPr>
          <w:rStyle w:val="StyleUnderline"/>
          <w:highlight w:val="cyan"/>
        </w:rPr>
        <w:t>”</w:t>
      </w:r>
      <w:r w:rsidRPr="003433F9">
        <w:rPr>
          <w:rFonts w:ascii="Cambria" w:hAnsi="Cambria"/>
          <w:sz w:val="16"/>
        </w:rPr>
        <w:t xml:space="preserve"> (as Obama cuttingly described it) that dominates South Ossetia and Crimea.37 </w:t>
      </w:r>
      <w:r w:rsidRPr="004C7A36">
        <w:rPr>
          <w:rStyle w:val="StyleUnderline"/>
          <w:highlight w:val="cyan"/>
        </w:rPr>
        <w:t xml:space="preserve">It </w:t>
      </w:r>
      <w:r w:rsidRPr="004C7A36">
        <w:rPr>
          <w:rStyle w:val="Emphasis"/>
          <w:highlight w:val="cyan"/>
        </w:rPr>
        <w:t>aspires</w:t>
      </w:r>
      <w:r w:rsidRPr="004C7A36">
        <w:rPr>
          <w:rStyle w:val="StyleUnderline"/>
          <w:highlight w:val="cyan"/>
        </w:rPr>
        <w:t xml:space="preserve"> to</w:t>
      </w:r>
      <w:r w:rsidRPr="003433F9">
        <w:rPr>
          <w:rStyle w:val="StyleUnderline"/>
        </w:rPr>
        <w:t xml:space="preserve"> the </w:t>
      </w:r>
      <w:r w:rsidRPr="003433F9">
        <w:rPr>
          <w:rStyle w:val="Emphasis"/>
        </w:rPr>
        <w:t>deep Europe</w:t>
      </w:r>
      <w:r w:rsidRPr="004C7A36">
        <w:rPr>
          <w:rStyle w:val="Emphasis"/>
          <w:highlight w:val="cyan"/>
        </w:rPr>
        <w:t>an</w:t>
      </w:r>
      <w:r w:rsidRPr="003433F9">
        <w:rPr>
          <w:rStyle w:val="StyleUnderline"/>
        </w:rPr>
        <w:t xml:space="preserve"> and </w:t>
      </w:r>
      <w:r w:rsidRPr="004C7A36">
        <w:rPr>
          <w:rStyle w:val="Emphasis"/>
          <w:highlight w:val="cyan"/>
        </w:rPr>
        <w:t>extra-regional impact</w:t>
      </w:r>
      <w:r w:rsidRPr="003433F9">
        <w:rPr>
          <w:rStyle w:val="StyleUnderline"/>
        </w:rPr>
        <w:t xml:space="preserve"> that </w:t>
      </w:r>
      <w:r w:rsidRPr="003433F9">
        <w:rPr>
          <w:rStyle w:val="Emphasis"/>
        </w:rPr>
        <w:t>previous incarnations</w:t>
      </w:r>
      <w:r w:rsidRPr="003433F9">
        <w:rPr>
          <w:rStyle w:val="StyleUnderline"/>
        </w:rPr>
        <w:t xml:space="preserve"> of the Russian state enjoyed</w:t>
      </w:r>
      <w:r w:rsidRPr="003433F9">
        <w:rPr>
          <w:rFonts w:ascii="Cambria" w:hAnsi="Cambria"/>
          <w:sz w:val="16"/>
        </w:rPr>
        <w:t xml:space="preserve">. Why else would Putin boast about how far his troops can drive into Eastern Europe? </w:t>
      </w:r>
      <w:r w:rsidRPr="004C7A36">
        <w:rPr>
          <w:rStyle w:val="Emphasis"/>
          <w:highlight w:val="cyan"/>
        </w:rPr>
        <w:t>Why else</w:t>
      </w:r>
      <w:r w:rsidRPr="004C7A36">
        <w:rPr>
          <w:rStyle w:val="StyleUnderline"/>
          <w:highlight w:val="cyan"/>
        </w:rPr>
        <w:t xml:space="preserve"> would Moscow</w:t>
      </w:r>
      <w:r w:rsidRPr="003433F9">
        <w:rPr>
          <w:rFonts w:ascii="Cambria" w:hAnsi="Cambria"/>
          <w:sz w:val="16"/>
        </w:rPr>
        <w:t xml:space="preserve"> be </w:t>
      </w:r>
      <w:r w:rsidRPr="004C7A36">
        <w:rPr>
          <w:rStyle w:val="Emphasis"/>
          <w:highlight w:val="cyan"/>
        </w:rPr>
        <w:t>deploy</w:t>
      </w:r>
      <w:r w:rsidRPr="004C7A36">
        <w:rPr>
          <w:sz w:val="16"/>
          <w:szCs w:val="16"/>
        </w:rPr>
        <w:t>ing</w:t>
      </w:r>
      <w:r w:rsidRPr="003433F9">
        <w:rPr>
          <w:rFonts w:ascii="Cambria" w:hAnsi="Cambria"/>
          <w:sz w:val="16"/>
        </w:rPr>
        <w:t xml:space="preserve"> military power </w:t>
      </w:r>
      <w:r w:rsidRPr="004C7A36">
        <w:rPr>
          <w:rStyle w:val="StyleUnderline"/>
          <w:highlight w:val="cyan"/>
        </w:rPr>
        <w:t xml:space="preserve">into the </w:t>
      </w:r>
      <w:r w:rsidRPr="004C7A36">
        <w:rPr>
          <w:rStyle w:val="Emphasis"/>
          <w:highlight w:val="cyan"/>
        </w:rPr>
        <w:t>Midd</w:t>
      </w:r>
      <w:r w:rsidRPr="003433F9">
        <w:rPr>
          <w:rStyle w:val="Emphasis"/>
        </w:rPr>
        <w:t xml:space="preserve">le </w:t>
      </w:r>
      <w:r w:rsidRPr="004C7A36">
        <w:rPr>
          <w:rStyle w:val="Emphasis"/>
          <w:highlight w:val="cyan"/>
        </w:rPr>
        <w:t>East?</w:t>
      </w:r>
      <w:r w:rsidRPr="003433F9">
        <w:rPr>
          <w:rFonts w:ascii="Cambria" w:hAnsi="Cambria"/>
          <w:sz w:val="16"/>
        </w:rPr>
        <w:t xml:space="preserve"> </w:t>
      </w:r>
      <w:r w:rsidRPr="004C7A36">
        <w:rPr>
          <w:rStyle w:val="Emphasis"/>
        </w:rPr>
        <w:t>Why else</w:t>
      </w:r>
      <w:r w:rsidRPr="003433F9">
        <w:rPr>
          <w:rStyle w:val="StyleUnderline"/>
        </w:rPr>
        <w:t xml:space="preserve"> would it be continuing to cultivate</w:t>
      </w:r>
      <w:r w:rsidRPr="003433F9">
        <w:rPr>
          <w:rFonts w:ascii="Cambria" w:hAnsi="Cambria"/>
          <w:sz w:val="16"/>
        </w:rPr>
        <w:t xml:space="preserve"> intelligence and </w:t>
      </w:r>
      <w:r w:rsidRPr="003433F9">
        <w:rPr>
          <w:rStyle w:val="Emphasis"/>
        </w:rPr>
        <w:t>military relationships</w:t>
      </w:r>
      <w:r w:rsidRPr="003433F9">
        <w:rPr>
          <w:rStyle w:val="StyleUnderline"/>
        </w:rPr>
        <w:t xml:space="preserve"> in regions as remote as </w:t>
      </w:r>
      <w:r w:rsidRPr="003433F9">
        <w:rPr>
          <w:rStyle w:val="Emphasis"/>
        </w:rPr>
        <w:t>Latin America?</w:t>
      </w:r>
    </w:p>
    <w:p w14:paraId="3017A28E" w14:textId="77777777" w:rsidR="000162A5" w:rsidRPr="003433F9" w:rsidRDefault="000162A5" w:rsidP="000162A5">
      <w:pPr>
        <w:rPr>
          <w:rFonts w:ascii="Cambria" w:hAnsi="Cambria"/>
          <w:sz w:val="16"/>
        </w:rPr>
      </w:pPr>
      <w:r w:rsidRPr="003433F9">
        <w:rPr>
          <w:rFonts w:ascii="Cambria" w:hAnsi="Cambria"/>
          <w:sz w:val="16"/>
        </w:rPr>
        <w:lastRenderedPageBreak/>
        <w:t xml:space="preserve">Likewise, </w:t>
      </w:r>
      <w:r w:rsidRPr="004C7A36">
        <w:rPr>
          <w:rStyle w:val="StyleUnderline"/>
          <w:highlight w:val="cyan"/>
        </w:rPr>
        <w:t>China</w:t>
      </w:r>
      <w:r w:rsidRPr="003433F9">
        <w:rPr>
          <w:rStyle w:val="StyleUnderline"/>
        </w:rPr>
        <w:t xml:space="preserve"> is </w:t>
      </w:r>
      <w:r w:rsidRPr="003433F9">
        <w:rPr>
          <w:rStyle w:val="Emphasis"/>
        </w:rPr>
        <w:t>today</w:t>
      </w:r>
      <w:r w:rsidRPr="003433F9">
        <w:rPr>
          <w:rStyle w:val="StyleUnderline"/>
        </w:rPr>
        <w:t xml:space="preserve"> focused primarily on securing its own </w:t>
      </w:r>
      <w:r w:rsidRPr="003433F9">
        <w:rPr>
          <w:rStyle w:val="Emphasis"/>
        </w:rPr>
        <w:t>geopolitical neighborhood</w:t>
      </w:r>
      <w:r w:rsidRPr="003433F9">
        <w:rPr>
          <w:rStyle w:val="StyleUnderline"/>
        </w:rPr>
        <w:t>, but it</w:t>
      </w:r>
      <w:r w:rsidRPr="004C7A36">
        <w:rPr>
          <w:rStyle w:val="StyleUnderline"/>
          <w:highlight w:val="cyan"/>
        </w:rPr>
        <w:t>s</w:t>
      </w:r>
      <w:r w:rsidRPr="003433F9">
        <w:rPr>
          <w:rStyle w:val="StyleUnderline"/>
        </w:rPr>
        <w:t xml:space="preserve"> </w:t>
      </w:r>
      <w:r w:rsidRPr="004C7A36">
        <w:rPr>
          <w:rStyle w:val="StyleUnderline"/>
          <w:highlight w:val="cyan"/>
        </w:rPr>
        <w:t xml:space="preserve">ambitions </w:t>
      </w:r>
      <w:r w:rsidRPr="004C7A36">
        <w:rPr>
          <w:rStyle w:val="StyleUnderline"/>
        </w:rPr>
        <w:t xml:space="preserve">for </w:t>
      </w:r>
      <w:r w:rsidRPr="004C7A36">
        <w:rPr>
          <w:rStyle w:val="Emphasis"/>
        </w:rPr>
        <w:t>tomorrow</w:t>
      </w:r>
      <w:r w:rsidRPr="004C7A36">
        <w:rPr>
          <w:rStyle w:val="StyleUnderline"/>
        </w:rPr>
        <w:t xml:space="preserve"> </w:t>
      </w:r>
      <w:r w:rsidRPr="004C7A36">
        <w:rPr>
          <w:rStyle w:val="StyleUnderline"/>
          <w:highlight w:val="cyan"/>
        </w:rPr>
        <w:t>are</w:t>
      </w:r>
      <w:r w:rsidRPr="003433F9">
        <w:rPr>
          <w:rStyle w:val="StyleUnderline"/>
        </w:rPr>
        <w:t xml:space="preserve"> </w:t>
      </w:r>
      <w:r w:rsidRPr="003433F9">
        <w:rPr>
          <w:rStyle w:val="Emphasis"/>
        </w:rPr>
        <w:t xml:space="preserve">clearly much </w:t>
      </w:r>
      <w:r w:rsidRPr="004C7A36">
        <w:rPr>
          <w:rStyle w:val="Emphasis"/>
          <w:highlight w:val="cyan"/>
        </w:rPr>
        <w:t>bolde</w:t>
      </w:r>
      <w:r w:rsidRPr="004C7A36">
        <w:rPr>
          <w:rStyle w:val="Emphasis"/>
        </w:rPr>
        <w:t>r</w:t>
      </w:r>
      <w:r w:rsidRPr="003433F9">
        <w:rPr>
          <w:rStyle w:val="Emphasis"/>
        </w:rPr>
        <w:t xml:space="preserve">. </w:t>
      </w:r>
      <w:r w:rsidRPr="003433F9">
        <w:rPr>
          <w:rFonts w:ascii="Cambria" w:hAnsi="Cambria"/>
          <w:sz w:val="16"/>
        </w:rPr>
        <w:t xml:space="preserve">Beijing probably does not </w:t>
      </w:r>
      <w:r w:rsidRPr="003433F9">
        <w:rPr>
          <w:sz w:val="16"/>
        </w:rPr>
        <w:t xml:space="preserve">envision itself fully overthrowing the international order, simply because it has profited far too much from the U.S.-anchored global economy. Yet </w:t>
      </w:r>
      <w:r w:rsidRPr="003433F9">
        <w:rPr>
          <w:rStyle w:val="StyleUnderline"/>
        </w:rPr>
        <w:t xml:space="preserve">China has nonetheless positioned itself for a </w:t>
      </w:r>
      <w:r w:rsidRPr="003433F9">
        <w:rPr>
          <w:rStyle w:val="Emphasis"/>
        </w:rPr>
        <w:t>global challenge</w:t>
      </w:r>
      <w:r w:rsidRPr="003433F9">
        <w:rPr>
          <w:rStyle w:val="StyleUnderline"/>
        </w:rPr>
        <w:t xml:space="preserve"> to </w:t>
      </w:r>
      <w:r w:rsidRPr="003433F9">
        <w:rPr>
          <w:rStyle w:val="Emphasis"/>
        </w:rPr>
        <w:t>U.S. influence</w:t>
      </w:r>
      <w:r w:rsidRPr="003433F9">
        <w:rPr>
          <w:sz w:val="16"/>
        </w:rPr>
        <w:t xml:space="preserve">. </w:t>
      </w:r>
      <w:r w:rsidRPr="004C7A36">
        <w:rPr>
          <w:rStyle w:val="StyleUnderline"/>
          <w:highlight w:val="cyan"/>
        </w:rPr>
        <w:t xml:space="preserve">Chinese military forces are deploying </w:t>
      </w:r>
      <w:r w:rsidRPr="004C7A36">
        <w:rPr>
          <w:rStyle w:val="Emphasis"/>
          <w:highlight w:val="cyan"/>
        </w:rPr>
        <w:t>ever farther</w:t>
      </w:r>
      <w:r w:rsidRPr="003433F9">
        <w:rPr>
          <w:rStyle w:val="StyleUnderline"/>
        </w:rPr>
        <w:t xml:space="preserve"> from China</w:t>
      </w:r>
      <w:r>
        <w:rPr>
          <w:rStyle w:val="StyleUnderline"/>
        </w:rPr>
        <w:t>’</w:t>
      </w:r>
      <w:r w:rsidRPr="003433F9">
        <w:rPr>
          <w:rStyle w:val="StyleUnderline"/>
        </w:rPr>
        <w:t xml:space="preserve">s immediate periphery; </w:t>
      </w:r>
      <w:r w:rsidRPr="004C7A36">
        <w:rPr>
          <w:rStyle w:val="StyleUnderline"/>
          <w:highlight w:val="cyan"/>
        </w:rPr>
        <w:t xml:space="preserve">Beijing has </w:t>
      </w:r>
      <w:r w:rsidRPr="004C7A36">
        <w:rPr>
          <w:rStyle w:val="Emphasis"/>
          <w:highlight w:val="cyan"/>
        </w:rPr>
        <w:t>projected power</w:t>
      </w:r>
      <w:r w:rsidRPr="004C7A36">
        <w:rPr>
          <w:rStyle w:val="StyleUnderline"/>
          <w:highlight w:val="cyan"/>
        </w:rPr>
        <w:t xml:space="preserve"> into the </w:t>
      </w:r>
      <w:r w:rsidRPr="004C7A36">
        <w:rPr>
          <w:rStyle w:val="Emphasis"/>
          <w:highlight w:val="cyan"/>
        </w:rPr>
        <w:t>Arctic</w:t>
      </w:r>
      <w:r w:rsidRPr="004C7A36">
        <w:rPr>
          <w:rStyle w:val="StyleUnderline"/>
          <w:highlight w:val="cyan"/>
        </w:rPr>
        <w:t xml:space="preserve"> and </w:t>
      </w:r>
      <w:r w:rsidRPr="004C7A36">
        <w:rPr>
          <w:rStyle w:val="Emphasis"/>
          <w:highlight w:val="cyan"/>
        </w:rPr>
        <w:t>established bases</w:t>
      </w:r>
      <w:r w:rsidRPr="003433F9">
        <w:rPr>
          <w:rStyle w:val="StyleUnderline"/>
        </w:rPr>
        <w:t xml:space="preserve"> and </w:t>
      </w:r>
      <w:r w:rsidRPr="003433F9">
        <w:rPr>
          <w:rStyle w:val="Emphasis"/>
        </w:rPr>
        <w:t>logistical points</w:t>
      </w:r>
      <w:r w:rsidRPr="003433F9">
        <w:rPr>
          <w:rStyle w:val="StyleUnderline"/>
        </w:rPr>
        <w:t xml:space="preserve"> </w:t>
      </w:r>
      <w:r w:rsidRPr="004C7A36">
        <w:rPr>
          <w:rStyle w:val="StyleUnderline"/>
          <w:highlight w:val="cyan"/>
        </w:rPr>
        <w:t>in</w:t>
      </w:r>
      <w:r w:rsidRPr="003433F9">
        <w:rPr>
          <w:rStyle w:val="StyleUnderline"/>
        </w:rPr>
        <w:t xml:space="preserve"> the </w:t>
      </w:r>
      <w:r w:rsidRPr="004C7A36">
        <w:rPr>
          <w:rStyle w:val="Emphasis"/>
          <w:highlight w:val="cyan"/>
        </w:rPr>
        <w:t>India</w:t>
      </w:r>
      <w:r w:rsidRPr="003433F9">
        <w:rPr>
          <w:rStyle w:val="Emphasis"/>
        </w:rPr>
        <w:t>n Ocean</w:t>
      </w:r>
      <w:r w:rsidRPr="003433F9">
        <w:rPr>
          <w:rStyle w:val="StyleUnderline"/>
        </w:rPr>
        <w:t xml:space="preserve"> </w:t>
      </w:r>
      <w:r w:rsidRPr="004C7A36">
        <w:rPr>
          <w:rStyle w:val="StyleUnderline"/>
          <w:highlight w:val="cyan"/>
        </w:rPr>
        <w:t>and</w:t>
      </w:r>
      <w:r w:rsidRPr="003433F9">
        <w:rPr>
          <w:rStyle w:val="StyleUnderline"/>
        </w:rPr>
        <w:t xml:space="preserve"> </w:t>
      </w:r>
      <w:r w:rsidRPr="003433F9">
        <w:rPr>
          <w:rStyle w:val="Emphasis"/>
        </w:rPr>
        <w:t xml:space="preserve">Horn of </w:t>
      </w:r>
      <w:r w:rsidRPr="004C7A36">
        <w:rPr>
          <w:rStyle w:val="Emphasis"/>
          <w:highlight w:val="cyan"/>
        </w:rPr>
        <w:t>Africa</w:t>
      </w:r>
      <w:r w:rsidRPr="003433F9">
        <w:rPr>
          <w:rFonts w:ascii="Cambria" w:hAnsi="Cambria"/>
          <w:sz w:val="16"/>
        </w:rPr>
        <w:t xml:space="preserve">. Popular Chinese movies depict Beijing replacing Washington as the dominant actor in sub-Saharan Africa—a fictional representation of a real-life effort long under </w:t>
      </w:r>
      <w:r w:rsidRPr="004C7A36">
        <w:rPr>
          <w:rFonts w:ascii="Cambria" w:hAnsi="Cambria"/>
          <w:sz w:val="16"/>
        </w:rPr>
        <w:t>way.</w:t>
      </w:r>
      <w:r w:rsidRPr="003433F9">
        <w:rPr>
          <w:rFonts w:ascii="Cambria" w:hAnsi="Cambria"/>
          <w:sz w:val="16"/>
        </w:rPr>
        <w:t xml:space="preserve"> </w:t>
      </w:r>
      <w:r w:rsidRPr="004C7A36">
        <w:rPr>
          <w:rStyle w:val="StyleUnderline"/>
        </w:rPr>
        <w:t xml:space="preserve">The </w:t>
      </w:r>
      <w:r w:rsidRPr="004C7A36">
        <w:rPr>
          <w:rStyle w:val="Emphasis"/>
        </w:rPr>
        <w:t>Belt and Road Initiative</w:t>
      </w:r>
      <w:r w:rsidRPr="004C7A36">
        <w:rPr>
          <w:rStyle w:val="StyleUnderline"/>
        </w:rPr>
        <w:t xml:space="preserve"> bespeaks an aspiration to </w:t>
      </w:r>
      <w:r w:rsidRPr="004C7A36">
        <w:rPr>
          <w:rStyle w:val="Emphasis"/>
        </w:rPr>
        <w:t>link</w:t>
      </w:r>
      <w:r w:rsidRPr="004C7A36">
        <w:rPr>
          <w:rStyle w:val="StyleUnderline"/>
        </w:rPr>
        <w:t xml:space="preserve"> China to countries throughout </w:t>
      </w:r>
      <w:r w:rsidRPr="004C7A36">
        <w:rPr>
          <w:rStyle w:val="Emphasis"/>
        </w:rPr>
        <w:t>Central Asia, the Middle East, and Europe</w:t>
      </w:r>
      <w:r w:rsidRPr="004C7A36">
        <w:rPr>
          <w:rFonts w:ascii="Cambria" w:hAnsi="Cambria"/>
          <w:sz w:val="16"/>
        </w:rPr>
        <w:t>; BRI, AIIB, and RCEP</w:t>
      </w:r>
      <w:r w:rsidRPr="003433F9">
        <w:rPr>
          <w:rFonts w:ascii="Cambria" w:hAnsi="Cambria"/>
          <w:sz w:val="16"/>
        </w:rPr>
        <w:t xml:space="preserve"> look like the beginning of an alternative institutional architecture to rival Washington</w:t>
      </w:r>
      <w:r>
        <w:rPr>
          <w:rFonts w:ascii="Cambria" w:hAnsi="Cambria"/>
          <w:sz w:val="16"/>
        </w:rPr>
        <w:t>’</w:t>
      </w:r>
      <w:r w:rsidRPr="003433F9">
        <w:rPr>
          <w:rFonts w:ascii="Cambria" w:hAnsi="Cambria"/>
          <w:sz w:val="16"/>
        </w:rPr>
        <w:t xml:space="preserve">s. In 2017, </w:t>
      </w:r>
      <w:r w:rsidRPr="004C7A36">
        <w:rPr>
          <w:rStyle w:val="StyleUnderline"/>
          <w:highlight w:val="cyan"/>
        </w:rPr>
        <w:t>Xi</w:t>
      </w:r>
      <w:r w:rsidRPr="003433F9">
        <w:rPr>
          <w:rFonts w:ascii="Cambria" w:hAnsi="Cambria"/>
          <w:sz w:val="16"/>
        </w:rPr>
        <w:t xml:space="preserve"> Jinping </w:t>
      </w:r>
      <w:r w:rsidRPr="004C7A36">
        <w:rPr>
          <w:rStyle w:val="StyleUnderline"/>
          <w:highlight w:val="cyan"/>
        </w:rPr>
        <w:t>told the</w:t>
      </w:r>
      <w:r w:rsidRPr="003433F9">
        <w:rPr>
          <w:rFonts w:ascii="Cambria" w:hAnsi="Cambria"/>
          <w:sz w:val="16"/>
        </w:rPr>
        <w:t xml:space="preserve"> </w:t>
      </w:r>
      <w:r w:rsidRPr="003433F9">
        <w:rPr>
          <w:rStyle w:val="StyleUnderline"/>
        </w:rPr>
        <w:t xml:space="preserve">Nineteenth National Congress of the </w:t>
      </w:r>
      <w:r w:rsidRPr="004C7A36">
        <w:rPr>
          <w:rStyle w:val="StyleUnderline"/>
          <w:highlight w:val="cyan"/>
        </w:rPr>
        <w:t>C</w:t>
      </w:r>
      <w:r w:rsidRPr="003433F9">
        <w:rPr>
          <w:rStyle w:val="StyleUnderline"/>
        </w:rPr>
        <w:t xml:space="preserve">hinese </w:t>
      </w:r>
      <w:r w:rsidRPr="004C7A36">
        <w:rPr>
          <w:rStyle w:val="StyleUnderline"/>
          <w:highlight w:val="cyan"/>
        </w:rPr>
        <w:t>C</w:t>
      </w:r>
      <w:r w:rsidRPr="004C7A36">
        <w:rPr>
          <w:rStyle w:val="StyleUnderline"/>
        </w:rPr>
        <w:t>o</w:t>
      </w:r>
      <w:r w:rsidRPr="003433F9">
        <w:rPr>
          <w:rStyle w:val="StyleUnderline"/>
        </w:rPr>
        <w:t xml:space="preserve">mmunist </w:t>
      </w:r>
      <w:r w:rsidRPr="004C7A36">
        <w:rPr>
          <w:rStyle w:val="StyleUnderline"/>
          <w:highlight w:val="cyan"/>
        </w:rPr>
        <w:t>P</w:t>
      </w:r>
      <w:r w:rsidRPr="003433F9">
        <w:rPr>
          <w:rStyle w:val="StyleUnderline"/>
        </w:rPr>
        <w:t xml:space="preserve">arty that </w:t>
      </w:r>
      <w:r w:rsidRPr="004C7A36">
        <w:rPr>
          <w:rStyle w:val="StyleUnderline"/>
          <w:highlight w:val="cyan"/>
        </w:rPr>
        <w:t>Beijing could</w:t>
      </w:r>
      <w:r w:rsidRPr="003433F9">
        <w:rPr>
          <w:rFonts w:ascii="Cambria" w:hAnsi="Cambria"/>
          <w:sz w:val="16"/>
        </w:rPr>
        <w:t xml:space="preserve"> now </w:t>
      </w:r>
      <w:r>
        <w:rPr>
          <w:rFonts w:ascii="Cambria" w:hAnsi="Cambria"/>
          <w:sz w:val="16"/>
        </w:rPr>
        <w:t>“</w:t>
      </w:r>
      <w:r w:rsidRPr="004C7A36">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4C7A36">
        <w:rPr>
          <w:rStyle w:val="StyleUnderline"/>
          <w:highlight w:val="cyan"/>
        </w:rPr>
        <w:t xml:space="preserve">and act as an </w:t>
      </w:r>
      <w:r w:rsidRPr="004C7A36">
        <w:rPr>
          <w:rStyle w:val="Emphasis"/>
          <w:highlight w:val="cyan"/>
        </w:rPr>
        <w:t>alternative</w:t>
      </w:r>
      <w:r w:rsidRPr="004C7A36">
        <w:rPr>
          <w:rStyle w:val="StyleUnderline"/>
          <w:highlight w:val="cyan"/>
        </w:rPr>
        <w:t xml:space="preserve"> to </w:t>
      </w:r>
      <w:r w:rsidRPr="004C7A36">
        <w:rPr>
          <w:rStyle w:val="Emphasis"/>
          <w:highlight w:val="cyan"/>
        </w:rPr>
        <w:t>U.S. leadership</w:t>
      </w:r>
      <w:r w:rsidRPr="003433F9">
        <w:rPr>
          <w:rFonts w:ascii="Cambria" w:hAnsi="Cambria"/>
          <w:sz w:val="16"/>
        </w:rPr>
        <w:t>.38</w:t>
      </w:r>
    </w:p>
    <w:p w14:paraId="15C3EE2A" w14:textId="77777777" w:rsidR="000162A5" w:rsidRDefault="000162A5" w:rsidP="000162A5">
      <w:pPr>
        <w:rPr>
          <w:rFonts w:ascii="Cambria" w:hAnsi="Cambria"/>
          <w:sz w:val="16"/>
        </w:rPr>
      </w:pP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4C7A36">
        <w:rPr>
          <w:rStyle w:val="Emphasis"/>
          <w:highlight w:val="cyan"/>
        </w:rPr>
        <w:t>revisionism</w:t>
      </w:r>
      <w:r w:rsidRPr="003433F9">
        <w:rPr>
          <w:rFonts w:ascii="Cambria" w:hAnsi="Cambria"/>
          <w:sz w:val="16"/>
        </w:rPr>
        <w:t xml:space="preserve"> we are seeing today </w:t>
      </w:r>
      <w:r w:rsidRPr="004C7A36">
        <w:rPr>
          <w:rStyle w:val="StyleUnderline"/>
          <w:highlight w:val="cyan"/>
        </w:rPr>
        <w:t xml:space="preserve">may </w:t>
      </w:r>
      <w:r w:rsidRPr="004C7A36">
        <w:rPr>
          <w:rStyle w:val="StyleUnderline"/>
        </w:rPr>
        <w:t xml:space="preserve">therefore </w:t>
      </w:r>
      <w:r w:rsidRPr="004C7A36">
        <w:rPr>
          <w:rStyle w:val="StyleUnderline"/>
          <w:highlight w:val="cyan"/>
        </w:rPr>
        <w:t xml:space="preserve">be </w:t>
      </w:r>
      <w:r w:rsidRPr="004C7A36">
        <w:rPr>
          <w:rStyle w:val="Emphasis"/>
          <w:highlight w:val="cyan"/>
        </w:rPr>
        <w:t>only the beginning</w:t>
      </w:r>
      <w:r w:rsidRPr="003433F9">
        <w:rPr>
          <w:rFonts w:ascii="Cambria" w:hAnsi="Cambria"/>
          <w:sz w:val="16"/>
        </w:rPr>
        <w:t xml:space="preserve">. As </w:t>
      </w:r>
      <w:r w:rsidRPr="004C7A36">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4C7A36">
        <w:rPr>
          <w:rStyle w:val="StyleUnderline"/>
          <w:highlight w:val="cyan"/>
        </w:rPr>
        <w:t>will</w:t>
      </w:r>
      <w:r w:rsidRPr="003433F9">
        <w:rPr>
          <w:rStyle w:val="StyleUnderline"/>
        </w:rPr>
        <w:t xml:space="preserve"> </w:t>
      </w:r>
      <w:r w:rsidRPr="003433F9">
        <w:rPr>
          <w:rStyle w:val="Emphasis"/>
        </w:rPr>
        <w:t xml:space="preserve">surely </w:t>
      </w:r>
      <w:r w:rsidRPr="004C7A36">
        <w:rPr>
          <w:rStyle w:val="Emphasis"/>
          <w:highlight w:val="cyan"/>
        </w:rPr>
        <w:t>move on</w:t>
      </w:r>
      <w:r w:rsidRPr="004C7A36">
        <w:rPr>
          <w:rStyle w:val="StyleUnderline"/>
          <w:highlight w:val="cyan"/>
        </w:rPr>
        <w:t xml:space="preserve"> to </w:t>
      </w:r>
      <w:r w:rsidRPr="004C7A36">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4C7A36">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4C7A36">
        <w:rPr>
          <w:rStyle w:val="StyleUnderline"/>
          <w:highlight w:val="cyan"/>
        </w:rPr>
        <w:t>has</w:t>
      </w:r>
      <w:r w:rsidRPr="003433F9">
        <w:rPr>
          <w:rStyle w:val="StyleUnderline"/>
        </w:rPr>
        <w:t xml:space="preserve"> so often </w:t>
      </w:r>
      <w:r w:rsidRPr="004C7A36">
        <w:rPr>
          <w:rStyle w:val="StyleUnderline"/>
          <w:highlight w:val="cyan"/>
        </w:rPr>
        <w:t xml:space="preserve">presaged </w:t>
      </w:r>
      <w:r w:rsidRPr="004C7A36">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4C7A36">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4C7A36">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p>
    <w:p w14:paraId="18948D2A" w14:textId="77777777" w:rsidR="000162A5" w:rsidRPr="006B49A1" w:rsidRDefault="000162A5" w:rsidP="000162A5">
      <w:pPr>
        <w:rPr>
          <w:rStyle w:val="StyleUnderline"/>
        </w:rPr>
      </w:pPr>
      <w:r>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4C7A36">
        <w:rPr>
          <w:rStyle w:val="StyleUnderline"/>
          <w:highlight w:val="cyan"/>
        </w:rPr>
        <w:t>America should</w:t>
      </w:r>
      <w:r w:rsidRPr="006B49A1">
        <w:rPr>
          <w:rStyle w:val="StyleUnderline"/>
        </w:rPr>
        <w:t xml:space="preserve"> </w:t>
      </w:r>
      <w:r w:rsidRPr="006B49A1">
        <w:rPr>
          <w:rStyle w:val="Emphasis"/>
        </w:rPr>
        <w:t xml:space="preserve">aggressively </w:t>
      </w:r>
      <w:r w:rsidRPr="004C7A36">
        <w:rPr>
          <w:rStyle w:val="Emphasis"/>
          <w:highlight w:val="cyan"/>
        </w:rPr>
        <w:t>bolster its defenses</w:t>
      </w:r>
      <w:r w:rsidRPr="004C7A36">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14:paraId="15F837D0" w14:textId="77777777" w:rsidR="000162A5" w:rsidRPr="009D4B72" w:rsidRDefault="000162A5" w:rsidP="000162A5">
      <w:pPr>
        <w:pStyle w:val="Heading4"/>
        <w:rPr>
          <w:rFonts w:ascii="Cambria" w:hAnsi="Cambria"/>
        </w:rPr>
      </w:pPr>
      <w:r>
        <w:rPr>
          <w:rFonts w:ascii="Cambria" w:hAnsi="Cambria"/>
        </w:rPr>
        <w:t xml:space="preserve">A </w:t>
      </w:r>
      <w:r w:rsidRPr="0080451C">
        <w:rPr>
          <w:rFonts w:ascii="Cambria" w:hAnsi="Cambria"/>
          <w:u w:val="single"/>
        </w:rPr>
        <w:t>receding</w:t>
      </w:r>
      <w:r>
        <w:rPr>
          <w:rFonts w:ascii="Cambria" w:hAnsi="Cambria"/>
        </w:rPr>
        <w:t xml:space="preserve"> US deterrent is a </w:t>
      </w:r>
      <w:r w:rsidRPr="0080451C">
        <w:rPr>
          <w:rFonts w:ascii="Cambria" w:hAnsi="Cambria"/>
          <w:u w:val="single"/>
        </w:rPr>
        <w:t>catalyst</w:t>
      </w:r>
      <w:r>
        <w:rPr>
          <w:rFonts w:ascii="Cambria" w:hAnsi="Cambria"/>
        </w:rPr>
        <w:t xml:space="preserve"> for </w:t>
      </w:r>
      <w:r w:rsidRPr="0080451C">
        <w:rPr>
          <w:rFonts w:ascii="Cambria" w:hAnsi="Cambria"/>
          <w:u w:val="single"/>
        </w:rPr>
        <w:t>great-power conflict</w:t>
      </w:r>
      <w:r>
        <w:rPr>
          <w:rFonts w:ascii="Cambria" w:hAnsi="Cambria"/>
        </w:rPr>
        <w:t xml:space="preserve"> — decline causes </w:t>
      </w:r>
      <w:r w:rsidRPr="00787EF4">
        <w:rPr>
          <w:rFonts w:ascii="Cambria" w:hAnsi="Cambria"/>
          <w:u w:val="single"/>
        </w:rPr>
        <w:t>transition wars</w:t>
      </w:r>
      <w:r>
        <w:rPr>
          <w:rFonts w:ascii="Cambria" w:hAnsi="Cambria"/>
        </w:rPr>
        <w:t xml:space="preserve"> and </w:t>
      </w:r>
      <w:r w:rsidRPr="00787EF4">
        <w:rPr>
          <w:rFonts w:ascii="Cambria" w:hAnsi="Cambria"/>
          <w:u w:val="single"/>
        </w:rPr>
        <w:t>miscalculation</w:t>
      </w:r>
      <w:r>
        <w:rPr>
          <w:rFonts w:ascii="Cambria" w:hAnsi="Cambria"/>
        </w:rPr>
        <w:t xml:space="preserve">. </w:t>
      </w:r>
      <w:r w:rsidRPr="00021678">
        <w:rPr>
          <w:rFonts w:ascii="Cambria" w:hAnsi="Cambria"/>
          <w:highlight w:val="magenta"/>
        </w:rPr>
        <w:t>&lt;&lt;Note—The first part of this card helps set up realism</w:t>
      </w:r>
      <w:r>
        <w:rPr>
          <w:rFonts w:ascii="Cambria" w:hAnsi="Cambria"/>
          <w:highlight w:val="magenta"/>
        </w:rPr>
        <w:t xml:space="preserve"> and </w:t>
      </w:r>
      <w:r w:rsidRPr="00021678">
        <w:rPr>
          <w:rFonts w:ascii="Cambria" w:hAnsi="Cambria"/>
          <w:highlight w:val="magenta"/>
        </w:rPr>
        <w:t>AT: Ks very well—you can most likely exclude it otherwise&gt;&gt;</w:t>
      </w:r>
    </w:p>
    <w:p w14:paraId="6E81D8D6" w14:textId="77777777" w:rsidR="000162A5" w:rsidRPr="009D4B72" w:rsidRDefault="000162A5" w:rsidP="000162A5">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7: Rediscovering Tragedy;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06688561" w14:textId="77777777" w:rsidR="000162A5" w:rsidRPr="0080451C" w:rsidRDefault="000162A5" w:rsidP="000162A5">
      <w:pPr>
        <w:rPr>
          <w:rFonts w:ascii="Cambria" w:hAnsi="Cambria"/>
          <w:sz w:val="16"/>
        </w:rPr>
      </w:pPr>
      <w:r w:rsidRPr="0080451C">
        <w:rPr>
          <w:rFonts w:ascii="Cambria" w:hAnsi="Cambria"/>
          <w:sz w:val="16"/>
        </w:rPr>
        <w:t xml:space="preserve">Moreover, </w:t>
      </w:r>
      <w:r w:rsidRPr="0029390B">
        <w:rPr>
          <w:rStyle w:val="StyleUnderline"/>
          <w:highlight w:val="cyan"/>
        </w:rPr>
        <w:t>if discussions of</w:t>
      </w:r>
      <w:r w:rsidRPr="00AE1C13">
        <w:rPr>
          <w:rStyle w:val="StyleUnderline"/>
        </w:rPr>
        <w:t xml:space="preserve"> </w:t>
      </w:r>
      <w:r>
        <w:rPr>
          <w:rStyle w:val="StyleUnderline"/>
        </w:rPr>
        <w:t>“</w:t>
      </w:r>
      <w:r w:rsidRPr="0029390B">
        <w:rPr>
          <w:rStyle w:val="StyleUnderline"/>
          <w:highlight w:val="cyan"/>
        </w:rPr>
        <w:t>international order</w:t>
      </w:r>
      <w:r>
        <w:rPr>
          <w:rStyle w:val="StyleUnderline"/>
        </w:rPr>
        <w:t>”</w:t>
      </w:r>
      <w:r w:rsidRPr="00AE1C13">
        <w:rPr>
          <w:rStyle w:val="StyleUnderline"/>
        </w:rPr>
        <w:t xml:space="preserve"> </w:t>
      </w:r>
      <w:r w:rsidRPr="0029390B">
        <w:rPr>
          <w:rStyle w:val="StyleUnderline"/>
          <w:highlight w:val="cyan"/>
        </w:rPr>
        <w:t>can</w:t>
      </w:r>
      <w:r w:rsidRPr="00AE1C13">
        <w:rPr>
          <w:rStyle w:val="StyleUnderline"/>
        </w:rPr>
        <w:t xml:space="preserve"> quickly </w:t>
      </w:r>
      <w:r w:rsidRPr="0029390B">
        <w:rPr>
          <w:rStyle w:val="StyleUnderline"/>
          <w:highlight w:val="cyan"/>
        </w:rPr>
        <w:t xml:space="preserve">take on an </w:t>
      </w:r>
      <w:r w:rsidRPr="0029390B">
        <w:rPr>
          <w:rStyle w:val="Emphasis"/>
          <w:highlight w:val="cyan"/>
        </w:rPr>
        <w:t>abstract quality</w:t>
      </w:r>
      <w:r w:rsidRPr="0029390B">
        <w:rPr>
          <w:rStyle w:val="StyleUnderline"/>
          <w:highlight w:val="cyan"/>
        </w:rPr>
        <w:t xml:space="preserve">, the </w:t>
      </w:r>
      <w:r w:rsidRPr="0029390B">
        <w:rPr>
          <w:rStyle w:val="Emphasis"/>
          <w:highlight w:val="cyan"/>
        </w:rPr>
        <w:t>consequences of collapse</w:t>
      </w:r>
      <w:r w:rsidRPr="0080451C">
        <w:rPr>
          <w:rFonts w:ascii="Cambria" w:hAnsi="Cambria"/>
          <w:sz w:val="16"/>
        </w:rPr>
        <w:t>—</w:t>
      </w:r>
      <w:r w:rsidRPr="0029390B">
        <w:rPr>
          <w:rStyle w:val="StyleUnderline"/>
        </w:rPr>
        <w:t xml:space="preserve">the </w:t>
      </w:r>
      <w:r w:rsidRPr="0029390B">
        <w:rPr>
          <w:rStyle w:val="Emphasis"/>
        </w:rPr>
        <w:t>lives lost</w:t>
      </w:r>
      <w:r w:rsidRPr="00AE1C13">
        <w:rPr>
          <w:rStyle w:val="StyleUnderline"/>
        </w:rPr>
        <w:t xml:space="preserve"> </w:t>
      </w:r>
      <w:r w:rsidRPr="0080451C">
        <w:rPr>
          <w:rFonts w:ascii="Cambria" w:hAnsi="Cambria"/>
          <w:sz w:val="16"/>
        </w:rPr>
        <w:t xml:space="preserve">or ruptured, the prosperity destroyed, </w:t>
      </w:r>
      <w:r w:rsidRPr="00AE1C13">
        <w:rPr>
          <w:rStyle w:val="StyleUnderline"/>
        </w:rPr>
        <w:t xml:space="preserve">the </w:t>
      </w:r>
      <w:r w:rsidRPr="00AE1C13">
        <w:rPr>
          <w:rStyle w:val="Emphasis"/>
        </w:rPr>
        <w:t>moral depravities</w:t>
      </w:r>
      <w:r w:rsidRPr="00AE1C13">
        <w:rPr>
          <w:rStyle w:val="StyleUnderline"/>
        </w:rPr>
        <w:t xml:space="preserve"> committed</w:t>
      </w:r>
      <w:r w:rsidRPr="0080451C">
        <w:rPr>
          <w:rFonts w:ascii="Cambria" w:hAnsi="Cambria"/>
          <w:sz w:val="16"/>
        </w:rPr>
        <w:t>—</w:t>
      </w:r>
      <w:r w:rsidRPr="0029390B">
        <w:rPr>
          <w:rStyle w:val="StyleUnderline"/>
          <w:highlight w:val="cyan"/>
        </w:rPr>
        <w:t xml:space="preserve">can be </w:t>
      </w:r>
      <w:r w:rsidRPr="0029390B">
        <w:rPr>
          <w:rStyle w:val="Emphasis"/>
          <w:highlight w:val="cyan"/>
        </w:rPr>
        <w:t>frighteningly concrete</w:t>
      </w:r>
      <w:r w:rsidRPr="0080451C">
        <w:rPr>
          <w:rFonts w:ascii="Cambria" w:hAnsi="Cambria"/>
          <w:sz w:val="16"/>
        </w:rPr>
        <w:t xml:space="preserve">. Thucydides had it right when he described what happens in such a vacuum of security and morality: </w:t>
      </w:r>
      <w:r>
        <w:rPr>
          <w:rFonts w:ascii="Cambria" w:hAnsi="Cambria"/>
          <w:sz w:val="16"/>
        </w:rPr>
        <w:t>“</w:t>
      </w:r>
      <w:r w:rsidRPr="0080451C">
        <w:rPr>
          <w:rFonts w:ascii="Cambria" w:hAnsi="Cambria"/>
          <w:sz w:val="16"/>
        </w:rPr>
        <w:t>Death thus raged in every shape … there was no length to which violence did not go.</w:t>
      </w:r>
      <w:r>
        <w:rPr>
          <w:rFonts w:ascii="Cambria" w:hAnsi="Cambria"/>
          <w:sz w:val="16"/>
        </w:rPr>
        <w:t>”</w:t>
      </w:r>
      <w:r w:rsidRPr="0080451C">
        <w:rPr>
          <w:rFonts w:ascii="Cambria" w:hAnsi="Cambria"/>
          <w:sz w:val="16"/>
        </w:rPr>
        <w:t>3</w:t>
      </w:r>
    </w:p>
    <w:p w14:paraId="72D1829F" w14:textId="77777777" w:rsidR="000162A5" w:rsidRPr="000A354A" w:rsidRDefault="000162A5" w:rsidP="000162A5">
      <w:pPr>
        <w:rPr>
          <w:rStyle w:val="StyleUnderline"/>
        </w:rPr>
      </w:pPr>
      <w:r w:rsidRPr="0080451C">
        <w:rPr>
          <w:rFonts w:ascii="Cambria" w:hAnsi="Cambria"/>
          <w:sz w:val="16"/>
        </w:rPr>
        <w:t xml:space="preserve">This is all indisputably </w:t>
      </w:r>
      <w:r w:rsidRPr="0080451C">
        <w:rPr>
          <w:rFonts w:ascii="Cambria" w:hAnsi="Cambria"/>
          <w:strike/>
          <w:sz w:val="16"/>
        </w:rPr>
        <w:t>depressing</w:t>
      </w:r>
      <w:r w:rsidRPr="0080451C">
        <w:rPr>
          <w:rFonts w:ascii="Cambria" w:hAnsi="Cambria"/>
          <w:sz w:val="16"/>
        </w:rPr>
        <w:t xml:space="preserve">, but it should not be the least bit surprising. </w:t>
      </w:r>
      <w:r w:rsidRPr="001B1C9E">
        <w:rPr>
          <w:sz w:val="16"/>
          <w:szCs w:val="16"/>
        </w:rPr>
        <w:t>If it were possible to construct an international system that was truly universal</w:t>
      </w:r>
      <w:r w:rsidRPr="001B1C9E">
        <w:rPr>
          <w:rFonts w:ascii="Cambria" w:hAnsi="Cambria"/>
          <w:sz w:val="10"/>
          <w:szCs w:val="16"/>
        </w:rPr>
        <w:t xml:space="preserve"> </w:t>
      </w:r>
      <w:r w:rsidRPr="0080451C">
        <w:rPr>
          <w:rFonts w:ascii="Cambria" w:hAnsi="Cambria"/>
          <w:sz w:val="16"/>
        </w:rPr>
        <w:t xml:space="preserve">in its appeal; if it were possible to freeze global power relationships at that moment of creation; </w:t>
      </w:r>
      <w:r w:rsidRPr="00710B16">
        <w:rPr>
          <w:rStyle w:val="StyleUnderline"/>
          <w:highlight w:val="cyan"/>
        </w:rPr>
        <w:t xml:space="preserve">if it were possible for states to </w:t>
      </w:r>
      <w:r w:rsidRPr="00021678">
        <w:rPr>
          <w:rStyle w:val="Emphasis"/>
          <w:highlight w:val="cyan"/>
        </w:rPr>
        <w:t>put aside the</w:t>
      </w:r>
      <w:r w:rsidRPr="00710B16">
        <w:rPr>
          <w:rStyle w:val="StyleUnderline"/>
        </w:rPr>
        <w:t xml:space="preserve"> very human ambitions, emotions, and </w:t>
      </w:r>
      <w:r w:rsidRPr="00021678">
        <w:rPr>
          <w:rStyle w:val="Emphasis"/>
          <w:highlight w:val="cyan"/>
        </w:rPr>
        <w:t>fears</w:t>
      </w:r>
      <w:r w:rsidRPr="00710B16">
        <w:rPr>
          <w:rStyle w:val="StyleUnderline"/>
          <w:highlight w:val="cyan"/>
        </w:rPr>
        <w:t xml:space="preserve"> that </w:t>
      </w:r>
      <w:r w:rsidRPr="00021678">
        <w:rPr>
          <w:rStyle w:val="Emphasis"/>
          <w:highlight w:val="cyan"/>
        </w:rPr>
        <w:t>drive their behavior</w:t>
      </w:r>
      <w:r w:rsidRPr="00710B16">
        <w:rPr>
          <w:rStyle w:val="StyleUnderline"/>
        </w:rPr>
        <w:t>:</w:t>
      </w:r>
      <w:r w:rsidRPr="0080451C">
        <w:rPr>
          <w:rFonts w:ascii="Cambria" w:hAnsi="Cambria"/>
          <w:sz w:val="16"/>
        </w:rPr>
        <w:t xml:space="preserve"> </w:t>
      </w:r>
      <w:r w:rsidRPr="000A354A">
        <w:rPr>
          <w:rStyle w:val="StyleUnderline"/>
        </w:rPr>
        <w:t xml:space="preserve">then, perhaps, </w:t>
      </w:r>
      <w:r w:rsidRPr="00710B16">
        <w:rPr>
          <w:rStyle w:val="StyleUnderline"/>
          <w:highlight w:val="cyan"/>
        </w:rPr>
        <w:t>the world could</w:t>
      </w:r>
      <w:r w:rsidRPr="000A354A">
        <w:rPr>
          <w:rStyle w:val="StyleUnderline"/>
        </w:rPr>
        <w:t xml:space="preserve"> </w:t>
      </w:r>
      <w:r w:rsidRPr="000A354A">
        <w:rPr>
          <w:rStyle w:val="Emphasis"/>
        </w:rPr>
        <w:t xml:space="preserve">permanently </w:t>
      </w:r>
      <w:r w:rsidRPr="00710B16">
        <w:rPr>
          <w:rStyle w:val="Emphasis"/>
          <w:highlight w:val="cyan"/>
        </w:rPr>
        <w:t>escape</w:t>
      </w:r>
      <w:r w:rsidRPr="000A354A">
        <w:rPr>
          <w:rStyle w:val="StyleUnderline"/>
        </w:rPr>
        <w:t xml:space="preserve"> the </w:t>
      </w:r>
      <w:r w:rsidRPr="00710B16">
        <w:rPr>
          <w:rStyle w:val="Emphasis"/>
          <w:highlight w:val="cyan"/>
        </w:rPr>
        <w:t>competitive impulses</w:t>
      </w:r>
      <w:r w:rsidRPr="000A354A">
        <w:rPr>
          <w:rStyle w:val="StyleUnderline"/>
        </w:rPr>
        <w:t xml:space="preserve"> that make international orders </w:t>
      </w:r>
      <w:r w:rsidRPr="000A354A">
        <w:rPr>
          <w:rStyle w:val="Emphasis"/>
        </w:rPr>
        <w:t>impermanent</w:t>
      </w:r>
      <w:r w:rsidRPr="000A354A">
        <w:rPr>
          <w:rStyle w:val="StyleUnderline"/>
        </w:rPr>
        <w:t xml:space="preserve"> and their demise </w:t>
      </w:r>
      <w:r w:rsidRPr="000A354A">
        <w:rPr>
          <w:rStyle w:val="Emphasis"/>
        </w:rPr>
        <w:t>so traumatic</w:t>
      </w:r>
      <w:r w:rsidRPr="0080451C">
        <w:rPr>
          <w:rFonts w:ascii="Cambria" w:hAnsi="Cambria"/>
          <w:sz w:val="16"/>
        </w:rPr>
        <w:t xml:space="preserve">. </w:t>
      </w:r>
      <w:r w:rsidRPr="007206F1">
        <w:rPr>
          <w:rStyle w:val="Emphasis"/>
          <w:highlight w:val="cyan"/>
        </w:rPr>
        <w:t>But</w:t>
      </w:r>
      <w:r w:rsidRPr="00710B16">
        <w:rPr>
          <w:rStyle w:val="StyleUnderline"/>
          <w:highlight w:val="cyan"/>
        </w:rPr>
        <w:t xml:space="preserve"> </w:t>
      </w:r>
      <w:r w:rsidRPr="00710B16">
        <w:rPr>
          <w:rStyle w:val="Emphasis"/>
        </w:rPr>
        <w:t>none of this</w:t>
      </w:r>
      <w:r w:rsidRPr="00710B16">
        <w:rPr>
          <w:rStyle w:val="StyleUnderline"/>
        </w:rPr>
        <w:t xml:space="preserve"> has </w:t>
      </w:r>
      <w:r w:rsidRPr="00710B16">
        <w:rPr>
          <w:rStyle w:val="Emphasis"/>
        </w:rPr>
        <w:t>ever</w:t>
      </w:r>
      <w:r w:rsidRPr="00710B16">
        <w:rPr>
          <w:rStyle w:val="StyleUnderline"/>
        </w:rPr>
        <w:t xml:space="preserve"> been possible</w:t>
      </w:r>
      <w:r w:rsidRPr="0080451C">
        <w:rPr>
          <w:rFonts w:ascii="Cambria" w:hAnsi="Cambria"/>
          <w:sz w:val="16"/>
        </w:rPr>
        <w:t xml:space="preserve">. </w:t>
      </w:r>
      <w:r w:rsidRPr="000A354A">
        <w:rPr>
          <w:rStyle w:val="Emphasis"/>
        </w:rPr>
        <w:t xml:space="preserve">International </w:t>
      </w:r>
      <w:r w:rsidRPr="000A354A">
        <w:rPr>
          <w:rStyle w:val="Emphasis"/>
        </w:rPr>
        <w:lastRenderedPageBreak/>
        <w:t>orders</w:t>
      </w:r>
      <w:r w:rsidRPr="000A354A">
        <w:rPr>
          <w:rStyle w:val="StyleUnderline"/>
        </w:rPr>
        <w:t xml:space="preserve">, even the most </w:t>
      </w:r>
      <w:r w:rsidRPr="000A354A">
        <w:rPr>
          <w:rStyle w:val="Emphasis"/>
        </w:rPr>
        <w:t>inclusive</w:t>
      </w:r>
      <w:r w:rsidRPr="000A354A">
        <w:rPr>
          <w:rStyle w:val="StyleUnderline"/>
        </w:rPr>
        <w:t xml:space="preserve"> ones, create winners and losers because they benefit states </w:t>
      </w:r>
      <w:r w:rsidRPr="000A354A">
        <w:rPr>
          <w:rStyle w:val="Emphasis"/>
        </w:rPr>
        <w:t>unequally</w:t>
      </w:r>
      <w:r w:rsidRPr="000A354A">
        <w:rPr>
          <w:rStyle w:val="StyleUnderline"/>
        </w:rPr>
        <w:t>.</w:t>
      </w:r>
      <w:r w:rsidRPr="0080451C">
        <w:rPr>
          <w:rFonts w:ascii="Cambria" w:hAnsi="Cambria"/>
          <w:sz w:val="16"/>
        </w:rPr>
        <w:t xml:space="preserve"> </w:t>
      </w:r>
      <w:r w:rsidRPr="000A354A">
        <w:rPr>
          <w:rStyle w:val="StyleUnderline"/>
        </w:rPr>
        <w:t xml:space="preserve">The power balances that underpin a given system </w:t>
      </w:r>
      <w:r w:rsidRPr="000A354A">
        <w:rPr>
          <w:rStyle w:val="Emphasis"/>
        </w:rPr>
        <w:t>shift over time</w:t>
      </w:r>
      <w:r w:rsidRPr="000A354A">
        <w:rPr>
          <w:rStyle w:val="StyleUnderline"/>
        </w:rPr>
        <w:t xml:space="preserve">, encouraging </w:t>
      </w:r>
      <w:r w:rsidRPr="000A354A">
        <w:rPr>
          <w:rStyle w:val="Emphasis"/>
        </w:rPr>
        <w:t>new tests of strength</w:t>
      </w:r>
      <w:r w:rsidRPr="0080451C">
        <w:rPr>
          <w:rFonts w:ascii="Cambria" w:hAnsi="Cambria"/>
          <w:sz w:val="16"/>
        </w:rPr>
        <w:t xml:space="preserve">. And although the human desire for peace and prosperity is strong, </w:t>
      </w:r>
      <w:r w:rsidRPr="00710B16">
        <w:rPr>
          <w:rStyle w:val="StyleUnderline"/>
          <w:highlight w:val="cyan"/>
        </w:rPr>
        <w:t>countries</w:t>
      </w:r>
      <w:r w:rsidRPr="0080451C">
        <w:rPr>
          <w:rFonts w:ascii="Cambria" w:hAnsi="Cambria"/>
          <w:sz w:val="16"/>
        </w:rPr>
        <w:t xml:space="preserve"> also </w:t>
      </w:r>
      <w:r w:rsidRPr="00710B16">
        <w:rPr>
          <w:rStyle w:val="StyleUnderline"/>
          <w:highlight w:val="cyan"/>
        </w:rPr>
        <w:t xml:space="preserve">remain </w:t>
      </w:r>
      <w:r w:rsidRPr="00710B16">
        <w:rPr>
          <w:rStyle w:val="Emphasis"/>
          <w:highlight w:val="cyan"/>
        </w:rPr>
        <w:t>motivated</w:t>
      </w:r>
      <w:r w:rsidRPr="00710B16">
        <w:rPr>
          <w:rStyle w:val="StyleUnderline"/>
          <w:highlight w:val="cyan"/>
        </w:rPr>
        <w:t xml:space="preserve"> by</w:t>
      </w:r>
      <w:r w:rsidRPr="0080451C">
        <w:rPr>
          <w:rFonts w:ascii="Cambria" w:hAnsi="Cambria"/>
          <w:sz w:val="16"/>
        </w:rPr>
        <w:t xml:space="preserve"> ideological passion, greed, and </w:t>
      </w:r>
      <w:r w:rsidRPr="00015FE2">
        <w:rPr>
          <w:rStyle w:val="Emphasis"/>
          <w:highlight w:val="cyan"/>
        </w:rPr>
        <w:t>insecurity</w:t>
      </w:r>
      <w:r w:rsidRPr="0080451C">
        <w:rPr>
          <w:rFonts w:ascii="Cambria" w:hAnsi="Cambria"/>
          <w:sz w:val="16"/>
        </w:rPr>
        <w:t xml:space="preserve">. </w:t>
      </w:r>
      <w:r w:rsidRPr="000A354A">
        <w:rPr>
          <w:rStyle w:val="StyleUnderline"/>
        </w:rPr>
        <w:t xml:space="preserve">The most </w:t>
      </w:r>
      <w:r w:rsidRPr="000A354A">
        <w:rPr>
          <w:rStyle w:val="Emphasis"/>
        </w:rPr>
        <w:t>successful orders</w:t>
      </w:r>
      <w:r w:rsidRPr="000A354A">
        <w:rPr>
          <w:rStyle w:val="StyleUnderline"/>
        </w:rPr>
        <w:t xml:space="preserve"> can mitigate the </w:t>
      </w:r>
      <w:r w:rsidRPr="000A354A">
        <w:rPr>
          <w:rStyle w:val="Emphasis"/>
        </w:rPr>
        <w:t>effects</w:t>
      </w:r>
      <w:r w:rsidRPr="000A354A">
        <w:rPr>
          <w:rStyle w:val="StyleUnderline"/>
        </w:rPr>
        <w:t xml:space="preserve"> of these dynamics</w:t>
      </w:r>
      <w:r w:rsidRPr="0080451C">
        <w:rPr>
          <w:rFonts w:ascii="Cambria" w:hAnsi="Cambria"/>
          <w:sz w:val="16"/>
        </w:rPr>
        <w:t xml:space="preserve">; they can suppress the sources of conflict and upheaval. </w:t>
      </w:r>
      <w:r w:rsidRPr="000A354A">
        <w:rPr>
          <w:rStyle w:val="StyleUnderline"/>
        </w:rPr>
        <w:t xml:space="preserve">But they cannot </w:t>
      </w:r>
      <w:r w:rsidRPr="00015FE2">
        <w:rPr>
          <w:rStyle w:val="Emphasis"/>
        </w:rPr>
        <w:t>eliminate</w:t>
      </w:r>
      <w:r w:rsidRPr="000A354A">
        <w:rPr>
          <w:rStyle w:val="Emphasis"/>
        </w:rPr>
        <w:t xml:space="preserve"> them entirely</w:t>
      </w:r>
      <w:r w:rsidRPr="000A354A">
        <w:rPr>
          <w:rStyle w:val="StyleUnderline"/>
        </w:rPr>
        <w:t>.</w:t>
      </w:r>
    </w:p>
    <w:p w14:paraId="6A8D0A4A" w14:textId="77777777" w:rsidR="000162A5" w:rsidRPr="0080451C" w:rsidRDefault="000162A5" w:rsidP="000162A5">
      <w:pPr>
        <w:rPr>
          <w:rFonts w:ascii="Cambria" w:hAnsi="Cambria"/>
          <w:sz w:val="16"/>
        </w:rPr>
      </w:pPr>
      <w:r w:rsidRPr="0080451C">
        <w:rPr>
          <w:rFonts w:ascii="Cambria" w:hAnsi="Cambria"/>
          <w:sz w:val="16"/>
        </w:rPr>
        <w:t xml:space="preserve">This point is essential in considering the trajectory of the post-1945 order. </w:t>
      </w:r>
      <w:r w:rsidRPr="000A354A">
        <w:rPr>
          <w:rStyle w:val="StyleUnderline"/>
        </w:rPr>
        <w:t xml:space="preserve">It is tempting for individuals in nearly every geopolitical era to believe that their world is somehow different—that it is </w:t>
      </w:r>
      <w:r w:rsidRPr="000A354A">
        <w:rPr>
          <w:rStyle w:val="Emphasis"/>
        </w:rPr>
        <w:t>immune</w:t>
      </w:r>
      <w:r w:rsidRPr="000A354A">
        <w:rPr>
          <w:rStyle w:val="StyleUnderline"/>
        </w:rPr>
        <w:t xml:space="preserve"> to the </w:t>
      </w:r>
      <w:r w:rsidRPr="000A354A">
        <w:rPr>
          <w:rStyle w:val="Emphasis"/>
        </w:rPr>
        <w:t>dangers of conflict</w:t>
      </w:r>
      <w:r w:rsidRPr="000A354A">
        <w:rPr>
          <w:rStyle w:val="StyleUnderline"/>
        </w:rPr>
        <w:t xml:space="preserve"> and </w:t>
      </w:r>
      <w:r w:rsidRPr="000A354A">
        <w:rPr>
          <w:rStyle w:val="Emphasis"/>
        </w:rPr>
        <w:t>collapse</w:t>
      </w:r>
      <w:r w:rsidRPr="0080451C">
        <w:rPr>
          <w:rFonts w:ascii="Cambria" w:hAnsi="Cambria"/>
          <w:sz w:val="16"/>
        </w:rPr>
        <w:t xml:space="preserve">. </w:t>
      </w:r>
      <w:r w:rsidRPr="000A354A">
        <w:rPr>
          <w:rStyle w:val="StyleUnderline"/>
        </w:rPr>
        <w:t xml:space="preserve">It is </w:t>
      </w:r>
      <w:r w:rsidRPr="000A354A">
        <w:rPr>
          <w:rStyle w:val="Emphasis"/>
        </w:rPr>
        <w:t>alluring</w:t>
      </w:r>
      <w:r w:rsidRPr="000A354A">
        <w:rPr>
          <w:rStyle w:val="StyleUnderline"/>
        </w:rPr>
        <w:t xml:space="preserve"> to think that progress can be </w:t>
      </w:r>
      <w:r w:rsidRPr="000A354A">
        <w:rPr>
          <w:rStyle w:val="Emphasis"/>
        </w:rPr>
        <w:t>self-sustaining</w:t>
      </w:r>
      <w:r w:rsidRPr="000A354A">
        <w:rPr>
          <w:rStyle w:val="StyleUnderline"/>
        </w:rPr>
        <w:t xml:space="preserve">, and that </w:t>
      </w:r>
      <w:r w:rsidRPr="000A354A">
        <w:rPr>
          <w:rStyle w:val="Emphasis"/>
        </w:rPr>
        <w:t>liberal principles can triumph</w:t>
      </w:r>
      <w:r w:rsidRPr="000A354A">
        <w:rPr>
          <w:rStyle w:val="StyleUnderline"/>
        </w:rPr>
        <w:t xml:space="preserve"> even if liberal </w:t>
      </w:r>
      <w:r w:rsidRPr="000A354A">
        <w:rPr>
          <w:rStyle w:val="Emphasis"/>
        </w:rPr>
        <w:t>actors</w:t>
      </w:r>
      <w:r w:rsidRPr="000A354A">
        <w:rPr>
          <w:rStyle w:val="StyleUnderline"/>
        </w:rPr>
        <w:t xml:space="preserve"> are </w:t>
      </w:r>
      <w:r w:rsidRPr="000A354A">
        <w:rPr>
          <w:rStyle w:val="Emphasis"/>
        </w:rPr>
        <w:t>no longer preeminent</w:t>
      </w:r>
      <w:r w:rsidRPr="000A354A">
        <w:rPr>
          <w:rStyle w:val="StyleUnderline"/>
        </w:rPr>
        <w:t>.</w:t>
      </w:r>
      <w:r w:rsidRPr="0080451C">
        <w:rPr>
          <w:sz w:val="16"/>
        </w:rPr>
        <w:t xml:space="preserve"> To do so, however, is to fall prey to the same ahistorical mindset that so predictably precedes the fall. Yes, </w:t>
      </w:r>
      <w:r w:rsidRPr="000A354A">
        <w:rPr>
          <w:rStyle w:val="StyleUnderline"/>
        </w:rPr>
        <w:t xml:space="preserve">the American order is </w:t>
      </w:r>
      <w:r w:rsidRPr="000A354A">
        <w:rPr>
          <w:rStyle w:val="Emphasis"/>
        </w:rPr>
        <w:t>exceptional</w:t>
      </w:r>
      <w:r w:rsidRPr="000A354A">
        <w:rPr>
          <w:rStyle w:val="StyleUnderline"/>
        </w:rPr>
        <w:t xml:space="preserve"> in the level of </w:t>
      </w:r>
      <w:r w:rsidRPr="000A354A">
        <w:rPr>
          <w:rStyle w:val="Emphasis"/>
        </w:rPr>
        <w:t>stability, prosperity</w:t>
      </w:r>
      <w:r w:rsidRPr="000A354A">
        <w:rPr>
          <w:rStyle w:val="StyleUnderline"/>
        </w:rPr>
        <w:t xml:space="preserve">, and </w:t>
      </w:r>
      <w:r w:rsidRPr="000A354A">
        <w:rPr>
          <w:rStyle w:val="Emphasis"/>
        </w:rPr>
        <w:t>liberal dominance</w:t>
      </w:r>
      <w:r w:rsidRPr="000A354A">
        <w:rPr>
          <w:rStyle w:val="StyleUnderline"/>
        </w:rPr>
        <w:t xml:space="preserve"> it has provided</w:t>
      </w:r>
      <w:r w:rsidRPr="0080451C">
        <w:rPr>
          <w:rFonts w:ascii="Cambria" w:hAnsi="Cambria"/>
          <w:sz w:val="16"/>
        </w:rPr>
        <w:t xml:space="preserve">, and in the level of consent it has generated from countries around the world. </w:t>
      </w:r>
      <w:r w:rsidRPr="000A354A">
        <w:rPr>
          <w:rStyle w:val="StyleUnderline"/>
        </w:rPr>
        <w:t xml:space="preserve">Yet it is </w:t>
      </w:r>
      <w:r w:rsidRPr="000A354A">
        <w:rPr>
          <w:rStyle w:val="Emphasis"/>
        </w:rPr>
        <w:t>not so exceptional</w:t>
      </w:r>
      <w:r w:rsidRPr="000A354A">
        <w:rPr>
          <w:rStyle w:val="StyleUnderline"/>
        </w:rPr>
        <w:t xml:space="preserve"> as to be </w:t>
      </w:r>
      <w:r w:rsidRPr="000A354A">
        <w:rPr>
          <w:rStyle w:val="Emphasis"/>
        </w:rPr>
        <w:t>exempt</w:t>
      </w:r>
      <w:r w:rsidRPr="000A354A">
        <w:rPr>
          <w:rStyle w:val="StyleUnderline"/>
        </w:rPr>
        <w:t xml:space="preserve"> from the dangers of decline and decay.</w:t>
      </w:r>
      <w:r w:rsidRPr="0080451C">
        <w:rPr>
          <w:rFonts w:ascii="Cambria" w:hAnsi="Cambria"/>
          <w:sz w:val="16"/>
        </w:rPr>
        <w:t xml:space="preserve"> As the Greeks surely would have realized, in fact, it is precisely when one succumbs to the illusion that tragedy is impossible that tragedy becomes all the more likely.</w:t>
      </w:r>
    </w:p>
    <w:p w14:paraId="3FD0B4E4" w14:textId="77777777" w:rsidR="000162A5" w:rsidRPr="0080451C" w:rsidRDefault="000162A5" w:rsidP="000162A5">
      <w:pPr>
        <w:rPr>
          <w:rFonts w:ascii="Cambria" w:hAnsi="Cambria"/>
          <w:sz w:val="16"/>
        </w:rPr>
      </w:pPr>
      <w:r w:rsidRPr="0080451C">
        <w:rPr>
          <w:rFonts w:ascii="Cambria" w:hAnsi="Cambria"/>
          <w:sz w:val="16"/>
        </w:rPr>
        <w:t>II</w:t>
      </w:r>
    </w:p>
    <w:p w14:paraId="44B859E8" w14:textId="77777777" w:rsidR="000162A5" w:rsidRPr="0080451C" w:rsidRDefault="000162A5" w:rsidP="000162A5">
      <w:pPr>
        <w:rPr>
          <w:sz w:val="16"/>
        </w:rPr>
      </w:pPr>
      <w:r w:rsidRPr="0080451C">
        <w:rPr>
          <w:sz w:val="16"/>
        </w:rPr>
        <w:t>This leads to a second component of a tragic sensibility—an appreciation that tragedy is once again stalking global affairs. The U.S.-led system is undoubtedly strong and resilient in many respects, as shown by the simple fact that it has survived as long as it has. Yet what endured in the past is not destined to endure in the future, and today the structure is groaning as the stresses mount.</w:t>
      </w:r>
    </w:p>
    <w:p w14:paraId="6F5DF344" w14:textId="77777777" w:rsidR="000162A5" w:rsidRPr="0080451C" w:rsidRDefault="000162A5" w:rsidP="000162A5">
      <w:pPr>
        <w:rPr>
          <w:rFonts w:ascii="Cambria" w:hAnsi="Cambria"/>
          <w:sz w:val="16"/>
        </w:rPr>
      </w:pPr>
      <w:r w:rsidRPr="000A354A">
        <w:rPr>
          <w:rStyle w:val="Emphasis"/>
        </w:rPr>
        <w:t>Long-standing principles</w:t>
      </w:r>
      <w:r w:rsidRPr="000A354A">
        <w:rPr>
          <w:rStyle w:val="StyleUnderline"/>
        </w:rPr>
        <w:t xml:space="preserve"> such as </w:t>
      </w:r>
      <w:r w:rsidRPr="000A354A">
        <w:rPr>
          <w:rStyle w:val="Emphasis"/>
        </w:rPr>
        <w:t>nonaggression</w:t>
      </w:r>
      <w:r w:rsidRPr="000A354A">
        <w:rPr>
          <w:rStyle w:val="StyleUnderline"/>
        </w:rPr>
        <w:t xml:space="preserve"> and </w:t>
      </w:r>
      <w:r w:rsidRPr="000A354A">
        <w:rPr>
          <w:rStyle w:val="Emphasis"/>
        </w:rPr>
        <w:t>freedom of</w:t>
      </w:r>
      <w:r w:rsidRPr="000A354A">
        <w:rPr>
          <w:rStyle w:val="StyleUnderline"/>
        </w:rPr>
        <w:t xml:space="preserve"> </w:t>
      </w:r>
      <w:r w:rsidRPr="000A354A">
        <w:rPr>
          <w:rStyle w:val="Emphasis"/>
        </w:rPr>
        <w:t>navigation</w:t>
      </w:r>
      <w:r w:rsidRPr="000A354A">
        <w:rPr>
          <w:rStyle w:val="StyleUnderline"/>
        </w:rPr>
        <w:t xml:space="preserve"> are being </w:t>
      </w:r>
      <w:r w:rsidRPr="000A354A">
        <w:rPr>
          <w:rStyle w:val="Emphasis"/>
        </w:rPr>
        <w:t>undermined</w:t>
      </w:r>
      <w:r w:rsidRPr="000A354A">
        <w:rPr>
          <w:rStyle w:val="StyleUnderline"/>
        </w:rPr>
        <w:t xml:space="preserve"> from Eastern Europe to the South China Sea</w:t>
      </w:r>
      <w:r w:rsidRPr="0080451C">
        <w:rPr>
          <w:rFonts w:ascii="Cambria" w:hAnsi="Cambria"/>
          <w:sz w:val="16"/>
        </w:rPr>
        <w:t xml:space="preserve">. International predators like North Korea and radical jihadist groups are using creative, asymmetric strategies to cause geopolitical disruption out of all proportion to their material power. The democratic wave has receded amid the growing prevalence and power of authoritarianism. </w:t>
      </w:r>
      <w:r w:rsidRPr="00710B16">
        <w:rPr>
          <w:rStyle w:val="Emphasis"/>
          <w:highlight w:val="cyan"/>
        </w:rPr>
        <w:t xml:space="preserve">Revisionist </w:t>
      </w:r>
      <w:r w:rsidRPr="00710B16">
        <w:rPr>
          <w:rStyle w:val="Emphasis"/>
        </w:rPr>
        <w:t>autocracie</w:t>
      </w:r>
      <w:r w:rsidRPr="00710B16">
        <w:rPr>
          <w:rStyle w:val="Emphasis"/>
          <w:highlight w:val="cyan"/>
        </w:rPr>
        <w:t>s</w:t>
      </w:r>
      <w:r w:rsidRPr="000A354A">
        <w:rPr>
          <w:rStyle w:val="StyleUnderline"/>
        </w:rPr>
        <w:t xml:space="preserve"> </w:t>
      </w:r>
      <w:r w:rsidRPr="00710B16">
        <w:rPr>
          <w:rStyle w:val="StyleUnderline"/>
          <w:highlight w:val="cyan"/>
        </w:rPr>
        <w:t>are</w:t>
      </w:r>
      <w:r w:rsidRPr="000A354A">
        <w:rPr>
          <w:rStyle w:val="StyleUnderline"/>
        </w:rPr>
        <w:t xml:space="preserve"> </w:t>
      </w:r>
      <w:r w:rsidRPr="00710B16">
        <w:rPr>
          <w:rStyle w:val="Emphasis"/>
          <w:highlight w:val="cyan"/>
        </w:rPr>
        <w:t>reshaping regional environments</w:t>
      </w:r>
      <w:r w:rsidRPr="000A354A">
        <w:rPr>
          <w:rStyle w:val="StyleUnderline"/>
        </w:rPr>
        <w:t xml:space="preserve"> in Europe, the Middle East, and East Asia, </w:t>
      </w:r>
      <w:r w:rsidRPr="00710B16">
        <w:rPr>
          <w:rStyle w:val="StyleUnderline"/>
          <w:highlight w:val="cyan"/>
        </w:rPr>
        <w:t>and</w:t>
      </w:r>
      <w:r w:rsidRPr="00710B16">
        <w:rPr>
          <w:rStyle w:val="StyleUnderline"/>
        </w:rPr>
        <w:t xml:space="preserve"> waging</w:t>
      </w:r>
      <w:r w:rsidRPr="000A354A">
        <w:rPr>
          <w:rStyle w:val="StyleUnderline"/>
        </w:rPr>
        <w:t xml:space="preserve"> </w:t>
      </w:r>
      <w:r w:rsidRPr="000A354A">
        <w:rPr>
          <w:rStyle w:val="Emphasis"/>
        </w:rPr>
        <w:t xml:space="preserve">sophisticated </w:t>
      </w:r>
      <w:r w:rsidRPr="00710B16">
        <w:rPr>
          <w:rStyle w:val="Emphasis"/>
        </w:rPr>
        <w:t>assaults</w:t>
      </w:r>
      <w:r w:rsidRPr="000A354A">
        <w:rPr>
          <w:rStyle w:val="Emphasis"/>
        </w:rPr>
        <w:t xml:space="preserve"> </w:t>
      </w:r>
      <w:r w:rsidRPr="000A354A">
        <w:rPr>
          <w:rStyle w:val="StyleUnderline"/>
        </w:rPr>
        <w:t xml:space="preserve">against the </w:t>
      </w:r>
      <w:r w:rsidRPr="000A354A">
        <w:rPr>
          <w:rStyle w:val="Emphasis"/>
        </w:rPr>
        <w:t>political systems</w:t>
      </w:r>
      <w:r w:rsidRPr="000A354A">
        <w:rPr>
          <w:rStyle w:val="StyleUnderline"/>
        </w:rPr>
        <w:t xml:space="preserve"> and </w:t>
      </w:r>
      <w:r w:rsidRPr="000A354A">
        <w:rPr>
          <w:rStyle w:val="Emphasis"/>
        </w:rPr>
        <w:t>geopolitical positions</w:t>
      </w:r>
      <w:r w:rsidRPr="000A354A">
        <w:rPr>
          <w:rStyle w:val="StyleUnderline"/>
        </w:rPr>
        <w:t xml:space="preserve"> of their </w:t>
      </w:r>
      <w:r w:rsidRPr="000A354A">
        <w:rPr>
          <w:rStyle w:val="Emphasis"/>
        </w:rPr>
        <w:t>competitors</w:t>
      </w:r>
      <w:r w:rsidRPr="0080451C">
        <w:rPr>
          <w:rFonts w:ascii="Cambria" w:hAnsi="Cambria"/>
          <w:sz w:val="16"/>
        </w:rPr>
        <w:t xml:space="preserve">. </w:t>
      </w:r>
      <w:r w:rsidRPr="000A354A">
        <w:rPr>
          <w:rStyle w:val="StyleUnderline"/>
        </w:rPr>
        <w:t xml:space="preserve">These countries are </w:t>
      </w:r>
      <w:r w:rsidRPr="00710B16">
        <w:rPr>
          <w:rStyle w:val="StyleUnderline"/>
          <w:highlight w:val="cyan"/>
        </w:rPr>
        <w:t>building</w:t>
      </w:r>
      <w:r w:rsidRPr="000A354A">
        <w:rPr>
          <w:rStyle w:val="StyleUnderline"/>
        </w:rPr>
        <w:t xml:space="preserve"> </w:t>
      </w:r>
      <w:r w:rsidRPr="000A354A">
        <w:rPr>
          <w:rStyle w:val="Emphasis"/>
        </w:rPr>
        <w:t xml:space="preserve">privileged </w:t>
      </w:r>
      <w:r w:rsidRPr="00710B16">
        <w:rPr>
          <w:rStyle w:val="Emphasis"/>
          <w:highlight w:val="cyan"/>
        </w:rPr>
        <w:t>spheres of influence</w:t>
      </w:r>
      <w:r w:rsidRPr="000A354A">
        <w:rPr>
          <w:rStyle w:val="StyleUnderline"/>
        </w:rPr>
        <w:t xml:space="preserve"> in </w:t>
      </w:r>
      <w:r w:rsidRPr="000A354A">
        <w:rPr>
          <w:rStyle w:val="Emphasis"/>
        </w:rPr>
        <w:t>critical areas</w:t>
      </w:r>
      <w:r w:rsidRPr="000A354A">
        <w:rPr>
          <w:rStyle w:val="StyleUnderline"/>
        </w:rPr>
        <w:t xml:space="preserve"> of the globe;</w:t>
      </w:r>
      <w:r w:rsidRPr="0080451C">
        <w:rPr>
          <w:rFonts w:ascii="Cambria" w:hAnsi="Cambria"/>
          <w:sz w:val="16"/>
        </w:rPr>
        <w:t xml:space="preserve"> they are casting ever longer shadows, both strategic and ideological, across the international landscape. Meanwhile, the countries with the most to lose should the current system crack are too often divided and demoralized; their strategic torpor and distraction are creating vacuums that the revisionists are all too happy to fill. The protectors of the post-1945 order seem stuck in neutral, or even reverse, as the attackers push forward. This has historically been a dangerous combination.</w:t>
      </w:r>
    </w:p>
    <w:p w14:paraId="024A7DAE" w14:textId="77777777" w:rsidR="000162A5" w:rsidRPr="0080451C" w:rsidRDefault="000162A5" w:rsidP="000162A5">
      <w:pPr>
        <w:rPr>
          <w:rFonts w:ascii="Cambria" w:hAnsi="Cambria"/>
          <w:sz w:val="16"/>
        </w:rPr>
      </w:pPr>
      <w:r w:rsidRPr="000A354A">
        <w:rPr>
          <w:rStyle w:val="StyleUnderline"/>
        </w:rPr>
        <w:t xml:space="preserve">Faced with this </w:t>
      </w:r>
      <w:r w:rsidRPr="0080451C">
        <w:rPr>
          <w:rStyle w:val="Emphasis"/>
        </w:rPr>
        <w:t>daunting panorama</w:t>
      </w:r>
      <w:r w:rsidRPr="000A354A">
        <w:rPr>
          <w:rStyle w:val="StyleUnderline"/>
        </w:rPr>
        <w:t xml:space="preserve">, some analysts will take refuge in the hope that these challenges will simply </w:t>
      </w:r>
      <w:r w:rsidRPr="0080451C">
        <w:rPr>
          <w:rStyle w:val="Emphasis"/>
        </w:rPr>
        <w:t>exhaust themselves</w:t>
      </w:r>
      <w:r w:rsidRPr="000A354A">
        <w:rPr>
          <w:rStyle w:val="StyleUnderline"/>
        </w:rPr>
        <w:t xml:space="preserve">, or that revisionist powers will be satiated once their </w:t>
      </w:r>
      <w:r w:rsidRPr="0080451C">
        <w:rPr>
          <w:rStyle w:val="Emphasis"/>
        </w:rPr>
        <w:t>regional ambitions are fulfilled</w:t>
      </w:r>
      <w:r w:rsidRPr="0080451C">
        <w:rPr>
          <w:rFonts w:ascii="Cambria" w:hAnsi="Cambria"/>
          <w:sz w:val="16"/>
        </w:rPr>
        <w:t xml:space="preserve">. </w:t>
      </w:r>
      <w:r w:rsidRPr="000A354A">
        <w:rPr>
          <w:rStyle w:val="StyleUnderline"/>
        </w:rPr>
        <w:t xml:space="preserve">Yet most systems tend toward </w:t>
      </w:r>
      <w:r w:rsidRPr="000A354A">
        <w:rPr>
          <w:rStyle w:val="Emphasis"/>
        </w:rPr>
        <w:t>more</w:t>
      </w:r>
      <w:r w:rsidRPr="000A354A">
        <w:rPr>
          <w:rStyle w:val="StyleUnderline"/>
        </w:rPr>
        <w:t xml:space="preserve">, rather than </w:t>
      </w:r>
      <w:r w:rsidRPr="000A354A">
        <w:rPr>
          <w:rStyle w:val="Emphasis"/>
        </w:rPr>
        <w:t>less, entropy over time</w:t>
      </w:r>
      <w:r w:rsidRPr="000A354A">
        <w:rPr>
          <w:rStyle w:val="StyleUnderline"/>
        </w:rPr>
        <w:t xml:space="preserve">, meaning that more, rather than less, </w:t>
      </w:r>
      <w:r w:rsidRPr="000A354A">
        <w:rPr>
          <w:rStyle w:val="Emphasis"/>
        </w:rPr>
        <w:t>energy</w:t>
      </w:r>
      <w:r w:rsidRPr="000A354A">
        <w:rPr>
          <w:rStyle w:val="StyleUnderline"/>
        </w:rPr>
        <w:t xml:space="preserve"> is </w:t>
      </w:r>
      <w:r w:rsidRPr="000A354A">
        <w:rPr>
          <w:rStyle w:val="Emphasis"/>
        </w:rPr>
        <w:t>required to stabilize them</w:t>
      </w:r>
      <w:r w:rsidRPr="0080451C">
        <w:rPr>
          <w:rFonts w:ascii="Cambria" w:hAnsi="Cambria"/>
          <w:sz w:val="16"/>
        </w:rPr>
        <w:t xml:space="preserve">. And </w:t>
      </w:r>
      <w:r w:rsidRPr="0094615D">
        <w:rPr>
          <w:rStyle w:val="Emphasis"/>
          <w:highlight w:val="cyan"/>
        </w:rPr>
        <w:t>revisionist powers</w:t>
      </w:r>
      <w:r w:rsidRPr="0094615D">
        <w:rPr>
          <w:rStyle w:val="StyleUnderline"/>
          <w:highlight w:val="cyan"/>
        </w:rPr>
        <w:t xml:space="preserve"> </w:t>
      </w:r>
      <w:r w:rsidRPr="0094615D">
        <w:rPr>
          <w:rStyle w:val="Emphasis"/>
          <w:highlight w:val="cyan"/>
        </w:rPr>
        <w:t>rarely</w:t>
      </w:r>
      <w:r w:rsidRPr="000A354A">
        <w:rPr>
          <w:rStyle w:val="StyleUnderline"/>
        </w:rPr>
        <w:t xml:space="preserve"> reach some </w:t>
      </w:r>
      <w:r w:rsidRPr="000A354A">
        <w:rPr>
          <w:rStyle w:val="Emphasis"/>
        </w:rPr>
        <w:t>natural point at</w:t>
      </w:r>
      <w:r w:rsidRPr="000A354A">
        <w:rPr>
          <w:rStyle w:val="StyleUnderline"/>
        </w:rPr>
        <w:t xml:space="preserve"> which their aspirations </w:t>
      </w:r>
      <w:r w:rsidRPr="0094615D">
        <w:rPr>
          <w:rStyle w:val="Emphasis"/>
          <w:highlight w:val="cyan"/>
        </w:rPr>
        <w:t>subside</w:t>
      </w:r>
      <w:r w:rsidRPr="0080451C">
        <w:rPr>
          <w:rFonts w:ascii="Cambria" w:hAnsi="Cambria"/>
          <w:sz w:val="16"/>
        </w:rPr>
        <w:t xml:space="preserve">; </w:t>
      </w:r>
      <w:r w:rsidRPr="0094615D">
        <w:rPr>
          <w:rStyle w:val="StyleUnderline"/>
          <w:highlight w:val="cyan"/>
        </w:rPr>
        <w:t xml:space="preserve">those aspirations often </w:t>
      </w:r>
      <w:r w:rsidRPr="0094615D">
        <w:rPr>
          <w:rStyle w:val="Emphasis"/>
          <w:highlight w:val="cyan"/>
        </w:rPr>
        <w:t>grow</w:t>
      </w:r>
      <w:r w:rsidRPr="0094615D">
        <w:rPr>
          <w:rStyle w:val="StyleUnderline"/>
          <w:highlight w:val="cyan"/>
        </w:rPr>
        <w:t xml:space="preserve"> with </w:t>
      </w:r>
      <w:r w:rsidRPr="0094615D">
        <w:rPr>
          <w:rStyle w:val="Emphasis"/>
          <w:highlight w:val="cyan"/>
        </w:rPr>
        <w:t>each success</w:t>
      </w:r>
      <w:r w:rsidRPr="0080451C">
        <w:rPr>
          <w:rFonts w:ascii="Cambria" w:hAnsi="Cambria"/>
          <w:sz w:val="16"/>
        </w:rPr>
        <w:t xml:space="preserve">.4 Today, the dissatisfied dictatorships, especially </w:t>
      </w:r>
      <w:r w:rsidRPr="0094615D">
        <w:rPr>
          <w:rStyle w:val="Emphasis"/>
        </w:rPr>
        <w:t>Russia</w:t>
      </w:r>
      <w:r w:rsidRPr="0094615D">
        <w:rPr>
          <w:rStyle w:val="StyleUnderline"/>
        </w:rPr>
        <w:t xml:space="preserve"> and </w:t>
      </w:r>
      <w:r w:rsidRPr="0094615D">
        <w:rPr>
          <w:rStyle w:val="Emphasis"/>
        </w:rPr>
        <w:t>China</w:t>
      </w:r>
      <w:r w:rsidRPr="0080451C">
        <w:rPr>
          <w:rFonts w:ascii="Cambria" w:hAnsi="Cambria"/>
          <w:sz w:val="16"/>
        </w:rPr>
        <w:t xml:space="preserve">, </w:t>
      </w:r>
      <w:r w:rsidRPr="000A354A">
        <w:rPr>
          <w:rStyle w:val="StyleUnderline"/>
        </w:rPr>
        <w:t xml:space="preserve">see themselves as </w:t>
      </w:r>
      <w:r w:rsidRPr="0094615D">
        <w:rPr>
          <w:rStyle w:val="StyleUnderline"/>
        </w:rPr>
        <w:t>being</w:t>
      </w:r>
      <w:r w:rsidRPr="000A354A">
        <w:rPr>
          <w:rStyle w:val="StyleUnderline"/>
        </w:rPr>
        <w:t xml:space="preserve"> locked in a form of </w:t>
      </w:r>
      <w:r w:rsidRPr="000A354A">
        <w:rPr>
          <w:rStyle w:val="Emphasis"/>
        </w:rPr>
        <w:t>geopolitical conflict</w:t>
      </w:r>
      <w:r w:rsidRPr="000A354A">
        <w:rPr>
          <w:rStyle w:val="StyleUnderline"/>
        </w:rPr>
        <w:t xml:space="preserve"> with the </w:t>
      </w:r>
      <w:r w:rsidRPr="000A354A">
        <w:rPr>
          <w:rStyle w:val="Emphasis"/>
        </w:rPr>
        <w:t>United States</w:t>
      </w:r>
      <w:r w:rsidRPr="000A354A">
        <w:rPr>
          <w:rStyle w:val="StyleUnderline"/>
        </w:rPr>
        <w:t>;</w:t>
      </w:r>
      <w:r w:rsidRPr="0080451C">
        <w:rPr>
          <w:rFonts w:ascii="Cambria" w:hAnsi="Cambria"/>
          <w:sz w:val="16"/>
        </w:rPr>
        <w:t xml:space="preserve"> </w:t>
      </w:r>
      <w:r w:rsidRPr="000A354A">
        <w:rPr>
          <w:rStyle w:val="StyleUnderline"/>
        </w:rPr>
        <w:t xml:space="preserve">they are already using </w:t>
      </w:r>
      <w:r w:rsidRPr="000A354A">
        <w:rPr>
          <w:rStyle w:val="Emphasis"/>
        </w:rPr>
        <w:t>force</w:t>
      </w:r>
      <w:r w:rsidRPr="000A354A">
        <w:rPr>
          <w:rStyle w:val="StyleUnderline"/>
        </w:rPr>
        <w:t xml:space="preserve"> and </w:t>
      </w:r>
      <w:r w:rsidRPr="0080451C">
        <w:rPr>
          <w:sz w:val="16"/>
        </w:rPr>
        <w:t>other types of</w:t>
      </w:r>
      <w:r w:rsidRPr="000A354A">
        <w:rPr>
          <w:rStyle w:val="StyleUnderline"/>
        </w:rPr>
        <w:t xml:space="preserve"> </w:t>
      </w:r>
      <w:r w:rsidRPr="000A354A">
        <w:rPr>
          <w:rStyle w:val="Emphasis"/>
        </w:rPr>
        <w:t>coercion</w:t>
      </w:r>
      <w:r w:rsidRPr="000A354A">
        <w:rPr>
          <w:rStyle w:val="StyleUnderline"/>
        </w:rPr>
        <w:t xml:space="preserve"> to </w:t>
      </w:r>
      <w:r w:rsidRPr="000A354A">
        <w:rPr>
          <w:rStyle w:val="Emphasis"/>
        </w:rPr>
        <w:t xml:space="preserve">chip away </w:t>
      </w:r>
      <w:r w:rsidRPr="000A354A">
        <w:rPr>
          <w:rStyle w:val="StyleUnderline"/>
        </w:rPr>
        <w:t>at the American order</w:t>
      </w:r>
      <w:r w:rsidRPr="0080451C">
        <w:rPr>
          <w:rFonts w:ascii="Cambria" w:hAnsi="Cambria"/>
          <w:sz w:val="16"/>
        </w:rPr>
        <w:t xml:space="preserve">. </w:t>
      </w:r>
      <w:r w:rsidRPr="0094615D">
        <w:rPr>
          <w:rStyle w:val="StyleUnderline"/>
          <w:highlight w:val="cyan"/>
        </w:rPr>
        <w:t xml:space="preserve">Should they succeed in </w:t>
      </w:r>
      <w:r w:rsidRPr="0094615D">
        <w:rPr>
          <w:rStyle w:val="Emphasis"/>
          <w:highlight w:val="cyan"/>
        </w:rPr>
        <w:t>claiming regional primacy</w:t>
      </w:r>
      <w:r w:rsidRPr="0094615D">
        <w:rPr>
          <w:rStyle w:val="StyleUnderline"/>
          <w:highlight w:val="cyan"/>
        </w:rPr>
        <w:t xml:space="preserve"> and reestablishing a </w:t>
      </w:r>
      <w:r w:rsidRPr="0094615D">
        <w:rPr>
          <w:rStyle w:val="Emphasis"/>
          <w:highlight w:val="cyan"/>
        </w:rPr>
        <w:t>spheres-of-influence world</w:t>
      </w:r>
      <w:r w:rsidRPr="0094615D">
        <w:rPr>
          <w:rStyle w:val="StyleUnderline"/>
          <w:highlight w:val="cyan"/>
        </w:rPr>
        <w:t>, the result would</w:t>
      </w:r>
      <w:r w:rsidRPr="000A354A">
        <w:rPr>
          <w:rStyle w:val="StyleUnderline"/>
        </w:rPr>
        <w:t xml:space="preserve"> be not to </w:t>
      </w:r>
      <w:r w:rsidRPr="000A354A">
        <w:rPr>
          <w:rStyle w:val="Emphasis"/>
        </w:rPr>
        <w:t>dampen</w:t>
      </w:r>
      <w:r w:rsidRPr="000A354A">
        <w:rPr>
          <w:rStyle w:val="StyleUnderline"/>
        </w:rPr>
        <w:t xml:space="preserve"> but to </w:t>
      </w:r>
      <w:r w:rsidRPr="0094615D">
        <w:rPr>
          <w:rStyle w:val="Emphasis"/>
          <w:highlight w:val="cyan"/>
        </w:rPr>
        <w:t>inflame international conflict.</w:t>
      </w:r>
      <w:r w:rsidRPr="0094615D">
        <w:rPr>
          <w:rStyle w:val="StyleUnderline"/>
          <w:highlight w:val="cyan"/>
        </w:rPr>
        <w:t xml:space="preserve"> </w:t>
      </w:r>
      <w:r w:rsidRPr="0094615D">
        <w:rPr>
          <w:rStyle w:val="Emphasis"/>
          <w:highlight w:val="cyan"/>
        </w:rPr>
        <w:t>Competition</w:t>
      </w:r>
      <w:r w:rsidRPr="000A354A">
        <w:rPr>
          <w:rStyle w:val="StyleUnderline"/>
        </w:rPr>
        <w:t xml:space="preserve"> among the great powers </w:t>
      </w:r>
      <w:r w:rsidRPr="0094615D">
        <w:rPr>
          <w:rStyle w:val="StyleUnderline"/>
          <w:highlight w:val="cyan"/>
        </w:rPr>
        <w:t xml:space="preserve">would </w:t>
      </w:r>
      <w:r w:rsidRPr="0094615D">
        <w:rPr>
          <w:rStyle w:val="Emphasis"/>
          <w:highlight w:val="cyan"/>
        </w:rPr>
        <w:t>intensify</w:t>
      </w:r>
      <w:r w:rsidRPr="0094615D">
        <w:rPr>
          <w:rStyle w:val="StyleUnderline"/>
          <w:highlight w:val="cyan"/>
        </w:rPr>
        <w:t xml:space="preserve"> as </w:t>
      </w:r>
      <w:r w:rsidRPr="0094615D">
        <w:rPr>
          <w:rStyle w:val="Emphasis"/>
          <w:highlight w:val="cyan"/>
        </w:rPr>
        <w:t>hostile spheres rub up against one another</w:t>
      </w:r>
      <w:r w:rsidRPr="000A354A">
        <w:rPr>
          <w:rStyle w:val="StyleUnderline"/>
        </w:rPr>
        <w:t xml:space="preserve">; the security of the </w:t>
      </w:r>
      <w:r w:rsidRPr="000A354A">
        <w:rPr>
          <w:rStyle w:val="Emphasis"/>
        </w:rPr>
        <w:t>global commons—</w:t>
      </w:r>
      <w:r w:rsidRPr="000A354A">
        <w:rPr>
          <w:rStyle w:val="StyleUnderline"/>
        </w:rPr>
        <w:t xml:space="preserve">the </w:t>
      </w:r>
      <w:r w:rsidRPr="000A354A">
        <w:rPr>
          <w:rStyle w:val="Emphasis"/>
        </w:rPr>
        <w:t>foundation</w:t>
      </w:r>
      <w:r w:rsidRPr="000A354A">
        <w:rPr>
          <w:rStyle w:val="StyleUnderline"/>
        </w:rPr>
        <w:t xml:space="preserve"> of </w:t>
      </w:r>
      <w:r w:rsidRPr="000A354A">
        <w:rPr>
          <w:rStyle w:val="Emphasis"/>
        </w:rPr>
        <w:t>international prosperity</w:t>
      </w:r>
      <w:r w:rsidRPr="000A354A">
        <w:rPr>
          <w:rStyle w:val="StyleUnderline"/>
        </w:rPr>
        <w:t xml:space="preserve">—would be threatened by </w:t>
      </w:r>
      <w:r w:rsidRPr="000A354A">
        <w:rPr>
          <w:rStyle w:val="Emphasis"/>
        </w:rPr>
        <w:t>escalating geopolitical rivalry</w:t>
      </w:r>
      <w:r w:rsidRPr="0080451C">
        <w:rPr>
          <w:rFonts w:ascii="Cambria" w:hAnsi="Cambria"/>
          <w:sz w:val="16"/>
        </w:rPr>
        <w:t xml:space="preserve">. The prospects for self-determination and liberalism would fade as small states fall under the sway of stronger, authoritarian neighbors. And crucially, as Daniel Twining notes, </w:t>
      </w:r>
      <w:r w:rsidRPr="0094615D">
        <w:rPr>
          <w:rStyle w:val="Emphasis"/>
          <w:highlight w:val="cyan"/>
        </w:rPr>
        <w:t>regional dominance</w:t>
      </w:r>
      <w:r w:rsidRPr="0094615D">
        <w:rPr>
          <w:rStyle w:val="StyleUnderline"/>
          <w:highlight w:val="cyan"/>
        </w:rPr>
        <w:t xml:space="preserve"> could serve as a </w:t>
      </w:r>
      <w:r>
        <w:rPr>
          <w:rStyle w:val="StyleUnderline"/>
          <w:highlight w:val="cyan"/>
        </w:rPr>
        <w:t>“</w:t>
      </w:r>
      <w:r w:rsidRPr="0094615D">
        <w:rPr>
          <w:rStyle w:val="Emphasis"/>
          <w:highlight w:val="cyan"/>
        </w:rPr>
        <w:t>springboard for global contestation</w:t>
      </w:r>
      <w:r>
        <w:rPr>
          <w:rStyle w:val="StyleUnderline"/>
          <w:highlight w:val="cyan"/>
        </w:rPr>
        <w:t>”</w:t>
      </w:r>
      <w:r w:rsidRPr="000A354A">
        <w:rPr>
          <w:rStyle w:val="StyleUnderline"/>
        </w:rPr>
        <w:t xml:space="preserve">—for the </w:t>
      </w:r>
      <w:r w:rsidRPr="000A354A">
        <w:rPr>
          <w:rStyle w:val="Emphasis"/>
        </w:rPr>
        <w:t>renewed clashes for systemic dominance</w:t>
      </w:r>
      <w:r w:rsidRPr="0080451C">
        <w:rPr>
          <w:rFonts w:ascii="Cambria" w:hAnsi="Cambria"/>
          <w:sz w:val="16"/>
        </w:rPr>
        <w:t xml:space="preserve"> that Americans thought they had left behind with the end of the Cold War.5</w:t>
      </w:r>
    </w:p>
    <w:p w14:paraId="7EC426FE" w14:textId="77777777" w:rsidR="000162A5" w:rsidRPr="0080451C" w:rsidRDefault="000162A5" w:rsidP="000162A5">
      <w:pPr>
        <w:rPr>
          <w:rFonts w:ascii="Cambria" w:hAnsi="Cambria"/>
          <w:sz w:val="16"/>
        </w:rPr>
      </w:pPr>
      <w:r w:rsidRPr="0080451C">
        <w:rPr>
          <w:rFonts w:ascii="Cambria" w:hAnsi="Cambria"/>
          <w:sz w:val="16"/>
        </w:rPr>
        <w:lastRenderedPageBreak/>
        <w:t xml:space="preserve">It is impossible to predict precisely when the pressures on the existing order might become unbearable, or to know how close we are to that critical inflection point at which the dangers metastasize and the pace of decay dramatically accelerates. One can only speculate what the terminal crisis of the system will look like if and when it occurs. What is clear is that the </w:t>
      </w:r>
      <w:r w:rsidRPr="000A354A">
        <w:rPr>
          <w:rStyle w:val="Emphasis"/>
        </w:rPr>
        <w:t>telltale signs of erosion</w:t>
      </w:r>
      <w:r w:rsidRPr="000A354A">
        <w:rPr>
          <w:rStyle w:val="StyleUnderline"/>
        </w:rPr>
        <w:t xml:space="preserve"> are </w:t>
      </w:r>
      <w:r w:rsidRPr="000A354A">
        <w:rPr>
          <w:rStyle w:val="Emphasis"/>
        </w:rPr>
        <w:t>already ubiquitous</w:t>
      </w:r>
      <w:r w:rsidRPr="000A354A">
        <w:rPr>
          <w:rStyle w:val="StyleUnderline"/>
        </w:rPr>
        <w:t xml:space="preserve"> and the trend-lines are </w:t>
      </w:r>
      <w:r w:rsidRPr="000A354A">
        <w:rPr>
          <w:rStyle w:val="Emphasis"/>
        </w:rPr>
        <w:t>running in the wrong direction</w:t>
      </w:r>
      <w:r w:rsidRPr="0080451C">
        <w:rPr>
          <w:rFonts w:ascii="Cambria" w:hAnsi="Cambria"/>
          <w:sz w:val="16"/>
        </w:rPr>
        <w:t>. The first step toward recovery is admitting you have a problem. Having a tragic sensibility requires seeing the world for what it is and where it is going, especially when the outlook is ominous.</w:t>
      </w:r>
    </w:p>
    <w:p w14:paraId="4618D39D" w14:textId="77777777" w:rsidR="000162A5" w:rsidRPr="0080451C" w:rsidRDefault="000162A5" w:rsidP="000162A5">
      <w:pPr>
        <w:rPr>
          <w:rFonts w:ascii="Cambria" w:hAnsi="Cambria"/>
          <w:sz w:val="16"/>
        </w:rPr>
      </w:pPr>
      <w:r w:rsidRPr="0080451C">
        <w:rPr>
          <w:rFonts w:ascii="Cambria" w:hAnsi="Cambria"/>
          <w:sz w:val="16"/>
        </w:rPr>
        <w:t>III</w:t>
      </w:r>
    </w:p>
    <w:p w14:paraId="417B09D3" w14:textId="77777777" w:rsidR="000162A5" w:rsidRPr="0080451C" w:rsidRDefault="000162A5" w:rsidP="000162A5">
      <w:pPr>
        <w:rPr>
          <w:rFonts w:ascii="Cambria" w:hAnsi="Cambria"/>
          <w:sz w:val="16"/>
        </w:rPr>
      </w:pPr>
      <w:r w:rsidRPr="0080451C">
        <w:rPr>
          <w:rFonts w:ascii="Cambria" w:hAnsi="Cambria"/>
          <w:sz w:val="16"/>
        </w:rPr>
        <w:t xml:space="preserve">If the international order is under strain, </w:t>
      </w:r>
      <w:r w:rsidRPr="0080451C">
        <w:rPr>
          <w:rStyle w:val="StyleUnderline"/>
        </w:rPr>
        <w:t xml:space="preserve">however, it does not follow that its </w:t>
      </w:r>
      <w:r w:rsidRPr="0080451C">
        <w:rPr>
          <w:rStyle w:val="Emphasis"/>
        </w:rPr>
        <w:t>collapse is unavoidable</w:t>
      </w:r>
      <w:r w:rsidRPr="0080451C">
        <w:rPr>
          <w:rFonts w:ascii="Cambria" w:hAnsi="Cambria"/>
          <w:sz w:val="16"/>
        </w:rPr>
        <w:t>. Here a third aspect of a tragic sensibility is vital: the ability to reject complacency without falling into fatalism.</w:t>
      </w:r>
    </w:p>
    <w:p w14:paraId="2834AAB0" w14:textId="77777777" w:rsidR="000162A5" w:rsidRPr="0080451C" w:rsidRDefault="000162A5" w:rsidP="000162A5">
      <w:pPr>
        <w:rPr>
          <w:rStyle w:val="StyleUnderline"/>
        </w:rPr>
      </w:pPr>
      <w:r w:rsidRPr="0080451C">
        <w:rPr>
          <w:rFonts w:ascii="Cambria" w:hAnsi="Cambria"/>
          <w:sz w:val="16"/>
        </w:rPr>
        <w:t xml:space="preserve">Nietzsche defined tragic pleasure as the </w:t>
      </w:r>
      <w:r>
        <w:rPr>
          <w:rFonts w:ascii="Cambria" w:hAnsi="Cambria"/>
          <w:sz w:val="16"/>
        </w:rPr>
        <w:t>“</w:t>
      </w:r>
      <w:r w:rsidRPr="0080451C">
        <w:rPr>
          <w:rFonts w:ascii="Cambria" w:hAnsi="Cambria"/>
          <w:sz w:val="16"/>
        </w:rPr>
        <w:t>reaffirmation of the will to live in the face of death.</w:t>
      </w:r>
      <w:r>
        <w:rPr>
          <w:rFonts w:ascii="Cambria" w:hAnsi="Cambria"/>
          <w:sz w:val="16"/>
        </w:rPr>
        <w:t>”</w:t>
      </w:r>
      <w:r w:rsidRPr="0080451C">
        <w:rPr>
          <w:rFonts w:ascii="Cambria" w:hAnsi="Cambria"/>
          <w:sz w:val="16"/>
        </w:rPr>
        <w:t>6 It was just such a rejection of fatalism—of the belief that the next great global crackup was inevitable—that motivated U.S. policymakers to create the post-1945 order and sustain it through the crises that followed. Today, it is true enough that the grandest aspirations of the post–Cold War era are unlikely to be fulfilled anytime soon. Given the instability and revisionism roiling the international environment, it is simply beyond America</w:t>
      </w:r>
      <w:r>
        <w:rPr>
          <w:rFonts w:ascii="Cambria" w:hAnsi="Cambria"/>
          <w:sz w:val="16"/>
        </w:rPr>
        <w:t>’</w:t>
      </w:r>
      <w:r w:rsidRPr="0080451C">
        <w:rPr>
          <w:rFonts w:ascii="Cambria" w:hAnsi="Cambria"/>
          <w:sz w:val="16"/>
        </w:rPr>
        <w:t xml:space="preserve">s power—if it was ever possible in the first place—to create a truly global order in which liberal values are universal, geopolitical competition has ceased, and authoritarian rivals have been fully pacified and converted into </w:t>
      </w:r>
      <w:r>
        <w:rPr>
          <w:rFonts w:ascii="Cambria" w:hAnsi="Cambria"/>
          <w:sz w:val="16"/>
        </w:rPr>
        <w:t>“</w:t>
      </w:r>
      <w:r w:rsidRPr="0080451C">
        <w:rPr>
          <w:rFonts w:ascii="Cambria" w:hAnsi="Cambria"/>
          <w:sz w:val="16"/>
        </w:rPr>
        <w:t>responsible stakeholders.</w:t>
      </w:r>
      <w:r>
        <w:rPr>
          <w:rFonts w:ascii="Cambria" w:hAnsi="Cambria"/>
          <w:sz w:val="16"/>
        </w:rPr>
        <w:t>”</w:t>
      </w:r>
      <w:r w:rsidRPr="0080451C">
        <w:rPr>
          <w:rFonts w:ascii="Cambria" w:hAnsi="Cambria"/>
          <w:sz w:val="16"/>
        </w:rPr>
        <w:t xml:space="preserve"> Yet the existing international order, incomplete and threatened as it is, still constitutes a remarkable historical achievement. </w:t>
      </w:r>
      <w:r w:rsidRPr="0080451C">
        <w:rPr>
          <w:rStyle w:val="StyleUnderline"/>
        </w:rPr>
        <w:t xml:space="preserve">The creation of a </w:t>
      </w:r>
      <w:r w:rsidRPr="0080451C">
        <w:rPr>
          <w:rStyle w:val="Emphasis"/>
        </w:rPr>
        <w:t>global balance of power</w:t>
      </w:r>
      <w:r w:rsidRPr="0080451C">
        <w:rPr>
          <w:rStyle w:val="StyleUnderline"/>
        </w:rPr>
        <w:t xml:space="preserve"> that favors</w:t>
      </w:r>
      <w:r w:rsidRPr="0080451C">
        <w:rPr>
          <w:rFonts w:ascii="Cambria" w:hAnsi="Cambria"/>
          <w:sz w:val="16"/>
        </w:rPr>
        <w:t xml:space="preserve"> the democracies, </w:t>
      </w:r>
      <w:r w:rsidRPr="0080451C">
        <w:rPr>
          <w:rStyle w:val="StyleUnderline"/>
        </w:rPr>
        <w:t xml:space="preserve">the prevention of </w:t>
      </w:r>
      <w:r w:rsidRPr="0080451C">
        <w:rPr>
          <w:rStyle w:val="Emphasis"/>
        </w:rPr>
        <w:t>unchecked aggression</w:t>
      </w:r>
      <w:r w:rsidRPr="0080451C">
        <w:rPr>
          <w:rStyle w:val="StyleUnderline"/>
        </w:rPr>
        <w:t xml:space="preserve"> and </w:t>
      </w:r>
      <w:r w:rsidRPr="0080451C">
        <w:rPr>
          <w:rStyle w:val="Emphasis"/>
        </w:rPr>
        <w:t>intimidation</w:t>
      </w:r>
      <w:r w:rsidRPr="0080451C">
        <w:rPr>
          <w:rFonts w:ascii="Cambria" w:hAnsi="Cambria"/>
          <w:sz w:val="16"/>
        </w:rPr>
        <w:t xml:space="preserve"> by predatory powers, </w:t>
      </w:r>
      <w:r w:rsidRPr="0080451C">
        <w:rPr>
          <w:rStyle w:val="StyleUnderline"/>
        </w:rPr>
        <w:t xml:space="preserve">and the promotion of a </w:t>
      </w:r>
      <w:r w:rsidRPr="0080451C">
        <w:rPr>
          <w:rStyle w:val="Emphasis"/>
        </w:rPr>
        <w:t>prosperous</w:t>
      </w:r>
      <w:r w:rsidRPr="0080451C">
        <w:rPr>
          <w:rStyle w:val="StyleUnderline"/>
        </w:rPr>
        <w:t xml:space="preserve"> and an </w:t>
      </w:r>
      <w:r w:rsidRPr="0080451C">
        <w:rPr>
          <w:rStyle w:val="Emphasis"/>
        </w:rPr>
        <w:t>integrated world</w:t>
      </w:r>
      <w:r w:rsidRPr="0080451C">
        <w:rPr>
          <w:rStyle w:val="StyleUnderline"/>
        </w:rPr>
        <w:t xml:space="preserve"> in which liberal values have achieved </w:t>
      </w:r>
      <w:r w:rsidRPr="0080451C">
        <w:rPr>
          <w:rStyle w:val="Emphasis"/>
        </w:rPr>
        <w:t>great prevalence</w:t>
      </w:r>
      <w:r w:rsidRPr="0080451C">
        <w:rPr>
          <w:rStyle w:val="StyleUnderline"/>
        </w:rPr>
        <w:t xml:space="preserve"> are </w:t>
      </w:r>
      <w:r w:rsidRPr="0080451C">
        <w:rPr>
          <w:rStyle w:val="Emphasis"/>
        </w:rPr>
        <w:t>all triumphs worth preservin</w:t>
      </w:r>
      <w:r w:rsidRPr="0080451C">
        <w:rPr>
          <w:rStyle w:val="StyleUnderline"/>
        </w:rPr>
        <w:t>g</w:t>
      </w:r>
      <w:r w:rsidRPr="0080451C">
        <w:rPr>
          <w:rFonts w:ascii="Cambria" w:hAnsi="Cambria"/>
          <w:sz w:val="16"/>
        </w:rPr>
        <w:t xml:space="preserve">. </w:t>
      </w:r>
      <w:r w:rsidRPr="0094615D">
        <w:rPr>
          <w:rStyle w:val="StyleUnderline"/>
          <w:highlight w:val="cyan"/>
        </w:rPr>
        <w:t xml:space="preserve">A </w:t>
      </w:r>
      <w:r w:rsidRPr="00776A3A">
        <w:rPr>
          <w:rStyle w:val="StyleUnderline"/>
        </w:rPr>
        <w:t xml:space="preserve">more </w:t>
      </w:r>
      <w:r w:rsidRPr="0094615D">
        <w:rPr>
          <w:rStyle w:val="Emphasis"/>
          <w:highlight w:val="cyan"/>
        </w:rPr>
        <w:t>reasonable goal</w:t>
      </w:r>
      <w:r w:rsidRPr="0080451C">
        <w:rPr>
          <w:rFonts w:ascii="Cambria" w:hAnsi="Cambria"/>
          <w:sz w:val="16"/>
        </w:rPr>
        <w:t xml:space="preserve">, then, </w:t>
      </w:r>
      <w:r w:rsidRPr="0094615D">
        <w:rPr>
          <w:rStyle w:val="StyleUnderline"/>
          <w:highlight w:val="cyan"/>
        </w:rPr>
        <w:t xml:space="preserve">would be to </w:t>
      </w:r>
      <w:r w:rsidRPr="0094615D">
        <w:rPr>
          <w:rStyle w:val="Emphasis"/>
          <w:highlight w:val="cyan"/>
        </w:rPr>
        <w:t>defend this existing order</w:t>
      </w:r>
      <w:r w:rsidRPr="0080451C">
        <w:rPr>
          <w:rStyle w:val="StyleUnderline"/>
        </w:rPr>
        <w:t xml:space="preserve"> against the depredations of those attacking it, and </w:t>
      </w:r>
      <w:r w:rsidRPr="0094615D">
        <w:rPr>
          <w:rStyle w:val="StyleUnderline"/>
          <w:highlight w:val="cyan"/>
        </w:rPr>
        <w:t xml:space="preserve">America </w:t>
      </w:r>
      <w:r w:rsidRPr="0094615D">
        <w:rPr>
          <w:rStyle w:val="Emphasis"/>
          <w:highlight w:val="cyan"/>
        </w:rPr>
        <w:t>undoubtedly has the power</w:t>
      </w:r>
      <w:r w:rsidRPr="0094615D">
        <w:rPr>
          <w:rStyle w:val="StyleUnderline"/>
          <w:highlight w:val="cyan"/>
        </w:rPr>
        <w:t xml:space="preserve"> for this </w:t>
      </w:r>
      <w:r w:rsidRPr="0094615D">
        <w:rPr>
          <w:rStyle w:val="Emphasis"/>
        </w:rPr>
        <w:t xml:space="preserve">essential </w:t>
      </w:r>
      <w:r w:rsidRPr="0094615D">
        <w:rPr>
          <w:rStyle w:val="Emphasis"/>
          <w:highlight w:val="cyan"/>
        </w:rPr>
        <w:t>undertaking</w:t>
      </w:r>
      <w:r w:rsidRPr="0080451C">
        <w:rPr>
          <w:rStyle w:val="StyleUnderline"/>
        </w:rPr>
        <w:t>.</w:t>
      </w:r>
    </w:p>
    <w:p w14:paraId="0784DCE9" w14:textId="77777777" w:rsidR="000162A5" w:rsidRPr="009D4B72" w:rsidRDefault="000162A5" w:rsidP="000162A5">
      <w:pPr>
        <w:rPr>
          <w:rFonts w:ascii="Cambria" w:hAnsi="Cambria"/>
          <w:sz w:val="16"/>
        </w:rPr>
      </w:pPr>
    </w:p>
    <w:p w14:paraId="2D1981ED" w14:textId="77777777" w:rsidR="000162A5" w:rsidRDefault="000162A5" w:rsidP="000162A5">
      <w:pPr>
        <w:pStyle w:val="Heading3"/>
      </w:pPr>
      <w:r>
        <w:lastRenderedPageBreak/>
        <w:t>Impact – Laundry List (Short)</w:t>
      </w:r>
    </w:p>
    <w:p w14:paraId="469A3026" w14:textId="77777777" w:rsidR="000162A5" w:rsidRPr="009D4B72" w:rsidRDefault="000162A5" w:rsidP="000162A5">
      <w:pPr>
        <w:pStyle w:val="Heading4"/>
        <w:rPr>
          <w:rFonts w:ascii="Cambria" w:hAnsi="Cambria"/>
        </w:rPr>
      </w:pPr>
      <w:r>
        <w:rPr>
          <w:rFonts w:ascii="Cambria" w:hAnsi="Cambria"/>
        </w:rPr>
        <w:t>Military primacy solves</w:t>
      </w:r>
      <w:r w:rsidRPr="009D4B72">
        <w:rPr>
          <w:rFonts w:ascii="Cambria" w:hAnsi="Cambria"/>
        </w:rPr>
        <w:t xml:space="preserve"> </w:t>
      </w:r>
      <w:r w:rsidRPr="0080451C">
        <w:rPr>
          <w:rFonts w:ascii="Cambria" w:hAnsi="Cambria"/>
          <w:u w:val="single"/>
        </w:rPr>
        <w:t>economic growth</w:t>
      </w:r>
      <w:r>
        <w:rPr>
          <w:rFonts w:ascii="Cambria" w:hAnsi="Cambria"/>
        </w:rPr>
        <w:t xml:space="preserve">, </w:t>
      </w:r>
      <w:r w:rsidRPr="0080451C">
        <w:rPr>
          <w:rFonts w:ascii="Cambria" w:hAnsi="Cambria"/>
          <w:u w:val="single"/>
        </w:rPr>
        <w:t>prolif</w:t>
      </w:r>
      <w:r>
        <w:rPr>
          <w:rFonts w:ascii="Cambria" w:hAnsi="Cambria"/>
        </w:rPr>
        <w:t xml:space="preserve">, and </w:t>
      </w:r>
      <w:r w:rsidRPr="0080451C">
        <w:rPr>
          <w:rFonts w:ascii="Cambria" w:hAnsi="Cambria"/>
          <w:u w:val="single"/>
        </w:rPr>
        <w:t>great-power war</w:t>
      </w:r>
      <w:r>
        <w:rPr>
          <w:rFonts w:ascii="Cambria" w:hAnsi="Cambria"/>
        </w:rPr>
        <w:t xml:space="preserve">.  </w:t>
      </w:r>
      <w:r w:rsidRPr="009D4B72">
        <w:rPr>
          <w:rFonts w:ascii="Cambria" w:hAnsi="Cambria"/>
        </w:rPr>
        <w:t xml:space="preserve"> </w:t>
      </w:r>
    </w:p>
    <w:p w14:paraId="2435ED7C" w14:textId="77777777" w:rsidR="000162A5" w:rsidRPr="009D4B72" w:rsidRDefault="000162A5" w:rsidP="000162A5">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5: The Contemporary Amnesia;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43E4730E" w14:textId="77777777" w:rsidR="000162A5" w:rsidRPr="0080451C" w:rsidRDefault="000162A5" w:rsidP="000162A5">
      <w:pPr>
        <w:rPr>
          <w:rFonts w:ascii="Cambria" w:hAnsi="Cambria"/>
          <w:sz w:val="16"/>
        </w:rPr>
      </w:pPr>
      <w:r w:rsidRPr="0080451C">
        <w:rPr>
          <w:rFonts w:ascii="Cambria" w:hAnsi="Cambria"/>
          <w:sz w:val="16"/>
        </w:rPr>
        <w:t xml:space="preserve">As William Wohlforth has noted, </w:t>
      </w:r>
      <w:r w:rsidRPr="00220E6D">
        <w:rPr>
          <w:rStyle w:val="Emphasis"/>
          <w:highlight w:val="cyan"/>
        </w:rPr>
        <w:t>American primacy</w:t>
      </w:r>
      <w:r w:rsidRPr="0080451C">
        <w:rPr>
          <w:rFonts w:ascii="Cambria" w:hAnsi="Cambria"/>
          <w:sz w:val="16"/>
        </w:rPr>
        <w:t xml:space="preserve"> and activism </w:t>
      </w:r>
      <w:r w:rsidRPr="00220E6D">
        <w:rPr>
          <w:rStyle w:val="StyleUnderline"/>
          <w:highlight w:val="cyan"/>
        </w:rPr>
        <w:t xml:space="preserve">acted as a </w:t>
      </w:r>
      <w:r w:rsidRPr="00220E6D">
        <w:rPr>
          <w:rStyle w:val="Emphasis"/>
          <w:highlight w:val="cyan"/>
        </w:rPr>
        <w:t>powerful deterrent to great-power conflict</w:t>
      </w:r>
      <w:r w:rsidRPr="00220E6D">
        <w:rPr>
          <w:rStyle w:val="StyleUnderline"/>
          <w:highlight w:val="cyan"/>
        </w:rPr>
        <w:t xml:space="preserve"> by creating </w:t>
      </w:r>
      <w:r w:rsidRPr="00220E6D">
        <w:rPr>
          <w:rStyle w:val="Emphasis"/>
          <w:highlight w:val="cyan"/>
        </w:rPr>
        <w:t>enormous disincentives</w:t>
      </w:r>
      <w:r w:rsidRPr="00220E6D">
        <w:rPr>
          <w:rStyle w:val="StyleUnderline"/>
          <w:highlight w:val="cyan"/>
        </w:rPr>
        <w:t xml:space="preserve"> for</w:t>
      </w:r>
      <w:r w:rsidRPr="00AE1C13">
        <w:rPr>
          <w:rStyle w:val="StyleUnderline"/>
        </w:rPr>
        <w:t xml:space="preserve"> Russia, China, or other </w:t>
      </w:r>
      <w:r w:rsidRPr="00220E6D">
        <w:rPr>
          <w:rStyle w:val="StyleUnderline"/>
          <w:highlight w:val="cyan"/>
        </w:rPr>
        <w:t xml:space="preserve">actors to incur the </w:t>
      </w:r>
      <w:r>
        <w:rPr>
          <w:rStyle w:val="StyleUnderline"/>
          <w:highlight w:val="cyan"/>
        </w:rPr>
        <w:t>“</w:t>
      </w:r>
      <w:r w:rsidRPr="00BE4E8B">
        <w:rPr>
          <w:rStyle w:val="StyleUnderline"/>
        </w:rPr>
        <w:t xml:space="preserve">focused </w:t>
      </w:r>
      <w:r w:rsidRPr="00220E6D">
        <w:rPr>
          <w:rStyle w:val="StyleUnderline"/>
          <w:highlight w:val="cyan"/>
        </w:rPr>
        <w:t>enmity</w:t>
      </w:r>
      <w:r>
        <w:rPr>
          <w:rStyle w:val="StyleUnderline"/>
          <w:highlight w:val="cyan"/>
        </w:rPr>
        <w:t>”</w:t>
      </w:r>
      <w:r w:rsidRPr="00220E6D">
        <w:rPr>
          <w:rStyle w:val="StyleUnderline"/>
          <w:highlight w:val="cyan"/>
        </w:rPr>
        <w:t xml:space="preserve"> of the </w:t>
      </w:r>
      <w:r w:rsidRPr="00220E6D">
        <w:rPr>
          <w:rStyle w:val="Emphasis"/>
          <w:highlight w:val="cyan"/>
        </w:rPr>
        <w:t>U</w:t>
      </w:r>
      <w:r w:rsidRPr="00AE1C13">
        <w:rPr>
          <w:rStyle w:val="Emphasis"/>
        </w:rPr>
        <w:t xml:space="preserve">nited </w:t>
      </w:r>
      <w:r w:rsidRPr="00220E6D">
        <w:rPr>
          <w:rStyle w:val="Emphasis"/>
          <w:highlight w:val="cyan"/>
        </w:rPr>
        <w:t>S</w:t>
      </w:r>
      <w:r w:rsidRPr="00AE1C13">
        <w:rPr>
          <w:rStyle w:val="Emphasis"/>
        </w:rPr>
        <w:t>tates</w:t>
      </w:r>
      <w:r w:rsidRPr="0080451C">
        <w:rPr>
          <w:rFonts w:ascii="Cambria" w:hAnsi="Cambria"/>
          <w:sz w:val="16"/>
        </w:rPr>
        <w:t xml:space="preserve">.11 The persistence and even extension of </w:t>
      </w:r>
      <w:r w:rsidRPr="00220E6D">
        <w:rPr>
          <w:rStyle w:val="StyleUnderline"/>
          <w:highlight w:val="cyan"/>
        </w:rPr>
        <w:t>the U.S. security blanket</w:t>
      </w:r>
      <w:r w:rsidRPr="00220E6D">
        <w:rPr>
          <w:rStyle w:val="Emphasis"/>
          <w:highlight w:val="cyan"/>
        </w:rPr>
        <w:t xml:space="preserve"> smothered</w:t>
      </w:r>
      <w:r w:rsidRPr="00AE1C13">
        <w:rPr>
          <w:rStyle w:val="Emphasis"/>
        </w:rPr>
        <w:t xml:space="preserve"> potential </w:t>
      </w:r>
      <w:r w:rsidRPr="00220E6D">
        <w:rPr>
          <w:rStyle w:val="Emphasis"/>
          <w:highlight w:val="cyan"/>
        </w:rPr>
        <w:t>instability</w:t>
      </w:r>
      <w:r w:rsidRPr="00220E6D">
        <w:rPr>
          <w:rStyle w:val="StyleUnderline"/>
          <w:highlight w:val="cyan"/>
        </w:rPr>
        <w:t xml:space="preserve"> in</w:t>
      </w:r>
      <w:r w:rsidRPr="00AE1C13">
        <w:rPr>
          <w:rStyle w:val="StyleUnderline"/>
        </w:rPr>
        <w:t xml:space="preserve"> </w:t>
      </w:r>
      <w:r w:rsidRPr="0080451C">
        <w:rPr>
          <w:sz w:val="16"/>
        </w:rPr>
        <w:t>unsettled</w:t>
      </w:r>
      <w:r w:rsidRPr="00AE1C13">
        <w:rPr>
          <w:rStyle w:val="StyleUnderline"/>
        </w:rPr>
        <w:t xml:space="preserve"> regions such as </w:t>
      </w:r>
      <w:r w:rsidRPr="00AE1C13">
        <w:rPr>
          <w:rStyle w:val="Emphasis"/>
        </w:rPr>
        <w:t xml:space="preserve">Eastern </w:t>
      </w:r>
      <w:r w:rsidRPr="00220E6D">
        <w:rPr>
          <w:rStyle w:val="Emphasis"/>
          <w:highlight w:val="cyan"/>
        </w:rPr>
        <w:t>Europe</w:t>
      </w:r>
      <w:r w:rsidRPr="00220E6D">
        <w:rPr>
          <w:rStyle w:val="StyleUnderline"/>
          <w:highlight w:val="cyan"/>
        </w:rPr>
        <w:t>, while removing</w:t>
      </w:r>
      <w:r w:rsidRPr="00AE1C13">
        <w:rPr>
          <w:rStyle w:val="StyleUnderline"/>
        </w:rPr>
        <w:t xml:space="preserve"> any possibility of</w:t>
      </w:r>
      <w:r w:rsidRPr="0080451C">
        <w:rPr>
          <w:rFonts w:ascii="Cambria" w:hAnsi="Cambria"/>
          <w:sz w:val="16"/>
        </w:rPr>
        <w:t xml:space="preserve"> German or Japanese </w:t>
      </w:r>
      <w:r w:rsidRPr="00220E6D">
        <w:rPr>
          <w:rStyle w:val="Emphasis"/>
          <w:highlight w:val="cyan"/>
        </w:rPr>
        <w:t>revanchism</w:t>
      </w:r>
      <w:r w:rsidRPr="0080451C">
        <w:rPr>
          <w:rFonts w:ascii="Cambria" w:hAnsi="Cambria"/>
          <w:sz w:val="16"/>
        </w:rPr>
        <w:t>—a prospect much feared in the early 1990s—</w:t>
      </w:r>
      <w:r w:rsidRPr="00220E6D">
        <w:rPr>
          <w:rStyle w:val="StyleUnderline"/>
          <w:highlight w:val="cyan"/>
        </w:rPr>
        <w:t>by keeping</w:t>
      </w:r>
      <w:r w:rsidRPr="0080451C">
        <w:rPr>
          <w:rFonts w:ascii="Cambria" w:hAnsi="Cambria"/>
          <w:sz w:val="16"/>
        </w:rPr>
        <w:t xml:space="preserve"> those </w:t>
      </w:r>
      <w:r w:rsidRPr="00220E6D">
        <w:rPr>
          <w:rStyle w:val="StyleUnderline"/>
          <w:highlight w:val="cyan"/>
        </w:rPr>
        <w:t>countries</w:t>
      </w:r>
      <w:r w:rsidRPr="00220E6D">
        <w:rPr>
          <w:rFonts w:ascii="Cambria" w:hAnsi="Cambria"/>
          <w:sz w:val="16"/>
          <w:highlight w:val="cyan"/>
        </w:rPr>
        <w:t xml:space="preserve"> </w:t>
      </w:r>
      <w:r w:rsidRPr="00220E6D">
        <w:rPr>
          <w:rStyle w:val="Emphasis"/>
          <w:highlight w:val="cyan"/>
        </w:rPr>
        <w:t>tightly lashed</w:t>
      </w:r>
      <w:r w:rsidRPr="00220E6D">
        <w:rPr>
          <w:rFonts w:ascii="Cambria" w:hAnsi="Cambria"/>
          <w:sz w:val="16"/>
          <w:highlight w:val="cyan"/>
        </w:rPr>
        <w:t xml:space="preserve"> </w:t>
      </w:r>
      <w:r w:rsidRPr="00220E6D">
        <w:rPr>
          <w:rStyle w:val="StyleUnderline"/>
          <w:highlight w:val="cyan"/>
        </w:rPr>
        <w:t>to Washington</w:t>
      </w:r>
      <w:r w:rsidRPr="0080451C">
        <w:rPr>
          <w:rFonts w:ascii="Cambria" w:hAnsi="Cambria"/>
          <w:sz w:val="16"/>
        </w:rPr>
        <w:t xml:space="preserve">. </w:t>
      </w:r>
      <w:r w:rsidRPr="00AE1C13">
        <w:rPr>
          <w:rStyle w:val="StyleUnderline"/>
        </w:rPr>
        <w:t xml:space="preserve">American </w:t>
      </w:r>
      <w:r w:rsidRPr="00220E6D">
        <w:rPr>
          <w:rStyle w:val="StyleUnderline"/>
        </w:rPr>
        <w:t>intervention</w:t>
      </w:r>
      <w:r w:rsidRPr="00AE1C13">
        <w:rPr>
          <w:rStyle w:val="StyleUnderline"/>
        </w:rPr>
        <w:t xml:space="preserve"> </w:t>
      </w:r>
      <w:r w:rsidRPr="00220E6D">
        <w:rPr>
          <w:rStyle w:val="StyleUnderline"/>
        </w:rPr>
        <w:t xml:space="preserve">helped </w:t>
      </w:r>
      <w:r w:rsidRPr="00220E6D">
        <w:rPr>
          <w:rStyle w:val="Emphasis"/>
        </w:rPr>
        <w:t>extinguish bloody conflicts</w:t>
      </w:r>
      <w:r w:rsidRPr="00AE1C13">
        <w:rPr>
          <w:rStyle w:val="StyleUnderline"/>
        </w:rPr>
        <w:t xml:space="preserve"> in the </w:t>
      </w:r>
      <w:r w:rsidRPr="00AE1C13">
        <w:rPr>
          <w:rStyle w:val="Emphasis"/>
        </w:rPr>
        <w:t>Balkans</w:t>
      </w:r>
      <w:r w:rsidRPr="0080451C">
        <w:rPr>
          <w:rFonts w:ascii="Cambria" w:hAnsi="Cambria"/>
          <w:sz w:val="16"/>
        </w:rPr>
        <w:t xml:space="preserve"> before they could spread to neighboring countries; </w:t>
      </w:r>
      <w:r w:rsidRPr="00AE1C13">
        <w:rPr>
          <w:rStyle w:val="StyleUnderline"/>
        </w:rPr>
        <w:t>U.S.</w:t>
      </w:r>
      <w:r w:rsidRPr="0080451C">
        <w:rPr>
          <w:rFonts w:ascii="Cambria" w:hAnsi="Cambria"/>
          <w:sz w:val="16"/>
        </w:rPr>
        <w:t xml:space="preserve"> diplomatic and </w:t>
      </w:r>
      <w:r w:rsidRPr="00220E6D">
        <w:rPr>
          <w:rStyle w:val="Emphasis"/>
          <w:highlight w:val="cyan"/>
        </w:rPr>
        <w:t>military pressure</w:t>
      </w:r>
      <w:r w:rsidRPr="00220E6D">
        <w:rPr>
          <w:rFonts w:ascii="Cambria" w:hAnsi="Cambria"/>
          <w:sz w:val="16"/>
          <w:highlight w:val="cyan"/>
        </w:rPr>
        <w:t xml:space="preserve"> </w:t>
      </w:r>
      <w:r w:rsidRPr="00220E6D">
        <w:rPr>
          <w:rStyle w:val="StyleUnderline"/>
          <w:highlight w:val="cyan"/>
        </w:rPr>
        <w:t>kept</w:t>
      </w:r>
      <w:r w:rsidRPr="00AE1C13">
        <w:rPr>
          <w:rStyle w:val="StyleUnderline"/>
        </w:rPr>
        <w:t xml:space="preserve"> </w:t>
      </w:r>
      <w:r w:rsidRPr="00AE1C13">
        <w:rPr>
          <w:rStyle w:val="Emphasis"/>
        </w:rPr>
        <w:t>aggressive tyrannies</w:t>
      </w:r>
      <w:r w:rsidRPr="00AE1C13">
        <w:rPr>
          <w:rStyle w:val="StyleUnderline"/>
        </w:rPr>
        <w:t xml:space="preserve"> such as </w:t>
      </w:r>
      <w:r w:rsidRPr="00220E6D">
        <w:rPr>
          <w:rStyle w:val="Emphasis"/>
          <w:highlight w:val="cyan"/>
        </w:rPr>
        <w:t>Iraq, Iran</w:t>
      </w:r>
      <w:r w:rsidRPr="00220E6D">
        <w:rPr>
          <w:rStyle w:val="StyleUnderline"/>
          <w:highlight w:val="cyan"/>
        </w:rPr>
        <w:t xml:space="preserve">, and </w:t>
      </w:r>
      <w:r w:rsidRPr="00220E6D">
        <w:rPr>
          <w:rStyle w:val="Emphasis"/>
          <w:highlight w:val="cyan"/>
        </w:rPr>
        <w:t>No</w:t>
      </w:r>
      <w:r w:rsidRPr="00AE1C13">
        <w:rPr>
          <w:rStyle w:val="Emphasis"/>
        </w:rPr>
        <w:t xml:space="preserve">rth </w:t>
      </w:r>
      <w:r w:rsidRPr="00220E6D">
        <w:rPr>
          <w:rStyle w:val="Emphasis"/>
          <w:highlight w:val="cyan"/>
        </w:rPr>
        <w:t>Ko</w:t>
      </w:r>
      <w:r w:rsidRPr="00AE1C13">
        <w:rPr>
          <w:rStyle w:val="Emphasis"/>
        </w:rPr>
        <w:t xml:space="preserve">rea </w:t>
      </w:r>
      <w:r w:rsidRPr="00220E6D">
        <w:rPr>
          <w:rStyle w:val="Emphasis"/>
          <w:highlight w:val="cyan"/>
        </w:rPr>
        <w:t>bottled up a</w:t>
      </w:r>
      <w:r w:rsidRPr="00220E6D">
        <w:rPr>
          <w:rStyle w:val="StyleUnderline"/>
          <w:highlight w:val="cyan"/>
        </w:rPr>
        <w:t xml:space="preserve">nd helped </w:t>
      </w:r>
      <w:r w:rsidRPr="00220E6D">
        <w:rPr>
          <w:rStyle w:val="Emphasis"/>
          <w:highlight w:val="cyan"/>
        </w:rPr>
        <w:t>slow the spread</w:t>
      </w:r>
      <w:r w:rsidRPr="00220E6D">
        <w:rPr>
          <w:rStyle w:val="StyleUnderline"/>
          <w:highlight w:val="cyan"/>
        </w:rPr>
        <w:t xml:space="preserve"> of </w:t>
      </w:r>
      <w:r w:rsidRPr="00220E6D">
        <w:rPr>
          <w:rStyle w:val="Emphasis"/>
          <w:highlight w:val="cyan"/>
        </w:rPr>
        <w:t>nuclear weapons</w:t>
      </w:r>
      <w:r w:rsidRPr="0080451C">
        <w:rPr>
          <w:rFonts w:ascii="Cambria" w:hAnsi="Cambria"/>
          <w:sz w:val="16"/>
        </w:rPr>
        <w:t xml:space="preserve">. U.S. support helped democratic forces triumph in countries from Haiti to Poland, as the number of democracies rose from 76 in 1990 to 120 in 2000; </w:t>
      </w:r>
      <w:r w:rsidRPr="00220E6D">
        <w:rPr>
          <w:rStyle w:val="StyleUnderline"/>
          <w:highlight w:val="cyan"/>
        </w:rPr>
        <w:t xml:space="preserve">America </w:t>
      </w:r>
      <w:r w:rsidRPr="00220E6D">
        <w:rPr>
          <w:rStyle w:val="Emphasis"/>
          <w:highlight w:val="cyan"/>
        </w:rPr>
        <w:t>crucially assisted</w:t>
      </w:r>
      <w:r w:rsidRPr="00AE1C13">
        <w:rPr>
          <w:rStyle w:val="StyleUnderline"/>
        </w:rPr>
        <w:t xml:space="preserve"> the advance of </w:t>
      </w:r>
      <w:r w:rsidRPr="00220E6D">
        <w:rPr>
          <w:rStyle w:val="Emphasis"/>
          <w:highlight w:val="cyan"/>
        </w:rPr>
        <w:t>globalization</w:t>
      </w:r>
      <w:r w:rsidRPr="00AE1C13">
        <w:rPr>
          <w:rStyle w:val="StyleUnderline"/>
        </w:rPr>
        <w:t xml:space="preserve"> and the broad prosperity that came with it </w:t>
      </w:r>
      <w:r w:rsidRPr="00220E6D">
        <w:rPr>
          <w:rStyle w:val="StyleUnderline"/>
          <w:highlight w:val="cyan"/>
        </w:rPr>
        <w:t xml:space="preserve">by promoting </w:t>
      </w:r>
      <w:r w:rsidRPr="00220E6D">
        <w:rPr>
          <w:rStyle w:val="Emphasis"/>
          <w:highlight w:val="cyan"/>
        </w:rPr>
        <w:t>pro-market policies</w:t>
      </w:r>
      <w:r w:rsidRPr="00220E6D">
        <w:rPr>
          <w:rStyle w:val="StyleUnderline"/>
          <w:highlight w:val="cyan"/>
        </w:rPr>
        <w:t xml:space="preserve"> and providing the </w:t>
      </w:r>
      <w:r w:rsidRPr="00220E6D">
        <w:rPr>
          <w:rStyle w:val="Emphasis"/>
          <w:highlight w:val="cyan"/>
        </w:rPr>
        <w:t>necessary climate</w:t>
      </w:r>
      <w:r w:rsidRPr="00220E6D">
        <w:rPr>
          <w:rStyle w:val="StyleUnderline"/>
          <w:highlight w:val="cyan"/>
        </w:rPr>
        <w:t xml:space="preserve"> of </w:t>
      </w:r>
      <w:r w:rsidRPr="00220E6D">
        <w:rPr>
          <w:rStyle w:val="Emphasis"/>
          <w:highlight w:val="cyan"/>
        </w:rPr>
        <w:t>reassurance</w:t>
      </w:r>
      <w:r w:rsidRPr="00220E6D">
        <w:rPr>
          <w:rStyle w:val="StyleUnderline"/>
          <w:highlight w:val="cyan"/>
        </w:rPr>
        <w:t xml:space="preserve"> and </w:t>
      </w:r>
      <w:r w:rsidRPr="00220E6D">
        <w:rPr>
          <w:rStyle w:val="Emphasis"/>
          <w:highlight w:val="cyan"/>
        </w:rPr>
        <w:t>stability</w:t>
      </w:r>
      <w:r w:rsidRPr="0080451C">
        <w:rPr>
          <w:rFonts w:ascii="Cambria" w:hAnsi="Cambria"/>
          <w:sz w:val="16"/>
        </w:rPr>
        <w:t>.12</w:t>
      </w:r>
    </w:p>
    <w:p w14:paraId="2E1EC517" w14:textId="77777777" w:rsidR="000162A5" w:rsidRPr="009D4B72" w:rsidRDefault="000162A5" w:rsidP="000162A5">
      <w:pPr>
        <w:rPr>
          <w:rFonts w:ascii="Cambria" w:hAnsi="Cambria"/>
        </w:rPr>
      </w:pPr>
    </w:p>
    <w:p w14:paraId="6D7BD77F" w14:textId="77777777" w:rsidR="000162A5" w:rsidRDefault="000162A5" w:rsidP="000162A5">
      <w:pPr>
        <w:pStyle w:val="Heading3"/>
      </w:pPr>
      <w:r>
        <w:lastRenderedPageBreak/>
        <w:t>Impact – Revisionist Powers -&gt; War</w:t>
      </w:r>
    </w:p>
    <w:p w14:paraId="430722AA" w14:textId="77777777" w:rsidR="000162A5" w:rsidRDefault="000162A5" w:rsidP="000162A5">
      <w:pPr>
        <w:pStyle w:val="Heading4"/>
      </w:pPr>
      <w:r w:rsidRPr="00664B93">
        <w:t xml:space="preserve">China </w:t>
      </w:r>
      <w:r>
        <w:t>is</w:t>
      </w:r>
      <w:r w:rsidRPr="00664B93">
        <w:t xml:space="preserve"> </w:t>
      </w:r>
      <w:r w:rsidRPr="00664B93">
        <w:rPr>
          <w:u w:val="single"/>
        </w:rPr>
        <w:t>revisionist challenge</w:t>
      </w:r>
      <w:r w:rsidRPr="00664B93">
        <w:t xml:space="preserve"> to the military and economic order</w:t>
      </w:r>
      <w:r>
        <w:t>—hegemony is key to prevent Chinese aggression and global wars</w:t>
      </w:r>
    </w:p>
    <w:p w14:paraId="03C9B398" w14:textId="77777777" w:rsidR="000162A5" w:rsidRPr="00664B93" w:rsidRDefault="000162A5" w:rsidP="000162A5">
      <w:pPr>
        <w:rPr>
          <w:rStyle w:val="Style13ptBold"/>
        </w:rPr>
      </w:pPr>
      <w:r w:rsidRPr="00100299">
        <w:rPr>
          <w:rStyle w:val="Style13ptBold"/>
          <w:b w:val="0"/>
        </w:rPr>
        <w:t>Ji Young</w:t>
      </w:r>
      <w:r>
        <w:rPr>
          <w:rStyle w:val="Style13ptBold"/>
        </w:rPr>
        <w:t xml:space="preserve"> </w:t>
      </w:r>
      <w:r w:rsidRPr="00664B93">
        <w:rPr>
          <w:rStyle w:val="Style13ptBold"/>
        </w:rPr>
        <w:t>Choi 18</w:t>
      </w:r>
      <w:r w:rsidRPr="00664B93">
        <w:t xml:space="preserve"> – (Ji Young Choi, </w:t>
      </w:r>
      <w:r>
        <w:t>Associate Professor of Politics and Government, Director of East Asia Studies, Affiliate Professor of International Studies,</w:t>
      </w:r>
      <w:r w:rsidRPr="00664B93">
        <w:t xml:space="preserve"> “Historical and Theoretical Perspectives on the Rise of China: Long Cycles, Power Transitions, and China's Ascent,” </w:t>
      </w:r>
      <w:r w:rsidRPr="00664B93">
        <w:rPr>
          <w:i/>
        </w:rPr>
        <w:t>Asian Perspective</w:t>
      </w:r>
      <w:r w:rsidRPr="00664B93">
        <w:t>, Vol. 42, Issue 1, January-March 2018, pages 61-84)</w:t>
      </w:r>
      <w:r>
        <w:t>//ND</w:t>
      </w:r>
    </w:p>
    <w:p w14:paraId="6BFB8DE8" w14:textId="77777777" w:rsidR="000162A5" w:rsidRPr="00435B56" w:rsidRDefault="000162A5" w:rsidP="000162A5">
      <w:pPr>
        <w:rPr>
          <w:sz w:val="16"/>
        </w:rPr>
      </w:pPr>
      <w:r w:rsidRPr="00435B56">
        <w:rPr>
          <w:sz w:val="16"/>
        </w:rPr>
        <w:t xml:space="preserve">I have explored in light of historical and theoretical perspectives whether China is a candidate to become a global hegemonic power. </w:t>
      </w:r>
      <w:r w:rsidRPr="00330986">
        <w:rPr>
          <w:rStyle w:val="StyleUnderline"/>
        </w:rPr>
        <w:t>The next question I will address is whether the ascent of China will lead to a hegemonic war or not.</w:t>
      </w:r>
      <w:r w:rsidRPr="00435B56">
        <w:rPr>
          <w:sz w:val="16"/>
        </w:rPr>
        <w:t xml:space="preserve"> As mentioned previously, </w:t>
      </w:r>
      <w:r w:rsidRPr="00330986">
        <w:rPr>
          <w:rStyle w:val="StyleUnderline"/>
        </w:rPr>
        <w:t xml:space="preserve">historical and theoretical lessons reveal that a rising great power tends to challenge a system leader when the former's economic and other major capabilities come too close to those of the latter and the former is dissatisfied with the latter's leadership and the international rules it created. </w:t>
      </w:r>
      <w:r w:rsidRPr="00F87F8C">
        <w:rPr>
          <w:rStyle w:val="StyleUnderline"/>
        </w:rPr>
        <w:t>This means that the rise of China could produce intense hegemonic competition and even a global hegemonic war</w:t>
      </w:r>
      <w:r w:rsidRPr="00435B56">
        <w:rPr>
          <w:sz w:val="16"/>
        </w:rPr>
        <w:t xml:space="preserve">. </w:t>
      </w:r>
      <w:r w:rsidRPr="00330986">
        <w:rPr>
          <w:rStyle w:val="StyleUnderline"/>
        </w:rPr>
        <w:t xml:space="preserve">The preventive motivation by an old declining power can cause a major war with a newly emerging power when it is combined with other variables </w:t>
      </w:r>
      <w:r w:rsidRPr="00435B56">
        <w:rPr>
          <w:sz w:val="16"/>
        </w:rPr>
        <w:t xml:space="preserve">(Levy 1987). While a preventive war by a system leader is historically rare, </w:t>
      </w:r>
      <w:r w:rsidRPr="00FE5F30">
        <w:rPr>
          <w:rStyle w:val="StyleUnderline"/>
        </w:rPr>
        <w:t>a newly emerging yet even relatively weak rising power at times challenges a much more powerful system leader, as in the case of Japan's attack</w:t>
      </w:r>
      <w:r w:rsidRPr="00435B56">
        <w:rPr>
          <w:sz w:val="16"/>
        </w:rPr>
        <w:t xml:space="preserve"> on Pearl Harbor in 1941 (Schweller 1999). A historical lesson is that "incomplete catch-ups are inherently conflict-prone" (Thompson 2006, 19). </w:t>
      </w:r>
      <w:r w:rsidRPr="00FE5F30">
        <w:rPr>
          <w:rStyle w:val="StyleUnderline"/>
        </w:rPr>
        <w:t xml:space="preserve">This implies that even though it falls short of surpassing the system leader, the rise of a new great power can produce significant instability in the interstate system when it develops into a revisionist power. </w:t>
      </w:r>
      <w:r w:rsidRPr="00435B56">
        <w:rPr>
          <w:sz w:val="16"/>
        </w:rPr>
        <w:t xml:space="preserve">Moreover, </w:t>
      </w:r>
      <w:r w:rsidRPr="00FE5F30">
        <w:rPr>
          <w:rStyle w:val="StyleUnderline"/>
        </w:rPr>
        <w:t>the United States and China are deeply involved in major security issues in East Asia</w:t>
      </w:r>
      <w:r w:rsidRPr="00435B56">
        <w:rPr>
          <w:sz w:val="16"/>
        </w:rPr>
        <w:t xml:space="preserve"> (including the North Korean nuclear crisis, the Taiwan issue, and the South China Sea disputes), and </w:t>
      </w:r>
      <w:r w:rsidRPr="00FE5F30">
        <w:rPr>
          <w:rStyle w:val="StyleUnderline"/>
        </w:rPr>
        <w:t>we cannot rule out the possibility that one of these regional conflicts will develop into a much bigger global war in which the two superpowers are entangled.</w:t>
      </w:r>
      <w:r w:rsidRPr="00435B56">
        <w:rPr>
          <w:sz w:val="16"/>
        </w:rPr>
        <w:t xml:space="preserve"> According to Allison (2017), who studied sixteen historical cases in which a rising power confronted an existing power, </w:t>
      </w:r>
      <w:r w:rsidRPr="00FE5F30">
        <w:rPr>
          <w:rStyle w:val="StyleUnderline"/>
        </w:rPr>
        <w:t>a war between the United States and China is not unavoidable, but escaping it will require enormous efforts by both sides</w:t>
      </w:r>
      <w:r w:rsidRPr="00435B56">
        <w:rPr>
          <w:sz w:val="16"/>
        </w:rPr>
        <w:t xml:space="preserve">. Some Chinese scholars (Jia 2009; Wang and Zhu 2015), who emphasize the transformation of China's domestic politics and the pragmatism of Beijing's diplomacy, have a more or less optimistic view of the future of US-China relations. Yet my reading of the situation is that since 2009 there has been an increasing gap between this optimistic view and what has really happened. It is premature to conclude that China is a revisionist state, but in what follows I will suggest some important signs that show </w:t>
      </w:r>
      <w:r w:rsidRPr="00222F50">
        <w:rPr>
          <w:rStyle w:val="StyleUnderline"/>
        </w:rPr>
        <w:t>China has revisionist aims</w:t>
      </w:r>
      <w:r w:rsidRPr="00435B56">
        <w:rPr>
          <w:sz w:val="16"/>
        </w:rPr>
        <w:t xml:space="preserve"> at least </w:t>
      </w:r>
      <w:r w:rsidRPr="00222F50">
        <w:rPr>
          <w:rStyle w:val="StyleUnderline"/>
        </w:rPr>
        <w:t>in the Asia Pacific and could develop into a revisionist power in the future</w:t>
      </w:r>
      <w:r w:rsidRPr="00435B56">
        <w:rPr>
          <w:sz w:val="16"/>
        </w:rPr>
        <w:t xml:space="preserve">. Beijing has concentrated on economic modernization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w:t>
      </w:r>
      <w:r w:rsidRPr="00222F50">
        <w:rPr>
          <w:rStyle w:val="StyleUnderline"/>
        </w:rPr>
        <w:t>Chinese leadership has emphasized that the rise of China would not threaten any other countries. Recently, however, Beijing has adopted increasingly assertive or even aggressive foreign policies in international security affairs.</w:t>
      </w:r>
      <w:r w:rsidRPr="00435B56">
        <w:rPr>
          <w:sz w:val="16"/>
        </w:rPr>
        <w:t xml:space="preserve"> In particular, </w:t>
      </w:r>
      <w:r w:rsidRPr="00222F50">
        <w:rPr>
          <w:rStyle w:val="StyleUnderline"/>
        </w:rPr>
        <w:t>China has been adamant about territorial issues in the East and South China Seas and is increasingly considered as a severe threat by other nations in the Asia Pacific region</w:t>
      </w:r>
      <w:r w:rsidRPr="00435B56">
        <w:rPr>
          <w:sz w:val="16"/>
        </w:rPr>
        <w:t xml:space="preserve">. Since 2009, for example, Beijing has increased naval activities on a large scale in the area of the Diaoyu/Senkaku Islands in the East China Sea. In 2010, Beijing announced that just like Tibet and Taiwan, the South China Sea is considered a core national interest.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B07558">
        <w:rPr>
          <w:rStyle w:val="StyleUnderline"/>
        </w:rPr>
        <w:t xml:space="preserve">China has constructed man-made islands in the South China Sea to seek "de facto control over the resource-rich waters and islets" claimed as well by its neighboring countries </w:t>
      </w:r>
      <w:r w:rsidRPr="00435B56">
        <w:rPr>
          <w:sz w:val="16"/>
        </w:rPr>
        <w:t xml:space="preserve">(Los Angeles Times 2015). As of now, </w:t>
      </w:r>
      <w:r w:rsidRPr="00B07558">
        <w:rPr>
          <w:rStyle w:val="StyleUnderline"/>
        </w:rPr>
        <w:t>China's strategy is to delay a direct military conflict with the United States as long as possible and use its economic and political prowess to pressure smaller neighbors to give up their territorial claims</w:t>
      </w:r>
      <w:r w:rsidRPr="00435B56">
        <w:rPr>
          <w:sz w:val="16"/>
        </w:rPr>
        <w:t xml:space="preserve"> (Doran </w:t>
      </w:r>
      <w:r w:rsidRPr="00435B56">
        <w:rPr>
          <w:sz w:val="16"/>
        </w:rPr>
        <w:lastRenderedPageBreak/>
        <w:t xml:space="preserve">2012). These new developments and rhetorical signals reflect significant changes in China's foreign policies and signify that China's peaceful rise seems to be over. </w:t>
      </w:r>
      <w:r w:rsidRPr="00F161D0">
        <w:rPr>
          <w:rStyle w:val="StyleUnderline"/>
        </w:rPr>
        <w:t>A rising great power's consistent and determined policies to increase military buildups can be read as one of the significant signs of the rising power's dissatisfaction with the existing order and its willingness to do battle if it is really necessary.</w:t>
      </w:r>
      <w:r w:rsidRPr="00435B56">
        <w:rPr>
          <w:sz w:val="16"/>
        </w:rPr>
        <w:t xml:space="preserve"> In the words of Rapkin and Thompson (2003, 318), </w:t>
      </w:r>
      <w:r w:rsidRPr="0010474C">
        <w:rPr>
          <w:rStyle w:val="StyleUnderline"/>
        </w:rPr>
        <w:t>"arms buildups and arms races . . . reflect substantial dissatisfaction on the part of the challenger and an attempt to accelerate the pace of military catchup and the development of a relative power advantage</w:t>
      </w:r>
      <w:r w:rsidRPr="00435B56">
        <w:rPr>
          <w:sz w:val="16"/>
        </w:rPr>
        <w:t xml:space="preserve">." Werner and Kugler (1996) also posit that </w:t>
      </w:r>
      <w:r w:rsidRPr="00290D8D">
        <w:rPr>
          <w:rStyle w:val="StyleUnderline"/>
        </w:rPr>
        <w:t>if an emerging challenger's military expenditures are increasing faster than those of a system leader</w:t>
      </w:r>
      <w:r w:rsidRPr="00435B56">
        <w:rPr>
          <w:sz w:val="16"/>
        </w:rPr>
        <w:t xml:space="preserve">, </w:t>
      </w:r>
      <w:r w:rsidRPr="00290D8D">
        <w:rPr>
          <w:rStyle w:val="StyleUnderline"/>
        </w:rPr>
        <w:t>parity can be very dangerous to the international political order</w:t>
      </w:r>
      <w:r w:rsidRPr="00435B56">
        <w:rPr>
          <w:sz w:val="16"/>
        </w:rPr>
        <w:t xml:space="preserve">. China's GDP is currently around 60 percent of that of the United States, so parity has not been reached yet. </w:t>
      </w:r>
      <w:r w:rsidRPr="00290D8D">
        <w:rPr>
          <w:rStyle w:val="StyleUnderline"/>
        </w:rPr>
        <w:t>China's military budget, however, has grown enormously</w:t>
      </w:r>
      <w:r w:rsidRPr="00435B56">
        <w:rPr>
          <w:sz w:val="16"/>
        </w:rPr>
        <w:t xml:space="preserve"> for the past two decades (double-digit growth nearly every year), </w:t>
      </w:r>
      <w:r w:rsidRPr="00290D8D">
        <w:rPr>
          <w:rStyle w:val="StyleUnderline"/>
        </w:rPr>
        <w:t xml:space="preserve">which is creating concerns among neighboring nations </w:t>
      </w:r>
      <w:r w:rsidRPr="00435B56">
        <w:rPr>
          <w:sz w:val="16"/>
        </w:rPr>
        <w:t xml:space="preserve">and a system leader, the United States. In addition to its air force, </w:t>
      </w:r>
      <w:r w:rsidRPr="00290D8D">
        <w:rPr>
          <w:rStyle w:val="StyleUnderline"/>
        </w:rPr>
        <w:t>China's strengthening navy or sea power has been one of the main goals in its military modernization program.</w:t>
      </w:r>
      <w:r w:rsidRPr="00435B56">
        <w:rPr>
          <w:sz w:val="16"/>
        </w:rPr>
        <w:t xml:space="preserve"> </w:t>
      </w:r>
      <w:r w:rsidRPr="00290D8D">
        <w:rPr>
          <w:rStyle w:val="StyleUnderline"/>
        </w:rPr>
        <w:t xml:space="preserve">Beijing has invested large financial resources in constructing new naval vessels, submarines, and aircraft carriers </w:t>
      </w:r>
      <w:r w:rsidRPr="00435B56">
        <w:rPr>
          <w:sz w:val="16"/>
        </w:rPr>
        <w:t xml:space="preserve">(Economist 2012). </w:t>
      </w:r>
      <w:r w:rsidRPr="00290D8D">
        <w:rPr>
          <w:rStyle w:val="StyleUnderline"/>
        </w:rPr>
        <w:t>Furthermore</w:t>
      </w:r>
      <w:r w:rsidRPr="00435B56">
        <w:rPr>
          <w:sz w:val="16"/>
        </w:rPr>
        <w:t xml:space="preserve">, in its new defense white paper in 2015, </w:t>
      </w:r>
      <w:r w:rsidRPr="00290D8D">
        <w:rPr>
          <w:rStyle w:val="StyleUnderline"/>
        </w:rPr>
        <w:t>Beijing made clear a vision to expand the global role for its military, particularly its naval force, to protect its overseas economic and strategic interests</w:t>
      </w:r>
      <w:r w:rsidRPr="00435B56">
        <w:rPr>
          <w:sz w:val="16"/>
        </w:rPr>
        <w:t xml:space="preserve"> (Tiezzi 2015). </w:t>
      </w:r>
      <w:r w:rsidRPr="00290D8D">
        <w:rPr>
          <w:rStyle w:val="StyleUnderline"/>
        </w:rPr>
        <w:t xml:space="preserve">Sea power has special importance for an emerging great power. </w:t>
      </w:r>
      <w:r w:rsidRPr="00435B56">
        <w:rPr>
          <w:sz w:val="16"/>
        </w:rPr>
        <w:t xml:space="preserve">As Mahan (1987 [1890]) explained cogently in one of his classic books on naval strategy, Great Britain was able to emerge as a new hegemonic power because of the superiority of its naval capacity and technology and its effective control of main international sealanes. </w:t>
      </w:r>
      <w:r w:rsidRPr="00290D8D">
        <w:rPr>
          <w:rStyle w:val="StyleUnderline"/>
        </w:rPr>
        <w:t>Naval power has a special significance for China, a newly emerging power, as well as for both economic and strategic reasons. First, its economy's rapid growth requires external expansion to ensure raw materials</w:t>
      </w:r>
      <w:r w:rsidRPr="00435B56">
        <w:rPr>
          <w:sz w:val="16"/>
        </w:rPr>
        <w:t xml:space="preserve"> </w:t>
      </w:r>
      <w:r w:rsidRPr="00290D8D">
        <w:rPr>
          <w:rStyle w:val="StyleUnderline"/>
        </w:rPr>
        <w:t>and the foreign markets to sell its products.</w:t>
      </w:r>
      <w:r w:rsidRPr="00435B56">
        <w:rPr>
          <w:sz w:val="16"/>
        </w:rPr>
        <w:t xml:space="preserve"> Therefore, naval power becomes crucial in protecting its overseas business interests and activities. Second, </w:t>
      </w:r>
      <w:r w:rsidRPr="00290D8D">
        <w:rPr>
          <w:rStyle w:val="StyleUnderline"/>
        </w:rPr>
        <w:t>securing major sea-lanes becomes increasingly important as they will be crucial lifelines for the supply of energy, raw materials, and other essential goods should China become involved in a hegemonic war or any other major military conflict</w:t>
      </w:r>
      <w:r w:rsidRPr="00435B56">
        <w:rPr>
          <w:sz w:val="16"/>
        </w:rPr>
        <w:t xml:space="preserve"> (Friedberg 2011). In light of this, </w:t>
      </w:r>
      <w:r w:rsidRPr="009C1657">
        <w:rPr>
          <w:rStyle w:val="StyleUnderline"/>
        </w:rPr>
        <w:t>it is understandable why China is so stubborn over territorial issues in the South China and East China Seas.</w:t>
      </w:r>
      <w:r w:rsidRPr="00435B56">
        <w:rPr>
          <w:sz w:val="16"/>
        </w:rPr>
        <w:t xml:space="preserve"> In fact, </w:t>
      </w:r>
      <w:r w:rsidRPr="00907E8E">
        <w:rPr>
          <w:rStyle w:val="StyleUnderline"/>
        </w:rPr>
        <w:t>history tells us that many rising powers invested in sea power to expand their global influence, and indeed all the global hegemons including Great Britain and the United States were predominant naval powers.</w:t>
      </w:r>
      <w:r w:rsidRPr="00435B56">
        <w:rPr>
          <w:sz w:val="16"/>
        </w:rPr>
        <w:t xml:space="preserve"> Another important aspect is that </w:t>
      </w:r>
      <w:r w:rsidRPr="00907E8E">
        <w:rPr>
          <w:rStyle w:val="StyleUnderline"/>
        </w:rPr>
        <w:t>Beijing is beginning to voice its dissatisfaction with the existing international economic order and take actions that could potentially change this order</w:t>
      </w:r>
      <w:r w:rsidRPr="00435B56">
        <w:rPr>
          <w:sz w:val="16"/>
        </w:rPr>
        <w:t xml:space="preserve">. The Chinese economy has overall benefited from the post-World War II international liberal order, but the Bretton Woods institutions like the IMF and the World Bank have been dominated by the United States and its allies and China does not have much power or voice in these institutions. Both institutions are based in Washington, DC, and the United States has enjoyed the largest voting shares with its veto power. Along with other emerging economies, </w:t>
      </w:r>
      <w:r w:rsidRPr="00907E8E">
        <w:rPr>
          <w:rStyle w:val="StyleUnderline"/>
        </w:rPr>
        <w:t>China has called for significant reforms</w:t>
      </w:r>
      <w:r w:rsidRPr="00435B56">
        <w:rPr>
          <w:sz w:val="16"/>
        </w:rPr>
        <w:t xml:space="preserve">, </w:t>
      </w:r>
      <w:r w:rsidRPr="00907E8E">
        <w:rPr>
          <w:rStyle w:val="StyleUnderline"/>
        </w:rPr>
        <w:t>especially in the governing system of the IMF, but reform plans to give more power to China and other emerging economies have been delayed by the opposition of the US Congress</w:t>
      </w:r>
      <w:r w:rsidRPr="00435B56">
        <w:rPr>
          <w:sz w:val="16"/>
        </w:rPr>
        <w:t xml:space="preserve"> (Choi 2013). In response to this, </w:t>
      </w:r>
      <w:r w:rsidRPr="008E0F0C">
        <w:rPr>
          <w:rStyle w:val="StyleUnderline"/>
        </w:rPr>
        <w:t xml:space="preserve">Beijing </w:t>
      </w:r>
      <w:r w:rsidRPr="00435B56">
        <w:rPr>
          <w:sz w:val="16"/>
        </w:rPr>
        <w:t xml:space="preserve">recently </w:t>
      </w:r>
      <w:r w:rsidRPr="008E0F0C">
        <w:rPr>
          <w:rStyle w:val="StyleUnderline"/>
        </w:rPr>
        <w:t>took the initiative to create new international financial institutions including the AIIB.</w:t>
      </w:r>
      <w:r w:rsidRPr="00435B56">
        <w:rPr>
          <w:sz w:val="16"/>
        </w:rPr>
        <w:t xml:space="preserve"> At this moment, it is premature to say that these new institutions would be able to replace the Bretton Woods institutions. Nonetheless, </w:t>
      </w:r>
      <w:r w:rsidRPr="008E0F0C">
        <w:rPr>
          <w:rStyle w:val="StyleUnderline"/>
        </w:rPr>
        <w:t>this new development can be read as a starting point for significant changes in global economic and financial governance</w:t>
      </w:r>
      <w:r w:rsidRPr="00435B56">
        <w:rPr>
          <w:sz w:val="16"/>
        </w:rPr>
        <w:t xml:space="preserve"> that has been dominated by the United States since the end of World War II (Subacchi 2015). </w:t>
      </w:r>
      <w:r w:rsidRPr="008E0F0C">
        <w:rPr>
          <w:rStyle w:val="StyleUnderline"/>
        </w:rPr>
        <w:t>China's historical legacies reinforce the view that China has a willingness to become a global hegemon.</w:t>
      </w:r>
      <w:r w:rsidRPr="00435B56">
        <w:rPr>
          <w:sz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According to this hierarchical world view, China, as the most advanced civilization, is at the center of East Asia and the world, and all China's neighbors are vassal states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w:t>
      </w:r>
      <w:r w:rsidRPr="00D61C6E">
        <w:rPr>
          <w:rStyle w:val="StyleUnderline"/>
        </w:rPr>
        <w:t>China has always been a superpower regardless of its economic standing at least in most Chinese people's mind-set</w:t>
      </w:r>
      <w:r w:rsidRPr="00435B56">
        <w:rPr>
          <w:sz w:val="16"/>
        </w:rPr>
        <w:t xml:space="preserve">. The strong national or civilizational pride of Chinese people, however, was severely damaged by "the Century of Humiliation," a period </w:t>
      </w:r>
      <w:r w:rsidRPr="00435B56">
        <w:rPr>
          <w:sz w:val="16"/>
        </w:rPr>
        <w:lastRenderedPageBreak/>
        <w:t>between the first Opium War (1839) and the end of the Chinese Civil War (1949). During this period, China was encroached on by the West and invaded by Japan, experienced prolonged civil conflicts, and finally became a semicolony of Great Britain while its northern territory was occupied by Japan. China's economic modernization is viewed as a national project to lay an economic foundation to overcome this bitter experience of subjugation and shame and recover its traditional position and old glory (Choi 2015).</w:t>
      </w:r>
      <w:r w:rsidRPr="00D61C6E">
        <w:rPr>
          <w:rStyle w:val="StyleUnderline"/>
        </w:rPr>
        <w:t xml:space="preserve"> Viewed from this perspective, economic modernization or the accumulation of wealth is not an ultimate objective of China. Rather, its final goal is to return to its traditional status by expanding its global political and military as well as economic influence</w:t>
      </w:r>
      <w:r w:rsidRPr="00435B56">
        <w:rPr>
          <w:sz w:val="16"/>
        </w:rPr>
        <w:t xml:space="preserve">. What it ultimately desires is recognition (Anerkennung), respect (Respekt), and status (Stellung).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 Considering all this, </w:t>
      </w:r>
      <w:r w:rsidRPr="00D61C6E">
        <w:rPr>
          <w:rStyle w:val="StyleUnderline"/>
        </w:rPr>
        <w:t xml:space="preserve">China has always been a territorial power rather than a trading state. </w:t>
      </w:r>
      <w:r w:rsidRPr="00F8157B">
        <w:rPr>
          <w:rStyle w:val="StyleUnderline"/>
        </w:rPr>
        <w:t>China does not seem to be satisfied only with the global expansion of international trade and the conquest of foreign markets.</w:t>
      </w:r>
      <w:r w:rsidRPr="00435B56">
        <w:rPr>
          <w:sz w:val="16"/>
        </w:rPr>
        <w:t xml:space="preserve"> </w:t>
      </w:r>
      <w:r w:rsidRPr="00F8157B">
        <w:rPr>
          <w:rStyle w:val="StyleUnderline"/>
        </w:rPr>
        <w:t>It also wants to broaden its</w:t>
      </w:r>
      <w:r w:rsidRPr="00435B56">
        <w:rPr>
          <w:sz w:val="16"/>
        </w:rPr>
        <w:t xml:space="preserve"> (particularly maritime) </w:t>
      </w:r>
      <w:r w:rsidRPr="00F8157B">
        <w:rPr>
          <w:rStyle w:val="StyleUnderline"/>
        </w:rPr>
        <w:t>territories and spheres of influence to recover its traditional political status as the Middle Kingdom.</w:t>
      </w:r>
      <w:r w:rsidRPr="00435B56">
        <w:rPr>
          <w:sz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Twentiethcentury history suggests that political regimes predicated upon nondemocratic or nonliberal values and cultures (for instance, Nazism in Germany and militarism in Japan before the mid-twentieth century, and communism in the Soviet Union during the Cold War) can pose significant challenges to democratic and liberal regimes.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economic interdependence alone cannot prevent a war for hegemony. Germany was one of the main trade partners of Great Britain before World War I (Friedberg 2011), and Japan was the number three importer of American products before its attack on Pearl Harbor (Keylor 2011). A relatively peaceful relationship or transition is possible when economic interdependence is supported by a solid democratic alliance between a rising great power and an existing or declining one. Some scholars such as Ikenberry (2008) emphasize nuclear deterrence and the high costs of a nuclear war. Power transition theorists agree that the high costs of a nuclear war can constrain a war among great powers but do not view them as "a perfect deterrent" to war (Kugler and Zagare 1990; Tammen et al. 2000). The idea of nuclear deterrence is based upon the assumption of the rationality of actors (states): as long as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435B56">
        <w:rPr>
          <w:rStyle w:val="StyleUnderline"/>
        </w:rPr>
        <w:t>China and the United States have enhanced their cooperation to address various global issues like global warming, international terrorism, energy issues, and global economic stability. But these issues are not strong enough to bring them together to overcome their mistrust that stems from their different values, beliefs, and perceptions</w:t>
      </w:r>
      <w:r w:rsidRPr="00435B56">
        <w:rPr>
          <w:sz w:val="16"/>
        </w:rPr>
        <w:t xml:space="preserve"> (Friedberg 2011). What is more important is whether they can set mutually agreeable international rules on traditional security issues including territorial disputes.</w:t>
      </w:r>
    </w:p>
    <w:p w14:paraId="2C7FE642" w14:textId="77777777" w:rsidR="000162A5" w:rsidRDefault="000162A5" w:rsidP="000162A5"/>
    <w:p w14:paraId="41B137E3" w14:textId="77777777" w:rsidR="000162A5" w:rsidRDefault="000162A5" w:rsidP="000162A5">
      <w:pPr>
        <w:pStyle w:val="Heading4"/>
      </w:pPr>
      <w:r>
        <w:t>Rising revisionist nations and radical non-state actors ensure global chaos—weak American responses embolden aggression</w:t>
      </w:r>
    </w:p>
    <w:p w14:paraId="46B9C500" w14:textId="77777777" w:rsidR="000162A5" w:rsidRDefault="000162A5" w:rsidP="000162A5">
      <w:r w:rsidRPr="00850F0E">
        <w:t xml:space="preserve">Ted R. </w:t>
      </w:r>
      <w:r w:rsidRPr="00850F0E">
        <w:rPr>
          <w:rFonts w:eastAsiaTheme="majorEastAsia" w:cstheme="majorBidi"/>
          <w:b/>
          <w:bCs/>
          <w:sz w:val="26"/>
          <w:szCs w:val="26"/>
        </w:rPr>
        <w:t>Bromund et. al 17</w:t>
      </w:r>
      <w:r w:rsidRPr="00850F0E">
        <w:t xml:space="preserve">--(Ted R. Bromund, </w:t>
      </w:r>
      <w:r>
        <w:t>S</w:t>
      </w:r>
      <w:r w:rsidRPr="00C11759">
        <w:t>tudies Anglo-American relations, U.S. relations with Europe and the EU, and the U.S.’s leadership role in the world</w:t>
      </w:r>
      <w:r>
        <w:t xml:space="preserve">, </w:t>
      </w:r>
      <w:r w:rsidRPr="00850F0E">
        <w:t>Reclaiming American Realism, American Affairs Journal, accessed 6-28-2019, https://americanaffairsjournal.org/2017/05/reclaiming-american-realism/)//ND</w:t>
      </w:r>
    </w:p>
    <w:p w14:paraId="5FC75A0E" w14:textId="77777777" w:rsidR="000162A5" w:rsidRPr="00892E28" w:rsidRDefault="000162A5" w:rsidP="000162A5">
      <w:pPr>
        <w:rPr>
          <w:sz w:val="16"/>
        </w:rPr>
      </w:pPr>
      <w:r w:rsidRPr="00892E28">
        <w:rPr>
          <w:sz w:val="16"/>
        </w:rPr>
        <w:t xml:space="preserve">To recover that tradition, we should think again about </w:t>
      </w:r>
      <w:r w:rsidRPr="000F25A0">
        <w:rPr>
          <w:rStyle w:val="StyleUnderline"/>
        </w:rPr>
        <w:t>the purpose of American foreign policy</w:t>
      </w:r>
      <w:r w:rsidRPr="00892E28">
        <w:rPr>
          <w:sz w:val="16"/>
        </w:rPr>
        <w:t xml:space="preserve">. Yes, it </w:t>
      </w:r>
      <w:r w:rsidRPr="000F25A0">
        <w:rPr>
          <w:rStyle w:val="StyleUnderline"/>
        </w:rPr>
        <w:t>is to preserve the sovereign and independent American union.</w:t>
      </w:r>
      <w:r w:rsidRPr="00892E28">
        <w:rPr>
          <w:sz w:val="16"/>
        </w:rPr>
        <w:t xml:space="preserve"> Yes, </w:t>
      </w:r>
      <w:r w:rsidRPr="000F25A0">
        <w:rPr>
          <w:rStyle w:val="StyleUnderline"/>
        </w:rPr>
        <w:t>it is to protect our homeland</w:t>
      </w:r>
      <w:r w:rsidRPr="00892E28">
        <w:rPr>
          <w:sz w:val="16"/>
        </w:rPr>
        <w:t xml:space="preserve">. And yes, </w:t>
      </w:r>
      <w:r w:rsidRPr="000F25A0">
        <w:rPr>
          <w:rStyle w:val="StyleUnderline"/>
        </w:rPr>
        <w:t>it is to keep us prosperous and at peace</w:t>
      </w:r>
      <w:r w:rsidRPr="00892E28">
        <w:rPr>
          <w:sz w:val="16"/>
        </w:rPr>
        <w:t xml:space="preserve">. But these are not ends in themselves. </w:t>
      </w:r>
      <w:r w:rsidRPr="000F25A0">
        <w:rPr>
          <w:rStyle w:val="StyleUnderline"/>
        </w:rPr>
        <w:t>They exist to allow Americans</w:t>
      </w:r>
      <w:r w:rsidRPr="00892E28">
        <w:rPr>
          <w:sz w:val="16"/>
        </w:rPr>
        <w:t xml:space="preserve">, with due regard for the just </w:t>
      </w:r>
      <w:r w:rsidRPr="00892E28">
        <w:rPr>
          <w:sz w:val="16"/>
        </w:rPr>
        <w:lastRenderedPageBreak/>
        <w:t xml:space="preserve">laws of others when abroad, </w:t>
      </w:r>
      <w:r w:rsidRPr="000F25A0">
        <w:rPr>
          <w:rStyle w:val="StyleUnderline"/>
        </w:rPr>
        <w:t>to be free</w:t>
      </w:r>
      <w:r w:rsidRPr="00892E28">
        <w:rPr>
          <w:sz w:val="16"/>
        </w:rPr>
        <w:t>—free to preach, to trade, to study, to help, to work, whether overseas or at home. T</w:t>
      </w:r>
      <w:r w:rsidRPr="002F53A6">
        <w:rPr>
          <w:rStyle w:val="StyleUnderline"/>
        </w:rPr>
        <w:t>hat is how we conserve free America: by acting to make sure that individual Americans are free to live their own lives. The true purpose of U.S. foreign policy is to protect and promote the freedom of individual Americans, who by their own actions are remaking our world. We will enjoy that individual freedom more fully the more nations embrace the principles of democratic sovereignty on which our own union was founded</w:t>
      </w:r>
      <w:r w:rsidRPr="00892E28">
        <w:rPr>
          <w:sz w:val="16"/>
        </w:rPr>
        <w:t xml:space="preserve">. A world of </w:t>
      </w:r>
      <w:r w:rsidRPr="002F53A6">
        <w:rPr>
          <w:rStyle w:val="StyleUnderline"/>
        </w:rPr>
        <w:t>unfree nations</w:t>
      </w:r>
      <w:r w:rsidRPr="00892E28">
        <w:rPr>
          <w:sz w:val="16"/>
        </w:rPr>
        <w:t xml:space="preserve">, a world </w:t>
      </w:r>
      <w:r w:rsidRPr="002F53A6">
        <w:rPr>
          <w:rStyle w:val="StyleUnderline"/>
        </w:rPr>
        <w:t>divided into spheres of influence controlled by the hostile or the unfree, would be a world in which the freedom of Americans would be curtailed or, at worst, would exist only on the sufferance of others.</w:t>
      </w:r>
      <w:r w:rsidRPr="00892E28">
        <w:rPr>
          <w:sz w:val="16"/>
        </w:rPr>
        <w:t xml:space="preserve"> </w:t>
      </w:r>
      <w:r w:rsidRPr="007548C9">
        <w:rPr>
          <w:rStyle w:val="StyleUnderline"/>
        </w:rPr>
        <w:t>But freedom for the world begins with freedom for America</w:t>
      </w:r>
      <w:r w:rsidRPr="00892E28">
        <w:rPr>
          <w:sz w:val="16"/>
        </w:rPr>
        <w:t xml:space="preserve">. The first, irreducible American interest is the preservation of the sovereignty of the United States and the political order of republican government under the Constitution. </w:t>
      </w:r>
      <w:r w:rsidRPr="007548C9">
        <w:rPr>
          <w:rStyle w:val="StyleUnderline"/>
        </w:rPr>
        <w:t>If we lose</w:t>
      </w:r>
      <w:r w:rsidRPr="00892E28">
        <w:rPr>
          <w:sz w:val="16"/>
        </w:rPr>
        <w:t xml:space="preserve"> those, </w:t>
      </w:r>
      <w:r w:rsidRPr="000442EB">
        <w:rPr>
          <w:rStyle w:val="StyleUnderline"/>
        </w:rPr>
        <w:t>our other interests will be irrelevant, because we will not have the command of our own fortunes</w:t>
      </w:r>
      <w:r w:rsidRPr="00892E28">
        <w:rPr>
          <w:sz w:val="16"/>
        </w:rPr>
        <w:t xml:space="preserve">. No regime or idea that seeks to traduce the sovereignty of democratic nations is our friend, because </w:t>
      </w:r>
      <w:r w:rsidRPr="000442EB">
        <w:rPr>
          <w:rStyle w:val="StyleUnderline"/>
        </w:rPr>
        <w:t>our purposes cannot be realized in a world defined by the unfree.</w:t>
      </w:r>
      <w:r w:rsidRPr="00892E28">
        <w:rPr>
          <w:sz w:val="16"/>
        </w:rPr>
        <w:t xml:space="preserve"> And we should remember one more thing: </w:t>
      </w:r>
      <w:r w:rsidRPr="000442EB">
        <w:rPr>
          <w:rStyle w:val="StyleUnderline"/>
        </w:rPr>
        <w:t>states that reject democratic sovereignty are implicitly rejecting our legitimacy</w:t>
      </w:r>
      <w:r w:rsidRPr="00892E28">
        <w:rPr>
          <w:sz w:val="16"/>
        </w:rPr>
        <w:t xml:space="preserve">. Indeed, </w:t>
      </w:r>
      <w:r w:rsidRPr="000442EB">
        <w:rPr>
          <w:rStyle w:val="StyleUnderline"/>
        </w:rPr>
        <w:t>our challengers</w:t>
      </w:r>
      <w:r w:rsidRPr="000442EB">
        <w:rPr>
          <w:rStyle w:val="StyleUnderline"/>
          <w:rFonts w:eastAsiaTheme="majorEastAsia"/>
        </w:rPr>
        <w:t> today</w:t>
      </w:r>
      <w:r w:rsidRPr="00892E28">
        <w:rPr>
          <w:rFonts w:eastAsiaTheme="majorEastAsia"/>
          <w:sz w:val="16"/>
        </w:rPr>
        <w:t>—just </w:t>
      </w:r>
      <w:r w:rsidRPr="00892E28">
        <w:rPr>
          <w:sz w:val="16"/>
        </w:rPr>
        <w:t>as in 1776, or 1917, or 1941, or</w:t>
      </w:r>
      <w:r w:rsidRPr="00892E28">
        <w:rPr>
          <w:rFonts w:eastAsiaTheme="majorEastAsia"/>
          <w:sz w:val="16"/>
        </w:rPr>
        <w:t> 1950—</w:t>
      </w:r>
      <w:r w:rsidRPr="000442EB">
        <w:rPr>
          <w:rStyle w:val="StyleUnderline"/>
          <w:rFonts w:eastAsiaTheme="majorEastAsia"/>
        </w:rPr>
        <w:t>are </w:t>
      </w:r>
      <w:r w:rsidRPr="000442EB">
        <w:rPr>
          <w:rStyle w:val="StyleUnderline"/>
        </w:rPr>
        <w:t>enemies of the sovereign democracies</w:t>
      </w:r>
      <w:r w:rsidRPr="00892E28">
        <w:rPr>
          <w:sz w:val="16"/>
        </w:rPr>
        <w:t xml:space="preserve">. In this most fundamental respect, nothing has changed: from the American Revolution to today, </w:t>
      </w:r>
      <w:r w:rsidRPr="000442EB">
        <w:rPr>
          <w:rStyle w:val="StyleUnderline"/>
        </w:rPr>
        <w:t>our challengers have always been imperialists, eager to claim the right to rule without the democratic consent of the governed. We have faced empires of power, of race, of class, and of</w:t>
      </w:r>
      <w:r w:rsidRPr="000442EB">
        <w:rPr>
          <w:rStyle w:val="StyleUnderline"/>
          <w:rFonts w:eastAsiaTheme="majorEastAsia"/>
        </w:rPr>
        <w:t> religion—but </w:t>
      </w:r>
      <w:r w:rsidRPr="000442EB">
        <w:rPr>
          <w:rStyle w:val="StyleUnderline"/>
        </w:rPr>
        <w:t>empire, and the imperial struggle for power, is the constant.</w:t>
      </w:r>
      <w:r w:rsidRPr="00892E28">
        <w:rPr>
          <w:sz w:val="16"/>
        </w:rPr>
        <w:t xml:space="preserve"> The problem is not that there are other great powers in the world with interests of their own. </w:t>
      </w:r>
      <w:r w:rsidRPr="00F855E8">
        <w:rPr>
          <w:rStyle w:val="StyleUnderline"/>
        </w:rPr>
        <w:t>It is inevitable that great powers will not accept neighbors who threaten them; what is not acceptable is for great powers to interpret a desire for independence and good relations with other nations as inherently threatening.</w:t>
      </w:r>
      <w:r w:rsidRPr="00892E28">
        <w:rPr>
          <w:sz w:val="16"/>
        </w:rPr>
        <w:t xml:space="preserve"> To do this is to claim the right to an imperial sphere that is based on a rejection of national sovereignty. The United States rejected one such claim in 1776. It has rejected many other, similar claims in the succeeding centuries. The sovereign democratic republic is not merely the freest form of government ever devised. It also defines the international system into which the United States was born, and on which its system of government is based. But today, supranationalists contemn the nation-state and muse, in the words of the president of the European Commission, that “borders were the worst invention ever.” Others are more malignant: </w:t>
      </w:r>
      <w:r w:rsidRPr="00F855E8">
        <w:rPr>
          <w:rStyle w:val="StyleUnderline"/>
        </w:rPr>
        <w:t>Russia seeks to change borders, or render them meaningless, in order to suborn and dominate its neighbors; China seeks to impose an acceptance of its national interests on its neighbors; and Iran is making its dream of regional dominance into a reality—</w:t>
      </w:r>
      <w:r w:rsidRPr="00892E28">
        <w:rPr>
          <w:sz w:val="16"/>
        </w:rPr>
        <w:t xml:space="preserve">with the aid of Russia and the U.S.-brokered Joint Comprehensive Plan of Action. </w:t>
      </w:r>
      <w:r w:rsidRPr="00F855E8">
        <w:rPr>
          <w:rStyle w:val="StyleUnderline"/>
        </w:rPr>
        <w:t>Worst of all, ISIS and al-Qaeda wish to eradicate the sovereign state and replace it with a religious empire</w:t>
      </w:r>
      <w:r w:rsidRPr="00892E28">
        <w:rPr>
          <w:sz w:val="16"/>
        </w:rPr>
        <w:t>.</w:t>
      </w:r>
    </w:p>
    <w:p w14:paraId="7DD6A8BE" w14:textId="77777777" w:rsidR="000162A5" w:rsidRDefault="000162A5" w:rsidP="000162A5"/>
    <w:p w14:paraId="2F14832D" w14:textId="77777777" w:rsidR="000162A5" w:rsidRDefault="000162A5" w:rsidP="000162A5">
      <w:pPr>
        <w:pStyle w:val="Heading3"/>
      </w:pPr>
      <w:r>
        <w:lastRenderedPageBreak/>
        <w:t>Impact – LIO (Kagan)</w:t>
      </w:r>
    </w:p>
    <w:p w14:paraId="40F91C74" w14:textId="77777777" w:rsidR="000162A5" w:rsidRPr="00E901CC" w:rsidRDefault="000162A5" w:rsidP="000162A5">
      <w:pPr>
        <w:pStyle w:val="Heading4"/>
      </w:pPr>
      <w:r>
        <w:t xml:space="preserve">American military power is key to </w:t>
      </w:r>
      <w:r w:rsidRPr="00323984">
        <w:rPr>
          <w:u w:val="single"/>
        </w:rPr>
        <w:t>prevent nuclear war</w:t>
      </w:r>
      <w:r>
        <w:t xml:space="preserve"> and </w:t>
      </w:r>
      <w:r w:rsidRPr="00323984">
        <w:rPr>
          <w:u w:val="single"/>
        </w:rPr>
        <w:t>uphold the liberal order</w:t>
      </w:r>
      <w:r>
        <w:t xml:space="preserve">. </w:t>
      </w:r>
    </w:p>
    <w:p w14:paraId="2FC57671" w14:textId="77777777" w:rsidR="000162A5" w:rsidRPr="002F2033" w:rsidRDefault="000162A5" w:rsidP="000162A5">
      <w:r w:rsidRPr="00E901CC">
        <w:rPr>
          <w:rStyle w:val="Style13ptBold"/>
        </w:rPr>
        <w:t>Kagan, 18</w:t>
      </w:r>
      <w:r>
        <w:t xml:space="preserve"> </w:t>
      </w:r>
      <w:r w:rsidRPr="00E901CC">
        <w:rPr>
          <w:sz w:val="16"/>
          <w:szCs w:val="16"/>
        </w:rPr>
        <w:t xml:space="preserve">— Robert Kagan; PhD, Senior fellow at the Brookings Institution and a member of the Council on Foreign Relations. (9-18-2018; </w:t>
      </w:r>
      <w:r>
        <w:rPr>
          <w:sz w:val="16"/>
          <w:szCs w:val="16"/>
        </w:rPr>
        <w:t>“</w:t>
      </w:r>
      <w:r w:rsidRPr="00E901CC">
        <w:rPr>
          <w:sz w:val="16"/>
          <w:szCs w:val="16"/>
        </w:rPr>
        <w:t>The Jungle Grows Back: America and Our Imperiled World;</w:t>
      </w:r>
      <w:r>
        <w:rPr>
          <w:sz w:val="16"/>
          <w:szCs w:val="16"/>
        </w:rPr>
        <w:t>”</w:t>
      </w:r>
      <w:r w:rsidRPr="00E901CC">
        <w:rPr>
          <w:sz w:val="16"/>
          <w:szCs w:val="16"/>
        </w:rPr>
        <w:t xml:space="preserve"> pg. 160-162; Published by </w:t>
      </w:r>
      <w:r w:rsidRPr="00E901CC">
        <w:rPr>
          <w:i/>
          <w:iCs/>
          <w:sz w:val="16"/>
          <w:szCs w:val="16"/>
        </w:rPr>
        <w:t>Alfred A. Knopf</w:t>
      </w:r>
      <w:r w:rsidRPr="00E901CC">
        <w:rPr>
          <w:sz w:val="16"/>
          <w:szCs w:val="16"/>
        </w:rPr>
        <w:t>; //GrRv)</w:t>
      </w:r>
    </w:p>
    <w:p w14:paraId="455DA0E5" w14:textId="77777777" w:rsidR="000162A5" w:rsidRPr="00323984" w:rsidRDefault="000162A5" w:rsidP="000162A5">
      <w:pPr>
        <w:rPr>
          <w:sz w:val="16"/>
        </w:rPr>
      </w:pPr>
      <w:r w:rsidRPr="00323984">
        <w:rPr>
          <w:sz w:val="16"/>
        </w:rPr>
        <w:t xml:space="preserve">What is likely to follow is a return to the </w:t>
      </w:r>
      <w:r w:rsidRPr="00323984">
        <w:rPr>
          <w:rStyle w:val="Emphasis"/>
          <w:highlight w:val="cyan"/>
        </w:rPr>
        <w:t>multipolar</w:t>
      </w:r>
      <w:r w:rsidRPr="00E901CC">
        <w:rPr>
          <w:rStyle w:val="Emphasis"/>
        </w:rPr>
        <w:t xml:space="preserve"> power </w:t>
      </w:r>
      <w:r w:rsidRPr="00323984">
        <w:rPr>
          <w:rStyle w:val="Emphasis"/>
          <w:highlight w:val="cyan"/>
        </w:rPr>
        <w:t>struggles</w:t>
      </w:r>
      <w:r w:rsidRPr="00323984">
        <w:rPr>
          <w:sz w:val="16"/>
        </w:rPr>
        <w:t xml:space="preserve"> that </w:t>
      </w:r>
      <w:r w:rsidRPr="00323984">
        <w:rPr>
          <w:rStyle w:val="StyleUnderline"/>
          <w:highlight w:val="cyan"/>
        </w:rPr>
        <w:t>brought</w:t>
      </w:r>
      <w:r w:rsidRPr="00E901CC">
        <w:rPr>
          <w:rStyle w:val="StyleUnderline"/>
        </w:rPr>
        <w:t xml:space="preserve"> </w:t>
      </w:r>
      <w:r w:rsidRPr="00323984">
        <w:rPr>
          <w:sz w:val="16"/>
          <w:szCs w:val="16"/>
        </w:rPr>
        <w:t>so much</w:t>
      </w:r>
      <w:r w:rsidRPr="00323984">
        <w:rPr>
          <w:rStyle w:val="StyleUnderline"/>
          <w:sz w:val="16"/>
          <w:szCs w:val="16"/>
        </w:rPr>
        <w:t xml:space="preserve"> </w:t>
      </w:r>
      <w:r w:rsidRPr="00323984">
        <w:rPr>
          <w:rStyle w:val="Emphasis"/>
          <w:highlight w:val="cyan"/>
        </w:rPr>
        <w:t>devastation to the world</w:t>
      </w:r>
      <w:r w:rsidRPr="00E901CC">
        <w:rPr>
          <w:rStyle w:val="Emphasis"/>
        </w:rPr>
        <w:t xml:space="preserve"> </w:t>
      </w:r>
      <w:r w:rsidRPr="00E901CC">
        <w:rPr>
          <w:rStyle w:val="StyleUnderline"/>
        </w:rPr>
        <w:t xml:space="preserve">before the United States </w:t>
      </w:r>
      <w:r w:rsidRPr="00E901CC">
        <w:rPr>
          <w:rStyle w:val="Emphasis"/>
        </w:rPr>
        <w:t>redirected</w:t>
      </w:r>
      <w:r w:rsidRPr="00E901CC">
        <w:rPr>
          <w:rStyle w:val="StyleUnderline"/>
        </w:rPr>
        <w:t xml:space="preserve"> the course of history</w:t>
      </w:r>
      <w:r w:rsidRPr="00323984">
        <w:rPr>
          <w:sz w:val="16"/>
        </w:rPr>
        <w:t xml:space="preserve">. </w:t>
      </w:r>
      <w:r w:rsidRPr="00E901CC">
        <w:rPr>
          <w:rStyle w:val="Emphasis"/>
        </w:rPr>
        <w:t>That</w:t>
      </w:r>
      <w:r w:rsidRPr="00E901CC">
        <w:rPr>
          <w:rStyle w:val="StyleUnderline"/>
        </w:rPr>
        <w:t xml:space="preserve"> is where the </w:t>
      </w:r>
      <w:r w:rsidRPr="00E901CC">
        <w:rPr>
          <w:rStyle w:val="Emphasis"/>
        </w:rPr>
        <w:t>deep ruts lead,</w:t>
      </w:r>
      <w:r w:rsidRPr="00323984">
        <w:rPr>
          <w:sz w:val="16"/>
        </w:rPr>
        <w:t xml:space="preserve"> back to the state of the world prior to 1945. </w:t>
      </w:r>
      <w:r w:rsidRPr="00C71B79">
        <w:rPr>
          <w:rStyle w:val="StyleUnderline"/>
        </w:rPr>
        <w:t xml:space="preserve">Only </w:t>
      </w:r>
      <w:r w:rsidRPr="00323984">
        <w:rPr>
          <w:rStyle w:val="StyleUnderline"/>
          <w:highlight w:val="cyan"/>
        </w:rPr>
        <w:t>this time, the powers</w:t>
      </w:r>
      <w:r w:rsidRPr="00E901CC">
        <w:rPr>
          <w:rStyle w:val="StyleUnderline"/>
        </w:rPr>
        <w:t xml:space="preserve"> </w:t>
      </w:r>
      <w:r w:rsidRPr="00E901CC">
        <w:rPr>
          <w:rStyle w:val="Emphasis"/>
        </w:rPr>
        <w:t>competing</w:t>
      </w:r>
      <w:r w:rsidRPr="00E901CC">
        <w:rPr>
          <w:rStyle w:val="StyleUnderline"/>
        </w:rPr>
        <w:t xml:space="preserve"> and </w:t>
      </w:r>
      <w:r w:rsidRPr="00323984">
        <w:rPr>
          <w:rStyle w:val="Emphasis"/>
          <w:highlight w:val="cyan"/>
        </w:rPr>
        <w:t>clashing</w:t>
      </w:r>
      <w:r w:rsidRPr="00323984">
        <w:rPr>
          <w:rStyle w:val="StyleUnderline"/>
          <w:highlight w:val="cyan"/>
        </w:rPr>
        <w:t xml:space="preserve"> will be </w:t>
      </w:r>
      <w:r w:rsidRPr="00323984">
        <w:rPr>
          <w:rStyle w:val="Emphasis"/>
          <w:highlight w:val="cyan"/>
        </w:rPr>
        <w:t>armed with nuclear weapons</w:t>
      </w:r>
      <w:r w:rsidRPr="00323984">
        <w:rPr>
          <w:sz w:val="16"/>
        </w:rPr>
        <w:t>. It is ironic that some of those who spent the Cold War warning that America</w:t>
      </w:r>
      <w:r>
        <w:rPr>
          <w:sz w:val="16"/>
        </w:rPr>
        <w:t>’</w:t>
      </w:r>
      <w:r w:rsidRPr="00323984">
        <w:rPr>
          <w:sz w:val="16"/>
        </w:rPr>
        <w:t xml:space="preserve">s hawkish foreign policies would result in nuclear </w:t>
      </w:r>
      <w:r w:rsidRPr="00323984">
        <w:rPr>
          <w:strike/>
          <w:sz w:val="16"/>
        </w:rPr>
        <w:t>holocaust</w:t>
      </w:r>
      <w:r w:rsidRPr="00323984">
        <w:rPr>
          <w:sz w:val="16"/>
        </w:rPr>
        <w:t xml:space="preserve"> do not seem to fear nuclear war in the competitive multipolar world that may be our future. We have yet to test the question of whether nations with nuclear weapons can go to war, because so far </w:t>
      </w:r>
      <w:r w:rsidRPr="00323984">
        <w:rPr>
          <w:rStyle w:val="StyleUnderline"/>
          <w:highlight w:val="cyan"/>
        </w:rPr>
        <w:t xml:space="preserve">the </w:t>
      </w:r>
      <w:r w:rsidRPr="00323984">
        <w:rPr>
          <w:rStyle w:val="Emphasis"/>
          <w:highlight w:val="cyan"/>
        </w:rPr>
        <w:t>U</w:t>
      </w:r>
      <w:r w:rsidRPr="00E901CC">
        <w:rPr>
          <w:rStyle w:val="Emphasis"/>
        </w:rPr>
        <w:t xml:space="preserve">nited </w:t>
      </w:r>
      <w:r w:rsidRPr="00323984">
        <w:rPr>
          <w:rStyle w:val="Emphasis"/>
          <w:highlight w:val="cyan"/>
        </w:rPr>
        <w:t>S</w:t>
      </w:r>
      <w:r w:rsidRPr="00E901CC">
        <w:rPr>
          <w:rStyle w:val="Emphasis"/>
        </w:rPr>
        <w:t>tates</w:t>
      </w:r>
      <w:r w:rsidRPr="00E901CC">
        <w:rPr>
          <w:rStyle w:val="StyleUnderline"/>
        </w:rPr>
        <w:t xml:space="preserve"> </w:t>
      </w:r>
      <w:r w:rsidRPr="00323984">
        <w:rPr>
          <w:rStyle w:val="StyleUnderline"/>
          <w:highlight w:val="cyan"/>
        </w:rPr>
        <w:t>and</w:t>
      </w:r>
      <w:r w:rsidRPr="00E901CC">
        <w:rPr>
          <w:rStyle w:val="StyleUnderline"/>
        </w:rPr>
        <w:t xml:space="preserve"> the </w:t>
      </w:r>
      <w:r w:rsidRPr="00323984">
        <w:rPr>
          <w:rStyle w:val="Emphasis"/>
          <w:highlight w:val="cyan"/>
        </w:rPr>
        <w:t>liberal world order</w:t>
      </w:r>
      <w:r w:rsidRPr="00323984">
        <w:rPr>
          <w:rStyle w:val="StyleUnderline"/>
          <w:highlight w:val="cyan"/>
        </w:rPr>
        <w:t xml:space="preserve"> have </w:t>
      </w:r>
      <w:r w:rsidRPr="00323984">
        <w:rPr>
          <w:rStyle w:val="Emphasis"/>
          <w:highlight w:val="cyan"/>
        </w:rPr>
        <w:t>prevented</w:t>
      </w:r>
      <w:r w:rsidRPr="00323984">
        <w:rPr>
          <w:rStyle w:val="StyleUnderline"/>
          <w:highlight w:val="cyan"/>
        </w:rPr>
        <w:t xml:space="preserve"> such wars</w:t>
      </w:r>
      <w:r w:rsidRPr="00C71B79">
        <w:rPr>
          <w:rStyle w:val="StyleUnderline"/>
          <w:highlight w:val="cyan"/>
        </w:rPr>
        <w:t xml:space="preserve">. </w:t>
      </w:r>
      <w:r w:rsidRPr="00C71B79">
        <w:rPr>
          <w:rStyle w:val="Emphasis"/>
          <w:highlight w:val="cyan"/>
        </w:rPr>
        <w:t>But</w:t>
      </w:r>
      <w:r w:rsidRPr="00C71B79">
        <w:rPr>
          <w:rStyle w:val="StyleUnderline"/>
        </w:rPr>
        <w:t xml:space="preserve"> </w:t>
      </w:r>
      <w:r w:rsidRPr="00E901CC">
        <w:rPr>
          <w:rStyle w:val="StyleUnderline"/>
        </w:rPr>
        <w:t xml:space="preserve">if history is any guide, </w:t>
      </w:r>
      <w:r w:rsidRPr="00323984">
        <w:rPr>
          <w:rStyle w:val="StyleUnderline"/>
          <w:highlight w:val="cyan"/>
        </w:rPr>
        <w:t xml:space="preserve">to count on the </w:t>
      </w:r>
      <w:r w:rsidRPr="00323984">
        <w:rPr>
          <w:rStyle w:val="Emphasis"/>
          <w:highlight w:val="cyan"/>
        </w:rPr>
        <w:t>horror of new weaponry</w:t>
      </w:r>
      <w:r w:rsidRPr="00323984">
        <w:rPr>
          <w:rStyle w:val="StyleUnderline"/>
          <w:highlight w:val="cyan"/>
        </w:rPr>
        <w:t xml:space="preserve"> alone to maintain the peace is a</w:t>
      </w:r>
      <w:r w:rsidRPr="00E901CC">
        <w:rPr>
          <w:rStyle w:val="StyleUnderline"/>
        </w:rPr>
        <w:t xml:space="preserve"> </w:t>
      </w:r>
      <w:r w:rsidRPr="00E901CC">
        <w:rPr>
          <w:rStyle w:val="Emphasis"/>
        </w:rPr>
        <w:t xml:space="preserve">most </w:t>
      </w:r>
      <w:r w:rsidRPr="00323984">
        <w:rPr>
          <w:rStyle w:val="Emphasis"/>
          <w:highlight w:val="cyan"/>
        </w:rPr>
        <w:t>risky bet</w:t>
      </w:r>
      <w:r w:rsidRPr="00323984">
        <w:rPr>
          <w:sz w:val="16"/>
        </w:rPr>
        <w:t>. Had you cast that bet before the two world wars, you would have lost. These days some experts tell us it was the existence of nuclear weapons that prevented the United States and the Soviet Union from coming to blows, but few at the time had any confidence that nuclear weapons were a guarantor of peace. Throughout much of the Cold War there were those who simply assumed that the world was heading inevitably toward Armageddon. They were wrong that it would come as a result of American Cold War policies, but in the long run they may still prove right.</w:t>
      </w:r>
    </w:p>
    <w:p w14:paraId="33F254D9" w14:textId="77777777" w:rsidR="000162A5" w:rsidRPr="00323984" w:rsidRDefault="000162A5" w:rsidP="000162A5">
      <w:pPr>
        <w:rPr>
          <w:sz w:val="16"/>
        </w:rPr>
      </w:pPr>
      <w:r w:rsidRPr="00323984">
        <w:rPr>
          <w:sz w:val="16"/>
        </w:rPr>
        <w:t xml:space="preserve">These are the quandaries we cannot avoid no matter how hard we try. Reinhold Niebuhr believed that what he </w:t>
      </w:r>
      <w:r w:rsidRPr="00E901CC">
        <w:rPr>
          <w:rStyle w:val="StyleUnderline"/>
        </w:rPr>
        <w:t xml:space="preserve">called </w:t>
      </w:r>
      <w:r>
        <w:rPr>
          <w:rStyle w:val="StyleUnderline"/>
        </w:rPr>
        <w:t>“</w:t>
      </w:r>
      <w:r w:rsidRPr="00E901CC">
        <w:rPr>
          <w:rStyle w:val="StyleUnderline"/>
        </w:rPr>
        <w:t>the world problem</w:t>
      </w:r>
      <w:r>
        <w:rPr>
          <w:rStyle w:val="StyleUnderline"/>
        </w:rPr>
        <w:t>”</w:t>
      </w:r>
      <w:r w:rsidRPr="00E901CC">
        <w:rPr>
          <w:rStyle w:val="StyleUnderline"/>
        </w:rPr>
        <w:t xml:space="preserve"> </w:t>
      </w:r>
      <w:r w:rsidRPr="00E901CC">
        <w:rPr>
          <w:rStyle w:val="Emphasis"/>
        </w:rPr>
        <w:t>could not be solved</w:t>
      </w:r>
      <w:r w:rsidRPr="00E901CC">
        <w:rPr>
          <w:rStyle w:val="StyleUnderline"/>
        </w:rPr>
        <w:t xml:space="preserve"> if America did not </w:t>
      </w:r>
      <w:r>
        <w:rPr>
          <w:rStyle w:val="StyleUnderline"/>
        </w:rPr>
        <w:t>“</w:t>
      </w:r>
      <w:r w:rsidRPr="00E901CC">
        <w:rPr>
          <w:rStyle w:val="StyleUnderline"/>
        </w:rPr>
        <w:t xml:space="preserve">accept its </w:t>
      </w:r>
      <w:r w:rsidRPr="00E901CC">
        <w:rPr>
          <w:rStyle w:val="Emphasis"/>
        </w:rPr>
        <w:t>full share of responsibility</w:t>
      </w:r>
      <w:r w:rsidRPr="00E901CC">
        <w:rPr>
          <w:rStyle w:val="StyleUnderline"/>
        </w:rPr>
        <w:t xml:space="preserve"> in solving it.</w:t>
      </w:r>
      <w:r>
        <w:rPr>
          <w:rStyle w:val="StyleUnderline"/>
        </w:rPr>
        <w:t>”</w:t>
      </w:r>
      <w:r w:rsidRPr="00323984">
        <w:rPr>
          <w:sz w:val="16"/>
        </w:rPr>
        <w:t xml:space="preserve">187 To support a </w:t>
      </w:r>
      <w:r>
        <w:rPr>
          <w:sz w:val="16"/>
        </w:rPr>
        <w:t>“</w:t>
      </w:r>
      <w:r w:rsidRPr="00323984">
        <w:rPr>
          <w:sz w:val="16"/>
        </w:rPr>
        <w:t>world community beyond our own borders</w:t>
      </w:r>
      <w:r>
        <w:rPr>
          <w:sz w:val="16"/>
        </w:rPr>
        <w:t>”</w:t>
      </w:r>
      <w:r w:rsidRPr="00323984">
        <w:rPr>
          <w:sz w:val="16"/>
        </w:rPr>
        <w:t xml:space="preserve"> he went on, both was virtuous and reflected a </w:t>
      </w:r>
      <w:r>
        <w:rPr>
          <w:sz w:val="16"/>
        </w:rPr>
        <w:t>“</w:t>
      </w:r>
      <w:r w:rsidRPr="00323984">
        <w:rPr>
          <w:sz w:val="16"/>
        </w:rPr>
        <w:t>prudent understanding of our own interests.</w:t>
      </w:r>
      <w:r>
        <w:rPr>
          <w:sz w:val="16"/>
        </w:rPr>
        <w:t>”</w:t>
      </w:r>
      <w:r w:rsidRPr="00323984">
        <w:rPr>
          <w:sz w:val="16"/>
        </w:rPr>
        <w:t xml:space="preserve"> But he also predicted that </w:t>
      </w:r>
      <w:r w:rsidRPr="00E901CC">
        <w:rPr>
          <w:rStyle w:val="StyleUnderline"/>
        </w:rPr>
        <w:t xml:space="preserve">Americans would be </w:t>
      </w:r>
      <w:r>
        <w:rPr>
          <w:rStyle w:val="StyleUnderline"/>
        </w:rPr>
        <w:t>“</w:t>
      </w:r>
      <w:r w:rsidRPr="00E901CC">
        <w:rPr>
          <w:rStyle w:val="Emphasis"/>
        </w:rPr>
        <w:t>the poorer</w:t>
      </w:r>
      <w:r w:rsidRPr="00E901CC">
        <w:rPr>
          <w:rStyle w:val="StyleUnderline"/>
        </w:rPr>
        <w:t xml:space="preserve"> for the global responsibilities which we bear.</w:t>
      </w:r>
      <w:r>
        <w:rPr>
          <w:rStyle w:val="StyleUnderline"/>
        </w:rPr>
        <w:t>”</w:t>
      </w:r>
      <w:r w:rsidRPr="00323984">
        <w:rPr>
          <w:sz w:val="16"/>
        </w:rPr>
        <w:t xml:space="preserve"> And poorer not just in a material sense but also in a moral sense. It was impossible </w:t>
      </w:r>
      <w:r>
        <w:rPr>
          <w:sz w:val="16"/>
        </w:rPr>
        <w:t>“</w:t>
      </w:r>
      <w:r w:rsidRPr="00323984">
        <w:rPr>
          <w:sz w:val="16"/>
        </w:rPr>
        <w:t>to build a community without the manipulation of power,</w:t>
      </w:r>
      <w:r>
        <w:rPr>
          <w:sz w:val="16"/>
        </w:rPr>
        <w:t>”</w:t>
      </w:r>
      <w:r w:rsidRPr="00323984">
        <w:rPr>
          <w:sz w:val="16"/>
        </w:rPr>
        <w:t xml:space="preserve"> and it was impossible </w:t>
      </w:r>
      <w:r>
        <w:rPr>
          <w:sz w:val="16"/>
        </w:rPr>
        <w:t>“</w:t>
      </w:r>
      <w:r w:rsidRPr="00323984">
        <w:rPr>
          <w:sz w:val="16"/>
        </w:rPr>
        <w:t xml:space="preserve">to use power and remain completely </w:t>
      </w:r>
      <w:r>
        <w:rPr>
          <w:sz w:val="16"/>
        </w:rPr>
        <w:t>‘</w:t>
      </w:r>
      <w:r w:rsidRPr="00323984">
        <w:rPr>
          <w:sz w:val="16"/>
        </w:rPr>
        <w:t>pure.</w:t>
      </w:r>
      <w:r>
        <w:rPr>
          <w:sz w:val="16"/>
        </w:rPr>
        <w:t>’</w:t>
      </w:r>
      <w:r w:rsidRPr="00323984">
        <w:rPr>
          <w:sz w:val="16"/>
        </w:rPr>
        <w:t> </w:t>
      </w:r>
      <w:r>
        <w:rPr>
          <w:sz w:val="16"/>
        </w:rPr>
        <w:t>”</w:t>
      </w:r>
      <w:r w:rsidRPr="00323984">
        <w:rPr>
          <w:sz w:val="16"/>
        </w:rPr>
        <w:t xml:space="preserve">188 As Hans Morgenthau put it, </w:t>
      </w:r>
      <w:r>
        <w:rPr>
          <w:sz w:val="16"/>
        </w:rPr>
        <w:t>“</w:t>
      </w:r>
      <w:r w:rsidRPr="00323984">
        <w:rPr>
          <w:sz w:val="16"/>
        </w:rPr>
        <w:t xml:space="preserve">Whoever wants to retain </w:t>
      </w:r>
      <w:r w:rsidRPr="00323984">
        <w:rPr>
          <w:strike/>
          <w:sz w:val="16"/>
        </w:rPr>
        <w:t>his</w:t>
      </w:r>
      <w:r w:rsidRPr="00323984">
        <w:rPr>
          <w:sz w:val="16"/>
        </w:rPr>
        <w:t xml:space="preserve"> moral innocence must forsake action altogether.</w:t>
      </w:r>
      <w:r>
        <w:rPr>
          <w:sz w:val="16"/>
        </w:rPr>
        <w:t>”</w:t>
      </w:r>
      <w:r w:rsidRPr="00323984">
        <w:rPr>
          <w:sz w:val="16"/>
        </w:rPr>
        <w:t xml:space="preserve"> Niebuhr did not want Americans to have an </w:t>
      </w:r>
      <w:r>
        <w:rPr>
          <w:sz w:val="16"/>
        </w:rPr>
        <w:t>“</w:t>
      </w:r>
      <w:r w:rsidRPr="00323984">
        <w:rPr>
          <w:sz w:val="16"/>
        </w:rPr>
        <w:t>easy conscience</w:t>
      </w:r>
      <w:r>
        <w:rPr>
          <w:sz w:val="16"/>
        </w:rPr>
        <w:t>”</w:t>
      </w:r>
      <w:r w:rsidRPr="00323984">
        <w:rPr>
          <w:sz w:val="16"/>
        </w:rPr>
        <w:t xml:space="preserve"> about the things they were going to have to do, for there was always the danger that they would enjoy power too much and would use it to dominate others rather than to address the </w:t>
      </w:r>
      <w:r>
        <w:rPr>
          <w:sz w:val="16"/>
        </w:rPr>
        <w:t>“</w:t>
      </w:r>
      <w:r w:rsidRPr="00323984">
        <w:rPr>
          <w:sz w:val="16"/>
        </w:rPr>
        <w:t>world problem.</w:t>
      </w:r>
      <w:r>
        <w:rPr>
          <w:sz w:val="16"/>
        </w:rPr>
        <w:t>”</w:t>
      </w:r>
      <w:r w:rsidRPr="00323984">
        <w:rPr>
          <w:sz w:val="16"/>
        </w:rPr>
        <w:t xml:space="preserve"> But he also did not want their </w:t>
      </w:r>
      <w:r>
        <w:rPr>
          <w:sz w:val="16"/>
        </w:rPr>
        <w:t>“</w:t>
      </w:r>
      <w:r w:rsidRPr="00323984">
        <w:rPr>
          <w:sz w:val="16"/>
        </w:rPr>
        <w:t>uneasy conscience</w:t>
      </w:r>
      <w:r>
        <w:rPr>
          <w:sz w:val="16"/>
        </w:rPr>
        <w:t>”</w:t>
      </w:r>
      <w:r w:rsidRPr="00323984">
        <w:rPr>
          <w:sz w:val="16"/>
        </w:rPr>
        <w:t xml:space="preserve"> to </w:t>
      </w:r>
      <w:r>
        <w:rPr>
          <w:sz w:val="16"/>
        </w:rPr>
        <w:t>“</w:t>
      </w:r>
      <w:r w:rsidRPr="00323984">
        <w:rPr>
          <w:sz w:val="16"/>
        </w:rPr>
        <w:t>tempt us into irresponsibility.</w:t>
      </w:r>
      <w:r>
        <w:rPr>
          <w:sz w:val="16"/>
        </w:rPr>
        <w:t>”</w:t>
      </w:r>
      <w:r w:rsidRPr="00323984">
        <w:rPr>
          <w:sz w:val="16"/>
        </w:rPr>
        <w:t>189</w:t>
      </w:r>
    </w:p>
    <w:p w14:paraId="72ADD2A2" w14:textId="77777777" w:rsidR="000162A5" w:rsidRPr="00323984" w:rsidRDefault="000162A5" w:rsidP="000162A5">
      <w:pPr>
        <w:rPr>
          <w:sz w:val="16"/>
        </w:rPr>
      </w:pPr>
      <w:r w:rsidRPr="00323984">
        <w:rPr>
          <w:sz w:val="16"/>
        </w:rPr>
        <w:t>Americans, it is fair to say, have not enjoyed power too much. These days, they would prefer to wield it less. Yet the struggle for power in the international system is eternal, and so is the struggle over beliefs and ideals. If it is not our system of security and our beliefs shaping the world order, it will be someone else</w:t>
      </w:r>
      <w:r>
        <w:rPr>
          <w:sz w:val="16"/>
        </w:rPr>
        <w:t>’</w:t>
      </w:r>
      <w:r w:rsidRPr="00323984">
        <w:rPr>
          <w:sz w:val="16"/>
        </w:rPr>
        <w:t xml:space="preserve">s. </w:t>
      </w:r>
      <w:r w:rsidRPr="00323984">
        <w:rPr>
          <w:rStyle w:val="StyleUnderline"/>
          <w:highlight w:val="cyan"/>
        </w:rPr>
        <w:t xml:space="preserve">If we do not </w:t>
      </w:r>
      <w:r w:rsidRPr="00323984">
        <w:rPr>
          <w:rStyle w:val="Emphasis"/>
          <w:highlight w:val="cyan"/>
        </w:rPr>
        <w:t>preserve the liberal order</w:t>
      </w:r>
      <w:r w:rsidRPr="00323984">
        <w:rPr>
          <w:rStyle w:val="StyleUnderline"/>
          <w:highlight w:val="cyan"/>
        </w:rPr>
        <w:t xml:space="preserve">, it will be </w:t>
      </w:r>
      <w:r w:rsidRPr="00C71B79">
        <w:rPr>
          <w:rStyle w:val="Emphasis"/>
          <w:highlight w:val="cyan"/>
        </w:rPr>
        <w:t>replaced</w:t>
      </w:r>
      <w:r w:rsidRPr="00323984">
        <w:rPr>
          <w:rStyle w:val="StyleUnderline"/>
          <w:highlight w:val="cyan"/>
        </w:rPr>
        <w:t xml:space="preserve"> by</w:t>
      </w:r>
      <w:r w:rsidRPr="00323984">
        <w:rPr>
          <w:sz w:val="16"/>
        </w:rPr>
        <w:t xml:space="preserve"> another kind of order, or more likely by </w:t>
      </w:r>
      <w:r w:rsidRPr="00323984">
        <w:rPr>
          <w:rStyle w:val="Emphasis"/>
          <w:highlight w:val="cyan"/>
        </w:rPr>
        <w:t>disorder and chaos</w:t>
      </w:r>
      <w:r w:rsidRPr="00323984">
        <w:rPr>
          <w:sz w:val="16"/>
        </w:rPr>
        <w:t xml:space="preserve"> of the kind we saw in the twentieth century. That is what the world </w:t>
      </w:r>
      <w:r>
        <w:rPr>
          <w:sz w:val="16"/>
        </w:rPr>
        <w:t>“</w:t>
      </w:r>
      <w:r w:rsidRPr="00323984">
        <w:rPr>
          <w:sz w:val="16"/>
        </w:rPr>
        <w:t>as it is</w:t>
      </w:r>
      <w:r>
        <w:rPr>
          <w:sz w:val="16"/>
        </w:rPr>
        <w:t>”</w:t>
      </w:r>
      <w:r w:rsidRPr="00323984">
        <w:rPr>
          <w:sz w:val="16"/>
        </w:rPr>
        <w:t xml:space="preserve"> looks like. </w:t>
      </w:r>
      <w:r w:rsidRPr="00323984">
        <w:rPr>
          <w:rStyle w:val="StyleUnderline"/>
          <w:highlight w:val="cyan"/>
        </w:rPr>
        <w:t xml:space="preserve">That is what </w:t>
      </w:r>
      <w:r w:rsidRPr="00323984">
        <w:rPr>
          <w:rStyle w:val="Emphasis"/>
          <w:highlight w:val="cyan"/>
        </w:rPr>
        <w:t>history</w:t>
      </w:r>
      <w:r w:rsidRPr="00E901CC">
        <w:rPr>
          <w:rStyle w:val="StyleUnderline"/>
        </w:rPr>
        <w:t xml:space="preserve"> and </w:t>
      </w:r>
      <w:r w:rsidRPr="00E901CC">
        <w:rPr>
          <w:rStyle w:val="Emphasis"/>
        </w:rPr>
        <w:t>human nature</w:t>
      </w:r>
      <w:r w:rsidRPr="00E901CC">
        <w:rPr>
          <w:rStyle w:val="StyleUnderline"/>
        </w:rPr>
        <w:t xml:space="preserve"> </w:t>
      </w:r>
      <w:r w:rsidRPr="00323984">
        <w:rPr>
          <w:rStyle w:val="StyleUnderline"/>
          <w:highlight w:val="cyan"/>
        </w:rPr>
        <w:t xml:space="preserve">have </w:t>
      </w:r>
      <w:r w:rsidRPr="00323984">
        <w:rPr>
          <w:rStyle w:val="Emphasis"/>
          <w:highlight w:val="cyan"/>
        </w:rPr>
        <w:t>led to in the</w:t>
      </w:r>
      <w:r w:rsidRPr="00323984">
        <w:rPr>
          <w:rStyle w:val="StyleUnderline"/>
          <w:highlight w:val="cyan"/>
        </w:rPr>
        <w:t xml:space="preserve"> </w:t>
      </w:r>
      <w:r w:rsidRPr="00323984">
        <w:rPr>
          <w:rStyle w:val="Emphasis"/>
          <w:highlight w:val="cyan"/>
        </w:rPr>
        <w:t>past</w:t>
      </w:r>
      <w:r w:rsidRPr="00323984">
        <w:rPr>
          <w:rStyle w:val="StyleUnderline"/>
          <w:highlight w:val="cyan"/>
        </w:rPr>
        <w:t xml:space="preserve"> and </w:t>
      </w:r>
      <w:r w:rsidRPr="00323984">
        <w:rPr>
          <w:rStyle w:val="Emphasis"/>
          <w:highlight w:val="cyan"/>
        </w:rPr>
        <w:t>will lead to in the future</w:t>
      </w:r>
      <w:r w:rsidRPr="00E901CC">
        <w:rPr>
          <w:rStyle w:val="StyleUnderline"/>
        </w:rPr>
        <w:t xml:space="preserve"> if not continually shaped, managed, and resisted</w:t>
      </w:r>
      <w:r w:rsidRPr="00323984">
        <w:rPr>
          <w:sz w:val="16"/>
        </w:rPr>
        <w:t>.</w:t>
      </w:r>
    </w:p>
    <w:p w14:paraId="11768DD6" w14:textId="77777777" w:rsidR="000162A5" w:rsidRPr="00323984" w:rsidRDefault="000162A5" w:rsidP="000162A5">
      <w:pPr>
        <w:rPr>
          <w:sz w:val="16"/>
        </w:rPr>
      </w:pPr>
      <w:r w:rsidRPr="00323984">
        <w:rPr>
          <w:sz w:val="16"/>
        </w:rPr>
        <w:t xml:space="preserve">This is a pessimistic view of human existence, but it is not a fatalistic view. </w:t>
      </w:r>
      <w:r w:rsidRPr="00323984">
        <w:rPr>
          <w:rStyle w:val="Emphasis"/>
          <w:highlight w:val="cyan"/>
        </w:rPr>
        <w:t>Nothing is determined</w:t>
      </w:r>
      <w:r w:rsidRPr="00323984">
        <w:rPr>
          <w:rStyle w:val="StyleUnderline"/>
          <w:highlight w:val="cyan"/>
        </w:rPr>
        <w:t xml:space="preserve">, not the </w:t>
      </w:r>
      <w:r w:rsidRPr="00323984">
        <w:rPr>
          <w:rStyle w:val="Emphasis"/>
          <w:highlight w:val="cyan"/>
        </w:rPr>
        <w:t>triumph</w:t>
      </w:r>
      <w:r w:rsidRPr="00323984">
        <w:rPr>
          <w:rStyle w:val="StyleUnderline"/>
          <w:highlight w:val="cyan"/>
        </w:rPr>
        <w:t xml:space="preserve"> of liberalism </w:t>
      </w:r>
      <w:r w:rsidRPr="00323984">
        <w:rPr>
          <w:rStyle w:val="Emphasis"/>
          <w:highlight w:val="cyan"/>
        </w:rPr>
        <w:t>nor its defeat</w:t>
      </w:r>
      <w:r w:rsidRPr="00323984">
        <w:rPr>
          <w:sz w:val="16"/>
          <w:highlight w:val="cyan"/>
        </w:rPr>
        <w:t>.</w:t>
      </w:r>
      <w:r w:rsidRPr="00323984">
        <w:rPr>
          <w:sz w:val="16"/>
        </w:rPr>
        <w:t xml:space="preserve"> As we have seen these past seventy-five years, even in a dangerous world tremendous human progress and human betterment are possible. </w:t>
      </w:r>
      <w:r w:rsidRPr="00323984">
        <w:rPr>
          <w:rStyle w:val="StyleUnderline"/>
        </w:rPr>
        <w:t xml:space="preserve">The </w:t>
      </w:r>
      <w:r>
        <w:rPr>
          <w:rStyle w:val="StyleUnderline"/>
        </w:rPr>
        <w:t>“</w:t>
      </w:r>
      <w:r w:rsidRPr="00323984">
        <w:rPr>
          <w:rStyle w:val="StyleUnderline"/>
        </w:rPr>
        <w:t>better angels</w:t>
      </w:r>
      <w:r>
        <w:rPr>
          <w:rStyle w:val="StyleUnderline"/>
        </w:rPr>
        <w:t>”</w:t>
      </w:r>
      <w:r w:rsidRPr="00323984">
        <w:rPr>
          <w:rStyle w:val="StyleUnderline"/>
        </w:rPr>
        <w:t xml:space="preserve"> of human nature can be </w:t>
      </w:r>
      <w:r w:rsidRPr="00323984">
        <w:rPr>
          <w:rStyle w:val="Emphasis"/>
        </w:rPr>
        <w:t>encouraged</w:t>
      </w:r>
      <w:r w:rsidRPr="00323984">
        <w:rPr>
          <w:sz w:val="16"/>
        </w:rPr>
        <w:t xml:space="preserve"> and the demons dampened. To know that the jungle will always be there is not to despair of keeping it at bay, as we have done for decades. In 1956 the German American historian Fritz Stern wrote that </w:t>
      </w:r>
      <w:r>
        <w:rPr>
          <w:sz w:val="16"/>
        </w:rPr>
        <w:t>“</w:t>
      </w:r>
      <w:r w:rsidRPr="00323984">
        <w:rPr>
          <w:sz w:val="16"/>
        </w:rPr>
        <w:t>the deepening of our historical experiences</w:t>
      </w:r>
      <w:r>
        <w:rPr>
          <w:sz w:val="16"/>
        </w:rPr>
        <w:t>”</w:t>
      </w:r>
      <w:r w:rsidRPr="00323984">
        <w:rPr>
          <w:sz w:val="16"/>
        </w:rPr>
        <w:t xml:space="preserve"> should not lead us to abandon our faith in </w:t>
      </w:r>
      <w:r>
        <w:rPr>
          <w:sz w:val="16"/>
        </w:rPr>
        <w:t>“</w:t>
      </w:r>
      <w:r w:rsidRPr="00323984">
        <w:rPr>
          <w:sz w:val="16"/>
        </w:rPr>
        <w:t>the possibilities of human progress</w:t>
      </w:r>
      <w:r>
        <w:rPr>
          <w:sz w:val="16"/>
        </w:rPr>
        <w:t>”</w:t>
      </w:r>
      <w:r w:rsidRPr="00323984">
        <w:rPr>
          <w:sz w:val="16"/>
        </w:rPr>
        <w:t xml:space="preserve"> but rather to </w:t>
      </w:r>
      <w:r>
        <w:rPr>
          <w:sz w:val="16"/>
        </w:rPr>
        <w:t>“</w:t>
      </w:r>
      <w:r w:rsidRPr="00323984">
        <w:rPr>
          <w:sz w:val="16"/>
        </w:rPr>
        <w:t>a stronger sense of the precariousness of human freedom and to a still greater dedication to it.</w:t>
      </w:r>
      <w:r>
        <w:rPr>
          <w:sz w:val="16"/>
        </w:rPr>
        <w:t>”</w:t>
      </w:r>
      <w:r w:rsidRPr="00323984">
        <w:rPr>
          <w:sz w:val="16"/>
        </w:rPr>
        <w:t xml:space="preserve">190 </w:t>
      </w:r>
      <w:r w:rsidRPr="00323984">
        <w:rPr>
          <w:rStyle w:val="StyleUnderline"/>
          <w:highlight w:val="cyan"/>
        </w:rPr>
        <w:t xml:space="preserve">The </w:t>
      </w:r>
      <w:r w:rsidRPr="00323984">
        <w:rPr>
          <w:rStyle w:val="Emphasis"/>
          <w:highlight w:val="cyan"/>
        </w:rPr>
        <w:t>liberal order</w:t>
      </w:r>
      <w:r w:rsidRPr="00323984">
        <w:rPr>
          <w:rStyle w:val="StyleUnderline"/>
          <w:highlight w:val="cyan"/>
        </w:rPr>
        <w:t xml:space="preserve"> is </w:t>
      </w:r>
      <w:r w:rsidRPr="00C71B79">
        <w:rPr>
          <w:rStyle w:val="StyleUnderline"/>
        </w:rPr>
        <w:t xml:space="preserve">as </w:t>
      </w:r>
      <w:r w:rsidRPr="00323984">
        <w:rPr>
          <w:rStyle w:val="Emphasis"/>
          <w:highlight w:val="cyan"/>
        </w:rPr>
        <w:t>precarious</w:t>
      </w:r>
      <w:r w:rsidRPr="00323984">
        <w:rPr>
          <w:rStyle w:val="StyleUnderline"/>
          <w:highlight w:val="cyan"/>
        </w:rPr>
        <w:t xml:space="preserve"> </w:t>
      </w:r>
      <w:r w:rsidRPr="00C71B79">
        <w:rPr>
          <w:rStyle w:val="StyleUnderline"/>
        </w:rPr>
        <w:t xml:space="preserve">as it is </w:t>
      </w:r>
      <w:r w:rsidRPr="00C71B79">
        <w:rPr>
          <w:rStyle w:val="Emphasis"/>
        </w:rPr>
        <w:t>precious</w:t>
      </w:r>
      <w:r w:rsidRPr="0042312D">
        <w:rPr>
          <w:rStyle w:val="StyleUnderline"/>
        </w:rPr>
        <w:t xml:space="preserve">. </w:t>
      </w:r>
      <w:r w:rsidRPr="00323984">
        <w:rPr>
          <w:rStyle w:val="StyleUnderline"/>
          <w:highlight w:val="cyan"/>
        </w:rPr>
        <w:t xml:space="preserve">It </w:t>
      </w:r>
      <w:r w:rsidRPr="00C71B79">
        <w:rPr>
          <w:rStyle w:val="StyleUnderline"/>
        </w:rPr>
        <w:t xml:space="preserve">is a garden that </w:t>
      </w:r>
      <w:r w:rsidRPr="00323984">
        <w:rPr>
          <w:rStyle w:val="StyleUnderline"/>
          <w:highlight w:val="cyan"/>
        </w:rPr>
        <w:t xml:space="preserve">needs </w:t>
      </w:r>
      <w:r w:rsidRPr="00323984">
        <w:rPr>
          <w:rStyle w:val="Emphasis"/>
          <w:highlight w:val="cyan"/>
        </w:rPr>
        <w:t>constant tending</w:t>
      </w:r>
      <w:r w:rsidRPr="00323984">
        <w:rPr>
          <w:rStyle w:val="StyleUnderline"/>
          <w:highlight w:val="cyan"/>
        </w:rPr>
        <w:t xml:space="preserve"> lest the </w:t>
      </w:r>
      <w:r w:rsidRPr="00323984">
        <w:rPr>
          <w:rStyle w:val="Emphasis"/>
          <w:highlight w:val="cyan"/>
        </w:rPr>
        <w:t>jungle grow back</w:t>
      </w:r>
      <w:r w:rsidRPr="00323984">
        <w:rPr>
          <w:sz w:val="16"/>
        </w:rPr>
        <w:t xml:space="preserve"> and engulf us all.</w:t>
      </w:r>
    </w:p>
    <w:p w14:paraId="3DFA5F21" w14:textId="77777777" w:rsidR="000162A5" w:rsidRDefault="000162A5" w:rsidP="000162A5">
      <w:pPr>
        <w:pStyle w:val="Heading3"/>
      </w:pPr>
      <w:r>
        <w:lastRenderedPageBreak/>
        <w:t>Impact – Alliance Filter</w:t>
      </w:r>
    </w:p>
    <w:p w14:paraId="49203919" w14:textId="77777777" w:rsidR="000162A5" w:rsidRPr="001B1C9E" w:rsidRDefault="000162A5" w:rsidP="000162A5">
      <w:pPr>
        <w:pStyle w:val="Heading4"/>
      </w:pPr>
      <w:r>
        <w:t xml:space="preserve">A </w:t>
      </w:r>
      <w:r w:rsidRPr="0029390B">
        <w:rPr>
          <w:u w:val="single"/>
        </w:rPr>
        <w:t>strong alliance network</w:t>
      </w:r>
      <w:r>
        <w:t xml:space="preserve"> is an </w:t>
      </w:r>
      <w:r w:rsidRPr="001B1C9E">
        <w:rPr>
          <w:u w:val="single"/>
        </w:rPr>
        <w:t>impact filter</w:t>
      </w:r>
      <w:r w:rsidRPr="007206F1">
        <w:t xml:space="preserve"> </w:t>
      </w:r>
      <w:r>
        <w:t xml:space="preserve">— solves </w:t>
      </w:r>
      <w:r w:rsidRPr="007206F1">
        <w:rPr>
          <w:u w:val="single"/>
        </w:rPr>
        <w:t>great-power war</w:t>
      </w:r>
      <w:r>
        <w:t xml:space="preserve">, </w:t>
      </w:r>
      <w:r w:rsidRPr="007206F1">
        <w:rPr>
          <w:u w:val="single"/>
        </w:rPr>
        <w:t>growth</w:t>
      </w:r>
      <w:r>
        <w:t xml:space="preserve">, and </w:t>
      </w:r>
      <w:r w:rsidRPr="007206F1">
        <w:rPr>
          <w:u w:val="single"/>
        </w:rPr>
        <w:t>democracy</w:t>
      </w:r>
      <w:r>
        <w:t xml:space="preserve">. </w:t>
      </w:r>
    </w:p>
    <w:p w14:paraId="743B5230" w14:textId="77777777" w:rsidR="000162A5" w:rsidRPr="002633E4" w:rsidRDefault="000162A5" w:rsidP="000162A5">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 Ch. 7: Rediscovering Tragedy;</w:t>
      </w:r>
      <w:r w:rsidRPr="009D4B72">
        <w:rPr>
          <w:rFonts w:ascii="Cambria" w:hAnsi="Cambria"/>
          <w:sz w:val="16"/>
          <w:szCs w:val="16"/>
        </w:rPr>
        <w:t xml:space="preserve"> Published by </w:t>
      </w:r>
      <w:r w:rsidRPr="009D4B72">
        <w:rPr>
          <w:rFonts w:ascii="Cambria" w:hAnsi="Cambria"/>
          <w:i/>
          <w:iCs/>
          <w:sz w:val="16"/>
          <w:szCs w:val="16"/>
        </w:rPr>
        <w:t>Yale University Press</w:t>
      </w:r>
      <w:r w:rsidRPr="009D4B72">
        <w:rPr>
          <w:rFonts w:ascii="Cambria" w:hAnsi="Cambria"/>
          <w:sz w:val="16"/>
          <w:szCs w:val="16"/>
        </w:rPr>
        <w:t>; //GrRv)</w:t>
      </w:r>
    </w:p>
    <w:p w14:paraId="22CD0109" w14:textId="77777777" w:rsidR="000162A5" w:rsidRPr="001B1C9E" w:rsidRDefault="000162A5" w:rsidP="000162A5">
      <w:pPr>
        <w:rPr>
          <w:rStyle w:val="Emphasis"/>
        </w:rPr>
      </w:pPr>
      <w:r w:rsidRPr="00F86E8B">
        <w:rPr>
          <w:sz w:val="16"/>
        </w:rPr>
        <w:t>What</w:t>
      </w:r>
      <w:r>
        <w:rPr>
          <w:sz w:val="16"/>
        </w:rPr>
        <w:t>’</w:t>
      </w:r>
      <w:r w:rsidRPr="00F86E8B">
        <w:rPr>
          <w:sz w:val="16"/>
        </w:rPr>
        <w:t xml:space="preserve">s true for America is equally true for its broader coalition of like-minded states. In geopolitics as in many things, </w:t>
      </w:r>
      <w:r w:rsidRPr="00986440">
        <w:rPr>
          <w:rStyle w:val="StyleUnderline"/>
        </w:rPr>
        <w:t xml:space="preserve">there is </w:t>
      </w:r>
      <w:r w:rsidRPr="00986440">
        <w:rPr>
          <w:rStyle w:val="Emphasis"/>
        </w:rPr>
        <w:t>great strength in numbers</w:t>
      </w:r>
      <w:r w:rsidRPr="00986440">
        <w:rPr>
          <w:sz w:val="16"/>
        </w:rPr>
        <w:t>.</w:t>
      </w:r>
      <w:r w:rsidRPr="00F86E8B">
        <w:rPr>
          <w:sz w:val="16"/>
        </w:rPr>
        <w:t xml:space="preserve"> Yet </w:t>
      </w:r>
      <w:r w:rsidRPr="001B1C9E">
        <w:rPr>
          <w:rStyle w:val="StyleUnderline"/>
        </w:rPr>
        <w:t xml:space="preserve">that strength will hold only if the supporters of the international order </w:t>
      </w:r>
      <w:r w:rsidRPr="001B1C9E">
        <w:rPr>
          <w:rStyle w:val="Emphasis"/>
        </w:rPr>
        <w:t>lock arms</w:t>
      </w:r>
      <w:r w:rsidRPr="001B1C9E">
        <w:rPr>
          <w:rStyle w:val="StyleUnderline"/>
        </w:rPr>
        <w:t xml:space="preserve"> and </w:t>
      </w:r>
      <w:r w:rsidRPr="001B1C9E">
        <w:rPr>
          <w:rStyle w:val="Emphasis"/>
        </w:rPr>
        <w:t>commit fully to its defense</w:t>
      </w:r>
      <w:r w:rsidRPr="00F86E8B">
        <w:rPr>
          <w:sz w:val="16"/>
        </w:rPr>
        <w:t xml:space="preserve">. </w:t>
      </w:r>
      <w:r w:rsidRPr="00F86E8B">
        <w:rPr>
          <w:rStyle w:val="StyleUnderline"/>
          <w:highlight w:val="cyan"/>
        </w:rPr>
        <w:t xml:space="preserve">Preventing </w:t>
      </w:r>
      <w:r w:rsidRPr="00F86E8B">
        <w:rPr>
          <w:rStyle w:val="Emphasis"/>
          <w:highlight w:val="cyan"/>
        </w:rPr>
        <w:t>great-power war</w:t>
      </w:r>
      <w:r w:rsidRPr="00F86E8B">
        <w:rPr>
          <w:rStyle w:val="StyleUnderline"/>
          <w:highlight w:val="cyan"/>
        </w:rPr>
        <w:t xml:space="preserve"> and </w:t>
      </w:r>
      <w:r w:rsidRPr="00F86E8B">
        <w:rPr>
          <w:rStyle w:val="Emphasis"/>
          <w:highlight w:val="cyan"/>
        </w:rPr>
        <w:t>international aggression</w:t>
      </w:r>
      <w:r w:rsidRPr="00F86E8B">
        <w:rPr>
          <w:rStyle w:val="StyleUnderline"/>
          <w:highlight w:val="cyan"/>
        </w:rPr>
        <w:t>,</w:t>
      </w:r>
      <w:r w:rsidRPr="0029390B">
        <w:rPr>
          <w:rStyle w:val="StyleUnderline"/>
          <w:highlight w:val="cyan"/>
        </w:rPr>
        <w:t xml:space="preserve"> </w:t>
      </w:r>
      <w:r w:rsidRPr="00F86E8B">
        <w:rPr>
          <w:rStyle w:val="StyleUnderline"/>
          <w:highlight w:val="cyan"/>
        </w:rPr>
        <w:t xml:space="preserve">promoting an </w:t>
      </w:r>
      <w:r w:rsidRPr="00F86E8B">
        <w:rPr>
          <w:rStyle w:val="Emphasis"/>
          <w:highlight w:val="cyan"/>
        </w:rPr>
        <w:t>open</w:t>
      </w:r>
      <w:r w:rsidRPr="001B1C9E">
        <w:rPr>
          <w:rStyle w:val="Emphasis"/>
        </w:rPr>
        <w:t xml:space="preserve"> global </w:t>
      </w:r>
      <w:r w:rsidRPr="00BF6B5E">
        <w:rPr>
          <w:rStyle w:val="StyleUnderline"/>
          <w:highlight w:val="cyan"/>
        </w:rPr>
        <w:t xml:space="preserve">economy that </w:t>
      </w:r>
      <w:r w:rsidRPr="00BF6B5E">
        <w:rPr>
          <w:rStyle w:val="Emphasis"/>
          <w:highlight w:val="cyan"/>
        </w:rPr>
        <w:t>averts depression</w:t>
      </w:r>
      <w:r w:rsidRPr="00F86E8B">
        <w:rPr>
          <w:sz w:val="16"/>
        </w:rPr>
        <w:t xml:space="preserve"> and privation, </w:t>
      </w:r>
      <w:r w:rsidRPr="00F86E8B">
        <w:rPr>
          <w:rStyle w:val="StyleUnderline"/>
          <w:highlight w:val="cyan"/>
        </w:rPr>
        <w:t xml:space="preserve">upholding </w:t>
      </w:r>
      <w:r w:rsidRPr="00F86E8B">
        <w:rPr>
          <w:rStyle w:val="Emphasis"/>
          <w:highlight w:val="cyan"/>
        </w:rPr>
        <w:t>democracy</w:t>
      </w:r>
      <w:r w:rsidRPr="001B1C9E">
        <w:rPr>
          <w:rStyle w:val="StyleUnderline"/>
        </w:rPr>
        <w:t xml:space="preserve"> </w:t>
      </w:r>
      <w:r w:rsidRPr="001B1C9E">
        <w:rPr>
          <w:rStyle w:val="Emphasis"/>
        </w:rPr>
        <w:t>and human rights</w:t>
      </w:r>
      <w:r w:rsidRPr="00F86E8B">
        <w:rPr>
          <w:sz w:val="16"/>
        </w:rPr>
        <w:t xml:space="preserve"> </w:t>
      </w:r>
      <w:r w:rsidRPr="0029390B">
        <w:rPr>
          <w:rStyle w:val="StyleUnderline"/>
        </w:rPr>
        <w:t xml:space="preserve">in the face of </w:t>
      </w:r>
      <w:r w:rsidRPr="0029390B">
        <w:rPr>
          <w:rStyle w:val="Emphasis"/>
        </w:rPr>
        <w:t>authoritarian resurgence</w:t>
      </w:r>
      <w:r w:rsidRPr="00F86E8B">
        <w:rPr>
          <w:sz w:val="16"/>
        </w:rPr>
        <w:t xml:space="preserve">, </w:t>
      </w:r>
      <w:r w:rsidRPr="0029390B">
        <w:rPr>
          <w:rStyle w:val="StyleUnderline"/>
          <w:highlight w:val="cyan"/>
        </w:rPr>
        <w:t xml:space="preserve">and defending </w:t>
      </w:r>
      <w:r w:rsidRPr="0029390B">
        <w:rPr>
          <w:rStyle w:val="Emphasis"/>
          <w:highlight w:val="cyan"/>
        </w:rPr>
        <w:t>liberal norms</w:t>
      </w:r>
      <w:r w:rsidRPr="00F86E8B">
        <w:rPr>
          <w:sz w:val="16"/>
        </w:rPr>
        <w:t xml:space="preserve"> that are being assaulted are goals that can be achieved only through strong partnerships and collective effort</w:t>
      </w:r>
      <w:r w:rsidRPr="001B1C9E">
        <w:rPr>
          <w:rStyle w:val="StyleUnderline"/>
        </w:rPr>
        <w:t xml:space="preserve">. </w:t>
      </w:r>
      <w:r w:rsidRPr="00F86E8B">
        <w:rPr>
          <w:rStyle w:val="StyleUnderline"/>
          <w:highlight w:val="cyan"/>
        </w:rPr>
        <w:t>If</w:t>
      </w:r>
      <w:r w:rsidRPr="001B1C9E">
        <w:rPr>
          <w:rStyle w:val="StyleUnderline"/>
        </w:rPr>
        <w:t xml:space="preserve"> the </w:t>
      </w:r>
      <w:r w:rsidRPr="00F86E8B">
        <w:rPr>
          <w:rStyle w:val="StyleUnderline"/>
          <w:highlight w:val="cyan"/>
        </w:rPr>
        <w:t xml:space="preserve">democracies are </w:t>
      </w:r>
      <w:r w:rsidRPr="00F86E8B">
        <w:rPr>
          <w:rStyle w:val="Emphasis"/>
          <w:highlight w:val="cyan"/>
        </w:rPr>
        <w:t>divided</w:t>
      </w:r>
      <w:r w:rsidRPr="00F86E8B">
        <w:rPr>
          <w:rStyle w:val="StyleUnderline"/>
          <w:highlight w:val="cyan"/>
        </w:rPr>
        <w:t xml:space="preserve">, </w:t>
      </w:r>
      <w:r w:rsidRPr="00F86E8B">
        <w:rPr>
          <w:rStyle w:val="StyleUnderline"/>
        </w:rPr>
        <w:t>the</w:t>
      </w:r>
      <w:r w:rsidRPr="001B1C9E">
        <w:rPr>
          <w:rStyle w:val="StyleUnderline"/>
        </w:rPr>
        <w:t xml:space="preserve"> </w:t>
      </w:r>
      <w:r w:rsidRPr="00F86E8B">
        <w:rPr>
          <w:rStyle w:val="StyleUnderline"/>
          <w:highlight w:val="cyan"/>
        </w:rPr>
        <w:t xml:space="preserve">autocracies will </w:t>
      </w:r>
      <w:r w:rsidRPr="00F86E8B">
        <w:rPr>
          <w:rStyle w:val="Emphasis"/>
          <w:highlight w:val="cyan"/>
        </w:rPr>
        <w:t>exploit those divisions</w:t>
      </w:r>
      <w:r w:rsidRPr="00F86E8B">
        <w:rPr>
          <w:sz w:val="16"/>
        </w:rPr>
        <w:t xml:space="preserve">; </w:t>
      </w:r>
      <w:r w:rsidRPr="00F86E8B">
        <w:rPr>
          <w:rStyle w:val="StyleUnderline"/>
          <w:highlight w:val="cyan"/>
        </w:rPr>
        <w:t xml:space="preserve">if </w:t>
      </w:r>
      <w:r w:rsidRPr="0029390B">
        <w:rPr>
          <w:rStyle w:val="StyleUnderline"/>
        </w:rPr>
        <w:t>America</w:t>
      </w:r>
      <w:r w:rsidRPr="001B1C9E">
        <w:rPr>
          <w:rStyle w:val="StyleUnderline"/>
        </w:rPr>
        <w:t xml:space="preserve"> and its </w:t>
      </w:r>
      <w:r w:rsidRPr="0029390B">
        <w:rPr>
          <w:rStyle w:val="StyleUnderline"/>
          <w:highlight w:val="cyan"/>
        </w:rPr>
        <w:t xml:space="preserve">allies struggle </w:t>
      </w:r>
      <w:r w:rsidRPr="00F86E8B">
        <w:rPr>
          <w:rStyle w:val="StyleUnderline"/>
          <w:highlight w:val="cyan"/>
        </w:rPr>
        <w:t xml:space="preserve">to achieve </w:t>
      </w:r>
      <w:r w:rsidRPr="00F86E8B">
        <w:rPr>
          <w:rStyle w:val="Emphasis"/>
          <w:highlight w:val="cyan"/>
        </w:rPr>
        <w:t>unity</w:t>
      </w:r>
      <w:r w:rsidRPr="001B1C9E">
        <w:rPr>
          <w:rStyle w:val="Emphasis"/>
        </w:rPr>
        <w:t xml:space="preserve"> of action</w:t>
      </w:r>
      <w:r w:rsidRPr="001B1C9E">
        <w:rPr>
          <w:rStyle w:val="StyleUnderline"/>
        </w:rPr>
        <w:t xml:space="preserve">, </w:t>
      </w:r>
      <w:r w:rsidRPr="00F86E8B">
        <w:rPr>
          <w:rStyle w:val="StyleUnderline"/>
          <w:highlight w:val="cyan"/>
        </w:rPr>
        <w:t xml:space="preserve">they will be </w:t>
      </w:r>
      <w:r w:rsidRPr="0029390B">
        <w:rPr>
          <w:rStyle w:val="Emphasis"/>
          <w:highlight w:val="cyan"/>
        </w:rPr>
        <w:t>outmaneuvered</w:t>
      </w:r>
      <w:r w:rsidRPr="00F86E8B">
        <w:rPr>
          <w:sz w:val="16"/>
        </w:rPr>
        <w:t xml:space="preserve"> or overawed </w:t>
      </w:r>
      <w:r w:rsidRPr="0029390B">
        <w:rPr>
          <w:rStyle w:val="StyleUnderline"/>
        </w:rPr>
        <w:t xml:space="preserve">by </w:t>
      </w:r>
      <w:r w:rsidRPr="0029390B">
        <w:rPr>
          <w:rStyle w:val="Emphasis"/>
        </w:rPr>
        <w:t>revisionist</w:t>
      </w:r>
      <w:r w:rsidRPr="001B1C9E">
        <w:rPr>
          <w:rStyle w:val="Emphasis"/>
        </w:rPr>
        <w:t xml:space="preserve"> </w:t>
      </w:r>
      <w:r w:rsidRPr="0029390B">
        <w:rPr>
          <w:rStyle w:val="Emphasis"/>
        </w:rPr>
        <w:t>powers</w:t>
      </w:r>
      <w:r w:rsidRPr="0029390B">
        <w:rPr>
          <w:sz w:val="16"/>
        </w:rPr>
        <w:t>.</w:t>
      </w:r>
      <w:r w:rsidRPr="00F86E8B">
        <w:rPr>
          <w:sz w:val="16"/>
        </w:rPr>
        <w:t xml:space="preserve"> </w:t>
      </w:r>
      <w:r w:rsidRPr="001B1C9E">
        <w:rPr>
          <w:rStyle w:val="StyleUnderline"/>
        </w:rPr>
        <w:t>The trend in today</w:t>
      </w:r>
      <w:r>
        <w:rPr>
          <w:rStyle w:val="StyleUnderline"/>
        </w:rPr>
        <w:t>’</w:t>
      </w:r>
      <w:r w:rsidRPr="001B1C9E">
        <w:rPr>
          <w:rStyle w:val="StyleUnderline"/>
        </w:rPr>
        <w:t xml:space="preserve">s environment is, in many ways, toward </w:t>
      </w:r>
      <w:r w:rsidRPr="001B1C9E">
        <w:rPr>
          <w:rStyle w:val="Emphasis"/>
        </w:rPr>
        <w:t>greater fragmentation</w:t>
      </w:r>
      <w:r w:rsidRPr="00F86E8B">
        <w:rPr>
          <w:sz w:val="16"/>
        </w:rPr>
        <w:t xml:space="preserve"> within what was once called the </w:t>
      </w:r>
      <w:r>
        <w:rPr>
          <w:sz w:val="16"/>
        </w:rPr>
        <w:t>“</w:t>
      </w:r>
      <w:r w:rsidRPr="00F86E8B">
        <w:rPr>
          <w:sz w:val="16"/>
        </w:rPr>
        <w:t>free world.</w:t>
      </w:r>
      <w:r>
        <w:rPr>
          <w:sz w:val="16"/>
        </w:rPr>
        <w:t>”</w:t>
      </w:r>
      <w:r w:rsidRPr="00F86E8B">
        <w:rPr>
          <w:sz w:val="16"/>
        </w:rPr>
        <w:t xml:space="preserve"> But a tragic mindset requires understanding that </w:t>
      </w:r>
      <w:r w:rsidRPr="001B1C9E">
        <w:rPr>
          <w:rStyle w:val="Emphasis"/>
        </w:rPr>
        <w:t>greater coordination</w:t>
      </w:r>
      <w:r w:rsidRPr="001B1C9E">
        <w:rPr>
          <w:rStyle w:val="StyleUnderline"/>
        </w:rPr>
        <w:t xml:space="preserve"> and </w:t>
      </w:r>
      <w:r w:rsidRPr="001B1C9E">
        <w:rPr>
          <w:rStyle w:val="Emphasis"/>
        </w:rPr>
        <w:t>solidarity is required</w:t>
      </w:r>
      <w:r w:rsidRPr="001B1C9E">
        <w:rPr>
          <w:rStyle w:val="StyleUnderline"/>
        </w:rPr>
        <w:t xml:space="preserve"> if that </w:t>
      </w:r>
      <w:r w:rsidRPr="001B1C9E">
        <w:rPr>
          <w:rStyle w:val="Emphasis"/>
        </w:rPr>
        <w:t>free world is to prosper.</w:t>
      </w:r>
    </w:p>
    <w:p w14:paraId="2DAD8B04" w14:textId="77777777" w:rsidR="000162A5" w:rsidRPr="00F86E8B" w:rsidRDefault="000162A5" w:rsidP="000162A5">
      <w:pPr>
        <w:rPr>
          <w:sz w:val="16"/>
        </w:rPr>
      </w:pPr>
      <w:r w:rsidRPr="00F86E8B">
        <w:rPr>
          <w:sz w:val="16"/>
        </w:rPr>
        <w:t xml:space="preserve">For defenders of the international order, then, </w:t>
      </w:r>
      <w:r w:rsidRPr="001B1C9E">
        <w:rPr>
          <w:rStyle w:val="StyleUnderline"/>
        </w:rPr>
        <w:t xml:space="preserve">the question is not </w:t>
      </w:r>
      <w:r w:rsidRPr="001B1C9E">
        <w:rPr>
          <w:rStyle w:val="Emphasis"/>
        </w:rPr>
        <w:t>whether</w:t>
      </w:r>
      <w:r w:rsidRPr="001B1C9E">
        <w:rPr>
          <w:rStyle w:val="StyleUnderline"/>
        </w:rPr>
        <w:t xml:space="preserve"> such coordination and solidarity is desirable, but how it can </w:t>
      </w:r>
      <w:r w:rsidRPr="001B1C9E">
        <w:rPr>
          <w:rStyle w:val="Emphasis"/>
        </w:rPr>
        <w:t>best be achieved</w:t>
      </w:r>
      <w:r w:rsidRPr="00F86E8B">
        <w:rPr>
          <w:sz w:val="16"/>
        </w:rPr>
        <w:t xml:space="preserve">. Here </w:t>
      </w:r>
      <w:r w:rsidRPr="001B1C9E">
        <w:rPr>
          <w:rStyle w:val="StyleUnderline"/>
        </w:rPr>
        <w:t xml:space="preserve">there is </w:t>
      </w:r>
      <w:r w:rsidRPr="001B1C9E">
        <w:rPr>
          <w:rStyle w:val="Emphasis"/>
        </w:rPr>
        <w:t>no escaping</w:t>
      </w:r>
      <w:r w:rsidRPr="001B1C9E">
        <w:rPr>
          <w:rStyle w:val="StyleUnderline"/>
        </w:rPr>
        <w:t xml:space="preserve"> the </w:t>
      </w:r>
      <w:r w:rsidRPr="001B1C9E">
        <w:rPr>
          <w:rStyle w:val="Emphasis"/>
        </w:rPr>
        <w:t>centrality</w:t>
      </w:r>
      <w:r w:rsidRPr="001B1C9E">
        <w:rPr>
          <w:rStyle w:val="StyleUnderline"/>
        </w:rPr>
        <w:t xml:space="preserve"> of </w:t>
      </w:r>
      <w:r w:rsidRPr="001B1C9E">
        <w:rPr>
          <w:rStyle w:val="Emphasis"/>
        </w:rPr>
        <w:t>American leadership</w:t>
      </w:r>
      <w:r w:rsidRPr="00F86E8B">
        <w:rPr>
          <w:sz w:val="16"/>
        </w:rPr>
        <w:t xml:space="preserve">. It is fair enough to point out that America pays a disproportionate share of the costs of sustaining an order that benefits so many. It is entirely reasonable, at a time when threats are rising and challenges multiplying, to demand that collective sacrifices be distributed more evenly, if only because Americans themselves will tire of supporting that order if they feel that they are doing it alone. To put the matter baldly, Americans will not be forever willing to send their </w:t>
      </w:r>
      <w:r w:rsidRPr="00F86E8B">
        <w:rPr>
          <w:strike/>
          <w:sz w:val="16"/>
        </w:rPr>
        <w:t>sons and daughters</w:t>
      </w:r>
      <w:r w:rsidRPr="00F86E8B">
        <w:rPr>
          <w:sz w:val="16"/>
        </w:rPr>
        <w:t xml:space="preserve"> to die for NATO if some of the richest countries in that alliance refuse to field minimally capable militaries of their own.</w:t>
      </w:r>
    </w:p>
    <w:p w14:paraId="75BADCA3" w14:textId="77777777" w:rsidR="000162A5" w:rsidRPr="00F86E8B" w:rsidRDefault="000162A5" w:rsidP="000162A5">
      <w:pPr>
        <w:rPr>
          <w:sz w:val="16"/>
        </w:rPr>
      </w:pPr>
      <w:r w:rsidRPr="00F86E8B">
        <w:rPr>
          <w:sz w:val="16"/>
        </w:rPr>
        <w:t xml:space="preserve">What Americans must remember, though, is that </w:t>
      </w:r>
      <w:r w:rsidRPr="00770B9A">
        <w:rPr>
          <w:rStyle w:val="StyleUnderline"/>
        </w:rPr>
        <w:t xml:space="preserve">the </w:t>
      </w:r>
      <w:r w:rsidRPr="00F86E8B">
        <w:rPr>
          <w:rStyle w:val="Emphasis"/>
          <w:highlight w:val="cyan"/>
        </w:rPr>
        <w:t>strong collective measures</w:t>
      </w:r>
      <w:r w:rsidRPr="00F86E8B">
        <w:rPr>
          <w:rStyle w:val="StyleUnderline"/>
          <w:highlight w:val="cyan"/>
        </w:rPr>
        <w:t xml:space="preserve"> </w:t>
      </w:r>
      <w:r w:rsidRPr="00986440">
        <w:rPr>
          <w:rStyle w:val="StyleUnderline"/>
        </w:rPr>
        <w:t xml:space="preserve">required </w:t>
      </w:r>
      <w:r w:rsidRPr="00F86E8B">
        <w:rPr>
          <w:rStyle w:val="StyleUnderline"/>
          <w:highlight w:val="cyan"/>
        </w:rPr>
        <w:t xml:space="preserve">to </w:t>
      </w:r>
      <w:r w:rsidRPr="00986440">
        <w:rPr>
          <w:rStyle w:val="Emphasis"/>
          <w:highlight w:val="cyan"/>
        </w:rPr>
        <w:t>preserve the international order</w:t>
      </w:r>
      <w:r w:rsidRPr="00F86E8B">
        <w:rPr>
          <w:rStyle w:val="StyleUnderline"/>
          <w:highlight w:val="cyan"/>
        </w:rPr>
        <w:t xml:space="preserve"> are </w:t>
      </w:r>
      <w:r w:rsidRPr="00F86E8B">
        <w:rPr>
          <w:rStyle w:val="Emphasis"/>
          <w:highlight w:val="cyan"/>
        </w:rPr>
        <w:t>far more likely to emerge</w:t>
      </w:r>
      <w:r w:rsidRPr="00F86E8B">
        <w:rPr>
          <w:rStyle w:val="StyleUnderline"/>
          <w:highlight w:val="cyan"/>
        </w:rPr>
        <w:t xml:space="preserve"> when America</w:t>
      </w:r>
      <w:r w:rsidRPr="00770B9A">
        <w:rPr>
          <w:rStyle w:val="StyleUnderline"/>
        </w:rPr>
        <w:t xml:space="preserve"> </w:t>
      </w:r>
      <w:r w:rsidRPr="00770B9A">
        <w:rPr>
          <w:rStyle w:val="Emphasis"/>
        </w:rPr>
        <w:t>itself</w:t>
      </w:r>
      <w:r w:rsidRPr="00770B9A">
        <w:rPr>
          <w:rStyle w:val="StyleUnderline"/>
        </w:rPr>
        <w:t xml:space="preserve"> </w:t>
      </w:r>
      <w:r w:rsidRPr="00F86E8B">
        <w:rPr>
          <w:rStyle w:val="Emphasis"/>
          <w:highlight w:val="cyan"/>
        </w:rPr>
        <w:t xml:space="preserve">is fully </w:t>
      </w:r>
      <w:r w:rsidRPr="0029390B">
        <w:rPr>
          <w:rStyle w:val="Emphasis"/>
          <w:highlight w:val="cyan"/>
        </w:rPr>
        <w:t>committed</w:t>
      </w:r>
      <w:r w:rsidRPr="0029390B">
        <w:rPr>
          <w:rStyle w:val="StyleUnderline"/>
          <w:highlight w:val="cyan"/>
        </w:rPr>
        <w:t xml:space="preserve">. </w:t>
      </w:r>
      <w:r w:rsidRPr="0029390B">
        <w:rPr>
          <w:rStyle w:val="Emphasis"/>
          <w:highlight w:val="cyan"/>
        </w:rPr>
        <w:t>Allies</w:t>
      </w:r>
      <w:r w:rsidRPr="00770B9A">
        <w:rPr>
          <w:rStyle w:val="StyleUnderline"/>
        </w:rPr>
        <w:t xml:space="preserve"> and </w:t>
      </w:r>
      <w:r w:rsidRPr="00770B9A">
        <w:rPr>
          <w:rStyle w:val="Emphasis"/>
        </w:rPr>
        <w:t>partners</w:t>
      </w:r>
      <w:r w:rsidRPr="00770B9A">
        <w:rPr>
          <w:rStyle w:val="StyleUnderline"/>
        </w:rPr>
        <w:t xml:space="preserve"> </w:t>
      </w:r>
      <w:r w:rsidRPr="00F86E8B">
        <w:rPr>
          <w:rStyle w:val="StyleUnderline"/>
          <w:highlight w:val="cyan"/>
        </w:rPr>
        <w:t>will</w:t>
      </w:r>
      <w:r w:rsidRPr="00770B9A">
        <w:rPr>
          <w:rStyle w:val="StyleUnderline"/>
        </w:rPr>
        <w:t xml:space="preserve"> be </w:t>
      </w:r>
      <w:r w:rsidRPr="00770B9A">
        <w:rPr>
          <w:rStyle w:val="Emphasis"/>
        </w:rPr>
        <w:t>more willing to run risks</w:t>
      </w:r>
      <w:r w:rsidRPr="00770B9A">
        <w:rPr>
          <w:rStyle w:val="StyleUnderline"/>
        </w:rPr>
        <w:t xml:space="preserve"> and </w:t>
      </w:r>
      <w:r w:rsidRPr="00F86E8B">
        <w:rPr>
          <w:rStyle w:val="Emphasis"/>
          <w:highlight w:val="cyan"/>
        </w:rPr>
        <w:t>confront revisionist</w:t>
      </w:r>
      <w:r w:rsidRPr="00770B9A">
        <w:rPr>
          <w:rStyle w:val="Emphasis"/>
        </w:rPr>
        <w:t xml:space="preserve"> power</w:t>
      </w:r>
      <w:r w:rsidRPr="00BF6B5E">
        <w:rPr>
          <w:rStyle w:val="Emphasis"/>
          <w:highlight w:val="cyan"/>
        </w:rPr>
        <w:t>s</w:t>
      </w:r>
      <w:r w:rsidRPr="00BF6B5E">
        <w:rPr>
          <w:rStyle w:val="StyleUnderline"/>
          <w:highlight w:val="cyan"/>
        </w:rPr>
        <w:t xml:space="preserve"> if they are </w:t>
      </w:r>
      <w:r w:rsidRPr="00F86E8B">
        <w:rPr>
          <w:rStyle w:val="Emphasis"/>
          <w:highlight w:val="cyan"/>
        </w:rPr>
        <w:t>assured</w:t>
      </w:r>
      <w:r w:rsidRPr="00770B9A">
        <w:rPr>
          <w:rStyle w:val="Emphasis"/>
        </w:rPr>
        <w:t xml:space="preserve"> of U.S. support</w:t>
      </w:r>
      <w:r w:rsidRPr="00770B9A">
        <w:rPr>
          <w:rStyle w:val="StyleUnderline"/>
        </w:rPr>
        <w:t xml:space="preserve"> </w:t>
      </w:r>
      <w:r w:rsidRPr="00F86E8B">
        <w:rPr>
          <w:sz w:val="16"/>
        </w:rPr>
        <w:t xml:space="preserve">than if they doubt it. </w:t>
      </w:r>
      <w:r w:rsidRPr="00770B9A">
        <w:rPr>
          <w:rStyle w:val="StyleUnderline"/>
        </w:rPr>
        <w:t xml:space="preserve">An Asia-Pacific without American leadership would </w:t>
      </w:r>
      <w:r w:rsidRPr="00770B9A">
        <w:rPr>
          <w:rStyle w:val="Emphasis"/>
        </w:rPr>
        <w:t>not</w:t>
      </w:r>
      <w:r w:rsidRPr="00770B9A">
        <w:rPr>
          <w:rStyle w:val="StyleUnderline"/>
        </w:rPr>
        <w:t xml:space="preserve"> be a region </w:t>
      </w:r>
      <w:r w:rsidRPr="00770B9A">
        <w:rPr>
          <w:rStyle w:val="Emphasis"/>
        </w:rPr>
        <w:t>better positioned</w:t>
      </w:r>
      <w:r w:rsidRPr="00770B9A">
        <w:rPr>
          <w:rStyle w:val="StyleUnderline"/>
        </w:rPr>
        <w:t xml:space="preserve"> to </w:t>
      </w:r>
      <w:r w:rsidRPr="00770B9A">
        <w:rPr>
          <w:rStyle w:val="Emphasis"/>
        </w:rPr>
        <w:t>resist Chinese expansionism</w:t>
      </w:r>
      <w:r w:rsidRPr="00F86E8B">
        <w:rPr>
          <w:sz w:val="16"/>
        </w:rPr>
        <w:t xml:space="preserve">; </w:t>
      </w:r>
      <w:r w:rsidRPr="00770B9A">
        <w:rPr>
          <w:rStyle w:val="StyleUnderline"/>
        </w:rPr>
        <w:t xml:space="preserve">it would be a </w:t>
      </w:r>
      <w:r w:rsidRPr="00770B9A">
        <w:rPr>
          <w:rStyle w:val="Emphasis"/>
        </w:rPr>
        <w:t>weaker</w:t>
      </w:r>
      <w:r w:rsidRPr="00770B9A">
        <w:rPr>
          <w:rStyle w:val="StyleUnderline"/>
        </w:rPr>
        <w:t xml:space="preserve"> and </w:t>
      </w:r>
      <w:r w:rsidRPr="00770B9A">
        <w:rPr>
          <w:rStyle w:val="Emphasis"/>
        </w:rPr>
        <w:t>more divided region</w:t>
      </w:r>
      <w:r w:rsidRPr="00770B9A">
        <w:rPr>
          <w:rStyle w:val="StyleUnderline"/>
        </w:rPr>
        <w:t>,</w:t>
      </w:r>
      <w:r w:rsidRPr="00F86E8B">
        <w:rPr>
          <w:sz w:val="16"/>
        </w:rPr>
        <w:t xml:space="preserve"> increasingly </w:t>
      </w:r>
      <w:r w:rsidRPr="00770B9A">
        <w:rPr>
          <w:rStyle w:val="StyleUnderline"/>
        </w:rPr>
        <w:t>at Beijing</w:t>
      </w:r>
      <w:r>
        <w:rPr>
          <w:rStyle w:val="StyleUnderline"/>
        </w:rPr>
        <w:t>’</w:t>
      </w:r>
      <w:r w:rsidRPr="00770B9A">
        <w:rPr>
          <w:rStyle w:val="Emphasis"/>
        </w:rPr>
        <w:t>s mercy</w:t>
      </w:r>
      <w:r w:rsidRPr="00770B9A">
        <w:rPr>
          <w:rStyle w:val="StyleUnderline"/>
        </w:rPr>
        <w:t xml:space="preserve">. </w:t>
      </w:r>
      <w:r w:rsidRPr="00F86E8B">
        <w:rPr>
          <w:sz w:val="16"/>
        </w:rPr>
        <w:t>Likewise, supporters of free markets and democracy are more likely to stand up for those arrangements if the world</w:t>
      </w:r>
      <w:r>
        <w:rPr>
          <w:sz w:val="16"/>
        </w:rPr>
        <w:t>’</w:t>
      </w:r>
      <w:r w:rsidRPr="00F86E8B">
        <w:rPr>
          <w:sz w:val="16"/>
        </w:rPr>
        <w:t xml:space="preserve">s preeminent free-market democracy is in the vanguard; </w:t>
      </w:r>
      <w:r w:rsidRPr="00F86E8B">
        <w:rPr>
          <w:rStyle w:val="Emphasis"/>
          <w:highlight w:val="cyan"/>
        </w:rPr>
        <w:t>collective action</w:t>
      </w:r>
      <w:r w:rsidRPr="00F86E8B">
        <w:rPr>
          <w:rStyle w:val="StyleUnderline"/>
          <w:highlight w:val="cyan"/>
        </w:rPr>
        <w:t xml:space="preserve"> to meet the </w:t>
      </w:r>
      <w:r w:rsidRPr="00F86E8B">
        <w:rPr>
          <w:rStyle w:val="Emphasis"/>
          <w:highlight w:val="cyan"/>
        </w:rPr>
        <w:t>greatest global challenges</w:t>
      </w:r>
      <w:r w:rsidRPr="00F86E8B">
        <w:rPr>
          <w:rStyle w:val="StyleUnderline"/>
          <w:highlight w:val="cyan"/>
        </w:rPr>
        <w:t xml:space="preserve"> will materialize </w:t>
      </w:r>
      <w:r w:rsidRPr="0029390B">
        <w:rPr>
          <w:rStyle w:val="StyleUnderline"/>
        </w:rPr>
        <w:t xml:space="preserve">more successfully </w:t>
      </w:r>
      <w:r w:rsidRPr="00F86E8B">
        <w:rPr>
          <w:rStyle w:val="StyleUnderline"/>
          <w:highlight w:val="cyan"/>
        </w:rPr>
        <w:t>if the U</w:t>
      </w:r>
      <w:r w:rsidRPr="00770B9A">
        <w:rPr>
          <w:rStyle w:val="StyleUnderline"/>
        </w:rPr>
        <w:t xml:space="preserve">nited </w:t>
      </w:r>
      <w:r w:rsidRPr="00F86E8B">
        <w:rPr>
          <w:rStyle w:val="StyleUnderline"/>
          <w:highlight w:val="cyan"/>
        </w:rPr>
        <w:t>S</w:t>
      </w:r>
      <w:r w:rsidRPr="00F86E8B">
        <w:rPr>
          <w:rStyle w:val="StyleUnderline"/>
        </w:rPr>
        <w:t>tates</w:t>
      </w:r>
      <w:r w:rsidRPr="00770B9A">
        <w:rPr>
          <w:rStyle w:val="StyleUnderline"/>
        </w:rPr>
        <w:t xml:space="preserve"> </w:t>
      </w:r>
      <w:r w:rsidRPr="00F86E8B">
        <w:rPr>
          <w:rStyle w:val="StyleUnderline"/>
          <w:highlight w:val="cyan"/>
        </w:rPr>
        <w:t xml:space="preserve">acts as the </w:t>
      </w:r>
      <w:r w:rsidRPr="00F86E8B">
        <w:rPr>
          <w:rStyle w:val="Emphasis"/>
          <w:highlight w:val="cyan"/>
        </w:rPr>
        <w:t>convener</w:t>
      </w:r>
      <w:r w:rsidRPr="00F86E8B">
        <w:rPr>
          <w:sz w:val="16"/>
        </w:rPr>
        <w:t xml:space="preserve">. </w:t>
      </w:r>
      <w:r w:rsidRPr="00F86E8B">
        <w:rPr>
          <w:rStyle w:val="StyleUnderline"/>
        </w:rPr>
        <w:t>America was</w:t>
      </w:r>
      <w:r w:rsidRPr="00F86E8B">
        <w:rPr>
          <w:sz w:val="16"/>
        </w:rPr>
        <w:t xml:space="preserve"> </w:t>
      </w:r>
      <w:r>
        <w:rPr>
          <w:sz w:val="16"/>
        </w:rPr>
        <w:t>“</w:t>
      </w:r>
      <w:r w:rsidRPr="00F86E8B">
        <w:rPr>
          <w:rStyle w:val="StyleUnderline"/>
        </w:rPr>
        <w:t xml:space="preserve">the </w:t>
      </w:r>
      <w:r w:rsidRPr="00F86E8B">
        <w:rPr>
          <w:rStyle w:val="Emphasis"/>
        </w:rPr>
        <w:t>one nation</w:t>
      </w:r>
      <w:r w:rsidRPr="00F86E8B">
        <w:rPr>
          <w:rStyle w:val="StyleUnderline"/>
        </w:rPr>
        <w:t xml:space="preserve"> that has the necessary </w:t>
      </w:r>
      <w:r w:rsidRPr="00F86E8B">
        <w:rPr>
          <w:rStyle w:val="Emphasis"/>
        </w:rPr>
        <w:t>political, military</w:t>
      </w:r>
      <w:r w:rsidRPr="00F86E8B">
        <w:rPr>
          <w:rStyle w:val="StyleUnderline"/>
        </w:rPr>
        <w:t xml:space="preserve">, and </w:t>
      </w:r>
      <w:r w:rsidRPr="00F86E8B">
        <w:rPr>
          <w:rStyle w:val="Emphasis"/>
        </w:rPr>
        <w:t>economic instruments</w:t>
      </w:r>
      <w:r w:rsidRPr="00F86E8B">
        <w:rPr>
          <w:rStyle w:val="StyleUnderline"/>
        </w:rPr>
        <w:t xml:space="preserve"> at our disposal to </w:t>
      </w:r>
      <w:r w:rsidRPr="00F86E8B">
        <w:rPr>
          <w:rStyle w:val="Emphasis"/>
        </w:rPr>
        <w:t>catalyze</w:t>
      </w:r>
      <w:r w:rsidRPr="00F86E8B">
        <w:rPr>
          <w:rStyle w:val="StyleUnderline"/>
        </w:rPr>
        <w:t xml:space="preserve"> a </w:t>
      </w:r>
      <w:r w:rsidRPr="00F86E8B">
        <w:rPr>
          <w:rStyle w:val="Emphasis"/>
        </w:rPr>
        <w:t>successful collective response</w:t>
      </w:r>
      <w:r w:rsidRPr="00F86E8B">
        <w:rPr>
          <w:sz w:val="16"/>
        </w:rPr>
        <w:t>,</w:t>
      </w:r>
      <w:r>
        <w:rPr>
          <w:sz w:val="16"/>
        </w:rPr>
        <w:t>”</w:t>
      </w:r>
      <w:r w:rsidRPr="00F86E8B">
        <w:rPr>
          <w:sz w:val="16"/>
        </w:rPr>
        <w:t xml:space="preserve"> James Baker said during the Persian Gulf crisis in 1990; </w:t>
      </w:r>
      <w:r w:rsidRPr="00F86E8B">
        <w:rPr>
          <w:rStyle w:val="Emphasis"/>
        </w:rPr>
        <w:t>no other nation</w:t>
      </w:r>
      <w:r w:rsidRPr="00F86E8B">
        <w:rPr>
          <w:rStyle w:val="StyleUnderline"/>
        </w:rPr>
        <w:t xml:space="preserve"> can play this role</w:t>
      </w:r>
      <w:r w:rsidRPr="00F86E8B">
        <w:rPr>
          <w:sz w:val="16"/>
        </w:rPr>
        <w:t>, even today.13 Finally, Americans must keep in mind that if Washington pursues protectionist economic policies that impoverish its partners, if it forsakes the liberal principles that have formed the ideological core of its alliances, if it extorts tribute from its allies like some mafia protection racket, then it will lose the attractive power that allowed it to lead such formidable coalitions in the first place. America endures its share of inequities and burdens in the service of global order. Yet as a tragic sensibility reminds us, some burdens are tolerable because they help prevent something far, far worse.</w:t>
      </w:r>
    </w:p>
    <w:p w14:paraId="1CAF3E4C" w14:textId="77777777" w:rsidR="000162A5" w:rsidRDefault="000162A5" w:rsidP="000162A5">
      <w:pPr>
        <w:pStyle w:val="Heading3"/>
      </w:pPr>
      <w:r>
        <w:lastRenderedPageBreak/>
        <w:t>--xt Alliances Stable Now</w:t>
      </w:r>
    </w:p>
    <w:p w14:paraId="09F59E70" w14:textId="77777777" w:rsidR="000162A5" w:rsidRPr="005D17BB" w:rsidRDefault="000162A5" w:rsidP="000162A5">
      <w:pPr>
        <w:pStyle w:val="Heading4"/>
      </w:pPr>
      <w:r>
        <w:t xml:space="preserve">Allies are </w:t>
      </w:r>
      <w:r w:rsidRPr="00C66E5D">
        <w:rPr>
          <w:u w:val="single"/>
        </w:rPr>
        <w:t>reassured</w:t>
      </w:r>
      <w:r>
        <w:t xml:space="preserve"> now — Trump’s rhetoric is </w:t>
      </w:r>
      <w:r w:rsidRPr="005D17BB">
        <w:rPr>
          <w:u w:val="single"/>
        </w:rPr>
        <w:t>irrelevant</w:t>
      </w:r>
      <w:r>
        <w:t xml:space="preserve">. </w:t>
      </w:r>
    </w:p>
    <w:p w14:paraId="2ECBE456" w14:textId="77777777" w:rsidR="000162A5" w:rsidRPr="00C66E5D" w:rsidRDefault="000162A5" w:rsidP="000162A5">
      <w:pPr>
        <w:rPr>
          <w:sz w:val="16"/>
        </w:rPr>
      </w:pPr>
      <w:r w:rsidRPr="005D17BB">
        <w:rPr>
          <w:rStyle w:val="Style13ptBold"/>
        </w:rPr>
        <w:t>Lanoszka, 19</w:t>
      </w:r>
      <w:r>
        <w:t xml:space="preserve"> </w:t>
      </w:r>
      <w:r w:rsidRPr="00C66E5D">
        <w:rPr>
          <w:sz w:val="16"/>
        </w:rPr>
        <w:t>— Alexander Lanoszka, PhD, is an assistant professor at the University of Waterloo, has held fellowships at the Massachusetts Institute of Technology and Dartmouth College. (</w:t>
      </w:r>
      <w:r>
        <w:rPr>
          <w:sz w:val="16"/>
        </w:rPr>
        <w:t>“</w:t>
      </w:r>
      <w:r w:rsidRPr="00C66E5D">
        <w:rPr>
          <w:sz w:val="16"/>
        </w:rPr>
        <w:t>Alliances and Nuclear Proliferation in the Trump Era;</w:t>
      </w:r>
      <w:r>
        <w:rPr>
          <w:sz w:val="16"/>
        </w:rPr>
        <w:t>”</w:t>
      </w:r>
      <w:r w:rsidRPr="00C66E5D">
        <w:rPr>
          <w:sz w:val="16"/>
        </w:rPr>
        <w:t xml:space="preserve"> </w:t>
      </w:r>
      <w:r w:rsidRPr="00C66E5D">
        <w:rPr>
          <w:i/>
          <w:iCs/>
          <w:sz w:val="16"/>
        </w:rPr>
        <w:t>The Washington Quarterly</w:t>
      </w:r>
      <w:r w:rsidRPr="00C66E5D">
        <w:rPr>
          <w:sz w:val="16"/>
        </w:rPr>
        <w:t>; 41:4; pg. 86; //GrRv)</w:t>
      </w:r>
    </w:p>
    <w:p w14:paraId="5F03932D" w14:textId="77777777" w:rsidR="000162A5" w:rsidRPr="00C66E5D" w:rsidRDefault="000162A5" w:rsidP="000162A5">
      <w:pPr>
        <w:rPr>
          <w:sz w:val="16"/>
        </w:rPr>
      </w:pPr>
      <w:r w:rsidRPr="00C66E5D">
        <w:rPr>
          <w:sz w:val="16"/>
        </w:rPr>
        <w:t xml:space="preserve">In this essay, I argue that </w:t>
      </w:r>
      <w:r w:rsidRPr="00C66E5D">
        <w:rPr>
          <w:rStyle w:val="Emphasis"/>
          <w:highlight w:val="cyan"/>
        </w:rPr>
        <w:t>security guarantees</w:t>
      </w:r>
      <w:r w:rsidRPr="00C66E5D">
        <w:rPr>
          <w:rStyle w:val="StyleUnderline"/>
          <w:highlight w:val="cyan"/>
        </w:rPr>
        <w:t xml:space="preserve"> to U.S. allies are </w:t>
      </w:r>
      <w:r w:rsidRPr="00C66E5D">
        <w:rPr>
          <w:rStyle w:val="Emphasis"/>
          <w:highlight w:val="cyan"/>
        </w:rPr>
        <w:t>adequate</w:t>
      </w:r>
      <w:r w:rsidRPr="00C66E5D">
        <w:rPr>
          <w:rStyle w:val="StyleUnderline"/>
          <w:highlight w:val="cyan"/>
        </w:rPr>
        <w:t xml:space="preserve">, and will </w:t>
      </w:r>
      <w:r w:rsidRPr="00C66E5D">
        <w:rPr>
          <w:rStyle w:val="Emphasis"/>
          <w:highlight w:val="cyan"/>
        </w:rPr>
        <w:t>remain so</w:t>
      </w:r>
      <w:r w:rsidRPr="00C66E5D">
        <w:rPr>
          <w:rStyle w:val="Emphasis"/>
        </w:rPr>
        <w:t xml:space="preserve"> in the foreseeable future</w:t>
      </w:r>
      <w:r w:rsidRPr="00C66E5D">
        <w:rPr>
          <w:rStyle w:val="StyleUnderline"/>
        </w:rPr>
        <w:t xml:space="preserve">, </w:t>
      </w:r>
      <w:r w:rsidRPr="006373DB">
        <w:rPr>
          <w:rStyle w:val="StyleUnderline"/>
          <w:highlight w:val="cyan"/>
        </w:rPr>
        <w:t xml:space="preserve">for </w:t>
      </w:r>
      <w:r w:rsidRPr="006373DB">
        <w:rPr>
          <w:rStyle w:val="Emphasis"/>
          <w:highlight w:val="cyan"/>
        </w:rPr>
        <w:t>deterring</w:t>
      </w:r>
      <w:r w:rsidRPr="00C66E5D">
        <w:rPr>
          <w:rStyle w:val="Emphasis"/>
        </w:rPr>
        <w:t xml:space="preserve"> allied nuclear </w:t>
      </w:r>
      <w:r w:rsidRPr="00C66E5D">
        <w:rPr>
          <w:rStyle w:val="Emphasis"/>
          <w:highlight w:val="cyan"/>
        </w:rPr>
        <w:t>prolif</w:t>
      </w:r>
      <w:r w:rsidRPr="00C66E5D">
        <w:rPr>
          <w:rStyle w:val="Emphasis"/>
        </w:rPr>
        <w:t>eration</w:t>
      </w:r>
      <w:r w:rsidRPr="00C66E5D">
        <w:rPr>
          <w:sz w:val="16"/>
        </w:rPr>
        <w:t xml:space="preserve">. </w:t>
      </w:r>
      <w:r w:rsidRPr="00C66E5D">
        <w:rPr>
          <w:rStyle w:val="StyleUnderline"/>
          <w:highlight w:val="cyan"/>
        </w:rPr>
        <w:t>Abandonment fears have</w:t>
      </w:r>
      <w:r w:rsidRPr="00C66E5D">
        <w:rPr>
          <w:rStyle w:val="StyleUnderline"/>
        </w:rPr>
        <w:t xml:space="preserve"> </w:t>
      </w:r>
      <w:r w:rsidRPr="00C66E5D">
        <w:rPr>
          <w:rStyle w:val="Emphasis"/>
        </w:rPr>
        <w:t xml:space="preserve">undoubtedly </w:t>
      </w:r>
      <w:r w:rsidRPr="00C66E5D">
        <w:rPr>
          <w:rStyle w:val="Emphasis"/>
          <w:highlight w:val="cyan"/>
        </w:rPr>
        <w:t>intensified</w:t>
      </w:r>
      <w:r w:rsidRPr="00C66E5D">
        <w:rPr>
          <w:rStyle w:val="StyleUnderline"/>
          <w:highlight w:val="cyan"/>
        </w:rPr>
        <w:t xml:space="preserve"> with</w:t>
      </w:r>
      <w:r w:rsidRPr="00C66E5D">
        <w:rPr>
          <w:sz w:val="16"/>
        </w:rPr>
        <w:t xml:space="preserve"> the </w:t>
      </w:r>
      <w:r w:rsidRPr="00C66E5D">
        <w:rPr>
          <w:rStyle w:val="Emphasis"/>
          <w:highlight w:val="cyan"/>
        </w:rPr>
        <w:t>Trump</w:t>
      </w:r>
      <w:r w:rsidRPr="00C66E5D">
        <w:rPr>
          <w:sz w:val="16"/>
        </w:rPr>
        <w:t xml:space="preserve"> administration, </w:t>
      </w:r>
      <w:r w:rsidRPr="00C66E5D">
        <w:rPr>
          <w:rStyle w:val="StyleUnderline"/>
          <w:highlight w:val="cyan"/>
        </w:rPr>
        <w:t xml:space="preserve">but </w:t>
      </w:r>
      <w:r w:rsidRPr="00C66E5D">
        <w:rPr>
          <w:rStyle w:val="Emphasis"/>
          <w:highlight w:val="cyan"/>
        </w:rPr>
        <w:t>not to such an extent</w:t>
      </w:r>
      <w:r w:rsidRPr="00C66E5D">
        <w:rPr>
          <w:rStyle w:val="StyleUnderline"/>
          <w:highlight w:val="cyan"/>
        </w:rPr>
        <w:t xml:space="preserve"> that</w:t>
      </w:r>
      <w:r w:rsidRPr="00C66E5D">
        <w:rPr>
          <w:rStyle w:val="StyleUnderline"/>
        </w:rPr>
        <w:t xml:space="preserve"> nuclear </w:t>
      </w:r>
      <w:r w:rsidRPr="00C66E5D">
        <w:rPr>
          <w:rStyle w:val="StyleUnderline"/>
          <w:highlight w:val="cyan"/>
        </w:rPr>
        <w:t>prolif</w:t>
      </w:r>
      <w:r w:rsidRPr="00C66E5D">
        <w:rPr>
          <w:rStyle w:val="StyleUnderline"/>
        </w:rPr>
        <w:t xml:space="preserve">eration </w:t>
      </w:r>
      <w:r w:rsidRPr="00C66E5D">
        <w:rPr>
          <w:rStyle w:val="StyleUnderline"/>
          <w:highlight w:val="cyan"/>
        </w:rPr>
        <w:t>appears</w:t>
      </w:r>
      <w:r w:rsidRPr="00C66E5D">
        <w:rPr>
          <w:rStyle w:val="StyleUnderline"/>
        </w:rPr>
        <w:t xml:space="preserve"> </w:t>
      </w:r>
      <w:r w:rsidRPr="00C66E5D">
        <w:rPr>
          <w:rStyle w:val="Emphasis"/>
        </w:rPr>
        <w:t xml:space="preserve">highly </w:t>
      </w:r>
      <w:r w:rsidRPr="00C66E5D">
        <w:rPr>
          <w:rStyle w:val="Emphasis"/>
          <w:highlight w:val="cyan"/>
        </w:rPr>
        <w:t>likely</w:t>
      </w:r>
      <w:r w:rsidRPr="00C66E5D">
        <w:rPr>
          <w:sz w:val="16"/>
        </w:rPr>
        <w:t>. Specifically, the United States still provides deterrence-by-denial capabilities—that is, the capabilities to attrite, if not to defeat, adversaries in defensive battles—to key allies through its overseas deployments and military planning. It does not depend solely on extended nuclear deterrence or the threat of nuclear punishment to dissuade potential adversaries from attacking its allies.</w:t>
      </w:r>
    </w:p>
    <w:p w14:paraId="273220AE" w14:textId="77777777" w:rsidR="000162A5" w:rsidRPr="00C66E5D" w:rsidRDefault="000162A5" w:rsidP="000162A5">
      <w:pPr>
        <w:rPr>
          <w:sz w:val="16"/>
        </w:rPr>
      </w:pPr>
      <w:r w:rsidRPr="00C66E5D">
        <w:rPr>
          <w:sz w:val="16"/>
        </w:rPr>
        <w:t xml:space="preserve">Accordingly, </w:t>
      </w:r>
      <w:r w:rsidRPr="00C66E5D">
        <w:rPr>
          <w:rStyle w:val="StyleUnderline"/>
          <w:highlight w:val="cyan"/>
        </w:rPr>
        <w:t>allied states do not rely on</w:t>
      </w:r>
      <w:r w:rsidRPr="00C66E5D">
        <w:rPr>
          <w:rStyle w:val="StyleUnderline"/>
        </w:rPr>
        <w:t xml:space="preserve"> the </w:t>
      </w:r>
      <w:r w:rsidRPr="00C66E5D">
        <w:rPr>
          <w:rStyle w:val="Emphasis"/>
          <w:highlight w:val="cyan"/>
        </w:rPr>
        <w:t>rhetoric</w:t>
      </w:r>
      <w:r w:rsidRPr="00C66E5D">
        <w:rPr>
          <w:rStyle w:val="Emphasis"/>
        </w:rPr>
        <w:t xml:space="preserve"> of the White House </w:t>
      </w:r>
      <w:r w:rsidRPr="00C66E5D">
        <w:rPr>
          <w:rStyle w:val="Emphasis"/>
          <w:highlight w:val="cyan"/>
        </w:rPr>
        <w:t>alone</w:t>
      </w:r>
      <w:r w:rsidRPr="00C66E5D">
        <w:rPr>
          <w:rStyle w:val="StyleUnderline"/>
          <w:highlight w:val="cyan"/>
        </w:rPr>
        <w:t xml:space="preserve"> to gauge </w:t>
      </w:r>
      <w:r w:rsidRPr="00C66E5D">
        <w:rPr>
          <w:rStyle w:val="StyleUnderline"/>
        </w:rPr>
        <w:t xml:space="preserve">the strength of </w:t>
      </w:r>
      <w:r w:rsidRPr="00C66E5D">
        <w:rPr>
          <w:rStyle w:val="StyleUnderline"/>
          <w:highlight w:val="cyan"/>
        </w:rPr>
        <w:t>their</w:t>
      </w:r>
      <w:r w:rsidRPr="00C66E5D">
        <w:rPr>
          <w:rStyle w:val="StyleUnderline"/>
        </w:rPr>
        <w:t xml:space="preserve"> </w:t>
      </w:r>
      <w:r w:rsidRPr="00C66E5D">
        <w:rPr>
          <w:rStyle w:val="Emphasis"/>
        </w:rPr>
        <w:t xml:space="preserve">received </w:t>
      </w:r>
      <w:r w:rsidRPr="00C66E5D">
        <w:rPr>
          <w:rStyle w:val="Emphasis"/>
          <w:highlight w:val="cyan"/>
        </w:rPr>
        <w:t xml:space="preserve">security guarantees. </w:t>
      </w:r>
      <w:r w:rsidRPr="00C66E5D">
        <w:rPr>
          <w:rStyle w:val="StyleUnderline"/>
          <w:highlight w:val="cyan"/>
        </w:rPr>
        <w:t>They</w:t>
      </w:r>
      <w:r w:rsidRPr="00C66E5D">
        <w:rPr>
          <w:rStyle w:val="StyleUnderline"/>
        </w:rPr>
        <w:t xml:space="preserve"> also </w:t>
      </w:r>
      <w:r w:rsidRPr="00C66E5D">
        <w:rPr>
          <w:rStyle w:val="StyleUnderline"/>
          <w:highlight w:val="cyan"/>
        </w:rPr>
        <w:t xml:space="preserve">refer to what is happening </w:t>
      </w:r>
      <w:r w:rsidRPr="00C66E5D">
        <w:rPr>
          <w:rStyle w:val="Emphasis"/>
          <w:highlight w:val="cyan"/>
        </w:rPr>
        <w:t>operationally</w:t>
      </w:r>
      <w:r w:rsidRPr="00C66E5D">
        <w:rPr>
          <w:rStyle w:val="StyleUnderline"/>
          <w:highlight w:val="cyan"/>
        </w:rPr>
        <w:t xml:space="preserve"> at the </w:t>
      </w:r>
      <w:r w:rsidRPr="00C66E5D">
        <w:rPr>
          <w:rStyle w:val="Emphasis"/>
          <w:highlight w:val="cyan"/>
        </w:rPr>
        <w:t>military level</w:t>
      </w:r>
      <w:r w:rsidRPr="00C66E5D">
        <w:rPr>
          <w:sz w:val="16"/>
        </w:rPr>
        <w:t xml:space="preserve">. </w:t>
      </w:r>
      <w:r w:rsidRPr="00C66E5D">
        <w:rPr>
          <w:rStyle w:val="StyleUnderline"/>
        </w:rPr>
        <w:t xml:space="preserve">That is not to say that rhetoric is unimportant, but it is a noisy signal of intentions and can be </w:t>
      </w:r>
      <w:r w:rsidRPr="00C66E5D">
        <w:rPr>
          <w:rStyle w:val="Emphasis"/>
        </w:rPr>
        <w:t>interpreted in multiple ways</w:t>
      </w:r>
      <w:r w:rsidRPr="00C66E5D">
        <w:rPr>
          <w:rStyle w:val="StyleUnderline"/>
        </w:rPr>
        <w:t xml:space="preserve"> since it can service </w:t>
      </w:r>
      <w:r w:rsidRPr="00C66E5D">
        <w:rPr>
          <w:rStyle w:val="Emphasis"/>
        </w:rPr>
        <w:t>domestic consumption</w:t>
      </w:r>
      <w:r w:rsidRPr="00C66E5D">
        <w:rPr>
          <w:rStyle w:val="StyleUnderline"/>
        </w:rPr>
        <w:t xml:space="preserve"> or </w:t>
      </w:r>
      <w:r w:rsidRPr="00C66E5D">
        <w:rPr>
          <w:rStyle w:val="Emphasis"/>
        </w:rPr>
        <w:t>even intra-alliance bargaining</w:t>
      </w:r>
      <w:r w:rsidRPr="00C66E5D">
        <w:rPr>
          <w:rStyle w:val="StyleUnderline"/>
        </w:rPr>
        <w:t xml:space="preserve"> over </w:t>
      </w:r>
      <w:r w:rsidRPr="00C66E5D">
        <w:rPr>
          <w:rStyle w:val="Emphasis"/>
        </w:rPr>
        <w:t>burden sharing</w:t>
      </w:r>
      <w:r w:rsidRPr="00C66E5D">
        <w:rPr>
          <w:sz w:val="16"/>
        </w:rPr>
        <w:t xml:space="preserve">. </w:t>
      </w:r>
      <w:r w:rsidRPr="00C66E5D">
        <w:rPr>
          <w:rStyle w:val="StyleUnderline"/>
          <w:highlight w:val="cyan"/>
        </w:rPr>
        <w:t xml:space="preserve">When worrisome rhetoric becomes </w:t>
      </w:r>
      <w:r w:rsidRPr="00C66E5D">
        <w:rPr>
          <w:rStyle w:val="Emphasis"/>
          <w:highlight w:val="cyan"/>
        </w:rPr>
        <w:t>operational reality</w:t>
      </w:r>
      <w:r w:rsidRPr="00C66E5D">
        <w:rPr>
          <w:rStyle w:val="StyleUnderline"/>
          <w:highlight w:val="cyan"/>
        </w:rPr>
        <w:t xml:space="preserve">, states would be </w:t>
      </w:r>
      <w:r w:rsidRPr="00C66E5D">
        <w:rPr>
          <w:rStyle w:val="Emphasis"/>
          <w:highlight w:val="cyan"/>
        </w:rPr>
        <w:t>more likely to get</w:t>
      </w:r>
      <w:r w:rsidRPr="00C66E5D">
        <w:rPr>
          <w:rStyle w:val="Emphasis"/>
        </w:rPr>
        <w:t xml:space="preserve"> so </w:t>
      </w:r>
      <w:r w:rsidRPr="00C66E5D">
        <w:rPr>
          <w:rStyle w:val="Emphasis"/>
          <w:highlight w:val="cyan"/>
        </w:rPr>
        <w:t>alarmed</w:t>
      </w:r>
      <w:r w:rsidRPr="00C66E5D">
        <w:rPr>
          <w:rStyle w:val="StyleUnderline"/>
        </w:rPr>
        <w:t xml:space="preserve"> as to consider seriously the </w:t>
      </w:r>
      <w:r w:rsidRPr="00C66E5D">
        <w:rPr>
          <w:rStyle w:val="Emphasis"/>
        </w:rPr>
        <w:t>nuclear option</w:t>
      </w:r>
      <w:r w:rsidRPr="00C66E5D">
        <w:rPr>
          <w:sz w:val="16"/>
        </w:rPr>
        <w:t xml:space="preserve">. </w:t>
      </w:r>
      <w:r w:rsidRPr="00C66E5D">
        <w:rPr>
          <w:rStyle w:val="StyleUnderline"/>
          <w:highlight w:val="cyan"/>
        </w:rPr>
        <w:t>Yet, such</w:t>
      </w:r>
      <w:r w:rsidRPr="00C66E5D">
        <w:rPr>
          <w:rStyle w:val="StyleUnderline"/>
        </w:rPr>
        <w:t xml:space="preserve"> historical </w:t>
      </w:r>
      <w:r w:rsidRPr="00C66E5D">
        <w:rPr>
          <w:rStyle w:val="StyleUnderline"/>
          <w:highlight w:val="cyan"/>
        </w:rPr>
        <w:t xml:space="preserve">moments are </w:t>
      </w:r>
      <w:r w:rsidRPr="00C66E5D">
        <w:rPr>
          <w:rStyle w:val="Emphasis"/>
          <w:highlight w:val="cyan"/>
        </w:rPr>
        <w:t>rare</w:t>
      </w:r>
      <w:r w:rsidRPr="00C66E5D">
        <w:rPr>
          <w:sz w:val="16"/>
        </w:rPr>
        <w:t>: they have occurred only during the Eisenhower (1953-1961) and Nixon administrations (1969-1974), when global nuclear nonproliferation rules and various enforcement mechanisms were in their infancy.6</w:t>
      </w:r>
    </w:p>
    <w:p w14:paraId="491C8C4D" w14:textId="77777777" w:rsidR="000162A5" w:rsidRDefault="000162A5" w:rsidP="000162A5">
      <w:pPr>
        <w:pStyle w:val="Heading3"/>
      </w:pPr>
      <w:r>
        <w:lastRenderedPageBreak/>
        <w:t>Impact— Democracy</w:t>
      </w:r>
    </w:p>
    <w:p w14:paraId="673F3EB0" w14:textId="77777777" w:rsidR="000162A5" w:rsidRPr="00AD6CF1" w:rsidRDefault="000162A5" w:rsidP="000162A5">
      <w:pPr>
        <w:pStyle w:val="Heading4"/>
      </w:pPr>
      <w:r>
        <w:t xml:space="preserve">Receding American military power </w:t>
      </w:r>
      <w:r w:rsidRPr="00AA05ED">
        <w:rPr>
          <w:u w:val="single"/>
        </w:rPr>
        <w:t>greenlights autocratic revisionism</w:t>
      </w:r>
      <w:r>
        <w:t xml:space="preserve"> and </w:t>
      </w:r>
      <w:r w:rsidRPr="00AA05ED">
        <w:rPr>
          <w:u w:val="single"/>
        </w:rPr>
        <w:t>collapses</w:t>
      </w:r>
      <w:r>
        <w:t xml:space="preserve"> democracy — powers </w:t>
      </w:r>
      <w:r w:rsidRPr="00537F95">
        <w:rPr>
          <w:u w:val="single"/>
        </w:rPr>
        <w:t>Russian aggression</w:t>
      </w:r>
      <w:r>
        <w:t xml:space="preserve"> and </w:t>
      </w:r>
      <w:r w:rsidRPr="005912AE">
        <w:rPr>
          <w:u w:val="single"/>
        </w:rPr>
        <w:t>hybrid warfare</w:t>
      </w:r>
      <w:r>
        <w:t xml:space="preserve"> and </w:t>
      </w:r>
      <w:r w:rsidRPr="008A5373">
        <w:rPr>
          <w:u w:val="single"/>
        </w:rPr>
        <w:t>Chinese expansionism</w:t>
      </w:r>
      <w:r>
        <w:t xml:space="preserve">. </w:t>
      </w:r>
    </w:p>
    <w:p w14:paraId="0054C22E" w14:textId="77777777" w:rsidR="000162A5" w:rsidRPr="0018269C" w:rsidRDefault="000162A5" w:rsidP="000162A5">
      <w:r w:rsidRPr="0018269C">
        <w:rPr>
          <w:rStyle w:val="Style13ptBold"/>
        </w:rPr>
        <w:t>Joshi, 18</w:t>
      </w:r>
      <w:r w:rsidRPr="0018269C">
        <w:rPr>
          <w:rStyle w:val="Style13ptBold"/>
          <w:sz w:val="16"/>
          <w:szCs w:val="16"/>
        </w:rPr>
        <w:t xml:space="preserve"> </w:t>
      </w:r>
      <w:r w:rsidRPr="0018269C">
        <w:rPr>
          <w:sz w:val="16"/>
          <w:szCs w:val="16"/>
        </w:rPr>
        <w:t>— Shashank Joshi; He was previously a senior policy fellow for international affairs in the Renewing the Centre team at the Tony Blair Institute for Global Change, where he led the Institute</w:t>
      </w:r>
      <w:r>
        <w:rPr>
          <w:sz w:val="16"/>
          <w:szCs w:val="16"/>
        </w:rPr>
        <w:t>’</w:t>
      </w:r>
      <w:r w:rsidRPr="0018269C">
        <w:rPr>
          <w:sz w:val="16"/>
          <w:szCs w:val="16"/>
        </w:rPr>
        <w:t xml:space="preserve">s work on foreign policy, focusing on economic, political and military pressures on the liberal international order. Shashank is also a senior research fellow at the Royal United Services Institute (RUSI). He has been a research associate at the Changing Character of War Programme at the University of Oxford, regularly lectured at the Defence Academy of the United Kingdom, and given evidence to the foreign affairs and defence committees of the House of Commons. (6-21-18; "Authoritarian Challenges to the Liberal Order;" </w:t>
      </w:r>
      <w:r w:rsidRPr="0018269C">
        <w:rPr>
          <w:i/>
          <w:sz w:val="16"/>
          <w:szCs w:val="16"/>
        </w:rPr>
        <w:t>Institute for Global Change</w:t>
      </w:r>
      <w:r w:rsidRPr="0018269C">
        <w:rPr>
          <w:sz w:val="16"/>
          <w:szCs w:val="16"/>
        </w:rPr>
        <w:t>; https://institute.global/insight/renewing-centre/authoritarian-challenges-liberal-order; //GrRv)</w:t>
      </w:r>
    </w:p>
    <w:p w14:paraId="4EAA02D3" w14:textId="77777777" w:rsidR="000162A5" w:rsidRPr="00AD6CF1" w:rsidRDefault="000162A5" w:rsidP="000162A5">
      <w:pPr>
        <w:rPr>
          <w:sz w:val="14"/>
        </w:rPr>
      </w:pPr>
      <w:r w:rsidRPr="00AD6CF1">
        <w:rPr>
          <w:sz w:val="14"/>
        </w:rPr>
        <w:t xml:space="preserve">What does this mean for democracies? </w:t>
      </w:r>
      <w:r w:rsidRPr="00231876">
        <w:rPr>
          <w:rStyle w:val="StyleUnderline"/>
          <w:highlight w:val="cyan"/>
        </w:rPr>
        <w:t>Autocracies present</w:t>
      </w:r>
      <w:r w:rsidRPr="00AD6CF1">
        <w:rPr>
          <w:rStyle w:val="StyleUnderline"/>
        </w:rPr>
        <w:t xml:space="preserve"> a </w:t>
      </w:r>
      <w:r w:rsidRPr="00AD6CF1">
        <w:rPr>
          <w:rStyle w:val="Emphasis"/>
        </w:rPr>
        <w:t>series</w:t>
      </w:r>
      <w:r w:rsidRPr="00AD6CF1">
        <w:rPr>
          <w:rStyle w:val="StyleUnderline"/>
        </w:rPr>
        <w:t xml:space="preserve"> of </w:t>
      </w:r>
      <w:r w:rsidRPr="00AD6CF1">
        <w:rPr>
          <w:rStyle w:val="Emphasis"/>
        </w:rPr>
        <w:t xml:space="preserve">individual </w:t>
      </w:r>
      <w:r w:rsidRPr="00231876">
        <w:rPr>
          <w:rStyle w:val="Emphasis"/>
          <w:highlight w:val="cyan"/>
        </w:rPr>
        <w:t>challenges</w:t>
      </w:r>
      <w:r w:rsidRPr="00AD6CF1">
        <w:rPr>
          <w:rStyle w:val="StyleUnderline"/>
        </w:rPr>
        <w:t xml:space="preserve"> to their local rivals: </w:t>
      </w:r>
      <w:r w:rsidRPr="005912AE">
        <w:rPr>
          <w:rStyle w:val="Emphasis"/>
        </w:rPr>
        <w:t>Russia</w:t>
      </w:r>
      <w:r w:rsidRPr="005912AE">
        <w:rPr>
          <w:rStyle w:val="StyleUnderline"/>
        </w:rPr>
        <w:t xml:space="preserve"> to the </w:t>
      </w:r>
      <w:r w:rsidRPr="005912AE">
        <w:rPr>
          <w:rStyle w:val="Emphasis"/>
        </w:rPr>
        <w:t>Baltic states</w:t>
      </w:r>
      <w:r w:rsidRPr="00AD6CF1">
        <w:rPr>
          <w:rStyle w:val="StyleUnderline"/>
        </w:rPr>
        <w:t xml:space="preserve">, </w:t>
      </w:r>
      <w:r w:rsidRPr="00AD6CF1">
        <w:rPr>
          <w:rStyle w:val="Emphasis"/>
        </w:rPr>
        <w:t>China</w:t>
      </w:r>
      <w:r w:rsidRPr="00AD6CF1">
        <w:rPr>
          <w:rStyle w:val="StyleUnderline"/>
        </w:rPr>
        <w:t xml:space="preserve"> to </w:t>
      </w:r>
      <w:r w:rsidRPr="00AD6CF1">
        <w:rPr>
          <w:rStyle w:val="Emphasis"/>
        </w:rPr>
        <w:t>Taiwan</w:t>
      </w:r>
      <w:r w:rsidRPr="00AD6CF1">
        <w:rPr>
          <w:rStyle w:val="StyleUnderline"/>
        </w:rPr>
        <w:t xml:space="preserve"> and </w:t>
      </w:r>
      <w:r w:rsidRPr="00AD6CF1">
        <w:rPr>
          <w:rStyle w:val="Emphasis"/>
        </w:rPr>
        <w:t>North Korea</w:t>
      </w:r>
      <w:r w:rsidRPr="00AD6CF1">
        <w:rPr>
          <w:rStyle w:val="StyleUnderline"/>
        </w:rPr>
        <w:t xml:space="preserve"> to </w:t>
      </w:r>
      <w:r w:rsidRPr="00AD6CF1">
        <w:rPr>
          <w:rStyle w:val="Emphasis"/>
        </w:rPr>
        <w:t>South Korea</w:t>
      </w:r>
      <w:r w:rsidRPr="00AD6CF1">
        <w:rPr>
          <w:sz w:val="14"/>
        </w:rPr>
        <w:t xml:space="preserve">, for instance. But </w:t>
      </w:r>
      <w:r w:rsidRPr="00231876">
        <w:rPr>
          <w:rStyle w:val="StyleUnderline"/>
          <w:highlight w:val="cyan"/>
        </w:rPr>
        <w:t xml:space="preserve">the problem they pose to </w:t>
      </w:r>
      <w:r w:rsidRPr="00231876">
        <w:rPr>
          <w:rStyle w:val="Emphasis"/>
          <w:highlight w:val="cyan"/>
        </w:rPr>
        <w:t>world order</w:t>
      </w:r>
      <w:r w:rsidRPr="00231876">
        <w:rPr>
          <w:rStyle w:val="StyleUnderline"/>
          <w:highlight w:val="cyan"/>
        </w:rPr>
        <w:t xml:space="preserve"> is </w:t>
      </w:r>
      <w:r w:rsidRPr="00F21BFC">
        <w:rPr>
          <w:rStyle w:val="Emphasis"/>
        </w:rPr>
        <w:t>larger</w:t>
      </w:r>
      <w:r w:rsidRPr="00AD6CF1">
        <w:rPr>
          <w:rStyle w:val="Emphasis"/>
        </w:rPr>
        <w:t xml:space="preserve"> than the sum of these </w:t>
      </w:r>
      <w:r w:rsidRPr="005912AE">
        <w:rPr>
          <w:rStyle w:val="Emphasis"/>
        </w:rPr>
        <w:t>issues</w:t>
      </w:r>
      <w:r w:rsidRPr="005912AE">
        <w:rPr>
          <w:sz w:val="14"/>
        </w:rPr>
        <w:t xml:space="preserve">. </w:t>
      </w:r>
      <w:r w:rsidRPr="005912AE">
        <w:rPr>
          <w:rStyle w:val="StyleUnderline"/>
        </w:rPr>
        <w:t>It is,</w:t>
      </w:r>
      <w:r w:rsidRPr="005912AE">
        <w:rPr>
          <w:sz w:val="14"/>
        </w:rPr>
        <w:t xml:space="preserve"> rather, </w:t>
      </w:r>
      <w:r w:rsidRPr="005912AE">
        <w:rPr>
          <w:rStyle w:val="StyleUnderline"/>
        </w:rPr>
        <w:t xml:space="preserve">an </w:t>
      </w:r>
      <w:r w:rsidRPr="00F21BFC">
        <w:rPr>
          <w:rStyle w:val="Emphasis"/>
          <w:highlight w:val="cyan"/>
        </w:rPr>
        <w:t>ideological</w:t>
      </w:r>
      <w:r w:rsidRPr="005912AE">
        <w:rPr>
          <w:rStyle w:val="StyleUnderline"/>
        </w:rPr>
        <w:t xml:space="preserve"> and </w:t>
      </w:r>
      <w:r w:rsidRPr="005912AE">
        <w:rPr>
          <w:rStyle w:val="Emphasis"/>
        </w:rPr>
        <w:t>systemic challenge</w:t>
      </w:r>
      <w:r w:rsidRPr="005912AE">
        <w:rPr>
          <w:rStyle w:val="StyleUnderline"/>
        </w:rPr>
        <w:t xml:space="preserve"> that will </w:t>
      </w:r>
      <w:r w:rsidRPr="005912AE">
        <w:rPr>
          <w:rStyle w:val="Emphasis"/>
        </w:rPr>
        <w:t>reshape the norms</w:t>
      </w:r>
      <w:r w:rsidRPr="005912AE">
        <w:rPr>
          <w:rStyle w:val="StyleUnderline"/>
        </w:rPr>
        <w:t xml:space="preserve"> of international relations.</w:t>
      </w:r>
      <w:r w:rsidRPr="005912AE">
        <w:rPr>
          <w:sz w:val="14"/>
        </w:rPr>
        <w:t xml:space="preserve"> Will these</w:t>
      </w:r>
      <w:r w:rsidRPr="00AD6CF1">
        <w:rPr>
          <w:sz w:val="14"/>
        </w:rPr>
        <w:t xml:space="preserve"> norms reflect liberal principles such as openness, rule following and individual rights or competing authoritarian ones such as secrecy, arbitrariness and state power?</w:t>
      </w:r>
    </w:p>
    <w:p w14:paraId="6B3B479F" w14:textId="77777777" w:rsidR="000162A5" w:rsidRPr="00AD6CF1" w:rsidRDefault="000162A5" w:rsidP="000162A5">
      <w:pPr>
        <w:rPr>
          <w:sz w:val="14"/>
        </w:rPr>
      </w:pPr>
      <w:r w:rsidRPr="00231876">
        <w:rPr>
          <w:rStyle w:val="StyleUnderline"/>
          <w:highlight w:val="cyan"/>
        </w:rPr>
        <w:t>This competition over norms will influence</w:t>
      </w:r>
      <w:r w:rsidRPr="00AD6CF1">
        <w:rPr>
          <w:rStyle w:val="StyleUnderline"/>
        </w:rPr>
        <w:t xml:space="preserve"> not only Western liberal democracies but also </w:t>
      </w:r>
      <w:r w:rsidRPr="00231876">
        <w:rPr>
          <w:rStyle w:val="StyleUnderline"/>
          <w:highlight w:val="cyan"/>
        </w:rPr>
        <w:t xml:space="preserve">the </w:t>
      </w:r>
      <w:r w:rsidRPr="00231876">
        <w:rPr>
          <w:rStyle w:val="Emphasis"/>
          <w:highlight w:val="cyan"/>
        </w:rPr>
        <w:t>wider multipolar</w:t>
      </w:r>
      <w:r w:rsidRPr="00231876">
        <w:rPr>
          <w:rStyle w:val="StyleUnderline"/>
          <w:highlight w:val="cyan"/>
        </w:rPr>
        <w:t xml:space="preserve"> </w:t>
      </w:r>
      <w:r w:rsidRPr="00231876">
        <w:rPr>
          <w:rStyle w:val="Emphasis"/>
          <w:highlight w:val="cyan"/>
        </w:rPr>
        <w:t>order</w:t>
      </w:r>
      <w:r w:rsidRPr="00AD6CF1">
        <w:rPr>
          <w:rStyle w:val="StyleUnderline"/>
        </w:rPr>
        <w:t xml:space="preserve"> that is emerging</w:t>
      </w:r>
      <w:r w:rsidRPr="00AD6CF1">
        <w:rPr>
          <w:sz w:val="14"/>
        </w:rPr>
        <w:t>. In regions with weak political institutions or nascent democracies</w:t>
      </w:r>
      <w:r w:rsidRPr="00AD6CF1">
        <w:rPr>
          <w:rFonts w:hint="eastAsia"/>
          <w:sz w:val="14"/>
        </w:rPr>
        <w:t>—</w:t>
      </w:r>
      <w:r w:rsidRPr="00AD6CF1">
        <w:rPr>
          <w:sz w:val="14"/>
        </w:rPr>
        <w:t>parts of Africa, South and Southeast Asia, and East and Southeast Europe</w:t>
      </w:r>
      <w:r w:rsidRPr="00AD6CF1">
        <w:rPr>
          <w:rFonts w:hint="eastAsia"/>
          <w:sz w:val="14"/>
        </w:rPr>
        <w:t>—</w:t>
      </w:r>
      <w:r w:rsidRPr="00731F40">
        <w:rPr>
          <w:rStyle w:val="StyleUnderline"/>
          <w:highlight w:val="cyan"/>
        </w:rPr>
        <w:t>the regional order is</w:t>
      </w:r>
      <w:r w:rsidRPr="00AD6CF1">
        <w:rPr>
          <w:rStyle w:val="StyleUnderline"/>
        </w:rPr>
        <w:t xml:space="preserve"> </w:t>
      </w:r>
      <w:r w:rsidRPr="00AD6CF1">
        <w:rPr>
          <w:sz w:val="14"/>
        </w:rPr>
        <w:t xml:space="preserve">especially </w:t>
      </w:r>
      <w:r w:rsidRPr="00731F40">
        <w:rPr>
          <w:rStyle w:val="Emphasis"/>
          <w:highlight w:val="cyan"/>
        </w:rPr>
        <w:t>malleable</w:t>
      </w:r>
      <w:r w:rsidRPr="00AD6CF1">
        <w:rPr>
          <w:sz w:val="14"/>
        </w:rPr>
        <w:t xml:space="preserve">. </w:t>
      </w:r>
      <w:r w:rsidRPr="00731F40">
        <w:rPr>
          <w:rStyle w:val="StyleUnderline"/>
          <w:highlight w:val="cyan"/>
        </w:rPr>
        <w:t xml:space="preserve">If authoritarian states can </w:t>
      </w:r>
      <w:r w:rsidRPr="00731F40">
        <w:rPr>
          <w:rStyle w:val="Emphasis"/>
          <w:highlight w:val="cyan"/>
        </w:rPr>
        <w:t>shape these regions</w:t>
      </w:r>
      <w:r w:rsidRPr="00AD6CF1">
        <w:rPr>
          <w:rStyle w:val="StyleUnderline"/>
        </w:rPr>
        <w:t xml:space="preserve"> in their </w:t>
      </w:r>
      <w:r w:rsidRPr="00AD6CF1">
        <w:rPr>
          <w:rStyle w:val="Emphasis"/>
        </w:rPr>
        <w:t>own image</w:t>
      </w:r>
      <w:r w:rsidRPr="00AD6CF1">
        <w:rPr>
          <w:rStyle w:val="StyleUnderline"/>
        </w:rPr>
        <w:t xml:space="preserve">, </w:t>
      </w:r>
      <w:r w:rsidRPr="00731F40">
        <w:rPr>
          <w:rStyle w:val="StyleUnderline"/>
          <w:highlight w:val="cyan"/>
        </w:rPr>
        <w:t xml:space="preserve">this </w:t>
      </w:r>
      <w:r w:rsidRPr="00731F40">
        <w:rPr>
          <w:rStyle w:val="Emphasis"/>
          <w:highlight w:val="cyan"/>
        </w:rPr>
        <w:t>bolsters their global standing</w:t>
      </w:r>
      <w:r w:rsidRPr="00731F40">
        <w:rPr>
          <w:rStyle w:val="StyleUnderline"/>
          <w:highlight w:val="cyan"/>
        </w:rPr>
        <w:t xml:space="preserve"> and puts</w:t>
      </w:r>
      <w:r w:rsidRPr="00AD6CF1">
        <w:rPr>
          <w:rStyle w:val="StyleUnderline"/>
        </w:rPr>
        <w:t xml:space="preserve"> liberal </w:t>
      </w:r>
      <w:r w:rsidRPr="00731F40">
        <w:rPr>
          <w:rStyle w:val="StyleUnderline"/>
          <w:highlight w:val="cyan"/>
        </w:rPr>
        <w:t>democracy</w:t>
      </w:r>
      <w:r w:rsidRPr="00AD6CF1">
        <w:rPr>
          <w:rStyle w:val="StyleUnderline"/>
        </w:rPr>
        <w:t xml:space="preserve"> further </w:t>
      </w:r>
      <w:r w:rsidRPr="00731F40">
        <w:rPr>
          <w:rStyle w:val="StyleUnderline"/>
          <w:highlight w:val="cyan"/>
        </w:rPr>
        <w:t xml:space="preserve">on the </w:t>
      </w:r>
      <w:r w:rsidRPr="00731F40">
        <w:rPr>
          <w:rStyle w:val="Emphasis"/>
          <w:highlight w:val="cyan"/>
        </w:rPr>
        <w:t>back foot</w:t>
      </w:r>
      <w:r w:rsidRPr="00AD6CF1">
        <w:rPr>
          <w:sz w:val="14"/>
        </w:rPr>
        <w:t>.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w:t>
      </w:r>
      <w:r>
        <w:rPr>
          <w:sz w:val="14"/>
        </w:rPr>
        <w:t>—</w:t>
      </w:r>
      <w:r w:rsidRPr="00AD6CF1">
        <w:rPr>
          <w:sz w:val="14"/>
        </w:rPr>
        <w:t>and this has important foreign policy implications.</w:t>
      </w:r>
    </w:p>
    <w:p w14:paraId="5C37875C" w14:textId="77777777" w:rsidR="000162A5" w:rsidRPr="00AD6CF1" w:rsidRDefault="000162A5" w:rsidP="000162A5">
      <w:pPr>
        <w:rPr>
          <w:sz w:val="14"/>
        </w:rPr>
      </w:pPr>
      <w:r w:rsidRPr="00AD6CF1">
        <w:rPr>
          <w:sz w:val="14"/>
        </w:rPr>
        <w:t>TYPES OF AUTHORITARIAN CHALLENGE</w:t>
      </w:r>
    </w:p>
    <w:p w14:paraId="5950C424" w14:textId="77777777" w:rsidR="000162A5" w:rsidRPr="00AD6CF1" w:rsidRDefault="000162A5" w:rsidP="000162A5">
      <w:pPr>
        <w:rPr>
          <w:sz w:val="14"/>
        </w:rPr>
      </w:pPr>
      <w:r w:rsidRPr="00AD6CF1">
        <w:rPr>
          <w:sz w:val="14"/>
        </w:rPr>
        <w:t>The authoritarian challenge to liberal democracy can be broken down into six categories.</w:t>
      </w:r>
    </w:p>
    <w:p w14:paraId="0A816C41" w14:textId="77777777" w:rsidR="000162A5" w:rsidRPr="00AD6CF1" w:rsidRDefault="000162A5" w:rsidP="000162A5">
      <w:pPr>
        <w:rPr>
          <w:sz w:val="14"/>
        </w:rPr>
      </w:pPr>
      <w:r w:rsidRPr="00AD6CF1">
        <w:rPr>
          <w:sz w:val="14"/>
        </w:rPr>
        <w:t>The Military Challenge</w:t>
      </w:r>
    </w:p>
    <w:p w14:paraId="22229E8E" w14:textId="77777777" w:rsidR="000162A5" w:rsidRPr="00AD6CF1" w:rsidRDefault="000162A5" w:rsidP="000162A5">
      <w:pPr>
        <w:rPr>
          <w:sz w:val="14"/>
        </w:rPr>
      </w:pPr>
      <w:r w:rsidRPr="00AD6CF1">
        <w:rPr>
          <w:sz w:val="14"/>
        </w:rPr>
        <w:t xml:space="preserve">Authoritarian states represent the most serious military threat to the democracies of Europe and Asia. </w:t>
      </w:r>
      <w:r w:rsidRPr="00231876">
        <w:rPr>
          <w:rStyle w:val="Emphasis"/>
          <w:highlight w:val="cyan"/>
        </w:rPr>
        <w:t>Russia</w:t>
      </w:r>
      <w:r w:rsidRPr="00231876">
        <w:rPr>
          <w:rStyle w:val="StyleUnderline"/>
          <w:highlight w:val="cyan"/>
        </w:rPr>
        <w:t xml:space="preserve"> has </w:t>
      </w:r>
      <w:r w:rsidRPr="00231876">
        <w:rPr>
          <w:rStyle w:val="Emphasis"/>
          <w:highlight w:val="cyan"/>
        </w:rPr>
        <w:t>dissolved</w:t>
      </w:r>
      <w:r w:rsidRPr="00AD6CF1">
        <w:rPr>
          <w:rStyle w:val="Emphasis"/>
        </w:rPr>
        <w:t xml:space="preserve"> existing </w:t>
      </w:r>
      <w:r w:rsidRPr="00231876">
        <w:rPr>
          <w:rStyle w:val="Emphasis"/>
          <w:highlight w:val="cyan"/>
        </w:rPr>
        <w:t>norms</w:t>
      </w:r>
      <w:r w:rsidRPr="00231876">
        <w:rPr>
          <w:rStyle w:val="StyleUnderline"/>
          <w:highlight w:val="cyan"/>
        </w:rPr>
        <w:t xml:space="preserve"> regarding the use of force, conducting</w:t>
      </w:r>
      <w:r w:rsidRPr="00AD6CF1">
        <w:rPr>
          <w:rStyle w:val="StyleUnderline"/>
        </w:rPr>
        <w:t xml:space="preserve"> in Europe the first </w:t>
      </w:r>
      <w:r w:rsidRPr="00231876">
        <w:rPr>
          <w:rStyle w:val="Emphasis"/>
          <w:highlight w:val="cyan"/>
        </w:rPr>
        <w:t>annexation of territory</w:t>
      </w:r>
      <w:r w:rsidRPr="00231876">
        <w:rPr>
          <w:rStyle w:val="StyleUnderline"/>
          <w:highlight w:val="cyan"/>
        </w:rPr>
        <w:t xml:space="preserve"> and</w:t>
      </w:r>
      <w:r w:rsidRPr="00AD6CF1">
        <w:rPr>
          <w:rStyle w:val="StyleUnderline"/>
        </w:rPr>
        <w:t xml:space="preserve"> the first </w:t>
      </w:r>
      <w:r w:rsidRPr="00231876">
        <w:rPr>
          <w:rStyle w:val="StyleUnderline"/>
          <w:highlight w:val="cyan"/>
        </w:rPr>
        <w:t xml:space="preserve">use of </w:t>
      </w:r>
      <w:r w:rsidRPr="00231876">
        <w:rPr>
          <w:rStyle w:val="Emphasis"/>
          <w:highlight w:val="cyan"/>
        </w:rPr>
        <w:t>chemical weapons</w:t>
      </w:r>
      <w:r w:rsidRPr="00AD6CF1">
        <w:rPr>
          <w:sz w:val="14"/>
        </w:rPr>
        <w:t xml:space="preserve"> since the Second World War.12 </w:t>
      </w:r>
      <w:r w:rsidRPr="00231876">
        <w:rPr>
          <w:rStyle w:val="StyleUnderline"/>
          <w:highlight w:val="cyan"/>
        </w:rPr>
        <w:t>Russia</w:t>
      </w:r>
      <w:r>
        <w:rPr>
          <w:rStyle w:val="StyleUnderline"/>
          <w:highlight w:val="cyan"/>
        </w:rPr>
        <w:t>’</w:t>
      </w:r>
      <w:r w:rsidRPr="00231876">
        <w:rPr>
          <w:rStyle w:val="StyleUnderline"/>
          <w:highlight w:val="cyan"/>
        </w:rPr>
        <w:t xml:space="preserve">s use of </w:t>
      </w:r>
      <w:r w:rsidRPr="00231876">
        <w:rPr>
          <w:rStyle w:val="Emphasis"/>
          <w:highlight w:val="cyan"/>
        </w:rPr>
        <w:t>hybrid warfare</w:t>
      </w:r>
      <w:r w:rsidRPr="00AD6CF1">
        <w:rPr>
          <w:rStyle w:val="StyleUnderline"/>
        </w:rPr>
        <w:t xml:space="preserve">, which prioritises </w:t>
      </w:r>
      <w:r w:rsidRPr="00AD6CF1">
        <w:rPr>
          <w:rStyle w:val="Emphasis"/>
        </w:rPr>
        <w:t>secrecy, deception</w:t>
      </w:r>
      <w:r w:rsidRPr="00AD6CF1">
        <w:rPr>
          <w:rStyle w:val="StyleUnderline"/>
        </w:rPr>
        <w:t xml:space="preserve"> and </w:t>
      </w:r>
      <w:r w:rsidRPr="00AD6CF1">
        <w:rPr>
          <w:rStyle w:val="Emphasis"/>
        </w:rPr>
        <w:t>political warfare</w:t>
      </w:r>
      <w:r w:rsidRPr="00AD6CF1">
        <w:rPr>
          <w:rStyle w:val="StyleUnderline"/>
        </w:rPr>
        <w:t xml:space="preserve">, </w:t>
      </w:r>
      <w:r w:rsidRPr="00231876">
        <w:rPr>
          <w:rStyle w:val="StyleUnderline"/>
          <w:highlight w:val="cyan"/>
        </w:rPr>
        <w:t xml:space="preserve">presents a </w:t>
      </w:r>
      <w:r w:rsidRPr="00231876">
        <w:rPr>
          <w:rStyle w:val="Emphasis"/>
          <w:highlight w:val="cyan"/>
        </w:rPr>
        <w:t>particular danger</w:t>
      </w:r>
      <w:r w:rsidRPr="00AD6CF1">
        <w:rPr>
          <w:rStyle w:val="StyleUnderline"/>
        </w:rPr>
        <w:t xml:space="preserve"> to </w:t>
      </w:r>
      <w:r w:rsidRPr="00AD6CF1">
        <w:rPr>
          <w:rStyle w:val="Emphasis"/>
        </w:rPr>
        <w:t>rule-bound open societies</w:t>
      </w:r>
      <w:r w:rsidRPr="00AD6CF1">
        <w:rPr>
          <w:sz w:val="14"/>
        </w:rPr>
        <w:t xml:space="preserve">.13 </w:t>
      </w:r>
      <w:r w:rsidRPr="00231876">
        <w:rPr>
          <w:rStyle w:val="StyleUnderline"/>
          <w:highlight w:val="cyan"/>
        </w:rPr>
        <w:t>China</w:t>
      </w:r>
      <w:r w:rsidRPr="00AD6CF1">
        <w:rPr>
          <w:sz w:val="14"/>
        </w:rPr>
        <w:t xml:space="preserve">, though more cautious, </w:t>
      </w:r>
      <w:r w:rsidRPr="00231876">
        <w:rPr>
          <w:rStyle w:val="StyleUnderline"/>
          <w:highlight w:val="cyan"/>
        </w:rPr>
        <w:t>has</w:t>
      </w:r>
      <w:r w:rsidRPr="00AD6CF1">
        <w:rPr>
          <w:rStyle w:val="StyleUnderline"/>
        </w:rPr>
        <w:t xml:space="preserve"> also </w:t>
      </w:r>
      <w:r w:rsidRPr="00231876">
        <w:rPr>
          <w:rStyle w:val="StyleUnderline"/>
          <w:highlight w:val="cyan"/>
        </w:rPr>
        <w:t xml:space="preserve">demonstrated </w:t>
      </w:r>
      <w:r w:rsidRPr="005912AE">
        <w:rPr>
          <w:rStyle w:val="Emphasis"/>
        </w:rPr>
        <w:t xml:space="preserve">increasingly </w:t>
      </w:r>
      <w:r w:rsidRPr="00231876">
        <w:rPr>
          <w:rStyle w:val="Emphasis"/>
          <w:highlight w:val="cyan"/>
        </w:rPr>
        <w:t>assertive behaviour</w:t>
      </w:r>
      <w:r w:rsidRPr="00231876">
        <w:rPr>
          <w:rStyle w:val="StyleUnderline"/>
          <w:highlight w:val="cyan"/>
        </w:rPr>
        <w:t xml:space="preserve"> in the S</w:t>
      </w:r>
      <w:r w:rsidRPr="00AD6CF1">
        <w:rPr>
          <w:sz w:val="14"/>
        </w:rPr>
        <w:t xml:space="preserve">outh </w:t>
      </w:r>
      <w:r w:rsidRPr="00231876">
        <w:rPr>
          <w:rStyle w:val="StyleUnderline"/>
          <w:highlight w:val="cyan"/>
        </w:rPr>
        <w:t>C</w:t>
      </w:r>
      <w:r w:rsidRPr="00AD6CF1">
        <w:rPr>
          <w:sz w:val="14"/>
        </w:rPr>
        <w:t xml:space="preserve">hina </w:t>
      </w:r>
      <w:r w:rsidRPr="00231876">
        <w:rPr>
          <w:rStyle w:val="StyleUnderline"/>
          <w:highlight w:val="cyan"/>
        </w:rPr>
        <w:t>S</w:t>
      </w:r>
      <w:r w:rsidRPr="00AD6CF1">
        <w:rPr>
          <w:sz w:val="14"/>
        </w:rPr>
        <w:t xml:space="preserve">ea, </w:t>
      </w:r>
      <w:r w:rsidRPr="00AD6CF1">
        <w:rPr>
          <w:rStyle w:val="StyleUnderline"/>
        </w:rPr>
        <w:t xml:space="preserve">including the </w:t>
      </w:r>
      <w:r w:rsidRPr="00AD6CF1">
        <w:rPr>
          <w:rStyle w:val="Emphasis"/>
        </w:rPr>
        <w:t>militarisation of reclaimed islands</w:t>
      </w:r>
      <w:r w:rsidRPr="00AD6CF1">
        <w:rPr>
          <w:rStyle w:val="StyleUnderline"/>
        </w:rPr>
        <w:t xml:space="preserve">, the </w:t>
      </w:r>
      <w:r w:rsidRPr="00AD6CF1">
        <w:rPr>
          <w:rStyle w:val="Emphasis"/>
        </w:rPr>
        <w:t>rejection of arbitration efforts</w:t>
      </w:r>
      <w:r w:rsidRPr="00AD6CF1">
        <w:rPr>
          <w:rStyle w:val="StyleUnderline"/>
        </w:rPr>
        <w:t xml:space="preserve"> and an </w:t>
      </w:r>
      <w:r w:rsidRPr="00AD6CF1">
        <w:rPr>
          <w:rStyle w:val="Emphasis"/>
        </w:rPr>
        <w:t>escalation</w:t>
      </w:r>
      <w:r w:rsidRPr="00AD6CF1">
        <w:rPr>
          <w:rStyle w:val="StyleUnderline"/>
        </w:rPr>
        <w:t xml:space="preserve"> of the country</w:t>
      </w:r>
      <w:r>
        <w:rPr>
          <w:rStyle w:val="StyleUnderline"/>
        </w:rPr>
        <w:t>’</w:t>
      </w:r>
      <w:r w:rsidRPr="00AD6CF1">
        <w:rPr>
          <w:rStyle w:val="StyleUnderline"/>
        </w:rPr>
        <w:t>s border dispute with India</w:t>
      </w:r>
      <w:r w:rsidRPr="00AD6CF1">
        <w:rPr>
          <w:sz w:val="14"/>
        </w:rPr>
        <w:t>.14</w:t>
      </w:r>
    </w:p>
    <w:p w14:paraId="2529761E" w14:textId="77777777" w:rsidR="000162A5" w:rsidRPr="00AD6CF1" w:rsidRDefault="000162A5" w:rsidP="000162A5">
      <w:pPr>
        <w:rPr>
          <w:sz w:val="14"/>
        </w:rPr>
      </w:pPr>
      <w:r w:rsidRPr="00AD6CF1">
        <w:rPr>
          <w:sz w:val="14"/>
        </w:rPr>
        <w:t xml:space="preserve">The military challenge posed by authoritarian states is not a quirk of the past few years. </w:t>
      </w:r>
      <w:r w:rsidRPr="00231876">
        <w:rPr>
          <w:rStyle w:val="StyleUnderline"/>
          <w:highlight w:val="cyan"/>
        </w:rPr>
        <w:t xml:space="preserve">Russian and Chinese behaviour is </w:t>
      </w:r>
      <w:r w:rsidRPr="00231876">
        <w:rPr>
          <w:rStyle w:val="Emphasis"/>
          <w:highlight w:val="cyan"/>
        </w:rPr>
        <w:t>rooted</w:t>
      </w:r>
      <w:r w:rsidRPr="00231876">
        <w:rPr>
          <w:rStyle w:val="StyleUnderline"/>
          <w:highlight w:val="cyan"/>
        </w:rPr>
        <w:t xml:space="preserve"> in their</w:t>
      </w:r>
      <w:r w:rsidRPr="00AD6CF1">
        <w:rPr>
          <w:rStyle w:val="StyleUnderline"/>
        </w:rPr>
        <w:t xml:space="preserve"> </w:t>
      </w:r>
      <w:r w:rsidRPr="00AD6CF1">
        <w:rPr>
          <w:rStyle w:val="Emphasis"/>
        </w:rPr>
        <w:t>resentment of the Western order</w:t>
      </w:r>
      <w:r w:rsidRPr="00AD6CF1">
        <w:rPr>
          <w:rStyle w:val="StyleUnderline"/>
        </w:rPr>
        <w:t xml:space="preserve">, </w:t>
      </w:r>
      <w:r w:rsidRPr="00231876">
        <w:rPr>
          <w:rStyle w:val="Emphasis"/>
          <w:highlight w:val="cyan"/>
        </w:rPr>
        <w:t xml:space="preserve">ambition for </w:t>
      </w:r>
      <w:r w:rsidRPr="005912AE">
        <w:rPr>
          <w:rStyle w:val="Emphasis"/>
        </w:rPr>
        <w:t xml:space="preserve">great power </w:t>
      </w:r>
      <w:r w:rsidRPr="00231876">
        <w:rPr>
          <w:rStyle w:val="Emphasis"/>
          <w:highlight w:val="cyan"/>
        </w:rPr>
        <w:t>status</w:t>
      </w:r>
      <w:r w:rsidRPr="00AD6CF1">
        <w:rPr>
          <w:rStyle w:val="StyleUnderline"/>
        </w:rPr>
        <w:t xml:space="preserve"> and </w:t>
      </w:r>
      <w:r w:rsidRPr="00AD6CF1">
        <w:rPr>
          <w:rStyle w:val="Emphasis"/>
        </w:rPr>
        <w:t>fear of Western power</w:t>
      </w:r>
      <w:r w:rsidRPr="00AD6CF1">
        <w:rPr>
          <w:sz w:val="14"/>
        </w:rPr>
        <w:t xml:space="preserve">.15 </w:t>
      </w:r>
      <w:r w:rsidRPr="00AD6CF1">
        <w:rPr>
          <w:rStyle w:val="Emphasis"/>
        </w:rPr>
        <w:t xml:space="preserve">All three of </w:t>
      </w:r>
      <w:r w:rsidRPr="00231876">
        <w:rPr>
          <w:rStyle w:val="Emphasis"/>
          <w:highlight w:val="cyan"/>
        </w:rPr>
        <w:t>these drivers are shaped by these countries</w:t>
      </w:r>
      <w:r>
        <w:rPr>
          <w:rStyle w:val="Emphasis"/>
          <w:highlight w:val="cyan"/>
        </w:rPr>
        <w:t>’</w:t>
      </w:r>
      <w:r w:rsidRPr="00231876">
        <w:rPr>
          <w:rStyle w:val="Emphasis"/>
          <w:highlight w:val="cyan"/>
        </w:rPr>
        <w:t xml:space="preserve"> authoritarian political systems</w:t>
      </w:r>
      <w:r w:rsidRPr="00AD6CF1">
        <w:rPr>
          <w:sz w:val="14"/>
        </w:rPr>
        <w:t xml:space="preserve">. </w:t>
      </w:r>
      <w:r w:rsidRPr="00F21BFC">
        <w:rPr>
          <w:rStyle w:val="StyleUnderline"/>
        </w:rPr>
        <w:t xml:space="preserve">The </w:t>
      </w:r>
      <w:r w:rsidRPr="00F21BFC">
        <w:rPr>
          <w:rStyle w:val="Emphasis"/>
        </w:rPr>
        <w:t>best available scholarship</w:t>
      </w:r>
      <w:r w:rsidRPr="00F21BFC">
        <w:rPr>
          <w:rStyle w:val="StyleUnderline"/>
        </w:rPr>
        <w:t xml:space="preserve"> continues to show that democracies enjoy </w:t>
      </w:r>
      <w:r w:rsidRPr="00F21BFC">
        <w:rPr>
          <w:rStyle w:val="Emphasis"/>
        </w:rPr>
        <w:t>more peaceful relations</w:t>
      </w:r>
      <w:r w:rsidRPr="00F21BFC">
        <w:rPr>
          <w:rStyle w:val="StyleUnderline"/>
        </w:rPr>
        <w:t xml:space="preserve"> with other democracies than with </w:t>
      </w:r>
      <w:r w:rsidRPr="00F21BFC">
        <w:rPr>
          <w:rStyle w:val="Emphasis"/>
        </w:rPr>
        <w:t>autocracies</w:t>
      </w:r>
      <w:r w:rsidRPr="00F21BFC">
        <w:rPr>
          <w:rStyle w:val="StyleUnderline"/>
        </w:rPr>
        <w:t xml:space="preserve">, suggesting that </w:t>
      </w:r>
      <w:r w:rsidRPr="00F21BFC">
        <w:rPr>
          <w:rStyle w:val="StyleUnderline"/>
          <w:highlight w:val="cyan"/>
        </w:rPr>
        <w:t>authoritarian</w:t>
      </w:r>
      <w:r w:rsidRPr="00231876">
        <w:rPr>
          <w:rStyle w:val="StyleUnderline"/>
          <w:highlight w:val="cyan"/>
        </w:rPr>
        <w:t xml:space="preserve"> states are </w:t>
      </w:r>
      <w:r w:rsidRPr="00231876">
        <w:rPr>
          <w:rStyle w:val="Emphasis"/>
          <w:highlight w:val="cyan"/>
        </w:rPr>
        <w:t>intrinsically more likely</w:t>
      </w:r>
      <w:r w:rsidRPr="00231876">
        <w:rPr>
          <w:rStyle w:val="StyleUnderline"/>
          <w:highlight w:val="cyan"/>
        </w:rPr>
        <w:t xml:space="preserve"> to be </w:t>
      </w:r>
      <w:r w:rsidRPr="00231876">
        <w:rPr>
          <w:rStyle w:val="Emphasis"/>
          <w:highlight w:val="cyan"/>
        </w:rPr>
        <w:t>threatening</w:t>
      </w:r>
      <w:r w:rsidRPr="00AD6CF1">
        <w:rPr>
          <w:sz w:val="14"/>
        </w:rPr>
        <w:t>.16 Among states that ratify treaties governing the laws of war, democracies are also more likely to comply with these rules than autocracies are.17</w:t>
      </w:r>
    </w:p>
    <w:p w14:paraId="42A53025" w14:textId="77777777" w:rsidR="000162A5" w:rsidRPr="0069145B" w:rsidRDefault="000162A5" w:rsidP="000162A5">
      <w:pPr>
        <w:pStyle w:val="Heading4"/>
      </w:pPr>
      <w:r>
        <w:lastRenderedPageBreak/>
        <w:t xml:space="preserve">Russian hybrid war </w:t>
      </w:r>
      <w:r w:rsidRPr="004C2DDD">
        <w:rPr>
          <w:u w:val="single"/>
        </w:rPr>
        <w:t>escalates</w:t>
      </w:r>
      <w:r>
        <w:t xml:space="preserve">. </w:t>
      </w:r>
    </w:p>
    <w:p w14:paraId="5634CDB6" w14:textId="77777777" w:rsidR="000162A5" w:rsidRPr="0069145B" w:rsidRDefault="000162A5" w:rsidP="000162A5">
      <w:r w:rsidRPr="009F6EA8">
        <w:rPr>
          <w:rStyle w:val="Style13ptBold"/>
        </w:rPr>
        <w:t>Trenin 18</w:t>
      </w:r>
      <w:r>
        <w:rPr>
          <w:rStyle w:val="Style13ptBold"/>
        </w:rPr>
        <w:t xml:space="preserve"> </w:t>
      </w:r>
      <w:r w:rsidRPr="0018269C">
        <w:rPr>
          <w:sz w:val="16"/>
          <w:szCs w:val="16"/>
        </w:rPr>
        <w:t xml:space="preserve">— Dmitri, director of the Carnegie Moscow Center, chairs the research council and the Foreign and Security Policy Program, </w:t>
      </w:r>
      <w:r>
        <w:rPr>
          <w:sz w:val="16"/>
          <w:szCs w:val="16"/>
        </w:rPr>
        <w:t>“</w:t>
      </w:r>
      <w:r w:rsidRPr="0018269C">
        <w:rPr>
          <w:sz w:val="16"/>
          <w:szCs w:val="16"/>
        </w:rPr>
        <w:t>Avoiding U.S.-Russia Military Escalation During the Hybrid War,</w:t>
      </w:r>
      <w:r>
        <w:rPr>
          <w:sz w:val="16"/>
          <w:szCs w:val="16"/>
        </w:rPr>
        <w:t>”</w:t>
      </w:r>
      <w:r w:rsidRPr="0018269C">
        <w:rPr>
          <w:sz w:val="16"/>
          <w:szCs w:val="16"/>
        </w:rPr>
        <w:t xml:space="preserve"> U.S.-Russia Insight, 1-25-2018, http://carnegie.ru/2018/01/25/avoiding-u.s.-russia-military-escalation-during-hybrid-war-pub-75277</w:t>
      </w:r>
    </w:p>
    <w:p w14:paraId="42C4A9E4" w14:textId="77777777" w:rsidR="000162A5" w:rsidRPr="0069145B" w:rsidRDefault="000162A5" w:rsidP="000162A5">
      <w:r w:rsidRPr="0069145B">
        <w:rPr>
          <w:rStyle w:val="StyleUnderline"/>
        </w:rPr>
        <w:t xml:space="preserve">Since February 2014, the </w:t>
      </w:r>
      <w:r w:rsidRPr="00546EDC">
        <w:rPr>
          <w:rStyle w:val="StyleUnderline"/>
          <w:highlight w:val="cyan"/>
        </w:rPr>
        <w:t>Russia</w:t>
      </w:r>
      <w:r w:rsidRPr="0069145B">
        <w:rPr>
          <w:rStyle w:val="StyleUnderline"/>
        </w:rPr>
        <w:t xml:space="preserve">n leadership </w:t>
      </w:r>
      <w:r w:rsidRPr="00546EDC">
        <w:rPr>
          <w:rStyle w:val="StyleUnderline"/>
          <w:highlight w:val="cyan"/>
        </w:rPr>
        <w:t xml:space="preserve">has been in a </w:t>
      </w:r>
      <w:r w:rsidRPr="00546EDC">
        <w:rPr>
          <w:rStyle w:val="Emphasis"/>
          <w:highlight w:val="cyan"/>
        </w:rPr>
        <w:t>de facto war</w:t>
      </w:r>
      <w:r w:rsidRPr="0069145B">
        <w:rPr>
          <w:rStyle w:val="StyleUnderline"/>
        </w:rPr>
        <w:t xml:space="preserve"> mode </w:t>
      </w:r>
      <w:r w:rsidRPr="00546EDC">
        <w:rPr>
          <w:rStyle w:val="StyleUnderline"/>
          <w:highlight w:val="cyan"/>
        </w:rPr>
        <w:t>with</w:t>
      </w:r>
      <w:r w:rsidRPr="0069145B">
        <w:rPr>
          <w:rStyle w:val="StyleUnderline"/>
        </w:rPr>
        <w:t xml:space="preserve"> regard to </w:t>
      </w:r>
      <w:r w:rsidRPr="00546EDC">
        <w:rPr>
          <w:rStyle w:val="StyleUnderline"/>
          <w:highlight w:val="cyan"/>
        </w:rPr>
        <w:t>the U</w:t>
      </w:r>
      <w:r w:rsidRPr="0069145B">
        <w:rPr>
          <w:sz w:val="10"/>
        </w:rPr>
        <w:t xml:space="preserve">nited </w:t>
      </w:r>
      <w:r w:rsidRPr="00546EDC">
        <w:rPr>
          <w:rStyle w:val="StyleUnderline"/>
          <w:highlight w:val="cyan"/>
        </w:rPr>
        <w:t>S</w:t>
      </w:r>
      <w:r w:rsidRPr="0069145B">
        <w:rPr>
          <w:sz w:val="10"/>
        </w:rPr>
        <w:t xml:space="preserve">tates. </w:t>
      </w:r>
      <w:r w:rsidRPr="0069145B">
        <w:rPr>
          <w:rStyle w:val="StyleUnderline"/>
        </w:rPr>
        <w:t>The Kremlin saw</w:t>
      </w:r>
      <w:r w:rsidRPr="0069145B">
        <w:rPr>
          <w:sz w:val="10"/>
        </w:rPr>
        <w:t xml:space="preserve"> the developments in Ukraine that led to </w:t>
      </w:r>
      <w:r w:rsidRPr="0069145B">
        <w:rPr>
          <w:rStyle w:val="StyleUnderline"/>
        </w:rPr>
        <w:t>the ouster of former president Viktor Yanukovych as a threefold threat: a U.S.-supported political invasion of Russia</w:t>
      </w:r>
      <w:r>
        <w:rPr>
          <w:rStyle w:val="StyleUnderline"/>
        </w:rPr>
        <w:t>’</w:t>
      </w:r>
      <w:r w:rsidRPr="0069145B">
        <w:rPr>
          <w:rStyle w:val="StyleUnderline"/>
        </w:rPr>
        <w:t>s vital strategic buffer, an attempt to prevent Moscow-led integration in post-Soviet Eurasia, and a move to build a barrier between Russia and the rest of Europe</w:t>
      </w:r>
      <w:r w:rsidRPr="0069145B">
        <w:rPr>
          <w:sz w:val="10"/>
        </w:rPr>
        <w:t xml:space="preserve">. Russian President Vladimir </w:t>
      </w:r>
      <w:r w:rsidRPr="0069145B">
        <w:rPr>
          <w:rStyle w:val="StyleUnderline"/>
        </w:rPr>
        <w:t>Putin, taken by surprise, responded with the use of force in Ukraine—first to secure Crimea for Russia and then to protect a rebel stronghold in Donbass. The events that followed have developed into a virtual Russo-American war—but a different kind of war compared to those the countries have fought in the past</w:t>
      </w:r>
      <w:r w:rsidRPr="0069145B">
        <w:rPr>
          <w:sz w:val="10"/>
        </w:rPr>
        <w:t xml:space="preserve">. The crisis over Ukraine </w:t>
      </w:r>
      <w:r w:rsidRPr="0069145B">
        <w:rPr>
          <w:rStyle w:val="StyleUnderline"/>
        </w:rPr>
        <w:t>put an end to a quarter century of cooperative relations between Russia and the West and resulted in Russia</w:t>
      </w:r>
      <w:r>
        <w:rPr>
          <w:rStyle w:val="StyleUnderline"/>
        </w:rPr>
        <w:t>’</w:t>
      </w:r>
      <w:r w:rsidRPr="0069145B">
        <w:rPr>
          <w:rStyle w:val="StyleUnderline"/>
        </w:rPr>
        <w:t>s confrontation with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and its estrangement from Europe</w:t>
      </w:r>
      <w:r w:rsidRPr="0069145B">
        <w:rPr>
          <w:sz w:val="10"/>
        </w:rPr>
        <w:t>. This confrontation has often been labeled a second Cold War.1 The analogy, however, is flawed: the world has changed too much since the 1980s to suggest that today</w:t>
      </w:r>
      <w:r>
        <w:rPr>
          <w:sz w:val="10"/>
        </w:rPr>
        <w:t>’</w:t>
      </w:r>
      <w:r w:rsidRPr="0069145B">
        <w:rPr>
          <w:sz w:val="10"/>
        </w:rPr>
        <w:t xml:space="preserve">s antagonism is merely a revival of an old conflict. </w:t>
      </w:r>
      <w:r w:rsidRPr="00546EDC">
        <w:rPr>
          <w:rStyle w:val="StyleUnderline"/>
          <w:highlight w:val="cyan"/>
        </w:rPr>
        <w:t>The new confrontation is</w:t>
      </w:r>
      <w:r w:rsidRPr="0069145B">
        <w:rPr>
          <w:rStyle w:val="StyleUnderline"/>
        </w:rPr>
        <w:t xml:space="preserve"> better described as </w:t>
      </w:r>
      <w:r w:rsidRPr="00546EDC">
        <w:rPr>
          <w:rStyle w:val="StyleUnderline"/>
          <w:highlight w:val="cyan"/>
        </w:rPr>
        <w:t>a Hybrid War</w:t>
      </w:r>
      <w:r w:rsidRPr="0069145B">
        <w:rPr>
          <w:sz w:val="10"/>
        </w:rPr>
        <w:t xml:space="preserve">—a term which, like its predecessor, is capitalized here to highlight its distinct place in the history of international relations. This time, the U.S.-Russia conflict is not central to the world system, but, nevertheless, its outcome will help shape the future of </w:t>
      </w:r>
      <w:r w:rsidRPr="00BE5AB3">
        <w:rPr>
          <w:sz w:val="10"/>
        </w:rPr>
        <w:t xml:space="preserve">that system. </w:t>
      </w:r>
      <w:r w:rsidRPr="00BE5AB3">
        <w:rPr>
          <w:rStyle w:val="StyleUnderline"/>
        </w:rPr>
        <w:t>The current Hybrid War is a conflict essentially between Russia and the U</w:t>
      </w:r>
      <w:r w:rsidRPr="00BE5AB3">
        <w:rPr>
          <w:sz w:val="10"/>
        </w:rPr>
        <w:t xml:space="preserve">nited </w:t>
      </w:r>
      <w:r w:rsidRPr="00BE5AB3">
        <w:rPr>
          <w:rStyle w:val="StyleUnderline"/>
        </w:rPr>
        <w:t>S</w:t>
      </w:r>
      <w:r w:rsidRPr="00BE5AB3">
        <w:rPr>
          <w:sz w:val="10"/>
        </w:rPr>
        <w:t xml:space="preserve">tates </w:t>
      </w:r>
      <w:r w:rsidRPr="00BE5AB3">
        <w:rPr>
          <w:rStyle w:val="StyleUnderline"/>
        </w:rPr>
        <w:t>over the issue of the world order. It is not the result of misunderstanding or miscalculation but rather the opposite; Russia, in</w:t>
      </w:r>
      <w:r w:rsidRPr="0069145B">
        <w:rPr>
          <w:rStyle w:val="StyleUnderline"/>
        </w:rPr>
        <w:t xml:space="preserve"> particular, has a deliberate outcome in mind. Moscow is pursuing a set of objectives—the most important of which is to reassert its role as a great power with a global reach. In Europe, specifically, it seeks to prevent NATO from moving forward into former Soviet territory, particularly Ukraine</w:t>
      </w:r>
      <w:r w:rsidRPr="0069145B">
        <w:rPr>
          <w:sz w:val="10"/>
        </w:rPr>
        <w:t xml:space="preserve">. As for Ukraine itself, </w:t>
      </w:r>
      <w:r w:rsidRPr="0069145B">
        <w:rPr>
          <w:rStyle w:val="StyleUnderline"/>
        </w:rPr>
        <w:t>the Kremlin wants it to serve as a buffer between Russia and NATO</w:t>
      </w:r>
      <w:r w:rsidRPr="0069145B">
        <w:rPr>
          <w:sz w:val="10"/>
        </w:rPr>
        <w:t xml:space="preserve">. Russia </w:t>
      </w:r>
      <w:r w:rsidRPr="0069145B">
        <w:rPr>
          <w:rStyle w:val="StyleUnderline"/>
        </w:rPr>
        <w:t>has important objectives outside of Europe as well, including in the Middle East</w:t>
      </w:r>
      <w:r w:rsidRPr="0069145B">
        <w:rPr>
          <w:sz w:val="10"/>
        </w:rPr>
        <w:t>. Since September 2015, Moscow has been waging a military campaign in Syria. The main purpose of the intervention—apart from the immediate need to prevent a major victory for Islamist extremists—was to return Russia to the regional and global stage as an active geopolitical player with considerable military capabilities. Russian actions in these and other areas therefore undermine the United States</w:t>
      </w:r>
      <w:r>
        <w:rPr>
          <w:sz w:val="10"/>
        </w:rPr>
        <w:t>’</w:t>
      </w:r>
      <w:r w:rsidRPr="0069145B">
        <w:rPr>
          <w:sz w:val="10"/>
        </w:rPr>
        <w:t xml:space="preserve"> global dominance of the post–Cold War period, even though the Russian Federation (unlike the Soviet Union) does not seek to impose its own model on the world. </w:t>
      </w:r>
      <w:r w:rsidRPr="0069145B">
        <w:rPr>
          <w:rStyle w:val="StyleUnderline"/>
        </w:rPr>
        <w:t>Even as Russia opposes U.S. global hegemony and favors a more distributed balance of power among several major nations (including itself),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feels the challenge to the international liberal order that it began building after the end of World War II and has dominated since the end of the Cold War. As long as all major powers, including China and Russia, subscribed to the rules and norms of that order—and, in China</w:t>
      </w:r>
      <w:r>
        <w:rPr>
          <w:rStyle w:val="StyleUnderline"/>
        </w:rPr>
        <w:t>’</w:t>
      </w:r>
      <w:r w:rsidRPr="0069145B">
        <w:rPr>
          <w:rStyle w:val="StyleUnderline"/>
        </w:rPr>
        <w:t>s case, also benefited from it</w:t>
      </w:r>
      <w:r w:rsidRPr="0069145B">
        <w:rPr>
          <w:sz w:val="10"/>
        </w:rPr>
        <w:t>2—</w:t>
      </w:r>
      <w:r w:rsidRPr="0069145B">
        <w:rPr>
          <w:rStyle w:val="StyleUnderline"/>
        </w:rPr>
        <w:t>it was a genuine Pax Americana: a state of peace among the major powers, who all deferred to the U</w:t>
      </w:r>
      <w:r w:rsidRPr="0069145B">
        <w:rPr>
          <w:sz w:val="10"/>
        </w:rPr>
        <w:t xml:space="preserve">nited </w:t>
      </w:r>
      <w:r w:rsidRPr="0069145B">
        <w:rPr>
          <w:rStyle w:val="StyleUnderline"/>
        </w:rPr>
        <w:t>S</w:t>
      </w:r>
      <w:r w:rsidRPr="0069145B">
        <w:rPr>
          <w:sz w:val="10"/>
        </w:rPr>
        <w:t>tates. With Russia</w:t>
      </w:r>
      <w:r>
        <w:rPr>
          <w:sz w:val="10"/>
        </w:rPr>
        <w:t>’</w:t>
      </w:r>
      <w:r w:rsidRPr="0069145B">
        <w:rPr>
          <w:sz w:val="10"/>
        </w:rPr>
        <w:t xml:space="preserve">s breakout from the post–Cold War system, that unique period of peaceful relations among the principal players is now history. </w:t>
      </w:r>
      <w:r w:rsidRPr="0069145B">
        <w:rPr>
          <w:rStyle w:val="StyleUnderline"/>
        </w:rPr>
        <w:t>Even though the scale of the current conflict is much smaller, the stakes are high once more. For the Kremlin, this is a battle for survival—of Russia</w:t>
      </w:r>
      <w:r>
        <w:rPr>
          <w:rStyle w:val="StyleUnderline"/>
        </w:rPr>
        <w:t>’</w:t>
      </w:r>
      <w:r w:rsidRPr="0069145B">
        <w:rPr>
          <w:rStyle w:val="StyleUnderline"/>
        </w:rPr>
        <w:t>s status as an independent player capable of defining and defending its interests and of the Russian leadership, which has been personally targeted by Western financial sanctions and various public accusations ranging from corruption to war crimes. Originally, Moscow believed that this conflict would be a short-term problem, but it now appears to be more prolonged than previously anticipated and may take a generation to resolve</w:t>
      </w:r>
      <w:r w:rsidRPr="0069145B">
        <w:rPr>
          <w:sz w:val="10"/>
        </w:rPr>
        <w:t xml:space="preserve">. FEATURES OF THE HYBRID WAR </w:t>
      </w:r>
      <w:r w:rsidRPr="0069145B">
        <w:rPr>
          <w:rStyle w:val="StyleUnderline"/>
        </w:rPr>
        <w:t>This Hybrid War</w:t>
      </w:r>
      <w:r>
        <w:rPr>
          <w:rStyle w:val="StyleUnderline"/>
        </w:rPr>
        <w:t>’</w:t>
      </w:r>
      <w:r w:rsidRPr="0069145B">
        <w:rPr>
          <w:rStyle w:val="StyleUnderline"/>
        </w:rPr>
        <w:t>s most distinguishing feature is that it is being fought in a truly global, virtually borderless environment</w:t>
      </w:r>
      <w:r w:rsidRPr="0069145B">
        <w:rPr>
          <w:sz w:val="10"/>
        </w:rPr>
        <w:t xml:space="preserve">. International interaction is no longer restricted by walls or other state-imposed barriers. </w:t>
      </w:r>
      <w:r w:rsidRPr="0069145B">
        <w:rPr>
          <w:rStyle w:val="StyleUnderline"/>
        </w:rPr>
        <w:t>Traditional distinctions between strategy and tactics have been all but erased</w:t>
      </w:r>
      <w:r w:rsidRPr="0069145B">
        <w:rPr>
          <w:sz w:val="10"/>
        </w:rPr>
        <w:t>. The hybrid warriors include many more players than was the case during the Cold War</w:t>
      </w:r>
      <w:r w:rsidRPr="009165EC">
        <w:rPr>
          <w:sz w:val="10"/>
        </w:rPr>
        <w:t xml:space="preserve">—from national governments and transnational corporations to nongovernmental actors and even private individuals. </w:t>
      </w:r>
      <w:r w:rsidRPr="009165EC">
        <w:rPr>
          <w:rStyle w:val="StyleUnderline"/>
        </w:rPr>
        <w:t xml:space="preserve">The war is being fought simultaneously in a number of spheres, on different levels, and in the never-ending, twenty-four-hour news cycle. This aspect of warfare is particularly true of the field of information, which is of </w:t>
      </w:r>
      <w:r w:rsidRPr="009165EC">
        <w:rPr>
          <w:rStyle w:val="Emphasis"/>
        </w:rPr>
        <w:t>prime</w:t>
      </w:r>
      <w:r w:rsidRPr="00905D59">
        <w:rPr>
          <w:rStyle w:val="Emphasis"/>
        </w:rPr>
        <w:t xml:space="preserve"> importance</w:t>
      </w:r>
      <w:r w:rsidRPr="00905D59">
        <w:rPr>
          <w:rStyle w:val="StyleUnderline"/>
        </w:rPr>
        <w:t xml:space="preserve"> in </w:t>
      </w:r>
      <w:r w:rsidRPr="00BE5AB3">
        <w:rPr>
          <w:rStyle w:val="StyleUnderline"/>
        </w:rPr>
        <w:t xml:space="preserve">the Information Age that emerged with the end of the Cold War. From cyber conflicts and the use of artificial intelligence to the predominance of </w:t>
      </w:r>
      <w:r w:rsidRPr="00BE5AB3">
        <w:rPr>
          <w:rStyle w:val="StyleUnderline"/>
        </w:rPr>
        <w:lastRenderedPageBreak/>
        <w:t xml:space="preserve">propaganda and </w:t>
      </w:r>
      <w:r w:rsidRPr="00BE5AB3">
        <w:rPr>
          <w:rStyle w:val="Emphasis"/>
        </w:rPr>
        <w:t>fake news</w:t>
      </w:r>
      <w:r w:rsidRPr="00BE5AB3">
        <w:rPr>
          <w:rStyle w:val="StyleUnderline"/>
        </w:rPr>
        <w:t xml:space="preserve">, </w:t>
      </w:r>
      <w:r w:rsidRPr="00546EDC">
        <w:rPr>
          <w:rStyle w:val="StyleUnderline"/>
          <w:highlight w:val="cyan"/>
        </w:rPr>
        <w:t xml:space="preserve">the </w:t>
      </w:r>
      <w:r w:rsidRPr="00BE5AB3">
        <w:rPr>
          <w:rStyle w:val="StyleUnderline"/>
        </w:rPr>
        <w:t xml:space="preserve">main </w:t>
      </w:r>
      <w:r w:rsidRPr="00546EDC">
        <w:rPr>
          <w:rStyle w:val="StyleUnderline"/>
          <w:highlight w:val="cyan"/>
        </w:rPr>
        <w:t>battles</w:t>
      </w:r>
      <w:r w:rsidRPr="0069145B">
        <w:rPr>
          <w:rStyle w:val="StyleUnderline"/>
        </w:rPr>
        <w:t xml:space="preserve"> of </w:t>
      </w:r>
      <w:r w:rsidRPr="00BE5AB3">
        <w:rPr>
          <w:rStyle w:val="StyleUnderline"/>
        </w:rPr>
        <w:t xml:space="preserve">the Hybrid War </w:t>
      </w:r>
      <w:r w:rsidRPr="00546EDC">
        <w:rPr>
          <w:rStyle w:val="StyleUnderline"/>
          <w:highlight w:val="cyan"/>
        </w:rPr>
        <w:t>are</w:t>
      </w:r>
      <w:r w:rsidRPr="0069145B">
        <w:rPr>
          <w:rStyle w:val="StyleUnderline"/>
        </w:rPr>
        <w:t xml:space="preserve"> taking place </w:t>
      </w:r>
      <w:r w:rsidRPr="00546EDC">
        <w:rPr>
          <w:rStyle w:val="StyleUnderline"/>
          <w:highlight w:val="cyan"/>
        </w:rPr>
        <w:t>outside of the</w:t>
      </w:r>
      <w:r w:rsidRPr="0069145B">
        <w:rPr>
          <w:rStyle w:val="StyleUnderline"/>
        </w:rPr>
        <w:t xml:space="preserve"> purely </w:t>
      </w:r>
      <w:r w:rsidRPr="00546EDC">
        <w:rPr>
          <w:rStyle w:val="StyleUnderline"/>
          <w:highlight w:val="cyan"/>
        </w:rPr>
        <w:t>physical realm</w:t>
      </w:r>
      <w:r w:rsidRPr="0069145B">
        <w:rPr>
          <w:rStyle w:val="StyleUnderline"/>
        </w:rPr>
        <w:t xml:space="preserve"> and in the domain of new </w:t>
      </w:r>
      <w:r w:rsidRPr="0069145B">
        <w:rPr>
          <w:rStyle w:val="Emphasis"/>
        </w:rPr>
        <w:t>i</w:t>
      </w:r>
      <w:r w:rsidRPr="0069145B">
        <w:rPr>
          <w:rStyle w:val="StyleUnderline"/>
        </w:rPr>
        <w:t xml:space="preserve">nformation </w:t>
      </w:r>
      <w:r w:rsidRPr="0069145B">
        <w:rPr>
          <w:rStyle w:val="Emphasis"/>
        </w:rPr>
        <w:t>t</w:t>
      </w:r>
      <w:r w:rsidRPr="0069145B">
        <w:rPr>
          <w:rStyle w:val="StyleUnderline"/>
        </w:rPr>
        <w:t>echnologies</w:t>
      </w:r>
      <w:r w:rsidRPr="0069145B">
        <w:rPr>
          <w:sz w:val="10"/>
        </w:rPr>
        <w:t xml:space="preserve">. Just as important to the Hybrid War is economics, which has been the key driver of globalization that paralleled the rise of these innovative information technologies. </w:t>
      </w:r>
      <w:r w:rsidRPr="0069145B">
        <w:rPr>
          <w:rStyle w:val="StyleUnderline"/>
        </w:rPr>
        <w:t>The prominence of the U.S. media and the U</w:t>
      </w:r>
      <w:r w:rsidRPr="0069145B">
        <w:rPr>
          <w:sz w:val="10"/>
        </w:rPr>
        <w:t xml:space="preserve">nited </w:t>
      </w:r>
      <w:r w:rsidRPr="0069145B">
        <w:rPr>
          <w:rStyle w:val="StyleUnderline"/>
        </w:rPr>
        <w:t>S</w:t>
      </w:r>
      <w:r w:rsidRPr="0069145B">
        <w:rPr>
          <w:sz w:val="10"/>
        </w:rPr>
        <w:t>tates</w:t>
      </w:r>
      <w:r>
        <w:rPr>
          <w:sz w:val="10"/>
        </w:rPr>
        <w:t>’</w:t>
      </w:r>
      <w:r w:rsidRPr="0069145B">
        <w:rPr>
          <w:sz w:val="10"/>
        </w:rPr>
        <w:t xml:space="preserve"> </w:t>
      </w:r>
      <w:r w:rsidRPr="0069145B">
        <w:rPr>
          <w:rStyle w:val="StyleUnderline"/>
        </w:rPr>
        <w:t xml:space="preserve">immense financial power give it a huge advantage in both fields. As a result, </w:t>
      </w:r>
      <w:r w:rsidRPr="00546EDC">
        <w:rPr>
          <w:rStyle w:val="StyleUnderline"/>
          <w:highlight w:val="cyan"/>
        </w:rPr>
        <w:t xml:space="preserve">the </w:t>
      </w:r>
      <w:r w:rsidRPr="00546EDC">
        <w:rPr>
          <w:rStyle w:val="Emphasis"/>
          <w:highlight w:val="cyan"/>
        </w:rPr>
        <w:t>weapons of choice</w:t>
      </w:r>
      <w:r w:rsidRPr="00546EDC">
        <w:rPr>
          <w:rStyle w:val="StyleUnderline"/>
          <w:highlight w:val="cyan"/>
        </w:rPr>
        <w:t xml:space="preserve"> </w:t>
      </w:r>
      <w:r w:rsidRPr="00BE5AB3">
        <w:rPr>
          <w:rStyle w:val="StyleUnderline"/>
        </w:rPr>
        <w:t xml:space="preserve">in the </w:t>
      </w:r>
      <w:r w:rsidRPr="00BE5AB3">
        <w:rPr>
          <w:rStyle w:val="Emphasis"/>
        </w:rPr>
        <w:t>Hybrid War</w:t>
      </w:r>
      <w:r w:rsidRPr="00BE5AB3">
        <w:rPr>
          <w:rStyle w:val="StyleUnderline"/>
        </w:rPr>
        <w:t xml:space="preserve"> are</w:t>
      </w:r>
      <w:r w:rsidRPr="0069145B">
        <w:rPr>
          <w:rStyle w:val="StyleUnderline"/>
        </w:rPr>
        <w:t xml:space="preserve"> those that </w:t>
      </w:r>
      <w:r w:rsidRPr="00546EDC">
        <w:rPr>
          <w:rStyle w:val="StyleUnderline"/>
          <w:highlight w:val="cyan"/>
        </w:rPr>
        <w:t xml:space="preserve">use </w:t>
      </w:r>
      <w:r w:rsidRPr="00546EDC">
        <w:rPr>
          <w:rStyle w:val="Emphasis"/>
          <w:highlight w:val="cyan"/>
        </w:rPr>
        <w:t>info</w:t>
      </w:r>
      <w:r w:rsidRPr="0069145B">
        <w:rPr>
          <w:rStyle w:val="StyleUnderline"/>
        </w:rPr>
        <w:t xml:space="preserve">rmation and economic power </w:t>
      </w:r>
      <w:r w:rsidRPr="00546EDC">
        <w:rPr>
          <w:rStyle w:val="StyleUnderline"/>
          <w:highlight w:val="cyan"/>
        </w:rPr>
        <w:t xml:space="preserve">to </w:t>
      </w:r>
      <w:r w:rsidRPr="00546EDC">
        <w:rPr>
          <w:rStyle w:val="Emphasis"/>
          <w:highlight w:val="cyan"/>
        </w:rPr>
        <w:t>discredit</w:t>
      </w:r>
      <w:r w:rsidRPr="0069145B">
        <w:rPr>
          <w:rStyle w:val="StyleUnderline"/>
        </w:rPr>
        <w:t xml:space="preserve"> and </w:t>
      </w:r>
      <w:r w:rsidRPr="0069145B">
        <w:rPr>
          <w:rStyle w:val="Emphasis"/>
        </w:rPr>
        <w:t>sanction</w:t>
      </w:r>
      <w:r w:rsidRPr="0069145B">
        <w:rPr>
          <w:rStyle w:val="StyleUnderline"/>
        </w:rPr>
        <w:t xml:space="preserve"> one</w:t>
      </w:r>
      <w:r>
        <w:rPr>
          <w:rStyle w:val="StyleUnderline"/>
        </w:rPr>
        <w:t>’</w:t>
      </w:r>
      <w:r w:rsidRPr="0069145B">
        <w:rPr>
          <w:rStyle w:val="StyleUnderline"/>
        </w:rPr>
        <w:t xml:space="preserve">s </w:t>
      </w:r>
      <w:r w:rsidRPr="00546EDC">
        <w:rPr>
          <w:rStyle w:val="StyleUnderline"/>
          <w:highlight w:val="cyan"/>
        </w:rPr>
        <w:t>adversaries</w:t>
      </w:r>
      <w:r w:rsidRPr="00546EDC">
        <w:rPr>
          <w:sz w:val="10"/>
          <w:highlight w:val="cyan"/>
        </w:rPr>
        <w:t>.3</w:t>
      </w:r>
      <w:r w:rsidRPr="0069145B">
        <w:rPr>
          <w:sz w:val="10"/>
        </w:rPr>
        <w:t xml:space="preserve"> </w:t>
      </w:r>
      <w:r w:rsidRPr="0069145B">
        <w:rPr>
          <w:rStyle w:val="StyleUnderline"/>
        </w:rPr>
        <w:t>Politically</w:t>
      </w:r>
      <w:r w:rsidRPr="00905D59">
        <w:rPr>
          <w:rStyle w:val="StyleUnderline"/>
        </w:rPr>
        <w:t>, the Hybrid War includes the outs</w:t>
      </w:r>
      <w:r w:rsidRPr="0069145B">
        <w:rPr>
          <w:rStyle w:val="StyleUnderline"/>
        </w:rPr>
        <w:t xml:space="preserve">ide </w:t>
      </w:r>
      <w:r w:rsidRPr="00546EDC">
        <w:rPr>
          <w:rStyle w:val="Emphasis"/>
          <w:highlight w:val="cyan"/>
        </w:rPr>
        <w:t>stimulation of political changes</w:t>
      </w:r>
      <w:r w:rsidRPr="00546EDC">
        <w:rPr>
          <w:rStyle w:val="StyleUnderline"/>
          <w:highlight w:val="cyan"/>
        </w:rPr>
        <w:t xml:space="preserve"> </w:t>
      </w:r>
      <w:r w:rsidRPr="002036ED">
        <w:rPr>
          <w:rStyle w:val="StyleUnderline"/>
        </w:rPr>
        <w:t>i</w:t>
      </w:r>
      <w:r w:rsidRPr="0069145B">
        <w:rPr>
          <w:rStyle w:val="StyleUnderline"/>
        </w:rPr>
        <w:t xml:space="preserve">n other countries </w:t>
      </w:r>
      <w:r w:rsidRPr="00546EDC">
        <w:rPr>
          <w:rStyle w:val="StyleUnderline"/>
          <w:highlight w:val="cyan"/>
        </w:rPr>
        <w:t xml:space="preserve">through </w:t>
      </w:r>
      <w:r w:rsidRPr="00546EDC">
        <w:rPr>
          <w:rStyle w:val="Emphasis"/>
          <w:highlight w:val="cyan"/>
        </w:rPr>
        <w:t>street activism</w:t>
      </w:r>
      <w:r w:rsidRPr="00546EDC">
        <w:rPr>
          <w:rStyle w:val="StyleUnderline"/>
          <w:highlight w:val="cyan"/>
        </w:rPr>
        <w:t xml:space="preserve"> and </w:t>
      </w:r>
      <w:r w:rsidRPr="00BE5AB3">
        <w:rPr>
          <w:rStyle w:val="StyleUnderline"/>
        </w:rPr>
        <w:t>the promotion of specific</w:t>
      </w:r>
      <w:r w:rsidRPr="0069145B">
        <w:rPr>
          <w:rStyle w:val="StyleUnderline"/>
        </w:rPr>
        <w:t xml:space="preserve"> values, parties, or popular </w:t>
      </w:r>
      <w:r w:rsidRPr="00546EDC">
        <w:rPr>
          <w:rStyle w:val="StyleUnderline"/>
          <w:highlight w:val="cyan"/>
        </w:rPr>
        <w:t>movements.</w:t>
      </w:r>
      <w:r w:rsidRPr="0069145B">
        <w:rPr>
          <w:rStyle w:val="StyleUnderline"/>
        </w:rPr>
        <w:t xml:space="preserve"> It has been </w:t>
      </w:r>
      <w:r w:rsidRPr="00905D59">
        <w:rPr>
          <w:rStyle w:val="StyleUnderline"/>
        </w:rPr>
        <w:t>characterized by interference in elections, political transitions, and other political processes, including various efforts to hack sensitive information, spread compromising or damaging materials and fake news, encourage character assassinations, and impose personal and other noneconomic sanctions</w:t>
      </w:r>
      <w:r w:rsidRPr="00905D59">
        <w:rPr>
          <w:sz w:val="10"/>
        </w:rPr>
        <w:t xml:space="preserve"> (for example, restrictions on travel, seizure of assets, imprisonment, or deportation) </w:t>
      </w:r>
      <w:r w:rsidRPr="00905D59">
        <w:rPr>
          <w:rStyle w:val="StyleUnderline"/>
        </w:rPr>
        <w:t>on opponents</w:t>
      </w:r>
      <w:r w:rsidRPr="00905D59">
        <w:rPr>
          <w:sz w:val="10"/>
        </w:rPr>
        <w:t xml:space="preserve">. </w:t>
      </w:r>
      <w:r w:rsidRPr="00905D59">
        <w:rPr>
          <w:rStyle w:val="StyleUnderline"/>
        </w:rPr>
        <w:t xml:space="preserve">The existence of </w:t>
      </w:r>
      <w:r w:rsidRPr="00546EDC">
        <w:rPr>
          <w:rStyle w:val="StyleUnderline"/>
          <w:highlight w:val="cyan"/>
        </w:rPr>
        <w:t xml:space="preserve">a </w:t>
      </w:r>
      <w:r w:rsidRPr="00546EDC">
        <w:rPr>
          <w:rStyle w:val="Emphasis"/>
          <w:highlight w:val="cyan"/>
        </w:rPr>
        <w:t>common information space</w:t>
      </w:r>
      <w:r w:rsidRPr="00546EDC">
        <w:rPr>
          <w:rStyle w:val="StyleUnderline"/>
          <w:highlight w:val="cyan"/>
        </w:rPr>
        <w:t xml:space="preserve"> makes waging political war</w:t>
      </w:r>
      <w:r w:rsidRPr="00BE5AB3">
        <w:rPr>
          <w:rStyle w:val="StyleUnderline"/>
        </w:rPr>
        <w:t>fa</w:t>
      </w:r>
      <w:r w:rsidRPr="0069145B">
        <w:rPr>
          <w:rStyle w:val="StyleUnderline"/>
        </w:rPr>
        <w:t xml:space="preserve">re on foreign territory much </w:t>
      </w:r>
      <w:r w:rsidRPr="00546EDC">
        <w:rPr>
          <w:rStyle w:val="StyleUnderline"/>
          <w:highlight w:val="cyan"/>
        </w:rPr>
        <w:t>easier and more attractive than ever before</w:t>
      </w:r>
      <w:r w:rsidRPr="002036ED">
        <w:rPr>
          <w:sz w:val="10"/>
        </w:rPr>
        <w:t>. Cross-border promotion of democracy and support for the color revolutions that dominated the 2000s (for example, the 2003 Rose Revolution in Georgia and the 2004 Orange Revolution in Ukraine) have now found counterparts in emerging solidarity among those who espouse more conservative and traditionalist values, such as</w:t>
      </w:r>
      <w:r w:rsidRPr="0069145B">
        <w:rPr>
          <w:sz w:val="10"/>
        </w:rPr>
        <w:t xml:space="preserve"> political systems based on authoritarian models and strict national sovereignty.4 Military power is not out of the picture—though its use is different than in the Cold War. The static standoff of million-strong armies in Europe and the long shadow of the nuclear arms race have drawn down or faded. </w:t>
      </w:r>
      <w:r w:rsidRPr="0069145B">
        <w:rPr>
          <w:rStyle w:val="StyleUnderline"/>
        </w:rPr>
        <w:t xml:space="preserve">Nuclear deterrence between Russia and the West remains in place but at lower and more stable levels than during the Cold War. </w:t>
      </w:r>
      <w:r w:rsidRPr="002036ED">
        <w:rPr>
          <w:rStyle w:val="StyleUnderline"/>
        </w:rPr>
        <w:t>Today</w:t>
      </w:r>
      <w:r>
        <w:rPr>
          <w:rStyle w:val="StyleUnderline"/>
        </w:rPr>
        <w:t>’</w:t>
      </w:r>
      <w:r w:rsidRPr="002036ED">
        <w:rPr>
          <w:rStyle w:val="StyleUnderline"/>
        </w:rPr>
        <w:t xml:space="preserve">s </w:t>
      </w:r>
      <w:r w:rsidRPr="002036ED">
        <w:rPr>
          <w:rStyle w:val="Emphasis"/>
        </w:rPr>
        <w:t>risks of miscalculation</w:t>
      </w:r>
      <w:r w:rsidRPr="002036ED">
        <w:rPr>
          <w:rStyle w:val="StyleUnderline"/>
        </w:rPr>
        <w:t xml:space="preserve"> derive from </w:t>
      </w:r>
      <w:r w:rsidRPr="00BE5AB3">
        <w:rPr>
          <w:rStyle w:val="StyleUnderline"/>
        </w:rPr>
        <w:t>potential incidents involving conventional forces. A token military standoff has re</w:t>
      </w:r>
      <w:r w:rsidRPr="0069145B">
        <w:rPr>
          <w:rStyle w:val="StyleUnderline"/>
        </w:rPr>
        <w:t>emerged along Russia</w:t>
      </w:r>
      <w:r>
        <w:rPr>
          <w:rStyle w:val="StyleUnderline"/>
        </w:rPr>
        <w:t>’</w:t>
      </w:r>
      <w:r w:rsidRPr="0069145B">
        <w:rPr>
          <w:rStyle w:val="StyleUnderline"/>
        </w:rPr>
        <w:t>s border with NATO countries</w:t>
      </w:r>
      <w:r w:rsidRPr="0069145B">
        <w:rPr>
          <w:sz w:val="10"/>
        </w:rPr>
        <w:t xml:space="preserve">, but, to date, this standoff bears no resemblance in either scale or scope to the forces that faced each other during the Cold War. </w:t>
      </w:r>
      <w:r w:rsidRPr="00546EDC">
        <w:rPr>
          <w:rStyle w:val="StyleUnderline"/>
          <w:highlight w:val="cyan"/>
        </w:rPr>
        <w:t>The main focus is on developing new</w:t>
      </w:r>
      <w:r w:rsidRPr="0069145B">
        <w:rPr>
          <w:rStyle w:val="StyleUnderline"/>
        </w:rPr>
        <w:t xml:space="preserve"> military </w:t>
      </w:r>
      <w:r w:rsidRPr="00BE5AB3">
        <w:rPr>
          <w:rStyle w:val="StyleUnderline"/>
        </w:rPr>
        <w:t xml:space="preserve">technologies and novel means and ways of prosecuting </w:t>
      </w:r>
      <w:r w:rsidRPr="00546EDC">
        <w:rPr>
          <w:rStyle w:val="StyleUnderline"/>
          <w:highlight w:val="cyan"/>
        </w:rPr>
        <w:t>warfare</w:t>
      </w:r>
      <w:r w:rsidRPr="0069145B">
        <w:rPr>
          <w:rStyle w:val="StyleUnderline"/>
        </w:rPr>
        <w:t>—from outer space to cyberspace—</w:t>
      </w:r>
      <w:r w:rsidRPr="00546EDC">
        <w:rPr>
          <w:rStyle w:val="StyleUnderline"/>
          <w:highlight w:val="cyan"/>
        </w:rPr>
        <w:t xml:space="preserve">that </w:t>
      </w:r>
      <w:r w:rsidRPr="00546EDC">
        <w:rPr>
          <w:rStyle w:val="Emphasis"/>
          <w:highlight w:val="cyan"/>
        </w:rPr>
        <w:t>blur</w:t>
      </w:r>
      <w:r w:rsidRPr="00546EDC">
        <w:rPr>
          <w:rStyle w:val="StyleUnderline"/>
          <w:highlight w:val="cyan"/>
        </w:rPr>
        <w:t xml:space="preserve"> </w:t>
      </w:r>
      <w:r w:rsidRPr="00BE5AB3">
        <w:rPr>
          <w:rStyle w:val="StyleUnderline"/>
        </w:rPr>
        <w:t xml:space="preserve">or eliminate </w:t>
      </w:r>
      <w:r w:rsidRPr="00546EDC">
        <w:rPr>
          <w:rStyle w:val="StyleUnderline"/>
          <w:highlight w:val="cyan"/>
        </w:rPr>
        <w:t xml:space="preserve">the distinction between </w:t>
      </w:r>
      <w:r w:rsidRPr="00546EDC">
        <w:rPr>
          <w:rStyle w:val="Emphasis"/>
          <w:highlight w:val="cyan"/>
        </w:rPr>
        <w:t>wartime and peacetime</w:t>
      </w:r>
      <w:r w:rsidRPr="0069145B">
        <w:rPr>
          <w:rStyle w:val="StyleUnderline"/>
        </w:rPr>
        <w:t xml:space="preserve">. Like its </w:t>
      </w:r>
      <w:r w:rsidRPr="00BE5AB3">
        <w:rPr>
          <w:rStyle w:val="StyleUnderline"/>
        </w:rPr>
        <w:t>predecessor, the Hybrid War is a war in the time of peace</w:t>
      </w:r>
      <w:r w:rsidRPr="00BE5AB3">
        <w:rPr>
          <w:sz w:val="10"/>
        </w:rPr>
        <w:t>. Even more than in the past, however, the onus is on national leaderships to minimize the number</w:t>
      </w:r>
      <w:r w:rsidRPr="0069145B">
        <w:rPr>
          <w:sz w:val="10"/>
        </w:rPr>
        <w:t xml:space="preserve"> of casualties, ideally to zero. Russian military strategists had developed the concept of hybrid warfare even before the actual conflict broke out in earnest between the United States and Russia in early 2014. Analyzing the experience of the post-Soviet color revolutions and the 2011 Arab Spring, Chief of the General Staff Valery Gerasimov wrote in February 2013 that the </w:t>
      </w:r>
      <w:r>
        <w:rPr>
          <w:sz w:val="10"/>
        </w:rPr>
        <w:t>“</w:t>
      </w:r>
      <w:r w:rsidRPr="0069145B">
        <w:rPr>
          <w:sz w:val="10"/>
        </w:rPr>
        <w:t>consequences of new conflicts are comparable to those of a real war</w:t>
      </w:r>
      <w:r>
        <w:rPr>
          <w:sz w:val="10"/>
        </w:rPr>
        <w:t>”</w:t>
      </w:r>
      <w:r w:rsidRPr="0069145B">
        <w:rPr>
          <w:sz w:val="10"/>
        </w:rPr>
        <w:t xml:space="preserve">; in many cases, nonmilitary methods </w:t>
      </w:r>
      <w:r>
        <w:rPr>
          <w:sz w:val="10"/>
        </w:rPr>
        <w:t>“</w:t>
      </w:r>
      <w:r w:rsidRPr="0069145B">
        <w:rPr>
          <w:sz w:val="10"/>
        </w:rPr>
        <w:t>are substantially more effective than the power of arms,</w:t>
      </w:r>
      <w:r>
        <w:rPr>
          <w:sz w:val="10"/>
        </w:rPr>
        <w:t>”</w:t>
      </w:r>
      <w:r w:rsidRPr="0069145B">
        <w:rPr>
          <w:sz w:val="10"/>
        </w:rPr>
        <w:t xml:space="preserve"> and greater emphasis is placed on </w:t>
      </w:r>
      <w:r>
        <w:rPr>
          <w:sz w:val="10"/>
        </w:rPr>
        <w:t>“</w:t>
      </w:r>
      <w:r w:rsidRPr="0069145B">
        <w:rPr>
          <w:sz w:val="10"/>
        </w:rPr>
        <w:t>political, economic, information, humanitarian, and other nonmilitary means</w:t>
      </w:r>
      <w:r>
        <w:rPr>
          <w:sz w:val="10"/>
        </w:rPr>
        <w:t>”</w:t>
      </w:r>
      <w:r w:rsidRPr="0069145B">
        <w:rPr>
          <w:sz w:val="10"/>
        </w:rPr>
        <w:t xml:space="preserve"> and </w:t>
      </w:r>
      <w:r>
        <w:rPr>
          <w:sz w:val="10"/>
        </w:rPr>
        <w:t>“</w:t>
      </w:r>
      <w:r w:rsidRPr="0069145B">
        <w:rPr>
          <w:sz w:val="10"/>
        </w:rPr>
        <w:t>covert military measures,</w:t>
      </w:r>
      <w:r>
        <w:rPr>
          <w:sz w:val="10"/>
        </w:rPr>
        <w:t>”</w:t>
      </w:r>
      <w:r w:rsidRPr="0069145B">
        <w:rPr>
          <w:sz w:val="10"/>
        </w:rPr>
        <w:t xml:space="preserve"> including </w:t>
      </w:r>
      <w:r>
        <w:rPr>
          <w:sz w:val="10"/>
        </w:rPr>
        <w:t>“</w:t>
      </w:r>
      <w:r w:rsidRPr="0069145B">
        <w:rPr>
          <w:sz w:val="10"/>
        </w:rPr>
        <w:t>information warfare and actions by special forces.</w:t>
      </w:r>
      <w:r>
        <w:rPr>
          <w:sz w:val="10"/>
        </w:rPr>
        <w:t>”</w:t>
      </w:r>
      <w:r w:rsidRPr="0069145B">
        <w:rPr>
          <w:sz w:val="10"/>
        </w:rPr>
        <w:t xml:space="preserve"> In this environment, </w:t>
      </w:r>
      <w:r>
        <w:rPr>
          <w:sz w:val="10"/>
        </w:rPr>
        <w:t>“</w:t>
      </w:r>
      <w:r w:rsidRPr="0069145B">
        <w:rPr>
          <w:sz w:val="10"/>
        </w:rPr>
        <w:t>overt use of military force, often in the form of peacekeeping or crisis management, takes place only at a certain stage, mainly to achieve final success in a conflict.</w:t>
      </w:r>
      <w:r>
        <w:rPr>
          <w:sz w:val="10"/>
        </w:rPr>
        <w:t>”</w:t>
      </w:r>
      <w:r w:rsidRPr="0069145B">
        <w:rPr>
          <w:sz w:val="10"/>
        </w:rPr>
        <w:t xml:space="preserve"> With regard to the U.S.-Russia confrontation, another key feature has surfaced: asymmetry between the sides</w:t>
      </w:r>
      <w:r>
        <w:rPr>
          <w:sz w:val="10"/>
        </w:rPr>
        <w:t>’</w:t>
      </w:r>
      <w:r w:rsidRPr="0069145B">
        <w:rPr>
          <w:sz w:val="10"/>
        </w:rPr>
        <w:t xml:space="preserve"> capabilities. POWER ASYMMETRIES AND ASYMMETRIC ACTIONS Although Gerasimov was referring to a hybrid war when discussing new means and methods of warfare, this analysis uses the newly fashionable term to describe the current U.S.-Russia confrontation. Unlike its Cold War predecessor, this conflict is asymmetrical. At least since the 1970s, the Soviet Union was the United States</w:t>
      </w:r>
      <w:r>
        <w:rPr>
          <w:sz w:val="10"/>
        </w:rPr>
        <w:t>’</w:t>
      </w:r>
      <w:r w:rsidRPr="0069145B">
        <w:rPr>
          <w:sz w:val="10"/>
        </w:rPr>
        <w:t xml:space="preserve"> equal in terms of both nuclear and conventional military power. Even beyond its own vast land mass and immediate sphere of influence in Eastern Europe, it wielded considerable ideological power in many Western countries and in the Third World and presided over a system of alliances in Africa, Asia, Europe, Latin America, and the Middle East. The Russian Federation, by contrast, has few formal allies, no satellite states, and a handful of protectorates, if one includes the self-proclaimed states of Abkhazia, Donbass, South Ossetia, and Transnistria. It has no ideology to compare with the comprehensive dogma of Marxism-Leninism, and although it is still a nuclear superpower, it lags far behind the United States in non-nuclear military capabilities. Economically, Russia—with its estimated 1.5 percent of the global gross domestic product—is a dwarf. </w:t>
      </w:r>
      <w:r w:rsidRPr="0069145B">
        <w:rPr>
          <w:rStyle w:val="StyleUnderline"/>
        </w:rPr>
        <w:t>Neither the balance nor the correlation of forces, however, will determine the outcome of this confrontation</w:t>
      </w:r>
      <w:r w:rsidRPr="0069145B">
        <w:rPr>
          <w:sz w:val="10"/>
        </w:rPr>
        <w:t xml:space="preserve">. Despite the glaring asymmetries in the national power of the two sides of the conflict, </w:t>
      </w:r>
      <w:r w:rsidRPr="0069145B">
        <w:rPr>
          <w:rStyle w:val="StyleUnderline"/>
        </w:rPr>
        <w:t>the course of events is not predetermined. As a nonlinear, highly asymmetrical conflict, the outcome likely will result from domestic developments in Russia or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or both. Both countries are facing serious problems that could prove decisive in the final calculations of the Hybrid War</w:t>
      </w:r>
      <w:r w:rsidRPr="0069145B">
        <w:rPr>
          <w:sz w:val="10"/>
        </w:rPr>
        <w:t xml:space="preserve">. </w:t>
      </w:r>
      <w:r w:rsidRPr="0069145B">
        <w:rPr>
          <w:rStyle w:val="StyleUnderline"/>
        </w:rPr>
        <w:t>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is going through a triple crisis of its political system, exemplified but not caused by</w:t>
      </w:r>
      <w:r w:rsidRPr="0069145B">
        <w:rPr>
          <w:sz w:val="10"/>
        </w:rPr>
        <w:t xml:space="preserve"> the arrival of President Donald </w:t>
      </w:r>
      <w:r w:rsidRPr="0069145B">
        <w:rPr>
          <w:rStyle w:val="StyleUnderline"/>
        </w:rPr>
        <w:t>Trump and the virulent domestic opposition to him and his policies</w:t>
      </w:r>
      <w:r w:rsidRPr="0069145B">
        <w:rPr>
          <w:sz w:val="10"/>
        </w:rPr>
        <w:t xml:space="preserve">. </w:t>
      </w:r>
      <w:r w:rsidRPr="0069145B">
        <w:rPr>
          <w:rStyle w:val="StyleUnderline"/>
        </w:rPr>
        <w:t>A crisis of social values lies beneath this political crisis and points to a widening gap between the more liberal and the largely conservative parts of the country. At the same time, the U</w:t>
      </w:r>
      <w:r w:rsidRPr="0069145B">
        <w:rPr>
          <w:sz w:val="10"/>
        </w:rPr>
        <w:t xml:space="preserve">nited </w:t>
      </w:r>
      <w:r w:rsidRPr="0069145B">
        <w:rPr>
          <w:rStyle w:val="StyleUnderline"/>
        </w:rPr>
        <w:t>S</w:t>
      </w:r>
      <w:r w:rsidRPr="0069145B">
        <w:rPr>
          <w:sz w:val="10"/>
        </w:rPr>
        <w:t xml:space="preserve">tates </w:t>
      </w:r>
      <w:r w:rsidRPr="0069145B">
        <w:rPr>
          <w:rStyle w:val="StyleUnderline"/>
        </w:rPr>
        <w:t>faces a crisis within its own foreign policy as it struggles to reconcile the conflict between the more inward-looking U.S. national interest and the international liberal order of the U.S.-led global system</w:t>
      </w:r>
      <w:r w:rsidRPr="0069145B">
        <w:rPr>
          <w:sz w:val="10"/>
        </w:rPr>
        <w:t xml:space="preserve">. </w:t>
      </w:r>
      <w:r w:rsidRPr="0069145B">
        <w:rPr>
          <w:rStyle w:val="StyleUnderline"/>
        </w:rPr>
        <w:t>Russia, though outwardly stable, is approaching its own major crisis as the political regime created by Putin faces an uncertain future</w:t>
      </w:r>
      <w:r w:rsidRPr="0069145B">
        <w:rPr>
          <w:sz w:val="10"/>
        </w:rPr>
        <w:t xml:space="preserve"> after the eventual departure of its figurehead. Putin</w:t>
      </w:r>
      <w:r>
        <w:rPr>
          <w:sz w:val="10"/>
        </w:rPr>
        <w:t>’</w:t>
      </w:r>
      <w:r w:rsidRPr="0069145B">
        <w:rPr>
          <w:sz w:val="10"/>
        </w:rPr>
        <w:t xml:space="preserve">s Kremlin is already working on a political transition that would rejuvenate the elite and improve its competence and performance, but, at the same time, </w:t>
      </w:r>
      <w:r w:rsidRPr="0069145B">
        <w:rPr>
          <w:rStyle w:val="StyleUnderline"/>
        </w:rPr>
        <w:t>Russian society is also changing and Putin</w:t>
      </w:r>
      <w:r>
        <w:rPr>
          <w:rStyle w:val="StyleUnderline"/>
        </w:rPr>
        <w:t>’</w:t>
      </w:r>
      <w:r w:rsidRPr="0069145B">
        <w:rPr>
          <w:rStyle w:val="StyleUnderline"/>
        </w:rPr>
        <w:t>s heirs cannot take its support for granted</w:t>
      </w:r>
      <w:r w:rsidRPr="0069145B">
        <w:rPr>
          <w:sz w:val="10"/>
        </w:rPr>
        <w:t>. Gross inequality, sluggish economic growth, low vertical mobility, and high-level corruption will present a range of serious challenges to the future Russian leadership. 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As for the United States, it might decide to limit its global commitments and redesign its international role as the world</w:t>
      </w:r>
      <w:r>
        <w:rPr>
          <w:sz w:val="10"/>
        </w:rPr>
        <w:t>’</w:t>
      </w:r>
      <w:r w:rsidRPr="0069145B">
        <w:rPr>
          <w:sz w:val="10"/>
        </w:rPr>
        <w:t xml:space="preserve">s preeminent but no longer dominant state. Yet, in doing so, it will need to accept that its change in status will come with a certain price and that it will not be able to take advantage of the benefits of the position it once enjoyed. Asymmetries in power lead to asymmetric actions, which as Gerasimov suggested are intended to </w:t>
      </w:r>
      <w:r>
        <w:rPr>
          <w:sz w:val="10"/>
        </w:rPr>
        <w:t>“</w:t>
      </w:r>
      <w:r w:rsidRPr="0069145B">
        <w:rPr>
          <w:sz w:val="10"/>
        </w:rPr>
        <w:t>neutralize the enemy</w:t>
      </w:r>
      <w:r>
        <w:rPr>
          <w:sz w:val="10"/>
        </w:rPr>
        <w:t>’</w:t>
      </w:r>
      <w:r w:rsidRPr="0069145B">
        <w:rPr>
          <w:sz w:val="10"/>
        </w:rPr>
        <w:t>s superiority in warfare</w:t>
      </w:r>
      <w:r>
        <w:rPr>
          <w:sz w:val="10"/>
        </w:rPr>
        <w:t>”</w:t>
      </w:r>
      <w:r w:rsidRPr="0069145B">
        <w:rPr>
          <w:sz w:val="10"/>
        </w:rPr>
        <w:t xml:space="preserve"> or </w:t>
      </w:r>
      <w:r>
        <w:rPr>
          <w:sz w:val="10"/>
        </w:rPr>
        <w:t>“</w:t>
      </w:r>
      <w:r w:rsidRPr="0069145B">
        <w:rPr>
          <w:sz w:val="10"/>
        </w:rPr>
        <w:t>identify and exploit the enemy</w:t>
      </w:r>
      <w:r>
        <w:rPr>
          <w:sz w:val="10"/>
        </w:rPr>
        <w:t>’</w:t>
      </w:r>
      <w:r w:rsidRPr="0069145B">
        <w:rPr>
          <w:sz w:val="10"/>
        </w:rPr>
        <w:t>s vulnerabilities.</w:t>
      </w:r>
      <w:r>
        <w:rPr>
          <w:sz w:val="10"/>
        </w:rPr>
        <w:t>”</w:t>
      </w:r>
      <w:r w:rsidRPr="0069145B">
        <w:rPr>
          <w:sz w:val="10"/>
        </w:rPr>
        <w:t>5 By an order of magnitude—or more—Russia is outgunned, outmanned, and outspent by the combined forces of the United States and its allies. To stay in the fight, it must rely on its few comparative advantages and seek to use them to maximum effect. These advantages include the geographical proximity of some of the main theaters of operation, such as Crimea and eastern Ukraine, where Russia has escalation dominance; the Russian political system, which allows for secretive, swift, and decisive action; and Moscow</w:t>
      </w:r>
      <w:r>
        <w:rPr>
          <w:sz w:val="10"/>
        </w:rPr>
        <w:t>’</w:t>
      </w:r>
      <w:r w:rsidRPr="0069145B">
        <w:rPr>
          <w:sz w:val="10"/>
        </w:rPr>
        <w:t>s willingness to take much higher risks in view of the disproportionally higher stakes involved for the Russian leadership and a national culture that historically has tolerated higher losses in defense or protection of the Motherland. Through swift decisions and actions, made without prior warning, Russia is capable of surprising its adversaries and keeping them off-balance. This situation promises an uncertain, hard-to-predict, and risky environment, where miscalculation can lead to incidents or collisions that, in turn, lead to escalation. Granted, these incidents would be of a different kind than the tank standoff at Berlin</w:t>
      </w:r>
      <w:r>
        <w:rPr>
          <w:sz w:val="10"/>
        </w:rPr>
        <w:t>’</w:t>
      </w:r>
      <w:r w:rsidRPr="0069145B">
        <w:rPr>
          <w:sz w:val="10"/>
        </w:rPr>
        <w:t xml:space="preserve">s Checkpoint Charlie in late October 1961 or the Cuban Missile Crisis barely a year later. Escalation resulting from miscalculation would not be automatic, but the wider damage it could cause needs to be taken seriously. AVOIDING MISTAKES LEADING TO ESCALATION </w:t>
      </w:r>
      <w:r w:rsidRPr="00546EDC">
        <w:rPr>
          <w:rStyle w:val="StyleUnderline"/>
          <w:highlight w:val="cyan"/>
        </w:rPr>
        <w:t xml:space="preserve">The Hybrid War </w:t>
      </w:r>
      <w:r w:rsidRPr="00905D59">
        <w:rPr>
          <w:rStyle w:val="StyleUnderline"/>
        </w:rPr>
        <w:t xml:space="preserve">is </w:t>
      </w:r>
      <w:r w:rsidRPr="00905D59">
        <w:rPr>
          <w:rStyle w:val="Emphasis"/>
        </w:rPr>
        <w:lastRenderedPageBreak/>
        <w:t xml:space="preserve">highly </w:t>
      </w:r>
      <w:r w:rsidRPr="00BE5AB3">
        <w:rPr>
          <w:rStyle w:val="Emphasis"/>
        </w:rPr>
        <w:t>dynamic</w:t>
      </w:r>
      <w:r w:rsidRPr="00BE5AB3">
        <w:rPr>
          <w:rStyle w:val="StyleUnderline"/>
        </w:rPr>
        <w:t xml:space="preserve"> an</w:t>
      </w:r>
      <w:r w:rsidRPr="00905D59">
        <w:rPr>
          <w:rStyle w:val="StyleUnderline"/>
        </w:rPr>
        <w:t>d, so</w:t>
      </w:r>
      <w:r w:rsidRPr="0069145B">
        <w:rPr>
          <w:rStyle w:val="StyleUnderline"/>
        </w:rPr>
        <w:t xml:space="preserve"> far, </w:t>
      </w:r>
      <w:r w:rsidRPr="00546EDC">
        <w:rPr>
          <w:rStyle w:val="Emphasis"/>
          <w:highlight w:val="cyan"/>
        </w:rPr>
        <w:t>has no agreed-upon rules</w:t>
      </w:r>
      <w:r w:rsidRPr="0069145B">
        <w:rPr>
          <w:sz w:val="10"/>
        </w:rPr>
        <w:t xml:space="preserve">. In this sense, it resembles the Cold War of the early 1950s rather than that of the 1970s. </w:t>
      </w:r>
      <w:r w:rsidRPr="00BE5AB3">
        <w:rPr>
          <w:rStyle w:val="StyleUnderline"/>
        </w:rPr>
        <w:t xml:space="preserve">However, </w:t>
      </w:r>
      <w:r w:rsidRPr="00546EDC">
        <w:rPr>
          <w:rStyle w:val="Emphasis"/>
          <w:highlight w:val="cyan"/>
        </w:rPr>
        <w:t>it is possible</w:t>
      </w:r>
      <w:r w:rsidRPr="0069145B">
        <w:rPr>
          <w:rStyle w:val="StyleUnderline"/>
        </w:rPr>
        <w:t xml:space="preserve">, up to a point, </w:t>
      </w:r>
      <w:r w:rsidRPr="00546EDC">
        <w:rPr>
          <w:rStyle w:val="Emphasis"/>
          <w:highlight w:val="cyan"/>
        </w:rPr>
        <w:t>to avoid military escalation</w:t>
      </w:r>
      <w:r w:rsidRPr="00546EDC">
        <w:rPr>
          <w:rStyle w:val="StyleUnderline"/>
          <w:highlight w:val="cyan"/>
        </w:rPr>
        <w:t xml:space="preserve"> </w:t>
      </w:r>
      <w:r w:rsidRPr="002036ED">
        <w:rPr>
          <w:rStyle w:val="StyleUnderline"/>
        </w:rPr>
        <w:t>d</w:t>
      </w:r>
      <w:r w:rsidRPr="0069145B">
        <w:rPr>
          <w:rStyle w:val="StyleUnderline"/>
        </w:rPr>
        <w:t>uring the Hybrid War. U.S.-Russian antagonism does not mean that the two countries</w:t>
      </w:r>
      <w:r>
        <w:rPr>
          <w:rStyle w:val="StyleUnderline"/>
        </w:rPr>
        <w:t>’</w:t>
      </w:r>
      <w:r w:rsidRPr="0069145B">
        <w:rPr>
          <w:rStyle w:val="StyleUnderline"/>
        </w:rPr>
        <w:t xml:space="preserve"> interests are in total opposition</w:t>
      </w:r>
      <w:r w:rsidRPr="0069145B">
        <w:rPr>
          <w:sz w:val="10"/>
        </w:rPr>
        <w:t xml:space="preserve">. Unlike in the second half of the twentieth century, </w:t>
      </w:r>
      <w:r w:rsidRPr="0069145B">
        <w:rPr>
          <w:rStyle w:val="StyleUnderline"/>
        </w:rPr>
        <w:t xml:space="preserve">neither party envisions a real shooting war against its adversary </w:t>
      </w:r>
      <w:r w:rsidRPr="00BE5AB3">
        <w:rPr>
          <w:rStyle w:val="StyleUnderline"/>
        </w:rPr>
        <w:t xml:space="preserve">and neither wants to allow the situation to become uncontrollable. The most obvious ways to manage the confrontation are </w:t>
      </w:r>
      <w:r w:rsidRPr="00546EDC">
        <w:rPr>
          <w:rStyle w:val="StyleUnderline"/>
          <w:highlight w:val="cyan"/>
        </w:rPr>
        <w:t>incident prevention</w:t>
      </w:r>
      <w:r w:rsidRPr="0069145B">
        <w:rPr>
          <w:rStyle w:val="StyleUnderline"/>
        </w:rPr>
        <w:t xml:space="preserve">, confidence building, and </w:t>
      </w:r>
      <w:r w:rsidRPr="00905D59">
        <w:rPr>
          <w:rStyle w:val="StyleUnderline"/>
        </w:rPr>
        <w:t>arms control</w:t>
      </w:r>
      <w:r w:rsidRPr="00905D59">
        <w:rPr>
          <w:sz w:val="10"/>
        </w:rPr>
        <w:t xml:space="preserve">. </w:t>
      </w:r>
      <w:r w:rsidRPr="00905D59">
        <w:rPr>
          <w:rStyle w:val="StyleUnderline"/>
        </w:rPr>
        <w:t>Incident prevention</w:t>
      </w:r>
      <w:r w:rsidRPr="00905D59">
        <w:rPr>
          <w:sz w:val="10"/>
        </w:rPr>
        <w:t xml:space="preserve">, on the face of it, should be easy. Since the early 1970s, Moscow and Washington have had agreements in place to avoid incidents, which in the Cold War days carried the risk of escalation to nuclear levels. Effective prevention </w:t>
      </w:r>
      <w:r w:rsidRPr="00905D59">
        <w:rPr>
          <w:rStyle w:val="StyleUnderline"/>
        </w:rPr>
        <w:t xml:space="preserve">requires a degree of </w:t>
      </w:r>
      <w:r w:rsidRPr="00546EDC">
        <w:rPr>
          <w:rStyle w:val="StyleUnderline"/>
          <w:highlight w:val="cyan"/>
        </w:rPr>
        <w:t>professionalism,</w:t>
      </w:r>
      <w:r w:rsidRPr="0069145B">
        <w:rPr>
          <w:rStyle w:val="StyleUnderline"/>
        </w:rPr>
        <w:t xml:space="preserve"> adequate </w:t>
      </w:r>
      <w:r w:rsidRPr="00546EDC">
        <w:rPr>
          <w:rStyle w:val="StyleUnderline"/>
          <w:highlight w:val="cyan"/>
        </w:rPr>
        <w:t>safety measures, and</w:t>
      </w:r>
      <w:r w:rsidRPr="0069145B">
        <w:rPr>
          <w:rStyle w:val="StyleUnderline"/>
        </w:rPr>
        <w:t xml:space="preserve"> reliable </w:t>
      </w:r>
      <w:r w:rsidRPr="00546EDC">
        <w:rPr>
          <w:rStyle w:val="StyleUnderline"/>
          <w:highlight w:val="cyan"/>
        </w:rPr>
        <w:t>channels of communications</w:t>
      </w:r>
      <w:r w:rsidRPr="0069145B">
        <w:rPr>
          <w:rStyle w:val="StyleUnderline"/>
        </w:rPr>
        <w:t>. However, during a Hybrid War, these preconditions cannot be taken for granted</w:t>
      </w:r>
      <w:r w:rsidRPr="0069145B">
        <w:rPr>
          <w:sz w:val="10"/>
        </w:rPr>
        <w:t xml:space="preserve">. </w:t>
      </w:r>
      <w:r w:rsidRPr="0069145B">
        <w:rPr>
          <w:rStyle w:val="StyleUnderline"/>
        </w:rPr>
        <w:t xml:space="preserve">Acting from a position of relative weakness, </w:t>
      </w:r>
      <w:r w:rsidRPr="00546EDC">
        <w:rPr>
          <w:rStyle w:val="StyleUnderline"/>
          <w:highlight w:val="cyan"/>
        </w:rPr>
        <w:t xml:space="preserve">Russia is </w:t>
      </w:r>
      <w:r w:rsidRPr="00546EDC">
        <w:rPr>
          <w:rStyle w:val="Emphasis"/>
          <w:highlight w:val="cyan"/>
        </w:rPr>
        <w:t xml:space="preserve">likely to </w:t>
      </w:r>
      <w:r w:rsidRPr="009165EC">
        <w:rPr>
          <w:rStyle w:val="Emphasis"/>
        </w:rPr>
        <w:t>compensate for its inferior overall strength by</w:t>
      </w:r>
      <w:r w:rsidRPr="00905D59">
        <w:rPr>
          <w:rStyle w:val="Emphasis"/>
        </w:rPr>
        <w:t xml:space="preserve"> </w:t>
      </w:r>
      <w:r w:rsidRPr="00546EDC">
        <w:rPr>
          <w:rStyle w:val="Emphasis"/>
          <w:highlight w:val="cyan"/>
        </w:rPr>
        <w:t>rais</w:t>
      </w:r>
      <w:r w:rsidRPr="009165EC">
        <w:rPr>
          <w:rStyle w:val="Emphasis"/>
        </w:rPr>
        <w:t xml:space="preserve">ing </w:t>
      </w:r>
      <w:r w:rsidRPr="00546EDC">
        <w:rPr>
          <w:rStyle w:val="Emphasis"/>
          <w:highlight w:val="cyan"/>
        </w:rPr>
        <w:t>the stakes of confrontation</w:t>
      </w:r>
      <w:r w:rsidRPr="00546EDC">
        <w:rPr>
          <w:sz w:val="10"/>
          <w:highlight w:val="cyan"/>
        </w:rPr>
        <w:t>.</w:t>
      </w:r>
    </w:p>
    <w:p w14:paraId="0DB66374" w14:textId="77777777" w:rsidR="000162A5" w:rsidRPr="0069145B" w:rsidRDefault="000162A5" w:rsidP="000162A5">
      <w:pPr>
        <w:pStyle w:val="Heading4"/>
      </w:pPr>
      <w:r w:rsidRPr="0069145B">
        <w:t>Extinction</w:t>
      </w:r>
      <w:r>
        <w:t xml:space="preserve"> — </w:t>
      </w:r>
      <w:r w:rsidRPr="00B054F7">
        <w:rPr>
          <w:u w:val="single"/>
        </w:rPr>
        <w:t>overcomes</w:t>
      </w:r>
      <w:r w:rsidRPr="0069145B">
        <w:t xml:space="preserve"> </w:t>
      </w:r>
      <w:r w:rsidRPr="00B054F7">
        <w:t>historical</w:t>
      </w:r>
      <w:r w:rsidRPr="0069145B">
        <w:t xml:space="preserve"> checks. </w:t>
      </w:r>
    </w:p>
    <w:p w14:paraId="29120187" w14:textId="77777777" w:rsidR="000162A5" w:rsidRPr="0069145B" w:rsidRDefault="000162A5" w:rsidP="000162A5">
      <w:r w:rsidRPr="009F6EA8">
        <w:rPr>
          <w:rStyle w:val="Style13ptBold"/>
        </w:rPr>
        <w:t>Fisher 15</w:t>
      </w:r>
      <w:r>
        <w:rPr>
          <w:rStyle w:val="Style13ptBold"/>
        </w:rPr>
        <w:t xml:space="preserve"> </w:t>
      </w:r>
      <w:r w:rsidRPr="0018269C">
        <w:rPr>
          <w:sz w:val="16"/>
          <w:szCs w:val="16"/>
        </w:rPr>
        <w:t xml:space="preserve">— Max, foreign policy editor at Vox. former reporter at the Washington Post and foreign editor at The Atlantic, M.A. international security, Johns Hopkins University, </w:t>
      </w:r>
      <w:r>
        <w:rPr>
          <w:sz w:val="16"/>
          <w:szCs w:val="16"/>
        </w:rPr>
        <w:t>“</w:t>
      </w:r>
      <w:r w:rsidRPr="0018269C">
        <w:rPr>
          <w:sz w:val="16"/>
          <w:szCs w:val="16"/>
        </w:rPr>
        <w:t>How World War III became possible,</w:t>
      </w:r>
      <w:r>
        <w:rPr>
          <w:sz w:val="16"/>
          <w:szCs w:val="16"/>
        </w:rPr>
        <w:t>”</w:t>
      </w:r>
      <w:r w:rsidRPr="0018269C">
        <w:rPr>
          <w:sz w:val="16"/>
          <w:szCs w:val="16"/>
        </w:rPr>
        <w:t xml:space="preserve"> Vox, 6-29-2015, http://www.vox.com/2015/6/29/8845913/russia-war</w:t>
      </w:r>
    </w:p>
    <w:p w14:paraId="32D16E36" w14:textId="77777777" w:rsidR="000162A5" w:rsidRPr="00E1639F" w:rsidRDefault="000162A5" w:rsidP="000162A5">
      <w:pPr>
        <w:rPr>
          <w:sz w:val="8"/>
        </w:rPr>
      </w:pPr>
      <w:r w:rsidRPr="00E1639F">
        <w:rPr>
          <w:sz w:val="8"/>
        </w:rPr>
        <w:t xml:space="preserve">How World War III became possible A </w:t>
      </w:r>
      <w:r w:rsidRPr="00546EDC">
        <w:rPr>
          <w:rStyle w:val="StyleUnderline"/>
          <w:highlight w:val="cyan"/>
        </w:rPr>
        <w:t xml:space="preserve">nuclear conflict with Russia is </w:t>
      </w:r>
      <w:r w:rsidRPr="00546EDC">
        <w:rPr>
          <w:rStyle w:val="Emphasis"/>
          <w:highlight w:val="cyan"/>
        </w:rPr>
        <w:t>likelier than you think</w:t>
      </w:r>
      <w:r w:rsidRPr="00E1639F">
        <w:rPr>
          <w:sz w:val="8"/>
        </w:rPr>
        <w:t xml:space="preserve"> It was in August 2014 that the real danger began, and that we heard the first warnings of war. That month, 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 Both sides came to believe that the other had more drastic intentions. </w:t>
      </w:r>
      <w:r w:rsidRPr="00BE5AB3">
        <w:rPr>
          <w:rStyle w:val="StyleUnderline"/>
        </w:rPr>
        <w:t xml:space="preserve">Moscow is convinced the West is </w:t>
      </w:r>
      <w:r w:rsidRPr="00BE5AB3">
        <w:rPr>
          <w:rStyle w:val="Emphasis"/>
        </w:rPr>
        <w:t>bent</w:t>
      </w:r>
      <w:r w:rsidRPr="00BE5AB3">
        <w:rPr>
          <w:rStyle w:val="StyleUnderline"/>
        </w:rPr>
        <w:t xml:space="preserve"> on </w:t>
      </w:r>
      <w:r w:rsidRPr="00BE5AB3">
        <w:rPr>
          <w:rStyle w:val="Emphasis"/>
        </w:rPr>
        <w:t>isolating</w:t>
      </w:r>
      <w:r w:rsidRPr="00BE5AB3">
        <w:rPr>
          <w:rStyle w:val="StyleUnderline"/>
        </w:rPr>
        <w:t xml:space="preserve">, </w:t>
      </w:r>
      <w:r w:rsidRPr="00BE5AB3">
        <w:rPr>
          <w:rStyle w:val="Emphasis"/>
        </w:rPr>
        <w:t>subjugating</w:t>
      </w:r>
      <w:r w:rsidRPr="00BE5AB3">
        <w:rPr>
          <w:rStyle w:val="StyleUnderline"/>
        </w:rPr>
        <w:t xml:space="preserve">, or </w:t>
      </w:r>
      <w:r w:rsidRPr="00BE5AB3">
        <w:rPr>
          <w:rStyle w:val="Emphasis"/>
        </w:rPr>
        <w:t>outright destroying Russia</w:t>
      </w:r>
      <w:r w:rsidRPr="00BE5AB3">
        <w:rPr>
          <w:sz w:val="8"/>
        </w:rPr>
        <w:t xml:space="preserve">. </w:t>
      </w:r>
      <w:r w:rsidRPr="00BE5AB3">
        <w:rPr>
          <w:rStyle w:val="StyleUnderline"/>
        </w:rPr>
        <w:t>One in three Russians</w:t>
      </w:r>
      <w:r w:rsidRPr="00BE5AB3">
        <w:rPr>
          <w:sz w:val="8"/>
        </w:rPr>
        <w:t xml:space="preserve"> now </w:t>
      </w:r>
      <w:r w:rsidRPr="00BE5AB3">
        <w:rPr>
          <w:rStyle w:val="StyleUnderline"/>
        </w:rPr>
        <w:t>believe the US may invade. Western nations worry</w:t>
      </w:r>
      <w:r w:rsidRPr="00BE5AB3">
        <w:rPr>
          <w:sz w:val="8"/>
        </w:rPr>
        <w:t xml:space="preserve">, with reason, </w:t>
      </w:r>
      <w:r w:rsidRPr="00BE5AB3">
        <w:rPr>
          <w:rStyle w:val="StyleUnderline"/>
        </w:rPr>
        <w:t>that Russia could use the threat of war, or provoke an actual conflict, to fracture NATO and its commitment to defend Eastern Europe. This would break the</w:t>
      </w:r>
      <w:r w:rsidRPr="00BE5AB3">
        <w:rPr>
          <w:sz w:val="8"/>
        </w:rPr>
        <w:t xml:space="preserve"> status quo </w:t>
      </w:r>
      <w:r w:rsidRPr="00BE5AB3">
        <w:rPr>
          <w:rStyle w:val="StyleUnderline"/>
        </w:rPr>
        <w:t xml:space="preserve">order that </w:t>
      </w:r>
      <w:r w:rsidRPr="00BE5AB3">
        <w:rPr>
          <w:sz w:val="8"/>
        </w:rPr>
        <w:t xml:space="preserve">has </w:t>
      </w:r>
      <w:r w:rsidRPr="00BE5AB3">
        <w:rPr>
          <w:rStyle w:val="StyleUnderline"/>
        </w:rPr>
        <w:t>peacefully unified Europe under Western leadership, and kept out Russian influence, for 25 years.</w:t>
      </w:r>
      <w:r w:rsidRPr="00BE5AB3">
        <w:rPr>
          <w:sz w:val="8"/>
        </w:rPr>
        <w:t xml:space="preserve"> Fearing the worst of one another, </w:t>
      </w:r>
      <w:r w:rsidRPr="00BE5AB3">
        <w:rPr>
          <w:rStyle w:val="StyleUnderline"/>
        </w:rPr>
        <w:t xml:space="preserve">the US and Russia have </w:t>
      </w:r>
      <w:r w:rsidRPr="00BE5AB3">
        <w:rPr>
          <w:rStyle w:val="Emphasis"/>
        </w:rPr>
        <w:t>pledged to go to war</w:t>
      </w:r>
      <w:r w:rsidRPr="00BE5AB3">
        <w:rPr>
          <w:sz w:val="8"/>
        </w:rPr>
        <w:t xml:space="preserve">, if necessary, </w:t>
      </w:r>
      <w:r w:rsidRPr="00BE5AB3">
        <w:rPr>
          <w:rStyle w:val="StyleUnderline"/>
        </w:rPr>
        <w:t>to defend their</w:t>
      </w:r>
      <w:r w:rsidRPr="0069145B">
        <w:rPr>
          <w:rStyle w:val="StyleUnderline"/>
        </w:rPr>
        <w:t xml:space="preserve"> interests in the Eastern European borderlands</w:t>
      </w:r>
      <w:r w:rsidRPr="00E1639F">
        <w:rPr>
          <w:sz w:val="8"/>
        </w:rPr>
        <w:t xml:space="preserve">. They have positioned military forces and conducted chest-thumping exercises, hoping to scare one another down. Putin, warning repeatedly that he would use nuclear weapons in a conflict, began forward-deploying nuclear-capable missiles and bombers. Europe today looks disturbingly similar to the Europe of just over 100 years ago, on the eve of World War I. It is a tangle of military commitments and defense pledges, some of them unclear and thus easier to trigger. Its leaders have given vague signals for what would and would not lead to war. Its political tensions have become military buildups. </w:t>
      </w:r>
      <w:r w:rsidRPr="00546EDC">
        <w:rPr>
          <w:rStyle w:val="StyleUnderline"/>
          <w:highlight w:val="cyan"/>
        </w:rPr>
        <w:t xml:space="preserve">Its nations are </w:t>
      </w:r>
      <w:r w:rsidRPr="00546EDC">
        <w:rPr>
          <w:rStyle w:val="Emphasis"/>
          <w:highlight w:val="cyan"/>
        </w:rPr>
        <w:t>teetering</w:t>
      </w:r>
      <w:r w:rsidRPr="00546EDC">
        <w:rPr>
          <w:rStyle w:val="StyleUnderline"/>
          <w:highlight w:val="cyan"/>
        </w:rPr>
        <w:t xml:space="preserve"> on an </w:t>
      </w:r>
      <w:r w:rsidRPr="00546EDC">
        <w:rPr>
          <w:rStyle w:val="Emphasis"/>
          <w:highlight w:val="cyan"/>
        </w:rPr>
        <w:t>unstable balance of power</w:t>
      </w:r>
      <w:r w:rsidRPr="00E1639F">
        <w:rPr>
          <w:sz w:val="8"/>
        </w:rPr>
        <w:t>, barely held together 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546EDC">
        <w:rPr>
          <w:rStyle w:val="StyleUnderline"/>
          <w:highlight w:val="cyan"/>
        </w:rPr>
        <w:t>There</w:t>
      </w:r>
      <w:r>
        <w:rPr>
          <w:rStyle w:val="StyleUnderline"/>
          <w:highlight w:val="cyan"/>
        </w:rPr>
        <w:t>’</w:t>
      </w:r>
      <w:r w:rsidRPr="00546EDC">
        <w:rPr>
          <w:rStyle w:val="StyleUnderline"/>
          <w:highlight w:val="cyan"/>
        </w:rPr>
        <w:t xml:space="preserve">s a </w:t>
      </w:r>
      <w:r w:rsidRPr="00546EDC">
        <w:rPr>
          <w:rStyle w:val="Emphasis"/>
          <w:highlight w:val="cyan"/>
        </w:rPr>
        <w:t>low nuclear threshold</w:t>
      </w:r>
      <w:r w:rsidRPr="00E1639F">
        <w:rPr>
          <w:sz w:val="8"/>
        </w:rPr>
        <w:t xml:space="preserve"> now </w:t>
      </w:r>
      <w:r w:rsidRPr="0069145B">
        <w:rPr>
          <w:rStyle w:val="StyleUnderline"/>
        </w:rPr>
        <w:t>that didn</w:t>
      </w:r>
      <w:r>
        <w:rPr>
          <w:rStyle w:val="StyleUnderline"/>
        </w:rPr>
        <w:t>’</w:t>
      </w:r>
      <w:r w:rsidRPr="0069145B">
        <w:rPr>
          <w:rStyle w:val="StyleUnderline"/>
        </w:rPr>
        <w:t xml:space="preserve">t </w:t>
      </w:r>
      <w:r w:rsidRPr="00905D59">
        <w:rPr>
          <w:rStyle w:val="StyleUnderline"/>
        </w:rPr>
        <w:t>exist during the Cold War</w:t>
      </w:r>
      <w:r w:rsidRPr="00905D59">
        <w:rPr>
          <w:sz w:val="8"/>
        </w:rPr>
        <w:t xml:space="preserve">" There is </w:t>
      </w:r>
      <w:r w:rsidRPr="00905D59">
        <w:rPr>
          <w:rStyle w:val="StyleUnderline"/>
        </w:rPr>
        <w:t>a</w:t>
      </w:r>
      <w:r w:rsidRPr="00905D59">
        <w:rPr>
          <w:sz w:val="8"/>
        </w:rPr>
        <w:t xml:space="preserve"> growing </w:t>
      </w:r>
      <w:r w:rsidRPr="00905D59">
        <w:rPr>
          <w:rStyle w:val="Emphasis"/>
        </w:rPr>
        <w:t>chorus</w:t>
      </w:r>
      <w:r w:rsidRPr="00905D59">
        <w:rPr>
          <w:rStyle w:val="StyleUnderline"/>
        </w:rPr>
        <w:t xml:space="preserve"> of </w:t>
      </w:r>
      <w:r w:rsidRPr="00546EDC">
        <w:rPr>
          <w:rStyle w:val="Emphasis"/>
          <w:highlight w:val="cyan"/>
        </w:rPr>
        <w:t>political analysts</w:t>
      </w:r>
      <w:r w:rsidRPr="00546EDC">
        <w:rPr>
          <w:sz w:val="8"/>
          <w:highlight w:val="cyan"/>
        </w:rPr>
        <w:t xml:space="preserve">, </w:t>
      </w:r>
      <w:r w:rsidRPr="00546EDC">
        <w:rPr>
          <w:rStyle w:val="Emphasis"/>
          <w:highlight w:val="cyan"/>
        </w:rPr>
        <w:t>arms control experts</w:t>
      </w:r>
      <w:r w:rsidRPr="00546EDC">
        <w:rPr>
          <w:sz w:val="8"/>
          <w:highlight w:val="cyan"/>
        </w:rPr>
        <w:t xml:space="preserve">, </w:t>
      </w:r>
      <w:r w:rsidRPr="00546EDC">
        <w:rPr>
          <w:rStyle w:val="StyleUnderline"/>
          <w:highlight w:val="cyan"/>
        </w:rPr>
        <w:t>and</w:t>
      </w:r>
      <w:r w:rsidRPr="00546EDC">
        <w:rPr>
          <w:sz w:val="8"/>
          <w:highlight w:val="cyan"/>
        </w:rPr>
        <w:t xml:space="preserve"> </w:t>
      </w:r>
      <w:r w:rsidRPr="00546EDC">
        <w:rPr>
          <w:rStyle w:val="Emphasis"/>
          <w:highlight w:val="cyan"/>
        </w:rPr>
        <w:t>government officials</w:t>
      </w:r>
      <w:r w:rsidRPr="00E1639F">
        <w:rPr>
          <w:sz w:val="8"/>
        </w:rPr>
        <w:t xml:space="preserve"> who </w:t>
      </w:r>
      <w:r w:rsidRPr="00546EDC">
        <w:rPr>
          <w:rStyle w:val="StyleUnderline"/>
          <w:highlight w:val="cyan"/>
        </w:rPr>
        <w:t>are sounding the alarm</w:t>
      </w:r>
      <w:r w:rsidRPr="00E1639F">
        <w:rPr>
          <w:sz w:val="8"/>
        </w:rPr>
        <w:t xml:space="preserve">, trying to call the world's attention to its drift toward disaster. The prospect of a major war, even a </w:t>
      </w:r>
      <w:r w:rsidRPr="00546EDC">
        <w:rPr>
          <w:rStyle w:val="StyleUnderline"/>
          <w:highlight w:val="cyan"/>
        </w:rPr>
        <w:t>nuclear war</w:t>
      </w:r>
      <w:r w:rsidRPr="00E1639F">
        <w:rPr>
          <w:sz w:val="8"/>
        </w:rPr>
        <w:t xml:space="preserve">, in Europe </w:t>
      </w:r>
      <w:r w:rsidRPr="00546EDC">
        <w:rPr>
          <w:rStyle w:val="StyleUnderline"/>
          <w:highlight w:val="cyan"/>
        </w:rPr>
        <w:t>has become</w:t>
      </w:r>
      <w:r w:rsidRPr="00E1639F">
        <w:rPr>
          <w:sz w:val="8"/>
        </w:rPr>
        <w:t xml:space="preserve"> thinkable, they warn, even </w:t>
      </w:r>
      <w:r w:rsidRPr="00546EDC">
        <w:rPr>
          <w:rStyle w:val="Emphasis"/>
          <w:highlight w:val="cyan"/>
        </w:rPr>
        <w:t>plausible</w:t>
      </w:r>
      <w:r w:rsidRPr="00E1639F">
        <w:rPr>
          <w:sz w:val="8"/>
        </w:rPr>
        <w:t xml:space="preserve">. What they describe is a threat that </w:t>
      </w:r>
      <w:r w:rsidRPr="0069145B">
        <w:rPr>
          <w:rStyle w:val="StyleUnderline"/>
        </w:rPr>
        <w:t>combines many of the hair-trigger dangers and world-ending stakes of the Cold War with the volatility and false calm that preceded World War I — a comparison I heard with disturbing frequency</w:t>
      </w:r>
      <w:r w:rsidRPr="00E1639F">
        <w:rPr>
          <w:sz w:val="8"/>
        </w:rPr>
        <w:t xml:space="preserve">. They describe a number of ways that </w:t>
      </w:r>
      <w:r w:rsidRPr="0069145B">
        <w:rPr>
          <w:rStyle w:val="StyleUnderline"/>
        </w:rPr>
        <w:t>an unwanted but</w:t>
      </w:r>
      <w:r w:rsidRPr="00E1639F">
        <w:rPr>
          <w:sz w:val="8"/>
        </w:rPr>
        <w:t xml:space="preserve"> nonetheless </w:t>
      </w:r>
      <w:r w:rsidRPr="0069145B">
        <w:rPr>
          <w:rStyle w:val="StyleUnderline"/>
        </w:rPr>
        <w:t>major war</w:t>
      </w:r>
      <w:r w:rsidRPr="00E1639F">
        <w:rPr>
          <w:sz w:val="8"/>
        </w:rPr>
        <w:t xml:space="preserve">, like that of 1914, </w:t>
      </w:r>
      <w:r w:rsidRPr="0069145B">
        <w:rPr>
          <w:rStyle w:val="StyleUnderline"/>
        </w:rPr>
        <w:t>could [cause] break out in the Eastern European borderlands. The stakes</w:t>
      </w:r>
      <w:r w:rsidRPr="00E1639F">
        <w:rPr>
          <w:sz w:val="8"/>
        </w:rPr>
        <w:t xml:space="preserve">, they say, could not be higher: the post–World War II peace in Europe, the lives of thousands or millions of Eastern Europeans, or even, </w:t>
      </w:r>
      <w:r w:rsidRPr="009165EC">
        <w:rPr>
          <w:sz w:val="8"/>
        </w:rPr>
        <w:t xml:space="preserve">in a worst-case scenario that is remote but real, the </w:t>
      </w:r>
      <w:r w:rsidRPr="009165EC">
        <w:rPr>
          <w:rStyle w:val="Emphasis"/>
        </w:rPr>
        <w:t>nuclear devastation of the planet</w:t>
      </w:r>
      <w:r w:rsidRPr="009165EC">
        <w:rPr>
          <w:sz w:val="8"/>
        </w:rPr>
        <w:t>. [Update, Nov. 24: If you're reading this in response to Turkey reportedly shooting down a Russian warplane today, read here for why that incident will not lead to war, and why it's very different from the scenarios described in this story.]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w:t>
      </w:r>
      <w:r w:rsidRPr="00E1639F">
        <w:rPr>
          <w:sz w:val="8"/>
        </w:rPr>
        <w:t xml:space="preserve"> but the occasional guardedness of someone with far greater access than your average analyst. Widely considered both an influential leader and an unofficial interpreter of Russia's foreign policy establishment, Lukyanov is chief of Russia's most important foreign policy think tank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w:t>
      </w:r>
      <w:r>
        <w:rPr>
          <w:sz w:val="8"/>
        </w:rPr>
        <w:t>’</w:t>
      </w:r>
      <w:r w:rsidRPr="00E1639F">
        <w:rPr>
          <w:sz w:val="8"/>
        </w:rPr>
        <w:t xml:space="preserve">s impossible anymore," Lukyanov told me, describing a growing concern within Moscow's foreign policy elite. "A question that was absolutely impossible a couple of years ago, whether there might be a war, a real war, is back," he said. "People ask it." Read the full interview with Fyodor Lukyanov I asked how this had happened. He said that regular Russian people </w:t>
      </w:r>
      <w:r w:rsidRPr="00BE5AB3">
        <w:rPr>
          <w:sz w:val="8"/>
        </w:rPr>
        <w:t xml:space="preserve">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w:t>
      </w:r>
      <w:r w:rsidRPr="00BE5AB3">
        <w:rPr>
          <w:rStyle w:val="StyleUnderline"/>
        </w:rPr>
        <w:t>fears, vague but existential, are everywhere in Moscow. Even liberal opposition leaders</w:t>
      </w:r>
      <w:r w:rsidRPr="00BE5AB3">
        <w:rPr>
          <w:sz w:val="8"/>
        </w:rPr>
        <w:t xml:space="preserve"> I met with, pro-Western types who oppose Putin, </w:t>
      </w:r>
      <w:r w:rsidRPr="00BE5AB3">
        <w:rPr>
          <w:rStyle w:val="StyleUnderline"/>
        </w:rPr>
        <w:t>expressed fears that the US posed an imminent threat to Russia's security</w:t>
      </w:r>
      <w:r w:rsidRPr="00BE5AB3">
        <w:rPr>
          <w:sz w:val="8"/>
        </w:rPr>
        <w:t>.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Lukyanov, pointing to the US and Russian military buildups along Eastern</w:t>
      </w:r>
      <w:r w:rsidRPr="00E1639F">
        <w:rPr>
          <w:sz w:val="8"/>
        </w:rPr>
        <w:t xml:space="preserve"> Europe, also worried that an accident or provocation could be misconstrued as a deliberate attack and </w:t>
      </w:r>
      <w:r w:rsidRPr="00905D59">
        <w:rPr>
          <w:sz w:val="8"/>
        </w:rPr>
        <w:t xml:space="preserve">lead to war. </w:t>
      </w:r>
      <w:r w:rsidRPr="00905D59">
        <w:rPr>
          <w:rStyle w:val="StyleUnderline"/>
        </w:rPr>
        <w:t>In the Cold War</w:t>
      </w:r>
      <w:r w:rsidRPr="00905D59">
        <w:rPr>
          <w:sz w:val="8"/>
        </w:rPr>
        <w:t xml:space="preserve">, he pointed out, both </w:t>
      </w:r>
      <w:r w:rsidRPr="00905D59">
        <w:rPr>
          <w:rStyle w:val="StyleUnderline"/>
        </w:rPr>
        <w:t>sides</w:t>
      </w:r>
      <w:r w:rsidRPr="00905D59">
        <w:rPr>
          <w:sz w:val="8"/>
        </w:rPr>
        <w:t xml:space="preserve"> had </w:t>
      </w:r>
      <w:r w:rsidRPr="00905D59">
        <w:rPr>
          <w:rStyle w:val="StyleUnderline"/>
        </w:rPr>
        <w:t xml:space="preserve">understood this risk and installed </w:t>
      </w:r>
      <w:r w:rsidRPr="00546EDC">
        <w:rPr>
          <w:rStyle w:val="Emphasis"/>
          <w:highlight w:val="cyan"/>
        </w:rPr>
        <w:t>political</w:t>
      </w:r>
      <w:r w:rsidRPr="00546EDC">
        <w:rPr>
          <w:rStyle w:val="StyleUnderline"/>
          <w:highlight w:val="cyan"/>
        </w:rPr>
        <w:t xml:space="preserve"> and </w:t>
      </w:r>
      <w:r w:rsidRPr="00546EDC">
        <w:rPr>
          <w:rStyle w:val="Emphasis"/>
          <w:highlight w:val="cyan"/>
        </w:rPr>
        <w:t>physical infrastructure</w:t>
      </w:r>
      <w:r w:rsidRPr="0069145B">
        <w:rPr>
          <w:rStyle w:val="StyleUnderline"/>
        </w:rPr>
        <w:t xml:space="preserve"> — think of the "emergency red phone" — </w:t>
      </w:r>
      <w:r w:rsidRPr="00546EDC">
        <w:rPr>
          <w:rStyle w:val="StyleUnderline"/>
          <w:highlight w:val="cyan"/>
        </w:rPr>
        <w:t>to manage tensions</w:t>
      </w:r>
      <w:r w:rsidRPr="0069145B">
        <w:rPr>
          <w:rStyle w:val="StyleUnderline"/>
        </w:rPr>
        <w:t xml:space="preserve"> and prevent them from spiraling out of </w:t>
      </w:r>
      <w:r w:rsidRPr="00905D59">
        <w:rPr>
          <w:rStyle w:val="StyleUnderline"/>
        </w:rPr>
        <w:t>control</w:t>
      </w:r>
      <w:r w:rsidRPr="00905D59">
        <w:rPr>
          <w:sz w:val="8"/>
        </w:rPr>
        <w:t xml:space="preserve">. </w:t>
      </w:r>
      <w:r w:rsidRPr="00905D59">
        <w:rPr>
          <w:rStyle w:val="StyleUnderline"/>
        </w:rPr>
        <w:t xml:space="preserve">That infrastructure </w:t>
      </w:r>
      <w:r w:rsidRPr="00546EDC">
        <w:rPr>
          <w:rStyle w:val="StyleUnderline"/>
          <w:highlight w:val="cyan"/>
        </w:rPr>
        <w:t xml:space="preserve">is </w:t>
      </w:r>
      <w:r w:rsidRPr="00546EDC">
        <w:rPr>
          <w:rStyle w:val="Emphasis"/>
          <w:highlight w:val="cyan"/>
        </w:rPr>
        <w:t>now gone</w:t>
      </w:r>
      <w:r w:rsidRPr="00E1639F">
        <w:rPr>
          <w:sz w:val="8"/>
        </w:rPr>
        <w:t>. "All those mechanisms were disrupted or eroded," he said. "That [infrastructure] has been degraded since the end of the Cold War because the common perception is that we don</w:t>
      </w:r>
      <w:r>
        <w:rPr>
          <w:sz w:val="8"/>
        </w:rPr>
        <w:t>’</w:t>
      </w:r>
      <w:r w:rsidRPr="00E1639F">
        <w:rPr>
          <w:sz w:val="8"/>
        </w:rPr>
        <w:t xml:space="preserve">t need it </w:t>
      </w:r>
      <w:r w:rsidRPr="00905D59">
        <w:rPr>
          <w:sz w:val="8"/>
        </w:rPr>
        <w:t xml:space="preserve">anymore." </w:t>
      </w:r>
      <w:r w:rsidRPr="00905D59">
        <w:rPr>
          <w:rStyle w:val="StyleUnderline"/>
        </w:rPr>
        <w:t xml:space="preserve">That the world </w:t>
      </w:r>
      <w:r w:rsidRPr="00905D59">
        <w:rPr>
          <w:rStyle w:val="Emphasis"/>
        </w:rPr>
        <w:t>does not see the risk</w:t>
      </w:r>
      <w:r w:rsidRPr="00905D59">
        <w:rPr>
          <w:sz w:val="8"/>
        </w:rPr>
        <w:t xml:space="preserve"> of war hanging over it, in other words, </w:t>
      </w:r>
      <w:r w:rsidRPr="00905D59">
        <w:rPr>
          <w:rStyle w:val="Emphasis"/>
        </w:rPr>
        <w:t>makes that risk all the likelier</w:t>
      </w:r>
      <w:r w:rsidRPr="00905D59">
        <w:rPr>
          <w:sz w:val="8"/>
        </w:rPr>
        <w:t>.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w:t>
      </w:r>
      <w:r w:rsidRPr="00E1639F">
        <w:rPr>
          <w:sz w:val="8"/>
        </w:rPr>
        <w:t xml:space="preserve">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Estonia, a former Soviet republic and NATO member on Russia's border that Western analysts most worry could become ground zero for a major war with Russia. At the conference, Deputy Secretary General Alexander Vershbow spoke so openly about NATO's efforts to </w:t>
      </w:r>
      <w:r w:rsidRPr="00E1639F">
        <w:rPr>
          <w:sz w:val="8"/>
        </w:rPr>
        <w:lastRenderedPageBreak/>
        <w:t xml:space="preserve">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Russia could "choose to use a tactical weapon with a small blast range on a European city or a Western tank division."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Should the warnings prove right, and a major war break out in Europe between Russia and the West, then the story of that war, if anyone is still around to tell it, will begin with Russian President Vladimir Putin trying to solve a problem. That problem is this: </w:t>
      </w:r>
      <w:r w:rsidRPr="0069145B">
        <w:rPr>
          <w:rStyle w:val="StyleUnderline"/>
        </w:rPr>
        <w:t>Putin's Russia is weak</w:t>
      </w:r>
      <w:r w:rsidRPr="00E1639F">
        <w:rPr>
          <w:sz w:val="8"/>
        </w:rPr>
        <w:t xml:space="preserve">. It </w:t>
      </w:r>
      <w:r w:rsidRPr="0069145B">
        <w:rPr>
          <w:rStyle w:val="StyleUnderline"/>
        </w:rPr>
        <w:t>can no longer stand toe to toe with the US</w:t>
      </w:r>
      <w:r w:rsidRPr="00E1639F">
        <w:rPr>
          <w:sz w:val="8"/>
        </w:rPr>
        <w:t xml:space="preserve">. It no longer has Europe divided in a stalemate; rather, it sees the continent as dominated by an ever-encroaching anti-Russian alliance. </w:t>
      </w:r>
      <w:r w:rsidRPr="0069145B">
        <w:rPr>
          <w:rStyle w:val="StyleUnderline"/>
        </w:rPr>
        <w:t>In the Russian view, the country's weakness leaves it at imminent risk, vulnerable to a hostile West bent on subjugating or outright destroying Russia as it did to Iraq and Libya. This is made more urgent for Putin by his political problems at home</w:t>
      </w:r>
      <w:r w:rsidRPr="00E1639F">
        <w:rPr>
          <w:sz w:val="8"/>
        </w:rPr>
        <w:t xml:space="preserve">. In 2012, during his reelection, popular protests and accusations of fraud weakened his sense of political legitimacy. The problem worsened with Russia's 2014 economic collapse;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 Knowing his military is outmatched against the Americans, </w:t>
      </w:r>
      <w:r w:rsidRPr="00546EDC">
        <w:rPr>
          <w:rStyle w:val="StyleUnderline"/>
          <w:highlight w:val="cyan"/>
        </w:rPr>
        <w:t xml:space="preserve">he is blurring the distinction between </w:t>
      </w:r>
      <w:r w:rsidRPr="00546EDC">
        <w:rPr>
          <w:rStyle w:val="Emphasis"/>
          <w:highlight w:val="cyan"/>
        </w:rPr>
        <w:t>war</w:t>
      </w:r>
      <w:r w:rsidRPr="00546EDC">
        <w:rPr>
          <w:rStyle w:val="StyleUnderline"/>
          <w:highlight w:val="cyan"/>
        </w:rPr>
        <w:t xml:space="preserve"> and </w:t>
      </w:r>
      <w:r w:rsidRPr="00546EDC">
        <w:rPr>
          <w:rStyle w:val="Emphasis"/>
          <w:highlight w:val="cyan"/>
        </w:rPr>
        <w:t>peace</w:t>
      </w:r>
      <w:r w:rsidRPr="00546EDC">
        <w:rPr>
          <w:rStyle w:val="StyleUnderline"/>
          <w:highlight w:val="cyan"/>
        </w:rPr>
        <w:t>, deploying</w:t>
      </w:r>
      <w:r w:rsidRPr="00E1639F">
        <w:rPr>
          <w:sz w:val="8"/>
        </w:rPr>
        <w:t xml:space="preserve"> tactics that exist in, and thus widen, the gray between: </w:t>
      </w:r>
      <w:r w:rsidRPr="0069145B">
        <w:rPr>
          <w:rStyle w:val="StyleUnderline"/>
        </w:rPr>
        <w:t>militia violence</w:t>
      </w:r>
      <w:r w:rsidRPr="00546EDC">
        <w:rPr>
          <w:rStyle w:val="StyleUnderline"/>
          <w:highlight w:val="cyan"/>
        </w:rPr>
        <w:t>, propaganda</w:t>
      </w:r>
      <w:r w:rsidRPr="0069145B">
        <w:rPr>
          <w:rStyle w:val="StyleUnderline"/>
        </w:rPr>
        <w:t xml:space="preserve">, cyberattacks, </w:t>
      </w:r>
      <w:r w:rsidRPr="00546EDC">
        <w:rPr>
          <w:rStyle w:val="StyleUnderline"/>
          <w:highlight w:val="cyan"/>
        </w:rPr>
        <w:t xml:space="preserve">under </w:t>
      </w:r>
      <w:r w:rsidRPr="00905D59">
        <w:rPr>
          <w:rStyle w:val="StyleUnderline"/>
        </w:rPr>
        <w:t>a new rubric the Russian military som</w:t>
      </w:r>
      <w:r w:rsidRPr="0069145B">
        <w:rPr>
          <w:rStyle w:val="StyleUnderline"/>
        </w:rPr>
        <w:t xml:space="preserve">etimes </w:t>
      </w:r>
      <w:r w:rsidRPr="009165EC">
        <w:rPr>
          <w:rStyle w:val="StyleUnderline"/>
        </w:rPr>
        <w:t xml:space="preserve">calls </w:t>
      </w:r>
      <w:r w:rsidRPr="00546EDC">
        <w:rPr>
          <w:rStyle w:val="StyleUnderline"/>
          <w:highlight w:val="cyan"/>
        </w:rPr>
        <w:t>"</w:t>
      </w:r>
      <w:r w:rsidRPr="00546EDC">
        <w:rPr>
          <w:rStyle w:val="Emphasis"/>
          <w:highlight w:val="cyan"/>
        </w:rPr>
        <w:t>hybrid war</w:t>
      </w:r>
      <w:r w:rsidRPr="0069145B">
        <w:rPr>
          <w:rStyle w:val="StyleUnderline"/>
        </w:rPr>
        <w:t>."</w:t>
      </w:r>
      <w:r w:rsidRPr="00E1639F">
        <w:rPr>
          <w:sz w:val="8"/>
        </w:rPr>
        <w:t xml:space="preserve"> "This was the theory of the Kaiser before World War I: The more threatening you are, the more people will submit to your will. Putin</w:t>
      </w:r>
      <w:r>
        <w:rPr>
          <w:sz w:val="8"/>
        </w:rPr>
        <w:t>’</w:t>
      </w:r>
      <w:r w:rsidRPr="00E1639F">
        <w:rPr>
          <w:sz w:val="8"/>
        </w:rPr>
        <w:t xml:space="preserve">s going to threaten and threaten and hope that NATO bends. But the long run of international relations suggests that it goes the other way."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 In public speeches, over and over, he references those weapons and his willingness to use them. He has enshrined, in Russia's official nuclear doctrine, a dangerous idea no Soviet leader ever adopted: that a nuclear war could be winnable.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"Russia seems doomed to continue its decline — an outcome that should be no cause for celebration in the West," 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The Western side believes it is playing a game where the rules are clear enough, the </w:t>
      </w:r>
      <w:r w:rsidRPr="00905D59">
        <w:rPr>
          <w:sz w:val="8"/>
        </w:rPr>
        <w:t xml:space="preserve">stakes relatively modest, and the competition easily winnable. </w:t>
      </w:r>
      <w:r w:rsidRPr="00905D59">
        <w:rPr>
          <w:rStyle w:val="StyleUnderline"/>
        </w:rPr>
        <w:t>The Russian side</w:t>
      </w:r>
      <w:r w:rsidRPr="00905D59">
        <w:rPr>
          <w:sz w:val="8"/>
        </w:rPr>
        <w:t xml:space="preserve">, however, </w:t>
      </w:r>
      <w:r w:rsidRPr="00905D59">
        <w:rPr>
          <w:rStyle w:val="StyleUnderline"/>
        </w:rPr>
        <w:t xml:space="preserve">sees a game where the rules can be </w:t>
      </w:r>
      <w:r w:rsidRPr="00905D59">
        <w:rPr>
          <w:rStyle w:val="Emphasis"/>
        </w:rPr>
        <w:t>rewritten on the fly</w:t>
      </w:r>
      <w:r w:rsidRPr="00905D59">
        <w:rPr>
          <w:sz w:val="8"/>
        </w:rPr>
        <w:t xml:space="preserve">, </w:t>
      </w:r>
      <w:r w:rsidRPr="00905D59">
        <w:rPr>
          <w:rStyle w:val="StyleUnderline"/>
        </w:rPr>
        <w:t xml:space="preserve">even the </w:t>
      </w:r>
      <w:r w:rsidRPr="00905D59">
        <w:rPr>
          <w:rStyle w:val="Emphasis"/>
        </w:rPr>
        <w:t>definition of war itself</w:t>
      </w:r>
      <w:r w:rsidRPr="00905D59">
        <w:rPr>
          <w:rStyle w:val="StyleUnderline"/>
        </w:rPr>
        <w:t xml:space="preserve"> altered</w:t>
      </w:r>
      <w:r w:rsidRPr="00905D59">
        <w:rPr>
          <w:sz w:val="8"/>
        </w:rPr>
        <w:t>. For Russia, fearing a threat from the West it sees as imminent and existential, the stakes are unim</w:t>
      </w:r>
      <w:r w:rsidRPr="00E1639F">
        <w:rPr>
          <w:sz w:val="8"/>
        </w:rPr>
        <w:t xml:space="preserve">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w:t>
      </w:r>
      <w:r w:rsidRPr="00905D59">
        <w:rPr>
          <w:sz w:val="8"/>
        </w:rPr>
        <w:t xml:space="preserve">threats through Western eyes, in which impoverished Ukraine would never be worth risking a major war. </w:t>
      </w:r>
      <w:r w:rsidRPr="00905D59">
        <w:rPr>
          <w:rStyle w:val="StyleUnderline"/>
        </w:rPr>
        <w:t>In Russian eyes, Ukraine looks</w:t>
      </w:r>
      <w:r w:rsidRPr="00905D59">
        <w:rPr>
          <w:sz w:val="8"/>
        </w:rPr>
        <w:t xml:space="preserve"> much more </w:t>
      </w:r>
      <w:r w:rsidRPr="00905D59">
        <w:rPr>
          <w:rStyle w:val="Emphasis"/>
        </w:rPr>
        <w:t>important</w:t>
      </w:r>
      <w:r w:rsidRPr="00905D59">
        <w:rPr>
          <w:sz w:val="8"/>
        </w:rPr>
        <w:t xml:space="preserve">: an </w:t>
      </w:r>
      <w:r w:rsidRPr="00905D59">
        <w:rPr>
          <w:rStyle w:val="StyleUnderline"/>
        </w:rPr>
        <w:t xml:space="preserve">extension of Russian heritage that is </w:t>
      </w:r>
      <w:r w:rsidRPr="00905D59">
        <w:rPr>
          <w:rStyle w:val="Emphasis"/>
        </w:rPr>
        <w:t>sacrosanct</w:t>
      </w:r>
      <w:r w:rsidRPr="00905D59">
        <w:rPr>
          <w:rStyle w:val="StyleUnderline"/>
        </w:rPr>
        <w:t xml:space="preserve"> and</w:t>
      </w:r>
      <w:r w:rsidRPr="00905D59">
        <w:rPr>
          <w:sz w:val="8"/>
        </w:rPr>
        <w:t xml:space="preserve">, as the final remaining component of the empire, </w:t>
      </w:r>
      <w:r w:rsidRPr="00905D59">
        <w:rPr>
          <w:rStyle w:val="StyleUnderline"/>
        </w:rPr>
        <w:t xml:space="preserve">a strategic loss that would </w:t>
      </w:r>
      <w:r w:rsidRPr="00905D59">
        <w:rPr>
          <w:rStyle w:val="Emphasis"/>
        </w:rPr>
        <w:t>unacceptably weaken Russian strength</w:t>
      </w:r>
      <w:r w:rsidRPr="00905D59">
        <w:rPr>
          <w:sz w:val="8"/>
        </w:rPr>
        <w:t xml:space="preserve"> and thus Russian security. </w:t>
      </w:r>
      <w:r w:rsidRPr="00905D59">
        <w:rPr>
          <w:rStyle w:val="StyleUnderline"/>
        </w:rPr>
        <w:t xml:space="preserve">Both side are gambling and guessing in the absence of a clear understanding of what the other side truly intends, how it will act, what will and will not trigger the </w:t>
      </w:r>
      <w:r w:rsidRPr="00905D59">
        <w:rPr>
          <w:rStyle w:val="Emphasis"/>
        </w:rPr>
        <w:t>invisible triplines</w:t>
      </w:r>
      <w:r w:rsidRPr="00905D59">
        <w:rPr>
          <w:rStyle w:val="StyleUnderline"/>
        </w:rPr>
        <w:t xml:space="preserve"> that wou</w:t>
      </w:r>
      <w:r w:rsidRPr="0069145B">
        <w:rPr>
          <w:rStyle w:val="StyleUnderline"/>
        </w:rPr>
        <w:t xml:space="preserve">ld send us </w:t>
      </w:r>
      <w:r w:rsidRPr="0069145B">
        <w:rPr>
          <w:rStyle w:val="Emphasis"/>
        </w:rPr>
        <w:t>careening into war</w:t>
      </w:r>
      <w:r w:rsidRPr="00E1639F">
        <w:rPr>
          <w:sz w:val="8"/>
        </w:rPr>
        <w:t>. Today's tensions bear far more similarity to the period before World War I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Mutual suspicion, fear of an existential threat, armies parked across borders from one another, and hair-trigger nuclear weapons all make any small skirmish a potential armageddon. In some ways, that logic has grown even more dangerous. 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a terrifyingly low bar for nuclear weapons use,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w:t>
      </w:r>
      <w:r>
        <w:rPr>
          <w:sz w:val="8"/>
        </w:rPr>
        <w:t>’</w:t>
      </w:r>
      <w:r w:rsidRPr="00E1639F">
        <w:rPr>
          <w:sz w:val="8"/>
        </w:rPr>
        <w:t>s not just a difference in rhetoric. It</w:t>
      </w:r>
      <w:r>
        <w:rPr>
          <w:sz w:val="8"/>
        </w:rPr>
        <w:t>’</w:t>
      </w:r>
      <w:r w:rsidRPr="00E1639F">
        <w:rPr>
          <w:sz w:val="8"/>
        </w:rPr>
        <w:t>s a whole different world," Bruce G. Blair, a nuclear weapons scholar at Princeton, told the Wall Street Journal. He called Putin's decisions more dangerous than those of any Soviet leader since 1962. "There</w:t>
      </w:r>
      <w:r>
        <w:rPr>
          <w:sz w:val="8"/>
        </w:rPr>
        <w:t>’</w:t>
      </w:r>
      <w:r w:rsidRPr="00E1639F">
        <w:rPr>
          <w:sz w:val="8"/>
        </w:rPr>
        <w:t>s a low nuclear threshold now that didn</w:t>
      </w:r>
      <w:r>
        <w:rPr>
          <w:sz w:val="8"/>
        </w:rPr>
        <w:t>’</w:t>
      </w:r>
      <w:r w:rsidRPr="00E1639F">
        <w:rPr>
          <w:sz w:val="8"/>
        </w:rPr>
        <w:t xml:space="preserve">t exist during the Cold War." </w:t>
      </w:r>
      <w:r w:rsidRPr="009165EC">
        <w:rPr>
          <w:sz w:val="8"/>
        </w:rPr>
        <w:t xml:space="preserve">Nuclear theory is complex and disputable; </w:t>
      </w:r>
      <w:r w:rsidRPr="009165EC">
        <w:rPr>
          <w:rStyle w:val="StyleUnderline"/>
        </w:rPr>
        <w:t xml:space="preserve">maybe Putin is right. But many theorists would say he is wrong, that the logic of nuclear warfare means a "limited" nuclear strike is in fact likely to trigger a </w:t>
      </w:r>
      <w:r w:rsidRPr="009165EC">
        <w:rPr>
          <w:rStyle w:val="Emphasis"/>
        </w:rPr>
        <w:t>larger nuclear war</w:t>
      </w:r>
      <w:r w:rsidRPr="009165EC">
        <w:rPr>
          <w:sz w:val="8"/>
        </w:rPr>
        <w:t xml:space="preserve"> — </w:t>
      </w:r>
      <w:r w:rsidRPr="009165EC">
        <w:rPr>
          <w:rStyle w:val="StyleUnderline"/>
        </w:rPr>
        <w:t xml:space="preserve">a </w:t>
      </w:r>
      <w:r w:rsidRPr="009165EC">
        <w:rPr>
          <w:rStyle w:val="Emphasis"/>
        </w:rPr>
        <w:t>doomsday scenario</w:t>
      </w:r>
      <w:r w:rsidRPr="009165EC">
        <w:rPr>
          <w:rStyle w:val="StyleUnderline"/>
        </w:rPr>
        <w:t xml:space="preserve"> in which major </w:t>
      </w:r>
      <w:r w:rsidRPr="009165EC">
        <w:rPr>
          <w:rStyle w:val="Emphasis"/>
        </w:rPr>
        <w:t>American</w:t>
      </w:r>
      <w:r w:rsidRPr="009165EC">
        <w:rPr>
          <w:rStyle w:val="StyleUnderline"/>
        </w:rPr>
        <w:t xml:space="preserve">, </w:t>
      </w:r>
      <w:r w:rsidRPr="009165EC">
        <w:rPr>
          <w:rStyle w:val="Emphasis"/>
        </w:rPr>
        <w:t>Russian</w:t>
      </w:r>
      <w:r w:rsidRPr="009165EC">
        <w:rPr>
          <w:rStyle w:val="StyleUnderline"/>
        </w:rPr>
        <w:t xml:space="preserve">, and </w:t>
      </w:r>
      <w:r w:rsidRPr="009165EC">
        <w:rPr>
          <w:rStyle w:val="Emphasis"/>
        </w:rPr>
        <w:t>European</w:t>
      </w:r>
      <w:r w:rsidRPr="009165EC">
        <w:rPr>
          <w:rStyle w:val="StyleUnderline"/>
        </w:rPr>
        <w:t xml:space="preserve"> cities would be targets for attacks many times more powerful than the bombs that leveled Hiroshima and Nagasaki</w:t>
      </w:r>
      <w:r w:rsidRPr="009165EC">
        <w:rPr>
          <w:sz w:val="8"/>
          <w:szCs w:val="12"/>
        </w:rPr>
        <w:t>. Even if a nuclear war did somehow remain limited and contained, recent studies suggest that environmental and atmospheric damage would cause a "decade of winter" and mass crop die-outs that could kill up to 1 billion people in a global famine. IV. How it would happen: The Baltics scenario In September of last year, President Obama traveled to Estonia, a nation of 1.3 million people that most Americans have never heard of, and pledged that the United States would if necessary go to war with Russia to defend it. Estonia, along with Latvia and Lithuania — together known as the Baltic states — are at the far edge of Eastern Europe, along Russia's border. They were formerly part of the Soviet Union. And they are where many Western analysts fear World War III is likeliest to start. These small countries are "the most likely front line of any future crisis," according to Stephen Saideman, an international relations professor at Carleton University. Allison and Simes, in their essay warning of war, called the Baltics "the Achilles</w:t>
      </w:r>
      <w:r>
        <w:rPr>
          <w:sz w:val="8"/>
          <w:szCs w:val="12"/>
        </w:rPr>
        <w:t>’</w:t>
      </w:r>
      <w:r w:rsidRPr="009165EC">
        <w:rPr>
          <w:sz w:val="8"/>
          <w:szCs w:val="12"/>
        </w:rPr>
        <w:t xml:space="preserve"> heel of the NATO alliance." A full quarter of Estonia's population is ethnically Russian. Clustered on the border with Russia, this minority is served by the same Russian state media that helped stir up separatist violence among Russian speakers in eastern Ukraine. But unlike Ukraine, the Baltic states are all members of NATO, whose charter states that an attack on one member is an attack on them all. Whereas a Russian invasion of Ukraine prompted Western sanctions, a Russian invasion of Estonia would legally obligate the US and most of Europe to declare war on Moscow.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Eston Kohver, who specialized in counterintelligence. Kohver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The Russian military has already begun pressing the Baltic states. Russian warships were spotted in Latvian waters 40 times in 2014. Russian military flights over the Baltics are now routine, often with the planes switching off their transponders, which makes them harder to spot and increases the chances of an accident. Military activity in the region had reached Cold War levels. NATO, fearing the worst, is increasing military exercises in the Baltics. The US is installing heavy equipment. And in February, the US military paraded through the Russian-majority Estonian city of Narva, a few hundred yards from Russia's borders. "Without any intention to create the big conflict, it might happen. One step, another step, and reciprocity can become very dangerous." It's a textbook example of what political scientists call the security dilemma: Each side sees its actions as defensive and the other side's as offensive. Each responds to the other's perceived provocations by escalating</w:t>
      </w:r>
      <w:r w:rsidRPr="00E1639F">
        <w:rPr>
          <w:sz w:val="8"/>
          <w:szCs w:val="12"/>
        </w:rPr>
        <w:t xml:space="preserve"> further, a self-reinforcing cycle that can all too easily lead to war. It is considered, for example, a major contributor to the outbreak of World War I. That it is entirely foreseeable does little to reduce the risk. Even if Russia in fact has no designs on the Baltics, its bluffing and posturing has already created the conditions for an unwanted war. In early April, for example, a Russian fighter jet crossed into the Baltic Sea and "buzzed" a US military plane, missing it by only 20 feet. It was one of several recent near-misses that, according to a think tank called the European Leadership Institute, have had a "high probability of causing casualties or a direct military confrontation between Russia and Western states." Meanwhile, Russia has been flying its nuclear-capable strategic bombers along NATO airspace, often with the planes' transponders switched off, making an accident or misperception more likely. As if that weren't dangerous enough, the bombers — hulking, decades-old Tupolev Tu-95 models — have become prone to accidents such as engine fires. What if a Tu-95 went down unexpectedly, say, off the coast of Norway? What if it was carrying nuclear warheads,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Lukyanov,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w:t>
      </w:r>
      <w:r>
        <w:rPr>
          <w:sz w:val="8"/>
          <w:szCs w:val="12"/>
        </w:rPr>
        <w:t>’</w:t>
      </w:r>
      <w:r w:rsidRPr="00E1639F">
        <w:rPr>
          <w:sz w:val="8"/>
          <w:szCs w:val="12"/>
        </w:rPr>
        <w:t>s a vicious circle." It is easy to imagine, Lukyanov said, any number of ways that the powder keg could explode. "Without any intention to create the big conflict, it might happen," he said. "One step, another step, and reciprocity can become very dangerous. Say a Russian aircraft comes very close to an area that NATO believes is prohibited while Russia believes it</w:t>
      </w:r>
      <w:r>
        <w:rPr>
          <w:sz w:val="8"/>
          <w:szCs w:val="12"/>
        </w:rPr>
        <w:t>’</w:t>
      </w:r>
      <w:r w:rsidRPr="00E1639F">
        <w:rPr>
          <w:sz w:val="8"/>
          <w:szCs w:val="12"/>
        </w:rPr>
        <w:t>s not prohibited, and then British aircraft respond. It might be manageable, and in most cases of course it will be, but who knows." V. How it would happen: A plot to break NATO It was Andrei Piontkovsky, a Russian political analyst and frequent Kremlin critic, who first suggested the theory, last August, that Putin's plan for the Baltics was more sophisticated, and more calculated, than anybody realized. Piontkovsky was trying to answer a question that Western analysts and policymakers had been puzzling over since Russian provocations began in the Baltics last fall: What does Putin want? Unlike in Ukraine, with which Russia has a long shared history, there is little demand among the Russian public for intervention in the Baltic states. They are of modest strategic value. And the risks of Russia's aggression there are potentially catastrophic. Why bother? His is a theory that is now taken much more seriously by Western policymakers — and appears more plausible all the time. "This is his most cherished objective, to destroy NATO. The risk is big, yes? But the prize is enormous." Putin hopes to spark a conflict in the Baltics, Piontkovsky wrote, so as to force Western European leaders into an impossible choice: Fulfill their NATO obligation to defend the Baltics and counterattack, even if it means fighting World War III over a tiny post-Soviet republic most Europeans couldn't care less about — or do nothing. The implications of doing nothing, Piontkovsky pointed out, would extend far beyond the Baltics. It 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 "This is his most cherished objective," Piontkovsky told me when we talked in his kitchen, in a leafy Moscow neighborhood across the river from Gorky Park. "It's an enormous temptation. He may retreat at any stage, but the temptation is enormous, to destroy NATO. ... The risk is big, yes? But the prize is enormous." "To destroy NATO, to demonstrate that Article V does not work, the Baltic republics of Estonia and Latvia are the best place for this," he said. "It's happening now, every day. Intrusions into the airspace, psychological pressure, the propaganda on TV." He suggested that Putin, rather than rolling Russian tanks across the border, would perhaps seed unmarked Russian special forces into, say, the Russian-majority city of Narva in Estonia, where they would organize localized violence or a phony independence referendum. A handful of such unacknowledged forces, whom Putin referred to as "little green men" after they appeared in Crimea, would perhaps be dressed as local volunteers or a far-right gang; they might be joined by vigilantes, as they were in eastern Ukraine. They would almost certainly be aided by a wave of Russian propaganda, making it harder for outsiders to differentiate unmarked Russian troops from civilian volunteers, to determine who was fighting where and had started what. Such an intervention would force NATO into an impossible choice: Are you really going to open fire on some hoodlums stirring up trouble in Estonia, knowing they might actually be unmarked Russian troops? Would you risk the first major European war since 1945, all to eject some unmarked Russian troops from the Estonian town of Narva? Putin, Piontkovsky believes, is gambling that the answer is no. That NATO would not intervene, thus effectively abandoning its commitment to defend its Eastern European member states. Piontkovsky's scenario, once considered extreme, is now widely seen by Western security experts and policymakers as plausible. At the end of 2014, the military intelligence service of Denmark, a member of NATO, issued a formal paper warning of precisely that: Russia may attempt to test NATO</w:t>
      </w:r>
      <w:r>
        <w:rPr>
          <w:sz w:val="8"/>
          <w:szCs w:val="12"/>
        </w:rPr>
        <w:t>’</w:t>
      </w:r>
      <w:r w:rsidRPr="00E1639F">
        <w:rPr>
          <w:sz w:val="8"/>
          <w:szCs w:val="12"/>
        </w:rPr>
        <w:t>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"The concern is that what Putin wants to do is break NATO, and the best way to do that would be to poach on the Baltics," Saideman, the political scientist, told me on a call from a European security conference where he said the scenario was being taken very seriously. "And if Germany doesn</w:t>
      </w:r>
      <w:r>
        <w:rPr>
          <w:sz w:val="8"/>
          <w:szCs w:val="12"/>
        </w:rPr>
        <w:t>’</w:t>
      </w:r>
      <w:r w:rsidRPr="00E1639F">
        <w:rPr>
          <w:sz w:val="8"/>
          <w:szCs w:val="12"/>
        </w:rPr>
        <w:t>t respond to incursions in the Baltics, if France doesn</w:t>
      </w:r>
      <w:r>
        <w:rPr>
          <w:sz w:val="8"/>
          <w:szCs w:val="12"/>
        </w:rPr>
        <w:t>’</w:t>
      </w:r>
      <w:r w:rsidRPr="00E1639F">
        <w:rPr>
          <w:sz w:val="8"/>
          <w:szCs w:val="12"/>
        </w:rPr>
        <w:t>t respond and it</w:t>
      </w:r>
      <w:r>
        <w:rPr>
          <w:sz w:val="8"/>
          <w:szCs w:val="12"/>
        </w:rPr>
        <w:t>’</w:t>
      </w:r>
      <w:r w:rsidRPr="00E1639F">
        <w:rPr>
          <w:sz w:val="8"/>
          <w:szCs w:val="12"/>
        </w:rPr>
        <w:t>s just an American operation, then it will lead to the breaking of NATO, is the theory," he said. "That</w:t>
      </w:r>
      <w:r>
        <w:rPr>
          <w:sz w:val="8"/>
          <w:szCs w:val="12"/>
        </w:rPr>
        <w:t>’</w:t>
      </w:r>
      <w:r w:rsidRPr="00E1639F">
        <w:rPr>
          <w:sz w:val="8"/>
          <w:szCs w:val="12"/>
        </w:rPr>
        <w:t>s the biggest concern." Saideman described a variation on this scenario that I heard from others as well: that Putin might attempt to seize some small sliver of the Baltics quickly and bloodlessly. This would make it politically easier for Western European leaders to do nothing — how to rally your nation to war if hardly anyone has even been killed? — and harder to counterattack, knowing it would require a full-scale invasion. "I think they</w:t>
      </w:r>
      <w:r>
        <w:rPr>
          <w:sz w:val="8"/>
          <w:szCs w:val="12"/>
        </w:rPr>
        <w:t>’</w:t>
      </w:r>
      <w:r w:rsidRPr="00E1639F">
        <w:rPr>
          <w:sz w:val="8"/>
          <w:szCs w:val="12"/>
        </w:rPr>
        <w:t>re very serious about this," Saideman said. "There</w:t>
      </w:r>
      <w:r>
        <w:rPr>
          <w:sz w:val="8"/>
          <w:szCs w:val="12"/>
        </w:rPr>
        <w:t>’</w:t>
      </w:r>
      <w:r w:rsidRPr="00E1639F">
        <w:rPr>
          <w:sz w:val="8"/>
          <w:szCs w:val="12"/>
        </w:rPr>
        <w:t>s a real concern." VI.</w:t>
      </w:r>
      <w:r w:rsidRPr="00E1639F">
        <w:rPr>
          <w:sz w:val="8"/>
        </w:rPr>
        <w:t xml:space="preserve"> </w:t>
      </w:r>
      <w:r w:rsidRPr="00546EDC">
        <w:rPr>
          <w:rStyle w:val="Emphasis"/>
          <w:highlight w:val="cyan"/>
        </w:rPr>
        <w:t>How it would happen: The fog of hybrid war</w:t>
      </w:r>
      <w:r w:rsidRPr="00E1639F">
        <w:rPr>
          <w:sz w:val="8"/>
        </w:rPr>
        <w:t xml:space="preserve"> In early 2015, Pew pollsters asked citizens of several NATO states the exact question that analysts and </w:t>
      </w:r>
      <w:r w:rsidRPr="00E1639F">
        <w:rPr>
          <w:sz w:val="8"/>
        </w:rPr>
        <w:lastRenderedPageBreak/>
        <w:t xml:space="preserve">policymakers from Washington to Moscow are gaming out: "If Russia got into a serious military conflict with one of its neighboring countries that is our NATO ally, do you think our country should or should not use military force to defend that country?" The numbers from Western Europe were alarming: Among Germans, only 38 percent said yes; 58 percent said no. If it were up to German voters — and to at least some extent, it is — NATO would effectively surrender the Baltics to Russia in a conflict. This </w:t>
      </w:r>
      <w:r w:rsidRPr="00905D59">
        <w:rPr>
          <w:sz w:val="8"/>
        </w:rPr>
        <w:t xml:space="preserve">poll is even worse than it looks. It assumes that Russia would launch an overt military invasion of the Baltics. </w:t>
      </w:r>
      <w:r w:rsidRPr="00905D59">
        <w:rPr>
          <w:rStyle w:val="StyleUnderline"/>
        </w:rPr>
        <w:t>What would</w:t>
      </w:r>
      <w:r w:rsidRPr="00905D59">
        <w:rPr>
          <w:sz w:val="8"/>
        </w:rPr>
        <w:t xml:space="preserve"> actually </w:t>
      </w:r>
      <w:r w:rsidRPr="00905D59">
        <w:rPr>
          <w:rStyle w:val="StyleUnderline"/>
        </w:rPr>
        <w:t xml:space="preserve">happen is something </w:t>
      </w:r>
      <w:r w:rsidRPr="00905D59">
        <w:rPr>
          <w:rStyle w:val="Emphasis"/>
        </w:rPr>
        <w:t>far murkier</w:t>
      </w:r>
      <w:r w:rsidRPr="00905D59">
        <w:rPr>
          <w:sz w:val="8"/>
        </w:rPr>
        <w:t xml:space="preserve">, and far </w:t>
      </w:r>
      <w:r w:rsidRPr="00905D59">
        <w:rPr>
          <w:rStyle w:val="StyleUnderline"/>
        </w:rPr>
        <w:t xml:space="preserve">more likely to </w:t>
      </w:r>
      <w:r w:rsidRPr="00905D59">
        <w:rPr>
          <w:rStyle w:val="Emphasis"/>
        </w:rPr>
        <w:t>leverage European hesitation</w:t>
      </w:r>
      <w:r w:rsidRPr="00905D59">
        <w:rPr>
          <w:sz w:val="8"/>
        </w:rPr>
        <w:t xml:space="preserve">: </w:t>
      </w:r>
      <w:r w:rsidRPr="00905D59">
        <w:rPr>
          <w:rStyle w:val="StyleUnderline"/>
        </w:rPr>
        <w:t>the playbook from Ukraine, where Russia deployed its newly developed concepts of postmodern "</w:t>
      </w:r>
      <w:r w:rsidRPr="00905D59">
        <w:rPr>
          <w:rStyle w:val="Emphasis"/>
        </w:rPr>
        <w:t>hybrid war</w:t>
      </w:r>
      <w:r w:rsidRPr="0069145B">
        <w:rPr>
          <w:rStyle w:val="StyleUnderline"/>
        </w:rPr>
        <w:t xml:space="preserve">," designed to </w:t>
      </w:r>
      <w:r w:rsidRPr="0069145B">
        <w:rPr>
          <w:rStyle w:val="Emphasis"/>
        </w:rPr>
        <w:t>blur the distinction</w:t>
      </w:r>
      <w:r w:rsidRPr="0069145B">
        <w:rPr>
          <w:rStyle w:val="StyleUnderline"/>
        </w:rPr>
        <w:t xml:space="preserve"> between </w:t>
      </w:r>
      <w:r w:rsidRPr="0069145B">
        <w:rPr>
          <w:rStyle w:val="Emphasis"/>
        </w:rPr>
        <w:t>war</w:t>
      </w:r>
      <w:r w:rsidRPr="0069145B">
        <w:rPr>
          <w:rStyle w:val="StyleUnderline"/>
        </w:rPr>
        <w:t xml:space="preserve"> and </w:t>
      </w:r>
      <w:r w:rsidRPr="0069145B">
        <w:rPr>
          <w:rStyle w:val="Emphasis"/>
        </w:rPr>
        <w:t>not-war</w:t>
      </w:r>
      <w:r w:rsidRPr="00E1639F">
        <w:rPr>
          <w:sz w:val="8"/>
        </w:rPr>
        <w:t xml:space="preserve">, </w:t>
      </w:r>
      <w:r w:rsidRPr="0069145B">
        <w:rPr>
          <w:rStyle w:val="StyleUnderline"/>
        </w:rPr>
        <w:t>to make it</w:t>
      </w:r>
      <w:r w:rsidRPr="00E1639F">
        <w:rPr>
          <w:sz w:val="8"/>
        </w:rPr>
        <w:t xml:space="preserve"> as </w:t>
      </w:r>
      <w:r w:rsidRPr="0069145B">
        <w:rPr>
          <w:rStyle w:val="StyleUnderline"/>
        </w:rPr>
        <w:t>difficult</w:t>
      </w:r>
      <w:r w:rsidRPr="00E1639F">
        <w:rPr>
          <w:sz w:val="8"/>
        </w:rPr>
        <w:t xml:space="preserve"> as possible </w:t>
      </w:r>
      <w:r w:rsidRPr="0069145B">
        <w:rPr>
          <w:rStyle w:val="StyleUnderline"/>
        </w:rPr>
        <w:t xml:space="preserve">to differentiate </w:t>
      </w:r>
      <w:r w:rsidRPr="0069145B">
        <w:rPr>
          <w:rStyle w:val="Emphasis"/>
        </w:rPr>
        <w:t>grassroots unrest</w:t>
      </w:r>
      <w:r w:rsidRPr="0069145B">
        <w:rPr>
          <w:rStyle w:val="StyleUnderline"/>
        </w:rPr>
        <w:t xml:space="preserve"> or </w:t>
      </w:r>
      <w:r w:rsidRPr="0069145B">
        <w:rPr>
          <w:rStyle w:val="Emphasis"/>
        </w:rPr>
        <w:t>vigilante cyberattacks</w:t>
      </w:r>
      <w:r w:rsidRPr="0069145B">
        <w:rPr>
          <w:rStyle w:val="StyleUnderline"/>
        </w:rPr>
        <w:t xml:space="preserve"> from Russian military aggression</w:t>
      </w:r>
      <w:r w:rsidRPr="00E1639F">
        <w:rPr>
          <w:sz w:val="8"/>
        </w:rPr>
        <w:t xml:space="preserve">. Putin may already be laying the groundwork. In March of 2014, shortly after Russia had annexed Crimea, Putin gave a speech there pledging to protect Russians even outside of Russia, which many took as a gesture to the substantial Russian minorities in the Baltics. "That kind of </w:t>
      </w:r>
      <w:r w:rsidRPr="00546EDC">
        <w:rPr>
          <w:rStyle w:val="Emphasis"/>
          <w:highlight w:val="cyan"/>
        </w:rPr>
        <w:t>misperception</w:t>
      </w:r>
      <w:r w:rsidRPr="00E1639F">
        <w:rPr>
          <w:sz w:val="8"/>
        </w:rPr>
        <w:t xml:space="preserve"> situation </w:t>
      </w:r>
      <w:r w:rsidRPr="00546EDC">
        <w:rPr>
          <w:rStyle w:val="StyleUnderline"/>
          <w:highlight w:val="cyan"/>
        </w:rPr>
        <w:t>is</w:t>
      </w:r>
      <w:r w:rsidRPr="0069145B">
        <w:rPr>
          <w:rStyle w:val="StyleUnderline"/>
        </w:rPr>
        <w:t xml:space="preserve"> </w:t>
      </w:r>
      <w:r w:rsidRPr="00E1639F">
        <w:rPr>
          <w:sz w:val="8"/>
        </w:rPr>
        <w:t xml:space="preserve">definitely </w:t>
      </w:r>
      <w:r w:rsidRPr="00546EDC">
        <w:rPr>
          <w:rStyle w:val="StyleUnderline"/>
          <w:highlight w:val="cyan"/>
        </w:rPr>
        <w:t>possible</w:t>
      </w:r>
      <w:r w:rsidRPr="00E1639F">
        <w:rPr>
          <w:sz w:val="8"/>
        </w:rPr>
        <w:t>, and that</w:t>
      </w:r>
      <w:r>
        <w:rPr>
          <w:sz w:val="8"/>
        </w:rPr>
        <w:t>’</w:t>
      </w:r>
      <w:r w:rsidRPr="00E1639F">
        <w:rPr>
          <w:sz w:val="8"/>
        </w:rPr>
        <w:t xml:space="preserve">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 Martin Hurt, a former senior official of the country's defense ministry, warned that his country's ethnic Russian minority could be "receptive to Kremlin disinformation." Moscow, he said, could generate unrest "as a pretext to use military force against the Baltic states." 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 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 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 Meanwhile, Russian state media, which has shown real influence in Western Europe, would unleash a flurry of propaganda to confuse the issue, make it harder to pin blame on Moscow for the violence, and gin up skepticism of any American calls for war. 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 In such a scenario, it is disturbingly easy to imagine how NATO's European member states could split over whether Russia had even crossed their red line for war, much less whether to respond. </w:t>
      </w:r>
      <w:r w:rsidRPr="00546EDC">
        <w:rPr>
          <w:rStyle w:val="StyleUnderline"/>
          <w:highlight w:val="cyan"/>
        </w:rPr>
        <w:t xml:space="preserve">Under a fog of </w:t>
      </w:r>
      <w:r w:rsidRPr="00546EDC">
        <w:rPr>
          <w:rStyle w:val="Emphasis"/>
          <w:highlight w:val="cyan"/>
        </w:rPr>
        <w:t>confusion</w:t>
      </w:r>
      <w:r w:rsidRPr="00546EDC">
        <w:rPr>
          <w:rStyle w:val="StyleUnderline"/>
          <w:highlight w:val="cyan"/>
        </w:rPr>
        <w:t xml:space="preserve"> and </w:t>
      </w:r>
      <w:r w:rsidRPr="00546EDC">
        <w:rPr>
          <w:rStyle w:val="Emphasis"/>
          <w:highlight w:val="cyan"/>
        </w:rPr>
        <w:t>doubt</w:t>
      </w:r>
      <w:r w:rsidRPr="00546EDC">
        <w:rPr>
          <w:rStyle w:val="StyleUnderline"/>
          <w:highlight w:val="cyan"/>
        </w:rPr>
        <w:t>, Russia could</w:t>
      </w:r>
      <w:r w:rsidRPr="0069145B">
        <w:rPr>
          <w:rStyle w:val="StyleUnderline"/>
        </w:rPr>
        <w:t xml:space="preserve"> </w:t>
      </w:r>
      <w:r w:rsidRPr="0069145B">
        <w:rPr>
          <w:rStyle w:val="Emphasis"/>
        </w:rPr>
        <w:t xml:space="preserve">gradually </w:t>
      </w:r>
      <w:r w:rsidRPr="00546EDC">
        <w:rPr>
          <w:rStyle w:val="Emphasis"/>
          <w:highlight w:val="cyan"/>
        </w:rPr>
        <w:t>escalate</w:t>
      </w:r>
      <w:r w:rsidRPr="00546EDC">
        <w:rPr>
          <w:rStyle w:val="StyleUnderline"/>
          <w:highlight w:val="cyan"/>
        </w:rPr>
        <w:t xml:space="preserve"> until </w:t>
      </w:r>
      <w:r w:rsidRPr="00905D59">
        <w:rPr>
          <w:rStyle w:val="StyleUnderline"/>
        </w:rPr>
        <w:t xml:space="preserve">a Ukraine-style conflict in the Baltics was foregone, until </w:t>
      </w:r>
      <w:r w:rsidRPr="00546EDC">
        <w:rPr>
          <w:rStyle w:val="StyleUnderline"/>
          <w:highlight w:val="cyan"/>
        </w:rPr>
        <w:t xml:space="preserve">it had marched </w:t>
      </w:r>
      <w:r w:rsidRPr="00905D59">
        <w:rPr>
          <w:rStyle w:val="Emphasis"/>
        </w:rPr>
        <w:t xml:space="preserve">far </w:t>
      </w:r>
      <w:r w:rsidRPr="00546EDC">
        <w:rPr>
          <w:rStyle w:val="Emphasis"/>
          <w:highlight w:val="cyan"/>
        </w:rPr>
        <w:t>across NATO's red</w:t>
      </w:r>
      <w:r w:rsidRPr="0069145B">
        <w:rPr>
          <w:rStyle w:val="Emphasis"/>
        </w:rPr>
        <w:t xml:space="preserve"> </w:t>
      </w:r>
      <w:r w:rsidRPr="00546EDC">
        <w:rPr>
          <w:rStyle w:val="Emphasis"/>
          <w:highlight w:val="cyan"/>
        </w:rPr>
        <w:t>line</w:t>
      </w:r>
      <w:r w:rsidRPr="00E1639F">
        <w:rPr>
          <w:sz w:val="8"/>
        </w:rPr>
        <w:t xml:space="preserve">, exposing that red line as meaningless. But the greatest danger of all is if </w:t>
      </w:r>
      <w:r w:rsidRPr="00BE5AB3">
        <w:rPr>
          <w:rStyle w:val="StyleUnderline"/>
        </w:rPr>
        <w:t>Putin's plan</w:t>
      </w:r>
      <w:r w:rsidRPr="00BE5AB3">
        <w:rPr>
          <w:sz w:val="8"/>
        </w:rPr>
        <w:t xml:space="preserve"> were to stumble: By overreaching, by underestimating</w:t>
      </w:r>
      <w:r w:rsidRPr="00E1639F">
        <w:rPr>
          <w:sz w:val="8"/>
        </w:rPr>
        <w:t xml:space="preserve"> Western resolve to defend the Baltics, or by starting something that escalates beyond his control, it </w:t>
      </w:r>
      <w:r w:rsidRPr="00546EDC">
        <w:rPr>
          <w:rStyle w:val="StyleUnderline"/>
          <w:highlight w:val="cyan"/>
        </w:rPr>
        <w:t>could</w:t>
      </w:r>
      <w:r w:rsidRPr="00E1639F">
        <w:rPr>
          <w:sz w:val="8"/>
        </w:rPr>
        <w:t xml:space="preserve"> all too </w:t>
      </w:r>
      <w:r w:rsidRPr="0069145B">
        <w:rPr>
          <w:rStyle w:val="StyleUnderline"/>
        </w:rPr>
        <w:t xml:space="preserve">easily </w:t>
      </w:r>
      <w:r w:rsidRPr="00546EDC">
        <w:rPr>
          <w:rStyle w:val="StyleUnderline"/>
          <w:highlight w:val="cyan"/>
        </w:rPr>
        <w:t xml:space="preserve">lead to </w:t>
      </w:r>
      <w:r w:rsidRPr="00546EDC">
        <w:rPr>
          <w:rStyle w:val="Emphasis"/>
          <w:highlight w:val="cyan"/>
        </w:rPr>
        <w:t>full-blown war</w:t>
      </w:r>
      <w:r w:rsidRPr="00E1639F">
        <w:rPr>
          <w:sz w:val="8"/>
        </w:rPr>
        <w:t>. "That kind of misperception situation is definitely possible, and that</w:t>
      </w:r>
      <w:r>
        <w:rPr>
          <w:sz w:val="8"/>
        </w:rPr>
        <w:t>’</w:t>
      </w:r>
      <w:r w:rsidRPr="00E1639F">
        <w:rPr>
          <w:sz w:val="8"/>
        </w:rPr>
        <w:t>s how wars start," Saideman said, going on to compare Europe today with 1914, just before World War I. "The thing that makes war most thinkable is when other people don</w:t>
      </w:r>
      <w:r>
        <w:rPr>
          <w:sz w:val="8"/>
        </w:rPr>
        <w:t>’</w:t>
      </w:r>
      <w:r w:rsidRPr="00E1639F">
        <w:rPr>
          <w:sz w:val="8"/>
        </w:rPr>
        <w:t>t think it</w:t>
      </w:r>
      <w:r>
        <w:rPr>
          <w:sz w:val="8"/>
        </w:rPr>
        <w:t>’</w:t>
      </w:r>
      <w:r w:rsidRPr="00E1639F">
        <w:rPr>
          <w:sz w:val="8"/>
        </w:rPr>
        <w:t xml:space="preserve">s thinkable." In 1963, a few months after the Cuban missile crisis had almost brought the US and Soviet Union to blows, President John F. Kennedy gave a speech drawing on the lessons of the world's brush with nuclear war: "Above all, while defending our vital </w:t>
      </w:r>
      <w:r w:rsidRPr="00905D59">
        <w:rPr>
          <w:sz w:val="8"/>
        </w:rPr>
        <w:t xml:space="preserve">interests, </w:t>
      </w:r>
      <w:r w:rsidRPr="00905D59">
        <w:rPr>
          <w:rStyle w:val="StyleUnderline"/>
        </w:rPr>
        <w:t>nuclear powers must avert those confrontations which bring an adversary to a choice of either a humiliating retreat or a nuclear war</w:t>
      </w:r>
      <w:r w:rsidRPr="00905D59">
        <w:rPr>
          <w:sz w:val="8"/>
          <w:szCs w:val="12"/>
        </w:rPr>
        <w:t>." That is the choice that Putin may well force upon NATO. VII. How it would happen: The Ukraine scenario Evgeny Buzhinsky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remains active in Russian national security circles, now heading the PIR Center, a well-respected Russian think tank that focuses on military, national security, and arms control issues. Buzhinsky, when I met him in Moscow, had a warning for me. Those in the West who worried about the possibility of a major war breaking out in the Baltics were missing the real threat: Ukraine. The US, he feared, does not appreciate how far Russia is willing to go to avoid a defeat in Ukraine, and this miscalculation could pull them into conflict. "Ukraine, for Russia, is a red line," he warned. "And especially a Ukraine that is hostile to Russia is a definite red line. But the US administration decided that it's not." This was a concern I heard more than once in Russia. When Fyodor Lukyanov, the Moscow foreign policy insider, warned that Russian foreign policy officials saw a major war as increasingly possible, and I asked him how they thought it would happen, he cited Ukraine. "For example, massive military help to Ukraine from the United States — it could start as a proxy war, and then ..." he trailed off Lukyanov worried that the US does not understand Russia's sense of ownership over Ukraine, the lengths it would go to protect its interests there. "It</w:t>
      </w:r>
      <w:r>
        <w:rPr>
          <w:sz w:val="8"/>
          <w:szCs w:val="12"/>
        </w:rPr>
        <w:t>’</w:t>
      </w:r>
      <w:r w:rsidRPr="00905D59">
        <w:rPr>
          <w:sz w:val="8"/>
          <w:szCs w:val="12"/>
        </w:rPr>
        <w:t>s seen by many people as something that</w:t>
      </w:r>
      <w:r>
        <w:rPr>
          <w:sz w:val="8"/>
          <w:szCs w:val="12"/>
        </w:rPr>
        <w:t>’</w:t>
      </w:r>
      <w:r w:rsidRPr="00905D59">
        <w:rPr>
          <w:sz w:val="8"/>
          <w:szCs w:val="12"/>
        </w:rPr>
        <w:t>s actually a part of our country, or if not part of our country then a country that</w:t>
      </w:r>
      <w:r>
        <w:rPr>
          <w:sz w:val="8"/>
          <w:szCs w:val="12"/>
        </w:rPr>
        <w:t>’</w:t>
      </w:r>
      <w:r w:rsidRPr="00905D59">
        <w:rPr>
          <w:sz w:val="8"/>
          <w:szCs w:val="12"/>
        </w:rPr>
        <w:t>s absolutely essential to Russia</w:t>
      </w:r>
      <w:r>
        <w:rPr>
          <w:sz w:val="8"/>
          <w:szCs w:val="12"/>
        </w:rPr>
        <w:t>’</w:t>
      </w:r>
      <w:r w:rsidRPr="00905D59">
        <w:rPr>
          <w:sz w:val="8"/>
          <w:szCs w:val="12"/>
        </w:rPr>
        <w:t>s security," he said. Buzhinsky is one of those people. Like Lukyanov and other Russian analysts, he worried that the United States had wrongly concluded that Putin would ultimately acquiesce if he faced likely defeat in Ukraine. The Americans, he said, were dangerously mistaken. Gregarious, bear-sized, and clearly accustomed to dealing with Westerners from overseeing arms control treaties during much of the 1990s, Buzhinsky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If Ukrainian forces were about to overrun the separatist rebels, Buzhinsky said, he believed that Russia would respond not just with an overt invasion, but by marching to Ukraine's capital of Kiev. "A massive offensive on the Ukrainian side" against the rebels, he said, would lead Russia to openly enter the war. "A war with Russia in Ukraine — if Russia starts a war, it never stops until it takes the capital." When I asked Buzhinsky if he really believed Putin would launch a full Russian invasion of Kiev in response to a Ukrainian effort to retake Donbas, he answered, "Yes, definitely. He said twice publicly, 'I won't let it happen.' As he is a man of his word, I am sure he will." Such a scenario, he said, could lead to a larger conflict no one wants. The Americans believe that "Russia will never dare, Putin will never dare, to interfere," leaving the US unprepared in case it should happen. "And then I could not predict the reaction of the United States and NATO." Buzhinsky outlined another way he feared Ukraine could lead to a larger war. If the US provided sophisticated military equipment to Ukraine that required putting American trainers or operators near the front lines, and one of them was killed, he believed the US might feel compelled to intervene outright in Ukraine. 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Buzhinsky was trying to underline to me was that the threats are real — that Russia might consider its interests in Ukraine so vital that it would risk or even fight a war to protect them. He was not alone in saying this — I heard it from many others in Moscow, including Russian analysts who are critical of their country's Ukraine policy as too aggressive. Buzhinsky explained that Russia had set this as a red line out of the fear that a Ukrainian reconquest of eastern Ukraine would lead to "the physical extermination of the people of Donbas," many of whom are Russian speakers with cultural links to Russia. Russian state media has drilled this fear into the peoples of Ukraine and Russia for a year now. It does not have to be true to serve as casus belli; Moscow deployed a similar justification for its annexation of Crimea. "You don't get to walk this back" The connection to Ukraine is often expressed by everyday Russians as an issue of cultural heritage; Kievan Rus, a medieval Slavic federation with its capital in the present-day Ukrainian capital of Kiev, is something like Russia's predecessor state. But this is likely about more than nationalism or kinship with Russian-speaking Ukrainians. Moscow is notorious for its conviction that the US is bent on Russia's destruction, or at least its subjugation. It is paranoid and painfully aware of its isolation and its comparative weakness. A hostile and pro-Western Ukraine, Putin may have concluded, would pose an existential threat by further weakening Russia beyond what it can afford. Allison and Simes, in their essay on the risk of war, described Ukraine as a potential ground zero for wider conflict because of this. "Russia</w:t>
      </w:r>
      <w:r>
        <w:rPr>
          <w:sz w:val="8"/>
          <w:szCs w:val="12"/>
        </w:rPr>
        <w:t>’</w:t>
      </w:r>
      <w:r w:rsidRPr="00905D59">
        <w:rPr>
          <w:sz w:val="8"/>
          <w:szCs w:val="12"/>
        </w:rPr>
        <w:t>s establishment sentiment holds that the country can never be secure if Ukraine joins NATO or becomes a part of a hostile Euro-Atlantic community," they wrote. "From [Moscow's] perspective, this makes Ukraine</w:t>
      </w:r>
      <w:r>
        <w:rPr>
          <w:sz w:val="8"/>
          <w:szCs w:val="12"/>
        </w:rPr>
        <w:t>’</w:t>
      </w:r>
      <w:r w:rsidRPr="00905D59">
        <w:rPr>
          <w:sz w:val="8"/>
          <w:szCs w:val="12"/>
        </w:rPr>
        <w:t>s non-adversarial status a non-negotiable demand for any Russia powerful enough to defend its national-security interests." It is practically a cliché in international relations: "Russia without Ukraine is a country,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has to try very hard to stay in power, and so there</w:t>
      </w:r>
      <w:r>
        <w:rPr>
          <w:sz w:val="8"/>
          <w:szCs w:val="12"/>
        </w:rPr>
        <w:t>’</w:t>
      </w:r>
      <w:r w:rsidRPr="00905D59">
        <w:rPr>
          <w:sz w:val="8"/>
          <w:szCs w:val="12"/>
        </w:rPr>
        <w:t>s a tendency as his legitimacy declines to try to blame outside forces. And the problem is that when you try to look at the world in that conspiratorial way, there</w:t>
      </w:r>
      <w:r>
        <w:rPr>
          <w:sz w:val="8"/>
          <w:szCs w:val="12"/>
        </w:rPr>
        <w:t>’</w:t>
      </w:r>
      <w:r w:rsidRPr="00905D59">
        <w:rPr>
          <w:sz w:val="8"/>
          <w:szCs w:val="12"/>
        </w:rPr>
        <w:t>s always a justification for subjugating the next set of neighbors." This means that should the US or other Western countries become sufficiently involved in Ukraine that Russia cannot maintain control of the conflict, then Russia may feel this puts it at such existential threat that it has no choice but to escalate in response. Even at</w:t>
      </w:r>
      <w:r w:rsidRPr="00905D59">
        <w:rPr>
          <w:sz w:val="8"/>
        </w:rPr>
        <w:t xml:space="preserve"> </w:t>
      </w:r>
      <w:r w:rsidRPr="00905D59">
        <w:rPr>
          <w:rStyle w:val="StyleUnderline"/>
        </w:rPr>
        <w:t>the risk of war</w:t>
      </w:r>
      <w:r w:rsidRPr="00905D59">
        <w:rPr>
          <w:sz w:val="8"/>
        </w:rPr>
        <w:t xml:space="preserve">. Russia knows it would lose a full-blown war with NATO, of course, but it has other options. An official with the Russian Defense Ministry's public advisory board told the Moscow Times that should Western countries arm Ukraine's military, it </w:t>
      </w:r>
      <w:r w:rsidRPr="00905D59">
        <w:rPr>
          <w:rStyle w:val="StyleUnderline"/>
        </w:rPr>
        <w:t>would respond by escalating</w:t>
      </w:r>
      <w:r w:rsidRPr="00905D59">
        <w:rPr>
          <w:sz w:val="8"/>
        </w:rPr>
        <w:t xml:space="preserve"> in Ukraine itself as well as "</w:t>
      </w:r>
      <w:r w:rsidRPr="00905D59">
        <w:rPr>
          <w:rStyle w:val="Emphasis"/>
        </w:rPr>
        <w:t>asymmetrically</w:t>
      </w:r>
      <w:r w:rsidRPr="00905D59">
        <w:rPr>
          <w:sz w:val="8"/>
        </w:rPr>
        <w:t xml:space="preserve"> </w:t>
      </w:r>
      <w:r w:rsidRPr="00905D59">
        <w:rPr>
          <w:rStyle w:val="StyleUnderline"/>
        </w:rPr>
        <w:t>against Washington or its allies</w:t>
      </w:r>
      <w:r w:rsidRPr="00E1639F">
        <w:rPr>
          <w:sz w:val="8"/>
        </w:rPr>
        <w:t xml:space="preserve"> on other fronts." </w:t>
      </w:r>
      <w:r w:rsidRPr="00546EDC">
        <w:rPr>
          <w:rStyle w:val="StyleUnderline"/>
          <w:highlight w:val="cyan"/>
        </w:rPr>
        <w:t xml:space="preserve">Russian </w:t>
      </w:r>
      <w:r w:rsidRPr="009165EC">
        <w:rPr>
          <w:rStyle w:val="StyleUnderline"/>
        </w:rPr>
        <w:t xml:space="preserve">asymmetrical </w:t>
      </w:r>
      <w:r w:rsidRPr="00546EDC">
        <w:rPr>
          <w:rStyle w:val="StyleUnderline"/>
          <w:highlight w:val="cyan"/>
        </w:rPr>
        <w:t>acts</w:t>
      </w:r>
      <w:r w:rsidRPr="0069145B">
        <w:rPr>
          <w:rStyle w:val="StyleUnderline"/>
        </w:rPr>
        <w:t xml:space="preserve"> — </w:t>
      </w:r>
      <w:r w:rsidRPr="00905D59">
        <w:rPr>
          <w:sz w:val="8"/>
        </w:rPr>
        <w:t xml:space="preserve">cyberattacks, </w:t>
      </w:r>
      <w:r w:rsidRPr="00905D59">
        <w:rPr>
          <w:u w:val="single"/>
        </w:rPr>
        <w:t>propaganda operations meant to create panic, military flights</w:t>
      </w:r>
      <w:r w:rsidRPr="00905D59">
        <w:rPr>
          <w:sz w:val="8"/>
        </w:rPr>
        <w:t xml:space="preserve">, even little green men — </w:t>
      </w:r>
      <w:r w:rsidRPr="00905D59">
        <w:rPr>
          <w:rStyle w:val="StyleUnderline"/>
        </w:rPr>
        <w:t>are</w:t>
      </w:r>
      <w:r w:rsidRPr="00905D59">
        <w:rPr>
          <w:sz w:val="8"/>
        </w:rPr>
        <w:t xml:space="preserve"> all </w:t>
      </w:r>
      <w:r w:rsidRPr="00905D59">
        <w:rPr>
          <w:rStyle w:val="StyleUnderline"/>
        </w:rPr>
        <w:t>effective</w:t>
      </w:r>
      <w:r w:rsidRPr="00905D59">
        <w:rPr>
          <w:sz w:val="8"/>
        </w:rPr>
        <w:t xml:space="preserve"> precisely </w:t>
      </w:r>
      <w:r w:rsidRPr="00905D59">
        <w:rPr>
          <w:rStyle w:val="StyleUnderline"/>
        </w:rPr>
        <w:t xml:space="preserve">because they </w:t>
      </w:r>
      <w:r w:rsidRPr="00546EDC">
        <w:rPr>
          <w:rStyle w:val="StyleUnderline"/>
          <w:highlight w:val="cyan"/>
        </w:rPr>
        <w:t xml:space="preserve">introduce </w:t>
      </w:r>
      <w:r w:rsidRPr="00546EDC">
        <w:rPr>
          <w:rStyle w:val="Emphasis"/>
          <w:highlight w:val="cyan"/>
        </w:rPr>
        <w:t>uncertainty</w:t>
      </w:r>
      <w:r w:rsidRPr="00546EDC">
        <w:rPr>
          <w:rStyle w:val="StyleUnderline"/>
          <w:highlight w:val="cyan"/>
        </w:rPr>
        <w:t xml:space="preserve"> and </w:t>
      </w:r>
      <w:r w:rsidRPr="00546EDC">
        <w:rPr>
          <w:rStyle w:val="Emphasis"/>
          <w:highlight w:val="cyan"/>
        </w:rPr>
        <w:t>risk</w:t>
      </w:r>
      <w:r w:rsidRPr="00E1639F">
        <w:rPr>
          <w:sz w:val="8"/>
        </w:rPr>
        <w:t xml:space="preserve">. If that sounds dangerous, it is. </w:t>
      </w:r>
      <w:r w:rsidRPr="00905D59">
        <w:rPr>
          <w:rStyle w:val="StyleUnderline"/>
        </w:rPr>
        <w:t xml:space="preserve">American and NATO </w:t>
      </w:r>
      <w:r w:rsidRPr="00546EDC">
        <w:rPr>
          <w:rStyle w:val="Emphasis"/>
          <w:highlight w:val="cyan"/>
        </w:rPr>
        <w:t>red lines</w:t>
      </w:r>
      <w:r w:rsidRPr="0069145B">
        <w:rPr>
          <w:rStyle w:val="StyleUnderline"/>
        </w:rPr>
        <w:t xml:space="preserve"> </w:t>
      </w:r>
      <w:r w:rsidRPr="00905D59">
        <w:rPr>
          <w:rStyle w:val="StyleUnderline"/>
        </w:rPr>
        <w:t xml:space="preserve">for what acts of "asymmetry" would and would not trigger war are </w:t>
      </w:r>
      <w:r w:rsidRPr="00546EDC">
        <w:rPr>
          <w:rStyle w:val="Emphasis"/>
          <w:highlight w:val="cyan"/>
        </w:rPr>
        <w:t>unclear</w:t>
      </w:r>
      <w:r w:rsidRPr="00546EDC">
        <w:rPr>
          <w:rStyle w:val="StyleUnderline"/>
          <w:highlight w:val="cyan"/>
        </w:rPr>
        <w:t xml:space="preserve"> and </w:t>
      </w:r>
      <w:r w:rsidRPr="00546EDC">
        <w:rPr>
          <w:rStyle w:val="Emphasis"/>
          <w:highlight w:val="cyan"/>
        </w:rPr>
        <w:t>poorly defined</w:t>
      </w:r>
      <w:r w:rsidRPr="00546EDC">
        <w:rPr>
          <w:rStyle w:val="StyleUnderline"/>
          <w:highlight w:val="cyan"/>
        </w:rPr>
        <w:t xml:space="preserve">. Russia could easily cross such a line </w:t>
      </w:r>
      <w:r w:rsidRPr="00546EDC">
        <w:rPr>
          <w:rStyle w:val="Emphasis"/>
          <w:highlight w:val="cyan"/>
        </w:rPr>
        <w:t>without meaning to</w:t>
      </w:r>
      <w:r w:rsidRPr="00E1639F">
        <w:rPr>
          <w:sz w:val="8"/>
        </w:rPr>
        <w:t>, or could create enough confusion that the US believes it or its allies are under a severe enough threat to demand retaliation. "You don't get to walk this back," Matthew Rojansky, the director of the Kennan Institute, warned in comments to the New York Times about what could happen if the US armed Ukraine's military, as Congress is pushing Obama to do. "Once we have done this we become a belligerent party in a proxy war with Russia, the only country on Earth that can destroy the United States," Rojansky said. "That</w:t>
      </w:r>
      <w:r>
        <w:rPr>
          <w:sz w:val="8"/>
        </w:rPr>
        <w:t>’</w:t>
      </w:r>
      <w:r w:rsidRPr="00E1639F">
        <w:rPr>
          <w:sz w:val="8"/>
        </w:rPr>
        <w:t xml:space="preserve">s why this is a </w:t>
      </w:r>
      <w:r w:rsidRPr="00BE5AB3">
        <w:rPr>
          <w:sz w:val="8"/>
        </w:rPr>
        <w:t xml:space="preserve">big deal." VIII. The nuclear dangers: </w:t>
      </w:r>
      <w:r w:rsidRPr="00BE5AB3">
        <w:rPr>
          <w:rStyle w:val="StyleUnderline"/>
        </w:rPr>
        <w:t xml:space="preserve">The red line is </w:t>
      </w:r>
      <w:r w:rsidRPr="00BE5AB3">
        <w:rPr>
          <w:rStyle w:val="Emphasis"/>
        </w:rPr>
        <w:t>closer than you think</w:t>
      </w:r>
      <w:r w:rsidRPr="00BE5AB3">
        <w:rPr>
          <w:sz w:val="8"/>
        </w:rPr>
        <w:t xml:space="preserve"> This August, as the Russian military launched its undeclared and unofficial invasion of eastern Ukraine to defend separatist rebels there against defeat, Putin attended an annual youth conference at Lake Seliger, just north of Moscow. During a Q&amp;A session, a teaching student asked an odd question about the "cyclical" nature of history and concerns that Russia could be "drawn into a new, open global conflict." Putin, in his answer, did something that the leaders of major nuclear powers generally avoid doing — he rattled the nuclear saber a bit: Let me remind you that Russia is one of the world</w:t>
      </w:r>
      <w:r>
        <w:rPr>
          <w:sz w:val="8"/>
        </w:rPr>
        <w:t>’</w:t>
      </w:r>
      <w:r w:rsidRPr="00BE5AB3">
        <w:rPr>
          <w:sz w:val="8"/>
        </w:rPr>
        <w:t>s biggest nuclear powers. These are not just words — this is the reality. What</w:t>
      </w:r>
      <w:r>
        <w:rPr>
          <w:sz w:val="8"/>
        </w:rPr>
        <w:t>’</w:t>
      </w:r>
      <w:r w:rsidRPr="00BE5AB3">
        <w:rPr>
          <w:sz w:val="8"/>
        </w:rPr>
        <w:t>s more, we are strengthening our nuclear deterrent capability and developing our armed forces. They have become more compact and effective and are becoming more</w:t>
      </w:r>
      <w:r w:rsidRPr="00E1639F">
        <w:rPr>
          <w:sz w:val="8"/>
        </w:rPr>
        <w:t xml:space="preserve"> modern in terms of the weapons at their disposal. There is a certain fear in Russia, never far from the surface, that the only thing preventing the West from realizing its dream of destroying or subjugating Russia is its nuclear arsenal. (Three months later, Putin warned that the West wanted to tame the Russian bear so as to "tear out his fangs and his claws," which he explained meant its nuclear weapons.) "There is a widespread belief that the only guarantee for Russian security, if not sovereignty and existence, is the nuclear deterrent," Lukyanov, the Russian foreign policy expert, explained. "After the Yugoslavia wars, Iraq War, Libyan intervention, it</w:t>
      </w:r>
      <w:r>
        <w:rPr>
          <w:sz w:val="8"/>
        </w:rPr>
        <w:t>’</w:t>
      </w:r>
      <w:r w:rsidRPr="00E1639F">
        <w:rPr>
          <w:sz w:val="8"/>
        </w:rPr>
        <w:t>s not an argument anymore, it</w:t>
      </w:r>
      <w:r>
        <w:rPr>
          <w:sz w:val="8"/>
        </w:rPr>
        <w:t>’</w:t>
      </w:r>
      <w:r w:rsidRPr="00E1639F">
        <w:rPr>
          <w:sz w:val="8"/>
        </w:rPr>
        <w:t xml:space="preserve">s conventional wisdom: 'If Russia were not a nuclear superpower, the regime change of an Iraqi or Libyan style would be inevitable here. The Americans are so unhappy with the Russian regime, they would do it. Praise God, we have a nuclear arsenal, and that makes us untouchable.'" But Russia faced a problem: Its conventional military forces are now so much weaker than NATO's, and its capital city so close to NATO's forces in the Baltics, that it feared NATO tank divisions could push all the way to Moscow and quickly win a war without ever using a nuclear weapon. Both the US and Russia had pledged to use nuclear weapons only to deter one another from nuclear attacks. This kept the Cold War cold. But because the US would not need its ICBMs to win a war, that </w:t>
      </w:r>
      <w:r w:rsidRPr="00546EDC">
        <w:rPr>
          <w:rStyle w:val="StyleUnderline"/>
          <w:highlight w:val="cyan"/>
        </w:rPr>
        <w:t xml:space="preserve">deterrence is </w:t>
      </w:r>
      <w:r w:rsidRPr="00546EDC">
        <w:rPr>
          <w:rStyle w:val="Emphasis"/>
          <w:highlight w:val="cyan"/>
        </w:rPr>
        <w:t>no longer enough</w:t>
      </w:r>
      <w:r w:rsidRPr="00E1639F">
        <w:rPr>
          <w:sz w:val="8"/>
        </w:rPr>
        <w:t xml:space="preserve"> </w:t>
      </w:r>
      <w:r w:rsidRPr="0069145B">
        <w:rPr>
          <w:rStyle w:val="StyleUnderline"/>
        </w:rPr>
        <w:t>to keep Russia safe</w:t>
      </w:r>
      <w:r w:rsidRPr="00E1639F">
        <w:rPr>
          <w:sz w:val="8"/>
        </w:rPr>
        <w:t xml:space="preserve">. In response, </w:t>
      </w:r>
      <w:r w:rsidRPr="00546EDC">
        <w:rPr>
          <w:rStyle w:val="StyleUnderline"/>
          <w:highlight w:val="cyan"/>
        </w:rPr>
        <w:t>Russia has been</w:t>
      </w:r>
      <w:r w:rsidRPr="0069145B">
        <w:rPr>
          <w:rStyle w:val="StyleUnderline"/>
        </w:rPr>
        <w:t xml:space="preserve"> gradually </w:t>
      </w:r>
      <w:r w:rsidRPr="009165EC">
        <w:rPr>
          <w:rStyle w:val="Emphasis"/>
        </w:rPr>
        <w:t>lowering its bar</w:t>
      </w:r>
      <w:r w:rsidRPr="009165EC">
        <w:rPr>
          <w:sz w:val="8"/>
        </w:rPr>
        <w:t xml:space="preserve"> </w:t>
      </w:r>
      <w:r w:rsidRPr="009165EC">
        <w:rPr>
          <w:rStyle w:val="StyleUnderline"/>
        </w:rPr>
        <w:t>for when it would use nuclear weapons, and in th</w:t>
      </w:r>
      <w:r w:rsidRPr="00905D59">
        <w:rPr>
          <w:rStyle w:val="StyleUnderline"/>
        </w:rPr>
        <w:t xml:space="preserve">e </w:t>
      </w:r>
      <w:r w:rsidRPr="009165EC">
        <w:rPr>
          <w:rStyle w:val="StyleUnderline"/>
        </w:rPr>
        <w:t xml:space="preserve">process </w:t>
      </w:r>
      <w:r w:rsidRPr="009165EC">
        <w:rPr>
          <w:rStyle w:val="Emphasis"/>
        </w:rPr>
        <w:t xml:space="preserve">upending the decades-old logic of </w:t>
      </w:r>
      <w:r w:rsidRPr="00546EDC">
        <w:rPr>
          <w:rStyle w:val="Emphasis"/>
          <w:highlight w:val="cyan"/>
        </w:rPr>
        <w:t>mutually assured destruction</w:t>
      </w:r>
      <w:r w:rsidRPr="00546EDC">
        <w:rPr>
          <w:rStyle w:val="StyleUnderline"/>
          <w:highlight w:val="cyan"/>
        </w:rPr>
        <w:t xml:space="preserve">, </w:t>
      </w:r>
      <w:r w:rsidRPr="00905D59">
        <w:rPr>
          <w:rStyle w:val="StyleUnderline"/>
        </w:rPr>
        <w:t xml:space="preserve">adding </w:t>
      </w:r>
      <w:r w:rsidRPr="00905D59">
        <w:rPr>
          <w:rStyle w:val="Emphasis"/>
        </w:rPr>
        <w:t>tremendous nuclear danger</w:t>
      </w:r>
      <w:r w:rsidRPr="00905D59">
        <w:rPr>
          <w:sz w:val="8"/>
        </w:rPr>
        <w:t xml:space="preserve"> </w:t>
      </w:r>
      <w:r w:rsidRPr="00905D59">
        <w:rPr>
          <w:rStyle w:val="StyleUnderline"/>
        </w:rPr>
        <w:t>to any conflict in Europe</w:t>
      </w:r>
      <w:r w:rsidRPr="00905D59">
        <w:rPr>
          <w:sz w:val="8"/>
        </w:rPr>
        <w:t xml:space="preserve">. The possibility that </w:t>
      </w:r>
      <w:r w:rsidRPr="00905D59">
        <w:rPr>
          <w:rStyle w:val="StyleUnderline"/>
        </w:rPr>
        <w:t xml:space="preserve">a limited or unintended skirmish could </w:t>
      </w:r>
      <w:r w:rsidRPr="00905D59">
        <w:rPr>
          <w:rStyle w:val="Emphasis"/>
        </w:rPr>
        <w:t>spiral</w:t>
      </w:r>
      <w:r w:rsidRPr="00E1639F">
        <w:rPr>
          <w:rStyle w:val="StyleUnderline"/>
        </w:rPr>
        <w:t xml:space="preserve"> into nuclear war</w:t>
      </w:r>
      <w:r w:rsidRPr="00E1639F">
        <w:rPr>
          <w:sz w:val="8"/>
        </w:rPr>
        <w:t xml:space="preserve"> is higher than ever. Russia's nuclear doctrine, a formal document the Kremlin publishes every few years outlining when it will and will not use nuclear weapons, declares that the Russian military can launch nuclear weapons not just in the case of a nuclear attack, but in case of a conventional military attack that poses an existential threat. In other words, if Russia believes that American tanks could be bound for the Kremlin, it has declared it may respond by dropping nuclear bombs. The danger that this adds to any possible confrontation, particularly along the Baltic states, is difficult to overstate. If an accident or miscalculation were to lead to a border skirmish, all it would take is for the Kremlin to misperceive the fighting as the beginning of an assault toward Moscow and its own doctrine would call for using nuclear weapons. Indeed, it would be the only way to avoid total defeat. There is another layer of danger and uncertainty to this: </w:t>
      </w:r>
      <w:r w:rsidRPr="0069145B">
        <w:rPr>
          <w:rStyle w:val="StyleUnderline"/>
        </w:rPr>
        <w:t>It is not clear what Russia would consider a conventional threat worthy of a nuclear response</w:t>
      </w:r>
      <w:r w:rsidRPr="00E1639F">
        <w:rPr>
          <w:sz w:val="8"/>
          <w:szCs w:val="12"/>
        </w:rPr>
        <w:t xml:space="preserve">. A few months after he'd annexed Crimea, Putin revealed that during Russia's undeclared invasion of the territory he had considered putting his country's nuclear forces on alert; his government has signaled it would consider using nuclear force to defend Crimea from an attack,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the Crimea revelation raises a disconcerting question: Where exactly does Moscow place the line for a threat severe enough to use nuclear weapons? Its doctrine says </w:t>
      </w:r>
      <w:r w:rsidRPr="00E1639F">
        <w:rPr>
          <w:sz w:val="8"/>
          <w:szCs w:val="12"/>
        </w:rPr>
        <w:lastRenderedPageBreak/>
        <w:t>they should be used only against an existential threat, but an attack on Crimea would be far from existentially dangerous. We can only guess where the real red line lays, and hope not to cross it by mistake. IX. The nuclear dangers: How Putin is pushing us back to the brink There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Petrov settled in for his shift overseeing the Soviet Union's missile attack early warning system. Petrov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Petrov ran one such warning system. If he caught an American attack as soon as it crossed his sensors, it would give the Soviet leadership about 20 minutes of warning time. That was their window to determine how to respond. The space for mistakes was effectively zero. Five hours into Petrov's shift that night, something he had never encountered in his 11-year career happened: The system went into full alarm. The word "LAUNCH" displayed in large red letters. The screen announced a "high reliability" of an American ICBM barreling toward the Soviet Union. Petrov had to make a decision: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Petrov waited in agony for 23 minutes — the missile's estimated time to target — before he knew for sure that he'd been right. Only a few people were aware of it at the time, but thanks to Petrov, the world had only barely avoided World War III and, potentially, total nuclear annihilation. The US and Soviet Union, shaken by this and other near-misses, spent the next few years stepping back from the brink. They decommissioned a large number of nuclear warheads and signed treaties to limit their deployment. One of their most important measures was a 1987 agreement called the Intermediate-Range Nuclear Forces (INF) Treaty, which saw both sides conclude that the medium-range, land-based nuclear missiles they'd stuffed across Europe were simply too dangerous and destabilizing to be allowed. Because the missiles could reach Moscow or Berlin or London at lightening speeds, they shortened the "response time" to any crisis — the window in which a Soviet or Western leader would have to decide whether the country was under attack before such an attack would hit — to just a few minutes. They made the danger of an unintended escalation, or of an error like the that one Petrov only barely prevented, far greater. The risk they posed was deemed, in the 1987 INF Treaty, unacceptable to the world. And the weapons were removed. Putin has taken several steps to push Europe back toward the nuclear brink, to the logic of nuclear escalation and hair-trigger weapons that made the early 1980s, by many accounts, the most dangerous time in human history. Perhaps most drastically, he appears to have undone the 1987 INF Treaty, reintroducing the long-banned nuclear weapons. In March, Russia announced it would place nuclear-capable bombers and medium-range, nuclear-capable Iskander missiles in the Russian enclave of Kaliningrad — only an hour, by commercial airliner, from Berlin. Meanwhile, it has been testing medium-range, land-based missiles. The missiles, to the alarm of the United States, appear to violate the INF Treaty. This is far from Putin's only nuclear escalation. He is developing more nuclear weapons, and calling frequent attention to them, as apparent cover for his aggression and adventurism in Europe. There are suspicions, for example, that Russia may have deployed nuclear-armed submarines off of the US Eastern Seaboard. What makes this so dangerous is that Putin appears to believe, as the scholar Edward Lucas outlined in a recent report for the Center for European Policy Analysis, that he has a greater willingness than NATO to use nuclear weapons, and thus that his superior will allows him to bully the otherwise stronger Western powers with games of nuclear chicken. This is a substantial, and indeed terrifying, break from Cold War–era nuclear thinking, in which both sides rightly feared nuclear brinksmanship as too dangerous to contemplate and used their weapons primarily to deter one another. "Russia</w:t>
      </w:r>
      <w:r>
        <w:rPr>
          <w:sz w:val="8"/>
          <w:szCs w:val="12"/>
        </w:rPr>
        <w:t>’</w:t>
      </w:r>
      <w:r w:rsidRPr="00E1639F">
        <w:rPr>
          <w:sz w:val="8"/>
          <w:szCs w:val="12"/>
        </w:rPr>
        <w:t xml:space="preserve">s nuclear saber-rattling is unjustified, destabilizing and dangerous," NATO Secretary-General Jens Stoltenberg said in a May speech in Washington. Putin is acting out of an apparent belief that increasing the nuclear threat to Europe, and as a result to his own country, is ultimately good for Russia and worth the risks. It is a gamble with the lives of hundreds of millions of Europeans, and perhaps many beyond, at stake. X. The nuclear dangers: An atomic gun to the world's head 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Piontkovsky. What if, Lucas asked as an example in his report, Putin found some excuse to declare a Russian "military exclusion zone" </w:t>
      </w:r>
      <w:r w:rsidRPr="00905D59">
        <w:rPr>
          <w:sz w:val="8"/>
          <w:szCs w:val="12"/>
        </w:rPr>
        <w:t>in the Baltic Sea, thus physically cutting off the Baltic states from the rest of NATO? "Would America really risk a nuclear standoff with Russia over a gas pipeline?" Lucas asked. "If it would not, NATO is over. The nuclear bluff that sustained the Western alliance through all the decades of the Cold War would have been called at last."</w:t>
      </w:r>
      <w:r w:rsidRPr="00905D59">
        <w:rPr>
          <w:sz w:val="8"/>
        </w:rPr>
        <w:t xml:space="preserve"> </w:t>
      </w:r>
      <w:r w:rsidRPr="00905D59">
        <w:rPr>
          <w:rStyle w:val="StyleUnderline"/>
        </w:rPr>
        <w:t>Putin's love of brinksmanship, while perhaps born of Russia's weakness, is</w:t>
      </w:r>
      <w:r w:rsidRPr="00905D59">
        <w:rPr>
          <w:sz w:val="8"/>
        </w:rPr>
        <w:t xml:space="preserve"> also </w:t>
      </w:r>
      <w:r w:rsidRPr="00905D59">
        <w:rPr>
          <w:rStyle w:val="Emphasis"/>
        </w:rPr>
        <w:t>deeply worrying</w:t>
      </w:r>
      <w:r w:rsidRPr="00905D59">
        <w:rPr>
          <w:sz w:val="8"/>
        </w:rPr>
        <w:t xml:space="preserve"> </w:t>
      </w:r>
      <w:r w:rsidRPr="00905D59">
        <w:rPr>
          <w:rStyle w:val="StyleUnderline"/>
        </w:rPr>
        <w:t xml:space="preserve">for what it says about the leader's willingness and even </w:t>
      </w:r>
      <w:r w:rsidRPr="00905D59">
        <w:rPr>
          <w:rStyle w:val="Emphasis"/>
        </w:rPr>
        <w:t>eagerness</w:t>
      </w:r>
      <w:r w:rsidRPr="00905D59">
        <w:rPr>
          <w:sz w:val="8"/>
        </w:rPr>
        <w:t xml:space="preserve"> </w:t>
      </w:r>
      <w:r w:rsidRPr="00905D59">
        <w:rPr>
          <w:rStyle w:val="StyleUnderline"/>
        </w:rPr>
        <w:t xml:space="preserve">to take on </w:t>
      </w:r>
      <w:r w:rsidRPr="00905D59">
        <w:rPr>
          <w:rStyle w:val="Emphasis"/>
        </w:rPr>
        <w:t>huge geopolitical risk</w:t>
      </w:r>
      <w:r w:rsidRPr="00905D59">
        <w:rPr>
          <w:sz w:val="8"/>
        </w:rPr>
        <w:t xml:space="preserve">. "Either </w:t>
      </w:r>
      <w:r w:rsidRPr="00905D59">
        <w:rPr>
          <w:rStyle w:val="StyleUnderline"/>
        </w:rPr>
        <w:t xml:space="preserve">he has a very </w:t>
      </w:r>
      <w:r w:rsidRPr="00905D59">
        <w:rPr>
          <w:rStyle w:val="Emphasis"/>
        </w:rPr>
        <w:t>weird theory</w:t>
      </w:r>
      <w:r w:rsidRPr="00905D59">
        <w:rPr>
          <w:rStyle w:val="StyleUnderline"/>
        </w:rPr>
        <w:t xml:space="preserve"> of nuclear weapons</w:t>
      </w:r>
      <w:r w:rsidRPr="00905D59">
        <w:rPr>
          <w:sz w:val="8"/>
        </w:rPr>
        <w:t xml:space="preserve">, </w:t>
      </w:r>
      <w:r w:rsidRPr="00905D59">
        <w:rPr>
          <w:rStyle w:val="StyleUnderline"/>
        </w:rPr>
        <w:t>or</w:t>
      </w:r>
      <w:r w:rsidRPr="00905D59">
        <w:rPr>
          <w:sz w:val="8"/>
        </w:rPr>
        <w:t xml:space="preserve"> he </w:t>
      </w:r>
      <w:r w:rsidRPr="00905D59">
        <w:rPr>
          <w:rStyle w:val="StyleUnderline"/>
        </w:rPr>
        <w:t xml:space="preserve">just </w:t>
      </w:r>
      <w:r w:rsidRPr="00905D59">
        <w:rPr>
          <w:rStyle w:val="Emphasis"/>
        </w:rPr>
        <w:t>doesn</w:t>
      </w:r>
      <w:r>
        <w:rPr>
          <w:rStyle w:val="Emphasis"/>
        </w:rPr>
        <w:t>’</w:t>
      </w:r>
      <w:r w:rsidRPr="00905D59">
        <w:rPr>
          <w:rStyle w:val="Emphasis"/>
        </w:rPr>
        <w:t>t take the West seriously</w:t>
      </w:r>
      <w:r w:rsidRPr="00905D59">
        <w:rPr>
          <w:sz w:val="8"/>
        </w:rPr>
        <w:t xml:space="preserve"> and is trying to cow us with whatever threat he can make," Saideman, the political scientist, said, going on to draw yet another of the many parallels analysts have drawn to the onset of World War I. "There are two visions of international relations: One is that threats work, and one is that threats don</w:t>
      </w:r>
      <w:r>
        <w:rPr>
          <w:sz w:val="8"/>
        </w:rPr>
        <w:t>’</w:t>
      </w:r>
      <w:r w:rsidRPr="00905D59">
        <w:rPr>
          <w:sz w:val="8"/>
        </w:rPr>
        <w:t>t, where they cause counter-balancing," Saideman continued. "This was the theory of the [German</w:t>
      </w:r>
      <w:r w:rsidRPr="00E1639F">
        <w:rPr>
          <w:sz w:val="8"/>
        </w:rPr>
        <w:t>] Kaiser before World War I: the more threatening you are, the more people will submit to your will. That might be Putin</w:t>
      </w:r>
      <w:r>
        <w:rPr>
          <w:sz w:val="8"/>
        </w:rPr>
        <w:t>’</w:t>
      </w:r>
      <w:r w:rsidRPr="00E1639F">
        <w:rPr>
          <w:sz w:val="8"/>
        </w:rPr>
        <w:t>s logic, that he</w:t>
      </w:r>
      <w:r>
        <w:rPr>
          <w:sz w:val="8"/>
        </w:rPr>
        <w:t>’</w:t>
      </w:r>
      <w:r w:rsidRPr="00E1639F">
        <w:rPr>
          <w:sz w:val="8"/>
        </w:rPr>
        <w:t xml:space="preserve">s just going to threaten and threaten and hope that NATO bends. But the long run of international relations suggests that it goes the other way, where the more threatening you are the more you produce balancing." In other words, 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 XI. The nuclear dangers: Does Putin believe nuclear war can be "won"? There is a corollary in Russia's nuclear doctrine, a way in which the Russians believe they have solved the problem of Western military superiority, that is so foolhardy, so dangerous, that it is difficult to believe they really </w:t>
      </w:r>
      <w:r w:rsidRPr="00905D59">
        <w:rPr>
          <w:sz w:val="8"/>
        </w:rPr>
        <w:t xml:space="preserve">mean it. And yet, there is every indication that they do. 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w:t>
      </w:r>
      <w:r w:rsidRPr="00905D59">
        <w:rPr>
          <w:rStyle w:val="StyleUnderline"/>
        </w:rPr>
        <w:t>How do you drop a nuclear bomb</w:t>
      </w:r>
      <w:r w:rsidRPr="00905D59">
        <w:rPr>
          <w:sz w:val="8"/>
        </w:rPr>
        <w:t xml:space="preserve"> on NATO's troops </w:t>
      </w:r>
      <w:r w:rsidRPr="00905D59">
        <w:rPr>
          <w:rStyle w:val="StyleUnderline"/>
        </w:rPr>
        <w:t>wi</w:t>
      </w:r>
      <w:r w:rsidRPr="0069145B">
        <w:rPr>
          <w:rStyle w:val="StyleUnderline"/>
        </w:rPr>
        <w:t xml:space="preserve">thout forcing the US to </w:t>
      </w:r>
      <w:r w:rsidRPr="0069145B">
        <w:rPr>
          <w:rStyle w:val="Emphasis"/>
        </w:rPr>
        <w:t xml:space="preserve">respond with </w:t>
      </w:r>
      <w:r w:rsidRPr="00546EDC">
        <w:rPr>
          <w:rStyle w:val="Emphasis"/>
          <w:highlight w:val="cyan"/>
        </w:rPr>
        <w:t>a nuclear strike</w:t>
      </w:r>
      <w:r w:rsidRPr="00E1639F">
        <w:rPr>
          <w:sz w:val="8"/>
        </w:rPr>
        <w:t xml:space="preserve"> in kind, </w:t>
      </w:r>
      <w:r w:rsidRPr="00546EDC">
        <w:rPr>
          <w:rStyle w:val="StyleUnderline"/>
          <w:highlight w:val="cyan"/>
        </w:rPr>
        <w:t xml:space="preserve">setting off a </w:t>
      </w:r>
      <w:r w:rsidRPr="00546EDC">
        <w:rPr>
          <w:rStyle w:val="Emphasis"/>
          <w:highlight w:val="cyan"/>
        </w:rPr>
        <w:t>tit-for-tat cycle</w:t>
      </w:r>
      <w:r w:rsidRPr="0069145B">
        <w:rPr>
          <w:rStyle w:val="StyleUnderline"/>
        </w:rPr>
        <w:t xml:space="preserve"> </w:t>
      </w:r>
      <w:r w:rsidRPr="00546EDC">
        <w:rPr>
          <w:rStyle w:val="StyleUnderline"/>
          <w:highlight w:val="cyan"/>
        </w:rPr>
        <w:t xml:space="preserve">of escalation that would end in </w:t>
      </w:r>
      <w:r w:rsidRPr="00546EDC">
        <w:rPr>
          <w:rStyle w:val="Emphasis"/>
          <w:highlight w:val="cyan"/>
        </w:rPr>
        <w:t>total nuclear war</w:t>
      </w:r>
      <w:r w:rsidRPr="0069145B">
        <w:rPr>
          <w:rStyle w:val="StyleUnderline"/>
        </w:rPr>
        <w:t xml:space="preserve"> and </w:t>
      </w:r>
      <w:r w:rsidRPr="0069145B">
        <w:rPr>
          <w:rStyle w:val="Emphasis"/>
        </w:rPr>
        <w:t>global devastation</w:t>
      </w:r>
      <w:r w:rsidRPr="0069145B">
        <w:rPr>
          <w:rStyle w:val="StyleUnderline"/>
        </w:rPr>
        <w:t>?</w:t>
      </w:r>
      <w:r w:rsidRPr="00E1639F">
        <w:rPr>
          <w:sz w:val="8"/>
        </w:rPr>
        <w:t xml:space="preserve"> 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weapons, and would force the enemy to immediately end the fight rather than risk further nuclear destruction. Nikolai Sokov,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Sokov wrote. "Yet, to be effective, such a threat also must be credible. To that end, all large-scale military </w:t>
      </w:r>
      <w:r w:rsidRPr="00905D59">
        <w:rPr>
          <w:sz w:val="8"/>
        </w:rPr>
        <w:t xml:space="preserve">exercises that Russia conducted beginning in 2000 featured simulations of limited nuclear strikes." Buzhinsky,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w:t>
      </w:r>
      <w:r w:rsidRPr="00905D59">
        <w:rPr>
          <w:rStyle w:val="StyleUnderline"/>
        </w:rPr>
        <w:t xml:space="preserve">It is difficult to imagine a more </w:t>
      </w:r>
      <w:r w:rsidRPr="00905D59">
        <w:rPr>
          <w:rStyle w:val="Emphasis"/>
        </w:rPr>
        <w:t>dangerous idea</w:t>
      </w:r>
      <w:r w:rsidRPr="00905D59">
        <w:rPr>
          <w:sz w:val="8"/>
        </w:rPr>
        <w:t xml:space="preserve"> in the world of military planning today </w:t>
      </w:r>
      <w:r w:rsidRPr="00905D59">
        <w:rPr>
          <w:rStyle w:val="StyleUnderline"/>
        </w:rPr>
        <w:t>than of a "limited" nuclear war</w:t>
      </w:r>
      <w:r w:rsidRPr="00905D59">
        <w:rPr>
          <w:sz w:val="8"/>
        </w:rPr>
        <w:t xml:space="preserve">. Scholars have debated for decades, and still debate today, whether the concept of limited nuclear war is realistic, or whether such a conflict would inevitably spiral into total nuclear war. Put another way, </w:t>
      </w:r>
      <w:r w:rsidRPr="00905D59">
        <w:rPr>
          <w:rStyle w:val="StyleUnderline"/>
        </w:rPr>
        <w:t>no one knows for sure whether Russia's military planners have sown the seeds for global nuclear destruction</w:t>
      </w:r>
      <w:r w:rsidRPr="00905D59">
        <w:rPr>
          <w:sz w:val="8"/>
        </w:rPr>
        <w:t>. 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w:t>
      </w:r>
      <w:r w:rsidRPr="00E1639F">
        <w:rPr>
          <w:sz w:val="8"/>
        </w:rPr>
        <w:t xml:space="preserve"> your forces back in humiliation, rewarding Russia with a victory? It is difficult to imagine a more dangerous idea than "limited" nuclear war 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 gambling with the fate of the world. Such a scenario, to be clear, is remote, as are all of the nuclear scenarios. It would require a cascading series of events, and for neither side to pull back in time as those events built. The odds of this happening are quite low. But they are greater than zero, and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w:t>
      </w:r>
      <w:r w:rsidRPr="00BE5AB3">
        <w:rPr>
          <w:sz w:val="8"/>
        </w:rPr>
        <w:t xml:space="preserve">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That, perhaps, can help explain why Putin has seemed so willing to ratchet up the possibility of a real war with the United States, even one involving nuclear threats — he may believe that through his superior will and brinksmanship, he can avoid defeat. Adding a nuclear element to any conflict would also seem to increase the odds of NATO's Western European members splitting over how to respond, particularly if Russian propaganda can make the circumstances leading up to the detonation unclear. But this also shows the degree to which his entire strategy may rest in part on a shoddy premise — that "limited" nuclear war can be winnable — and one that puts the entire world at risk. XII. The nuclear dangers: End games President Dwight Eisenhower held office at a time when the prospect of a nuclear war was relatively new and military planners unsure how to account for the possibility of a conflict with the Soviet Union in which both sides might use nuclear weapons. Though some in his administration urged him to consider plans for nuclear conflict, Eisenhower, no stranger to war, rejected the idea as unthinkable. "You just can't have this kind of war," Eisenhower said in 1957. "There aren't enough bulldozers to scrape the bodies off the streets." Putin believes he has found a way around this problem, relying on smaller, battlefield-use warheads that could win a war without escalating to a global conflict in which whole cities were sacrificed. But even a limited nuclear war could be catastrophic,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w:t>
      </w:r>
      <w:r w:rsidRPr="00BE5AB3">
        <w:rPr>
          <w:rStyle w:val="StyleUnderline"/>
        </w:rPr>
        <w:t xml:space="preserve">less than </w:t>
      </w:r>
      <w:r w:rsidRPr="00BE5AB3">
        <w:rPr>
          <w:rStyle w:val="Emphasis"/>
        </w:rPr>
        <w:t>1 percent</w:t>
      </w:r>
      <w:r w:rsidRPr="00BE5AB3">
        <w:rPr>
          <w:sz w:val="8"/>
        </w:rPr>
        <w:t xml:space="preserve"> </w:t>
      </w:r>
      <w:r w:rsidRPr="00BE5AB3">
        <w:rPr>
          <w:rStyle w:val="StyleUnderline"/>
        </w:rPr>
        <w:t>of the combined nuclear arsenals of the US and Russia</w:t>
      </w:r>
      <w:r w:rsidRPr="00BE5AB3">
        <w:rPr>
          <w:sz w:val="8"/>
        </w:rPr>
        <w:t xml:space="preserve">. The explosions, the study found, </w:t>
      </w:r>
      <w:r w:rsidRPr="00BE5AB3">
        <w:rPr>
          <w:rStyle w:val="StyleUnderline"/>
        </w:rPr>
        <w:t xml:space="preserve">would push a layer of </w:t>
      </w:r>
      <w:r w:rsidRPr="00BE5AB3">
        <w:rPr>
          <w:rStyle w:val="Emphasis"/>
        </w:rPr>
        <w:t>hot, black smoke</w:t>
      </w:r>
      <w:r w:rsidRPr="00BE5AB3">
        <w:rPr>
          <w:sz w:val="8"/>
        </w:rPr>
        <w:t xml:space="preserve"> </w:t>
      </w:r>
      <w:r w:rsidRPr="00BE5AB3">
        <w:rPr>
          <w:rStyle w:val="StyleUnderline"/>
        </w:rPr>
        <w:t xml:space="preserve">into the atmosphere, where it would </w:t>
      </w:r>
      <w:r w:rsidRPr="00BE5AB3">
        <w:rPr>
          <w:rStyle w:val="Emphasis"/>
        </w:rPr>
        <w:t>envelop the Earth</w:t>
      </w:r>
      <w:r w:rsidRPr="00BE5AB3">
        <w:rPr>
          <w:sz w:val="8"/>
        </w:rPr>
        <w:t xml:space="preserve"> in about 10 days. The study predicted that </w:t>
      </w:r>
      <w:r w:rsidRPr="00BE5AB3">
        <w:rPr>
          <w:rStyle w:val="StyleUnderline"/>
        </w:rPr>
        <w:t>this</w:t>
      </w:r>
      <w:r w:rsidRPr="00BE5AB3">
        <w:rPr>
          <w:sz w:val="8"/>
        </w:rPr>
        <w:t xml:space="preserve"> smoke </w:t>
      </w:r>
      <w:r w:rsidRPr="00BE5AB3">
        <w:rPr>
          <w:rStyle w:val="StyleUnderline"/>
        </w:rPr>
        <w:t xml:space="preserve">would </w:t>
      </w:r>
      <w:r w:rsidRPr="00BE5AB3">
        <w:rPr>
          <w:rStyle w:val="Emphasis"/>
        </w:rPr>
        <w:t>block sunlight</w:t>
      </w:r>
      <w:r w:rsidRPr="00BE5AB3">
        <w:rPr>
          <w:rStyle w:val="StyleUnderline"/>
        </w:rPr>
        <w:t xml:space="preserve">, </w:t>
      </w:r>
      <w:r w:rsidRPr="00BE5AB3">
        <w:rPr>
          <w:rStyle w:val="Emphasis"/>
        </w:rPr>
        <w:t>heat the atmosphere</w:t>
      </w:r>
      <w:r w:rsidRPr="00BE5AB3">
        <w:rPr>
          <w:sz w:val="8"/>
        </w:rPr>
        <w:t xml:space="preserve">, </w:t>
      </w:r>
      <w:r w:rsidRPr="00BE5AB3">
        <w:rPr>
          <w:rStyle w:val="StyleUnderline"/>
        </w:rPr>
        <w:t xml:space="preserve">and </w:t>
      </w:r>
      <w:r w:rsidRPr="00BE5AB3">
        <w:rPr>
          <w:rStyle w:val="Emphasis"/>
        </w:rPr>
        <w:t>erode the ozone</w:t>
      </w:r>
      <w:r w:rsidRPr="00BE5AB3">
        <w:rPr>
          <w:sz w:val="8"/>
        </w:rPr>
        <w:t xml:space="preserve"> for many years, </w:t>
      </w:r>
      <w:r w:rsidRPr="00BE5AB3">
        <w:rPr>
          <w:rStyle w:val="StyleUnderline"/>
        </w:rPr>
        <w:t>producing</w:t>
      </w:r>
      <w:r w:rsidRPr="00BE5AB3">
        <w:rPr>
          <w:sz w:val="8"/>
        </w:rPr>
        <w:t xml:space="preserve"> what the researchers call without hyperbole "</w:t>
      </w:r>
      <w:r w:rsidRPr="00BE5AB3">
        <w:rPr>
          <w:rStyle w:val="StyleUnderline"/>
        </w:rPr>
        <w:t xml:space="preserve">a </w:t>
      </w:r>
      <w:r w:rsidRPr="00BE5AB3">
        <w:rPr>
          <w:rStyle w:val="Emphasis"/>
        </w:rPr>
        <w:t>decade without summer</w:t>
      </w:r>
      <w:r w:rsidRPr="00BE5AB3">
        <w:rPr>
          <w:sz w:val="8"/>
        </w:rPr>
        <w:t xml:space="preserve">." </w:t>
      </w:r>
      <w:r w:rsidRPr="00BE5AB3">
        <w:rPr>
          <w:rStyle w:val="StyleUnderline"/>
        </w:rPr>
        <w:t>As rains dried and crops failed</w:t>
      </w:r>
      <w:r w:rsidRPr="00BE5AB3">
        <w:rPr>
          <w:sz w:val="8"/>
        </w:rPr>
        <w:t xml:space="preserve"> worldwide, the resulting global </w:t>
      </w:r>
      <w:r w:rsidRPr="00BE5AB3">
        <w:rPr>
          <w:rStyle w:val="StyleUnderline"/>
        </w:rPr>
        <w:t>famine would kill 1 billion people</w:t>
      </w:r>
      <w:r w:rsidRPr="00BE5AB3">
        <w:rPr>
          <w:sz w:val="8"/>
        </w:rPr>
        <w:t>.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we have not escaped the nuclear threat,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after Russia had annexed Crimea, the London-based think tank Chatham House published a report on the dangers of unintended nuclear conflict. It was not pegged to the events in Ukraine, and at that point few people, including the report's authors, saw Crimea as the potential beginning of a larger conflict. Even still, it was dire in its warnings. "The probability of inadvertent nuclear use is not</w:t>
      </w:r>
      <w:r w:rsidRPr="00E1639F">
        <w:rPr>
          <w:sz w:val="8"/>
        </w:rPr>
        <w:t xml:space="preserve"> zero and is higher than had been widely considered," it stated. "The risk associated with nuclear weapons is high" and "under-appreciated." Their warnings were widely ignored. As the report itself noted, the world has concluded, wrongly, that nuclear weapons no longer pose an imminent threat. Attention has moved on. But the seeds of a possible war are being sown in Europe. </w:t>
      </w:r>
      <w:r w:rsidRPr="0069145B">
        <w:rPr>
          <w:rStyle w:val="StyleUnderline"/>
        </w:rPr>
        <w:t>Should the worst happen</w:t>
      </w:r>
      <w:r w:rsidRPr="00E1639F">
        <w:rPr>
          <w:sz w:val="8"/>
        </w:rPr>
        <w:t xml:space="preserve">, which is a remote but real possibility, </w:t>
      </w:r>
      <w:r w:rsidRPr="0069145B">
        <w:rPr>
          <w:rStyle w:val="StyleUnderline"/>
        </w:rPr>
        <w:t>the consequences will follow</w:t>
      </w:r>
      <w:r w:rsidRPr="00E1639F">
        <w:rPr>
          <w:sz w:val="8"/>
        </w:rPr>
        <w:t xml:space="preserve"> all Americans to their homes.</w:t>
      </w:r>
    </w:p>
    <w:p w14:paraId="277DE31D" w14:textId="77777777" w:rsidR="000162A5" w:rsidRPr="00773DBE" w:rsidRDefault="000162A5" w:rsidP="000162A5">
      <w:pPr>
        <w:pStyle w:val="Heading4"/>
      </w:pPr>
      <w:r>
        <w:t xml:space="preserve">Chinese expansionism causes </w:t>
      </w:r>
      <w:r w:rsidRPr="004C2DDD">
        <w:rPr>
          <w:u w:val="single"/>
        </w:rPr>
        <w:t>nuclear war</w:t>
      </w:r>
      <w:r>
        <w:t xml:space="preserve">. </w:t>
      </w:r>
    </w:p>
    <w:p w14:paraId="237E8CAE" w14:textId="77777777" w:rsidR="000162A5" w:rsidRPr="0018269C" w:rsidRDefault="000162A5" w:rsidP="000162A5">
      <w:pPr>
        <w:rPr>
          <w:b/>
          <w:bCs/>
          <w:sz w:val="20"/>
          <w:szCs w:val="16"/>
        </w:rPr>
      </w:pPr>
      <w:r w:rsidRPr="00773DBE">
        <w:rPr>
          <w:rStyle w:val="Style13ptBold"/>
        </w:rPr>
        <w:t>Rando 15</w:t>
      </w:r>
      <w:r w:rsidRPr="0018269C">
        <w:t xml:space="preserve"> </w:t>
      </w:r>
      <w:r w:rsidRPr="0018269C">
        <w:rPr>
          <w:sz w:val="16"/>
          <w:szCs w:val="16"/>
        </w:rPr>
        <w:t>— Consultant- Asymmetric Global Solutions DBA, MPH/MS-Biomedical Sciences &amp; US Correspondent-Chemical, Biological, Nuclear Warfare Journal. (Fire on the Water: The South China Sea and Nuclear Confrontation, 9/29, http://www.cbrneportal.com/fire-on-the-water-the-south-china-sea-and-nuclear-confrontation/)</w:t>
      </w:r>
    </w:p>
    <w:p w14:paraId="48E7AB14" w14:textId="77777777" w:rsidR="000162A5" w:rsidRPr="00773DBE" w:rsidRDefault="000162A5" w:rsidP="000162A5">
      <w:pPr>
        <w:rPr>
          <w:sz w:val="16"/>
        </w:rPr>
      </w:pPr>
      <w:r w:rsidRPr="00773DBE">
        <w:rPr>
          <w:sz w:val="16"/>
        </w:rPr>
        <w:t>Robert Kaplan, one of the world</w:t>
      </w:r>
      <w:r>
        <w:rPr>
          <w:sz w:val="16"/>
        </w:rPr>
        <w:t>’</w:t>
      </w:r>
      <w:r w:rsidRPr="00773DBE">
        <w:rPr>
          <w:sz w:val="16"/>
        </w:rPr>
        <w:t xml:space="preserve">s foremost experts on China, has stated </w:t>
      </w:r>
      <w:r>
        <w:rPr>
          <w:sz w:val="16"/>
        </w:rPr>
        <w:t>“</w:t>
      </w:r>
      <w:r w:rsidRPr="00773DBE">
        <w:rPr>
          <w:u w:val="single"/>
        </w:rPr>
        <w:t xml:space="preserve">The </w:t>
      </w:r>
      <w:r w:rsidRPr="00B7476A">
        <w:rPr>
          <w:rStyle w:val="Emphasis"/>
          <w:highlight w:val="cyan"/>
        </w:rPr>
        <w:t>S</w:t>
      </w:r>
      <w:r w:rsidRPr="00773DBE">
        <w:rPr>
          <w:u w:val="single"/>
        </w:rPr>
        <w:t xml:space="preserve">outh </w:t>
      </w:r>
      <w:r w:rsidRPr="00B7476A">
        <w:rPr>
          <w:rStyle w:val="Emphasis"/>
          <w:highlight w:val="cyan"/>
        </w:rPr>
        <w:t>C</w:t>
      </w:r>
      <w:r w:rsidRPr="00773DBE">
        <w:rPr>
          <w:u w:val="single"/>
        </w:rPr>
        <w:t xml:space="preserve">hina </w:t>
      </w:r>
      <w:r w:rsidRPr="00B7476A">
        <w:rPr>
          <w:rStyle w:val="Emphasis"/>
          <w:highlight w:val="cyan"/>
        </w:rPr>
        <w:t>S</w:t>
      </w:r>
      <w:r w:rsidRPr="00773DBE">
        <w:rPr>
          <w:u w:val="single"/>
        </w:rPr>
        <w:t xml:space="preserve">ea </w:t>
      </w:r>
      <w:r w:rsidRPr="00B7476A">
        <w:rPr>
          <w:highlight w:val="cyan"/>
          <w:u w:val="single"/>
        </w:rPr>
        <w:t>will be the</w:t>
      </w:r>
      <w:r w:rsidRPr="00773DBE">
        <w:rPr>
          <w:u w:val="single"/>
        </w:rPr>
        <w:t xml:space="preserve"> 21st Century</w:t>
      </w:r>
      <w:r>
        <w:rPr>
          <w:u w:val="single"/>
        </w:rPr>
        <w:t>’</w:t>
      </w:r>
      <w:r w:rsidRPr="00773DBE">
        <w:rPr>
          <w:u w:val="single"/>
        </w:rPr>
        <w:t xml:space="preserve">s </w:t>
      </w:r>
      <w:r w:rsidRPr="00B7476A">
        <w:rPr>
          <w:rStyle w:val="Emphasis"/>
          <w:highlight w:val="cyan"/>
        </w:rPr>
        <w:t>defining</w:t>
      </w:r>
      <w:r w:rsidRPr="00B7476A">
        <w:rPr>
          <w:highlight w:val="cyan"/>
          <w:u w:val="single"/>
        </w:rPr>
        <w:t xml:space="preserve"> </w:t>
      </w:r>
      <w:r w:rsidRPr="00B7476A">
        <w:rPr>
          <w:rStyle w:val="Emphasis"/>
          <w:highlight w:val="cyan"/>
        </w:rPr>
        <w:t>battleground</w:t>
      </w:r>
      <w:r w:rsidRPr="00773DBE">
        <w:rPr>
          <w:sz w:val="16"/>
        </w:rPr>
        <w:t>.</w:t>
      </w:r>
      <w:r>
        <w:rPr>
          <w:sz w:val="16"/>
        </w:rPr>
        <w:t>”</w:t>
      </w:r>
      <w:r w:rsidRPr="00773DBE">
        <w:rPr>
          <w:sz w:val="16"/>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w:t>
      </w:r>
      <w:r>
        <w:rPr>
          <w:sz w:val="16"/>
        </w:rPr>
        <w:t>“</w:t>
      </w:r>
      <w:r w:rsidRPr="00773DBE">
        <w:rPr>
          <w:sz w:val="16"/>
        </w:rPr>
        <w:t>The Chinese Way</w:t>
      </w:r>
      <w:r>
        <w:rPr>
          <w:sz w:val="16"/>
        </w:rPr>
        <w:t>”</w:t>
      </w:r>
      <w:r w:rsidRPr="00773DBE">
        <w:rPr>
          <w:sz w:val="16"/>
        </w:rPr>
        <w:t xml:space="preserve">, written in the Bulletin of Atomic Scientists by Professor Chalmers Johnson of the University of California-San Diego, noted significantly increased defense budgets and expenditures in the region. In addition, the article eludes to the fact that China had claimed the </w:t>
      </w:r>
      <w:r w:rsidRPr="00773DBE">
        <w:rPr>
          <w:sz w:val="16"/>
        </w:rPr>
        <w:lastRenderedPageBreak/>
        <w:t>entire South China Sea and would use its naval forces to counter any encroachment. The argument for an increased U.S. naval presence in East Asia is certainly not without precedent.</w:t>
      </w:r>
      <w:r w:rsidRPr="00773DBE">
        <w:rPr>
          <w:u w:val="single"/>
        </w:rPr>
        <w:t xml:space="preserve"> This contested aquatic region has tremendous geopolitical, strategic and economic significance</w:t>
      </w:r>
      <w:r w:rsidRPr="00773DBE">
        <w:rPr>
          <w:sz w:val="16"/>
        </w:rPr>
        <w:t xml:space="preserve">. While, the Persian Gulf has immense importance and global recognition due to its strategic location in the Middle East, as well its significance to global commerce, industry and sought after oil, </w:t>
      </w:r>
      <w:r w:rsidRPr="00773DBE">
        <w:rPr>
          <w:u w:val="single"/>
        </w:rPr>
        <w:t>the South China Sea is crucially important to nations seeking to obtain their economic riches and geopolitical advantages</w:t>
      </w:r>
      <w:r w:rsidRPr="00773DBE">
        <w:rPr>
          <w:sz w:val="16"/>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73DBE">
        <w:rPr>
          <w:u w:val="single"/>
        </w:rPr>
        <w:t xml:space="preserve">In terms of economic value, fishery </w:t>
      </w:r>
      <w:r w:rsidRPr="00B7476A">
        <w:rPr>
          <w:highlight w:val="cyan"/>
          <w:u w:val="single"/>
        </w:rPr>
        <w:t>stocks and potential fossil fuel</w:t>
      </w:r>
      <w:r w:rsidRPr="00773DBE">
        <w:rPr>
          <w:u w:val="single"/>
        </w:rPr>
        <w:t xml:space="preserve"> reserves are two major commodities that </w:t>
      </w:r>
      <w:r w:rsidRPr="00B7476A">
        <w:rPr>
          <w:highlight w:val="cyan"/>
          <w:u w:val="single"/>
        </w:rPr>
        <w:t xml:space="preserve">may spark </w:t>
      </w:r>
      <w:r w:rsidRPr="00B7476A">
        <w:rPr>
          <w:rStyle w:val="Emphasis"/>
          <w:highlight w:val="cyan"/>
        </w:rPr>
        <w:t>a</w:t>
      </w:r>
      <w:r w:rsidRPr="00773DBE">
        <w:rPr>
          <w:u w:val="single"/>
        </w:rPr>
        <w:t xml:space="preserve">n armed conflict, even to the point of </w:t>
      </w:r>
      <w:r w:rsidRPr="00B7476A">
        <w:rPr>
          <w:rStyle w:val="Emphasis"/>
          <w:highlight w:val="cyan"/>
        </w:rPr>
        <w:t>nuclear confrontation</w:t>
      </w:r>
      <w:r w:rsidRPr="00773DBE">
        <w:rPr>
          <w:u w:val="single"/>
        </w:rPr>
        <w:t>.</w:t>
      </w:r>
      <w:r w:rsidRPr="00773DBE">
        <w:rPr>
          <w:sz w:val="16"/>
        </w:rPr>
        <w:t xml:space="preserve"> As a rich source of the region</w:t>
      </w:r>
      <w:r>
        <w:rPr>
          <w:sz w:val="16"/>
        </w:rPr>
        <w:t>’</w:t>
      </w:r>
      <w:r w:rsidRPr="00773DBE">
        <w:rPr>
          <w:sz w:val="16"/>
        </w:rPr>
        <w:t xml:space="preserve">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73DBE">
        <w:rPr>
          <w:u w:val="single"/>
        </w:rPr>
        <w:t xml:space="preserve">A scenario of regional and maritime </w:t>
      </w:r>
      <w:r w:rsidRPr="00B7476A">
        <w:rPr>
          <w:highlight w:val="cyan"/>
          <w:u w:val="single"/>
        </w:rPr>
        <w:t>domination</w:t>
      </w:r>
      <w:r w:rsidRPr="00773DBE">
        <w:rPr>
          <w:u w:val="single"/>
        </w:rPr>
        <w:t xml:space="preserve"> and control </w:t>
      </w:r>
      <w:r w:rsidRPr="00B7476A">
        <w:rPr>
          <w:highlight w:val="cyan"/>
          <w:u w:val="single"/>
        </w:rPr>
        <w:t>could lead to</w:t>
      </w:r>
      <w:r w:rsidRPr="00773DBE">
        <w:rPr>
          <w:u w:val="single"/>
        </w:rPr>
        <w:t xml:space="preserve"> the partial or total exclusion of adjacent nation-states to access any food or natural resources</w:t>
      </w:r>
      <w:r w:rsidRPr="00773DBE">
        <w:rPr>
          <w:sz w:val="16"/>
        </w:rPr>
        <w:t xml:space="preserve"> derived from a sea ruled with an iron hand; </w:t>
      </w:r>
      <w:r w:rsidRPr="00773DBE">
        <w:rPr>
          <w:u w:val="single"/>
        </w:rPr>
        <w:t>leading to a massive complex humanitarian c</w:t>
      </w:r>
      <w:r w:rsidRPr="00B7476A">
        <w:rPr>
          <w:highlight w:val="cyan"/>
          <w:u w:val="single"/>
        </w:rPr>
        <w:t>atastrophe</w:t>
      </w:r>
      <w:r w:rsidRPr="00773DBE">
        <w:rPr>
          <w:u w:val="single"/>
        </w:rPr>
        <w:t xml:space="preserve"> of immense proportions </w:t>
      </w:r>
      <w:r w:rsidRPr="00B7476A">
        <w:rPr>
          <w:highlight w:val="cyan"/>
          <w:u w:val="single"/>
        </w:rPr>
        <w:t>from malnutrition</w:t>
      </w:r>
      <w:r w:rsidRPr="00773DBE">
        <w:rPr>
          <w:u w:val="single"/>
        </w:rPr>
        <w:t xml:space="preserve"> and starvation, </w:t>
      </w:r>
      <w:r w:rsidRPr="00B7476A">
        <w:rPr>
          <w:highlight w:val="cyan"/>
          <w:u w:val="single"/>
        </w:rPr>
        <w:t>limitations in energy production, and economic collapse</w:t>
      </w:r>
      <w:r w:rsidRPr="00773DBE">
        <w:rPr>
          <w:u w:val="single"/>
        </w:rPr>
        <w:t>.</w:t>
      </w:r>
      <w:r w:rsidRPr="00773DBE">
        <w:rPr>
          <w:sz w:val="16"/>
        </w:rPr>
        <w:t xml:space="preserve"> These factors make the South China Sea a national security priority for nations in the region, including one of the world</w:t>
      </w:r>
      <w:r>
        <w:rPr>
          <w:sz w:val="16"/>
        </w:rPr>
        <w:t>’</w:t>
      </w:r>
      <w:r w:rsidRPr="00773DBE">
        <w:rPr>
          <w:sz w:val="16"/>
        </w:rPr>
        <w:t xml:space="preserve">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773DBE">
        <w:rPr>
          <w:u w:val="single"/>
        </w:rPr>
        <w:t xml:space="preserve">Such potential </w:t>
      </w:r>
      <w:r w:rsidRPr="00B7476A">
        <w:rPr>
          <w:highlight w:val="cyan"/>
          <w:u w:val="single"/>
        </w:rPr>
        <w:t>dominance i</w:t>
      </w:r>
      <w:r w:rsidRPr="00773DBE">
        <w:rPr>
          <w:u w:val="single"/>
        </w:rPr>
        <w:t>n any region</w:t>
      </w:r>
      <w:r w:rsidRPr="00B7476A">
        <w:rPr>
          <w:highlight w:val="cyan"/>
          <w:u w:val="single"/>
        </w:rPr>
        <w:t>, leads to</w:t>
      </w:r>
      <w:r w:rsidRPr="00773DBE">
        <w:rPr>
          <w:u w:val="single"/>
        </w:rPr>
        <w:t xml:space="preserve"> a high-stakes game of </w:t>
      </w:r>
      <w:r w:rsidRPr="00B7476A">
        <w:rPr>
          <w:rStyle w:val="Emphasis"/>
          <w:highlight w:val="cyan"/>
        </w:rPr>
        <w:t>brinkmanship</w:t>
      </w:r>
      <w:r w:rsidRPr="00B7476A">
        <w:rPr>
          <w:highlight w:val="cyan"/>
          <w:u w:val="single"/>
        </w:rPr>
        <w:t>,</w:t>
      </w:r>
      <w:r w:rsidRPr="00773DBE">
        <w:rPr>
          <w:u w:val="single"/>
        </w:rPr>
        <w:t xml:space="preserve"> and at least the possibility of </w:t>
      </w:r>
      <w:r w:rsidRPr="00773DBE">
        <w:rPr>
          <w:rStyle w:val="Emphasis"/>
        </w:rPr>
        <w:t xml:space="preserve">a </w:t>
      </w:r>
      <w:r w:rsidRPr="00B7476A">
        <w:rPr>
          <w:rStyle w:val="Emphasis"/>
          <w:highlight w:val="cyan"/>
        </w:rPr>
        <w:t>regional war</w:t>
      </w:r>
      <w:r w:rsidRPr="00773DBE">
        <w:rPr>
          <w:u w:val="single"/>
        </w:rPr>
        <w:t xml:space="preserve"> which could conceivably escalate to engulf nation-states </w:t>
      </w:r>
      <w:r w:rsidRPr="00773DBE">
        <w:rPr>
          <w:rStyle w:val="Emphasis"/>
        </w:rPr>
        <w:t>external</w:t>
      </w:r>
      <w:r w:rsidRPr="00773DBE">
        <w:rPr>
          <w:u w:val="single"/>
        </w:rPr>
        <w:t xml:space="preserve"> to the </w:t>
      </w:r>
      <w:r w:rsidRPr="00773DBE">
        <w:rPr>
          <w:rStyle w:val="Emphasis"/>
        </w:rPr>
        <w:t>region</w:t>
      </w:r>
      <w:r w:rsidRPr="00773DBE">
        <w:rPr>
          <w:sz w:val="16"/>
        </w:rPr>
        <w:t xml:space="preserve">al </w:t>
      </w:r>
      <w:r w:rsidRPr="00773DBE">
        <w:rPr>
          <w:u w:val="single"/>
        </w:rPr>
        <w:t xml:space="preserve">sphere. Tensions and skirmishes have the propensity to evolve into armed conflict </w:t>
      </w:r>
      <w:r w:rsidRPr="00B7476A">
        <w:rPr>
          <w:highlight w:val="cyan"/>
          <w:u w:val="single"/>
        </w:rPr>
        <w:t xml:space="preserve">and </w:t>
      </w:r>
      <w:r w:rsidRPr="00B7476A">
        <w:rPr>
          <w:rStyle w:val="Emphasis"/>
          <w:highlight w:val="cyan"/>
        </w:rPr>
        <w:t>full-scale war</w:t>
      </w:r>
      <w:r w:rsidRPr="00773DBE">
        <w:rPr>
          <w:sz w:val="16"/>
        </w:rPr>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w:t>
      </w:r>
      <w:r>
        <w:rPr>
          <w:sz w:val="16"/>
        </w:rPr>
        <w:t>“</w:t>
      </w:r>
      <w:r w:rsidRPr="00773DBE">
        <w:rPr>
          <w:sz w:val="16"/>
        </w:rPr>
        <w:t>ownership</w:t>
      </w:r>
      <w:r>
        <w:rPr>
          <w:sz w:val="16"/>
        </w:rPr>
        <w:t>”</w:t>
      </w:r>
      <w:r w:rsidRPr="00773DBE">
        <w:rPr>
          <w:sz w:val="16"/>
        </w:rPr>
        <w:t xml:space="preserve"> of the South China Sea, as the legitimacy and structure of the Chinese government is based on nationalism and achievement of the </w:t>
      </w:r>
      <w:r>
        <w:rPr>
          <w:sz w:val="16"/>
        </w:rPr>
        <w:t>“</w:t>
      </w:r>
      <w:r w:rsidRPr="00773DBE">
        <w:rPr>
          <w:sz w:val="16"/>
        </w:rPr>
        <w:t>Chinese Dream</w:t>
      </w:r>
      <w:r>
        <w:rPr>
          <w:sz w:val="16"/>
        </w:rPr>
        <w:t>”</w:t>
      </w:r>
      <w:r w:rsidRPr="00773DBE">
        <w:rPr>
          <w:sz w:val="16"/>
        </w:rPr>
        <w:t xml:space="preserve">. The Chinese regime continues to vehemently assert their perceived </w:t>
      </w:r>
      <w:r>
        <w:rPr>
          <w:sz w:val="16"/>
        </w:rPr>
        <w:t>“</w:t>
      </w:r>
      <w:r w:rsidRPr="00773DBE">
        <w:rPr>
          <w:sz w:val="16"/>
        </w:rPr>
        <w:t>right</w:t>
      </w:r>
      <w:r>
        <w:rPr>
          <w:sz w:val="16"/>
        </w:rPr>
        <w:t>”</w:t>
      </w:r>
      <w:r w:rsidRPr="00773DBE">
        <w:rPr>
          <w:sz w:val="16"/>
        </w:rPr>
        <w:t xml:space="preserve">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w:t>
      </w:r>
      <w:r>
        <w:rPr>
          <w:sz w:val="16"/>
        </w:rPr>
        <w:t>“</w:t>
      </w:r>
      <w:r w:rsidRPr="00773DBE">
        <w:rPr>
          <w:sz w:val="16"/>
        </w:rPr>
        <w:t>submarine factor</w:t>
      </w:r>
      <w:r>
        <w:rPr>
          <w:sz w:val="16"/>
        </w:rPr>
        <w:t>”</w:t>
      </w:r>
      <w:r w:rsidRPr="00773DBE">
        <w:rPr>
          <w:sz w:val="16"/>
        </w:rPr>
        <w:t>, it is evident that China</w:t>
      </w:r>
      <w:r>
        <w:rPr>
          <w:sz w:val="16"/>
        </w:rPr>
        <w:t>’</w:t>
      </w:r>
      <w:r w:rsidRPr="00773DBE">
        <w:rPr>
          <w:sz w:val="16"/>
        </w:rPr>
        <w:t>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w:t>
      </w:r>
      <w:r>
        <w:rPr>
          <w:sz w:val="16"/>
        </w:rPr>
        <w:t>’</w:t>
      </w:r>
      <w:r w:rsidRPr="00773DBE">
        <w:rPr>
          <w:sz w:val="16"/>
        </w:rPr>
        <w:t>s nuclear weapons are also a consideration for Beijing. Nuclear capable submarines are capable of deep dive capabilities and shorter launch to target times. While China</w:t>
      </w:r>
      <w:r>
        <w:rPr>
          <w:sz w:val="16"/>
        </w:rPr>
        <w:t>’</w:t>
      </w:r>
      <w:r w:rsidRPr="00773DBE">
        <w:rPr>
          <w:sz w:val="16"/>
        </w:rPr>
        <w:t>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w:t>
      </w:r>
      <w:r>
        <w:rPr>
          <w:sz w:val="16"/>
        </w:rPr>
        <w:t>’</w:t>
      </w:r>
      <w:r w:rsidRPr="00773DBE">
        <w:rPr>
          <w:sz w:val="16"/>
        </w:rPr>
        <w:t>s Global Times published an unprecedented report that revealed a nuclear missile strike on the western U.S. with JL-2 missiles could generate up to 12 million American fatalities. The Obama administration and senior U.S. naval officials have not retorted to China</w:t>
      </w:r>
      <w:r>
        <w:rPr>
          <w:sz w:val="16"/>
        </w:rPr>
        <w:t>’</w:t>
      </w:r>
      <w:r w:rsidRPr="00773DBE">
        <w:rPr>
          <w:sz w:val="16"/>
        </w:rPr>
        <w:t>s claims of a potentially devastating nuclear threat, which included graphics showing radiological plumes and collateral damage induced by radiation. The possibilities of China</w:t>
      </w:r>
      <w:r>
        <w:rPr>
          <w:sz w:val="16"/>
        </w:rPr>
        <w:t>’</w:t>
      </w:r>
      <w:r w:rsidRPr="00773DBE">
        <w:rPr>
          <w:sz w:val="16"/>
        </w:rPr>
        <w:t xml:space="preserve">s anti-satellite strategies to disable communications and intelligence-gathering capabilities must also be taken seriously. Most assuredly, </w:t>
      </w:r>
      <w:r w:rsidRPr="00773DBE">
        <w:rPr>
          <w:u w:val="single"/>
        </w:rPr>
        <w:t xml:space="preserve">the </w:t>
      </w:r>
      <w:r w:rsidRPr="00773DBE">
        <w:rPr>
          <w:rStyle w:val="Emphasis"/>
        </w:rPr>
        <w:t>S</w:t>
      </w:r>
      <w:r w:rsidRPr="00773DBE">
        <w:rPr>
          <w:u w:val="single"/>
        </w:rPr>
        <w:t xml:space="preserve">outh </w:t>
      </w:r>
      <w:r w:rsidRPr="00773DBE">
        <w:rPr>
          <w:rStyle w:val="Emphasis"/>
        </w:rPr>
        <w:t>C</w:t>
      </w:r>
      <w:r w:rsidRPr="00773DBE">
        <w:rPr>
          <w:u w:val="single"/>
        </w:rPr>
        <w:t xml:space="preserve">hina </w:t>
      </w:r>
      <w:r w:rsidRPr="00773DBE">
        <w:rPr>
          <w:rStyle w:val="Emphasis"/>
        </w:rPr>
        <w:t>S</w:t>
      </w:r>
      <w:r w:rsidRPr="00773DBE">
        <w:rPr>
          <w:sz w:val="16"/>
        </w:rPr>
        <w:t>ea</w:t>
      </w:r>
      <w:r w:rsidRPr="00773DBE">
        <w:rPr>
          <w:u w:val="single"/>
        </w:rPr>
        <w:t xml:space="preserve"> would serve as an obvious arena for the projection of Chinese power, including</w:t>
      </w:r>
      <w:r w:rsidRPr="00773DBE">
        <w:rPr>
          <w:sz w:val="16"/>
        </w:rPr>
        <w:t xml:space="preserve"> conventional and, potentially, </w:t>
      </w:r>
      <w:r w:rsidRPr="00773DBE">
        <w:rPr>
          <w:rStyle w:val="Emphasis"/>
        </w:rPr>
        <w:t>nuclear scenarios</w:t>
      </w:r>
      <w:r w:rsidRPr="00773DBE">
        <w:rPr>
          <w:u w:val="single"/>
        </w:rPr>
        <w:t>.</w:t>
      </w:r>
      <w:r w:rsidRPr="00773DBE">
        <w:rPr>
          <w:sz w:val="16"/>
        </w:rPr>
        <w:t xml:space="preserve"> Rando2China</w:t>
      </w:r>
      <w:r>
        <w:rPr>
          <w:sz w:val="16"/>
        </w:rPr>
        <w:t>’</w:t>
      </w:r>
      <w:r w:rsidRPr="00773DBE">
        <w:rPr>
          <w:sz w:val="16"/>
        </w:rPr>
        <w:t xml:space="preserve">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B7476A">
        <w:rPr>
          <w:highlight w:val="cyan"/>
          <w:u w:val="single"/>
        </w:rPr>
        <w:t>Chinese-Russian wargames</w:t>
      </w:r>
      <w:r w:rsidRPr="00773DBE">
        <w:rPr>
          <w:sz w:val="16"/>
        </w:rPr>
        <w:t xml:space="preserve"> are worrisome, which </w:t>
      </w:r>
      <w:r w:rsidRPr="00B7476A">
        <w:rPr>
          <w:highlight w:val="cyan"/>
          <w:u w:val="single"/>
        </w:rPr>
        <w:t>adds to the concerns of nuclear confrontation</w:t>
      </w:r>
      <w:r w:rsidRPr="00773DBE">
        <w:rPr>
          <w:u w:val="single"/>
        </w:rPr>
        <w:t xml:space="preserve"> and consequences globally</w:t>
      </w:r>
      <w:r w:rsidRPr="00773DBE">
        <w:rPr>
          <w:sz w:val="16"/>
        </w:rPr>
        <w:t xml:space="preserve">. </w:t>
      </w:r>
      <w:r w:rsidRPr="00773DBE">
        <w:rPr>
          <w:u w:val="single"/>
        </w:rPr>
        <w:t>The Chinese have asserted their right to defend its territories</w:t>
      </w:r>
      <w:r w:rsidRPr="00773DBE">
        <w:rPr>
          <w:sz w:val="16"/>
        </w:rPr>
        <w:t xml:space="preserve">, which in their view, includes the South China Sea, and they have stated verbally, and by their aggressive actions, that they will continue to pursue their strategic goals despite the threat of confrontation and </w:t>
      </w:r>
      <w:r w:rsidRPr="00773DBE">
        <w:rPr>
          <w:sz w:val="16"/>
        </w:rPr>
        <w:lastRenderedPageBreak/>
        <w:t>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w:t>
      </w:r>
      <w:r>
        <w:rPr>
          <w:sz w:val="16"/>
        </w:rPr>
        <w:t>’</w:t>
      </w:r>
      <w:r w:rsidRPr="00773DBE">
        <w:rPr>
          <w:sz w:val="16"/>
        </w:rPr>
        <w:t xml:space="preserve">s nest that would serve to be counterproductive and enhance animosities. However, </w:t>
      </w:r>
      <w:r w:rsidRPr="00773DBE">
        <w:rPr>
          <w:u w:val="single"/>
        </w:rPr>
        <w:t>the US</w:t>
      </w:r>
      <w:r w:rsidRPr="00773DBE">
        <w:rPr>
          <w:sz w:val="16"/>
        </w:rPr>
        <w:t xml:space="preserve">, its allies, and other concerned nation-states </w:t>
      </w:r>
      <w:r w:rsidRPr="00773DBE">
        <w:rPr>
          <w:u w:val="single"/>
        </w:rPr>
        <w:t xml:space="preserve">must not refrain from being ever so vigilant and proactive in achieving peaceful resolution, while at the same time </w:t>
      </w:r>
      <w:r w:rsidRPr="00773DBE">
        <w:rPr>
          <w:rStyle w:val="Emphasis"/>
        </w:rPr>
        <w:t>maintain</w:t>
      </w:r>
      <w:r w:rsidRPr="00773DBE">
        <w:rPr>
          <w:u w:val="single"/>
        </w:rPr>
        <w:t xml:space="preserve">ing our national defense and </w:t>
      </w:r>
      <w:r w:rsidRPr="00773DBE">
        <w:rPr>
          <w:rStyle w:val="Emphasis"/>
        </w:rPr>
        <w:t>security postures</w:t>
      </w:r>
      <w:r w:rsidRPr="00773DBE">
        <w:rPr>
          <w:sz w:val="16"/>
        </w:rPr>
        <w:t>.</w:t>
      </w:r>
    </w:p>
    <w:p w14:paraId="7A9AFD1F" w14:textId="77777777" w:rsidR="000162A5" w:rsidRPr="00731F40" w:rsidRDefault="000162A5" w:rsidP="000162A5"/>
    <w:p w14:paraId="26ED8CD1" w14:textId="77777777" w:rsidR="000162A5" w:rsidRDefault="000162A5" w:rsidP="000162A5">
      <w:pPr>
        <w:pStyle w:val="Heading3"/>
      </w:pPr>
      <w:r>
        <w:lastRenderedPageBreak/>
        <w:t>Impact – Naval Leadership (Laundry List)</w:t>
      </w:r>
    </w:p>
    <w:p w14:paraId="023FFFD4" w14:textId="77777777" w:rsidR="000162A5" w:rsidRPr="001A3231" w:rsidRDefault="000162A5" w:rsidP="000162A5">
      <w:pPr>
        <w:pStyle w:val="Heading4"/>
      </w:pPr>
      <w:r w:rsidRPr="004721E4">
        <w:rPr>
          <w:u w:val="single"/>
        </w:rPr>
        <w:t>Strong naval power</w:t>
      </w:r>
      <w:r>
        <w:t xml:space="preserve"> solves Middle Eastern </w:t>
      </w:r>
      <w:r w:rsidRPr="00E24F2A">
        <w:rPr>
          <w:u w:val="single"/>
        </w:rPr>
        <w:t>failed states</w:t>
      </w:r>
      <w:r>
        <w:t xml:space="preserve">, </w:t>
      </w:r>
      <w:r w:rsidRPr="00E24F2A">
        <w:rPr>
          <w:u w:val="single"/>
        </w:rPr>
        <w:t>ISIS rise</w:t>
      </w:r>
      <w:r>
        <w:t xml:space="preserve">, and the </w:t>
      </w:r>
      <w:r w:rsidRPr="00E24F2A">
        <w:rPr>
          <w:u w:val="single"/>
        </w:rPr>
        <w:t>refugee crisis</w:t>
      </w:r>
      <w:r>
        <w:t xml:space="preserve">. </w:t>
      </w:r>
    </w:p>
    <w:p w14:paraId="6C460995" w14:textId="77777777" w:rsidR="000162A5" w:rsidRPr="00C83E3F" w:rsidRDefault="000162A5" w:rsidP="000162A5">
      <w:r w:rsidRPr="00C83E3F">
        <w:rPr>
          <w:rStyle w:val="Style13ptBold"/>
        </w:rPr>
        <w:t>Abenheim et al., 19</w:t>
      </w:r>
      <w:r w:rsidRPr="00C83E3F">
        <w:t xml:space="preserve"> </w:t>
      </w:r>
      <w:r w:rsidRPr="00C83E3F">
        <w:rPr>
          <w:sz w:val="16"/>
          <w:szCs w:val="16"/>
        </w:rPr>
        <w:t>— Donald Abenheim is an Associate Professor in the Department of National Security Affairs at the Naval Postgraduate School. Ryan Gingeras serves as an Associate Professor in the Department of National Security Affairs at the Naval Postgraduate School. James A. Russell is an Associate Professor in the Depatment of National Security Affairs at the Naval Postgraduate School in Monterey, CA. James J. Wirtz is the Dean of the School for International Graduate Studies at the Naval Postgraduate School. Thomas-Durell Young is the Program Manager for Europe, Center for Civil-Military Relations and Academic Associate for comparative defense planning curriculum, Department of National Security Affairs, Naval Postgraduate School, Monterey, CA. Christopher Twomey serves as an Associate Professor in the Department of National Security Affairs at the Naval Postgraduate School in Monterey, CA. (March 25</w:t>
      </w:r>
      <w:r w:rsidRPr="00C83E3F">
        <w:rPr>
          <w:sz w:val="16"/>
          <w:szCs w:val="16"/>
          <w:vertAlign w:val="superscript"/>
        </w:rPr>
        <w:t>th</w:t>
      </w:r>
      <w:r w:rsidRPr="00C83E3F">
        <w:rPr>
          <w:sz w:val="16"/>
          <w:szCs w:val="16"/>
        </w:rPr>
        <w:t xml:space="preserve">, 2019; </w:t>
      </w:r>
      <w:r>
        <w:rPr>
          <w:sz w:val="16"/>
          <w:szCs w:val="16"/>
        </w:rPr>
        <w:t>“</w:t>
      </w:r>
      <w:r w:rsidRPr="00C83E3F">
        <w:rPr>
          <w:sz w:val="16"/>
          <w:szCs w:val="16"/>
        </w:rPr>
        <w:t>American sea power in the contemporary security environment;</w:t>
      </w:r>
      <w:r>
        <w:rPr>
          <w:sz w:val="16"/>
          <w:szCs w:val="16"/>
        </w:rPr>
        <w:t>”</w:t>
      </w:r>
      <w:r w:rsidRPr="00C83E3F">
        <w:rPr>
          <w:sz w:val="16"/>
          <w:szCs w:val="16"/>
        </w:rPr>
        <w:t xml:space="preserve"> </w:t>
      </w:r>
      <w:r w:rsidRPr="00C83E3F">
        <w:rPr>
          <w:i/>
          <w:iCs/>
          <w:sz w:val="16"/>
          <w:szCs w:val="16"/>
        </w:rPr>
        <w:t>Comparative Strategy</w:t>
      </w:r>
      <w:r w:rsidRPr="00C83E3F">
        <w:rPr>
          <w:sz w:val="16"/>
          <w:szCs w:val="16"/>
        </w:rPr>
        <w:t>; 37:5; pg. 398-399; DOI: 10.1080/01495933.2018.1526566; //GrRv)</w:t>
      </w:r>
    </w:p>
    <w:p w14:paraId="55EA815B" w14:textId="77777777" w:rsidR="000162A5" w:rsidRPr="004F57B7" w:rsidRDefault="000162A5" w:rsidP="000162A5">
      <w:pPr>
        <w:rPr>
          <w:rStyle w:val="Emphasis"/>
        </w:rPr>
      </w:pPr>
      <w:r w:rsidRPr="00C83E3F">
        <w:rPr>
          <w:sz w:val="16"/>
        </w:rPr>
        <w:t xml:space="preserve">Despite significant surges in deployment as a result of the 1991 and 2003 wars in Kuwait and Iraq, the overall size of the Sixth Fleet has shrunk considerably since the close of the Cold War. Similar levels of retrenchment can be seen among allied naval contingents in the region. Although NATO remains the basis for many cooperative efforts, recent crises—such as the 2011 war in Libya—have led to debates over the priorities and effectiveness of NATO in the region. </w:t>
      </w:r>
      <w:r w:rsidRPr="00F86ED8">
        <w:rPr>
          <w:rStyle w:val="StyleUnderline"/>
        </w:rPr>
        <w:t>In</w:t>
      </w:r>
      <w:r w:rsidRPr="004F57B7">
        <w:rPr>
          <w:rStyle w:val="StyleUnderline"/>
        </w:rPr>
        <w:t xml:space="preserve"> the midst of this </w:t>
      </w:r>
      <w:r w:rsidRPr="004F57B7">
        <w:rPr>
          <w:rStyle w:val="Emphasis"/>
        </w:rPr>
        <w:t>significant cutback</w:t>
      </w:r>
      <w:r w:rsidRPr="004F57B7">
        <w:rPr>
          <w:rStyle w:val="StyleUnderline"/>
        </w:rPr>
        <w:t xml:space="preserve"> in </w:t>
      </w:r>
      <w:r w:rsidRPr="004F57B7">
        <w:rPr>
          <w:rStyle w:val="Emphasis"/>
        </w:rPr>
        <w:t>American forces</w:t>
      </w:r>
      <w:r w:rsidRPr="004F57B7">
        <w:rPr>
          <w:rStyle w:val="StyleUnderline"/>
        </w:rPr>
        <w:t xml:space="preserve"> </w:t>
      </w:r>
      <w:r w:rsidRPr="00F86ED8">
        <w:rPr>
          <w:rStyle w:val="StyleUnderline"/>
          <w:highlight w:val="cyan"/>
        </w:rPr>
        <w:t>in</w:t>
      </w:r>
      <w:r w:rsidRPr="004F57B7">
        <w:rPr>
          <w:rStyle w:val="StyleUnderline"/>
        </w:rPr>
        <w:t xml:space="preserve"> the Mediterranean, the politics of </w:t>
      </w:r>
      <w:r w:rsidRPr="00F86ED8">
        <w:rPr>
          <w:rStyle w:val="StyleUnderline"/>
          <w:highlight w:val="cyan"/>
        </w:rPr>
        <w:t xml:space="preserve">the </w:t>
      </w:r>
      <w:r w:rsidRPr="00F86ED8">
        <w:rPr>
          <w:rStyle w:val="Emphasis"/>
          <w:highlight w:val="cyan"/>
        </w:rPr>
        <w:t xml:space="preserve">Middle East </w:t>
      </w:r>
      <w:r w:rsidRPr="00F86ED8">
        <w:rPr>
          <w:rStyle w:val="StyleUnderline"/>
          <w:highlight w:val="cyan"/>
        </w:rPr>
        <w:t xml:space="preserve">and </w:t>
      </w:r>
      <w:r w:rsidRPr="00F86ED8">
        <w:rPr>
          <w:rStyle w:val="Emphasis"/>
          <w:highlight w:val="cyan"/>
        </w:rPr>
        <w:t>North Africa</w:t>
      </w:r>
      <w:r w:rsidRPr="004F57B7">
        <w:rPr>
          <w:rStyle w:val="StyleUnderline"/>
        </w:rPr>
        <w:t xml:space="preserve"> have </w:t>
      </w:r>
      <w:r w:rsidRPr="004F57B7">
        <w:rPr>
          <w:rStyle w:val="Emphasis"/>
        </w:rPr>
        <w:t>fundamentally changed</w:t>
      </w:r>
      <w:r w:rsidRPr="00C83E3F">
        <w:rPr>
          <w:sz w:val="16"/>
        </w:rPr>
        <w:t xml:space="preserve">. Many </w:t>
      </w:r>
      <w:r w:rsidRPr="00F86ED8">
        <w:rPr>
          <w:rStyle w:val="StyleUnderline"/>
          <w:highlight w:val="cyan"/>
        </w:rPr>
        <w:t>states</w:t>
      </w:r>
      <w:r w:rsidRPr="00C83E3F">
        <w:rPr>
          <w:sz w:val="16"/>
        </w:rPr>
        <w:t xml:space="preserve"> in this region </w:t>
      </w:r>
      <w:r w:rsidRPr="00F86ED8">
        <w:rPr>
          <w:rStyle w:val="StyleUnderline"/>
          <w:highlight w:val="cyan"/>
        </w:rPr>
        <w:t xml:space="preserve">are </w:t>
      </w:r>
      <w:r w:rsidRPr="00D732F2">
        <w:rPr>
          <w:rStyle w:val="Emphasis"/>
        </w:rPr>
        <w:t xml:space="preserve">politically </w:t>
      </w:r>
      <w:r w:rsidRPr="00F86ED8">
        <w:rPr>
          <w:rStyle w:val="Emphasis"/>
          <w:highlight w:val="cyan"/>
        </w:rPr>
        <w:t>weak</w:t>
      </w:r>
      <w:r w:rsidRPr="00F86ED8">
        <w:rPr>
          <w:sz w:val="16"/>
        </w:rPr>
        <w:t>er</w:t>
      </w:r>
      <w:r w:rsidRPr="00C83E3F">
        <w:rPr>
          <w:sz w:val="16"/>
        </w:rPr>
        <w:t xml:space="preserve"> than at any point since the start of the 20th century. A series of </w:t>
      </w:r>
      <w:r w:rsidRPr="00F86ED8">
        <w:rPr>
          <w:rStyle w:val="Emphasis"/>
          <w:highlight w:val="cyan"/>
        </w:rPr>
        <w:t>localized crises</w:t>
      </w:r>
      <w:r w:rsidRPr="00C83E3F">
        <w:rPr>
          <w:sz w:val="16"/>
        </w:rPr>
        <w:t>, including the Iraq War of 2003 and the revolts encompassing the Arab Spring</w:t>
      </w:r>
      <w:r w:rsidRPr="004F57B7">
        <w:rPr>
          <w:rStyle w:val="StyleUnderline"/>
        </w:rPr>
        <w:t xml:space="preserve">, </w:t>
      </w:r>
      <w:r w:rsidRPr="00F86ED8">
        <w:rPr>
          <w:rStyle w:val="StyleUnderline"/>
          <w:highlight w:val="cyan"/>
        </w:rPr>
        <w:t>have produced</w:t>
      </w:r>
      <w:r w:rsidRPr="004F57B7">
        <w:rPr>
          <w:rStyle w:val="StyleUnderline"/>
        </w:rPr>
        <w:t xml:space="preserve"> a number of </w:t>
      </w:r>
      <w:r w:rsidRPr="00F86ED8">
        <w:rPr>
          <w:rStyle w:val="StyleUnderline"/>
          <w:highlight w:val="cyan"/>
        </w:rPr>
        <w:t xml:space="preserve">governments </w:t>
      </w:r>
      <w:r w:rsidRPr="00F86ED8">
        <w:rPr>
          <w:rStyle w:val="Emphasis"/>
          <w:highlight w:val="cyan"/>
        </w:rPr>
        <w:t>incapable</w:t>
      </w:r>
      <w:r w:rsidRPr="00F86ED8">
        <w:rPr>
          <w:rStyle w:val="StyleUnderline"/>
          <w:highlight w:val="cyan"/>
        </w:rPr>
        <w:t xml:space="preserve"> of </w:t>
      </w:r>
      <w:r w:rsidRPr="00C709D8">
        <w:rPr>
          <w:rStyle w:val="Emphasis"/>
        </w:rPr>
        <w:t>fully</w:t>
      </w:r>
      <w:r w:rsidRPr="004F57B7">
        <w:rPr>
          <w:rStyle w:val="Emphasis"/>
        </w:rPr>
        <w:t xml:space="preserve"> maintaining domestic order</w:t>
      </w:r>
      <w:r w:rsidRPr="004F57B7">
        <w:rPr>
          <w:rStyle w:val="StyleUnderline"/>
        </w:rPr>
        <w:t xml:space="preserve">, let alone contributing to </w:t>
      </w:r>
      <w:r w:rsidRPr="00C709D8">
        <w:rPr>
          <w:rStyle w:val="Emphasis"/>
          <w:highlight w:val="cyan"/>
        </w:rPr>
        <w:t>regional stability</w:t>
      </w:r>
      <w:r w:rsidRPr="004F57B7">
        <w:rPr>
          <w:rStyle w:val="Emphasis"/>
        </w:rPr>
        <w:t>.</w:t>
      </w:r>
    </w:p>
    <w:p w14:paraId="207163F1" w14:textId="77777777" w:rsidR="000162A5" w:rsidRPr="00C83E3F" w:rsidRDefault="000162A5" w:rsidP="000162A5">
      <w:pPr>
        <w:rPr>
          <w:sz w:val="16"/>
        </w:rPr>
      </w:pPr>
      <w:r w:rsidRPr="00D732F2">
        <w:rPr>
          <w:rStyle w:val="StyleUnderline"/>
        </w:rPr>
        <w:t xml:space="preserve">The most profound of these threats is </w:t>
      </w:r>
      <w:r w:rsidRPr="00C709D8">
        <w:rPr>
          <w:rStyle w:val="Emphasis"/>
          <w:highlight w:val="cyan"/>
        </w:rPr>
        <w:t>ISIS</w:t>
      </w:r>
      <w:r w:rsidRPr="00C709D8">
        <w:rPr>
          <w:rStyle w:val="StyleUnderline"/>
          <w:highlight w:val="cyan"/>
        </w:rPr>
        <w:t>.</w:t>
      </w:r>
      <w:r w:rsidRPr="00C83E3F">
        <w:rPr>
          <w:sz w:val="16"/>
        </w:rPr>
        <w:t xml:space="preserve"> Since rising to prominence in 2014, ISIS has done more than threaten the domestic security of the United States and its allies through acts of terrorism. </w:t>
      </w:r>
      <w:r w:rsidRPr="008A18A5">
        <w:rPr>
          <w:rStyle w:val="StyleUnderline"/>
        </w:rPr>
        <w:t xml:space="preserve">In </w:t>
      </w:r>
      <w:r w:rsidRPr="008A18A5">
        <w:rPr>
          <w:rStyle w:val="Emphasis"/>
        </w:rPr>
        <w:t>seizing large swaths of land</w:t>
      </w:r>
      <w:r w:rsidRPr="004F57B7">
        <w:rPr>
          <w:rStyle w:val="StyleUnderline"/>
        </w:rPr>
        <w:t xml:space="preserve"> spanning the Levant and Mesopotamia</w:t>
      </w:r>
      <w:r w:rsidRPr="00D732F2">
        <w:rPr>
          <w:rStyle w:val="StyleUnderline"/>
        </w:rPr>
        <w:t xml:space="preserve">, it </w:t>
      </w:r>
      <w:r w:rsidRPr="00C709D8">
        <w:rPr>
          <w:rStyle w:val="StyleUnderline"/>
          <w:highlight w:val="cyan"/>
        </w:rPr>
        <w:t xml:space="preserve">has </w:t>
      </w:r>
      <w:r w:rsidRPr="00C709D8">
        <w:rPr>
          <w:rStyle w:val="Emphasis"/>
          <w:highlight w:val="cyan"/>
        </w:rPr>
        <w:t>undermined the legitimacy</w:t>
      </w:r>
      <w:r w:rsidRPr="00C709D8">
        <w:rPr>
          <w:rStyle w:val="StyleUnderline"/>
          <w:highlight w:val="cyan"/>
        </w:rPr>
        <w:t xml:space="preserve"> of</w:t>
      </w:r>
      <w:r w:rsidRPr="004F57B7">
        <w:rPr>
          <w:rStyle w:val="StyleUnderline"/>
        </w:rPr>
        <w:t xml:space="preserve"> the </w:t>
      </w:r>
      <w:r w:rsidRPr="004F57B7">
        <w:rPr>
          <w:rStyle w:val="Emphasis"/>
        </w:rPr>
        <w:t>borders</w:t>
      </w:r>
      <w:r w:rsidRPr="004F57B7">
        <w:rPr>
          <w:rStyle w:val="StyleUnderline"/>
        </w:rPr>
        <w:t xml:space="preserve"> and </w:t>
      </w:r>
      <w:r w:rsidRPr="00C709D8">
        <w:rPr>
          <w:rStyle w:val="Emphasis"/>
          <w:highlight w:val="cyan"/>
        </w:rPr>
        <w:t>governments</w:t>
      </w:r>
      <w:r w:rsidRPr="00C709D8">
        <w:rPr>
          <w:rStyle w:val="StyleUnderline"/>
          <w:highlight w:val="cyan"/>
        </w:rPr>
        <w:t xml:space="preserve"> </w:t>
      </w:r>
      <w:r w:rsidRPr="00C709D8">
        <w:rPr>
          <w:rStyle w:val="StyleUnderline"/>
        </w:rPr>
        <w:t xml:space="preserve">spanning the </w:t>
      </w:r>
      <w:r w:rsidRPr="00C709D8">
        <w:rPr>
          <w:rStyle w:val="Emphasis"/>
        </w:rPr>
        <w:t>Middle East</w:t>
      </w:r>
      <w:r w:rsidRPr="00C83E3F">
        <w:rPr>
          <w:sz w:val="16"/>
        </w:rPr>
        <w:t xml:space="preserve">. If left unchecked, the </w:t>
      </w:r>
      <w:r w:rsidRPr="00C709D8">
        <w:rPr>
          <w:rStyle w:val="Emphasis"/>
          <w:highlight w:val="cyan"/>
        </w:rPr>
        <w:t>precedents</w:t>
      </w:r>
      <w:r w:rsidRPr="00C709D8">
        <w:rPr>
          <w:rStyle w:val="StyleUnderline"/>
          <w:highlight w:val="cyan"/>
        </w:rPr>
        <w:t xml:space="preserve"> set by the </w:t>
      </w:r>
      <w:r w:rsidRPr="00C709D8">
        <w:rPr>
          <w:rStyle w:val="Emphasis"/>
          <w:highlight w:val="cyan"/>
        </w:rPr>
        <w:t>Islamic State</w:t>
      </w:r>
      <w:r w:rsidRPr="00C709D8">
        <w:rPr>
          <w:rStyle w:val="StyleUnderline"/>
          <w:highlight w:val="cyan"/>
        </w:rPr>
        <w:t xml:space="preserve"> may lead to </w:t>
      </w:r>
      <w:r w:rsidRPr="00C709D8">
        <w:rPr>
          <w:rStyle w:val="Emphasis"/>
        </w:rPr>
        <w:t>far more destructive conflicts</w:t>
      </w:r>
      <w:r w:rsidRPr="00C709D8">
        <w:rPr>
          <w:rStyle w:val="StyleUnderline"/>
        </w:rPr>
        <w:t xml:space="preserve"> in </w:t>
      </w:r>
      <w:r w:rsidRPr="00C709D8">
        <w:rPr>
          <w:rStyle w:val="StyleUnderline"/>
          <w:highlight w:val="cyan"/>
        </w:rPr>
        <w:t>the</w:t>
      </w:r>
      <w:r w:rsidRPr="004F57B7">
        <w:rPr>
          <w:rStyle w:val="StyleUnderline"/>
        </w:rPr>
        <w:t xml:space="preserve"> future</w:t>
      </w:r>
      <w:r w:rsidRPr="00C83E3F">
        <w:rPr>
          <w:sz w:val="16"/>
        </w:rPr>
        <w:t xml:space="preserve">. </w:t>
      </w:r>
      <w:r w:rsidRPr="00C709D8">
        <w:rPr>
          <w:rStyle w:val="StyleUnderline"/>
        </w:rPr>
        <w:t>Given</w:t>
      </w:r>
      <w:r w:rsidRPr="004F57B7">
        <w:rPr>
          <w:rStyle w:val="StyleUnderline"/>
        </w:rPr>
        <w:t xml:space="preserve"> the</w:t>
      </w:r>
      <w:r w:rsidRPr="00C83E3F">
        <w:rPr>
          <w:sz w:val="16"/>
        </w:rPr>
        <w:t xml:space="preserve"> weakening or even </w:t>
      </w:r>
      <w:r w:rsidRPr="00C709D8">
        <w:rPr>
          <w:rStyle w:val="Emphasis"/>
          <w:highlight w:val="cyan"/>
        </w:rPr>
        <w:t>collapse</w:t>
      </w:r>
      <w:r w:rsidRPr="00C709D8">
        <w:rPr>
          <w:sz w:val="16"/>
          <w:highlight w:val="cyan"/>
        </w:rPr>
        <w:t xml:space="preserve"> </w:t>
      </w:r>
      <w:r w:rsidRPr="00C709D8">
        <w:rPr>
          <w:rStyle w:val="StyleUnderline"/>
          <w:highlight w:val="cyan"/>
        </w:rPr>
        <w:t>of</w:t>
      </w:r>
      <w:r w:rsidRPr="004F57B7">
        <w:rPr>
          <w:rStyle w:val="StyleUnderline"/>
        </w:rPr>
        <w:t xml:space="preserve"> these </w:t>
      </w:r>
      <w:r w:rsidRPr="00C709D8">
        <w:rPr>
          <w:rStyle w:val="Emphasis"/>
          <w:highlight w:val="cyan"/>
        </w:rPr>
        <w:t>regional states</w:t>
      </w:r>
      <w:r w:rsidRPr="00C709D8">
        <w:rPr>
          <w:sz w:val="16"/>
          <w:highlight w:val="cyan"/>
        </w:rPr>
        <w:t xml:space="preserve">, </w:t>
      </w:r>
      <w:r w:rsidRPr="00C709D8">
        <w:rPr>
          <w:rStyle w:val="StyleUnderline"/>
          <w:highlight w:val="cyan"/>
        </w:rPr>
        <w:t>the</w:t>
      </w:r>
      <w:r w:rsidRPr="00C83E3F">
        <w:rPr>
          <w:sz w:val="16"/>
        </w:rPr>
        <w:t xml:space="preserve"> U.S. </w:t>
      </w:r>
      <w:r w:rsidRPr="00C709D8">
        <w:rPr>
          <w:rStyle w:val="Emphasis"/>
          <w:highlight w:val="cyan"/>
        </w:rPr>
        <w:t>Navy</w:t>
      </w:r>
      <w:r w:rsidRPr="00C709D8">
        <w:rPr>
          <w:rStyle w:val="StyleUnderline"/>
          <w:highlight w:val="cyan"/>
        </w:rPr>
        <w:t xml:space="preserve"> is </w:t>
      </w:r>
      <w:r w:rsidRPr="00C709D8">
        <w:rPr>
          <w:rStyle w:val="Emphasis"/>
          <w:highlight w:val="cyan"/>
        </w:rPr>
        <w:t xml:space="preserve">increasingly </w:t>
      </w:r>
      <w:r w:rsidRPr="008A18A5">
        <w:rPr>
          <w:rStyle w:val="Emphasis"/>
          <w:highlight w:val="cyan"/>
        </w:rPr>
        <w:t>important</w:t>
      </w:r>
      <w:r w:rsidRPr="008A18A5">
        <w:rPr>
          <w:rStyle w:val="StyleUnderline"/>
          <w:highlight w:val="cyan"/>
        </w:rPr>
        <w:t xml:space="preserve"> in</w:t>
      </w:r>
      <w:r w:rsidRPr="004F57B7">
        <w:rPr>
          <w:rStyle w:val="StyleUnderline"/>
        </w:rPr>
        <w:t xml:space="preserve"> supporting land commanders prosecuting </w:t>
      </w:r>
      <w:r w:rsidRPr="008A18A5">
        <w:rPr>
          <w:rStyle w:val="StyleUnderline"/>
          <w:highlight w:val="cyan"/>
        </w:rPr>
        <w:t xml:space="preserve">the </w:t>
      </w:r>
      <w:r w:rsidRPr="008A18A5">
        <w:rPr>
          <w:rStyle w:val="Emphasis"/>
          <w:highlight w:val="cyan"/>
        </w:rPr>
        <w:t>fight against ISIS</w:t>
      </w:r>
      <w:r w:rsidRPr="004F57B7">
        <w:rPr>
          <w:rStyle w:val="StyleUnderline"/>
        </w:rPr>
        <w:t>.</w:t>
      </w:r>
      <w:r w:rsidRPr="00C83E3F">
        <w:rPr>
          <w:sz w:val="16"/>
        </w:rPr>
        <w:t xml:space="preserve"> </w:t>
      </w:r>
      <w:r w:rsidRPr="004F57B7">
        <w:rPr>
          <w:rStyle w:val="Emphasis"/>
        </w:rPr>
        <w:t>Flexible deployment postures</w:t>
      </w:r>
      <w:r w:rsidRPr="004F57B7">
        <w:rPr>
          <w:rStyle w:val="StyleUnderline"/>
        </w:rPr>
        <w:t xml:space="preserve"> and </w:t>
      </w:r>
      <w:r w:rsidRPr="004F57B7">
        <w:rPr>
          <w:rStyle w:val="Emphasis"/>
        </w:rPr>
        <w:t>sustained presence</w:t>
      </w:r>
      <w:r w:rsidRPr="004F57B7">
        <w:rPr>
          <w:rStyle w:val="StyleUnderline"/>
        </w:rPr>
        <w:t xml:space="preserve"> is a hallmark of the U.S. Navy.</w:t>
      </w:r>
      <w:r w:rsidRPr="00C83E3F">
        <w:rPr>
          <w:sz w:val="16"/>
        </w:rPr>
        <w:t xml:space="preserve"> Regional political re-alignments may be throwing standing assumptions about basing rights and land access routes into question, thus the importance of the U.S. Navy</w:t>
      </w:r>
      <w:r>
        <w:rPr>
          <w:sz w:val="16"/>
        </w:rPr>
        <w:t>’</w:t>
      </w:r>
      <w:r w:rsidRPr="00C83E3F">
        <w:rPr>
          <w:sz w:val="16"/>
        </w:rPr>
        <w:t>s ability to operate independently and to sustain the joint force from the sea creates important national capability.</w:t>
      </w:r>
    </w:p>
    <w:p w14:paraId="3913CCE6" w14:textId="77777777" w:rsidR="000162A5" w:rsidRDefault="000162A5" w:rsidP="000162A5">
      <w:pPr>
        <w:rPr>
          <w:rStyle w:val="Emphasis"/>
        </w:rPr>
      </w:pPr>
      <w:r w:rsidRPr="00B803AD">
        <w:rPr>
          <w:rStyle w:val="StyleUnderline"/>
          <w:highlight w:val="cyan"/>
        </w:rPr>
        <w:t>The</w:t>
      </w:r>
      <w:r w:rsidRPr="004F57B7">
        <w:rPr>
          <w:rStyle w:val="StyleUnderline"/>
        </w:rPr>
        <w:t xml:space="preserve"> U.S. </w:t>
      </w:r>
      <w:r w:rsidRPr="00B803AD">
        <w:rPr>
          <w:rStyle w:val="StyleUnderline"/>
          <w:highlight w:val="cyan"/>
        </w:rPr>
        <w:t>Navy is</w:t>
      </w:r>
      <w:r w:rsidRPr="004F57B7">
        <w:rPr>
          <w:rStyle w:val="StyleUnderline"/>
        </w:rPr>
        <w:t xml:space="preserve"> also </w:t>
      </w:r>
      <w:r w:rsidRPr="00B803AD">
        <w:rPr>
          <w:rStyle w:val="Emphasis"/>
          <w:highlight w:val="cyan"/>
        </w:rPr>
        <w:t>critical</w:t>
      </w:r>
      <w:r w:rsidRPr="00B803AD">
        <w:rPr>
          <w:rStyle w:val="StyleUnderline"/>
          <w:highlight w:val="cyan"/>
        </w:rPr>
        <w:t xml:space="preserve"> in managing the</w:t>
      </w:r>
      <w:r w:rsidRPr="004F57B7">
        <w:rPr>
          <w:rStyle w:val="StyleUnderline"/>
        </w:rPr>
        <w:t xml:space="preserve"> </w:t>
      </w:r>
      <w:r w:rsidRPr="004F57B7">
        <w:rPr>
          <w:rStyle w:val="Emphasis"/>
        </w:rPr>
        <w:t xml:space="preserve">social and </w:t>
      </w:r>
      <w:r w:rsidRPr="00B803AD">
        <w:rPr>
          <w:rStyle w:val="Emphasis"/>
          <w:highlight w:val="cyan"/>
        </w:rPr>
        <w:t>humanitarian fallout of</w:t>
      </w:r>
      <w:r w:rsidRPr="00B803AD">
        <w:rPr>
          <w:rStyle w:val="StyleUnderline"/>
          <w:highlight w:val="cyan"/>
        </w:rPr>
        <w:t xml:space="preserve"> </w:t>
      </w:r>
      <w:r w:rsidRPr="00B803AD">
        <w:rPr>
          <w:rStyle w:val="Emphasis"/>
          <w:highlight w:val="cyan"/>
        </w:rPr>
        <w:t>the Islamic State</w:t>
      </w:r>
      <w:r>
        <w:rPr>
          <w:rStyle w:val="Emphasis"/>
        </w:rPr>
        <w:t>’</w:t>
      </w:r>
      <w:r w:rsidRPr="004F57B7">
        <w:rPr>
          <w:rStyle w:val="Emphasis"/>
        </w:rPr>
        <w:t>s rise</w:t>
      </w:r>
      <w:r w:rsidRPr="00C83E3F">
        <w:rPr>
          <w:sz w:val="16"/>
        </w:rPr>
        <w:t xml:space="preserve">—fallout that has had far-reaching consequences for European and Western security and stability. The dangers posed by </w:t>
      </w:r>
      <w:r w:rsidRPr="004F57B7">
        <w:rPr>
          <w:rStyle w:val="StyleUnderline"/>
        </w:rPr>
        <w:t xml:space="preserve">ISIS have served to </w:t>
      </w:r>
      <w:r w:rsidRPr="004F57B7">
        <w:rPr>
          <w:rStyle w:val="Emphasis"/>
        </w:rPr>
        <w:t>amplify</w:t>
      </w:r>
      <w:r w:rsidRPr="004F57B7">
        <w:rPr>
          <w:rStyle w:val="StyleUnderline"/>
        </w:rPr>
        <w:t xml:space="preserve"> other challenges confronting U.S. naval forces</w:t>
      </w:r>
      <w:r w:rsidRPr="00C83E3F">
        <w:rPr>
          <w:sz w:val="16"/>
        </w:rPr>
        <w:t xml:space="preserve"> operating in the Mediterranean region. </w:t>
      </w:r>
      <w:r w:rsidRPr="004F57B7">
        <w:rPr>
          <w:rStyle w:val="StyleUnderline"/>
        </w:rPr>
        <w:t xml:space="preserve">The outbreak of </w:t>
      </w:r>
      <w:r w:rsidRPr="00D732F2">
        <w:rPr>
          <w:rStyle w:val="StyleUnderline"/>
          <w:highlight w:val="cyan"/>
        </w:rPr>
        <w:t>conflicts</w:t>
      </w:r>
      <w:r w:rsidRPr="004F57B7">
        <w:rPr>
          <w:rStyle w:val="StyleUnderline"/>
        </w:rPr>
        <w:t xml:space="preserve"> across the wider Mediterranean rim </w:t>
      </w:r>
      <w:r w:rsidRPr="008A18A5">
        <w:rPr>
          <w:rStyle w:val="StyleUnderline"/>
          <w:highlight w:val="cyan"/>
        </w:rPr>
        <w:t xml:space="preserve">has led to a </w:t>
      </w:r>
      <w:r w:rsidRPr="008A18A5">
        <w:rPr>
          <w:rStyle w:val="Emphasis"/>
          <w:highlight w:val="cyan"/>
        </w:rPr>
        <w:t>refugee crisis</w:t>
      </w:r>
      <w:r w:rsidRPr="00C83E3F">
        <w:rPr>
          <w:sz w:val="16"/>
        </w:rPr>
        <w:t xml:space="preserve"> not seen since the end of the Second World War. </w:t>
      </w:r>
      <w:r w:rsidRPr="008A18A5">
        <w:rPr>
          <w:rStyle w:val="StyleUnderline"/>
          <w:highlight w:val="cyan"/>
        </w:rPr>
        <w:t xml:space="preserve">Attempts to </w:t>
      </w:r>
      <w:r w:rsidRPr="008A18A5">
        <w:rPr>
          <w:rStyle w:val="Emphasis"/>
          <w:highlight w:val="cyan"/>
        </w:rPr>
        <w:t xml:space="preserve">mitigate the outflow </w:t>
      </w:r>
      <w:r w:rsidRPr="008A18A5">
        <w:rPr>
          <w:rStyle w:val="StyleUnderline"/>
          <w:highlight w:val="cyan"/>
        </w:rPr>
        <w:t xml:space="preserve">and </w:t>
      </w:r>
      <w:r w:rsidRPr="008A18A5">
        <w:rPr>
          <w:rStyle w:val="Emphasis"/>
          <w:highlight w:val="cyan"/>
        </w:rPr>
        <w:t>suffering</w:t>
      </w:r>
      <w:r w:rsidRPr="008A18A5">
        <w:rPr>
          <w:rStyle w:val="StyleUnderline"/>
          <w:highlight w:val="cyan"/>
        </w:rPr>
        <w:t xml:space="preserve"> of displaced persons</w:t>
      </w:r>
      <w:r w:rsidRPr="004F57B7">
        <w:rPr>
          <w:rStyle w:val="StyleUnderline"/>
        </w:rPr>
        <w:t xml:space="preserve"> fleeing across the sea have had an </w:t>
      </w:r>
      <w:r w:rsidRPr="004F57B7">
        <w:rPr>
          <w:rStyle w:val="Emphasis"/>
        </w:rPr>
        <w:t>adverse impact</w:t>
      </w:r>
      <w:r w:rsidRPr="004F57B7">
        <w:rPr>
          <w:rStyle w:val="StyleUnderline"/>
        </w:rPr>
        <w:t xml:space="preserve"> upon the </w:t>
      </w:r>
      <w:r w:rsidRPr="008A18A5">
        <w:rPr>
          <w:rStyle w:val="StyleUnderline"/>
        </w:rPr>
        <w:t>United</w:t>
      </w:r>
      <w:r w:rsidRPr="004F57B7">
        <w:rPr>
          <w:rStyle w:val="StyleUnderline"/>
        </w:rPr>
        <w:t xml:space="preserve"> States and its </w:t>
      </w:r>
      <w:r w:rsidRPr="00C83E3F">
        <w:rPr>
          <w:rStyle w:val="Emphasis"/>
        </w:rPr>
        <w:t>allies</w:t>
      </w:r>
      <w:r w:rsidRPr="00C83E3F">
        <w:rPr>
          <w:sz w:val="16"/>
        </w:rPr>
        <w:t xml:space="preserve">. In addition to </w:t>
      </w:r>
      <w:r w:rsidRPr="008A18A5">
        <w:rPr>
          <w:rStyle w:val="StyleUnderline"/>
          <w:highlight w:val="cyan"/>
        </w:rPr>
        <w:t>task</w:t>
      </w:r>
      <w:r w:rsidRPr="008A18A5">
        <w:rPr>
          <w:rStyle w:val="StyleUnderline"/>
        </w:rPr>
        <w:t xml:space="preserve">ing sizable contingents of personnel, aircraft, and </w:t>
      </w:r>
      <w:r w:rsidRPr="008A18A5">
        <w:rPr>
          <w:rStyle w:val="StyleUnderline"/>
          <w:highlight w:val="cyan"/>
        </w:rPr>
        <w:t>ships to monitor</w:t>
      </w:r>
      <w:r w:rsidRPr="008A18A5">
        <w:rPr>
          <w:rStyle w:val="StyleUnderline"/>
        </w:rPr>
        <w:t xml:space="preserve"> the outflow of </w:t>
      </w:r>
      <w:r w:rsidRPr="008A18A5">
        <w:rPr>
          <w:rStyle w:val="StyleUnderline"/>
          <w:highlight w:val="cyan"/>
        </w:rPr>
        <w:t>refugees</w:t>
      </w:r>
      <w:r w:rsidRPr="00C83E3F">
        <w:rPr>
          <w:sz w:val="16"/>
        </w:rPr>
        <w:t xml:space="preserve">, this humanitarian crisis has affected the security of states in and beyond the immediate region. The establishment of pro-ISIS factions in Libya and the Sinai Peninsula demonstrates the ability of terrorist groups to use refugee flows as a means of exporting their campaigns abroad. Apprehension regarding the spread of the ISIS </w:t>
      </w:r>
      <w:r>
        <w:rPr>
          <w:sz w:val="16"/>
        </w:rPr>
        <w:t>“</w:t>
      </w:r>
      <w:r w:rsidRPr="00C83E3F">
        <w:rPr>
          <w:sz w:val="16"/>
        </w:rPr>
        <w:t>refugee threat</w:t>
      </w:r>
      <w:r>
        <w:rPr>
          <w:sz w:val="16"/>
        </w:rPr>
        <w:t>”</w:t>
      </w:r>
      <w:r w:rsidRPr="00C83E3F">
        <w:rPr>
          <w:sz w:val="16"/>
        </w:rPr>
        <w:t xml:space="preserve"> is especially felt within northern Europe in light of recent attacks in Paris and Brussels. </w:t>
      </w:r>
      <w:r w:rsidRPr="00C83E3F">
        <w:rPr>
          <w:rStyle w:val="StyleUnderline"/>
        </w:rPr>
        <w:t xml:space="preserve">The rise of </w:t>
      </w:r>
      <w:r w:rsidRPr="008A18A5">
        <w:rPr>
          <w:rStyle w:val="Emphasis"/>
          <w:highlight w:val="cyan"/>
        </w:rPr>
        <w:t>far-right nationalist movements</w:t>
      </w:r>
      <w:r w:rsidRPr="008A18A5">
        <w:rPr>
          <w:rStyle w:val="StyleUnderline"/>
          <w:highlight w:val="cyan"/>
        </w:rPr>
        <w:t xml:space="preserve"> in </w:t>
      </w:r>
      <w:r w:rsidRPr="008A18A5">
        <w:rPr>
          <w:rStyle w:val="Emphasis"/>
          <w:highlight w:val="cyan"/>
        </w:rPr>
        <w:t>Europe</w:t>
      </w:r>
      <w:r w:rsidRPr="008A18A5">
        <w:rPr>
          <w:rStyle w:val="StyleUnderline"/>
          <w:highlight w:val="cyan"/>
        </w:rPr>
        <w:t xml:space="preserve"> can be traced </w:t>
      </w:r>
      <w:r w:rsidRPr="000144EF">
        <w:rPr>
          <w:rStyle w:val="StyleUnderline"/>
        </w:rPr>
        <w:t xml:space="preserve">in part </w:t>
      </w:r>
      <w:r w:rsidRPr="008A18A5">
        <w:rPr>
          <w:rStyle w:val="StyleUnderline"/>
          <w:highlight w:val="cyan"/>
        </w:rPr>
        <w:t xml:space="preserve">to the </w:t>
      </w:r>
      <w:r w:rsidRPr="008A18A5">
        <w:rPr>
          <w:rStyle w:val="Emphasis"/>
          <w:highlight w:val="cyan"/>
        </w:rPr>
        <w:t>fear of immigration</w:t>
      </w:r>
      <w:r w:rsidRPr="00C83E3F">
        <w:rPr>
          <w:rStyle w:val="StyleUnderline"/>
        </w:rPr>
        <w:t xml:space="preserve"> from the </w:t>
      </w:r>
      <w:r w:rsidRPr="00C83E3F">
        <w:rPr>
          <w:rStyle w:val="Emphasis"/>
        </w:rPr>
        <w:t>war-torn Middle East.</w:t>
      </w:r>
    </w:p>
    <w:p w14:paraId="47A85DCF" w14:textId="77777777" w:rsidR="000162A5" w:rsidRDefault="000162A5" w:rsidP="000162A5">
      <w:pPr>
        <w:pStyle w:val="Heading4"/>
      </w:pPr>
      <w:r w:rsidRPr="007E5665">
        <w:t>AND</w:t>
      </w:r>
      <w:r>
        <w:t xml:space="preserve"> — key to </w:t>
      </w:r>
      <w:r w:rsidRPr="00714343">
        <w:rPr>
          <w:u w:val="single"/>
        </w:rPr>
        <w:t>nuclear deterrence</w:t>
      </w:r>
      <w:r>
        <w:t xml:space="preserve">, the </w:t>
      </w:r>
      <w:r w:rsidRPr="00714343">
        <w:rPr>
          <w:u w:val="single"/>
        </w:rPr>
        <w:t>economy</w:t>
      </w:r>
      <w:r>
        <w:t xml:space="preserve">, and </w:t>
      </w:r>
      <w:r w:rsidRPr="00714343">
        <w:rPr>
          <w:u w:val="single"/>
        </w:rPr>
        <w:t>overall</w:t>
      </w:r>
      <w:r>
        <w:t xml:space="preserve"> readiness. </w:t>
      </w:r>
    </w:p>
    <w:p w14:paraId="2123A844" w14:textId="77777777" w:rsidR="000162A5" w:rsidRDefault="000162A5" w:rsidP="000162A5">
      <w:r w:rsidRPr="00C83E3F">
        <w:rPr>
          <w:rStyle w:val="Style13ptBold"/>
        </w:rPr>
        <w:t>Abenheim et al., 19</w:t>
      </w:r>
      <w:r w:rsidRPr="00C83E3F">
        <w:t xml:space="preserve"> </w:t>
      </w:r>
      <w:r w:rsidRPr="00C83E3F">
        <w:rPr>
          <w:sz w:val="16"/>
          <w:szCs w:val="16"/>
        </w:rPr>
        <w:t xml:space="preserve">— Donald Abenheim is an Associate Professor in the Department of National Security Affairs at the Naval Postgraduate School in Monterey, CA. Ryan Gingeras serves as an Associate Professor in the Department of National Security Affairs at the Naval Postgraduate School. James A. Russell is an Associate Professor in the Depatment of National Security Affairs at the Naval Postgraduate School. James J. Wirtz is the Dean of the School for International Graduate Studies at the Naval Postgraduate School. Thomas-Durell Young is the Program Manager for Europe, Center for Civil-Military Relations and Academic Associate for comparative defense planning curriculum, Department of National Security Affairs, Naval Postgraduate School. Christopher Twomey serves as an Associate Professor in the Department of </w:t>
      </w:r>
      <w:r w:rsidRPr="00C83E3F">
        <w:rPr>
          <w:sz w:val="16"/>
          <w:szCs w:val="16"/>
        </w:rPr>
        <w:lastRenderedPageBreak/>
        <w:t>National Security Affairs at the Naval Postgraduate School. (March 25</w:t>
      </w:r>
      <w:r w:rsidRPr="00C83E3F">
        <w:rPr>
          <w:sz w:val="16"/>
          <w:szCs w:val="16"/>
          <w:vertAlign w:val="superscript"/>
        </w:rPr>
        <w:t>th</w:t>
      </w:r>
      <w:r w:rsidRPr="00C83E3F">
        <w:rPr>
          <w:sz w:val="16"/>
          <w:szCs w:val="16"/>
        </w:rPr>
        <w:t xml:space="preserve">, 2019; </w:t>
      </w:r>
      <w:r>
        <w:rPr>
          <w:sz w:val="16"/>
          <w:szCs w:val="16"/>
        </w:rPr>
        <w:t>“</w:t>
      </w:r>
      <w:r w:rsidRPr="00C83E3F">
        <w:rPr>
          <w:sz w:val="16"/>
          <w:szCs w:val="16"/>
        </w:rPr>
        <w:t>American sea power in the contemporary security environment;</w:t>
      </w:r>
      <w:r>
        <w:rPr>
          <w:sz w:val="16"/>
          <w:szCs w:val="16"/>
        </w:rPr>
        <w:t>”</w:t>
      </w:r>
      <w:r w:rsidRPr="00C83E3F">
        <w:rPr>
          <w:sz w:val="16"/>
          <w:szCs w:val="16"/>
        </w:rPr>
        <w:t xml:space="preserve"> </w:t>
      </w:r>
      <w:r w:rsidRPr="00C83E3F">
        <w:rPr>
          <w:i/>
          <w:iCs/>
          <w:sz w:val="16"/>
          <w:szCs w:val="16"/>
        </w:rPr>
        <w:t>Comparative Strategy</w:t>
      </w:r>
      <w:r w:rsidRPr="00C83E3F">
        <w:rPr>
          <w:sz w:val="16"/>
          <w:szCs w:val="16"/>
        </w:rPr>
        <w:t>; 37:5; pg. 39</w:t>
      </w:r>
      <w:r>
        <w:rPr>
          <w:sz w:val="16"/>
          <w:szCs w:val="16"/>
        </w:rPr>
        <w:t>4</w:t>
      </w:r>
      <w:r w:rsidRPr="00C83E3F">
        <w:rPr>
          <w:sz w:val="16"/>
          <w:szCs w:val="16"/>
        </w:rPr>
        <w:t>-39</w:t>
      </w:r>
      <w:r>
        <w:rPr>
          <w:sz w:val="16"/>
          <w:szCs w:val="16"/>
        </w:rPr>
        <w:t>5</w:t>
      </w:r>
      <w:r w:rsidRPr="00C83E3F">
        <w:rPr>
          <w:sz w:val="16"/>
          <w:szCs w:val="16"/>
        </w:rPr>
        <w:t>; DOI: 10.1080/01495933.2018.1526566; //GrRv)</w:t>
      </w:r>
    </w:p>
    <w:p w14:paraId="6FFAF8EA" w14:textId="77777777" w:rsidR="000162A5" w:rsidRPr="00714343" w:rsidRDefault="000162A5" w:rsidP="000162A5">
      <w:pPr>
        <w:rPr>
          <w:sz w:val="16"/>
        </w:rPr>
      </w:pPr>
      <w:r w:rsidRPr="00714343">
        <w:rPr>
          <w:sz w:val="16"/>
        </w:rPr>
        <w:t>21st century maritime strategy and sea power</w:t>
      </w:r>
    </w:p>
    <w:p w14:paraId="0A2C1C67" w14:textId="77777777" w:rsidR="000162A5" w:rsidRPr="00176F7F" w:rsidRDefault="000162A5" w:rsidP="000162A5">
      <w:pPr>
        <w:rPr>
          <w:rStyle w:val="Emphasis"/>
        </w:rPr>
      </w:pPr>
      <w:r w:rsidRPr="00714343">
        <w:rPr>
          <w:sz w:val="16"/>
        </w:rPr>
        <w:t>The end of the Cold War saw</w:t>
      </w:r>
      <w:r w:rsidRPr="00176F7F">
        <w:rPr>
          <w:rStyle w:val="StyleUnderline"/>
        </w:rPr>
        <w:t xml:space="preserve"> </w:t>
      </w:r>
      <w:r w:rsidRPr="00714343">
        <w:rPr>
          <w:rStyle w:val="StyleUnderline"/>
        </w:rPr>
        <w:t>the</w:t>
      </w:r>
      <w:r w:rsidRPr="00176F7F">
        <w:rPr>
          <w:rStyle w:val="StyleUnderline"/>
        </w:rPr>
        <w:t xml:space="preserve"> U.S. </w:t>
      </w:r>
      <w:r w:rsidRPr="00714343">
        <w:rPr>
          <w:rStyle w:val="StyleUnderline"/>
        </w:rPr>
        <w:t>Navy</w:t>
      </w:r>
      <w:r w:rsidRPr="00176F7F">
        <w:rPr>
          <w:rStyle w:val="StyleUnderline"/>
        </w:rPr>
        <w:t xml:space="preserve"> </w:t>
      </w:r>
      <w:r w:rsidRPr="00176F7F">
        <w:rPr>
          <w:rStyle w:val="Emphasis"/>
        </w:rPr>
        <w:t>continually deployed</w:t>
      </w:r>
      <w:r w:rsidRPr="00176F7F">
        <w:rPr>
          <w:rStyle w:val="StyleUnderline"/>
        </w:rPr>
        <w:t xml:space="preserve"> around the world performing </w:t>
      </w:r>
      <w:r w:rsidRPr="00176F7F">
        <w:rPr>
          <w:rStyle w:val="Emphasis"/>
        </w:rPr>
        <w:t>a diverse array</w:t>
      </w:r>
      <w:r w:rsidRPr="00176F7F">
        <w:rPr>
          <w:rStyle w:val="StyleUnderline"/>
        </w:rPr>
        <w:t xml:space="preserve"> of </w:t>
      </w:r>
      <w:r w:rsidRPr="00176F7F">
        <w:rPr>
          <w:rStyle w:val="Emphasis"/>
        </w:rPr>
        <w:t>flexible missions</w:t>
      </w:r>
      <w:r w:rsidRPr="00714343">
        <w:rPr>
          <w:sz w:val="16"/>
        </w:rPr>
        <w:t xml:space="preserve">. Today, </w:t>
      </w:r>
      <w:r w:rsidRPr="00714343">
        <w:rPr>
          <w:rStyle w:val="StyleUnderline"/>
          <w:highlight w:val="cyan"/>
        </w:rPr>
        <w:t xml:space="preserve">the Navy performs such </w:t>
      </w:r>
      <w:r w:rsidRPr="00714343">
        <w:rPr>
          <w:rStyle w:val="Emphasis"/>
          <w:highlight w:val="cyan"/>
        </w:rPr>
        <w:t>vital tasks</w:t>
      </w:r>
      <w:r w:rsidRPr="00714343">
        <w:rPr>
          <w:rStyle w:val="StyleUnderline"/>
          <w:highlight w:val="cyan"/>
        </w:rPr>
        <w:t xml:space="preserve"> as</w:t>
      </w:r>
      <w:r w:rsidRPr="00176F7F">
        <w:rPr>
          <w:rStyle w:val="StyleUnderline"/>
        </w:rPr>
        <w:t xml:space="preserve"> </w:t>
      </w:r>
      <w:r w:rsidRPr="00176F7F">
        <w:rPr>
          <w:rStyle w:val="Emphasis"/>
        </w:rPr>
        <w:t xml:space="preserve">strategic </w:t>
      </w:r>
      <w:r w:rsidRPr="00714343">
        <w:rPr>
          <w:rStyle w:val="Emphasis"/>
          <w:highlight w:val="cyan"/>
        </w:rPr>
        <w:t>nuclear deterrence</w:t>
      </w:r>
      <w:r w:rsidRPr="00714343">
        <w:rPr>
          <w:rStyle w:val="StyleUnderline"/>
          <w:highlight w:val="cyan"/>
        </w:rPr>
        <w:t xml:space="preserve">, </w:t>
      </w:r>
      <w:r w:rsidRPr="00714343">
        <w:rPr>
          <w:rStyle w:val="Emphasis"/>
          <w:highlight w:val="cyan"/>
        </w:rPr>
        <w:t>b</w:t>
      </w:r>
      <w:r w:rsidRPr="00176F7F">
        <w:rPr>
          <w:rStyle w:val="Emphasis"/>
        </w:rPr>
        <w:t xml:space="preserve">allistic </w:t>
      </w:r>
      <w:r w:rsidRPr="00714343">
        <w:rPr>
          <w:rStyle w:val="Emphasis"/>
          <w:highlight w:val="cyan"/>
        </w:rPr>
        <w:t>m</w:t>
      </w:r>
      <w:r w:rsidRPr="00176F7F">
        <w:rPr>
          <w:rStyle w:val="Emphasis"/>
        </w:rPr>
        <w:t xml:space="preserve">issile </w:t>
      </w:r>
      <w:r w:rsidRPr="00714343">
        <w:rPr>
          <w:rStyle w:val="Emphasis"/>
          <w:highlight w:val="cyan"/>
        </w:rPr>
        <w:t>d</w:t>
      </w:r>
      <w:r w:rsidRPr="00176F7F">
        <w:rPr>
          <w:rStyle w:val="Emphasis"/>
        </w:rPr>
        <w:t>efense,</w:t>
      </w:r>
      <w:r w:rsidRPr="00176F7F">
        <w:rPr>
          <w:rStyle w:val="StyleUnderline"/>
        </w:rPr>
        <w:t xml:space="preserve"> </w:t>
      </w:r>
      <w:r w:rsidRPr="00176F7F">
        <w:rPr>
          <w:rStyle w:val="Emphasis"/>
        </w:rPr>
        <w:t>humanitarian</w:t>
      </w:r>
      <w:r w:rsidRPr="00176F7F">
        <w:rPr>
          <w:rStyle w:val="StyleUnderline"/>
        </w:rPr>
        <w:t xml:space="preserve"> and </w:t>
      </w:r>
      <w:r w:rsidRPr="00714343">
        <w:rPr>
          <w:rStyle w:val="Emphasis"/>
          <w:highlight w:val="cyan"/>
        </w:rPr>
        <w:t>disaster relief</w:t>
      </w:r>
      <w:r w:rsidRPr="00176F7F">
        <w:rPr>
          <w:rStyle w:val="Emphasis"/>
        </w:rPr>
        <w:t xml:space="preserve"> operations</w:t>
      </w:r>
      <w:r w:rsidRPr="00176F7F">
        <w:rPr>
          <w:rStyle w:val="StyleUnderline"/>
        </w:rPr>
        <w:t xml:space="preserve">, </w:t>
      </w:r>
      <w:r w:rsidRPr="00714343">
        <w:rPr>
          <w:rStyle w:val="Emphasis"/>
          <w:highlight w:val="cyan"/>
        </w:rPr>
        <w:t>patrol</w:t>
      </w:r>
      <w:r w:rsidRPr="00714343">
        <w:rPr>
          <w:rStyle w:val="StyleUnderline"/>
          <w:highlight w:val="cyan"/>
        </w:rPr>
        <w:t xml:space="preserve"> of </w:t>
      </w:r>
      <w:r w:rsidRPr="005E00B4">
        <w:rPr>
          <w:rStyle w:val="Emphasis"/>
        </w:rPr>
        <w:t xml:space="preserve">critical sea </w:t>
      </w:r>
      <w:r w:rsidRPr="00714343">
        <w:rPr>
          <w:rStyle w:val="Emphasis"/>
          <w:highlight w:val="cyan"/>
        </w:rPr>
        <w:t>lines of</w:t>
      </w:r>
      <w:r w:rsidRPr="00714343">
        <w:rPr>
          <w:sz w:val="16"/>
        </w:rPr>
        <w:t xml:space="preserve"> communications and </w:t>
      </w:r>
      <w:r w:rsidRPr="00714343">
        <w:rPr>
          <w:rStyle w:val="Emphasis"/>
          <w:highlight w:val="cyan"/>
        </w:rPr>
        <w:t>trade</w:t>
      </w:r>
      <w:r w:rsidRPr="00714343">
        <w:rPr>
          <w:sz w:val="16"/>
        </w:rPr>
        <w:t xml:space="preserve">, freedom of navigation demonstrations, </w:t>
      </w:r>
      <w:r w:rsidRPr="00714343">
        <w:rPr>
          <w:rStyle w:val="StyleUnderline"/>
          <w:highlight w:val="cyan"/>
        </w:rPr>
        <w:t>and</w:t>
      </w:r>
      <w:r w:rsidRPr="00714343">
        <w:rPr>
          <w:sz w:val="16"/>
        </w:rPr>
        <w:t xml:space="preserve"> strike and indirect </w:t>
      </w:r>
      <w:r w:rsidRPr="00714343">
        <w:rPr>
          <w:rStyle w:val="Emphasis"/>
          <w:highlight w:val="cyan"/>
        </w:rPr>
        <w:t>fire support</w:t>
      </w:r>
      <w:r w:rsidRPr="00714343">
        <w:rPr>
          <w:sz w:val="16"/>
        </w:rPr>
        <w:t xml:space="preserve"> for littoral and land operations wherever necessary. The Navy has boiled down these different tasks into five functions, essential components of the joint force: all domain access, deterrence, sea control, power projection, and maritime security.12 Peter Swartz states a similar idea in a more colorful way, </w:t>
      </w:r>
      <w:r>
        <w:rPr>
          <w:sz w:val="16"/>
        </w:rPr>
        <w:t>“</w:t>
      </w:r>
      <w:r w:rsidRPr="00714343">
        <w:rPr>
          <w:sz w:val="16"/>
        </w:rPr>
        <w:t xml:space="preserve">the U.S. Navy is a </w:t>
      </w:r>
      <w:r>
        <w:rPr>
          <w:sz w:val="16"/>
        </w:rPr>
        <w:t>‘</w:t>
      </w:r>
      <w:r w:rsidRPr="00714343">
        <w:rPr>
          <w:sz w:val="16"/>
        </w:rPr>
        <w:t>full-service Navy.</w:t>
      </w:r>
      <w:r>
        <w:rPr>
          <w:sz w:val="16"/>
        </w:rPr>
        <w:t>’”</w:t>
      </w:r>
      <w:r w:rsidRPr="00714343">
        <w:rPr>
          <w:sz w:val="16"/>
        </w:rPr>
        <w:t xml:space="preserve">13 The Navy has also contributed to the construction of a network of global maritime relationships with allied and partner navies around the world, which has made a significant contribution to the U.S. national interest as well as global security and stability. Today, </w:t>
      </w:r>
      <w:r w:rsidRPr="00176F7F">
        <w:rPr>
          <w:rStyle w:val="StyleUnderline"/>
        </w:rPr>
        <w:t>the world</w:t>
      </w:r>
      <w:r>
        <w:rPr>
          <w:rStyle w:val="StyleUnderline"/>
        </w:rPr>
        <w:t>’</w:t>
      </w:r>
      <w:r w:rsidRPr="00176F7F">
        <w:rPr>
          <w:rStyle w:val="StyleUnderline"/>
        </w:rPr>
        <w:t xml:space="preserve">s navies </w:t>
      </w:r>
      <w:r w:rsidRPr="00176F7F">
        <w:rPr>
          <w:rStyle w:val="Emphasis"/>
        </w:rPr>
        <w:t>cooperatively police</w:t>
      </w:r>
      <w:r w:rsidRPr="00176F7F">
        <w:rPr>
          <w:rStyle w:val="StyleUnderline"/>
        </w:rPr>
        <w:t xml:space="preserve"> </w:t>
      </w:r>
      <w:r w:rsidRPr="00714343">
        <w:rPr>
          <w:rStyle w:val="StyleUnderline"/>
          <w:highlight w:val="cyan"/>
        </w:rPr>
        <w:t xml:space="preserve">the </w:t>
      </w:r>
      <w:r w:rsidRPr="00714343">
        <w:rPr>
          <w:rStyle w:val="StyleUnderline"/>
        </w:rPr>
        <w:t>world</w:t>
      </w:r>
      <w:r>
        <w:rPr>
          <w:rStyle w:val="StyleUnderline"/>
        </w:rPr>
        <w:t>’</w:t>
      </w:r>
      <w:r w:rsidRPr="00714343">
        <w:rPr>
          <w:rStyle w:val="StyleUnderline"/>
        </w:rPr>
        <w:t xml:space="preserve">s </w:t>
      </w:r>
      <w:r w:rsidRPr="00714343">
        <w:rPr>
          <w:rStyle w:val="StyleUnderline"/>
          <w:highlight w:val="cyan"/>
        </w:rPr>
        <w:t>oceans</w:t>
      </w:r>
      <w:r>
        <w:rPr>
          <w:rStyle w:val="StyleUnderline"/>
        </w:rPr>
        <w:t>—</w:t>
      </w:r>
      <w:r w:rsidRPr="00176F7F">
        <w:rPr>
          <w:rStyle w:val="StyleUnderline"/>
        </w:rPr>
        <w:t xml:space="preserve">a domain that </w:t>
      </w:r>
      <w:r w:rsidRPr="00714343">
        <w:rPr>
          <w:rStyle w:val="StyleUnderline"/>
          <w:highlight w:val="cyan"/>
        </w:rPr>
        <w:t>is</w:t>
      </w:r>
      <w:r w:rsidRPr="00176F7F">
        <w:rPr>
          <w:rStyle w:val="StyleUnderline"/>
        </w:rPr>
        <w:t xml:space="preserve"> today </w:t>
      </w:r>
      <w:r w:rsidRPr="00714343">
        <w:rPr>
          <w:rStyle w:val="StyleUnderline"/>
          <w:highlight w:val="cyan"/>
        </w:rPr>
        <w:t xml:space="preserve">almost </w:t>
      </w:r>
      <w:r w:rsidRPr="00714343">
        <w:rPr>
          <w:rStyle w:val="Emphasis"/>
          <w:highlight w:val="cyan"/>
        </w:rPr>
        <w:t xml:space="preserve">completely free </w:t>
      </w:r>
      <w:r w:rsidRPr="00714343">
        <w:rPr>
          <w:rStyle w:val="StyleUnderline"/>
          <w:highlight w:val="cyan"/>
        </w:rPr>
        <w:t>of</w:t>
      </w:r>
      <w:r w:rsidRPr="00176F7F">
        <w:rPr>
          <w:rStyle w:val="StyleUnderline"/>
        </w:rPr>
        <w:t xml:space="preserve"> </w:t>
      </w:r>
      <w:r w:rsidRPr="00176F7F">
        <w:rPr>
          <w:rStyle w:val="Emphasis"/>
        </w:rPr>
        <w:t xml:space="preserve">sustained </w:t>
      </w:r>
      <w:r w:rsidRPr="00714343">
        <w:rPr>
          <w:rStyle w:val="Emphasis"/>
          <w:highlight w:val="cyan"/>
        </w:rPr>
        <w:t>political</w:t>
      </w:r>
      <w:r w:rsidRPr="00714343">
        <w:rPr>
          <w:rStyle w:val="StyleUnderline"/>
          <w:highlight w:val="cyan"/>
        </w:rPr>
        <w:t xml:space="preserve"> </w:t>
      </w:r>
      <w:r w:rsidRPr="00714343">
        <w:rPr>
          <w:rStyle w:val="Emphasis"/>
          <w:highlight w:val="cyan"/>
        </w:rPr>
        <w:t>violence</w:t>
      </w:r>
      <w:r w:rsidRPr="00714343">
        <w:rPr>
          <w:sz w:val="16"/>
        </w:rPr>
        <w:t xml:space="preserve">. The systemic breakdown of order within states bordering the littorals has thus far not manifested itself at sea on a wide scale. </w:t>
      </w:r>
      <w:r w:rsidRPr="00176F7F">
        <w:rPr>
          <w:rStyle w:val="StyleUnderline"/>
        </w:rPr>
        <w:t xml:space="preserve">The U.S. Navy deserves </w:t>
      </w:r>
      <w:r w:rsidRPr="00176F7F">
        <w:rPr>
          <w:rStyle w:val="Emphasis"/>
        </w:rPr>
        <w:t>significant credit for this achievement</w:t>
      </w:r>
      <w:r w:rsidRPr="00176F7F">
        <w:rPr>
          <w:rStyle w:val="StyleUnderline"/>
        </w:rPr>
        <w:t xml:space="preserve"> through the </w:t>
      </w:r>
      <w:r w:rsidRPr="00176F7F">
        <w:rPr>
          <w:rStyle w:val="Emphasis"/>
        </w:rPr>
        <w:t>formal</w:t>
      </w:r>
      <w:r w:rsidRPr="00176F7F">
        <w:rPr>
          <w:rStyle w:val="StyleUnderline"/>
        </w:rPr>
        <w:t xml:space="preserve"> and </w:t>
      </w:r>
      <w:r w:rsidRPr="00176F7F">
        <w:rPr>
          <w:rStyle w:val="Emphasis"/>
        </w:rPr>
        <w:t>informal maritime cooperation structures</w:t>
      </w:r>
      <w:r w:rsidRPr="00714343">
        <w:rPr>
          <w:sz w:val="16"/>
        </w:rPr>
        <w:t xml:space="preserve"> it has developed in locales ranging from the Bab el Mandab to the Straits of Malacca to the Gulf of Guinea to the Strait of Hormuz. Furthermore, the Navy has been instrumental in developing and supporting the wide array of anti-piracy and smuggling task forces off the Horn of Africa and Somalia. Without any doubt, </w:t>
      </w:r>
      <w:r w:rsidRPr="00714343">
        <w:rPr>
          <w:rStyle w:val="StyleUnderline"/>
          <w:highlight w:val="cyan"/>
        </w:rPr>
        <w:t>the</w:t>
      </w:r>
      <w:r w:rsidRPr="00176F7F">
        <w:rPr>
          <w:rStyle w:val="StyleUnderline"/>
        </w:rPr>
        <w:t xml:space="preserve"> U.S. </w:t>
      </w:r>
      <w:r w:rsidRPr="00714343">
        <w:rPr>
          <w:rStyle w:val="StyleUnderline"/>
          <w:highlight w:val="cyan"/>
        </w:rPr>
        <w:t xml:space="preserve">Navy is the </w:t>
      </w:r>
      <w:r w:rsidRPr="00714343">
        <w:rPr>
          <w:rStyle w:val="Emphasis"/>
          <w:highlight w:val="cyan"/>
        </w:rPr>
        <w:t>glue</w:t>
      </w:r>
      <w:r w:rsidRPr="00714343">
        <w:rPr>
          <w:rStyle w:val="StyleUnderline"/>
          <w:highlight w:val="cyan"/>
        </w:rPr>
        <w:t xml:space="preserve"> for</w:t>
      </w:r>
      <w:r w:rsidRPr="00714343">
        <w:rPr>
          <w:sz w:val="16"/>
        </w:rPr>
        <w:t xml:space="preserve"> this vast and unprecedented system of </w:t>
      </w:r>
      <w:r w:rsidRPr="00714343">
        <w:rPr>
          <w:rStyle w:val="Emphasis"/>
          <w:highlight w:val="cyan"/>
        </w:rPr>
        <w:t xml:space="preserve">global </w:t>
      </w:r>
      <w:r w:rsidRPr="002E5E67">
        <w:rPr>
          <w:rStyle w:val="Emphasis"/>
        </w:rPr>
        <w:t xml:space="preserve">maritime </w:t>
      </w:r>
      <w:r w:rsidRPr="00714343">
        <w:rPr>
          <w:rStyle w:val="Emphasis"/>
          <w:highlight w:val="cyan"/>
        </w:rPr>
        <w:t>security.</w:t>
      </w:r>
    </w:p>
    <w:p w14:paraId="594A4467" w14:textId="77777777" w:rsidR="000162A5" w:rsidRPr="00714343" w:rsidRDefault="000162A5" w:rsidP="000162A5">
      <w:pPr>
        <w:rPr>
          <w:sz w:val="16"/>
        </w:rPr>
      </w:pPr>
      <w:r w:rsidRPr="00714343">
        <w:rPr>
          <w:sz w:val="16"/>
        </w:rPr>
        <w:t>So far in the post-World War II era, no developed state has deemed it in their interests to disrupt the world</w:t>
      </w:r>
      <w:r>
        <w:rPr>
          <w:sz w:val="16"/>
        </w:rPr>
        <w:t>’</w:t>
      </w:r>
      <w:r w:rsidRPr="00714343">
        <w:rPr>
          <w:sz w:val="16"/>
        </w:rPr>
        <w:t xml:space="preserve">s ocean waterways and trade routes. </w:t>
      </w:r>
      <w:r w:rsidRPr="00714343">
        <w:rPr>
          <w:rStyle w:val="StyleUnderline"/>
          <w:highlight w:val="cyan"/>
        </w:rPr>
        <w:t xml:space="preserve">The </w:t>
      </w:r>
      <w:r w:rsidRPr="00714343">
        <w:rPr>
          <w:rStyle w:val="Emphasis"/>
          <w:highlight w:val="cyan"/>
        </w:rPr>
        <w:t>free movement of goods</w:t>
      </w:r>
      <w:r w:rsidRPr="0062284C">
        <w:rPr>
          <w:rStyle w:val="StyleUnderline"/>
        </w:rPr>
        <w:t xml:space="preserve"> and </w:t>
      </w:r>
      <w:r w:rsidRPr="0062284C">
        <w:rPr>
          <w:rStyle w:val="Emphasis"/>
        </w:rPr>
        <w:t>services</w:t>
      </w:r>
      <w:r w:rsidRPr="0062284C">
        <w:rPr>
          <w:rStyle w:val="StyleUnderline"/>
        </w:rPr>
        <w:t xml:space="preserve"> </w:t>
      </w:r>
      <w:r w:rsidRPr="005E00B4">
        <w:rPr>
          <w:rStyle w:val="StyleUnderline"/>
        </w:rPr>
        <w:t>on the world</w:t>
      </w:r>
      <w:r>
        <w:rPr>
          <w:rStyle w:val="StyleUnderline"/>
        </w:rPr>
        <w:t>’</w:t>
      </w:r>
      <w:r w:rsidRPr="005E00B4">
        <w:rPr>
          <w:rStyle w:val="StyleUnderline"/>
        </w:rPr>
        <w:t xml:space="preserve">s oceans </w:t>
      </w:r>
      <w:r w:rsidRPr="00714343">
        <w:rPr>
          <w:rStyle w:val="StyleUnderline"/>
          <w:highlight w:val="cyan"/>
        </w:rPr>
        <w:t xml:space="preserve">is the </w:t>
      </w:r>
      <w:r w:rsidRPr="00714343">
        <w:rPr>
          <w:rStyle w:val="Emphasis"/>
          <w:highlight w:val="cyan"/>
        </w:rPr>
        <w:t xml:space="preserve">lifeblood of the </w:t>
      </w:r>
      <w:r w:rsidRPr="005E00B4">
        <w:rPr>
          <w:rStyle w:val="Emphasis"/>
        </w:rPr>
        <w:t xml:space="preserve">global </w:t>
      </w:r>
      <w:r w:rsidRPr="00714343">
        <w:rPr>
          <w:rStyle w:val="Emphasis"/>
          <w:highlight w:val="cyan"/>
        </w:rPr>
        <w:t>economy</w:t>
      </w:r>
      <w:r w:rsidRPr="00714343">
        <w:rPr>
          <w:sz w:val="16"/>
        </w:rPr>
        <w:t xml:space="preserve"> and </w:t>
      </w:r>
      <w:r w:rsidRPr="005E00B4">
        <w:rPr>
          <w:rStyle w:val="StyleUnderline"/>
        </w:rPr>
        <w:t xml:space="preserve">is </w:t>
      </w:r>
      <w:r w:rsidRPr="005E00B4">
        <w:rPr>
          <w:rStyle w:val="Emphasis"/>
        </w:rPr>
        <w:t>essential</w:t>
      </w:r>
      <w:r w:rsidRPr="0062284C">
        <w:rPr>
          <w:rStyle w:val="StyleUnderline"/>
        </w:rPr>
        <w:t xml:space="preserve"> to the </w:t>
      </w:r>
      <w:r w:rsidRPr="0062284C">
        <w:rPr>
          <w:rStyle w:val="Emphasis"/>
        </w:rPr>
        <w:t>prosperity of</w:t>
      </w:r>
      <w:r w:rsidRPr="00714343">
        <w:rPr>
          <w:sz w:val="16"/>
        </w:rPr>
        <w:t xml:space="preserve"> the </w:t>
      </w:r>
      <w:r w:rsidRPr="0062284C">
        <w:rPr>
          <w:rStyle w:val="Emphasis"/>
        </w:rPr>
        <w:t>states</w:t>
      </w:r>
      <w:r w:rsidRPr="00714343">
        <w:rPr>
          <w:sz w:val="16"/>
        </w:rPr>
        <w:t xml:space="preserve"> that participate in it. </w:t>
      </w:r>
      <w:r w:rsidRPr="00714343">
        <w:rPr>
          <w:rStyle w:val="StyleUnderline"/>
          <w:highlight w:val="cyan"/>
        </w:rPr>
        <w:t xml:space="preserve">Over </w:t>
      </w:r>
      <w:r w:rsidRPr="00714343">
        <w:rPr>
          <w:rStyle w:val="Emphasis"/>
          <w:highlight w:val="cyan"/>
        </w:rPr>
        <w:t>90 percent of</w:t>
      </w:r>
      <w:r w:rsidRPr="0062284C">
        <w:rPr>
          <w:rStyle w:val="Emphasis"/>
        </w:rPr>
        <w:t xml:space="preserve"> global </w:t>
      </w:r>
      <w:r w:rsidRPr="00714343">
        <w:rPr>
          <w:rStyle w:val="Emphasis"/>
          <w:highlight w:val="cyan"/>
        </w:rPr>
        <w:t>trade</w:t>
      </w:r>
      <w:r w:rsidRPr="00714343">
        <w:rPr>
          <w:rStyle w:val="StyleUnderline"/>
          <w:highlight w:val="cyan"/>
        </w:rPr>
        <w:t xml:space="preserve"> moves across the world</w:t>
      </w:r>
      <w:r>
        <w:rPr>
          <w:rStyle w:val="StyleUnderline"/>
          <w:highlight w:val="cyan"/>
        </w:rPr>
        <w:t>’</w:t>
      </w:r>
      <w:r w:rsidRPr="00714343">
        <w:rPr>
          <w:rStyle w:val="StyleUnderline"/>
          <w:highlight w:val="cyan"/>
        </w:rPr>
        <w:t>s oceans</w:t>
      </w:r>
      <w:r w:rsidRPr="00714343">
        <w:rPr>
          <w:sz w:val="16"/>
        </w:rPr>
        <w:t xml:space="preserve">, </w:t>
      </w:r>
      <w:r w:rsidRPr="00714343">
        <w:rPr>
          <w:rStyle w:val="StyleUnderline"/>
          <w:highlight w:val="cyan"/>
        </w:rPr>
        <w:t xml:space="preserve">and it is unlikely that </w:t>
      </w:r>
      <w:r w:rsidRPr="00714343">
        <w:rPr>
          <w:rStyle w:val="Emphasis"/>
          <w:highlight w:val="cyan"/>
        </w:rPr>
        <w:t>any other transportation medium</w:t>
      </w:r>
      <w:r w:rsidRPr="00714343">
        <w:rPr>
          <w:rStyle w:val="StyleUnderline"/>
          <w:highlight w:val="cyan"/>
        </w:rPr>
        <w:t xml:space="preserve"> will</w:t>
      </w:r>
      <w:r w:rsidRPr="0062284C">
        <w:rPr>
          <w:rStyle w:val="StyleUnderline"/>
        </w:rPr>
        <w:t xml:space="preserve"> </w:t>
      </w:r>
      <w:r w:rsidRPr="0062284C">
        <w:rPr>
          <w:rStyle w:val="Emphasis"/>
        </w:rPr>
        <w:t>emerge</w:t>
      </w:r>
      <w:r w:rsidRPr="0062284C">
        <w:rPr>
          <w:rStyle w:val="StyleUnderline"/>
        </w:rPr>
        <w:t xml:space="preserve"> to </w:t>
      </w:r>
      <w:r w:rsidRPr="00714343">
        <w:rPr>
          <w:rStyle w:val="StyleUnderline"/>
          <w:highlight w:val="cyan"/>
        </w:rPr>
        <w:t>replace ocean-going trade</w:t>
      </w:r>
      <w:r w:rsidRPr="00714343">
        <w:rPr>
          <w:sz w:val="16"/>
        </w:rPr>
        <w:t xml:space="preserve">. In the post-World War II era, developed states have faced a basic contradiction: disrupting global trade at sea would threaten their own survival. </w:t>
      </w:r>
      <w:r w:rsidRPr="0062284C">
        <w:rPr>
          <w:rStyle w:val="StyleUnderline"/>
        </w:rPr>
        <w:t xml:space="preserve">The benefits of the </w:t>
      </w:r>
      <w:r w:rsidRPr="0062284C">
        <w:rPr>
          <w:rStyle w:val="Emphasis"/>
        </w:rPr>
        <w:t>orderly and peaceful functioning</w:t>
      </w:r>
      <w:r w:rsidRPr="0062284C">
        <w:rPr>
          <w:rStyle w:val="StyleUnderline"/>
        </w:rPr>
        <w:t xml:space="preserve"> of global markets </w:t>
      </w:r>
      <w:r w:rsidRPr="0062284C">
        <w:rPr>
          <w:rStyle w:val="Emphasis"/>
        </w:rPr>
        <w:t>far outweigh</w:t>
      </w:r>
      <w:r w:rsidRPr="0062284C">
        <w:rPr>
          <w:rStyle w:val="StyleUnderline"/>
        </w:rPr>
        <w:t xml:space="preserve"> the costs entailed in disrupting those markets</w:t>
      </w:r>
      <w:r w:rsidRPr="00714343">
        <w:rPr>
          <w:sz w:val="16"/>
        </w:rPr>
        <w:t>. The greatest threat to the peaceful functioning of the world</w:t>
      </w:r>
      <w:r>
        <w:rPr>
          <w:sz w:val="16"/>
        </w:rPr>
        <w:t>’</w:t>
      </w:r>
      <w:r w:rsidRPr="00714343">
        <w:rPr>
          <w:sz w:val="16"/>
        </w:rPr>
        <w:t>s seaborne trade system would come from a developed state</w:t>
      </w:r>
      <w:r>
        <w:rPr>
          <w:sz w:val="16"/>
        </w:rPr>
        <w:t>’</w:t>
      </w:r>
      <w:r w:rsidRPr="00714343">
        <w:rPr>
          <w:sz w:val="16"/>
        </w:rPr>
        <w:t>s belief that the benefits of defection from this system outweighed the benefits of continued cooperation; the historical example of Japan in 1941 presents one possible outcome if a state came to believe that military intervention was necessary to preserve its access to markets and resources because of great power tension and conflict.14 Nevertheless, the current movements seeking to rebalance exposure to the forces of globalization are unlikely to fundamentally restructure these trade flows. Whilst Britain may have voted to leave the European Union, it evinces no interest in withdrawing from global commerce and adopting autarkic economic policies. Indeed, the most impassioned issue in this nativist trend centers on the challenges of immigration, with only minor implications for the importance of the maritime sphere.</w:t>
      </w:r>
    </w:p>
    <w:p w14:paraId="112F0AF9" w14:textId="77777777" w:rsidR="000162A5" w:rsidRPr="0062284C" w:rsidRDefault="000162A5" w:rsidP="000162A5">
      <w:pPr>
        <w:rPr>
          <w:rStyle w:val="StyleUnderline"/>
        </w:rPr>
      </w:pPr>
      <w:r w:rsidRPr="00714343">
        <w:rPr>
          <w:sz w:val="16"/>
        </w:rPr>
        <w:t xml:space="preserve">Connected to this basic calculus is the difficulty that any state actor would face in disrupting this vast global system. Nevertheless, </w:t>
      </w:r>
      <w:r w:rsidRPr="0062284C">
        <w:rPr>
          <w:rStyle w:val="StyleUnderline"/>
        </w:rPr>
        <w:t>there are</w:t>
      </w:r>
      <w:r w:rsidRPr="00714343">
        <w:rPr>
          <w:sz w:val="16"/>
        </w:rPr>
        <w:t xml:space="preserve"> a few </w:t>
      </w:r>
      <w:r w:rsidRPr="00714343">
        <w:rPr>
          <w:rStyle w:val="Emphasis"/>
          <w:highlight w:val="cyan"/>
        </w:rPr>
        <w:t>critical chokepoints</w:t>
      </w:r>
      <w:r w:rsidRPr="00714343">
        <w:rPr>
          <w:sz w:val="16"/>
        </w:rPr>
        <w:t xml:space="preserve"> (e.g., Bab el Mandab, Strait of Hormuz, Straits of Malacca) </w:t>
      </w:r>
      <w:r w:rsidRPr="00714343">
        <w:rPr>
          <w:rStyle w:val="StyleUnderline"/>
          <w:highlight w:val="cyan"/>
        </w:rPr>
        <w:t xml:space="preserve">and </w:t>
      </w:r>
      <w:r w:rsidRPr="00714343">
        <w:rPr>
          <w:rStyle w:val="Emphasis"/>
          <w:highlight w:val="cyan"/>
        </w:rPr>
        <w:t>economically vital nodes</w:t>
      </w:r>
      <w:r w:rsidRPr="00714343">
        <w:rPr>
          <w:sz w:val="16"/>
        </w:rPr>
        <w:t xml:space="preserve"> (e.g., the Ras Tanura oil export complex as well as crucial container transit ports such as Shanghai, Hong Kong, Dubai, etc.) </w:t>
      </w:r>
      <w:r w:rsidRPr="0062284C">
        <w:rPr>
          <w:rStyle w:val="StyleUnderline"/>
        </w:rPr>
        <w:t xml:space="preserve">where sustained disruption </w:t>
      </w:r>
      <w:r w:rsidRPr="00714343">
        <w:rPr>
          <w:rStyle w:val="StyleUnderline"/>
          <w:highlight w:val="cyan"/>
        </w:rPr>
        <w:t xml:space="preserve">would produce </w:t>
      </w:r>
      <w:r w:rsidRPr="00714343">
        <w:rPr>
          <w:rStyle w:val="Emphasis"/>
          <w:highlight w:val="cyan"/>
        </w:rPr>
        <w:t>significant shocks</w:t>
      </w:r>
      <w:r w:rsidRPr="00714343">
        <w:rPr>
          <w:rStyle w:val="StyleUnderline"/>
          <w:highlight w:val="cyan"/>
        </w:rPr>
        <w:t xml:space="preserve"> to the</w:t>
      </w:r>
      <w:r w:rsidRPr="0062284C">
        <w:rPr>
          <w:rStyle w:val="StyleUnderline"/>
        </w:rPr>
        <w:t xml:space="preserve"> </w:t>
      </w:r>
      <w:r w:rsidRPr="0062284C">
        <w:rPr>
          <w:rStyle w:val="Emphasis"/>
        </w:rPr>
        <w:t xml:space="preserve">global </w:t>
      </w:r>
      <w:r w:rsidRPr="00714343">
        <w:rPr>
          <w:rStyle w:val="Emphasis"/>
          <w:highlight w:val="cyan"/>
        </w:rPr>
        <w:t>economy</w:t>
      </w:r>
      <w:r w:rsidRPr="0062284C">
        <w:rPr>
          <w:rStyle w:val="StyleUnderline"/>
        </w:rPr>
        <w:t>.</w:t>
      </w:r>
      <w:r w:rsidRPr="00714343">
        <w:rPr>
          <w:sz w:val="16"/>
        </w:rPr>
        <w:t xml:space="preserve"> Only the U.S. Navy is capable of producing this type of disruption because it has the force structure to intervene in the world</w:t>
      </w:r>
      <w:r>
        <w:rPr>
          <w:sz w:val="16"/>
        </w:rPr>
        <w:t>’</w:t>
      </w:r>
      <w:r w:rsidRPr="00714343">
        <w:rPr>
          <w:sz w:val="16"/>
        </w:rPr>
        <w:t xml:space="preserve">s trading system on a systemic basis. It would be unthinkable, however, for the United States to use its Navy in this way. </w:t>
      </w:r>
      <w:r w:rsidRPr="0062284C">
        <w:rPr>
          <w:rStyle w:val="Emphasis"/>
        </w:rPr>
        <w:t>No state</w:t>
      </w:r>
      <w:r w:rsidRPr="0062284C">
        <w:rPr>
          <w:rStyle w:val="StyleUnderline"/>
        </w:rPr>
        <w:t xml:space="preserve"> in the international system has been more committed to the </w:t>
      </w:r>
      <w:r w:rsidRPr="0062284C">
        <w:rPr>
          <w:rStyle w:val="Emphasis"/>
        </w:rPr>
        <w:t>orderly</w:t>
      </w:r>
      <w:r w:rsidRPr="0062284C">
        <w:rPr>
          <w:rStyle w:val="StyleUnderline"/>
        </w:rPr>
        <w:t xml:space="preserve"> and </w:t>
      </w:r>
      <w:r w:rsidRPr="0062284C">
        <w:rPr>
          <w:rStyle w:val="Emphasis"/>
        </w:rPr>
        <w:t>functioning of global markets</w:t>
      </w:r>
      <w:r w:rsidRPr="0062284C">
        <w:rPr>
          <w:rStyle w:val="StyleUnderline"/>
        </w:rPr>
        <w:t xml:space="preserve"> than the United States</w:t>
      </w:r>
      <w:r w:rsidRPr="00714343">
        <w:rPr>
          <w:sz w:val="16"/>
        </w:rPr>
        <w:t xml:space="preserve">. Indeed, </w:t>
      </w:r>
      <w:r w:rsidRPr="0062284C">
        <w:rPr>
          <w:rStyle w:val="StyleUnderline"/>
        </w:rPr>
        <w:t xml:space="preserve">a </w:t>
      </w:r>
      <w:r w:rsidRPr="0062284C">
        <w:rPr>
          <w:rStyle w:val="Emphasis"/>
        </w:rPr>
        <w:t>principal purpose of the U.S. Navy</w:t>
      </w:r>
      <w:r w:rsidRPr="0062284C">
        <w:rPr>
          <w:rStyle w:val="StyleUnderline"/>
        </w:rPr>
        <w:t xml:space="preserve"> has been to preserve the </w:t>
      </w:r>
      <w:r w:rsidRPr="0062284C">
        <w:rPr>
          <w:rStyle w:val="Emphasis"/>
        </w:rPr>
        <w:t>orderly functioning</w:t>
      </w:r>
      <w:r w:rsidRPr="0062284C">
        <w:rPr>
          <w:rStyle w:val="StyleUnderline"/>
        </w:rPr>
        <w:t xml:space="preserve"> of global markets.</w:t>
      </w:r>
    </w:p>
    <w:p w14:paraId="54C4A6FB" w14:textId="77777777" w:rsidR="000162A5" w:rsidRPr="00714343" w:rsidRDefault="000162A5" w:rsidP="000162A5">
      <w:pPr>
        <w:rPr>
          <w:sz w:val="16"/>
        </w:rPr>
      </w:pPr>
      <w:r w:rsidRPr="00714343">
        <w:rPr>
          <w:rStyle w:val="StyleUnderline"/>
        </w:rPr>
        <w:t>Following</w:t>
      </w:r>
      <w:r w:rsidRPr="00714343">
        <w:rPr>
          <w:sz w:val="16"/>
        </w:rPr>
        <w:t xml:space="preserve"> the </w:t>
      </w:r>
      <w:r w:rsidRPr="0062284C">
        <w:rPr>
          <w:rStyle w:val="Emphasis"/>
        </w:rPr>
        <w:t>9/11</w:t>
      </w:r>
      <w:r w:rsidRPr="00714343">
        <w:rPr>
          <w:sz w:val="16"/>
        </w:rPr>
        <w:t xml:space="preserve"> attacks, </w:t>
      </w:r>
      <w:r w:rsidRPr="00714343">
        <w:rPr>
          <w:rStyle w:val="StyleUnderline"/>
          <w:highlight w:val="cyan"/>
        </w:rPr>
        <w:t>the</w:t>
      </w:r>
      <w:r w:rsidRPr="0062284C">
        <w:rPr>
          <w:rStyle w:val="StyleUnderline"/>
        </w:rPr>
        <w:t xml:space="preserve"> U.S. </w:t>
      </w:r>
      <w:r w:rsidRPr="00714343">
        <w:rPr>
          <w:rStyle w:val="StyleUnderline"/>
          <w:highlight w:val="cyan"/>
        </w:rPr>
        <w:t>Navy provided key support to</w:t>
      </w:r>
      <w:r w:rsidRPr="0062284C">
        <w:rPr>
          <w:rStyle w:val="StyleUnderline"/>
        </w:rPr>
        <w:t xml:space="preserve"> </w:t>
      </w:r>
      <w:r w:rsidRPr="0062284C">
        <w:rPr>
          <w:rStyle w:val="Emphasis"/>
        </w:rPr>
        <w:t>army-commanded campaigns</w:t>
      </w:r>
      <w:r w:rsidRPr="00714343">
        <w:rPr>
          <w:sz w:val="16"/>
        </w:rPr>
        <w:t xml:space="preserve"> </w:t>
      </w:r>
      <w:r w:rsidRPr="00714343">
        <w:rPr>
          <w:rStyle w:val="StyleUnderline"/>
        </w:rPr>
        <w:t xml:space="preserve">of </w:t>
      </w:r>
      <w:r w:rsidRPr="00714343">
        <w:rPr>
          <w:rStyle w:val="Emphasis"/>
          <w:highlight w:val="cyan"/>
        </w:rPr>
        <w:t>irregular wars on land</w:t>
      </w:r>
      <w:r w:rsidRPr="00714343">
        <w:rPr>
          <w:sz w:val="16"/>
        </w:rPr>
        <w:t xml:space="preserve"> that grew out of the invasions of Iraq and Afghanistan. In these wars, </w:t>
      </w:r>
      <w:r w:rsidRPr="00714343">
        <w:rPr>
          <w:rStyle w:val="StyleUnderline"/>
          <w:highlight w:val="cyan"/>
        </w:rPr>
        <w:t>it served its</w:t>
      </w:r>
      <w:r w:rsidRPr="00714343">
        <w:rPr>
          <w:rStyle w:val="StyleUnderline"/>
        </w:rPr>
        <w:t xml:space="preserve"> traditional strategic </w:t>
      </w:r>
      <w:r w:rsidRPr="00714343">
        <w:rPr>
          <w:rStyle w:val="StyleUnderline"/>
          <w:highlight w:val="cyan"/>
        </w:rPr>
        <w:t xml:space="preserve">role of </w:t>
      </w:r>
      <w:r w:rsidRPr="00714343">
        <w:rPr>
          <w:rStyle w:val="Emphasis"/>
          <w:highlight w:val="cyan"/>
        </w:rPr>
        <w:t>instrumentalizing land power</w:t>
      </w:r>
      <w:r w:rsidRPr="00714343">
        <w:rPr>
          <w:sz w:val="16"/>
          <w:highlight w:val="cyan"/>
        </w:rPr>
        <w:t>,</w:t>
      </w:r>
      <w:r w:rsidRPr="00714343">
        <w:rPr>
          <w:sz w:val="16"/>
        </w:rPr>
        <w:t xml:space="preserve"> making it possible keep ground forces in the field via support from the </w:t>
      </w:r>
      <w:r w:rsidRPr="00714343">
        <w:rPr>
          <w:rStyle w:val="StyleUnderline"/>
        </w:rPr>
        <w:t xml:space="preserve">sea. The Navy also directly supported land forces with </w:t>
      </w:r>
      <w:r w:rsidRPr="00714343">
        <w:rPr>
          <w:rStyle w:val="Emphasis"/>
        </w:rPr>
        <w:t>naval aviation</w:t>
      </w:r>
      <w:r w:rsidRPr="00714343">
        <w:rPr>
          <w:sz w:val="16"/>
        </w:rPr>
        <w:t xml:space="preserve"> </w:t>
      </w:r>
      <w:r w:rsidRPr="00714343">
        <w:rPr>
          <w:rStyle w:val="StyleUnderline"/>
        </w:rPr>
        <w:t xml:space="preserve">and other </w:t>
      </w:r>
      <w:r w:rsidRPr="00714343">
        <w:rPr>
          <w:rStyle w:val="Emphasis"/>
        </w:rPr>
        <w:t>strike forces</w:t>
      </w:r>
      <w:r w:rsidRPr="00714343">
        <w:rPr>
          <w:sz w:val="16"/>
        </w:rPr>
        <w:t xml:space="preserve"> along with thousands of naval personnel that served with the land forces as augmentees. Carrier strike groups provided direct tactical support to the land forces on a nearly-continuous basis. Navy strike groups today remain involved in strike operations against the Islamic State of Iraq and Syria (ISIS) and its affiliates across the wider Middle East and Africa.</w:t>
      </w:r>
    </w:p>
    <w:p w14:paraId="1746D1B0" w14:textId="77777777" w:rsidR="000162A5" w:rsidRDefault="000162A5" w:rsidP="000162A5">
      <w:pPr>
        <w:pStyle w:val="Heading3"/>
      </w:pPr>
      <w:r>
        <w:lastRenderedPageBreak/>
        <w:t xml:space="preserve">AT: Heg Lead Inevitable </w:t>
      </w:r>
    </w:p>
    <w:p w14:paraId="12E71300" w14:textId="77777777" w:rsidR="000162A5" w:rsidRPr="009D4B72" w:rsidRDefault="000162A5" w:rsidP="000162A5">
      <w:pPr>
        <w:pStyle w:val="Heading4"/>
        <w:rPr>
          <w:rFonts w:ascii="Cambria" w:hAnsi="Cambria"/>
        </w:rPr>
      </w:pPr>
      <w:r w:rsidRPr="00AE1C13">
        <w:rPr>
          <w:rFonts w:ascii="Cambria" w:hAnsi="Cambria"/>
          <w:u w:val="single"/>
        </w:rPr>
        <w:t>Overwhelming power</w:t>
      </w:r>
      <w:r>
        <w:rPr>
          <w:rFonts w:ascii="Cambria" w:hAnsi="Cambria"/>
        </w:rPr>
        <w:t xml:space="preserve"> is key — uncertainty </w:t>
      </w:r>
      <w:r w:rsidRPr="00AE1C13">
        <w:rPr>
          <w:rFonts w:ascii="Cambria" w:hAnsi="Cambria"/>
          <w:u w:val="single"/>
        </w:rPr>
        <w:t>alone</w:t>
      </w:r>
      <w:r>
        <w:rPr>
          <w:rFonts w:ascii="Cambria" w:hAnsi="Cambria"/>
        </w:rPr>
        <w:t xml:space="preserve"> </w:t>
      </w:r>
      <w:r w:rsidRPr="00986440">
        <w:rPr>
          <w:rFonts w:ascii="Cambria" w:hAnsi="Cambria"/>
        </w:rPr>
        <w:t>emboldens</w:t>
      </w:r>
      <w:r w:rsidRPr="00986440">
        <w:rPr>
          <w:rFonts w:ascii="Cambria" w:hAnsi="Cambria"/>
          <w:u w:val="single"/>
        </w:rPr>
        <w:t xml:space="preserve"> </w:t>
      </w:r>
      <w:r w:rsidRPr="00AE1C13">
        <w:rPr>
          <w:rFonts w:ascii="Cambria" w:hAnsi="Cambria"/>
          <w:u w:val="single"/>
        </w:rPr>
        <w:t>revisionism</w:t>
      </w:r>
      <w:r>
        <w:rPr>
          <w:rFonts w:ascii="Cambria" w:hAnsi="Cambria"/>
        </w:rPr>
        <w:t xml:space="preserve"> and </w:t>
      </w:r>
      <w:r w:rsidRPr="00AE1C13">
        <w:rPr>
          <w:rFonts w:ascii="Cambria" w:hAnsi="Cambria"/>
          <w:u w:val="single"/>
        </w:rPr>
        <w:t>erodes alliances</w:t>
      </w:r>
      <w:r>
        <w:rPr>
          <w:rFonts w:ascii="Cambria" w:hAnsi="Cambria"/>
        </w:rPr>
        <w:t xml:space="preserve">. </w:t>
      </w:r>
    </w:p>
    <w:p w14:paraId="45D0941B" w14:textId="77777777" w:rsidR="000162A5" w:rsidRPr="009D4B72" w:rsidRDefault="000162A5" w:rsidP="000162A5">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The Darkening Horizon; </w:t>
      </w:r>
      <w:r w:rsidRPr="009D4B72">
        <w:rPr>
          <w:rFonts w:ascii="Cambria" w:hAnsi="Cambria"/>
          <w:sz w:val="16"/>
          <w:szCs w:val="16"/>
        </w:rPr>
        <w:t xml:space="preserve">Published by </w:t>
      </w:r>
      <w:r w:rsidRPr="009D4B72">
        <w:rPr>
          <w:rFonts w:ascii="Cambria" w:hAnsi="Cambria"/>
          <w:i/>
          <w:iCs/>
          <w:sz w:val="16"/>
          <w:szCs w:val="16"/>
        </w:rPr>
        <w:t>Yale University Press</w:t>
      </w:r>
      <w:r w:rsidRPr="009D4B72">
        <w:rPr>
          <w:rFonts w:ascii="Cambria" w:hAnsi="Cambria"/>
          <w:sz w:val="16"/>
          <w:szCs w:val="16"/>
        </w:rPr>
        <w:t>; //GrRv)</w:t>
      </w:r>
    </w:p>
    <w:p w14:paraId="6DCEB6FB" w14:textId="77777777" w:rsidR="000162A5" w:rsidRPr="00AE1C13" w:rsidRDefault="000162A5" w:rsidP="000162A5">
      <w:pPr>
        <w:rPr>
          <w:rStyle w:val="Emphasis"/>
        </w:rPr>
      </w:pPr>
      <w:r w:rsidRPr="00AE1C13">
        <w:rPr>
          <w:rFonts w:ascii="Cambria" w:hAnsi="Cambria"/>
          <w:sz w:val="16"/>
        </w:rPr>
        <w:t xml:space="preserve">Concerns about American reliability are not new, of course, and too much U.S. activism can be as discomfiting as too little. But the fact remains that </w:t>
      </w:r>
      <w:r w:rsidRPr="00220E6D">
        <w:rPr>
          <w:rStyle w:val="StyleUnderline"/>
          <w:highlight w:val="cyan"/>
        </w:rPr>
        <w:t>there is</w:t>
      </w:r>
      <w:r w:rsidRPr="00AE1C13">
        <w:rPr>
          <w:rStyle w:val="StyleUnderline"/>
        </w:rPr>
        <w:t xml:space="preserve"> </w:t>
      </w:r>
      <w:r w:rsidRPr="00AE1C13">
        <w:rPr>
          <w:rFonts w:ascii="Cambria" w:hAnsi="Cambria"/>
          <w:sz w:val="16"/>
        </w:rPr>
        <w:t xml:space="preserve">now </w:t>
      </w:r>
      <w:r w:rsidRPr="00220E6D">
        <w:rPr>
          <w:rStyle w:val="Emphasis"/>
          <w:highlight w:val="cyan"/>
        </w:rPr>
        <w:t>surging</w:t>
      </w:r>
      <w:r w:rsidRPr="00AE1C13">
        <w:rPr>
          <w:rStyle w:val="Emphasis"/>
        </w:rPr>
        <w:t xml:space="preserve"> global </w:t>
      </w:r>
      <w:r w:rsidRPr="00220E6D">
        <w:rPr>
          <w:rStyle w:val="Emphasis"/>
          <w:highlight w:val="cyan"/>
        </w:rPr>
        <w:t>uncertainty</w:t>
      </w:r>
      <w:r w:rsidRPr="00220E6D">
        <w:rPr>
          <w:rFonts w:ascii="Cambria" w:hAnsi="Cambria"/>
          <w:sz w:val="16"/>
          <w:highlight w:val="cyan"/>
        </w:rPr>
        <w:t xml:space="preserve"> </w:t>
      </w:r>
      <w:r w:rsidRPr="00220E6D">
        <w:rPr>
          <w:rStyle w:val="StyleUnderline"/>
          <w:highlight w:val="cyan"/>
        </w:rPr>
        <w:t>about the</w:t>
      </w:r>
      <w:r w:rsidRPr="00AE1C13">
        <w:rPr>
          <w:rStyle w:val="StyleUnderline"/>
        </w:rPr>
        <w:t xml:space="preserve"> future of </w:t>
      </w:r>
      <w:r w:rsidRPr="00220E6D">
        <w:rPr>
          <w:rStyle w:val="StyleUnderline"/>
          <w:highlight w:val="cyan"/>
        </w:rPr>
        <w:t xml:space="preserve">U.S. </w:t>
      </w:r>
      <w:r w:rsidRPr="00220E6D">
        <w:rPr>
          <w:rStyle w:val="StyleUnderline"/>
        </w:rPr>
        <w:t>foreign</w:t>
      </w:r>
      <w:r w:rsidRPr="00AE1C13">
        <w:rPr>
          <w:rStyle w:val="StyleUnderline"/>
        </w:rPr>
        <w:t xml:space="preserve"> </w:t>
      </w:r>
      <w:r w:rsidRPr="00220E6D">
        <w:rPr>
          <w:rStyle w:val="StyleUnderline"/>
        </w:rPr>
        <w:t>policy</w:t>
      </w:r>
      <w:r w:rsidRPr="00AE1C13">
        <w:rPr>
          <w:rFonts w:ascii="Cambria" w:hAnsi="Cambria"/>
          <w:sz w:val="16"/>
        </w:rPr>
        <w:t xml:space="preserve">, and that </w:t>
      </w:r>
      <w:r w:rsidRPr="00220E6D">
        <w:rPr>
          <w:rStyle w:val="StyleUnderline"/>
          <w:highlight w:val="cyan"/>
        </w:rPr>
        <w:t xml:space="preserve">uncertainty is </w:t>
      </w:r>
      <w:r w:rsidRPr="00220E6D">
        <w:rPr>
          <w:rStyle w:val="Emphasis"/>
          <w:highlight w:val="cyan"/>
        </w:rPr>
        <w:t>itself</w:t>
      </w:r>
      <w:r w:rsidRPr="00220E6D">
        <w:rPr>
          <w:rStyle w:val="StyleUnderline"/>
          <w:highlight w:val="cyan"/>
        </w:rPr>
        <w:t xml:space="preserve"> a </w:t>
      </w:r>
      <w:r w:rsidRPr="00220E6D">
        <w:rPr>
          <w:rStyle w:val="Emphasis"/>
          <w:highlight w:val="cyan"/>
        </w:rPr>
        <w:t>destabilizing factor</w:t>
      </w:r>
      <w:r w:rsidRPr="00AE1C13">
        <w:rPr>
          <w:rStyle w:val="StyleUnderline"/>
        </w:rPr>
        <w:t xml:space="preserve"> in </w:t>
      </w:r>
      <w:r w:rsidRPr="00AE1C13">
        <w:rPr>
          <w:rStyle w:val="Emphasis"/>
        </w:rPr>
        <w:t>international affairs.</w:t>
      </w:r>
    </w:p>
    <w:p w14:paraId="2E4EBFF5" w14:textId="77777777" w:rsidR="000162A5" w:rsidRPr="00AE1C13" w:rsidRDefault="000162A5" w:rsidP="000162A5">
      <w:pPr>
        <w:rPr>
          <w:rStyle w:val="StyleUnderline"/>
        </w:rPr>
      </w:pPr>
      <w:r w:rsidRPr="00220E6D">
        <w:rPr>
          <w:rStyle w:val="StyleUnderline"/>
          <w:highlight w:val="cyan"/>
        </w:rPr>
        <w:t xml:space="preserve">It may promote </w:t>
      </w:r>
      <w:r w:rsidRPr="00220E6D">
        <w:rPr>
          <w:rStyle w:val="Emphasis"/>
          <w:highlight w:val="cyan"/>
        </w:rPr>
        <w:t>hedging by U.S. allies</w:t>
      </w:r>
      <w:r w:rsidRPr="00AE1C13">
        <w:rPr>
          <w:rStyle w:val="StyleUnderline"/>
        </w:rPr>
        <w:t xml:space="preserve"> and </w:t>
      </w:r>
      <w:r w:rsidRPr="00AE1C13">
        <w:rPr>
          <w:rStyle w:val="Emphasis"/>
        </w:rPr>
        <w:t>partners</w:t>
      </w:r>
      <w:r w:rsidRPr="00AE1C13">
        <w:rPr>
          <w:rStyle w:val="StyleUnderline"/>
        </w:rPr>
        <w:t xml:space="preserve"> </w:t>
      </w:r>
      <w:r w:rsidRPr="00220E6D">
        <w:rPr>
          <w:rStyle w:val="StyleUnderline"/>
          <w:highlight w:val="cyan"/>
        </w:rPr>
        <w:t xml:space="preserve">who </w:t>
      </w:r>
      <w:r w:rsidRPr="00220E6D">
        <w:rPr>
          <w:rStyle w:val="Emphasis"/>
          <w:highlight w:val="cyan"/>
        </w:rPr>
        <w:t>no longer believe</w:t>
      </w:r>
      <w:r w:rsidRPr="00220E6D">
        <w:rPr>
          <w:rStyle w:val="StyleUnderline"/>
          <w:highlight w:val="cyan"/>
        </w:rPr>
        <w:t xml:space="preserve"> that America</w:t>
      </w:r>
      <w:r>
        <w:rPr>
          <w:rStyle w:val="StyleUnderline"/>
          <w:highlight w:val="cyan"/>
        </w:rPr>
        <w:t>’</w:t>
      </w:r>
      <w:r w:rsidRPr="00220E6D">
        <w:rPr>
          <w:rStyle w:val="StyleUnderline"/>
          <w:highlight w:val="cyan"/>
        </w:rPr>
        <w:t xml:space="preserve">s </w:t>
      </w:r>
      <w:r w:rsidRPr="00220E6D">
        <w:rPr>
          <w:rStyle w:val="StyleUnderline"/>
        </w:rPr>
        <w:t>security</w:t>
      </w:r>
      <w:r w:rsidRPr="00AE1C13">
        <w:rPr>
          <w:rStyle w:val="StyleUnderline"/>
        </w:rPr>
        <w:t xml:space="preserve"> </w:t>
      </w:r>
      <w:r w:rsidRPr="00220E6D">
        <w:rPr>
          <w:rStyle w:val="StyleUnderline"/>
          <w:highlight w:val="cyan"/>
        </w:rPr>
        <w:t>commitments are</w:t>
      </w:r>
      <w:r w:rsidRPr="00AE1C13">
        <w:rPr>
          <w:rStyle w:val="StyleUnderline"/>
        </w:rPr>
        <w:t xml:space="preserve"> </w:t>
      </w:r>
      <w:r w:rsidRPr="00AE1C13">
        <w:rPr>
          <w:rStyle w:val="Emphasis"/>
        </w:rPr>
        <w:t xml:space="preserve">so </w:t>
      </w:r>
      <w:r w:rsidRPr="00220E6D">
        <w:rPr>
          <w:rStyle w:val="Emphasis"/>
          <w:highlight w:val="cyan"/>
        </w:rPr>
        <w:t>ironclad</w:t>
      </w:r>
      <w:r w:rsidRPr="00AE1C13">
        <w:rPr>
          <w:rStyle w:val="StyleUnderline"/>
        </w:rPr>
        <w:t xml:space="preserve"> and its </w:t>
      </w:r>
      <w:r w:rsidRPr="00AE1C13">
        <w:rPr>
          <w:rStyle w:val="Emphasis"/>
        </w:rPr>
        <w:t>red lines so red</w:t>
      </w:r>
      <w:r w:rsidRPr="00AE1C13">
        <w:rPr>
          <w:rFonts w:ascii="Cambria" w:hAnsi="Cambria"/>
          <w:sz w:val="16"/>
        </w:rPr>
        <w:t xml:space="preserve">. </w:t>
      </w:r>
      <w:r w:rsidRPr="00220E6D">
        <w:rPr>
          <w:rStyle w:val="StyleUnderline"/>
          <w:highlight w:val="cyan"/>
        </w:rPr>
        <w:t>It may provoke</w:t>
      </w:r>
      <w:r w:rsidRPr="00AE1C13">
        <w:rPr>
          <w:rStyle w:val="StyleUnderline"/>
        </w:rPr>
        <w:t xml:space="preserve"> </w:t>
      </w:r>
      <w:r w:rsidRPr="00AE1C13">
        <w:rPr>
          <w:rStyle w:val="Emphasis"/>
        </w:rPr>
        <w:t xml:space="preserve">stronger </w:t>
      </w:r>
      <w:r w:rsidRPr="00220E6D">
        <w:rPr>
          <w:rStyle w:val="Emphasis"/>
          <w:highlight w:val="cyan"/>
        </w:rPr>
        <w:t>revisionist challenges</w:t>
      </w:r>
      <w:r w:rsidRPr="00AE1C13">
        <w:rPr>
          <w:rStyle w:val="StyleUnderline"/>
        </w:rPr>
        <w:t xml:space="preserve"> from </w:t>
      </w:r>
      <w:r w:rsidRPr="00AE1C13">
        <w:rPr>
          <w:rStyle w:val="Emphasis"/>
        </w:rPr>
        <w:t>aggressors</w:t>
      </w:r>
      <w:r w:rsidRPr="00AE1C13">
        <w:rPr>
          <w:rFonts w:ascii="Cambria" w:hAnsi="Cambria"/>
          <w:sz w:val="16"/>
        </w:rPr>
        <w:t xml:space="preserve"> who assess that their moment has arrived because the forces arrayed against them are no longer so purposeful or unified. Most broadly, if Washington continues to behave so erratically on the international stage, </w:t>
      </w:r>
      <w:r w:rsidRPr="00220E6D">
        <w:rPr>
          <w:rStyle w:val="StyleUnderline"/>
          <w:highlight w:val="cyan"/>
        </w:rPr>
        <w:t>the</w:t>
      </w:r>
      <w:r w:rsidRPr="00220E6D">
        <w:rPr>
          <w:rFonts w:ascii="Cambria" w:hAnsi="Cambria"/>
          <w:sz w:val="16"/>
          <w:highlight w:val="cyan"/>
        </w:rPr>
        <w:t xml:space="preserve"> </w:t>
      </w:r>
      <w:r w:rsidRPr="00220E6D">
        <w:rPr>
          <w:rStyle w:val="StyleUnderline"/>
          <w:highlight w:val="cyan"/>
        </w:rPr>
        <w:t xml:space="preserve">perception of U.S. </w:t>
      </w:r>
      <w:r w:rsidRPr="00220E6D">
        <w:rPr>
          <w:rStyle w:val="Emphasis"/>
          <w:highlight w:val="cyan"/>
        </w:rPr>
        <w:t>steadiness</w:t>
      </w:r>
      <w:r w:rsidRPr="00AE1C13">
        <w:rPr>
          <w:rStyle w:val="Emphasis"/>
        </w:rPr>
        <w:t xml:space="preserve"> of purpose</w:t>
      </w:r>
      <w:r w:rsidRPr="00AE1C13">
        <w:rPr>
          <w:rStyle w:val="StyleUnderline"/>
        </w:rPr>
        <w:t xml:space="preserve"> that has </w:t>
      </w:r>
      <w:r w:rsidRPr="00AE1C13">
        <w:rPr>
          <w:rStyle w:val="Emphasis"/>
        </w:rPr>
        <w:t>traditionally</w:t>
      </w:r>
      <w:r w:rsidRPr="00AE1C13">
        <w:rPr>
          <w:rStyle w:val="StyleUnderline"/>
        </w:rPr>
        <w:t xml:space="preserve"> backstopped the international order </w:t>
      </w:r>
      <w:r w:rsidRPr="00220E6D">
        <w:rPr>
          <w:rStyle w:val="StyleUnderline"/>
          <w:highlight w:val="cyan"/>
        </w:rPr>
        <w:t xml:space="preserve">could be </w:t>
      </w:r>
      <w:r w:rsidRPr="00220E6D">
        <w:rPr>
          <w:rStyle w:val="Emphasis"/>
          <w:highlight w:val="cyan"/>
        </w:rPr>
        <w:t>eroded</w:t>
      </w:r>
      <w:r w:rsidRPr="00220E6D">
        <w:rPr>
          <w:rStyle w:val="StyleUnderline"/>
          <w:highlight w:val="cyan"/>
        </w:rPr>
        <w:t>.</w:t>
      </w:r>
    </w:p>
    <w:p w14:paraId="1E26EEC0" w14:textId="77777777" w:rsidR="000162A5" w:rsidRPr="00AE1C13" w:rsidRDefault="000162A5" w:rsidP="000162A5">
      <w:pPr>
        <w:rPr>
          <w:rFonts w:ascii="Cambria" w:hAnsi="Cambria"/>
          <w:sz w:val="16"/>
        </w:rPr>
      </w:pPr>
      <w:r w:rsidRPr="00AE1C13">
        <w:rPr>
          <w:rFonts w:ascii="Cambria" w:hAnsi="Cambria"/>
          <w:sz w:val="16"/>
        </w:rPr>
        <w:t xml:space="preserve">All </w:t>
      </w:r>
      <w:r w:rsidRPr="00AE1C13">
        <w:rPr>
          <w:rStyle w:val="StyleUnderline"/>
        </w:rPr>
        <w:t>these processes</w:t>
      </w:r>
      <w:r w:rsidRPr="00AE1C13">
        <w:rPr>
          <w:rFonts w:ascii="Cambria" w:hAnsi="Cambria"/>
          <w:sz w:val="16"/>
        </w:rPr>
        <w:t xml:space="preserve"> will take time to unfold, but they </w:t>
      </w:r>
      <w:r w:rsidRPr="00AE1C13">
        <w:rPr>
          <w:rStyle w:val="StyleUnderline"/>
        </w:rPr>
        <w:t xml:space="preserve">are occurring </w:t>
      </w:r>
      <w:r w:rsidRPr="00AE1C13">
        <w:rPr>
          <w:rStyle w:val="Emphasis"/>
        </w:rPr>
        <w:t>already</w:t>
      </w:r>
      <w:r w:rsidRPr="00AE1C13">
        <w:rPr>
          <w:rFonts w:ascii="Cambria" w:hAnsi="Cambria"/>
          <w:sz w:val="16"/>
        </w:rPr>
        <w:t xml:space="preserve">. </w:t>
      </w:r>
      <w:r w:rsidRPr="00AE1C13">
        <w:rPr>
          <w:rStyle w:val="StyleUnderline"/>
        </w:rPr>
        <w:t xml:space="preserve">Countries such as the Philippines seem to be adjusting their geopolitical postures due to doubts about U.S. </w:t>
      </w:r>
      <w:r w:rsidRPr="00AE1C13">
        <w:rPr>
          <w:rStyle w:val="Emphasis"/>
        </w:rPr>
        <w:t>effectiveness</w:t>
      </w:r>
      <w:r w:rsidRPr="00AE1C13">
        <w:rPr>
          <w:rStyle w:val="StyleUnderline"/>
        </w:rPr>
        <w:t xml:space="preserve"> and </w:t>
      </w:r>
      <w:r w:rsidRPr="00AE1C13">
        <w:rPr>
          <w:rStyle w:val="Emphasis"/>
        </w:rPr>
        <w:t>resolve</w:t>
      </w:r>
      <w:r w:rsidRPr="00AE1C13">
        <w:rPr>
          <w:rFonts w:ascii="Cambria" w:hAnsi="Cambria"/>
          <w:sz w:val="16"/>
        </w:rPr>
        <w:t xml:space="preserve">; </w:t>
      </w:r>
      <w:r w:rsidRPr="00AE1C13">
        <w:rPr>
          <w:rStyle w:val="StyleUnderline"/>
        </w:rPr>
        <w:t xml:space="preserve">debates about the </w:t>
      </w:r>
      <w:r w:rsidRPr="00AE1C13">
        <w:rPr>
          <w:rStyle w:val="Emphasis"/>
        </w:rPr>
        <w:t>future of alliance</w:t>
      </w:r>
      <w:r w:rsidRPr="00AE1C13">
        <w:rPr>
          <w:rStyle w:val="StyleUnderline"/>
        </w:rPr>
        <w:t xml:space="preserve"> with America are intensifying</w:t>
      </w:r>
      <w:r w:rsidRPr="00AE1C13">
        <w:rPr>
          <w:rFonts w:ascii="Cambria" w:hAnsi="Cambria"/>
          <w:sz w:val="16"/>
        </w:rPr>
        <w:t xml:space="preserve"> in other countries.65 European countries are discussing measures they might take to protect themselves in a post-American age. As the United States turns toward protectionism, countries are cutting trade deals that exclude Washington or increasingly looking to Beijing as an economic partner.66 And Chinese leaders appear to be sensing that their window of opportunity is opening. </w:t>
      </w:r>
      <w:r>
        <w:rPr>
          <w:rFonts w:ascii="Cambria" w:hAnsi="Cambria"/>
          <w:sz w:val="16"/>
        </w:rPr>
        <w:t>“</w:t>
      </w:r>
      <w:r w:rsidRPr="00AE1C13">
        <w:rPr>
          <w:rFonts w:ascii="Cambria" w:hAnsi="Cambria"/>
          <w:sz w:val="16"/>
        </w:rPr>
        <w:t>China has never seen such a moment,</w:t>
      </w:r>
      <w:r>
        <w:rPr>
          <w:rFonts w:ascii="Cambria" w:hAnsi="Cambria"/>
          <w:sz w:val="16"/>
        </w:rPr>
        <w:t>”</w:t>
      </w:r>
      <w:r w:rsidRPr="00AE1C13">
        <w:rPr>
          <w:rFonts w:ascii="Cambria" w:hAnsi="Cambria"/>
          <w:sz w:val="16"/>
        </w:rPr>
        <w:t xml:space="preserve"> writes Evan Osnos, </w:t>
      </w:r>
      <w:r>
        <w:rPr>
          <w:rFonts w:ascii="Cambria" w:hAnsi="Cambria"/>
          <w:sz w:val="16"/>
        </w:rPr>
        <w:t>“</w:t>
      </w:r>
      <w:r w:rsidRPr="00AE1C13">
        <w:rPr>
          <w:rFonts w:ascii="Cambria" w:hAnsi="Cambria"/>
          <w:sz w:val="16"/>
        </w:rPr>
        <w:t>when its pursuit of a larger role in the world coincides with America</w:t>
      </w:r>
      <w:r>
        <w:rPr>
          <w:rFonts w:ascii="Cambria" w:hAnsi="Cambria"/>
          <w:sz w:val="16"/>
        </w:rPr>
        <w:t>’</w:t>
      </w:r>
      <w:r w:rsidRPr="00AE1C13">
        <w:rPr>
          <w:rFonts w:ascii="Cambria" w:hAnsi="Cambria"/>
          <w:sz w:val="16"/>
        </w:rPr>
        <w:t>s pursuit of a smaller one.</w:t>
      </w:r>
      <w:r>
        <w:rPr>
          <w:rFonts w:ascii="Cambria" w:hAnsi="Cambria"/>
          <w:sz w:val="16"/>
        </w:rPr>
        <w:t>”</w:t>
      </w:r>
      <w:r w:rsidRPr="00AE1C13">
        <w:rPr>
          <w:rFonts w:ascii="Cambria" w:hAnsi="Cambria"/>
          <w:sz w:val="16"/>
        </w:rPr>
        <w:t xml:space="preserve">67 </w:t>
      </w:r>
      <w:r w:rsidRPr="00AE1C13">
        <w:rPr>
          <w:rStyle w:val="StyleUnderline"/>
        </w:rPr>
        <w:t xml:space="preserve">A period of </w:t>
      </w:r>
      <w:r w:rsidRPr="00AE1C13">
        <w:rPr>
          <w:rStyle w:val="Emphasis"/>
        </w:rPr>
        <w:t xml:space="preserve">growing </w:t>
      </w:r>
      <w:r w:rsidRPr="00220E6D">
        <w:rPr>
          <w:rStyle w:val="Emphasis"/>
          <w:highlight w:val="cyan"/>
        </w:rPr>
        <w:t>international turmoil</w:t>
      </w:r>
      <w:r w:rsidRPr="00220E6D">
        <w:rPr>
          <w:rStyle w:val="StyleUnderline"/>
          <w:highlight w:val="cyan"/>
        </w:rPr>
        <w:t xml:space="preserve"> and </w:t>
      </w:r>
      <w:r w:rsidRPr="00220E6D">
        <w:rPr>
          <w:rStyle w:val="Emphasis"/>
          <w:highlight w:val="cyan"/>
        </w:rPr>
        <w:t>danger</w:t>
      </w:r>
      <w:r w:rsidRPr="00220E6D">
        <w:rPr>
          <w:rStyle w:val="StyleUnderline"/>
          <w:highlight w:val="cyan"/>
        </w:rPr>
        <w:t xml:space="preserve"> is a bad time to </w:t>
      </w:r>
      <w:r w:rsidRPr="00220E6D">
        <w:rPr>
          <w:rStyle w:val="Emphasis"/>
          <w:highlight w:val="cyan"/>
        </w:rPr>
        <w:t>sow doubt</w:t>
      </w:r>
      <w:r w:rsidRPr="00220E6D">
        <w:rPr>
          <w:rStyle w:val="StyleUnderline"/>
          <w:highlight w:val="cyan"/>
        </w:rPr>
        <w:t xml:space="preserve"> about America</w:t>
      </w:r>
      <w:r>
        <w:rPr>
          <w:rStyle w:val="StyleUnderline"/>
          <w:highlight w:val="cyan"/>
        </w:rPr>
        <w:t>’</w:t>
      </w:r>
      <w:r w:rsidRPr="00220E6D">
        <w:rPr>
          <w:rStyle w:val="StyleUnderline"/>
          <w:highlight w:val="cyan"/>
        </w:rPr>
        <w:t xml:space="preserve">s </w:t>
      </w:r>
      <w:r w:rsidRPr="00220E6D">
        <w:rPr>
          <w:rStyle w:val="Emphasis"/>
          <w:highlight w:val="cyan"/>
        </w:rPr>
        <w:t>global role,</w:t>
      </w:r>
      <w:r w:rsidRPr="00220E6D">
        <w:rPr>
          <w:rStyle w:val="StyleUnderline"/>
          <w:highlight w:val="cyan"/>
        </w:rPr>
        <w:t xml:space="preserve"> but this is </w:t>
      </w:r>
      <w:r w:rsidRPr="00220E6D">
        <w:rPr>
          <w:rStyle w:val="Emphasis"/>
          <w:highlight w:val="cyan"/>
        </w:rPr>
        <w:t>precisely what is happening</w:t>
      </w:r>
      <w:r w:rsidRPr="00AE1C13">
        <w:rPr>
          <w:rFonts w:ascii="Cambria" w:hAnsi="Cambria"/>
          <w:sz w:val="16"/>
        </w:rPr>
        <w:t>. The effects are unlikely to be either trivial or benign.</w:t>
      </w:r>
    </w:p>
    <w:p w14:paraId="49E005EC" w14:textId="677F2C30" w:rsidR="00A764DA" w:rsidRDefault="00A764DA" w:rsidP="00A764DA">
      <w:pPr>
        <w:pStyle w:val="Heading2"/>
      </w:pPr>
      <w:r>
        <w:lastRenderedPageBreak/>
        <w:t>Internals</w:t>
      </w:r>
      <w:r w:rsidR="000162A5">
        <w:t>/Turns</w:t>
      </w:r>
    </w:p>
    <w:p w14:paraId="7A65CD18" w14:textId="77777777" w:rsidR="000162A5" w:rsidRDefault="000162A5" w:rsidP="000162A5">
      <w:pPr>
        <w:pStyle w:val="Heading3"/>
      </w:pPr>
      <w:r>
        <w:lastRenderedPageBreak/>
        <w:t xml:space="preserve">I/L – Allied Prolif </w:t>
      </w:r>
    </w:p>
    <w:p w14:paraId="2E79F90C" w14:textId="77777777" w:rsidR="000162A5" w:rsidRPr="008E61B4" w:rsidRDefault="000162A5" w:rsidP="000162A5">
      <w:pPr>
        <w:pStyle w:val="Heading4"/>
      </w:pPr>
      <w:r w:rsidRPr="00C71B79">
        <w:rPr>
          <w:u w:val="single"/>
        </w:rPr>
        <w:t>Conventional military overmatch</w:t>
      </w:r>
      <w:r>
        <w:t xml:space="preserve"> is key to prevent allied prolif — it </w:t>
      </w:r>
      <w:r w:rsidRPr="00C84EA0">
        <w:rPr>
          <w:u w:val="single"/>
        </w:rPr>
        <w:t>outweighs</w:t>
      </w:r>
      <w:r>
        <w:t xml:space="preserve"> all other commitments. </w:t>
      </w:r>
    </w:p>
    <w:p w14:paraId="1854076C" w14:textId="77777777" w:rsidR="000162A5" w:rsidRPr="00C84EA0" w:rsidRDefault="000162A5" w:rsidP="000162A5">
      <w:pPr>
        <w:rPr>
          <w:sz w:val="16"/>
        </w:rPr>
      </w:pPr>
      <w:r w:rsidRPr="005D17BB">
        <w:rPr>
          <w:rStyle w:val="Style13ptBold"/>
        </w:rPr>
        <w:t>Lanoszka, 19</w:t>
      </w:r>
      <w:r>
        <w:t xml:space="preserve"> </w:t>
      </w:r>
      <w:r w:rsidRPr="00C66E5D">
        <w:rPr>
          <w:sz w:val="16"/>
        </w:rPr>
        <w:t>— Alexander Lanoszka, PhD, is an assistant professor at the University of Waterloo, has held fellowships at the Massachusetts Institute of Technology and Dartmouth College. (</w:t>
      </w:r>
      <w:r>
        <w:rPr>
          <w:sz w:val="16"/>
        </w:rPr>
        <w:t>“</w:t>
      </w:r>
      <w:r w:rsidRPr="00C66E5D">
        <w:rPr>
          <w:sz w:val="16"/>
        </w:rPr>
        <w:t>Alliances and Nuclear Proliferation in the Trump Era;</w:t>
      </w:r>
      <w:r>
        <w:rPr>
          <w:sz w:val="16"/>
        </w:rPr>
        <w:t>”</w:t>
      </w:r>
      <w:r w:rsidRPr="00C66E5D">
        <w:rPr>
          <w:sz w:val="16"/>
        </w:rPr>
        <w:t xml:space="preserve"> </w:t>
      </w:r>
      <w:r w:rsidRPr="00C66E5D">
        <w:rPr>
          <w:i/>
          <w:iCs/>
          <w:sz w:val="16"/>
        </w:rPr>
        <w:t>The Washington Quarterly</w:t>
      </w:r>
      <w:r w:rsidRPr="00C66E5D">
        <w:rPr>
          <w:sz w:val="16"/>
        </w:rPr>
        <w:t>; 41:4; pg. 8</w:t>
      </w:r>
      <w:r>
        <w:rPr>
          <w:sz w:val="16"/>
        </w:rPr>
        <w:t>7-88</w:t>
      </w:r>
      <w:r w:rsidRPr="00C66E5D">
        <w:rPr>
          <w:sz w:val="16"/>
        </w:rPr>
        <w:t>; //GrRv)</w:t>
      </w:r>
    </w:p>
    <w:p w14:paraId="6AAD6757" w14:textId="77777777" w:rsidR="000162A5" w:rsidRPr="008E61B4" w:rsidRDefault="000162A5" w:rsidP="000162A5">
      <w:pPr>
        <w:rPr>
          <w:rStyle w:val="Emphasis"/>
        </w:rPr>
      </w:pPr>
      <w:r w:rsidRPr="00723745">
        <w:rPr>
          <w:sz w:val="16"/>
        </w:rPr>
        <w:t xml:space="preserve">If </w:t>
      </w:r>
      <w:r w:rsidRPr="00723745">
        <w:rPr>
          <w:rStyle w:val="Emphasis"/>
          <w:highlight w:val="cyan"/>
        </w:rPr>
        <w:t>treaty pledges</w:t>
      </w:r>
      <w:r w:rsidRPr="00723745">
        <w:rPr>
          <w:rStyle w:val="StyleUnderline"/>
          <w:highlight w:val="cyan"/>
        </w:rPr>
        <w:t xml:space="preserve"> are </w:t>
      </w:r>
      <w:r w:rsidRPr="00723745">
        <w:rPr>
          <w:rStyle w:val="Emphasis"/>
          <w:highlight w:val="cyan"/>
        </w:rPr>
        <w:t>insufficient</w:t>
      </w:r>
      <w:r w:rsidRPr="00723745">
        <w:rPr>
          <w:sz w:val="16"/>
          <w:highlight w:val="cyan"/>
        </w:rPr>
        <w:t xml:space="preserve"> </w:t>
      </w:r>
      <w:r w:rsidRPr="00723745">
        <w:rPr>
          <w:rStyle w:val="StyleUnderline"/>
          <w:highlight w:val="cyan"/>
        </w:rPr>
        <w:t xml:space="preserve">and threats of </w:t>
      </w:r>
      <w:r w:rsidRPr="00723745">
        <w:rPr>
          <w:rStyle w:val="Emphasis"/>
          <w:highlight w:val="cyan"/>
        </w:rPr>
        <w:t>nuclear retaliation</w:t>
      </w:r>
      <w:r w:rsidRPr="00723745">
        <w:rPr>
          <w:rStyle w:val="StyleUnderline"/>
          <w:highlight w:val="cyan"/>
        </w:rPr>
        <w:t xml:space="preserve"> lack </w:t>
      </w:r>
      <w:r w:rsidRPr="00723745">
        <w:rPr>
          <w:rStyle w:val="Emphasis"/>
          <w:highlight w:val="cyan"/>
        </w:rPr>
        <w:t>believability</w:t>
      </w:r>
      <w:r w:rsidRPr="00723745">
        <w:rPr>
          <w:sz w:val="16"/>
        </w:rPr>
        <w:t xml:space="preserve">, then what information does an ally use to evaluate the strength of its received security guarantees? The answer </w:t>
      </w:r>
      <w:r w:rsidRPr="00DF43D4">
        <w:rPr>
          <w:sz w:val="16"/>
        </w:rPr>
        <w:t xml:space="preserve">is that </w:t>
      </w:r>
      <w:r w:rsidRPr="00DF43D4">
        <w:rPr>
          <w:rStyle w:val="StyleUnderline"/>
        </w:rPr>
        <w:t>the ally examines the</w:t>
      </w:r>
      <w:r w:rsidRPr="00DF43D4">
        <w:rPr>
          <w:sz w:val="16"/>
        </w:rPr>
        <w:t xml:space="preserve"> foreign policy doctrine and </w:t>
      </w:r>
      <w:r w:rsidRPr="00DF43D4">
        <w:rPr>
          <w:rStyle w:val="Emphasis"/>
        </w:rPr>
        <w:t>military deployments</w:t>
      </w:r>
      <w:r w:rsidRPr="00DF43D4">
        <w:rPr>
          <w:sz w:val="16"/>
        </w:rPr>
        <w:t xml:space="preserve"> </w:t>
      </w:r>
      <w:r w:rsidRPr="00DF43D4">
        <w:rPr>
          <w:rStyle w:val="StyleUnderline"/>
        </w:rPr>
        <w:t xml:space="preserve">of the guarantor to estimate the </w:t>
      </w:r>
      <w:r w:rsidRPr="00DF43D4">
        <w:rPr>
          <w:rStyle w:val="Emphasis"/>
        </w:rPr>
        <w:t>support the ally can expect</w:t>
      </w:r>
      <w:r w:rsidRPr="00DF43D4">
        <w:rPr>
          <w:rStyle w:val="StyleUnderline"/>
        </w:rPr>
        <w:t xml:space="preserve"> if attacked</w:t>
      </w:r>
      <w:r w:rsidRPr="00DF43D4">
        <w:rPr>
          <w:sz w:val="16"/>
        </w:rPr>
        <w:t xml:space="preserve">. Foreign policy doctrine conveys information on the interests of the guarantor. Does the United States have the same threat assessment regarding a particular adversary, and does it pursue a similar strategy for containing or confronting that adversary? To what extent does the United States accord importance to the regional theater in which an ally is situated? Like rhetoric, however, </w:t>
      </w:r>
      <w:r w:rsidRPr="00DF43D4">
        <w:rPr>
          <w:rStyle w:val="Emphasis"/>
        </w:rPr>
        <w:t>foreign policy doctrine</w:t>
      </w:r>
      <w:r w:rsidRPr="00DF43D4">
        <w:rPr>
          <w:rStyle w:val="StyleUnderline"/>
        </w:rPr>
        <w:t xml:space="preserve"> can be a </w:t>
      </w:r>
      <w:r w:rsidRPr="00DF43D4">
        <w:rPr>
          <w:rStyle w:val="Emphasis"/>
        </w:rPr>
        <w:t>noisy indicator</w:t>
      </w:r>
      <w:r w:rsidRPr="00DF43D4">
        <w:rPr>
          <w:sz w:val="16"/>
        </w:rPr>
        <w:t xml:space="preserve">: what a guarantor like the United States broadcasts to the world in key policy documents may not reflect what it does in a crisis. </w:t>
      </w:r>
      <w:r w:rsidRPr="00DF43D4">
        <w:rPr>
          <w:rStyle w:val="StyleUnderline"/>
        </w:rPr>
        <w:t xml:space="preserve">Allies thus monitor </w:t>
      </w:r>
      <w:r w:rsidRPr="00DF43D4">
        <w:rPr>
          <w:rStyle w:val="Emphasis"/>
        </w:rPr>
        <w:t>how</w:t>
      </w:r>
      <w:r w:rsidRPr="00DF43D4">
        <w:rPr>
          <w:rStyle w:val="StyleUnderline"/>
        </w:rPr>
        <w:t xml:space="preserve"> and </w:t>
      </w:r>
      <w:r w:rsidRPr="00DF43D4">
        <w:rPr>
          <w:rStyle w:val="Emphasis"/>
        </w:rPr>
        <w:t>where</w:t>
      </w:r>
      <w:r w:rsidRPr="00DF43D4">
        <w:rPr>
          <w:rStyle w:val="StyleUnderline"/>
        </w:rPr>
        <w:t xml:space="preserve"> the United States is spending money on its </w:t>
      </w:r>
      <w:r w:rsidRPr="00DF43D4">
        <w:rPr>
          <w:rStyle w:val="Emphasis"/>
        </w:rPr>
        <w:t>overseas deployments</w:t>
      </w:r>
      <w:r w:rsidRPr="00DF43D4">
        <w:rPr>
          <w:rStyle w:val="StyleUnderline"/>
        </w:rPr>
        <w:t xml:space="preserve"> and </w:t>
      </w:r>
      <w:r w:rsidRPr="00DF43D4">
        <w:rPr>
          <w:rStyle w:val="Emphasis"/>
        </w:rPr>
        <w:t>military operations</w:t>
      </w:r>
      <w:r w:rsidRPr="00DF43D4">
        <w:rPr>
          <w:rStyle w:val="StyleUnderline"/>
        </w:rPr>
        <w:t xml:space="preserve"> to evaluate the </w:t>
      </w:r>
      <w:r w:rsidRPr="00DF43D4">
        <w:rPr>
          <w:rStyle w:val="Emphasis"/>
        </w:rPr>
        <w:t>credibility of security guarantees.</w:t>
      </w:r>
    </w:p>
    <w:p w14:paraId="19625BC9" w14:textId="77777777" w:rsidR="000162A5" w:rsidRPr="00723745" w:rsidRDefault="000162A5" w:rsidP="000162A5">
      <w:pPr>
        <w:rPr>
          <w:sz w:val="16"/>
        </w:rPr>
      </w:pPr>
      <w:r w:rsidRPr="00723745">
        <w:rPr>
          <w:rStyle w:val="StyleUnderline"/>
          <w:highlight w:val="cyan"/>
        </w:rPr>
        <w:t xml:space="preserve">The most </w:t>
      </w:r>
      <w:r w:rsidRPr="00723745">
        <w:rPr>
          <w:rStyle w:val="Emphasis"/>
          <w:highlight w:val="cyan"/>
        </w:rPr>
        <w:t>tangible indicator</w:t>
      </w:r>
      <w:r w:rsidRPr="00723745">
        <w:rPr>
          <w:rStyle w:val="StyleUnderline"/>
          <w:highlight w:val="cyan"/>
        </w:rPr>
        <w:t xml:space="preserve"> is</w:t>
      </w:r>
      <w:r w:rsidRPr="008E61B4">
        <w:rPr>
          <w:rStyle w:val="StyleUnderline"/>
        </w:rPr>
        <w:t xml:space="preserve"> </w:t>
      </w:r>
      <w:r w:rsidRPr="008E61B4">
        <w:rPr>
          <w:rStyle w:val="Emphasis"/>
        </w:rPr>
        <w:t>where</w:t>
      </w:r>
      <w:r w:rsidRPr="00723745">
        <w:rPr>
          <w:sz w:val="16"/>
        </w:rPr>
        <w:t xml:space="preserve"> (</w:t>
      </w:r>
      <w:r w:rsidRPr="008E61B4">
        <w:rPr>
          <w:rStyle w:val="StyleUnderline"/>
        </w:rPr>
        <w:t xml:space="preserve">and </w:t>
      </w:r>
      <w:r w:rsidRPr="00723745">
        <w:rPr>
          <w:rStyle w:val="StyleUnderline"/>
          <w:highlight w:val="cyan"/>
        </w:rPr>
        <w:t xml:space="preserve">to </w:t>
      </w:r>
      <w:r w:rsidRPr="00723745">
        <w:rPr>
          <w:rStyle w:val="Emphasis"/>
          <w:highlight w:val="cyan"/>
        </w:rPr>
        <w:t>what extent</w:t>
      </w:r>
      <w:r w:rsidRPr="00723745">
        <w:rPr>
          <w:sz w:val="16"/>
        </w:rPr>
        <w:t xml:space="preserve">) </w:t>
      </w:r>
      <w:r w:rsidRPr="00723745">
        <w:rPr>
          <w:rStyle w:val="StyleUnderline"/>
          <w:highlight w:val="cyan"/>
        </w:rPr>
        <w:t>the U</w:t>
      </w:r>
      <w:r w:rsidRPr="008E61B4">
        <w:rPr>
          <w:rStyle w:val="StyleUnderline"/>
        </w:rPr>
        <w:t xml:space="preserve">nited </w:t>
      </w:r>
      <w:r w:rsidRPr="00723745">
        <w:rPr>
          <w:rStyle w:val="StyleUnderline"/>
          <w:highlight w:val="cyan"/>
        </w:rPr>
        <w:t>S</w:t>
      </w:r>
      <w:r w:rsidRPr="008E61B4">
        <w:rPr>
          <w:rStyle w:val="StyleUnderline"/>
        </w:rPr>
        <w:t xml:space="preserve">tates is </w:t>
      </w:r>
      <w:r w:rsidRPr="00723745">
        <w:rPr>
          <w:rStyle w:val="Emphasis"/>
          <w:highlight w:val="cyan"/>
        </w:rPr>
        <w:t>positioning</w:t>
      </w:r>
      <w:r w:rsidRPr="00723745">
        <w:rPr>
          <w:rStyle w:val="StyleUnderline"/>
          <w:highlight w:val="cyan"/>
        </w:rPr>
        <w:t xml:space="preserve"> </w:t>
      </w:r>
      <w:r w:rsidRPr="00DF43D4">
        <w:rPr>
          <w:rStyle w:val="StyleUnderline"/>
        </w:rPr>
        <w:t xml:space="preserve">its </w:t>
      </w:r>
      <w:r w:rsidRPr="00723745">
        <w:rPr>
          <w:rStyle w:val="Emphasis"/>
          <w:highlight w:val="cyan"/>
        </w:rPr>
        <w:t>forward</w:t>
      </w:r>
      <w:r w:rsidRPr="008E61B4">
        <w:rPr>
          <w:rStyle w:val="Emphasis"/>
        </w:rPr>
        <w:t xml:space="preserve">-deployed </w:t>
      </w:r>
      <w:r w:rsidRPr="00723745">
        <w:rPr>
          <w:rStyle w:val="Emphasis"/>
          <w:highlight w:val="cyan"/>
        </w:rPr>
        <w:t>forces</w:t>
      </w:r>
      <w:r w:rsidRPr="00723745">
        <w:rPr>
          <w:sz w:val="16"/>
        </w:rPr>
        <w:t xml:space="preserve">.13 Yet, </w:t>
      </w:r>
      <w:r w:rsidRPr="008E61B4">
        <w:rPr>
          <w:rStyle w:val="StyleUnderline"/>
        </w:rPr>
        <w:t xml:space="preserve">the significance of </w:t>
      </w:r>
      <w:r w:rsidRPr="008E61B4">
        <w:rPr>
          <w:rStyle w:val="Emphasis"/>
        </w:rPr>
        <w:t xml:space="preserve">conventional </w:t>
      </w:r>
      <w:r w:rsidRPr="00DF43D4">
        <w:rPr>
          <w:rStyle w:val="Emphasis"/>
        </w:rPr>
        <w:t>military deployments</w:t>
      </w:r>
      <w:r w:rsidRPr="00DF43D4">
        <w:rPr>
          <w:rStyle w:val="StyleUnderline"/>
        </w:rPr>
        <w:t xml:space="preserve"> is often </w:t>
      </w:r>
      <w:r w:rsidRPr="00DF43D4">
        <w:rPr>
          <w:rStyle w:val="Emphasis"/>
        </w:rPr>
        <w:t>misunderstood</w:t>
      </w:r>
      <w:r w:rsidRPr="00DF43D4">
        <w:rPr>
          <w:rStyle w:val="StyleUnderline"/>
        </w:rPr>
        <w:t xml:space="preserve"> since many analysts usually regard all frontline troops as </w:t>
      </w:r>
      <w:r w:rsidRPr="00DF43D4">
        <w:rPr>
          <w:rStyle w:val="Emphasis"/>
        </w:rPr>
        <w:t>tripwires</w:t>
      </w:r>
      <w:r w:rsidRPr="00DF43D4">
        <w:rPr>
          <w:sz w:val="16"/>
        </w:rPr>
        <w:t>. According to tripwire theory, these forces are garrisoned on an ally</w:t>
      </w:r>
      <w:r>
        <w:rPr>
          <w:sz w:val="16"/>
        </w:rPr>
        <w:t>’</w:t>
      </w:r>
      <w:r w:rsidRPr="00DF43D4">
        <w:rPr>
          <w:sz w:val="16"/>
        </w:rPr>
        <w:t xml:space="preserve">s territory in order to create additional risks for an adversary. If the adversary attacks the ally and U.S. soldiers happen to die in action, then Washington would be under pressure to retaliate by expanding the conflict beyond what the adversary is willing to tolerate. The tripwire effect is important because it enhances deterrence-by-punishment. </w:t>
      </w:r>
      <w:r w:rsidRPr="00DF43D4">
        <w:rPr>
          <w:rStyle w:val="Emphasis"/>
        </w:rPr>
        <w:t>But</w:t>
      </w:r>
      <w:r w:rsidRPr="00DF43D4">
        <w:rPr>
          <w:sz w:val="16"/>
        </w:rPr>
        <w:t xml:space="preserve"> </w:t>
      </w:r>
      <w:r w:rsidRPr="00DF43D4">
        <w:rPr>
          <w:rStyle w:val="StyleUnderline"/>
        </w:rPr>
        <w:t>forward-</w:t>
      </w:r>
      <w:r w:rsidRPr="00723745">
        <w:rPr>
          <w:rStyle w:val="StyleUnderline"/>
        </w:rPr>
        <w:t xml:space="preserve">deployed </w:t>
      </w:r>
      <w:r w:rsidRPr="00723745">
        <w:rPr>
          <w:rStyle w:val="StyleUnderline"/>
          <w:highlight w:val="cyan"/>
        </w:rPr>
        <w:t>U.S. forces</w:t>
      </w:r>
      <w:r w:rsidRPr="00723745">
        <w:rPr>
          <w:rStyle w:val="StyleUnderline"/>
        </w:rPr>
        <w:t xml:space="preserve"> have an additional,</w:t>
      </w:r>
      <w:r w:rsidRPr="00723745">
        <w:rPr>
          <w:sz w:val="16"/>
        </w:rPr>
        <w:t xml:space="preserve"> often obscured, </w:t>
      </w:r>
      <w:r w:rsidRPr="00723745">
        <w:rPr>
          <w:rStyle w:val="StyleUnderline"/>
        </w:rPr>
        <w:t xml:space="preserve">advantage if they can </w:t>
      </w:r>
      <w:r w:rsidRPr="00723745">
        <w:rPr>
          <w:rStyle w:val="Emphasis"/>
        </w:rPr>
        <w:t>mass firepower</w:t>
      </w:r>
      <w:r w:rsidRPr="00723745">
        <w:rPr>
          <w:sz w:val="16"/>
        </w:rPr>
        <w:t xml:space="preserve">. </w:t>
      </w:r>
      <w:r w:rsidRPr="00723745">
        <w:rPr>
          <w:rStyle w:val="StyleUnderline"/>
        </w:rPr>
        <w:t xml:space="preserve">They can have the capacity to </w:t>
      </w:r>
      <w:r w:rsidRPr="00723745">
        <w:rPr>
          <w:rStyle w:val="Emphasis"/>
          <w:highlight w:val="cyan"/>
        </w:rPr>
        <w:t>raise the costs of aggression</w:t>
      </w:r>
      <w:r w:rsidRPr="00723745">
        <w:rPr>
          <w:rStyle w:val="Emphasis"/>
        </w:rPr>
        <w:t xml:space="preserve"> </w:t>
      </w:r>
      <w:r w:rsidRPr="00723745">
        <w:rPr>
          <w:rStyle w:val="StyleUnderline"/>
        </w:rPr>
        <w:t>directly by killing an adversary</w:t>
      </w:r>
      <w:r>
        <w:rPr>
          <w:rStyle w:val="StyleUnderline"/>
        </w:rPr>
        <w:t>’</w:t>
      </w:r>
      <w:r w:rsidRPr="00723745">
        <w:rPr>
          <w:rStyle w:val="StyleUnderline"/>
        </w:rPr>
        <w:t>s attacking soldiers.</w:t>
      </w:r>
      <w:r w:rsidRPr="00723745">
        <w:rPr>
          <w:sz w:val="16"/>
        </w:rPr>
        <w:t xml:space="preserve"> That is, </w:t>
      </w:r>
      <w:r w:rsidRPr="00723745">
        <w:rPr>
          <w:rStyle w:val="StyleUnderline"/>
          <w:highlight w:val="cyan"/>
        </w:rPr>
        <w:t>they</w:t>
      </w:r>
      <w:r w:rsidRPr="00723745">
        <w:rPr>
          <w:rStyle w:val="StyleUnderline"/>
        </w:rPr>
        <w:t xml:space="preserve"> can </w:t>
      </w:r>
      <w:r w:rsidRPr="00723745">
        <w:rPr>
          <w:rStyle w:val="StyleUnderline"/>
          <w:highlight w:val="cyan"/>
        </w:rPr>
        <w:t>enhance</w:t>
      </w:r>
      <w:r w:rsidRPr="00723745">
        <w:rPr>
          <w:rStyle w:val="StyleUnderline"/>
        </w:rPr>
        <w:t xml:space="preserve"> local </w:t>
      </w:r>
      <w:r w:rsidRPr="00723745">
        <w:rPr>
          <w:rStyle w:val="Emphasis"/>
          <w:highlight w:val="cyan"/>
        </w:rPr>
        <w:t>deterrence-by-denial,</w:t>
      </w:r>
      <w:r w:rsidRPr="00723745">
        <w:rPr>
          <w:sz w:val="16"/>
        </w:rPr>
        <w:t xml:space="preserve"> which refers to the ability to hinder the adversary from achieving operational success on the battlefield or from executing military faits accomplis at acceptable cost.</w:t>
      </w:r>
    </w:p>
    <w:p w14:paraId="6D67E610" w14:textId="77777777" w:rsidR="000162A5" w:rsidRDefault="000162A5" w:rsidP="000162A5">
      <w:pPr>
        <w:rPr>
          <w:sz w:val="16"/>
        </w:rPr>
      </w:pPr>
      <w:r w:rsidRPr="00723745">
        <w:rPr>
          <w:sz w:val="16"/>
        </w:rPr>
        <w:t xml:space="preserve">The history of nuclear proliferation demonstrates that </w:t>
      </w:r>
      <w:r w:rsidRPr="00723745">
        <w:rPr>
          <w:rStyle w:val="StyleUnderline"/>
        </w:rPr>
        <w:t xml:space="preserve">the </w:t>
      </w:r>
      <w:r w:rsidRPr="00723745">
        <w:rPr>
          <w:rStyle w:val="Emphasis"/>
          <w:highlight w:val="cyan"/>
        </w:rPr>
        <w:t>military infrastructure</w:t>
      </w:r>
      <w:r w:rsidRPr="00723745">
        <w:rPr>
          <w:rStyle w:val="StyleUnderline"/>
          <w:highlight w:val="cyan"/>
        </w:rPr>
        <w:t xml:space="preserve"> undergirding an alliance </w:t>
      </w:r>
      <w:r w:rsidRPr="00723745">
        <w:rPr>
          <w:rStyle w:val="Emphasis"/>
          <w:highlight w:val="cyan"/>
        </w:rPr>
        <w:t>matters</w:t>
      </w:r>
      <w:r w:rsidRPr="00723745">
        <w:rPr>
          <w:rStyle w:val="StyleUnderline"/>
          <w:highlight w:val="cyan"/>
        </w:rPr>
        <w:t xml:space="preserve"> for curbing states</w:t>
      </w:r>
      <w:r>
        <w:rPr>
          <w:rStyle w:val="StyleUnderline"/>
          <w:highlight w:val="cyan"/>
        </w:rPr>
        <w:t>’</w:t>
      </w:r>
      <w:r w:rsidRPr="00723745">
        <w:rPr>
          <w:rStyle w:val="StyleUnderline"/>
          <w:highlight w:val="cyan"/>
        </w:rPr>
        <w:t xml:space="preserve"> </w:t>
      </w:r>
      <w:r w:rsidRPr="00723745">
        <w:rPr>
          <w:rStyle w:val="Emphasis"/>
          <w:highlight w:val="cyan"/>
        </w:rPr>
        <w:t>appetites for nuclear weapons</w:t>
      </w:r>
      <w:r w:rsidRPr="00723745">
        <w:rPr>
          <w:sz w:val="16"/>
        </w:rPr>
        <w:t xml:space="preserve">. During the 1950s, </w:t>
      </w:r>
      <w:r w:rsidRPr="00723745">
        <w:rPr>
          <w:rStyle w:val="StyleUnderline"/>
        </w:rPr>
        <w:t xml:space="preserve">West German Chancellor Konrad </w:t>
      </w:r>
      <w:r w:rsidRPr="00723745">
        <w:rPr>
          <w:rStyle w:val="StyleUnderline"/>
          <w:highlight w:val="cyan"/>
        </w:rPr>
        <w:t>Adenauer</w:t>
      </w:r>
      <w:r w:rsidRPr="00723745">
        <w:rPr>
          <w:sz w:val="16"/>
        </w:rPr>
        <w:t xml:space="preserve"> appeared satisfied with U.S. security guarantees despite the Eisenhower administration</w:t>
      </w:r>
      <w:r>
        <w:rPr>
          <w:sz w:val="16"/>
        </w:rPr>
        <w:t>’</w:t>
      </w:r>
      <w:r w:rsidRPr="00723745">
        <w:rPr>
          <w:sz w:val="16"/>
        </w:rPr>
        <w:t xml:space="preserve">s stated rhetorical reliance on nuclear weapons to deter Soviet aggression in its New Look strategy. But </w:t>
      </w:r>
      <w:r w:rsidRPr="00DF43D4">
        <w:rPr>
          <w:sz w:val="16"/>
        </w:rPr>
        <w:t>Adenauer</w:t>
      </w:r>
      <w:r>
        <w:rPr>
          <w:rStyle w:val="StyleUnderline"/>
          <w:highlight w:val="cyan"/>
        </w:rPr>
        <w:t>’</w:t>
      </w:r>
      <w:r w:rsidRPr="00723745">
        <w:rPr>
          <w:rStyle w:val="StyleUnderline"/>
          <w:highlight w:val="cyan"/>
        </w:rPr>
        <w:t>s</w:t>
      </w:r>
      <w:r w:rsidRPr="00723745">
        <w:rPr>
          <w:sz w:val="16"/>
          <w:highlight w:val="cyan"/>
        </w:rPr>
        <w:t xml:space="preserve"> </w:t>
      </w:r>
      <w:r w:rsidRPr="00723745">
        <w:rPr>
          <w:rStyle w:val="Emphasis"/>
          <w:highlight w:val="cyan"/>
        </w:rPr>
        <w:t>confidence</w:t>
      </w:r>
      <w:r w:rsidRPr="00723745">
        <w:rPr>
          <w:rStyle w:val="StyleUnderline"/>
        </w:rPr>
        <w:t xml:space="preserve"> appeared to </w:t>
      </w:r>
      <w:r w:rsidRPr="00723745">
        <w:rPr>
          <w:rStyle w:val="StyleUnderline"/>
          <w:highlight w:val="cyan"/>
        </w:rPr>
        <w:t>rest in</w:t>
      </w:r>
      <w:r w:rsidRPr="00723745">
        <w:rPr>
          <w:rStyle w:val="StyleUnderline"/>
        </w:rPr>
        <w:t xml:space="preserve"> </w:t>
      </w:r>
      <w:r w:rsidRPr="00723745">
        <w:rPr>
          <w:rStyle w:val="Emphasis"/>
        </w:rPr>
        <w:t xml:space="preserve">the U.S. </w:t>
      </w:r>
      <w:r w:rsidRPr="00723745">
        <w:rPr>
          <w:rStyle w:val="Emphasis"/>
          <w:highlight w:val="cyan"/>
        </w:rPr>
        <w:t>troop presence in his country</w:t>
      </w:r>
      <w:r w:rsidRPr="00723745">
        <w:rPr>
          <w:rStyle w:val="StyleUnderline"/>
        </w:rPr>
        <w:t>.</w:t>
      </w:r>
      <w:r w:rsidRPr="00723745">
        <w:rPr>
          <w:sz w:val="16"/>
        </w:rPr>
        <w:t xml:space="preserve"> He so valued that presence that </w:t>
      </w:r>
      <w:r w:rsidRPr="00723745">
        <w:rPr>
          <w:rStyle w:val="StyleUnderline"/>
          <w:highlight w:val="cyan"/>
        </w:rPr>
        <w:t>when</w:t>
      </w:r>
      <w:r w:rsidRPr="00723745">
        <w:rPr>
          <w:rStyle w:val="StyleUnderline"/>
        </w:rPr>
        <w:t xml:space="preserve"> he read</w:t>
      </w:r>
      <w:r w:rsidRPr="00723745">
        <w:rPr>
          <w:sz w:val="16"/>
        </w:rPr>
        <w:t xml:space="preserve"> in the New York Times that </w:t>
      </w:r>
      <w:r w:rsidRPr="00723745">
        <w:rPr>
          <w:rStyle w:val="StyleUnderline"/>
          <w:highlight w:val="cyan"/>
        </w:rPr>
        <w:t>the U.S. military was planning</w:t>
      </w:r>
      <w:r w:rsidRPr="00723745">
        <w:rPr>
          <w:rStyle w:val="StyleUnderline"/>
        </w:rPr>
        <w:t xml:space="preserve"> </w:t>
      </w:r>
      <w:r w:rsidRPr="00723745">
        <w:rPr>
          <w:rStyle w:val="Emphasis"/>
        </w:rPr>
        <w:t xml:space="preserve">massive </w:t>
      </w:r>
      <w:r w:rsidRPr="00723745">
        <w:rPr>
          <w:rStyle w:val="Emphasis"/>
          <w:highlight w:val="cyan"/>
        </w:rPr>
        <w:t>personnel cuts</w:t>
      </w:r>
      <w:r w:rsidRPr="00723745">
        <w:rPr>
          <w:sz w:val="16"/>
        </w:rPr>
        <w:t xml:space="preserve"> (which in turn would reduce U.S. forces in Europe), </w:t>
      </w:r>
      <w:r w:rsidRPr="00723745">
        <w:rPr>
          <w:rStyle w:val="StyleUnderline"/>
          <w:highlight w:val="cyan"/>
        </w:rPr>
        <w:t>he</w:t>
      </w:r>
      <w:r w:rsidRPr="00723745">
        <w:rPr>
          <w:rStyle w:val="StyleUnderline"/>
        </w:rPr>
        <w:t xml:space="preserve"> became </w:t>
      </w:r>
      <w:r w:rsidRPr="00723745">
        <w:rPr>
          <w:rStyle w:val="Emphasis"/>
        </w:rPr>
        <w:t>despondent</w:t>
      </w:r>
      <w:r w:rsidRPr="00723745">
        <w:rPr>
          <w:rStyle w:val="StyleUnderline"/>
        </w:rPr>
        <w:t xml:space="preserve"> and </w:t>
      </w:r>
      <w:r w:rsidRPr="00723745">
        <w:rPr>
          <w:rStyle w:val="Emphasis"/>
          <w:highlight w:val="cyan"/>
        </w:rPr>
        <w:t>lost faith</w:t>
      </w:r>
      <w:r w:rsidRPr="00723745">
        <w:rPr>
          <w:rStyle w:val="StyleUnderline"/>
          <w:highlight w:val="cyan"/>
        </w:rPr>
        <w:t xml:space="preserve"> in</w:t>
      </w:r>
      <w:r w:rsidRPr="00723745">
        <w:rPr>
          <w:rStyle w:val="StyleUnderline"/>
        </w:rPr>
        <w:t xml:space="preserve"> U.S. </w:t>
      </w:r>
      <w:r w:rsidRPr="00723745">
        <w:rPr>
          <w:rStyle w:val="Emphasis"/>
          <w:highlight w:val="cyan"/>
        </w:rPr>
        <w:t>security guarantees</w:t>
      </w:r>
      <w:r w:rsidRPr="00723745">
        <w:rPr>
          <w:sz w:val="16"/>
        </w:rPr>
        <w:t>. Shortly thereafter, Adenauer entered into an arrangement with France and Italy to develop a European nuclear deterrent.14 This initiative was short-lived, but questions over West Germany</w:t>
      </w:r>
      <w:r>
        <w:rPr>
          <w:sz w:val="16"/>
        </w:rPr>
        <w:t>’</w:t>
      </w:r>
      <w:r w:rsidRPr="00723745">
        <w:rPr>
          <w:sz w:val="16"/>
        </w:rPr>
        <w:t>s nuclear intentions troubled U.S. decision makers for another decade.</w:t>
      </w:r>
    </w:p>
    <w:p w14:paraId="45F1EEEB" w14:textId="77777777" w:rsidR="000162A5" w:rsidRDefault="000162A5" w:rsidP="000162A5">
      <w:pPr>
        <w:rPr>
          <w:sz w:val="16"/>
        </w:rPr>
      </w:pPr>
    </w:p>
    <w:p w14:paraId="6D6797FE" w14:textId="77777777" w:rsidR="000162A5" w:rsidRDefault="000162A5" w:rsidP="000162A5">
      <w:pPr>
        <w:pStyle w:val="Heading4"/>
      </w:pPr>
      <w:r>
        <w:t xml:space="preserve">Alliances are </w:t>
      </w:r>
      <w:r w:rsidRPr="00991B36">
        <w:rPr>
          <w:u w:val="single"/>
        </w:rPr>
        <w:t>resilient</w:t>
      </w:r>
      <w:r>
        <w:t xml:space="preserve"> to every factor </w:t>
      </w:r>
      <w:r w:rsidRPr="002357DF">
        <w:rPr>
          <w:i/>
        </w:rPr>
        <w:t>besides</w:t>
      </w:r>
      <w:r>
        <w:t xml:space="preserve"> </w:t>
      </w:r>
      <w:r w:rsidRPr="00EA7122">
        <w:rPr>
          <w:u w:val="single"/>
        </w:rPr>
        <w:t>military power</w:t>
      </w:r>
      <w:r>
        <w:t xml:space="preserve">. </w:t>
      </w:r>
    </w:p>
    <w:p w14:paraId="3A3ED752" w14:textId="77777777" w:rsidR="000162A5" w:rsidRPr="00FC4795" w:rsidRDefault="000162A5" w:rsidP="000162A5">
      <w:pPr>
        <w:rPr>
          <w:sz w:val="16"/>
        </w:rPr>
      </w:pPr>
      <w:r w:rsidRPr="005D17BB">
        <w:rPr>
          <w:rStyle w:val="Style13ptBold"/>
        </w:rPr>
        <w:t>Lanoszka, 19</w:t>
      </w:r>
      <w:r>
        <w:t xml:space="preserve"> </w:t>
      </w:r>
      <w:r w:rsidRPr="00C66E5D">
        <w:rPr>
          <w:sz w:val="16"/>
        </w:rPr>
        <w:t>— Alexander Lanoszka, PhD, is an assistant professor at the University of Waterloo, has held fellowships at the Massachusetts Institute of Technology and Dartmouth College. (</w:t>
      </w:r>
      <w:r>
        <w:rPr>
          <w:sz w:val="16"/>
        </w:rPr>
        <w:t>“</w:t>
      </w:r>
      <w:r w:rsidRPr="00C66E5D">
        <w:rPr>
          <w:sz w:val="16"/>
        </w:rPr>
        <w:t>Alliances and Nuclear Proliferation in the Trump Era;</w:t>
      </w:r>
      <w:r>
        <w:rPr>
          <w:sz w:val="16"/>
        </w:rPr>
        <w:t>”</w:t>
      </w:r>
      <w:r w:rsidRPr="00C66E5D">
        <w:rPr>
          <w:sz w:val="16"/>
        </w:rPr>
        <w:t xml:space="preserve"> </w:t>
      </w:r>
      <w:r w:rsidRPr="00C66E5D">
        <w:rPr>
          <w:i/>
          <w:iCs/>
          <w:sz w:val="16"/>
        </w:rPr>
        <w:t>The Washington Quarterly</w:t>
      </w:r>
      <w:r w:rsidRPr="00C66E5D">
        <w:rPr>
          <w:sz w:val="16"/>
        </w:rPr>
        <w:t xml:space="preserve">; 41:4; pg. </w:t>
      </w:r>
      <w:r>
        <w:rPr>
          <w:sz w:val="16"/>
        </w:rPr>
        <w:t>96-97</w:t>
      </w:r>
      <w:r w:rsidRPr="00C66E5D">
        <w:rPr>
          <w:sz w:val="16"/>
        </w:rPr>
        <w:t>; //GrRv)</w:t>
      </w:r>
    </w:p>
    <w:p w14:paraId="17D73BEF" w14:textId="77777777" w:rsidR="000162A5" w:rsidRPr="00991B36" w:rsidRDefault="000162A5" w:rsidP="000162A5">
      <w:pPr>
        <w:rPr>
          <w:sz w:val="16"/>
        </w:rPr>
      </w:pPr>
      <w:r w:rsidRPr="00991B36">
        <w:rPr>
          <w:sz w:val="16"/>
        </w:rPr>
        <w:t>Alliances Are Thicker Than Bluster</w:t>
      </w:r>
    </w:p>
    <w:p w14:paraId="3722FCD1" w14:textId="77777777" w:rsidR="000162A5" w:rsidRPr="00991B36" w:rsidRDefault="000162A5" w:rsidP="000162A5">
      <w:pPr>
        <w:rPr>
          <w:sz w:val="16"/>
        </w:rPr>
      </w:pPr>
      <w:r w:rsidRPr="00EA7122">
        <w:rPr>
          <w:rStyle w:val="StyleUnderline"/>
          <w:highlight w:val="cyan"/>
        </w:rPr>
        <w:t xml:space="preserve">U.S. security guarantees have been </w:t>
      </w:r>
      <w:r w:rsidRPr="00EA7122">
        <w:rPr>
          <w:rStyle w:val="Emphasis"/>
          <w:highlight w:val="cyan"/>
        </w:rPr>
        <w:t>strained</w:t>
      </w:r>
      <w:r w:rsidRPr="00991B36">
        <w:rPr>
          <w:rStyle w:val="StyleUnderline"/>
        </w:rPr>
        <w:t xml:space="preserve"> in the last decade due to </w:t>
      </w:r>
      <w:r w:rsidRPr="00991B36">
        <w:rPr>
          <w:rStyle w:val="Emphasis"/>
        </w:rPr>
        <w:t>weariness with wars</w:t>
      </w:r>
      <w:r w:rsidRPr="00991B36">
        <w:rPr>
          <w:sz w:val="16"/>
        </w:rPr>
        <w:t xml:space="preserve"> abroad and economic difficulties at home. The </w:t>
      </w:r>
      <w:r w:rsidRPr="00991B36">
        <w:rPr>
          <w:rStyle w:val="StyleUnderline"/>
        </w:rPr>
        <w:t>Trump</w:t>
      </w:r>
      <w:r w:rsidRPr="00991B36">
        <w:rPr>
          <w:sz w:val="16"/>
        </w:rPr>
        <w:t xml:space="preserve"> factor </w:t>
      </w:r>
      <w:r w:rsidRPr="00991B36">
        <w:rPr>
          <w:rStyle w:val="StyleUnderline"/>
        </w:rPr>
        <w:t xml:space="preserve">has </w:t>
      </w:r>
      <w:r w:rsidRPr="00991B36">
        <w:rPr>
          <w:rStyle w:val="Emphasis"/>
        </w:rPr>
        <w:t>appeared</w:t>
      </w:r>
      <w:r w:rsidRPr="00991B36">
        <w:rPr>
          <w:rStyle w:val="StyleUnderline"/>
        </w:rPr>
        <w:t xml:space="preserve"> to make matters worse</w:t>
      </w:r>
      <w:r w:rsidRPr="00991B36">
        <w:rPr>
          <w:sz w:val="16"/>
        </w:rPr>
        <w:t xml:space="preserve">: tense leadership summits, confrontational rhetoric, political volatility, and the rough handling of long-standing international partners on issues like trade and burden </w:t>
      </w:r>
      <w:r w:rsidRPr="00991B36">
        <w:rPr>
          <w:sz w:val="16"/>
        </w:rPr>
        <w:lastRenderedPageBreak/>
        <w:t xml:space="preserve">sharing do not inspire confidence. </w:t>
      </w:r>
      <w:r w:rsidRPr="00EA7122">
        <w:rPr>
          <w:rStyle w:val="Emphasis"/>
          <w:highlight w:val="cyan"/>
        </w:rPr>
        <w:t>Nevertheless</w:t>
      </w:r>
      <w:r w:rsidRPr="00EA7122">
        <w:rPr>
          <w:rStyle w:val="StyleUnderline"/>
          <w:highlight w:val="cyan"/>
        </w:rPr>
        <w:t>, we have some reasons to be</w:t>
      </w:r>
      <w:r w:rsidRPr="00991B36">
        <w:rPr>
          <w:rStyle w:val="StyleUnderline"/>
        </w:rPr>
        <w:t xml:space="preserve"> </w:t>
      </w:r>
      <w:r w:rsidRPr="00991B36">
        <w:rPr>
          <w:sz w:val="16"/>
        </w:rPr>
        <w:t xml:space="preserve">relatively </w:t>
      </w:r>
      <w:r w:rsidRPr="00EA7122">
        <w:rPr>
          <w:rStyle w:val="Emphasis"/>
          <w:highlight w:val="cyan"/>
        </w:rPr>
        <w:t>optimistic</w:t>
      </w:r>
      <w:r w:rsidRPr="00991B36">
        <w:rPr>
          <w:sz w:val="16"/>
        </w:rPr>
        <w:t xml:space="preserve">. </w:t>
      </w:r>
      <w:r w:rsidRPr="00991B36">
        <w:rPr>
          <w:rStyle w:val="Emphasis"/>
        </w:rPr>
        <w:t xml:space="preserve">Large-scale </w:t>
      </w:r>
      <w:r w:rsidRPr="00EA7122">
        <w:rPr>
          <w:rStyle w:val="Emphasis"/>
        </w:rPr>
        <w:t>troop withdrawals</w:t>
      </w:r>
      <w:r w:rsidRPr="00EA7122">
        <w:rPr>
          <w:rStyle w:val="StyleUnderline"/>
        </w:rPr>
        <w:t xml:space="preserve"> from major regional theaters of operations </w:t>
      </w:r>
      <w:r w:rsidRPr="00EA7122">
        <w:rPr>
          <w:rStyle w:val="Emphasis"/>
        </w:rPr>
        <w:t>have not happened</w:t>
      </w:r>
      <w:r w:rsidRPr="00EA7122">
        <w:rPr>
          <w:sz w:val="16"/>
        </w:rPr>
        <w:t xml:space="preserve">; </w:t>
      </w:r>
      <w:r w:rsidRPr="00EA7122">
        <w:rPr>
          <w:rStyle w:val="StyleUnderline"/>
        </w:rPr>
        <w:t>no</w:t>
      </w:r>
      <w:r w:rsidRPr="00991B36">
        <w:rPr>
          <w:rStyle w:val="StyleUnderline"/>
        </w:rPr>
        <w:t xml:space="preserve">r do they </w:t>
      </w:r>
      <w:r w:rsidRPr="00991B36">
        <w:rPr>
          <w:rStyle w:val="Emphasis"/>
        </w:rPr>
        <w:t>appear</w:t>
      </w:r>
      <w:r w:rsidRPr="00991B36">
        <w:rPr>
          <w:rStyle w:val="StyleUnderline"/>
        </w:rPr>
        <w:t xml:space="preserve"> to be happening </w:t>
      </w:r>
      <w:r w:rsidRPr="00991B36">
        <w:rPr>
          <w:rStyle w:val="Emphasis"/>
        </w:rPr>
        <w:t>anytime soon</w:t>
      </w:r>
      <w:r w:rsidRPr="00991B36">
        <w:rPr>
          <w:rStyle w:val="StyleUnderline"/>
        </w:rPr>
        <w:t>.</w:t>
      </w:r>
      <w:r w:rsidRPr="00991B36">
        <w:rPr>
          <w:sz w:val="16"/>
        </w:rPr>
        <w:t xml:space="preserve"> </w:t>
      </w:r>
      <w:r w:rsidRPr="00EA7122">
        <w:rPr>
          <w:rStyle w:val="StyleUnderline"/>
          <w:highlight w:val="cyan"/>
        </w:rPr>
        <w:t xml:space="preserve">Because its </w:t>
      </w:r>
      <w:r w:rsidRPr="00EA7122">
        <w:rPr>
          <w:rStyle w:val="Emphasis"/>
          <w:highlight w:val="cyan"/>
        </w:rPr>
        <w:t>force posture</w:t>
      </w:r>
      <w:r w:rsidRPr="00EA7122">
        <w:rPr>
          <w:rStyle w:val="StyleUnderline"/>
          <w:highlight w:val="cyan"/>
        </w:rPr>
        <w:t xml:space="preserve"> remains</w:t>
      </w:r>
      <w:r w:rsidRPr="00991B36">
        <w:rPr>
          <w:sz w:val="16"/>
        </w:rPr>
        <w:t xml:space="preserve"> largely </w:t>
      </w:r>
      <w:r w:rsidRPr="00EA7122">
        <w:rPr>
          <w:rStyle w:val="Emphasis"/>
          <w:highlight w:val="cyan"/>
        </w:rPr>
        <w:t>intact</w:t>
      </w:r>
      <w:r w:rsidRPr="00EA7122">
        <w:rPr>
          <w:sz w:val="16"/>
          <w:highlight w:val="cyan"/>
        </w:rPr>
        <w:t xml:space="preserve">, </w:t>
      </w:r>
      <w:r w:rsidRPr="00EA7122">
        <w:rPr>
          <w:rStyle w:val="StyleUnderline"/>
        </w:rPr>
        <w:t xml:space="preserve">the United States still has </w:t>
      </w:r>
      <w:r w:rsidRPr="00EA7122">
        <w:rPr>
          <w:rStyle w:val="Emphasis"/>
        </w:rPr>
        <w:t>on-the-ground preparations</w:t>
      </w:r>
      <w:r w:rsidRPr="00EA7122">
        <w:rPr>
          <w:rStyle w:val="StyleUnderline"/>
        </w:rPr>
        <w:t xml:space="preserve"> to help allies </w:t>
      </w:r>
      <w:r w:rsidRPr="00EA7122">
        <w:rPr>
          <w:rStyle w:val="Emphasis"/>
        </w:rPr>
        <w:t>defend themselves</w:t>
      </w:r>
      <w:r w:rsidRPr="00EA7122">
        <w:rPr>
          <w:rStyle w:val="StyleUnderline"/>
        </w:rPr>
        <w:t xml:space="preserve"> against an </w:t>
      </w:r>
      <w:r w:rsidRPr="00EA7122">
        <w:rPr>
          <w:rStyle w:val="Emphasis"/>
        </w:rPr>
        <w:t>adversarial attack.</w:t>
      </w:r>
      <w:r w:rsidRPr="00EA7122">
        <w:rPr>
          <w:sz w:val="16"/>
        </w:rPr>
        <w:t xml:space="preserve"> This is true of key allies, like Germany and South Korea, that might be major candidates for reevaluating existing weapons policies and nonproliferation pledges in the age of Trump.</w:t>
      </w:r>
    </w:p>
    <w:p w14:paraId="5449B238" w14:textId="77777777" w:rsidR="000162A5" w:rsidRPr="00991B36" w:rsidRDefault="000162A5" w:rsidP="000162A5">
      <w:pPr>
        <w:rPr>
          <w:rStyle w:val="StyleUnderline"/>
        </w:rPr>
      </w:pPr>
      <w:r w:rsidRPr="00991B36">
        <w:rPr>
          <w:rStyle w:val="StyleUnderline"/>
        </w:rPr>
        <w:t xml:space="preserve">None of this analysis suggests that we can be </w:t>
      </w:r>
      <w:r w:rsidRPr="00991B36">
        <w:rPr>
          <w:rStyle w:val="Emphasis"/>
        </w:rPr>
        <w:t>flippant</w:t>
      </w:r>
      <w:r w:rsidRPr="00991B36">
        <w:rPr>
          <w:rStyle w:val="StyleUnderline"/>
        </w:rPr>
        <w:t xml:space="preserve"> about </w:t>
      </w:r>
      <w:r w:rsidRPr="00991B36">
        <w:rPr>
          <w:rStyle w:val="Emphasis"/>
        </w:rPr>
        <w:t>allied nuclear proliferation risks</w:t>
      </w:r>
      <w:r w:rsidRPr="00991B36">
        <w:rPr>
          <w:sz w:val="16"/>
        </w:rPr>
        <w:t xml:space="preserve"> or the direction of U.S. foreign policy. </w:t>
      </w:r>
      <w:r w:rsidRPr="00D95564">
        <w:rPr>
          <w:rStyle w:val="StyleUnderline"/>
          <w:highlight w:val="cyan"/>
        </w:rPr>
        <w:t xml:space="preserve">We should be </w:t>
      </w:r>
      <w:r w:rsidRPr="00D95564">
        <w:rPr>
          <w:rStyle w:val="Emphasis"/>
          <w:highlight w:val="cyan"/>
        </w:rPr>
        <w:t>vigilant</w:t>
      </w:r>
      <w:r w:rsidRPr="00D95564">
        <w:rPr>
          <w:rStyle w:val="StyleUnderline"/>
          <w:highlight w:val="cyan"/>
        </w:rPr>
        <w:t xml:space="preserve"> about</w:t>
      </w:r>
      <w:r w:rsidRPr="00991B36">
        <w:rPr>
          <w:rStyle w:val="StyleUnderline"/>
        </w:rPr>
        <w:t xml:space="preserve"> </w:t>
      </w:r>
      <w:r w:rsidRPr="00D95564">
        <w:rPr>
          <w:rStyle w:val="Emphasis"/>
        </w:rPr>
        <w:t>early warning signs</w:t>
      </w:r>
      <w:r w:rsidRPr="00D95564">
        <w:rPr>
          <w:rStyle w:val="StyleUnderline"/>
        </w:rPr>
        <w:t xml:space="preserve"> that could foreshadow</w:t>
      </w:r>
      <w:r w:rsidRPr="00991B36">
        <w:rPr>
          <w:rStyle w:val="StyleUnderline"/>
        </w:rPr>
        <w:t xml:space="preserve"> heightened </w:t>
      </w:r>
      <w:r w:rsidRPr="00D95564">
        <w:rPr>
          <w:rStyle w:val="Emphasis"/>
          <w:highlight w:val="cyan"/>
        </w:rPr>
        <w:t>proliferation risks</w:t>
      </w:r>
      <w:r w:rsidRPr="00EA7122">
        <w:rPr>
          <w:rStyle w:val="StyleUnderline"/>
          <w:highlight w:val="cyan"/>
        </w:rPr>
        <w:t xml:space="preserve"> </w:t>
      </w:r>
      <w:r w:rsidRPr="00D95564">
        <w:rPr>
          <w:rStyle w:val="StyleUnderline"/>
        </w:rPr>
        <w:t xml:space="preserve">such as </w:t>
      </w:r>
      <w:r w:rsidRPr="00D95564">
        <w:rPr>
          <w:rStyle w:val="Emphasis"/>
        </w:rPr>
        <w:t>substantial</w:t>
      </w:r>
      <w:r w:rsidRPr="00D95564">
        <w:rPr>
          <w:sz w:val="16"/>
        </w:rPr>
        <w:t xml:space="preserve"> and unilateral </w:t>
      </w:r>
      <w:r w:rsidRPr="00D95564">
        <w:rPr>
          <w:rStyle w:val="Emphasis"/>
        </w:rPr>
        <w:t>changes</w:t>
      </w:r>
      <w:r w:rsidRPr="00D95564">
        <w:rPr>
          <w:rStyle w:val="StyleUnderline"/>
        </w:rPr>
        <w:t xml:space="preserve"> in </w:t>
      </w:r>
      <w:r w:rsidRPr="00D95564">
        <w:rPr>
          <w:rStyle w:val="Emphasis"/>
        </w:rPr>
        <w:t>U.S. military deployments</w:t>
      </w:r>
      <w:r w:rsidRPr="00D95564">
        <w:rPr>
          <w:rStyle w:val="StyleUnderline"/>
        </w:rPr>
        <w:t xml:space="preserve"> as well as operations</w:t>
      </w:r>
      <w:r w:rsidRPr="00D95564">
        <w:rPr>
          <w:sz w:val="16"/>
        </w:rPr>
        <w:t xml:space="preserve"> from the European and East Asian theaters, leaving allies exposed to the depredations of adversaries. Yet, </w:t>
      </w:r>
      <w:r w:rsidRPr="00D95564">
        <w:rPr>
          <w:rStyle w:val="Emphasis"/>
        </w:rPr>
        <w:t>none appears afoot at the present</w:t>
      </w:r>
      <w:r w:rsidRPr="00D95564">
        <w:rPr>
          <w:sz w:val="16"/>
        </w:rPr>
        <w:t xml:space="preserve">. Indeed, what the preceding discussion suggests is that </w:t>
      </w:r>
      <w:r w:rsidRPr="00D95564">
        <w:rPr>
          <w:rStyle w:val="StyleUnderline"/>
        </w:rPr>
        <w:t>alliances</w:t>
      </w:r>
      <w:r w:rsidRPr="00EA7122">
        <w:rPr>
          <w:rStyle w:val="StyleUnderline"/>
        </w:rPr>
        <w:t xml:space="preserve"> are </w:t>
      </w:r>
      <w:r w:rsidRPr="00EA7122">
        <w:rPr>
          <w:rStyle w:val="Emphasis"/>
        </w:rPr>
        <w:t>much more resilient institutions</w:t>
      </w:r>
      <w:r w:rsidRPr="00EA7122">
        <w:rPr>
          <w:rStyle w:val="StyleUnderline"/>
        </w:rPr>
        <w:t xml:space="preserve"> than </w:t>
      </w:r>
      <w:r w:rsidRPr="00EA7122">
        <w:rPr>
          <w:rStyle w:val="Emphasis"/>
        </w:rPr>
        <w:t>commonly presumed.</w:t>
      </w:r>
      <w:r w:rsidRPr="00EA7122">
        <w:rPr>
          <w:rStyle w:val="StyleUnderline"/>
        </w:rPr>
        <w:t xml:space="preserve"> Their </w:t>
      </w:r>
      <w:r w:rsidRPr="00EA7122">
        <w:rPr>
          <w:rStyle w:val="Emphasis"/>
        </w:rPr>
        <w:t>underlying military infrastructures</w:t>
      </w:r>
      <w:r w:rsidRPr="00EA7122">
        <w:rPr>
          <w:rStyle w:val="StyleUnderline"/>
        </w:rPr>
        <w:t xml:space="preserve"> remain in place because they help the United States </w:t>
      </w:r>
      <w:r w:rsidRPr="00EA7122">
        <w:rPr>
          <w:rStyle w:val="Emphasis"/>
        </w:rPr>
        <w:t>project power abroad</w:t>
      </w:r>
      <w:r w:rsidRPr="00EA7122">
        <w:rPr>
          <w:sz w:val="16"/>
        </w:rPr>
        <w:t xml:space="preserve"> and thus advance foreign policy goals. To jettison them quickly and abruptly would be self-sabotaging even if the Trump administration cares less about the liberal international order than its predecessors, and is willing to use threats to increase its leverage in burden-sharing or trade negotiations. In the end, </w:t>
      </w:r>
      <w:r w:rsidRPr="00EA7122">
        <w:rPr>
          <w:rStyle w:val="StyleUnderline"/>
        </w:rPr>
        <w:t xml:space="preserve">the </w:t>
      </w:r>
      <w:r w:rsidRPr="00EA7122">
        <w:rPr>
          <w:rStyle w:val="Emphasis"/>
        </w:rPr>
        <w:t>core of the administration</w:t>
      </w:r>
      <w:r>
        <w:rPr>
          <w:rStyle w:val="Emphasis"/>
        </w:rPr>
        <w:t>’</w:t>
      </w:r>
      <w:r w:rsidRPr="00EA7122">
        <w:rPr>
          <w:rStyle w:val="Emphasis"/>
        </w:rPr>
        <w:t>s</w:t>
      </w:r>
      <w:r w:rsidRPr="00EA7122">
        <w:rPr>
          <w:rStyle w:val="StyleUnderline"/>
        </w:rPr>
        <w:t xml:space="preserve"> defense strategy concerns </w:t>
      </w:r>
      <w:r w:rsidRPr="00EA7122">
        <w:rPr>
          <w:rStyle w:val="Emphasis"/>
        </w:rPr>
        <w:t>strategic competition</w:t>
      </w:r>
      <w:r w:rsidRPr="00991B36">
        <w:rPr>
          <w:rStyle w:val="StyleUnderline"/>
        </w:rPr>
        <w:t xml:space="preserve"> with </w:t>
      </w:r>
      <w:r w:rsidRPr="00991B36">
        <w:rPr>
          <w:rStyle w:val="Emphasis"/>
        </w:rPr>
        <w:t>Russia, China, and North Korea</w:t>
      </w:r>
      <w:r w:rsidRPr="00991B36">
        <w:rPr>
          <w:rStyle w:val="StyleUnderline"/>
        </w:rPr>
        <w:t>.</w:t>
      </w:r>
      <w:r w:rsidRPr="00991B36">
        <w:rPr>
          <w:sz w:val="16"/>
        </w:rPr>
        <w:t xml:space="preserve">67 </w:t>
      </w:r>
      <w:r w:rsidRPr="00EA7122">
        <w:rPr>
          <w:rStyle w:val="StyleUnderline"/>
          <w:highlight w:val="cyan"/>
        </w:rPr>
        <w:t xml:space="preserve">To pursue </w:t>
      </w:r>
      <w:r w:rsidRPr="00EA7122">
        <w:rPr>
          <w:rStyle w:val="Emphasis"/>
          <w:highlight w:val="cyan"/>
        </w:rPr>
        <w:t>great power competition effectively,</w:t>
      </w:r>
      <w:r w:rsidRPr="00EA7122">
        <w:rPr>
          <w:rStyle w:val="StyleUnderline"/>
          <w:highlight w:val="cyan"/>
        </w:rPr>
        <w:t xml:space="preserve"> the U</w:t>
      </w:r>
      <w:r w:rsidRPr="00991B36">
        <w:rPr>
          <w:rStyle w:val="StyleUnderline"/>
        </w:rPr>
        <w:t xml:space="preserve">nited </w:t>
      </w:r>
      <w:r w:rsidRPr="00EA7122">
        <w:rPr>
          <w:rStyle w:val="StyleUnderline"/>
          <w:highlight w:val="cyan"/>
        </w:rPr>
        <w:t>S</w:t>
      </w:r>
      <w:r w:rsidRPr="00991B36">
        <w:rPr>
          <w:rStyle w:val="StyleUnderline"/>
        </w:rPr>
        <w:t xml:space="preserve">tates </w:t>
      </w:r>
      <w:r w:rsidRPr="00EA7122">
        <w:rPr>
          <w:rStyle w:val="StyleUnderline"/>
          <w:highlight w:val="cyan"/>
        </w:rPr>
        <w:t xml:space="preserve">will not only have to </w:t>
      </w:r>
      <w:r w:rsidRPr="00EA7122">
        <w:rPr>
          <w:rStyle w:val="Emphasis"/>
          <w:highlight w:val="cyan"/>
        </w:rPr>
        <w:t>maintain its</w:t>
      </w:r>
      <w:r w:rsidRPr="00991B36">
        <w:rPr>
          <w:rStyle w:val="Emphasis"/>
        </w:rPr>
        <w:t xml:space="preserve"> key </w:t>
      </w:r>
      <w:r w:rsidRPr="00EA7122">
        <w:rPr>
          <w:rStyle w:val="Emphasis"/>
          <w:highlight w:val="cyan"/>
        </w:rPr>
        <w:t>alliances</w:t>
      </w:r>
      <w:r w:rsidRPr="00EA7122">
        <w:rPr>
          <w:rStyle w:val="StyleUnderline"/>
          <w:highlight w:val="cyan"/>
        </w:rPr>
        <w:t>, but</w:t>
      </w:r>
      <w:r w:rsidRPr="00991B36">
        <w:rPr>
          <w:rStyle w:val="StyleUnderline"/>
        </w:rPr>
        <w:t xml:space="preserve"> it will also have to </w:t>
      </w:r>
      <w:r w:rsidRPr="00EA7122">
        <w:rPr>
          <w:rStyle w:val="Emphasis"/>
          <w:highlight w:val="cyan"/>
        </w:rPr>
        <w:t>bolster</w:t>
      </w:r>
      <w:r w:rsidRPr="00991B36">
        <w:rPr>
          <w:rStyle w:val="Emphasis"/>
        </w:rPr>
        <w:t xml:space="preserve"> local </w:t>
      </w:r>
      <w:r w:rsidRPr="00EA7122">
        <w:rPr>
          <w:rStyle w:val="Emphasis"/>
          <w:highlight w:val="cyan"/>
        </w:rPr>
        <w:t>deterrence</w:t>
      </w:r>
      <w:r w:rsidRPr="00991B36">
        <w:rPr>
          <w:sz w:val="16"/>
        </w:rPr>
        <w:t xml:space="preserve"> and defense </w:t>
      </w:r>
      <w:r w:rsidRPr="00EA7122">
        <w:rPr>
          <w:rStyle w:val="Emphasis"/>
        </w:rPr>
        <w:t>measures</w:t>
      </w:r>
      <w:r w:rsidRPr="00991B36">
        <w:rPr>
          <w:sz w:val="16"/>
        </w:rPr>
        <w:t xml:space="preserve"> </w:t>
      </w:r>
      <w:r w:rsidRPr="00991B36">
        <w:rPr>
          <w:rStyle w:val="StyleUnderline"/>
        </w:rPr>
        <w:t xml:space="preserve">so that those adversaries will have </w:t>
      </w:r>
      <w:r w:rsidRPr="00991B36">
        <w:rPr>
          <w:rStyle w:val="Emphasis"/>
        </w:rPr>
        <w:t>limited opportunities</w:t>
      </w:r>
      <w:r w:rsidRPr="00991B36">
        <w:rPr>
          <w:rStyle w:val="StyleUnderline"/>
        </w:rPr>
        <w:t xml:space="preserve"> to extend their </w:t>
      </w:r>
      <w:r w:rsidRPr="00991B36">
        <w:rPr>
          <w:rStyle w:val="Emphasis"/>
        </w:rPr>
        <w:t>power and influence</w:t>
      </w:r>
      <w:r w:rsidRPr="00991B36">
        <w:rPr>
          <w:rStyle w:val="StyleUnderline"/>
        </w:rPr>
        <w:t>.</w:t>
      </w:r>
    </w:p>
    <w:p w14:paraId="2A46F572" w14:textId="77777777" w:rsidR="000162A5" w:rsidRPr="00991B36" w:rsidRDefault="000162A5" w:rsidP="000162A5">
      <w:pPr>
        <w:rPr>
          <w:rStyle w:val="Emphasis"/>
        </w:rPr>
      </w:pPr>
      <w:r w:rsidRPr="00EA7122">
        <w:rPr>
          <w:rStyle w:val="StyleUnderline"/>
          <w:highlight w:val="cyan"/>
        </w:rPr>
        <w:t>Alliances are</w:t>
      </w:r>
      <w:r w:rsidRPr="00991B36">
        <w:rPr>
          <w:sz w:val="16"/>
        </w:rPr>
        <w:t xml:space="preserve"> thus </w:t>
      </w:r>
      <w:r w:rsidRPr="00D95564">
        <w:rPr>
          <w:rStyle w:val="Emphasis"/>
          <w:highlight w:val="cyan"/>
        </w:rPr>
        <w:t>much more resilient</w:t>
      </w:r>
      <w:r w:rsidRPr="00D95564">
        <w:rPr>
          <w:rStyle w:val="StyleUnderline"/>
          <w:highlight w:val="cyan"/>
        </w:rPr>
        <w:t xml:space="preserve"> than</w:t>
      </w:r>
      <w:r w:rsidRPr="00991B36">
        <w:rPr>
          <w:rStyle w:val="StyleUnderline"/>
        </w:rPr>
        <w:t xml:space="preserve"> is often </w:t>
      </w:r>
      <w:r w:rsidRPr="00D95564">
        <w:rPr>
          <w:rStyle w:val="StyleUnderline"/>
          <w:highlight w:val="cyan"/>
        </w:rPr>
        <w:t>assumed</w:t>
      </w:r>
      <w:r w:rsidRPr="00EA7122">
        <w:rPr>
          <w:sz w:val="16"/>
        </w:rPr>
        <w:t xml:space="preserve">. </w:t>
      </w:r>
      <w:r w:rsidRPr="00D95564">
        <w:rPr>
          <w:rStyle w:val="StyleUnderline"/>
          <w:highlight w:val="cyan"/>
        </w:rPr>
        <w:t xml:space="preserve">Their resiliency draws more on </w:t>
      </w:r>
      <w:r w:rsidRPr="00D95564">
        <w:rPr>
          <w:rStyle w:val="Emphasis"/>
          <w:highlight w:val="cyan"/>
        </w:rPr>
        <w:t xml:space="preserve">actual force deployment </w:t>
      </w:r>
      <w:r w:rsidRPr="00D95564">
        <w:rPr>
          <w:rStyle w:val="StyleUnderline"/>
          <w:highlight w:val="cyan"/>
        </w:rPr>
        <w:t>than what</w:t>
      </w:r>
      <w:r w:rsidRPr="00EA7122">
        <w:rPr>
          <w:rStyle w:val="StyleUnderline"/>
        </w:rPr>
        <w:t xml:space="preserve"> </w:t>
      </w:r>
      <w:r w:rsidRPr="00D95564">
        <w:rPr>
          <w:rStyle w:val="StyleUnderline"/>
          <w:highlight w:val="cyan"/>
        </w:rPr>
        <w:t>may</w:t>
      </w:r>
      <w:r w:rsidRPr="00EA7122">
        <w:rPr>
          <w:rStyle w:val="StyleUnderline"/>
        </w:rPr>
        <w:t xml:space="preserve"> or may </w:t>
      </w:r>
      <w:r w:rsidRPr="00D95564">
        <w:rPr>
          <w:rStyle w:val="StyleUnderline"/>
        </w:rPr>
        <w:t xml:space="preserve">not </w:t>
      </w:r>
      <w:r w:rsidRPr="00D95564">
        <w:rPr>
          <w:rStyle w:val="StyleUnderline"/>
          <w:highlight w:val="cyan"/>
        </w:rPr>
        <w:t xml:space="preserve">be said by </w:t>
      </w:r>
      <w:r w:rsidRPr="00D95564">
        <w:rPr>
          <w:rStyle w:val="Emphasis"/>
          <w:highlight w:val="cyan"/>
        </w:rPr>
        <w:t>leaders</w:t>
      </w:r>
      <w:r w:rsidRPr="00EA7122">
        <w:rPr>
          <w:rStyle w:val="Emphasis"/>
        </w:rPr>
        <w:t xml:space="preserve"> in public</w:t>
      </w:r>
      <w:r w:rsidRPr="00EA7122">
        <w:rPr>
          <w:rStyle w:val="StyleUnderline"/>
        </w:rPr>
        <w:t>.</w:t>
      </w:r>
      <w:r w:rsidRPr="00EA7122">
        <w:rPr>
          <w:sz w:val="16"/>
        </w:rPr>
        <w:t xml:space="preserve"> Accordingly, concerns about allied proliferation in countries like Germany</w:t>
      </w:r>
      <w:r w:rsidRPr="00991B36">
        <w:rPr>
          <w:sz w:val="16"/>
        </w:rPr>
        <w:t xml:space="preserve"> and South Korea may be overblown</w:t>
      </w:r>
      <w:r w:rsidRPr="00991B36">
        <w:rPr>
          <w:rStyle w:val="StyleUnderline"/>
        </w:rPr>
        <w:t xml:space="preserve">. </w:t>
      </w:r>
      <w:r w:rsidRPr="00EA7122">
        <w:rPr>
          <w:rStyle w:val="StyleUnderline"/>
          <w:highlight w:val="cyan"/>
        </w:rPr>
        <w:t xml:space="preserve">As long as </w:t>
      </w:r>
      <w:r w:rsidRPr="00EA7122">
        <w:rPr>
          <w:rStyle w:val="Emphasis"/>
          <w:highlight w:val="cyan"/>
        </w:rPr>
        <w:t xml:space="preserve">force deployments remain </w:t>
      </w:r>
      <w:r w:rsidRPr="00D95564">
        <w:rPr>
          <w:rStyle w:val="Emphasis"/>
        </w:rPr>
        <w:t>consistent</w:t>
      </w:r>
      <w:r w:rsidRPr="00D95564">
        <w:rPr>
          <w:rStyle w:val="StyleUnderline"/>
        </w:rPr>
        <w:t xml:space="preserve"> and </w:t>
      </w:r>
      <w:r w:rsidRPr="00D95564">
        <w:rPr>
          <w:rStyle w:val="Emphasis"/>
          <w:highlight w:val="cyan"/>
        </w:rPr>
        <w:t>robust</w:t>
      </w:r>
      <w:r w:rsidRPr="00991B36">
        <w:rPr>
          <w:rStyle w:val="StyleUnderline"/>
        </w:rPr>
        <w:t xml:space="preserve"> in the face of </w:t>
      </w:r>
      <w:r w:rsidRPr="00991B36">
        <w:rPr>
          <w:rStyle w:val="Emphasis"/>
        </w:rPr>
        <w:t>external aggression</w:t>
      </w:r>
      <w:r w:rsidRPr="00991B36">
        <w:rPr>
          <w:rStyle w:val="StyleUnderline"/>
        </w:rPr>
        <w:t xml:space="preserve">, history shows that host </w:t>
      </w:r>
      <w:r w:rsidRPr="00EA7122">
        <w:rPr>
          <w:rStyle w:val="StyleUnderline"/>
          <w:highlight w:val="cyan"/>
        </w:rPr>
        <w:t xml:space="preserve">countries will have </w:t>
      </w:r>
      <w:r w:rsidRPr="00EA7122">
        <w:rPr>
          <w:rStyle w:val="Emphasis"/>
          <w:highlight w:val="cyan"/>
        </w:rPr>
        <w:t>few incentives</w:t>
      </w:r>
      <w:r w:rsidRPr="00EA7122">
        <w:rPr>
          <w:rStyle w:val="StyleUnderline"/>
          <w:highlight w:val="cyan"/>
        </w:rPr>
        <w:t xml:space="preserve"> to pursue </w:t>
      </w:r>
      <w:r w:rsidRPr="00EA7122">
        <w:rPr>
          <w:rStyle w:val="StyleUnderline"/>
        </w:rPr>
        <w:t>an</w:t>
      </w:r>
      <w:r w:rsidRPr="00991B36">
        <w:rPr>
          <w:rStyle w:val="StyleUnderline"/>
        </w:rPr>
        <w:t xml:space="preserve"> </w:t>
      </w:r>
      <w:r w:rsidRPr="00991B36">
        <w:rPr>
          <w:rStyle w:val="Emphasis"/>
        </w:rPr>
        <w:t xml:space="preserve">independent </w:t>
      </w:r>
      <w:r w:rsidRPr="00EA7122">
        <w:rPr>
          <w:rStyle w:val="Emphasis"/>
          <w:highlight w:val="cyan"/>
        </w:rPr>
        <w:t>nuclear weapons</w:t>
      </w:r>
      <w:r w:rsidRPr="00991B36">
        <w:rPr>
          <w:rStyle w:val="Emphasis"/>
        </w:rPr>
        <w:t xml:space="preserve"> capability.</w:t>
      </w:r>
    </w:p>
    <w:p w14:paraId="7D47934A" w14:textId="0347F6AE" w:rsidR="00A764DA" w:rsidRDefault="00A764DA" w:rsidP="00A764DA">
      <w:pPr>
        <w:pStyle w:val="Heading3"/>
      </w:pPr>
      <w:r>
        <w:lastRenderedPageBreak/>
        <w:t>I/L - Econ/Alliances (Long)</w:t>
      </w:r>
    </w:p>
    <w:p w14:paraId="3DEA7FE2" w14:textId="77777777" w:rsidR="00A764DA" w:rsidRPr="005F36EE" w:rsidRDefault="00A764DA" w:rsidP="00A764DA">
      <w:pPr>
        <w:pStyle w:val="Heading4"/>
      </w:pPr>
      <w:r>
        <w:t>Unipolarity sustains the global economy and global alliance networks—hegemonic stability theory proves</w:t>
      </w:r>
    </w:p>
    <w:p w14:paraId="6838E0A2" w14:textId="77777777" w:rsidR="00A764DA" w:rsidRPr="008A49FF" w:rsidRDefault="00A764DA" w:rsidP="00A764DA">
      <w:r>
        <w:t xml:space="preserve">Doug </w:t>
      </w:r>
      <w:r w:rsidRPr="0077147B">
        <w:rPr>
          <w:rFonts w:eastAsiaTheme="majorEastAsia" w:cstheme="majorBidi"/>
          <w:b/>
          <w:bCs/>
          <w:sz w:val="26"/>
          <w:szCs w:val="26"/>
        </w:rPr>
        <w:t>Stokes 18</w:t>
      </w:r>
      <w:r w:rsidRPr="008A49FF">
        <w:t>--(</w:t>
      </w:r>
      <w:r>
        <w:t>Doug Stokes, Professor in International Security and Strategy in the Department of Politics at the University of Exeter, Foreign Affairs, Trump, American Hegemony, and the Future of the Liberal International Order, International Affairs 94: I</w:t>
      </w:r>
      <w:r w:rsidRPr="008A49FF">
        <w:t xml:space="preserve">, </w:t>
      </w:r>
      <w:r>
        <w:t xml:space="preserve">2018 issue, </w:t>
      </w:r>
      <w:r w:rsidRPr="0077147B">
        <w:t>https://www.chathamhouse.org/sites/default/files/images/ia/INTA94_1_8_238_Stokes.pdf</w:t>
      </w:r>
      <w:r w:rsidRPr="008A49FF">
        <w:t>)//ND</w:t>
      </w:r>
    </w:p>
    <w:p w14:paraId="690E9764" w14:textId="77777777" w:rsidR="00A764DA" w:rsidRPr="002300C1" w:rsidRDefault="00A764DA" w:rsidP="00A764DA">
      <w:pPr>
        <w:pStyle w:val="NormalWeb"/>
        <w:rPr>
          <w:sz w:val="16"/>
        </w:rPr>
      </w:pPr>
      <w:r w:rsidRPr="002300C1">
        <w:rPr>
          <w:rFonts w:ascii="BemboBookMTPro" w:hAnsi="BemboBookMTPro"/>
          <w:sz w:val="16"/>
        </w:rPr>
        <w:t xml:space="preserve">At the end of the Second World War, </w:t>
      </w:r>
      <w:r w:rsidRPr="009C192A">
        <w:rPr>
          <w:rStyle w:val="StyleUnderline"/>
        </w:rPr>
        <w:t>the U</w:t>
      </w:r>
      <w:r w:rsidRPr="002300C1">
        <w:rPr>
          <w:rFonts w:ascii="BemboBookMTPro" w:hAnsi="BemboBookMTPro"/>
          <w:sz w:val="16"/>
        </w:rPr>
        <w:t xml:space="preserve">nited </w:t>
      </w:r>
      <w:r w:rsidRPr="009C192A">
        <w:rPr>
          <w:rStyle w:val="StyleUnderline"/>
        </w:rPr>
        <w:t>S</w:t>
      </w:r>
      <w:r w:rsidRPr="002300C1">
        <w:rPr>
          <w:rFonts w:ascii="BemboBookMTPro" w:hAnsi="BemboBookMTPro"/>
          <w:sz w:val="16"/>
        </w:rPr>
        <w:t xml:space="preserve">tates </w:t>
      </w:r>
      <w:r w:rsidRPr="009C192A">
        <w:rPr>
          <w:rStyle w:val="StyleUnderline"/>
        </w:rPr>
        <w:t>possessed almost half the world’s manufacturing capacity, the majority of its food supplies, nearly all of its capital reserves and a military power unparalleled in human history</w:t>
      </w:r>
      <w:r w:rsidRPr="002300C1">
        <w:rPr>
          <w:rFonts w:ascii="BemboBookMTPro" w:hAnsi="BemboBookMTPro"/>
          <w:sz w:val="16"/>
        </w:rPr>
        <w:t xml:space="preserve">. In this context, the </w:t>
      </w:r>
      <w:r w:rsidRPr="009C192A">
        <w:rPr>
          <w:rStyle w:val="StyleUnderline"/>
        </w:rPr>
        <w:t>US national interest became globalized as America set about using its hegemonic leadership to fashion a new world order.</w:t>
      </w:r>
      <w:r w:rsidRPr="002300C1">
        <w:rPr>
          <w:rFonts w:ascii="BemboBookMTPro" w:hAnsi="BemboBookMTPro"/>
          <w:sz w:val="16"/>
        </w:rPr>
        <w:t xml:space="preserve"> Whereas closed economic blocs had exacerbated the rise of nationalist extremism after the First World War, </w:t>
      </w:r>
      <w:r w:rsidRPr="009C192A">
        <w:rPr>
          <w:rStyle w:val="StyleUnderline"/>
        </w:rPr>
        <w:t xml:space="preserve">after 1945 American foreign policy elites sought to use the new US hegemony to create an international order based on economic interdependence, a conditional and institutionally bound multilateralism and strategic alliance networks under US leadership. </w:t>
      </w:r>
      <w:r w:rsidRPr="007C7548">
        <w:rPr>
          <w:rStyle w:val="StyleUnderline"/>
        </w:rPr>
        <w:t>These networks existed in part to contain Soviet expansionism militarily, but also to dampen geopolitical competition from other centres of world power such as Japan or western Europe</w:t>
      </w:r>
      <w:r w:rsidRPr="002300C1">
        <w:rPr>
          <w:rFonts w:ascii="BemboBookMTPro" w:hAnsi="BemboBookMTPro"/>
          <w:sz w:val="16"/>
        </w:rPr>
        <w:t>.</w:t>
      </w:r>
      <w:r w:rsidRPr="002300C1">
        <w:rPr>
          <w:rFonts w:ascii="BemboBookMTPro" w:hAnsi="BemboBookMTPro"/>
          <w:position w:val="8"/>
          <w:sz w:val="16"/>
          <w:szCs w:val="16"/>
        </w:rPr>
        <w:t xml:space="preserve">14 </w:t>
      </w:r>
      <w:r w:rsidRPr="007C7548">
        <w:rPr>
          <w:rStyle w:val="StyleUnderline"/>
        </w:rPr>
        <w:t>The promotion of the LIO</w:t>
      </w:r>
      <w:r w:rsidRPr="002300C1">
        <w:rPr>
          <w:rFonts w:ascii="BemboBookMTPro" w:hAnsi="BemboBookMTPro"/>
          <w:sz w:val="16"/>
        </w:rPr>
        <w:t xml:space="preserve"> thus </w:t>
      </w:r>
      <w:r w:rsidRPr="007C7548">
        <w:rPr>
          <w:rStyle w:val="StyleUnderline"/>
        </w:rPr>
        <w:t>represented the institutional instantiation of the kind of world order that would allow the U</w:t>
      </w:r>
      <w:r w:rsidRPr="002300C1">
        <w:rPr>
          <w:rFonts w:ascii="BemboBookMTPro" w:hAnsi="BemboBookMTPro"/>
          <w:sz w:val="16"/>
        </w:rPr>
        <w:t xml:space="preserve">nited </w:t>
      </w:r>
      <w:r w:rsidRPr="007C7548">
        <w:rPr>
          <w:rStyle w:val="StyleUnderline"/>
        </w:rPr>
        <w:t>S</w:t>
      </w:r>
      <w:r w:rsidRPr="002300C1">
        <w:rPr>
          <w:rFonts w:ascii="BemboBookMTPro" w:hAnsi="BemboBookMTPro"/>
          <w:sz w:val="16"/>
        </w:rPr>
        <w:t xml:space="preserve">tates </w:t>
      </w:r>
      <w:r w:rsidRPr="007C7548">
        <w:rPr>
          <w:rStyle w:val="StyleUnderline"/>
        </w:rPr>
        <w:t>to thrive while also remaining first among equals</w:t>
      </w:r>
      <w:r w:rsidRPr="002300C1">
        <w:rPr>
          <w:rFonts w:ascii="BemboBookMTPro" w:hAnsi="BemboBookMTPro"/>
          <w:sz w:val="16"/>
        </w:rPr>
        <w:t xml:space="preserve"> in a Pax Americana.</w:t>
      </w:r>
      <w:r w:rsidRPr="002300C1">
        <w:rPr>
          <w:rFonts w:ascii="BemboBookMTPro" w:hAnsi="BemboBookMTPro"/>
          <w:position w:val="8"/>
          <w:sz w:val="16"/>
          <w:szCs w:val="16"/>
        </w:rPr>
        <w:t xml:space="preserve">15 </w:t>
      </w:r>
      <w:r w:rsidRPr="007C7548">
        <w:rPr>
          <w:rStyle w:val="StyleUnderline"/>
        </w:rPr>
        <w:t>This order</w:t>
      </w:r>
      <w:r w:rsidRPr="002300C1">
        <w:rPr>
          <w:rFonts w:ascii="BemboBookMTPro" w:hAnsi="BemboBookMTPro"/>
          <w:sz w:val="16"/>
        </w:rPr>
        <w:t xml:space="preserve">, while allowing the United States to flourish, </w:t>
      </w:r>
      <w:r w:rsidRPr="007C7548">
        <w:rPr>
          <w:rStyle w:val="StyleUnderline"/>
        </w:rPr>
        <w:t>also carried substantial costs, with the emergence of economic challenges from other states</w:t>
      </w:r>
      <w:r w:rsidRPr="002300C1">
        <w:rPr>
          <w:rFonts w:ascii="BemboBookMTPro" w:hAnsi="BemboBookMTPro"/>
          <w:sz w:val="16"/>
        </w:rPr>
        <w:t xml:space="preserve">. </w:t>
      </w:r>
      <w:r w:rsidRPr="007C7548">
        <w:rPr>
          <w:rStyle w:val="StyleUnderline"/>
        </w:rPr>
        <w:t>Both Germany and Japan, formerly locked into an existential struggle for world mastery, emerged as economic challengers to the United States a little over three decades after the cessation of hostilities.</w:t>
      </w:r>
      <w:r w:rsidRPr="002300C1">
        <w:rPr>
          <w:rFonts w:ascii="BemboBookMTPro" w:hAnsi="BemboBookMTPro"/>
          <w:sz w:val="16"/>
        </w:rPr>
        <w:t xml:space="preserve"> </w:t>
      </w:r>
      <w:r w:rsidRPr="007C7548">
        <w:rPr>
          <w:rStyle w:val="StyleUnderline"/>
        </w:rPr>
        <w:t>This was</w:t>
      </w:r>
      <w:r w:rsidRPr="002300C1">
        <w:rPr>
          <w:rFonts w:ascii="BemboBookMTPro" w:hAnsi="BemboBookMTPro"/>
          <w:sz w:val="16"/>
        </w:rPr>
        <w:t xml:space="preserve">, then, </w:t>
      </w:r>
      <w:r w:rsidRPr="007C7548">
        <w:rPr>
          <w:rStyle w:val="StyleUnderline"/>
        </w:rPr>
        <w:t>a remarkably benign form of hegemony, giving rise to the question: why would the United States choose this form of hegemonic leadership,</w:t>
      </w:r>
      <w:r w:rsidRPr="002300C1">
        <w:rPr>
          <w:rFonts w:ascii="BemboBookMTPro" w:hAnsi="BemboBookMTPro"/>
          <w:sz w:val="16"/>
        </w:rPr>
        <w:t xml:space="preserve"> and the often steep concomitant costs in blood and treasure, </w:t>
      </w:r>
      <w:r w:rsidRPr="007C7548">
        <w:rPr>
          <w:rStyle w:val="StyleUnderline"/>
        </w:rPr>
        <w:t>to maintain a system that, in economic terms at least, allowed other centres of power to emerge</w:t>
      </w:r>
      <w:r w:rsidRPr="002300C1">
        <w:rPr>
          <w:rFonts w:ascii="BemboBookMTPro" w:hAnsi="BemboBookMTPro"/>
          <w:sz w:val="16"/>
        </w:rPr>
        <w:t xml:space="preserve">? </w:t>
      </w:r>
      <w:r w:rsidRPr="002300C1">
        <w:rPr>
          <w:sz w:val="16"/>
        </w:rPr>
        <w:t xml:space="preserve"> </w:t>
      </w:r>
      <w:r w:rsidRPr="002300C1">
        <w:rPr>
          <w:rFonts w:ascii="BemboBookMTPro" w:hAnsi="BemboBookMTPro"/>
          <w:sz w:val="16"/>
        </w:rPr>
        <w:t xml:space="preserve">At this point we can usefully turn to IR theory, and in particular hegemonic stability theory (HST), which can help us to understand the structural logic underpinning hegemonic leadership. </w:t>
      </w:r>
      <w:r w:rsidRPr="000005D6">
        <w:rPr>
          <w:rStyle w:val="StyleUnderline"/>
        </w:rPr>
        <w:t>Broadly speaking, HST argues that the international system is more likely to be stable when a single state is the dominant power within that system</w:t>
      </w:r>
      <w:r w:rsidRPr="002300C1">
        <w:rPr>
          <w:rFonts w:ascii="BemboBookMTPro" w:hAnsi="BemboBookMTPro"/>
          <w:sz w:val="16"/>
        </w:rPr>
        <w:t xml:space="preserve">. </w:t>
      </w:r>
      <w:r w:rsidRPr="000005D6">
        <w:rPr>
          <w:rStyle w:val="StyleUnderline"/>
        </w:rPr>
        <w:t>The existence of a hegemon helps eliminate collec- tive action problems</w:t>
      </w:r>
      <w:r w:rsidRPr="002300C1">
        <w:rPr>
          <w:rFonts w:ascii="BemboBookMTPro" w:hAnsi="BemboBookMTPro"/>
          <w:sz w:val="16"/>
        </w:rPr>
        <w:t xml:space="preserve"> </w:t>
      </w:r>
      <w:r w:rsidRPr="000005D6">
        <w:rPr>
          <w:rStyle w:val="StyleUnderline"/>
        </w:rPr>
        <w:t>associated with the generation of often costly global public goods necessary to world commerce and to the underwriting of the political and strategic contexts of global economic interdependence</w:t>
      </w:r>
      <w:r w:rsidRPr="002300C1">
        <w:rPr>
          <w:rFonts w:ascii="BemboBookMTPro" w:hAnsi="BemboBookMTPro"/>
          <w:sz w:val="16"/>
        </w:rPr>
        <w:t xml:space="preserve">—problems that have long bedevilled international politics. Aside from the alleged efficacy of world hegemonic leadership, what does HST tell us about why a preponderant power would seek this often costly role of global leadership? </w:t>
      </w:r>
      <w:r w:rsidRPr="002300C1">
        <w:rPr>
          <w:sz w:val="16"/>
        </w:rPr>
        <w:t xml:space="preserve"> </w:t>
      </w:r>
      <w:r w:rsidRPr="002300C1">
        <w:rPr>
          <w:rFonts w:ascii="BemboBookMTPro" w:hAnsi="BemboBookMTPro"/>
          <w:sz w:val="16"/>
        </w:rPr>
        <w:t xml:space="preserve">The first explanation is most closely associated with Kindleberger, and argues that </w:t>
      </w:r>
      <w:r w:rsidRPr="000005D6">
        <w:rPr>
          <w:rStyle w:val="StyleUnderline"/>
        </w:rPr>
        <w:t>a hegemon provides leadership as a form of benevolent service to the  international community</w:t>
      </w:r>
      <w:r w:rsidRPr="002300C1">
        <w:rPr>
          <w:rFonts w:ascii="BemboBookMTPro" w:hAnsi="BemboBookMTPro"/>
          <w:sz w:val="16"/>
        </w:rPr>
        <w:t>.</w:t>
      </w:r>
      <w:r w:rsidRPr="002300C1">
        <w:rPr>
          <w:rFonts w:ascii="BemboBookMTPro" w:hAnsi="BemboBookMTPro"/>
          <w:position w:val="8"/>
          <w:sz w:val="16"/>
          <w:szCs w:val="16"/>
        </w:rPr>
        <w:t xml:space="preserve">16 </w:t>
      </w:r>
      <w:r w:rsidRPr="002300C1">
        <w:rPr>
          <w:rFonts w:ascii="BemboBookMTPro" w:hAnsi="BemboBookMTPro"/>
          <w:sz w:val="16"/>
        </w:rPr>
        <w:t xml:space="preserve">In this sense, </w:t>
      </w:r>
      <w:r w:rsidRPr="000005D6">
        <w:rPr>
          <w:rStyle w:val="StyleUnderline"/>
        </w:rPr>
        <w:t>the hegemon seeks to promote not only its own interests but also the collective interests of the states that it leads: a form of noblesse oblige</w:t>
      </w:r>
      <w:r w:rsidRPr="002300C1">
        <w:rPr>
          <w:rFonts w:ascii="BemboBookMTPro" w:hAnsi="BemboBookMTPro"/>
          <w:sz w:val="16"/>
        </w:rPr>
        <w:t xml:space="preserve">. In so far as hegemonic leadership is ‘thought of as the provision of the public good of responsibility, rather than exploitation of followers or the private good of prestige, </w:t>
      </w:r>
      <w:r w:rsidRPr="000005D6">
        <w:rPr>
          <w:rStyle w:val="StyleUnderline"/>
        </w:rPr>
        <w:t>it remains a positive idea’</w:t>
      </w:r>
      <w:r w:rsidRPr="002300C1">
        <w:rPr>
          <w:rFonts w:ascii="BemboBookMTPro" w:hAnsi="BemboBookMTPro"/>
          <w:sz w:val="16"/>
        </w:rPr>
        <w:t xml:space="preserve">. Importantly, hegemonic leadership can help to pacify forms of economic rivalry inherent within the global economy. That is, </w:t>
      </w:r>
      <w:r w:rsidRPr="00F44F91">
        <w:rPr>
          <w:rStyle w:val="StyleUnderline"/>
        </w:rPr>
        <w:t>leadership can help ‘pool sovereignties to limit the capacity of separate countries to work against the general interest</w:t>
      </w:r>
      <w:r w:rsidRPr="002300C1">
        <w:rPr>
          <w:rFonts w:ascii="BemboBookMTPro" w:hAnsi="BemboBookMTPro"/>
          <w:sz w:val="16"/>
        </w:rPr>
        <w:t xml:space="preserve">; such </w:t>
      </w:r>
      <w:r w:rsidRPr="00F44F91">
        <w:rPr>
          <w:rStyle w:val="StyleUnderline"/>
        </w:rPr>
        <w:t>pooling is virtually attained today in some of the functions needed to stabilize the world economic system’ and is ‘necessary in the absence of delegated authority’</w:t>
      </w:r>
      <w:r w:rsidRPr="002300C1">
        <w:rPr>
          <w:rFonts w:ascii="BemboBookMTPro" w:hAnsi="BemboBookMTPro"/>
          <w:sz w:val="16"/>
        </w:rPr>
        <w:t>.</w:t>
      </w:r>
      <w:r w:rsidRPr="002300C1">
        <w:rPr>
          <w:rFonts w:ascii="BemboBookMTPro" w:hAnsi="BemboBookMTPro"/>
          <w:position w:val="8"/>
          <w:sz w:val="16"/>
          <w:szCs w:val="16"/>
        </w:rPr>
        <w:t xml:space="preserve">17 </w:t>
      </w:r>
      <w:r w:rsidRPr="00F44F91">
        <w:rPr>
          <w:rStyle w:val="StyleUnderline"/>
        </w:rPr>
        <w:t>The hegemon is benign as its net resource transfers to the rest of the international community through the costs of the public goods it supplies, including security public goods in the form of alliance networks such as NATO</w:t>
      </w:r>
      <w:r w:rsidRPr="002300C1">
        <w:rPr>
          <w:rFonts w:ascii="BemboBookMTPro" w:hAnsi="BemboBookMTPro"/>
          <w:sz w:val="16"/>
        </w:rPr>
        <w:t xml:space="preserve">, are extremely costly. This implies that the United States is not predominantly seeking either its own immediate advantage or its own one-sided long-term strength </w:t>
      </w:r>
      <w:r w:rsidRPr="002300C1">
        <w:rPr>
          <w:rFonts w:ascii="BemboBookMTPro" w:hAnsi="BemboBookMTPro"/>
          <w:i/>
          <w:iCs/>
          <w:sz w:val="16"/>
        </w:rPr>
        <w:t xml:space="preserve">vis-à-vis </w:t>
      </w:r>
      <w:r w:rsidRPr="002300C1">
        <w:rPr>
          <w:rFonts w:ascii="BemboBookMTPro" w:hAnsi="BemboBookMTPro"/>
          <w:sz w:val="16"/>
        </w:rPr>
        <w:t xml:space="preserve">other economic centres. Instead, </w:t>
      </w:r>
      <w:r w:rsidRPr="002300C1">
        <w:rPr>
          <w:rStyle w:val="StyleUnderline"/>
        </w:rPr>
        <w:t>it is promoting change in the collective interests of world prosperity through the exercise of a benign hegemony.</w:t>
      </w:r>
      <w:r w:rsidRPr="002300C1">
        <w:rPr>
          <w:rFonts w:ascii="BemboBookMTPro" w:hAnsi="BemboBookMTPro"/>
          <w:sz w:val="16"/>
        </w:rPr>
        <w:t xml:space="preserve"> </w:t>
      </w:r>
    </w:p>
    <w:p w14:paraId="6FD2D0C9" w14:textId="77FAC676" w:rsidR="00A764DA" w:rsidRDefault="00A764DA" w:rsidP="00A764DA">
      <w:pPr>
        <w:pStyle w:val="Heading3"/>
      </w:pPr>
      <w:r>
        <w:lastRenderedPageBreak/>
        <w:t>I/L - Alliances (Short)</w:t>
      </w:r>
    </w:p>
    <w:p w14:paraId="05A099B9" w14:textId="77777777" w:rsidR="00A764DA" w:rsidRPr="0014108B" w:rsidRDefault="00A764DA" w:rsidP="00A764DA">
      <w:pPr>
        <w:pStyle w:val="Heading4"/>
      </w:pPr>
      <w:r>
        <w:t xml:space="preserve">Hegemony sustains the global alliance system and offshore balancing fails—weak American responses spark global instability  </w:t>
      </w:r>
    </w:p>
    <w:p w14:paraId="7D35F47E" w14:textId="77777777" w:rsidR="00A764DA" w:rsidRPr="00937F97" w:rsidRDefault="00A764DA" w:rsidP="00A764DA">
      <w:pPr>
        <w:spacing w:after="0" w:line="240" w:lineRule="auto"/>
      </w:pPr>
      <w:r w:rsidRPr="00850F0E">
        <w:t xml:space="preserve">Ted R. </w:t>
      </w:r>
      <w:r w:rsidRPr="00850F0E">
        <w:rPr>
          <w:rFonts w:eastAsiaTheme="majorEastAsia" w:cstheme="majorBidi"/>
          <w:b/>
          <w:bCs/>
          <w:sz w:val="26"/>
          <w:szCs w:val="26"/>
        </w:rPr>
        <w:t>Bromund et. al 17</w:t>
      </w:r>
      <w:r w:rsidRPr="00850F0E">
        <w:t xml:space="preserve">--(Ted R. Bromund, </w:t>
      </w:r>
      <w:r>
        <w:t>S</w:t>
      </w:r>
      <w:r w:rsidRPr="00C11759">
        <w:t>tudies Anglo-American relations, U.S. relations with Europe and the EU, and the U.S.’s leadership role in the world</w:t>
      </w:r>
      <w:r>
        <w:t xml:space="preserve">, </w:t>
      </w:r>
      <w:r w:rsidRPr="00850F0E">
        <w:t>Reclaiming American Realism, American Affairs Journal, accessed 6-28-2019, https://americanaffairsjournal.org/2017/05/reclaiming-american-realism/)//ND</w:t>
      </w:r>
    </w:p>
    <w:p w14:paraId="19F17F03" w14:textId="77777777" w:rsidR="00A764DA" w:rsidRPr="00FD237F" w:rsidRDefault="00A764DA" w:rsidP="00A764DA">
      <w:pPr>
        <w:rPr>
          <w:sz w:val="16"/>
        </w:rPr>
      </w:pPr>
      <w:r w:rsidRPr="007D6901">
        <w:rPr>
          <w:sz w:val="16"/>
        </w:rPr>
        <w:t xml:space="preserve">As Americans, we should know what it is to live in a tough, competitive world, because it was the world our nation was born into. That world endures, and no amount of post–Cold War fantasizing will make it disappear. </w:t>
      </w:r>
      <w:r w:rsidRPr="007077CF">
        <w:rPr>
          <w:rStyle w:val="StyleUnderline"/>
        </w:rPr>
        <w:t>From the start, we made our way in that world thanks to our alliances—for it was a military alliance with France that helped us win our independence</w:t>
      </w:r>
      <w:r w:rsidRPr="007D6901">
        <w:rPr>
          <w:sz w:val="16"/>
        </w:rPr>
        <w:t>. Provided that we retain the power to decide if we will fight—and we do—</w:t>
      </w:r>
      <w:r w:rsidRPr="007077CF">
        <w:rPr>
          <w:rStyle w:val="StyleUnderline"/>
        </w:rPr>
        <w:t>our alliances today raise no questions of principle</w:t>
      </w:r>
      <w:r w:rsidRPr="007D6901">
        <w:rPr>
          <w:sz w:val="16"/>
        </w:rPr>
        <w:t xml:space="preserve">. After all, </w:t>
      </w:r>
      <w:r w:rsidRPr="007077CF">
        <w:rPr>
          <w:rStyle w:val="StyleUnderline"/>
        </w:rPr>
        <w:t>we claimed the right to contract alliances in the Declaration of Independence itself.</w:t>
      </w:r>
      <w:r w:rsidRPr="007D6901">
        <w:rPr>
          <w:sz w:val="16"/>
        </w:rPr>
        <w:t xml:space="preserve"> </w:t>
      </w:r>
      <w:r w:rsidRPr="00BF5A0E">
        <w:rPr>
          <w:rStyle w:val="StyleUnderline"/>
        </w:rPr>
        <w:t>Nor are our alliances an act of charity.</w:t>
      </w:r>
      <w:r w:rsidRPr="007D6901">
        <w:rPr>
          <w:sz w:val="16"/>
        </w:rPr>
        <w:t xml:space="preserve"> First and foremost, </w:t>
      </w:r>
      <w:r w:rsidRPr="00BF5A0E">
        <w:rPr>
          <w:rStyle w:val="StyleUnderline"/>
        </w:rPr>
        <w:t>they have mostly been made with strategically important countries, traditionally those that have been able to help uphold order in their regions. Today, there is little disagreement in America that our allies should pay more</w:t>
      </w:r>
      <w:r w:rsidRPr="007D6901">
        <w:rPr>
          <w:sz w:val="16"/>
        </w:rPr>
        <w:t xml:space="preserve">, so as to do more. Every president since Eisenhower has asked for that, and with rare exceptions—such as Britain under Margaret Thatcher—they have asked in vain. </w:t>
      </w:r>
      <w:r w:rsidRPr="00BF5A0E">
        <w:rPr>
          <w:rStyle w:val="StyleUnderline"/>
        </w:rPr>
        <w:t>We cannot sustain our alliances unless the American people believe that every member nation is making a fair contribution</w:t>
      </w:r>
      <w:r w:rsidRPr="007D6901">
        <w:rPr>
          <w:sz w:val="16"/>
        </w:rPr>
        <w:t xml:space="preserve">. </w:t>
      </w:r>
      <w:r w:rsidRPr="00BF5A0E">
        <w:rPr>
          <w:rStyle w:val="StyleUnderline"/>
        </w:rPr>
        <w:t>But the problem is not that our allies are free riding on us, for when we cut our defenses, they do not increase theirs</w:t>
      </w:r>
      <w:r w:rsidRPr="007D6901">
        <w:rPr>
          <w:sz w:val="16"/>
        </w:rPr>
        <w:t xml:space="preserve">. It is that the history, culture, and politics of our allies now make them unwilling to accept that military strength is vital to diplomacy and deterrence alike. They have profound incentives to minimize, dismiss, and ignore threats—and hence not to spend enough on defense. For our European allies and Japan, the demands of the social welfare state, mixed with an understandably lingering horror at the memories of war, have combined over decades to make unpalatable most discussion of hard power and the need for martial readiness. The fear that returning to the world of machtpolitik will put at risk all they have built since 1945 is understandable, if unsuited to the current geopolitical environment. Yet we should still appreciate what we have in our allies. </w:t>
      </w:r>
      <w:r w:rsidRPr="00102265">
        <w:rPr>
          <w:rStyle w:val="StyleUnderline"/>
        </w:rPr>
        <w:t>Tens of thousands of brave Americans gave their lives to create the alliances we have today.</w:t>
      </w:r>
      <w:r w:rsidRPr="007D6901">
        <w:rPr>
          <w:sz w:val="16"/>
        </w:rPr>
        <w:t xml:space="preserve"> </w:t>
      </w:r>
      <w:r w:rsidRPr="00102265">
        <w:rPr>
          <w:rStyle w:val="StyleUnderline"/>
        </w:rPr>
        <w:t>The costs we pay now are maintenance expenses on the peace they won</w:t>
      </w:r>
      <w:r w:rsidRPr="007D6901">
        <w:rPr>
          <w:sz w:val="16"/>
        </w:rPr>
        <w:t xml:space="preserve">. Of course, </w:t>
      </w:r>
      <w:r w:rsidRPr="00102265">
        <w:rPr>
          <w:rStyle w:val="StyleUnderline"/>
        </w:rPr>
        <w:t>our allies benefit from this</w:t>
      </w:r>
      <w:r w:rsidRPr="007D6901">
        <w:rPr>
          <w:sz w:val="16"/>
        </w:rPr>
        <w:t xml:space="preserve">. But precisely because we are on top, we benefit most from the world as it is today, even if our complacency sometimes allows others to take advantage of the stability we created for their own malignant purposes. Our democratic allies, who wish—a little too hard—only to live in peace, feel the same way about the status quo. That does not mean we need to excuse the failings of our allies, indulge their supranational fantasies, outsource the defense of our interests to them, or allow them to completely outsource theirs to us. Instead, we need to have just as much realism about our allies as we have about our enemies. That means recognizing that what our allies lack is the luck that we in the United States enjoy. We are fortunate to have Canada and Mexico as neighbors; </w:t>
      </w:r>
      <w:r w:rsidRPr="00A34B1B">
        <w:rPr>
          <w:rStyle w:val="StyleUnderline"/>
        </w:rPr>
        <w:t>our allies, unfortunately, are next door to China, Russia, autocrats, and Islamists</w:t>
      </w:r>
      <w:r w:rsidRPr="007D6901">
        <w:rPr>
          <w:sz w:val="16"/>
        </w:rPr>
        <w:t xml:space="preserve">. </w:t>
      </w:r>
      <w:r w:rsidRPr="00A34B1B">
        <w:rPr>
          <w:rStyle w:val="StyleUnderline"/>
        </w:rPr>
        <w:t>Given our good fortune, and our strength, it is inevitable that we are the ones who are forward deployed, because we are the ones who have the geopolitical freedom to help</w:t>
      </w:r>
      <w:r w:rsidRPr="007D6901">
        <w:rPr>
          <w:sz w:val="16"/>
        </w:rPr>
        <w:t xml:space="preserve">. </w:t>
      </w:r>
      <w:r w:rsidRPr="00A34B1B">
        <w:rPr>
          <w:rStyle w:val="StyleUnderline"/>
        </w:rPr>
        <w:t>But we should remember that our deployments defend our place in the world—and the ability of Americans to be free in it—just as much as they defend our allies</w:t>
      </w:r>
      <w:r w:rsidRPr="007D6901">
        <w:rPr>
          <w:sz w:val="16"/>
        </w:rPr>
        <w:t xml:space="preserve">. </w:t>
      </w:r>
      <w:r w:rsidRPr="00A34B1B">
        <w:rPr>
          <w:rStyle w:val="StyleUnderline"/>
        </w:rPr>
        <w:t>Without our close alliances and the forward yet benign deployment of our forces, we would look out onto an unwelcoming Middle East and an increasingly troubled Asia</w:t>
      </w:r>
      <w:r w:rsidRPr="007D6901">
        <w:rPr>
          <w:sz w:val="16"/>
        </w:rPr>
        <w:t xml:space="preserve">, where Americans would be seen simply as outsiders, not as welcome partners by some. </w:t>
      </w:r>
      <w:r w:rsidRPr="00856F6E">
        <w:rPr>
          <w:rStyle w:val="StyleUnderline"/>
        </w:rPr>
        <w:t>Moreover, the allies we have, such as the United Kingdom, Israel, Japan, and South Korea, are part of a global network of liberal societies and economies that dynamically interact and add immeasurably to global wealth, not least back in the United States</w:t>
      </w:r>
      <w:r w:rsidRPr="007D6901">
        <w:rPr>
          <w:sz w:val="16"/>
        </w:rPr>
        <w:t xml:space="preserve">. </w:t>
      </w:r>
      <w:r w:rsidRPr="00F336DB">
        <w:rPr>
          <w:rStyle w:val="StyleUnderline"/>
        </w:rPr>
        <w:t>We cannot avoid becoming involved merely by retreating from our allies.</w:t>
      </w:r>
      <w:r w:rsidRPr="007D6901">
        <w:rPr>
          <w:sz w:val="16"/>
        </w:rPr>
        <w:t xml:space="preserve"> </w:t>
      </w:r>
      <w:r w:rsidRPr="00F336DB">
        <w:rPr>
          <w:rStyle w:val="StyleUnderline"/>
        </w:rPr>
        <w:t>American indifference or perceived weakness can engender instability that is not in our interests, and which forces us to consider more risky forms of involvement.</w:t>
      </w:r>
      <w:r w:rsidRPr="007D6901">
        <w:rPr>
          <w:sz w:val="16"/>
        </w:rPr>
        <w:t xml:space="preserve"> For example, </w:t>
      </w:r>
      <w:r w:rsidRPr="007623E4">
        <w:rPr>
          <w:rStyle w:val="StyleUnderline"/>
        </w:rPr>
        <w:t xml:space="preserve">China’s buildup of forces in the South China Sea, and its efforts to dominate strategic waterways and raise doubts about future freedom of navigation, occurred in part due to its perception that America’s lack of active military alliances in Southeast Asia would make the United States unable to counter its expansion. </w:t>
      </w:r>
      <w:r w:rsidRPr="007D6901">
        <w:rPr>
          <w:sz w:val="16"/>
        </w:rPr>
        <w:t xml:space="preserve">To China, </w:t>
      </w:r>
      <w:r w:rsidRPr="007623E4">
        <w:rPr>
          <w:rStyle w:val="StyleUnderline"/>
        </w:rPr>
        <w:t xml:space="preserve">America is an interloper in areas it has </w:t>
      </w:r>
      <w:r w:rsidRPr="007623E4">
        <w:rPr>
          <w:rStyle w:val="StyleUnderline"/>
        </w:rPr>
        <w:lastRenderedPageBreak/>
        <w:t xml:space="preserve">traditionally dominated and considered part of its sphere of influence; thus, it believed that U.S. naval and air forces </w:t>
      </w:r>
      <w:r w:rsidRPr="007D6901">
        <w:rPr>
          <w:sz w:val="16"/>
        </w:rPr>
        <w:t xml:space="preserve">(which currently can only be transiently present in Southeast Asia), </w:t>
      </w:r>
      <w:r w:rsidRPr="007623E4">
        <w:rPr>
          <w:rStyle w:val="StyleUnderline"/>
        </w:rPr>
        <w:t>were a paper tiger and could be intimidated into eventual withdrawal.</w:t>
      </w:r>
      <w:r w:rsidRPr="007D6901">
        <w:rPr>
          <w:sz w:val="16"/>
        </w:rPr>
        <w:t xml:space="preserve"> </w:t>
      </w:r>
      <w:r w:rsidRPr="00892E28">
        <w:rPr>
          <w:rStyle w:val="StyleUnderline"/>
        </w:rPr>
        <w:t>Washington</w:t>
      </w:r>
      <w:r w:rsidRPr="007D6901">
        <w:rPr>
          <w:sz w:val="16"/>
        </w:rPr>
        <w:t xml:space="preserve">, indeed, </w:t>
      </w:r>
      <w:r w:rsidRPr="00892E28">
        <w:rPr>
          <w:rStyle w:val="StyleUnderline"/>
        </w:rPr>
        <w:t xml:space="preserve">has struggled with trying to prove its credibility in keeping open vital sea lanes in the South China Sea, without having bases from which it can project a regular presence. </w:t>
      </w:r>
      <w:r w:rsidRPr="00BD23E3">
        <w:rPr>
          <w:rStyle w:val="StyleUnderline"/>
        </w:rPr>
        <w:t>That is why offshore balancing is an attractive concept in theory</w:t>
      </w:r>
      <w:r w:rsidRPr="007D6901">
        <w:rPr>
          <w:sz w:val="16"/>
        </w:rPr>
        <w:t xml:space="preserve">; </w:t>
      </w:r>
      <w:r w:rsidRPr="00BD23E3">
        <w:rPr>
          <w:rStyle w:val="StyleUnderline"/>
        </w:rPr>
        <w:t>in the real world, it would be all offshore and no balancing, as our allies and others would doubt our commitment to play a meaningful role during a crisis, and as the costs of “fighting our way back in” would be politically unacceptable at home. Our alliances also help us in another way.</w:t>
      </w:r>
      <w:r w:rsidRPr="007D6901">
        <w:rPr>
          <w:sz w:val="16"/>
        </w:rPr>
        <w:t xml:space="preserve"> </w:t>
      </w:r>
      <w:r w:rsidRPr="00BD23E3">
        <w:rPr>
          <w:rStyle w:val="StyleUnderline"/>
        </w:rPr>
        <w:t xml:space="preserve">Without us, our smaller yet strategic allies would be unable to defend themselves, and our larger ones—Japan, Germany, Saudi Arabia, and South Korea, to name four—would have to fend for themselves. </w:t>
      </w:r>
      <w:r w:rsidRPr="007D6901">
        <w:rPr>
          <w:sz w:val="16"/>
        </w:rPr>
        <w:t xml:space="preserve">The cheapest way to do that would be to acquire nuclear weapons, which could lead to a cascade of nuclear proliferation. The resulting regional environments would be tense and unstable, and future crises could well become violent. We therefore need to reassure our friends as we deter our enemies—for the sake of greater stability that reduces the chances of a major conflagration in strategic areas drawing in American forces. Happily, our alliances, backed by our strength, are a means for us to do both at once. Part of the answer to the problems we face with our allies is for the free world to stop doing the things that alienate its publics and make it vulnerable to autocratic blandishments. Above all, we must stop centralizing power in the hands of unaccountable experts, an approach that, as the EU is belatedly discovering, only makes rejecting democracy more appealing. Another part of the answer is for the United States to make clear what side it is on. Starry-eyed “resets” or “open hands” towards aggressive, repressive regimes only confuse those who wish to rally beneath a flag of freedom and liberalism. Trying to win over the whole world risks losing those already on our side. Finally, our first choice should always be to deter trouble where it matters most, not to fight it: the example of Western Europe after 1945 is proof of the value of resolutely holding the line. Thus, the danger in this competitive world is not that we will be too strong. </w:t>
      </w:r>
      <w:r w:rsidRPr="007D6901">
        <w:rPr>
          <w:rStyle w:val="StyleUnderline"/>
        </w:rPr>
        <w:t xml:space="preserve">It is our weakness, not our strength, that is provocative, because American weakness makes our allies fearful and encourages our competitors to take chances. </w:t>
      </w:r>
      <w:r w:rsidRPr="007D6901">
        <w:rPr>
          <w:sz w:val="16"/>
        </w:rPr>
        <w:t>Providing strong defenses is both necessary for peace and a charge laid upon Congress by the Constitution. This charge must be fulfilled.</w:t>
      </w:r>
    </w:p>
    <w:p w14:paraId="60A245AB" w14:textId="186842AD" w:rsidR="00A764DA" w:rsidRDefault="00A764DA" w:rsidP="00A764DA">
      <w:pPr>
        <w:pStyle w:val="Heading3"/>
      </w:pPr>
      <w:r>
        <w:lastRenderedPageBreak/>
        <w:t xml:space="preserve">I/L - Econ (Short) </w:t>
      </w:r>
    </w:p>
    <w:p w14:paraId="4C579812" w14:textId="77777777" w:rsidR="00A764DA" w:rsidRDefault="00A764DA" w:rsidP="00A764DA">
      <w:pPr>
        <w:pStyle w:val="Heading4"/>
      </w:pPr>
      <w:r>
        <w:t xml:space="preserve">Hegemony sustains the economy—it creates a beneficial positive feedback loop </w:t>
      </w:r>
    </w:p>
    <w:p w14:paraId="5771DA68" w14:textId="77777777" w:rsidR="00A764DA" w:rsidRDefault="00A764DA" w:rsidP="00A764DA">
      <w:r>
        <w:t xml:space="preserve">Doug </w:t>
      </w:r>
      <w:r w:rsidRPr="0077147B">
        <w:rPr>
          <w:rFonts w:eastAsiaTheme="majorEastAsia" w:cstheme="majorBidi"/>
          <w:b/>
          <w:bCs/>
          <w:sz w:val="26"/>
          <w:szCs w:val="26"/>
        </w:rPr>
        <w:t>Stokes 18</w:t>
      </w:r>
      <w:r w:rsidRPr="008A49FF">
        <w:t>--(</w:t>
      </w:r>
      <w:r>
        <w:t>Doug Stokes, Professor in International Security and Strategy in the Department of Politics at the University of Exeter, Foreign Affairs, Trump, American Hegemony, and the Future of the Liberal International Order, International Affairs 94: I</w:t>
      </w:r>
      <w:r w:rsidRPr="008A49FF">
        <w:t xml:space="preserve">, </w:t>
      </w:r>
      <w:r>
        <w:t xml:space="preserve">2018 issue, </w:t>
      </w:r>
      <w:r w:rsidRPr="008A49FF">
        <w:t xml:space="preserve">accessed 6-24-2019, </w:t>
      </w:r>
      <w:r w:rsidRPr="0077147B">
        <w:t>https://www.chathamhouse.org/sites/default/files/images/ia/INTA94_1_8_238_Stokes.pdf</w:t>
      </w:r>
      <w:r w:rsidRPr="008A49FF">
        <w:t>)//ND</w:t>
      </w:r>
    </w:p>
    <w:p w14:paraId="45D4A8E3" w14:textId="77777777" w:rsidR="00A764DA" w:rsidRPr="00892E28" w:rsidRDefault="00A764DA" w:rsidP="00A764DA">
      <w:pPr>
        <w:pStyle w:val="NormalWeb"/>
        <w:rPr>
          <w:sz w:val="16"/>
        </w:rPr>
      </w:pPr>
      <w:r w:rsidRPr="003047AF">
        <w:rPr>
          <w:rFonts w:ascii="BemboBookMTPro" w:hAnsi="BemboBookMTPro"/>
          <w:sz w:val="16"/>
        </w:rPr>
        <w:t>The third image, that of the structurally advantaged hegemon, is the one that I argue best captures the nature of US hegemony.</w:t>
      </w:r>
      <w:r w:rsidRPr="003047AF">
        <w:rPr>
          <w:rFonts w:ascii="BemboBookMTPro" w:hAnsi="BemboBookMTPro"/>
          <w:position w:val="8"/>
          <w:sz w:val="16"/>
          <w:szCs w:val="16"/>
        </w:rPr>
        <w:t xml:space="preserve">26 </w:t>
      </w:r>
      <w:r w:rsidRPr="003047AF">
        <w:rPr>
          <w:rFonts w:ascii="BemboBookMTPro" w:hAnsi="BemboBookMTPro"/>
          <w:sz w:val="16"/>
        </w:rPr>
        <w:t xml:space="preserve">Here, </w:t>
      </w:r>
      <w:r w:rsidRPr="002300C1">
        <w:rPr>
          <w:rStyle w:val="StyleUnderline"/>
        </w:rPr>
        <w:t>leadership gives the hegemon the capacity to shape world order in ways that confer upon it advantages that will enable it not only to recover the costs of supplying public goods,</w:t>
      </w:r>
      <w:r w:rsidRPr="003047AF">
        <w:rPr>
          <w:rFonts w:ascii="BemboBookMTPro" w:hAnsi="BemboBookMTPro"/>
          <w:sz w:val="16"/>
        </w:rPr>
        <w:t xml:space="preserve"> but to accrue other positional advantages. That is, </w:t>
      </w:r>
      <w:r w:rsidRPr="002300C1">
        <w:rPr>
          <w:rStyle w:val="StyleUnderline"/>
        </w:rPr>
        <w:t>the hegemon acquires the benefits of cooperation without having to resort to coercion, while reinforcing its position by extracting resources from the rest of the international community</w:t>
      </w:r>
      <w:r w:rsidRPr="003047AF">
        <w:rPr>
          <w:rFonts w:ascii="BemboBookMTPro" w:hAnsi="BemboBookMTPro"/>
          <w:sz w:val="16"/>
        </w:rPr>
        <w:t xml:space="preserve"> </w:t>
      </w:r>
      <w:r w:rsidRPr="002300C1">
        <w:rPr>
          <w:rStyle w:val="StyleUnderline"/>
        </w:rPr>
        <w:t>and reinvesting them in ways that help prolong its hegemony</w:t>
      </w:r>
      <w:r w:rsidRPr="003047AF">
        <w:rPr>
          <w:rFonts w:ascii="BemboBookMTPro" w:hAnsi="BemboBookMTPro"/>
          <w:sz w:val="16"/>
        </w:rPr>
        <w:t xml:space="preserve">. Moreover, </w:t>
      </w:r>
      <w:r w:rsidRPr="002300C1">
        <w:rPr>
          <w:rStyle w:val="StyleUnderline"/>
        </w:rPr>
        <w:t>the hegemon can do this as other states accept the</w:t>
      </w:r>
      <w:r w:rsidRPr="003047AF">
        <w:rPr>
          <w:rFonts w:ascii="BemboBookMTPro" w:hAnsi="BemboBookMTPro"/>
          <w:sz w:val="16"/>
        </w:rPr>
        <w:t xml:space="preserve"> hegemon’s </w:t>
      </w:r>
      <w:r w:rsidRPr="002300C1">
        <w:rPr>
          <w:rStyle w:val="StyleUnderline"/>
        </w:rPr>
        <w:t>overall international order</w:t>
      </w:r>
      <w:r w:rsidRPr="003047AF">
        <w:rPr>
          <w:rFonts w:ascii="BemboBookMTPro" w:hAnsi="BemboBookMTPro"/>
          <w:sz w:val="16"/>
        </w:rPr>
        <w:t xml:space="preserve"> as legitimate, at least for as long as the opportunity costs of major systemic revision outweigh the costs of staying with the status quo. </w:t>
      </w:r>
      <w:r w:rsidRPr="002300C1">
        <w:rPr>
          <w:rStyle w:val="StyleUnderline"/>
        </w:rPr>
        <w:t>The hegemon is therefore in the position of enjoying resource inflows from the rest of the international community.</w:t>
      </w:r>
      <w:r w:rsidRPr="003047AF">
        <w:rPr>
          <w:rFonts w:ascii="BemboBookMTPro" w:hAnsi="BemboBookMTPro"/>
          <w:sz w:val="16"/>
        </w:rPr>
        <w:t xml:space="preserve"> In this sense, </w:t>
      </w:r>
      <w:r w:rsidRPr="002300C1">
        <w:rPr>
          <w:rStyle w:val="StyleUnderline"/>
        </w:rPr>
        <w:t>the U</w:t>
      </w:r>
      <w:r w:rsidRPr="003047AF">
        <w:rPr>
          <w:rFonts w:ascii="BemboBookMTPro" w:hAnsi="BemboBookMTPro"/>
          <w:sz w:val="16"/>
        </w:rPr>
        <w:t xml:space="preserve">nited </w:t>
      </w:r>
      <w:r w:rsidRPr="002300C1">
        <w:rPr>
          <w:rStyle w:val="StyleUnderline"/>
        </w:rPr>
        <w:t>S</w:t>
      </w:r>
      <w:r w:rsidRPr="003047AF">
        <w:rPr>
          <w:rFonts w:ascii="BemboBookMTPro" w:hAnsi="BemboBookMTPro"/>
          <w:sz w:val="16"/>
        </w:rPr>
        <w:t xml:space="preserve">tates </w:t>
      </w:r>
      <w:r w:rsidRPr="002300C1">
        <w:rPr>
          <w:rStyle w:val="StyleUnderline"/>
        </w:rPr>
        <w:t>is thus both a ‘system maker’ and a ‘privilege taker’</w:t>
      </w:r>
      <w:r w:rsidRPr="003047AF">
        <w:rPr>
          <w:rFonts w:ascii="BemboBookMTPro" w:hAnsi="BemboBookMTPro"/>
          <w:sz w:val="16"/>
        </w:rPr>
        <w:t xml:space="preserve">, </w:t>
      </w:r>
      <w:r w:rsidRPr="002300C1">
        <w:rPr>
          <w:rStyle w:val="StyleUnderline"/>
        </w:rPr>
        <w:t>and accrues advantages through structuring world order in ways that benefit its interests while delivering enough benefits to other states to discourage them from seeking to revise the US-led order</w:t>
      </w:r>
      <w:r w:rsidRPr="003047AF">
        <w:rPr>
          <w:rFonts w:ascii="BemboBookMTPro" w:hAnsi="BemboBookMTPro"/>
          <w:sz w:val="16"/>
        </w:rPr>
        <w:t>.</w:t>
      </w:r>
      <w:r w:rsidRPr="003047AF">
        <w:rPr>
          <w:rFonts w:ascii="BemboBookMTPro" w:hAnsi="BemboBookMTPro"/>
          <w:position w:val="8"/>
          <w:sz w:val="16"/>
          <w:szCs w:val="16"/>
        </w:rPr>
        <w:t xml:space="preserve">27 </w:t>
      </w:r>
      <w:r w:rsidRPr="003047AF">
        <w:rPr>
          <w:rFonts w:ascii="BemboBookMTPro" w:hAnsi="BemboBookMTPro"/>
          <w:sz w:val="16"/>
        </w:rPr>
        <w:t xml:space="preserve">What, then, are some of the key positional advantages that the US enjoys? </w:t>
      </w:r>
    </w:p>
    <w:p w14:paraId="34728FDA" w14:textId="0329B92B" w:rsidR="00A764DA" w:rsidRDefault="00A764DA" w:rsidP="00A764DA">
      <w:pPr>
        <w:pStyle w:val="Heading3"/>
      </w:pPr>
      <w:r>
        <w:lastRenderedPageBreak/>
        <w:t>I/L - SCS/Taiwan</w:t>
      </w:r>
    </w:p>
    <w:p w14:paraId="2A057138" w14:textId="77777777" w:rsidR="00A764DA" w:rsidRDefault="00A764DA" w:rsidP="00A764DA">
      <w:pPr>
        <w:pStyle w:val="Heading4"/>
      </w:pPr>
      <w:r>
        <w:t>Collapse of US naval hegemony causes conflict over Taiwan and SCS</w:t>
      </w:r>
    </w:p>
    <w:p w14:paraId="2DD52EB6" w14:textId="77777777" w:rsidR="00A764DA" w:rsidRDefault="00A764DA" w:rsidP="00A764DA">
      <w:r w:rsidRPr="009159D7">
        <w:t xml:space="preserve">Edward </w:t>
      </w:r>
      <w:r w:rsidRPr="009159D7">
        <w:rPr>
          <w:rFonts w:eastAsiaTheme="majorEastAsia" w:cstheme="majorBidi"/>
          <w:b/>
          <w:bCs/>
          <w:sz w:val="26"/>
          <w:szCs w:val="26"/>
        </w:rPr>
        <w:t>Wong 18</w:t>
      </w:r>
      <w:r w:rsidRPr="009159D7">
        <w:t>--(Edward Wong, Military Competition in Pacific Endures as Biggest Flash Point Between U.S. and China, No Publication, 11-14-2018 accessed 6-28-2019, https://www.nytimes.com/2018/11/14/world/asia/usa-china-trade-pacific.html?rref=collection%2Ftimestopic%2FUnited%20States%20Politics%20and%20Government&amp;amp;action=click&amp;amp;contentCollection=timestopics%C2%AEion=stream&amp;amp;module=stream_unit&amp;amp;version=latest&amp;amp;contentPlacement=31&amp;amp;pgtype=collectionWASHINGTON)//ND</w:t>
      </w:r>
    </w:p>
    <w:p w14:paraId="666DCCE3" w14:textId="77777777" w:rsidR="00A764DA" w:rsidRDefault="00A764DA" w:rsidP="00A764DA">
      <w:pPr>
        <w:rPr>
          <w:sz w:val="12"/>
        </w:rPr>
      </w:pPr>
      <w:r w:rsidRPr="009159D7">
        <w:rPr>
          <w:sz w:val="12"/>
        </w:rPr>
        <w:t xml:space="preserve">WASHINGTON — </w:t>
      </w:r>
      <w:r w:rsidRPr="00A41DB0">
        <w:rPr>
          <w:rStyle w:val="StyleUnderline"/>
        </w:rPr>
        <w:t xml:space="preserve">Trade disputes have for months been the focus of souring relations between the United States and China. </w:t>
      </w:r>
      <w:r w:rsidRPr="00990347">
        <w:rPr>
          <w:rStyle w:val="StyleUnderline"/>
        </w:rPr>
        <w:t>But intractable problems in the South China Sea and the Taiwan Strait underscore that competition for dominance of the Pacific Ocean remains the most volatile source of conflict between the two nations — and the tensions are rising.</w:t>
      </w:r>
      <w:r w:rsidRPr="009159D7">
        <w:rPr>
          <w:sz w:val="12"/>
        </w:rPr>
        <w:t xml:space="preserve"> That became clear in barbed comments during a meeting in Washington last week in which Mike Pompeo, the secretary of state, and Jim Mattis, the defense secretary, negotiated with their Chinese counterparts. And it is evident as Vice President Mike </w:t>
      </w:r>
      <w:r w:rsidRPr="00990347">
        <w:rPr>
          <w:rStyle w:val="StyleUnderline"/>
        </w:rPr>
        <w:t>Pence is in Asia this week to talk to East Asian and Southeast Asian leaders to shore up support for American efforts to counterbalance China</w:t>
      </w:r>
      <w:r w:rsidRPr="009159D7">
        <w:rPr>
          <w:sz w:val="12"/>
        </w:rPr>
        <w:t xml:space="preserve">. </w:t>
      </w:r>
      <w:r w:rsidRPr="00990347">
        <w:rPr>
          <w:rStyle w:val="StyleUnderline"/>
        </w:rPr>
        <w:t xml:space="preserve">Mr. Pence’s trip includes stops at two Asia-Pacific summit meetings, where he plans to speak about checking China’s influence and power projection. </w:t>
      </w:r>
      <w:r w:rsidRPr="009159D7">
        <w:rPr>
          <w:sz w:val="12"/>
        </w:rPr>
        <w:t>Since his </w:t>
      </w:r>
      <w:hyperlink r:id="rId6" w:tgtFrame="_blank" w:history="1">
        <w:r w:rsidRPr="009159D7">
          <w:rPr>
            <w:rStyle w:val="Hyperlink"/>
            <w:rFonts w:eastAsiaTheme="majorEastAsia"/>
            <w:sz w:val="12"/>
          </w:rPr>
          <w:t>broad speech</w:t>
        </w:r>
      </w:hyperlink>
      <w:r w:rsidRPr="009159D7">
        <w:rPr>
          <w:sz w:val="12"/>
        </w:rPr>
        <w:t xml:space="preserve"> last month on American competition with China, Mr. </w:t>
      </w:r>
      <w:r w:rsidRPr="00584A97">
        <w:rPr>
          <w:rStyle w:val="StyleUnderline"/>
        </w:rPr>
        <w:t>Pence has become the face of the administration’s aggressive approach to Beijing</w:t>
      </w:r>
      <w:r w:rsidRPr="009159D7">
        <w:rPr>
          <w:sz w:val="12"/>
        </w:rPr>
        <w:t xml:space="preserve">. Some Asia analysts say, though, that President </w:t>
      </w:r>
      <w:r w:rsidRPr="00584A97">
        <w:rPr>
          <w:rStyle w:val="StyleUnderline"/>
        </w:rPr>
        <w:t>Trump’s absence sends a signal that the U</w:t>
      </w:r>
      <w:r w:rsidRPr="009159D7">
        <w:rPr>
          <w:sz w:val="12"/>
        </w:rPr>
        <w:t xml:space="preserve">nited </w:t>
      </w:r>
      <w:r w:rsidRPr="00584A97">
        <w:rPr>
          <w:rStyle w:val="StyleUnderline"/>
        </w:rPr>
        <w:t>S</w:t>
      </w:r>
      <w:r w:rsidRPr="009159D7">
        <w:rPr>
          <w:sz w:val="12"/>
        </w:rPr>
        <w:t xml:space="preserve">tates </w:t>
      </w:r>
      <w:r w:rsidRPr="00584A97">
        <w:rPr>
          <w:rStyle w:val="StyleUnderline"/>
        </w:rPr>
        <w:t>is not committed to the region: President Xi</w:t>
      </w:r>
      <w:r w:rsidRPr="009159D7">
        <w:rPr>
          <w:sz w:val="12"/>
        </w:rPr>
        <w:t xml:space="preserve"> Jinping of China </w:t>
      </w:r>
      <w:r w:rsidRPr="00584A97">
        <w:rPr>
          <w:rStyle w:val="StyleUnderline"/>
        </w:rPr>
        <w:t>and</w:t>
      </w:r>
      <w:r w:rsidRPr="009159D7">
        <w:rPr>
          <w:sz w:val="12"/>
        </w:rPr>
        <w:t xml:space="preserve"> President Vladimir V. </w:t>
      </w:r>
      <w:r w:rsidRPr="00584A97">
        <w:rPr>
          <w:rStyle w:val="StyleUnderline"/>
        </w:rPr>
        <w:t xml:space="preserve">Putin </w:t>
      </w:r>
      <w:r w:rsidRPr="009159D7">
        <w:rPr>
          <w:sz w:val="12"/>
        </w:rPr>
        <w:t xml:space="preserve">of Russia </w:t>
      </w:r>
      <w:r w:rsidRPr="00584A97">
        <w:rPr>
          <w:rStyle w:val="StyleUnderline"/>
        </w:rPr>
        <w:t>are each attending at least one of the gatherings</w:t>
      </w:r>
      <w:r w:rsidRPr="009159D7">
        <w:rPr>
          <w:sz w:val="12"/>
        </w:rPr>
        <w:t xml:space="preserve">. </w:t>
      </w:r>
      <w:r w:rsidRPr="00584A97">
        <w:rPr>
          <w:rStyle w:val="StyleUnderline"/>
        </w:rPr>
        <w:t>Strategy for the region, in Washington and Beijing, revolves around how each country can assert </w:t>
      </w:r>
      <w:hyperlink r:id="rId7" w:history="1">
        <w:r w:rsidRPr="00584A97">
          <w:rPr>
            <w:rStyle w:val="StyleUnderline"/>
            <w:rFonts w:eastAsiaTheme="majorEastAsia"/>
          </w:rPr>
          <w:t>military dominance</w:t>
        </w:r>
      </w:hyperlink>
      <w:r w:rsidRPr="00584A97">
        <w:rPr>
          <w:rStyle w:val="StyleUnderline"/>
        </w:rPr>
        <w:t> in the Pacific.</w:t>
      </w:r>
      <w:r w:rsidRPr="009159D7">
        <w:rPr>
          <w:sz w:val="12"/>
        </w:rPr>
        <w:t xml:space="preserve"> For now, </w:t>
      </w:r>
      <w:r w:rsidRPr="00E104CC">
        <w:rPr>
          <w:rStyle w:val="StyleUnderline"/>
        </w:rPr>
        <w:t>the most powerful military in the region is still</w:t>
      </w:r>
      <w:r w:rsidRPr="009159D7">
        <w:rPr>
          <w:sz w:val="12"/>
        </w:rPr>
        <w:t xml:space="preserve"> that of </w:t>
      </w:r>
      <w:r w:rsidRPr="00E104CC">
        <w:rPr>
          <w:rStyle w:val="StyleUnderline"/>
        </w:rPr>
        <w:t>the U</w:t>
      </w:r>
      <w:r w:rsidRPr="009159D7">
        <w:rPr>
          <w:sz w:val="12"/>
        </w:rPr>
        <w:t xml:space="preserve">nited </w:t>
      </w:r>
      <w:r w:rsidRPr="00E104CC">
        <w:rPr>
          <w:rStyle w:val="StyleUnderline"/>
        </w:rPr>
        <w:t>S</w:t>
      </w:r>
      <w:r w:rsidRPr="009159D7">
        <w:rPr>
          <w:sz w:val="12"/>
        </w:rPr>
        <w:t xml:space="preserve">tates, </w:t>
      </w:r>
      <w:r w:rsidRPr="00E104CC">
        <w:rPr>
          <w:rStyle w:val="StyleUnderline"/>
        </w:rPr>
        <w:t>which relies on the ability to have unfettered naval access to the South China Sea and the support of the self-governing island of Taiwan to bolster its standing.</w:t>
      </w:r>
      <w:r w:rsidRPr="009159D7">
        <w:rPr>
          <w:sz w:val="12"/>
        </w:rPr>
        <w:t xml:space="preserve"> </w:t>
      </w:r>
      <w:r w:rsidRPr="00E104CC">
        <w:rPr>
          <w:rStyle w:val="StyleUnderline"/>
        </w:rPr>
        <w:t>But China has become more aggressive in trying to assert dominance over both</w:t>
      </w:r>
      <w:r w:rsidRPr="009159D7">
        <w:rPr>
          <w:sz w:val="12"/>
        </w:rPr>
        <w:t>. And its state-owned companies are making inroads in the islands of Oceania — from Saipan to </w:t>
      </w:r>
      <w:hyperlink r:id="rId8" w:history="1">
        <w:r w:rsidRPr="009159D7">
          <w:rPr>
            <w:rStyle w:val="Hyperlink"/>
            <w:rFonts w:eastAsiaTheme="majorEastAsia"/>
            <w:sz w:val="12"/>
          </w:rPr>
          <w:t>Vanuatu</w:t>
        </w:r>
      </w:hyperlink>
      <w:r w:rsidRPr="009159D7">
        <w:rPr>
          <w:sz w:val="12"/>
        </w:rPr>
        <w:t xml:space="preserve"> — with infrastructure projects. American officials say those could eventually become beachheads for the People’s Liberation Army, which would pose a challenge to the United States Navy’s operational command in the far island chains. Australia is also watching closely because </w:t>
      </w:r>
      <w:r w:rsidRPr="00C606C5">
        <w:rPr>
          <w:rStyle w:val="StyleUnderline"/>
        </w:rPr>
        <w:t>the South Pacific has traditionally been its sphere of influence.</w:t>
      </w:r>
      <w:r w:rsidRPr="009159D7">
        <w:rPr>
          <w:sz w:val="12"/>
        </w:rPr>
        <w:t xml:space="preserve"> Closer to home, </w:t>
      </w:r>
      <w:r w:rsidRPr="00C606C5">
        <w:rPr>
          <w:rStyle w:val="StyleUnderline"/>
        </w:rPr>
        <w:t xml:space="preserve">China has continued to place military equipment and installations on rocks and reefs in the South China Sea, over which it claims sovereignty. </w:t>
      </w:r>
      <w:r w:rsidRPr="009159D7">
        <w:rPr>
          <w:sz w:val="12"/>
        </w:rPr>
        <w:t xml:space="preserve">And </w:t>
      </w:r>
      <w:r w:rsidRPr="00C606C5">
        <w:rPr>
          <w:rStyle w:val="StyleUnderline"/>
        </w:rPr>
        <w:t>it is persuading some nations to </w:t>
      </w:r>
      <w:hyperlink r:id="rId9" w:history="1">
        <w:r w:rsidRPr="00C606C5">
          <w:rPr>
            <w:rStyle w:val="StyleUnderline"/>
            <w:rFonts w:eastAsiaTheme="majorEastAsia"/>
          </w:rPr>
          <w:t>sever diplomatic ties with Taiwan</w:t>
        </w:r>
      </w:hyperlink>
      <w:r w:rsidRPr="00C606C5">
        <w:rPr>
          <w:rStyle w:val="StyleUnderline"/>
        </w:rPr>
        <w:t> while forcing foreign companies,</w:t>
      </w:r>
      <w:r w:rsidRPr="009159D7">
        <w:rPr>
          <w:sz w:val="12"/>
        </w:rPr>
        <w:t xml:space="preserve"> including hotels and airlines, </w:t>
      </w:r>
      <w:r w:rsidRPr="00C606C5">
        <w:rPr>
          <w:rStyle w:val="StyleUnderline"/>
        </w:rPr>
        <w:t>to </w:t>
      </w:r>
      <w:hyperlink r:id="rId10" w:history="1">
        <w:r w:rsidRPr="00C606C5">
          <w:rPr>
            <w:rStyle w:val="StyleUnderline"/>
            <w:rFonts w:eastAsiaTheme="majorEastAsia"/>
          </w:rPr>
          <w:t>drop any mention of Taiwan</w:t>
        </w:r>
      </w:hyperlink>
      <w:r w:rsidRPr="009159D7">
        <w:rPr>
          <w:sz w:val="12"/>
        </w:rPr>
        <w:t xml:space="preserve">. </w:t>
      </w:r>
      <w:r w:rsidRPr="00553210">
        <w:rPr>
          <w:rStyle w:val="StyleUnderline"/>
        </w:rPr>
        <w:t>There is a consensus in Washington that American officials need to find ways of pushing back. In the S</w:t>
      </w:r>
      <w:r w:rsidRPr="009159D7">
        <w:rPr>
          <w:sz w:val="12"/>
        </w:rPr>
        <w:t xml:space="preserve">outh </w:t>
      </w:r>
      <w:r w:rsidRPr="00553210">
        <w:rPr>
          <w:rStyle w:val="StyleUnderline"/>
        </w:rPr>
        <w:t>C</w:t>
      </w:r>
      <w:r w:rsidRPr="009159D7">
        <w:rPr>
          <w:sz w:val="12"/>
        </w:rPr>
        <w:t xml:space="preserve">hina </w:t>
      </w:r>
      <w:r w:rsidRPr="00553210">
        <w:rPr>
          <w:rStyle w:val="StyleUnderline"/>
        </w:rPr>
        <w:t>S</w:t>
      </w:r>
      <w:r w:rsidRPr="009159D7">
        <w:rPr>
          <w:sz w:val="12"/>
        </w:rPr>
        <w:t xml:space="preserve">ea, </w:t>
      </w:r>
      <w:r w:rsidRPr="00553210">
        <w:rPr>
          <w:rStyle w:val="StyleUnderline"/>
        </w:rPr>
        <w:t>that has mainly taken the form of what are called freedom-of-navigation operations by the Navy,</w:t>
      </w:r>
      <w:r w:rsidRPr="009159D7">
        <w:rPr>
          <w:sz w:val="12"/>
        </w:rPr>
        <w:t xml:space="preserve"> </w:t>
      </w:r>
      <w:r w:rsidRPr="00553210">
        <w:rPr>
          <w:rStyle w:val="StyleUnderline"/>
        </w:rPr>
        <w:t>in which ships sail near the islands or features claimed by Beijing to establish that the waters are international</w:t>
      </w:r>
      <w:r w:rsidRPr="009159D7">
        <w:rPr>
          <w:sz w:val="12"/>
        </w:rPr>
        <w:t xml:space="preserve"> — and not Chinese territory. On Sept. 30, American and Chinese warships </w:t>
      </w:r>
      <w:hyperlink r:id="rId11" w:history="1">
        <w:r w:rsidRPr="009159D7">
          <w:rPr>
            <w:rStyle w:val="Hyperlink"/>
            <w:rFonts w:eastAsiaTheme="majorEastAsia"/>
            <w:sz w:val="12"/>
          </w:rPr>
          <w:t>nearly collided</w:t>
        </w:r>
      </w:hyperlink>
      <w:r w:rsidRPr="009159D7">
        <w:rPr>
          <w:sz w:val="12"/>
        </w:rPr>
        <w:t>, coming within 45 yards of each other. On Tuesday, Mr. Pence’s plane flew over the South China Sea to Singapore, where he attended the annual summit meeting of the Association of Southeast Asian Nations. Mr. Pence </w:t>
      </w:r>
      <w:hyperlink r:id="rId12" w:tgtFrame="_blank" w:history="1">
        <w:r w:rsidRPr="009159D7">
          <w:rPr>
            <w:rStyle w:val="Hyperlink"/>
            <w:rFonts w:eastAsiaTheme="majorEastAsia"/>
            <w:sz w:val="12"/>
          </w:rPr>
          <w:t>told a Washington Post columnist on the plane</w:t>
        </w:r>
      </w:hyperlink>
      <w:r w:rsidRPr="009159D7">
        <w:rPr>
          <w:sz w:val="12"/>
        </w:rPr>
        <w:t> that the flight, which passed within 50 miles of the contested Spratly Islands, was a type of freedom-of-navigation operation. “We will not be intimidated,” he said. “We will not stand down. We will continue to exercise freedom of navigation.” Graham Allison, a Harvard Kennedy School professor who wrote a book </w:t>
      </w:r>
      <w:hyperlink r:id="rId13" w:tgtFrame="_blank" w:history="1">
        <w:r w:rsidRPr="009159D7">
          <w:rPr>
            <w:rStyle w:val="Hyperlink"/>
            <w:rFonts w:eastAsiaTheme="majorEastAsia"/>
            <w:sz w:val="12"/>
          </w:rPr>
          <w:t>on the potential for war between the United States and China</w:t>
        </w:r>
      </w:hyperlink>
      <w:r w:rsidRPr="009159D7">
        <w:rPr>
          <w:sz w:val="12"/>
        </w:rPr>
        <w:t>, said most people in the region had thought it was “game over” on the South China Sea — too late to roll back China’s presence from rocks and reefs, as well as islands it created by dredging sand. But “the Trump administration now means to fight back vigorously on all fronts, including on the South China Sea — and perhaps even on Taiwan,” Mr. Allison said. Last Friday, at the close of the Washington meeting with their Chinese counterparts, Mr. Pompeo and Mr. Mattis made sharp comments on Pacific issues. “Regarding our strong ties with a democratic Taiwan, I reiterated the U.S. policy has not changed and that we are concerned about China’s increasing efforts to coerce others, constraining Taiwan’s international space,” Mr. Pompeo said, notably, in opening remarks to journalists. Later, Gen. Wei Fenghe, the Chinese defense minister, made his own assertive comments on Taiwan, referencing the American Civil War and the United States Pledge of Allegiance. “To achieve reunification is a mission for our party and our country,” General Wei said. “In the Pledge of Allegiance to the U.S., there is this sentence saying this is a nation under God, indivisible. So it is the same with Taiwan. It is an inalienable part of China.” If “this territorial integrity is under threat,” he said, China would move to maintain it “at any cost,” just as the United States had to do “in the Civil War.” Analysts in Washington took note of the remarks. “I believe it’s rare that the U.S. side raises Taiwan in a news conference with the Chinese in an opening statement,” said Bonnie S. Glaser, a senior adviser for Asia at the Center for Strategic and International Studies. “Pompeo referred to ‘democratic Taiwan.’ That will surely rankle the Chinese. I expect China’s remarks in private regarding Taiwan were even sharper.” The United States has been </w:t>
      </w:r>
      <w:hyperlink r:id="rId14" w:history="1">
        <w:r w:rsidRPr="009159D7">
          <w:rPr>
            <w:rStyle w:val="Hyperlink"/>
            <w:rFonts w:eastAsiaTheme="majorEastAsia"/>
            <w:sz w:val="12"/>
          </w:rPr>
          <w:t>more aggressive</w:t>
        </w:r>
      </w:hyperlink>
      <w:r w:rsidRPr="009159D7">
        <w:rPr>
          <w:sz w:val="12"/>
        </w:rPr>
        <w:t> in defending Taiwanese interests since John R. Bolton </w:t>
      </w:r>
      <w:hyperlink r:id="rId15" w:history="1">
        <w:r w:rsidRPr="009159D7">
          <w:rPr>
            <w:rStyle w:val="Hyperlink"/>
            <w:rFonts w:eastAsiaTheme="majorEastAsia"/>
            <w:sz w:val="12"/>
          </w:rPr>
          <w:t>became national security adviser</w:t>
        </w:r>
      </w:hyperlink>
      <w:r w:rsidRPr="009159D7">
        <w:rPr>
          <w:sz w:val="12"/>
        </w:rPr>
        <w:t> in April. Last month, the Pentagon sailed two warships through the Taiwan Strait, which underscored the potential for conflict. The White House had initially considered sending an aircraft carrier through the strait — something the United States has not done since 2007. That most likely would have ignited a furious response from China. Instead, the Pentagon sent a cruiser and a destroyer. Defense Department officials had argued that the carrier would be too provocative at a time when Washington and Beijing are already at loggerheads over trade and other issues. That includes </w:t>
      </w:r>
      <w:hyperlink r:id="rId16" w:history="1">
        <w:r w:rsidRPr="009159D7">
          <w:rPr>
            <w:rStyle w:val="Hyperlink"/>
            <w:rFonts w:eastAsiaTheme="majorEastAsia"/>
            <w:sz w:val="12"/>
          </w:rPr>
          <w:t>Communist Party repression of ethnic Uighur Muslims</w:t>
        </w:r>
      </w:hyperlink>
      <w:r w:rsidRPr="009159D7">
        <w:rPr>
          <w:sz w:val="12"/>
        </w:rPr>
        <w:t>, which Mr. Pompeo regularly denounces. On Wednesday, American legislators </w:t>
      </w:r>
      <w:hyperlink r:id="rId17" w:tgtFrame="_blank" w:history="1">
        <w:r w:rsidRPr="009159D7">
          <w:rPr>
            <w:rStyle w:val="Hyperlink"/>
            <w:rFonts w:eastAsiaTheme="majorEastAsia"/>
            <w:sz w:val="12"/>
          </w:rPr>
          <w:t>introduced bills</w:t>
        </w:r>
      </w:hyperlink>
      <w:r w:rsidRPr="009159D7">
        <w:rPr>
          <w:sz w:val="12"/>
        </w:rPr>
        <w:t> calling on the Trump administration to </w:t>
      </w:r>
      <w:hyperlink r:id="rId18" w:history="1">
        <w:r w:rsidRPr="009159D7">
          <w:rPr>
            <w:rStyle w:val="Hyperlink"/>
            <w:rFonts w:eastAsiaTheme="majorEastAsia"/>
            <w:sz w:val="12"/>
          </w:rPr>
          <w:t>take action</w:t>
        </w:r>
      </w:hyperlink>
      <w:r w:rsidRPr="009159D7">
        <w:rPr>
          <w:sz w:val="12"/>
        </w:rPr>
        <w:t xml:space="preserve">to defend the Uighurs. Mr. Mattis and Mr. Wei have tried to lower the temperature on tensions in the Pacific. Before the Washington talks, the two met in Singapore last month on the sidelines of a conclave of Southeast Asian defense ministers. But one Defense Department official said that cordial </w:t>
      </w:r>
      <w:r w:rsidRPr="009159D7">
        <w:rPr>
          <w:sz w:val="12"/>
        </w:rPr>
        <w:lastRenderedPageBreak/>
        <w:t>talks were the limits of what the two nations could achieve for now. Both countries have dug into seemingly nonnegotiable positions on China’s militarization of disputed land features in the South China Sea — the issue that most bedevils the military relationship. The Chinese do not describe their actions as militarization; they accuse the United States of militarizing the sea with its freedom-of-navigation ship operations and </w:t>
      </w:r>
      <w:hyperlink r:id="rId19" w:history="1">
        <w:r w:rsidRPr="009159D7">
          <w:rPr>
            <w:rStyle w:val="Hyperlink"/>
            <w:rFonts w:eastAsiaTheme="majorEastAsia"/>
            <w:sz w:val="12"/>
          </w:rPr>
          <w:t>overflights</w:t>
        </w:r>
      </w:hyperlink>
      <w:r w:rsidRPr="009159D7">
        <w:rPr>
          <w:sz w:val="12"/>
        </w:rPr>
        <w:t>. Now, officials from Britain and France </w:t>
      </w:r>
      <w:hyperlink r:id="rId20" w:tgtFrame="_blank" w:history="1">
        <w:r w:rsidRPr="009159D7">
          <w:rPr>
            <w:rStyle w:val="Hyperlink"/>
            <w:rFonts w:eastAsiaTheme="majorEastAsia"/>
            <w:sz w:val="12"/>
          </w:rPr>
          <w:t>say their navies</w:t>
        </w:r>
      </w:hyperlink>
      <w:r w:rsidRPr="009159D7">
        <w:rPr>
          <w:sz w:val="12"/>
        </w:rPr>
        <w:t> are also taking part in the operations, even though Southeast Asian nations contesting China’s claims have not publicly committed to participating. Yang Jiechi, the senior Chinese foreign policy official who attended the Washington meeting, said China was building what he described as civilian facilities and necessary defense facilities “on its own territory.”“The Chinese side made it clear to the United States that it should stop sending its vessels and military aircraft close to Chinese islands and reefs, and stop actions that undermine China’s sovereignty and security interest,” Mr. Yang said. Michael Pillsbury, an </w:t>
      </w:r>
      <w:hyperlink r:id="rId21" w:tgtFrame="_blank" w:history="1">
        <w:r w:rsidRPr="009159D7">
          <w:rPr>
            <w:rStyle w:val="Hyperlink"/>
            <w:rFonts w:eastAsiaTheme="majorEastAsia"/>
            <w:sz w:val="12"/>
          </w:rPr>
          <w:t>author on the Chinese military</w:t>
        </w:r>
      </w:hyperlink>
      <w:r w:rsidRPr="009159D7">
        <w:rPr>
          <w:sz w:val="12"/>
        </w:rPr>
        <w:t> cited by Mr. Trump and Mr. Pence, said the Chinese would no doubt continue to see the actions in a hostile light. They are, he said, “</w:t>
      </w:r>
      <w:r w:rsidRPr="00C471C5">
        <w:rPr>
          <w:rStyle w:val="StyleUnderline"/>
        </w:rPr>
        <w:t>interpreting these freedom-of-navigation exercises, even when they’re innocent passage, as something more — provocations, or a declining hegemon trying to maintain its power</w:t>
      </w:r>
      <w:r w:rsidRPr="009159D7">
        <w:rPr>
          <w:sz w:val="12"/>
        </w:rPr>
        <w:t>.”</w:t>
      </w:r>
    </w:p>
    <w:p w14:paraId="1D5A1954" w14:textId="77777777" w:rsidR="00A764DA" w:rsidRPr="009159D7" w:rsidRDefault="00A764DA" w:rsidP="00A764DA">
      <w:pPr>
        <w:rPr>
          <w:sz w:val="12"/>
        </w:rPr>
      </w:pPr>
    </w:p>
    <w:p w14:paraId="248A5E78" w14:textId="77777777" w:rsidR="00A764DA" w:rsidRDefault="00A764DA" w:rsidP="00A764DA">
      <w:pPr>
        <w:pStyle w:val="Heading4"/>
      </w:pPr>
      <w:r>
        <w:t>Goes nuclear</w:t>
      </w:r>
    </w:p>
    <w:p w14:paraId="6B56E8D9" w14:textId="77777777" w:rsidR="00A764DA" w:rsidRPr="0078118A" w:rsidRDefault="00A764DA" w:rsidP="00A764DA">
      <w:r w:rsidRPr="00186B83">
        <w:t xml:space="preserve">Jason </w:t>
      </w:r>
      <w:r w:rsidRPr="00186B83">
        <w:rPr>
          <w:rFonts w:eastAsiaTheme="majorEastAsia" w:cstheme="majorBidi"/>
          <w:b/>
          <w:bCs/>
          <w:sz w:val="26"/>
          <w:szCs w:val="26"/>
        </w:rPr>
        <w:t>Lemon 18</w:t>
      </w:r>
      <w:r w:rsidRPr="00186B83">
        <w:t>--(Jason Lemon, The threat of a U.S.-China nuclear war is greater than most people realize, a security expert has warned, Newsweek, 10-17-2018 accessed 6-29-2019, &lt;span class="skimlinks-unlinked"&gt;https://www.newsweek.com/us-china-nuclear-war-threat-greater-most-people-realize-expert-warns-1175610)//ND</w:t>
      </w:r>
    </w:p>
    <w:p w14:paraId="002FC313" w14:textId="77777777" w:rsidR="00A764DA" w:rsidRPr="00507D33" w:rsidRDefault="00A764DA" w:rsidP="00A764DA">
      <w:pPr>
        <w:rPr>
          <w:sz w:val="16"/>
        </w:rPr>
      </w:pPr>
      <w:r w:rsidRPr="00507D33">
        <w:rPr>
          <w:sz w:val="16"/>
        </w:rPr>
        <w:t xml:space="preserve">According to Talmadge, </w:t>
      </w:r>
      <w:r w:rsidRPr="002E4D5C">
        <w:rPr>
          <w:rStyle w:val="StyleUnderline"/>
        </w:rPr>
        <w:t>most U.S. and Chinese analysts have generally dismissed the possibility of a nuclear confrontation altogether</w:t>
      </w:r>
      <w:r w:rsidRPr="00507D33">
        <w:rPr>
          <w:sz w:val="16"/>
        </w:rPr>
        <w:t xml:space="preserve">. </w:t>
      </w:r>
      <w:r w:rsidRPr="002E4D5C">
        <w:rPr>
          <w:rStyle w:val="StyleUnderline"/>
        </w:rPr>
        <w:t>However, looking at the Pentagon's</w:t>
      </w:r>
      <w:r w:rsidRPr="00507D33">
        <w:rPr>
          <w:sz w:val="16"/>
        </w:rPr>
        <w:t xml:space="preserve"> preferred </w:t>
      </w:r>
      <w:r w:rsidRPr="002E4D5C">
        <w:rPr>
          <w:rStyle w:val="StyleUnderline"/>
        </w:rPr>
        <w:t>war tactics</w:t>
      </w:r>
      <w:r w:rsidRPr="00507D33">
        <w:rPr>
          <w:sz w:val="16"/>
        </w:rPr>
        <w:t xml:space="preserve"> in recent conflicts, the professor pointed out that typical </w:t>
      </w:r>
      <w:r w:rsidRPr="002E4D5C">
        <w:rPr>
          <w:rStyle w:val="StyleUnderline"/>
        </w:rPr>
        <w:t>U.S. strategy involves punching "deep into enemy territory in order to rapidly knock out the opponent's key military assets at minimal cost."</w:t>
      </w:r>
      <w:r w:rsidRPr="00507D33">
        <w:rPr>
          <w:sz w:val="16"/>
        </w:rPr>
        <w:t xml:space="preserve"> "The Pentagon developed this formula in wars against Afghanistan, Iraq, Libya, and Serbia, none of which was a nuclear power," Talmadge wrote. </w:t>
      </w:r>
      <w:r w:rsidRPr="002E4D5C">
        <w:rPr>
          <w:rStyle w:val="StyleUnderline"/>
        </w:rPr>
        <w:t>In China, nuclear and other more conventional military weapons are closely intertwined, meaning the U.S. would likely purposefully or inadvertently target Beijing's nuclear capabilities early</w:t>
      </w:r>
      <w:r w:rsidRPr="00507D33">
        <w:rPr>
          <w:sz w:val="16"/>
        </w:rPr>
        <w:t xml:space="preserve"> on. Recognizing this possibility, </w:t>
      </w:r>
      <w:r w:rsidRPr="002E4D5C">
        <w:rPr>
          <w:rStyle w:val="StyleUnderline"/>
        </w:rPr>
        <w:t>the Chinese may consider using their nuclear arsenal before it could be taken out.</w:t>
      </w:r>
      <w:r w:rsidRPr="00507D33">
        <w:rPr>
          <w:sz w:val="16"/>
        </w:rPr>
        <w:t xml:space="preserve"> Talmadge suggested that such a scenario could arise if Beijing were to move to invade Taiwan. A conflict could also erupt over territorial rights in the South China Sea, where Beijing has staked claim to what much of the world sees as international waters. </w:t>
      </w:r>
      <w:r w:rsidRPr="00507D33">
        <w:rPr>
          <w:rStyle w:val="StyleUnderline"/>
        </w:rPr>
        <w:t>Tensions have remained high between U.S. and Chinese naval patrols within the region</w:t>
      </w:r>
      <w:r w:rsidRPr="00507D33">
        <w:rPr>
          <w:sz w:val="16"/>
        </w:rPr>
        <w:t xml:space="preserve">. Although Talmadge maintains that such military scenarios are not highly likely, </w:t>
      </w:r>
      <w:r w:rsidRPr="00507D33">
        <w:rPr>
          <w:rStyle w:val="StyleUnderline"/>
        </w:rPr>
        <w:t>the risk has</w:t>
      </w:r>
      <w:hyperlink r:id="rId22" w:history="1">
        <w:r w:rsidRPr="00507D33">
          <w:rPr>
            <w:rStyle w:val="StyleUnderline"/>
          </w:rPr>
          <w:t> increased</w:t>
        </w:r>
      </w:hyperlink>
      <w:r w:rsidRPr="00507D33">
        <w:rPr>
          <w:rStyle w:val="StyleUnderline"/>
        </w:rPr>
        <w:t> as tensions between China and the U.S. have escalated</w:t>
      </w:r>
      <w:r w:rsidRPr="00507D33">
        <w:rPr>
          <w:sz w:val="16"/>
        </w:rPr>
        <w:t>. "This sobering reality should encourage leaders on both sides to find ways of resolving political, economic and military disputes without resorting to a war that could rapidly turn catastrophic for the region and the world," she concluded her article. The warning comes as the Trump administration has</w:t>
      </w:r>
      <w:hyperlink r:id="rId23" w:history="1">
        <w:r w:rsidRPr="00507D33">
          <w:rPr>
            <w:rStyle w:val="Hyperlink"/>
            <w:rFonts w:eastAsiaTheme="majorEastAsia"/>
            <w:sz w:val="16"/>
          </w:rPr>
          <w:t> raised concern</w:t>
        </w:r>
      </w:hyperlink>
      <w:r w:rsidRPr="00507D33">
        <w:rPr>
          <w:sz w:val="16"/>
        </w:rPr>
        <w:t xml:space="preserve"> about the growing threat from China, arguing that it is working to interfere in U.S. elections. While </w:t>
      </w:r>
      <w:r w:rsidRPr="00507D33">
        <w:rPr>
          <w:rStyle w:val="StyleUnderline"/>
        </w:rPr>
        <w:t>many security and intelligence experts have pointed to Beijing's ambitions for greater dominance</w:t>
      </w:r>
      <w:r w:rsidRPr="00507D33">
        <w:rPr>
          <w:sz w:val="16"/>
        </w:rPr>
        <w:t>, </w:t>
      </w:r>
      <w:hyperlink r:id="rId24" w:history="1">
        <w:r w:rsidRPr="00507D33">
          <w:rPr>
            <w:rStyle w:val="Hyperlink"/>
            <w:rFonts w:eastAsiaTheme="majorEastAsia"/>
            <w:sz w:val="16"/>
          </w:rPr>
          <w:t>analysts</w:t>
        </w:r>
      </w:hyperlink>
      <w:r w:rsidRPr="00507D33">
        <w:rPr>
          <w:sz w:val="16"/>
        </w:rPr>
        <w:t xml:space="preserve"> have also cautioned that little evidence exists that the Chinese are working to interfere directly in U.S. polls. But experts agree that China is working to interfere domestically in the U.S. in other ways. Dmitri Alperovitch, chief technology officer of U.S. cybersecurity firm CrowdStrike, also said earlier this month that "unfortunately, </w:t>
      </w:r>
      <w:r w:rsidRPr="00507D33">
        <w:rPr>
          <w:rStyle w:val="StyleUnderline"/>
        </w:rPr>
        <w:t>the Chinese are back</w:t>
      </w:r>
      <w:r w:rsidRPr="00507D33">
        <w:rPr>
          <w:sz w:val="16"/>
        </w:rPr>
        <w:t>," according to Reuters. He said Chinese hackers are now "the most predominant threat actors we see threatening institutions all over this country and Western Europe."</w:t>
      </w:r>
    </w:p>
    <w:p w14:paraId="435B554B" w14:textId="77777777" w:rsidR="00A764DA" w:rsidRDefault="00A764DA" w:rsidP="00A764DA"/>
    <w:p w14:paraId="0AE7BEEA" w14:textId="77777777" w:rsidR="000162A5" w:rsidRDefault="000162A5" w:rsidP="000162A5">
      <w:pPr>
        <w:pStyle w:val="Heading2"/>
      </w:pPr>
      <w:r>
        <w:lastRenderedPageBreak/>
        <w:t>AT—Heg Bad</w:t>
      </w:r>
    </w:p>
    <w:p w14:paraId="7793CAC8" w14:textId="77777777" w:rsidR="000162A5" w:rsidRDefault="000162A5" w:rsidP="000162A5">
      <w:pPr>
        <w:pStyle w:val="Heading3"/>
      </w:pPr>
      <w:r>
        <w:t>AT: Impact Turns (Top Level)</w:t>
      </w:r>
    </w:p>
    <w:p w14:paraId="7BD74833" w14:textId="77777777" w:rsidR="000162A5" w:rsidRDefault="000162A5" w:rsidP="000162A5">
      <w:pPr>
        <w:pStyle w:val="Heading4"/>
      </w:pPr>
      <w:r>
        <w:t xml:space="preserve">Even if hegemony is imperfect, it’s worth preserving—international structures sustain it and deploying hard power deters aggressors  </w:t>
      </w:r>
    </w:p>
    <w:p w14:paraId="0CF9BBF3" w14:textId="77777777" w:rsidR="000162A5" w:rsidRPr="00A02366" w:rsidRDefault="000162A5" w:rsidP="000162A5">
      <w:r w:rsidRPr="00A02366">
        <w:rPr>
          <w:rFonts w:eastAsiaTheme="majorEastAsia" w:cstheme="majorBidi"/>
          <w:b/>
          <w:bCs/>
          <w:sz w:val="26"/>
          <w:szCs w:val="26"/>
        </w:rPr>
        <w:t>Kagan 19—</w:t>
      </w:r>
      <w:r w:rsidRPr="00A02366">
        <w:rPr>
          <w:rStyle w:val="Style13ptBold"/>
          <w:rFonts w:eastAsiaTheme="majorEastAsia" w:cstheme="majorBidi"/>
          <w:b w:val="0"/>
          <w:bCs w:val="0"/>
          <w:szCs w:val="26"/>
        </w:rPr>
        <w:t>(Robert Kagan, Senior fellow at the Brookings Institute and a member of the Council on Foreign Relations, “The Jungle Grows Back: America and Our Imperiled World”, Alfred A. Knopf)//ND</w:t>
      </w:r>
    </w:p>
    <w:p w14:paraId="63AC10A6" w14:textId="77777777" w:rsidR="000162A5" w:rsidRPr="001C2EE1" w:rsidRDefault="000162A5" w:rsidP="000162A5"/>
    <w:p w14:paraId="5B07930F" w14:textId="77777777" w:rsidR="000162A5" w:rsidRPr="0085508B" w:rsidRDefault="000162A5" w:rsidP="000162A5">
      <w:pPr>
        <w:rPr>
          <w:rStyle w:val="StyleUnderline"/>
        </w:rPr>
      </w:pPr>
      <w:r w:rsidRPr="00507D33">
        <w:rPr>
          <w:sz w:val="16"/>
        </w:rPr>
        <w:t xml:space="preserve">Despite everything that has happened, </w:t>
      </w:r>
      <w:r w:rsidRPr="003E1AF8">
        <w:rPr>
          <w:rStyle w:val="StyleUnderline"/>
        </w:rPr>
        <w:t>if we reject the counsels of the new “realism” and resume our support for the liberal world order, it is still within our capacity to defend it and put off its collapse,</w:t>
      </w:r>
      <w:r w:rsidRPr="00507D33">
        <w:rPr>
          <w:sz w:val="16"/>
        </w:rPr>
        <w:t xml:space="preserve"> perhaps for quite some time. </w:t>
      </w:r>
      <w:r w:rsidRPr="003E1AF8">
        <w:rPr>
          <w:rStyle w:val="StyleUnderline"/>
        </w:rPr>
        <w:t>Today the order remains intact, despite the hostility of the present administration and the weakness of the last</w:t>
      </w:r>
      <w:r w:rsidRPr="00507D33">
        <w:rPr>
          <w:sz w:val="16"/>
        </w:rPr>
        <w:t xml:space="preserve">. The </w:t>
      </w:r>
      <w:r w:rsidRPr="003E1AF8">
        <w:rPr>
          <w:rStyle w:val="StyleUnderline"/>
        </w:rPr>
        <w:t>international structures supporting it are durable</w:t>
      </w:r>
      <w:r w:rsidRPr="00507D33">
        <w:rPr>
          <w:sz w:val="16"/>
        </w:rPr>
        <w:t xml:space="preserve">. </w:t>
      </w:r>
      <w:r w:rsidRPr="00B52906">
        <w:rPr>
          <w:rStyle w:val="StyleUnderline"/>
        </w:rPr>
        <w:t>This is partly because they rest on geographical realities and a distribution of power that still favor the liberal order and still pose obstacles to those who would disrupt it</w:t>
      </w:r>
      <w:r w:rsidRPr="00507D33">
        <w:rPr>
          <w:sz w:val="16"/>
        </w:rPr>
        <w:t xml:space="preserve">. It is also because </w:t>
      </w:r>
      <w:r w:rsidRPr="007B6A31">
        <w:rPr>
          <w:rStyle w:val="StyleUnderline"/>
        </w:rPr>
        <w:t>liberal values</w:t>
      </w:r>
      <w:r w:rsidRPr="00507D33">
        <w:rPr>
          <w:sz w:val="16"/>
        </w:rPr>
        <w:t xml:space="preserve">, though under assault, </w:t>
      </w:r>
      <w:r w:rsidRPr="009564E7">
        <w:rPr>
          <w:rStyle w:val="StyleUnderline"/>
        </w:rPr>
        <w:t>remain a force that binds the democratic nations</w:t>
      </w:r>
      <w:r w:rsidRPr="00507D33">
        <w:rPr>
          <w:sz w:val="16"/>
        </w:rPr>
        <w:t xml:space="preserve"> of the world together. </w:t>
      </w:r>
      <w:r w:rsidRPr="007B6A31">
        <w:rPr>
          <w:rStyle w:val="StyleUnderline"/>
        </w:rPr>
        <w:t>Authoritarianism also has its appeal and will always compete with liberalism, but the authoritarian governments do not feel the same sense of commonality as the monarchies and aristocracies of the early nineteenth century.</w:t>
      </w:r>
      <w:r w:rsidRPr="00507D33">
        <w:rPr>
          <w:sz w:val="16"/>
        </w:rPr>
        <w:t xml:space="preserve"> </w:t>
      </w:r>
      <w:r w:rsidRPr="009564E7">
        <w:rPr>
          <w:rStyle w:val="StyleUnderline"/>
        </w:rPr>
        <w:t>The Chinese and Russians are not adversaries</w:t>
      </w:r>
      <w:r w:rsidRPr="00507D33">
        <w:rPr>
          <w:sz w:val="16"/>
        </w:rPr>
        <w:t xml:space="preserve">, </w:t>
      </w:r>
      <w:r w:rsidRPr="002C6B38">
        <w:rPr>
          <w:rStyle w:val="StyleUnderline"/>
        </w:rPr>
        <w:t>but they are not allies either</w:t>
      </w:r>
      <w:r w:rsidRPr="00507D33">
        <w:rPr>
          <w:sz w:val="16"/>
        </w:rPr>
        <w:t xml:space="preserve">. </w:t>
      </w:r>
      <w:r w:rsidRPr="002C6B38">
        <w:rPr>
          <w:rStyle w:val="StyleUnderline"/>
        </w:rPr>
        <w:t>They share little except their antipathy to liberalism</w:t>
      </w:r>
      <w:r w:rsidRPr="00507D33">
        <w:rPr>
          <w:sz w:val="16"/>
        </w:rPr>
        <w:t xml:space="preserve">. The democratic nations, however, are bound together by more than common adversaries, as the post–Cold War era has proved. </w:t>
      </w:r>
      <w:r w:rsidRPr="002C6B38">
        <w:rPr>
          <w:rStyle w:val="StyleUnderline"/>
        </w:rPr>
        <w:t>America’s alliances in Europe and Asia have so far held, therefore, despite the weakening of America’s commitment under two administrations</w:t>
      </w:r>
      <w:r w:rsidRPr="00507D33">
        <w:rPr>
          <w:sz w:val="16"/>
        </w:rPr>
        <w:t xml:space="preserve">. </w:t>
      </w:r>
      <w:r w:rsidRPr="00EF05C4">
        <w:rPr>
          <w:rStyle w:val="StyleUnderline"/>
        </w:rPr>
        <w:t>There is still a liberal world order to be salvaged</w:t>
      </w:r>
      <w:r w:rsidRPr="00507D33">
        <w:rPr>
          <w:sz w:val="16"/>
        </w:rPr>
        <w:t>, if the American people decide it is worth salvaging. They will also have to decide that they are prepared to pay the costs, and those costs have not changed</w:t>
      </w:r>
      <w:r w:rsidRPr="00EF05C4">
        <w:rPr>
          <w:rStyle w:val="StyleUnderline"/>
        </w:rPr>
        <w:t>. It took great and consistent exertions of American power and influence to create and sustain this world order.</w:t>
      </w:r>
      <w:r w:rsidRPr="00507D33">
        <w:rPr>
          <w:sz w:val="16"/>
        </w:rPr>
        <w:t xml:space="preserve"> </w:t>
      </w:r>
      <w:r w:rsidRPr="00EF05C4">
        <w:rPr>
          <w:rStyle w:val="StyleUnderline"/>
        </w:rPr>
        <w:t>It will take no less to continue upholding it into the future.</w:t>
      </w:r>
      <w:r w:rsidRPr="00507D33">
        <w:rPr>
          <w:sz w:val="16"/>
        </w:rPr>
        <w:t xml:space="preserve"> Americans over the past two decades have become convinced that the United States is doing too much when actually it has been doing too little. </w:t>
      </w:r>
      <w:r w:rsidRPr="00EF05C4">
        <w:rPr>
          <w:rStyle w:val="StyleUnderline"/>
        </w:rPr>
        <w:t>Much of what needs to be done to shore up the order requires only diplomatic and economic measures</w:t>
      </w:r>
      <w:r w:rsidRPr="00507D33">
        <w:rPr>
          <w:sz w:val="16"/>
        </w:rPr>
        <w:t xml:space="preserve">. </w:t>
      </w:r>
      <w:r w:rsidRPr="00EF05C4">
        <w:rPr>
          <w:rStyle w:val="StyleUnderline"/>
        </w:rPr>
        <w:t>The U</w:t>
      </w:r>
      <w:r w:rsidRPr="00507D33">
        <w:rPr>
          <w:sz w:val="16"/>
        </w:rPr>
        <w:t xml:space="preserve">nited </w:t>
      </w:r>
      <w:r w:rsidRPr="00EF05C4">
        <w:rPr>
          <w:rStyle w:val="StyleUnderline"/>
        </w:rPr>
        <w:t>S</w:t>
      </w:r>
      <w:r w:rsidRPr="00507D33">
        <w:rPr>
          <w:sz w:val="16"/>
        </w:rPr>
        <w:t xml:space="preserve">tates </w:t>
      </w:r>
      <w:r w:rsidRPr="00EF05C4">
        <w:rPr>
          <w:rStyle w:val="StyleUnderline"/>
        </w:rPr>
        <w:t>needs to return to the deep engagement with Europe that characterized the relationship from the postwar years to the early post–Cold War years. Americans must understand that a healthy liberal Europe is the anchor of the order from which they benefit.</w:t>
      </w:r>
      <w:r w:rsidRPr="00507D33">
        <w:rPr>
          <w:sz w:val="16"/>
        </w:rPr>
        <w:t xml:space="preserve"> Therefore </w:t>
      </w:r>
      <w:r w:rsidRPr="00FF5B50">
        <w:rPr>
          <w:rStyle w:val="StyleUnderline"/>
        </w:rPr>
        <w:t>such matters as the negotiation of Britain’s withdrawal from the EU, the Eurozone crisis, the cyber threats from Russia, and European energy supplies must be addressed not just transatlantic problems that affect the United States, too. The United States also needs to work with European governments to address the democratic backsliding in Europe</w:t>
      </w:r>
      <w:r w:rsidRPr="00507D33">
        <w:rPr>
          <w:sz w:val="16"/>
        </w:rPr>
        <w:t xml:space="preserv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the United States needs to return to the liberal compact when it comes to trade and international institutions. It was a serious blow to the liberal order when the United States walked away from the Trans-Pacific Partnership—and a great boon to China. The order will suffer further if American trade policies seek “wins” over close allies like Canada and Germany. Americans need to understand that the free trade regime undergirds the order from which they benefit as much or more than anyone. </w:t>
      </w:r>
      <w:r w:rsidRPr="00143282">
        <w:rPr>
          <w:rStyle w:val="StyleUnderline"/>
        </w:rPr>
        <w:t xml:space="preserve">It is not a “win” if that regime collapses into the protectionism that characterized the decades before World War II. </w:t>
      </w:r>
      <w:r w:rsidRPr="00507D33">
        <w:rPr>
          <w:sz w:val="16"/>
        </w:rPr>
        <w:t>T</w:t>
      </w:r>
      <w:r w:rsidRPr="00143282">
        <w:rPr>
          <w:rStyle w:val="StyleUnderline"/>
        </w:rPr>
        <w:t>hen there is the question of maintaining America’s military predominance in the international system</w:t>
      </w:r>
      <w:r w:rsidRPr="00507D33">
        <w:rPr>
          <w:sz w:val="16"/>
        </w:rPr>
        <w:t xml:space="preserve">. </w:t>
      </w:r>
      <w:r w:rsidRPr="00143282">
        <w:rPr>
          <w:rStyle w:val="Emphasis"/>
        </w:rPr>
        <w:t xml:space="preserve">For all the talk of “soft” power and “smart” power, it is ultimately the American security guarantee, the ability to deploy hard power to deter and defeat potential aggressors, that provides the essential foundation without which the liberal world order could never survive. </w:t>
      </w:r>
      <w:r w:rsidRPr="00507D33">
        <w:rPr>
          <w:sz w:val="16"/>
        </w:rPr>
        <w:t>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the dangers of war have only grown in recent years, not diminished. Americans need to remember that deterring a war is much less expensive than fighting one. “</w:t>
      </w:r>
      <w:r w:rsidRPr="008515CF">
        <w:rPr>
          <w:rStyle w:val="StyleUnderline"/>
        </w:rPr>
        <w:t>It is</w:t>
      </w:r>
      <w:r w:rsidRPr="00507D33">
        <w:rPr>
          <w:sz w:val="16"/>
        </w:rPr>
        <w:t xml:space="preserve"> not only the money to preserve power, however, but also </w:t>
      </w:r>
      <w:r w:rsidRPr="008515CF">
        <w:rPr>
          <w:rStyle w:val="StyleUnderline"/>
        </w:rPr>
        <w:t>the willingness to apply that power,</w:t>
      </w:r>
      <w:r w:rsidRPr="00507D33">
        <w:rPr>
          <w:sz w:val="16"/>
        </w:rPr>
        <w:t xml:space="preserve"> with all the pain and the suffering, the uncertainties and the errors, the failures and follies, the immorality and brutality, the lost lives and the lost treasure. Most of what we need to do to sustain the liberal order will not require sending troops, but there will be times when it will be necessary. It is simply dishonest to tell the American people that the relative security and prosperity they have enjoyed can be sustained without the occasional threat or use of force. There will be challenges on the Korean Peninsula, “in the South China Sea, in the Middle East, and along the fault lines between Russia and NATO. We would like to be sure that there will be no more Iraqs and Vietnams, and we should do our best, learning from past mistakes, to avoid such failures. But it would be foolish to imagine we can avoid mistakes and failures entirely. There is no doctrine other than pure isolation and inaction that can prevent such tragedies. The Obama administration offered a doctrine of not doing “stupid” things; others have spoken of the need to fight only “necessary” not “unnecessary” wars; in the past people have argued for fighting only for “vital” national interests in “core” areas and avoiding fights in the “periphery.” The problem with all of these sensible-sounding proposals is that it is often only in hindsight that we can be sure what was “stupid” and what was “necessary,” what was “vital” and what was “peripheral” and safely ignored. There were many smart people who believed that American intervention in Vietnam was essential to forestall a communist victory, that it was a vital strategic interest for the United States, partly to protect Japan and partly in the overall effort to resist aggression. An equally long and distinguished list of foreign policy thinkers and politicians supported the war in Iraq because they believed it was vital to protect the world from what most believed were Iraq’s WMD programs and from a serial aggressor and mass killer. Later on, when those efforts failed, when the intelligence proved faulty and the political-military strategies inadequate, many of those who supported those wars declared not only that they were a mistake but they were an obvious and avoidable mistake—even though they themselves did not see it at the time. That is one of the problems: many mistakes are not obvious until they are made. So, too, the distinction between supposedly “necessary” and “unnecessary” wars. Prior to December 1941 and Germany’s declaration of war on the United States, many American experts and the great majority of the American people did not think it was necessary to go to war in Europe to defeat Hitler. As for wars on the periphery, the world is not a collection of distinct regions neatly walled off from one another. We may call one region “Europe,” one “Asia,” and one “the Middle East,” and we may say we will intervene in one but not the other. This is an artificial construct, however. Regions abut one another and bleed into one another; their histories, cultures, and religions as well as their economies are tightly entangled. </w:t>
      </w:r>
      <w:r w:rsidRPr="00F3434A">
        <w:rPr>
          <w:rStyle w:val="StyleUnderline"/>
        </w:rPr>
        <w:t>Great powers have been intervening in the Middle East and Persian Gulf for centuries, before there was oil and before there was a Suez Canal. To extricate ourselves from the Middle East would mean extricating ourselves from the world connected to and through the whole region.</w:t>
      </w:r>
      <w:r w:rsidRPr="00507D33">
        <w:rPr>
          <w:sz w:val="16"/>
        </w:rPr>
        <w:t xml:space="preserve"> Even that might not keep us from having to intervene. In recent decades we have learned, tragically, that what happens in the Middle East does not stay in the Middle East. Americans would love never to have to think about the Middle East again, but no administration has succeeded in extricating the United States from it—not even Obama. </w:t>
      </w:r>
      <w:r w:rsidRPr="0058346E">
        <w:rPr>
          <w:rStyle w:val="StyleUnderline"/>
        </w:rPr>
        <w:t>Meanwhile, the more we rely on proxies like Saudi Arabia, Egypt, and Israel to determine the course of events in the Middle East, the less it will be a course we would choose.</w:t>
      </w:r>
      <w:r w:rsidRPr="00507D33">
        <w:rPr>
          <w:sz w:val="16"/>
        </w:rPr>
        <w:t xml:space="preserve"> Even if they could manage the task without us, which seems unlikely, it will be their interests they will be protecting, not ours, and not those of the liberal order. “For the United States, it is not a question of all in or all out. We cannot intervene everywhere, and we haven’t ever come close to doing so. </w:t>
      </w:r>
      <w:r w:rsidRPr="0058346E">
        <w:rPr>
          <w:rStyle w:val="StyleUnderline"/>
        </w:rPr>
        <w:t xml:space="preserve">In the Middle East and elsewhere, we will still be required to make decisions: when to intervene, how to intervene, how much to commit, and how long to stay, and the answers will not be obvious and the outcomes will not be certain or even predictable. </w:t>
      </w:r>
      <w:r w:rsidRPr="00507D33">
        <w:rPr>
          <w:sz w:val="16"/>
        </w:rPr>
        <w:t xml:space="preserve">Nor will our interventions “solve” the problem; or they will solve one problem and create others. Those who insist on outcomes that pose no further dangers and require no further involvement are asking the impossible. Our intervention in World War II defeated Hitler but led to Soviet communist control of half of Europe and four decades of Cold War. That is the messy reality. President Obama said he didn’t like the idea of just putting a lid on problems like Syria. But the most masterful foreign policies in history, whether those of a Bismarck or a Disraeli, have always been about containing rather than solving problems. America’s entire grand strategy since World War II has been about putting lids on problems, in Europe, in Asia, and elsewhere. Whether that is good or bad depends on what’s under the lid and whether it is better to keep things under it than to let them out. “The American people would like a foreign policy that avoids mistakes and disasters, and who can blame them? But that is a bit like wanting to throw touchdowns but not interceptions, to make only good investment decisions, or to win all your cases. </w:t>
      </w:r>
      <w:r w:rsidRPr="0085508B">
        <w:rPr>
          <w:rStyle w:val="StyleUnderline"/>
        </w:rPr>
        <w:t xml:space="preserve">The price of failures in foreign policy is measured in human lives and national treasure, and therefore the greatest care must be taken to get it right, but it nevertheless remains a human activity and therefore subject both to our foibles and the failure of our best-intentioned efforts to predict the future. People don’t stop what they’re doing after a mistake is made; they try to do a better job next time. </w:t>
      </w:r>
    </w:p>
    <w:p w14:paraId="4CA18FB9" w14:textId="77777777" w:rsidR="000162A5" w:rsidRDefault="000162A5" w:rsidP="000162A5"/>
    <w:p w14:paraId="5B6937A7" w14:textId="2C1215A6" w:rsidR="00620CF4" w:rsidRDefault="00620CF4" w:rsidP="000162A5">
      <w:pPr>
        <w:pStyle w:val="Heading3"/>
      </w:pPr>
      <w:r>
        <w:t>AT: Containment -&gt; War</w:t>
      </w:r>
    </w:p>
    <w:p w14:paraId="79B2B2AC" w14:textId="77777777" w:rsidR="00620CF4" w:rsidRPr="003D3B89" w:rsidRDefault="00620CF4" w:rsidP="00620CF4">
      <w:pPr>
        <w:pStyle w:val="Heading4"/>
      </w:pPr>
      <w:bookmarkStart w:id="0" w:name="_GoBack"/>
      <w:bookmarkEnd w:id="0"/>
      <w:r>
        <w:t>Containment is necessary to void war</w:t>
      </w:r>
    </w:p>
    <w:p w14:paraId="577D6C0A" w14:textId="77777777" w:rsidR="00620CF4" w:rsidRPr="00FC710F" w:rsidRDefault="00620CF4" w:rsidP="00620CF4">
      <w:r w:rsidRPr="00FC710F">
        <w:rPr>
          <w:rStyle w:val="Style13ptBold"/>
        </w:rPr>
        <w:t>Sempa 2019</w:t>
      </w:r>
      <w:r>
        <w:t xml:space="preserve"> - adjunct professor of political science at Wilkes University</w:t>
      </w:r>
      <w:r>
        <w:br/>
        <w:t>Francis P, "The Case for Containing China," Jun 29, https://thediplomat.com/2019/06/the-case-for-containing-china/</w:t>
      </w:r>
    </w:p>
    <w:p w14:paraId="01A6A9B5" w14:textId="77777777" w:rsidR="00620CF4" w:rsidRDefault="00620CF4" w:rsidP="00620CF4">
      <w:r w:rsidRPr="003D3B89">
        <w:rPr>
          <w:rStyle w:val="StyleUnderline"/>
        </w:rPr>
        <w:t>The only sensible U.S. policy, therefore, is a policy of “firm and vigilant containment</w:t>
      </w:r>
      <w:r>
        <w:t xml:space="preserve">,” in the words of George F. Kennan written in the early years of the Cold War. Kennan was the ultimate realist, unblinded by ideology or sentiment. He counseled patience and prudence and took the long view, understanding that there are no permanent solutions to international problems. </w:t>
      </w:r>
    </w:p>
    <w:p w14:paraId="71C931B5" w14:textId="77777777" w:rsidR="00620CF4" w:rsidRPr="003D3B89" w:rsidRDefault="00620CF4" w:rsidP="00620CF4">
      <w:pPr>
        <w:rPr>
          <w:rStyle w:val="StyleUnderline"/>
        </w:rPr>
      </w:pPr>
      <w:r w:rsidRPr="003D3B89">
        <w:rPr>
          <w:rStyle w:val="StyleUnderline"/>
        </w:rPr>
        <w:t>Containment does not mean war, though war is a possibility in any great power rivalry and should be adequately prepared for. American sea power, its Asian allies</w:t>
      </w:r>
      <w:r>
        <w:t xml:space="preserve"> (especially Japan and hopefully India), </w:t>
      </w:r>
      <w:r w:rsidRPr="003D3B89">
        <w:rPr>
          <w:rStyle w:val="StyleUnderline"/>
        </w:rPr>
        <w:t>and the geography of the East Asian littoral make containment doable</w:t>
      </w:r>
      <w:r>
        <w:t xml:space="preserve">. </w:t>
      </w:r>
      <w:r w:rsidRPr="003D3B89">
        <w:rPr>
          <w:rStyle w:val="StyleUnderline"/>
        </w:rPr>
        <w:t>What is needed from the United States is an unambiguous policy that will not be misunderstood by the Chinese leadership</w:t>
      </w:r>
      <w:r>
        <w:t xml:space="preserve">. </w:t>
      </w:r>
      <w:r w:rsidRPr="003D3B89">
        <w:rPr>
          <w:rStyle w:val="StyleUnderline"/>
        </w:rPr>
        <w:t>Containment is passive and reactive</w:t>
      </w:r>
      <w:r>
        <w:t xml:space="preserve">, not bellicose, </w:t>
      </w:r>
      <w:r w:rsidRPr="003D3B89">
        <w:rPr>
          <w:rStyle w:val="StyleUnderline"/>
        </w:rPr>
        <w:t xml:space="preserve">but it demands American willpower and steadfastness. </w:t>
      </w:r>
    </w:p>
    <w:p w14:paraId="4E84EC5B" w14:textId="77777777" w:rsidR="00620CF4" w:rsidRPr="00B83C5C" w:rsidRDefault="00620CF4" w:rsidP="00620CF4">
      <w:r w:rsidRPr="003D3B89">
        <w:rPr>
          <w:rStyle w:val="StyleUnderline"/>
        </w:rPr>
        <w:t>China</w:t>
      </w:r>
      <w:r>
        <w:t xml:space="preserve">, like the Soviet Union before it, </w:t>
      </w:r>
      <w:r w:rsidRPr="003D3B89">
        <w:rPr>
          <w:rStyle w:val="StyleUnderline"/>
        </w:rPr>
        <w:t>is a peer competitor of the United States but it is not invincible.</w:t>
      </w:r>
      <w:r>
        <w:t xml:space="preserve"> Like the Soviet Union throughout the Cold War, it has domestic problems and economic vulnerabilities that can be patiently and prudently exploited. When George Kennan wrote about containment in 1947, he said that Americans should find no cause for complaint, but rather should “experience a certain gratitude to Providence which, by providing the American people with this implacable challenge, has made their entire security as a nation dependent on their pulling themselves together and accepting the responsibilities of moral and political leadership that history plainly intended them to bear.”</w:t>
      </w:r>
    </w:p>
    <w:p w14:paraId="4CD53DD9" w14:textId="77777777" w:rsidR="00620CF4" w:rsidRPr="00620CF4" w:rsidRDefault="00620CF4" w:rsidP="00620CF4"/>
    <w:p w14:paraId="6D138DE9" w14:textId="7F5783D3" w:rsidR="000162A5" w:rsidRDefault="000162A5" w:rsidP="000162A5">
      <w:pPr>
        <w:pStyle w:val="Heading3"/>
      </w:pPr>
      <w:r>
        <w:t>AT: China Leadership Good</w:t>
      </w:r>
    </w:p>
    <w:p w14:paraId="22381E74" w14:textId="77777777" w:rsidR="000162A5" w:rsidRPr="009D4B72" w:rsidRDefault="000162A5" w:rsidP="000162A5">
      <w:pPr>
        <w:pStyle w:val="Heading4"/>
      </w:pPr>
      <w:r w:rsidRPr="009D4B72">
        <w:t xml:space="preserve">Letting China surpass the US ensures </w:t>
      </w:r>
      <w:r w:rsidRPr="009D4B72">
        <w:rPr>
          <w:u w:val="single"/>
        </w:rPr>
        <w:t>geopolitical chaos</w:t>
      </w:r>
      <w:r w:rsidRPr="009D4B72">
        <w:t xml:space="preserve"> and </w:t>
      </w:r>
      <w:r w:rsidRPr="009D4B72">
        <w:rPr>
          <w:u w:val="single"/>
        </w:rPr>
        <w:t>great-power war</w:t>
      </w:r>
      <w:r w:rsidRPr="009D4B72">
        <w:t xml:space="preserve">. </w:t>
      </w:r>
    </w:p>
    <w:p w14:paraId="5DF516E4" w14:textId="77777777" w:rsidR="000162A5" w:rsidRPr="009D4B72" w:rsidRDefault="000162A5" w:rsidP="000162A5">
      <w:pPr>
        <w:rPr>
          <w:rFonts w:ascii="Cambria" w:hAnsi="Cambria"/>
          <w:sz w:val="16"/>
        </w:rPr>
      </w:pPr>
      <w:r w:rsidRPr="009D4B72">
        <w:rPr>
          <w:rStyle w:val="Style13ptBold"/>
          <w:rFonts w:ascii="Cambria" w:hAnsi="Cambria"/>
        </w:rPr>
        <w:t>Glickman, 18</w:t>
      </w:r>
      <w:r w:rsidRPr="009D4B72">
        <w:rPr>
          <w:rFonts w:ascii="Cambria" w:hAnsi="Cambria"/>
        </w:rPr>
        <w:t xml:space="preserve"> </w:t>
      </w:r>
      <w:r w:rsidRPr="009D4B72">
        <w:rPr>
          <w:rFonts w:ascii="Cambria" w:hAnsi="Cambria"/>
          <w:sz w:val="16"/>
        </w:rPr>
        <w:t xml:space="preserve">— Gabriel Glickman is a nonresident associate fellow at the Begin-Sadat Center for Strategic Studies, Bar-Ilan University. (2-12-2018; "Back to the Future: The Potential of Great-Power Conflict;" </w:t>
      </w:r>
      <w:r w:rsidRPr="009D4B72">
        <w:rPr>
          <w:rFonts w:ascii="Cambria" w:hAnsi="Cambria"/>
          <w:i/>
          <w:iCs/>
          <w:sz w:val="16"/>
        </w:rPr>
        <w:t>National Interest</w:t>
      </w:r>
      <w:r w:rsidRPr="009D4B72">
        <w:rPr>
          <w:rFonts w:ascii="Cambria" w:hAnsi="Cambria"/>
          <w:sz w:val="16"/>
        </w:rPr>
        <w:t>; https://nationalinterest.org/feature/back-the-future-the-potential-great-power-conflict-24464; //GrRv)</w:t>
      </w:r>
    </w:p>
    <w:p w14:paraId="1E7BFEFF" w14:textId="77777777" w:rsidR="000162A5" w:rsidRPr="009D4B72" w:rsidRDefault="000162A5" w:rsidP="000162A5">
      <w:pPr>
        <w:rPr>
          <w:rStyle w:val="Emphasis"/>
          <w:rFonts w:ascii="Cambria" w:hAnsi="Cambria"/>
        </w:rPr>
      </w:pPr>
      <w:r w:rsidRPr="009D4B72">
        <w:rPr>
          <w:rFonts w:ascii="Cambria" w:hAnsi="Cambria"/>
          <w:sz w:val="16"/>
        </w:rPr>
        <w:t xml:space="preserve">What does the DOD mean by </w:t>
      </w:r>
      <w:r>
        <w:rPr>
          <w:rFonts w:ascii="Cambria" w:hAnsi="Cambria"/>
          <w:sz w:val="16"/>
        </w:rPr>
        <w:t>“</w:t>
      </w:r>
      <w:r w:rsidRPr="009D4B72">
        <w:rPr>
          <w:rFonts w:ascii="Cambria" w:hAnsi="Cambria"/>
          <w:sz w:val="16"/>
        </w:rPr>
        <w:t>order?</w:t>
      </w:r>
      <w:r>
        <w:rPr>
          <w:rFonts w:ascii="Cambria" w:hAnsi="Cambria"/>
          <w:sz w:val="16"/>
        </w:rPr>
        <w:t>”</w:t>
      </w:r>
      <w:r w:rsidRPr="009D4B72">
        <w:rPr>
          <w:rFonts w:ascii="Cambria" w:hAnsi="Cambria"/>
          <w:sz w:val="16"/>
        </w:rPr>
        <w:t xml:space="preserve"> In the field of international relations, the terms </w:t>
      </w:r>
      <w:r>
        <w:rPr>
          <w:rFonts w:ascii="Cambria" w:hAnsi="Cambria"/>
          <w:sz w:val="16"/>
        </w:rPr>
        <w:t>“</w:t>
      </w:r>
      <w:r w:rsidRPr="009D4B72">
        <w:rPr>
          <w:rFonts w:ascii="Cambria" w:hAnsi="Cambria"/>
          <w:sz w:val="16"/>
        </w:rPr>
        <w:t>revisionist state</w:t>
      </w:r>
      <w:r>
        <w:rPr>
          <w:rFonts w:ascii="Cambria" w:hAnsi="Cambria"/>
          <w:sz w:val="16"/>
        </w:rPr>
        <w:t>”</w:t>
      </w:r>
      <w:r w:rsidRPr="009D4B72">
        <w:rPr>
          <w:rFonts w:ascii="Cambria" w:hAnsi="Cambria"/>
          <w:sz w:val="16"/>
        </w:rPr>
        <w:t xml:space="preserve"> and </w:t>
      </w:r>
      <w:r>
        <w:rPr>
          <w:rFonts w:ascii="Cambria" w:hAnsi="Cambria"/>
          <w:sz w:val="16"/>
        </w:rPr>
        <w:t>“</w:t>
      </w:r>
      <w:r w:rsidRPr="009D4B72">
        <w:rPr>
          <w:rFonts w:ascii="Cambria" w:hAnsi="Cambria"/>
          <w:sz w:val="16"/>
        </w:rPr>
        <w:t>status-quo state</w:t>
      </w:r>
      <w:r>
        <w:rPr>
          <w:rFonts w:ascii="Cambria" w:hAnsi="Cambria"/>
          <w:sz w:val="16"/>
        </w:rPr>
        <w:t>”</w:t>
      </w:r>
      <w:r w:rsidRPr="009D4B72">
        <w:rPr>
          <w:rFonts w:ascii="Cambria" w:hAnsi="Cambria"/>
          <w:sz w:val="16"/>
        </w:rPr>
        <w:t xml:space="preserve"> are used to describe, respectively, countries that seek to change the current international system and those that uphold it. In the twentieth and twenty-first centuries, </w:t>
      </w:r>
      <w:r w:rsidRPr="009D4B72">
        <w:rPr>
          <w:rStyle w:val="StyleUnderline"/>
          <w:rFonts w:ascii="Cambria" w:hAnsi="Cambria"/>
        </w:rPr>
        <w:t xml:space="preserve">the international system has been defined by </w:t>
      </w:r>
      <w:r w:rsidRPr="009D4B72">
        <w:rPr>
          <w:rStyle w:val="Emphasis"/>
          <w:rFonts w:ascii="Cambria" w:hAnsi="Cambria"/>
        </w:rPr>
        <w:t>American hegemony</w:t>
      </w:r>
      <w:r w:rsidRPr="009D4B72">
        <w:rPr>
          <w:rStyle w:val="StyleUnderline"/>
          <w:rFonts w:ascii="Cambria" w:hAnsi="Cambria"/>
        </w:rPr>
        <w:t xml:space="preserve"> and the </w:t>
      </w:r>
      <w:r w:rsidRPr="009D4B72">
        <w:rPr>
          <w:rStyle w:val="Emphasis"/>
          <w:rFonts w:ascii="Cambria" w:hAnsi="Cambria"/>
        </w:rPr>
        <w:t>spread</w:t>
      </w:r>
      <w:r w:rsidRPr="009D4B72">
        <w:rPr>
          <w:rStyle w:val="StyleUnderline"/>
          <w:rFonts w:ascii="Cambria" w:hAnsi="Cambria"/>
        </w:rPr>
        <w:t xml:space="preserve"> of</w:t>
      </w:r>
      <w:r w:rsidRPr="009D4B72">
        <w:rPr>
          <w:rFonts w:ascii="Cambria" w:hAnsi="Cambria"/>
          <w:sz w:val="16"/>
        </w:rPr>
        <w:t xml:space="preserve"> Western liberal </w:t>
      </w:r>
      <w:r w:rsidRPr="009D4B72">
        <w:rPr>
          <w:rStyle w:val="Emphasis"/>
          <w:rFonts w:ascii="Cambria" w:hAnsi="Cambria"/>
        </w:rPr>
        <w:t>democracy</w:t>
      </w:r>
      <w:r w:rsidRPr="009D4B72">
        <w:rPr>
          <w:rFonts w:ascii="Cambria" w:hAnsi="Cambria"/>
          <w:sz w:val="16"/>
        </w:rPr>
        <w:t xml:space="preserve"> rather than its challengers—notably, fascism and socialism. </w:t>
      </w:r>
      <w:r w:rsidRPr="009D4B72">
        <w:rPr>
          <w:rStyle w:val="StyleUnderline"/>
          <w:rFonts w:ascii="Cambria" w:hAnsi="Cambria"/>
        </w:rPr>
        <w:t>This is</w:t>
      </w:r>
      <w:r w:rsidRPr="009D4B72">
        <w:rPr>
          <w:rFonts w:ascii="Cambria" w:hAnsi="Cambria"/>
          <w:sz w:val="16"/>
        </w:rPr>
        <w:t xml:space="preserve"> commonly referred to as </w:t>
      </w:r>
      <w:r w:rsidRPr="009D4B72">
        <w:rPr>
          <w:rStyle w:val="StyleUnderline"/>
          <w:rFonts w:ascii="Cambria" w:hAnsi="Cambria"/>
        </w:rPr>
        <w:t xml:space="preserve">the </w:t>
      </w:r>
      <w:r w:rsidRPr="009D4B72">
        <w:rPr>
          <w:rStyle w:val="Emphasis"/>
          <w:rFonts w:ascii="Cambria" w:hAnsi="Cambria"/>
        </w:rPr>
        <w:t>liberal world order.</w:t>
      </w:r>
    </w:p>
    <w:p w14:paraId="15F25222" w14:textId="77777777" w:rsidR="000162A5" w:rsidRPr="009D4B72" w:rsidRDefault="000162A5" w:rsidP="000162A5">
      <w:pPr>
        <w:rPr>
          <w:rFonts w:ascii="Cambria" w:hAnsi="Cambria"/>
          <w:sz w:val="16"/>
        </w:rPr>
      </w:pPr>
      <w:r w:rsidRPr="009D4B72">
        <w:rPr>
          <w:rFonts w:ascii="Cambria" w:hAnsi="Cambria"/>
          <w:sz w:val="16"/>
        </w:rPr>
        <w:t xml:space="preserve">Under that world order, </w:t>
      </w:r>
      <w:r w:rsidRPr="009D4B72">
        <w:rPr>
          <w:rStyle w:val="StyleUnderline"/>
          <w:rFonts w:ascii="Cambria" w:hAnsi="Cambria"/>
        </w:rPr>
        <w:t>the United States</w:t>
      </w:r>
      <w:r w:rsidRPr="009D4B72">
        <w:rPr>
          <w:rFonts w:ascii="Cambria" w:hAnsi="Cambria"/>
          <w:sz w:val="16"/>
        </w:rPr>
        <w:t xml:space="preserve"> is the most powerful country in the world. It often intervenes in international conflicts at a high cost, thus </w:t>
      </w:r>
      <w:r w:rsidRPr="009D4B72">
        <w:rPr>
          <w:rStyle w:val="StyleUnderline"/>
          <w:rFonts w:ascii="Cambria" w:hAnsi="Cambria"/>
        </w:rPr>
        <w:t>keep</w:t>
      </w:r>
      <w:r w:rsidRPr="009D4B72">
        <w:rPr>
          <w:rFonts w:ascii="Cambria" w:hAnsi="Cambria"/>
          <w:sz w:val="16"/>
        </w:rPr>
        <w:t xml:space="preserve">ing </w:t>
      </w:r>
      <w:r w:rsidRPr="009D4B72">
        <w:rPr>
          <w:rStyle w:val="Emphasis"/>
          <w:rFonts w:ascii="Cambria" w:hAnsi="Cambria"/>
        </w:rPr>
        <w:t>dissatisfied nations</w:t>
      </w:r>
      <w:r w:rsidRPr="009D4B72">
        <w:rPr>
          <w:rStyle w:val="StyleUnderline"/>
          <w:rFonts w:ascii="Cambria" w:hAnsi="Cambria"/>
        </w:rPr>
        <w:t xml:space="preserve"> from </w:t>
      </w:r>
      <w:r w:rsidRPr="009D4B72">
        <w:rPr>
          <w:rStyle w:val="Emphasis"/>
          <w:rFonts w:ascii="Cambria" w:hAnsi="Cambria"/>
        </w:rPr>
        <w:t>overturning the system</w:t>
      </w:r>
      <w:r w:rsidRPr="009D4B72">
        <w:rPr>
          <w:rFonts w:ascii="Cambria" w:hAnsi="Cambria"/>
          <w:sz w:val="16"/>
        </w:rPr>
        <w:t xml:space="preserve">. The NDS, however, refers to a recent shift in the current world order with an observation that, </w:t>
      </w:r>
      <w:r>
        <w:rPr>
          <w:rFonts w:ascii="Cambria" w:hAnsi="Cambria"/>
          <w:sz w:val="16"/>
        </w:rPr>
        <w:t>“</w:t>
      </w:r>
      <w:r w:rsidRPr="009D4B72">
        <w:rPr>
          <w:rStyle w:val="StyleUnderline"/>
          <w:rFonts w:ascii="Cambria" w:hAnsi="Cambria"/>
          <w:highlight w:val="cyan"/>
        </w:rPr>
        <w:t xml:space="preserve">We are facing </w:t>
      </w:r>
      <w:r w:rsidRPr="009D4B72">
        <w:rPr>
          <w:rStyle w:val="Emphasis"/>
          <w:rFonts w:ascii="Cambria" w:hAnsi="Cambria"/>
          <w:highlight w:val="cyan"/>
        </w:rPr>
        <w:t>global disorder</w:t>
      </w:r>
      <w:r w:rsidRPr="009D4B72">
        <w:rPr>
          <w:rStyle w:val="StyleUnderline"/>
          <w:rFonts w:ascii="Cambria" w:hAnsi="Cambria"/>
          <w:highlight w:val="cyan"/>
        </w:rPr>
        <w:t xml:space="preserve">, characterized by </w:t>
      </w:r>
      <w:r w:rsidRPr="009D4B72">
        <w:rPr>
          <w:rStyle w:val="Emphasis"/>
          <w:rFonts w:ascii="Cambria" w:hAnsi="Cambria"/>
          <w:highlight w:val="cyan"/>
        </w:rPr>
        <w:t>decline</w:t>
      </w:r>
      <w:r w:rsidRPr="009D4B72">
        <w:rPr>
          <w:rStyle w:val="StyleUnderline"/>
          <w:rFonts w:ascii="Cambria" w:hAnsi="Cambria"/>
          <w:highlight w:val="cyan"/>
        </w:rPr>
        <w:t xml:space="preserve"> in the</w:t>
      </w:r>
      <w:r w:rsidRPr="009D4B72">
        <w:rPr>
          <w:rFonts w:ascii="Cambria" w:hAnsi="Cambria"/>
          <w:sz w:val="16"/>
          <w:highlight w:val="cyan"/>
        </w:rPr>
        <w:t xml:space="preserve"> </w:t>
      </w:r>
      <w:r w:rsidRPr="009D4B72">
        <w:rPr>
          <w:rFonts w:ascii="Cambria" w:hAnsi="Cambria"/>
          <w:sz w:val="16"/>
        </w:rPr>
        <w:t xml:space="preserve">long-standing rules-based </w:t>
      </w:r>
      <w:r w:rsidRPr="009D4B72">
        <w:rPr>
          <w:rStyle w:val="StyleUnderline"/>
          <w:rFonts w:ascii="Cambria" w:hAnsi="Cambria"/>
          <w:highlight w:val="cyan"/>
        </w:rPr>
        <w:t>international order</w:t>
      </w:r>
      <w:r w:rsidRPr="009D4B72">
        <w:rPr>
          <w:rFonts w:ascii="Cambria" w:hAnsi="Cambria"/>
          <w:sz w:val="16"/>
        </w:rPr>
        <w:t>.</w:t>
      </w:r>
      <w:r>
        <w:rPr>
          <w:rFonts w:ascii="Cambria" w:hAnsi="Cambria"/>
          <w:sz w:val="16"/>
        </w:rPr>
        <w:t>”</w:t>
      </w:r>
    </w:p>
    <w:p w14:paraId="0C459F7F" w14:textId="77777777" w:rsidR="000162A5" w:rsidRPr="009D4B72" w:rsidRDefault="000162A5" w:rsidP="000162A5">
      <w:pPr>
        <w:rPr>
          <w:rFonts w:ascii="Cambria" w:hAnsi="Cambria"/>
          <w:sz w:val="16"/>
        </w:rPr>
      </w:pPr>
      <w:r w:rsidRPr="009D4B72">
        <w:rPr>
          <w:rFonts w:ascii="Cambria" w:hAnsi="Cambria"/>
          <w:sz w:val="16"/>
        </w:rPr>
        <w:t>The basis for that observation is the argument that the United States under the Obama administration took a brief, but arguably consequential, step back from the job of world-order maintenance. As proof of this, foreign-policy pundits often refer to Obama</w:t>
      </w:r>
      <w:r>
        <w:rPr>
          <w:rFonts w:ascii="Cambria" w:hAnsi="Cambria"/>
          <w:sz w:val="16"/>
        </w:rPr>
        <w:t>’</w:t>
      </w:r>
      <w:r w:rsidRPr="009D4B72">
        <w:rPr>
          <w:rFonts w:ascii="Cambria" w:hAnsi="Cambria"/>
          <w:sz w:val="16"/>
        </w:rPr>
        <w:t xml:space="preserve">s favorite quote (which he got from Martin Luther King Jr., who in turn got it from a nineteenth-century clergyman named Theodore Parker): </w:t>
      </w:r>
      <w:r>
        <w:rPr>
          <w:rFonts w:ascii="Cambria" w:hAnsi="Cambria"/>
          <w:sz w:val="16"/>
        </w:rPr>
        <w:t>“</w:t>
      </w:r>
      <w:r w:rsidRPr="009D4B72">
        <w:rPr>
          <w:rFonts w:ascii="Cambria" w:hAnsi="Cambria"/>
          <w:sz w:val="16"/>
        </w:rPr>
        <w:t>[T]he arc of the moral universe is long, but it bends toward justice.</w:t>
      </w:r>
      <w:r>
        <w:rPr>
          <w:rFonts w:ascii="Cambria" w:hAnsi="Cambria"/>
          <w:sz w:val="16"/>
        </w:rPr>
        <w:t>”</w:t>
      </w:r>
      <w:r w:rsidRPr="009D4B72">
        <w:rPr>
          <w:rFonts w:ascii="Cambria" w:hAnsi="Cambria"/>
          <w:sz w:val="16"/>
        </w:rPr>
        <w:t xml:space="preserve"> The implication of this quote is that history is ultimately on the side of good rather than evil (e.g., dictatorships), and therefore the United States needn</w:t>
      </w:r>
      <w:r>
        <w:rPr>
          <w:rFonts w:ascii="Cambria" w:hAnsi="Cambria"/>
          <w:sz w:val="16"/>
        </w:rPr>
        <w:t>’</w:t>
      </w:r>
      <w:r w:rsidRPr="009D4B72">
        <w:rPr>
          <w:rFonts w:ascii="Cambria" w:hAnsi="Cambria"/>
          <w:sz w:val="16"/>
        </w:rPr>
        <w:t>t concern itself with great power competition or world order strategy. Critics point out that the president</w:t>
      </w:r>
      <w:r>
        <w:rPr>
          <w:rFonts w:ascii="Cambria" w:hAnsi="Cambria"/>
          <w:sz w:val="16"/>
        </w:rPr>
        <w:t>’</w:t>
      </w:r>
      <w:r w:rsidRPr="009D4B72">
        <w:rPr>
          <w:rFonts w:ascii="Cambria" w:hAnsi="Cambria"/>
          <w:sz w:val="16"/>
        </w:rPr>
        <w:t xml:space="preserve">s faith in that sentiment was put to poor use, however, because it led him to apologize for American power and to enact </w:t>
      </w:r>
      <w:r w:rsidRPr="009D4B72">
        <w:rPr>
          <w:rStyle w:val="StyleUnderline"/>
          <w:rFonts w:ascii="Cambria" w:hAnsi="Cambria"/>
        </w:rPr>
        <w:t xml:space="preserve">a more </w:t>
      </w:r>
      <w:r w:rsidRPr="009D4B72">
        <w:rPr>
          <w:rStyle w:val="Emphasis"/>
          <w:rFonts w:ascii="Cambria" w:hAnsi="Cambria"/>
        </w:rPr>
        <w:t>restrained foreign policy</w:t>
      </w:r>
      <w:r w:rsidRPr="009D4B72">
        <w:rPr>
          <w:rStyle w:val="StyleUnderline"/>
          <w:rFonts w:ascii="Cambria" w:hAnsi="Cambria"/>
        </w:rPr>
        <w:t xml:space="preserve"> that in turn allowed </w:t>
      </w:r>
      <w:r w:rsidRPr="009D4B72">
        <w:rPr>
          <w:rStyle w:val="Emphasis"/>
          <w:rFonts w:ascii="Cambria" w:hAnsi="Cambria"/>
        </w:rPr>
        <w:t>revisionist states</w:t>
      </w:r>
      <w:r w:rsidRPr="009D4B72">
        <w:rPr>
          <w:rStyle w:val="StyleUnderline"/>
          <w:rFonts w:ascii="Cambria" w:hAnsi="Cambria"/>
        </w:rPr>
        <w:t xml:space="preserve"> like Russia, China and Iran to </w:t>
      </w:r>
      <w:r w:rsidRPr="009D4B72">
        <w:rPr>
          <w:rStyle w:val="Emphasis"/>
          <w:rFonts w:ascii="Cambria" w:hAnsi="Cambria"/>
        </w:rPr>
        <w:t>flourish</w:t>
      </w:r>
      <w:r w:rsidRPr="009D4B72">
        <w:rPr>
          <w:rStyle w:val="StyleUnderline"/>
          <w:rFonts w:ascii="Cambria" w:hAnsi="Cambria"/>
        </w:rPr>
        <w:t xml:space="preserve"> at the expense of their respective regions</w:t>
      </w:r>
      <w:r>
        <w:rPr>
          <w:rStyle w:val="StyleUnderline"/>
          <w:rFonts w:ascii="Cambria" w:hAnsi="Cambria"/>
        </w:rPr>
        <w:t>’</w:t>
      </w:r>
      <w:r w:rsidRPr="009D4B72">
        <w:rPr>
          <w:rStyle w:val="StyleUnderline"/>
          <w:rFonts w:ascii="Cambria" w:hAnsi="Cambria"/>
        </w:rPr>
        <w:t xml:space="preserve"> security</w:t>
      </w:r>
      <w:r w:rsidRPr="009D4B72">
        <w:rPr>
          <w:rFonts w:ascii="Cambria" w:hAnsi="Cambria"/>
          <w:sz w:val="16"/>
        </w:rPr>
        <w:t xml:space="preserve">. As Charles Krauthammer harshly wrote in the final months of the administration: </w:t>
      </w:r>
      <w:r>
        <w:rPr>
          <w:rFonts w:ascii="Cambria" w:hAnsi="Cambria"/>
          <w:sz w:val="16"/>
        </w:rPr>
        <w:t>“</w:t>
      </w:r>
      <w:r w:rsidRPr="009D4B72">
        <w:rPr>
          <w:rStyle w:val="StyleUnderline"/>
          <w:rFonts w:ascii="Cambria" w:hAnsi="Cambria"/>
          <w:highlight w:val="cyan"/>
        </w:rPr>
        <w:t>The</w:t>
      </w:r>
      <w:r w:rsidRPr="009D4B72">
        <w:rPr>
          <w:rFonts w:ascii="Cambria" w:hAnsi="Cambria"/>
          <w:sz w:val="16"/>
        </w:rPr>
        <w:t xml:space="preserve"> consequent </w:t>
      </w:r>
      <w:r w:rsidRPr="009D4B72">
        <w:rPr>
          <w:rStyle w:val="Emphasis"/>
          <w:rFonts w:ascii="Cambria" w:hAnsi="Cambria"/>
          <w:highlight w:val="cyan"/>
        </w:rPr>
        <w:t>withdrawal of American power</w:t>
      </w:r>
      <w:r w:rsidRPr="009D4B72">
        <w:rPr>
          <w:rFonts w:ascii="Cambria" w:hAnsi="Cambria"/>
          <w:sz w:val="16"/>
        </w:rPr>
        <w:t xml:space="preserve"> … </w:t>
      </w:r>
      <w:r w:rsidRPr="009D4B72">
        <w:rPr>
          <w:rStyle w:val="StyleUnderline"/>
          <w:rFonts w:ascii="Cambria" w:hAnsi="Cambria"/>
          <w:highlight w:val="cyan"/>
        </w:rPr>
        <w:t>has yielded</w:t>
      </w:r>
      <w:r w:rsidRPr="009D4B72">
        <w:rPr>
          <w:rFonts w:ascii="Cambria" w:hAnsi="Cambria"/>
          <w:sz w:val="16"/>
        </w:rPr>
        <w:t xml:space="preserve"> nothing but </w:t>
      </w:r>
      <w:r w:rsidRPr="009D4B72">
        <w:rPr>
          <w:rStyle w:val="Emphasis"/>
          <w:rFonts w:ascii="Cambria" w:hAnsi="Cambria"/>
          <w:highlight w:val="cyan"/>
        </w:rPr>
        <w:t>geopolitical chaos</w:t>
      </w:r>
      <w:r w:rsidRPr="009D4B72">
        <w:rPr>
          <w:rStyle w:val="StyleUnderline"/>
          <w:rFonts w:ascii="Cambria" w:hAnsi="Cambria"/>
          <w:highlight w:val="cyan"/>
        </w:rPr>
        <w:t xml:space="preserve"> and </w:t>
      </w:r>
      <w:r w:rsidRPr="009D4B72">
        <w:rPr>
          <w:rStyle w:val="Emphasis"/>
          <w:rFonts w:ascii="Cambria" w:hAnsi="Cambria"/>
          <w:highlight w:val="cyan"/>
        </w:rPr>
        <w:t>immense human suffering</w:t>
      </w:r>
      <w:r w:rsidRPr="009D4B72">
        <w:rPr>
          <w:rFonts w:ascii="Cambria" w:hAnsi="Cambria"/>
          <w:sz w:val="16"/>
        </w:rPr>
        <w:t>. (See Syria.).</w:t>
      </w:r>
      <w:r>
        <w:rPr>
          <w:rFonts w:ascii="Cambria" w:hAnsi="Cambria"/>
          <w:sz w:val="16"/>
        </w:rPr>
        <w:t>”</w:t>
      </w:r>
    </w:p>
    <w:p w14:paraId="66048701" w14:textId="77777777" w:rsidR="000162A5" w:rsidRPr="009D4B72" w:rsidRDefault="000162A5" w:rsidP="000162A5">
      <w:pPr>
        <w:rPr>
          <w:rFonts w:ascii="Cambria" w:hAnsi="Cambria"/>
          <w:sz w:val="16"/>
        </w:rPr>
      </w:pPr>
      <w:r w:rsidRPr="009D4B72">
        <w:rPr>
          <w:rFonts w:ascii="Cambria" w:hAnsi="Cambria"/>
          <w:sz w:val="16"/>
        </w:rPr>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56BC1039" w14:textId="77777777" w:rsidR="000162A5" w:rsidRPr="009D4B72" w:rsidRDefault="000162A5" w:rsidP="000162A5">
      <w:pPr>
        <w:rPr>
          <w:rFonts w:ascii="Cambria" w:hAnsi="Cambria"/>
          <w:sz w:val="16"/>
        </w:rPr>
      </w:pPr>
      <w:r w:rsidRPr="009D4B72">
        <w:rPr>
          <w:rFonts w:ascii="Cambria" w:hAnsi="Cambria"/>
          <w:sz w:val="16"/>
        </w:rPr>
        <w:t xml:space="preserve">The NDS promises to reverse the </w:t>
      </w:r>
      <w:r>
        <w:rPr>
          <w:rFonts w:ascii="Cambria" w:hAnsi="Cambria"/>
          <w:sz w:val="16"/>
        </w:rPr>
        <w:t>“</w:t>
      </w:r>
      <w:r w:rsidRPr="009D4B72">
        <w:rPr>
          <w:rFonts w:ascii="Cambria" w:hAnsi="Cambria"/>
          <w:sz w:val="16"/>
        </w:rPr>
        <w:t>arc of history</w:t>
      </w:r>
      <w:r>
        <w:rPr>
          <w:rFonts w:ascii="Cambria" w:hAnsi="Cambria"/>
          <w:sz w:val="16"/>
        </w:rPr>
        <w:t>”</w:t>
      </w:r>
      <w:r w:rsidRPr="009D4B72">
        <w:rPr>
          <w:rFonts w:ascii="Cambria" w:hAnsi="Cambria"/>
          <w:sz w:val="16"/>
        </w:rPr>
        <w:t xml:space="preserve"> approach to security policy with a three-tiered approach that prioritizes the </w:t>
      </w:r>
      <w:r>
        <w:rPr>
          <w:rFonts w:ascii="Cambria" w:hAnsi="Cambria"/>
          <w:sz w:val="16"/>
        </w:rPr>
        <w:t>“</w:t>
      </w:r>
      <w:r w:rsidRPr="009D4B72">
        <w:rPr>
          <w:rFonts w:ascii="Cambria" w:hAnsi="Cambria"/>
          <w:sz w:val="16"/>
        </w:rPr>
        <w:t>revisionist powers</w:t>
      </w:r>
      <w:r>
        <w:rPr>
          <w:rFonts w:ascii="Cambria" w:hAnsi="Cambria"/>
          <w:sz w:val="16"/>
        </w:rPr>
        <w:t>”</w:t>
      </w:r>
      <w:r w:rsidRPr="009D4B72">
        <w:rPr>
          <w:rFonts w:ascii="Cambria" w:hAnsi="Cambria"/>
          <w:sz w:val="16"/>
        </w:rPr>
        <w:t xml:space="preserve"> of China and Russia, then </w:t>
      </w:r>
      <w:r>
        <w:rPr>
          <w:rFonts w:ascii="Cambria" w:hAnsi="Cambria"/>
          <w:sz w:val="16"/>
        </w:rPr>
        <w:t>“</w:t>
      </w:r>
      <w:r w:rsidRPr="009D4B72">
        <w:rPr>
          <w:rFonts w:ascii="Cambria" w:hAnsi="Cambria"/>
          <w:sz w:val="16"/>
        </w:rPr>
        <w:t>rogue regimes</w:t>
      </w:r>
      <w:r>
        <w:rPr>
          <w:rFonts w:ascii="Cambria" w:hAnsi="Cambria"/>
          <w:sz w:val="16"/>
        </w:rPr>
        <w:t>”</w:t>
      </w:r>
      <w:r w:rsidRPr="009D4B72">
        <w:rPr>
          <w:rFonts w:ascii="Cambria" w:hAnsi="Cambria"/>
          <w:sz w:val="16"/>
        </w:rPr>
        <w:t xml:space="preserve"> like Iran and North Korea, and finally </w:t>
      </w:r>
      <w:r>
        <w:rPr>
          <w:rFonts w:ascii="Cambria" w:hAnsi="Cambria"/>
          <w:sz w:val="16"/>
        </w:rPr>
        <w:t>“</w:t>
      </w:r>
      <w:r w:rsidRPr="009D4B72">
        <w:rPr>
          <w:rFonts w:ascii="Cambria" w:hAnsi="Cambria"/>
          <w:sz w:val="16"/>
        </w:rPr>
        <w:t>nonstate actors</w:t>
      </w:r>
      <w:r>
        <w:rPr>
          <w:rFonts w:ascii="Cambria" w:hAnsi="Cambria"/>
          <w:sz w:val="16"/>
        </w:rPr>
        <w:t>”</w:t>
      </w:r>
      <w:r w:rsidRPr="009D4B72">
        <w:rPr>
          <w:rFonts w:ascii="Cambria" w:hAnsi="Cambria"/>
          <w:sz w:val="16"/>
        </w:rPr>
        <w:t xml:space="preserve"> such as ISIS.</w:t>
      </w:r>
    </w:p>
    <w:p w14:paraId="07C732E7" w14:textId="77777777" w:rsidR="000162A5" w:rsidRPr="009D4B72" w:rsidRDefault="000162A5" w:rsidP="000162A5">
      <w:pPr>
        <w:rPr>
          <w:rFonts w:ascii="Cambria" w:hAnsi="Cambria"/>
          <w:sz w:val="16"/>
        </w:rPr>
      </w:pPr>
      <w:r w:rsidRPr="009D4B72">
        <w:rPr>
          <w:rFonts w:ascii="Cambria" w:hAnsi="Cambria"/>
          <w:sz w:val="16"/>
        </w:rPr>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9D4B72">
        <w:rPr>
          <w:rStyle w:val="StyleUnderline"/>
          <w:rFonts w:ascii="Cambria" w:hAnsi="Cambria"/>
        </w:rPr>
        <w:t xml:space="preserve">America is the </w:t>
      </w:r>
      <w:r w:rsidRPr="009D4B72">
        <w:rPr>
          <w:rStyle w:val="Emphasis"/>
          <w:rFonts w:ascii="Cambria" w:hAnsi="Cambria"/>
        </w:rPr>
        <w:t>glue</w:t>
      </w:r>
      <w:r w:rsidRPr="009D4B72">
        <w:rPr>
          <w:rStyle w:val="StyleUnderline"/>
          <w:rFonts w:ascii="Cambria" w:hAnsi="Cambria"/>
        </w:rPr>
        <w:t xml:space="preserve"> holding together an </w:t>
      </w:r>
      <w:r w:rsidRPr="009D4B72">
        <w:rPr>
          <w:rStyle w:val="Emphasis"/>
          <w:rFonts w:ascii="Cambria" w:hAnsi="Cambria"/>
        </w:rPr>
        <w:t>entire world order</w:t>
      </w:r>
      <w:r w:rsidRPr="009D4B72">
        <w:rPr>
          <w:rFonts w:ascii="Cambria" w:hAnsi="Cambria"/>
          <w:sz w:val="16"/>
        </w:rPr>
        <w:t>.</w:t>
      </w:r>
    </w:p>
    <w:p w14:paraId="7FF8735F" w14:textId="77777777" w:rsidR="000162A5" w:rsidRPr="009D4B72" w:rsidRDefault="000162A5" w:rsidP="000162A5">
      <w:pPr>
        <w:rPr>
          <w:rFonts w:ascii="Cambria" w:hAnsi="Cambria"/>
          <w:sz w:val="16"/>
        </w:rPr>
      </w:pPr>
      <w:r w:rsidRPr="009D4B72">
        <w:rPr>
          <w:rStyle w:val="StyleUnderline"/>
          <w:rFonts w:ascii="Cambria" w:hAnsi="Cambria"/>
        </w:rPr>
        <w:t xml:space="preserve">With China </w:t>
      </w:r>
      <w:r w:rsidRPr="009D4B72">
        <w:rPr>
          <w:rStyle w:val="Emphasis"/>
          <w:rFonts w:ascii="Cambria" w:hAnsi="Cambria"/>
        </w:rPr>
        <w:t>now poised</w:t>
      </w:r>
      <w:r w:rsidRPr="009D4B72">
        <w:rPr>
          <w:rStyle w:val="StyleUnderline"/>
          <w:rFonts w:ascii="Cambria" w:hAnsi="Cambria"/>
        </w:rPr>
        <w:t xml:space="preserve"> to </w:t>
      </w:r>
      <w:r w:rsidRPr="009D4B72">
        <w:rPr>
          <w:rStyle w:val="Emphasis"/>
          <w:rFonts w:ascii="Cambria" w:hAnsi="Cambria"/>
        </w:rPr>
        <w:t>reclaim its previous spot</w:t>
      </w:r>
      <w:r w:rsidRPr="009D4B72">
        <w:rPr>
          <w:rStyle w:val="StyleUnderline"/>
          <w:rFonts w:ascii="Cambria" w:hAnsi="Cambria"/>
        </w:rPr>
        <w:t xml:space="preserve"> in world history as a global hegemon, the proverbial clock is turning back</w:t>
      </w:r>
      <w:r w:rsidRPr="009D4B72">
        <w:rPr>
          <w:rFonts w:ascii="Cambria" w:hAnsi="Cambria"/>
          <w:sz w:val="16"/>
        </w:rPr>
        <w:t xml:space="preserve">. And that appears to be the reason why the DOD is serious about America being in the business of world order maintenance. As stated in the NDS: </w:t>
      </w:r>
      <w:r>
        <w:rPr>
          <w:rFonts w:ascii="Cambria" w:hAnsi="Cambria"/>
          <w:sz w:val="16"/>
        </w:rPr>
        <w:t>“</w:t>
      </w:r>
      <w:r w:rsidRPr="009D4B72">
        <w:rPr>
          <w:rFonts w:ascii="Cambria" w:hAnsi="Cambria"/>
          <w:sz w:val="16"/>
        </w:rPr>
        <w:t>Inter-state strategic competition, not terrorism, is now the primary concern in U.S. national security.</w:t>
      </w:r>
      <w:r>
        <w:rPr>
          <w:rFonts w:ascii="Cambria" w:hAnsi="Cambria"/>
          <w:sz w:val="16"/>
        </w:rPr>
        <w:t>”</w:t>
      </w:r>
    </w:p>
    <w:p w14:paraId="796F1133" w14:textId="77777777" w:rsidR="000162A5" w:rsidRPr="009D4B72" w:rsidRDefault="000162A5" w:rsidP="000162A5">
      <w:pPr>
        <w:rPr>
          <w:rFonts w:ascii="Cambria" w:hAnsi="Cambria"/>
          <w:b/>
          <w:iCs/>
          <w:u w:val="single"/>
        </w:rPr>
      </w:pPr>
      <w:r w:rsidRPr="009D4B72">
        <w:rPr>
          <w:rFonts w:ascii="Cambria" w:hAnsi="Cambria"/>
          <w:sz w:val="16"/>
        </w:rPr>
        <w:t xml:space="preserve">Indeed, </w:t>
      </w:r>
      <w:r w:rsidRPr="009D4B72">
        <w:rPr>
          <w:rStyle w:val="StyleUnderline"/>
          <w:rFonts w:ascii="Cambria" w:hAnsi="Cambria"/>
        </w:rPr>
        <w:t xml:space="preserve">China already has a </w:t>
      </w:r>
      <w:r w:rsidRPr="009D4B72">
        <w:rPr>
          <w:rStyle w:val="Emphasis"/>
          <w:rFonts w:ascii="Cambria" w:hAnsi="Cambria"/>
        </w:rPr>
        <w:t>strong economy</w:t>
      </w:r>
      <w:r w:rsidRPr="009D4B72">
        <w:rPr>
          <w:rStyle w:val="StyleUnderline"/>
          <w:rFonts w:ascii="Cambria" w:hAnsi="Cambria"/>
        </w:rPr>
        <w:t xml:space="preserve">. It represents almost </w:t>
      </w:r>
      <w:r w:rsidRPr="009D4B72">
        <w:rPr>
          <w:rStyle w:val="Emphasis"/>
          <w:rFonts w:ascii="Cambria" w:hAnsi="Cambria"/>
        </w:rPr>
        <w:t>15 percent</w:t>
      </w:r>
      <w:r w:rsidRPr="009D4B72">
        <w:rPr>
          <w:rStyle w:val="StyleUnderline"/>
          <w:rFonts w:ascii="Cambria" w:hAnsi="Cambria"/>
        </w:rPr>
        <w:t xml:space="preserve"> of the </w:t>
      </w:r>
      <w:r w:rsidRPr="009D4B72">
        <w:rPr>
          <w:rStyle w:val="Emphasis"/>
          <w:rFonts w:ascii="Cambria" w:hAnsi="Cambria"/>
        </w:rPr>
        <w:t>global GDP</w:t>
      </w:r>
      <w:r w:rsidRPr="009D4B72">
        <w:rPr>
          <w:rFonts w:ascii="Cambria" w:hAnsi="Cambria"/>
          <w:sz w:val="16"/>
        </w:rPr>
        <w:t xml:space="preserve"> to America</w:t>
      </w:r>
      <w:r>
        <w:rPr>
          <w:rFonts w:ascii="Cambria" w:hAnsi="Cambria"/>
          <w:sz w:val="16"/>
        </w:rPr>
        <w:t>’</w:t>
      </w:r>
      <w:r w:rsidRPr="009D4B72">
        <w:rPr>
          <w:rFonts w:ascii="Cambria" w:hAnsi="Cambria"/>
          <w:sz w:val="16"/>
        </w:rPr>
        <w:t xml:space="preserve">s roughly 24 percent. But, to put that in a slightly different perspective, China has grown astronomically in the last decade to overtake Japan as the second largest global economy. </w:t>
      </w:r>
      <w:r w:rsidRPr="009D4B72">
        <w:rPr>
          <w:rStyle w:val="StyleUnderline"/>
          <w:rFonts w:ascii="Cambria" w:hAnsi="Cambria"/>
        </w:rPr>
        <w:t xml:space="preserve">Thus, </w:t>
      </w:r>
      <w:r w:rsidRPr="009D4B72">
        <w:rPr>
          <w:rStyle w:val="StyleUnderline"/>
          <w:rFonts w:ascii="Cambria" w:hAnsi="Cambria"/>
          <w:highlight w:val="cyan"/>
        </w:rPr>
        <w:t>there is a real possibility that in the near future</w:t>
      </w:r>
      <w:r w:rsidRPr="009D4B72">
        <w:rPr>
          <w:rStyle w:val="StyleUnderline"/>
          <w:rFonts w:ascii="Cambria" w:hAnsi="Cambria"/>
        </w:rPr>
        <w:t xml:space="preserve"> </w:t>
      </w:r>
      <w:r w:rsidRPr="009D4B72">
        <w:rPr>
          <w:rFonts w:ascii="Cambria" w:hAnsi="Cambria"/>
          <w:sz w:val="16"/>
        </w:rPr>
        <w:t xml:space="preserve">(likely decades) </w:t>
      </w:r>
      <w:r w:rsidRPr="009D4B72">
        <w:rPr>
          <w:rStyle w:val="StyleUnderline"/>
          <w:rFonts w:ascii="Cambria" w:hAnsi="Cambria"/>
          <w:highlight w:val="cyan"/>
        </w:rPr>
        <w:t>it may be able to surpass even the United States and</w:t>
      </w:r>
      <w:r w:rsidRPr="009D4B72">
        <w:rPr>
          <w:rStyle w:val="StyleUnderline"/>
          <w:rFonts w:ascii="Cambria" w:hAnsi="Cambria"/>
        </w:rPr>
        <w:t xml:space="preserve"> then harness its capital to </w:t>
      </w:r>
      <w:r w:rsidRPr="009D4B72">
        <w:rPr>
          <w:rStyle w:val="StyleUnderline"/>
          <w:rFonts w:ascii="Cambria" w:hAnsi="Cambria"/>
          <w:highlight w:val="cyan"/>
        </w:rPr>
        <w:t xml:space="preserve">develop </w:t>
      </w:r>
      <w:r w:rsidRPr="009D4B72">
        <w:rPr>
          <w:rStyle w:val="Emphasis"/>
          <w:rFonts w:ascii="Cambria" w:hAnsi="Cambria"/>
          <w:highlight w:val="cyan"/>
        </w:rPr>
        <w:t>superior military tech</w:t>
      </w:r>
      <w:r w:rsidRPr="009D4B72">
        <w:rPr>
          <w:rStyle w:val="Emphasis"/>
          <w:rFonts w:ascii="Cambria" w:hAnsi="Cambria"/>
        </w:rPr>
        <w:t>nology</w:t>
      </w:r>
      <w:r w:rsidRPr="009D4B72">
        <w:rPr>
          <w:rFonts w:ascii="Cambria" w:hAnsi="Cambria"/>
          <w:sz w:val="16"/>
        </w:rPr>
        <w:t xml:space="preserve">. </w:t>
      </w:r>
      <w:r w:rsidRPr="009D4B72">
        <w:rPr>
          <w:rStyle w:val="StyleUnderline"/>
          <w:rFonts w:ascii="Cambria" w:hAnsi="Cambria"/>
          <w:highlight w:val="cyan"/>
        </w:rPr>
        <w:t xml:space="preserve">At </w:t>
      </w:r>
      <w:r w:rsidRPr="009D4B72">
        <w:rPr>
          <w:rStyle w:val="Emphasis"/>
          <w:rFonts w:ascii="Cambria" w:hAnsi="Cambria"/>
          <w:highlight w:val="cyan"/>
        </w:rPr>
        <w:t>that point,</w:t>
      </w:r>
      <w:r w:rsidRPr="009D4B72">
        <w:rPr>
          <w:rStyle w:val="StyleUnderline"/>
          <w:rFonts w:ascii="Cambria" w:hAnsi="Cambria"/>
          <w:highlight w:val="cyan"/>
        </w:rPr>
        <w:t xml:space="preserve"> China would</w:t>
      </w:r>
      <w:r w:rsidRPr="009D4B72">
        <w:rPr>
          <w:rStyle w:val="StyleUnderline"/>
          <w:rFonts w:ascii="Cambria" w:hAnsi="Cambria"/>
        </w:rPr>
        <w:t xml:space="preserve"> be capable of </w:t>
      </w:r>
      <w:r w:rsidRPr="009D4B72">
        <w:rPr>
          <w:rStyle w:val="Emphasis"/>
          <w:rFonts w:ascii="Cambria" w:hAnsi="Cambria"/>
          <w:highlight w:val="cyan"/>
        </w:rPr>
        <w:t>overthrow</w:t>
      </w:r>
      <w:r w:rsidRPr="009D4B72">
        <w:rPr>
          <w:rStyle w:val="Emphasis"/>
          <w:rFonts w:ascii="Cambria" w:hAnsi="Cambria"/>
        </w:rPr>
        <w:t xml:space="preserve">ing </w:t>
      </w:r>
      <w:r w:rsidRPr="009D4B72">
        <w:rPr>
          <w:rStyle w:val="Emphasis"/>
          <w:rFonts w:ascii="Cambria" w:hAnsi="Cambria"/>
          <w:highlight w:val="cyan"/>
        </w:rPr>
        <w:t>the</w:t>
      </w:r>
      <w:r w:rsidRPr="009D4B72">
        <w:rPr>
          <w:rStyle w:val="Emphasis"/>
          <w:rFonts w:ascii="Cambria" w:hAnsi="Cambria"/>
        </w:rPr>
        <w:t xml:space="preserve"> current </w:t>
      </w:r>
      <w:r w:rsidRPr="009D4B72">
        <w:rPr>
          <w:rStyle w:val="Emphasis"/>
          <w:rFonts w:ascii="Cambria" w:hAnsi="Cambria"/>
          <w:highlight w:val="cyan"/>
        </w:rPr>
        <w:t>international system.</w:t>
      </w:r>
    </w:p>
    <w:p w14:paraId="34F3BDF3" w14:textId="77777777" w:rsidR="000162A5" w:rsidRPr="009D4B72" w:rsidRDefault="000162A5" w:rsidP="000162A5">
      <w:pPr>
        <w:rPr>
          <w:rStyle w:val="StyleUnderline"/>
          <w:rFonts w:ascii="Cambria" w:hAnsi="Cambria"/>
        </w:rPr>
      </w:pPr>
      <w:r w:rsidRPr="009D4B72">
        <w:rPr>
          <w:rStyle w:val="StyleUnderline"/>
          <w:rFonts w:ascii="Cambria" w:hAnsi="Cambria"/>
          <w:highlight w:val="cyan"/>
        </w:rPr>
        <w:t xml:space="preserve">The world has </w:t>
      </w:r>
      <w:r w:rsidRPr="009D4B72">
        <w:rPr>
          <w:rStyle w:val="Emphasis"/>
          <w:rFonts w:ascii="Cambria" w:hAnsi="Cambria"/>
          <w:highlight w:val="cyan"/>
        </w:rPr>
        <w:t>not seen global conflict</w:t>
      </w:r>
      <w:r w:rsidRPr="009D4B72">
        <w:rPr>
          <w:rFonts w:ascii="Cambria" w:hAnsi="Cambria"/>
          <w:sz w:val="16"/>
        </w:rPr>
        <w:t xml:space="preserve"> the likes of World War I and II </w:t>
      </w:r>
      <w:r w:rsidRPr="009D4B72">
        <w:rPr>
          <w:rStyle w:val="StyleUnderline"/>
          <w:rFonts w:ascii="Cambria" w:hAnsi="Cambria"/>
          <w:highlight w:val="cyan"/>
        </w:rPr>
        <w:t>since 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 xml:space="preserve">became the </w:t>
      </w:r>
      <w:r w:rsidRPr="009D4B72">
        <w:rPr>
          <w:rStyle w:val="Emphasis"/>
          <w:rFonts w:ascii="Cambria" w:hAnsi="Cambria"/>
          <w:highlight w:val="cyan"/>
        </w:rPr>
        <w:t>dominant power</w:t>
      </w:r>
      <w:r w:rsidRPr="009D4B72">
        <w:rPr>
          <w:rFonts w:ascii="Cambria" w:hAnsi="Cambria"/>
          <w:sz w:val="16"/>
        </w:rPr>
        <w:t xml:space="preserve">. Nor, for that matter, has it seen a recurrence of the great power conflicts of the eighteenth and nineteenth centuries. As the new defense strategy implies, </w:t>
      </w:r>
      <w:r w:rsidRPr="009D4B72">
        <w:rPr>
          <w:rStyle w:val="StyleUnderline"/>
          <w:rFonts w:ascii="Cambria" w:hAnsi="Cambria"/>
          <w:highlight w:val="cyan"/>
        </w:rPr>
        <w:t xml:space="preserve">take </w:t>
      </w:r>
      <w:r w:rsidRPr="009D4B72">
        <w:rPr>
          <w:rStyle w:val="Emphasis"/>
          <w:rFonts w:ascii="Cambria" w:hAnsi="Cambria"/>
          <w:highlight w:val="cyan"/>
        </w:rPr>
        <w:t>U.S. hegemony</w:t>
      </w:r>
      <w:r w:rsidRPr="009D4B72">
        <w:rPr>
          <w:rStyle w:val="StyleUnderline"/>
          <w:rFonts w:ascii="Cambria" w:hAnsi="Cambria"/>
          <w:highlight w:val="cyan"/>
        </w:rPr>
        <w:t xml:space="preserve"> out of that equation and </w:t>
      </w:r>
      <w:r w:rsidRPr="009D4B72">
        <w:rPr>
          <w:rStyle w:val="Emphasis"/>
          <w:rFonts w:ascii="Cambria" w:hAnsi="Cambria"/>
          <w:highlight w:val="cyan"/>
        </w:rPr>
        <w:t xml:space="preserve">great powers </w:t>
      </w:r>
      <w:r w:rsidRPr="009D4B72">
        <w:rPr>
          <w:rStyle w:val="StyleUnderline"/>
          <w:rFonts w:ascii="Cambria" w:hAnsi="Cambria"/>
          <w:highlight w:val="cyan"/>
        </w:rPr>
        <w:t xml:space="preserve">may </w:t>
      </w:r>
      <w:r w:rsidRPr="009D4B72">
        <w:rPr>
          <w:rStyle w:val="Emphasis"/>
          <w:rFonts w:ascii="Cambria" w:hAnsi="Cambria"/>
          <w:highlight w:val="cyan"/>
        </w:rPr>
        <w:t xml:space="preserve">clash </w:t>
      </w:r>
      <w:r w:rsidRPr="009D4B72">
        <w:rPr>
          <w:rStyle w:val="Emphasis"/>
          <w:rFonts w:ascii="Cambria" w:hAnsi="Cambria"/>
        </w:rPr>
        <w:t>once again</w:t>
      </w:r>
      <w:r w:rsidRPr="009D4B72">
        <w:rPr>
          <w:rStyle w:val="StyleUnderline"/>
          <w:rFonts w:ascii="Cambria" w:hAnsi="Cambria"/>
        </w:rPr>
        <w:t xml:space="preserve"> to the detriment of a cherished world order.</w:t>
      </w:r>
    </w:p>
    <w:p w14:paraId="05CAE6D4" w14:textId="77777777" w:rsidR="000162A5" w:rsidRDefault="000162A5" w:rsidP="000162A5">
      <w:pPr>
        <w:pStyle w:val="Heading3"/>
      </w:pPr>
      <w:r>
        <w:t>AT: Multipolarity</w:t>
      </w:r>
    </w:p>
    <w:p w14:paraId="5405F46F" w14:textId="77777777" w:rsidR="000162A5" w:rsidRPr="000672B4" w:rsidRDefault="000162A5" w:rsidP="000162A5">
      <w:pPr>
        <w:pStyle w:val="Heading4"/>
      </w:pPr>
      <w:r>
        <w:t>Multipolarity fails—it generates violent fill in and risks nuclear war</w:t>
      </w:r>
    </w:p>
    <w:p w14:paraId="037F209E" w14:textId="77777777" w:rsidR="000162A5" w:rsidRPr="00A02366" w:rsidRDefault="000162A5" w:rsidP="000162A5">
      <w:r w:rsidRPr="00A02366">
        <w:rPr>
          <w:rFonts w:eastAsiaTheme="majorEastAsia" w:cstheme="majorBidi"/>
          <w:b/>
          <w:bCs/>
          <w:sz w:val="26"/>
          <w:szCs w:val="26"/>
        </w:rPr>
        <w:t>Kagan 19—</w:t>
      </w:r>
      <w:r w:rsidRPr="00A02366">
        <w:rPr>
          <w:rStyle w:val="Style13ptBold"/>
          <w:rFonts w:eastAsiaTheme="majorEastAsia" w:cstheme="majorBidi"/>
          <w:b w:val="0"/>
          <w:bCs w:val="0"/>
          <w:szCs w:val="26"/>
        </w:rPr>
        <w:t>(Robert Kagan, Senior fellow at the Brookings Institute and a member of the Council on Foreign Relations, “The Jungle Grows Back: America and Our Imperiled World”, Alfred A. Knopf)//ND</w:t>
      </w:r>
    </w:p>
    <w:p w14:paraId="3F12FC27" w14:textId="77777777" w:rsidR="000162A5" w:rsidRPr="002E4D5C" w:rsidRDefault="000162A5" w:rsidP="000162A5">
      <w:pPr>
        <w:rPr>
          <w:sz w:val="16"/>
        </w:rPr>
      </w:pPr>
      <w:r w:rsidRPr="002E4D5C">
        <w:rPr>
          <w:sz w:val="16"/>
        </w:rPr>
        <w:t xml:space="preserve">At the root of such thinking is the belief that there is an escape from power or that it is possible to wield power without error and without failure. </w:t>
      </w:r>
      <w:r w:rsidRPr="000672B4">
        <w:rPr>
          <w:rStyle w:val="StyleUnderline"/>
        </w:rPr>
        <w:t>Americans</w:t>
      </w:r>
      <w:r w:rsidRPr="002E4D5C">
        <w:rPr>
          <w:sz w:val="16"/>
        </w:rPr>
        <w:t xml:space="preserve">, blessed by their favorable geography and wealth, still </w:t>
      </w:r>
      <w:r w:rsidRPr="000672B4">
        <w:rPr>
          <w:rStyle w:val="StyleUnderline"/>
        </w:rPr>
        <w:t>believe they have a choice between engaging the world and letting the world fend for itself</w:t>
      </w:r>
      <w:r w:rsidRPr="002E4D5C">
        <w:rPr>
          <w:sz w:val="16"/>
        </w:rPr>
        <w:t xml:space="preserve">. </w:t>
      </w:r>
      <w:r w:rsidRPr="000672B4">
        <w:rPr>
          <w:rStyle w:val="StyleUnderline"/>
        </w:rPr>
        <w:t>There has been no shortage of realists, idealists, progressives, and conservatives telling them that substantially disengaging from our alliances and overseas commitments is possible and cost-free</w:t>
      </w:r>
      <w:r w:rsidRPr="002E4D5C">
        <w:rPr>
          <w:sz w:val="16"/>
        </w:rPr>
        <w:t xml:space="preserve">. But the real choice we face is not between the good and the bad but between the bad and the worse. </w:t>
      </w:r>
      <w:r w:rsidRPr="000672B4">
        <w:rPr>
          <w:rStyle w:val="StyleUnderline"/>
        </w:rPr>
        <w:t xml:space="preserve">It is between maintaining the liberal world order, </w:t>
      </w:r>
      <w:r w:rsidRPr="002E4D5C">
        <w:rPr>
          <w:sz w:val="16"/>
        </w:rPr>
        <w:t>with all the moral and material costs that entails</w:t>
      </w:r>
      <w:r w:rsidRPr="000672B4">
        <w:rPr>
          <w:rStyle w:val="StyleUnderline"/>
        </w:rPr>
        <w:t xml:space="preserve">, or letting it collapse and courting the catastrophes that must inevitably follow. </w:t>
      </w:r>
      <w:r w:rsidRPr="000672B4">
        <w:rPr>
          <w:rStyle w:val="Emphasis"/>
        </w:rPr>
        <w:t>What is likely to follow is a return to the multipolar power struggles that brought so much devastation to the world before the United States redirected the course of history.</w:t>
      </w:r>
      <w:r w:rsidRPr="002E4D5C">
        <w:rPr>
          <w:sz w:val="16"/>
        </w:rPr>
        <w:t xml:space="preserve"> That is where the deep ruts lead, back to the state of the world prior to 1945. </w:t>
      </w:r>
      <w:r w:rsidRPr="000672B4">
        <w:rPr>
          <w:rStyle w:val="StyleUnderline"/>
        </w:rPr>
        <w:t>Only this time, the powers competing and clashing will be armed with nuclear weapons.</w:t>
      </w:r>
      <w:r w:rsidRPr="002E4D5C">
        <w:rPr>
          <w:sz w:val="16"/>
        </w:rPr>
        <w:t xml:space="preserve"> It is ironic that some of those who spent the Cold War warning that America’s hawkish foreign policies would result in nuclear holocaust do not seem “democracies would result in nuclear holocaust do not seem to fear nuclear war in the competitive multipolar world that may be our future. We have yet to test the question of whether nations with nuclear weapons can go to war, because so far the United States and the liberal world order have prevented such wars. But </w:t>
      </w:r>
      <w:r w:rsidRPr="0000209B">
        <w:rPr>
          <w:rStyle w:val="StyleUnderline"/>
        </w:rPr>
        <w:t>if history is any guide, to count on the horror of new weaponry alone to maintain the peace is a most risky bet.</w:t>
      </w:r>
      <w:r w:rsidRPr="002E4D5C">
        <w:rPr>
          <w:sz w:val="16"/>
        </w:rPr>
        <w:t xml:space="preserve"> Had you cast that bet before the two world wars, you would have lost. These days some experts tell us </w:t>
      </w:r>
      <w:r w:rsidRPr="0000209B">
        <w:rPr>
          <w:rStyle w:val="StyleUnderline"/>
        </w:rPr>
        <w:t>it was the existence of nuclear weapons that prevented the United States and the Soviet Union from coming to blows, but few at the time had any confidence that nuclear weapons were a guarantor of peace.</w:t>
      </w:r>
      <w:r w:rsidRPr="002E4D5C">
        <w:rPr>
          <w:sz w:val="16"/>
        </w:rPr>
        <w:t xml:space="preserve"> Throughout much of the Cold War there were those who simply assumed that the world was heading inevitably toward Armageddon. They were wrong that it would come as a result of American Cold War policies, but in the long run they may still prove right.</w:t>
      </w:r>
    </w:p>
    <w:p w14:paraId="56604B31" w14:textId="77777777" w:rsidR="000162A5" w:rsidRPr="008C167A" w:rsidRDefault="000162A5" w:rsidP="000162A5">
      <w:r w:rsidRPr="008C167A">
        <w:t xml:space="preserve">Hegemony Good — Brands </w:t>
      </w:r>
    </w:p>
    <w:p w14:paraId="47318DA3" w14:textId="77777777" w:rsidR="000162A5" w:rsidRPr="008C167A" w:rsidRDefault="000162A5" w:rsidP="000162A5">
      <w:r w:rsidRPr="008C167A">
        <w:t xml:space="preserve">Primacy prevents great-power conflict — multipolar revisionism fragments the global order and causes nuclear war.  </w:t>
      </w:r>
    </w:p>
    <w:p w14:paraId="53138333" w14:textId="77777777" w:rsidR="000162A5" w:rsidRPr="008C167A" w:rsidRDefault="000162A5" w:rsidP="000162A5">
      <w:r w:rsidRPr="008C167A">
        <w:t>Brands &amp; Edel, 19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Yale University Press; //GrRv)</w:t>
      </w:r>
    </w:p>
    <w:p w14:paraId="2E9D2554" w14:textId="77777777" w:rsidR="000162A5" w:rsidRPr="008C167A" w:rsidRDefault="000162A5" w:rsidP="000162A5">
      <w:r w:rsidRPr="008C167A">
        <w:t>Each of these geopolitical challenges is different, and each reflects the distinctive interests, ambitions, and history of the country undertaking it. Yet there is growing cooperation between the countries that are challenging the regional pillars of the U.S.-led order. Russia and China have collaborated on issues such as energy, sales and development of military technology, opposition to additional U.S. military deployments on the Korean peninsula, and naval exercises from the South China Sea to the Baltic. In Syria, Iran provided the shock troops that helped keep Russia’s ally, Bashar al-Assad, in power, as Moscow provided the air power and the diplomatic cover. “Our cooperation can isolate America,” supreme leader Ali Khamenei told Putin in 2017. More broadly, what links these challenges together is their opposition to the constellation of power, norms, and relationships that the U.S.-led order entails, and in their propensity to use violence, coercion, and intimidation as means of making that opposition effective. Taken collectively, these challenges constitute a geopolitical sea change from the post-Cold War era.</w:t>
      </w:r>
    </w:p>
    <w:p w14:paraId="5DADCD46" w14:textId="77777777" w:rsidR="000162A5" w:rsidRPr="008C167A" w:rsidRDefault="000162A5" w:rsidP="000162A5">
      <w:r w:rsidRPr="008C167A">
        <w:t xml:space="preserve">The revival of </w:t>
      </w:r>
      <w:r w:rsidRPr="008C167A">
        <w:rPr>
          <w:highlight w:val="cyan"/>
        </w:rPr>
        <w:t>great-power competition entails</w:t>
      </w:r>
      <w:r w:rsidRPr="008C167A">
        <w:t xml:space="preserve"> higher international tensions than the world has known for decades, and the revival of </w:t>
      </w:r>
      <w:r w:rsidRPr="008C167A">
        <w:rPr>
          <w:highlight w:val="cyan"/>
        </w:rPr>
        <w:t>arms races, security dilemmas, and</w:t>
      </w:r>
      <w:r w:rsidRPr="008C167A">
        <w:t xml:space="preserve"> other artifacts of a more dangerous past. It entails </w:t>
      </w:r>
      <w:r w:rsidRPr="008C167A">
        <w:rPr>
          <w:highlight w:val="cyan"/>
        </w:rPr>
        <w:t>sharper conflicts</w:t>
      </w:r>
      <w:r w:rsidRPr="008C167A">
        <w:t xml:space="preserve"> over the international rules of the road on issues ranging from freedom of navigation to the illegitimacy of altering borders by force, and intensifying competitions over states that reside at the intersection of rival powers’ areas of interest. It requires confronting the prospect that </w:t>
      </w:r>
      <w:r w:rsidRPr="008C167A">
        <w:rPr>
          <w:highlight w:val="cyan"/>
        </w:rPr>
        <w:t xml:space="preserve">rival powers could overturn the </w:t>
      </w:r>
      <w:r w:rsidRPr="008C167A">
        <w:t xml:space="preserve">favorable </w:t>
      </w:r>
      <w:r w:rsidRPr="008C167A">
        <w:rPr>
          <w:highlight w:val="cyan"/>
        </w:rPr>
        <w:t>regional balances that have underpinned the U.S.-led order</w:t>
      </w:r>
      <w:r w:rsidRPr="008C167A">
        <w:t xml:space="preserve"> for decades, and that </w:t>
      </w:r>
      <w:r w:rsidRPr="008C167A">
        <w:rPr>
          <w:highlight w:val="cyan"/>
        </w:rPr>
        <w:t>they might construct rival spheres of influence</w:t>
      </w:r>
      <w:r w:rsidRPr="008C167A">
        <w:t xml:space="preserve"> from which America and the liberal ideas it has long promoted would be excluded. Finally, it necessitates recognizing that </w:t>
      </w:r>
      <w:r w:rsidRPr="008C167A">
        <w:rPr>
          <w:highlight w:val="cyan"/>
        </w:rPr>
        <w:t>great-power rivalry could lead to great-power war</w:t>
      </w:r>
      <w:r w:rsidRPr="008C167A">
        <w:t>, a prospect that seemed to have followed the Soviet empire onto the ash heap of history.</w:t>
      </w:r>
    </w:p>
    <w:p w14:paraId="6FA8D463" w14:textId="77777777" w:rsidR="000162A5" w:rsidRPr="008C167A" w:rsidRDefault="000162A5" w:rsidP="000162A5">
      <w:r w:rsidRPr="008C167A">
        <w:t xml:space="preserve">Both </w:t>
      </w:r>
      <w:r w:rsidRPr="008C167A">
        <w:rPr>
          <w:highlight w:val="cyan"/>
        </w:rPr>
        <w:t>Beijing and Moscow are</w:t>
      </w:r>
      <w:r w:rsidRPr="008C167A">
        <w:t xml:space="preserve">, after all, optimizing their forces and </w:t>
      </w:r>
      <w:r w:rsidRPr="008C167A">
        <w:rPr>
          <w:highlight w:val="cyan"/>
        </w:rPr>
        <w:t>exercising aggressively</w:t>
      </w:r>
      <w:r w:rsidRPr="008C167A">
        <w:t xml:space="preserve"> in preparation </w:t>
      </w:r>
      <w:r w:rsidRPr="008C167A">
        <w:rPr>
          <w:highlight w:val="cyan"/>
        </w:rPr>
        <w:t>for</w:t>
      </w:r>
      <w:r w:rsidRPr="008C167A">
        <w:t xml:space="preserve"> potential </w:t>
      </w:r>
      <w:r w:rsidRPr="008C167A">
        <w:rPr>
          <w:highlight w:val="cyan"/>
        </w:rPr>
        <w:t>conflicts</w:t>
      </w:r>
      <w:r w:rsidRPr="008C167A">
        <w:t xml:space="preserve"> with the United States and its allies; </w:t>
      </w:r>
      <w:r w:rsidRPr="008C167A">
        <w:rPr>
          <w:highlight w:val="cyan"/>
        </w:rPr>
        <w:t>Russian doctrine</w:t>
      </w:r>
      <w:r w:rsidRPr="008C167A">
        <w:t xml:space="preserve"> explicitly </w:t>
      </w:r>
      <w:r w:rsidRPr="008C167A">
        <w:rPr>
          <w:highlight w:val="cyan"/>
        </w:rPr>
        <w:t>emphasizes the</w:t>
      </w:r>
      <w:r w:rsidRPr="008C167A">
        <w:t xml:space="preserve"> limited </w:t>
      </w:r>
      <w:r w:rsidRPr="008C167A">
        <w:rPr>
          <w:highlight w:val="cyan"/>
        </w:rPr>
        <w:t>use of nuclear weapons</w:t>
      </w:r>
      <w:r w:rsidRPr="008C167A">
        <w:t xml:space="preserve"> to achieve escalation dominance in a war with Washington. In Syria, U.S. and Russian forces even came into deadly contact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8C167A">
        <w:rPr>
          <w:highlight w:val="cyan"/>
        </w:rPr>
        <w:t>The world</w:t>
      </w:r>
      <w:r w:rsidRPr="008C167A">
        <w:t xml:space="preserve"> has not yet returned to the epic clashes for global dominance that characterized the twentieth century, but it </w:t>
      </w:r>
      <w:r w:rsidRPr="008C167A">
        <w:rPr>
          <w:highlight w:val="cyan"/>
        </w:rPr>
        <w:t>has returned to</w:t>
      </w:r>
      <w:r w:rsidRPr="008C167A">
        <w:t xml:space="preserve"> the historical norm of </w:t>
      </w:r>
      <w:r w:rsidRPr="008C167A">
        <w:rPr>
          <w:highlight w:val="cyan"/>
        </w:rPr>
        <w:t>great-power struggle</w:t>
      </w:r>
      <w:r w:rsidRPr="008C167A">
        <w:t>, with all the associated dangers.</w:t>
      </w:r>
    </w:p>
    <w:p w14:paraId="3AE8D1A0" w14:textId="77777777" w:rsidR="000162A5" w:rsidRPr="008C167A" w:rsidRDefault="000162A5" w:rsidP="000162A5">
      <w:r w:rsidRPr="008C167A">
        <w:t xml:space="preserve">Those dangers may be even greater than most observers appreciate, because if today’s great-power competitions are still most intense at the regional level, who is to say where these competitions will end? By all appearances, </w:t>
      </w:r>
      <w:r w:rsidRPr="008C167A">
        <w:rPr>
          <w:highlight w:val="cyan"/>
        </w:rPr>
        <w:t>Russia does not</w:t>
      </w:r>
      <w:r w:rsidRPr="008C167A">
        <w:t xml:space="preserve"> simply </w:t>
      </w:r>
      <w:r w:rsidRPr="008C167A">
        <w:rPr>
          <w:highlight w:val="cyan"/>
        </w:rPr>
        <w:t>want to be a “regional power”</w:t>
      </w:r>
      <w:r w:rsidRPr="008C167A">
        <w:t xml:space="preserve"> (as Obama cuttingly described it) that dominates South Ossetia and Crimea.37 </w:t>
      </w:r>
      <w:r w:rsidRPr="008C167A">
        <w:rPr>
          <w:highlight w:val="cyan"/>
        </w:rPr>
        <w:t>It aspires to</w:t>
      </w:r>
      <w:r w:rsidRPr="008C167A">
        <w:t xml:space="preserve"> the deep Europe</w:t>
      </w:r>
      <w:r w:rsidRPr="008C167A">
        <w:rPr>
          <w:highlight w:val="cyan"/>
        </w:rPr>
        <w:t>an</w:t>
      </w:r>
      <w:r w:rsidRPr="008C167A">
        <w:t xml:space="preserve"> and </w:t>
      </w:r>
      <w:r w:rsidRPr="008C167A">
        <w:rPr>
          <w:highlight w:val="cyan"/>
        </w:rPr>
        <w:t>extra-regional impact</w:t>
      </w:r>
      <w:r w:rsidRPr="008C167A">
        <w:t xml:space="preserve"> that previous incarnations of the Russian state enjoyed. Why else would Putin boast about how far his troops can drive into Eastern Europe? </w:t>
      </w:r>
      <w:r w:rsidRPr="008C167A">
        <w:rPr>
          <w:highlight w:val="cyan"/>
        </w:rPr>
        <w:t>Why else would Moscow</w:t>
      </w:r>
      <w:r w:rsidRPr="008C167A">
        <w:t xml:space="preserve"> be </w:t>
      </w:r>
      <w:r w:rsidRPr="008C167A">
        <w:rPr>
          <w:highlight w:val="cyan"/>
        </w:rPr>
        <w:t>deploy</w:t>
      </w:r>
      <w:r w:rsidRPr="008C167A">
        <w:t xml:space="preserve">ing military power </w:t>
      </w:r>
      <w:r w:rsidRPr="008C167A">
        <w:rPr>
          <w:highlight w:val="cyan"/>
        </w:rPr>
        <w:t>into the Midd</w:t>
      </w:r>
      <w:r w:rsidRPr="008C167A">
        <w:t xml:space="preserve">le </w:t>
      </w:r>
      <w:r w:rsidRPr="008C167A">
        <w:rPr>
          <w:highlight w:val="cyan"/>
        </w:rPr>
        <w:t>East?</w:t>
      </w:r>
      <w:r w:rsidRPr="008C167A">
        <w:t xml:space="preserve"> Why else would it be continuing to cultivate intelligence and military relationships in regions as remote as Latin America?</w:t>
      </w:r>
    </w:p>
    <w:p w14:paraId="10BEC41D" w14:textId="77777777" w:rsidR="000162A5" w:rsidRPr="008C167A" w:rsidRDefault="000162A5" w:rsidP="000162A5">
      <w:r w:rsidRPr="008C167A">
        <w:t xml:space="preserve">Likewise, </w:t>
      </w:r>
      <w:r w:rsidRPr="008C167A">
        <w:rPr>
          <w:highlight w:val="cyan"/>
        </w:rPr>
        <w:t>China</w:t>
      </w:r>
      <w:r w:rsidRPr="008C167A">
        <w:t xml:space="preserve"> is today focused primarily on securing its own geopolitical neighborhood, but it</w:t>
      </w:r>
      <w:r w:rsidRPr="008C167A">
        <w:rPr>
          <w:highlight w:val="cyan"/>
        </w:rPr>
        <w:t>s</w:t>
      </w:r>
      <w:r w:rsidRPr="008C167A">
        <w:t xml:space="preserve"> </w:t>
      </w:r>
      <w:r w:rsidRPr="008C167A">
        <w:rPr>
          <w:highlight w:val="cyan"/>
        </w:rPr>
        <w:t xml:space="preserve">ambitions </w:t>
      </w:r>
      <w:r w:rsidRPr="008C167A">
        <w:t xml:space="preserve">for tomorrow </w:t>
      </w:r>
      <w:r w:rsidRPr="008C167A">
        <w:rPr>
          <w:highlight w:val="cyan"/>
        </w:rPr>
        <w:t>are</w:t>
      </w:r>
      <w:r w:rsidRPr="008C167A">
        <w:t xml:space="preserve"> clearly much </w:t>
      </w:r>
      <w:r w:rsidRPr="008C167A">
        <w:rPr>
          <w:highlight w:val="cyan"/>
        </w:rPr>
        <w:t>bolde</w:t>
      </w:r>
      <w:r w:rsidRPr="008C167A">
        <w:t xml:space="preserve">r. Beijing probably does not envision itself fully overthrowing the international order, simply because it has profited far too much from the U.S.-anchored global economy. Yet China has nonetheless positioned itself for a global challenge to U.S. influence. </w:t>
      </w:r>
      <w:r w:rsidRPr="008C167A">
        <w:rPr>
          <w:highlight w:val="cyan"/>
        </w:rPr>
        <w:t>Chinese military forces are deploying ever farther</w:t>
      </w:r>
      <w:r w:rsidRPr="008C167A">
        <w:t xml:space="preserve"> from China’s immediate periphery; </w:t>
      </w:r>
      <w:r w:rsidRPr="008C167A">
        <w:rPr>
          <w:highlight w:val="cyan"/>
        </w:rPr>
        <w:t>Beijing has projected power into the Arctic and established bases</w:t>
      </w:r>
      <w:r w:rsidRPr="008C167A">
        <w:t xml:space="preserve"> and logistical points </w:t>
      </w:r>
      <w:r w:rsidRPr="008C167A">
        <w:rPr>
          <w:highlight w:val="cyan"/>
        </w:rPr>
        <w:t>in</w:t>
      </w:r>
      <w:r w:rsidRPr="008C167A">
        <w:t xml:space="preserve"> the </w:t>
      </w:r>
      <w:r w:rsidRPr="008C167A">
        <w:rPr>
          <w:highlight w:val="cyan"/>
        </w:rPr>
        <w:t>India</w:t>
      </w:r>
      <w:r w:rsidRPr="008C167A">
        <w:t xml:space="preserve">n Ocean </w:t>
      </w:r>
      <w:r w:rsidRPr="008C167A">
        <w:rPr>
          <w:highlight w:val="cyan"/>
        </w:rPr>
        <w:t>and</w:t>
      </w:r>
      <w:r w:rsidRPr="008C167A">
        <w:t xml:space="preserve"> Horn of </w:t>
      </w:r>
      <w:r w:rsidRPr="008C167A">
        <w:rPr>
          <w:highlight w:val="cyan"/>
        </w:rPr>
        <w:t>Africa</w:t>
      </w:r>
      <w:r w:rsidRPr="008C167A">
        <w:t xml:space="preserve">. Popular Chinese movies depict Beijing replacing Washington as the dominant actor in sub-Saharan Africa—a fictional representation of a real-life effort long under way. The Belt and Road Initiative bespeaks an aspiration to link China to countries throughout Central Asia, the Middle East, and Europe; BRI, AIIB, and RCEP look like the beginning of an alternative institutional architecture to rival Washington’s. In 2017, </w:t>
      </w:r>
      <w:r w:rsidRPr="008C167A">
        <w:rPr>
          <w:highlight w:val="cyan"/>
        </w:rPr>
        <w:t>Xi</w:t>
      </w:r>
      <w:r w:rsidRPr="008C167A">
        <w:t xml:space="preserve"> Jinping </w:t>
      </w:r>
      <w:r w:rsidRPr="008C167A">
        <w:rPr>
          <w:highlight w:val="cyan"/>
        </w:rPr>
        <w:t>told the</w:t>
      </w:r>
      <w:r w:rsidRPr="008C167A">
        <w:t xml:space="preserve"> Nineteenth National Congress of the </w:t>
      </w:r>
      <w:r w:rsidRPr="008C167A">
        <w:rPr>
          <w:highlight w:val="cyan"/>
        </w:rPr>
        <w:t>C</w:t>
      </w:r>
      <w:r w:rsidRPr="008C167A">
        <w:t xml:space="preserve">hinese </w:t>
      </w:r>
      <w:r w:rsidRPr="008C167A">
        <w:rPr>
          <w:highlight w:val="cyan"/>
        </w:rPr>
        <w:t>C</w:t>
      </w:r>
      <w:r w:rsidRPr="008C167A">
        <w:t xml:space="preserve">ommunist </w:t>
      </w:r>
      <w:r w:rsidRPr="008C167A">
        <w:rPr>
          <w:highlight w:val="cyan"/>
        </w:rPr>
        <w:t>P</w:t>
      </w:r>
      <w:r w:rsidRPr="008C167A">
        <w:t xml:space="preserve">arty that </w:t>
      </w:r>
      <w:r w:rsidRPr="008C167A">
        <w:rPr>
          <w:highlight w:val="cyan"/>
        </w:rPr>
        <w:t>Beijing could</w:t>
      </w:r>
      <w:r w:rsidRPr="008C167A">
        <w:t xml:space="preserve"> now “</w:t>
      </w:r>
      <w:r w:rsidRPr="008C167A">
        <w:rPr>
          <w:highlight w:val="cyan"/>
        </w:rPr>
        <w:t xml:space="preserve">take center stage </w:t>
      </w:r>
      <w:r w:rsidRPr="008C167A">
        <w:t xml:space="preserve">in the world” </w:t>
      </w:r>
      <w:r w:rsidRPr="008C167A">
        <w:rPr>
          <w:highlight w:val="cyan"/>
        </w:rPr>
        <w:t>and act as an alternative to U.S. leadership</w:t>
      </w:r>
      <w:r w:rsidRPr="008C167A">
        <w:t>.38</w:t>
      </w:r>
    </w:p>
    <w:p w14:paraId="01764FFA" w14:textId="77777777" w:rsidR="000162A5" w:rsidRPr="008C167A" w:rsidRDefault="000162A5" w:rsidP="000162A5">
      <w:r w:rsidRPr="008C167A">
        <w:t xml:space="preserve">These ambitions may or may not be realistic. But they demonstrate just how significantly the world’s leading authoritarian powers desire to shift the global environment over time. The </w:t>
      </w:r>
      <w:r w:rsidRPr="008C167A">
        <w:rPr>
          <w:highlight w:val="cyan"/>
        </w:rPr>
        <w:t>revisionism</w:t>
      </w:r>
      <w:r w:rsidRPr="008C167A">
        <w:t xml:space="preserve"> we are seeing today </w:t>
      </w:r>
      <w:r w:rsidRPr="008C167A">
        <w:rPr>
          <w:highlight w:val="cyan"/>
        </w:rPr>
        <w:t xml:space="preserve">may </w:t>
      </w:r>
      <w:r w:rsidRPr="008C167A">
        <w:t xml:space="preserve">therefore </w:t>
      </w:r>
      <w:r w:rsidRPr="008C167A">
        <w:rPr>
          <w:highlight w:val="cyan"/>
        </w:rPr>
        <w:t>be only the beginning</w:t>
      </w:r>
      <w:r w:rsidRPr="008C167A">
        <w:t xml:space="preserve">. As </w:t>
      </w:r>
      <w:r w:rsidRPr="008C167A">
        <w:rPr>
          <w:highlight w:val="cyan"/>
        </w:rPr>
        <w:t>China</w:t>
      </w:r>
      <w:r w:rsidRPr="008C167A">
        <w:t xml:space="preserve">’s power continues to grow, or if it is successful in dominating the Western Pacific, it </w:t>
      </w:r>
      <w:r w:rsidRPr="008C167A">
        <w:rPr>
          <w:highlight w:val="cyan"/>
        </w:rPr>
        <w:t>will</w:t>
      </w:r>
      <w:r w:rsidRPr="008C167A">
        <w:t xml:space="preserve"> surely </w:t>
      </w:r>
      <w:r w:rsidRPr="008C167A">
        <w:rPr>
          <w:highlight w:val="cyan"/>
        </w:rPr>
        <w:t>move on to grander endeavors</w:t>
      </w:r>
      <w:r w:rsidRPr="008C167A">
        <w:t xml:space="preserve">. If Russia reconsolidates control over the former Soviet space, it may seek to bring parts of the former Warsaw Pact to heel. Historically, this has been a recurring pattern of great-power behavior—interests expand with power, the appetite grows with the eating, risk-taking increases as early gambles are seen to pay off.39 This pattern is precisely why the revival of great-power competition is so concerning—because </w:t>
      </w:r>
      <w:r w:rsidRPr="008C167A">
        <w:rPr>
          <w:highlight w:val="cyan"/>
        </w:rPr>
        <w:t>geopolitical revisionism</w:t>
      </w:r>
      <w:r w:rsidRPr="008C167A">
        <w:t xml:space="preserve"> by unsatisfied major powers </w:t>
      </w:r>
      <w:r w:rsidRPr="008C167A">
        <w:rPr>
          <w:highlight w:val="cyan"/>
        </w:rPr>
        <w:t>has</w:t>
      </w:r>
      <w:r w:rsidRPr="008C167A">
        <w:t xml:space="preserve"> so often </w:t>
      </w:r>
      <w:r w:rsidRPr="008C167A">
        <w:rPr>
          <w:highlight w:val="cyan"/>
        </w:rPr>
        <w:t>presaged intensifying international conflict</w:t>
      </w:r>
      <w:r w:rsidRPr="008C167A">
        <w:t xml:space="preserve">, confrontation, </w:t>
      </w:r>
      <w:r w:rsidRPr="008C167A">
        <w:rPr>
          <w:highlight w:val="cyan"/>
        </w:rPr>
        <w:t>and</w:t>
      </w:r>
      <w:r w:rsidRPr="008C167A">
        <w:t xml:space="preserve"> even </w:t>
      </w:r>
      <w:r w:rsidRPr="008C167A">
        <w:rPr>
          <w:highlight w:val="cyan"/>
        </w:rPr>
        <w:t>war</w:t>
      </w:r>
      <w:r w:rsidRPr="008C167A">
        <w:t>. The great-power behavior occurring today represents the warning light flashing on the dashboard. It tells us there may be still-greater traumas to come.</w:t>
      </w:r>
    </w:p>
    <w:p w14:paraId="32E6C937" w14:textId="77777777" w:rsidR="000162A5" w:rsidRPr="008C167A" w:rsidRDefault="000162A5" w:rsidP="000162A5">
      <w:r w:rsidRPr="008C167A">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than simply acquiescing in the decline of a world it spent generations building, </w:t>
      </w:r>
      <w:r w:rsidRPr="008C167A">
        <w:rPr>
          <w:highlight w:val="cyan"/>
        </w:rPr>
        <w:t>America should</w:t>
      </w:r>
      <w:r w:rsidRPr="008C167A">
        <w:t xml:space="preserve"> aggressively </w:t>
      </w:r>
      <w:r w:rsidRPr="008C167A">
        <w:rPr>
          <w:highlight w:val="cyan"/>
        </w:rPr>
        <w:t>bolster its defenses,</w:t>
      </w:r>
      <w:r w:rsidRPr="008C167A">
        <w:t xml:space="preserve"> with an eye to preserving and perhaps even selectively advancing its remarkable achievements.</w:t>
      </w:r>
    </w:p>
    <w:p w14:paraId="5AC220F1" w14:textId="77777777" w:rsidR="000162A5" w:rsidRPr="008C167A" w:rsidRDefault="000162A5" w:rsidP="000162A5">
      <w:r w:rsidRPr="008C167A">
        <w:t xml:space="preserve">A receding US deterrent is a catalyst for great-power conflict — decline causes transition wars and miscalculation. </w:t>
      </w:r>
      <w:r w:rsidRPr="008C167A">
        <w:rPr>
          <w:highlight w:val="magenta"/>
        </w:rPr>
        <w:t>&lt;&lt;Note—The first part of this card helps set up realism and AT: Ks very well—you can most likely exclude it otherwise&gt;&gt;</w:t>
      </w:r>
    </w:p>
    <w:p w14:paraId="64769A59" w14:textId="77777777" w:rsidR="000162A5" w:rsidRPr="008C167A" w:rsidRDefault="000162A5" w:rsidP="000162A5">
      <w:r w:rsidRPr="008C167A">
        <w:t>Brands &amp; Edel, 19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7: Rediscovering Tragedy; Published by Yale University Press; //GrRv)</w:t>
      </w:r>
    </w:p>
    <w:p w14:paraId="350C33EE" w14:textId="77777777" w:rsidR="000162A5" w:rsidRPr="008C167A" w:rsidRDefault="000162A5" w:rsidP="000162A5">
      <w:r w:rsidRPr="008C167A">
        <w:t xml:space="preserve">Moreover, </w:t>
      </w:r>
      <w:r w:rsidRPr="008C167A">
        <w:rPr>
          <w:highlight w:val="cyan"/>
        </w:rPr>
        <w:t>if discussions of</w:t>
      </w:r>
      <w:r w:rsidRPr="008C167A">
        <w:t xml:space="preserve"> “</w:t>
      </w:r>
      <w:r w:rsidRPr="008C167A">
        <w:rPr>
          <w:highlight w:val="cyan"/>
        </w:rPr>
        <w:t>international order</w:t>
      </w:r>
      <w:r w:rsidRPr="008C167A">
        <w:t xml:space="preserve">” </w:t>
      </w:r>
      <w:r w:rsidRPr="008C167A">
        <w:rPr>
          <w:highlight w:val="cyan"/>
        </w:rPr>
        <w:t>can</w:t>
      </w:r>
      <w:r w:rsidRPr="008C167A">
        <w:t xml:space="preserve"> quickly </w:t>
      </w:r>
      <w:r w:rsidRPr="008C167A">
        <w:rPr>
          <w:highlight w:val="cyan"/>
        </w:rPr>
        <w:t>take on an abstract quality, the consequences of collapse</w:t>
      </w:r>
      <w:r w:rsidRPr="008C167A">
        <w:t>—the lives lost or ruptured, the prosperity destroyed, the moral depravities committed—</w:t>
      </w:r>
      <w:r w:rsidRPr="008C167A">
        <w:rPr>
          <w:highlight w:val="cyan"/>
        </w:rPr>
        <w:t>can be frighteningly concrete</w:t>
      </w:r>
      <w:r w:rsidRPr="008C167A">
        <w:t>. Thucydides had it right when he described what happens in such a vacuum of security and morality: “Death thus raged in every shape … there was no length to which violence did not go.”3</w:t>
      </w:r>
    </w:p>
    <w:p w14:paraId="30310502" w14:textId="77777777" w:rsidR="000162A5" w:rsidRPr="008C167A" w:rsidRDefault="000162A5" w:rsidP="000162A5">
      <w:r w:rsidRPr="008C167A">
        <w:t xml:space="preserve">This is all indisputably depressing, but it should not be the least bit surprising. If it were possible to construct an international system that was truly universal in its appeal; if it were possible to freeze global power relationships at that moment of creation; </w:t>
      </w:r>
      <w:r w:rsidRPr="008C167A">
        <w:rPr>
          <w:highlight w:val="cyan"/>
        </w:rPr>
        <w:t>if it were possible for states to put aside the</w:t>
      </w:r>
      <w:r w:rsidRPr="008C167A">
        <w:t xml:space="preserve"> very human ambitions, emotions, and </w:t>
      </w:r>
      <w:r w:rsidRPr="008C167A">
        <w:rPr>
          <w:highlight w:val="cyan"/>
        </w:rPr>
        <w:t>fears that drive their behavior</w:t>
      </w:r>
      <w:r w:rsidRPr="008C167A">
        <w:t xml:space="preserve">: then, perhaps, </w:t>
      </w:r>
      <w:r w:rsidRPr="008C167A">
        <w:rPr>
          <w:highlight w:val="cyan"/>
        </w:rPr>
        <w:t>the world could</w:t>
      </w:r>
      <w:r w:rsidRPr="008C167A">
        <w:t xml:space="preserve"> permanently </w:t>
      </w:r>
      <w:r w:rsidRPr="008C167A">
        <w:rPr>
          <w:highlight w:val="cyan"/>
        </w:rPr>
        <w:t>escape</w:t>
      </w:r>
      <w:r w:rsidRPr="008C167A">
        <w:t xml:space="preserve"> the </w:t>
      </w:r>
      <w:r w:rsidRPr="008C167A">
        <w:rPr>
          <w:highlight w:val="cyan"/>
        </w:rPr>
        <w:t>competitive impulses</w:t>
      </w:r>
      <w:r w:rsidRPr="008C167A">
        <w:t xml:space="preserve"> that make international orders impermanent and their demise so traumatic. </w:t>
      </w:r>
      <w:r w:rsidRPr="008C167A">
        <w:rPr>
          <w:highlight w:val="cyan"/>
        </w:rPr>
        <w:t xml:space="preserve">But </w:t>
      </w:r>
      <w:r w:rsidRPr="008C167A">
        <w:t xml:space="preserve">none of this has ever been possible. International orders, even the most inclusive ones, create winners and losers because they benefit states unequally. The power balances that underpin a given system shift over time, encouraging new tests of strength. And although the human desire for peace and prosperity is strong, </w:t>
      </w:r>
      <w:r w:rsidRPr="008C167A">
        <w:rPr>
          <w:highlight w:val="cyan"/>
        </w:rPr>
        <w:t>countries</w:t>
      </w:r>
      <w:r w:rsidRPr="008C167A">
        <w:t xml:space="preserve"> also </w:t>
      </w:r>
      <w:r w:rsidRPr="008C167A">
        <w:rPr>
          <w:highlight w:val="cyan"/>
        </w:rPr>
        <w:t>remain motivated by</w:t>
      </w:r>
      <w:r w:rsidRPr="008C167A">
        <w:t xml:space="preserve"> ideological passion, greed, and </w:t>
      </w:r>
      <w:r w:rsidRPr="008C167A">
        <w:rPr>
          <w:highlight w:val="cyan"/>
        </w:rPr>
        <w:t>insecurity</w:t>
      </w:r>
      <w:r w:rsidRPr="008C167A">
        <w:t>. The most successful orders can mitigate the effects of these dynamics; they can suppress the sources of conflict and upheaval. But they cannot eliminate them entirely.</w:t>
      </w:r>
    </w:p>
    <w:p w14:paraId="6399E582" w14:textId="77777777" w:rsidR="000162A5" w:rsidRPr="008C167A" w:rsidRDefault="000162A5" w:rsidP="000162A5">
      <w:r w:rsidRPr="008C167A">
        <w:t>This point is essential in considering the trajectory of the post-1945 order. It is tempting for individuals in nearly every geopolitical era to believe that their world is somehow different—that it is immune to the dangers of conflict and collapse. It is alluring to think that progress can be self-sustaining, and that liberal principles can triumph even if liberal actors are no longer preeminent. To do so, however, is to fall prey to the same ahistorical mindset that so predictably precedes the fall. Yes, the American order is exceptional in the level of stability, prosperity, and liberal dominance it has provided, and in the level of consent it has generated from countries around the world. Yet it is not so exceptional as to be exempt from the dangers of decline and decay. As the Greeks surely would have realized, in fact, it is precisely when one succumbs to the illusion that tragedy is impossible that tragedy becomes all the more likely.</w:t>
      </w:r>
    </w:p>
    <w:p w14:paraId="22068684" w14:textId="77777777" w:rsidR="000162A5" w:rsidRPr="008C167A" w:rsidRDefault="000162A5" w:rsidP="000162A5">
      <w:r w:rsidRPr="008C167A">
        <w:t>II</w:t>
      </w:r>
    </w:p>
    <w:p w14:paraId="6F634B12" w14:textId="77777777" w:rsidR="000162A5" w:rsidRPr="008C167A" w:rsidRDefault="000162A5" w:rsidP="000162A5">
      <w:r w:rsidRPr="008C167A">
        <w:t>This leads to a second component of a tragic sensibility—an appreciation that tragedy is once again stalking global affairs. The U.S.-led system is undoubtedly strong and resilient in many respects, as shown by the simple fact that it has survived as long as it has. Yet what endured in the past is not destined to endure in the future, and today the structure is groaning as the stresses mount.</w:t>
      </w:r>
    </w:p>
    <w:p w14:paraId="4F43D891" w14:textId="77777777" w:rsidR="000162A5" w:rsidRPr="008C167A" w:rsidRDefault="000162A5" w:rsidP="000162A5">
      <w:r w:rsidRPr="008C167A">
        <w:t xml:space="preserve">Long-standing principles such as nonaggression and freedom of navigation are being undermined from Eastern Europe to the South China Sea. International predators like North Korea and radical jihadist groups are using creative, asymmetric strategies to cause geopolitical disruption out of all proportion to their material power. The democratic wave has receded amid the growing prevalence and power of authoritarianism. </w:t>
      </w:r>
      <w:r w:rsidRPr="008C167A">
        <w:rPr>
          <w:highlight w:val="cyan"/>
        </w:rPr>
        <w:t xml:space="preserve">Revisionist </w:t>
      </w:r>
      <w:r w:rsidRPr="008C167A">
        <w:t>autocracie</w:t>
      </w:r>
      <w:r w:rsidRPr="008C167A">
        <w:rPr>
          <w:highlight w:val="cyan"/>
        </w:rPr>
        <w:t>s</w:t>
      </w:r>
      <w:r w:rsidRPr="008C167A">
        <w:t xml:space="preserve"> </w:t>
      </w:r>
      <w:r w:rsidRPr="008C167A">
        <w:rPr>
          <w:highlight w:val="cyan"/>
        </w:rPr>
        <w:t>are</w:t>
      </w:r>
      <w:r w:rsidRPr="008C167A">
        <w:t xml:space="preserve"> </w:t>
      </w:r>
      <w:r w:rsidRPr="008C167A">
        <w:rPr>
          <w:highlight w:val="cyan"/>
        </w:rPr>
        <w:t>reshaping regional environments</w:t>
      </w:r>
      <w:r w:rsidRPr="008C167A">
        <w:t xml:space="preserve"> in Europe, the Middle East, and East Asia, </w:t>
      </w:r>
      <w:r w:rsidRPr="008C167A">
        <w:rPr>
          <w:highlight w:val="cyan"/>
        </w:rPr>
        <w:t>and</w:t>
      </w:r>
      <w:r w:rsidRPr="008C167A">
        <w:t xml:space="preserve"> waging sophisticated assaults against the political systems and geopolitical positions of their competitors. These countries are </w:t>
      </w:r>
      <w:r w:rsidRPr="008C167A">
        <w:rPr>
          <w:highlight w:val="cyan"/>
        </w:rPr>
        <w:t>building</w:t>
      </w:r>
      <w:r w:rsidRPr="008C167A">
        <w:t xml:space="preserve"> privileged </w:t>
      </w:r>
      <w:r w:rsidRPr="008C167A">
        <w:rPr>
          <w:highlight w:val="cyan"/>
        </w:rPr>
        <w:t>spheres of influence</w:t>
      </w:r>
      <w:r w:rsidRPr="008C167A">
        <w:t xml:space="preserve"> in critical areas of the globe; they are casting ever longer shadows, both strategic and ideological, across the international landscape. Meanwhile, the countries with the most to lose should the current system crack are too often divided and demoralized; their strategic torpor and distraction are creating vacuums that the revisionists are all too happy to fill. The protectors of the post-1945 order seem stuck in neutral, or even reverse, as the attackers push forward. This has historically been a dangerous combination.</w:t>
      </w:r>
    </w:p>
    <w:p w14:paraId="78D80338" w14:textId="77777777" w:rsidR="000162A5" w:rsidRPr="008C167A" w:rsidRDefault="000162A5" w:rsidP="000162A5">
      <w:r w:rsidRPr="008C167A">
        <w:t xml:space="preserve">Faced with this daunting panorama, some analysts will take refuge in the hope that these challenges will simply exhaust themselves, or that revisionist powers will be satiated once their regional ambitions are fulfilled. Yet most systems tend toward more, rather than less, entropy over time, meaning that more, rather than less, energy is required to stabilize them. And </w:t>
      </w:r>
      <w:r w:rsidRPr="008C167A">
        <w:rPr>
          <w:highlight w:val="cyan"/>
        </w:rPr>
        <w:t>revisionist powers rarely</w:t>
      </w:r>
      <w:r w:rsidRPr="008C167A">
        <w:t xml:space="preserve"> reach some natural point at which their aspirations </w:t>
      </w:r>
      <w:r w:rsidRPr="008C167A">
        <w:rPr>
          <w:highlight w:val="cyan"/>
        </w:rPr>
        <w:t>subside</w:t>
      </w:r>
      <w:r w:rsidRPr="008C167A">
        <w:t xml:space="preserve">; </w:t>
      </w:r>
      <w:r w:rsidRPr="008C167A">
        <w:rPr>
          <w:highlight w:val="cyan"/>
        </w:rPr>
        <w:t>those aspirations often grow with each success</w:t>
      </w:r>
      <w:r w:rsidRPr="008C167A">
        <w:t xml:space="preserve">.4 Today, the dissatisfied dictatorships, especially Russia and China, see themselves as being locked in a form of geopolitical conflict with the United States; they are already using force and other types of coercion to chip away at the American order. </w:t>
      </w:r>
      <w:r w:rsidRPr="008C167A">
        <w:rPr>
          <w:highlight w:val="cyan"/>
        </w:rPr>
        <w:t>Should they succeed in claiming regional primacy and reestablishing a spheres-of-influence world, the result would</w:t>
      </w:r>
      <w:r w:rsidRPr="008C167A">
        <w:t xml:space="preserve"> be not to dampen but to </w:t>
      </w:r>
      <w:r w:rsidRPr="008C167A">
        <w:rPr>
          <w:highlight w:val="cyan"/>
        </w:rPr>
        <w:t>inflame international conflict. Competition</w:t>
      </w:r>
      <w:r w:rsidRPr="008C167A">
        <w:t xml:space="preserve"> among the great powers </w:t>
      </w:r>
      <w:r w:rsidRPr="008C167A">
        <w:rPr>
          <w:highlight w:val="cyan"/>
        </w:rPr>
        <w:t>would intensify as hostile spheres rub up against one another</w:t>
      </w:r>
      <w:r w:rsidRPr="008C167A">
        <w:t xml:space="preserve">; the security of the global commons—the foundation of international prosperity—would be threatened by escalating geopolitical rivalry. The prospects for self-determination and liberalism would fade as small states fall under the sway of stronger, authoritarian neighbors. And crucially, as Daniel Twining notes, </w:t>
      </w:r>
      <w:r w:rsidRPr="008C167A">
        <w:rPr>
          <w:highlight w:val="cyan"/>
        </w:rPr>
        <w:t>regional dominance could serve as a “springboard for global contestation”</w:t>
      </w:r>
      <w:r w:rsidRPr="008C167A">
        <w:t>—for the renewed clashes for systemic dominance that Americans thought they had left behind with the end of the Cold War.5</w:t>
      </w:r>
    </w:p>
    <w:p w14:paraId="120085AA" w14:textId="77777777" w:rsidR="000162A5" w:rsidRPr="008C167A" w:rsidRDefault="000162A5" w:rsidP="000162A5">
      <w:r w:rsidRPr="008C167A">
        <w:t>It is impossible to predict precisely when the pressures on the existing order might become unbearable, or to know how close we are to that critical inflection point at which the dangers metastasize and the pace of decay dramatically accelerates. One can only speculate what the terminal crisis of the system will look like if and when it occurs. What is clear is that the telltale signs of erosion are already ubiquitous and the trend-lines are running in the wrong direction. The first step toward recovery is admitting you have a problem. Having a tragic sensibility requires seeing the world for what it is and where it is going, especially when the outlook is ominous.</w:t>
      </w:r>
    </w:p>
    <w:p w14:paraId="39148A39" w14:textId="77777777" w:rsidR="000162A5" w:rsidRPr="008C167A" w:rsidRDefault="000162A5" w:rsidP="000162A5">
      <w:r w:rsidRPr="008C167A">
        <w:t>III</w:t>
      </w:r>
    </w:p>
    <w:p w14:paraId="640780C6" w14:textId="77777777" w:rsidR="000162A5" w:rsidRPr="008C167A" w:rsidRDefault="000162A5" w:rsidP="000162A5">
      <w:r w:rsidRPr="008C167A">
        <w:t>If the international order is under strain, however, it does not follow that its collapse is unavoidable. Here a third aspect of a tragic sensibility is vital: the ability to reject complacency without falling into fatalism.</w:t>
      </w:r>
    </w:p>
    <w:p w14:paraId="0EE4247E" w14:textId="77777777" w:rsidR="000162A5" w:rsidRPr="008C167A" w:rsidRDefault="000162A5" w:rsidP="000162A5">
      <w:r w:rsidRPr="008C167A">
        <w:t xml:space="preserve">Nietzsche defined tragic pleasure as the “reaffirmation of the will to live in the face of death.”6 It was just such a rejection of fatalism—of the belief that the next great global crackup was inevitable—that motivated U.S. policymakers to create the post-1945 order and sustain it through the crises that followed. Today, it is true enough that the grandest aspirations of the post–Cold War era are unlikely to be fulfilled anytime soon. Given the instability and revisionism roiling the international environment, it is simply beyond America’s power—if it was ever possible in the first place—to create a truly global order in which liberal values are universal, geopolitical competition has ceased, and authoritarian rivals have been fully pacified and converted into “responsible stakeholders.” Yet the existing international order, incomplete and threatened as it is, still constitutes a remarkable historical achievement. The creation of a global balance of power that favors the democracies, the prevention of unchecked aggression and intimidation by predatory powers, and the promotion of a prosperous and an integrated world in which liberal values have achieved great prevalence are all triumphs worth preserving. </w:t>
      </w:r>
      <w:r w:rsidRPr="008C167A">
        <w:rPr>
          <w:highlight w:val="cyan"/>
        </w:rPr>
        <w:t xml:space="preserve">A </w:t>
      </w:r>
      <w:r w:rsidRPr="008C167A">
        <w:t xml:space="preserve">more </w:t>
      </w:r>
      <w:r w:rsidRPr="008C167A">
        <w:rPr>
          <w:highlight w:val="cyan"/>
        </w:rPr>
        <w:t>reasonable goal</w:t>
      </w:r>
      <w:r w:rsidRPr="008C167A">
        <w:t xml:space="preserve">, then, </w:t>
      </w:r>
      <w:r w:rsidRPr="008C167A">
        <w:rPr>
          <w:highlight w:val="cyan"/>
        </w:rPr>
        <w:t>would be to defend this existing order</w:t>
      </w:r>
      <w:r w:rsidRPr="008C167A">
        <w:t xml:space="preserve"> against the depredations of those attacking it, and </w:t>
      </w:r>
      <w:r w:rsidRPr="008C167A">
        <w:rPr>
          <w:highlight w:val="cyan"/>
        </w:rPr>
        <w:t xml:space="preserve">America undoubtedly has the power for this </w:t>
      </w:r>
      <w:r w:rsidRPr="008C167A">
        <w:t xml:space="preserve">essential </w:t>
      </w:r>
      <w:r w:rsidRPr="008C167A">
        <w:rPr>
          <w:highlight w:val="cyan"/>
        </w:rPr>
        <w:t>undertaking</w:t>
      </w:r>
      <w:r w:rsidRPr="008C167A">
        <w:t>.</w:t>
      </w:r>
    </w:p>
    <w:p w14:paraId="6158B337" w14:textId="77777777" w:rsidR="000162A5" w:rsidRPr="008C167A" w:rsidRDefault="000162A5" w:rsidP="000162A5"/>
    <w:p w14:paraId="22E01CB9" w14:textId="77777777" w:rsidR="000162A5" w:rsidRPr="008C167A" w:rsidRDefault="000162A5" w:rsidP="000162A5">
      <w:r w:rsidRPr="008C167A">
        <w:t>Hegemony Good — Laundry List !</w:t>
      </w:r>
    </w:p>
    <w:p w14:paraId="0ABAB396" w14:textId="77777777" w:rsidR="000162A5" w:rsidRPr="008C167A" w:rsidRDefault="000162A5" w:rsidP="000162A5">
      <w:r w:rsidRPr="008C167A">
        <w:t xml:space="preserve">Military primacy solves economic growth, prolif, and great-power war.   </w:t>
      </w:r>
    </w:p>
    <w:p w14:paraId="378834D2" w14:textId="77777777" w:rsidR="000162A5" w:rsidRPr="008C167A" w:rsidRDefault="000162A5" w:rsidP="000162A5">
      <w:r w:rsidRPr="008C167A">
        <w:t>Brands &amp; Edel, 19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5: The Contemporary Amnesia; Published by Yale University Press; //GrRv)</w:t>
      </w:r>
    </w:p>
    <w:p w14:paraId="7F5F2005" w14:textId="77777777" w:rsidR="000162A5" w:rsidRPr="008C167A" w:rsidRDefault="000162A5" w:rsidP="000162A5">
      <w:r w:rsidRPr="008C167A">
        <w:t xml:space="preserve">As William Wohlforth has noted, </w:t>
      </w:r>
      <w:r w:rsidRPr="008C167A">
        <w:rPr>
          <w:highlight w:val="cyan"/>
        </w:rPr>
        <w:t>American primacy</w:t>
      </w:r>
      <w:r w:rsidRPr="008C167A">
        <w:t xml:space="preserve"> and activism </w:t>
      </w:r>
      <w:r w:rsidRPr="008C167A">
        <w:rPr>
          <w:highlight w:val="cyan"/>
        </w:rPr>
        <w:t>acted as a powerful deterrent to great-power conflict by creating enormous disincentives for</w:t>
      </w:r>
      <w:r w:rsidRPr="008C167A">
        <w:t xml:space="preserve"> Russia, China, or other </w:t>
      </w:r>
      <w:r w:rsidRPr="008C167A">
        <w:rPr>
          <w:highlight w:val="cyan"/>
        </w:rPr>
        <w:t>actors to incur the “</w:t>
      </w:r>
      <w:r w:rsidRPr="008C167A">
        <w:t xml:space="preserve">focused </w:t>
      </w:r>
      <w:r w:rsidRPr="008C167A">
        <w:rPr>
          <w:highlight w:val="cyan"/>
        </w:rPr>
        <w:t>enmity” of the U</w:t>
      </w:r>
      <w:r w:rsidRPr="008C167A">
        <w:t xml:space="preserve">nited </w:t>
      </w:r>
      <w:r w:rsidRPr="008C167A">
        <w:rPr>
          <w:highlight w:val="cyan"/>
        </w:rPr>
        <w:t>S</w:t>
      </w:r>
      <w:r w:rsidRPr="008C167A">
        <w:t xml:space="preserve">tates.11 The persistence and even extension of </w:t>
      </w:r>
      <w:r w:rsidRPr="008C167A">
        <w:rPr>
          <w:highlight w:val="cyan"/>
        </w:rPr>
        <w:t>the U.S. security blanket smothered</w:t>
      </w:r>
      <w:r w:rsidRPr="008C167A">
        <w:t xml:space="preserve"> potential </w:t>
      </w:r>
      <w:r w:rsidRPr="008C167A">
        <w:rPr>
          <w:highlight w:val="cyan"/>
        </w:rPr>
        <w:t>instability in</w:t>
      </w:r>
      <w:r w:rsidRPr="008C167A">
        <w:t xml:space="preserve"> unsettled regions such as Eastern </w:t>
      </w:r>
      <w:r w:rsidRPr="008C167A">
        <w:rPr>
          <w:highlight w:val="cyan"/>
        </w:rPr>
        <w:t>Europe, while removing</w:t>
      </w:r>
      <w:r w:rsidRPr="008C167A">
        <w:t xml:space="preserve"> any possibility of German or Japanese </w:t>
      </w:r>
      <w:r w:rsidRPr="008C167A">
        <w:rPr>
          <w:highlight w:val="cyan"/>
        </w:rPr>
        <w:t>revanchism</w:t>
      </w:r>
      <w:r w:rsidRPr="008C167A">
        <w:t>—a prospect much feared in the early 1990s—</w:t>
      </w:r>
      <w:r w:rsidRPr="008C167A">
        <w:rPr>
          <w:highlight w:val="cyan"/>
        </w:rPr>
        <w:t>by keeping</w:t>
      </w:r>
      <w:r w:rsidRPr="008C167A">
        <w:t xml:space="preserve"> those </w:t>
      </w:r>
      <w:r w:rsidRPr="008C167A">
        <w:rPr>
          <w:highlight w:val="cyan"/>
        </w:rPr>
        <w:t>countries tightly lashed to Washington</w:t>
      </w:r>
      <w:r w:rsidRPr="008C167A">
        <w:t xml:space="preserve">. American intervention helped extinguish bloody conflicts in the Balkans before they could spread to neighboring countries; U.S. diplomatic and </w:t>
      </w:r>
      <w:r w:rsidRPr="008C167A">
        <w:rPr>
          <w:highlight w:val="cyan"/>
        </w:rPr>
        <w:t>military pressure kept</w:t>
      </w:r>
      <w:r w:rsidRPr="008C167A">
        <w:t xml:space="preserve"> aggressive tyrannies such as </w:t>
      </w:r>
      <w:r w:rsidRPr="008C167A">
        <w:rPr>
          <w:highlight w:val="cyan"/>
        </w:rPr>
        <w:t>Iraq, Iran, and No</w:t>
      </w:r>
      <w:r w:rsidRPr="008C167A">
        <w:t xml:space="preserve">rth </w:t>
      </w:r>
      <w:r w:rsidRPr="008C167A">
        <w:rPr>
          <w:highlight w:val="cyan"/>
        </w:rPr>
        <w:t>Ko</w:t>
      </w:r>
      <w:r w:rsidRPr="008C167A">
        <w:t xml:space="preserve">rea </w:t>
      </w:r>
      <w:r w:rsidRPr="008C167A">
        <w:rPr>
          <w:highlight w:val="cyan"/>
        </w:rPr>
        <w:t>bottled up and helped slow the spread of nuclear weapons</w:t>
      </w:r>
      <w:r w:rsidRPr="008C167A">
        <w:t xml:space="preserve">. U.S. support helped democratic forces triumph in countries from Haiti to Poland, as the number of democracies rose from 76 in 1990 to 120 in 2000; </w:t>
      </w:r>
      <w:r w:rsidRPr="008C167A">
        <w:rPr>
          <w:highlight w:val="cyan"/>
        </w:rPr>
        <w:t>America crucially assisted</w:t>
      </w:r>
      <w:r w:rsidRPr="008C167A">
        <w:t xml:space="preserve"> the advance of </w:t>
      </w:r>
      <w:r w:rsidRPr="008C167A">
        <w:rPr>
          <w:highlight w:val="cyan"/>
        </w:rPr>
        <w:t>globalization</w:t>
      </w:r>
      <w:r w:rsidRPr="008C167A">
        <w:t xml:space="preserve"> and the broad prosperity that came with it </w:t>
      </w:r>
      <w:r w:rsidRPr="008C167A">
        <w:rPr>
          <w:highlight w:val="cyan"/>
        </w:rPr>
        <w:t>by promoting pro-market policies and providing the necessary climate of reassurance and stability</w:t>
      </w:r>
      <w:r w:rsidRPr="008C167A">
        <w:t>.12</w:t>
      </w:r>
    </w:p>
    <w:p w14:paraId="7F5C67CF" w14:textId="77777777" w:rsidR="000162A5" w:rsidRPr="008C167A" w:rsidRDefault="000162A5" w:rsidP="000162A5"/>
    <w:p w14:paraId="1707641E" w14:textId="77777777" w:rsidR="000162A5" w:rsidRPr="008C167A" w:rsidRDefault="000162A5" w:rsidP="000162A5">
      <w:r w:rsidRPr="008C167A">
        <w:t xml:space="preserve">Hegemony Good — Uncertainty Magnifier </w:t>
      </w:r>
    </w:p>
    <w:p w14:paraId="11988661" w14:textId="77777777" w:rsidR="000162A5" w:rsidRPr="008C167A" w:rsidRDefault="000162A5" w:rsidP="000162A5">
      <w:r w:rsidRPr="008C167A">
        <w:t xml:space="preserve">Overwhelming power is key — uncertainty alone emboldens revisionism and erodes alliances. </w:t>
      </w:r>
    </w:p>
    <w:p w14:paraId="2367E28D" w14:textId="77777777" w:rsidR="000162A5" w:rsidRPr="008C167A" w:rsidRDefault="000162A5" w:rsidP="000162A5">
      <w:r w:rsidRPr="008C167A">
        <w:t>Brands &amp; Edel, 19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The Darkening Horizon; Published by Yale University Press; //GrRv)</w:t>
      </w:r>
    </w:p>
    <w:p w14:paraId="636AEE3F" w14:textId="77777777" w:rsidR="000162A5" w:rsidRPr="008C167A" w:rsidRDefault="000162A5" w:rsidP="000162A5">
      <w:r w:rsidRPr="008C167A">
        <w:t xml:space="preserve">Concerns about American reliability are not new, of course, and too much U.S. activism can be as discomfiting as too little. But the fact remains that </w:t>
      </w:r>
      <w:r w:rsidRPr="008C167A">
        <w:rPr>
          <w:highlight w:val="cyan"/>
        </w:rPr>
        <w:t>there is</w:t>
      </w:r>
      <w:r w:rsidRPr="008C167A">
        <w:t xml:space="preserve"> now </w:t>
      </w:r>
      <w:r w:rsidRPr="008C167A">
        <w:rPr>
          <w:highlight w:val="cyan"/>
        </w:rPr>
        <w:t>surging</w:t>
      </w:r>
      <w:r w:rsidRPr="008C167A">
        <w:t xml:space="preserve"> global </w:t>
      </w:r>
      <w:r w:rsidRPr="008C167A">
        <w:rPr>
          <w:highlight w:val="cyan"/>
        </w:rPr>
        <w:t>uncertainty about the</w:t>
      </w:r>
      <w:r w:rsidRPr="008C167A">
        <w:t xml:space="preserve"> future of </w:t>
      </w:r>
      <w:r w:rsidRPr="008C167A">
        <w:rPr>
          <w:highlight w:val="cyan"/>
        </w:rPr>
        <w:t xml:space="preserve">U.S. </w:t>
      </w:r>
      <w:r w:rsidRPr="008C167A">
        <w:t xml:space="preserve">foreign policy, and that </w:t>
      </w:r>
      <w:r w:rsidRPr="008C167A">
        <w:rPr>
          <w:highlight w:val="cyan"/>
        </w:rPr>
        <w:t>uncertainty is itself a destabilizing factor</w:t>
      </w:r>
      <w:r w:rsidRPr="008C167A">
        <w:t xml:space="preserve"> in international affairs.</w:t>
      </w:r>
    </w:p>
    <w:p w14:paraId="1842DB7A" w14:textId="77777777" w:rsidR="000162A5" w:rsidRPr="008C167A" w:rsidRDefault="000162A5" w:rsidP="000162A5">
      <w:r w:rsidRPr="008C167A">
        <w:rPr>
          <w:highlight w:val="cyan"/>
        </w:rPr>
        <w:t>It may promote hedging by U.S. allies</w:t>
      </w:r>
      <w:r w:rsidRPr="008C167A">
        <w:t xml:space="preserve"> and partners </w:t>
      </w:r>
      <w:r w:rsidRPr="008C167A">
        <w:rPr>
          <w:highlight w:val="cyan"/>
        </w:rPr>
        <w:t xml:space="preserve">who no longer believe that America’s </w:t>
      </w:r>
      <w:r w:rsidRPr="008C167A">
        <w:t xml:space="preserve">security </w:t>
      </w:r>
      <w:r w:rsidRPr="008C167A">
        <w:rPr>
          <w:highlight w:val="cyan"/>
        </w:rPr>
        <w:t>commitments are</w:t>
      </w:r>
      <w:r w:rsidRPr="008C167A">
        <w:t xml:space="preserve"> so </w:t>
      </w:r>
      <w:r w:rsidRPr="008C167A">
        <w:rPr>
          <w:highlight w:val="cyan"/>
        </w:rPr>
        <w:t>ironclad</w:t>
      </w:r>
      <w:r w:rsidRPr="008C167A">
        <w:t xml:space="preserve"> and its red lines so red. </w:t>
      </w:r>
      <w:r w:rsidRPr="008C167A">
        <w:rPr>
          <w:highlight w:val="cyan"/>
        </w:rPr>
        <w:t>It may provoke</w:t>
      </w:r>
      <w:r w:rsidRPr="008C167A">
        <w:t xml:space="preserve"> stronger </w:t>
      </w:r>
      <w:r w:rsidRPr="008C167A">
        <w:rPr>
          <w:highlight w:val="cyan"/>
        </w:rPr>
        <w:t>revisionist challenges</w:t>
      </w:r>
      <w:r w:rsidRPr="008C167A">
        <w:t xml:space="preserve"> from aggressors who assess that their moment has arrived because the forces arrayed against them are no longer so purposeful or unified. Most broadly, if Washington continues to behave so erratically on the international stage, </w:t>
      </w:r>
      <w:r w:rsidRPr="008C167A">
        <w:rPr>
          <w:highlight w:val="cyan"/>
        </w:rPr>
        <w:t>the perception of U.S. steadiness</w:t>
      </w:r>
      <w:r w:rsidRPr="008C167A">
        <w:t xml:space="preserve"> of purpose that has traditionally backstopped the international order </w:t>
      </w:r>
      <w:r w:rsidRPr="008C167A">
        <w:rPr>
          <w:highlight w:val="cyan"/>
        </w:rPr>
        <w:t>could be eroded.</w:t>
      </w:r>
    </w:p>
    <w:p w14:paraId="57EAA312" w14:textId="77777777" w:rsidR="000162A5" w:rsidRPr="008C167A" w:rsidRDefault="000162A5" w:rsidP="000162A5">
      <w:r w:rsidRPr="008C167A">
        <w:t xml:space="preserve">All these processes will take time to unfold, but they are occurring already. Countries such as the Philippines seem to be adjusting their geopolitical postures due to doubts about U.S. effectiveness and resolve; debates about the future of alliance with America are intensifying in other countries.65 European countries are discussing measures they might take to protect themselves in a post-American age. As the United States turns toward protectionism, countries are cutting trade deals that exclude Washington or increasingly looking to Beijing as an economic partner.66 And Chinese leaders appear to be sensing that their window of opportunity is opening. “China has never seen such a moment,” writes Evan Osnos, “when its pursuit of a larger role in the world coincides with America’s pursuit of a smaller one.”67 A period of growing </w:t>
      </w:r>
      <w:r w:rsidRPr="008C167A">
        <w:rPr>
          <w:highlight w:val="cyan"/>
        </w:rPr>
        <w:t>international turmoil and danger is a bad time to sow doubt about America’s global role, but this is precisely what is happening</w:t>
      </w:r>
      <w:r w:rsidRPr="008C167A">
        <w:t>. The effects are unlikely to be either trivial or benign.</w:t>
      </w:r>
    </w:p>
    <w:p w14:paraId="5F7EDBE1" w14:textId="77777777" w:rsidR="000162A5" w:rsidRPr="008C167A" w:rsidRDefault="000162A5" w:rsidP="000162A5">
      <w:r w:rsidRPr="008C167A">
        <w:t>Hegemony Good — LIO !</w:t>
      </w:r>
    </w:p>
    <w:p w14:paraId="20C6279F" w14:textId="77777777" w:rsidR="000162A5" w:rsidRPr="008C167A" w:rsidRDefault="000162A5" w:rsidP="000162A5">
      <w:r w:rsidRPr="008C167A">
        <w:t xml:space="preserve">American military power is key to prevent nuclear war and uphold the liberal order. </w:t>
      </w:r>
    </w:p>
    <w:p w14:paraId="6CEAD347" w14:textId="77777777" w:rsidR="000162A5" w:rsidRPr="008C167A" w:rsidRDefault="000162A5" w:rsidP="000162A5">
      <w:r w:rsidRPr="008C167A">
        <w:t>Kagan, 18 — Robert Kagan; PhD, Senior fellow at the Brookings Institution and a member of the Council on Foreign Relations. (9-18-2018; “The Jungle Grows Back: America and Our Imperiled World;” pg. 160-162; Published by Alfred A. Knopf; //GrRv)</w:t>
      </w:r>
    </w:p>
    <w:p w14:paraId="07B846CE" w14:textId="77777777" w:rsidR="000162A5" w:rsidRPr="008C167A" w:rsidRDefault="000162A5" w:rsidP="000162A5">
      <w:r w:rsidRPr="008C167A">
        <w:t xml:space="preserve">What is likely to follow is a return to the </w:t>
      </w:r>
      <w:r w:rsidRPr="008C167A">
        <w:rPr>
          <w:highlight w:val="cyan"/>
        </w:rPr>
        <w:t>multipolar</w:t>
      </w:r>
      <w:r w:rsidRPr="008C167A">
        <w:t xml:space="preserve"> power </w:t>
      </w:r>
      <w:r w:rsidRPr="008C167A">
        <w:rPr>
          <w:highlight w:val="cyan"/>
        </w:rPr>
        <w:t>struggles</w:t>
      </w:r>
      <w:r w:rsidRPr="008C167A">
        <w:t xml:space="preserve"> that </w:t>
      </w:r>
      <w:r w:rsidRPr="008C167A">
        <w:rPr>
          <w:highlight w:val="cyan"/>
        </w:rPr>
        <w:t>brought</w:t>
      </w:r>
      <w:r w:rsidRPr="008C167A">
        <w:t xml:space="preserve"> so much </w:t>
      </w:r>
      <w:r w:rsidRPr="008C167A">
        <w:rPr>
          <w:highlight w:val="cyan"/>
        </w:rPr>
        <w:t>devastation to the world</w:t>
      </w:r>
      <w:r w:rsidRPr="008C167A">
        <w:t xml:space="preserve"> before the United States redirected the course of history. That is where the deep ruts lead, back to the state of the world prior to 1945. Only </w:t>
      </w:r>
      <w:r w:rsidRPr="008C167A">
        <w:rPr>
          <w:highlight w:val="cyan"/>
        </w:rPr>
        <w:t>this time, the powers</w:t>
      </w:r>
      <w:r w:rsidRPr="008C167A">
        <w:t xml:space="preserve"> competing and </w:t>
      </w:r>
      <w:r w:rsidRPr="008C167A">
        <w:rPr>
          <w:highlight w:val="cyan"/>
        </w:rPr>
        <w:t>clashing will be armed with nuclear weapons</w:t>
      </w:r>
      <w:r w:rsidRPr="008C167A">
        <w:t xml:space="preserve">. It is ironic that some of those who spent the Cold War warning that America’s hawkish foreign policies would result in nuclear holocaust do not seem to fear nuclear war in the competitive multipolar world that may be our future. We have yet to test the question of whether nations with nuclear weapons can go to war, because so far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and</w:t>
      </w:r>
      <w:r w:rsidRPr="008C167A">
        <w:t xml:space="preserve"> the </w:t>
      </w:r>
      <w:r w:rsidRPr="008C167A">
        <w:rPr>
          <w:highlight w:val="cyan"/>
        </w:rPr>
        <w:t>liberal world order have prevented such wars. But</w:t>
      </w:r>
      <w:r w:rsidRPr="008C167A">
        <w:t xml:space="preserve"> if history is any guide, </w:t>
      </w:r>
      <w:r w:rsidRPr="008C167A">
        <w:rPr>
          <w:highlight w:val="cyan"/>
        </w:rPr>
        <w:t>to count on the horror of new weaponry alone to maintain the peace is a</w:t>
      </w:r>
      <w:r w:rsidRPr="008C167A">
        <w:t xml:space="preserve"> most </w:t>
      </w:r>
      <w:r w:rsidRPr="008C167A">
        <w:rPr>
          <w:highlight w:val="cyan"/>
        </w:rPr>
        <w:t>risky bet</w:t>
      </w:r>
      <w:r w:rsidRPr="008C167A">
        <w:t>. Had you cast that bet before the two world wars, you would have lost. These days some experts tell us it was the existence of nuclear weapons that prevented the United States and the Soviet Union from coming to blows, but few at the time had any confidence that nuclear weapons were a guarantor of peace. Throughout much of the Cold War there were those who simply assumed that the world was heading inevitably toward Armageddon. They were wrong that it would come as a result of American Cold War policies, but in the long run they may still prove right.</w:t>
      </w:r>
    </w:p>
    <w:p w14:paraId="4380F1A0" w14:textId="77777777" w:rsidR="000162A5" w:rsidRPr="008C167A" w:rsidRDefault="000162A5" w:rsidP="000162A5">
      <w:r w:rsidRPr="008C167A">
        <w:t>These are the quandaries we cannot avoid no matter how hard we try. Reinhold Niebuhr believed that what he called “the world problem” could not be solved if America did not “accept its full share of responsibility in solving it.”187 To support a “world community beyond our own borders” he went on, both was virtuous and reflected a “prudent understanding of our own interests.” But he also predicted that Americans would be “the poorer for the global responsibilities which we bear.” And poorer not just in a material sense but also in a moral sense. It was impossible “to build a community without the manipulation of power,” and it was impossible “to use power and remain completely ‘pure.’ ”188 As Hans Morgenthau put it, “Whoever wants to retain his moral innocence must forsake action altogether.” Niebuhr did not want Americans to have an “easy conscience” about the things they were going to have to do, for there was always the danger that they would enjoy power too much and would use it to dominate others rather than to address the “world problem.” But he also did not want their “uneasy conscience” to “tempt us into irresponsibility.”189</w:t>
      </w:r>
    </w:p>
    <w:p w14:paraId="44C26815" w14:textId="77777777" w:rsidR="000162A5" w:rsidRPr="008C167A" w:rsidRDefault="000162A5" w:rsidP="000162A5">
      <w:r w:rsidRPr="008C167A">
        <w:t xml:space="preserve">Americans, it is fair to say, have not enjoyed power too much. These days, they would prefer to wield it less. Yet the struggle for power in the international system is eternal, and so is the struggle over beliefs and ideals. If it is not our system of security and our beliefs shaping the world order, it will be someone else’s. </w:t>
      </w:r>
      <w:r w:rsidRPr="008C167A">
        <w:rPr>
          <w:highlight w:val="cyan"/>
        </w:rPr>
        <w:t>If we do not preserve the liberal order, it will be replaced by</w:t>
      </w:r>
      <w:r w:rsidRPr="008C167A">
        <w:t xml:space="preserve"> another kind of order, or more likely by </w:t>
      </w:r>
      <w:r w:rsidRPr="008C167A">
        <w:rPr>
          <w:highlight w:val="cyan"/>
        </w:rPr>
        <w:t>disorder and chaos</w:t>
      </w:r>
      <w:r w:rsidRPr="008C167A">
        <w:t xml:space="preserve"> of the kind we saw in the twentieth century. That is what the world “as it is” looks like. </w:t>
      </w:r>
      <w:r w:rsidRPr="008C167A">
        <w:rPr>
          <w:highlight w:val="cyan"/>
        </w:rPr>
        <w:t>That is what history</w:t>
      </w:r>
      <w:r w:rsidRPr="008C167A">
        <w:t xml:space="preserve"> and human nature </w:t>
      </w:r>
      <w:r w:rsidRPr="008C167A">
        <w:rPr>
          <w:highlight w:val="cyan"/>
        </w:rPr>
        <w:t>have led to in the past and will lead to in the future</w:t>
      </w:r>
      <w:r w:rsidRPr="008C167A">
        <w:t xml:space="preserve"> if not continually shaped, managed, and resisted.</w:t>
      </w:r>
    </w:p>
    <w:p w14:paraId="711FC91D" w14:textId="77777777" w:rsidR="000162A5" w:rsidRPr="008C167A" w:rsidRDefault="000162A5" w:rsidP="000162A5">
      <w:r w:rsidRPr="008C167A">
        <w:t xml:space="preserve">This is a pessimistic view of human existence, but it is not a fatalistic view. </w:t>
      </w:r>
      <w:r w:rsidRPr="008C167A">
        <w:rPr>
          <w:highlight w:val="cyan"/>
        </w:rPr>
        <w:t>Nothing is determined, not the triumph of liberalism nor its defeat.</w:t>
      </w:r>
      <w:r w:rsidRPr="008C167A">
        <w:t xml:space="preserve"> As we have seen these past seventy-five years, even in a dangerous world tremendous human progress and human betterment are possible. The “better angels” of human nature can be encouraged and the demons dampened. To know that the jungle will always be there is not to despair of keeping it at bay, as we have done for decades. In 1956 the German American historian Fritz Stern wrote that “the deepening of our historical experiences” should not lead us to abandon our faith in “the possibilities of human progress” but rather to “a stronger sense of the precariousness of human freedom and to a still greater dedication to it.”190 </w:t>
      </w:r>
      <w:r w:rsidRPr="008C167A">
        <w:rPr>
          <w:highlight w:val="cyan"/>
        </w:rPr>
        <w:t xml:space="preserve">The liberal order is </w:t>
      </w:r>
      <w:r w:rsidRPr="008C167A">
        <w:t xml:space="preserve">as </w:t>
      </w:r>
      <w:r w:rsidRPr="008C167A">
        <w:rPr>
          <w:highlight w:val="cyan"/>
        </w:rPr>
        <w:t xml:space="preserve">precarious </w:t>
      </w:r>
      <w:r w:rsidRPr="008C167A">
        <w:t xml:space="preserve">as it is precious. </w:t>
      </w:r>
      <w:r w:rsidRPr="008C167A">
        <w:rPr>
          <w:highlight w:val="cyan"/>
        </w:rPr>
        <w:t xml:space="preserve">It </w:t>
      </w:r>
      <w:r w:rsidRPr="008C167A">
        <w:t xml:space="preserve">is a garden that </w:t>
      </w:r>
      <w:r w:rsidRPr="008C167A">
        <w:rPr>
          <w:highlight w:val="cyan"/>
        </w:rPr>
        <w:t>needs constant tending lest the jungle grow back</w:t>
      </w:r>
      <w:r w:rsidRPr="008C167A">
        <w:t xml:space="preserve"> and engulf us all.</w:t>
      </w:r>
    </w:p>
    <w:p w14:paraId="6B73556B" w14:textId="77777777" w:rsidR="000162A5" w:rsidRPr="008C167A" w:rsidRDefault="000162A5" w:rsidP="000162A5">
      <w:r w:rsidRPr="008C167A">
        <w:t>Hegemony Good — China</w:t>
      </w:r>
    </w:p>
    <w:p w14:paraId="42A0DBB0" w14:textId="77777777" w:rsidR="000162A5" w:rsidRPr="008C167A" w:rsidRDefault="000162A5" w:rsidP="000162A5">
      <w:r w:rsidRPr="008C167A">
        <w:t xml:space="preserve">Causes </w:t>
      </w:r>
    </w:p>
    <w:p w14:paraId="3018C57B" w14:textId="77777777" w:rsidR="000162A5" w:rsidRPr="008C167A" w:rsidRDefault="000162A5" w:rsidP="000162A5">
      <w:r w:rsidRPr="008C167A">
        <w:t>Rogin, 19 — Josh Rogin; Columist, Citing a Center for a New American Security. (6-6-2019; "To avoid conflict, the United States must deter Chinese aggression;" Washington Post; https://www.washingtonpost.com/opinions/global-opinions/to-avoid-conflict-the-united-states-must-deter-chinese-aggression/2019/06/06/400b8ef0-8899-11e9-98c1-e945ae5db8fb_story.html; //GrRv)</w:t>
      </w:r>
    </w:p>
    <w:p w14:paraId="415CD1A8" w14:textId="77777777" w:rsidR="000162A5" w:rsidRPr="008C167A" w:rsidRDefault="000162A5" w:rsidP="000162A5">
      <w:r w:rsidRPr="008C167A">
        <w:t>Despite what you may have read, the United States</w:t>
      </w:r>
      <w:r w:rsidRPr="008C167A">
        <w:rPr>
          <w:rFonts w:hint="eastAsia"/>
        </w:rPr>
        <w:t>’</w:t>
      </w:r>
      <w:r w:rsidRPr="008C167A">
        <w:t xml:space="preserve"> strategy toward China does not entail launching another Cold War, imposing a zero-sum game or even winning a </w:t>
      </w:r>
      <w:r w:rsidRPr="008C167A">
        <w:rPr>
          <w:rFonts w:hint="eastAsia"/>
        </w:rPr>
        <w:t>“</w:t>
      </w:r>
      <w:r w:rsidRPr="008C167A">
        <w:t>clash of civilizations.</w:t>
      </w:r>
      <w:r w:rsidRPr="008C167A">
        <w:rPr>
          <w:rFonts w:hint="eastAsia"/>
        </w:rPr>
        <w:t>”</w:t>
      </w:r>
      <w:r w:rsidRPr="008C167A">
        <w:t xml:space="preserve"> In fact, the entire objective of the Trump administration</w:t>
      </w:r>
      <w:r w:rsidRPr="008C167A">
        <w:rPr>
          <w:rFonts w:hint="eastAsia"/>
        </w:rPr>
        <w:t>’</w:t>
      </w:r>
      <w:r w:rsidRPr="008C167A">
        <w:t>s Asia approach is to avoid outright conflict with China. But to do that, Beijing must be deterred from continuing on its aggressive path.</w:t>
      </w:r>
    </w:p>
    <w:p w14:paraId="20E3E8EF" w14:textId="77777777" w:rsidR="000162A5" w:rsidRPr="008C167A" w:rsidRDefault="000162A5" w:rsidP="000162A5"/>
    <w:p w14:paraId="626BD690" w14:textId="77777777" w:rsidR="000162A5" w:rsidRPr="008C167A" w:rsidRDefault="000162A5" w:rsidP="000162A5">
      <w:r w:rsidRPr="008C167A">
        <w:t>The idea that the White House</w:t>
      </w:r>
      <w:r w:rsidRPr="008C167A">
        <w:rPr>
          <w:rFonts w:hint="eastAsia"/>
        </w:rPr>
        <w:t>’</w:t>
      </w:r>
      <w:r w:rsidRPr="008C167A">
        <w:t>s new approach to confront China</w:t>
      </w:r>
      <w:r w:rsidRPr="008C167A">
        <w:rPr>
          <w:rFonts w:hint="eastAsia"/>
        </w:rPr>
        <w:t>’</w:t>
      </w:r>
      <w:r w:rsidRPr="008C167A">
        <w:t xml:space="preserve">s economic aggression and military expansion represents a </w:t>
      </w:r>
      <w:r w:rsidRPr="008C167A">
        <w:rPr>
          <w:rFonts w:hint="eastAsia"/>
        </w:rPr>
        <w:t>“</w:t>
      </w:r>
      <w:r w:rsidRPr="008C167A">
        <w:t>Cold War mentality</w:t>
      </w:r>
      <w:r w:rsidRPr="008C167A">
        <w:rPr>
          <w:rFonts w:hint="eastAsia"/>
        </w:rPr>
        <w:t>”</w:t>
      </w:r>
      <w:r w:rsidRPr="008C167A">
        <w:t xml:space="preserve"> is popular with pundits both in Washington and in Beijing. But that accusation misunderstands what the United States is trying to do with China. It also mistakenly absolves Beijing for its malign actions, which the United States is trying to counter </w:t>
      </w:r>
      <w:r w:rsidRPr="008C167A">
        <w:rPr>
          <w:rFonts w:hint="eastAsia"/>
        </w:rPr>
        <w:t>—</w:t>
      </w:r>
      <w:r w:rsidRPr="008C167A">
        <w:t xml:space="preserve"> or, better yet, prevent.</w:t>
      </w:r>
    </w:p>
    <w:p w14:paraId="5E1345ED" w14:textId="77777777" w:rsidR="000162A5" w:rsidRPr="008C167A" w:rsidRDefault="000162A5" w:rsidP="000162A5"/>
    <w:p w14:paraId="246E795B" w14:textId="77777777" w:rsidR="000162A5" w:rsidRPr="008C167A" w:rsidRDefault="000162A5" w:rsidP="000162A5">
      <w:r w:rsidRPr="008C167A">
        <w:rPr>
          <w:rFonts w:hint="eastAsia"/>
        </w:rPr>
        <w:t>“</w:t>
      </w:r>
      <w:r w:rsidRPr="008C167A">
        <w:t>A competitive strategy isn</w:t>
      </w:r>
      <w:r w:rsidRPr="008C167A">
        <w:rPr>
          <w:rFonts w:hint="eastAsia"/>
        </w:rPr>
        <w:t>’</w:t>
      </w:r>
      <w:r w:rsidRPr="008C167A">
        <w:t>t meant to take us to conflict,</w:t>
      </w:r>
      <w:r w:rsidRPr="008C167A">
        <w:rPr>
          <w:rFonts w:hint="eastAsia"/>
        </w:rPr>
        <w:t>”</w:t>
      </w:r>
      <w:r w:rsidRPr="008C167A">
        <w:t xml:space="preserve"> Adm. Philip S. Davidson, the head of U.S. Indo-Pacific Command, told me during an interview last weekend at the Shangri-La Dialogue, a security conference in Singapore hosted by the International Institute for Strategic Studies. </w:t>
      </w:r>
      <w:r w:rsidRPr="008C167A">
        <w:rPr>
          <w:rFonts w:hint="eastAsia"/>
        </w:rPr>
        <w:t>“</w:t>
      </w:r>
      <w:r w:rsidRPr="008C167A">
        <w:t>A competitive strategy is defined as a deterrence strategy, to prevent conflict going forward.</w:t>
      </w:r>
      <w:r w:rsidRPr="008C167A">
        <w:rPr>
          <w:rFonts w:hint="eastAsia"/>
        </w:rPr>
        <w:t>”</w:t>
      </w:r>
    </w:p>
    <w:p w14:paraId="3D324CE2" w14:textId="77777777" w:rsidR="000162A5" w:rsidRPr="008C167A" w:rsidRDefault="000162A5" w:rsidP="000162A5"/>
    <w:p w14:paraId="4DBC561D" w14:textId="77777777" w:rsidR="000162A5" w:rsidRPr="008C167A" w:rsidRDefault="000162A5" w:rsidP="000162A5"/>
    <w:p w14:paraId="4D407279" w14:textId="77777777" w:rsidR="000162A5" w:rsidRPr="008C167A" w:rsidRDefault="000162A5" w:rsidP="000162A5">
      <w:r w:rsidRPr="008C167A">
        <w:t>The U.S. military is just one part of the government that is trying to reorient away from decades of focus on the Middle East and terrorism-related conflict to focus on the strategic competition with China. There</w:t>
      </w:r>
      <w:r w:rsidRPr="008C167A">
        <w:rPr>
          <w:rFonts w:hint="eastAsia"/>
        </w:rPr>
        <w:t>’</w:t>
      </w:r>
      <w:r w:rsidRPr="008C167A">
        <w:t>s a widespread recognition that China is accelerating its efforts to expand its influence across its region and around the world.</w:t>
      </w:r>
    </w:p>
    <w:p w14:paraId="3C7460ED" w14:textId="77777777" w:rsidR="000162A5" w:rsidRPr="008C167A" w:rsidRDefault="000162A5" w:rsidP="000162A5"/>
    <w:p w14:paraId="57B73D30" w14:textId="77777777" w:rsidR="000162A5" w:rsidRPr="008C167A" w:rsidRDefault="000162A5" w:rsidP="000162A5">
      <w:r w:rsidRPr="008C167A">
        <w:t xml:space="preserve">Davidson said the goal of U.S. military strategy in Asia is </w:t>
      </w:r>
      <w:r w:rsidRPr="008C167A">
        <w:rPr>
          <w:rFonts w:hint="eastAsia"/>
        </w:rPr>
        <w:t>“</w:t>
      </w:r>
      <w:r w:rsidRPr="008C167A">
        <w:t>to dissuade China from pursuing their ambitions, which are centered on the first island chain in the near term but are much more broadly and globally ambitious in the long term.</w:t>
      </w:r>
      <w:r w:rsidRPr="008C167A">
        <w:rPr>
          <w:rFonts w:hint="eastAsia"/>
        </w:rPr>
        <w:t>”</w:t>
      </w:r>
    </w:p>
    <w:p w14:paraId="2BB33327" w14:textId="77777777" w:rsidR="000162A5" w:rsidRPr="008C167A" w:rsidRDefault="000162A5" w:rsidP="000162A5"/>
    <w:p w14:paraId="14BE3B68" w14:textId="77777777" w:rsidR="000162A5" w:rsidRPr="008C167A" w:rsidRDefault="000162A5" w:rsidP="000162A5">
      <w:r w:rsidRPr="008C167A">
        <w:t>There</w:t>
      </w:r>
      <w:r w:rsidRPr="008C167A">
        <w:rPr>
          <w:rFonts w:hint="eastAsia"/>
        </w:rPr>
        <w:t>’</w:t>
      </w:r>
      <w:r w:rsidRPr="008C167A">
        <w:t>s overwhelming evidence that China</w:t>
      </w:r>
      <w:r w:rsidRPr="008C167A">
        <w:rPr>
          <w:rFonts w:hint="eastAsia"/>
        </w:rPr>
        <w:t>’</w:t>
      </w:r>
      <w:r w:rsidRPr="008C167A">
        <w:t>s military expansion is spreading well beyond Asia. Last weekend, the People</w:t>
      </w:r>
      <w:r w:rsidRPr="008C167A">
        <w:rPr>
          <w:rFonts w:hint="eastAsia"/>
        </w:rPr>
        <w:t>’</w:t>
      </w:r>
      <w:r w:rsidRPr="008C167A">
        <w:t>s Liberation Army tested a new submarine-launched ballistic missile that drastically expands China</w:t>
      </w:r>
      <w:r w:rsidRPr="008C167A">
        <w:rPr>
          <w:rFonts w:hint="eastAsia"/>
        </w:rPr>
        <w:t>’</w:t>
      </w:r>
      <w:r w:rsidRPr="008C167A">
        <w:t>s worldwide nuclear capability. On Wednesday, Beijing announced it had launched a rocket bound for space from a ship for the first time. Chinese naval ships have visited more countries in the past 28 months than they did in the previous 28 years, Davidson said.</w:t>
      </w:r>
    </w:p>
    <w:p w14:paraId="60F9CF42" w14:textId="77777777" w:rsidR="000162A5" w:rsidRPr="008C167A" w:rsidRDefault="000162A5" w:rsidP="000162A5"/>
    <w:p w14:paraId="6A9105F1" w14:textId="77777777" w:rsidR="000162A5" w:rsidRPr="008C167A" w:rsidRDefault="000162A5" w:rsidP="000162A5"/>
    <w:p w14:paraId="589DEF20" w14:textId="77777777" w:rsidR="000162A5" w:rsidRPr="008C167A" w:rsidRDefault="000162A5" w:rsidP="000162A5">
      <w:r w:rsidRPr="008C167A">
        <w:t>At the Shangri-La Dialogue, Chinese Defense Minister Wei Fenghe defended Beijing</w:t>
      </w:r>
      <w:r w:rsidRPr="008C167A">
        <w:rPr>
          <w:rFonts w:hint="eastAsia"/>
        </w:rPr>
        <w:t>’</w:t>
      </w:r>
      <w:r w:rsidRPr="008C167A">
        <w:t xml:space="preserve">s militarization of artificial features in the South China Sea </w:t>
      </w:r>
      <w:r w:rsidRPr="008C167A">
        <w:rPr>
          <w:rFonts w:hint="eastAsia"/>
        </w:rPr>
        <w:t>—</w:t>
      </w:r>
      <w:r w:rsidRPr="008C167A">
        <w:t xml:space="preserve"> which has broken a promise made by Chinese President Xi Jinping and flouted international law </w:t>
      </w:r>
      <w:r w:rsidRPr="008C167A">
        <w:rPr>
          <w:rFonts w:hint="eastAsia"/>
        </w:rPr>
        <w:t>—</w:t>
      </w:r>
      <w:r w:rsidRPr="008C167A">
        <w:t xml:space="preserve"> as a response to U.S. aggression. Wei also criticized countries coming from </w:t>
      </w:r>
      <w:r w:rsidRPr="008C167A">
        <w:rPr>
          <w:rFonts w:hint="eastAsia"/>
        </w:rPr>
        <w:t>“</w:t>
      </w:r>
      <w:r w:rsidRPr="008C167A">
        <w:t>outside the region</w:t>
      </w:r>
      <w:r w:rsidRPr="008C167A">
        <w:rPr>
          <w:rFonts w:hint="eastAsia"/>
        </w:rPr>
        <w:t>”</w:t>
      </w:r>
      <w:r w:rsidRPr="008C167A">
        <w:t xml:space="preserve"> to interfere in Asian security and stability, a comment clearly directed at the United States.</w:t>
      </w:r>
    </w:p>
    <w:p w14:paraId="3DEB9324" w14:textId="77777777" w:rsidR="000162A5" w:rsidRPr="008C167A" w:rsidRDefault="000162A5" w:rsidP="000162A5"/>
    <w:p w14:paraId="117890DE" w14:textId="77777777" w:rsidR="000162A5" w:rsidRPr="008C167A" w:rsidRDefault="000162A5" w:rsidP="000162A5">
      <w:r w:rsidRPr="008C167A">
        <w:t>Davidson said Wei</w:t>
      </w:r>
      <w:r w:rsidRPr="008C167A">
        <w:rPr>
          <w:rFonts w:hint="eastAsia"/>
        </w:rPr>
        <w:t>’</w:t>
      </w:r>
      <w:r w:rsidRPr="008C167A">
        <w:t>s remarks show that China</w:t>
      </w:r>
      <w:r w:rsidRPr="008C167A">
        <w:rPr>
          <w:rFonts w:hint="eastAsia"/>
        </w:rPr>
        <w:t>’</w:t>
      </w:r>
      <w:r w:rsidRPr="008C167A">
        <w:t xml:space="preserve">s leaders are looking to overturn the </w:t>
      </w:r>
      <w:r w:rsidRPr="008C167A">
        <w:rPr>
          <w:rFonts w:hint="eastAsia"/>
        </w:rPr>
        <w:t>“</w:t>
      </w:r>
      <w:r w:rsidRPr="008C167A">
        <w:t>Free and Open Indo-Pacific</w:t>
      </w:r>
      <w:r w:rsidRPr="008C167A">
        <w:rPr>
          <w:rFonts w:hint="eastAsia"/>
        </w:rPr>
        <w:t>”</w:t>
      </w:r>
      <w:r w:rsidRPr="008C167A">
        <w:t xml:space="preserve"> vision that underpins the current order in the region and replace it with their own. </w:t>
      </w:r>
      <w:r w:rsidRPr="008C167A">
        <w:rPr>
          <w:rFonts w:hint="eastAsia"/>
        </w:rPr>
        <w:t>“</w:t>
      </w:r>
      <w:r w:rsidRPr="008C167A">
        <w:t>They</w:t>
      </w:r>
      <w:r w:rsidRPr="008C167A">
        <w:rPr>
          <w:rFonts w:hint="eastAsia"/>
        </w:rPr>
        <w:t>’</w:t>
      </w:r>
      <w:r w:rsidRPr="008C167A">
        <w:t>ve made quite plain that they would like to supplant the U.S.-led international order and lead one with Chinese characteristics,</w:t>
      </w:r>
      <w:r w:rsidRPr="008C167A">
        <w:rPr>
          <w:rFonts w:hint="eastAsia"/>
        </w:rPr>
        <w:t>”</w:t>
      </w:r>
      <w:r w:rsidRPr="008C167A">
        <w:t xml:space="preserve"> Davidson said. </w:t>
      </w:r>
      <w:r w:rsidRPr="008C167A">
        <w:rPr>
          <w:rFonts w:hint="eastAsia"/>
        </w:rPr>
        <w:t>“</w:t>
      </w:r>
      <w:r w:rsidRPr="008C167A">
        <w:t>When you think about that, being led by a nation that has a closed and authoritarian internal order, it</w:t>
      </w:r>
      <w:r w:rsidRPr="008C167A">
        <w:rPr>
          <w:rFonts w:hint="eastAsia"/>
        </w:rPr>
        <w:t>’</w:t>
      </w:r>
      <w:r w:rsidRPr="008C167A">
        <w:t>s got to send a chill down everybody</w:t>
      </w:r>
      <w:r w:rsidRPr="008C167A">
        <w:rPr>
          <w:rFonts w:hint="eastAsia"/>
        </w:rPr>
        <w:t>’</w:t>
      </w:r>
      <w:r w:rsidRPr="008C167A">
        <w:t>s spine across the globe.</w:t>
      </w:r>
      <w:r w:rsidRPr="008C167A">
        <w:rPr>
          <w:rFonts w:hint="eastAsia"/>
        </w:rPr>
        <w:t>”</w:t>
      </w:r>
    </w:p>
    <w:p w14:paraId="595A3E62" w14:textId="77777777" w:rsidR="000162A5" w:rsidRPr="008C167A" w:rsidRDefault="000162A5" w:rsidP="000162A5"/>
    <w:p w14:paraId="7618161B" w14:textId="77777777" w:rsidR="000162A5" w:rsidRPr="008C167A" w:rsidRDefault="000162A5" w:rsidP="000162A5">
      <w:r w:rsidRPr="008C167A">
        <w:t>That raises the crucial question of whether China can be deterred, and how. Davidson called for more investments in cyber defense, electronic warfare, long-range precision fire, and integrated air and missile defense. Congress also hasn</w:t>
      </w:r>
      <w:r w:rsidRPr="008C167A">
        <w:rPr>
          <w:rFonts w:hint="eastAsia"/>
        </w:rPr>
        <w:t>’</w:t>
      </w:r>
      <w:r w:rsidRPr="008C167A">
        <w:t>t funded several other items the U.S. military needs to counter China in the Pacific, including funding for troops, military construction and technology in the region, Davidson wrote in a letter to Congress in April.</w:t>
      </w:r>
    </w:p>
    <w:p w14:paraId="15150837" w14:textId="77777777" w:rsidR="000162A5" w:rsidRPr="008C167A" w:rsidRDefault="000162A5" w:rsidP="000162A5"/>
    <w:p w14:paraId="62E8E9F0" w14:textId="77777777" w:rsidR="000162A5" w:rsidRPr="008C167A" w:rsidRDefault="000162A5" w:rsidP="000162A5"/>
    <w:p w14:paraId="1C6392BA" w14:textId="77777777" w:rsidR="000162A5" w:rsidRPr="008C167A" w:rsidRDefault="000162A5" w:rsidP="000162A5">
      <w:r w:rsidRPr="008C167A">
        <w:t xml:space="preserve">A new report by the Center for a New American Security warns that China is trying to </w:t>
      </w:r>
      <w:r w:rsidRPr="008C167A">
        <w:rPr>
          <w:rFonts w:hint="eastAsia"/>
        </w:rPr>
        <w:t>“</w:t>
      </w:r>
      <w:r w:rsidRPr="008C167A">
        <w:t>leapfrog</w:t>
      </w:r>
      <w:r w:rsidRPr="008C167A">
        <w:rPr>
          <w:rFonts w:hint="eastAsia"/>
        </w:rPr>
        <w:t>”</w:t>
      </w:r>
      <w:r w:rsidRPr="008C167A">
        <w:t xml:space="preserve"> U.S. capabilities by rapidly developing the technologies needed to </w:t>
      </w:r>
      <w:r w:rsidRPr="008C167A">
        <w:rPr>
          <w:rFonts w:hint="eastAsia"/>
        </w:rPr>
        <w:t>“</w:t>
      </w:r>
      <w:r w:rsidRPr="008C167A">
        <w:t>offset</w:t>
      </w:r>
      <w:r w:rsidRPr="008C167A">
        <w:rPr>
          <w:rFonts w:hint="eastAsia"/>
        </w:rPr>
        <w:t>”</w:t>
      </w:r>
      <w:r w:rsidRPr="008C167A">
        <w:t xml:space="preserve"> the military advantages the United States has enjoyed for decades. The report was written by former deputy defense secretary Robert Work, who was in charge of the U.S. project to offset China</w:t>
      </w:r>
      <w:r w:rsidRPr="008C167A">
        <w:rPr>
          <w:rFonts w:hint="eastAsia"/>
        </w:rPr>
        <w:t>’</w:t>
      </w:r>
      <w:r w:rsidRPr="008C167A">
        <w:t>s technology during the Obama administration.</w:t>
      </w:r>
    </w:p>
    <w:p w14:paraId="3300AAAF" w14:textId="77777777" w:rsidR="000162A5" w:rsidRPr="008C167A" w:rsidRDefault="000162A5" w:rsidP="000162A5"/>
    <w:p w14:paraId="3BA0CF7F" w14:textId="77777777" w:rsidR="000162A5" w:rsidRPr="008C167A" w:rsidRDefault="000162A5" w:rsidP="000162A5">
      <w:r w:rsidRPr="008C167A">
        <w:rPr>
          <w:rFonts w:hint="eastAsia"/>
        </w:rPr>
        <w:t>“</w:t>
      </w:r>
      <w:r w:rsidRPr="008C167A">
        <w:t>Chinese technological capabilities are growing as rapidly as its economic power,</w:t>
      </w:r>
      <w:r w:rsidRPr="008C167A">
        <w:rPr>
          <w:rFonts w:hint="eastAsia"/>
        </w:rPr>
        <w:t>”</w:t>
      </w:r>
      <w:r w:rsidRPr="008C167A">
        <w:t xml:space="preserve"> the report states. </w:t>
      </w:r>
      <w:r w:rsidRPr="008C167A">
        <w:rPr>
          <w:rFonts w:hint="eastAsia"/>
        </w:rPr>
        <w:t>“</w:t>
      </w:r>
      <w:r w:rsidRPr="008C167A">
        <w:t>The Soviets were never able to match, much less overcome, America</w:t>
      </w:r>
      <w:r w:rsidRPr="008C167A">
        <w:rPr>
          <w:rFonts w:hint="eastAsia"/>
        </w:rPr>
        <w:t>’</w:t>
      </w:r>
      <w:r w:rsidRPr="008C167A">
        <w:t>s technological superiority. The same may not be true for China.</w:t>
      </w:r>
      <w:r w:rsidRPr="008C167A">
        <w:rPr>
          <w:rFonts w:hint="eastAsia"/>
        </w:rPr>
        <w:t>”</w:t>
      </w:r>
    </w:p>
    <w:p w14:paraId="2344FF66" w14:textId="77777777" w:rsidR="000162A5" w:rsidRPr="008C167A" w:rsidRDefault="000162A5" w:rsidP="000162A5"/>
    <w:p w14:paraId="2906B1BD" w14:textId="77777777" w:rsidR="000162A5" w:rsidRPr="008C167A" w:rsidRDefault="000162A5" w:rsidP="000162A5">
      <w:r w:rsidRPr="008C167A">
        <w:t>Those who criticize U.S. policy on China argue that the United States went looking for another enemy after the fall of the Soviet Union. Some point to the unfortunate remarks by Kiron Skinner, the State Department</w:t>
      </w:r>
      <w:r w:rsidRPr="008C167A">
        <w:rPr>
          <w:rFonts w:hint="eastAsia"/>
        </w:rPr>
        <w:t>’</w:t>
      </w:r>
      <w:r w:rsidRPr="008C167A">
        <w:t xml:space="preserve">s policy planning director, who called the U.S.-China competition </w:t>
      </w:r>
      <w:r w:rsidRPr="008C167A">
        <w:rPr>
          <w:rFonts w:hint="eastAsia"/>
        </w:rPr>
        <w:t>“</w:t>
      </w:r>
      <w:r w:rsidRPr="008C167A">
        <w:t>a fight with a really different civilization and ideology.</w:t>
      </w:r>
      <w:r w:rsidRPr="008C167A">
        <w:rPr>
          <w:rFonts w:hint="eastAsia"/>
        </w:rPr>
        <w:t>”</w:t>
      </w:r>
      <w:r w:rsidRPr="008C167A">
        <w:t xml:space="preserve"> That was an error, not a defining statement on U.S. policy.</w:t>
      </w:r>
    </w:p>
    <w:p w14:paraId="00DD76A8" w14:textId="77777777" w:rsidR="000162A5" w:rsidRPr="008C167A" w:rsidRDefault="000162A5" w:rsidP="000162A5"/>
    <w:p w14:paraId="4B1DBA16" w14:textId="77777777" w:rsidR="000162A5" w:rsidRPr="008C167A" w:rsidRDefault="000162A5" w:rsidP="000162A5"/>
    <w:p w14:paraId="4E78BA87" w14:textId="77777777" w:rsidR="000162A5" w:rsidRPr="008C167A" w:rsidRDefault="000162A5" w:rsidP="000162A5">
      <w:r w:rsidRPr="008C167A">
        <w:t>The U.S.-China competition is completely different from the Cold War for many reasons. China is more economically integrated than was the Soviet Union. The world can</w:t>
      </w:r>
      <w:r w:rsidRPr="008C167A">
        <w:rPr>
          <w:rFonts w:hint="eastAsia"/>
        </w:rPr>
        <w:t>’</w:t>
      </w:r>
      <w:r w:rsidRPr="008C167A">
        <w:t>t be divided into two camps. The competition extends to technology and commerce.</w:t>
      </w:r>
    </w:p>
    <w:p w14:paraId="0898BEDD" w14:textId="77777777" w:rsidR="000162A5" w:rsidRPr="008C167A" w:rsidRDefault="000162A5" w:rsidP="000162A5"/>
    <w:p w14:paraId="66DED463" w14:textId="77777777" w:rsidR="000162A5" w:rsidRPr="008C167A" w:rsidRDefault="000162A5" w:rsidP="000162A5">
      <w:r w:rsidRPr="008C167A">
        <w:t>But there is one lesson from the Cold War that can be applied to China. If the United States and its partners want to avoid a hot war, we must try to deter the authoritarian power from expanding aggressively without pushback. One thing is clear: China is not yet deterred. One thing is not clear: whether it can be.</w:t>
      </w:r>
    </w:p>
    <w:p w14:paraId="0D86CB56" w14:textId="77777777" w:rsidR="000162A5" w:rsidRPr="008C167A" w:rsidRDefault="000162A5" w:rsidP="000162A5">
      <w:r w:rsidRPr="008C167A">
        <w:t xml:space="preserve">Letting China surpass the US ensures geopolitical chaos and great-power war. </w:t>
      </w:r>
    </w:p>
    <w:p w14:paraId="07334EE7" w14:textId="77777777" w:rsidR="000162A5" w:rsidRPr="008C167A" w:rsidRDefault="000162A5" w:rsidP="000162A5">
      <w:r w:rsidRPr="008C167A">
        <w:t>Glickman, 18 — Gabriel Glickman is a nonresident associate fellow at the Begin-Sadat Center for Strategic Studies, Bar-Ilan University. (2-12-2018; "Back to the Future: The Potential of Great-Power Conflict;" National Interest; https://nationalinterest.org/feature/back-the-future-the-potential-great-power-conflict-24464; //GrRv)</w:t>
      </w:r>
    </w:p>
    <w:p w14:paraId="5666B148" w14:textId="77777777" w:rsidR="000162A5" w:rsidRPr="008C167A" w:rsidRDefault="000162A5" w:rsidP="000162A5">
      <w:r w:rsidRPr="008C167A">
        <w:t>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the international system has been defined by American hegemony and the spread of Western liberal democracy rather than its challengers—notably, fascism and socialism. This is commonly referred to as the liberal world order.</w:t>
      </w:r>
    </w:p>
    <w:p w14:paraId="3CAC0E4B" w14:textId="77777777" w:rsidR="000162A5" w:rsidRPr="008C167A" w:rsidRDefault="000162A5" w:rsidP="000162A5">
      <w:r w:rsidRPr="008C167A">
        <w:t>Under that world order, the United States is the most powerful country in the world. It often intervenes in international conflicts at a high cost, thus keeping dissatisfied nations from overturning the system. The NDS, however, refers to a recent shift in the current world order with an observation that, “</w:t>
      </w:r>
      <w:r w:rsidRPr="008C167A">
        <w:rPr>
          <w:highlight w:val="cyan"/>
        </w:rPr>
        <w:t xml:space="preserve">We are facing global disorder, characterized by decline in the </w:t>
      </w:r>
      <w:r w:rsidRPr="008C167A">
        <w:t xml:space="preserve">long-standing rules-based </w:t>
      </w:r>
      <w:r w:rsidRPr="008C167A">
        <w:rPr>
          <w:highlight w:val="cyan"/>
        </w:rPr>
        <w:t>international order</w:t>
      </w:r>
      <w:r w:rsidRPr="008C167A">
        <w:t>.”</w:t>
      </w:r>
    </w:p>
    <w:p w14:paraId="2FAD25BE" w14:textId="77777777" w:rsidR="000162A5" w:rsidRPr="008C167A" w:rsidRDefault="000162A5" w:rsidP="000162A5">
      <w:r w:rsidRPr="008C167A">
        <w:t>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“[T]he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a more restrained foreign policy that in turn allowed revisionist states like Russia, China and Iran to flourish at the expense of their respective regions’ security. As Charles Krauthammer harshly wrote in the final months of the administration: “</w:t>
      </w:r>
      <w:r w:rsidRPr="008C167A">
        <w:rPr>
          <w:highlight w:val="cyan"/>
        </w:rPr>
        <w:t>The</w:t>
      </w:r>
      <w:r w:rsidRPr="008C167A">
        <w:t xml:space="preserve"> consequent </w:t>
      </w:r>
      <w:r w:rsidRPr="008C167A">
        <w:rPr>
          <w:highlight w:val="cyan"/>
        </w:rPr>
        <w:t>withdrawal of American power</w:t>
      </w:r>
      <w:r w:rsidRPr="008C167A">
        <w:t xml:space="preserve"> … </w:t>
      </w:r>
      <w:r w:rsidRPr="008C167A">
        <w:rPr>
          <w:highlight w:val="cyan"/>
        </w:rPr>
        <w:t>has yielded</w:t>
      </w:r>
      <w:r w:rsidRPr="008C167A">
        <w:t xml:space="preserve"> nothing but </w:t>
      </w:r>
      <w:r w:rsidRPr="008C167A">
        <w:rPr>
          <w:highlight w:val="cyan"/>
        </w:rPr>
        <w:t>geopolitical chaos and immense human suffering</w:t>
      </w:r>
      <w:r w:rsidRPr="008C167A">
        <w:t>. (See Syria.).”</w:t>
      </w:r>
    </w:p>
    <w:p w14:paraId="208DC357" w14:textId="77777777" w:rsidR="000162A5" w:rsidRPr="008C167A" w:rsidRDefault="000162A5" w:rsidP="000162A5">
      <w:r w:rsidRPr="008C167A">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798BA7DC" w14:textId="77777777" w:rsidR="000162A5" w:rsidRPr="008C167A" w:rsidRDefault="000162A5" w:rsidP="000162A5">
      <w:r w:rsidRPr="008C167A">
        <w:t>The NDS promises to reverse the “arc of history” approach to security policy with a three-tiered approach that prioritizes the “revisionist powers” of China and Russia, then “rogue regimes” like Iran and North Korea, and finally “nonstate actors” such as ISIS.</w:t>
      </w:r>
    </w:p>
    <w:p w14:paraId="7DB39928" w14:textId="77777777" w:rsidR="000162A5" w:rsidRPr="008C167A" w:rsidRDefault="000162A5" w:rsidP="000162A5">
      <w:r w:rsidRPr="008C167A">
        <w:t>Of course, this new approach may alleviate serious concerns about the NSS—including my own—that the United States government no longer cares about global security. But policy will only follow well-written sentiment if President Trump himself can accept that America is the glue holding together an entire world order.</w:t>
      </w:r>
    </w:p>
    <w:p w14:paraId="6E0785A5" w14:textId="77777777" w:rsidR="000162A5" w:rsidRPr="008C167A" w:rsidRDefault="000162A5" w:rsidP="000162A5">
      <w:r w:rsidRPr="008C167A">
        <w:t>With China now poised to reclaim its previous spot in world history as a global hegemon, the proverbial clock is turning back. And that appears to be the reason why the DOD is serious about America being in the business of world order maintenance. As stated in the NDS: “Inter-state strategic competition, not terrorism, is now the primary concern in U.S. national security.”</w:t>
      </w:r>
    </w:p>
    <w:p w14:paraId="319EFD5C" w14:textId="77777777" w:rsidR="000162A5" w:rsidRPr="008C167A" w:rsidRDefault="000162A5" w:rsidP="000162A5">
      <w:r w:rsidRPr="008C167A">
        <w:t xml:space="preserve">Indeed, China already has a strong economy. It represents almost 15 percent of the global GDP to America’s roughly 24 percent. But, to put that in a slightly different perspective, China has grown astronomically in the last decade to overtake Japan as the second largest global economy. Thus, </w:t>
      </w:r>
      <w:r w:rsidRPr="008C167A">
        <w:rPr>
          <w:highlight w:val="cyan"/>
        </w:rPr>
        <w:t>there is a real possibility that in the near future</w:t>
      </w:r>
      <w:r w:rsidRPr="008C167A">
        <w:t xml:space="preserve"> (likely decades) </w:t>
      </w:r>
      <w:r w:rsidRPr="008C167A">
        <w:rPr>
          <w:highlight w:val="cyan"/>
        </w:rPr>
        <w:t>it may be able to surpass even the United States and</w:t>
      </w:r>
      <w:r w:rsidRPr="008C167A">
        <w:t xml:space="preserve"> then harness its capital to </w:t>
      </w:r>
      <w:r w:rsidRPr="008C167A">
        <w:rPr>
          <w:highlight w:val="cyan"/>
        </w:rPr>
        <w:t>develop superior military tech</w:t>
      </w:r>
      <w:r w:rsidRPr="008C167A">
        <w:t xml:space="preserve">nology. </w:t>
      </w:r>
      <w:r w:rsidRPr="008C167A">
        <w:rPr>
          <w:highlight w:val="cyan"/>
        </w:rPr>
        <w:t>At that point, China would</w:t>
      </w:r>
      <w:r w:rsidRPr="008C167A">
        <w:t xml:space="preserve"> be capable of </w:t>
      </w:r>
      <w:r w:rsidRPr="008C167A">
        <w:rPr>
          <w:highlight w:val="cyan"/>
        </w:rPr>
        <w:t>overthrow</w:t>
      </w:r>
      <w:r w:rsidRPr="008C167A">
        <w:t xml:space="preserve">ing </w:t>
      </w:r>
      <w:r w:rsidRPr="008C167A">
        <w:rPr>
          <w:highlight w:val="cyan"/>
        </w:rPr>
        <w:t>the</w:t>
      </w:r>
      <w:r w:rsidRPr="008C167A">
        <w:t xml:space="preserve"> current </w:t>
      </w:r>
      <w:r w:rsidRPr="008C167A">
        <w:rPr>
          <w:highlight w:val="cyan"/>
        </w:rPr>
        <w:t>international system.</w:t>
      </w:r>
    </w:p>
    <w:p w14:paraId="3B6A73FC" w14:textId="77777777" w:rsidR="000162A5" w:rsidRPr="008C167A" w:rsidRDefault="000162A5" w:rsidP="000162A5">
      <w:r w:rsidRPr="008C167A">
        <w:rPr>
          <w:highlight w:val="cyan"/>
        </w:rPr>
        <w:t>The world has not seen global conflict</w:t>
      </w:r>
      <w:r w:rsidRPr="008C167A">
        <w:t xml:space="preserve"> the likes of World War I and II </w:t>
      </w:r>
      <w:r w:rsidRPr="008C167A">
        <w:rPr>
          <w:highlight w:val="cyan"/>
        </w:rPr>
        <w:t>since the U</w:t>
      </w:r>
      <w:r w:rsidRPr="008C167A">
        <w:t xml:space="preserve">nited </w:t>
      </w:r>
      <w:r w:rsidRPr="008C167A">
        <w:rPr>
          <w:highlight w:val="cyan"/>
        </w:rPr>
        <w:t>S</w:t>
      </w:r>
      <w:r w:rsidRPr="008C167A">
        <w:t xml:space="preserve">tates </w:t>
      </w:r>
      <w:r w:rsidRPr="008C167A">
        <w:rPr>
          <w:highlight w:val="cyan"/>
        </w:rPr>
        <w:t>became the dominant power</w:t>
      </w:r>
      <w:r w:rsidRPr="008C167A">
        <w:t xml:space="preserve">. Nor, for that matter, has it seen a recurrence of the great power conflicts of the eighteenth and nineteenth centuries. As the new defense strategy implies, </w:t>
      </w:r>
      <w:r w:rsidRPr="008C167A">
        <w:rPr>
          <w:highlight w:val="cyan"/>
        </w:rPr>
        <w:t xml:space="preserve">take U.S. hegemony out of that equation and great powers may clash </w:t>
      </w:r>
      <w:r w:rsidRPr="008C167A">
        <w:t>once again to the detriment of a cherished world order.</w:t>
      </w:r>
    </w:p>
    <w:p w14:paraId="7DF061E9" w14:textId="77777777" w:rsidR="000162A5" w:rsidRPr="008C167A" w:rsidRDefault="000162A5" w:rsidP="000162A5">
      <w:r w:rsidRPr="008C167A">
        <w:t>Offense—Allies</w:t>
      </w:r>
    </w:p>
    <w:p w14:paraId="09E91FE8" w14:textId="77777777" w:rsidR="000162A5" w:rsidRPr="008C167A" w:rsidRDefault="000162A5" w:rsidP="000162A5">
      <w:r w:rsidRPr="008C167A">
        <w:t>Alliance Impact</w:t>
      </w:r>
    </w:p>
    <w:p w14:paraId="4F79CF49" w14:textId="77777777" w:rsidR="000162A5" w:rsidRPr="008C167A" w:rsidRDefault="000162A5" w:rsidP="000162A5">
      <w:r w:rsidRPr="008C167A">
        <w:t xml:space="preserve">A strong alliance network is an impact filter — solves great-power war, growth, and democracy. </w:t>
      </w:r>
    </w:p>
    <w:p w14:paraId="0F1212B7" w14:textId="77777777" w:rsidR="000162A5" w:rsidRPr="008C167A" w:rsidRDefault="000162A5" w:rsidP="000162A5">
      <w:r w:rsidRPr="008C167A">
        <w:t>Brands &amp; Edel, 19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7: Rediscovering Tragedy; Published by Yale University Press; //GrRv)</w:t>
      </w:r>
    </w:p>
    <w:p w14:paraId="4364BF3C" w14:textId="77777777" w:rsidR="000162A5" w:rsidRPr="008C167A" w:rsidRDefault="000162A5" w:rsidP="000162A5">
      <w:r w:rsidRPr="008C167A">
        <w:t xml:space="preserve">What’s true for America is equally true for its broader coalition of like-minded states. In geopolitics as in many things, there is great strength in numbers. Yet that strength will hold only if the supporters of the international order lock arms and commit fully to its defense. </w:t>
      </w:r>
      <w:r w:rsidRPr="008C167A">
        <w:rPr>
          <w:highlight w:val="cyan"/>
        </w:rPr>
        <w:t>Preventing great-power war and international aggression, promoting an open</w:t>
      </w:r>
      <w:r w:rsidRPr="008C167A">
        <w:t xml:space="preserve"> global </w:t>
      </w:r>
      <w:r w:rsidRPr="008C167A">
        <w:rPr>
          <w:highlight w:val="cyan"/>
        </w:rPr>
        <w:t>economy that averts depression</w:t>
      </w:r>
      <w:r w:rsidRPr="008C167A">
        <w:t xml:space="preserve"> and privation, </w:t>
      </w:r>
      <w:r w:rsidRPr="008C167A">
        <w:rPr>
          <w:highlight w:val="cyan"/>
        </w:rPr>
        <w:t>upholding democracy</w:t>
      </w:r>
      <w:r w:rsidRPr="008C167A">
        <w:t xml:space="preserve"> and human rights in the face of authoritarian resurgence, </w:t>
      </w:r>
      <w:r w:rsidRPr="008C167A">
        <w:rPr>
          <w:highlight w:val="cyan"/>
        </w:rPr>
        <w:t>and defending liberal norms</w:t>
      </w:r>
      <w:r w:rsidRPr="008C167A">
        <w:t xml:space="preserve"> that are being assaulted are goals that can be achieved only through strong partnerships and collective effort. </w:t>
      </w:r>
      <w:r w:rsidRPr="008C167A">
        <w:rPr>
          <w:highlight w:val="cyan"/>
        </w:rPr>
        <w:t>If</w:t>
      </w:r>
      <w:r w:rsidRPr="008C167A">
        <w:t xml:space="preserve"> the </w:t>
      </w:r>
      <w:r w:rsidRPr="008C167A">
        <w:rPr>
          <w:highlight w:val="cyan"/>
        </w:rPr>
        <w:t xml:space="preserve">democracies are divided, </w:t>
      </w:r>
      <w:r w:rsidRPr="008C167A">
        <w:t xml:space="preserve">the </w:t>
      </w:r>
      <w:r w:rsidRPr="008C167A">
        <w:rPr>
          <w:highlight w:val="cyan"/>
        </w:rPr>
        <w:t>autocracies will exploit those divisions</w:t>
      </w:r>
      <w:r w:rsidRPr="008C167A">
        <w:t xml:space="preserve">; </w:t>
      </w:r>
      <w:r w:rsidRPr="008C167A">
        <w:rPr>
          <w:highlight w:val="cyan"/>
        </w:rPr>
        <w:t xml:space="preserve">if </w:t>
      </w:r>
      <w:r w:rsidRPr="008C167A">
        <w:t xml:space="preserve">America and its </w:t>
      </w:r>
      <w:r w:rsidRPr="008C167A">
        <w:rPr>
          <w:highlight w:val="cyan"/>
        </w:rPr>
        <w:t>allies struggle to achieve unity</w:t>
      </w:r>
      <w:r w:rsidRPr="008C167A">
        <w:t xml:space="preserve"> of action, </w:t>
      </w:r>
      <w:r w:rsidRPr="008C167A">
        <w:rPr>
          <w:highlight w:val="cyan"/>
        </w:rPr>
        <w:t>they will be outmaneuvered</w:t>
      </w:r>
      <w:r w:rsidRPr="008C167A">
        <w:t xml:space="preserve"> or overawed by revisionist powers. The trend in today’s environment is, in many ways, toward greater fragmentation within what was once called the “free world.” But a tragic mindset requires understanding that greater coordination and solidarity is required if that free world is to prosper.</w:t>
      </w:r>
    </w:p>
    <w:p w14:paraId="0B0948F3" w14:textId="77777777" w:rsidR="000162A5" w:rsidRPr="008C167A" w:rsidRDefault="000162A5" w:rsidP="000162A5">
      <w:r w:rsidRPr="008C167A">
        <w:t>For defenders of the international order, then, the question is not whether such coordination and solidarity is desirable, but how it can best be achieved. Here there is no escaping the centrality of American leadership. It is fair enough to point out that America pays a disproportionate share of the costs of sustaining an order that benefits so many. It is entirely reasonable, at a time when threats are rising and challenges multiplying, to demand that collective sacrifices be distributed more evenly, if only because Americans themselves will tire of supporting that order if they feel that they are doing it alone. To put the matter baldly, Americans will not be forever willing to send their sons and daughters to die for NATO if some of the richest countries in that alliance refuse to field minimally capable militaries of their own.</w:t>
      </w:r>
    </w:p>
    <w:p w14:paraId="7E40582F" w14:textId="77777777" w:rsidR="000162A5" w:rsidRPr="008C167A" w:rsidRDefault="000162A5" w:rsidP="000162A5">
      <w:r w:rsidRPr="008C167A">
        <w:t xml:space="preserve">What Americans must remember, though, is that the </w:t>
      </w:r>
      <w:r w:rsidRPr="008C167A">
        <w:rPr>
          <w:highlight w:val="cyan"/>
        </w:rPr>
        <w:t xml:space="preserve">strong collective measures </w:t>
      </w:r>
      <w:r w:rsidRPr="008C167A">
        <w:t xml:space="preserve">required </w:t>
      </w:r>
      <w:r w:rsidRPr="008C167A">
        <w:rPr>
          <w:highlight w:val="cyan"/>
        </w:rPr>
        <w:t>to preserve the international order are far more likely to emerge when America</w:t>
      </w:r>
      <w:r w:rsidRPr="008C167A">
        <w:t xml:space="preserve"> itself </w:t>
      </w:r>
      <w:r w:rsidRPr="008C167A">
        <w:rPr>
          <w:highlight w:val="cyan"/>
        </w:rPr>
        <w:t>is fully committed. Allies</w:t>
      </w:r>
      <w:r w:rsidRPr="008C167A">
        <w:t xml:space="preserve"> and partners </w:t>
      </w:r>
      <w:r w:rsidRPr="008C167A">
        <w:rPr>
          <w:highlight w:val="cyan"/>
        </w:rPr>
        <w:t>will</w:t>
      </w:r>
      <w:r w:rsidRPr="008C167A">
        <w:t xml:space="preserve"> be more willing to run risks and </w:t>
      </w:r>
      <w:r w:rsidRPr="008C167A">
        <w:rPr>
          <w:highlight w:val="cyan"/>
        </w:rPr>
        <w:t>confront revisionist</w:t>
      </w:r>
      <w:r w:rsidRPr="008C167A">
        <w:t xml:space="preserve"> power</w:t>
      </w:r>
      <w:r w:rsidRPr="008C167A">
        <w:rPr>
          <w:highlight w:val="cyan"/>
        </w:rPr>
        <w:t>s if they are assured</w:t>
      </w:r>
      <w:r w:rsidRPr="008C167A">
        <w:t xml:space="preserve"> of U.S. support than if they doubt it. An Asia-Pacific without American leadership would not be a region better positioned to resist Chinese expansionism; it would be a weaker and more divided region, increasingly at Beijing’s mercy. Likewise, supporters of free markets and democracy are more likely to stand up for those arrangements if the world’s preeminent free-market democracy is in the vanguard; </w:t>
      </w:r>
      <w:r w:rsidRPr="008C167A">
        <w:rPr>
          <w:highlight w:val="cyan"/>
        </w:rPr>
        <w:t xml:space="preserve">collective action to meet the greatest global challenges will materialize </w:t>
      </w:r>
      <w:r w:rsidRPr="008C167A">
        <w:t xml:space="preserve">more successfully </w:t>
      </w:r>
      <w:r w:rsidRPr="008C167A">
        <w:rPr>
          <w:highlight w:val="cyan"/>
        </w:rPr>
        <w:t>if the U</w:t>
      </w:r>
      <w:r w:rsidRPr="008C167A">
        <w:t xml:space="preserve">nited </w:t>
      </w:r>
      <w:r w:rsidRPr="008C167A">
        <w:rPr>
          <w:highlight w:val="cyan"/>
        </w:rPr>
        <w:t>S</w:t>
      </w:r>
      <w:r w:rsidRPr="008C167A">
        <w:t xml:space="preserve">tates </w:t>
      </w:r>
      <w:r w:rsidRPr="008C167A">
        <w:rPr>
          <w:highlight w:val="cyan"/>
        </w:rPr>
        <w:t>acts as the convener</w:t>
      </w:r>
      <w:r w:rsidRPr="008C167A">
        <w:t>. America was “the one nation that has the necessary political, military, and economic instruments at our disposal to catalyze a successful collective response,” James Baker said during the Persian Gulf crisis in 1990; no other nation can play this role, even today.13 Finally, Americans must keep in mind that if Washington pursues protectionist economic policies that impoverish its partners, if it forsakes the liberal principles that have formed the ideological core of its alliances, if it extorts tribute from its allies like some mafia protection racket, then it will lose the attractive power that allowed it to lead such formidable coalitions in the first place. America endures its share of inequities and burdens in the service of global order. Yet as a tragic sensibility reminds us, some burdens are tolerable because they help prevent something far, far worse.</w:t>
      </w:r>
    </w:p>
    <w:p w14:paraId="0583EEFA" w14:textId="77777777" w:rsidR="000162A5" w:rsidRPr="008C167A" w:rsidRDefault="000162A5" w:rsidP="000162A5">
      <w:r w:rsidRPr="008C167A">
        <w:t>Allied Prolif Internal</w:t>
      </w:r>
    </w:p>
    <w:p w14:paraId="31738F83" w14:textId="77777777" w:rsidR="000162A5" w:rsidRPr="008C167A" w:rsidRDefault="000162A5" w:rsidP="000162A5">
      <w:r w:rsidRPr="008C167A">
        <w:t xml:space="preserve">Conventional military overmatch is key to prevent allied prolif — it outweighs all other commitments. </w:t>
      </w:r>
    </w:p>
    <w:p w14:paraId="39557240" w14:textId="77777777" w:rsidR="000162A5" w:rsidRPr="008C167A" w:rsidRDefault="000162A5" w:rsidP="000162A5">
      <w:r w:rsidRPr="008C167A">
        <w:t>Lanoszka, 19 — Alexander Lanoszka, PhD, is an assistant professor at the University of Waterloo, has held fellowships at the Massachusetts Institute of Technology and Dartmouth College. (“Alliances and Nuclear Proliferation in the Trump Era;” The Washington Quarterly; 41:4; pg. 87-88; //GrRv)</w:t>
      </w:r>
    </w:p>
    <w:p w14:paraId="1E0CDD0A" w14:textId="77777777" w:rsidR="000162A5" w:rsidRPr="008C167A" w:rsidRDefault="000162A5" w:rsidP="000162A5">
      <w:r w:rsidRPr="008C167A">
        <w:t xml:space="preserve">If </w:t>
      </w:r>
      <w:r w:rsidRPr="008C167A">
        <w:rPr>
          <w:highlight w:val="cyan"/>
        </w:rPr>
        <w:t>treaty pledges are insufficient and threats of nuclear retaliation lack believability</w:t>
      </w:r>
      <w:r w:rsidRPr="008C167A">
        <w:t>, then what information does an ally use to evaluate the strength of its received security guarantees? The answer is that the ally examines the foreign policy doctrine and military deployments of the guarantor to estimate the support the ally can expect if attacked. Foreign policy doctrine conveys information on the interests of the guarantor. Does the United States have the same threat assessment regarding a particular adversary, and does it pursue a similar strategy for containing or confronting that adversary? To what extent does the United States accord importance to the regional theater in which an ally is situated? Like rhetoric, however, foreign policy doctrine can be a noisy indicator: what a guarantor like the United States broadcasts to the world in key policy documents may not reflect what it does in a crisis. Allies thus monitor how and where the United States is spending money on its overseas deployments and military operations to evaluate the credibility of security guarantees.</w:t>
      </w:r>
    </w:p>
    <w:p w14:paraId="6E888FAA" w14:textId="77777777" w:rsidR="000162A5" w:rsidRPr="008C167A" w:rsidRDefault="000162A5" w:rsidP="000162A5">
      <w:r w:rsidRPr="008C167A">
        <w:rPr>
          <w:highlight w:val="cyan"/>
        </w:rPr>
        <w:t>The most tangible indicator is</w:t>
      </w:r>
      <w:r w:rsidRPr="008C167A">
        <w:t xml:space="preserve"> where (and </w:t>
      </w:r>
      <w:r w:rsidRPr="008C167A">
        <w:rPr>
          <w:highlight w:val="cyan"/>
        </w:rPr>
        <w:t>to what extent</w:t>
      </w:r>
      <w:r w:rsidRPr="008C167A">
        <w:t xml:space="preserve">) </w:t>
      </w:r>
      <w:r w:rsidRPr="008C167A">
        <w:rPr>
          <w:highlight w:val="cyan"/>
        </w:rPr>
        <w:t>the U</w:t>
      </w:r>
      <w:r w:rsidRPr="008C167A">
        <w:t xml:space="preserve">nited </w:t>
      </w:r>
      <w:r w:rsidRPr="008C167A">
        <w:rPr>
          <w:highlight w:val="cyan"/>
        </w:rPr>
        <w:t>S</w:t>
      </w:r>
      <w:r w:rsidRPr="008C167A">
        <w:t xml:space="preserve">tates is </w:t>
      </w:r>
      <w:r w:rsidRPr="008C167A">
        <w:rPr>
          <w:highlight w:val="cyan"/>
        </w:rPr>
        <w:t xml:space="preserve">positioning </w:t>
      </w:r>
      <w:r w:rsidRPr="008C167A">
        <w:t xml:space="preserve">its </w:t>
      </w:r>
      <w:r w:rsidRPr="008C167A">
        <w:rPr>
          <w:highlight w:val="cyan"/>
        </w:rPr>
        <w:t>forward</w:t>
      </w:r>
      <w:r w:rsidRPr="008C167A">
        <w:t xml:space="preserve">-deployed </w:t>
      </w:r>
      <w:r w:rsidRPr="008C167A">
        <w:rPr>
          <w:highlight w:val="cyan"/>
        </w:rPr>
        <w:t>forces</w:t>
      </w:r>
      <w:r w:rsidRPr="008C167A">
        <w:t xml:space="preserve">.13 Yet, the significance of conventional military deployments is often misunderstood since many analysts usually regard all frontline troops as tripwires. According to tripwire theory, these forces are garrisoned on an ally’s territory in order to create additional risks for an adversary. If the adversary attacks the ally and U.S. soldiers happen to die in action, then Washington would be under pressure to retaliate by expanding the conflict beyond what the adversary is willing to tolerate. The tripwire effect is important because it enhances deterrence-by-punishment. But forward-deployed </w:t>
      </w:r>
      <w:r w:rsidRPr="008C167A">
        <w:rPr>
          <w:highlight w:val="cyan"/>
        </w:rPr>
        <w:t>U.S. forces</w:t>
      </w:r>
      <w:r w:rsidRPr="008C167A">
        <w:t xml:space="preserve"> have an additional, often obscured, advantage if they can mass firepower. They can have the capacity to </w:t>
      </w:r>
      <w:r w:rsidRPr="008C167A">
        <w:rPr>
          <w:highlight w:val="cyan"/>
        </w:rPr>
        <w:t>raise the costs of aggression</w:t>
      </w:r>
      <w:r w:rsidRPr="008C167A">
        <w:t xml:space="preserve"> directly by killing an adversary’s attacking soldiers. That is, </w:t>
      </w:r>
      <w:r w:rsidRPr="008C167A">
        <w:rPr>
          <w:highlight w:val="cyan"/>
        </w:rPr>
        <w:t>they</w:t>
      </w:r>
      <w:r w:rsidRPr="008C167A">
        <w:t xml:space="preserve"> can </w:t>
      </w:r>
      <w:r w:rsidRPr="008C167A">
        <w:rPr>
          <w:highlight w:val="cyan"/>
        </w:rPr>
        <w:t>enhance</w:t>
      </w:r>
      <w:r w:rsidRPr="008C167A">
        <w:t xml:space="preserve"> local </w:t>
      </w:r>
      <w:r w:rsidRPr="008C167A">
        <w:rPr>
          <w:highlight w:val="cyan"/>
        </w:rPr>
        <w:t>deterrence-by-denial,</w:t>
      </w:r>
      <w:r w:rsidRPr="008C167A">
        <w:t xml:space="preserve"> which refers to the ability to hinder the adversary from achieving operational success on the battlefield or from executing military faits accomplis at acceptable cost.</w:t>
      </w:r>
    </w:p>
    <w:p w14:paraId="07FC4E18" w14:textId="77777777" w:rsidR="000162A5" w:rsidRPr="008C167A" w:rsidRDefault="000162A5" w:rsidP="000162A5">
      <w:r w:rsidRPr="008C167A">
        <w:t xml:space="preserve">The history of nuclear proliferation demonstrates that the </w:t>
      </w:r>
      <w:r w:rsidRPr="008C167A">
        <w:rPr>
          <w:highlight w:val="cyan"/>
        </w:rPr>
        <w:t>military infrastructure undergirding an alliance matters for curbing states’ appetites for nuclear weapons</w:t>
      </w:r>
      <w:r w:rsidRPr="008C167A">
        <w:t xml:space="preserve">. During the 1950s, West German Chancellor Konrad </w:t>
      </w:r>
      <w:r w:rsidRPr="008C167A">
        <w:rPr>
          <w:highlight w:val="cyan"/>
        </w:rPr>
        <w:t>Adenauer</w:t>
      </w:r>
      <w:r w:rsidRPr="008C167A">
        <w:t xml:space="preserve"> appeared satisfied with U.S. security guarantees despite the Eisenhower administration’s stated rhetorical reliance on nuclear weapons to deter Soviet aggression in its New Look strategy. But Adenauer</w:t>
      </w:r>
      <w:r w:rsidRPr="008C167A">
        <w:rPr>
          <w:highlight w:val="cyan"/>
        </w:rPr>
        <w:t>’s confidence</w:t>
      </w:r>
      <w:r w:rsidRPr="008C167A">
        <w:t xml:space="preserve"> appeared to </w:t>
      </w:r>
      <w:r w:rsidRPr="008C167A">
        <w:rPr>
          <w:highlight w:val="cyan"/>
        </w:rPr>
        <w:t>rest in</w:t>
      </w:r>
      <w:r w:rsidRPr="008C167A">
        <w:t xml:space="preserve"> the U.S. </w:t>
      </w:r>
      <w:r w:rsidRPr="008C167A">
        <w:rPr>
          <w:highlight w:val="cyan"/>
        </w:rPr>
        <w:t>troop presence in his country</w:t>
      </w:r>
      <w:r w:rsidRPr="008C167A">
        <w:t xml:space="preserve">. He so valued that presence that </w:t>
      </w:r>
      <w:r w:rsidRPr="008C167A">
        <w:rPr>
          <w:highlight w:val="cyan"/>
        </w:rPr>
        <w:t>when</w:t>
      </w:r>
      <w:r w:rsidRPr="008C167A">
        <w:t xml:space="preserve"> he read in the New York Times that </w:t>
      </w:r>
      <w:r w:rsidRPr="008C167A">
        <w:rPr>
          <w:highlight w:val="cyan"/>
        </w:rPr>
        <w:t>the U.S. military was planning</w:t>
      </w:r>
      <w:r w:rsidRPr="008C167A">
        <w:t xml:space="preserve"> massive </w:t>
      </w:r>
      <w:r w:rsidRPr="008C167A">
        <w:rPr>
          <w:highlight w:val="cyan"/>
        </w:rPr>
        <w:t>personnel cuts</w:t>
      </w:r>
      <w:r w:rsidRPr="008C167A">
        <w:t xml:space="preserve"> (which in turn would reduce U.S. forces in Europe), </w:t>
      </w:r>
      <w:r w:rsidRPr="008C167A">
        <w:rPr>
          <w:highlight w:val="cyan"/>
        </w:rPr>
        <w:t>he</w:t>
      </w:r>
      <w:r w:rsidRPr="008C167A">
        <w:t xml:space="preserve"> became despondent and </w:t>
      </w:r>
      <w:r w:rsidRPr="008C167A">
        <w:rPr>
          <w:highlight w:val="cyan"/>
        </w:rPr>
        <w:t>lost faith in</w:t>
      </w:r>
      <w:r w:rsidRPr="008C167A">
        <w:t xml:space="preserve"> U.S. </w:t>
      </w:r>
      <w:r w:rsidRPr="008C167A">
        <w:rPr>
          <w:highlight w:val="cyan"/>
        </w:rPr>
        <w:t>security guarantees</w:t>
      </w:r>
      <w:r w:rsidRPr="008C167A">
        <w:t>. Shortly thereafter, Adenauer entered into an arrangement with France and Italy to develop a European nuclear deterrent.14 This initiative was short-lived, but questions over West Germany’s nuclear intentions troubled U.S. decision makers for another decade.</w:t>
      </w:r>
    </w:p>
    <w:p w14:paraId="754CA065" w14:textId="77777777" w:rsidR="000162A5" w:rsidRPr="008C167A" w:rsidRDefault="000162A5" w:rsidP="000162A5"/>
    <w:p w14:paraId="17B22CF1" w14:textId="77777777" w:rsidR="000162A5" w:rsidRPr="008C167A" w:rsidRDefault="000162A5" w:rsidP="000162A5">
      <w:r w:rsidRPr="008C167A">
        <w:t xml:space="preserve">Alliances are resilient to every factor besides military power. </w:t>
      </w:r>
    </w:p>
    <w:p w14:paraId="2972E2E8" w14:textId="77777777" w:rsidR="000162A5" w:rsidRPr="008C167A" w:rsidRDefault="000162A5" w:rsidP="000162A5">
      <w:r w:rsidRPr="008C167A">
        <w:t>Lanoszka, 19 — Alexander Lanoszka, PhD, is an assistant professor at the University of Waterloo, has held fellowships at the Massachusetts Institute of Technology and Dartmouth College. (“Alliances and Nuclear Proliferation in the Trump Era;” The Washington Quarterly; 41:4; pg. 96-97; //GrRv)</w:t>
      </w:r>
    </w:p>
    <w:p w14:paraId="3777B174" w14:textId="77777777" w:rsidR="000162A5" w:rsidRPr="008C167A" w:rsidRDefault="000162A5" w:rsidP="000162A5">
      <w:r w:rsidRPr="008C167A">
        <w:t>Alliances Are Thicker Than Bluster</w:t>
      </w:r>
    </w:p>
    <w:p w14:paraId="05DF7A73" w14:textId="77777777" w:rsidR="000162A5" w:rsidRPr="008C167A" w:rsidRDefault="000162A5" w:rsidP="000162A5">
      <w:r w:rsidRPr="008C167A">
        <w:rPr>
          <w:highlight w:val="cyan"/>
        </w:rPr>
        <w:t>U.S. security guarantees have been strained</w:t>
      </w:r>
      <w:r w:rsidRPr="008C167A">
        <w:t xml:space="preserve"> in the last decade due to weariness with wars abroad and economic difficulties at home. The Trump factor has appeared to make matters worse: tense leadership summits, confrontational rhetoric, political volatility, and the rough handling of long-standing international partners on issues like trade and burden sharing do not inspire confidence. </w:t>
      </w:r>
      <w:r w:rsidRPr="008C167A">
        <w:rPr>
          <w:highlight w:val="cyan"/>
        </w:rPr>
        <w:t>Nevertheless, we have some reasons to be</w:t>
      </w:r>
      <w:r w:rsidRPr="008C167A">
        <w:t xml:space="preserve"> relatively </w:t>
      </w:r>
      <w:r w:rsidRPr="008C167A">
        <w:rPr>
          <w:highlight w:val="cyan"/>
        </w:rPr>
        <w:t>optimistic</w:t>
      </w:r>
      <w:r w:rsidRPr="008C167A">
        <w:t xml:space="preserve">. Large-scale troop withdrawals from major regional theaters of operations have not happened; nor do they appear to be happening anytime soon. </w:t>
      </w:r>
      <w:r w:rsidRPr="008C167A">
        <w:rPr>
          <w:highlight w:val="cyan"/>
        </w:rPr>
        <w:t>Because its force posture remains</w:t>
      </w:r>
      <w:r w:rsidRPr="008C167A">
        <w:t xml:space="preserve"> largely </w:t>
      </w:r>
      <w:r w:rsidRPr="008C167A">
        <w:rPr>
          <w:highlight w:val="cyan"/>
        </w:rPr>
        <w:t xml:space="preserve">intact, </w:t>
      </w:r>
      <w:r w:rsidRPr="008C167A">
        <w:t>the United States still has on-the-ground preparations to help allies defend themselves against an adversarial attack. This is true of key allies, like Germany and South Korea, that might be major candidates for reevaluating existing weapons policies and nonproliferation pledges in the age of Trump.</w:t>
      </w:r>
    </w:p>
    <w:p w14:paraId="69692FF1" w14:textId="77777777" w:rsidR="000162A5" w:rsidRPr="008C167A" w:rsidRDefault="000162A5" w:rsidP="000162A5">
      <w:r w:rsidRPr="008C167A">
        <w:t xml:space="preserve">None of this analysis suggests that we can be flippant about allied nuclear proliferation risks or the direction of U.S. foreign policy. </w:t>
      </w:r>
      <w:r w:rsidRPr="008C167A">
        <w:rPr>
          <w:highlight w:val="cyan"/>
        </w:rPr>
        <w:t>We should be vigilant about</w:t>
      </w:r>
      <w:r w:rsidRPr="008C167A">
        <w:t xml:space="preserve"> early warning signs that could foreshadow heightened </w:t>
      </w:r>
      <w:r w:rsidRPr="008C167A">
        <w:rPr>
          <w:highlight w:val="cyan"/>
        </w:rPr>
        <w:t xml:space="preserve">proliferation risks </w:t>
      </w:r>
      <w:r w:rsidRPr="008C167A">
        <w:t xml:space="preserve">such as substantial and unilateral changes in U.S. military deployments as well as operations from the European and East Asian theaters, leaving allies exposed to the depredations of adversaries. Yet, none appears afoot at the present. Indeed, what the preceding discussion suggests is that alliances are much more resilient institutions than commonly presumed. Their underlying military infrastructures remain in place because they help the United States project power abroad and thus advance foreign policy goals. To jettison them quickly and abruptly would be self-sabotaging even if the Trump administration cares less about the liberal international order than its predecessors, and is willing to use threats to increase its leverage in burden-sharing or trade negotiations. In the end, the core of the administration’s defense strategy concerns strategic competition with Russia, China, and North Korea.67 </w:t>
      </w:r>
      <w:r w:rsidRPr="008C167A">
        <w:rPr>
          <w:highlight w:val="cyan"/>
        </w:rPr>
        <w:t>To pursue great power competition effectively, the U</w:t>
      </w:r>
      <w:r w:rsidRPr="008C167A">
        <w:t xml:space="preserve">nited </w:t>
      </w:r>
      <w:r w:rsidRPr="008C167A">
        <w:rPr>
          <w:highlight w:val="cyan"/>
        </w:rPr>
        <w:t>S</w:t>
      </w:r>
      <w:r w:rsidRPr="008C167A">
        <w:t xml:space="preserve">tates </w:t>
      </w:r>
      <w:r w:rsidRPr="008C167A">
        <w:rPr>
          <w:highlight w:val="cyan"/>
        </w:rPr>
        <w:t>will not only have to maintain its</w:t>
      </w:r>
      <w:r w:rsidRPr="008C167A">
        <w:t xml:space="preserve"> key </w:t>
      </w:r>
      <w:r w:rsidRPr="008C167A">
        <w:rPr>
          <w:highlight w:val="cyan"/>
        </w:rPr>
        <w:t>alliances, but</w:t>
      </w:r>
      <w:r w:rsidRPr="008C167A">
        <w:t xml:space="preserve"> it will also have to </w:t>
      </w:r>
      <w:r w:rsidRPr="008C167A">
        <w:rPr>
          <w:highlight w:val="cyan"/>
        </w:rPr>
        <w:t>bolster</w:t>
      </w:r>
      <w:r w:rsidRPr="008C167A">
        <w:t xml:space="preserve"> local </w:t>
      </w:r>
      <w:r w:rsidRPr="008C167A">
        <w:rPr>
          <w:highlight w:val="cyan"/>
        </w:rPr>
        <w:t>deterrence</w:t>
      </w:r>
      <w:r w:rsidRPr="008C167A">
        <w:t xml:space="preserve"> and defense measures so that those adversaries will have limited opportunities to extend their power and influence.</w:t>
      </w:r>
    </w:p>
    <w:p w14:paraId="03612A2A" w14:textId="77777777" w:rsidR="000162A5" w:rsidRPr="008C167A" w:rsidRDefault="000162A5" w:rsidP="000162A5">
      <w:r w:rsidRPr="008C167A">
        <w:rPr>
          <w:highlight w:val="cyan"/>
        </w:rPr>
        <w:t>Alliances are</w:t>
      </w:r>
      <w:r w:rsidRPr="008C167A">
        <w:t xml:space="preserve"> thus </w:t>
      </w:r>
      <w:r w:rsidRPr="008C167A">
        <w:rPr>
          <w:highlight w:val="cyan"/>
        </w:rPr>
        <w:t>much more resilient than</w:t>
      </w:r>
      <w:r w:rsidRPr="008C167A">
        <w:t xml:space="preserve"> is often </w:t>
      </w:r>
      <w:r w:rsidRPr="008C167A">
        <w:rPr>
          <w:highlight w:val="cyan"/>
        </w:rPr>
        <w:t>assumed</w:t>
      </w:r>
      <w:r w:rsidRPr="008C167A">
        <w:t xml:space="preserve">. </w:t>
      </w:r>
      <w:r w:rsidRPr="008C167A">
        <w:rPr>
          <w:highlight w:val="cyan"/>
        </w:rPr>
        <w:t>Their resiliency draws more on actual force deployment than what</w:t>
      </w:r>
      <w:r w:rsidRPr="008C167A">
        <w:t xml:space="preserve"> </w:t>
      </w:r>
      <w:r w:rsidRPr="008C167A">
        <w:rPr>
          <w:highlight w:val="cyan"/>
        </w:rPr>
        <w:t>may</w:t>
      </w:r>
      <w:r w:rsidRPr="008C167A">
        <w:t xml:space="preserve"> or may not </w:t>
      </w:r>
      <w:r w:rsidRPr="008C167A">
        <w:rPr>
          <w:highlight w:val="cyan"/>
        </w:rPr>
        <w:t>be said by leaders</w:t>
      </w:r>
      <w:r w:rsidRPr="008C167A">
        <w:t xml:space="preserve"> in public. Accordingly, concerns about allied proliferation in countries like Germany and South Korea may be overblown. </w:t>
      </w:r>
      <w:r w:rsidRPr="008C167A">
        <w:rPr>
          <w:highlight w:val="cyan"/>
        </w:rPr>
        <w:t xml:space="preserve">As long as force deployments remain </w:t>
      </w:r>
      <w:r w:rsidRPr="008C167A">
        <w:t xml:space="preserve">consistent and </w:t>
      </w:r>
      <w:r w:rsidRPr="008C167A">
        <w:rPr>
          <w:highlight w:val="cyan"/>
        </w:rPr>
        <w:t>robust</w:t>
      </w:r>
      <w:r w:rsidRPr="008C167A">
        <w:t xml:space="preserve"> in the face of external aggression, history shows that host </w:t>
      </w:r>
      <w:r w:rsidRPr="008C167A">
        <w:rPr>
          <w:highlight w:val="cyan"/>
        </w:rPr>
        <w:t xml:space="preserve">countries will have few incentives to pursue </w:t>
      </w:r>
      <w:r w:rsidRPr="008C167A">
        <w:t xml:space="preserve">an independent </w:t>
      </w:r>
      <w:r w:rsidRPr="008C167A">
        <w:rPr>
          <w:highlight w:val="cyan"/>
        </w:rPr>
        <w:t>nuclear weapons</w:t>
      </w:r>
      <w:r w:rsidRPr="008C167A">
        <w:t xml:space="preserve"> capability.</w:t>
      </w:r>
    </w:p>
    <w:p w14:paraId="419B392B" w14:textId="77777777" w:rsidR="000162A5" w:rsidRPr="008C167A" w:rsidRDefault="000162A5" w:rsidP="000162A5">
      <w:r w:rsidRPr="008C167A">
        <w:t>Allied Prolif UQ</w:t>
      </w:r>
    </w:p>
    <w:p w14:paraId="7AECEB07" w14:textId="77777777" w:rsidR="000162A5" w:rsidRPr="008C167A" w:rsidRDefault="000162A5" w:rsidP="000162A5">
      <w:r w:rsidRPr="008C167A">
        <w:t xml:space="preserve">Allies are reassured now — Trump’s rhetoric is irrelevant. </w:t>
      </w:r>
    </w:p>
    <w:p w14:paraId="6E016586" w14:textId="77777777" w:rsidR="000162A5" w:rsidRPr="008C167A" w:rsidRDefault="000162A5" w:rsidP="000162A5">
      <w:r w:rsidRPr="008C167A">
        <w:t>Lanoszka, 19 — Alexander Lanoszka, PhD, is an assistant professor at the University of Waterloo, has held fellowships at the Massachusetts Institute of Technology and Dartmouth College. (“Alliances and Nuclear Proliferation in the Trump Era;” The Washington Quarterly; 41:4; pg. 86; //GrRv)</w:t>
      </w:r>
    </w:p>
    <w:p w14:paraId="46A0BACB" w14:textId="77777777" w:rsidR="000162A5" w:rsidRPr="008C167A" w:rsidRDefault="000162A5" w:rsidP="000162A5">
      <w:r w:rsidRPr="008C167A">
        <w:t xml:space="preserve">In this essay, I argue that </w:t>
      </w:r>
      <w:r w:rsidRPr="008C167A">
        <w:rPr>
          <w:highlight w:val="cyan"/>
        </w:rPr>
        <w:t>security guarantees to U.S. allies are adequate, and will remain so</w:t>
      </w:r>
      <w:r w:rsidRPr="008C167A">
        <w:t xml:space="preserve"> in the foreseeable future, </w:t>
      </w:r>
      <w:r w:rsidRPr="008C167A">
        <w:rPr>
          <w:highlight w:val="cyan"/>
        </w:rPr>
        <w:t>for deterring</w:t>
      </w:r>
      <w:r w:rsidRPr="008C167A">
        <w:t xml:space="preserve"> allied nuclear </w:t>
      </w:r>
      <w:r w:rsidRPr="008C167A">
        <w:rPr>
          <w:highlight w:val="cyan"/>
        </w:rPr>
        <w:t>prolif</w:t>
      </w:r>
      <w:r w:rsidRPr="008C167A">
        <w:t xml:space="preserve">eration. </w:t>
      </w:r>
      <w:r w:rsidRPr="008C167A">
        <w:rPr>
          <w:highlight w:val="cyan"/>
        </w:rPr>
        <w:t>Abandonment fears have</w:t>
      </w:r>
      <w:r w:rsidRPr="008C167A">
        <w:t xml:space="preserve"> undoubtedly </w:t>
      </w:r>
      <w:r w:rsidRPr="008C167A">
        <w:rPr>
          <w:highlight w:val="cyan"/>
        </w:rPr>
        <w:t>intensified with</w:t>
      </w:r>
      <w:r w:rsidRPr="008C167A">
        <w:t xml:space="preserve"> the </w:t>
      </w:r>
      <w:r w:rsidRPr="008C167A">
        <w:rPr>
          <w:highlight w:val="cyan"/>
        </w:rPr>
        <w:t>Trump</w:t>
      </w:r>
      <w:r w:rsidRPr="008C167A">
        <w:t xml:space="preserve"> administration, </w:t>
      </w:r>
      <w:r w:rsidRPr="008C167A">
        <w:rPr>
          <w:highlight w:val="cyan"/>
        </w:rPr>
        <w:t>but not to such an extent that</w:t>
      </w:r>
      <w:r w:rsidRPr="008C167A">
        <w:t xml:space="preserve"> nuclear </w:t>
      </w:r>
      <w:r w:rsidRPr="008C167A">
        <w:rPr>
          <w:highlight w:val="cyan"/>
        </w:rPr>
        <w:t>prolif</w:t>
      </w:r>
      <w:r w:rsidRPr="008C167A">
        <w:t xml:space="preserve">eration </w:t>
      </w:r>
      <w:r w:rsidRPr="008C167A">
        <w:rPr>
          <w:highlight w:val="cyan"/>
        </w:rPr>
        <w:t>appears</w:t>
      </w:r>
      <w:r w:rsidRPr="008C167A">
        <w:t xml:space="preserve"> highly </w:t>
      </w:r>
      <w:r w:rsidRPr="008C167A">
        <w:rPr>
          <w:highlight w:val="cyan"/>
        </w:rPr>
        <w:t>likely</w:t>
      </w:r>
      <w:r w:rsidRPr="008C167A">
        <w:t>. Specifically, the United States still provides deterrence-by-denial capabilities—that is, the capabilities to attrite, if not to defeat, adversaries in defensive battles—to key allies through its overseas deployments and military planning. It does not depend solely on extended nuclear deterrence or the threat of nuclear punishment to dissuade potential adversaries from attacking its allies.</w:t>
      </w:r>
    </w:p>
    <w:p w14:paraId="1F2AD3FE" w14:textId="77777777" w:rsidR="000162A5" w:rsidRPr="008C167A" w:rsidRDefault="000162A5" w:rsidP="000162A5">
      <w:r w:rsidRPr="008C167A">
        <w:t xml:space="preserve">Accordingly, </w:t>
      </w:r>
      <w:r w:rsidRPr="008C167A">
        <w:rPr>
          <w:highlight w:val="cyan"/>
        </w:rPr>
        <w:t>allied states do not rely on</w:t>
      </w:r>
      <w:r w:rsidRPr="008C167A">
        <w:t xml:space="preserve"> the </w:t>
      </w:r>
      <w:r w:rsidRPr="008C167A">
        <w:rPr>
          <w:highlight w:val="cyan"/>
        </w:rPr>
        <w:t>rhetoric</w:t>
      </w:r>
      <w:r w:rsidRPr="008C167A">
        <w:t xml:space="preserve"> of the White House </w:t>
      </w:r>
      <w:r w:rsidRPr="008C167A">
        <w:rPr>
          <w:highlight w:val="cyan"/>
        </w:rPr>
        <w:t xml:space="preserve">alone to gauge </w:t>
      </w:r>
      <w:r w:rsidRPr="008C167A">
        <w:t xml:space="preserve">the strength of </w:t>
      </w:r>
      <w:r w:rsidRPr="008C167A">
        <w:rPr>
          <w:highlight w:val="cyan"/>
        </w:rPr>
        <w:t>their</w:t>
      </w:r>
      <w:r w:rsidRPr="008C167A">
        <w:t xml:space="preserve"> received </w:t>
      </w:r>
      <w:r w:rsidRPr="008C167A">
        <w:rPr>
          <w:highlight w:val="cyan"/>
        </w:rPr>
        <w:t>security guarantees. They</w:t>
      </w:r>
      <w:r w:rsidRPr="008C167A">
        <w:t xml:space="preserve"> also </w:t>
      </w:r>
      <w:r w:rsidRPr="008C167A">
        <w:rPr>
          <w:highlight w:val="cyan"/>
        </w:rPr>
        <w:t>refer to what is happening operationally at the military level</w:t>
      </w:r>
      <w:r w:rsidRPr="008C167A">
        <w:t xml:space="preserve">. That is not to say that rhetoric is unimportant, but it is a noisy signal of intentions and can be interpreted in multiple ways since it can service domestic consumption or even intra-alliance bargaining over burden sharing. </w:t>
      </w:r>
      <w:r w:rsidRPr="008C167A">
        <w:rPr>
          <w:highlight w:val="cyan"/>
        </w:rPr>
        <w:t>When worrisome rhetoric becomes operational reality, states would be more likely to get</w:t>
      </w:r>
      <w:r w:rsidRPr="008C167A">
        <w:t xml:space="preserve"> so </w:t>
      </w:r>
      <w:r w:rsidRPr="008C167A">
        <w:rPr>
          <w:highlight w:val="cyan"/>
        </w:rPr>
        <w:t>alarmed</w:t>
      </w:r>
      <w:r w:rsidRPr="008C167A">
        <w:t xml:space="preserve"> as to consider seriously the nuclear option. </w:t>
      </w:r>
      <w:r w:rsidRPr="008C167A">
        <w:rPr>
          <w:highlight w:val="cyan"/>
        </w:rPr>
        <w:t>Yet, such</w:t>
      </w:r>
      <w:r w:rsidRPr="008C167A">
        <w:t xml:space="preserve"> historical </w:t>
      </w:r>
      <w:r w:rsidRPr="008C167A">
        <w:rPr>
          <w:highlight w:val="cyan"/>
        </w:rPr>
        <w:t>moments are rare</w:t>
      </w:r>
      <w:r w:rsidRPr="008C167A">
        <w:t>: they have occurred only during the Eisenhower (1953-1961) and Nixon administrations (1969-1974), when global nuclear nonproliferation rules and various enforcement mechanisms were in their infancy.6</w:t>
      </w:r>
    </w:p>
    <w:p w14:paraId="49136D5F" w14:textId="77777777" w:rsidR="000162A5" w:rsidRPr="008C167A" w:rsidRDefault="000162A5" w:rsidP="000162A5">
      <w:r w:rsidRPr="008C167A">
        <w:t>Offense—Navy</w:t>
      </w:r>
    </w:p>
    <w:p w14:paraId="0957B4E6" w14:textId="77777777" w:rsidR="000162A5" w:rsidRPr="008C167A" w:rsidRDefault="000162A5" w:rsidP="000162A5">
      <w:r w:rsidRPr="008C167A">
        <w:t xml:space="preserve">Hegemony Good — Naval Power Impact </w:t>
      </w:r>
    </w:p>
    <w:p w14:paraId="04C397CD" w14:textId="77777777" w:rsidR="000162A5" w:rsidRPr="008C167A" w:rsidRDefault="000162A5" w:rsidP="000162A5">
      <w:r w:rsidRPr="008C167A">
        <w:t xml:space="preserve">Strong naval power solves Middle Eastern failed states, ISIS rise, and the refugee crisis. </w:t>
      </w:r>
    </w:p>
    <w:p w14:paraId="5EA34872" w14:textId="77777777" w:rsidR="000162A5" w:rsidRPr="008C167A" w:rsidRDefault="000162A5" w:rsidP="000162A5">
      <w:r w:rsidRPr="008C167A">
        <w:t>Abenheim et al., 19 — Donald Abenheim is an Associate Professor in the Department of National Security Affairs at the Naval Postgraduate School. Ryan Gingeras serves as an Associate Professor in the Department of National Security Affairs at the Naval Postgraduate School. James A. Russell is an Associate Professor in the Depatment of National Security Affairs at the Naval Postgraduate School in Monterey, CA. James J. Wirtz is the Dean of the School for International Graduate Studies at the Naval Postgraduate School. Thomas-Durell Young is the Program Manager for Europe, Center for Civil-Military Relations and Academic Associate for comparative defense planning curriculum, Department of National Security Affairs, Naval Postgraduate School, Monterey, CA. Christopher Twomey serves as an Associate Professor in the Department of National Security Affairs at the Naval Postgraduate School in Monterey, CA. (March 25th, 2019; “American sea power in the contemporary security environment;” Comparative Strategy; 37:5; pg. 398-399; DOI: 10.1080/01495933.2018.1526566; //GrRv)</w:t>
      </w:r>
    </w:p>
    <w:p w14:paraId="391F275D" w14:textId="77777777" w:rsidR="000162A5" w:rsidRPr="008C167A" w:rsidRDefault="000162A5" w:rsidP="000162A5">
      <w:r w:rsidRPr="008C167A">
        <w:t xml:space="preserve">Despite significant surges in deployment as a result of the 1991 and 2003 wars in Kuwait and Iraq, the overall size of the Sixth Fleet has shrunk considerably since the close of the Cold War. Similar levels of retrenchment can be seen among allied naval contingents in the region. Although NATO remains the basis for many cooperative efforts, recent crises—such as the 2011 war in Libya—have led to debates over the priorities and effectiveness of NATO in the region. In the midst of this significant cutback in American forces </w:t>
      </w:r>
      <w:r w:rsidRPr="008C167A">
        <w:rPr>
          <w:highlight w:val="cyan"/>
        </w:rPr>
        <w:t>in</w:t>
      </w:r>
      <w:r w:rsidRPr="008C167A">
        <w:t xml:space="preserve"> the Mediterranean, the politics of </w:t>
      </w:r>
      <w:r w:rsidRPr="008C167A">
        <w:rPr>
          <w:highlight w:val="cyan"/>
        </w:rPr>
        <w:t>the Middle East and North Africa</w:t>
      </w:r>
      <w:r w:rsidRPr="008C167A">
        <w:t xml:space="preserve"> have fundamentally changed. Many </w:t>
      </w:r>
      <w:r w:rsidRPr="008C167A">
        <w:rPr>
          <w:highlight w:val="cyan"/>
        </w:rPr>
        <w:t>states</w:t>
      </w:r>
      <w:r w:rsidRPr="008C167A">
        <w:t xml:space="preserve"> in this region </w:t>
      </w:r>
      <w:r w:rsidRPr="008C167A">
        <w:rPr>
          <w:highlight w:val="cyan"/>
        </w:rPr>
        <w:t xml:space="preserve">are </w:t>
      </w:r>
      <w:r w:rsidRPr="008C167A">
        <w:t xml:space="preserve">politically </w:t>
      </w:r>
      <w:r w:rsidRPr="008C167A">
        <w:rPr>
          <w:highlight w:val="cyan"/>
        </w:rPr>
        <w:t>weak</w:t>
      </w:r>
      <w:r w:rsidRPr="008C167A">
        <w:t xml:space="preserve">er than at any point since the start of the 20th century. A series of </w:t>
      </w:r>
      <w:r w:rsidRPr="008C167A">
        <w:rPr>
          <w:highlight w:val="cyan"/>
        </w:rPr>
        <w:t>localized crises</w:t>
      </w:r>
      <w:r w:rsidRPr="008C167A">
        <w:t xml:space="preserve">, including the Iraq War of 2003 and the revolts encompassing the Arab Spring, </w:t>
      </w:r>
      <w:r w:rsidRPr="008C167A">
        <w:rPr>
          <w:highlight w:val="cyan"/>
        </w:rPr>
        <w:t>have produced</w:t>
      </w:r>
      <w:r w:rsidRPr="008C167A">
        <w:t xml:space="preserve"> a number of </w:t>
      </w:r>
      <w:r w:rsidRPr="008C167A">
        <w:rPr>
          <w:highlight w:val="cyan"/>
        </w:rPr>
        <w:t xml:space="preserve">governments incapable of </w:t>
      </w:r>
      <w:r w:rsidRPr="008C167A">
        <w:t xml:space="preserve">fully maintaining domestic order, let alone contributing to </w:t>
      </w:r>
      <w:r w:rsidRPr="008C167A">
        <w:rPr>
          <w:highlight w:val="cyan"/>
        </w:rPr>
        <w:t>regional stability</w:t>
      </w:r>
      <w:r w:rsidRPr="008C167A">
        <w:t>.</w:t>
      </w:r>
    </w:p>
    <w:p w14:paraId="7B35EE7A" w14:textId="77777777" w:rsidR="000162A5" w:rsidRPr="008C167A" w:rsidRDefault="000162A5" w:rsidP="000162A5">
      <w:r w:rsidRPr="008C167A">
        <w:t xml:space="preserve">The most profound of these threats is </w:t>
      </w:r>
      <w:r w:rsidRPr="008C167A">
        <w:rPr>
          <w:highlight w:val="cyan"/>
        </w:rPr>
        <w:t>ISIS.</w:t>
      </w:r>
      <w:r w:rsidRPr="008C167A">
        <w:t xml:space="preserve"> Since rising to prominence in 2014, ISIS has done more than threaten the domestic security of the United States and its allies through acts of terrorism. In seizing large swaths of land spanning the Levant and Mesopotamia, it </w:t>
      </w:r>
      <w:r w:rsidRPr="008C167A">
        <w:rPr>
          <w:highlight w:val="cyan"/>
        </w:rPr>
        <w:t>has undermined the legitimacy of</w:t>
      </w:r>
      <w:r w:rsidRPr="008C167A">
        <w:t xml:space="preserve"> the borders and </w:t>
      </w:r>
      <w:r w:rsidRPr="008C167A">
        <w:rPr>
          <w:highlight w:val="cyan"/>
        </w:rPr>
        <w:t xml:space="preserve">governments </w:t>
      </w:r>
      <w:r w:rsidRPr="008C167A">
        <w:t xml:space="preserve">spanning the Middle East. If left unchecked, the </w:t>
      </w:r>
      <w:r w:rsidRPr="008C167A">
        <w:rPr>
          <w:highlight w:val="cyan"/>
        </w:rPr>
        <w:t xml:space="preserve">precedents set by the Islamic State may lead to </w:t>
      </w:r>
      <w:r w:rsidRPr="008C167A">
        <w:t xml:space="preserve">far more destructive conflicts in </w:t>
      </w:r>
      <w:r w:rsidRPr="008C167A">
        <w:rPr>
          <w:highlight w:val="cyan"/>
        </w:rPr>
        <w:t>the</w:t>
      </w:r>
      <w:r w:rsidRPr="008C167A">
        <w:t xml:space="preserve"> future. Given the weakening or even </w:t>
      </w:r>
      <w:r w:rsidRPr="008C167A">
        <w:rPr>
          <w:highlight w:val="cyan"/>
        </w:rPr>
        <w:t>collapse of</w:t>
      </w:r>
      <w:r w:rsidRPr="008C167A">
        <w:t xml:space="preserve"> these </w:t>
      </w:r>
      <w:r w:rsidRPr="008C167A">
        <w:rPr>
          <w:highlight w:val="cyan"/>
        </w:rPr>
        <w:t>regional states, the</w:t>
      </w:r>
      <w:r w:rsidRPr="008C167A">
        <w:t xml:space="preserve"> U.S. </w:t>
      </w:r>
      <w:r w:rsidRPr="008C167A">
        <w:rPr>
          <w:highlight w:val="cyan"/>
        </w:rPr>
        <w:t>Navy is increasingly important in</w:t>
      </w:r>
      <w:r w:rsidRPr="008C167A">
        <w:t xml:space="preserve"> supporting land commanders prosecuting </w:t>
      </w:r>
      <w:r w:rsidRPr="008C167A">
        <w:rPr>
          <w:highlight w:val="cyan"/>
        </w:rPr>
        <w:t>the fight against ISIS</w:t>
      </w:r>
      <w:r w:rsidRPr="008C167A">
        <w:t>. Flexible deployment postures and sustained presence is a hallmark of the U.S. Navy. Regional political re-alignments may be throwing standing assumptions about basing rights and land access routes into question, thus the importance of the U.S. Navy’s ability to operate independently and to sustain the joint force from the sea creates important national capability.</w:t>
      </w:r>
    </w:p>
    <w:p w14:paraId="5F0ABA66" w14:textId="77777777" w:rsidR="000162A5" w:rsidRPr="008C167A" w:rsidRDefault="000162A5" w:rsidP="000162A5">
      <w:r w:rsidRPr="008C167A">
        <w:rPr>
          <w:highlight w:val="cyan"/>
        </w:rPr>
        <w:t>The</w:t>
      </w:r>
      <w:r w:rsidRPr="008C167A">
        <w:t xml:space="preserve"> U.S. </w:t>
      </w:r>
      <w:r w:rsidRPr="008C167A">
        <w:rPr>
          <w:highlight w:val="cyan"/>
        </w:rPr>
        <w:t>Navy is</w:t>
      </w:r>
      <w:r w:rsidRPr="008C167A">
        <w:t xml:space="preserve"> also </w:t>
      </w:r>
      <w:r w:rsidRPr="008C167A">
        <w:rPr>
          <w:highlight w:val="cyan"/>
        </w:rPr>
        <w:t>critical in managing the</w:t>
      </w:r>
      <w:r w:rsidRPr="008C167A">
        <w:t xml:space="preserve"> social and </w:t>
      </w:r>
      <w:r w:rsidRPr="008C167A">
        <w:rPr>
          <w:highlight w:val="cyan"/>
        </w:rPr>
        <w:t>humanitarian fallout of the Islamic State</w:t>
      </w:r>
      <w:r w:rsidRPr="008C167A">
        <w:t xml:space="preserve">’s rise—fallout that has had far-reaching consequences for European and Western security and stability. The dangers posed by ISIS have served to amplify other challenges confronting U.S. naval forces operating in the Mediterranean region. The outbreak of </w:t>
      </w:r>
      <w:r w:rsidRPr="008C167A">
        <w:rPr>
          <w:highlight w:val="cyan"/>
        </w:rPr>
        <w:t>conflicts</w:t>
      </w:r>
      <w:r w:rsidRPr="008C167A">
        <w:t xml:space="preserve"> across the wider Mediterranean rim </w:t>
      </w:r>
      <w:r w:rsidRPr="008C167A">
        <w:rPr>
          <w:highlight w:val="cyan"/>
        </w:rPr>
        <w:t>has led to a refugee crisis</w:t>
      </w:r>
      <w:r w:rsidRPr="008C167A">
        <w:t xml:space="preserve"> not seen since the end of the Second World War. </w:t>
      </w:r>
      <w:r w:rsidRPr="008C167A">
        <w:rPr>
          <w:highlight w:val="cyan"/>
        </w:rPr>
        <w:t>Attempts to mitigate the outflow and suffering of displaced persons</w:t>
      </w:r>
      <w:r w:rsidRPr="008C167A">
        <w:t xml:space="preserve"> fleeing across the sea have had an adverse impact upon the United States and its allies. In addition to </w:t>
      </w:r>
      <w:r w:rsidRPr="008C167A">
        <w:rPr>
          <w:highlight w:val="cyan"/>
        </w:rPr>
        <w:t>task</w:t>
      </w:r>
      <w:r w:rsidRPr="008C167A">
        <w:t xml:space="preserve">ing sizable contingents of personnel, aircraft, and </w:t>
      </w:r>
      <w:r w:rsidRPr="008C167A">
        <w:rPr>
          <w:highlight w:val="cyan"/>
        </w:rPr>
        <w:t>ships to monitor</w:t>
      </w:r>
      <w:r w:rsidRPr="008C167A">
        <w:t xml:space="preserve"> the outflow of </w:t>
      </w:r>
      <w:r w:rsidRPr="008C167A">
        <w:rPr>
          <w:highlight w:val="cyan"/>
        </w:rPr>
        <w:t>refugees</w:t>
      </w:r>
      <w:r w:rsidRPr="008C167A">
        <w:t xml:space="preserve">, this humanitarian crisis has affected the security of states in and beyond the immediate region. The establishment of pro-ISIS factions in Libya and the Sinai Peninsula demonstrates the ability of terrorist groups to use refugee flows as a means of exporting their campaigns abroad. Apprehension regarding the spread of the ISIS “refugee threat” is especially felt within northern Europe in light of recent attacks in Paris and Brussels. The rise of </w:t>
      </w:r>
      <w:r w:rsidRPr="008C167A">
        <w:rPr>
          <w:highlight w:val="cyan"/>
        </w:rPr>
        <w:t xml:space="preserve">far-right nationalist movements in Europe can be traced </w:t>
      </w:r>
      <w:r w:rsidRPr="008C167A">
        <w:t xml:space="preserve">in part </w:t>
      </w:r>
      <w:r w:rsidRPr="008C167A">
        <w:rPr>
          <w:highlight w:val="cyan"/>
        </w:rPr>
        <w:t>to the fear of immigration</w:t>
      </w:r>
      <w:r w:rsidRPr="008C167A">
        <w:t xml:space="preserve"> from the war-torn Middle East.</w:t>
      </w:r>
    </w:p>
    <w:p w14:paraId="399DD377" w14:textId="77777777" w:rsidR="000162A5" w:rsidRPr="008C167A" w:rsidRDefault="000162A5" w:rsidP="000162A5">
      <w:r w:rsidRPr="008C167A">
        <w:t xml:space="preserve">AND — key to nuclear deterrence, the economy, and overall readiness. </w:t>
      </w:r>
    </w:p>
    <w:p w14:paraId="76C65218" w14:textId="77777777" w:rsidR="000162A5" w:rsidRPr="008C167A" w:rsidRDefault="000162A5" w:rsidP="000162A5">
      <w:r w:rsidRPr="008C167A">
        <w:t>Abenheim et al., 19 — Donald Abenheim is an Associate Professor in the Department of National Security Affairs at the Naval Postgraduate School in Monterey, CA. Ryan Gingeras serves as an Associate Professor in the Department of National Security Affairs at the Naval Postgraduate School. James A. Russell is an Associate Professor in the Depatment of National Security Affairs at the Naval Postgraduate School. James J. Wirtz is the Dean of the School for International Graduate Studies at the Naval Postgraduate School. Thomas-Durell Young is the Program Manager for Europe, Center for Civil-Military Relations and Academic Associate for comparative defense planning curriculum, Department of National Security Affairs, Naval Postgraduate School. Christopher Twomey serves as an Associate Professor in the Department of National Security Affairs at the Naval Postgraduate School. (March 25th, 2019; “American sea power in the contemporary security environment;” Comparative Strategy; 37:5; pg. 394-395; DOI: 10.1080/01495933.2018.1526566; //GrRv)</w:t>
      </w:r>
    </w:p>
    <w:p w14:paraId="31486911" w14:textId="77777777" w:rsidR="000162A5" w:rsidRPr="008C167A" w:rsidRDefault="000162A5" w:rsidP="000162A5">
      <w:r w:rsidRPr="008C167A">
        <w:t>21st century maritime strategy and sea power</w:t>
      </w:r>
    </w:p>
    <w:p w14:paraId="41F37EE0" w14:textId="77777777" w:rsidR="000162A5" w:rsidRPr="008C167A" w:rsidRDefault="000162A5" w:rsidP="000162A5">
      <w:r w:rsidRPr="008C167A">
        <w:t xml:space="preserve">The end of the Cold War saw the U.S. Navy continually deployed around the world performing a diverse array of flexible missions. Today, </w:t>
      </w:r>
      <w:r w:rsidRPr="008C167A">
        <w:rPr>
          <w:highlight w:val="cyan"/>
        </w:rPr>
        <w:t>the Navy performs such vital tasks as</w:t>
      </w:r>
      <w:r w:rsidRPr="008C167A">
        <w:t xml:space="preserve"> strategic </w:t>
      </w:r>
      <w:r w:rsidRPr="008C167A">
        <w:rPr>
          <w:highlight w:val="cyan"/>
        </w:rPr>
        <w:t>nuclear deterrence, b</w:t>
      </w:r>
      <w:r w:rsidRPr="008C167A">
        <w:t xml:space="preserve">allistic </w:t>
      </w:r>
      <w:r w:rsidRPr="008C167A">
        <w:rPr>
          <w:highlight w:val="cyan"/>
        </w:rPr>
        <w:t>m</w:t>
      </w:r>
      <w:r w:rsidRPr="008C167A">
        <w:t xml:space="preserve">issile </w:t>
      </w:r>
      <w:r w:rsidRPr="008C167A">
        <w:rPr>
          <w:highlight w:val="cyan"/>
        </w:rPr>
        <w:t>d</w:t>
      </w:r>
      <w:r w:rsidRPr="008C167A">
        <w:t xml:space="preserve">efense, humanitarian and </w:t>
      </w:r>
      <w:r w:rsidRPr="008C167A">
        <w:rPr>
          <w:highlight w:val="cyan"/>
        </w:rPr>
        <w:t>disaster relief</w:t>
      </w:r>
      <w:r w:rsidRPr="008C167A">
        <w:t xml:space="preserve"> operations, </w:t>
      </w:r>
      <w:r w:rsidRPr="008C167A">
        <w:rPr>
          <w:highlight w:val="cyan"/>
        </w:rPr>
        <w:t xml:space="preserve">patrol of </w:t>
      </w:r>
      <w:r w:rsidRPr="008C167A">
        <w:t xml:space="preserve">critical sea </w:t>
      </w:r>
      <w:r w:rsidRPr="008C167A">
        <w:rPr>
          <w:highlight w:val="cyan"/>
        </w:rPr>
        <w:t>lines of</w:t>
      </w:r>
      <w:r w:rsidRPr="008C167A">
        <w:t xml:space="preserve"> communications and </w:t>
      </w:r>
      <w:r w:rsidRPr="008C167A">
        <w:rPr>
          <w:highlight w:val="cyan"/>
        </w:rPr>
        <w:t>trade</w:t>
      </w:r>
      <w:r w:rsidRPr="008C167A">
        <w:t xml:space="preserve">, freedom of navigation demonstrations, </w:t>
      </w:r>
      <w:r w:rsidRPr="008C167A">
        <w:rPr>
          <w:highlight w:val="cyan"/>
        </w:rPr>
        <w:t>and</w:t>
      </w:r>
      <w:r w:rsidRPr="008C167A">
        <w:t xml:space="preserve"> strike and indirect </w:t>
      </w:r>
      <w:r w:rsidRPr="008C167A">
        <w:rPr>
          <w:highlight w:val="cyan"/>
        </w:rPr>
        <w:t>fire support</w:t>
      </w:r>
      <w:r w:rsidRPr="008C167A">
        <w:t xml:space="preserve"> for littoral and land operations wherever necessary. The Navy has boiled down these different tasks into five functions, essential components of the joint force: all domain access, deterrence, sea control, power projection, and maritime security.12 Peter Swartz states a similar idea in a more colorful way, “the U.S. Navy is a ‘full-service Navy.’”13 The Navy has also contributed to the construction of a network of global maritime relationships with allied and partner navies around the world, which has made a significant contribution to the U.S. national interest as well as global security and stability. Today, the world’s navies cooperatively police </w:t>
      </w:r>
      <w:r w:rsidRPr="008C167A">
        <w:rPr>
          <w:highlight w:val="cyan"/>
        </w:rPr>
        <w:t xml:space="preserve">the </w:t>
      </w:r>
      <w:r w:rsidRPr="008C167A">
        <w:t xml:space="preserve">world’s </w:t>
      </w:r>
      <w:r w:rsidRPr="008C167A">
        <w:rPr>
          <w:highlight w:val="cyan"/>
        </w:rPr>
        <w:t>oceans</w:t>
      </w:r>
      <w:r w:rsidRPr="008C167A">
        <w:t xml:space="preserve">—a domain that </w:t>
      </w:r>
      <w:r w:rsidRPr="008C167A">
        <w:rPr>
          <w:highlight w:val="cyan"/>
        </w:rPr>
        <w:t>is</w:t>
      </w:r>
      <w:r w:rsidRPr="008C167A">
        <w:t xml:space="preserve"> today </w:t>
      </w:r>
      <w:r w:rsidRPr="008C167A">
        <w:rPr>
          <w:highlight w:val="cyan"/>
        </w:rPr>
        <w:t>almost completely free of</w:t>
      </w:r>
      <w:r w:rsidRPr="008C167A">
        <w:t xml:space="preserve"> sustained </w:t>
      </w:r>
      <w:r w:rsidRPr="008C167A">
        <w:rPr>
          <w:highlight w:val="cyan"/>
        </w:rPr>
        <w:t>political violence</w:t>
      </w:r>
      <w:r w:rsidRPr="008C167A">
        <w:t xml:space="preserve">. The systemic breakdown of order within states bordering the littorals has thus far not manifested itself at sea on a wide scale. The U.S. Navy deserves significant credit for this achievement through the formal and informal maritime cooperation structures it has developed in locales ranging from the Bab el Mandab to the Straits of Malacca to the Gulf of Guinea to the Strait of Hormuz. Furthermore, the Navy has been instrumental in developing and supporting the wide array of anti-piracy and smuggling task forces off the Horn of Africa and Somalia. Without any doubt, </w:t>
      </w:r>
      <w:r w:rsidRPr="008C167A">
        <w:rPr>
          <w:highlight w:val="cyan"/>
        </w:rPr>
        <w:t>the</w:t>
      </w:r>
      <w:r w:rsidRPr="008C167A">
        <w:t xml:space="preserve"> U.S. </w:t>
      </w:r>
      <w:r w:rsidRPr="008C167A">
        <w:rPr>
          <w:highlight w:val="cyan"/>
        </w:rPr>
        <w:t>Navy is the glue for</w:t>
      </w:r>
      <w:r w:rsidRPr="008C167A">
        <w:t xml:space="preserve"> this vast and unprecedented system of </w:t>
      </w:r>
      <w:r w:rsidRPr="008C167A">
        <w:rPr>
          <w:highlight w:val="cyan"/>
        </w:rPr>
        <w:t xml:space="preserve">global </w:t>
      </w:r>
      <w:r w:rsidRPr="008C167A">
        <w:t xml:space="preserve">maritime </w:t>
      </w:r>
      <w:r w:rsidRPr="008C167A">
        <w:rPr>
          <w:highlight w:val="cyan"/>
        </w:rPr>
        <w:t>security.</w:t>
      </w:r>
    </w:p>
    <w:p w14:paraId="35573F14" w14:textId="77777777" w:rsidR="000162A5" w:rsidRPr="008C167A" w:rsidRDefault="000162A5" w:rsidP="000162A5">
      <w:r w:rsidRPr="008C167A">
        <w:t xml:space="preserve">So far in the post-World War II era, no developed state has deemed it in their interests to disrupt the world’s ocean waterways and trade routes. </w:t>
      </w:r>
      <w:r w:rsidRPr="008C167A">
        <w:rPr>
          <w:highlight w:val="cyan"/>
        </w:rPr>
        <w:t>The free movement of goods</w:t>
      </w:r>
      <w:r w:rsidRPr="008C167A">
        <w:t xml:space="preserve"> and services on the world’s oceans </w:t>
      </w:r>
      <w:r w:rsidRPr="008C167A">
        <w:rPr>
          <w:highlight w:val="cyan"/>
        </w:rPr>
        <w:t xml:space="preserve">is the lifeblood of the </w:t>
      </w:r>
      <w:r w:rsidRPr="008C167A">
        <w:t xml:space="preserve">global </w:t>
      </w:r>
      <w:r w:rsidRPr="008C167A">
        <w:rPr>
          <w:highlight w:val="cyan"/>
        </w:rPr>
        <w:t>economy</w:t>
      </w:r>
      <w:r w:rsidRPr="008C167A">
        <w:t xml:space="preserve"> and is essential to the prosperity of the states that participate in it. </w:t>
      </w:r>
      <w:r w:rsidRPr="008C167A">
        <w:rPr>
          <w:highlight w:val="cyan"/>
        </w:rPr>
        <w:t>Over 90 percent of</w:t>
      </w:r>
      <w:r w:rsidRPr="008C167A">
        <w:t xml:space="preserve"> global </w:t>
      </w:r>
      <w:r w:rsidRPr="008C167A">
        <w:rPr>
          <w:highlight w:val="cyan"/>
        </w:rPr>
        <w:t>trade moves across the world’s oceans</w:t>
      </w:r>
      <w:r w:rsidRPr="008C167A">
        <w:t xml:space="preserve">, </w:t>
      </w:r>
      <w:r w:rsidRPr="008C167A">
        <w:rPr>
          <w:highlight w:val="cyan"/>
        </w:rPr>
        <w:t>and it is unlikely that any other transportation medium will</w:t>
      </w:r>
      <w:r w:rsidRPr="008C167A">
        <w:t xml:space="preserve"> emerge to </w:t>
      </w:r>
      <w:r w:rsidRPr="008C167A">
        <w:rPr>
          <w:highlight w:val="cyan"/>
        </w:rPr>
        <w:t>replace ocean-going trade</w:t>
      </w:r>
      <w:r w:rsidRPr="008C167A">
        <w:t>. In the post-World War II era, developed states have faced a basic contradiction: disrupting global trade at sea would threaten their own survival. The benefits of the orderly and peaceful functioning of global markets far outweigh the costs entailed in disrupting those markets. The greatest threat to the peaceful functioning of the world’s seaborne trade system would come from a developed state’s belief that the benefits of defection from this system outweighed the benefits of continued cooperation; the historical example of Japan in 1941 presents one possible outcome if a state came to believe that military intervention was necessary to preserve its access to markets and resources because of great power tension and conflict.14 Nevertheless, the current movements seeking to rebalance exposure to the forces of globalization are unlikely to fundamentally restructure these trade flows. Whilst Britain may have voted to leave the European Union, it evinces no interest in withdrawing from global commerce and adopting autarkic economic policies. Indeed, the most impassioned issue in this nativist trend centers on the challenges of immigration, with only minor implications for the importance of the maritime sphere.</w:t>
      </w:r>
    </w:p>
    <w:p w14:paraId="6F1BA4B9" w14:textId="77777777" w:rsidR="000162A5" w:rsidRPr="008C167A" w:rsidRDefault="000162A5" w:rsidP="000162A5">
      <w:r w:rsidRPr="008C167A">
        <w:t xml:space="preserve">Connected to this basic calculus is the difficulty that any state actor would face in disrupting this vast global system. Nevertheless, there are a few </w:t>
      </w:r>
      <w:r w:rsidRPr="008C167A">
        <w:rPr>
          <w:highlight w:val="cyan"/>
        </w:rPr>
        <w:t>critical chokepoints</w:t>
      </w:r>
      <w:r w:rsidRPr="008C167A">
        <w:t xml:space="preserve"> (e.g., Bab el Mandab, Strait of Hormuz, Straits of Malacca) </w:t>
      </w:r>
      <w:r w:rsidRPr="008C167A">
        <w:rPr>
          <w:highlight w:val="cyan"/>
        </w:rPr>
        <w:t>and economically vital nodes</w:t>
      </w:r>
      <w:r w:rsidRPr="008C167A">
        <w:t xml:space="preserve"> (e.g., the Ras Tanura oil export complex as well as crucial container transit ports such as Shanghai, Hong Kong, Dubai, etc.) where sustained disruption </w:t>
      </w:r>
      <w:r w:rsidRPr="008C167A">
        <w:rPr>
          <w:highlight w:val="cyan"/>
        </w:rPr>
        <w:t>would produce significant shocks to the</w:t>
      </w:r>
      <w:r w:rsidRPr="008C167A">
        <w:t xml:space="preserve"> global </w:t>
      </w:r>
      <w:r w:rsidRPr="008C167A">
        <w:rPr>
          <w:highlight w:val="cyan"/>
        </w:rPr>
        <w:t>economy</w:t>
      </w:r>
      <w:r w:rsidRPr="008C167A">
        <w:t>. Only the U.S. Navy is capable of producing this type of disruption because it has the force structure to intervene in the world’s trading system on a systemic basis. It would be unthinkable, however, for the United States to use its Navy in this way. No state in the international system has been more committed to the orderly and functioning of global markets than the United States. Indeed, a principal purpose of the U.S. Navy has been to preserve the orderly functioning of global markets.</w:t>
      </w:r>
    </w:p>
    <w:p w14:paraId="128B51D5" w14:textId="77777777" w:rsidR="000162A5" w:rsidRPr="008C167A" w:rsidRDefault="000162A5" w:rsidP="000162A5">
      <w:r w:rsidRPr="008C167A">
        <w:t xml:space="preserve">Following the 9/11 attacks, </w:t>
      </w:r>
      <w:r w:rsidRPr="008C167A">
        <w:rPr>
          <w:highlight w:val="cyan"/>
        </w:rPr>
        <w:t>the</w:t>
      </w:r>
      <w:r w:rsidRPr="008C167A">
        <w:t xml:space="preserve"> U.S. </w:t>
      </w:r>
      <w:r w:rsidRPr="008C167A">
        <w:rPr>
          <w:highlight w:val="cyan"/>
        </w:rPr>
        <w:t>Navy provided key support to</w:t>
      </w:r>
      <w:r w:rsidRPr="008C167A">
        <w:t xml:space="preserve"> army-commanded campaigns of </w:t>
      </w:r>
      <w:r w:rsidRPr="008C167A">
        <w:rPr>
          <w:highlight w:val="cyan"/>
        </w:rPr>
        <w:t>irregular wars on land</w:t>
      </w:r>
      <w:r w:rsidRPr="008C167A">
        <w:t xml:space="preserve"> that grew out of the invasions of Iraq and Afghanistan. In these wars, </w:t>
      </w:r>
      <w:r w:rsidRPr="008C167A">
        <w:rPr>
          <w:highlight w:val="cyan"/>
        </w:rPr>
        <w:t>it served its</w:t>
      </w:r>
      <w:r w:rsidRPr="008C167A">
        <w:t xml:space="preserve"> traditional strategic </w:t>
      </w:r>
      <w:r w:rsidRPr="008C167A">
        <w:rPr>
          <w:highlight w:val="cyan"/>
        </w:rPr>
        <w:t>role of instrumentalizing land power,</w:t>
      </w:r>
      <w:r w:rsidRPr="008C167A">
        <w:t xml:space="preserve"> making it possible keep ground forces in the field via support from the sea. The Navy also directly supported land forces with naval aviation and other strike forces along with thousands of naval personnel that served with the land forces as augmentees. Carrier strike groups provided direct tactical support to the land forces on a nearly-continuous basis. Navy strike groups today remain involved in strike operations against the Islamic State of Iraq and Syria (ISIS) and its affiliates across the wider Middle East and Africa.</w:t>
      </w:r>
    </w:p>
    <w:p w14:paraId="05CF1F57" w14:textId="77777777" w:rsidR="000162A5" w:rsidRPr="008C167A" w:rsidRDefault="000162A5" w:rsidP="000162A5">
      <w:r w:rsidRPr="008C167A">
        <w:t>Offense—Democracy</w:t>
      </w:r>
    </w:p>
    <w:p w14:paraId="75F2009A" w14:textId="77777777" w:rsidR="000162A5" w:rsidRPr="008C167A" w:rsidRDefault="000162A5" w:rsidP="000162A5">
      <w:r w:rsidRPr="008C167A">
        <w:t>Hegemony Good — Democracy</w:t>
      </w:r>
    </w:p>
    <w:p w14:paraId="600E1665" w14:textId="77777777" w:rsidR="000162A5" w:rsidRPr="008C167A" w:rsidRDefault="000162A5" w:rsidP="000162A5">
      <w:r w:rsidRPr="008C167A">
        <w:t xml:space="preserve">Receding American military power greenlights autocratic revisionism and collapses democracy — powers Russian aggression and hybrid warfare and Chinese expansionism. </w:t>
      </w:r>
    </w:p>
    <w:p w14:paraId="177E03AD" w14:textId="77777777" w:rsidR="000162A5" w:rsidRPr="008C167A" w:rsidRDefault="000162A5" w:rsidP="000162A5">
      <w:r w:rsidRPr="008C167A">
        <w:t>Joshi, 18 — Shashank Joshi; He was previously a senior policy fellow for international affairs in the Renewing the Centre team at the Tony Blair Institute for Global Change, where he led the Institute’s work on foreign policy, focusing on economic, political and military pressures on the liberal international order. Shashank is also a senior research fellow at the Royal United Services Institute (RUSI). He has been a research associate at the Changing Character of War Programme at the University of Oxford, regularly lectured at the Defence Academy of the United Kingdom, and given evidence to the foreign affairs and defence committees of the House of Commons. (6-21-18; "Authoritarian Challenges to the Liberal Order;" Institute for Global Change; https://institute.global/insight/renewing-centre/authoritarian-challenges-liberal-order; //GrRv)</w:t>
      </w:r>
    </w:p>
    <w:p w14:paraId="585FB54D" w14:textId="77777777" w:rsidR="000162A5" w:rsidRPr="008C167A" w:rsidRDefault="000162A5" w:rsidP="000162A5">
      <w:r w:rsidRPr="008C167A">
        <w:t xml:space="preserve">What does this mean for democracies? </w:t>
      </w:r>
      <w:r w:rsidRPr="008C167A">
        <w:rPr>
          <w:highlight w:val="cyan"/>
        </w:rPr>
        <w:t>Autocracies present</w:t>
      </w:r>
      <w:r w:rsidRPr="008C167A">
        <w:t xml:space="preserve"> a series of individual </w:t>
      </w:r>
      <w:r w:rsidRPr="008C167A">
        <w:rPr>
          <w:highlight w:val="cyan"/>
        </w:rPr>
        <w:t>challenges</w:t>
      </w:r>
      <w:r w:rsidRPr="008C167A">
        <w:t xml:space="preserve"> to their local rivals: Russia to the Baltic states, China to Taiwan and North Korea to South Korea, for instance. But </w:t>
      </w:r>
      <w:r w:rsidRPr="008C167A">
        <w:rPr>
          <w:highlight w:val="cyan"/>
        </w:rPr>
        <w:t xml:space="preserve">the problem they pose to world order is </w:t>
      </w:r>
      <w:r w:rsidRPr="008C167A">
        <w:t xml:space="preserve">larger than the sum of these issues. It is, rather, an </w:t>
      </w:r>
      <w:r w:rsidRPr="008C167A">
        <w:rPr>
          <w:highlight w:val="cyan"/>
        </w:rPr>
        <w:t>ideological</w:t>
      </w:r>
      <w:r w:rsidRPr="008C167A">
        <w:t xml:space="preserve"> and systemic challenge that will reshape the norms of international relations. Will these norms reflect liberal principles such as openness, rule following and individual rights or competing authoritarian ones such as secrecy, arbitrariness and state power?</w:t>
      </w:r>
    </w:p>
    <w:p w14:paraId="6ABB2050" w14:textId="77777777" w:rsidR="000162A5" w:rsidRPr="008C167A" w:rsidRDefault="000162A5" w:rsidP="000162A5">
      <w:r w:rsidRPr="008C167A">
        <w:rPr>
          <w:highlight w:val="cyan"/>
        </w:rPr>
        <w:t>This competition over norms will influence</w:t>
      </w:r>
      <w:r w:rsidRPr="008C167A">
        <w:t xml:space="preserve"> not only Western liberal democracies but also </w:t>
      </w:r>
      <w:r w:rsidRPr="008C167A">
        <w:rPr>
          <w:highlight w:val="cyan"/>
        </w:rPr>
        <w:t>the wider multipolar order</w:t>
      </w:r>
      <w:r w:rsidRPr="008C167A">
        <w:t xml:space="preserve"> that is emerging. In regions with weak political institutions or nascent democracies</w:t>
      </w:r>
      <w:r w:rsidRPr="008C167A">
        <w:rPr>
          <w:rFonts w:hint="eastAsia"/>
        </w:rPr>
        <w:t>—</w:t>
      </w:r>
      <w:r w:rsidRPr="008C167A">
        <w:t>parts of Africa, South and Southeast Asia, and East and Southeast Europe</w:t>
      </w:r>
      <w:r w:rsidRPr="008C167A">
        <w:rPr>
          <w:rFonts w:hint="eastAsia"/>
        </w:rPr>
        <w:t>—</w:t>
      </w:r>
      <w:r w:rsidRPr="008C167A">
        <w:rPr>
          <w:highlight w:val="cyan"/>
        </w:rPr>
        <w:t>the regional order is</w:t>
      </w:r>
      <w:r w:rsidRPr="008C167A">
        <w:t xml:space="preserve"> especially </w:t>
      </w:r>
      <w:r w:rsidRPr="008C167A">
        <w:rPr>
          <w:highlight w:val="cyan"/>
        </w:rPr>
        <w:t>malleable</w:t>
      </w:r>
      <w:r w:rsidRPr="008C167A">
        <w:t xml:space="preserve">. </w:t>
      </w:r>
      <w:r w:rsidRPr="008C167A">
        <w:rPr>
          <w:highlight w:val="cyan"/>
        </w:rPr>
        <w:t>If authoritarian states can shape these regions</w:t>
      </w:r>
      <w:r w:rsidRPr="008C167A">
        <w:t xml:space="preserve"> in their own image, </w:t>
      </w:r>
      <w:r w:rsidRPr="008C167A">
        <w:rPr>
          <w:highlight w:val="cyan"/>
        </w:rPr>
        <w:t>this bolsters their global standing and puts</w:t>
      </w:r>
      <w:r w:rsidRPr="008C167A">
        <w:t xml:space="preserve"> liberal </w:t>
      </w:r>
      <w:r w:rsidRPr="008C167A">
        <w:rPr>
          <w:highlight w:val="cyan"/>
        </w:rPr>
        <w:t>democracy</w:t>
      </w:r>
      <w:r w:rsidRPr="008C167A">
        <w:t xml:space="preserve"> further </w:t>
      </w:r>
      <w:r w:rsidRPr="008C167A">
        <w:rPr>
          <w:highlight w:val="cyan"/>
        </w:rPr>
        <w:t>on the back foot</w:t>
      </w:r>
      <w:r w:rsidRPr="008C167A">
        <w:t>.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this has important foreign policy implications.</w:t>
      </w:r>
    </w:p>
    <w:p w14:paraId="27D398FF" w14:textId="77777777" w:rsidR="000162A5" w:rsidRPr="008C167A" w:rsidRDefault="000162A5" w:rsidP="000162A5">
      <w:r w:rsidRPr="008C167A">
        <w:t>TYPES OF AUTHORITARIAN CHALLENGE</w:t>
      </w:r>
    </w:p>
    <w:p w14:paraId="7BA132BE" w14:textId="77777777" w:rsidR="000162A5" w:rsidRPr="008C167A" w:rsidRDefault="000162A5" w:rsidP="000162A5">
      <w:r w:rsidRPr="008C167A">
        <w:t>The authoritarian challenge to liberal democracy can be broken down into six categories.</w:t>
      </w:r>
    </w:p>
    <w:p w14:paraId="7224A77E" w14:textId="77777777" w:rsidR="000162A5" w:rsidRPr="008C167A" w:rsidRDefault="000162A5" w:rsidP="000162A5">
      <w:r w:rsidRPr="008C167A">
        <w:t>The Military Challenge</w:t>
      </w:r>
    </w:p>
    <w:p w14:paraId="033A9260" w14:textId="77777777" w:rsidR="000162A5" w:rsidRPr="008C167A" w:rsidRDefault="000162A5" w:rsidP="000162A5">
      <w:r w:rsidRPr="008C167A">
        <w:t xml:space="preserve">Authoritarian states represent the most serious military threat to the democracies of Europe and Asia. </w:t>
      </w:r>
      <w:r w:rsidRPr="008C167A">
        <w:rPr>
          <w:highlight w:val="cyan"/>
        </w:rPr>
        <w:t>Russia has dissolved</w:t>
      </w:r>
      <w:r w:rsidRPr="008C167A">
        <w:t xml:space="preserve"> existing </w:t>
      </w:r>
      <w:r w:rsidRPr="008C167A">
        <w:rPr>
          <w:highlight w:val="cyan"/>
        </w:rPr>
        <w:t>norms regarding the use of force, conducting</w:t>
      </w:r>
      <w:r w:rsidRPr="008C167A">
        <w:t xml:space="preserve"> in Europe the first </w:t>
      </w:r>
      <w:r w:rsidRPr="008C167A">
        <w:rPr>
          <w:highlight w:val="cyan"/>
        </w:rPr>
        <w:t>annexation of territory and</w:t>
      </w:r>
      <w:r w:rsidRPr="008C167A">
        <w:t xml:space="preserve"> the first </w:t>
      </w:r>
      <w:r w:rsidRPr="008C167A">
        <w:rPr>
          <w:highlight w:val="cyan"/>
        </w:rPr>
        <w:t>use of chemical weapons</w:t>
      </w:r>
      <w:r w:rsidRPr="008C167A">
        <w:t xml:space="preserve"> since the Second World War.12 </w:t>
      </w:r>
      <w:r w:rsidRPr="008C167A">
        <w:rPr>
          <w:highlight w:val="cyan"/>
        </w:rPr>
        <w:t>Russia’s use of hybrid warfare</w:t>
      </w:r>
      <w:r w:rsidRPr="008C167A">
        <w:t xml:space="preserve">, which prioritises secrecy, deception and political warfare, </w:t>
      </w:r>
      <w:r w:rsidRPr="008C167A">
        <w:rPr>
          <w:highlight w:val="cyan"/>
        </w:rPr>
        <w:t>presents a particular danger</w:t>
      </w:r>
      <w:r w:rsidRPr="008C167A">
        <w:t xml:space="preserve"> to rule-bound open societies.13 </w:t>
      </w:r>
      <w:r w:rsidRPr="008C167A">
        <w:rPr>
          <w:highlight w:val="cyan"/>
        </w:rPr>
        <w:t>China</w:t>
      </w:r>
      <w:r w:rsidRPr="008C167A">
        <w:t xml:space="preserve">, though more cautious, </w:t>
      </w:r>
      <w:r w:rsidRPr="008C167A">
        <w:rPr>
          <w:highlight w:val="cyan"/>
        </w:rPr>
        <w:t>has</w:t>
      </w:r>
      <w:r w:rsidRPr="008C167A">
        <w:t xml:space="preserve"> also </w:t>
      </w:r>
      <w:r w:rsidRPr="008C167A">
        <w:rPr>
          <w:highlight w:val="cyan"/>
        </w:rPr>
        <w:t xml:space="preserve">demonstrated </w:t>
      </w:r>
      <w:r w:rsidRPr="008C167A">
        <w:t xml:space="preserve">increasingly </w:t>
      </w:r>
      <w:r w:rsidRPr="008C167A">
        <w:rPr>
          <w:highlight w:val="cyan"/>
        </w:rPr>
        <w:t>assertive behaviour in the S</w:t>
      </w:r>
      <w:r w:rsidRPr="008C167A">
        <w:t xml:space="preserve">outh </w:t>
      </w:r>
      <w:r w:rsidRPr="008C167A">
        <w:rPr>
          <w:highlight w:val="cyan"/>
        </w:rPr>
        <w:t>C</w:t>
      </w:r>
      <w:r w:rsidRPr="008C167A">
        <w:t xml:space="preserve">hina </w:t>
      </w:r>
      <w:r w:rsidRPr="008C167A">
        <w:rPr>
          <w:highlight w:val="cyan"/>
        </w:rPr>
        <w:t>S</w:t>
      </w:r>
      <w:r w:rsidRPr="008C167A">
        <w:t>ea, including the militarisation of reclaimed islands, the rejection of arbitration efforts and an escalation of the country’s border dispute with India.14</w:t>
      </w:r>
    </w:p>
    <w:p w14:paraId="790E1B41" w14:textId="77777777" w:rsidR="000162A5" w:rsidRPr="008C167A" w:rsidRDefault="000162A5" w:rsidP="000162A5">
      <w:r w:rsidRPr="008C167A">
        <w:t xml:space="preserve">The military challenge posed by authoritarian states is not a quirk of the past few years. </w:t>
      </w:r>
      <w:r w:rsidRPr="008C167A">
        <w:rPr>
          <w:highlight w:val="cyan"/>
        </w:rPr>
        <w:t>Russian and Chinese behaviour is rooted in their</w:t>
      </w:r>
      <w:r w:rsidRPr="008C167A">
        <w:t xml:space="preserve"> resentment of the Western order, </w:t>
      </w:r>
      <w:r w:rsidRPr="008C167A">
        <w:rPr>
          <w:highlight w:val="cyan"/>
        </w:rPr>
        <w:t xml:space="preserve">ambition for </w:t>
      </w:r>
      <w:r w:rsidRPr="008C167A">
        <w:t xml:space="preserve">great power </w:t>
      </w:r>
      <w:r w:rsidRPr="008C167A">
        <w:rPr>
          <w:highlight w:val="cyan"/>
        </w:rPr>
        <w:t>status</w:t>
      </w:r>
      <w:r w:rsidRPr="008C167A">
        <w:t xml:space="preserve"> and fear of Western power.15 All three of </w:t>
      </w:r>
      <w:r w:rsidRPr="008C167A">
        <w:rPr>
          <w:highlight w:val="cyan"/>
        </w:rPr>
        <w:t>these drivers are shaped by these countries’ authoritarian political systems</w:t>
      </w:r>
      <w:r w:rsidRPr="008C167A">
        <w:t xml:space="preserve">. The best available scholarship continues to show that democracies enjoy more peaceful relations with other democracies than with autocracies, suggesting that </w:t>
      </w:r>
      <w:r w:rsidRPr="008C167A">
        <w:rPr>
          <w:highlight w:val="cyan"/>
        </w:rPr>
        <w:t>authoritarian states are intrinsically more likely to be threatening</w:t>
      </w:r>
      <w:r w:rsidRPr="008C167A">
        <w:t>.16 Among states that ratify treaties governing the laws of war, democracies are also more likely to comply with these rules than autocracies are.17</w:t>
      </w:r>
    </w:p>
    <w:p w14:paraId="2D38772A" w14:textId="77777777" w:rsidR="000162A5" w:rsidRPr="008C167A" w:rsidRDefault="000162A5" w:rsidP="000162A5">
      <w:r w:rsidRPr="008C167A">
        <w:t xml:space="preserve">Russian hybrid war escalates. </w:t>
      </w:r>
    </w:p>
    <w:p w14:paraId="6A405C0C" w14:textId="77777777" w:rsidR="000162A5" w:rsidRPr="008C167A" w:rsidRDefault="000162A5" w:rsidP="000162A5">
      <w:r w:rsidRPr="008C167A">
        <w:t>Trenin 18 — Dmitri, director of the Carnegie Moscow Center, chairs the research council and the Foreign and Security Policy Program, “Avoiding U.S.-Russia Military Escalation During the Hybrid War,” U.S.-Russia Insight, 1-25-2018, http://carnegie.ru/2018/01/25/avoiding-u.s.-russia-military-escalation-during-hybrid-war-pub-75277</w:t>
      </w:r>
    </w:p>
    <w:p w14:paraId="421837BD" w14:textId="77777777" w:rsidR="000162A5" w:rsidRPr="008C167A" w:rsidRDefault="000162A5" w:rsidP="000162A5">
      <w:r w:rsidRPr="008C167A">
        <w:t xml:space="preserve">Since February 2014, the </w:t>
      </w:r>
      <w:r w:rsidRPr="008C167A">
        <w:rPr>
          <w:highlight w:val="cyan"/>
        </w:rPr>
        <w:t>Russia</w:t>
      </w:r>
      <w:r w:rsidRPr="008C167A">
        <w:t xml:space="preserve">n leadership </w:t>
      </w:r>
      <w:r w:rsidRPr="008C167A">
        <w:rPr>
          <w:highlight w:val="cyan"/>
        </w:rPr>
        <w:t>has been in a de facto war</w:t>
      </w:r>
      <w:r w:rsidRPr="008C167A">
        <w:t xml:space="preserve"> mode </w:t>
      </w:r>
      <w:r w:rsidRPr="008C167A">
        <w:rPr>
          <w:highlight w:val="cyan"/>
        </w:rPr>
        <w:t>with</w:t>
      </w:r>
      <w:r w:rsidRPr="008C167A">
        <w:t xml:space="preserve"> regard to </w:t>
      </w:r>
      <w:r w:rsidRPr="008C167A">
        <w:rPr>
          <w:highlight w:val="cyan"/>
        </w:rPr>
        <w:t>the U</w:t>
      </w:r>
      <w:r w:rsidRPr="008C167A">
        <w:t xml:space="preserve">nited </w:t>
      </w:r>
      <w:r w:rsidRPr="008C167A">
        <w:rPr>
          <w:highlight w:val="cyan"/>
        </w:rPr>
        <w:t>S</w:t>
      </w:r>
      <w:r w:rsidRPr="008C167A">
        <w:t xml:space="preserve">tates. The Kremlin saw the developments in Ukraine that led to the ouster of former president Viktor Yanukovych as a threefold threat: a U.S.-supported political invasion of Russia’s vital strategic buffer, an attempt to prevent Moscow-led integration in post-Soviet Eurasia, and a move to build a barrier between Russia and the rest of Europe. Russian President Vladimir Putin, taken by surprise, responded with the use of force in Ukraine—first to secure Crimea for Russia and then to protect a rebel stronghold in Donbass. The events that followed have developed into a virtual Russo-American war—but a different kind of war compared to those the countries have fought in the past. The crisis over Ukraine put an end to a quarter century of cooperative relations between Russia and the West and resulted in Russia’s confrontation with the United States and its estrangement from Europe. This confrontation has often been labeled a second Cold War.1 The analogy, however, is flawed: the world has changed too much since the 1980s to suggest that today’s antagonism is merely a revival of an old conflict. </w:t>
      </w:r>
      <w:r w:rsidRPr="008C167A">
        <w:rPr>
          <w:highlight w:val="cyan"/>
        </w:rPr>
        <w:t>The new confrontation is</w:t>
      </w:r>
      <w:r w:rsidRPr="008C167A">
        <w:t xml:space="preserve"> better described as </w:t>
      </w:r>
      <w:r w:rsidRPr="008C167A">
        <w:rPr>
          <w:highlight w:val="cyan"/>
        </w:rPr>
        <w:t>a Hybrid War</w:t>
      </w:r>
      <w:r w:rsidRPr="008C167A">
        <w:t xml:space="preserve">—a term which, like its predecessor, is capitalized here to highlight its distinct place in the history of international relations. This time, the U.S.-Russia conflict is not central to the world system, but, nevertheless, its outcome will help shape the future of that system. The current Hybrid War is a conflict essentially between Russia and the United States over the issue of the world order. It is not the result of misunderstanding or miscalculation but rather the opposite; Russia, in particular, has a deliberate outcome in mind. Moscow is pursuing a set of objectives—the most important of which is to reassert its role as a great power with a global reach. In Europe, specifically, it seeks to prevent NATO from moving forward into former Soviet territory, particularly Ukraine. As for Ukraine itself, the Kremlin wants it to serve as a buffer between Russia and NATO. Russia has important objectives outside of Europe as well, including in the Middle East. Since September 2015, Moscow has been waging a military campaign in Syria. The main purpose of the intervention—apart from the immediate need to prevent a major victory for Islamist extremists—was to return Russia to the regional and global stage as an active geopolitical player with considerable military capabilities. Russian actions in these and other areas therefore undermine the United States’ global dominance of the post–Cold War period, even though the Russian Federation (unlike the Soviet Union) does not seek to impose its own model on the world. Even as Russia opposes U.S. global hegemony and favors a more distributed balance of power among several major nations (including itself), the United States feels the challenge to the international liberal order that it began building after the end of World War II and has dominated since the end of the Cold War. As long as all major powers, including China and Russia, subscribed to the rules and norms of that order—and, in China’s case, also benefited from it2—it was a genuine Pax Americana: a state of peace among the major powers, who all deferred to the United States. With Russia’s breakout from the post–Cold War system, that unique period of peaceful relations among the principal players is now history. Even though the scale of the current conflict is much smaller, the stakes are high once more. For the Kremlin, this is a battle for survival—of Russia’s status as an independent player capable of defining and defending its interests and of the Russian leadership, which has been personally targeted by Western financial sanctions and various public accusations ranging from corruption to war crimes. Originally, Moscow believed that this conflict would be a short-term problem, but it now appears to be more prolonged than previously anticipated and may take a generation to resolve. FEATURES OF THE HYBRID WAR This Hybrid War’s most distinguishing feature is that it is being fought in a truly global, virtually borderless environment. International interaction is no longer restricted by walls or other state-imposed barriers. Traditional distinctions between strategy and tactics have been all but erased. The hybrid warriors include many more players than was the case during the Cold War—from national governments and transnational corporations to nongovernmental actors and even private individuals. The war is being fought simultaneously in a number of spheres, on different levels, and in the never-ending, twenty-four-hour news cycle. This aspect of warfare is particularly true of the field of information, which is of prime importance in the Information Age that emerged with the end of the Cold War. From cyber conflicts and the use of artificial intelligence to the predominance of propaganda and fake news, </w:t>
      </w:r>
      <w:r w:rsidRPr="008C167A">
        <w:rPr>
          <w:highlight w:val="cyan"/>
        </w:rPr>
        <w:t xml:space="preserve">the </w:t>
      </w:r>
      <w:r w:rsidRPr="008C167A">
        <w:t xml:space="preserve">main </w:t>
      </w:r>
      <w:r w:rsidRPr="008C167A">
        <w:rPr>
          <w:highlight w:val="cyan"/>
        </w:rPr>
        <w:t>battles</w:t>
      </w:r>
      <w:r w:rsidRPr="008C167A">
        <w:t xml:space="preserve"> of the Hybrid War </w:t>
      </w:r>
      <w:r w:rsidRPr="008C167A">
        <w:rPr>
          <w:highlight w:val="cyan"/>
        </w:rPr>
        <w:t>are</w:t>
      </w:r>
      <w:r w:rsidRPr="008C167A">
        <w:t xml:space="preserve"> taking place </w:t>
      </w:r>
      <w:r w:rsidRPr="008C167A">
        <w:rPr>
          <w:highlight w:val="cyan"/>
        </w:rPr>
        <w:t>outside of the</w:t>
      </w:r>
      <w:r w:rsidRPr="008C167A">
        <w:t xml:space="preserve"> purely </w:t>
      </w:r>
      <w:r w:rsidRPr="008C167A">
        <w:rPr>
          <w:highlight w:val="cyan"/>
        </w:rPr>
        <w:t>physical realm</w:t>
      </w:r>
      <w:r w:rsidRPr="008C167A">
        <w:t xml:space="preserve"> and in the domain of new information technologies. Just as important to the Hybrid War is economics, which has been the key driver of globalization that paralleled the rise of these innovative information technologies. The prominence of the U.S. media and the United States’ immense financial power give it a huge advantage in both fields. As a result, </w:t>
      </w:r>
      <w:r w:rsidRPr="008C167A">
        <w:rPr>
          <w:highlight w:val="cyan"/>
        </w:rPr>
        <w:t xml:space="preserve">the weapons of choice </w:t>
      </w:r>
      <w:r w:rsidRPr="008C167A">
        <w:t xml:space="preserve">in the Hybrid War are those that </w:t>
      </w:r>
      <w:r w:rsidRPr="008C167A">
        <w:rPr>
          <w:highlight w:val="cyan"/>
        </w:rPr>
        <w:t>use info</w:t>
      </w:r>
      <w:r w:rsidRPr="008C167A">
        <w:t xml:space="preserve">rmation and economic power </w:t>
      </w:r>
      <w:r w:rsidRPr="008C167A">
        <w:rPr>
          <w:highlight w:val="cyan"/>
        </w:rPr>
        <w:t>to discredit</w:t>
      </w:r>
      <w:r w:rsidRPr="008C167A">
        <w:t xml:space="preserve"> and sanction one’s </w:t>
      </w:r>
      <w:r w:rsidRPr="008C167A">
        <w:rPr>
          <w:highlight w:val="cyan"/>
        </w:rPr>
        <w:t>adversaries.3</w:t>
      </w:r>
      <w:r w:rsidRPr="008C167A">
        <w:t xml:space="preserve"> Politically, the Hybrid War includes the outside </w:t>
      </w:r>
      <w:r w:rsidRPr="008C167A">
        <w:rPr>
          <w:highlight w:val="cyan"/>
        </w:rPr>
        <w:t xml:space="preserve">stimulation of political changes </w:t>
      </w:r>
      <w:r w:rsidRPr="008C167A">
        <w:t xml:space="preserve">in other countries </w:t>
      </w:r>
      <w:r w:rsidRPr="008C167A">
        <w:rPr>
          <w:highlight w:val="cyan"/>
        </w:rPr>
        <w:t xml:space="preserve">through street activism and </w:t>
      </w:r>
      <w:r w:rsidRPr="008C167A">
        <w:t xml:space="preserve">the promotion of specific values, parties, or popular </w:t>
      </w:r>
      <w:r w:rsidRPr="008C167A">
        <w:rPr>
          <w:highlight w:val="cyan"/>
        </w:rPr>
        <w:t>movements.</w:t>
      </w:r>
      <w:r w:rsidRPr="008C167A">
        <w:t xml:space="preserve"> It has been characterized by interference in elections, political transitions, and other political processes, including various efforts to hack sensitive information, spread compromising or damaging materials and fake news, encourage character assassinations, and impose personal and other noneconomic sanctions (for example, restrictions on travel, seizure of assets, imprisonment, or deportation) on opponents. The existence of </w:t>
      </w:r>
      <w:r w:rsidRPr="008C167A">
        <w:rPr>
          <w:highlight w:val="cyan"/>
        </w:rPr>
        <w:t>a common information space makes waging political war</w:t>
      </w:r>
      <w:r w:rsidRPr="008C167A">
        <w:t xml:space="preserve">fare on foreign territory much </w:t>
      </w:r>
      <w:r w:rsidRPr="008C167A">
        <w:rPr>
          <w:highlight w:val="cyan"/>
        </w:rPr>
        <w:t>easier and more attractive than ever before</w:t>
      </w:r>
      <w:r w:rsidRPr="008C167A">
        <w:t xml:space="preserve">. Cross-border promotion of democracy and support for the color revolutions that dominated the 2000s (for example, the 2003 Rose Revolution in Georgia and the 2004 Orange Revolution in Ukraine) have now found counterparts in emerging solidarity among those who espouse more conservative and traditionalist values, such as political systems based on authoritarian models and strict national sovereignty.4 Military power is not out of the picture—though its use is different than in the Cold War. The static standoff of million-strong armies in Europe and the long shadow of the nuclear arms race have drawn down or faded. Nuclear deterrence between Russia and the West remains in place but at lower and more stable levels than during the Cold War. Today’s risks of miscalculation derive from potential incidents involving conventional forces. A token military standoff has reemerged along Russia’s border with NATO countries, but, to date, this standoff bears no resemblance in either scale or scope to the forces that faced each other during the Cold War. </w:t>
      </w:r>
      <w:r w:rsidRPr="008C167A">
        <w:rPr>
          <w:highlight w:val="cyan"/>
        </w:rPr>
        <w:t>The main focus is on developing new</w:t>
      </w:r>
      <w:r w:rsidRPr="008C167A">
        <w:t xml:space="preserve"> military technologies and novel means and ways of prosecuting </w:t>
      </w:r>
      <w:r w:rsidRPr="008C167A">
        <w:rPr>
          <w:highlight w:val="cyan"/>
        </w:rPr>
        <w:t>warfare</w:t>
      </w:r>
      <w:r w:rsidRPr="008C167A">
        <w:t>—from outer space to cyberspace—</w:t>
      </w:r>
      <w:r w:rsidRPr="008C167A">
        <w:rPr>
          <w:highlight w:val="cyan"/>
        </w:rPr>
        <w:t xml:space="preserve">that blur </w:t>
      </w:r>
      <w:r w:rsidRPr="008C167A">
        <w:t xml:space="preserve">or eliminate </w:t>
      </w:r>
      <w:r w:rsidRPr="008C167A">
        <w:rPr>
          <w:highlight w:val="cyan"/>
        </w:rPr>
        <w:t>the distinction between wartime and peacetime</w:t>
      </w:r>
      <w:r w:rsidRPr="008C167A">
        <w:t xml:space="preserve">. Like its predecessor, the Hybrid War is a war in the time of peace. Even more than in the past, however, the onus is on national leaderships to minimize the number of casualties, ideally to zero. Russian military strategists had developed the concept of hybrid warfare even before the actual conflict broke out in earnest between the United States and Russia in early 2014. Analyzing the experience of the post-Soviet color revolutions and the 2011 Arab Spring, Chief of the General Staff Valery Gerasimov wrote in February 2013 that the “consequences of new conflicts are comparable to those of a real war”; in many cases, nonmilitary methods “are substantially more effective than the power of arms,” and greater emphasis is placed on “political, economic, information, humanitarian, and other nonmilitary means” and “covert military measures,” including “information warfare and actions by special forces.” In this environment, “overt use of military force, often in the form of peacekeeping or crisis management, takes place only at a certain stage, mainly to achieve final success in a conflict.” With regard to the U.S.-Russia confrontation, another key feature has surfaced: asymmetry between the sides’ capabilities. POWER ASYMMETRIES AND ASYMMETRIC ACTIONS Although Gerasimov was referring to a hybrid war when discussing new means and methods of warfare, this analysis uses the newly fashionable term to describe the current U.S.-Russia confrontation. Unlike its Cold War predecessor, this conflict is asymmetrical. At least since the 1970s, the Soviet Union was the United States’ equal in terms of both nuclear and conventional military power. Even beyond its own vast land mass and immediate sphere of influence in Eastern Europe, it wielded considerable ideological power in many Western countries and in the Third World and presided over a system of alliances in Africa, Asia, Europe, Latin America, and the Middle East. The Russian Federation, by contrast, has few formal allies, no satellite states, and a handful of protectorates, if one includes the self-proclaimed states of Abkhazia, Donbass, South Ossetia, and Transnistria. It has no ideology to compare with the comprehensive dogma of Marxism-Leninism, and although it is still a nuclear superpower, it lags far behind the United States in non-nuclear military capabilities. Economically, Russia—with its estimated 1.5 percent of the global gross domestic product—is a dwarf. Neither the balance nor the correlation of forces, however, will determine the outcome of this confrontation. Despite the glaring asymmetries in the national power of the two sides of the conflict, the course of events is not predetermined. As a nonlinear, highly asymmetrical conflict, the outcome likely will result from domestic developments in Russia or the United States or both. Both countries are facing serious problems that could prove decisive in the final calculations of the Hybrid War. The United States is going through a triple crisis of its political system, exemplified but not caused by the arrival of President Donald Trump and the virulent domestic opposition to him and his policies. A crisis of social values lies beneath this political crisis and points to a widening gap between the more liberal and the largely conservative parts of the country. At the same time, the United States faces a crisis within its own foreign policy as it struggles to reconcile the conflict between the more inward-looking U.S. national interest and the international liberal order of the U.S.-led global system. Russia, though outwardly stable, is approaching its own major crisis as the political regime created by Putin faces an uncertain future after the eventual departure of its figurehead. Putin’s Kremlin is already working on a political transition that would rejuvenate the elite and improve its competence and performance, but, at the same time, Russian society is also changing and Putin’s heirs cannot take its support for granted. Gross inequality, sluggish economic growth, low vertical mobility, and high-level corruption will present a range of serious challenges to the future Russian leadership. The eventual outcome of the Hybrid War could be reminiscent of the downfall of the Soviet Union, which was far less the result of the U.S.-Soviet Cold War than of a misguided effort to reform the Soviet Union itself. Russia might break down and break up again, or it might decide on a foreign policy more geared toward its economic needs than to a certain concept of world order. As for the United States, it might decide to limit its global commitments and redesign its international role as the world’s preeminent but no longer dominant state. Yet, in doing so, it will need to accept that its change in status will come with a certain price and that it will not be able to take advantage of the benefits of the position it once enjoyed. Asymmetries in power lead to asymmetric actions, which as Gerasimov suggested are intended to “neutralize the enemy’s superiority in warfare” or “identify and exploit the enemy’s vulnerabilities.”5 By an order of magnitude—or more—Russia is outgunned, outmanned, and outspent by the combined forces of the United States and its allies. To stay in the fight, it must rely on its few comparative advantages and seek to use them to maximum effect. These advantages include the geographical proximity of some of the main theaters of operation, such as Crimea and eastern Ukraine, where Russia has escalation dominance; the Russian political system, which allows for secretive, swift, and decisive action; and Moscow’s willingness to take much higher risks in view of the disproportionally higher stakes involved for the Russian leadership and a national culture that historically has tolerated higher losses in defense or protection of the Motherland. Through swift decisions and actions, made without prior warning, Russia is capable of surprising its adversaries and keeping them off-balance. This situation promises an uncertain, hard-to-predict, and risky environment, where miscalculation can lead to incidents or collisions that, in turn, lead to escalation. Granted, these incidents would be of a different kind than the tank standoff at Berlin’s Checkpoint Charlie in late October 1961 or the Cuban Missile Crisis barely a year later. Escalation resulting from miscalculation would not be automatic, but the wider damage it could cause needs to be taken seriously. AVOIDING MISTAKES LEADING TO ESCALATION </w:t>
      </w:r>
      <w:r w:rsidRPr="008C167A">
        <w:rPr>
          <w:highlight w:val="cyan"/>
        </w:rPr>
        <w:t xml:space="preserve">The Hybrid War </w:t>
      </w:r>
      <w:r w:rsidRPr="008C167A">
        <w:t xml:space="preserve">is highly dynamic and, so far, </w:t>
      </w:r>
      <w:r w:rsidRPr="008C167A">
        <w:rPr>
          <w:highlight w:val="cyan"/>
        </w:rPr>
        <w:t>has no agreed-upon rules</w:t>
      </w:r>
      <w:r w:rsidRPr="008C167A">
        <w:t xml:space="preserve">. In this sense, it resembles the Cold War of the early 1950s rather than that of the 1970s. However, </w:t>
      </w:r>
      <w:r w:rsidRPr="008C167A">
        <w:rPr>
          <w:highlight w:val="cyan"/>
        </w:rPr>
        <w:t>it is possible</w:t>
      </w:r>
      <w:r w:rsidRPr="008C167A">
        <w:t xml:space="preserve">, up to a point, </w:t>
      </w:r>
      <w:r w:rsidRPr="008C167A">
        <w:rPr>
          <w:highlight w:val="cyan"/>
        </w:rPr>
        <w:t xml:space="preserve">to avoid military escalation </w:t>
      </w:r>
      <w:r w:rsidRPr="008C167A">
        <w:t xml:space="preserve">during the Hybrid War. U.S.-Russian antagonism does not mean that the two countries’ interests are in total opposition. Unlike in the second half of the twentieth century, neither party envisions a real shooting war against its adversary and neither wants to allow the situation to become uncontrollable. The most obvious ways to manage the confrontation are </w:t>
      </w:r>
      <w:r w:rsidRPr="008C167A">
        <w:rPr>
          <w:highlight w:val="cyan"/>
        </w:rPr>
        <w:t>incident prevention</w:t>
      </w:r>
      <w:r w:rsidRPr="008C167A">
        <w:t xml:space="preserve">, confidence building, and arms control. Incident prevention, on the face of it, should be easy. Since the early 1970s, Moscow and Washington have had agreements in place to avoid incidents, which in the Cold War days carried the risk of escalation to nuclear levels. Effective prevention requires a degree of </w:t>
      </w:r>
      <w:r w:rsidRPr="008C167A">
        <w:rPr>
          <w:highlight w:val="cyan"/>
        </w:rPr>
        <w:t>professionalism,</w:t>
      </w:r>
      <w:r w:rsidRPr="008C167A">
        <w:t xml:space="preserve"> adequate </w:t>
      </w:r>
      <w:r w:rsidRPr="008C167A">
        <w:rPr>
          <w:highlight w:val="cyan"/>
        </w:rPr>
        <w:t>safety measures, and</w:t>
      </w:r>
      <w:r w:rsidRPr="008C167A">
        <w:t xml:space="preserve"> reliable </w:t>
      </w:r>
      <w:r w:rsidRPr="008C167A">
        <w:rPr>
          <w:highlight w:val="cyan"/>
        </w:rPr>
        <w:t>channels of communications</w:t>
      </w:r>
      <w:r w:rsidRPr="008C167A">
        <w:t xml:space="preserve">. However, during a Hybrid War, these preconditions cannot be taken for granted. Acting from a position of relative weakness, </w:t>
      </w:r>
      <w:r w:rsidRPr="008C167A">
        <w:rPr>
          <w:highlight w:val="cyan"/>
        </w:rPr>
        <w:t xml:space="preserve">Russia is likely to </w:t>
      </w:r>
      <w:r w:rsidRPr="008C167A">
        <w:t xml:space="preserve">compensate for its inferior overall strength by </w:t>
      </w:r>
      <w:r w:rsidRPr="008C167A">
        <w:rPr>
          <w:highlight w:val="cyan"/>
        </w:rPr>
        <w:t>rais</w:t>
      </w:r>
      <w:r w:rsidRPr="008C167A">
        <w:t xml:space="preserve">ing </w:t>
      </w:r>
      <w:r w:rsidRPr="008C167A">
        <w:rPr>
          <w:highlight w:val="cyan"/>
        </w:rPr>
        <w:t>the stakes of confrontation.</w:t>
      </w:r>
    </w:p>
    <w:p w14:paraId="361F1F68" w14:textId="77777777" w:rsidR="000162A5" w:rsidRPr="008C167A" w:rsidRDefault="000162A5" w:rsidP="000162A5">
      <w:r w:rsidRPr="008C167A">
        <w:t xml:space="preserve">Extinction — overcomes historical checks. </w:t>
      </w:r>
    </w:p>
    <w:p w14:paraId="6304B923" w14:textId="77777777" w:rsidR="000162A5" w:rsidRPr="008C167A" w:rsidRDefault="000162A5" w:rsidP="000162A5">
      <w:r w:rsidRPr="008C167A">
        <w:t>Fisher 15 — Max, foreign policy editor at Vox. former reporter at the Washington Post and foreign editor at The Atlantic, M.A. international security, Johns Hopkins University, “How World War III became possible,” Vox, 6-29-2015, http://www.vox.com/2015/6/29/8845913/russia-war</w:t>
      </w:r>
    </w:p>
    <w:p w14:paraId="473F642F" w14:textId="77777777" w:rsidR="000162A5" w:rsidRPr="008C167A" w:rsidRDefault="000162A5" w:rsidP="000162A5">
      <w:r w:rsidRPr="008C167A">
        <w:t xml:space="preserve">How World War III became possible A </w:t>
      </w:r>
      <w:r w:rsidRPr="008C167A">
        <w:rPr>
          <w:highlight w:val="cyan"/>
        </w:rPr>
        <w:t>nuclear conflict with Russia is likelier than you think</w:t>
      </w:r>
      <w:r w:rsidRPr="008C167A">
        <w:t xml:space="preserve"> It was in August 2014 that the real danger began, and that we heard the first warnings of war. That month, 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 Both sides came to believe that the other had more drastic intentions. Moscow is convinced the West is bent on isolating, subjugating, or outright destroying Russia. One in three Russians now believe the US may invade. Western nations worry, with reason, that Russia could use the threat of war, or provoke an actual conflict, to fracture NATO and its commitment to defend Eastern Europe. This would break the status quo order that has peacefully unified Europe under Western leadership, and kept out Russian influence, for 25 years. Fearing the worst of one another, the US and Russia have pledged to go to war, if necessary, to defend their interests in the Eastern European borderlands. They have positioned military forces and conducted chest-thumping exercises, hoping to scare one another down. Putin, warning repeatedly that he would use nuclear weapons in a conflict, began forward-deploying nuclear-capable missiles and bombers. Europe today looks disturbingly similar to the Europe of just over 100 years ago, on the eve of World War I. It is a tangle of military commitments and defense pledges, some of them unclear and thus easier to trigger. Its leaders have given vague signals for what would and would not lead to war. Its political tensions have become military buildups. </w:t>
      </w:r>
      <w:r w:rsidRPr="008C167A">
        <w:rPr>
          <w:highlight w:val="cyan"/>
        </w:rPr>
        <w:t>Its nations are teetering on an unstable balance of power</w:t>
      </w:r>
      <w:r w:rsidRPr="008C167A">
        <w:t>, barely held together by a Cold War–era alliance that no longer quite applies. 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8C167A">
        <w:rPr>
          <w:highlight w:val="cyan"/>
        </w:rPr>
        <w:t>There’s a low nuclear threshold</w:t>
      </w:r>
      <w:r w:rsidRPr="008C167A">
        <w:t xml:space="preserve"> now that didn’t exist during the Cold War" There is a growing chorus of </w:t>
      </w:r>
      <w:r w:rsidRPr="008C167A">
        <w:rPr>
          <w:highlight w:val="cyan"/>
        </w:rPr>
        <w:t>political analysts, arms control experts, and government officials</w:t>
      </w:r>
      <w:r w:rsidRPr="008C167A">
        <w:t xml:space="preserve"> who </w:t>
      </w:r>
      <w:r w:rsidRPr="008C167A">
        <w:rPr>
          <w:highlight w:val="cyan"/>
        </w:rPr>
        <w:t>are sounding the alarm</w:t>
      </w:r>
      <w:r w:rsidRPr="008C167A">
        <w:t xml:space="preserve">, trying to call the world's attention to its drift toward disaster. The prospect of a major war, even a </w:t>
      </w:r>
      <w:r w:rsidRPr="008C167A">
        <w:rPr>
          <w:highlight w:val="cyan"/>
        </w:rPr>
        <w:t>nuclear war</w:t>
      </w:r>
      <w:r w:rsidRPr="008C167A">
        <w:t xml:space="preserve">, in Europe </w:t>
      </w:r>
      <w:r w:rsidRPr="008C167A">
        <w:rPr>
          <w:highlight w:val="cyan"/>
        </w:rPr>
        <w:t>has become</w:t>
      </w:r>
      <w:r w:rsidRPr="008C167A">
        <w:t xml:space="preserve"> thinkable, they warn, even </w:t>
      </w:r>
      <w:r w:rsidRPr="008C167A">
        <w:rPr>
          <w:highlight w:val="cyan"/>
        </w:rPr>
        <w:t>plausible</w:t>
      </w:r>
      <w:r w:rsidRPr="008C167A">
        <w:t xml:space="preserve">. What they describe is a threat that combines many of the hair-trigger dangers and world-ending stakes of the Cold War with the volatility and false calm that preceded World War I — a comparison I heard with disturbing frequency. They describe a number of ways that an unwanted but nonetheless major war, like that of 1914, could [cause] break out in the Eastern European borderlands. The stakes, they say, could not be higher: the post–World War II peace in Europe, the lives of thousands or millions of Eastern Europeans, or even, in a worst-case scenario that is remote but real, the nuclear devastation of the planet. [Update, Nov. 24: If you're reading this in response to Turkey reportedly shooting down a Russian warplane today, read here for why that incident will not lead to war, and why it's very different from the scenarios described in this story.]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Lukyanov is chief of Russia's most important foreign policy think tank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Read the full interview with Fyodor Lukyanov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fears, vague but existential, are everywhere in Moscow.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Lukyanov, pointing to the US and Russian military buildups along Eastern Europe, also worried that an accident or provocation could be misconstrued as a deliberate attack and lead to war. In the Cold War, he pointed out, both sides had understood this risk and installed </w:t>
      </w:r>
      <w:r w:rsidRPr="008C167A">
        <w:rPr>
          <w:highlight w:val="cyan"/>
        </w:rPr>
        <w:t>political and physical infrastructure</w:t>
      </w:r>
      <w:r w:rsidRPr="008C167A">
        <w:t xml:space="preserve"> — think of the "emergency red phone" — </w:t>
      </w:r>
      <w:r w:rsidRPr="008C167A">
        <w:rPr>
          <w:highlight w:val="cyan"/>
        </w:rPr>
        <w:t>to manage tensions</w:t>
      </w:r>
      <w:r w:rsidRPr="008C167A">
        <w:t xml:space="preserve"> and prevent them from spiraling out of control. That infrastructure </w:t>
      </w:r>
      <w:r w:rsidRPr="008C167A">
        <w:rPr>
          <w:highlight w:val="cyan"/>
        </w:rPr>
        <w:t>is now gone</w:t>
      </w:r>
      <w:r w:rsidRPr="008C167A">
        <w:t xml:space="preserve">. "All those mechanisms were disrupted or eroded,"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Baltic nations, fearing war, have already begun preparing for it. So has Sweden: "We see Russian intelligence operations in Sweden — we can't interpret this in any other way — as preparation for military operations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Estonia, a former Soviet republic and NATO member on Russia's border that Western analysts most worry could become ground zero for a major war with Russia. 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Russia could "choose to use a tactical weapon with a small blast range on a European city or a Western tank division."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Should the warnings prove right, and a major war break out in Europe between Russia and the West, then the story of that war, if anyone is still around to tell it, will begin with Russian President Vladimir Putin trying to solve a problem. That problem is this: Putin's Russia is weak. It can no longer stand toe to toe with the US. It no longer has Europe divided in a stalemate; rather, it sees the continent as dominated by an ever-encroaching anti-Russian alliance. In the Russian view, the country's weakness leaves it at imminent risk, vulnerable to a hostile West bent on subjugating or outright destroying Russia as it did to Iraq and Libya. This is made more urgent for Putin by his political problems at home. In 2012, during his reelection, popular protests and accusations of fraud weakened his sense of political legitimacy. The problem worsened with Russia's 2014 economic collapse;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 Knowing his military is outmatched against the Americans, </w:t>
      </w:r>
      <w:r w:rsidRPr="008C167A">
        <w:rPr>
          <w:highlight w:val="cyan"/>
        </w:rPr>
        <w:t>he is blurring the distinction between war and peace, deploying</w:t>
      </w:r>
      <w:r w:rsidRPr="008C167A">
        <w:t xml:space="preserve"> tactics that exist in, and thus widen, the gray between: militia violence</w:t>
      </w:r>
      <w:r w:rsidRPr="008C167A">
        <w:rPr>
          <w:highlight w:val="cyan"/>
        </w:rPr>
        <w:t>, propaganda</w:t>
      </w:r>
      <w:r w:rsidRPr="008C167A">
        <w:t xml:space="preserve">, cyberattacks, </w:t>
      </w:r>
      <w:r w:rsidRPr="008C167A">
        <w:rPr>
          <w:highlight w:val="cyan"/>
        </w:rPr>
        <w:t xml:space="preserve">under </w:t>
      </w:r>
      <w:r w:rsidRPr="008C167A">
        <w:t xml:space="preserve">a new rubric the Russian military sometimes calls </w:t>
      </w:r>
      <w:r w:rsidRPr="008C167A">
        <w:rPr>
          <w:highlight w:val="cyan"/>
        </w:rPr>
        <w:t>"hybrid war</w:t>
      </w:r>
      <w:r w:rsidRPr="008C167A">
        <w:t xml:space="preserve">." "This was the theory of the Kaiser before World War I: The more threatening you are, the more people will submit to your will. Putin’s going to threaten and threaten and hope that NATO bends. But the long run of international relations suggests that it goes the other way."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 In public speeches, over and over, he references those weapons and his willingness to use them. He has enshrined, in Russia's official nuclear doctrine, a dangerous idea no Soviet leader ever adopted: that a nuclear war could be winnable.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"Russia seems doomed to continue its decline — an outcome that should be no cause for celebration in the West," 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The Russian side, however, 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side are gambling and guessing in the absence of a clear understanding of what the other side truly intends, how it will act, what will and will not trigger the invisible triplines that would send us careening into war. Today's tensions bear far more similarity to the period before World War I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Mutual suspicion, fear of an existential threat, armies parked across borders from one another, and hair-trigger nuclear weapons all make any small skirmish a potential armageddon. In some ways, that logic has grown even more dangerous. 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a terrifyingly low bar for nuclear weapons use, particularly given that any war would likely occur along Russia's borders and thus not far from Moscow.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theorists would say he is wrong, that the logic of nuclear warfare means a "limited" nuclear strike is in fact likely to trigger a larger nuclear war — a doomsday scenario in which major American, Russian, and European cities would be targets for attacks many times more powerful than the bombs that leveled Hiroshima and Nagasaki. Even if a nuclear war did somehow remain limited and contained, recent studies suggest that environmental and atmospheric damage would cause a "decade of winter" and mass crop die-outs that could kill up to 1 billion people in a global famine. IV. How it would happen: The Baltics scenario In September of last year, President Obama traveled to Estonia, a nation of 1.3 million people that most Americans have never heard of, and pledged that the United States would if necessary go to war with Russia to defend it. Estonia, along with Latvia and Lithuania — together known as the Baltic states — are at the far edge of Eastern Europe, along Russia's border. They were formerly part of the Soviet Union. And they are where many Western analysts fear World War III is likeliest to start. These small countries are "the most likely front line of any future crisis," according to Stephen Saideman, an international relations professor at Carleton University. Allison and Simes, in their essay warning of war, called the Baltics "the Achilles’ heel of the NATO alliance." A full quarter of Estonia's population is ethnically Russian. Clustered on the border with Russia, this minority is served by the same Russian state media that helped stir up separatist violence among Russian speakers in eastern Ukraine. But unlike Ukraine, the Baltic states are all members of NATO, whose charter states that an attack on one member is an attack on them all. Whereas a Russian invasion of Ukraine prompted Western sanctions, a Russian invasion of Estonia would legally obligate the US and most of Europe to declare war on Moscow.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Eston Kohver, who specialized in counterintelligence. Kohver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The Russian military has already begun pressing the Baltic states. Russian warships were spotted in Latvian waters 40 times in 2014. Russian military flights over the Baltics are now routine, often with the planes switching off their transponders, which makes them harder to spot and increases the chances of an accident. Military activity in the region had reached Cold War levels. NATO, fearing the worst, is increasing military exercises in the Baltics. The US is installing heavy equipment. And in February, the US military paraded through the Russian-majority Estonian city of Narva, a few hundred yards from Russia's borders. "Without any intention to create the big conflict, it might happen. One step, another step, and reciprocity can become very dangerous." It's a textbook example of what political scientists call the security dilemma: Each side sees its actions as defensive and the other side's as offensive. Each responds to the other's perceived provocations by escalating further, a self-reinforcing cycle that can all too easily lead to war. It is considered, for example, a major contributor to the outbreak of World War I. That it is entirely foreseeable does little to reduce the risk. Even if Russia in fact has no designs on the Baltics, its bluffing and posturing has already created the conditions for an unwanted war. In early April, for example, a Russian fighter jet crossed into the Baltic Sea and "buzzed" a US military plane, missing it by only 20 feet. It was one of several recent near-misses that, according to a think tank called the European Leadership Institute, have had a "high probability of causing casualties or a direct military confrontation between Russia and Western states." Meanwhile, Russia has been flying its nuclear-capable strategic bombers along NATO airspace, often with the planes' transponders switched off, making an accident or misperception more likely. As if that weren't dangerous enough, the bombers — hulking, decades-old Tupolev Tu-95 models — have become prone to accidents such as engine fires. What if a Tu-95 went down unexpectedly, say, off the coast of Norway? What if it was carrying nuclear warheads,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Lukyanov,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it’s a vicious circle." It is easy to imagine, Lukyanov said, any number of ways that the powder keg could explode. "Without any intention to create the big conflict, it might happen," he said. "One step, another step, and reciprocity can become very dangerous. Say a Russian aircraft comes very close to an area that NATO believes is prohibited while Russia believes it’s not prohibited, and then British aircraft respond. It might be manageable, and in most cases of course it will be, but who knows." V. How it would happen: A plot to break NATO It was Andrei Piontkovsky, a Russian political analyst and frequent Kremlin critic, who first suggested the theory, last August, that Putin's plan for the Baltics was more sophisticated, and more calculated, than anybody realized. Piontkovsky was trying to answer a question that Western analysts and policymakers had been puzzling over since Russian provocations began in the Baltics last fall: What does Putin want? Unlike in Ukraine, with which Russia has a long shared history, there is little demand among the Russian public for intervention in the Baltic states. They are of modest strategic value. And the risks of Russia's aggression there are potentially catastrophic. Why bother? His is a theory that is now taken much more seriously by Western policymakers — and appears more plausible all the time. "This is his most cherished objective, to destroy NATO. The risk is big, yes? But the prize is enormous." Putin hopes to spark a conflict in the Baltics, Piontkovsky wrote, so as to force Western European leaders into an impossible choice: Fulfill their NATO obligation to defend the Baltics and counterattack, even if it means fighting World War III over a tiny post-Soviet republic most Europeans couldn't care less about — or do nothing. The implications of doing nothing, Piontkovsky pointed out, would extend far beyond the Baltics. It 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 "This is his most cherished objective," Piontkovsky told me when we talked in his kitchen, in a leafy Moscow neighborhood across the river from Gorky Park. "It's an enormous temptation. He may retreat at any stage, but the temptation is enormous, to destroy NATO. ... The risk is big, yes? But the prize is enormous." "To destroy NATO, to demonstrate that Article V does not work, the Baltic republics of Estonia and Latvia are the best place for this," he said. "It's happening now, every day. Intrusions into the airspace, psychological pressure, the propaganda on TV." He suggested that Putin, rather than rolling Russian tanks across the border, would perhaps seed unmarked Russian special forces into, say, the Russian-majority city of Narva in Estonia, where they would organize localized violence or a phony independence referendum. A handful of such unacknowledged forces, whom Putin referred to as "little green men" after they appeared in Crimea, would perhaps be dressed as local volunteers or a far-right gang; they might be joined by vigilantes, as they were in eastern Ukraine. They would almost certainly be aided by a wave of Russian propaganda, making it harder for outsiders to differentiate unmarked Russian troops from civilian volunteers, to determine who was fighting where and had started what. Such an intervention would force NATO into an impossible choice: Are you really going to open fire on some hoodlums stirring up trouble in Estonia, knowing they might actually be unmarked Russian troops? Would you risk the first major European war since 1945, all to eject some unmarked Russian troops from the Estonian town of Narva? Putin, Piontkovsky believes, is gambling that the answer is no. That NATO would not intervene, thus effectively abandoning its commitment to defend its Eastern European member states. Piontkovsky's scenario, once considered extreme, is now widely seen by Western security experts and policymakers as plausible. At the end of 2014, the military intelligence service of Denmark, a member of NATO, issued a formal paper warning of precisely that: Russia may attempt to test NATO’s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"The concern is that what Putin wants to do is break NATO, and the best way to do that would be to poach on the Baltics," Saideman, the political scientist, told me on a call from a European security conference where he said the scenario was being taken very seriously. "And if Germany doesn’t respond to incursions in the Baltics, if France doesn’t respond and it’s just an American operation, then it will lead to the breaking of NATO, is the theory," he said. "That’s the biggest concern." Saideman described a variation on this scenario that I heard from others as well: that Putin might attempt to seize some small sliver of the Baltics quickly and bloodlessly. This would make it politically easier for Western European leaders to do nothing — how to rally your nation to war if hardly anyone has even been killed? — and harder to counterattack, knowing it would require a full-scale invasion. "I think they’re very serious about this," Saideman said. "There’s a real concern." VI. </w:t>
      </w:r>
      <w:r w:rsidRPr="008C167A">
        <w:rPr>
          <w:highlight w:val="cyan"/>
        </w:rPr>
        <w:t>How it would happen: The fog of hybrid war</w:t>
      </w:r>
      <w:r w:rsidRPr="008C167A">
        <w:t xml:space="preserve"> In early 2015, Pew pollsters asked citizens of several NATO states the exact question that analysts and policymakers from Washington to Moscow are gaming out: "If Russia got into a serious military conflict with one of its neighboring countries that is our NATO ally, do you think our country should or should not use military force to defend that country?" The numbers from Western Europe were alarming: Among Germans, only 38 percent said yes; 58 percent said no. If it were up to German voters — and to at least some extent, it is — NATO would effectively surrender the Baltics to Russia in a conflict. This poll is even worse than it looks. It assumes that Russia would launch an overt military invasion of the Baltics. What would actually happen is something far murkier, and far more likely to leverage European hesitation: the playbook from Ukraine, where Russia deployed its newly developed concepts of postmodern "hybrid war," designed to blur the distinction between war and not-war, to make it as difficult as possible to differentiate grassroots unrest or vigilante cyberattacks from Russian military aggression. Putin may already be laying the groundwork. In March of 2014, shortly after Russia had annexed Crimea, Putin gave a speech there pledging to protect Russians even outside of Russia, which many took as a gesture to the substantial Russian minorities in the Baltics. "That kind of </w:t>
      </w:r>
      <w:r w:rsidRPr="008C167A">
        <w:rPr>
          <w:highlight w:val="cyan"/>
        </w:rPr>
        <w:t>misperception</w:t>
      </w:r>
      <w:r w:rsidRPr="008C167A">
        <w:t xml:space="preserve"> situation </w:t>
      </w:r>
      <w:r w:rsidRPr="008C167A">
        <w:rPr>
          <w:highlight w:val="cyan"/>
        </w:rPr>
        <w:t>is</w:t>
      </w:r>
      <w:r w:rsidRPr="008C167A">
        <w:t xml:space="preserve"> definitely </w:t>
      </w:r>
      <w:r w:rsidRPr="008C167A">
        <w:rPr>
          <w:highlight w:val="cyan"/>
        </w:rPr>
        <w:t>possible</w:t>
      </w:r>
      <w:r w:rsidRPr="008C167A">
        <w:t xml:space="preserve">, and that’s how wars start" Then, in October, Putin warned that "open manifestations of neo-Nazism" had "become commonplace in Latvia and other Baltic states" — repeating the language that he and Russian state media had earlier used to frighten Russian speakers in Ukraine into taking up arms. This April, several Russian outlets issued spurious reports that Latvia was planning to forcibly relocate ethnic Russians into Nazi-style ghettos — an echo of similar scaremongering Russian propaganda broadcast in the runup in Ukraine. Martin Hurt, a former senior official of the country's defense ministry, warned that his country's ethnic Russian minority could be "receptive to Kremlin disinformation." Moscow, he said, could generate unrest "as a pretext to use military force against the Baltic states." In early 2007, Estonia's parliament voted to relocate a Soviet-era military statue, the Bronze Soldier, that had become a cultural symbol and annual rallying point for the country's ethnic Russians. In response, 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 Russia could do it again, only this time gradually escalating further toward a Ukraine-style conflict. NATO is just not built to deal with such a crisis. Its mutual defense pledge, after all, rests on the assumption that war is a black-and-white concept, that a country is either at war or not at war. Its charter is from a time when war was very different than it is today, with its many shades of gray. 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 Meanwhile, Russian state media, which has shown real influence in Western Europe, would unleash a flurry of propaganda to confuse the issue, make it harder to pin blame on Moscow for the violence, and gin up skepticism of any American calls for war. Germany, which is widely considered the deciding vote on whether Europe would go to war, would be particularly resistant to going to war. The legacy of World War II and the ideology of pacifism and compromise make even the idea of declaring war on Russia unthinkable. German leaders would come under intense political pressure to, if not reject the call to arms, then at least delay and negotiate — a de facto rejection of NATO's collective self-defense. In such a scenario, it is disturbingly easy to imagine how NATO's European member states could split over whether Russia had even crossed their red line for war, much less whether to respond. </w:t>
      </w:r>
      <w:r w:rsidRPr="008C167A">
        <w:rPr>
          <w:highlight w:val="cyan"/>
        </w:rPr>
        <w:t>Under a fog of confusion and doubt, Russia could</w:t>
      </w:r>
      <w:r w:rsidRPr="008C167A">
        <w:t xml:space="preserve"> gradually </w:t>
      </w:r>
      <w:r w:rsidRPr="008C167A">
        <w:rPr>
          <w:highlight w:val="cyan"/>
        </w:rPr>
        <w:t xml:space="preserve">escalate until </w:t>
      </w:r>
      <w:r w:rsidRPr="008C167A">
        <w:t xml:space="preserve">a Ukraine-style conflict in the Baltics was foregone, until </w:t>
      </w:r>
      <w:r w:rsidRPr="008C167A">
        <w:rPr>
          <w:highlight w:val="cyan"/>
        </w:rPr>
        <w:t xml:space="preserve">it had marched </w:t>
      </w:r>
      <w:r w:rsidRPr="008C167A">
        <w:t xml:space="preserve">far </w:t>
      </w:r>
      <w:r w:rsidRPr="008C167A">
        <w:rPr>
          <w:highlight w:val="cyan"/>
        </w:rPr>
        <w:t>across NATO's red</w:t>
      </w:r>
      <w:r w:rsidRPr="008C167A">
        <w:t xml:space="preserve"> </w:t>
      </w:r>
      <w:r w:rsidRPr="008C167A">
        <w:rPr>
          <w:highlight w:val="cyan"/>
        </w:rPr>
        <w:t>line</w:t>
      </w:r>
      <w:r w:rsidRPr="008C167A">
        <w:t xml:space="preserve">, exposing that red line as meaningless. But the greatest danger of all is if Putin's plan were to stumble: By overreaching, by underestimating Western resolve to defend the Baltics, or by starting something that escalates beyond his control, it </w:t>
      </w:r>
      <w:r w:rsidRPr="008C167A">
        <w:rPr>
          <w:highlight w:val="cyan"/>
        </w:rPr>
        <w:t>could</w:t>
      </w:r>
      <w:r w:rsidRPr="008C167A">
        <w:t xml:space="preserve"> all too easily </w:t>
      </w:r>
      <w:r w:rsidRPr="008C167A">
        <w:rPr>
          <w:highlight w:val="cyan"/>
        </w:rPr>
        <w:t>lead to full-blown war</w:t>
      </w:r>
      <w:r w:rsidRPr="008C167A">
        <w:t xml:space="preserve">. "That kind of misperception situation is definitely possible, and that’s how wars start," Saideman said, going on to compare Europe today with 1914, just before World War I. "The thing that makes war most thinkable is when other people don’t think it’s thinkable." In 1963, a few months after the Cuban missile crisis had almost brought the US and Soviet Union to blows, President John F. Kennedy gave a speech drawing on the lessons of the world's brush with nuclear war: "Above all, while defending our vital interests, nuclear powers must avert those confrontations which bring an adversary to a choice of either a humiliating retreat or a nuclear war." That is the choice that Putin may well force upon NATO. VII. How it would happen: The Ukraine scenario Evgeny Buzhinsky has spent much of his professional life with the threat of global nuclear destruction hanging over his head. A lifelong Russian military officer, he earned his PhD in military sciences in 1982, just as the Cold War entered one of its most dangerous periods, and rose to the General Staff, where he remained for years after the Soviet Union's collapse, through periods of calm and of tension. He retired in 2009 as a lieutenant general and remains active in Russian national security circles, now heading the PIR Center, a well-respected Russian think tank that focuses on military, national security, and arms control issues. Buzhinsky, when I met him in Moscow, had a warning for me. Those in the West who worried about the possibility of a major war breaking out in the Baltics were missing the real threat: Ukraine. The US, he feared, does not appreciate how far Russia is willing to go to avoid a defeat in Ukraine, and this miscalculation could pull them into conflict. "Ukraine, for Russia, is a red line," he warned. "And especially a Ukraine that is hostile to Russia is a definite red line. But the US administration decided that it's not." This was a concern I heard more than once in Russia. When Fyodor Lukyanov, the Moscow foreign policy insider, warned that Russian foreign policy officials saw a major war as increasingly possible, and I asked him how they thought it would happen, he cited Ukraine. "For example, massive military help to Ukraine from the United States — it could start as a proxy war, and then ..." he trailed off Lukyanov worried that the US does not understand Russia's sense of ownership over Ukraine, the lengths it would go to protect its interests there. "It’s seen by many people as something that’s actually a part of our country, or if not part of our country then a country that’s absolutely essential to Russia’s security," he said. Buzhinsky is one of those people. Like Lukyanov and other Russian analysts, he worried that the United States had wrongly concluded that Putin would ultimately acquiesce if he faced likely defeat in Ukraine. The Americans, he said, were dangerously mistaken. Gregarious, bear-sized, and clearly accustomed to dealing with Westerners from overseeing arms control treaties during much of the 1990s, Buzhinsky sipped a grapefruit juice when we met in downtown Moscow. "A year ago, I was absolutely convinced Russia would never intervene militarily," he said about the possibility of a full, overt Russian invasion of Ukraine. "Now I'm not so sure." The view of the Russian government, he said, was that it could never allow the defeat of the pro-Russia separatist rebels in the eastern Ukraine region sometimes called Donbas. (In August, when those rebels appeared on the verge of defeat, Russia provided them with artillery support and covertly sent troops to fight alongside them, none of which Moscow has acknowledged.) If Ukrainian forces were about to overrun the separatist rebels, Buzhinsky said, he believed that Russia would respond not just with an overt invasion, but by marching to Ukraine's capital of Kiev. "A massive offensive on the Ukrainian side" against the rebels, he said, would lead Russia to openly enter the war. "A war with Russia in Ukraine — if Russia starts a war, it never stops until it takes the capital." When I asked Buzhinsky if he really believed Putin would launch a full Russian invasion of Kiev in response to a Ukrainian effort to retake Donbas, he answered, "Yes, definitely. He said twice publicly, 'I won't let it happen.' As he is a man of his word, I am sure he will." Such a scenario, he said, could lead to a larger conflict no one wants. The Americans believe that "Russia will never dare, Putin will never dare, to interfere," leaving the US unprepared in case it should happen. "And then I could not predict the reaction of the United States and NATO." Buzhinsky outlined another way he feared Ukraine could lead to a larger war. If the US provided sophisticated military equipment to Ukraine that required putting American trainers or operators near the front lines, and one of them was killed, he believed the US might feel compelled to intervene outright in Ukraine. Would Russia really risk a major war over Ukraine, one of Europe's poorest countries? For months, Moscow has been suggesting that Western military involvement in Ukraine, even something as mild as providing the Ukrainian military with certain arms, would be taken as an act of war against Russia. Like Putin's threats to use nuclear weapons, this has been shrugged off as bluster, mere rhetoric, just for scoring domestic political points. What Buzhinsky was trying to underline to me was that the threats are real — that Russia might consider its interests in Ukraine so vital that it would risk or even fight a war to protect them. He was not alone in saying this — I heard it from many others in Moscow, including Russian analysts who are critical of their country's Ukraine policy as too aggressive. Buzhinsky explained that Russia had set this as a red line out of the fear that a Ukrainian reconquest of eastern Ukraine would lead to "the physical extermination of the people of Donbas," many of whom are Russian speakers with cultural links to Russia. Russian state media has drilled this fear into the peoples of Ukraine and Russia for a year now. It does not have to be true to serve as casus belli; Moscow deployed a similar justification for its annexation of Crimea. "You don't get to walk this back" The connection to Ukraine is often expressed by everyday Russians as an issue of cultural heritage; Kievan Rus, a medieval Slavic federation with its capital in the present-day Ukrainian capital of Kiev, is something like Russia's predecessor state. But this is likely about more than nationalism or kinship with Russian-speaking Ukrainians. Moscow is notorious for its conviction that the US is bent on Russia's destruction, or at least its subjugation. It is paranoid and painfully aware of its isolation and its comparative weakness. A hostile and pro-Western Ukraine, Putin may have concluded, would pose an existential threat by further weakening Russia beyond what it can afford. Allison and Simes, in their essay on the risk of war, described Ukraine as a potential ground zero for wider conflict because of this. "Russia’s establishment sentiment holds that the country can never be secure if Ukraine joins NATO or becomes a part of a hostile Euro-Atlantic community," they wrote. "From [Moscow's] perspective, this makes Ukraine’s non-adversarial status a non-negotiable demand for any Russia powerful enough to defend its national-security interests." It is practically a cliché in international relations: "Russia without Ukraine is a country, Russia with Ukraine is an empire." Putin's Russia appears to believe that reclaiming great-power status is the only way it can guarantee security against a hostile West. Jeffrey Lewis, an arms control expert, traced this Russian government obsession with Ukraine back to Putin's political weakness at home, as well as Russia's sense of military insecurity against a hostile and overwhelmingly powerful West. "I suspect that the desire to unite the Russian world and to subjugate the non-Russian neighbors is driven by a fundamental sense of insecurity," Lewis said in a much-circulated September podcast on Putin's nuclear threats. "That, like the Soviet leadership, he has to try very hard to stay in power, and so there’s a tendency as his legitimacy declines to try to blame outside forces. And the problem is that when you try to look at the world in that conspiratorial way, there’s always a justification for subjugating the next set of neighbors." This means that should the US or other Western countries become sufficiently involved in Ukraine that Russia cannot maintain control of the conflict, then Russia may feel this puts it at such existential threat that it has no choice but to escalate in response. Even at the risk of war. Russia knows it would lose a full-blown war with NATO, of course, but it has other options. An official with the Russian Defense Ministry's public advisory board told the Moscow Times that should Western countries arm Ukraine's military, it would respond by escalating in Ukraine itself as well as "asymmetrically against Washington or its allies on other fronts." </w:t>
      </w:r>
      <w:r w:rsidRPr="008C167A">
        <w:rPr>
          <w:highlight w:val="cyan"/>
        </w:rPr>
        <w:t xml:space="preserve">Russian </w:t>
      </w:r>
      <w:r w:rsidRPr="008C167A">
        <w:t xml:space="preserve">asymmetrical </w:t>
      </w:r>
      <w:r w:rsidRPr="008C167A">
        <w:rPr>
          <w:highlight w:val="cyan"/>
        </w:rPr>
        <w:t>acts</w:t>
      </w:r>
      <w:r w:rsidRPr="008C167A">
        <w:t xml:space="preserve"> — cyberattacks, propaganda operations meant to create panic, military flights, even little green men — are all effective precisely because they </w:t>
      </w:r>
      <w:r w:rsidRPr="008C167A">
        <w:rPr>
          <w:highlight w:val="cyan"/>
        </w:rPr>
        <w:t>introduce uncertainty and risk</w:t>
      </w:r>
      <w:r w:rsidRPr="008C167A">
        <w:t xml:space="preserve">. If that sounds dangerous, it is. American and NATO </w:t>
      </w:r>
      <w:r w:rsidRPr="008C167A">
        <w:rPr>
          <w:highlight w:val="cyan"/>
        </w:rPr>
        <w:t>red lines</w:t>
      </w:r>
      <w:r w:rsidRPr="008C167A">
        <w:t xml:space="preserve"> for what acts of "asymmetry" would and would not trigger war are </w:t>
      </w:r>
      <w:r w:rsidRPr="008C167A">
        <w:rPr>
          <w:highlight w:val="cyan"/>
        </w:rPr>
        <w:t>unclear and poorly defined. Russia could easily cross such a line without meaning to</w:t>
      </w:r>
      <w:r w:rsidRPr="008C167A">
        <w:t xml:space="preserve">, or could create enough confusion that the US believes it or its allies are under a severe enough threat to demand retaliation. "You don't get to walk this back," Matthew Rojansky, the director of the Kennan Institute, warned in comments to the New York Times about what could happen if the US armed Ukraine's military, as Congress is pushing Obama to do. "Once we have done this we become a belligerent party in a proxy war with Russia, the only country on Earth that can destroy the United States," Rojansky said. "That’s why this is a big deal." VIII. The nuclear dangers: The red line is closer than you think This August, as the Russian military launched its undeclared and unofficial invasion of eastern Ukraine to defend separatist rebels there against defeat, Putin attended an annual youth conference at Lake Seliger, just north of Moscow. During a Q&amp;A session, a teaching student asked an odd question about the "cyclical" nature of history and concerns that Russia could be "drawn into a new, open global conflict." Putin, in his answer, did something that the leaders of major nuclear powers generally avoid doing — he rattled the nuclear saber a bit: Let me remind you that Russia is one of the world’s biggest nuclear powers. These are not just words — this is the reality. What’s more, we are strengthening our nuclear deterrent capability and developing our armed forces. They have become more compact and effective and are becoming more modern in terms of the weapons at their disposal. There is a certain fear in Russia, never far from the surface, that the only thing preventing the West from realizing its dream of destroying or subjugating Russia is its nuclear arsenal. (Three months later, Putin warned that the West wanted to tame the Russian bear so as to "tear out his fangs and his claws," which he explained meant its nuclear weapons.) "There is a widespread belief that the only guarantee for Russian security, if not sovereignty and existence, is the nuclear deterrent," Lukyanov, the Russian foreign policy expert, explained. "After the Yugoslavia wars, Iraq War, Libyan intervention, it’s not an argument anymore, it’s conventional wisdom: 'If Russia were not a nuclear superpower, the regime change of an Iraqi or Libyan style would be inevitable here. The Americans are so unhappy with the Russian regime, they would do it. Praise God, we have a nuclear arsenal, and that makes us untouchable.'" But Russia faced a problem: Its conventional military forces are now so much weaker than NATO's, and its capital city so close to NATO's forces in the Baltics, that it feared NATO tank divisions could push all the way to Moscow and quickly win a war without ever using a nuclear weapon. Both the US and Russia had pledged to use nuclear weapons only to deter one another from nuclear attacks. This kept the Cold War cold. But because the US would not need its ICBMs to win a war, that </w:t>
      </w:r>
      <w:r w:rsidRPr="008C167A">
        <w:rPr>
          <w:highlight w:val="cyan"/>
        </w:rPr>
        <w:t>deterrence is no longer enough</w:t>
      </w:r>
      <w:r w:rsidRPr="008C167A">
        <w:t xml:space="preserve"> to keep Russia safe. In response, </w:t>
      </w:r>
      <w:r w:rsidRPr="008C167A">
        <w:rPr>
          <w:highlight w:val="cyan"/>
        </w:rPr>
        <w:t>Russia has been</w:t>
      </w:r>
      <w:r w:rsidRPr="008C167A">
        <w:t xml:space="preserve"> gradually lowering its bar for when it would use nuclear weapons, and in the process upending the decades-old logic of </w:t>
      </w:r>
      <w:r w:rsidRPr="008C167A">
        <w:rPr>
          <w:highlight w:val="cyan"/>
        </w:rPr>
        <w:t xml:space="preserve">mutually assured destruction, </w:t>
      </w:r>
      <w:r w:rsidRPr="008C167A">
        <w:t xml:space="preserve">adding tremendous nuclear danger to any conflict in Europe. The possibility that a limited or unintended skirmish could spiral into nuclear war is higher than ever. Russia's nuclear doctrine, a formal document the Kremlin publishes every few years outlining when it will and will not use nuclear weapons, declares that the Russian military can launch nuclear weapons not just in the case of a nuclear attack, but in case of a conventional military attack that poses an existential threat. In other words, if Russia believes that American tanks could be bound for the Kremlin, it has declared it may respond by dropping nuclear bombs. The danger that this adds to any possible confrontation, particularly along the Baltic states, is difficult to overstate. If an accident or miscalculation were to lead to a border skirmish, all it would take is for the Kremlin to misperceive the fighting as the beginning of an assault toward Moscow and its own doctrine would call for using nuclear weapons. Indeed, it would be the only way to avoid total defeat. There is another layer of danger and uncertainty to this: It is not clear what Russia would consider a conventional threat worthy of a nuclear response. A few months after he'd annexed Crimea, Putin revealed that during Russia's undeclared invasion of the territory he had considered putting his country's nuclear forces on alert; his government has signaled it would consider using nuclear force to defend Crimea from an attack,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the Crimea revelation raises a disconcerting question: Where exactly does Moscow place the line for a threat severe enough to use nuclear weapons? Its doctrine says they should be used only against an existential threat, but an attack on Crimea would be far from existentially dangerous. We can only guess where the real red line lays, and hope not to cross it by mistake. IX. The nuclear dangers: How Putin is pushing us back to the brink There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Petrov settled in for his shift overseeing the Soviet Union's missile attack early warning system. Petrov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Petrov ran one such warning system. If he caught an American attack as soon as it crossed his sensors, it would give the Soviet leadership about 20 minutes of warning time. That was their window to determine how to respond. The space for mistakes was effectively zero. Five hours into Petrov's shift that night, something he had never encountered in his 11-year career happened: The system went into full alarm. The word "LAUNCH" displayed in large red letters. The screen announced a "high reliability" of an American ICBM barreling toward the Soviet Union. Petrov had to make a decision: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Petrov waited in agony for 23 minutes — the missile's estimated time to target — before he knew for sure that he'd been right. Only a few people were aware of it at the time, but thanks to Petrov, the world had only barely avoided World War III and, potentially, total nuclear annihilation. The US and Soviet Union, shaken by this and other near-misses, spent the next few years stepping back from the brink. They decommissioned a large number of nuclear warheads and signed treaties to limit their deployment. One of their most important measures was a 1987 agreement called the Intermediate-Range Nuclear Forces (INF) Treaty, which saw both sides conclude that the medium-range, land-based nuclear missiles they'd stuffed across Europe were simply too dangerous and destabilizing to be allowed. Because the missiles could reach Moscow or Berlin or London at lightening speeds, they shortened the "response time" to any crisis — the window in which a Soviet or Western leader would have to decide whether the country was under attack before such an attack would hit — to just a few minutes. They made the danger of an unintended escalation, or of an error like the that one Petrov only barely prevented, far greater. The risk they posed was deemed, in the 1987 INF Treaty, unacceptable to the world. And the weapons were removed. Putin has taken several steps to push Europe back toward the nuclear brink, to the logic of nuclear escalation and hair-trigger weapons that made the early 1980s, by many accounts, the most dangerous time in human history. Perhaps most drastically, he appears to have undone the 1987 INF Treaty, reintroducing the long-banned nuclear weapons. In March, Russia announced it would place nuclear-capable bombers and medium-range, nuclear-capable Iskander missiles in the Russian enclave of Kaliningrad — only an hour, by commercial airliner, from Berlin. Meanwhile, it has been testing medium-range, land-based missiles. The missiles, to the alarm of the United States, appear to violate the INF Treaty. This is far from Putin's only nuclear escalation. He is developing more nuclear weapons, and calling frequent attention to them, as apparent cover for his aggression and adventurism in Europe. There are suspicions, for example, that Russia may have deployed nuclear-armed submarines off of the US Eastern Seaboard. What makes this so dangerous is that Putin appears to believe, as the scholar Edward Lucas outlined in a recent report for the Center for European Policy Analysis, that he has a greater willingness than NATO to use nuclear weapons, and thus that his superior will allows him to bully the otherwise stronger Western powers with games of nuclear chicken. This is a substantial, and indeed terrifying, break from Cold War–era nuclear thinking, in which both sides rightly feared nuclear brinksmanship as too dangerous to contemplate and used their weapons primarily to deter one another. "Russia’s nuclear saber-rattling is unjustified, destabilizing and dangerous," NATO Secretary-General Jens Stoltenberg said in a May speech in Washington. Putin is acting out of an apparent belief that increasing the nuclear threat to Europe, and as a result to his own country, is ultimately good for Russia and worth the risks. It is a gamble with the lives of hundreds of millions of Europeans, and perhaps many beyond, at stake. X. The nuclear dangers: An atomic gun to the world's head The view among many Western analysts is that the nuclear-capable missiles are meant as a gun against the heads of the Americans and the Europeans: You better not mess with us Russians, or who knows what we'll do. Putin himself endorsed this view in a 2014 speech in Sochi, where he approvingly cited Soviet leader Nikita Khrushchev's 1960 address to the United Nations, when he hammered his shoe on the podium. "The United States and NATO thought, 'This Nikita is best left alone, he might just go and fire a missile. We better show some respect for them,'" Putin said. This sort of a nuclear threat could be a perfect way for Putin to attempt the sort of NATO-splitting scenario described by analysts like Piontkovsky. What if, Lucas asked as an example in his report, Putin found some excuse to declare a Russian "military exclusion zone" in the Baltic Sea, thus physically cutting off the Baltic states from the rest of NATO? "Would America really risk a nuclear standoff with Russia over a gas pipeline?" Lucas asked. "If it would not, NATO is over. The nuclear bluff that sustained the Western alliance through all the decades of the Cold War would have been called at last." Putin's love of brinksmanship, while perhaps born of Russia's weakness, is also deeply worrying for what it says about the leader's willingness and even eagerness to take on huge geopolitical risk. "Either he has a very weird theory of nuclear weapons, or he just doesn’t take the West seriously and is trying to cow us with whatever threat he can make," Saideman, the political scientist, said, going on to draw yet another of the many parallels analysts have drawn to the onset of World War I. "There are two visions of international relations: One is that threats work, and one is that threats don’t, where they cause counter-balancing," Saideman continued. "This was the theory of the [German] Kaiser before World War I: the more threatening you are, the more people will submit to your will. That might be Putin’s logic, that he’s just going to threaten and threaten and hope that NATO bends. But the long run of international relations suggests that it goes the other way, where the more threatening you are the more you produce balancing." In other words, Putin is hoping to compensate for his weakness by expressing his willingness to go further, and to raise the stakes higher, than the more powerful Western nations. But his actions are premised on a flawed understanding of how the world works. In fact, he is virtually forcing the West to respond in kind, raising not just the risk of a possible war, but the ease with which such a war would go nuclear. XI. The nuclear dangers: Does Putin believe nuclear war can be "won"? There is a corollary in Russia's nuclear doctrine, a way in which the Russians believe they have solved the problem of Western military superiority, that is so foolhardy, so dangerous, that it is difficult to believe they really mean it. And yet, there is every indication that they do. That corollary is Russia's embrace of what it calls a "de-escalation" nuclear strike. Go back to the scenario spelled out in Russia's military doctrine: a conventional military conflict that poses an existential threat to the country. The doctrine calls for Russia to respond with a nuclear strike. But imagine you're a Russian leader: How do you drop a nuclear bomb on NATO's troops without forcing the US to respond with </w:t>
      </w:r>
      <w:r w:rsidRPr="008C167A">
        <w:rPr>
          <w:highlight w:val="cyan"/>
        </w:rPr>
        <w:t>a nuclear strike</w:t>
      </w:r>
      <w:r w:rsidRPr="008C167A">
        <w:t xml:space="preserve"> in kind, </w:t>
      </w:r>
      <w:r w:rsidRPr="008C167A">
        <w:rPr>
          <w:highlight w:val="cyan"/>
        </w:rPr>
        <w:t>setting off a tit-for-tat cycle</w:t>
      </w:r>
      <w:r w:rsidRPr="008C167A">
        <w:t xml:space="preserve"> </w:t>
      </w:r>
      <w:r w:rsidRPr="008C167A">
        <w:rPr>
          <w:highlight w:val="cyan"/>
        </w:rPr>
        <w:t>of escalation that would end in total nuclear war</w:t>
      </w:r>
      <w:r w:rsidRPr="008C167A">
        <w:t xml:space="preserve"> and global devastation? Russia's answer, in the case of such a conflict, is to drop a single nuclear weapon — one from the family of smaller, battlefield-use nukes known as "tactical" weapons, rather than from the larger, city-destroying "strategic" nuclear weapons. The idea is that such a strike would signal Russia's willingness to use nuclear weapons, and would force the enemy to immediately end the fight rather than risk further nuclear destruction. Nikolai Sokov, a nuclear weapons expert and former official in the Russian Foreign Affairs Ministry, explained in the Bulletin of Atomic Scientists that this is not a far-fetched option of last resort; it has become central to Russian war planning. "Such a threat is envisioned as deterring the United States and its allies from involvement in conflicts in which Russia has an important stake, and in this sense is essentially defensive," Sokov wrote. "Yet, to be effective, such a threat also must be credible. To that end, all large-scale military exercises that Russia conducted beginning in 2000 featured simulations of limited nuclear strikes." Buzhinsky, the recently retired member of Russia's General Staff, confirmed in our meeting that this is something the military sees as a viable option. "If Russia is heavily attacked conventionally, yes, of course, as it's written in the doctrine, there may be limited use of nonstrategic nuclear weapons," he said. "To show intention, as a de-escalating factor." It is difficult to imagine a more dangerous idea in the world of military planning today than of a "limited" nuclear war. Scholars have debated for decades, and still debate today, whether the concept of limited nuclear war is realistic, or whether such a conflict would inevitably spiral into total nuclear war. Put another way, no one knows for sure whether Russia's military planners have sown the seeds for global nuclear destruction. Seen from the Russian side, it is at least possible to imagine how this doctrine might make sense: The threat of NATO's conventional forces is widely seen as both overwhelming and imminent, making such an extreme step worth considering. Ever since the fall of the Soviet Union, Russia's strategic culture has increasingly emphasized its nuclear arsenal, the one remaining legacy of its fearsome great-power status. It is a sort of Russian cult of the nuclear weapon, or even a certain strategic fetish. With nukes so central to Russian strategic thinking, it is little wonder Moscow sees them as the solution to its greatest strategic problem. But when you consider this doctrine from the American side, you begin to see what makes it dangerous, even insane. Imagine that you are an American leader and your forces in Eastern Europe have somehow been drawn into conflict with the Russians. Perhaps, as artillery and planes from within Russia hammer your forces, you counterattack on Russian soil to take them out. The Kremlin, fearing the start of an invasion to take Moscow, drops a tactical nuclear warhead on your forces in Estonia or Latvia. You have no idea whether more Russian nuclear strikes are coming, either on the battlefield, more widely on Europe, or even against Washington or New York. Do you respond with an in-kind tactical nuclear strike, opening the risk of gradual escalation to total nuclear war? Do you, fearing the worst, move to take out the Russian leadership before they can order more attacks? Or do you announce a unilateral ceasefire, drawing your forces back in humiliation, rewarding Russia with a victory? It is difficult to imagine a more dangerous idea than "limited" nuclear war Russia's nuclear doctrine is betting that any American leader — not to mention the leaders of nuclear-armed France and the UK — would choose the last of those three options. If that prediction turned out to be wrong, it would mean nuclear war, perhaps global nuclear war and thus annihilation. This doctrine, in other words, is gambling with the fate of the world. Such a scenario, to be clear, is remote, as are all of the nuclear scenarios. It would require a cascading series of events, and for neither side to pull back in time as those events built. The odds of this happening are quite low. But they are greater than zero, and growing. Such a scenario is within the realm of possibility — if it were not, then Russia would not regularly conduct military exercises that imagine exactly this outcome. And recall that Alexander Vershbow, the deputy secretary general of NATO, told a conference in late April that NATO is gaming out exactly such a crisis. There are yet more worrying implications to this Russian doctrine. Its logical conclusion is that Russia sees itself as able to fight a war with the conventionally superior United States without losing, and that it can do this by using battlefield nuclear weapons. Under this doctrine, Moscow is deeming not only full-blown war against the US as imaginable, but a full-blown war with at least one nuclear detonation. That, perhaps, can help explain why Putin has seemed so willing to ratchet up the possibility of a real war with the United States, even one involving nuclear threats — he may believe that through his superior will and brinksmanship, he can avoid defeat. Adding a nuclear element to any conflict would also seem to increase the odds of NATO's Western European members splitting over how to respond, particularly if Russian propaganda can make the circumstances leading up to the detonation unclear. But this also shows the degree to which his entire strategy may rest in part on a shoddy premise — that "limited" nuclear war can be winnable — and one that puts the entire world at risk. XII. The nuclear dangers: End games President Dwight Eisenhower held office at a time when the prospect of a nuclear war was relatively new and military planners unsure how to account for the possibility of a conflict with the Soviet Union in which both sides might use nuclear weapons. Though some in his administration urged him to consider plans for nuclear conflict, Eisenhower, no stranger to war, rejected the idea as unthinkable. "You just can't have this kind of war," Eisenhower said in 1957. "There aren't enough bulldozers to scrape the bodies off the streets." Putin believes he has found a way around this problem, relying on smaller, battlefield-use warheads that could win a war without escalating to a global conflict in which whole cities were sacrificed. But even a limited nuclear war could be catastrophic,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less than 1 percent of the combined nuclear arsenals of the US and Russia. The explosions, the study found, would push a layer of hot, black smoke into the atmosphere, where it would envelop the Earth in about 10 days. The study predicted that this smoke would block sunlight, heat the atmosphere, and erode the ozone for many years, producing what the researchers call without hyperbole "a decade without summer." As rains dried and crops failed worldwide, the resulting global famine would kill 1 billion people.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we have not escaped the nuclear threat,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after Russia had annexed Crimea, the London-based think tank Chatham House published a report on the dangers of unintended nuclear conflict. It was not pegged to the events in Ukraine, and at that point few people, including the report's authors, saw Crimea as the potential beginning of a larger conflict. Even still, it was dire in its warnings. "The probability of inadvertent nuclear use is not zero and is higher than had been widely considered," it stated. "The risk associated with nuclear weapons is high" and "under-appreciated." Their warnings were widely ignored. As the report itself noted, the world has concluded, wrongly, that nuclear weapons no longer pose an imminent threat. Attention has moved on. But the seeds of a possible war are being sown in Europe. Should the worst happen, which is a remote but real possibility, the consequences will follow all Americans to their homes.</w:t>
      </w:r>
    </w:p>
    <w:p w14:paraId="65F32B33" w14:textId="77777777" w:rsidR="000162A5" w:rsidRPr="008C167A" w:rsidRDefault="000162A5" w:rsidP="000162A5">
      <w:r w:rsidRPr="008C167A">
        <w:t xml:space="preserve">Chinese expansionism causes nuclear war. </w:t>
      </w:r>
    </w:p>
    <w:p w14:paraId="3CCD3259" w14:textId="77777777" w:rsidR="000162A5" w:rsidRPr="008C167A" w:rsidRDefault="000162A5" w:rsidP="000162A5">
      <w:r w:rsidRPr="008C167A">
        <w:t>Rando 15 — Consultant- Asymmetric Global Solutions DBA, MPH/MS-Biomedical Sciences &amp; US Correspondent-Chemical, Biological, Nuclear Warfare Journal. (Fire on the Water: The South China Sea and Nuclear Confrontation, 9/29, http://www.cbrneportal.com/fire-on-the-water-the-south-china-sea-and-nuclear-confrontation/)</w:t>
      </w:r>
    </w:p>
    <w:p w14:paraId="27114C9C" w14:textId="77777777" w:rsidR="000162A5" w:rsidRPr="008C167A" w:rsidRDefault="000162A5" w:rsidP="000162A5">
      <w:r w:rsidRPr="008C167A">
        <w:t xml:space="preserve">Robert Kaplan, one of the world’s foremost experts on China, has stated “The </w:t>
      </w:r>
      <w:r w:rsidRPr="008C167A">
        <w:rPr>
          <w:highlight w:val="cyan"/>
        </w:rPr>
        <w:t>S</w:t>
      </w:r>
      <w:r w:rsidRPr="008C167A">
        <w:t xml:space="preserve">outh </w:t>
      </w:r>
      <w:r w:rsidRPr="008C167A">
        <w:rPr>
          <w:highlight w:val="cyan"/>
        </w:rPr>
        <w:t>C</w:t>
      </w:r>
      <w:r w:rsidRPr="008C167A">
        <w:t xml:space="preserve">hina </w:t>
      </w:r>
      <w:r w:rsidRPr="008C167A">
        <w:rPr>
          <w:highlight w:val="cyan"/>
        </w:rPr>
        <w:t>S</w:t>
      </w:r>
      <w:r w:rsidRPr="008C167A">
        <w:t xml:space="preserve">ea </w:t>
      </w:r>
      <w:r w:rsidRPr="008C167A">
        <w:rPr>
          <w:highlight w:val="cyan"/>
        </w:rPr>
        <w:t>will be the</w:t>
      </w:r>
      <w:r w:rsidRPr="008C167A">
        <w:t xml:space="preserve"> 21st Century’s </w:t>
      </w:r>
      <w:r w:rsidRPr="008C167A">
        <w:rPr>
          <w:highlight w:val="cyan"/>
        </w:rPr>
        <w:t>defining battleground</w:t>
      </w:r>
      <w:r w:rsidRPr="008C167A">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The argument for an increased U.S. naval presence in East Asia is certainly not without precedent. This contested aquatic region has tremendous geopolitical, strategic and economic significance. While, the Persian Gulf has immense importance and global recognition due to its strategic location in the Middle East, as well its significance to global commerce, industry and sought after oil, the South China Sea is crucially important to nations seeking to obtain their economic riches and geopolitical advantages.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In terms of economic value, fishery </w:t>
      </w:r>
      <w:r w:rsidRPr="008C167A">
        <w:rPr>
          <w:highlight w:val="cyan"/>
        </w:rPr>
        <w:t>stocks and potential fossil fuel</w:t>
      </w:r>
      <w:r w:rsidRPr="008C167A">
        <w:t xml:space="preserve"> reserves are two major commodities that </w:t>
      </w:r>
      <w:r w:rsidRPr="008C167A">
        <w:rPr>
          <w:highlight w:val="cyan"/>
        </w:rPr>
        <w:t>may spark a</w:t>
      </w:r>
      <w:r w:rsidRPr="008C167A">
        <w:t xml:space="preserve">n armed conflict, even to the point of </w:t>
      </w:r>
      <w:r w:rsidRPr="008C167A">
        <w:rPr>
          <w:highlight w:val="cyan"/>
        </w:rPr>
        <w:t>nuclear confrontation</w:t>
      </w:r>
      <w:r w:rsidRPr="008C167A">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A scenario of regional and maritime </w:t>
      </w:r>
      <w:r w:rsidRPr="008C167A">
        <w:rPr>
          <w:highlight w:val="cyan"/>
        </w:rPr>
        <w:t>domination</w:t>
      </w:r>
      <w:r w:rsidRPr="008C167A">
        <w:t xml:space="preserve"> and control </w:t>
      </w:r>
      <w:r w:rsidRPr="008C167A">
        <w:rPr>
          <w:highlight w:val="cyan"/>
        </w:rPr>
        <w:t>could lead to</w:t>
      </w:r>
      <w:r w:rsidRPr="008C167A">
        <w:t xml:space="preserve"> the partial or total exclusion of adjacent nation-states to access any food or natural resources derived from a sea ruled with an iron hand; leading to a massive complex humanitarian c</w:t>
      </w:r>
      <w:r w:rsidRPr="008C167A">
        <w:rPr>
          <w:highlight w:val="cyan"/>
        </w:rPr>
        <w:t>atastrophe</w:t>
      </w:r>
      <w:r w:rsidRPr="008C167A">
        <w:t xml:space="preserve"> of immense proportions </w:t>
      </w:r>
      <w:r w:rsidRPr="008C167A">
        <w:rPr>
          <w:highlight w:val="cyan"/>
        </w:rPr>
        <w:t>from malnutrition</w:t>
      </w:r>
      <w:r w:rsidRPr="008C167A">
        <w:t xml:space="preserve"> and starvation, </w:t>
      </w:r>
      <w:r w:rsidRPr="008C167A">
        <w:rPr>
          <w:highlight w:val="cyan"/>
        </w:rPr>
        <w:t>limitations in energy production, and economic collapse</w:t>
      </w:r>
      <w:r w:rsidRPr="008C167A">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Such potential </w:t>
      </w:r>
      <w:r w:rsidRPr="008C167A">
        <w:rPr>
          <w:highlight w:val="cyan"/>
        </w:rPr>
        <w:t>dominance i</w:t>
      </w:r>
      <w:r w:rsidRPr="008C167A">
        <w:t>n any region</w:t>
      </w:r>
      <w:r w:rsidRPr="008C167A">
        <w:rPr>
          <w:highlight w:val="cyan"/>
        </w:rPr>
        <w:t>, leads to</w:t>
      </w:r>
      <w:r w:rsidRPr="008C167A">
        <w:t xml:space="preserve"> a high-stakes game of </w:t>
      </w:r>
      <w:r w:rsidRPr="008C167A">
        <w:rPr>
          <w:highlight w:val="cyan"/>
        </w:rPr>
        <w:t>brinkmanship,</w:t>
      </w:r>
      <w:r w:rsidRPr="008C167A">
        <w:t xml:space="preserve"> and at least the possibility of a </w:t>
      </w:r>
      <w:r w:rsidRPr="008C167A">
        <w:rPr>
          <w:highlight w:val="cyan"/>
        </w:rPr>
        <w:t>regional war</w:t>
      </w:r>
      <w:r w:rsidRPr="008C167A">
        <w:t xml:space="preserve"> which could conceivably escalate to engulf nation-states external to the regional sphere. Tensions and skirmishes have the propensity to evolve into armed conflict </w:t>
      </w:r>
      <w:r w:rsidRPr="008C167A">
        <w:rPr>
          <w:highlight w:val="cyan"/>
        </w:rPr>
        <w:t>and full-scale war</w:t>
      </w:r>
      <w:r w:rsidRPr="008C167A">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the South China Sea would serve as an obvious arena for the projection of Chinese power, including conventional and, potentially, nuclear scenarios. Rando2China’s South Sea naval facilities have seen significant upgrading and expansion, such as the facilities on Hainan, and the nuclear submarine base at Longpo serves as the first nuclear submarine base in the South China Sea. The base also includes a submarine tunnel that is part of an underwater complex of nuclear facilities on Hainan. Also, </w:t>
      </w:r>
      <w:r w:rsidRPr="008C167A">
        <w:rPr>
          <w:highlight w:val="cyan"/>
        </w:rPr>
        <w:t>Chinese-Russian wargames</w:t>
      </w:r>
      <w:r w:rsidRPr="008C167A">
        <w:t xml:space="preserve"> are worrisome, which </w:t>
      </w:r>
      <w:r w:rsidRPr="008C167A">
        <w:rPr>
          <w:highlight w:val="cyan"/>
        </w:rPr>
        <w:t>adds to the concerns of nuclear confrontation</w:t>
      </w:r>
      <w:r w:rsidRPr="008C167A">
        <w:t xml:space="preserve"> and consequences globally. The Chinese have asserted their right to defend its territories,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the US, its allies, and other concerned nation-states must not refrain from being ever so vigilant and proactive in achieving peaceful resolution, while at the same time maintaining our national defense and security postures.</w:t>
      </w:r>
    </w:p>
    <w:p w14:paraId="5DB4D310" w14:textId="77777777" w:rsidR="000162A5" w:rsidRPr="008C167A" w:rsidRDefault="000162A5" w:rsidP="000162A5"/>
    <w:p w14:paraId="7D11F735" w14:textId="77777777" w:rsidR="000162A5" w:rsidRPr="008C167A" w:rsidRDefault="000162A5" w:rsidP="000162A5">
      <w:r w:rsidRPr="008C167A">
        <w:t>AT—Offshore Balancing</w:t>
      </w:r>
    </w:p>
    <w:p w14:paraId="3545A9C3" w14:textId="77777777" w:rsidR="000162A5" w:rsidRPr="008C167A" w:rsidRDefault="000162A5" w:rsidP="000162A5">
      <w:r w:rsidRPr="008C167A">
        <w:t xml:space="preserve">AT: OSB </w:t>
      </w:r>
    </w:p>
    <w:p w14:paraId="4C8E5AE8" w14:textId="77777777" w:rsidR="000162A5" w:rsidRPr="008C167A" w:rsidRDefault="000162A5" w:rsidP="000162A5">
      <w:r w:rsidRPr="008C167A">
        <w:t xml:space="preserve">Offshore balancing fails — wrecks power projection, credibility, and can’t solve their offense. </w:t>
      </w:r>
    </w:p>
    <w:p w14:paraId="0C42518C" w14:textId="77777777" w:rsidR="000162A5" w:rsidRPr="008C167A" w:rsidRDefault="000162A5" w:rsidP="000162A5">
      <w:r w:rsidRPr="008C167A">
        <w:t>Brands &amp; Feaver, 16 —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Foreign Affairs; https://www.foreignaffairs.com/articles/should-america-retrench; //GrRv)</w:t>
      </w:r>
    </w:p>
    <w:p w14:paraId="673F2479" w14:textId="77777777" w:rsidR="000162A5" w:rsidRPr="008C167A" w:rsidRDefault="000162A5" w:rsidP="000162A5">
      <w:r w:rsidRPr="008C167A">
        <w:t xml:space="preserve">Not only is the case for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based on bad history and miscalculated costs and benefits; it also </w:t>
      </w:r>
      <w:r w:rsidRPr="008C167A">
        <w:rPr>
          <w:highlight w:val="cyan"/>
        </w:rPr>
        <w:t>rests on</w:t>
      </w:r>
      <w:r w:rsidRPr="008C167A">
        <w:t xml:space="preserve"> several </w:t>
      </w:r>
      <w:r w:rsidRPr="008C167A">
        <w:rPr>
          <w:highlight w:val="cyan"/>
        </w:rPr>
        <w:t>flawed</w:t>
      </w:r>
      <w:r w:rsidRPr="008C167A">
        <w:t xml:space="preserve"> (and mostly unstated) </w:t>
      </w:r>
      <w:r w:rsidRPr="008C167A">
        <w:rPr>
          <w:highlight w:val="cyan"/>
        </w:rPr>
        <w:t>assumptions</w:t>
      </w:r>
      <w:r w:rsidRPr="008C167A">
        <w:t xml:space="preserve">. First, Mearsheimer and </w:t>
      </w:r>
      <w:r w:rsidRPr="008C167A">
        <w:rPr>
          <w:highlight w:val="cyan"/>
        </w:rPr>
        <w:t>Walt assume</w:t>
      </w:r>
      <w:r w:rsidRPr="008C167A">
        <w:t xml:space="preserve"> that </w:t>
      </w:r>
      <w:r w:rsidRPr="008C167A">
        <w:rPr>
          <w:highlight w:val="cyan"/>
        </w:rPr>
        <w:t>once Washington disengages</w:t>
      </w:r>
      <w:r w:rsidRPr="008C167A">
        <w:t xml:space="preserve"> from a region, </w:t>
      </w:r>
      <w:r w:rsidRPr="008C167A">
        <w:rPr>
          <w:highlight w:val="cyan"/>
        </w:rPr>
        <w:t>it will</w:t>
      </w:r>
      <w:r w:rsidRPr="008C167A">
        <w:t xml:space="preserve"> still </w:t>
      </w:r>
      <w:r w:rsidRPr="008C167A">
        <w:rPr>
          <w:highlight w:val="cyan"/>
        </w:rPr>
        <w:t>be easy to sense and react to adverse shifts in</w:t>
      </w:r>
      <w:r w:rsidRPr="008C167A">
        <w:t xml:space="preserve"> the balance of </w:t>
      </w:r>
      <w:r w:rsidRPr="008C167A">
        <w:rPr>
          <w:highlight w:val="cyan"/>
        </w:rPr>
        <w:t>power</w:t>
      </w:r>
      <w:r w:rsidRPr="008C167A">
        <w:t xml:space="preserve">. Ideally, in their view, the United States would remain offshore until some intervention was required, but before a D-Day-style invasion became necessary. Yet although the right moment for intervening can sometimes be seen in hindsight, identifying it in real time, amid enormous uncertainty, is far harder. </w:t>
      </w:r>
      <w:r w:rsidRPr="008C167A">
        <w:rPr>
          <w:highlight w:val="cyan"/>
        </w:rPr>
        <w:t>Even alert</w:t>
      </w:r>
      <w:r w:rsidRPr="008C167A">
        <w:t xml:space="preserve"> and determined </w:t>
      </w:r>
      <w:r w:rsidRPr="008C167A">
        <w:rPr>
          <w:highlight w:val="cyan"/>
        </w:rPr>
        <w:t>leaders</w:t>
      </w:r>
      <w:r w:rsidRPr="008C167A">
        <w:t xml:space="preserve"> have </w:t>
      </w:r>
      <w:r w:rsidRPr="008C167A">
        <w:rPr>
          <w:highlight w:val="cyan"/>
        </w:rPr>
        <w:t xml:space="preserve">found it impossible to time </w:t>
      </w:r>
      <w:r w:rsidRPr="008C167A">
        <w:t xml:space="preserve">onshore </w:t>
      </w:r>
      <w:r w:rsidRPr="008C167A">
        <w:rPr>
          <w:highlight w:val="cyan"/>
        </w:rPr>
        <w:t>interventions perfectly</w:t>
      </w:r>
      <w:r w:rsidRPr="008C167A">
        <w:t xml:space="preserve">, as President Franklin Roosevelt discovered in Europe and East Asia, President Harry Truman discovered in Korea, and President George H. W. Bush discovered in the Persian Gulf. In each case, the president realized the need for onshore intervention, or gathered the necessary political consensus, only after a regional balance had been fundamentally disrupted or overturned.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simply </w:t>
      </w:r>
      <w:r w:rsidRPr="008C167A">
        <w:rPr>
          <w:highlight w:val="cyan"/>
        </w:rPr>
        <w:t>offers too little margin for error</w:t>
      </w:r>
      <w:r w:rsidRPr="008C167A">
        <w:t>.</w:t>
      </w:r>
    </w:p>
    <w:p w14:paraId="7C673422" w14:textId="77777777" w:rsidR="000162A5" w:rsidRPr="008C167A" w:rsidRDefault="000162A5" w:rsidP="000162A5">
      <w:r w:rsidRPr="008C167A">
        <w:t xml:space="preserve">Second, Mearsheimer and Walt make heroic assumptions about the United States’ ability to reach faraway places </w:t>
      </w:r>
      <w:r w:rsidRPr="008C167A">
        <w:rPr>
          <w:highlight w:val="cyan"/>
        </w:rPr>
        <w:t>with</w:t>
      </w:r>
      <w:r w:rsidRPr="008C167A">
        <w:t xml:space="preserve">out </w:t>
      </w:r>
      <w:r w:rsidRPr="008C167A">
        <w:rPr>
          <w:highlight w:val="cyan"/>
        </w:rPr>
        <w:t>its</w:t>
      </w:r>
      <w:r w:rsidRPr="008C167A">
        <w:t xml:space="preserve"> current </w:t>
      </w:r>
      <w:r w:rsidRPr="008C167A">
        <w:rPr>
          <w:highlight w:val="cyan"/>
        </w:rPr>
        <w:t xml:space="preserve">network of </w:t>
      </w:r>
      <w:r w:rsidRPr="008C167A">
        <w:t xml:space="preserve">global </w:t>
      </w:r>
      <w:r w:rsidRPr="008C167A">
        <w:rPr>
          <w:highlight w:val="cyan"/>
        </w:rPr>
        <w:t>deployments</w:t>
      </w:r>
      <w:r w:rsidRPr="008C167A">
        <w:t xml:space="preserve">. They would have the United States end those commitments but then rush back if a regional hegemon appeared. Today,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can</w:t>
      </w:r>
      <w:r w:rsidRPr="008C167A">
        <w:t xml:space="preserve"> indeed </w:t>
      </w:r>
      <w:r w:rsidRPr="008C167A">
        <w:rPr>
          <w:highlight w:val="cyan"/>
        </w:rPr>
        <w:t xml:space="preserve">rapidly project </w:t>
      </w:r>
      <w:r w:rsidRPr="008C167A">
        <w:t xml:space="preserve">combat </w:t>
      </w:r>
      <w:r w:rsidRPr="008C167A">
        <w:rPr>
          <w:highlight w:val="cyan"/>
        </w:rPr>
        <w:t>power</w:t>
      </w:r>
      <w:r w:rsidRPr="008C167A">
        <w:t xml:space="preserve"> in the Middle East, the Pacific, and Europe, but </w:t>
      </w:r>
      <w:r w:rsidRPr="008C167A">
        <w:rPr>
          <w:highlight w:val="cyan"/>
        </w:rPr>
        <w:t xml:space="preserve">only because of the global network of bases </w:t>
      </w:r>
      <w:r w:rsidRPr="008C167A">
        <w:t xml:space="preserve">and logistics chains developed to maintain the grand strategy </w:t>
      </w:r>
      <w:r w:rsidRPr="008C167A">
        <w:rPr>
          <w:highlight w:val="cyan"/>
        </w:rPr>
        <w:t>that o</w:t>
      </w:r>
      <w:r w:rsidRPr="008C167A">
        <w:t>ff</w:t>
      </w:r>
      <w:r w:rsidRPr="008C167A">
        <w:rPr>
          <w:highlight w:val="cyan"/>
        </w:rPr>
        <w:t>s</w:t>
      </w:r>
      <w:r w:rsidRPr="008C167A">
        <w:t xml:space="preserve">hore </w:t>
      </w:r>
      <w:r w:rsidRPr="008C167A">
        <w:rPr>
          <w:highlight w:val="cyan"/>
        </w:rPr>
        <w:t>b</w:t>
      </w:r>
      <w:r w:rsidRPr="008C167A">
        <w:t xml:space="preserve">alancing </w:t>
      </w:r>
      <w:r w:rsidRPr="008C167A">
        <w:rPr>
          <w:highlight w:val="cyan"/>
        </w:rPr>
        <w:t>would jettison</w:t>
      </w:r>
      <w:r w:rsidRPr="008C167A">
        <w:t xml:space="preserve">. Had the United States not had forces and bases in Europe in 1990, for example, it would have been nearly impossible to project decisive military power into the Persian Gulf so soon after Saddam’s occupation of Kuwait. </w:t>
      </w:r>
      <w:r w:rsidRPr="008C167A">
        <w:rPr>
          <w:highlight w:val="cyan"/>
        </w:rPr>
        <w:t>Take away an onshore</w:t>
      </w:r>
      <w:r w:rsidRPr="008C167A">
        <w:t xml:space="preserve"> grand </w:t>
      </w:r>
      <w:r w:rsidRPr="008C167A">
        <w:rPr>
          <w:highlight w:val="cyan"/>
        </w:rPr>
        <w:t>strategy, and you take away the capacity for</w:t>
      </w:r>
      <w:r w:rsidRPr="008C167A">
        <w:t xml:space="preserve"> timely </w:t>
      </w:r>
      <w:r w:rsidRPr="008C167A">
        <w:rPr>
          <w:highlight w:val="cyan"/>
        </w:rPr>
        <w:t>force projection</w:t>
      </w:r>
      <w:r w:rsidRPr="008C167A">
        <w:t xml:space="preserve"> on which offshore balancing relies.</w:t>
      </w:r>
    </w:p>
    <w:p w14:paraId="1E47F810" w14:textId="77777777" w:rsidR="000162A5" w:rsidRPr="008C167A" w:rsidRDefault="000162A5" w:rsidP="000162A5">
      <w:r w:rsidRPr="008C167A">
        <w:t xml:space="preserve">Third, offshore balancing assumes that the United States can get other countries to do more of its dirty work simply by doing less itself. Mearsheimer and Walt claim that the United States’ globe-spanning military presence incentivizes its regional partners to free-ride and that the United States should instead pass the buck and “make its allies do as much of the heavy lifting as possible.” But there is little reason to believe that the United States’ absence would motivate others to act in accordance with U.S. interests. On the contrary, </w:t>
      </w:r>
      <w:r w:rsidRPr="008C167A">
        <w:rPr>
          <w:highlight w:val="cyan"/>
        </w:rPr>
        <w:t>it is far more likely that Washington can influence other states when they are confident about its commitment to their security</w:t>
      </w:r>
      <w:r w:rsidRPr="008C167A">
        <w:t>. The painful experience in post-Saddam Iraq illustrates the case. Although the Iraqi government never fully lived up to U.S. expectations, it came closest to fulfilling them during the 2007</w:t>
      </w:r>
      <w:r w:rsidRPr="008C167A">
        <w:rPr>
          <w:rFonts w:hint="eastAsia"/>
        </w:rPr>
        <w:t>–</w:t>
      </w:r>
      <w:r w:rsidRPr="008C167A">
        <w:t>9 surge, when the U.S. commitment was at its greatest. By contrast, the Iraqis underperformed most from 2012 to 2014, when the United States withdrew its troops.</w:t>
      </w:r>
    </w:p>
    <w:p w14:paraId="4A042D18" w14:textId="77777777" w:rsidR="000162A5" w:rsidRPr="008C167A" w:rsidRDefault="000162A5" w:rsidP="000162A5">
      <w:r w:rsidRPr="008C167A">
        <w:t>AT: Terror</w:t>
      </w:r>
    </w:p>
    <w:p w14:paraId="1D42BCCD" w14:textId="77777777" w:rsidR="000162A5" w:rsidRPr="008C167A" w:rsidRDefault="000162A5" w:rsidP="000162A5">
      <w:r w:rsidRPr="008C167A">
        <w:t xml:space="preserve">Military presence doesn’t cause blowback and offshore balancing makes it worse. </w:t>
      </w:r>
    </w:p>
    <w:p w14:paraId="2451B81A" w14:textId="77777777" w:rsidR="000162A5" w:rsidRPr="008C167A" w:rsidRDefault="000162A5" w:rsidP="000162A5">
      <w:r w:rsidRPr="008C167A">
        <w:t>Brands &amp; Feaver, 16 —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Foreign Affairs; https://www.foreignaffairs.com/articles/should-america-retrench; //GrRv)</w:t>
      </w:r>
    </w:p>
    <w:p w14:paraId="6E1076B0" w14:textId="77777777" w:rsidR="000162A5" w:rsidRPr="008C167A" w:rsidRDefault="000162A5" w:rsidP="000162A5">
      <w:r w:rsidRPr="008C167A">
        <w:t xml:space="preserve">Furthermore, </w:t>
      </w:r>
      <w:r w:rsidRPr="008C167A">
        <w:rPr>
          <w:highlight w:val="cyan"/>
        </w:rPr>
        <w:t xml:space="preserve">the notion </w:t>
      </w:r>
      <w:r w:rsidRPr="008C167A">
        <w:t xml:space="preserve">that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w:t>
      </w:r>
      <w:r w:rsidRPr="008C167A">
        <w:rPr>
          <w:highlight w:val="cyan"/>
        </w:rPr>
        <w:t>would</w:t>
      </w:r>
      <w:r w:rsidRPr="008C167A">
        <w:t xml:space="preserve"> suddenly </w:t>
      </w:r>
      <w:r w:rsidRPr="008C167A">
        <w:rPr>
          <w:highlight w:val="cyan"/>
        </w:rPr>
        <w:t>defuse the terrorist threat is wishful</w:t>
      </w:r>
      <w:r w:rsidRPr="008C167A">
        <w:t xml:space="preserve"> and even dangerous </w:t>
      </w:r>
      <w:r w:rsidRPr="008C167A">
        <w:rPr>
          <w:highlight w:val="cyan"/>
        </w:rPr>
        <w:t>thinking</w:t>
      </w:r>
      <w:r w:rsidRPr="008C167A">
        <w:t xml:space="preserve">. As the rise of ISIS has demonstrated, </w:t>
      </w:r>
      <w:r w:rsidRPr="008C167A">
        <w:rPr>
          <w:highlight w:val="cyan"/>
        </w:rPr>
        <w:t>terrorist groups</w:t>
      </w:r>
      <w:r w:rsidRPr="008C167A">
        <w:t xml:space="preserve"> can mobilize even after the United States has withdrawn from a region. In fact, such groups </w:t>
      </w:r>
      <w:r w:rsidRPr="008C167A">
        <w:rPr>
          <w:highlight w:val="cyan"/>
        </w:rPr>
        <w:t>may find it easier to operate in</w:t>
      </w:r>
      <w:r w:rsidRPr="008C167A">
        <w:t xml:space="preserve"> the subsequent </w:t>
      </w:r>
      <w:r w:rsidRPr="008C167A">
        <w:rPr>
          <w:highlight w:val="cyan"/>
        </w:rPr>
        <w:t>security vacuum</w:t>
      </w:r>
      <w:r w:rsidRPr="008C167A">
        <w:t xml:space="preserve">. To be sure, onshore deployments serve as a convenient rallying cry for terrorist propaganda, forming part of Osama bin Laden’s casus belli against the United States in the 1990s, for example. </w:t>
      </w:r>
      <w:r w:rsidRPr="008C167A">
        <w:rPr>
          <w:highlight w:val="cyan"/>
        </w:rPr>
        <w:t>But</w:t>
      </w:r>
      <w:r w:rsidRPr="008C167A">
        <w:t xml:space="preserve"> as al Qaeda’s own propagandists have made clear, other irritants—above all, </w:t>
      </w:r>
      <w:r w:rsidRPr="008C167A">
        <w:rPr>
          <w:highlight w:val="cyan"/>
        </w:rPr>
        <w:t>U.S. backing of authoritarian</w:t>
      </w:r>
      <w:r w:rsidRPr="008C167A">
        <w:t xml:space="preserve"> Arab </w:t>
      </w:r>
      <w:r w:rsidRPr="008C167A">
        <w:rPr>
          <w:highlight w:val="cyan"/>
        </w:rPr>
        <w:t>regimes</w:t>
      </w:r>
      <w:r w:rsidRPr="008C167A">
        <w:t xml:space="preserve">—also </w:t>
      </w:r>
      <w:r w:rsidRPr="008C167A">
        <w:rPr>
          <w:highlight w:val="cyan"/>
        </w:rPr>
        <w:t>figure prominently in the jihadist indictment of U.S. policy</w:t>
      </w:r>
      <w:r w:rsidRPr="008C167A">
        <w:t xml:space="preserve">. </w:t>
      </w:r>
      <w:r w:rsidRPr="008C167A">
        <w:rPr>
          <w:highlight w:val="cyan"/>
        </w:rPr>
        <w:t>By forcing Washington to redouble its support for such regimes</w:t>
      </w:r>
      <w:r w:rsidRPr="008C167A">
        <w:t xml:space="preserve"> as pillars of regional stability,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w:t>
      </w:r>
      <w:r w:rsidRPr="008C167A">
        <w:rPr>
          <w:highlight w:val="cyan"/>
        </w:rPr>
        <w:t>might</w:t>
      </w:r>
      <w:r w:rsidRPr="008C167A">
        <w:t xml:space="preserve"> actually </w:t>
      </w:r>
      <w:r w:rsidRPr="008C167A">
        <w:rPr>
          <w:highlight w:val="cyan"/>
        </w:rPr>
        <w:t>fan</w:t>
      </w:r>
      <w:r w:rsidRPr="008C167A">
        <w:t xml:space="preserve"> the flames of </w:t>
      </w:r>
      <w:r w:rsidRPr="008C167A">
        <w:rPr>
          <w:highlight w:val="cyan"/>
        </w:rPr>
        <w:t>jihadist resentment.</w:t>
      </w:r>
    </w:p>
    <w:p w14:paraId="08A63574" w14:textId="77777777" w:rsidR="000162A5" w:rsidRPr="008C167A" w:rsidRDefault="000162A5" w:rsidP="000162A5">
      <w:r w:rsidRPr="008C167A">
        <w:t>AT: Prolif</w:t>
      </w:r>
    </w:p>
    <w:p w14:paraId="6B5D4BD3" w14:textId="77777777" w:rsidR="000162A5" w:rsidRPr="008C167A" w:rsidRDefault="000162A5" w:rsidP="000162A5">
      <w:r w:rsidRPr="008C167A">
        <w:t xml:space="preserve">OSB spurs prolif — eliminates security leverage AND leads to perceptions of abandonment. </w:t>
      </w:r>
    </w:p>
    <w:p w14:paraId="7532CFB1" w14:textId="77777777" w:rsidR="000162A5" w:rsidRPr="008C167A" w:rsidRDefault="000162A5" w:rsidP="000162A5">
      <w:r w:rsidRPr="008C167A">
        <w:t>Brands &amp; Feaver, 16 —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Foreign Affairs; https://www.foreignaffairs.com/articles/should-america-retrench; //GrRv)</w:t>
      </w:r>
    </w:p>
    <w:p w14:paraId="3956A4D3" w14:textId="77777777" w:rsidR="000162A5" w:rsidRPr="008C167A" w:rsidRDefault="000162A5" w:rsidP="000162A5">
      <w:r w:rsidRPr="008C167A">
        <w:t xml:space="preserve">To make matters worse,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w:t>
      </w:r>
      <w:r w:rsidRPr="008C167A">
        <w:rPr>
          <w:highlight w:val="cyan"/>
        </w:rPr>
        <w:t>encourages</w:t>
      </w:r>
      <w:r w:rsidRPr="008C167A">
        <w:t xml:space="preserve"> nuclear </w:t>
      </w:r>
      <w:r w:rsidRPr="008C167A">
        <w:rPr>
          <w:highlight w:val="cyan"/>
        </w:rPr>
        <w:t>proliferation</w:t>
      </w:r>
      <w:r w:rsidRPr="008C167A">
        <w:t xml:space="preserve">. Throughout the postwar era, maintaining an </w:t>
      </w:r>
      <w:r w:rsidRPr="008C167A">
        <w:rPr>
          <w:highlight w:val="cyan"/>
        </w:rPr>
        <w:t xml:space="preserve">onshore presence has given </w:t>
      </w:r>
      <w:r w:rsidRPr="008C167A">
        <w:t xml:space="preserve">the United States </w:t>
      </w:r>
      <w:r w:rsidRPr="008C167A">
        <w:rPr>
          <w:highlight w:val="cyan"/>
        </w:rPr>
        <w:t>leverage to restrain allies’ nuclear ambitions while</w:t>
      </w:r>
      <w:r w:rsidRPr="008C167A">
        <w:t xml:space="preserve"> also </w:t>
      </w:r>
      <w:r w:rsidRPr="008C167A">
        <w:rPr>
          <w:highlight w:val="cyan"/>
        </w:rPr>
        <w:t>mitigating</w:t>
      </w:r>
      <w:r w:rsidRPr="008C167A">
        <w:t xml:space="preserve"> the </w:t>
      </w:r>
      <w:r w:rsidRPr="008C167A">
        <w:rPr>
          <w:highlight w:val="cyan"/>
        </w:rPr>
        <w:t xml:space="preserve">insecurity that might </w:t>
      </w:r>
      <w:r w:rsidRPr="008C167A">
        <w:t xml:space="preserve">otherwise </w:t>
      </w:r>
      <w:r w:rsidRPr="008C167A">
        <w:rPr>
          <w:highlight w:val="cyan"/>
        </w:rPr>
        <w:t>have driven</w:t>
      </w:r>
      <w:r w:rsidRPr="008C167A">
        <w:t xml:space="preserve"> such </w:t>
      </w:r>
      <w:r w:rsidRPr="008C167A">
        <w:rPr>
          <w:highlight w:val="cyan"/>
        </w:rPr>
        <w:t>countries</w:t>
      </w:r>
      <w:r w:rsidRPr="008C167A">
        <w:t xml:space="preserve"> as Germany, Japan, and South Korea </w:t>
      </w:r>
      <w:r w:rsidRPr="008C167A">
        <w:rPr>
          <w:highlight w:val="cyan"/>
        </w:rPr>
        <w:t>to pursue the bomb</w:t>
      </w:r>
      <w:r w:rsidRPr="008C167A">
        <w:t xml:space="preserve">. </w:t>
      </w:r>
      <w:r w:rsidRPr="008C167A">
        <w:rPr>
          <w:highlight w:val="cyan"/>
        </w:rPr>
        <w:t>Withdrawing</w:t>
      </w:r>
      <w:r w:rsidRPr="008C167A">
        <w:t xml:space="preserve"> offshore </w:t>
      </w:r>
      <w:r w:rsidRPr="008C167A">
        <w:rPr>
          <w:highlight w:val="cyan"/>
        </w:rPr>
        <w:t>threatens to have the opposite effect</w:t>
      </w:r>
      <w:r w:rsidRPr="008C167A">
        <w:t xml:space="preserve">. It is no surprise that </w:t>
      </w:r>
      <w:r w:rsidRPr="008C167A">
        <w:rPr>
          <w:highlight w:val="cyan"/>
        </w:rPr>
        <w:t>So</w:t>
      </w:r>
      <w:r w:rsidRPr="008C167A">
        <w:t xml:space="preserve">uth </w:t>
      </w:r>
      <w:r w:rsidRPr="008C167A">
        <w:rPr>
          <w:highlight w:val="cyan"/>
        </w:rPr>
        <w:t>Ko</w:t>
      </w:r>
      <w:r w:rsidRPr="008C167A">
        <w:t xml:space="preserve">rea </w:t>
      </w:r>
      <w:r w:rsidRPr="008C167A">
        <w:rPr>
          <w:highlight w:val="cyan"/>
        </w:rPr>
        <w:t>expressed</w:t>
      </w:r>
      <w:r w:rsidRPr="008C167A">
        <w:t xml:space="preserve"> </w:t>
      </w:r>
      <w:r w:rsidRPr="008C167A">
        <w:rPr>
          <w:highlight w:val="cyan"/>
        </w:rPr>
        <w:t>nuclear aspirations when the U</w:t>
      </w:r>
      <w:r w:rsidRPr="008C167A">
        <w:t xml:space="preserve">nited </w:t>
      </w:r>
      <w:r w:rsidRPr="008C167A">
        <w:rPr>
          <w:highlight w:val="cyan"/>
        </w:rPr>
        <w:t>S</w:t>
      </w:r>
      <w:r w:rsidRPr="008C167A">
        <w:t xml:space="preserve">tates </w:t>
      </w:r>
      <w:r w:rsidRPr="008C167A">
        <w:rPr>
          <w:highlight w:val="cyan"/>
        </w:rPr>
        <w:t xml:space="preserve">gestured at withdrawing </w:t>
      </w:r>
      <w:r w:rsidRPr="008C167A">
        <w:t xml:space="preserve">its troops </w:t>
      </w:r>
      <w:r w:rsidRPr="008C167A">
        <w:rPr>
          <w:highlight w:val="cyan"/>
        </w:rPr>
        <w:t>from the peninsula</w:t>
      </w:r>
      <w:r w:rsidRPr="008C167A">
        <w:t xml:space="preserve"> during the 1970s, or that Taiwan did likewise when U.S. rapprochement with China appeared to jeopardize the United States’ commitment to the island’s security. Offshore balancers may wave away the dangers of proliferation; given the destructive power of nuclear weapons, policymakers can hardly be so cavalier.</w:t>
      </w:r>
    </w:p>
    <w:p w14:paraId="4BFDFF4E" w14:textId="77777777" w:rsidR="000162A5" w:rsidRPr="008C167A" w:rsidRDefault="000162A5" w:rsidP="000162A5">
      <w:r w:rsidRPr="008C167A">
        <w:t>AT: Debt / Military Spending</w:t>
      </w:r>
    </w:p>
    <w:p w14:paraId="6A382634" w14:textId="77777777" w:rsidR="000162A5" w:rsidRPr="008C167A" w:rsidRDefault="000162A5" w:rsidP="000162A5">
      <w:r w:rsidRPr="008C167A">
        <w:t xml:space="preserve">ZERO debt internal link — forward presence is subsidized and the costs of fighting back into crises outweigh. </w:t>
      </w:r>
    </w:p>
    <w:p w14:paraId="071E950D" w14:textId="77777777" w:rsidR="000162A5" w:rsidRPr="008C167A" w:rsidRDefault="000162A5" w:rsidP="000162A5">
      <w:r w:rsidRPr="008C167A">
        <w:t>Brands &amp; Feaver, 16 —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Foreign Affairs; https://www.foreignaffairs.com/articles/should-america-retrench; //GrRv)</w:t>
      </w:r>
    </w:p>
    <w:p w14:paraId="3B48C660" w14:textId="77777777" w:rsidR="000162A5" w:rsidRPr="008C167A" w:rsidRDefault="000162A5" w:rsidP="000162A5">
      <w:r w:rsidRPr="008C167A">
        <w:rPr>
          <w:highlight w:val="cyan"/>
        </w:rPr>
        <w:t>Mearsheimer and Walt</w:t>
      </w:r>
      <w:r w:rsidRPr="008C167A">
        <w:t xml:space="preserve"> use a similar accounting gimmick to </w:t>
      </w:r>
      <w:r w:rsidRPr="008C167A">
        <w:rPr>
          <w:highlight w:val="cyan"/>
        </w:rPr>
        <w:t>inflate the benefits of</w:t>
      </w:r>
      <w:r w:rsidRPr="008C167A">
        <w:t xml:space="preserve"> </w:t>
      </w:r>
      <w:r w:rsidRPr="008C167A">
        <w:rPr>
          <w:highlight w:val="cyan"/>
        </w:rPr>
        <w:t>o</w:t>
      </w:r>
      <w:r w:rsidRPr="008C167A">
        <w:t>ff</w:t>
      </w:r>
      <w:r w:rsidRPr="008C167A">
        <w:rPr>
          <w:highlight w:val="cyan"/>
        </w:rPr>
        <w:t>s</w:t>
      </w:r>
      <w:r w:rsidRPr="008C167A">
        <w:t xml:space="preserve">hore </w:t>
      </w:r>
      <w:r w:rsidRPr="008C167A">
        <w:rPr>
          <w:highlight w:val="cyan"/>
        </w:rPr>
        <w:t>b</w:t>
      </w:r>
      <w:r w:rsidRPr="008C167A">
        <w:t xml:space="preserve">alancing. </w:t>
      </w:r>
      <w:r w:rsidRPr="008C167A">
        <w:rPr>
          <w:highlight w:val="cyan"/>
        </w:rPr>
        <w:t xml:space="preserve">They claim </w:t>
      </w:r>
      <w:r w:rsidRPr="008C167A">
        <w:t>that i</w:t>
      </w:r>
      <w:r w:rsidRPr="008C167A">
        <w:rPr>
          <w:highlight w:val="cyan"/>
        </w:rPr>
        <w:t>t would</w:t>
      </w:r>
      <w:r w:rsidRPr="008C167A">
        <w:t xml:space="preserve"> dramatically </w:t>
      </w:r>
      <w:r w:rsidRPr="008C167A">
        <w:rPr>
          <w:highlight w:val="cyan"/>
        </w:rPr>
        <w:t>reduce defense expenditures</w:t>
      </w:r>
      <w:r w:rsidRPr="008C167A">
        <w:t xml:space="preserve">. </w:t>
      </w:r>
      <w:r w:rsidRPr="008C167A">
        <w:rPr>
          <w:highlight w:val="cyan"/>
        </w:rPr>
        <w:t>But</w:t>
      </w:r>
      <w:r w:rsidRPr="008C167A">
        <w:t xml:space="preserve"> because </w:t>
      </w:r>
      <w:r w:rsidRPr="008C167A">
        <w:rPr>
          <w:highlight w:val="cyan"/>
        </w:rPr>
        <w:t>host nations</w:t>
      </w:r>
      <w:r w:rsidRPr="008C167A">
        <w:t xml:space="preserve"> usually </w:t>
      </w:r>
      <w:r w:rsidRPr="008C167A">
        <w:rPr>
          <w:highlight w:val="cyan"/>
        </w:rPr>
        <w:t>subsidize the costs of</w:t>
      </w:r>
      <w:r w:rsidRPr="008C167A">
        <w:t xml:space="preserve"> U.S. </w:t>
      </w:r>
      <w:r w:rsidRPr="008C167A">
        <w:rPr>
          <w:highlight w:val="cyan"/>
        </w:rPr>
        <w:t>forward deployments</w:t>
      </w:r>
      <w:r w:rsidRPr="008C167A">
        <w:t xml:space="preserve">, </w:t>
      </w:r>
      <w:r w:rsidRPr="008C167A">
        <w:rPr>
          <w:highlight w:val="cyan"/>
        </w:rPr>
        <w:t>the savings</w:t>
      </w:r>
      <w:r w:rsidRPr="008C167A">
        <w:t xml:space="preserve"> of going offshore </w:t>
      </w:r>
      <w:r w:rsidRPr="008C167A">
        <w:rPr>
          <w:highlight w:val="cyan"/>
        </w:rPr>
        <w:t>are</w:t>
      </w:r>
      <w:r w:rsidRPr="008C167A">
        <w:t xml:space="preserve"> often </w:t>
      </w:r>
      <w:r w:rsidRPr="008C167A">
        <w:rPr>
          <w:highlight w:val="cyan"/>
        </w:rPr>
        <w:t>negligible</w:t>
      </w:r>
      <w:r w:rsidRPr="008C167A">
        <w:t xml:space="preserve">. Moreover, </w:t>
      </w:r>
      <w:r w:rsidRPr="008C167A">
        <w:rPr>
          <w:highlight w:val="cyan"/>
        </w:rPr>
        <w:t>the costs of</w:t>
      </w:r>
      <w:r w:rsidRPr="008C167A">
        <w:t xml:space="preserve"> rapidly </w:t>
      </w:r>
      <w:r w:rsidRPr="008C167A">
        <w:rPr>
          <w:highlight w:val="cyan"/>
        </w:rPr>
        <w:t>moving</w:t>
      </w:r>
      <w:r w:rsidRPr="008C167A">
        <w:t xml:space="preserve"> forces </w:t>
      </w:r>
      <w:r w:rsidRPr="008C167A">
        <w:rPr>
          <w:highlight w:val="cyan"/>
        </w:rPr>
        <w:t>back onshore during a crisis</w:t>
      </w:r>
      <w:r w:rsidRPr="008C167A">
        <w:t xml:space="preserve"> must also be considered, and those costs—as in World War II and the Korean War—</w:t>
      </w:r>
      <w:r w:rsidRPr="008C167A">
        <w:rPr>
          <w:highlight w:val="cyan"/>
        </w:rPr>
        <w:t>can be prohibitive</w:t>
      </w:r>
      <w:r w:rsidRPr="008C167A">
        <w:t>. The United States would thus save significant amounts of money only if it eliminated the very forces needed to fight its way back onshore, an approach that would look more like full-fledged isolationism than the minimalist strategy Mearsheimer and Walt propose.</w:t>
      </w:r>
    </w:p>
    <w:p w14:paraId="71EF229E" w14:textId="77777777" w:rsidR="000162A5" w:rsidRPr="008C167A" w:rsidRDefault="000162A5" w:rsidP="000162A5"/>
    <w:p w14:paraId="7E100E1E" w14:textId="77777777" w:rsidR="000162A5" w:rsidRPr="008C167A" w:rsidRDefault="000162A5" w:rsidP="000162A5"/>
    <w:p w14:paraId="48FA8584" w14:textId="77777777" w:rsidR="000162A5" w:rsidRPr="008C167A" w:rsidRDefault="000162A5" w:rsidP="000162A5">
      <w:r w:rsidRPr="008C167A">
        <w:t>AT—Heg Bad</w:t>
      </w:r>
    </w:p>
    <w:p w14:paraId="4DE0F317" w14:textId="77777777" w:rsidR="000162A5" w:rsidRPr="008C167A" w:rsidRDefault="000162A5" w:rsidP="000162A5">
      <w:r w:rsidRPr="008C167A">
        <w:t>Hegemony Good — AT: Concert</w:t>
      </w:r>
    </w:p>
    <w:p w14:paraId="49DAA6E6" w14:textId="77777777" w:rsidR="000162A5" w:rsidRPr="008C167A" w:rsidRDefault="000162A5" w:rsidP="000162A5">
      <w:r w:rsidRPr="008C167A">
        <w:t xml:space="preserve">Hegemony is a precondition to multilateralism — the absence of a unipole causes great-power competition, which eliminates the incentive for cooperation. </w:t>
      </w:r>
    </w:p>
    <w:p w14:paraId="6441B4D2" w14:textId="77777777" w:rsidR="000162A5" w:rsidRPr="008C167A" w:rsidRDefault="000162A5" w:rsidP="000162A5">
      <w:r w:rsidRPr="008C167A">
        <w:t>Mazarr &amp; Brands, 17 — Michael J. Mazarr is senior political scientist at the nonprofit, nonpartisan RAND Corporation and associate director of the Strategy, Doctrine and Resources Program of the RAND Arroyo Center. He co-leads the RAND Project on Building a Sustainable International Order. Hal Brands is the Henry A. Kissinger Distinguished Professor of Global Affairs at Johns Hopkins University’s School of Advanced International Studies. (4-5-2017; "Navigating Great Power Rivalry in the 21st Century;" War on the Rocks; https://warontherocks.com/2017/04/navigating-great-power-rivalry-in-the-21st-century/; //GrRv)</w:t>
      </w:r>
    </w:p>
    <w:p w14:paraId="47C2D260" w14:textId="77777777" w:rsidR="000162A5" w:rsidRPr="008C167A" w:rsidRDefault="000162A5" w:rsidP="000162A5">
      <w:r w:rsidRPr="008C167A">
        <w:t xml:space="preserve">It is a nice idea — and one that probably won’t work. History suggests that in order </w:t>
      </w:r>
      <w:r w:rsidRPr="008C167A">
        <w:rPr>
          <w:highlight w:val="cyan"/>
        </w:rPr>
        <w:t>for concerts to emerge and endure</w:t>
      </w:r>
      <w:r w:rsidRPr="008C167A">
        <w:t xml:space="preserve">, a number of critical </w:t>
      </w:r>
      <w:r w:rsidRPr="008C167A">
        <w:rPr>
          <w:highlight w:val="cyan"/>
        </w:rPr>
        <w:t>geopolitical prerequisites must be met</w:t>
      </w:r>
      <w:r w:rsidRPr="008C167A">
        <w:t xml:space="preserve">. </w:t>
      </w:r>
      <w:r w:rsidRPr="008C167A">
        <w:rPr>
          <w:highlight w:val="cyan"/>
        </w:rPr>
        <w:t>There must be a stable configuration of power</w:t>
      </w:r>
      <w:r w:rsidRPr="008C167A">
        <w:t xml:space="preserve"> among the leading powers in the international system. Those powers must be willing to respect a shared set of rules.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Where even some of these factors have been absent — in the wake of World War II, for instance — great power concerts have proven impossible to achieve.</w:t>
      </w:r>
    </w:p>
    <w:p w14:paraId="180D90E8" w14:textId="77777777" w:rsidR="000162A5" w:rsidRPr="008C167A" w:rsidRDefault="000162A5" w:rsidP="000162A5">
      <w:r w:rsidRPr="008C167A">
        <w:t xml:space="preserve">The problem today is that </w:t>
      </w:r>
      <w:r w:rsidRPr="008C167A">
        <w:rPr>
          <w:highlight w:val="cyan"/>
        </w:rPr>
        <w:t xml:space="preserve">the structural preconditions for a concert </w:t>
      </w:r>
      <w:r w:rsidRPr="008C167A">
        <w:t xml:space="preserve">simply </w:t>
      </w:r>
      <w:r w:rsidRPr="008C167A">
        <w:rPr>
          <w:highlight w:val="cyan"/>
        </w:rPr>
        <w:t>do not exist</w:t>
      </w:r>
      <w:r w:rsidRPr="008C167A">
        <w:t xml:space="preserve">. </w:t>
      </w:r>
      <w:r w:rsidRPr="008C167A">
        <w:rPr>
          <w:highlight w:val="cyan"/>
        </w:rPr>
        <w:t>The configuration of power</w:t>
      </w:r>
      <w:r w:rsidRPr="008C167A">
        <w:t xml:space="preserve"> in the international system </w:t>
      </w:r>
      <w:r w:rsidRPr="008C167A">
        <w:rPr>
          <w:highlight w:val="cyan"/>
        </w:rPr>
        <w:t>is changing, which is</w:t>
      </w:r>
      <w:r w:rsidRPr="008C167A">
        <w:t xml:space="preserve"> precisely </w:t>
      </w:r>
      <w:r w:rsidRPr="008C167A">
        <w:rPr>
          <w:highlight w:val="cyan"/>
        </w:rPr>
        <w:t>why revisionist</w:t>
      </w:r>
      <w:r w:rsidRPr="008C167A">
        <w:t xml:space="preserve"> power</w:t>
      </w:r>
      <w:r w:rsidRPr="008C167A">
        <w:rPr>
          <w:highlight w:val="cyan"/>
        </w:rPr>
        <w:t>s</w:t>
      </w:r>
      <w:r w:rsidRPr="008C167A">
        <w:t xml:space="preserve"> such as Russia and China </w:t>
      </w:r>
      <w:r w:rsidRPr="008C167A">
        <w:rPr>
          <w:highlight w:val="cyan"/>
        </w:rPr>
        <w:t>feel empowered to challenge American primacy</w:t>
      </w:r>
      <w:r w:rsidRPr="008C167A">
        <w:t xml:space="preserve">. The United States and its great power rivals do not accept a common set of global rules. </w:t>
      </w:r>
      <w:r w:rsidRPr="008C167A">
        <w:rPr>
          <w:highlight w:val="cyan"/>
        </w:rPr>
        <w:t>Moscow and Beijing are challenging</w:t>
      </w:r>
      <w:r w:rsidRPr="008C167A">
        <w:t xml:space="preserve"> the </w:t>
      </w:r>
      <w:r w:rsidRPr="008C167A">
        <w:rPr>
          <w:highlight w:val="cyan"/>
        </w:rPr>
        <w:t>norms</w:t>
      </w:r>
      <w:r w:rsidRPr="008C167A">
        <w:t xml:space="preserve"> that Washington prefers, from non-aggression in Eastern Europe to freedom of navigation in the South China Sea. The ideological differences between the great powers are far less severe than they were during the Cold War, but the cleavage between the world’s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a opportunistic grab for influence rather than an urgent fear that disaster will befall them if they cannot find ways to coordinate their actions with others.</w:t>
      </w:r>
    </w:p>
    <w:p w14:paraId="5B7CDA90" w14:textId="77777777" w:rsidR="000162A5" w:rsidRPr="008C167A" w:rsidRDefault="000162A5" w:rsidP="000162A5">
      <w:r w:rsidRPr="008C167A">
        <w:rPr>
          <w:highlight w:val="cyan"/>
        </w:rPr>
        <w:t>Efforts to form a great power concert are thus likely to prove unavailing; making concessions</w:t>
      </w:r>
      <w:r w:rsidRPr="008C167A">
        <w:t xml:space="preserve"> to Russia or China </w:t>
      </w:r>
      <w:r w:rsidRPr="008C167A">
        <w:rPr>
          <w:highlight w:val="cyan"/>
        </w:rPr>
        <w:t>in hopes of drawing them into such a concert could</w:t>
      </w:r>
      <w:r w:rsidRPr="008C167A">
        <w:t xml:space="preserve"> well </w:t>
      </w:r>
      <w:r w:rsidRPr="008C167A">
        <w:rPr>
          <w:highlight w:val="cyan"/>
        </w:rPr>
        <w:t>be</w:t>
      </w:r>
      <w:r w:rsidRPr="008C167A">
        <w:t xml:space="preserve"> more </w:t>
      </w:r>
      <w:r w:rsidRPr="008C167A">
        <w:rPr>
          <w:highlight w:val="cyan"/>
        </w:rPr>
        <w:t>destabilizing</w:t>
      </w:r>
      <w:r w:rsidRPr="008C167A">
        <w:t xml:space="preserve"> than stabilizing.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5FD9AEB0" w14:textId="77777777" w:rsidR="000162A5" w:rsidRPr="008C167A" w:rsidRDefault="000162A5" w:rsidP="000162A5">
      <w:r w:rsidRPr="008C167A">
        <w:t xml:space="preserve">Hegemony Good — Epistemology </w:t>
      </w:r>
    </w:p>
    <w:p w14:paraId="3D0F70C0" w14:textId="77777777" w:rsidR="000162A5" w:rsidRPr="008C167A" w:rsidRDefault="000162A5" w:rsidP="000162A5">
      <w:r w:rsidRPr="008C167A">
        <w:t xml:space="preserve">No bias or ‘echo chamber’ — hegemony persists because it works. Our authors or reflexive and unbiased — critiques of primacy don’t withstand statistical scrutiny. </w:t>
      </w:r>
    </w:p>
    <w:p w14:paraId="14655549" w14:textId="77777777" w:rsidR="000162A5" w:rsidRPr="008C167A" w:rsidRDefault="000162A5" w:rsidP="000162A5">
      <w:r w:rsidRPr="008C167A">
        <w:t xml:space="preserve">Feaver &amp; Brands, 19 — Peter D. Feaver is a professor of political science and public policy at Duke University, where he heads the Program in American Grand Strategy and the Triangle Institute for Security Studies. Hal Brands is the Henry A. Kissinger Distinguished Professor at Johns Hopkins School of Advanced International Studies and a senior fellow at the Center for Strategic and Budgetary Assessments. (Spring 2019; “Correspondence: The Establishment and U.S. Grand Strategy;” International Security; 43(4); pg. 197–204; doi:10.1162/isec_c_00347; //GrRv) </w:t>
      </w:r>
    </w:p>
    <w:p w14:paraId="0E859BB4" w14:textId="77777777" w:rsidR="000162A5" w:rsidRPr="008C167A" w:rsidRDefault="000162A5" w:rsidP="000162A5">
      <w:r w:rsidRPr="008C167A">
        <w:t xml:space="preserve">In his article “Why America’s Grand Strategy Has Not Changed: Power, Habit, and the U.S. Foreign Policy Establishment,” Patrick </w:t>
      </w:r>
      <w:r w:rsidRPr="008C167A">
        <w:rPr>
          <w:highlight w:val="cyan"/>
        </w:rPr>
        <w:t>Porter argues</w:t>
      </w:r>
      <w:r w:rsidRPr="008C167A">
        <w:t xml:space="preserve"> that the continuity of </w:t>
      </w:r>
      <w:r w:rsidRPr="008C167A">
        <w:rPr>
          <w:highlight w:val="cyan"/>
        </w:rPr>
        <w:t>U.S.</w:t>
      </w:r>
      <w:r w:rsidRPr="008C167A">
        <w:t xml:space="preserve"> grand </w:t>
      </w:r>
      <w:r w:rsidRPr="008C167A">
        <w:rPr>
          <w:highlight w:val="cyan"/>
        </w:rPr>
        <w:t>strategy</w:t>
      </w:r>
      <w:r w:rsidRPr="008C167A">
        <w:t xml:space="preserve"> since World War II has </w:t>
      </w:r>
      <w:r w:rsidRPr="008C167A">
        <w:rPr>
          <w:highlight w:val="cyan"/>
        </w:rPr>
        <w:t>resulted from a group-think mentality</w:t>
      </w:r>
      <w:r w:rsidRPr="008C167A">
        <w:t xml:space="preserve"> fostered by a powerful foreign policy elite—”the Blob”—</w:t>
      </w:r>
      <w:r w:rsidRPr="008C167A">
        <w:rPr>
          <w:highlight w:val="cyan"/>
        </w:rPr>
        <w:t>that stifles debate</w:t>
      </w:r>
      <w:r w:rsidRPr="008C167A">
        <w:t xml:space="preserve"> and prevents needed course corrections.1 </w:t>
      </w:r>
      <w:r w:rsidRPr="008C167A">
        <w:rPr>
          <w:highlight w:val="cyan"/>
        </w:rPr>
        <w:t>Porter</w:t>
      </w:r>
      <w:r w:rsidRPr="008C167A">
        <w:t xml:space="preserve">’s provocative argument </w:t>
      </w:r>
      <w:r w:rsidRPr="008C167A">
        <w:rPr>
          <w:highlight w:val="cyan"/>
        </w:rPr>
        <w:t>is</w:t>
      </w:r>
      <w:r w:rsidRPr="008C167A">
        <w:t xml:space="preserve"> ultimately </w:t>
      </w:r>
      <w:r w:rsidRPr="008C167A">
        <w:rPr>
          <w:highlight w:val="cyan"/>
        </w:rPr>
        <w:t>unpersuasive</w:t>
      </w:r>
      <w:r w:rsidRPr="008C167A">
        <w:t xml:space="preserve">, because </w:t>
      </w:r>
      <w:r w:rsidRPr="008C167A">
        <w:rPr>
          <w:highlight w:val="cyan"/>
        </w:rPr>
        <w:t>it overstates the degree of conformity</w:t>
      </w:r>
      <w:r w:rsidRPr="008C167A">
        <w:t xml:space="preserve"> and consensus </w:t>
      </w:r>
      <w:r w:rsidRPr="008C167A">
        <w:rPr>
          <w:highlight w:val="cyan"/>
        </w:rPr>
        <w:t>in U.S. strategy</w:t>
      </w:r>
      <w:r w:rsidRPr="008C167A">
        <w:t xml:space="preserve"> while slighting the most obvious explanations for the strategy’s endurance. Below we highlight several problems with his argument.</w:t>
      </w:r>
    </w:p>
    <w:p w14:paraId="36B2F520" w14:textId="77777777" w:rsidR="000162A5" w:rsidRPr="008C167A" w:rsidRDefault="000162A5" w:rsidP="000162A5">
      <w:r w:rsidRPr="008C167A">
        <w:t xml:space="preserve">First, </w:t>
      </w:r>
      <w:r w:rsidRPr="008C167A">
        <w:rPr>
          <w:highlight w:val="cyan"/>
        </w:rPr>
        <w:t>Porter exaggerates</w:t>
      </w:r>
      <w:r w:rsidRPr="008C167A">
        <w:t xml:space="preserve"> the degree of </w:t>
      </w:r>
      <w:r w:rsidRPr="008C167A">
        <w:rPr>
          <w:highlight w:val="cyan"/>
        </w:rPr>
        <w:t>consensus</w:t>
      </w:r>
      <w:r w:rsidRPr="008C167A">
        <w:t xml:space="preserve"> in U.S. foreign policy since World War II. In fact, despite a bipartisan consensus on the necessity of U.S. global leadership in support of a congenial international order (what Porter calls “primacy”), intense debates about how that strategy should be operationalized have been common in U.S. foreign policy circles. </w:t>
      </w:r>
      <w:r w:rsidRPr="008C167A">
        <w:rPr>
          <w:highlight w:val="cyan"/>
        </w:rPr>
        <w:t>Policymakers</w:t>
      </w:r>
      <w:r w:rsidRPr="008C167A">
        <w:t xml:space="preserve">, elected officials, and policy commentators </w:t>
      </w:r>
      <w:r w:rsidRPr="008C167A">
        <w:rPr>
          <w:highlight w:val="cyan"/>
        </w:rPr>
        <w:t>argued heatedly over</w:t>
      </w:r>
      <w:r w:rsidRPr="008C167A">
        <w:t xml:space="preserve"> such fundamental issues as whether to pursue a Europe-first or Asia-first strategy in the 1950s, whether and how aggressively to combat Soviet and communist influence in the developing world, whether to make or avoid defense commitments on the Asian mainland, whether to pursue détente or confrontation with the Soviet Union in the 1970s, whether to use force to reverse Saddam Hussein’s invasion of Kuwait in 1990–91, whether to expand the </w:t>
      </w:r>
      <w:r w:rsidRPr="008C167A">
        <w:rPr>
          <w:highlight w:val="cyan"/>
        </w:rPr>
        <w:t>N</w:t>
      </w:r>
      <w:r w:rsidRPr="008C167A">
        <w:t xml:space="preserve">orth </w:t>
      </w:r>
      <w:r w:rsidRPr="008C167A">
        <w:rPr>
          <w:highlight w:val="cyan"/>
        </w:rPr>
        <w:t>A</w:t>
      </w:r>
      <w:r w:rsidRPr="008C167A">
        <w:t xml:space="preserve">tlantic </w:t>
      </w:r>
      <w:r w:rsidRPr="008C167A">
        <w:rPr>
          <w:highlight w:val="cyan"/>
        </w:rPr>
        <w:t>T</w:t>
      </w:r>
      <w:r w:rsidRPr="008C167A">
        <w:t xml:space="preserve">reaty </w:t>
      </w:r>
      <w:r w:rsidRPr="008C167A">
        <w:rPr>
          <w:highlight w:val="cyan"/>
        </w:rPr>
        <w:t>O</w:t>
      </w:r>
      <w:r w:rsidRPr="008C167A">
        <w:t xml:space="preserve">rganization after the Cold War, </w:t>
      </w:r>
      <w:r w:rsidRPr="008C167A">
        <w:rPr>
          <w:highlight w:val="cyan"/>
        </w:rPr>
        <w:t>and whether to invade Iraq</w:t>
      </w:r>
      <w:r w:rsidRPr="008C167A">
        <w:t xml:space="preserve"> in 2003. </w:t>
      </w:r>
      <w:r w:rsidRPr="008C167A">
        <w:rPr>
          <w:highlight w:val="cyan"/>
        </w:rPr>
        <w:t>These</w:t>
      </w:r>
      <w:r w:rsidRPr="008C167A">
        <w:t xml:space="preserve"> debates </w:t>
      </w:r>
      <w:r w:rsidRPr="008C167A">
        <w:rPr>
          <w:highlight w:val="cyan"/>
        </w:rPr>
        <w:t>reflected genuine intellectual disagreements</w:t>
      </w:r>
      <w:r w:rsidRPr="008C167A">
        <w:t xml:space="preserve"> that pitted members of the Blob against one another. Porter would likely respond that such debates were essentially about tactics, but the fact that </w:t>
      </w:r>
      <w:r w:rsidRPr="008C167A">
        <w:rPr>
          <w:highlight w:val="cyan"/>
        </w:rPr>
        <w:t>the</w:t>
      </w:r>
      <w:r w:rsidRPr="008C167A">
        <w:t xml:space="preserve"> foreign policy </w:t>
      </w:r>
      <w:r w:rsidRPr="008C167A">
        <w:rPr>
          <w:highlight w:val="cyan"/>
        </w:rPr>
        <w:t>community</w:t>
      </w:r>
      <w:r w:rsidRPr="008C167A">
        <w:t xml:space="preserve"> has engaged in knock-down, drag-out debates over issues of such enormous strategic importance shows that it </w:t>
      </w:r>
      <w:r w:rsidRPr="008C167A">
        <w:rPr>
          <w:highlight w:val="cyan"/>
        </w:rPr>
        <w:t>is not</w:t>
      </w:r>
      <w:r w:rsidRPr="008C167A">
        <w:t xml:space="preserve"> as </w:t>
      </w:r>
      <w:r w:rsidRPr="008C167A">
        <w:rPr>
          <w:highlight w:val="cyan"/>
        </w:rPr>
        <w:t>unified</w:t>
      </w:r>
      <w:r w:rsidRPr="008C167A">
        <w:t>, and the marketplace of ideas not as limited, as Porter claims.</w:t>
      </w:r>
    </w:p>
    <w:p w14:paraId="0A7290F7" w14:textId="77777777" w:rsidR="000162A5" w:rsidRPr="008C167A" w:rsidRDefault="000162A5" w:rsidP="000162A5">
      <w:r w:rsidRPr="008C167A">
        <w:t xml:space="preserve"> Second, </w:t>
      </w:r>
      <w:r w:rsidRPr="008C167A">
        <w:rPr>
          <w:highlight w:val="cyan"/>
        </w:rPr>
        <w:t>although Porter argues</w:t>
      </w:r>
      <w:r w:rsidRPr="008C167A">
        <w:t xml:space="preserve"> that </w:t>
      </w:r>
      <w:r w:rsidRPr="008C167A">
        <w:rPr>
          <w:highlight w:val="cyan"/>
        </w:rPr>
        <w:t>dissenting</w:t>
      </w:r>
      <w:r w:rsidRPr="008C167A">
        <w:t xml:space="preserve"> foreign policy </w:t>
      </w:r>
      <w:r w:rsidRPr="008C167A">
        <w:rPr>
          <w:highlight w:val="cyan"/>
        </w:rPr>
        <w:t>views</w:t>
      </w:r>
      <w:r w:rsidRPr="008C167A">
        <w:t xml:space="preserve"> advocating an approach he calls “restraint” </w:t>
      </w:r>
      <w:r w:rsidRPr="008C167A">
        <w:rPr>
          <w:highlight w:val="cyan"/>
        </w:rPr>
        <w:t>tend to be marginalized, departures</w:t>
      </w:r>
      <w:r w:rsidRPr="008C167A">
        <w:t xml:space="preserve"> from a strategy of U.S. leadership </w:t>
      </w:r>
      <w:r w:rsidRPr="008C167A">
        <w:rPr>
          <w:highlight w:val="cyan"/>
        </w:rPr>
        <w:t>have time and again received a hearing</w:t>
      </w:r>
      <w:r w:rsidRPr="008C167A">
        <w:t xml:space="preserve"> at the highest levels of government. In the 1950s and 1960s, Presidents Dwight </w:t>
      </w:r>
      <w:r w:rsidRPr="008C167A">
        <w:rPr>
          <w:highlight w:val="cyan"/>
        </w:rPr>
        <w:t>Eisenhower and</w:t>
      </w:r>
      <w:r w:rsidRPr="008C167A">
        <w:t xml:space="preserve"> John </w:t>
      </w:r>
      <w:r w:rsidRPr="008C167A">
        <w:rPr>
          <w:highlight w:val="cyan"/>
        </w:rPr>
        <w:t>Kennedy</w:t>
      </w:r>
      <w:r w:rsidRPr="008C167A">
        <w:t xml:space="preserve"> repeatedly </w:t>
      </w:r>
      <w:r w:rsidRPr="008C167A">
        <w:rPr>
          <w:highlight w:val="cyan"/>
        </w:rPr>
        <w:t>considered withdrawing</w:t>
      </w:r>
      <w:r w:rsidRPr="008C167A">
        <w:t xml:space="preserve"> U.S. troops </w:t>
      </w:r>
      <w:r w:rsidRPr="008C167A">
        <w:rPr>
          <w:highlight w:val="cyan"/>
        </w:rPr>
        <w:t>from Europe</w:t>
      </w:r>
      <w:r w:rsidRPr="008C167A">
        <w:t xml:space="preserve">.2 Similar debates occurred in Congress in the late 1960s and early 1970s. When Jimmy </w:t>
      </w:r>
      <w:r w:rsidRPr="008C167A">
        <w:rPr>
          <w:highlight w:val="cyan"/>
        </w:rPr>
        <w:t>Carter</w:t>
      </w:r>
      <w:r w:rsidRPr="008C167A">
        <w:t xml:space="preserve"> took office, he strongly </w:t>
      </w:r>
      <w:r w:rsidRPr="008C167A">
        <w:rPr>
          <w:highlight w:val="cyan"/>
        </w:rPr>
        <w:t>favored withdrawing</w:t>
      </w:r>
      <w:r w:rsidRPr="008C167A">
        <w:t xml:space="preserve"> U.S. troops </w:t>
      </w:r>
      <w:r w:rsidRPr="008C167A">
        <w:rPr>
          <w:highlight w:val="cyan"/>
        </w:rPr>
        <w:t>from So</w:t>
      </w:r>
      <w:r w:rsidRPr="008C167A">
        <w:t xml:space="preserve">uth </w:t>
      </w:r>
      <w:r w:rsidRPr="008C167A">
        <w:rPr>
          <w:highlight w:val="cyan"/>
        </w:rPr>
        <w:t>Ko</w:t>
      </w:r>
      <w:r w:rsidRPr="008C167A">
        <w:t xml:space="preserve">rea.3 In the early 1990s, the George H.W. </w:t>
      </w:r>
      <w:r w:rsidRPr="008C167A">
        <w:rPr>
          <w:highlight w:val="cyan"/>
        </w:rPr>
        <w:t>Bush and</w:t>
      </w:r>
      <w:r w:rsidRPr="008C167A">
        <w:t xml:space="preserve"> Bill </w:t>
      </w:r>
      <w:r w:rsidRPr="008C167A">
        <w:rPr>
          <w:highlight w:val="cyan"/>
        </w:rPr>
        <w:t>Clinton</w:t>
      </w:r>
      <w:r w:rsidRPr="008C167A">
        <w:t xml:space="preserve"> administrations initially </w:t>
      </w:r>
      <w:r w:rsidRPr="008C167A">
        <w:rPr>
          <w:highlight w:val="cyan"/>
        </w:rPr>
        <w:t>delegated</w:t>
      </w:r>
      <w:r w:rsidRPr="008C167A">
        <w:t xml:space="preserve"> management of the crisis in the former </w:t>
      </w:r>
      <w:r w:rsidRPr="008C167A">
        <w:rPr>
          <w:highlight w:val="cyan"/>
        </w:rPr>
        <w:t>Yugoslavia</w:t>
      </w:r>
      <w:r w:rsidRPr="008C167A">
        <w:t xml:space="preserve"> to the European NATO allies. In 2011, Barack </w:t>
      </w:r>
      <w:r w:rsidRPr="008C167A">
        <w:rPr>
          <w:highlight w:val="cyan"/>
        </w:rPr>
        <w:t>Obama withdrew</w:t>
      </w:r>
      <w:r w:rsidRPr="008C167A">
        <w:t xml:space="preserve"> U.S. troops </w:t>
      </w:r>
      <w:r w:rsidRPr="008C167A">
        <w:rPr>
          <w:highlight w:val="cyan"/>
        </w:rPr>
        <w:t>from Iraq</w:t>
      </w:r>
      <w:r w:rsidRPr="008C167A">
        <w:t xml:space="preserve"> as part of a broader move toward an offshore balancing strategy in the Middle East.4 In other words, presidents and other </w:t>
      </w:r>
      <w:r w:rsidRPr="008C167A">
        <w:rPr>
          <w:highlight w:val="cyan"/>
        </w:rPr>
        <w:t>political leaders</w:t>
      </w:r>
      <w:r w:rsidRPr="008C167A">
        <w:t xml:space="preserve"> in the United States </w:t>
      </w:r>
      <w:r w:rsidRPr="008C167A">
        <w:rPr>
          <w:highlight w:val="cyan"/>
        </w:rPr>
        <w:t>have</w:t>
      </w:r>
      <w:r w:rsidRPr="008C167A">
        <w:t xml:space="preserve"> often been willing to </w:t>
      </w:r>
      <w:r w:rsidRPr="008C167A">
        <w:rPr>
          <w:highlight w:val="cyan"/>
        </w:rPr>
        <w:t>consider significant changes in</w:t>
      </w:r>
      <w:r w:rsidRPr="008C167A">
        <w:t xml:space="preserve"> U.S. </w:t>
      </w:r>
      <w:r w:rsidRPr="008C167A">
        <w:rPr>
          <w:highlight w:val="cyan"/>
        </w:rPr>
        <w:t>strategy, and</w:t>
      </w:r>
      <w:r w:rsidRPr="008C167A">
        <w:t xml:space="preserve"> they have sometimes even </w:t>
      </w:r>
      <w:r w:rsidRPr="008C167A">
        <w:rPr>
          <w:highlight w:val="cyan"/>
        </w:rPr>
        <w:t>implemented policies that</w:t>
      </w:r>
      <w:r w:rsidRPr="008C167A">
        <w:t xml:space="preserve"> represented a meaningful </w:t>
      </w:r>
      <w:r w:rsidRPr="008C167A">
        <w:rPr>
          <w:highlight w:val="cyan"/>
        </w:rPr>
        <w:t>shift toward retrenchment</w:t>
      </w:r>
      <w:r w:rsidRPr="008C167A">
        <w:t xml:space="preserve"> and restraint.</w:t>
      </w:r>
    </w:p>
    <w:p w14:paraId="682FFA04" w14:textId="77777777" w:rsidR="000162A5" w:rsidRPr="008C167A" w:rsidRDefault="000162A5" w:rsidP="000162A5">
      <w:r w:rsidRPr="008C167A">
        <w:t xml:space="preserve">Third, the reason that many of </w:t>
      </w:r>
      <w:r w:rsidRPr="008C167A">
        <w:rPr>
          <w:highlight w:val="cyan"/>
        </w:rPr>
        <w:t>these</w:t>
      </w:r>
      <w:r w:rsidRPr="008C167A">
        <w:t xml:space="preserve"> departures </w:t>
      </w:r>
      <w:r w:rsidRPr="008C167A">
        <w:rPr>
          <w:highlight w:val="cyan"/>
        </w:rPr>
        <w:t>were not</w:t>
      </w:r>
      <w:r w:rsidRPr="008C167A">
        <w:t xml:space="preserve"> ultimately </w:t>
      </w:r>
      <w:r w:rsidRPr="008C167A">
        <w:rPr>
          <w:highlight w:val="cyan"/>
        </w:rPr>
        <w:t>undertaken</w:t>
      </w:r>
      <w:r w:rsidRPr="008C167A">
        <w:t xml:space="preserve">—or proved fleeting—is not because policymakers denied them a fair, open hearing. It is </w:t>
      </w:r>
      <w:r w:rsidRPr="008C167A">
        <w:rPr>
          <w:highlight w:val="cyan"/>
        </w:rPr>
        <w:t>because they were</w:t>
      </w:r>
      <w:r w:rsidRPr="008C167A">
        <w:t xml:space="preserve"> judged—or later shown—to be substantively </w:t>
      </w:r>
      <w:r w:rsidRPr="008C167A">
        <w:rPr>
          <w:highlight w:val="cyan"/>
        </w:rPr>
        <w:t>inferior to more assertive policies</w:t>
      </w:r>
      <w:r w:rsidRPr="008C167A">
        <w:t xml:space="preserve">. Eisenhower never withdrew U.S. troops from Europe, because he understood that doing so would have threatened to destabilize the interlocking series of arrangements that deterred the Soviet Union while pacifying Germany and Western Europe.5 Carter never withdrew U.S. troops from South Korea, for fear that doing so would have risked incentivizing South Korean nuclear proliferation and destabilizing the fragile balance in a critical part of the world.6 The United States ultimately took the lead in addressing the crackup of Yugoslavia when the inability of the Europeans to deal with the crisis had become clear. Obama did draw down U.S. forces in Iraq, but large swaths of that country (and Syria) were subsequently overrun by the [ISIL] Islamic State, compelling a reassertion of U.S. military and diplomatic engagement.7 In these and other cases, an emphasis on </w:t>
      </w:r>
      <w:r w:rsidRPr="008C167A">
        <w:rPr>
          <w:highlight w:val="cyan"/>
        </w:rPr>
        <w:t xml:space="preserve">U.S. leadership has persisted, because that approach has been </w:t>
      </w:r>
      <w:r w:rsidRPr="008C167A">
        <w:t>deemed—after significant debate or hard experience—</w:t>
      </w:r>
      <w:r w:rsidRPr="008C167A">
        <w:rPr>
          <w:highlight w:val="cyan"/>
        </w:rPr>
        <w:t>superior</w:t>
      </w:r>
      <w:r w:rsidRPr="008C167A">
        <w:t xml:space="preserve"> to the alternatives.</w:t>
      </w:r>
    </w:p>
    <w:p w14:paraId="139764B1" w14:textId="77777777" w:rsidR="000162A5" w:rsidRPr="008C167A" w:rsidRDefault="000162A5" w:rsidP="000162A5">
      <w:r w:rsidRPr="008C167A">
        <w:t xml:space="preserve">Fourth, and related, Porter slights </w:t>
      </w:r>
      <w:r w:rsidRPr="008C167A">
        <w:rPr>
          <w:highlight w:val="cyan"/>
        </w:rPr>
        <w:t>the simplest explanation for</w:t>
      </w:r>
      <w:r w:rsidRPr="008C167A">
        <w:t xml:space="preserve"> why there has been substantial </w:t>
      </w:r>
      <w:r w:rsidRPr="008C167A">
        <w:rPr>
          <w:highlight w:val="cyan"/>
        </w:rPr>
        <w:t>consistency in</w:t>
      </w:r>
      <w:r w:rsidRPr="008C167A">
        <w:t xml:space="preserve"> U.S. </w:t>
      </w:r>
      <w:r w:rsidRPr="008C167A">
        <w:rPr>
          <w:highlight w:val="cyan"/>
        </w:rPr>
        <w:t>strategy: because it works.</w:t>
      </w:r>
      <w:r w:rsidRPr="008C167A">
        <w:t xml:space="preserve"> As scholars have demonstrated, </w:t>
      </w:r>
      <w:r w:rsidRPr="008C167A">
        <w:rPr>
          <w:highlight w:val="cyan"/>
        </w:rPr>
        <w:t xml:space="preserve">the past seventy years have been among the best in </w:t>
      </w:r>
      <w:r w:rsidRPr="008C167A">
        <w:t xml:space="preserve">human history in terms of rising global and U.S. </w:t>
      </w:r>
      <w:r w:rsidRPr="008C167A">
        <w:rPr>
          <w:highlight w:val="cyan"/>
        </w:rPr>
        <w:t>prosperity</w:t>
      </w:r>
      <w:r w:rsidRPr="008C167A">
        <w:t xml:space="preserve">, the spread of democracy and human rights, the </w:t>
      </w:r>
      <w:r w:rsidRPr="008C167A">
        <w:rPr>
          <w:highlight w:val="cyan"/>
        </w:rPr>
        <w:t xml:space="preserve">avoidance of great power war, </w:t>
      </w:r>
      <w:r w:rsidRPr="008C167A">
        <w:t xml:space="preserve">and the decline of war in general.8 It has also been a period when the world’s leading power consistently pursued a grand strategy geared explicitly toward achieving those goals. </w:t>
      </w:r>
      <w:r w:rsidRPr="008C167A">
        <w:rPr>
          <w:highlight w:val="cyan"/>
        </w:rPr>
        <w:t>To prove</w:t>
      </w:r>
      <w:r w:rsidRPr="008C167A">
        <w:t xml:space="preserve"> that </w:t>
      </w:r>
      <w:r w:rsidRPr="008C167A">
        <w:rPr>
          <w:highlight w:val="cyan"/>
        </w:rPr>
        <w:t>U.S.</w:t>
      </w:r>
      <w:r w:rsidRPr="008C167A">
        <w:t xml:space="preserve"> grand </w:t>
      </w:r>
      <w:r w:rsidRPr="008C167A">
        <w:rPr>
          <w:highlight w:val="cyan"/>
        </w:rPr>
        <w:t xml:space="preserve">strategy persists for reasons other than utility, Porter would have to show </w:t>
      </w:r>
      <w:r w:rsidRPr="008C167A">
        <w:t xml:space="preserve">that </w:t>
      </w:r>
      <w:r w:rsidRPr="008C167A">
        <w:rPr>
          <w:highlight w:val="cyan"/>
        </w:rPr>
        <w:t>U.S. leadership has not been necessary</w:t>
      </w:r>
      <w:r w:rsidRPr="008C167A">
        <w:t xml:space="preserve"> to those outcomes or that it is no longer necessary. But </w:t>
      </w:r>
      <w:r w:rsidRPr="008C167A">
        <w:rPr>
          <w:highlight w:val="cyan"/>
        </w:rPr>
        <w:t>he does not do so</w:t>
      </w:r>
      <w:r w:rsidRPr="008C167A">
        <w:t xml:space="preserve"> (</w:t>
      </w:r>
      <w:r w:rsidRPr="008C167A">
        <w:rPr>
          <w:highlight w:val="cyan"/>
        </w:rPr>
        <w:t>or even really try to do so</w:t>
      </w:r>
      <w:r w:rsidRPr="008C167A">
        <w:t xml:space="preserve">), and </w:t>
      </w:r>
      <w:r w:rsidRPr="008C167A">
        <w:rPr>
          <w:highlight w:val="cyan"/>
        </w:rPr>
        <w:t>his article does not engage the</w:t>
      </w:r>
      <w:r w:rsidRPr="008C167A">
        <w:t xml:space="preserve"> relevant social science </w:t>
      </w:r>
      <w:r w:rsidRPr="008C167A">
        <w:rPr>
          <w:highlight w:val="cyan"/>
        </w:rPr>
        <w:t>scholarship</w:t>
      </w:r>
      <w:r w:rsidRPr="008C167A">
        <w:t xml:space="preserve"> and historical literature </w:t>
      </w:r>
      <w:r w:rsidRPr="008C167A">
        <w:rPr>
          <w:highlight w:val="cyan"/>
        </w:rPr>
        <w:t>establishing a causal connection between U.S. engagements and</w:t>
      </w:r>
      <w:r w:rsidRPr="008C167A">
        <w:t xml:space="preserve"> key aspects of </w:t>
      </w:r>
      <w:r w:rsidRPr="008C167A">
        <w:rPr>
          <w:highlight w:val="cyan"/>
        </w:rPr>
        <w:t>the</w:t>
      </w:r>
      <w:r w:rsidRPr="008C167A">
        <w:t xml:space="preserve"> relatively benign </w:t>
      </w:r>
      <w:r w:rsidRPr="008C167A">
        <w:rPr>
          <w:highlight w:val="cyan"/>
        </w:rPr>
        <w:t>global order</w:t>
      </w:r>
      <w:r w:rsidRPr="008C167A">
        <w:t>.9</w:t>
      </w:r>
    </w:p>
    <w:p w14:paraId="31FE89BB" w14:textId="77777777" w:rsidR="000162A5" w:rsidRPr="008C167A" w:rsidRDefault="000162A5" w:rsidP="000162A5">
      <w:r w:rsidRPr="008C167A">
        <w:t xml:space="preserve">Finally, </w:t>
      </w:r>
      <w:r w:rsidRPr="008C167A">
        <w:rPr>
          <w:highlight w:val="cyan"/>
        </w:rPr>
        <w:t>critics of primacy</w:t>
      </w:r>
      <w:r w:rsidRPr="008C167A">
        <w:t xml:space="preserve"> consistently </w:t>
      </w:r>
      <w:r w:rsidRPr="008C167A">
        <w:rPr>
          <w:highlight w:val="cyan"/>
        </w:rPr>
        <w:t>argue</w:t>
      </w:r>
      <w:r w:rsidRPr="008C167A">
        <w:t xml:space="preserve">, as Porter does, that </w:t>
      </w:r>
      <w:r w:rsidRPr="008C167A">
        <w:rPr>
          <w:highlight w:val="cyan"/>
        </w:rPr>
        <w:t>their ideas are</w:t>
      </w:r>
      <w:r w:rsidRPr="008C167A">
        <w:t xml:space="preserve"> censored or </w:t>
      </w:r>
      <w:r w:rsidRPr="008C167A">
        <w:rPr>
          <w:highlight w:val="cyan"/>
        </w:rPr>
        <w:t>excluded from policy debates. Yet, critics</w:t>
      </w:r>
      <w:r w:rsidRPr="008C167A">
        <w:t xml:space="preserve"> of U.S. grand strategy </w:t>
      </w:r>
      <w:r w:rsidRPr="008C167A">
        <w:rPr>
          <w:highlight w:val="cyan"/>
        </w:rPr>
        <w:t>are prominent</w:t>
      </w:r>
      <w:r w:rsidRPr="008C167A">
        <w:t xml:space="preserve"> within the academy, including at prestigious institutions such as the University of Chicago, Harvard, and the Massachusetts Institute of Technology. Their op-eds and essays appear in the New York Times, Foreign Policy, and Foreign Affairs, among other prominent “mainstream” outlets, and their work receives generous funding. Leading critics of primacy are regular participants in U.S. government–sponsored outreach initiatives such as the National Intelligence Council’s Intelligence Associates program. Not least, although Porter and many other realists in the academy deplore key aspects of the current president’s foreign policy, that president’s own core critique of the foreign policy elite echoes those made by academic realists.10 If this is censorship, it is a remarkably ineffective form of censorship. Perhaps </w:t>
      </w:r>
      <w:r w:rsidRPr="008C167A">
        <w:rPr>
          <w:highlight w:val="cyan"/>
        </w:rPr>
        <w:t>the reason primacy endures is not that the marketplace of ideas is broken, but that it is working</w:t>
      </w:r>
      <w:r w:rsidRPr="008C167A">
        <w:t xml:space="preserve"> fairly well.</w:t>
      </w:r>
    </w:p>
    <w:p w14:paraId="0CF6A3F4" w14:textId="77777777" w:rsidR="000162A5" w:rsidRPr="008C167A" w:rsidRDefault="000162A5" w:rsidP="000162A5">
      <w:r w:rsidRPr="008C167A">
        <w:t>Sustainable</w:t>
      </w:r>
    </w:p>
    <w:p w14:paraId="6CFC7306" w14:textId="77777777" w:rsidR="000162A5" w:rsidRPr="008C167A" w:rsidRDefault="000162A5" w:rsidP="000162A5">
      <w:r w:rsidRPr="008C167A">
        <w:t>Sustainable — AT: Debt, Financial Insolvency</w:t>
      </w:r>
    </w:p>
    <w:p w14:paraId="2BD58D8A" w14:textId="77777777" w:rsidR="000162A5" w:rsidRPr="008C167A" w:rsidRDefault="000162A5" w:rsidP="000162A5">
      <w:r w:rsidRPr="008C167A">
        <w:t xml:space="preserve">Financial reasons for unsustainability are wrong — free trade, dollar strength, and capital inflow preserve financial stability. </w:t>
      </w:r>
    </w:p>
    <w:p w14:paraId="3AA3B163" w14:textId="77777777" w:rsidR="000162A5" w:rsidRPr="008C167A" w:rsidRDefault="000162A5" w:rsidP="000162A5">
      <w:r w:rsidRPr="008C167A">
        <w:t>Norrlof &amp; Wohlforth, 19 — Carla Norrlof: PhD in IR, Discipline Representative of Political Science at the University of Toronto. William C. Wohlforth; PhD in Political Science from Yale; Daniel Webster Professor of Government in the Dartmouth College Department of Government. (“Is US grand strategy self-defeating? Deep engagement, military spending and sovereign debt;” Conflict Management and Peace Science; //GrRv)</w:t>
      </w:r>
    </w:p>
    <w:p w14:paraId="34D8FD08" w14:textId="77777777" w:rsidR="000162A5" w:rsidRPr="008C167A" w:rsidRDefault="000162A5" w:rsidP="000162A5">
      <w:r w:rsidRPr="008C167A">
        <w:rPr>
          <w:highlight w:val="cyan"/>
        </w:rPr>
        <w:t>Retrenchment proponents</w:t>
      </w:r>
      <w:r w:rsidRPr="008C167A">
        <w:t xml:space="preserve"> </w:t>
      </w:r>
      <w:r w:rsidRPr="008C167A">
        <w:rPr>
          <w:highlight w:val="cyan"/>
        </w:rPr>
        <w:t>see</w:t>
      </w:r>
      <w:r w:rsidRPr="008C167A">
        <w:t xml:space="preserve"> American </w:t>
      </w:r>
      <w:r w:rsidRPr="008C167A">
        <w:rPr>
          <w:highlight w:val="cyan"/>
        </w:rPr>
        <w:t>military spending as</w:t>
      </w:r>
      <w:r w:rsidRPr="008C167A">
        <w:t xml:space="preserve"> </w:t>
      </w:r>
      <w:r w:rsidRPr="008C167A">
        <w:rPr>
          <w:highlight w:val="cyan"/>
        </w:rPr>
        <w:t>contributing</w:t>
      </w:r>
      <w:r w:rsidRPr="008C167A">
        <w:t xml:space="preserve"> </w:t>
      </w:r>
      <w:r w:rsidRPr="008C167A">
        <w:rPr>
          <w:highlight w:val="cyan"/>
        </w:rPr>
        <w:t>to</w:t>
      </w:r>
      <w:r w:rsidRPr="008C167A">
        <w:t xml:space="preserve"> the growth of public </w:t>
      </w:r>
      <w:r w:rsidRPr="008C167A">
        <w:rPr>
          <w:highlight w:val="cyan"/>
        </w:rPr>
        <w:t>debt</w:t>
      </w:r>
      <w:r w:rsidRPr="008C167A">
        <w:t>3 and the country’s relative economic decline, and they argue that as it approaches its credit limit, the US should cut military spending and act preemptively to forestall steeper decline and even bankruptcy. Some retrenchment supporters also fear that negative feedback between military overstretch and economic decline will eventually put America’s coercive hegemony at risk because economic might is the wellspring of military might (Calleo, 1982; Chace, 1981; Kennedy, 1987a, 1987b; MacDonald and Parent, 2011). In short, retrenchment proponents agree that reducing military spending is an economic necessity, although they disagree about the extent to which the US should reduce its spending and overseas presence as well as the desirability of sustaining military primacy.</w:t>
      </w:r>
    </w:p>
    <w:p w14:paraId="036FDC20" w14:textId="77777777" w:rsidR="000162A5" w:rsidRPr="008C167A" w:rsidRDefault="000162A5" w:rsidP="000162A5">
      <w:r w:rsidRPr="008C167A">
        <w:t xml:space="preserve">This argument is noteworthy not only because of its centrality to the retrenchment argument, but also because academic defenders of deep engagement have as </w:t>
      </w:r>
      <w:r w:rsidRPr="008C167A">
        <w:rPr>
          <w:highlight w:val="cyan"/>
        </w:rPr>
        <w:t>yet</w:t>
      </w:r>
      <w:r w:rsidRPr="008C167A">
        <w:t xml:space="preserve"> no direct response. Scholars and policymakers who oppose retrenchment maintain that </w:t>
      </w:r>
      <w:r w:rsidRPr="008C167A">
        <w:rPr>
          <w:highlight w:val="cyan"/>
        </w:rPr>
        <w:t>American military dominance has produced significant economic benefits</w:t>
      </w:r>
      <w:r w:rsidRPr="008C167A">
        <w:t xml:space="preserve"> and warn that reductions in military spending will reduce these benefits (Brooks, et al., 2013; Brooks and Wohlforth, 2016; Gottlieb, 2012; Kagan, 2012; Sestanovich, 2014). Three main arguments point to such benefits. First, according to a research program closely connected with the work of Robert Gilpin and Stephen Krasner, </w:t>
      </w:r>
      <w:r w:rsidRPr="008C167A">
        <w:rPr>
          <w:highlight w:val="cyan"/>
        </w:rPr>
        <w:t>military power underwrites an open economic order</w:t>
      </w:r>
      <w:r w:rsidRPr="008C167A">
        <w:t xml:space="preserve">. In a series of books, Gilpin and Krasner explain the logic and evidence for hegemonic orders that rest in part on an outsized global military role (Gilpin, 1975; Gilpin, 1981, 1987, 2001; Krasner, 1978). </w:t>
      </w:r>
      <w:r w:rsidRPr="008C167A">
        <w:rPr>
          <w:highlight w:val="cyan"/>
        </w:rPr>
        <w:t>A dominant</w:t>
      </w:r>
      <w:r w:rsidRPr="008C167A">
        <w:t xml:space="preserve"> military </w:t>
      </w:r>
      <w:r w:rsidRPr="008C167A">
        <w:rPr>
          <w:highlight w:val="cyan"/>
        </w:rPr>
        <w:t>power</w:t>
      </w:r>
      <w:r w:rsidRPr="008C167A">
        <w:t xml:space="preserve"> that equates its own interest with expanding economic globalization </w:t>
      </w:r>
      <w:r w:rsidRPr="008C167A">
        <w:rPr>
          <w:highlight w:val="cyan"/>
        </w:rPr>
        <w:t xml:space="preserve">benefits from providing a stable political context that makes economic exchange more secure </w:t>
      </w:r>
      <w:r w:rsidRPr="008C167A">
        <w:t>and predictable (Brooks, et al., 2013; Brooks and Wohlforth, 2016; Norrlof, 2008, 2010).</w:t>
      </w:r>
    </w:p>
    <w:p w14:paraId="755C5E49" w14:textId="77777777" w:rsidR="000162A5" w:rsidRPr="008C167A" w:rsidRDefault="000162A5" w:rsidP="000162A5">
      <w:r w:rsidRPr="008C167A">
        <w:t xml:space="preserve">Second, </w:t>
      </w:r>
      <w:r w:rsidRPr="008C167A">
        <w:rPr>
          <w:highlight w:val="cyan"/>
        </w:rPr>
        <w:t>military primacy generates</w:t>
      </w:r>
      <w:r w:rsidRPr="008C167A">
        <w:t xml:space="preserve"> other direct </w:t>
      </w:r>
      <w:r w:rsidRPr="008C167A">
        <w:rPr>
          <w:highlight w:val="cyan"/>
        </w:rPr>
        <w:t>benefits, such as</w:t>
      </w:r>
      <w:r w:rsidRPr="008C167A">
        <w:t xml:space="preserve"> official </w:t>
      </w:r>
      <w:r w:rsidRPr="008C167A">
        <w:rPr>
          <w:highlight w:val="cyan"/>
        </w:rPr>
        <w:t xml:space="preserve">support for the hegemon’s currency; </w:t>
      </w:r>
      <w:r w:rsidRPr="008C167A">
        <w:t xml:space="preserve">sustained </w:t>
      </w:r>
      <w:r w:rsidRPr="008C167A">
        <w:rPr>
          <w:highlight w:val="cyan"/>
        </w:rPr>
        <w:t>capital inflows</w:t>
      </w:r>
      <w:r w:rsidRPr="008C167A">
        <w:t xml:space="preserve"> during times of distress; protection of residents’ foreign investments; </w:t>
      </w:r>
      <w:r w:rsidRPr="008C167A">
        <w:rPr>
          <w:highlight w:val="cyan"/>
        </w:rPr>
        <w:t xml:space="preserve">and </w:t>
      </w:r>
      <w:r w:rsidRPr="008C167A">
        <w:t xml:space="preserve">economic </w:t>
      </w:r>
      <w:r w:rsidRPr="008C167A">
        <w:rPr>
          <w:highlight w:val="cyan"/>
        </w:rPr>
        <w:t>contributions</w:t>
      </w:r>
      <w:r w:rsidRPr="008C167A">
        <w:t xml:space="preserve"> to the hegemon’s military activities, including economic transfers </w:t>
      </w:r>
      <w:r w:rsidRPr="008C167A">
        <w:rPr>
          <w:highlight w:val="cyan"/>
        </w:rPr>
        <w:t>through basing fees</w:t>
      </w:r>
      <w:r w:rsidRPr="008C167A">
        <w:t xml:space="preserve"> (Beckley, 2011; Helleiner, 2008; James, 2009; McNamara, 2008, Norrlof, 2008, 2010; Posen, 2008).</w:t>
      </w:r>
    </w:p>
    <w:p w14:paraId="739A0C3B" w14:textId="77777777" w:rsidR="000162A5" w:rsidRPr="008C167A" w:rsidRDefault="000162A5" w:rsidP="000162A5">
      <w:r w:rsidRPr="008C167A">
        <w:t xml:space="preserve">Third, </w:t>
      </w:r>
      <w:r w:rsidRPr="008C167A">
        <w:rPr>
          <w:highlight w:val="cyan"/>
        </w:rPr>
        <w:t xml:space="preserve">the preeminent military power leverages security to extract economic favors </w:t>
      </w:r>
      <w:r w:rsidRPr="008C167A">
        <w:t xml:space="preserve">from allies </w:t>
      </w:r>
      <w:r w:rsidRPr="008C167A">
        <w:rPr>
          <w:highlight w:val="cyan"/>
        </w:rPr>
        <w:t>in exchange for protection</w:t>
      </w:r>
      <w:r w:rsidRPr="008C167A">
        <w:t>. As a background condition, security allows the hegemonic power to win concessions in economic and trade negotiations (Ikenberry, 2011; Mastanduno, 2009; Norrlof, 2010). Economic agreements flow from the barrel of a gun.</w:t>
      </w:r>
    </w:p>
    <w:p w14:paraId="77D41B0E" w14:textId="77777777" w:rsidR="000162A5" w:rsidRPr="008C167A" w:rsidRDefault="000162A5" w:rsidP="000162A5"/>
    <w:p w14:paraId="1F1EF062" w14:textId="77777777" w:rsidR="000162A5" w:rsidRPr="008C167A" w:rsidRDefault="000162A5" w:rsidP="000162A5">
      <w:r w:rsidRPr="008C167A">
        <w:t xml:space="preserve">No link or impact to debt — hegemony is entirely decoupled from deficit growth. </w:t>
      </w:r>
    </w:p>
    <w:p w14:paraId="00F8A2AB" w14:textId="77777777" w:rsidR="000162A5" w:rsidRPr="008C167A" w:rsidRDefault="000162A5" w:rsidP="000162A5">
      <w:r w:rsidRPr="008C167A">
        <w:t>Norrlof &amp; Wohlforth, 19 — Carla Norrlof: PhD in IR, Discipline Representative of Political Science at the University of Toronto. William C. Wohlforth; PhD in Political Science from Yale; Daniel Webster Professor of Government in the Dartmouth College Department of Government. (“Is US grand strategy self-defeating? Deep engagement, military spending and sovereign debt;” Conflict Management and Peace Science; //GrRv)</w:t>
      </w:r>
    </w:p>
    <w:p w14:paraId="5D851D09" w14:textId="77777777" w:rsidR="000162A5" w:rsidRPr="008C167A" w:rsidRDefault="000162A5" w:rsidP="000162A5">
      <w:r w:rsidRPr="008C167A">
        <w:t xml:space="preserve">Findings </w:t>
      </w:r>
      <w:r w:rsidRPr="008C167A">
        <w:rPr>
          <w:highlight w:val="cyan"/>
        </w:rPr>
        <w:t>This article scrutinizes the argument that growth in military spending is responsible for</w:t>
      </w:r>
      <w:r w:rsidRPr="008C167A">
        <w:t xml:space="preserve"> growth in US public </w:t>
      </w:r>
      <w:r w:rsidRPr="008C167A">
        <w:rPr>
          <w:highlight w:val="cyan"/>
        </w:rPr>
        <w:t>debt</w:t>
      </w:r>
      <w:r w:rsidRPr="008C167A">
        <w:t xml:space="preserve">. As illustrated in Figure 2, </w:t>
      </w:r>
      <w:r w:rsidRPr="008C167A">
        <w:rPr>
          <w:highlight w:val="cyan"/>
        </w:rPr>
        <w:t>the</w:t>
      </w:r>
      <w:r w:rsidRPr="008C167A">
        <w:t xml:space="preserve"> paces of change in the two </w:t>
      </w:r>
      <w:r w:rsidRPr="008C167A">
        <w:rPr>
          <w:highlight w:val="cyan"/>
        </w:rPr>
        <w:t>variables have moved in opposite directions</w:t>
      </w:r>
      <w:r w:rsidRPr="008C167A">
        <w:t xml:space="preserve"> at least as frequently as they have moved together. If </w:t>
      </w:r>
      <w:r w:rsidRPr="008C167A">
        <w:rPr>
          <w:highlight w:val="cyan"/>
        </w:rPr>
        <w:t>changes in</w:t>
      </w:r>
      <w:r w:rsidRPr="008C167A">
        <w:t xml:space="preserve"> US </w:t>
      </w:r>
      <w:r w:rsidRPr="008C167A">
        <w:rPr>
          <w:highlight w:val="cyan"/>
        </w:rPr>
        <w:t>military spending do not correlate with changes in</w:t>
      </w:r>
      <w:r w:rsidRPr="008C167A">
        <w:t xml:space="preserve"> US public </w:t>
      </w:r>
      <w:r w:rsidRPr="008C167A">
        <w:rPr>
          <w:highlight w:val="cyan"/>
        </w:rPr>
        <w:t>debt</w:t>
      </w:r>
      <w:r w:rsidRPr="008C167A">
        <w:t xml:space="preserve">, the mechanism specified by retrenchment supporters has no empirical support. While there may be other causal pathways whereby military spending contributes to economic decline, evidence against the hypothesis that growth in military expenditures drives US debt constitutes evidence against the case for retrenchment based on debt-fueled decline. The results in Table 1 demonstrate that we must reject H1. We find no significant association between quarter-to-quarter increases in the growth of military expenditures and public debt. Growth in US military spending does not correlate with growth in US debt. </w:t>
      </w:r>
      <w:r w:rsidRPr="008C167A">
        <w:rPr>
          <w:highlight w:val="cyan"/>
        </w:rPr>
        <w:t>The most significant explanatory variable</w:t>
      </w:r>
      <w:r w:rsidRPr="008C167A">
        <w:t xml:space="preserve"> for growth in America’s public debt </w:t>
      </w:r>
      <w:r w:rsidRPr="008C167A">
        <w:rPr>
          <w:highlight w:val="cyan"/>
        </w:rPr>
        <w:t>is income tax</w:t>
      </w:r>
      <w:r w:rsidRPr="008C167A">
        <w:t xml:space="preserve">. This variable is substantively important and significant across all six estimation techniques. Given rising levels of debt, and the negative association between income tax and the public debt, we infer that tax cuts have been a main contributor to the expansion of public debt in the US. Consequently, raising taxes should lower the debt. It is noteworthy that even social benefits, which includes spending items such as health care and other forms of welfare spending that are usually singled out as responsible for increasing the debt, are not statistically significant drivers of the debt. We also note that R2 is rather low across the models (higher in the smaller samples). Given our inclusion of principal contributors to the debt, as well as our diagnostic test indicating that the functional form of our models is not mis-specified, we interpret this as suggesting that public debt is difficult to predict Retrenchment proponents might object that long-term associations are less important than key periods in which the grand strategy leads to major buildups, such as the 1980s and the post-9/11 decade. These were two periods that featured major increases in military spending, international activism, large deficits and widespread concern over debt and decline. Table 2 runs the same regression between the first quarter of 1983—when Ronald Reagan intensified the arms race with the Soviet Union—and the dissolution of the Soviet Union in the fourth quarter of 1991. This period also coincides with the Panama Invasion 1989–1990 and the 1991 Gulf War led by George HW Bush. Yet, during this time military spending does not have a statistically significant impact on the debt.7 During this time, some of our models suggest that growth in interest payments on the debt, social benefits and GDP significantly impact growth in the debt. The positive association between a growing economy and rising debt may seem counterintuitive. We should expect economic slowdown to put more pressure on the government to spend as tax revenues shrink with rising unemployment while demands for federal benefits increase. But governments are not necessarily responsive to these pressures. Some governments spend procyclically, continuing to spend as GDP increases and/or do not try to cushion economic downturns, in which case falling GDP would have coincided with lower government spending. If spending was not curtailed during times of expansion, demands to reduce deficits and debt may result in austerity policies as the economy contracts. Table 3 reports regression results between the third quarter of 2001 and the fourth quarter of 2011, corresponding to the Wars on Terror launched against Afghanistan and Iraq in response to the attacks against the United States on September 11, 2001. During this period, as ‘‘non war’’, that is, base defense spending rocketed up 40%, from $390 to $540 billion in constant (2010) terms, we still see no evidence of military spending augmenting the debt. Caution is however warranted in interpreting these results owing to the omission of OCO funding, which financed a substantial part of the wars on Afghanistan and Iraq and which is not included in base defense spending. Changes in taxes and GDP are significant determinants of the public debt with tax cuts and economic growth increasing the debt. While the results in Tables 2 and 3 are suggestive, we warn against drawing strong inferences based upon them in light of the few observations in the regression. The core implication of these results—that </w:t>
      </w:r>
      <w:r w:rsidRPr="008C167A">
        <w:rPr>
          <w:highlight w:val="cyan"/>
        </w:rPr>
        <w:t>defense spending</w:t>
      </w:r>
      <w:r w:rsidRPr="008C167A">
        <w:t xml:space="preserve"> in the post-Second World War era </w:t>
      </w:r>
      <w:r w:rsidRPr="008C167A">
        <w:rPr>
          <w:highlight w:val="cyan"/>
        </w:rPr>
        <w:t>is</w:t>
      </w:r>
      <w:r w:rsidRPr="008C167A">
        <w:t xml:space="preserve"> frequently [</w:t>
      </w:r>
      <w:r w:rsidRPr="008C167A">
        <w:rPr>
          <w:highlight w:val="cyan"/>
        </w:rPr>
        <w:t>overshadowed</w:t>
      </w:r>
      <w:r w:rsidRPr="008C167A">
        <w:t xml:space="preserve">] dwarfed </w:t>
      </w:r>
      <w:r w:rsidRPr="008C167A">
        <w:rPr>
          <w:highlight w:val="cyan"/>
        </w:rPr>
        <w:t>by other drivers of public debt even during periods of defense buildups and activist foreign policy</w:t>
      </w:r>
      <w:r w:rsidRPr="008C167A">
        <w:t>—is consistent with analyses conducted by the nonpartisan Congressional Budget Office (CBO). After declining steadily in the post-war period (including in the Vietnam War years) federal debt held by the public climbed sharply in the Reagan presidency, from 24.5% of GDP in the last pre-Reagan year to 39% in the first post contributors (notably much higher interest payments owing to the Federal Reserve’s antiinflationary monetary policy) outweighed military spending in CBO’s retrospective analysis (CBO, 1988). The same goes for the post 9/11 decade. In explaining how its 2001 forecast of a $5.6 trillion surplus by 2011 ended up as a $6.1 trillion deficit, CBO (2012) estimated that economic changes alone contributed far more than all increased military spending, including on all OCO in Afghanistan, Iraq and elsewhere.8 Our findings also support the CBO’s assessment that lower than expected tax revenues including tax cuts significantly contributed to increasing the debt. Overall, the findings reported above suggest that the growth in military spending is not responsible for the growth in America’s sovereign debt. Our findings cast doubt on the central claim made by retrenchment proponents. While more restrictive criteria for these propositions may establish them as conditionally true, the available evidence does not support their current formulation.</w:t>
      </w:r>
    </w:p>
    <w:p w14:paraId="56B7D4D6" w14:textId="77777777" w:rsidR="000162A5" w:rsidRPr="008C167A" w:rsidRDefault="000162A5" w:rsidP="000162A5">
      <w:r w:rsidRPr="008C167A">
        <w:t>Sustainable — AT: Drezner</w:t>
      </w:r>
    </w:p>
    <w:p w14:paraId="656CF0A1" w14:textId="77777777" w:rsidR="000162A5" w:rsidRPr="008C167A" w:rsidRDefault="000162A5" w:rsidP="000162A5">
      <w:r w:rsidRPr="008C167A">
        <w:t xml:space="preserve">Drezner agrees — American hegemony is sustainable. </w:t>
      </w:r>
    </w:p>
    <w:p w14:paraId="1F5836FE" w14:textId="77777777" w:rsidR="000162A5" w:rsidRPr="008C167A" w:rsidRDefault="000162A5" w:rsidP="000162A5">
      <w:r w:rsidRPr="008C167A">
        <w:t>Drezner, 19 — Daniel W. Drezner, Ph.D. in political science from Stanford University, is Professor of International Politics at the Fletcher School of Law and Diplomacy. (4-4-2019; "The Uncertain State of American Hegemony;" Washington Post; https://www.washingtonpost.com/outlook/2019/04/04/uncertain-state-american-hegemony/?noredirect=on&amp;utm_term=.a77b05506de7; //GrRv)</w:t>
      </w:r>
    </w:p>
    <w:p w14:paraId="16427456" w14:textId="77777777" w:rsidR="000162A5" w:rsidRPr="008C167A" w:rsidRDefault="000162A5" w:rsidP="000162A5">
      <w:r w:rsidRPr="008C167A">
        <w:t xml:space="preserve">There is a schizophrenia at the heart of debates about U.S. hegemony. On the one hand, the Trump administration has made it easy for </w:t>
      </w:r>
      <w:r w:rsidRPr="008C167A">
        <w:rPr>
          <w:highlight w:val="cyan"/>
        </w:rPr>
        <w:t>critics</w:t>
      </w:r>
      <w:r w:rsidRPr="008C167A">
        <w:t xml:space="preserve"> to </w:t>
      </w:r>
      <w:r w:rsidRPr="008C167A">
        <w:rPr>
          <w:highlight w:val="cyan"/>
        </w:rPr>
        <w:t>argue that America has ended</w:t>
      </w:r>
      <w:r w:rsidRPr="008C167A">
        <w:t>. Long-term trends show that China is catching up to the United States on just about every conceivable capability metric. Short-term trends show the European Union is a more potent regulatory power and the United States has become more isolated on questions of, say, aviation regulation.</w:t>
      </w:r>
    </w:p>
    <w:p w14:paraId="0E75B45A" w14:textId="77777777" w:rsidR="000162A5" w:rsidRPr="008C167A" w:rsidRDefault="000162A5" w:rsidP="000162A5">
      <w:r w:rsidRPr="008C167A">
        <w:t>At the same time, serious international relations scholars have argued that U.S. hegemonic power has persisted. Stephen Brooks and William Wohlforth made the case a few years ago that the United States remained the preeminent power in the world. My Tufts University colleague Michael Beckley made a similar argument last year. Andrea and Mauro Gilli have further argued that China will be unable to catch up in technological sophistication to the U.S. military.</w:t>
      </w:r>
    </w:p>
    <w:p w14:paraId="5494A182" w14:textId="77777777" w:rsidR="000162A5" w:rsidRPr="008C167A" w:rsidRDefault="000162A5" w:rsidP="000162A5">
      <w:r w:rsidRPr="008C167A">
        <w:t>The latest addition to the latter genre comes from Adam Tooze in the London Review of Books. Tooze does not dispute the low caliber of current American foreign policy. Rather, he asks whether it matters in the grand scheme of things. On the military front, for example, Tooze writes:</w:t>
      </w:r>
    </w:p>
    <w:p w14:paraId="6504D6A2" w14:textId="77777777" w:rsidR="000162A5" w:rsidRPr="008C167A" w:rsidRDefault="000162A5" w:rsidP="000162A5">
      <w:r w:rsidRPr="008C167A">
        <w:t>Never before in history has military power been as skewed as it is today. For better or worse, it is America’s preponderance that shapes whatever we call the international order. And given how freely that power has been used, to call it a Pax Americana seems inapposite. A generation of American soldiers has grown used to fighting wars on totally asymmetrical terms. That for them is what the American world order means.</w:t>
      </w:r>
    </w:p>
    <w:p w14:paraId="05AAFFF6" w14:textId="77777777" w:rsidR="000162A5" w:rsidRPr="008C167A" w:rsidRDefault="000162A5" w:rsidP="000162A5">
      <w:r w:rsidRPr="008C167A">
        <w:t>Tooze makes similar points on the economic side of the power equation: “</w:t>
      </w:r>
      <w:r w:rsidRPr="008C167A">
        <w:rPr>
          <w:highlight w:val="cyan"/>
        </w:rPr>
        <w:t>The hegemony of the dollar-</w:t>
      </w:r>
      <w:r w:rsidRPr="008C167A">
        <w:t xml:space="preserve">Treasury nexus in global finance </w:t>
      </w:r>
      <w:r w:rsidRPr="008C167A">
        <w:rPr>
          <w:highlight w:val="cyan"/>
        </w:rPr>
        <w:t>remains unchallenged. The dollar’s role</w:t>
      </w:r>
      <w:r w:rsidRPr="008C167A">
        <w:t xml:space="preserve"> in global finance </w:t>
      </w:r>
      <w:r w:rsidRPr="008C167A">
        <w:rPr>
          <w:highlight w:val="cyan"/>
        </w:rPr>
        <w:t>didn’t just survive</w:t>
      </w:r>
      <w:r w:rsidRPr="008C167A">
        <w:t xml:space="preserve"> the crisis of </w:t>
      </w:r>
      <w:r w:rsidRPr="008C167A">
        <w:rPr>
          <w:highlight w:val="cyan"/>
        </w:rPr>
        <w:t>2008: it was reinforced by it</w:t>
      </w:r>
      <w:r w:rsidRPr="008C167A">
        <w:t xml:space="preserve">. As the world’s banks gasped for dollar liquidity, </w:t>
      </w:r>
      <w:r w:rsidRPr="008C167A">
        <w:rPr>
          <w:highlight w:val="cyan"/>
        </w:rPr>
        <w:t>the Fed</w:t>
      </w:r>
      <w:r w:rsidRPr="008C167A">
        <w:t xml:space="preserve">eral Reserve </w:t>
      </w:r>
      <w:r w:rsidRPr="008C167A">
        <w:rPr>
          <w:highlight w:val="cyan"/>
        </w:rPr>
        <w:t>transformed itself into a</w:t>
      </w:r>
      <w:r w:rsidRPr="008C167A">
        <w:t xml:space="preserve"> </w:t>
      </w:r>
      <w:r w:rsidRPr="008C167A">
        <w:rPr>
          <w:highlight w:val="cyan"/>
        </w:rPr>
        <w:t>global lender</w:t>
      </w:r>
      <w:r w:rsidRPr="008C167A">
        <w:t xml:space="preserve"> of last resort.”</w:t>
      </w:r>
    </w:p>
    <w:p w14:paraId="0C2A448E" w14:textId="77777777" w:rsidR="000162A5" w:rsidRPr="008C167A" w:rsidRDefault="000162A5" w:rsidP="000162A5">
      <w:r w:rsidRPr="008C167A">
        <w:t xml:space="preserve">Tooze’s conclusion is that “two years into the Trump presidency, </w:t>
      </w:r>
      <w:r w:rsidRPr="008C167A">
        <w:rPr>
          <w:highlight w:val="cyan"/>
        </w:rPr>
        <w:t>it is a gross exaggeration to talk of an end to the American</w:t>
      </w:r>
      <w:r w:rsidRPr="008C167A">
        <w:t xml:space="preserve"> world </w:t>
      </w:r>
      <w:r w:rsidRPr="008C167A">
        <w:rPr>
          <w:highlight w:val="cyan"/>
        </w:rPr>
        <w:t>order</w:t>
      </w:r>
      <w:r w:rsidRPr="008C167A">
        <w:t xml:space="preserve">. </w:t>
      </w:r>
      <w:r w:rsidRPr="008C167A">
        <w:rPr>
          <w:highlight w:val="cyan"/>
        </w:rPr>
        <w:t>The two pillars of its global power — military and financial —</w:t>
      </w:r>
      <w:r w:rsidRPr="008C167A">
        <w:t xml:space="preserve"> </w:t>
      </w:r>
      <w:r w:rsidRPr="008C167A">
        <w:rPr>
          <w:highlight w:val="cyan"/>
        </w:rPr>
        <w:t>are</w:t>
      </w:r>
      <w:r w:rsidRPr="008C167A">
        <w:t xml:space="preserve"> still </w:t>
      </w:r>
      <w:r w:rsidRPr="008C167A">
        <w:rPr>
          <w:highlight w:val="cyan"/>
        </w:rPr>
        <w:t>firmly in place.</w:t>
      </w:r>
      <w:r w:rsidRPr="008C167A">
        <w:t xml:space="preserve"> What has ended is any claim on the part of American democracy to provide a political model.”</w:t>
      </w:r>
    </w:p>
    <w:p w14:paraId="4C94BA4D" w14:textId="77777777" w:rsidR="000162A5" w:rsidRPr="008C167A" w:rsidRDefault="000162A5" w:rsidP="000162A5">
      <w:r w:rsidRPr="008C167A">
        <w:t>Is Tooze correct? He does hit upon the central paradox of the current state of world politics. Not even the incompetence of the Trump administration can necessarily dent U.S. structural power (though I am more worried about the dollar than Tooze).</w:t>
      </w:r>
    </w:p>
    <w:p w14:paraId="00BBF717" w14:textId="77777777" w:rsidR="000162A5" w:rsidRPr="008C167A" w:rsidRDefault="000162A5" w:rsidP="000162A5">
      <w:r w:rsidRPr="008C167A">
        <w:t xml:space="preserve">The hard-working staff here at Spoiler Alerts has noted repeatedly that the Trump administration has accomplished next to nothing in rewriting the deals that make the world go round. Its strategy of antagonizing allies at the same time that it antagonizes adversaries has been self-defeating. America’s soft power has been temporarily eviscerated. Despite all this, however, </w:t>
      </w:r>
      <w:r w:rsidRPr="008C167A">
        <w:rPr>
          <w:highlight w:val="cyan"/>
        </w:rPr>
        <w:t>U.S. military and economic capabilities</w:t>
      </w:r>
      <w:r w:rsidRPr="008C167A">
        <w:t xml:space="preserve"> remain pretty </w:t>
      </w:r>
      <w:r w:rsidRPr="008C167A">
        <w:rPr>
          <w:highlight w:val="cyan"/>
        </w:rPr>
        <w:t>formidable</w:t>
      </w:r>
      <w:r w:rsidRPr="008C167A">
        <w:t xml:space="preserve">.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is at the center of</w:t>
      </w:r>
      <w:r w:rsidRPr="008C167A">
        <w:t xml:space="preserve"> most of </w:t>
      </w:r>
      <w:r w:rsidRPr="008C167A">
        <w:rPr>
          <w:highlight w:val="cyan"/>
        </w:rPr>
        <w:t>the key networks that drive world politics</w:t>
      </w:r>
      <w:r w:rsidRPr="008C167A">
        <w:t xml:space="preserve"> and the global economy.</w:t>
      </w:r>
    </w:p>
    <w:p w14:paraId="4602DC09" w14:textId="77777777" w:rsidR="000162A5" w:rsidRPr="008C167A" w:rsidRDefault="000162A5" w:rsidP="000162A5"/>
    <w:p w14:paraId="76C02553" w14:textId="77777777" w:rsidR="000162A5" w:rsidRPr="008C167A" w:rsidRDefault="000162A5" w:rsidP="000162A5">
      <w:r w:rsidRPr="008C167A">
        <w:t>Sustainable — AT: Trump</w:t>
      </w:r>
    </w:p>
    <w:p w14:paraId="4464E793" w14:textId="77777777" w:rsidR="000162A5" w:rsidRPr="008C167A" w:rsidRDefault="000162A5" w:rsidP="000162A5">
      <w:r w:rsidRPr="008C167A">
        <w:t xml:space="preserve">Trump doesn’t thump — he’s maintaining US security commitments, deterrence, and alliances. </w:t>
      </w:r>
    </w:p>
    <w:p w14:paraId="6E14C725" w14:textId="77777777" w:rsidR="000162A5" w:rsidRPr="008C167A" w:rsidRDefault="000162A5" w:rsidP="000162A5">
      <w:r w:rsidRPr="008C167A">
        <w:t xml:space="preserve">Carpenter, 19 — Ted Galen Carpenter, a senior fellow in security studies at the Cato Institute and a contributing editor at the National Interest. (6-23-2019; "Wrong: </w:t>
      </w:r>
      <w:r w:rsidRPr="008C167A">
        <w:rPr>
          <w:highlight w:val="cyan"/>
        </w:rPr>
        <w:t>Trump Is Not an Isolationist</w:t>
      </w:r>
      <w:r w:rsidRPr="008C167A">
        <w:t>;" Cato Institute; https://www.cato.org/publications/commentary/wrong-trump-not-isolationist; //GrRv)</w:t>
      </w:r>
    </w:p>
    <w:p w14:paraId="2E28C0FE" w14:textId="77777777" w:rsidR="000162A5" w:rsidRPr="008C167A" w:rsidRDefault="000162A5" w:rsidP="000162A5">
      <w:r w:rsidRPr="008C167A">
        <w:t xml:space="preserve">Second, </w:t>
      </w:r>
      <w:r w:rsidRPr="008C167A">
        <w:rPr>
          <w:highlight w:val="cyan"/>
        </w:rPr>
        <w:t>the notion</w:t>
      </w:r>
      <w:r w:rsidRPr="008C167A">
        <w:t xml:space="preserve"> that </w:t>
      </w:r>
      <w:r w:rsidRPr="008C167A">
        <w:rPr>
          <w:highlight w:val="cyan"/>
        </w:rPr>
        <w:t>Trump’s fo</w:t>
      </w:r>
      <w:r w:rsidRPr="008C167A">
        <w:t xml:space="preserve">reign </w:t>
      </w:r>
      <w:r w:rsidRPr="008C167A">
        <w:rPr>
          <w:highlight w:val="cyan"/>
        </w:rPr>
        <w:t>po</w:t>
      </w:r>
      <w:r w:rsidRPr="008C167A">
        <w:t xml:space="preserve">licy </w:t>
      </w:r>
      <w:r w:rsidRPr="008C167A">
        <w:rPr>
          <w:highlight w:val="cyan"/>
        </w:rPr>
        <w:t>has been a dramatic departure</w:t>
      </w:r>
      <w:r w:rsidRPr="008C167A">
        <w:t xml:space="preserve"> from those of his predecessors since World War II </w:t>
      </w:r>
      <w:r w:rsidRPr="008C167A">
        <w:rPr>
          <w:highlight w:val="cyan"/>
        </w:rPr>
        <w:t>is a myth</w:t>
      </w:r>
      <w:r w:rsidRPr="008C167A">
        <w:t xml:space="preserve">. That is especially true regarding security issues. Although the president’s rhetoric toward Washington’s longtime allies has sometimes been abrasive and less collegial, his actions have differed little from the post-World War II norm. </w:t>
      </w:r>
      <w:r w:rsidRPr="008C167A">
        <w:rPr>
          <w:highlight w:val="cyan"/>
        </w:rPr>
        <w:t>There</w:t>
      </w:r>
      <w:r w:rsidRPr="008C167A">
        <w:t xml:space="preserve"> certainly </w:t>
      </w:r>
      <w:r w:rsidRPr="008C167A">
        <w:rPr>
          <w:highlight w:val="cyan"/>
        </w:rPr>
        <w:t>is no credible evidence</w:t>
      </w:r>
      <w:r w:rsidRPr="008C167A">
        <w:t xml:space="preserve"> that </w:t>
      </w:r>
      <w:r w:rsidRPr="008C167A">
        <w:rPr>
          <w:highlight w:val="cyan"/>
        </w:rPr>
        <w:t>he is orchestrating a withdrawal from</w:t>
      </w:r>
      <w:r w:rsidRPr="008C167A">
        <w:t xml:space="preserve"> Washington’s multitude of </w:t>
      </w:r>
      <w:r w:rsidRPr="008C167A">
        <w:rPr>
          <w:highlight w:val="cyan"/>
        </w:rPr>
        <w:t>global security commitments</w:t>
      </w:r>
      <w:r w:rsidRPr="008C167A">
        <w:t xml:space="preserve"> and initiatives.</w:t>
      </w:r>
    </w:p>
    <w:p w14:paraId="6C808F23" w14:textId="77777777" w:rsidR="000162A5" w:rsidRPr="008C167A" w:rsidRDefault="000162A5" w:rsidP="000162A5">
      <w:r w:rsidRPr="008C167A">
        <w:t>Indeed, allegations of a retreat into isolationism are especially bizarre as America seems poised on the brink of war with Iran. And those making the “abandonment of global leadership,” “retreat from responsibility” and “embrace of isolationism” arguments have considerable difficulty citing concrete Trump administration actions that correspond to those cliches. Where, exactly, have such examples taken place?</w:t>
      </w:r>
    </w:p>
    <w:p w14:paraId="1B001AC4" w14:textId="77777777" w:rsidR="000162A5" w:rsidRPr="008C167A" w:rsidRDefault="000162A5" w:rsidP="000162A5">
      <w:r w:rsidRPr="008C167A">
        <w:rPr>
          <w:highlight w:val="cyan"/>
        </w:rPr>
        <w:t>Despite</w:t>
      </w:r>
      <w:r w:rsidRPr="008C167A">
        <w:t xml:space="preserve"> Trump’s </w:t>
      </w:r>
      <w:r w:rsidRPr="008C167A">
        <w:rPr>
          <w:highlight w:val="cyan"/>
        </w:rPr>
        <w:t>rhetoric</w:t>
      </w:r>
      <w:r w:rsidRPr="008C167A">
        <w:t xml:space="preserve"> in the 2016 election campaign </w:t>
      </w:r>
      <w:r w:rsidRPr="008C167A">
        <w:rPr>
          <w:highlight w:val="cyan"/>
        </w:rPr>
        <w:t>that</w:t>
      </w:r>
      <w:r w:rsidRPr="008C167A">
        <w:t xml:space="preserve"> the U.S. </w:t>
      </w:r>
      <w:r w:rsidRPr="008C167A">
        <w:rPr>
          <w:highlight w:val="cyan"/>
        </w:rPr>
        <w:t>intervention</w:t>
      </w:r>
      <w:r w:rsidRPr="008C167A">
        <w:t xml:space="preserve"> in Afghanistan </w:t>
      </w:r>
      <w:r w:rsidRPr="008C167A">
        <w:rPr>
          <w:highlight w:val="cyan"/>
        </w:rPr>
        <w:t>should be terminated, he</w:t>
      </w:r>
      <w:r w:rsidRPr="008C167A">
        <w:t xml:space="preserve"> promptly </w:t>
      </w:r>
      <w:r w:rsidRPr="008C167A">
        <w:rPr>
          <w:highlight w:val="cyan"/>
        </w:rPr>
        <w:t>reneged</w:t>
      </w:r>
      <w:r w:rsidRPr="008C167A">
        <w:t xml:space="preserve"> on that position, and Washington’s war in that country goes on with no apparent end in sight. Likewise, the United States maintains a military presence in Syria and still pursues the increasingly quixotic effort to unseat Bashar al-Assad’s government. Indeed, U.S. military action escalated, with air and missile strikes on Syrian government forces.</w:t>
      </w:r>
    </w:p>
    <w:p w14:paraId="6E0F9E27" w14:textId="77777777" w:rsidR="000162A5" w:rsidRPr="008C167A" w:rsidRDefault="000162A5" w:rsidP="000162A5">
      <w:r w:rsidRPr="008C167A">
        <w:t>Nor has Trump terminated the Obama administration’s policy of making the United States an accomplice in the Saudi-led war in Yemen, despite the proliferation of war crimes by Washington’s allies. Indeed, overall ties with Riyadh have expanded under Trump, and the president vetoed a congressional measure terminating U.S. involvement in the coalition’s Yemen war effort. Even more worrisome, the Trump administration has ratcheted-up its confrontational policy toward Iran. One will look in vain for any signs of a U.S. “retreat” in the Middle East.</w:t>
      </w:r>
    </w:p>
    <w:p w14:paraId="68332CE9" w14:textId="77777777" w:rsidR="000162A5" w:rsidRPr="008C167A" w:rsidRDefault="000162A5" w:rsidP="000162A5">
      <w:r w:rsidRPr="008C167A">
        <w:t xml:space="preserve">Furthermore, allegations of withdrawal have no greater validity regarding U.S. security behavior in East Asia. </w:t>
      </w:r>
      <w:r w:rsidRPr="008C167A">
        <w:rPr>
          <w:highlight w:val="cyan"/>
        </w:rPr>
        <w:t>The</w:t>
      </w:r>
      <w:r w:rsidRPr="008C167A">
        <w:t xml:space="preserve"> U.S. </w:t>
      </w:r>
      <w:r w:rsidRPr="008C167A">
        <w:rPr>
          <w:highlight w:val="cyan"/>
        </w:rPr>
        <w:t>Navy has increased its “freedom of navigation” patrols throughout the S</w:t>
      </w:r>
      <w:r w:rsidRPr="008C167A">
        <w:t xml:space="preserve">outh </w:t>
      </w:r>
      <w:r w:rsidRPr="008C167A">
        <w:rPr>
          <w:highlight w:val="cyan"/>
        </w:rPr>
        <w:t>C</w:t>
      </w:r>
      <w:r w:rsidRPr="008C167A">
        <w:t xml:space="preserve">hina </w:t>
      </w:r>
      <w:r w:rsidRPr="008C167A">
        <w:rPr>
          <w:highlight w:val="cyan"/>
        </w:rPr>
        <w:t>S</w:t>
      </w:r>
      <w:r w:rsidRPr="008C167A">
        <w:t>ea during the Trump years, despite Beijing’s vehement complaints. Washington’s support for Taiwan has grown rather than diminished. Trump eagerly signed the new Taiwan Travel Act, which for the first time authorized meetings between high-level U.S. and Taiwanese officials. In May, the administration implemented that provision with a meeting between National Security Adviser John Bolton and his Taiwanese counterpart.</w:t>
      </w:r>
    </w:p>
    <w:p w14:paraId="0E4ED278" w14:textId="77777777" w:rsidR="000162A5" w:rsidRPr="008C167A" w:rsidRDefault="000162A5" w:rsidP="000162A5">
      <w:r w:rsidRPr="008C167A">
        <w:t xml:space="preserve">Trump also has gone out of his way to stress that </w:t>
      </w:r>
      <w:r w:rsidRPr="008C167A">
        <w:rPr>
          <w:highlight w:val="cyan"/>
        </w:rPr>
        <w:t>Washington’s ties with Japan</w:t>
      </w:r>
      <w:r w:rsidRPr="008C167A">
        <w:t xml:space="preserve">, America’s principal ally in East Asia, </w:t>
      </w:r>
      <w:r w:rsidRPr="008C167A">
        <w:rPr>
          <w:highlight w:val="cyan"/>
        </w:rPr>
        <w:t xml:space="preserve">remain </w:t>
      </w:r>
      <w:r w:rsidRPr="008C167A">
        <w:t xml:space="preserve">as </w:t>
      </w:r>
      <w:r w:rsidRPr="008C167A">
        <w:rPr>
          <w:highlight w:val="cyan"/>
        </w:rPr>
        <w:t>strong as ever</w:t>
      </w:r>
      <w:r w:rsidRPr="008C167A">
        <w:t xml:space="preserve">. And although there have been some differences with South Korea about policy toward North Korea, </w:t>
      </w:r>
      <w:r w:rsidRPr="008C167A">
        <w:rPr>
          <w:highlight w:val="cyan"/>
        </w:rPr>
        <w:t>there are no signs</w:t>
      </w:r>
      <w:r w:rsidRPr="008C167A">
        <w:t xml:space="preserve"> that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is about to downgrade</w:t>
      </w:r>
      <w:r w:rsidRPr="008C167A">
        <w:t xml:space="preserve">, much less terminate, </w:t>
      </w:r>
      <w:r w:rsidRPr="008C167A">
        <w:rPr>
          <w:highlight w:val="cyan"/>
        </w:rPr>
        <w:t>its military alliance with Seoul</w:t>
      </w:r>
      <w:r w:rsidRPr="008C167A">
        <w:t>. So, again, where is the substantive evidence of U.S. retreat or abandonment?</w:t>
      </w:r>
    </w:p>
    <w:p w14:paraId="00ED07AF" w14:textId="77777777" w:rsidR="000162A5" w:rsidRPr="008C167A" w:rsidRDefault="000162A5" w:rsidP="000162A5">
      <w:r w:rsidRPr="008C167A">
        <w:t xml:space="preserve">Such evidence also is lacking with respect to Washington’s relations with the North Atlantic Treaty Organization countries. During the 2016 campaign, </w:t>
      </w:r>
      <w:r w:rsidRPr="008C167A">
        <w:rPr>
          <w:highlight w:val="cyan"/>
        </w:rPr>
        <w:t>Trump did call NATO “obsolete,”</w:t>
      </w:r>
      <w:r w:rsidRPr="008C167A">
        <w:t xml:space="preserve"> and he raised doubts about whether he embraced the North Atlantic Treaty’s Article 5 commitment that an attack on one member would be treated as an attack on all. But </w:t>
      </w:r>
      <w:r w:rsidRPr="008C167A">
        <w:rPr>
          <w:highlight w:val="cyan"/>
        </w:rPr>
        <w:t>once in office</w:t>
      </w:r>
      <w:r w:rsidRPr="008C167A">
        <w:t xml:space="preserve">, </w:t>
      </w:r>
      <w:r w:rsidRPr="008C167A">
        <w:rPr>
          <w:highlight w:val="cyan"/>
        </w:rPr>
        <w:t>he</w:t>
      </w:r>
      <w:r w:rsidRPr="008C167A">
        <w:t xml:space="preserve"> and his associates quickly </w:t>
      </w:r>
      <w:r w:rsidRPr="008C167A">
        <w:rPr>
          <w:highlight w:val="cyan"/>
        </w:rPr>
        <w:t>reversed course</w:t>
      </w:r>
      <w:r w:rsidRPr="008C167A">
        <w:t>. Trump’s annoyance with the allies now is largely confined to traditional burden-sharing complaints.</w:t>
      </w:r>
    </w:p>
    <w:p w14:paraId="204C7FFF" w14:textId="77777777" w:rsidR="000162A5" w:rsidRPr="008C167A" w:rsidRDefault="000162A5" w:rsidP="000162A5">
      <w:r w:rsidRPr="008C167A">
        <w:t>Meanwhile, other U.S. actions indicate that Washington’s security policy in Europe is as active as ever. Contrary to the myth Trump’s domestic critics foster that he is willing to “do Putin’s bidding,” administration actions point unmistakably to the opposite conclusion.</w:t>
      </w:r>
    </w:p>
    <w:p w14:paraId="31D70EB0" w14:textId="77777777" w:rsidR="000162A5" w:rsidRPr="008C167A" w:rsidRDefault="000162A5" w:rsidP="000162A5">
      <w:r w:rsidRPr="008C167A">
        <w:rPr>
          <w:highlight w:val="cyan"/>
        </w:rPr>
        <w:t>Washington has supported expanding rather than contracting NATO</w:t>
      </w:r>
      <w:r w:rsidRPr="008C167A">
        <w:t>, backing Montenegro and Macedonia as new members. U.S. forces have joined in an accelerating number of NATO military exercises in Eastern Europe and the Black Sea. Additionally, the Trump administration is now in negotiations to build a permanent base in Poland. Moreover, contrary to assertions that Trump seeks to appease Russia, the United States has been training Ukrainian troops and has concluded not one, but two, arms sales to Kyiv. That is curious behavior for an administration determined to conduct a policy of retreat from Europe.</w:t>
      </w:r>
    </w:p>
    <w:p w14:paraId="225B4BFF" w14:textId="77777777" w:rsidR="000162A5" w:rsidRPr="008C167A" w:rsidRDefault="000162A5" w:rsidP="000162A5">
      <w:r w:rsidRPr="008C167A">
        <w:t xml:space="preserve">The theory that Washington is relinquishing its global leadership role on non-military matters is not quite as absurd, but only marginally so. The Trump administration’s repudiation of the Trans-Pacific Partnership did herald a narrower, nationalistic orientation on trade issues. So, too, have Trump’s bilateral trade feuds with Canada, Mexico, and China. Nevertheless, </w:t>
      </w:r>
      <w:r w:rsidRPr="008C167A">
        <w:rPr>
          <w:highlight w:val="cyan"/>
        </w:rPr>
        <w:t>there is scant evidence that U.S. officials want America to be less involved in global commerce</w:t>
      </w:r>
      <w:r w:rsidRPr="008C167A">
        <w:t xml:space="preserve">. Instead, they seem to be angling for trade on better terms for U.S. producers. The wisdom of that strategy is certainly questionable, but </w:t>
      </w:r>
      <w:r w:rsidRPr="008C167A">
        <w:rPr>
          <w:highlight w:val="cyan"/>
        </w:rPr>
        <w:t>the approach is</w:t>
      </w:r>
      <w:r w:rsidRPr="008C167A">
        <w:t xml:space="preserve"> still </w:t>
      </w:r>
      <w:r w:rsidRPr="008C167A">
        <w:rPr>
          <w:highlight w:val="cyan"/>
        </w:rPr>
        <w:t>a far cry from</w:t>
      </w:r>
      <w:r w:rsidRPr="008C167A">
        <w:t xml:space="preserve"> succumbing to </w:t>
      </w:r>
      <w:r w:rsidRPr="008C167A">
        <w:rPr>
          <w:highlight w:val="cyan"/>
        </w:rPr>
        <w:t>isolationism</w:t>
      </w:r>
      <w:r w:rsidRPr="008C167A">
        <w:t>.</w:t>
      </w:r>
    </w:p>
    <w:p w14:paraId="237F2D7F" w14:textId="77777777" w:rsidR="000162A5" w:rsidRPr="008C167A" w:rsidRDefault="000162A5" w:rsidP="000162A5">
      <w:r w:rsidRPr="008C167A">
        <w:t>When pressed, Trump’s critics scramble to point out actions such as his decision to end U.S. adherence to the Paris climate accord—an agreement that the Obama administration never even submitted to the Senate for ratification. Such examples smack of desperation. An unwillingness to endorse a largely symbolic, unenforceable measure reflecting hysteria on climate change is hardly credible evidence of a U.S. retreat from global leadership.</w:t>
      </w:r>
    </w:p>
    <w:p w14:paraId="610137A4" w14:textId="77777777" w:rsidR="000162A5" w:rsidRPr="008C167A" w:rsidRDefault="000162A5" w:rsidP="000162A5">
      <w:r w:rsidRPr="008C167A">
        <w:t>AT: China Rise</w:t>
      </w:r>
    </w:p>
    <w:p w14:paraId="06C07040" w14:textId="77777777" w:rsidR="000162A5" w:rsidRPr="008C167A" w:rsidRDefault="000162A5" w:rsidP="000162A5">
      <w:r w:rsidRPr="008C167A">
        <w:t xml:space="preserve">No China rise — structural barriers. </w:t>
      </w:r>
    </w:p>
    <w:p w14:paraId="1F9F04FE" w14:textId="77777777" w:rsidR="000162A5" w:rsidRPr="008C167A" w:rsidRDefault="000162A5" w:rsidP="000162A5">
      <w:r w:rsidRPr="008C167A">
        <w:t xml:space="preserve">Brooks, 6-19 — Stephen Brooks; PhD from Yale, Professor of Government in the Department of Government at Dartmouth College. (6-19-2019; “Power transitions, then and now: five new structural barriers that will constrain China’s rise;” </w:t>
      </w:r>
      <w:hyperlink r:id="rId25" w:history="1">
        <w:r w:rsidRPr="008C167A">
          <w:t>https://link.springer.com/content/pdf/10.1007%2Fs42533-019-00009-8.pdf</w:t>
        </w:r>
      </w:hyperlink>
      <w:r w:rsidRPr="008C167A">
        <w:t>; China International Strategy Review; pg. 16-18; //GrRv) **Corrections made to preserve grammatical integrity; brackets denote a change</w:t>
      </w:r>
    </w:p>
    <w:p w14:paraId="328F5187" w14:textId="77777777" w:rsidR="000162A5" w:rsidRPr="008C167A" w:rsidRDefault="000162A5" w:rsidP="000162A5">
      <w:r w:rsidRPr="008C167A">
        <w:t>8 Conclusion</w:t>
      </w:r>
    </w:p>
    <w:p w14:paraId="3F3765EF" w14:textId="77777777" w:rsidR="000162A5" w:rsidRPr="008C167A" w:rsidRDefault="000162A5" w:rsidP="000162A5">
      <w:r w:rsidRPr="008C167A">
        <w:t xml:space="preserve">This analysis shows that </w:t>
      </w:r>
      <w:r w:rsidRPr="008C167A">
        <w:rPr>
          <w:highlight w:val="cyan"/>
        </w:rPr>
        <w:t>China confronts</w:t>
      </w:r>
      <w:r w:rsidRPr="008C167A">
        <w:t xml:space="preserve"> five </w:t>
      </w:r>
      <w:r w:rsidRPr="008C167A">
        <w:rPr>
          <w:highlight w:val="cyan"/>
        </w:rPr>
        <w:t>structural barriers</w:t>
      </w:r>
      <w:r w:rsidRPr="008C167A">
        <w:t xml:space="preserve"> in its ascent that no rising power has faced before. Although each of them is independently significant, it is </w:t>
      </w:r>
      <w:r w:rsidRPr="008C167A">
        <w:rPr>
          <w:highlight w:val="cyan"/>
        </w:rPr>
        <w:t>their combined effect</w:t>
      </w:r>
      <w:r w:rsidRPr="008C167A">
        <w:t xml:space="preserve"> that </w:t>
      </w:r>
      <w:r w:rsidRPr="008C167A">
        <w:rPr>
          <w:highlight w:val="cyan"/>
        </w:rPr>
        <w:t>has</w:t>
      </w:r>
      <w:r w:rsidRPr="008C167A">
        <w:t xml:space="preserve"> particularly </w:t>
      </w:r>
      <w:r w:rsidRPr="008C167A">
        <w:rPr>
          <w:highlight w:val="cyan"/>
        </w:rPr>
        <w:t>stark ramifications for China’s ability to rise</w:t>
      </w:r>
      <w:r w:rsidRPr="008C167A">
        <w:t xml:space="preserve"> in power.</w:t>
      </w:r>
    </w:p>
    <w:p w14:paraId="4B4E5D03" w14:textId="77777777" w:rsidR="000162A5" w:rsidRPr="008C167A" w:rsidRDefault="000162A5" w:rsidP="000162A5">
      <w:r w:rsidRPr="008C167A">
        <w:t xml:space="preserve">Of course, while it may be true that these five structural barriers undermine China’s ability to rise in power as compared to past rising states, one might reasonably ask whether one or more of them also simultaneously constrain[s] the United States’ ability to sustain its current global leadership. This line of argument would seem especially relevant regarding the third structural barrier discussed above. On one hand, the huge current levels of military spending by the United States mean that </w:t>
      </w:r>
      <w:r w:rsidRPr="008C167A">
        <w:rPr>
          <w:highlight w:val="cyan"/>
        </w:rPr>
        <w:t>China is</w:t>
      </w:r>
      <w:r w:rsidRPr="008C167A">
        <w:t xml:space="preserve"> now </w:t>
      </w:r>
      <w:r w:rsidRPr="008C167A">
        <w:rPr>
          <w:highlight w:val="cyan"/>
        </w:rPr>
        <w:t>chasing a moving target: the U</w:t>
      </w:r>
      <w:r w:rsidRPr="008C167A">
        <w:t xml:space="preserve">nited </w:t>
      </w:r>
      <w:r w:rsidRPr="008C167A">
        <w:rPr>
          <w:highlight w:val="cyan"/>
        </w:rPr>
        <w:t>S</w:t>
      </w:r>
      <w:r w:rsidRPr="008C167A">
        <w:t xml:space="preserve">tates </w:t>
      </w:r>
      <w:r w:rsidRPr="008C167A">
        <w:rPr>
          <w:highlight w:val="cyan"/>
        </w:rPr>
        <w:t>is</w:t>
      </w:r>
      <w:r w:rsidRPr="008C167A">
        <w:t xml:space="preserve"> already </w:t>
      </w:r>
      <w:r w:rsidRPr="008C167A">
        <w:rPr>
          <w:highlight w:val="cyan"/>
        </w:rPr>
        <w:t>far ahead in the military realm and</w:t>
      </w:r>
      <w:r w:rsidRPr="008C167A">
        <w:t xml:space="preserve"> it now </w:t>
      </w:r>
      <w:r w:rsidRPr="008C167A">
        <w:rPr>
          <w:highlight w:val="cyan"/>
        </w:rPr>
        <w:t>devotes ten times as much to military R&amp;D</w:t>
      </w:r>
      <w:r w:rsidRPr="008C167A">
        <w:t xml:space="preserve"> than China. But on the other hand, perhaps the current high levels of U.S. military spending will drag down U.S. economic growth and/or create financial pressures that will soon require a dramatic reduction of expenditures in this realm? Perhaps. But as I have explained in detail elsewhere in my work with Wohlforth, this does not seem very likely (see Brooks and Wohlforth 2016, 122</w:t>
      </w:r>
      <w:r w:rsidRPr="008C167A">
        <w:rPr>
          <w:rFonts w:hint="eastAsia"/>
        </w:rPr>
        <w:t>–</w:t>
      </w:r>
      <w:r w:rsidRPr="008C167A">
        <w:t>133).</w:t>
      </w:r>
    </w:p>
    <w:p w14:paraId="1853181B" w14:textId="77777777" w:rsidR="000162A5" w:rsidRPr="008C167A" w:rsidRDefault="000162A5" w:rsidP="000162A5">
      <w:r w:rsidRPr="008C167A">
        <w:t>It is also important to recognize that just as the world can change in ways that make it harder for a rising state to ascend, the same can be true in reverse: global shifts can also potentially make rising easier. In the introduction, I noted that analysts highlight two key global shifts as having eased China’s ascendance in recent decades: economic globalization and today’s modern information technologies. These two factors can be termed “structural enablers,” and their existence prompts an obvious question: how do they match up with the five structural barriers delineated in this article? Is China lucky to be rising in this era because it benefits from these two structural enablers more so than it is harmed by the five structural barriers reviewed here? Or is it the reverse: is China unlucky to be rising now because, on net, the world has changed more significantly in ways that limit its capacity to ascend in power?</w:t>
      </w:r>
    </w:p>
    <w:p w14:paraId="46D07962" w14:textId="77777777" w:rsidR="000162A5" w:rsidRPr="008C167A" w:rsidRDefault="000162A5" w:rsidP="000162A5">
      <w:r w:rsidRPr="008C167A">
        <w:t xml:space="preserve">Answering this question is not easy, but my strong sense is that luck is not on China’s side in this regard: that overall the world has changed in ways that ultimately make it harder for China to rise—much harder, in fact—than was the case for all past rising states. A key reason I reach this conclusion is that the two key structural enablers analysts highlight are, in fact, double-edged swords for China. Regarding economic globalization, it has certainly helped China’s rise in the economic realm; yet at the same time, it was underscored here that it also constrains its rise in the military realm because, unlike all past rising powers, </w:t>
      </w:r>
      <w:r w:rsidRPr="008C167A">
        <w:rPr>
          <w:highlight w:val="cyan"/>
        </w:rPr>
        <w:t>China is not in a position to rely on its own firms in defense</w:t>
      </w:r>
      <w:r w:rsidRPr="008C167A">
        <w:t xml:space="preserve">-related </w:t>
      </w:r>
      <w:r w:rsidRPr="008C167A">
        <w:rPr>
          <w:highlight w:val="cyan"/>
        </w:rPr>
        <w:t>production</w:t>
      </w:r>
      <w:r w:rsidRPr="008C167A">
        <w:t xml:space="preserve"> if it wants to generally be on the cutting edge in weaponry.</w:t>
      </w:r>
    </w:p>
    <w:p w14:paraId="46CD7992" w14:textId="77777777" w:rsidR="000162A5" w:rsidRPr="008C167A" w:rsidRDefault="000162A5" w:rsidP="000162A5">
      <w:r w:rsidRPr="008C167A">
        <w:t>In turn, modern information technology has certainly given China a greater capacity to secure knowledge and data than past rising powers; yet at the same time, today’s technologies have also placed a much higher premium on how much and what kinds of information are needed for states and firms that want to be on the cutting edge. In the military realm, a recent comprehensive analysis by Gilli and Gilli shows that China’s greater ability to secure information than past rising powers in no way compensates for the fact that it needs to gather, understand, process, and effectively use a far larger volume of information as compared to the ascending states of the past; in the end, they conclude that China’s military rise is actually constrained more than it is enabled by today’s modern information technologies (Gilli and Gilli 2018/2019).</w:t>
      </w:r>
    </w:p>
    <w:p w14:paraId="53BDAF21" w14:textId="77777777" w:rsidR="000162A5" w:rsidRPr="008C167A" w:rsidRDefault="000162A5" w:rsidP="000162A5">
      <w:r w:rsidRPr="008C167A">
        <w:t xml:space="preserve">If the world has, on net, changed such that it will be much harder for China to ascend than past rising powers, then what implications does this have for security policy? For the U.S., there are two key implications. First, U.S. analysts and </w:t>
      </w:r>
      <w:r w:rsidRPr="008C167A">
        <w:rPr>
          <w:highlight w:val="cyan"/>
        </w:rPr>
        <w:t>policymakers should not over-react to China’s rise</w:t>
      </w:r>
      <w:r w:rsidRPr="008C167A">
        <w:t xml:space="preserve"> in the military realm. Looking at the speed of past power transitions, it would appear that China is now poised to soon rise to a comparable level of military power with the United States; based on these past experiences, it would seem China could reach this kind of status in just a few years if it decided to extract lots of resources for the military. But past power transitions are simply not useful for understanding China’s rise; the world has changed far too much for these past experiences to be a useful guide. A proper understanding of the new structural barriers constraining </w:t>
      </w:r>
      <w:r w:rsidRPr="008C167A">
        <w:rPr>
          <w:highlight w:val="cyan"/>
        </w:rPr>
        <w:t>China</w:t>
      </w:r>
      <w:r w:rsidRPr="008C167A">
        <w:t xml:space="preserve">’s rise indicates that it </w:t>
      </w:r>
      <w:r w:rsidRPr="008C167A">
        <w:rPr>
          <w:highlight w:val="cyan"/>
        </w:rPr>
        <w:t>cannot possibly pose</w:t>
      </w:r>
      <w:r w:rsidRPr="008C167A">
        <w:t xml:space="preserve"> anything like </w:t>
      </w:r>
      <w:r w:rsidRPr="008C167A">
        <w:rPr>
          <w:highlight w:val="cyan"/>
        </w:rPr>
        <w:t>a peer-like military challenge to the U</w:t>
      </w:r>
      <w:r w:rsidRPr="008C167A">
        <w:t xml:space="preserve">nited </w:t>
      </w:r>
      <w:r w:rsidRPr="008C167A">
        <w:rPr>
          <w:highlight w:val="cyan"/>
        </w:rPr>
        <w:t>S</w:t>
      </w:r>
      <w:r w:rsidRPr="008C167A">
        <w:t>tates in the short- or medium-term. Accordingly, it would seem unnecessary and/or needlessly risky for the U.S. to consider taking any provocative actions to try and constrain China in the military realm anytime soon.</w:t>
      </w:r>
    </w:p>
    <w:p w14:paraId="2EF45DB4" w14:textId="77777777" w:rsidR="000162A5" w:rsidRPr="008C167A" w:rsidRDefault="000162A5" w:rsidP="000162A5">
      <w:r w:rsidRPr="008C167A">
        <w:t xml:space="preserve">Second, although China’s rise does complicate the ability of the U.S. to continue pursuing its current “deep engagement” strategy in Asia, the nature and speed of this rise does not portend a situation in which the U.S. will be unable to sustain this grand strategic approach anytime soon. China’s rise means that remaining in Asia now involves a more complicated set of choices for Washington, but it does retain the overall capacity to stay, and this seems unlikely to soon change. The key point to understand is that although </w:t>
      </w:r>
      <w:r w:rsidRPr="008C167A">
        <w:rPr>
          <w:highlight w:val="cyan"/>
        </w:rPr>
        <w:t>China has</w:t>
      </w:r>
      <w:r w:rsidRPr="008C167A">
        <w:t xml:space="preserve"> now gained </w:t>
      </w:r>
      <w:r w:rsidRPr="008C167A">
        <w:rPr>
          <w:highlight w:val="cyan"/>
        </w:rPr>
        <w:t>the capacity to push</w:t>
      </w:r>
      <w:r w:rsidRPr="008C167A">
        <w:t xml:space="preserve"> U.S. surface </w:t>
      </w:r>
      <w:r w:rsidRPr="008C167A">
        <w:rPr>
          <w:highlight w:val="cyan"/>
        </w:rPr>
        <w:t>ships</w:t>
      </w:r>
      <w:r w:rsidRPr="008C167A">
        <w:t xml:space="preserve"> and aircraft away </w:t>
      </w:r>
      <w:r w:rsidRPr="008C167A">
        <w:rPr>
          <w:highlight w:val="cyan"/>
        </w:rPr>
        <w:t>from its coasts, this is not the same thing as</w:t>
      </w:r>
      <w:r w:rsidRPr="008C167A">
        <w:t xml:space="preserve"> gaining </w:t>
      </w:r>
      <w:r w:rsidRPr="008C167A">
        <w:rPr>
          <w:highlight w:val="cyan"/>
        </w:rPr>
        <w:t>the capacity to project military power</w:t>
      </w:r>
      <w:r w:rsidRPr="008C167A">
        <w:t xml:space="preserve"> in the region if the U.S. were to oppose such an effort.</w:t>
      </w:r>
    </w:p>
    <w:p w14:paraId="6FBB9EA0" w14:textId="77777777" w:rsidR="000162A5" w:rsidRPr="008C167A" w:rsidRDefault="000162A5" w:rsidP="000162A5">
      <w:r w:rsidRPr="008C167A">
        <w:t>For China, a proper understanding of the range of structural barriers constraining its rise also leads to two key implications for its security policy. The first is straightforward: in light of the current limitations on China’s power projection capacity and how difficult it would be to rectify them anytime soon, this suggests that a wise Chinese grand strategy would shy away from being militarily provocative towards the U.S. or its allies in the region in the short- and medium-term.</w:t>
      </w:r>
    </w:p>
    <w:p w14:paraId="0BC150F8" w14:textId="77777777" w:rsidR="000162A5" w:rsidRPr="008C167A" w:rsidRDefault="000162A5" w:rsidP="000162A5">
      <w:r w:rsidRPr="008C167A">
        <w:t xml:space="preserve">Second, this analysis raises an important question for Chinese analysts and policymakers: is it even worth trying to develop a substantial power projection capacity? The core takeaway of this analysis is that </w:t>
      </w:r>
      <w:r w:rsidRPr="008C167A">
        <w:rPr>
          <w:highlight w:val="cyan"/>
        </w:rPr>
        <w:t>it will be very expensive and hard</w:t>
      </w:r>
      <w:r w:rsidRPr="008C167A">
        <w:t>—</w:t>
      </w:r>
      <w:r w:rsidRPr="008C167A">
        <w:rPr>
          <w:highlight w:val="cyan"/>
        </w:rPr>
        <w:t>and</w:t>
      </w:r>
      <w:r w:rsidRPr="008C167A">
        <w:t xml:space="preserve"> thus will </w:t>
      </w:r>
      <w:r w:rsidRPr="008C167A">
        <w:rPr>
          <w:highlight w:val="cyan"/>
        </w:rPr>
        <w:t xml:space="preserve">take an extremely long time—before China can be anything like a </w:t>
      </w:r>
      <w:r w:rsidRPr="008C167A">
        <w:t xml:space="preserve">military </w:t>
      </w:r>
      <w:r w:rsidRPr="008C167A">
        <w:rPr>
          <w:highlight w:val="cyan"/>
        </w:rPr>
        <w:t>peer of the U.S</w:t>
      </w:r>
      <w:r w:rsidRPr="008C167A">
        <w:t xml:space="preserve">. on the world stage. My assessment is that </w:t>
      </w:r>
      <w:r w:rsidRPr="008C167A">
        <w:rPr>
          <w:highlight w:val="cyan"/>
        </w:rPr>
        <w:t>even under the best of circumstances</w:t>
      </w:r>
      <w:r w:rsidRPr="008C167A">
        <w:t xml:space="preserve">, reaching </w:t>
      </w:r>
      <w:r w:rsidRPr="008C167A">
        <w:rPr>
          <w:highlight w:val="cyan"/>
        </w:rPr>
        <w:t>this</w:t>
      </w:r>
      <w:r w:rsidRPr="008C167A">
        <w:t xml:space="preserve"> level of military power </w:t>
      </w:r>
      <w:r w:rsidRPr="008C167A">
        <w:rPr>
          <w:highlight w:val="cyan"/>
        </w:rPr>
        <w:t xml:space="preserve">would take </w:t>
      </w:r>
      <w:r w:rsidRPr="008C167A">
        <w:t xml:space="preserve">China </w:t>
      </w:r>
      <w:r w:rsidRPr="008C167A">
        <w:rPr>
          <w:highlight w:val="cyan"/>
        </w:rPr>
        <w:t>at least three decades</w:t>
      </w:r>
      <w:r w:rsidRPr="008C167A">
        <w:t xml:space="preserve">. But attaining this level of military would probably take China a lot longer than this. Indeed, it is even possible that </w:t>
      </w:r>
      <w:r w:rsidRPr="008C167A">
        <w:rPr>
          <w:highlight w:val="cyan"/>
        </w:rPr>
        <w:t>China could devote huge resources to this goal over</w:t>
      </w:r>
      <w:r w:rsidRPr="008C167A">
        <w:t xml:space="preserve"> many </w:t>
      </w:r>
      <w:r w:rsidRPr="008C167A">
        <w:rPr>
          <w:highlight w:val="cyan"/>
        </w:rPr>
        <w:t>decades and still fall short</w:t>
      </w:r>
      <w:r w:rsidRPr="008C167A">
        <w:t xml:space="preserve"> of being a true military peer of the U.S. For one thing, it should be reiterated that the U.S. is clearly a moving target in the military realm—one that currently spends around ten times as much as China does on military R&amp;D. Moreover, China cannot count on being successful in developing the full range of needed systems and in learning to use them effectively; rather, a lot would have to go right in this effort even if China devotes massive resources toward it. Consider China’s continued inability to develop effective engines for its combat aircraft, despite devoting huge resources—more than $20 billion during the 2010</w:t>
      </w:r>
      <w:r w:rsidRPr="008C167A">
        <w:rPr>
          <w:rFonts w:hint="eastAsia"/>
        </w:rPr>
        <w:t>–</w:t>
      </w:r>
      <w:r w:rsidRPr="008C167A">
        <w:t>2015 period alone—to this task (Gilli and Gilli 2018/2019, 182</w:t>
      </w:r>
      <w:r w:rsidRPr="008C167A">
        <w:rPr>
          <w:rFonts w:hint="eastAsia"/>
        </w:rPr>
        <w:t>–</w:t>
      </w:r>
      <w:r w:rsidRPr="008C167A">
        <w:t>183).</w:t>
      </w:r>
    </w:p>
    <w:p w14:paraId="124C02DA" w14:textId="77777777" w:rsidR="000162A5" w:rsidRPr="008C167A" w:rsidRDefault="000162A5" w:rsidP="000162A5">
      <w:r w:rsidRPr="008C167A">
        <w:t xml:space="preserve">Although the U.S. now has a substantial power projection capacity, this does not mean it makes sense for China to seek to also acquire it. Indeed, </w:t>
      </w:r>
      <w:r w:rsidRPr="008C167A">
        <w:rPr>
          <w:highlight w:val="cyan"/>
        </w:rPr>
        <w:t>moving in this direction would</w:t>
      </w:r>
      <w:r w:rsidRPr="008C167A">
        <w:t xml:space="preserve"> likely be very costly for China. For one thing, it would certainly </w:t>
      </w:r>
      <w:r w:rsidRPr="008C167A">
        <w:rPr>
          <w:highlight w:val="cyan"/>
        </w:rPr>
        <w:t>be extraordinarily expensive</w:t>
      </w:r>
      <w:r w:rsidRPr="008C167A">
        <w:t xml:space="preserve"> in terms of direct expenditures and in terms of opportunity cost: </w:t>
      </w:r>
      <w:r w:rsidRPr="008C167A">
        <w:rPr>
          <w:highlight w:val="cyan"/>
        </w:rPr>
        <w:t>large amounts of resources and personnel would</w:t>
      </w:r>
      <w:r w:rsidRPr="008C167A">
        <w:t xml:space="preserve"> have to </w:t>
      </w:r>
      <w:r w:rsidRPr="008C167A">
        <w:rPr>
          <w:highlight w:val="cyan"/>
        </w:rPr>
        <w:t>be drained</w:t>
      </w:r>
      <w:r w:rsidRPr="008C167A">
        <w:t xml:space="preserve"> away </w:t>
      </w:r>
      <w:r w:rsidRPr="008C167A">
        <w:rPr>
          <w:highlight w:val="cyan"/>
        </w:rPr>
        <w:t>from the</w:t>
      </w:r>
      <w:r w:rsidRPr="008C167A">
        <w:t xml:space="preserve"> commercial </w:t>
      </w:r>
      <w:r w:rsidRPr="008C167A">
        <w:rPr>
          <w:highlight w:val="cyan"/>
        </w:rPr>
        <w:t>economy</w:t>
      </w:r>
      <w:r w:rsidRPr="008C167A">
        <w:t xml:space="preserve"> and into a military buildup for such an effort to possibly succeed. Second, the U.S. and other countries in Asia may well react very negatively to this kind of Chinese military buildup; at worst, a true security dilemma could result. It should not be forgotten that the last time a military peer to the United States existed on the world stage—the Cold War—was a period in history that was extraordinarily dangerous for both America and the Soviet Union (with both countries repeatedly engaging in brinkmanship that ran the risk of escalation to global thermonuclear destruction).</w:t>
      </w:r>
    </w:p>
    <w:p w14:paraId="091626FC" w14:textId="77777777" w:rsidR="000162A5" w:rsidRPr="008C167A" w:rsidRDefault="000162A5" w:rsidP="000162A5">
      <w:r w:rsidRPr="008C167A">
        <w:t>There is also the question of what the security upsides would be for China if it were to develop a substantial power projection capacity. It is important to remember that the United States owes its massive power projection capabilities to the existential imperatives of the Cold War. The country would never have borne the massive burden it did to create this kind of capacity had policymakers not faced the challenge of balancing the Soviet Union, a superpower with the potential to dominate Eurasia.</w:t>
      </w:r>
    </w:p>
    <w:p w14:paraId="31E25775" w14:textId="77777777" w:rsidR="000162A5" w:rsidRPr="008C167A" w:rsidRDefault="000162A5" w:rsidP="000162A5">
      <w:r w:rsidRPr="008C167A">
        <w:t xml:space="preserve">China will never surpass the United States — their authors mis-measure economic and military power. </w:t>
      </w:r>
    </w:p>
    <w:p w14:paraId="5341E909" w14:textId="77777777" w:rsidR="000162A5" w:rsidRPr="008C167A" w:rsidRDefault="000162A5" w:rsidP="000162A5">
      <w:r w:rsidRPr="008C167A">
        <w:t>Beckley, 18 — Michael Beckley; Ph.D., Fellow in the International Security Program at Harvard Kennedy School's Belfer Center for Science and International Affairs and assistant professor of political science at Tufts University. (2018; “Unrivaled: Why America Will Remain the World’s Sole Superpower;” pg. 1-2; Published by Cornell University Press; //GrRv)</w:t>
      </w:r>
    </w:p>
    <w:p w14:paraId="2295EDB1" w14:textId="77777777" w:rsidR="000162A5" w:rsidRPr="008C167A" w:rsidRDefault="000162A5" w:rsidP="000162A5">
      <w:r w:rsidRPr="008C167A">
        <w:t xml:space="preserve"> Yet </w:t>
      </w:r>
      <w:r w:rsidRPr="008C167A">
        <w:rPr>
          <w:highlight w:val="cyan"/>
        </w:rPr>
        <w:t>in</w:t>
      </w:r>
      <w:r w:rsidRPr="008C167A">
        <w:t xml:space="preserve"> terms of </w:t>
      </w:r>
      <w:r w:rsidRPr="008C167A">
        <w:rPr>
          <w:highlight w:val="cyan"/>
        </w:rPr>
        <w:t>wealth and military capabilities—</w:t>
      </w:r>
      <w:r w:rsidRPr="008C167A">
        <w:t>the pillars of global power—</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is in a league of its</w:t>
      </w:r>
      <w:r w:rsidRPr="008C167A">
        <w:t xml:space="preserve"> </w:t>
      </w:r>
      <w:r w:rsidRPr="008C167A">
        <w:rPr>
          <w:highlight w:val="cyan"/>
        </w:rPr>
        <w:t>own</w:t>
      </w:r>
      <w:r w:rsidRPr="008C167A">
        <w:t xml:space="preserve">. With only 5 percent of the world’s population,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accounts for 25 percent of</w:t>
      </w:r>
      <w:r w:rsidRPr="008C167A">
        <w:t xml:space="preserve"> global </w:t>
      </w:r>
      <w:r w:rsidRPr="008C167A">
        <w:rPr>
          <w:highlight w:val="cyan"/>
        </w:rPr>
        <w:t xml:space="preserve">wealth, 35 </w:t>
      </w:r>
      <w:r w:rsidRPr="008C167A">
        <w:t xml:space="preserve">percent </w:t>
      </w:r>
      <w:r w:rsidRPr="008C167A">
        <w:rPr>
          <w:highlight w:val="cyan"/>
        </w:rPr>
        <w:t>of</w:t>
      </w:r>
      <w:r w:rsidRPr="008C167A">
        <w:t xml:space="preserve"> world </w:t>
      </w:r>
      <w:r w:rsidRPr="008C167A">
        <w:rPr>
          <w:highlight w:val="cyan"/>
        </w:rPr>
        <w:t>innovation, and 40</w:t>
      </w:r>
      <w:r w:rsidRPr="008C167A">
        <w:t xml:space="preserve"> percent </w:t>
      </w:r>
      <w:r w:rsidRPr="008C167A">
        <w:rPr>
          <w:highlight w:val="cyan"/>
        </w:rPr>
        <w:t>of</w:t>
      </w:r>
      <w:r w:rsidRPr="008C167A">
        <w:t xml:space="preserve"> global </w:t>
      </w:r>
      <w:r w:rsidRPr="008C167A">
        <w:rPr>
          <w:highlight w:val="cyan"/>
        </w:rPr>
        <w:t>military spending</w:t>
      </w:r>
      <w:r w:rsidRPr="008C167A">
        <w:t xml:space="preserve">. 4 It is home to nearly </w:t>
      </w:r>
      <w:r w:rsidRPr="008C167A">
        <w:rPr>
          <w:highlight w:val="cyan"/>
        </w:rPr>
        <w:t>600 of the</w:t>
      </w:r>
      <w:r w:rsidRPr="008C167A">
        <w:t xml:space="preserve"> world’s 2,000 </w:t>
      </w:r>
      <w:r w:rsidRPr="008C167A">
        <w:rPr>
          <w:highlight w:val="cyan"/>
        </w:rPr>
        <w:t>most profitable companies and 50 of the top</w:t>
      </w:r>
      <w:r w:rsidRPr="008C167A">
        <w:t xml:space="preserve"> 100 </w:t>
      </w:r>
      <w:r w:rsidRPr="008C167A">
        <w:rPr>
          <w:highlight w:val="cyan"/>
        </w:rPr>
        <w:t>universities</w:t>
      </w:r>
      <w:r w:rsidRPr="008C167A">
        <w:t>. 5</w:t>
      </w:r>
    </w:p>
    <w:p w14:paraId="6CCC5698" w14:textId="77777777" w:rsidR="000162A5" w:rsidRPr="008C167A" w:rsidRDefault="000162A5" w:rsidP="000162A5">
      <w:r w:rsidRPr="008C167A">
        <w:t xml:space="preserve"> And it is the only country that can fight major wars beyond its home region and strike targets anywhere on earth within an hour, </w:t>
      </w:r>
      <w:r w:rsidRPr="008C167A">
        <w:rPr>
          <w:highlight w:val="cyan"/>
        </w:rPr>
        <w:t xml:space="preserve">with 587 bases </w:t>
      </w:r>
      <w:r w:rsidRPr="008C167A">
        <w:t xml:space="preserve">scattered </w:t>
      </w:r>
      <w:r w:rsidRPr="008C167A">
        <w:rPr>
          <w:highlight w:val="cyan"/>
        </w:rPr>
        <w:t xml:space="preserve">across 42 countries </w:t>
      </w:r>
      <w:r w:rsidRPr="008C167A">
        <w:t xml:space="preserve">and a navy and air force </w:t>
      </w:r>
      <w:r w:rsidRPr="008C167A">
        <w:rPr>
          <w:highlight w:val="cyan"/>
        </w:rPr>
        <w:t>stronger than</w:t>
      </w:r>
      <w:r w:rsidRPr="008C167A">
        <w:t xml:space="preserve"> that of </w:t>
      </w:r>
      <w:r w:rsidRPr="008C167A">
        <w:rPr>
          <w:highlight w:val="cyan"/>
        </w:rPr>
        <w:t>the next ten nations combined</w:t>
      </w:r>
      <w:r w:rsidRPr="008C167A">
        <w:t>. 6 According to Yale historian Paul Kennedy, “Nothing has ever existed like this disparity of power; nothing.” The United States is, quite simply, “the greatest superpower ever.” 7</w:t>
      </w:r>
    </w:p>
    <w:p w14:paraId="7623075E" w14:textId="77777777" w:rsidR="000162A5" w:rsidRPr="008C167A" w:rsidRDefault="000162A5" w:rsidP="000162A5">
      <w:r w:rsidRPr="008C167A">
        <w:t xml:space="preserve"> Why is the United States so dominant? And how long will this imbalance of power last? In the following pages, I argue that </w:t>
      </w:r>
      <w:r w:rsidRPr="008C167A">
        <w:rPr>
          <w:highlight w:val="cyan"/>
        </w:rPr>
        <w:t>the U</w:t>
      </w:r>
      <w:r w:rsidRPr="008C167A">
        <w:t xml:space="preserve">nited </w:t>
      </w:r>
      <w:r w:rsidRPr="008C167A">
        <w:rPr>
          <w:highlight w:val="cyan"/>
        </w:rPr>
        <w:t>S</w:t>
      </w:r>
      <w:r w:rsidRPr="008C167A">
        <w:t xml:space="preserve">tates </w:t>
      </w:r>
      <w:r w:rsidRPr="008C167A">
        <w:rPr>
          <w:highlight w:val="cyan"/>
        </w:rPr>
        <w:t>will remain the world’s sole superpower for</w:t>
      </w:r>
      <w:r w:rsidRPr="008C167A">
        <w:t xml:space="preserve"> many </w:t>
      </w:r>
      <w:r w:rsidRPr="008C167A">
        <w:rPr>
          <w:highlight w:val="cyan"/>
        </w:rPr>
        <w:t>decades</w:t>
      </w:r>
      <w:r w:rsidRPr="008C167A">
        <w:t>, and probably throughout this century. We are not living in a transitional post–Cold War era. Instead, we are in the midst of what could be called the unipolar era—a period as profound as any epoch in modern history. This conclusion challenges the conventional wisdom among pundits, policymakers, and the public. 8 Since the end of the Cold War, scholars have dismissed unipolarity as a fleeting “moment” that would soon be swept away by the rise of new powers. 9</w:t>
      </w:r>
    </w:p>
    <w:p w14:paraId="38DE8E9F" w14:textId="77777777" w:rsidR="000162A5" w:rsidRPr="008C167A" w:rsidRDefault="000162A5" w:rsidP="000162A5">
      <w:r w:rsidRPr="008C167A">
        <w:t xml:space="preserve"> Bookstores feature bestsellers such as The Post-American World and Easternization: Asia’s Rise and America’s Decline ; 10 the U.S. National Intelligence Council has issued multiple reports advising the president to prepare the country for multipolarity by 2030; 11 and the “rise of China” has been the most read-about news story of the twenty-fi rst century. 12 These writings, in turn, have shaped public opinion: polls show that most </w:t>
      </w:r>
      <w:r w:rsidRPr="008C167A">
        <w:rPr>
          <w:highlight w:val="cyan"/>
        </w:rPr>
        <w:t>people</w:t>
      </w:r>
      <w:r w:rsidRPr="008C167A">
        <w:t xml:space="preserve"> in most countries </w:t>
      </w:r>
      <w:r w:rsidRPr="008C167A">
        <w:rPr>
          <w:highlight w:val="cyan"/>
        </w:rPr>
        <w:t>think</w:t>
      </w:r>
      <w:r w:rsidRPr="008C167A">
        <w:t xml:space="preserve"> that </w:t>
      </w:r>
      <w:r w:rsidRPr="008C167A">
        <w:rPr>
          <w:highlight w:val="cyan"/>
        </w:rPr>
        <w:t>China is overtaking the U</w:t>
      </w:r>
      <w:r w:rsidRPr="008C167A">
        <w:t xml:space="preserve">nited </w:t>
      </w:r>
      <w:r w:rsidRPr="008C167A">
        <w:rPr>
          <w:highlight w:val="cyan"/>
        </w:rPr>
        <w:t>S</w:t>
      </w:r>
      <w:r w:rsidRPr="008C167A">
        <w:t>tates as the world’s leading power. 13</w:t>
      </w:r>
    </w:p>
    <w:p w14:paraId="4D122BC6" w14:textId="77777777" w:rsidR="000162A5" w:rsidRPr="008C167A" w:rsidRDefault="000162A5" w:rsidP="000162A5">
      <w:r w:rsidRPr="008C167A">
        <w:t xml:space="preserve"> How can all of these people be wrong? I argue that the current literature suffers from two shortcomings that distort peoples’ perceptions of the balance of power. First, </w:t>
      </w:r>
      <w:r w:rsidRPr="008C167A">
        <w:rPr>
          <w:highlight w:val="cyan"/>
        </w:rPr>
        <w:t>the lit</w:t>
      </w:r>
      <w:r w:rsidRPr="008C167A">
        <w:t xml:space="preserve">erature </w:t>
      </w:r>
      <w:r w:rsidRPr="008C167A">
        <w:rPr>
          <w:highlight w:val="cyan"/>
        </w:rPr>
        <w:t>mismeasures power</w:t>
      </w:r>
      <w:r w:rsidRPr="008C167A">
        <w:t>. Most studies size up countries using gross indicators of economic and military resources, such as gross domestic product (</w:t>
      </w:r>
      <w:r w:rsidRPr="008C167A">
        <w:rPr>
          <w:highlight w:val="cyan"/>
        </w:rPr>
        <w:t>GDP</w:t>
      </w:r>
      <w:r w:rsidRPr="008C167A">
        <w:t xml:space="preserve">) </w:t>
      </w:r>
      <w:r w:rsidRPr="008C167A">
        <w:rPr>
          <w:highlight w:val="cyan"/>
        </w:rPr>
        <w:t>and military spending</w:t>
      </w:r>
      <w:r w:rsidRPr="008C167A">
        <w:t xml:space="preserve">. 14 These indicators </w:t>
      </w:r>
      <w:r w:rsidRPr="008C167A">
        <w:rPr>
          <w:highlight w:val="cyan"/>
        </w:rPr>
        <w:t>tally</w:t>
      </w:r>
      <w:r w:rsidRPr="008C167A">
        <w:t xml:space="preserve"> countries’ </w:t>
      </w:r>
      <w:r w:rsidRPr="008C167A">
        <w:rPr>
          <w:highlight w:val="cyan"/>
        </w:rPr>
        <w:t>resources without deducting the costs countries pay</w:t>
      </w:r>
      <w:r w:rsidRPr="008C167A">
        <w:t xml:space="preserve"> to police, protect, and provide services for their people. As a result, standard </w:t>
      </w:r>
      <w:r w:rsidRPr="008C167A">
        <w:rPr>
          <w:highlight w:val="cyan"/>
        </w:rPr>
        <w:t>indicators exaggerate the wealth</w:t>
      </w:r>
      <w:r w:rsidRPr="008C167A">
        <w:t xml:space="preserve"> and military power </w:t>
      </w:r>
      <w:r w:rsidRPr="008C167A">
        <w:rPr>
          <w:highlight w:val="cyan"/>
        </w:rPr>
        <w:t>of</w:t>
      </w:r>
      <w:r w:rsidRPr="008C167A">
        <w:t xml:space="preserve"> poor, populous countries like </w:t>
      </w:r>
      <w:r w:rsidRPr="008C167A">
        <w:rPr>
          <w:highlight w:val="cyan"/>
        </w:rPr>
        <w:t>China</w:t>
      </w:r>
      <w:r w:rsidRPr="008C167A">
        <w:t xml:space="preserve"> and India—these countries produce vast output and field large armies, but they also bear massive welfare and security burdens that drain their resources.</w:t>
      </w:r>
    </w:p>
    <w:p w14:paraId="4D2625BE" w14:textId="77777777" w:rsidR="000162A5" w:rsidRPr="008C167A" w:rsidRDefault="000162A5" w:rsidP="000162A5">
      <w:r w:rsidRPr="008C167A">
        <w:t xml:space="preserve"> To account for these costs, </w:t>
      </w:r>
      <w:r w:rsidRPr="008C167A">
        <w:rPr>
          <w:highlight w:val="cyan"/>
        </w:rPr>
        <w:t>I measure power in net rather than gross terms</w:t>
      </w:r>
      <w:r w:rsidRPr="008C167A">
        <w:t xml:space="preserve">. In essence, I create a balance sheet for each country: assets go on one side of the ledger, liabilities go on the other, and net resources are calculated by subtracting the latter from the former. </w:t>
      </w:r>
      <w:r w:rsidRPr="008C167A">
        <w:rPr>
          <w:highlight w:val="cyan"/>
        </w:rPr>
        <w:t>When this is done,</w:t>
      </w:r>
      <w:r w:rsidRPr="008C167A">
        <w:t xml:space="preserve"> it becomes clear that </w:t>
      </w:r>
      <w:r w:rsidRPr="008C167A">
        <w:rPr>
          <w:highlight w:val="cyan"/>
        </w:rPr>
        <w:t xml:space="preserve">America’s </w:t>
      </w:r>
      <w:r w:rsidRPr="008C167A">
        <w:t xml:space="preserve">economic and military </w:t>
      </w:r>
      <w:r w:rsidRPr="008C167A">
        <w:rPr>
          <w:highlight w:val="cyan"/>
        </w:rPr>
        <w:t>lead</w:t>
      </w:r>
      <w:r w:rsidRPr="008C167A">
        <w:t xml:space="preserve"> over other countries </w:t>
      </w:r>
      <w:r w:rsidRPr="008C167A">
        <w:rPr>
          <w:highlight w:val="cyan"/>
        </w:rPr>
        <w:t>is</w:t>
      </w:r>
      <w:r w:rsidRPr="008C167A">
        <w:t xml:space="preserve"> much </w:t>
      </w:r>
      <w:r w:rsidRPr="008C167A">
        <w:rPr>
          <w:highlight w:val="cyan"/>
        </w:rPr>
        <w:t>large</w:t>
      </w:r>
      <w:r w:rsidRPr="008C167A">
        <w:t>r than typically assumed—</w:t>
      </w:r>
      <w:r w:rsidRPr="008C167A">
        <w:rPr>
          <w:highlight w:val="cyan"/>
        </w:rPr>
        <w:t>and</w:t>
      </w:r>
      <w:r w:rsidRPr="008C167A">
        <w:t xml:space="preserve"> the </w:t>
      </w:r>
      <w:r w:rsidRPr="008C167A">
        <w:rPr>
          <w:highlight w:val="cyan"/>
        </w:rPr>
        <w:t xml:space="preserve">trends are </w:t>
      </w:r>
      <w:r w:rsidRPr="008C167A">
        <w:t xml:space="preserve">mostly </w:t>
      </w:r>
      <w:r w:rsidRPr="008C167A">
        <w:rPr>
          <w:highlight w:val="cyan"/>
        </w:rPr>
        <w:t>in its favor</w:t>
      </w:r>
      <w:r w:rsidRPr="008C167A">
        <w:t xml:space="preserve">. </w:t>
      </w:r>
    </w:p>
    <w:p w14:paraId="4B82C98E" w14:textId="77777777" w:rsidR="000162A5" w:rsidRPr="008C167A" w:rsidRDefault="000162A5" w:rsidP="000162A5">
      <w:r w:rsidRPr="008C167A">
        <w:t xml:space="preserve">The technology gap is massive. </w:t>
      </w:r>
    </w:p>
    <w:p w14:paraId="737B3D20" w14:textId="77777777" w:rsidR="000162A5" w:rsidRPr="008C167A" w:rsidRDefault="000162A5" w:rsidP="000162A5">
      <w:r w:rsidRPr="008C167A">
        <w:t xml:space="preserve">Brooks, 6-19 — Stephen Brooks; PhD from Yale, Professor of Government in the Department of Government at Dartmouth College. (6-19-2019; “Power transitions, then and now: five new structural barriers that will constrain China’s rise;” </w:t>
      </w:r>
      <w:hyperlink r:id="rId26" w:history="1">
        <w:r w:rsidRPr="008C167A">
          <w:t>https://link.springer.com/content/pdf/10.1007%2Fs42533-019-00009-8.pdf</w:t>
        </w:r>
      </w:hyperlink>
      <w:r w:rsidRPr="008C167A">
        <w:t xml:space="preserve">; China International Strategy Review; pg. 5-6; //GrRv) </w:t>
      </w:r>
    </w:p>
    <w:p w14:paraId="59E4EE15" w14:textId="77777777" w:rsidR="000162A5" w:rsidRPr="008C167A" w:rsidRDefault="000162A5" w:rsidP="000162A5">
      <w:r w:rsidRPr="008C167A">
        <w:t>3 Structural barrier #1: the large technological gap</w:t>
      </w:r>
    </w:p>
    <w:p w14:paraId="3E8E8667" w14:textId="77777777" w:rsidR="000162A5" w:rsidRPr="008C167A" w:rsidRDefault="000162A5" w:rsidP="000162A5">
      <w:r w:rsidRPr="008C167A">
        <w:t>The sheer size of the technological gap with the United States is one structural barrier China now faces. Past rising states had levels of technological prowess similar to those of leading ones. During the late nineteenth and early twentieth centuries, for example, the United States did not lag far behind the United Kingdom in terms of technology, nor did Germany lag far behind the erstwhile Allies during the interwar years, nor was the Soviet Union technologically backward compared to the United States during the early Cold War. Compared to past rising powers, China simply has a much wider technological gap to close when it comes to matching the leading state.</w:t>
      </w:r>
    </w:p>
    <w:p w14:paraId="7CC6F109" w14:textId="77777777" w:rsidR="000162A5" w:rsidRPr="008C167A" w:rsidRDefault="000162A5" w:rsidP="000162A5">
      <w:r w:rsidRPr="008C167A">
        <w:t>In previous analyses with Wohlforth, we argued that the current size of the technological disparity between the United States and China is now actually so large that the latter country simply has no available policy option to close this gap over the short- and medium-term. The core basis for this conclusion was a detailed analysis of a very wide range of technological output measures (Brooks and Wohlforth 2015/2016, 22</w:t>
      </w:r>
      <w:r w:rsidRPr="008C167A">
        <w:rPr>
          <w:rFonts w:hint="eastAsia"/>
        </w:rPr>
        <w:t>–</w:t>
      </w:r>
      <w:r w:rsidRPr="008C167A">
        <w:t>26, 2016, 22</w:t>
      </w:r>
      <w:r w:rsidRPr="008C167A">
        <w:rPr>
          <w:rFonts w:hint="eastAsia"/>
        </w:rPr>
        <w:t>–</w:t>
      </w:r>
      <w:r w:rsidRPr="008C167A">
        <w:t>31; for some additional technological indicators that reach the same conclusion, see Beckley 2018).</w:t>
      </w:r>
    </w:p>
    <w:p w14:paraId="7719DB61" w14:textId="77777777" w:rsidR="000162A5" w:rsidRPr="008C167A" w:rsidRDefault="000162A5" w:rsidP="000162A5">
      <w:r w:rsidRPr="008C167A">
        <w:t>Out of all of these technological output indicators, the World Bank’s data on receipts of technology royalty and license fees arguably provides the most revealing measure of the sizeable technological gap between the U.S. and China. In 2013, the U.S. received $128 billion in technology payments—an amount more than four times higher than the country in second place, Japan. By contrast, although China imports technologies on a massive scale, it received less than $1 billion in receipts in 2013 for the use of its technology. Of course, China has been devoting massive amounts of money to R&amp;D and other technology inputs during the past decade, and we would, therefore, expect it to now be closing this massive technology payments gap with America. This is indeed happening: in 2017, the U.S. again received $128 billion in such technology payments, while China increased its receipts of such technological royalties to almost $5 billion (World Bank 2017). The bottom line is that the technology gap is clearly narrowing due to China’s intense eforts, but this is happening very, very slowly because the sheer size of the disparity is so big.</w:t>
      </w:r>
    </w:p>
    <w:p w14:paraId="360214D8" w14:textId="77777777" w:rsidR="000162A5" w:rsidRPr="008C167A" w:rsidRDefault="000162A5" w:rsidP="000162A5">
      <w:r w:rsidRPr="008C167A">
        <w:t>In sum, given how massive the technological gap is—and given that America’s great strength in this area is the cumulative result of decades of effort by U.S. firms, researchers, and government agencies—China simply cannot close it quickly. In this regard, it is important to recognize that there are real limits as to how fast China (or indeed, any state) can shift its underlying technological capacity in the short- and medium-term via increases in technological inputs. In the end, China seems almost certain to remain in an unprecedented position as compared to all past rising powers for decades into the future: at a fundamentally lower—rather than a comparable—level of technological capacity compared to the leading state.</w:t>
      </w:r>
    </w:p>
    <w:p w14:paraId="08E67F02" w14:textId="77777777" w:rsidR="000162A5" w:rsidRPr="008C167A" w:rsidRDefault="000162A5" w:rsidP="000162A5"/>
    <w:p w14:paraId="0DA32FB8" w14:textId="77777777" w:rsidR="000162A5" w:rsidRPr="008C167A" w:rsidRDefault="000162A5" w:rsidP="000162A5">
      <w:r w:rsidRPr="008C167A">
        <w:t xml:space="preserve">China lacks the capability to translate its wealth into military might. </w:t>
      </w:r>
    </w:p>
    <w:p w14:paraId="486A5DF7" w14:textId="77777777" w:rsidR="000162A5" w:rsidRPr="008C167A" w:rsidRDefault="000162A5" w:rsidP="000162A5">
      <w:r w:rsidRPr="008C167A">
        <w:t xml:space="preserve">Brooks, 6-19 — Stephen Brooks; PhD from Yale, Professor of Government in the Department of Government at Dartmouth College. (6-19-2019; “Power transitions, then and now: five new structural barriers that will constrain China’s rise;” </w:t>
      </w:r>
      <w:hyperlink r:id="rId27" w:history="1">
        <w:r w:rsidRPr="008C167A">
          <w:t>https://link.springer.com/content/pdf/10.1007%2Fs42533-019-00009-8.pdf</w:t>
        </w:r>
      </w:hyperlink>
      <w:r w:rsidRPr="008C167A">
        <w:t xml:space="preserve">; China International Strategy Review; pg. 6-7; //GrRv) </w:t>
      </w:r>
    </w:p>
    <w:p w14:paraId="33A3A872" w14:textId="77777777" w:rsidR="000162A5" w:rsidRPr="008C167A" w:rsidRDefault="000162A5" w:rsidP="000162A5">
      <w:r w:rsidRPr="008C167A">
        <w:t>4 Structural barrier #2: the level of difficulty and complexity of developing and using top‑end military equipment is much higher than in previous eras</w:t>
      </w:r>
    </w:p>
    <w:p w14:paraId="2881DD7B" w14:textId="77777777" w:rsidR="000162A5" w:rsidRPr="008C167A" w:rsidRDefault="000162A5" w:rsidP="000162A5">
      <w:r w:rsidRPr="008C167A">
        <w:t>Many observers look at Germany’s experience in the 1930s—in which it transformed itself in just a few years from the disarmed loser of World War I into a military power capable of taking over Europe—as revealing just how quickly big countries can become formidable global military players once they strongly seek to extract military capabilities from their economies. Yet, as my previous solo and coauthored work with Wohlforth has stressed, the world has fundamentally changed in this regard: top-end military equipment is now much more complex than in previous eras, and, therefore, developing and effectively using such systems is much harder and takes far longer than before (see Brooks 2005, 77</w:t>
      </w:r>
      <w:r w:rsidRPr="008C167A">
        <w:rPr>
          <w:rFonts w:hint="eastAsia"/>
        </w:rPr>
        <w:t>–</w:t>
      </w:r>
      <w:r w:rsidRPr="008C167A">
        <w:t>78, 89</w:t>
      </w:r>
      <w:r w:rsidRPr="008C167A">
        <w:rPr>
          <w:rFonts w:hint="eastAsia"/>
        </w:rPr>
        <w:t>–</w:t>
      </w:r>
      <w:r w:rsidRPr="008C167A">
        <w:t>90, 108</w:t>
      </w:r>
      <w:r w:rsidRPr="008C167A">
        <w:rPr>
          <w:rFonts w:hint="eastAsia"/>
        </w:rPr>
        <w:t>–</w:t>
      </w:r>
      <w:r w:rsidRPr="008C167A">
        <w:t>112, 234</w:t>
      </w:r>
      <w:r w:rsidRPr="008C167A">
        <w:rPr>
          <w:rFonts w:hint="eastAsia"/>
        </w:rPr>
        <w:t>–</w:t>
      </w:r>
      <w:r w:rsidRPr="008C167A">
        <w:t>238; Brooks and Wohlforth 2015/2016, 35</w:t>
      </w:r>
      <w:r w:rsidRPr="008C167A">
        <w:rPr>
          <w:rFonts w:hint="eastAsia"/>
        </w:rPr>
        <w:t>–</w:t>
      </w:r>
      <w:r w:rsidRPr="008C167A">
        <w:t>38, 2016, 53</w:t>
      </w:r>
      <w:r w:rsidRPr="008C167A">
        <w:rPr>
          <w:rFonts w:hint="eastAsia"/>
        </w:rPr>
        <w:t>–</w:t>
      </w:r>
      <w:r w:rsidRPr="008C167A">
        <w:t>58; see also Gilli and Gilli 2018/2019 for a recent, in-depth analysis of this issue that reaches the same conclusion). The development of top-end systems used to be measured in years: in the early twentieth century, for example, Germany was able to copy the United Kingdom’s revolutionary new dreadnought battleship in a mere 3 years. Nowadays, in contrast, the development time of many top-end systems such as combat aircraft, military satellites, and nuclear attack submarines is measured in decades because they are so much more complex than in previous eras. Consider combat aircraft: “in the 1930s, combat aircraft consisted of hundreds of components, a figure that surged into the tens of thousands in the 1950s and to 300,000 in the 2010s;” moreover, the number of software code lines increased from “1,000 in the F-4 Phantom II (1958), to 1.7 million in the F-22 (2006), and to 5.6 million in the F-35 Joint Strike Fighter/ Lightning II (2015)” (Gilli and Gilli 2018/2019, 150</w:t>
      </w:r>
      <w:r w:rsidRPr="008C167A">
        <w:rPr>
          <w:rFonts w:hint="eastAsia"/>
        </w:rPr>
        <w:t>–</w:t>
      </w:r>
      <w:r w:rsidRPr="008C167A">
        <w:t>151).</w:t>
      </w:r>
    </w:p>
    <w:p w14:paraId="191A76C7" w14:textId="77777777" w:rsidR="000162A5" w:rsidRPr="008C167A" w:rsidRDefault="000162A5" w:rsidP="000162A5">
      <w:r w:rsidRPr="008C167A">
        <w:t>For China, it is important to recognize that the increased complexity of developing modern weaponry has an interactive effect with the structural barrier noted in the previous section (the country’s relatively low level of technological capacity compared to the leading state). In the past two decades, China has been able to make rapid progress in a number of areas (such as precision-strike missiles, counter-space systems, and cybersecurity) and, as a result, it has developed a significant capacity to deny the U.S. access to the area close to its coast.1 But regarding many other systems—including many of the kinds that are needed to develop a significant power projection capacity—China is just not yet in a strong enough technological position to be ready to even start producing them. Consider nuclear attack submarines. China is now capable of producing nuclear attack submarines that are roughly comparable in quietness to the kinds that the U.S. Navy commissioned in the 1950s. But submarines with this level of quietness can be easily tracked by the United States, which has invested a huge amount of effort and resources over many decades to develop an incredibly sophisticated set of anti-submarine warfare capabilities. It is not clear when China will be technologically ready to produce nuclear submarines that would be quiet enough to effectively avoid U.S. tracking, but this would seem at least several decades away in light of where it is today.</w:t>
      </w:r>
    </w:p>
    <w:p w14:paraId="274B6186" w14:textId="77777777" w:rsidR="000162A5" w:rsidRPr="008C167A" w:rsidRDefault="000162A5" w:rsidP="000162A5">
      <w:r w:rsidRPr="008C167A">
        <w:t>In addition, it is not simply that making many of the advanced weapons systems of today is extremely difficult; effectively using many of these systems also takes a very particular set of skills and infrastructure that take an incredibly long time to develop. Employing these weapons systems is difficult not just because many of them are so complex, but also because they typically need to be used in a coordinated manner. To use an obvious example, deploying a carrier battle group is a remarkably complicated logistical exercise; all of the ships and their associated aircraft have to be able to work together in real time. But even a “simple” system like a drone is really only effective when married with the appropriate infrastructural requirements for employing it, which includes not only a wide range of highly trained personnel but also the technological and organizational capacity to rapidly gather, coordinate, process, and act upon information about the battlefield. Whether China can develop an ability to effectively use advanced systems in a coordinated manner in a way that allows it to effectively match up with U.S. forces is unclear, but any effort to do so would be a very long-term process that would be especially hampered by the institutional structures of China’s military (which does not emphasize either delegation or flexibility).</w:t>
      </w:r>
    </w:p>
    <w:p w14:paraId="11E9121F" w14:textId="77777777" w:rsidR="000162A5" w:rsidRPr="007B522B" w:rsidRDefault="000162A5" w:rsidP="000162A5">
      <w:pPr>
        <w:pStyle w:val="Heading3"/>
      </w:pPr>
      <w:r>
        <w:t>AT: Concert</w:t>
      </w:r>
    </w:p>
    <w:p w14:paraId="3568EAD5" w14:textId="77777777" w:rsidR="000162A5" w:rsidRPr="009D4B72" w:rsidRDefault="000162A5" w:rsidP="000162A5">
      <w:pPr>
        <w:pStyle w:val="Heading4"/>
        <w:rPr>
          <w:rFonts w:ascii="Cambria" w:hAnsi="Cambria"/>
        </w:rPr>
      </w:pPr>
      <w:r w:rsidRPr="009D4B72">
        <w:rPr>
          <w:rFonts w:ascii="Cambria" w:hAnsi="Cambria"/>
        </w:rPr>
        <w:t xml:space="preserve">Hegemony is a </w:t>
      </w:r>
      <w:r w:rsidRPr="009D4B72">
        <w:rPr>
          <w:rFonts w:ascii="Cambria" w:hAnsi="Cambria"/>
          <w:u w:val="single"/>
        </w:rPr>
        <w:t>precondition</w:t>
      </w:r>
      <w:r w:rsidRPr="009D4B72">
        <w:rPr>
          <w:rFonts w:ascii="Cambria" w:hAnsi="Cambria"/>
        </w:rPr>
        <w:t xml:space="preserve"> to multilateralism — </w:t>
      </w:r>
      <w:r>
        <w:rPr>
          <w:rFonts w:ascii="Cambria" w:hAnsi="Cambria"/>
        </w:rPr>
        <w:t>the absence of a unipole</w:t>
      </w:r>
      <w:r w:rsidRPr="009D4B72">
        <w:rPr>
          <w:rFonts w:ascii="Cambria" w:hAnsi="Cambria"/>
        </w:rPr>
        <w:t xml:space="preserve"> causes </w:t>
      </w:r>
      <w:r w:rsidRPr="009D4B72">
        <w:rPr>
          <w:rFonts w:ascii="Cambria" w:hAnsi="Cambria"/>
          <w:u w:val="single"/>
        </w:rPr>
        <w:t>great-power competition</w:t>
      </w:r>
      <w:r w:rsidRPr="009D4B72">
        <w:rPr>
          <w:rFonts w:ascii="Cambria" w:hAnsi="Cambria"/>
        </w:rPr>
        <w:t xml:space="preserve">, which eliminates the </w:t>
      </w:r>
      <w:r w:rsidRPr="009D4B72">
        <w:rPr>
          <w:rFonts w:ascii="Cambria" w:hAnsi="Cambria"/>
          <w:u w:val="single"/>
        </w:rPr>
        <w:t>incentive</w:t>
      </w:r>
      <w:r w:rsidRPr="009D4B72">
        <w:rPr>
          <w:rFonts w:ascii="Cambria" w:hAnsi="Cambria"/>
        </w:rPr>
        <w:t xml:space="preserve"> for cooperation. </w:t>
      </w:r>
    </w:p>
    <w:p w14:paraId="1505B05E" w14:textId="77777777" w:rsidR="000162A5" w:rsidRPr="009D4B72" w:rsidRDefault="000162A5" w:rsidP="000162A5">
      <w:pPr>
        <w:rPr>
          <w:rFonts w:ascii="Cambria" w:hAnsi="Cambria"/>
          <w:sz w:val="16"/>
          <w:szCs w:val="16"/>
        </w:rPr>
      </w:pPr>
      <w:r w:rsidRPr="009D4B72">
        <w:rPr>
          <w:rStyle w:val="Style13ptBold"/>
          <w:rFonts w:ascii="Cambria" w:hAnsi="Cambria"/>
        </w:rPr>
        <w:t>Mazarr &amp; Brands, 17</w:t>
      </w:r>
      <w:r w:rsidRPr="009D4B72">
        <w:rPr>
          <w:rFonts w:ascii="Cambria" w:hAnsi="Cambria"/>
        </w:rPr>
        <w:t xml:space="preserve"> </w:t>
      </w:r>
      <w:r w:rsidRPr="009D4B72">
        <w:rPr>
          <w:rFonts w:ascii="Cambria" w:hAnsi="Cambria"/>
          <w:sz w:val="16"/>
          <w:szCs w:val="16"/>
        </w:rPr>
        <w:t xml:space="preserve">— </w:t>
      </w:r>
      <w:r w:rsidRPr="009D4B72">
        <w:rPr>
          <w:rFonts w:ascii="Cambria" w:hAnsi="Cambria"/>
          <w:sz w:val="16"/>
          <w:szCs w:val="16"/>
          <w:u w:val="single"/>
        </w:rPr>
        <w:t>Michael J. Mazarr</w:t>
      </w:r>
      <w:r w:rsidRPr="009D4B72">
        <w:rPr>
          <w:rFonts w:ascii="Cambria" w:hAnsi="Cambria"/>
          <w:sz w:val="16"/>
          <w:szCs w:val="16"/>
        </w:rPr>
        <w:t xml:space="preserve"> is senior political scientist at the nonprofit, nonpartisan RAND Corporation and associate director of the Strategy, Doctrine and Resources Program of the RAND Arroyo Center. He co-leads the RAND Project on Building a Sustainable International Order. </w:t>
      </w:r>
      <w:r w:rsidRPr="009D4B72">
        <w:rPr>
          <w:rFonts w:ascii="Cambria" w:hAnsi="Cambria"/>
          <w:sz w:val="16"/>
          <w:szCs w:val="16"/>
          <w:u w:val="single"/>
        </w:rPr>
        <w:t>Hal Brands</w:t>
      </w:r>
      <w:r w:rsidRPr="009D4B72">
        <w:rPr>
          <w:rFonts w:ascii="Cambria" w:hAnsi="Cambria"/>
          <w:sz w:val="16"/>
          <w:szCs w:val="16"/>
        </w:rPr>
        <w:t xml:space="preserve"> is the Henry A. Kissinger Distinguished Professor of Global Affairs at Johns Hopkins University</w:t>
      </w:r>
      <w:r>
        <w:rPr>
          <w:rFonts w:ascii="Cambria" w:hAnsi="Cambria"/>
          <w:sz w:val="16"/>
          <w:szCs w:val="16"/>
        </w:rPr>
        <w:t>’</w:t>
      </w:r>
      <w:r w:rsidRPr="009D4B72">
        <w:rPr>
          <w:rFonts w:ascii="Cambria" w:hAnsi="Cambria"/>
          <w:sz w:val="16"/>
          <w:szCs w:val="16"/>
        </w:rPr>
        <w:t xml:space="preserve">s School of Advanced International Studies. (4-5-2017; "Navigating Great Power Rivalry in the 21st Century;" </w:t>
      </w:r>
      <w:r w:rsidRPr="009D4B72">
        <w:rPr>
          <w:rFonts w:ascii="Cambria" w:hAnsi="Cambria"/>
          <w:i/>
          <w:iCs/>
          <w:sz w:val="16"/>
          <w:szCs w:val="16"/>
        </w:rPr>
        <w:t>War on the Rocks</w:t>
      </w:r>
      <w:r w:rsidRPr="009D4B72">
        <w:rPr>
          <w:rFonts w:ascii="Cambria" w:hAnsi="Cambria"/>
          <w:sz w:val="16"/>
          <w:szCs w:val="16"/>
        </w:rPr>
        <w:t>; https://warontherocks.com/2017/04/navigating-great-power-rivalry-in-the-21st-century/; //GrRv)</w:t>
      </w:r>
    </w:p>
    <w:p w14:paraId="164BC876" w14:textId="77777777" w:rsidR="000162A5" w:rsidRPr="009D4B72" w:rsidRDefault="000162A5" w:rsidP="000162A5">
      <w:pPr>
        <w:rPr>
          <w:rFonts w:ascii="Cambria" w:hAnsi="Cambria"/>
          <w:sz w:val="16"/>
        </w:rPr>
      </w:pPr>
      <w:r w:rsidRPr="009D4B72">
        <w:rPr>
          <w:rFonts w:ascii="Cambria" w:hAnsi="Cambria"/>
          <w:sz w:val="16"/>
        </w:rPr>
        <w:t>It is a nice idea — and one that probably won</w:t>
      </w:r>
      <w:r>
        <w:rPr>
          <w:rFonts w:ascii="Cambria" w:hAnsi="Cambria"/>
          <w:sz w:val="16"/>
        </w:rPr>
        <w:t>’</w:t>
      </w:r>
      <w:r w:rsidRPr="009D4B72">
        <w:rPr>
          <w:rFonts w:ascii="Cambria" w:hAnsi="Cambria"/>
          <w:sz w:val="16"/>
        </w:rPr>
        <w:t xml:space="preserve">t work. History suggests that </w:t>
      </w:r>
      <w:r w:rsidRPr="009D4B72">
        <w:rPr>
          <w:rStyle w:val="StyleUnderline"/>
          <w:rFonts w:ascii="Cambria" w:hAnsi="Cambria"/>
        </w:rPr>
        <w:t xml:space="preserve">in order </w:t>
      </w:r>
      <w:r w:rsidRPr="00717D5D">
        <w:rPr>
          <w:rStyle w:val="StyleUnderline"/>
          <w:rFonts w:ascii="Cambria" w:hAnsi="Cambria"/>
          <w:highlight w:val="cyan"/>
        </w:rPr>
        <w:t xml:space="preserve">for </w:t>
      </w:r>
      <w:r w:rsidRPr="00717D5D">
        <w:rPr>
          <w:rStyle w:val="Emphasis"/>
          <w:rFonts w:ascii="Cambria" w:hAnsi="Cambria"/>
          <w:highlight w:val="cyan"/>
        </w:rPr>
        <w:t>concerts</w:t>
      </w:r>
      <w:r w:rsidRPr="00717D5D">
        <w:rPr>
          <w:rStyle w:val="StyleUnderline"/>
          <w:rFonts w:ascii="Cambria" w:hAnsi="Cambria"/>
          <w:highlight w:val="cyan"/>
        </w:rPr>
        <w:t xml:space="preserve"> to </w:t>
      </w:r>
      <w:r w:rsidRPr="00717D5D">
        <w:rPr>
          <w:rStyle w:val="Emphasis"/>
          <w:rFonts w:ascii="Cambria" w:hAnsi="Cambria"/>
          <w:highlight w:val="cyan"/>
        </w:rPr>
        <w:t>emerge and endure</w:t>
      </w:r>
      <w:r w:rsidRPr="009D4B72">
        <w:rPr>
          <w:rStyle w:val="StyleUnderline"/>
          <w:rFonts w:ascii="Cambria" w:hAnsi="Cambria"/>
        </w:rPr>
        <w:t xml:space="preserve">, a number of </w:t>
      </w:r>
      <w:r w:rsidRPr="009D4B72">
        <w:rPr>
          <w:rStyle w:val="Emphasis"/>
          <w:rFonts w:ascii="Cambria" w:hAnsi="Cambria"/>
        </w:rPr>
        <w:t xml:space="preserve">critical </w:t>
      </w:r>
      <w:r w:rsidRPr="00717D5D">
        <w:rPr>
          <w:rStyle w:val="Emphasis"/>
          <w:rFonts w:ascii="Cambria" w:hAnsi="Cambria"/>
          <w:highlight w:val="cyan"/>
        </w:rPr>
        <w:t>geopolitical prerequisites</w:t>
      </w:r>
      <w:r w:rsidRPr="00717D5D">
        <w:rPr>
          <w:rStyle w:val="StyleUnderline"/>
          <w:rFonts w:ascii="Cambria" w:hAnsi="Cambria"/>
          <w:highlight w:val="cyan"/>
        </w:rPr>
        <w:t xml:space="preserve"> must be met</w:t>
      </w:r>
      <w:r w:rsidRPr="009D4B72">
        <w:rPr>
          <w:rStyle w:val="StyleUnderline"/>
          <w:rFonts w:ascii="Cambria" w:hAnsi="Cambria"/>
        </w:rPr>
        <w:t xml:space="preserve">. </w:t>
      </w:r>
      <w:r w:rsidRPr="00717D5D">
        <w:rPr>
          <w:rStyle w:val="StyleUnderline"/>
          <w:rFonts w:ascii="Cambria" w:hAnsi="Cambria"/>
          <w:highlight w:val="cyan"/>
        </w:rPr>
        <w:t xml:space="preserve">There must be a </w:t>
      </w:r>
      <w:r w:rsidRPr="00717D5D">
        <w:rPr>
          <w:rStyle w:val="Emphasis"/>
          <w:rFonts w:ascii="Cambria" w:hAnsi="Cambria"/>
          <w:highlight w:val="cyan"/>
        </w:rPr>
        <w:t>stable configuration of power</w:t>
      </w:r>
      <w:r w:rsidRPr="009D4B72">
        <w:rPr>
          <w:rFonts w:ascii="Cambria" w:hAnsi="Cambria"/>
          <w:sz w:val="16"/>
        </w:rPr>
        <w:t xml:space="preserve"> among the leading powers in the international system. </w:t>
      </w:r>
      <w:r w:rsidRPr="009D4B72">
        <w:rPr>
          <w:rStyle w:val="StyleUnderline"/>
          <w:rFonts w:ascii="Cambria" w:hAnsi="Cambria"/>
        </w:rPr>
        <w:t xml:space="preserve">Those powers must be willing to respect a </w:t>
      </w:r>
      <w:r w:rsidRPr="009D4B72">
        <w:rPr>
          <w:rStyle w:val="Emphasis"/>
          <w:rFonts w:ascii="Cambria" w:hAnsi="Cambria"/>
        </w:rPr>
        <w:t>shared set of rules</w:t>
      </w:r>
      <w:r w:rsidRPr="009D4B72">
        <w:rPr>
          <w:rFonts w:ascii="Cambria" w:hAnsi="Cambria"/>
          <w:sz w:val="16"/>
        </w:rPr>
        <w:t>. They must have some ideological commonality — what unites them ideologically must be greater than what divides them. Finally, concerts generally take shape when there is some looming threat — or memory of some great cataclysm — that impels cooperation. Where these preconditions have been present — most notably, during the 19th century concert of Europe — sustained great power cooperation in support of a common vision of international order has been possible. Where even some of these factors have been absent — in the wake of World War II, for instance — great power concerts have proven impossible to achieve.</w:t>
      </w:r>
    </w:p>
    <w:p w14:paraId="74562730" w14:textId="77777777" w:rsidR="000162A5" w:rsidRPr="009D4B72" w:rsidRDefault="000162A5" w:rsidP="000162A5">
      <w:pPr>
        <w:rPr>
          <w:rFonts w:ascii="Cambria" w:hAnsi="Cambria"/>
          <w:sz w:val="16"/>
        </w:rPr>
      </w:pPr>
      <w:r w:rsidRPr="009D4B72">
        <w:rPr>
          <w:rFonts w:ascii="Cambria" w:hAnsi="Cambria"/>
          <w:sz w:val="16"/>
        </w:rPr>
        <w:t xml:space="preserve">The problem today is that </w:t>
      </w:r>
      <w:r w:rsidRPr="00717D5D">
        <w:rPr>
          <w:rStyle w:val="StyleUnderline"/>
          <w:rFonts w:ascii="Cambria" w:hAnsi="Cambria"/>
          <w:highlight w:val="cyan"/>
        </w:rPr>
        <w:t xml:space="preserve">the </w:t>
      </w:r>
      <w:r w:rsidRPr="00717D5D">
        <w:rPr>
          <w:rStyle w:val="Emphasis"/>
          <w:rFonts w:ascii="Cambria" w:hAnsi="Cambria"/>
          <w:highlight w:val="cyan"/>
        </w:rPr>
        <w:t>structural preconditions</w:t>
      </w:r>
      <w:r w:rsidRPr="00717D5D">
        <w:rPr>
          <w:rStyle w:val="StyleUnderline"/>
          <w:rFonts w:ascii="Cambria" w:hAnsi="Cambria"/>
          <w:highlight w:val="cyan"/>
        </w:rPr>
        <w:t xml:space="preserve"> for a concert </w:t>
      </w:r>
      <w:r w:rsidRPr="006D672E">
        <w:rPr>
          <w:rStyle w:val="StyleUnderline"/>
          <w:rFonts w:ascii="Cambria" w:hAnsi="Cambria"/>
        </w:rPr>
        <w:t xml:space="preserve">simply </w:t>
      </w:r>
      <w:r w:rsidRPr="00717D5D">
        <w:rPr>
          <w:rStyle w:val="Emphasis"/>
          <w:rFonts w:ascii="Cambria" w:hAnsi="Cambria"/>
          <w:highlight w:val="cyan"/>
        </w:rPr>
        <w:t>do not exist</w:t>
      </w:r>
      <w:r w:rsidRPr="009D4B72">
        <w:rPr>
          <w:rStyle w:val="StyleUnderline"/>
          <w:rFonts w:ascii="Cambria" w:hAnsi="Cambria"/>
        </w:rPr>
        <w:t>.</w:t>
      </w:r>
      <w:r w:rsidRPr="009D4B72">
        <w:rPr>
          <w:rFonts w:ascii="Cambria" w:hAnsi="Cambria"/>
          <w:sz w:val="16"/>
        </w:rPr>
        <w:t xml:space="preserve"> </w:t>
      </w:r>
      <w:r w:rsidRPr="00717D5D">
        <w:rPr>
          <w:rStyle w:val="StyleUnderline"/>
          <w:rFonts w:ascii="Cambria" w:hAnsi="Cambria"/>
          <w:highlight w:val="cyan"/>
        </w:rPr>
        <w:t>The configuration of power</w:t>
      </w:r>
      <w:r w:rsidRPr="009D4B72">
        <w:rPr>
          <w:rStyle w:val="StyleUnderline"/>
          <w:rFonts w:ascii="Cambria" w:hAnsi="Cambria"/>
        </w:rPr>
        <w:t xml:space="preserve"> in the international system </w:t>
      </w:r>
      <w:r w:rsidRPr="00717D5D">
        <w:rPr>
          <w:rStyle w:val="StyleUnderline"/>
          <w:rFonts w:ascii="Cambria" w:hAnsi="Cambria"/>
          <w:highlight w:val="cyan"/>
        </w:rPr>
        <w:t xml:space="preserve">is </w:t>
      </w:r>
      <w:r w:rsidRPr="00717D5D">
        <w:rPr>
          <w:rStyle w:val="Emphasis"/>
          <w:rFonts w:ascii="Cambria" w:hAnsi="Cambria"/>
          <w:highlight w:val="cyan"/>
        </w:rPr>
        <w:t>changing</w:t>
      </w:r>
      <w:r w:rsidRPr="00717D5D">
        <w:rPr>
          <w:rStyle w:val="StyleUnderline"/>
          <w:rFonts w:ascii="Cambria" w:hAnsi="Cambria"/>
          <w:highlight w:val="cyan"/>
        </w:rPr>
        <w:t>, which is</w:t>
      </w:r>
      <w:r w:rsidRPr="009D4B72">
        <w:rPr>
          <w:rStyle w:val="StyleUnderline"/>
          <w:rFonts w:ascii="Cambria" w:hAnsi="Cambria"/>
        </w:rPr>
        <w:t xml:space="preserve"> precisely </w:t>
      </w:r>
      <w:r w:rsidRPr="00717D5D">
        <w:rPr>
          <w:rStyle w:val="StyleUnderline"/>
          <w:rFonts w:ascii="Cambria" w:hAnsi="Cambria"/>
          <w:highlight w:val="cyan"/>
        </w:rPr>
        <w:t xml:space="preserve">why </w:t>
      </w:r>
      <w:r w:rsidRPr="00717D5D">
        <w:rPr>
          <w:rStyle w:val="Emphasis"/>
          <w:rFonts w:ascii="Cambria" w:hAnsi="Cambria"/>
          <w:highlight w:val="cyan"/>
        </w:rPr>
        <w:t>revisionist</w:t>
      </w:r>
      <w:r w:rsidRPr="009D4B72">
        <w:rPr>
          <w:rStyle w:val="Emphasis"/>
          <w:rFonts w:ascii="Cambria" w:hAnsi="Cambria"/>
        </w:rPr>
        <w:t xml:space="preserve"> power</w:t>
      </w:r>
      <w:r w:rsidRPr="00717D5D">
        <w:rPr>
          <w:rStyle w:val="Emphasis"/>
          <w:rFonts w:ascii="Cambria" w:hAnsi="Cambria"/>
          <w:highlight w:val="cyan"/>
        </w:rPr>
        <w:t>s</w:t>
      </w:r>
      <w:r w:rsidRPr="009D4B72">
        <w:rPr>
          <w:rStyle w:val="Emphasis"/>
          <w:rFonts w:ascii="Cambria" w:hAnsi="Cambria"/>
        </w:rPr>
        <w:t xml:space="preserve"> </w:t>
      </w:r>
      <w:r w:rsidRPr="006D672E">
        <w:rPr>
          <w:rStyle w:val="StyleUnderline"/>
          <w:rFonts w:ascii="Cambria" w:hAnsi="Cambria"/>
        </w:rPr>
        <w:t xml:space="preserve">such as </w:t>
      </w:r>
      <w:r w:rsidRPr="006D672E">
        <w:rPr>
          <w:rStyle w:val="Emphasis"/>
          <w:rFonts w:ascii="Cambria" w:hAnsi="Cambria"/>
        </w:rPr>
        <w:t>Russia and China</w:t>
      </w:r>
      <w:r w:rsidRPr="006D672E">
        <w:rPr>
          <w:rStyle w:val="StyleUnderline"/>
          <w:rFonts w:ascii="Cambria" w:hAnsi="Cambria"/>
        </w:rPr>
        <w:t xml:space="preserve"> </w:t>
      </w:r>
      <w:r w:rsidRPr="00717D5D">
        <w:rPr>
          <w:rStyle w:val="StyleUnderline"/>
          <w:rFonts w:ascii="Cambria" w:hAnsi="Cambria"/>
          <w:highlight w:val="cyan"/>
        </w:rPr>
        <w:t xml:space="preserve">feel empowered to </w:t>
      </w:r>
      <w:r w:rsidRPr="00717D5D">
        <w:rPr>
          <w:rStyle w:val="Emphasis"/>
          <w:rFonts w:ascii="Cambria" w:hAnsi="Cambria"/>
          <w:highlight w:val="cyan"/>
        </w:rPr>
        <w:t>challenge American primacy</w:t>
      </w:r>
      <w:r w:rsidRPr="009D4B72">
        <w:rPr>
          <w:rStyle w:val="StyleUnderline"/>
          <w:rFonts w:ascii="Cambria" w:hAnsi="Cambria"/>
        </w:rPr>
        <w:t>.</w:t>
      </w:r>
      <w:r w:rsidRPr="009D4B72">
        <w:rPr>
          <w:rFonts w:ascii="Cambria" w:hAnsi="Cambria"/>
          <w:sz w:val="16"/>
        </w:rPr>
        <w:t xml:space="preserve"> The United States and its great power rivals do not accept a common set of global rules. </w:t>
      </w:r>
      <w:r w:rsidRPr="00717D5D">
        <w:rPr>
          <w:rStyle w:val="StyleUnderline"/>
          <w:rFonts w:ascii="Cambria" w:hAnsi="Cambria"/>
          <w:highlight w:val="cyan"/>
        </w:rPr>
        <w:t xml:space="preserve">Moscow and Beijing are </w:t>
      </w:r>
      <w:r w:rsidRPr="00717D5D">
        <w:rPr>
          <w:rStyle w:val="Emphasis"/>
          <w:rFonts w:ascii="Cambria" w:hAnsi="Cambria"/>
          <w:highlight w:val="cyan"/>
        </w:rPr>
        <w:t>challenging</w:t>
      </w:r>
      <w:r w:rsidRPr="009D4B72">
        <w:rPr>
          <w:rStyle w:val="StyleUnderline"/>
          <w:rFonts w:ascii="Cambria" w:hAnsi="Cambria"/>
        </w:rPr>
        <w:t xml:space="preserve"> the </w:t>
      </w:r>
      <w:r w:rsidRPr="00717D5D">
        <w:rPr>
          <w:rStyle w:val="StyleUnderline"/>
          <w:rFonts w:ascii="Cambria" w:hAnsi="Cambria"/>
          <w:highlight w:val="cyan"/>
        </w:rPr>
        <w:t>norms</w:t>
      </w:r>
      <w:r w:rsidRPr="009D4B72">
        <w:rPr>
          <w:rStyle w:val="StyleUnderline"/>
          <w:rFonts w:ascii="Cambria" w:hAnsi="Cambria"/>
        </w:rPr>
        <w:t xml:space="preserve"> that Washington prefers, from </w:t>
      </w:r>
      <w:r w:rsidRPr="00E12E0A">
        <w:rPr>
          <w:rStyle w:val="Emphasis"/>
        </w:rPr>
        <w:t>non-aggression in Eastern Europe</w:t>
      </w:r>
      <w:r w:rsidRPr="009D4B72">
        <w:rPr>
          <w:rStyle w:val="StyleUnderline"/>
          <w:rFonts w:ascii="Cambria" w:hAnsi="Cambria"/>
        </w:rPr>
        <w:t xml:space="preserve"> to freedom of </w:t>
      </w:r>
      <w:r w:rsidRPr="00E12E0A">
        <w:rPr>
          <w:rStyle w:val="Emphasis"/>
        </w:rPr>
        <w:t>navigation</w:t>
      </w:r>
      <w:r w:rsidRPr="009D4B72">
        <w:rPr>
          <w:rStyle w:val="StyleUnderline"/>
          <w:rFonts w:ascii="Cambria" w:hAnsi="Cambria"/>
        </w:rPr>
        <w:t xml:space="preserve"> in the </w:t>
      </w:r>
      <w:r w:rsidRPr="00E12E0A">
        <w:rPr>
          <w:rStyle w:val="Emphasis"/>
        </w:rPr>
        <w:t>South China Sea.</w:t>
      </w:r>
      <w:r w:rsidRPr="009D4B72">
        <w:rPr>
          <w:rFonts w:ascii="Cambria" w:hAnsi="Cambria"/>
          <w:sz w:val="16"/>
        </w:rPr>
        <w:t xml:space="preserve"> The ideological differences between the great powers are far less severe than they were during the Cold War, but the cleavage between the world</w:t>
      </w:r>
      <w:r>
        <w:rPr>
          <w:rFonts w:ascii="Cambria" w:hAnsi="Cambria"/>
          <w:sz w:val="16"/>
        </w:rPr>
        <w:t>’</w:t>
      </w:r>
      <w:r w:rsidRPr="009D4B72">
        <w:rPr>
          <w:rFonts w:ascii="Cambria" w:hAnsi="Cambria"/>
          <w:sz w:val="16"/>
        </w:rPr>
        <w:t>s leading democracy and its two foremost authoritarian powers is significant enough to be a source of conflict. And finally, more than 70 years after the last great power war, there does not appear to be any commonly perceived threat powerful enough to overcome these other factors and compel sustained cooperation. The focus of many great powers today seems to be on a opportunistic grab for influence rather than an urgent fear that disaster will befall them if they cannot find ways to coordinate their actions with others.</w:t>
      </w:r>
    </w:p>
    <w:p w14:paraId="282A51DA" w14:textId="54680869" w:rsidR="000162A5" w:rsidRDefault="000162A5" w:rsidP="000162A5">
      <w:pPr>
        <w:rPr>
          <w:rFonts w:ascii="Cambria" w:hAnsi="Cambria"/>
          <w:sz w:val="16"/>
        </w:rPr>
      </w:pPr>
      <w:r w:rsidRPr="00717D5D">
        <w:rPr>
          <w:rStyle w:val="StyleUnderline"/>
          <w:rFonts w:ascii="Cambria" w:hAnsi="Cambria"/>
          <w:highlight w:val="cyan"/>
        </w:rPr>
        <w:t xml:space="preserve">Efforts to form a great </w:t>
      </w:r>
      <w:r w:rsidRPr="00717D5D">
        <w:rPr>
          <w:rStyle w:val="Emphasis"/>
          <w:highlight w:val="cyan"/>
        </w:rPr>
        <w:t>power concert</w:t>
      </w:r>
      <w:r w:rsidRPr="00717D5D">
        <w:rPr>
          <w:rStyle w:val="StyleUnderline"/>
          <w:rFonts w:ascii="Cambria" w:hAnsi="Cambria"/>
          <w:highlight w:val="cyan"/>
        </w:rPr>
        <w:t xml:space="preserve"> are thus likely to prove </w:t>
      </w:r>
      <w:r w:rsidRPr="00717D5D">
        <w:rPr>
          <w:rStyle w:val="Emphasis"/>
          <w:highlight w:val="cyan"/>
        </w:rPr>
        <w:t>unavailing</w:t>
      </w:r>
      <w:r w:rsidRPr="00717D5D">
        <w:rPr>
          <w:rStyle w:val="StyleUnderline"/>
          <w:rFonts w:ascii="Cambria" w:hAnsi="Cambria"/>
          <w:highlight w:val="cyan"/>
        </w:rPr>
        <w:t xml:space="preserve">; making </w:t>
      </w:r>
      <w:r w:rsidRPr="00717D5D">
        <w:rPr>
          <w:rStyle w:val="Emphasis"/>
          <w:rFonts w:ascii="Cambria" w:hAnsi="Cambria"/>
          <w:highlight w:val="cyan"/>
        </w:rPr>
        <w:t>concessions</w:t>
      </w:r>
      <w:r w:rsidRPr="009D4B72">
        <w:rPr>
          <w:rStyle w:val="StyleUnderline"/>
          <w:rFonts w:ascii="Cambria" w:hAnsi="Cambria"/>
        </w:rPr>
        <w:t xml:space="preserve"> to </w:t>
      </w:r>
      <w:r w:rsidRPr="009D4B72">
        <w:rPr>
          <w:rStyle w:val="Emphasis"/>
          <w:rFonts w:ascii="Cambria" w:hAnsi="Cambria"/>
        </w:rPr>
        <w:t>Russia or China</w:t>
      </w:r>
      <w:r w:rsidRPr="009D4B72">
        <w:rPr>
          <w:rStyle w:val="StyleUnderline"/>
          <w:rFonts w:ascii="Cambria" w:hAnsi="Cambria"/>
        </w:rPr>
        <w:t xml:space="preserve"> </w:t>
      </w:r>
      <w:r w:rsidRPr="00717D5D">
        <w:rPr>
          <w:rStyle w:val="StyleUnderline"/>
          <w:rFonts w:ascii="Cambria" w:hAnsi="Cambria"/>
          <w:highlight w:val="cyan"/>
        </w:rPr>
        <w:t xml:space="preserve">in hopes of </w:t>
      </w:r>
      <w:r w:rsidRPr="00717D5D">
        <w:rPr>
          <w:rStyle w:val="Emphasis"/>
          <w:rFonts w:ascii="Cambria" w:hAnsi="Cambria"/>
          <w:highlight w:val="cyan"/>
        </w:rPr>
        <w:t>drawing them into such a concert</w:t>
      </w:r>
      <w:r w:rsidRPr="00717D5D">
        <w:rPr>
          <w:rStyle w:val="StyleUnderline"/>
          <w:rFonts w:ascii="Cambria" w:hAnsi="Cambria"/>
          <w:highlight w:val="cyan"/>
        </w:rPr>
        <w:t xml:space="preserve"> could</w:t>
      </w:r>
      <w:r w:rsidRPr="009D4B72">
        <w:rPr>
          <w:rStyle w:val="StyleUnderline"/>
          <w:rFonts w:ascii="Cambria" w:hAnsi="Cambria"/>
        </w:rPr>
        <w:t xml:space="preserve"> well </w:t>
      </w:r>
      <w:r w:rsidRPr="00717D5D">
        <w:rPr>
          <w:rStyle w:val="StyleUnderline"/>
          <w:rFonts w:ascii="Cambria" w:hAnsi="Cambria"/>
          <w:highlight w:val="cyan"/>
        </w:rPr>
        <w:t>be</w:t>
      </w:r>
      <w:r w:rsidRPr="009D4B72">
        <w:rPr>
          <w:rStyle w:val="StyleUnderline"/>
          <w:rFonts w:ascii="Cambria" w:hAnsi="Cambria"/>
        </w:rPr>
        <w:t xml:space="preserve"> more </w:t>
      </w:r>
      <w:r w:rsidRPr="00717D5D">
        <w:rPr>
          <w:rStyle w:val="Emphasis"/>
          <w:rFonts w:ascii="Cambria" w:hAnsi="Cambria"/>
          <w:highlight w:val="cyan"/>
        </w:rPr>
        <w:t>destabilizing</w:t>
      </w:r>
      <w:r w:rsidRPr="009D4B72">
        <w:rPr>
          <w:rStyle w:val="StyleUnderline"/>
          <w:rFonts w:ascii="Cambria" w:hAnsi="Cambria"/>
        </w:rPr>
        <w:t xml:space="preserve"> than </w:t>
      </w:r>
      <w:r w:rsidRPr="009D4B72">
        <w:rPr>
          <w:rStyle w:val="Emphasis"/>
          <w:rFonts w:ascii="Cambria" w:hAnsi="Cambria"/>
        </w:rPr>
        <w:t>stabilizing</w:t>
      </w:r>
      <w:r w:rsidRPr="009D4B72">
        <w:rPr>
          <w:rFonts w:ascii="Cambria" w:hAnsi="Cambria"/>
          <w:sz w:val="16"/>
        </w:rPr>
        <w:t>. But managing these relationships — and doing so while preserving the greatest degree of stability possible — remains an urgent task for the United States. In the coming years, U.S. officials will be in the market for strategies and concepts to guide their interaction with other great powers: If it cannot be a concert, what concept or structure would promote U.S. interests? It is too early to sketch the final shape that such a structure would take—but it is not too early to be sure that U.S. strategists are at least asking the right questions about the future of great power relations.</w:t>
      </w:r>
    </w:p>
    <w:p w14:paraId="36179969" w14:textId="297DD14E" w:rsidR="00345354" w:rsidRDefault="00345354" w:rsidP="00345354">
      <w:pPr>
        <w:pStyle w:val="Heading3"/>
      </w:pPr>
      <w:r>
        <w:t>AT: Trump Bad</w:t>
      </w:r>
    </w:p>
    <w:p w14:paraId="7A680F5B" w14:textId="77777777" w:rsidR="00345354" w:rsidRDefault="00345354" w:rsidP="00345354">
      <w:pPr>
        <w:pStyle w:val="Heading4"/>
      </w:pPr>
      <w:r>
        <w:t>Trumps strategy of linkage is currently working – tying military change to political change allows the administration to put pressure on China and Israel</w:t>
      </w:r>
    </w:p>
    <w:p w14:paraId="05221CEF" w14:textId="77777777" w:rsidR="00345354" w:rsidRPr="00A573C7" w:rsidRDefault="00345354" w:rsidP="00345354">
      <w:r>
        <w:rPr>
          <w:rStyle w:val="Style13ptBold"/>
        </w:rPr>
        <w:t xml:space="preserve">Ferguson 19 </w:t>
      </w:r>
      <w:r>
        <w:t>[</w:t>
      </w:r>
      <w:commentRangeStart w:id="1"/>
      <w:r w:rsidRPr="00A573C7">
        <w:t>Niall</w:t>
      </w:r>
      <w:commentRangeEnd w:id="1"/>
      <w:r>
        <w:rPr>
          <w:rStyle w:val="CommentReference"/>
        </w:rPr>
        <w:commentReference w:id="1"/>
      </w:r>
      <w:r w:rsidRPr="00A573C7">
        <w:t xml:space="preserve"> Ferguson, </w:t>
      </w:r>
      <w:r>
        <w:t>S</w:t>
      </w:r>
      <w:r w:rsidRPr="00A573C7">
        <w:t>enior fellow at the Hoover Institution. Previously a senior research fellow at Jesus College, Oxford</w:t>
      </w:r>
      <w:r>
        <w:t xml:space="preserve">, </w:t>
      </w:r>
      <w:r w:rsidRPr="00A573C7">
        <w:t>and also taught at Harvard University.</w:t>
      </w:r>
      <w:r>
        <w:t xml:space="preserve">, </w:t>
      </w:r>
      <w:r w:rsidRPr="00A573C7">
        <w:t>6-24-19, "Don’t underestimate Trump’s foreign policy", Boston Globe, eshttps://www.bostonglobe.com/opinion/2019/06/24/don-underestimate-trump-foreign-policy/kCD0qX8yigFqldDEvtFtgN/story.html</w:t>
      </w:r>
      <w:r>
        <w:t xml:space="preserve"> //mh]</w:t>
      </w:r>
    </w:p>
    <w:p w14:paraId="08BCAE81" w14:textId="77777777" w:rsidR="00345354" w:rsidRDefault="00345354" w:rsidP="00345354">
      <w:pPr>
        <w:rPr>
          <w:rStyle w:val="StyleUnderline"/>
        </w:rPr>
      </w:pPr>
      <w:r w:rsidRPr="00A127E6">
        <w:rPr>
          <w:sz w:val="14"/>
        </w:rPr>
        <w:t xml:space="preserve">‘Linkage” was a term introduced to American diplomacy by Henry Kissinger at the outset of the Nixon administration. </w:t>
      </w:r>
      <w:r w:rsidRPr="00A127E6">
        <w:rPr>
          <w:rStyle w:val="StyleUnderline"/>
        </w:rPr>
        <w:t xml:space="preserve">Linkage, </w:t>
      </w:r>
      <w:r w:rsidRPr="00A127E6">
        <w:rPr>
          <w:sz w:val="14"/>
        </w:rPr>
        <w:t xml:space="preserve">Kissinger wrote in his memoir, “White House Years,” </w:t>
      </w:r>
      <w:r w:rsidRPr="00A127E6">
        <w:rPr>
          <w:rStyle w:val="StyleUnderline"/>
        </w:rPr>
        <w:t xml:space="preserve">could be an explicit gambit — </w:t>
      </w:r>
      <w:r w:rsidRPr="00A127E6">
        <w:rPr>
          <w:sz w:val="14"/>
        </w:rPr>
        <w:t xml:space="preserve">for example, making “progress in settling the Vietnam War . . </w:t>
      </w:r>
      <w:r w:rsidRPr="00A127E6">
        <w:rPr>
          <w:rStyle w:val="StyleUnderline"/>
        </w:rPr>
        <w:t>. a condition for advance in areas of interest to the Soviets, such as the Middle East, trade, or arms limitation</w:t>
      </w:r>
      <w:r w:rsidRPr="00A127E6">
        <w:rPr>
          <w:sz w:val="14"/>
        </w:rPr>
        <w:t xml:space="preserve">.” </w:t>
      </w:r>
      <w:r w:rsidRPr="00A127E6">
        <w:rPr>
          <w:rStyle w:val="StyleUnderline"/>
        </w:rPr>
        <w:t>But linkage was also an implicit reality in an increasingly interdependent world.</w:t>
      </w:r>
    </w:p>
    <w:p w14:paraId="497F4EC0" w14:textId="77777777" w:rsidR="00345354" w:rsidRDefault="00345354" w:rsidP="00345354">
      <w:pPr>
        <w:rPr>
          <w:rStyle w:val="StyleUnderline"/>
        </w:rPr>
      </w:pPr>
      <w:r w:rsidRPr="00A127E6">
        <w:rPr>
          <w:sz w:val="14"/>
        </w:rPr>
        <w:t xml:space="preserve">Few commentators on international relations would credit Donald Trump with such sophistication. When we think of the current president, the word “links” tends to conjure up golf courses rather than grand strategy. And yet </w:t>
      </w:r>
      <w:r w:rsidRPr="00A127E6">
        <w:rPr>
          <w:rStyle w:val="StyleUnderline"/>
        </w:rPr>
        <w:t>the Trump administration’s</w:t>
      </w:r>
      <w:r w:rsidRPr="00A127E6">
        <w:rPr>
          <w:sz w:val="14"/>
        </w:rPr>
        <w:t xml:space="preserve"> foreign </w:t>
      </w:r>
      <w:r w:rsidRPr="00A127E6">
        <w:rPr>
          <w:rStyle w:val="StyleUnderline"/>
        </w:rPr>
        <w:t>policy is too frequently underestimated. Linkage is central to it.</w:t>
      </w:r>
    </w:p>
    <w:p w14:paraId="33FCE4F5" w14:textId="77777777" w:rsidR="00345354" w:rsidRPr="00A127E6" w:rsidRDefault="00345354" w:rsidP="00345354">
      <w:pPr>
        <w:rPr>
          <w:sz w:val="14"/>
        </w:rPr>
      </w:pPr>
      <w:r w:rsidRPr="00A127E6">
        <w:rPr>
          <w:rStyle w:val="StyleUnderline"/>
        </w:rPr>
        <w:t>Consider the following</w:t>
      </w:r>
      <w:r w:rsidRPr="00A127E6">
        <w:rPr>
          <w:sz w:val="14"/>
        </w:rPr>
        <w:t xml:space="preserve"> linked </w:t>
      </w:r>
      <w:r w:rsidRPr="00A127E6">
        <w:rPr>
          <w:rStyle w:val="StyleUnderline"/>
        </w:rPr>
        <w:t>issues. First</w:t>
      </w:r>
      <w:r w:rsidRPr="00A127E6">
        <w:rPr>
          <w:sz w:val="14"/>
        </w:rPr>
        <w:t xml:space="preserve">, there is </w:t>
      </w:r>
      <w:r w:rsidRPr="00A127E6">
        <w:rPr>
          <w:rStyle w:val="StyleUnderline"/>
        </w:rPr>
        <w:t>Trump’s use of tariffs to force China to change</w:t>
      </w:r>
      <w:r w:rsidRPr="00A127E6">
        <w:rPr>
          <w:sz w:val="14"/>
        </w:rPr>
        <w:t xml:space="preserve"> its b</w:t>
      </w:r>
      <w:r w:rsidRPr="00A127E6">
        <w:rPr>
          <w:rStyle w:val="StyleUnderline"/>
        </w:rPr>
        <w:t>ehavior</w:t>
      </w:r>
      <w:r w:rsidRPr="00A127E6">
        <w:rPr>
          <w:sz w:val="14"/>
        </w:rPr>
        <w:t xml:space="preserve"> with respect to trade. </w:t>
      </w:r>
      <w:r w:rsidRPr="00A127E6">
        <w:rPr>
          <w:rStyle w:val="StyleUnderline"/>
        </w:rPr>
        <w:t>Second,</w:t>
      </w:r>
      <w:r w:rsidRPr="00A127E6">
        <w:rPr>
          <w:sz w:val="14"/>
        </w:rPr>
        <w:t xml:space="preserve"> there is </w:t>
      </w:r>
      <w:r w:rsidRPr="00A127E6">
        <w:rPr>
          <w:rStyle w:val="StyleUnderline"/>
        </w:rPr>
        <w:t>the related “tech war</w:t>
      </w:r>
      <w:r w:rsidRPr="00A127E6">
        <w:rPr>
          <w:sz w:val="14"/>
        </w:rPr>
        <w:t xml:space="preserve">,” which is being waged not only against the Chinese company Huawei but more generally in the area of artificial intelligence. </w:t>
      </w:r>
      <w:r w:rsidRPr="00A127E6">
        <w:rPr>
          <w:rStyle w:val="StyleUnderline"/>
        </w:rPr>
        <w:t>Third</w:t>
      </w:r>
      <w:r w:rsidRPr="00A127E6">
        <w:rPr>
          <w:sz w:val="14"/>
        </w:rPr>
        <w:t xml:space="preserve">, there is </w:t>
      </w:r>
      <w:r w:rsidRPr="00A127E6">
        <w:rPr>
          <w:rStyle w:val="StyleUnderline"/>
        </w:rPr>
        <w:t>Washington’s effort to alter</w:t>
      </w:r>
      <w:r w:rsidRPr="00A127E6">
        <w:rPr>
          <w:sz w:val="14"/>
        </w:rPr>
        <w:t xml:space="preserve"> the </w:t>
      </w:r>
      <w:r w:rsidRPr="00A127E6">
        <w:rPr>
          <w:rStyle w:val="StyleUnderline"/>
        </w:rPr>
        <w:t>balance of power in the Middle East</w:t>
      </w:r>
      <w:r w:rsidRPr="00A127E6">
        <w:rPr>
          <w:sz w:val="14"/>
        </w:rPr>
        <w:t xml:space="preserve"> to the disadvantage of Iran — an effort that very nearly led to a retaliatory air strike on Thursday night after the Iranians shot down a US drone.</w:t>
      </w:r>
    </w:p>
    <w:p w14:paraId="07E8503E" w14:textId="77777777" w:rsidR="00345354" w:rsidRPr="00A127E6" w:rsidRDefault="00345354" w:rsidP="00345354">
      <w:pPr>
        <w:rPr>
          <w:sz w:val="14"/>
        </w:rPr>
      </w:pPr>
      <w:r w:rsidRPr="00A127E6">
        <w:rPr>
          <w:sz w:val="14"/>
        </w:rPr>
        <w:t>F</w:t>
      </w:r>
      <w:r w:rsidRPr="00A127E6">
        <w:rPr>
          <w:rStyle w:val="StyleUnderline"/>
        </w:rPr>
        <w:t>inally, there is the president’s desire to keep the American economy growing</w:t>
      </w:r>
      <w:r w:rsidRPr="00A127E6">
        <w:rPr>
          <w:sz w:val="14"/>
        </w:rPr>
        <w:t>, which explains his renewed pressure on the Federal Reserve and especially its chair, Jerome Powell. Investors probably ought to be more worried about the US-China trade war, and the danger of war with Iran, than they are. But as long as the Fed looks like it will give Trump the rate cuts he wants, markets will remain exuberant, consumers will stay confident, and the 2020 reelection campaign will stay on track.</w:t>
      </w:r>
    </w:p>
    <w:p w14:paraId="765B07B4" w14:textId="77777777" w:rsidR="00345354" w:rsidRPr="00A127E6" w:rsidRDefault="00345354" w:rsidP="00345354">
      <w:pPr>
        <w:rPr>
          <w:sz w:val="14"/>
        </w:rPr>
      </w:pPr>
      <w:r w:rsidRPr="00A127E6">
        <w:rPr>
          <w:sz w:val="14"/>
        </w:rPr>
        <w:t xml:space="preserve">A recent visit to Washington taught me two things about the new linkage that I had not fully understood before. First, </w:t>
      </w:r>
      <w:r w:rsidRPr="00A127E6">
        <w:rPr>
          <w:rStyle w:val="StyleUnderline"/>
        </w:rPr>
        <w:t>the administration as a whole wants to ramp up the pressure on President Xi Jinping.</w:t>
      </w:r>
      <w:r w:rsidRPr="00A127E6">
        <w:rPr>
          <w:sz w:val="14"/>
        </w:rPr>
        <w:t xml:space="preserve"> On Monday, Vice President Mike Pence was due to deliver another major speech on China. The one he gave at the Hudson Institute last October focused on the geopolitical rationale for a tougher American stance. According to sources close to Pence, this new speech was to come at Beijing from a different angle, focusing on the Chinese government’s mistreatment of political dissidents and religious minorities, both Muslim and Christian.</w:t>
      </w:r>
    </w:p>
    <w:p w14:paraId="1D43728A" w14:textId="77777777" w:rsidR="00345354" w:rsidRPr="00A127E6" w:rsidRDefault="00345354" w:rsidP="00345354">
      <w:pPr>
        <w:rPr>
          <w:sz w:val="14"/>
        </w:rPr>
      </w:pPr>
      <w:r w:rsidRPr="00A127E6">
        <w:rPr>
          <w:sz w:val="14"/>
        </w:rPr>
        <w:t>This would have upped the ante at a time when Beijing is reeling from the vast show of people power in Hong Kong that forced the suspension of a law to facilitate extradition to the mainland.</w:t>
      </w:r>
    </w:p>
    <w:p w14:paraId="3F8DCC35" w14:textId="77777777" w:rsidR="00345354" w:rsidRDefault="00345354" w:rsidP="00345354">
      <w:pPr>
        <w:rPr>
          <w:rStyle w:val="StyleUnderline"/>
        </w:rPr>
      </w:pPr>
      <w:r w:rsidRPr="00A127E6">
        <w:rPr>
          <w:sz w:val="14"/>
        </w:rPr>
        <w:t xml:space="preserve">As he loves to do, </w:t>
      </w:r>
      <w:r w:rsidRPr="00A127E6">
        <w:rPr>
          <w:rStyle w:val="StyleUnderline"/>
        </w:rPr>
        <w:t>the president has teased</w:t>
      </w:r>
      <w:r w:rsidRPr="00A127E6">
        <w:rPr>
          <w:sz w:val="14"/>
        </w:rPr>
        <w:t xml:space="preserve"> both </w:t>
      </w:r>
      <w:r w:rsidRPr="00A127E6">
        <w:rPr>
          <w:rStyle w:val="StyleUnderline"/>
        </w:rPr>
        <w:t>Beijing and Wall Street by promising “an extended meeting</w:t>
      </w:r>
      <w:r w:rsidRPr="00A127E6">
        <w:rPr>
          <w:sz w:val="14"/>
        </w:rPr>
        <w:t xml:space="preserve">” with Xi at the G20 in Osaka. On Friday, he postponed Pence’s speech. I suppose Trump might, on a whim, agree to a trade deal over dinner. But </w:t>
      </w:r>
      <w:r w:rsidRPr="00A127E6">
        <w:rPr>
          <w:rStyle w:val="StyleUnderline"/>
        </w:rPr>
        <w:t>that would run counter to all the other moves his administration has been making</w:t>
      </w:r>
      <w:r w:rsidRPr="00A127E6">
        <w:rPr>
          <w:sz w:val="14"/>
        </w:rPr>
        <w:t xml:space="preserve">. With the Fed poised to cut rates next month, and the stock market at new highs, </w:t>
      </w:r>
      <w:r w:rsidRPr="00A127E6">
        <w:rPr>
          <w:rStyle w:val="StyleUnderline"/>
        </w:rPr>
        <w:t>Trump has no incentive to let Xi off the hook. Better to save the trade deal for election year.</w:t>
      </w:r>
    </w:p>
    <w:p w14:paraId="3DDFF04F" w14:textId="77777777" w:rsidR="00345354" w:rsidRDefault="00345354" w:rsidP="00345354">
      <w:pPr>
        <w:rPr>
          <w:rStyle w:val="StyleUnderline"/>
        </w:rPr>
      </w:pPr>
      <w:r w:rsidRPr="00A127E6">
        <w:rPr>
          <w:sz w:val="14"/>
        </w:rPr>
        <w:t>The other thing I now understand better is the administration’s Middle East strategy. As T</w:t>
      </w:r>
      <w:r w:rsidRPr="00A127E6">
        <w:rPr>
          <w:rStyle w:val="StyleUnderline"/>
        </w:rPr>
        <w:t xml:space="preserve">rump </w:t>
      </w:r>
      <w:r w:rsidRPr="00A127E6">
        <w:rPr>
          <w:sz w:val="14"/>
        </w:rPr>
        <w:t xml:space="preserve">revealed when he canceled Thursday night’s planned air strikes, he </w:t>
      </w:r>
      <w:r w:rsidRPr="00A127E6">
        <w:rPr>
          <w:rStyle w:val="StyleUnderline"/>
        </w:rPr>
        <w:t>is not itching for war. His goal is to maintain the pressure on — and the isolation of — Tehran for diplomatic reasons.</w:t>
      </w:r>
    </w:p>
    <w:p w14:paraId="5312E57C" w14:textId="77777777" w:rsidR="00345354" w:rsidRPr="00A127E6" w:rsidRDefault="00345354" w:rsidP="00345354">
      <w:pPr>
        <w:rPr>
          <w:sz w:val="14"/>
        </w:rPr>
      </w:pPr>
      <w:r w:rsidRPr="00A127E6">
        <w:rPr>
          <w:sz w:val="14"/>
        </w:rPr>
        <w:t>No journalist I know takes seriously Jared Kushner’s Middle East peace initiative, the first part of which will be unveiled at a conference in Bahrain next week. “Dead before arrival” is the conventional wisdom. But I take a contrarian view.</w:t>
      </w:r>
    </w:p>
    <w:p w14:paraId="16FA9746" w14:textId="77777777" w:rsidR="00345354" w:rsidRDefault="00345354" w:rsidP="00345354">
      <w:pPr>
        <w:rPr>
          <w:rStyle w:val="StyleUnderline"/>
        </w:rPr>
      </w:pPr>
      <w:r w:rsidRPr="00A127E6">
        <w:rPr>
          <w:sz w:val="14"/>
        </w:rPr>
        <w:t xml:space="preserve">When you reflect on the changes in the region since his father-in-law’s inauguration, two things leap out at you. The first is that </w:t>
      </w:r>
      <w:r w:rsidRPr="00A127E6">
        <w:rPr>
          <w:rStyle w:val="StyleUnderline"/>
        </w:rPr>
        <w:t>Israel is no longer beleaguered</w:t>
      </w:r>
      <w:r w:rsidRPr="00A127E6">
        <w:rPr>
          <w:sz w:val="14"/>
        </w:rPr>
        <w:t xml:space="preserve">, surrounded by foes. </w:t>
      </w:r>
      <w:r w:rsidRPr="00A127E6">
        <w:rPr>
          <w:rStyle w:val="StyleUnderline"/>
        </w:rPr>
        <w:t>It has become part of an American-led Arab-Israeli coalition against Iran</w:t>
      </w:r>
      <w:r w:rsidRPr="00A127E6">
        <w:rPr>
          <w:sz w:val="14"/>
        </w:rPr>
        <w:t xml:space="preserve">. The second is that </w:t>
      </w:r>
      <w:r w:rsidRPr="00A127E6">
        <w:rPr>
          <w:rStyle w:val="StyleUnderline"/>
        </w:rPr>
        <w:t>the Palestinians</w:t>
      </w:r>
      <w:r w:rsidRPr="00A127E6">
        <w:rPr>
          <w:sz w:val="14"/>
        </w:rPr>
        <w:t xml:space="preserve">, whose status as victims was once so useful to both Arab nationalists and Islamists, </w:t>
      </w:r>
      <w:r w:rsidRPr="00A127E6">
        <w:rPr>
          <w:rStyle w:val="StyleUnderline"/>
        </w:rPr>
        <w:t>have been marginalized.</w:t>
      </w:r>
    </w:p>
    <w:p w14:paraId="268A0803" w14:textId="77777777" w:rsidR="00345354" w:rsidRDefault="00345354" w:rsidP="00345354">
      <w:pPr>
        <w:rPr>
          <w:rStyle w:val="StyleUnderline"/>
        </w:rPr>
      </w:pPr>
      <w:r w:rsidRPr="00A127E6">
        <w:rPr>
          <w:rStyle w:val="StyleUnderline"/>
        </w:rPr>
        <w:t>Previous peace initiatives put</w:t>
      </w:r>
      <w:r w:rsidRPr="00A127E6">
        <w:rPr>
          <w:sz w:val="14"/>
        </w:rPr>
        <w:t xml:space="preserve"> the big constitutional and </w:t>
      </w:r>
      <w:r w:rsidRPr="00A127E6">
        <w:rPr>
          <w:rStyle w:val="StyleUnderline"/>
        </w:rPr>
        <w:t>territorial questions first. Big, but insoluble.</w:t>
      </w:r>
      <w:r w:rsidRPr="00A127E6">
        <w:rPr>
          <w:sz w:val="14"/>
        </w:rPr>
        <w:t xml:space="preserve"> </w:t>
      </w:r>
      <w:r w:rsidRPr="00A127E6">
        <w:rPr>
          <w:rStyle w:val="StyleUnderline"/>
        </w:rPr>
        <w:t>Kushner’s goal is to begin with</w:t>
      </w:r>
      <w:r w:rsidRPr="00A127E6">
        <w:rPr>
          <w:sz w:val="14"/>
        </w:rPr>
        <w:t xml:space="preserve"> the small matter of </w:t>
      </w:r>
      <w:r w:rsidRPr="00A127E6">
        <w:rPr>
          <w:rStyle w:val="StyleUnderline"/>
        </w:rPr>
        <w:t>money,</w:t>
      </w:r>
      <w:r w:rsidRPr="00A127E6">
        <w:rPr>
          <w:sz w:val="14"/>
        </w:rPr>
        <w:t xml:space="preserve"> which in reality is not so small. Large-scale investment in the West Bank and Gaza, funded in part by the oil-rich Gulf states, stands a chance of weaning at least some Palestinians away from Hamas. The lesson of the Arab revolutions was that </w:t>
      </w:r>
      <w:r w:rsidRPr="00A127E6">
        <w:rPr>
          <w:rStyle w:val="StyleUnderline"/>
        </w:rPr>
        <w:t>there is a constituency of small-business owners who are as sick of the rackets run by terrorists as they are of the extortions of corrupt governments.</w:t>
      </w:r>
    </w:p>
    <w:p w14:paraId="18621BAE" w14:textId="77777777" w:rsidR="00345354" w:rsidRPr="00A127E6" w:rsidRDefault="00345354" w:rsidP="00345354">
      <w:pPr>
        <w:rPr>
          <w:sz w:val="14"/>
        </w:rPr>
      </w:pPr>
      <w:r w:rsidRPr="00A127E6">
        <w:rPr>
          <w:sz w:val="14"/>
        </w:rPr>
        <w:t>The unforeseen hitch has been the failure of the Israeli prime minister, Benjamin Netanyahu, to form a new coalition, which is sending his country back to the polls in distant September. That is bound to weaken the linkage from economic opportunities to political concessions.</w:t>
      </w:r>
    </w:p>
    <w:p w14:paraId="06CCABB8" w14:textId="77777777" w:rsidR="00345354" w:rsidRDefault="00345354" w:rsidP="00345354">
      <w:pPr>
        <w:rPr>
          <w:rStyle w:val="StyleUnderline"/>
        </w:rPr>
      </w:pPr>
      <w:r w:rsidRPr="00A127E6">
        <w:rPr>
          <w:rStyle w:val="StyleUnderline"/>
        </w:rPr>
        <w:t>“Linkage . . . is not a natural concept for Americans</w:t>
      </w:r>
      <w:r w:rsidRPr="00A127E6">
        <w:rPr>
          <w:sz w:val="14"/>
        </w:rPr>
        <w:t xml:space="preserve">,” Kissinger admitted in his memoir. </w:t>
      </w:r>
      <w:r w:rsidRPr="00A127E6">
        <w:rPr>
          <w:rStyle w:val="StyleUnderline"/>
        </w:rPr>
        <w:t>“Our bureaucratic organizations . . . compound the tendency to compartmentalize.” But Trump’s contempt for the bureaucratic mindset means that linkage comes quite naturally to him.</w:t>
      </w:r>
    </w:p>
    <w:p w14:paraId="74E46C96" w14:textId="77777777" w:rsidR="00345354" w:rsidRPr="00A127E6" w:rsidRDefault="00345354" w:rsidP="00345354">
      <w:pPr>
        <w:rPr>
          <w:sz w:val="14"/>
        </w:rPr>
      </w:pPr>
      <w:r w:rsidRPr="00A127E6">
        <w:rPr>
          <w:sz w:val="14"/>
        </w:rPr>
        <w:t>Still, let’s not get carried away. Linkage can backfire if a single failure causes a chain reaction. Linkage also needs allies to play their part — and right now the Europeans would prefer to be nonaligned in the tech war, neutral in the trade war, and signed up to the old Iran nuclear deal.</w:t>
      </w:r>
    </w:p>
    <w:p w14:paraId="7A269FEA" w14:textId="77777777" w:rsidR="00345354" w:rsidRDefault="00345354" w:rsidP="00345354">
      <w:pPr>
        <w:rPr>
          <w:sz w:val="14"/>
        </w:rPr>
      </w:pPr>
      <w:r w:rsidRPr="00A127E6">
        <w:rPr>
          <w:sz w:val="14"/>
        </w:rPr>
        <w:t>No matter how ingenious, linkage may not compensate for the effect of Trump’s wrecking-ball style on American influence around the world, which can best be summed up in a single world: shrinkage.</w:t>
      </w:r>
    </w:p>
    <w:p w14:paraId="4031EA76" w14:textId="77777777" w:rsidR="000162A5" w:rsidRDefault="000162A5" w:rsidP="000162A5">
      <w:pPr>
        <w:pStyle w:val="Heading2"/>
      </w:pPr>
      <w:r>
        <w:t>Yes Revisionism</w:t>
      </w:r>
    </w:p>
    <w:p w14:paraId="55FC9665" w14:textId="77777777" w:rsidR="000162A5" w:rsidRDefault="000162A5" w:rsidP="000162A5">
      <w:pPr>
        <w:pStyle w:val="Heading3"/>
      </w:pPr>
      <w:r>
        <w:t xml:space="preserve">1NC – Arm Sales </w:t>
      </w:r>
    </w:p>
    <w:p w14:paraId="56227F40" w14:textId="77777777" w:rsidR="000162A5" w:rsidRDefault="000162A5" w:rsidP="000162A5">
      <w:pPr>
        <w:pStyle w:val="Heading4"/>
      </w:pPr>
      <w:r>
        <w:t>Russia, China, and Iran are becoming increasingly revisionist, and only containment policies solve</w:t>
      </w:r>
    </w:p>
    <w:p w14:paraId="04789CEF" w14:textId="77777777" w:rsidR="000162A5" w:rsidRDefault="000162A5" w:rsidP="000162A5">
      <w:pPr>
        <w:rPr>
          <w:bCs/>
          <w:sz w:val="26"/>
        </w:rPr>
      </w:pPr>
      <w:r w:rsidRPr="0059568B">
        <w:rPr>
          <w:b/>
          <w:sz w:val="26"/>
        </w:rPr>
        <w:t>Mandelbaum</w:t>
      </w:r>
      <w:r>
        <w:rPr>
          <w:b/>
          <w:sz w:val="26"/>
        </w:rPr>
        <w:t xml:space="preserve"> 19</w:t>
      </w:r>
    </w:p>
    <w:p w14:paraId="222938C5" w14:textId="77777777" w:rsidR="000162A5" w:rsidRPr="0059568B" w:rsidRDefault="000162A5" w:rsidP="000162A5">
      <w:pPr>
        <w:rPr>
          <w:rStyle w:val="Style13ptBold"/>
          <w:b w:val="0"/>
          <w:bCs w:val="0"/>
        </w:rPr>
      </w:pPr>
      <w:r>
        <w:rPr>
          <w:bCs/>
          <w:sz w:val="26"/>
        </w:rPr>
        <w:t xml:space="preserve">[Michael </w:t>
      </w:r>
      <w:r w:rsidRPr="0059568B">
        <w:rPr>
          <w:bCs/>
          <w:sz w:val="26"/>
        </w:rPr>
        <w:t>is Christian A. Herter Professor Emeritus of American Foreign Policy at the Johns Hopkins School of Advanced International Studies</w:t>
      </w:r>
      <w:r>
        <w:rPr>
          <w:bCs/>
          <w:sz w:val="26"/>
        </w:rPr>
        <w:t>. “</w:t>
      </w:r>
      <w:r w:rsidRPr="0059568B">
        <w:rPr>
          <w:bCs/>
          <w:sz w:val="26"/>
        </w:rPr>
        <w:t>The New Containment: Handling Russia, China, and Iran</w:t>
      </w:r>
      <w:r>
        <w:rPr>
          <w:bCs/>
          <w:sz w:val="26"/>
        </w:rPr>
        <w:t xml:space="preserve">” </w:t>
      </w:r>
      <w:r w:rsidRPr="0059568B">
        <w:rPr>
          <w:bCs/>
          <w:i/>
          <w:iCs/>
          <w:sz w:val="26"/>
        </w:rPr>
        <w:t>Oxford University Press</w:t>
      </w:r>
      <w:r>
        <w:rPr>
          <w:bCs/>
          <w:sz w:val="26"/>
        </w:rPr>
        <w:t xml:space="preserve">. March-April 2019, Accessed 6/24/19. </w:t>
      </w:r>
      <w:hyperlink r:id="rId31" w:history="1">
        <w:r w:rsidRPr="00BE558D">
          <w:rPr>
            <w:rStyle w:val="Hyperlink"/>
            <w:bCs/>
            <w:sz w:val="26"/>
          </w:rPr>
          <w:t>https://www.foreignaffairs.com/articles/china/2019-02-12/new-containment</w:t>
        </w:r>
      </w:hyperlink>
      <w:r>
        <w:rPr>
          <w:rStyle w:val="CommentReference"/>
        </w:rPr>
        <w:t xml:space="preserve">, </w:t>
      </w:r>
      <w:r>
        <w:rPr>
          <w:bCs/>
          <w:sz w:val="26"/>
        </w:rPr>
        <w:t xml:space="preserve">HH-SKS] </w:t>
      </w:r>
    </w:p>
    <w:p w14:paraId="22739D08" w14:textId="77777777" w:rsidR="000162A5" w:rsidRPr="00C73AAF" w:rsidRDefault="000162A5" w:rsidP="000162A5">
      <w:pPr>
        <w:rPr>
          <w:sz w:val="8"/>
        </w:rPr>
      </w:pPr>
      <w:r w:rsidRPr="00C73AAF">
        <w:rPr>
          <w:sz w:val="8"/>
        </w:rPr>
        <w:t xml:space="preserve">The quarter century following the Cold War was the most peaceful in modern history. The world's strongest powers did not I fight one another or even think much about doing so. They did not, on the whole, prepare for war, anticipate war, or conduct negotiations and political maneuvers with the prospect of war looming in the background. As U.S. global military hegemony persisted, the possibility of developed nations fighting one another seemed ever more remote. Then history began to change course. </w:t>
      </w:r>
      <w:r w:rsidRPr="00995BE3">
        <w:rPr>
          <w:rStyle w:val="StyleUnderline"/>
        </w:rPr>
        <w:t>In the last several years, three powers have launched active efforts to revise security arrangements in their respective regions. Russia has invaded Crimea and other parts of Ukraine and has tried covertly to destabilize European democracies.</w:t>
      </w:r>
      <w:r w:rsidRPr="00C73AAF">
        <w:rPr>
          <w:sz w:val="8"/>
        </w:rPr>
        <w:t xml:space="preserve"> </w:t>
      </w:r>
      <w:r w:rsidRPr="00995BE3">
        <w:rPr>
          <w:rStyle w:val="StyleUnderline"/>
        </w:rPr>
        <w:t>China has built artificial island fortresses in international waters, claimed vast swaths of the western Pacific, and moved to organize Eurasia economically in ways favorable to Beijing. And the Islamic Republic of Iran has expanded its influence over much of Iraq, Lebanon, Syria, and Yemen and is pursuing nuclear weapons.</w:t>
      </w:r>
      <w:r>
        <w:rPr>
          <w:rStyle w:val="StyleUnderline"/>
        </w:rPr>
        <w:t xml:space="preserve"> </w:t>
      </w:r>
      <w:r w:rsidRPr="00995BE3">
        <w:rPr>
          <w:rStyle w:val="StyleUnderline"/>
        </w:rPr>
        <w:t>This new world requires a new American foreign policy</w:t>
      </w:r>
      <w:r w:rsidRPr="00C73AAF">
        <w:rPr>
          <w:sz w:val="8"/>
        </w:rPr>
        <w:t xml:space="preserve">. Fortunately, the country's own not-so-distant past can offer guidance. </w:t>
      </w:r>
      <w:r w:rsidRPr="0059568B">
        <w:rPr>
          <w:rStyle w:val="StyleUnderline"/>
        </w:rPr>
        <w:t>During</w:t>
      </w:r>
      <w:r w:rsidRPr="00995BE3">
        <w:rPr>
          <w:rStyle w:val="StyleUnderline"/>
        </w:rPr>
        <w:t xml:space="preserve"> the Cold War, the United States chose to contain the Soviet Union, successfully deterring its military aggression and limiting its political influence for decades. The United States should apply containment once again, now to Russia, China, and Iran. The contemporary world is similar enough to its mid-twentieth-century predecessor to make that old strategy relevant but different enough that it needs to be modified and updated.</w:t>
      </w:r>
      <w:r w:rsidRPr="00C73AAF">
        <w:rPr>
          <w:sz w:val="8"/>
        </w:rPr>
        <w:t xml:space="preserve"> While success is not guaranteed, </w:t>
      </w:r>
      <w:r w:rsidRPr="00995BE3">
        <w:rPr>
          <w:rStyle w:val="StyleUnderline"/>
        </w:rPr>
        <w:t>a new containment policy offers the best chance to defend American interests in the twenty-first century.</w:t>
      </w:r>
      <w:r>
        <w:rPr>
          <w:rStyle w:val="StyleUnderline"/>
        </w:rPr>
        <w:t xml:space="preserve"> </w:t>
      </w:r>
      <w:r w:rsidRPr="00C73AAF">
        <w:rPr>
          <w:sz w:val="8"/>
        </w:rPr>
        <w:t xml:space="preserve">MICHAEL MANDELBAUM is Christian A. Herter Professor Emeritus of American Foreign Policy at the Johns Hopkins School of Advanced International Studies and the author of The Rise and Fall of Peace on Earth (Oxford University Press, 2019), from which this essay is adapted. March/April 2019 123 Michael Mandelbaum Now as before, the possibility of armed conflict exerts a major influence on the foreign policies of the United States and countries throughout Asia, Europe, and the Middle East. </w:t>
      </w:r>
      <w:r w:rsidRPr="00995BE3">
        <w:rPr>
          <w:rStyle w:val="StyleUnderline"/>
        </w:rPr>
        <w:t>The Cold War divided the world into rival camps, with regions and even countries split in two. Today, similar cleavages are developing, with each revisionist power seeking its own sphere of influence separate from the larger U.S.-backed global order.</w:t>
      </w:r>
      <w:r>
        <w:rPr>
          <w:rStyle w:val="StyleUnderline"/>
        </w:rPr>
        <w:t xml:space="preserve"> </w:t>
      </w:r>
      <w:r w:rsidRPr="00C73AAF">
        <w:rPr>
          <w:sz w:val="8"/>
        </w:rPr>
        <w:t xml:space="preserve">Now as before, the </w:t>
      </w:r>
      <w:r w:rsidRPr="00995BE3">
        <w:rPr>
          <w:rStyle w:val="StyleUnderline"/>
        </w:rPr>
        <w:t>revisionist powers are dictatorships that challenge American values as well as American interests. They seek to overturn political, military, and economic arrangements the United States helped establish long ago and has supported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r>
        <w:rPr>
          <w:rStyle w:val="StyleUnderline"/>
        </w:rPr>
        <w:t xml:space="preserve"> </w:t>
      </w:r>
      <w:r w:rsidRPr="00C73AAF">
        <w:rPr>
          <w:sz w:val="8"/>
        </w:rPr>
        <w:t xml:space="preserve">But today's circumstances differ from those of the past in several important ways. During most of the Cold War, </w:t>
      </w:r>
      <w:r w:rsidRPr="00995BE3">
        <w:rPr>
          <w:rStyle w:val="StyleUnderline"/>
        </w:rPr>
        <w:t>Washington</w:t>
      </w:r>
      <w:r w:rsidRPr="00C73AAF">
        <w:rPr>
          <w:sz w:val="8"/>
        </w:rPr>
        <w:t xml:space="preserve"> con fronted a single powerful opponent, the Soviet Union—the leader of the international communist movement. Now it </w:t>
      </w:r>
      <w:r w:rsidRPr="00995BE3">
        <w:rPr>
          <w:rStyle w:val="StyleUnderline"/>
        </w:rPr>
        <w:t>must cope with three separate</w:t>
      </w:r>
      <w:r w:rsidRPr="00C73AAF">
        <w:rPr>
          <w:sz w:val="8"/>
        </w:rPr>
        <w:t xml:space="preserve"> </w:t>
      </w:r>
      <w:r w:rsidRPr="00995BE3">
        <w:rPr>
          <w:rStyle w:val="StyleUnderline"/>
        </w:rPr>
        <w:t xml:space="preserve">adversaries, each largely independent of the other two. Russia and China cooperate, but they also compete </w:t>
      </w:r>
      <w:r w:rsidRPr="00C73AAF">
        <w:rPr>
          <w:sz w:val="8"/>
        </w:rPr>
        <w:t xml:space="preserve">with each other. And while </w:t>
      </w:r>
      <w:r w:rsidRPr="00995BE3">
        <w:rPr>
          <w:rStyle w:val="StyleUnderline"/>
        </w:rPr>
        <w:t>both have good relations with Iran, both also have large and potentially restive Muslim populations, giving them reason to worry about the growth of Iranian power and influence</w:t>
      </w:r>
      <w:r w:rsidRPr="00C73AAF">
        <w:rPr>
          <w:sz w:val="8"/>
        </w:rPr>
        <w:t xml:space="preserve">. Cold War containment was a single global undertaking, implemented regionally. </w:t>
      </w:r>
      <w:r w:rsidRPr="00995BE3">
        <w:rPr>
          <w:rStyle w:val="StyleUnderline"/>
        </w:rPr>
        <w:t>Contemporary containment will involve three separate regional initiatives, implemented in coordination.</w:t>
      </w:r>
      <w:r>
        <w:rPr>
          <w:rStyle w:val="StyleUnderline"/>
        </w:rPr>
        <w:t xml:space="preserve"> </w:t>
      </w:r>
      <w:r w:rsidRPr="00C73AAF">
        <w:rPr>
          <w:sz w:val="8"/>
        </w:rPr>
        <w:t xml:space="preserve">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 None of today's revisionist powers possesses the Soviet Union's fearsome military capabilities. Russia is a shrunken version of its older FOREIGN AFFAIRS The New Containment BW wwwwwwwwwwwww WOW WES HE www Wees EN Eye in the sky: a U.S. Navy helicopter in the South China Sea, October 2015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 Lastly, the Soviet Union was largely detached from the U.S.-centered global economy during the Cold War, whereas today's revisionist powers are very much a part of it. Russia and Iran have relatively small economies and export mostly energy, but China has the world's second largest economy, with deep, wide, and growing connections to countries everywhere. Economic interdependence will complicate containment. China, for example, may be a political and military rival, but it is also a crucial economic partner. The United States depends on China to finance U.S. NAVY / REUTERS March April 2019 125 Michael Mandelbaum its deficits. China depends on the United States to buy its exports. Containment in Asia will thus require other policies as well, because although a Chinese military collapse would enhance Asian security, a Chinese economic collapse would bring economic disaster. </w:t>
      </w:r>
    </w:p>
    <w:p w14:paraId="485C0FFA" w14:textId="77777777" w:rsidR="000162A5" w:rsidRDefault="000162A5" w:rsidP="000162A5">
      <w:pPr>
        <w:pStyle w:val="Heading4"/>
      </w:pPr>
      <w:r>
        <w:t xml:space="preserve">Decreasing US arms sales signals withdrawal and functionally ends our containment of </w:t>
      </w:r>
      <w:commentRangeStart w:id="2"/>
      <w:r>
        <w:t>Russia</w:t>
      </w:r>
      <w:commentRangeEnd w:id="2"/>
      <w:r>
        <w:rPr>
          <w:rStyle w:val="CommentReference"/>
          <w:rFonts w:eastAsiaTheme="minorHAnsi" w:cstheme="minorBidi"/>
          <w:b w:val="0"/>
        </w:rPr>
        <w:commentReference w:id="2"/>
      </w:r>
      <w:r>
        <w:t xml:space="preserve">, China, and Iran – without military coercion, the US can’t check revisionist powers </w:t>
      </w:r>
    </w:p>
    <w:p w14:paraId="0EDDBC05" w14:textId="77777777" w:rsidR="000162A5" w:rsidRDefault="000162A5" w:rsidP="000162A5">
      <w:pPr>
        <w:rPr>
          <w:bCs/>
          <w:sz w:val="26"/>
        </w:rPr>
      </w:pPr>
      <w:r w:rsidRPr="0059568B">
        <w:rPr>
          <w:b/>
          <w:sz w:val="26"/>
        </w:rPr>
        <w:t>Mandelbaum</w:t>
      </w:r>
      <w:r>
        <w:rPr>
          <w:b/>
          <w:sz w:val="26"/>
        </w:rPr>
        <w:t xml:space="preserve"> 19</w:t>
      </w:r>
      <w:r>
        <w:rPr>
          <w:bCs/>
          <w:sz w:val="26"/>
        </w:rPr>
        <w:t xml:space="preserve"> </w:t>
      </w:r>
    </w:p>
    <w:p w14:paraId="6B82C941" w14:textId="77777777" w:rsidR="000162A5" w:rsidRPr="00E5150D" w:rsidRDefault="000162A5" w:rsidP="000162A5">
      <w:pPr>
        <w:rPr>
          <w:bCs/>
          <w:sz w:val="26"/>
        </w:rPr>
      </w:pPr>
      <w:r>
        <w:rPr>
          <w:bCs/>
          <w:sz w:val="26"/>
        </w:rPr>
        <w:t xml:space="preserve">[Michael </w:t>
      </w:r>
      <w:r w:rsidRPr="0059568B">
        <w:rPr>
          <w:bCs/>
          <w:sz w:val="26"/>
        </w:rPr>
        <w:t>is Christian A. Herter Professor Emeritus of American Foreign Policy at the Johns Hopkins School of Advanced International Studies</w:t>
      </w:r>
      <w:r>
        <w:rPr>
          <w:bCs/>
          <w:sz w:val="26"/>
        </w:rPr>
        <w:t>. “</w:t>
      </w:r>
      <w:r w:rsidRPr="0059568B">
        <w:rPr>
          <w:bCs/>
          <w:sz w:val="26"/>
        </w:rPr>
        <w:t>The New Containment: Handling Russia, China, and Iran</w:t>
      </w:r>
      <w:r>
        <w:rPr>
          <w:bCs/>
          <w:sz w:val="26"/>
        </w:rPr>
        <w:t xml:space="preserve">” </w:t>
      </w:r>
      <w:r w:rsidRPr="0059568B">
        <w:rPr>
          <w:bCs/>
          <w:i/>
          <w:iCs/>
          <w:sz w:val="26"/>
        </w:rPr>
        <w:t>Oxford University Press</w:t>
      </w:r>
      <w:r>
        <w:rPr>
          <w:bCs/>
          <w:sz w:val="26"/>
        </w:rPr>
        <w:t xml:space="preserve">. March-April 2019, Accessed 6/24/19. </w:t>
      </w:r>
      <w:hyperlink r:id="rId32" w:history="1">
        <w:r w:rsidRPr="00BE558D">
          <w:rPr>
            <w:rStyle w:val="Hyperlink"/>
            <w:bCs/>
            <w:sz w:val="26"/>
          </w:rPr>
          <w:t>https://www.foreignaffairs.com/articles/china/2019-02-12/new-containment</w:t>
        </w:r>
      </w:hyperlink>
      <w:r>
        <w:rPr>
          <w:rStyle w:val="Hyperlink"/>
          <w:bCs/>
          <w:sz w:val="26"/>
        </w:rPr>
        <w:t>,</w:t>
      </w:r>
      <w:r>
        <w:rPr>
          <w:bCs/>
          <w:sz w:val="26"/>
        </w:rPr>
        <w:t xml:space="preserve"> HH-SKS] </w:t>
      </w:r>
    </w:p>
    <w:p w14:paraId="136FC0B8" w14:textId="77777777" w:rsidR="000162A5" w:rsidRDefault="000162A5" w:rsidP="000162A5">
      <w:r w:rsidRPr="00E5150D">
        <w:rPr>
          <w:sz w:val="16"/>
        </w:rPr>
        <w:t xml:space="preserve">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w:t>
      </w:r>
      <w:r w:rsidRPr="00995BE3">
        <w:rPr>
          <w:rStyle w:val="StyleUnderline"/>
        </w:rPr>
        <w:t>The new containment will have to blend a variety of policies, carefully coordinated with one another in design and execution. This will tax the ingenuity and flexibility of the United States and its allies.</w:t>
      </w:r>
      <w:r>
        <w:rPr>
          <w:rStyle w:val="StyleUnderline"/>
        </w:rPr>
        <w:t xml:space="preserve"> </w:t>
      </w:r>
      <w:r w:rsidRPr="00E5150D">
        <w:rPr>
          <w:sz w:val="16"/>
        </w:rPr>
        <w:t xml:space="preserve">STRONGER TOGETHER As during the Cold War, </w:t>
      </w:r>
      <w:r w:rsidRPr="00995BE3">
        <w:rPr>
          <w:rStyle w:val="StyleUnderline"/>
        </w:rPr>
        <w:t xml:space="preserve">containment today requires American military deployments abroad. In Europe, ground troops are needed to deter Russian aggression. The Putin regime has already sent forces into Georgia and Ukraine. The United States is committed to protecting its NATO allies. These include the Baltic states, tiny countries on Russia's border. </w:t>
      </w:r>
      <w:r w:rsidRPr="00E5150D">
        <w:rPr>
          <w:sz w:val="16"/>
        </w:rPr>
        <w:t xml:space="preserve">By defending them, the United States could encounter some of the same difficulties it did defending West Berlin, including, in the worst case, having to decide whether to bring nuclear weapons into play rather than accept military defeat. </w:t>
      </w:r>
      <w:r w:rsidRPr="00995BE3">
        <w:rPr>
          <w:rStyle w:val="StyleUnderline"/>
        </w:rPr>
        <w:t>East Asia requires a robust U.S. naval presence to fend off China's campaign to dominate the western Pacific. The United States is committed to protecting allies such as Japan, South Korea, and Taiwan and maintaining open sea-lanes, and it conducts what it calls “freedom of-navigation operations” in international waters newly claimed by China to make clear that the rest of the world does not accept Chinese claims and Chinese dominance there.</w:t>
      </w:r>
      <w:r>
        <w:rPr>
          <w:rStyle w:val="StyleUnderline"/>
        </w:rPr>
        <w:t xml:space="preserve"> </w:t>
      </w:r>
      <w:r w:rsidRPr="00995BE3">
        <w:rPr>
          <w:rStyle w:val="StyleUnderline"/>
        </w:rPr>
        <w:t>And in the Middle East, American naval and air forces are needed to safeguard shipments of Persian Gulf oil to Europe and Asia and to support a successful rollback of the Iranian nuclear program, should that become necessary. American troops on the ground are not re quired; it is local forces that must check Iranian efforts at regional subversion (which are carried out by local militias).</w:t>
      </w:r>
      <w:r>
        <w:rPr>
          <w:rStyle w:val="StyleUnderline"/>
        </w:rPr>
        <w:t xml:space="preserve"> </w:t>
      </w:r>
      <w:r w:rsidRPr="00E5150D">
        <w:rPr>
          <w:sz w:val="16"/>
        </w:rPr>
        <w:t xml:space="preserve">FOREIGN AFFAIRS The New Containment </w:t>
      </w:r>
      <w:r w:rsidRPr="00995BE3">
        <w:rPr>
          <w:rStyle w:val="StyleUnderline"/>
        </w:rPr>
        <w:t>Diplomatically, Washington needs to maintain or assemble broad coalitions of local powers to oppose each revisionist challenge. In Europe, NATO was created to carry out this very mission and so should be the pillar of the United States' strategy there. In Asia and the Middle East, the "hub and spoke” pattern of American Cold War alliances still exists, even as regional powers have begun to collaborate among themselves.</w:t>
      </w:r>
      <w:r>
        <w:rPr>
          <w:rStyle w:val="StyleUnderline"/>
        </w:rPr>
        <w:t xml:space="preserve"> </w:t>
      </w:r>
      <w:r w:rsidRPr="00995BE3">
        <w:rPr>
          <w:rStyle w:val="StyleUnderline"/>
        </w:rPr>
        <w:t>Working with partners exploits Washington's greatest strength: its ability to attract allies and create powerful coalitions against isolated opponents.</w:t>
      </w:r>
      <w:r w:rsidRPr="00E5150D">
        <w:rPr>
          <w:sz w:val="16"/>
        </w:rPr>
        <w:t xml:space="preserve"> Coordinating with other countries also endows American foreign policy with a legitimacy it would otherwise lack, showing that the United States is not simply acting for itself but defending broad principles of international order that many others support. </w:t>
      </w:r>
      <w:r w:rsidRPr="00995BE3">
        <w:rPr>
          <w:rStyle w:val="StyleUnderline"/>
        </w:rPr>
        <w:t xml:space="preserve">The dependence of the revisionists on access </w:t>
      </w:r>
      <w:r w:rsidRPr="0059568B">
        <w:rPr>
          <w:rStyle w:val="StyleUnderline"/>
        </w:rPr>
        <w:t>to the global economy gives the United States and its coalition partners a potential source of leverage. Washington and its allies have tried to exploit this through sanctions 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r>
        <w:rPr>
          <w:rStyle w:val="StyleUnderline"/>
        </w:rPr>
        <w:t xml:space="preserve"> </w:t>
      </w:r>
      <w:r w:rsidRPr="00E5150D">
        <w:rPr>
          <w:sz w:val="16"/>
        </w:rPr>
        <w:t xml:space="preserve">MAKING IT OFFICIAL 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 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March/April 2019 127 Michael Mandelbaum Adopting containment as a strategic frame would also help restrain Washington's occasional impulses to do more (try to transform other societies) or less (retreat from global engagement altogether). 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the United States can afford to pursue the containment of all three simultaneously (so long as it does so as part of robust coalitions). 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Situations like that can shift rapidly. A well-executed policy of containment could increase the chances of disruption by creating an external context that would encourage it. But when or, indeed, if it would bear fruit is impossible to predict. BEWARE OF FREE RIDERS </w:t>
      </w:r>
    </w:p>
    <w:p w14:paraId="4141214B" w14:textId="77777777" w:rsidR="000162A5" w:rsidRPr="00A07FE0" w:rsidRDefault="000162A5" w:rsidP="000162A5">
      <w:pPr>
        <w:pStyle w:val="Heading3"/>
      </w:pPr>
      <w:r>
        <w:t>1NC/2AC – Russia Revisionism Bad</w:t>
      </w:r>
    </w:p>
    <w:p w14:paraId="7AA71AE6" w14:textId="77777777" w:rsidR="000162A5" w:rsidRDefault="000162A5" w:rsidP="000162A5">
      <w:pPr>
        <w:pStyle w:val="Heading4"/>
      </w:pPr>
      <w:r>
        <w:t>Maintaining US military influence is key to preventing Russia from fulfilling their revisionist goals – Poland uniquely proves</w:t>
      </w:r>
    </w:p>
    <w:p w14:paraId="77BFF5E4" w14:textId="77777777" w:rsidR="000162A5" w:rsidRDefault="000162A5" w:rsidP="000162A5">
      <w:pPr>
        <w:rPr>
          <w:rStyle w:val="Style13ptBold"/>
          <w:b w:val="0"/>
          <w:bCs w:val="0"/>
        </w:rPr>
      </w:pPr>
      <w:commentRangeStart w:id="3"/>
      <w:r w:rsidRPr="00756F84">
        <w:rPr>
          <w:rStyle w:val="Style13ptBold"/>
        </w:rPr>
        <w:t>Ostaszewski</w:t>
      </w:r>
      <w:r>
        <w:rPr>
          <w:rStyle w:val="Style13ptBold"/>
        </w:rPr>
        <w:t xml:space="preserve"> 16</w:t>
      </w:r>
      <w:r>
        <w:rPr>
          <w:rStyle w:val="Style13ptBold"/>
          <w:b w:val="0"/>
        </w:rPr>
        <w:t xml:space="preserve"> </w:t>
      </w:r>
      <w:commentRangeEnd w:id="3"/>
      <w:r>
        <w:rPr>
          <w:rStyle w:val="CommentReference"/>
        </w:rPr>
        <w:commentReference w:id="3"/>
      </w:r>
    </w:p>
    <w:p w14:paraId="1A493446" w14:textId="77777777" w:rsidR="000162A5" w:rsidRPr="00E6009D" w:rsidRDefault="000162A5" w:rsidP="000162A5">
      <w:pPr>
        <w:rPr>
          <w:rStyle w:val="Style13ptBold"/>
          <w:b w:val="0"/>
          <w:bCs w:val="0"/>
        </w:rPr>
      </w:pPr>
      <w:r>
        <w:rPr>
          <w:rStyle w:val="Style13ptBold"/>
          <w:b w:val="0"/>
        </w:rPr>
        <w:t>[</w:t>
      </w:r>
      <w:r w:rsidRPr="00756F84">
        <w:rPr>
          <w:rStyle w:val="Style13ptBold"/>
          <w:b w:val="0"/>
        </w:rPr>
        <w:t>Piotr</w:t>
      </w:r>
      <w:r>
        <w:rPr>
          <w:rStyle w:val="Style13ptBold"/>
          <w:b w:val="0"/>
        </w:rPr>
        <w:t xml:space="preserve"> </w:t>
      </w:r>
      <w:r w:rsidRPr="00E6009D">
        <w:rPr>
          <w:rStyle w:val="Style13ptBold"/>
          <w:b w:val="0"/>
        </w:rPr>
        <w:t>is a Polish historian, political scientist and translator. Since 24 September 2017 serving as an ambassador to South Korea.</w:t>
      </w:r>
      <w:r>
        <w:rPr>
          <w:rStyle w:val="Style13ptBold"/>
          <w:b w:val="0"/>
        </w:rPr>
        <w:t xml:space="preserve"> “</w:t>
      </w:r>
      <w:r w:rsidRPr="00E6009D">
        <w:rPr>
          <w:rStyle w:val="Style13ptBold"/>
          <w:b w:val="0"/>
        </w:rPr>
        <w:t>The U.S. - Taiwan and the U.S. - Poland non-confrontational asymmetry: a comparative analysis</w:t>
      </w:r>
      <w:r>
        <w:rPr>
          <w:rStyle w:val="Style13ptBold"/>
          <w:b w:val="0"/>
        </w:rPr>
        <w:t xml:space="preserve">,” </w:t>
      </w:r>
      <w:r w:rsidRPr="00E6009D">
        <w:rPr>
          <w:rStyle w:val="Style13ptBold"/>
          <w:b w:val="0"/>
          <w:i/>
        </w:rPr>
        <w:t>The Central and Eastern European Online Library</w:t>
      </w:r>
      <w:r>
        <w:rPr>
          <w:rStyle w:val="Style13ptBold"/>
          <w:b w:val="0"/>
        </w:rPr>
        <w:t xml:space="preserve">. April 2016, </w:t>
      </w:r>
      <w:r w:rsidRPr="005001F2">
        <w:rPr>
          <w:rStyle w:val="Style13ptBold"/>
          <w:b w:val="0"/>
        </w:rPr>
        <w:t>http://kolegia.sgh.waw.pl/pl/KES/czasopisma/kwartalnik_szpp/Documents/numer%204%202016/10_Ostaszewski.pdf</w:t>
      </w:r>
      <w:r>
        <w:rPr>
          <w:rStyle w:val="Style13ptBold"/>
          <w:b w:val="0"/>
        </w:rPr>
        <w:t>. HH-SKS]</w:t>
      </w:r>
    </w:p>
    <w:p w14:paraId="0567326E" w14:textId="77777777" w:rsidR="000162A5" w:rsidRPr="000F37BE" w:rsidRDefault="000162A5" w:rsidP="000162A5">
      <w:pPr>
        <w:rPr>
          <w:u w:val="single"/>
        </w:rPr>
      </w:pPr>
      <w:r w:rsidRPr="00C16C5F">
        <w:rPr>
          <w:sz w:val="16"/>
        </w:rPr>
        <w:t xml:space="preserve">The U. S. – Russia Relations and the Asymmetry of the American Relations with Poland Obviously, </w:t>
      </w:r>
      <w:r w:rsidRPr="00CE7268">
        <w:rPr>
          <w:rStyle w:val="StyleUnderline"/>
        </w:rPr>
        <w:t>the regional Polish potential does not match the global potential of Russia or the U. S.</w:t>
      </w:r>
      <w:r w:rsidRPr="00C16C5F">
        <w:rPr>
          <w:sz w:val="16"/>
        </w:rPr>
        <w:t xml:space="preserve"> President Putin’s policies are based on aspirations to reconstruct the Russian potential and influence. </w:t>
      </w:r>
      <w:r w:rsidRPr="00CE7268">
        <w:rPr>
          <w:rStyle w:val="StyleUnderline"/>
        </w:rPr>
        <w:t>The traditional sphere of the Russian interests – Central Europe and the Baltic states – was lost due to the collapse of the USSR. Since then, the Russian ambitions have involved the sustaining of dependent buffer states like Ukraine of Belarus.</w:t>
      </w:r>
      <w:r w:rsidRPr="00C16C5F">
        <w:rPr>
          <w:sz w:val="16"/>
        </w:rPr>
        <w:t xml:space="preserve"> It does not accept any pro-Western ambitions within its close neighbourhood and their potential participation in alliances not of Russian origin are viewed as being of destabilising nature for the Russian political approach. However, as a global power with interests in other parts of the world, for example in the Middle East, in some circumstances the Russian interests may turn out to com-plement the European ones. The war in Ukraine has reinvigorated the Polish diplomacy. Warsaw tried to support the sovereign ambitions of Kiev15. However, </w:t>
      </w:r>
      <w:r w:rsidRPr="00CE7268">
        <w:rPr>
          <w:rStyle w:val="StyleUnderline"/>
        </w:rPr>
        <w:t xml:space="preserve">Poland is not perceived by Russia as a military or economic threat. The Russian propaganda perfectly exploits the historical issues which are one of the Polish diplomacy weaker points. </w:t>
      </w:r>
      <w:r w:rsidRPr="00C16C5F">
        <w:rPr>
          <w:sz w:val="16"/>
        </w:rPr>
        <w:t xml:space="preserve">The false picture of the Russian – Polish history acts as an effective background for the Rus-sian ongoing political actions – </w:t>
      </w:r>
      <w:r w:rsidRPr="00CE7268">
        <w:rPr>
          <w:rStyle w:val="StyleUnderline"/>
        </w:rPr>
        <w:t>presenting Poland as aggressive yet losing political strength and it works well in terms of presenting Russia as the only stabilising force in Eastern Europe. However, the American presence in Poland may mark a significant emanation of the NATO – Russia relations. Traditionally, military presence</w:t>
      </w:r>
      <w:r w:rsidRPr="00C16C5F">
        <w:rPr>
          <w:sz w:val="16"/>
        </w:rPr>
        <w:t xml:space="preserve"> (in terms of military bases of any kind) clo</w:t>
      </w:r>
      <w:r w:rsidRPr="00CE7268">
        <w:rPr>
          <w:rStyle w:val="StyleUnderline"/>
        </w:rPr>
        <w:t>se to the Russian borders is perceived by Moscow as an interference in the country’s internal affairs and a security threat</w:t>
      </w:r>
      <w:r w:rsidRPr="00C16C5F">
        <w:rPr>
          <w:sz w:val="16"/>
        </w:rPr>
        <w:t xml:space="preserve"> [TT, 2016].</w:t>
      </w:r>
      <w:r w:rsidRPr="00CE7268">
        <w:rPr>
          <w:rStyle w:val="StyleUnderline"/>
        </w:rPr>
        <w:t>Deploying</w:t>
      </w:r>
      <w:r>
        <w:rPr>
          <w:rStyle w:val="StyleUnderline"/>
        </w:rPr>
        <w:t xml:space="preserve"> </w:t>
      </w:r>
      <w:r w:rsidRPr="00CE7268">
        <w:rPr>
          <w:rStyle w:val="StyleUnderline"/>
        </w:rPr>
        <w:t>even</w:t>
      </w:r>
      <w:r>
        <w:rPr>
          <w:rStyle w:val="StyleUnderline"/>
        </w:rPr>
        <w:t xml:space="preserve"> </w:t>
      </w:r>
      <w:r w:rsidRPr="00CE7268">
        <w:rPr>
          <w:rStyle w:val="StyleUnderline"/>
        </w:rPr>
        <w:t>small</w:t>
      </w:r>
      <w:r>
        <w:rPr>
          <w:rStyle w:val="StyleUnderline"/>
        </w:rPr>
        <w:t xml:space="preserve"> </w:t>
      </w:r>
      <w:r w:rsidRPr="00CE7268">
        <w:rPr>
          <w:rStyle w:val="StyleUnderline"/>
        </w:rPr>
        <w:t>American</w:t>
      </w:r>
      <w:r>
        <w:rPr>
          <w:rStyle w:val="StyleUnderline"/>
        </w:rPr>
        <w:t xml:space="preserve"> </w:t>
      </w:r>
      <w:r w:rsidRPr="00CE7268">
        <w:rPr>
          <w:rStyle w:val="StyleUnderline"/>
        </w:rPr>
        <w:t>forces</w:t>
      </w:r>
      <w:r>
        <w:rPr>
          <w:rStyle w:val="StyleUnderline"/>
        </w:rPr>
        <w:t xml:space="preserve"> </w:t>
      </w:r>
      <w:r w:rsidRPr="00CE7268">
        <w:rPr>
          <w:rStyle w:val="StyleUnderline"/>
        </w:rPr>
        <w:t>in</w:t>
      </w:r>
      <w:r>
        <w:rPr>
          <w:rStyle w:val="StyleUnderline"/>
        </w:rPr>
        <w:t xml:space="preserve"> </w:t>
      </w:r>
      <w:r w:rsidRPr="00CE7268">
        <w:rPr>
          <w:rStyle w:val="StyleUnderline"/>
        </w:rPr>
        <w:t>Poland</w:t>
      </w:r>
      <w:r>
        <w:rPr>
          <w:rStyle w:val="StyleUnderline"/>
        </w:rPr>
        <w:t xml:space="preserve"> </w:t>
      </w:r>
      <w:r w:rsidRPr="00CE7268">
        <w:rPr>
          <w:rStyle w:val="StyleUnderline"/>
        </w:rPr>
        <w:t>drastically</w:t>
      </w:r>
      <w:r>
        <w:rPr>
          <w:rStyle w:val="StyleUnderline"/>
        </w:rPr>
        <w:t xml:space="preserve"> </w:t>
      </w:r>
      <w:r w:rsidRPr="00CE7268">
        <w:rPr>
          <w:rStyle w:val="StyleUnderline"/>
        </w:rPr>
        <w:t>complicates</w:t>
      </w:r>
      <w:r>
        <w:rPr>
          <w:rStyle w:val="StyleUnderline"/>
        </w:rPr>
        <w:t xml:space="preserve"> </w:t>
      </w:r>
      <w:r w:rsidRPr="00CE7268">
        <w:rPr>
          <w:rStyle w:val="StyleUnderline"/>
        </w:rPr>
        <w:t>the</w:t>
      </w:r>
      <w:r>
        <w:rPr>
          <w:rStyle w:val="StyleUnderline"/>
        </w:rPr>
        <w:t xml:space="preserve"> </w:t>
      </w:r>
      <w:r w:rsidRPr="00CE7268">
        <w:rPr>
          <w:rStyle w:val="StyleUnderline"/>
        </w:rPr>
        <w:t>situation</w:t>
      </w:r>
      <w:r w:rsidRPr="00C16C5F">
        <w:rPr>
          <w:sz w:val="16"/>
        </w:rPr>
        <w:t xml:space="preserve">. This was proven by the Russian protests against establishing even the American storage bases for heavy military equipment in Lithuania, Latvia, Estonia, Poland, Bulgaria and Romania. Russia openly implies that such actions violate the 1997 NATO-Russian agreement under which the alliance confirmed it would not lo-cate military equipment in new member states from Central Europe [NATO, 1997]. As evidence of the good Russian intentions Moscow points out that it peacefully withdrew its military forces from both Central European and Baltic states.For Poland, the dislocation of the American military support, which in the case of emergency would back up the Polish forces, would be both a boost within the NATO structures and a positive development in terms of national security in the context of the Moscow-Warsaw relations. The November 2015 Polish-U. S. agreement concerning the deployment of the American military equipment in Poland is a marked signal that the U. S., despite exhibiting some reservations, perceives this part of Europe, including Poland, as an important element of its own security system. </w:t>
      </w:r>
      <w:r w:rsidRPr="00CE7268">
        <w:rPr>
          <w:rStyle w:val="StyleUnderline"/>
        </w:rPr>
        <w:t xml:space="preserve">Additionally, the upcoming July 2016 NATO summit in Warsaw will further show a permanent character of the Polish membership in the Alliance16.Thus, Poland is just one ring in the chain of a collective defensive Pact. Within this Pact it may strengthen its defensive potential. In that respect, </w:t>
      </w:r>
      <w:r w:rsidRPr="00CE7268">
        <w:rPr>
          <w:rStyle w:val="Emphasis"/>
        </w:rPr>
        <w:t>the U. S. military is of central importance</w:t>
      </w:r>
      <w:r w:rsidRPr="00CE7268">
        <w:rPr>
          <w:rStyle w:val="StyleUnderline"/>
        </w:rPr>
        <w:t>, especially in terms of military bases’ deployment</w:t>
      </w:r>
      <w:r w:rsidRPr="00C16C5F">
        <w:rPr>
          <w:sz w:val="16"/>
        </w:rPr>
        <w:t xml:space="preserve">. However, it should be emphasised that from the American perspective Poland remains in the context of the Russian-related issues. </w:t>
      </w:r>
      <w:r w:rsidRPr="00CE7268">
        <w:rPr>
          <w:rStyle w:val="StyleUnderline"/>
        </w:rPr>
        <w:t>The nature of the American – Polish asymme-try is to a large extent a function of the relations between Moscow and Washington, regardless of more or less insulting Russian politics toward Warsaw.</w:t>
      </w:r>
      <w:r w:rsidRPr="00C16C5F">
        <w:rPr>
          <w:sz w:val="16"/>
        </w:rPr>
        <w:t xml:space="preserve"> This makes Po-land more often an object rather than the subject of the Russian – American political relations. </w:t>
      </w:r>
      <w:r w:rsidRPr="00C16C5F">
        <w:rPr>
          <w:rStyle w:val="StyleUnderline"/>
        </w:rPr>
        <w:t>Nevertheless, as Russia is increasingly more and more often perceived as a security threat to the U. S., the American relations with Poland may become in-creasingly beneficial for Warsaw.</w:t>
      </w:r>
      <w:r>
        <w:rPr>
          <w:rStyle w:val="StyleUnderline"/>
        </w:rPr>
        <w:t xml:space="preserve"> </w:t>
      </w:r>
      <w:r w:rsidRPr="00C16C5F">
        <w:rPr>
          <w:sz w:val="16"/>
        </w:rPr>
        <w:t xml:space="preserve">Summary The non-confrontational asymmetry was analysed on the basis of two different, yet similar cases. The hard and soft power potential of Poland and Taiwan are strik-ingly different, just as their legal status. </w:t>
      </w:r>
      <w:r w:rsidRPr="00C16C5F">
        <w:rPr>
          <w:rStyle w:val="StyleUnderline"/>
        </w:rPr>
        <w:t>However, the dependency on the American ally and the threat posed by a close neighbour make some of their behaviours worth comparing.</w:t>
      </w:r>
      <w:r w:rsidRPr="00C16C5F">
        <w:rPr>
          <w:sz w:val="16"/>
        </w:rPr>
        <w:t xml:space="preserve"> A seemingly weaker Taiwan – basing on the American support, managed to become an economic powerhouse and to minimise the negative influence of the PRC. Poland – to a certain extent – achieved similar results by joining the E. U. (which marked the enhancement of its economic potential) and NATO (enhancing national security, basing mostly on the American military potential). In both cases, </w:t>
      </w:r>
      <w:r w:rsidRPr="00C16C5F">
        <w:rPr>
          <w:rStyle w:val="StyleUnderline"/>
        </w:rPr>
        <w:t>contrary to the common assumptions, the asymmetry has proven to be beneficial to the weaker partners in question. It has also proved to have the potential to constitute a burden for the stronger actor, as the volatile behaviour of weaker partners may negatively impact on the U. S. interests in the geopolitically complex situations.</w:t>
      </w:r>
    </w:p>
    <w:p w14:paraId="630666FF" w14:textId="77777777" w:rsidR="000162A5" w:rsidRDefault="000162A5" w:rsidP="000162A5">
      <w:pPr>
        <w:pStyle w:val="Heading4"/>
      </w:pPr>
      <w:r>
        <w:t xml:space="preserve">Russia is seeking to undermine the current global order by forming a new Authoritarian bloc– functionally reuniting the Soviet Union poses an </w:t>
      </w:r>
      <w:r>
        <w:rPr>
          <w:u w:val="single"/>
        </w:rPr>
        <w:t>existential</w:t>
      </w:r>
      <w:r>
        <w:t xml:space="preserve"> threat</w:t>
      </w:r>
    </w:p>
    <w:p w14:paraId="07AA37F5" w14:textId="77777777" w:rsidR="000162A5" w:rsidRDefault="000162A5" w:rsidP="000162A5">
      <w:pPr>
        <w:rPr>
          <w:rStyle w:val="Style13ptBold"/>
          <w:b w:val="0"/>
          <w:bCs w:val="0"/>
        </w:rPr>
      </w:pPr>
      <w:commentRangeStart w:id="4"/>
      <w:r>
        <w:rPr>
          <w:rStyle w:val="Style13ptBold"/>
        </w:rPr>
        <w:t>Dibb 16</w:t>
      </w:r>
      <w:r>
        <w:rPr>
          <w:rStyle w:val="Style13ptBold"/>
          <w:b w:val="0"/>
        </w:rPr>
        <w:t xml:space="preserve"> </w:t>
      </w:r>
      <w:commentRangeEnd w:id="4"/>
      <w:r>
        <w:rPr>
          <w:rStyle w:val="CommentReference"/>
        </w:rPr>
        <w:commentReference w:id="4"/>
      </w:r>
    </w:p>
    <w:p w14:paraId="28315406" w14:textId="77777777" w:rsidR="000162A5" w:rsidRPr="00955795" w:rsidRDefault="000162A5" w:rsidP="000162A5">
      <w:pPr>
        <w:rPr>
          <w:rStyle w:val="Style13ptBold"/>
          <w:b w:val="0"/>
          <w:bCs w:val="0"/>
        </w:rPr>
      </w:pPr>
      <w:r>
        <w:rPr>
          <w:rStyle w:val="Style13ptBold"/>
          <w:b w:val="0"/>
        </w:rPr>
        <w:t>[</w:t>
      </w:r>
      <w:r w:rsidRPr="00955795">
        <w:rPr>
          <w:rStyle w:val="Style13ptBold"/>
          <w:b w:val="0"/>
        </w:rPr>
        <w:t>Paul Dibb is emeritus professor of strategic studies at The Australian National University.</w:t>
      </w:r>
      <w:r>
        <w:rPr>
          <w:rStyle w:val="Style13ptBold"/>
          <w:b w:val="0"/>
        </w:rPr>
        <w:t xml:space="preserve"> “</w:t>
      </w:r>
      <w:r w:rsidRPr="00955795">
        <w:rPr>
          <w:rStyle w:val="Style13ptBold"/>
          <w:b w:val="0"/>
        </w:rPr>
        <w:t xml:space="preserve">Why Russia is a threat to </w:t>
      </w:r>
      <w:commentRangeStart w:id="5"/>
      <w:r w:rsidRPr="00955795">
        <w:rPr>
          <w:rStyle w:val="Style13ptBold"/>
          <w:b w:val="0"/>
        </w:rPr>
        <w:t>the</w:t>
      </w:r>
      <w:commentRangeEnd w:id="5"/>
      <w:r>
        <w:rPr>
          <w:rStyle w:val="CommentReference"/>
        </w:rPr>
        <w:commentReference w:id="5"/>
      </w:r>
      <w:r>
        <w:rPr>
          <w:rStyle w:val="Style13ptBold"/>
          <w:b w:val="0"/>
        </w:rPr>
        <w:t xml:space="preserve"> </w:t>
      </w:r>
      <w:r w:rsidRPr="00955795">
        <w:rPr>
          <w:rStyle w:val="Style13ptBold"/>
          <w:b w:val="0"/>
        </w:rPr>
        <w:t>international order</w:t>
      </w:r>
      <w:r>
        <w:rPr>
          <w:rStyle w:val="Style13ptBold"/>
          <w:b w:val="0"/>
        </w:rPr>
        <w:t xml:space="preserve">,” </w:t>
      </w:r>
      <w:r>
        <w:rPr>
          <w:rStyle w:val="Style13ptBold"/>
          <w:b w:val="0"/>
          <w:i/>
        </w:rPr>
        <w:t>Australian Strategic Policy Institute</w:t>
      </w:r>
      <w:r>
        <w:rPr>
          <w:rStyle w:val="Style13ptBold"/>
          <w:b w:val="0"/>
        </w:rPr>
        <w:t xml:space="preserve">, June 2016, accessed 6/24/19. </w:t>
      </w:r>
      <w:r w:rsidRPr="00955795">
        <w:rPr>
          <w:rStyle w:val="Style13ptBold"/>
          <w:b w:val="0"/>
        </w:rPr>
        <w:t>https://s3-ap-southeast-2.amazonaws.com/ad-aspi/import/Russia.pdf?pIMhBAf0i_aHd1.6Y_Jx3ZGEq547f3yB</w:t>
      </w:r>
      <w:r>
        <w:rPr>
          <w:rStyle w:val="Style13ptBold"/>
          <w:b w:val="0"/>
        </w:rPr>
        <w:t xml:space="preserve">, HH-SKS] </w:t>
      </w:r>
    </w:p>
    <w:p w14:paraId="07712F7E" w14:textId="77777777" w:rsidR="000162A5" w:rsidRDefault="000162A5" w:rsidP="000162A5">
      <w:pPr>
        <w:rPr>
          <w:sz w:val="14"/>
        </w:rPr>
      </w:pPr>
      <w:r w:rsidRPr="00533D3C">
        <w:rPr>
          <w:sz w:val="14"/>
        </w:rPr>
        <w:t xml:space="preserve">The Russian threat to international order We live in an era when geopolitics is reasserting its place in the global order. Contrary to the optimistic prognostications after the collapse of the USSR, the world hasn’t moved in any substantial way towards a broader embrace of democracy.5 </w:t>
      </w:r>
      <w:r w:rsidRPr="00E5150D">
        <w:rPr>
          <w:rStyle w:val="StyleUnderline"/>
        </w:rPr>
        <w:t>Great-power revisionism has now returned, and two great authoritarian powers, China and</w:t>
      </w:r>
      <w:r>
        <w:rPr>
          <w:rStyle w:val="StyleUnderline"/>
        </w:rPr>
        <w:t xml:space="preserve"> </w:t>
      </w:r>
      <w:r w:rsidRPr="00E5150D">
        <w:rPr>
          <w:rStyle w:val="StyleUnderline"/>
        </w:rPr>
        <w:t>Russia, are fundamentally challenging the established international order. Both coercion and the use, or threatened</w:t>
      </w:r>
      <w:r>
        <w:rPr>
          <w:rStyle w:val="StyleUnderline"/>
        </w:rPr>
        <w:t xml:space="preserve"> </w:t>
      </w:r>
      <w:r w:rsidRPr="00E5150D">
        <w:rPr>
          <w:rStyle w:val="StyleUnderline"/>
        </w:rPr>
        <w:t>use, of military power are back in vogue. Russia is seeking to carve out a sphere of influence in what it terms its</w:t>
      </w:r>
      <w:r>
        <w:rPr>
          <w:rStyle w:val="StyleUnderline"/>
        </w:rPr>
        <w:t xml:space="preserve"> </w:t>
      </w:r>
      <w:r w:rsidRPr="00E5150D">
        <w:rPr>
          <w:rStyle w:val="StyleUnderline"/>
        </w:rPr>
        <w:t>‘near abroad’ in Europe, and China is using coercion in the South and East China seas to assert its rising great power</w:t>
      </w:r>
      <w:r>
        <w:rPr>
          <w:rStyle w:val="StyleUnderline"/>
        </w:rPr>
        <w:t xml:space="preserve"> </w:t>
      </w:r>
      <w:r w:rsidRPr="00E5150D">
        <w:rPr>
          <w:rStyle w:val="StyleUnderline"/>
        </w:rPr>
        <w:t>status. While Russia and China are very different actors, they are leagued together in their rejection of what they see</w:t>
      </w:r>
      <w:r>
        <w:rPr>
          <w:rStyle w:val="StyleUnderline"/>
        </w:rPr>
        <w:t xml:space="preserve"> </w:t>
      </w:r>
      <w:r w:rsidRPr="00E5150D">
        <w:rPr>
          <w:rStyle w:val="StyleUnderline"/>
        </w:rPr>
        <w:t>as US hegemony and their view that the West has imposed on them the current international order, which must now</w:t>
      </w:r>
      <w:r>
        <w:rPr>
          <w:rStyle w:val="StyleUnderline"/>
        </w:rPr>
        <w:t xml:space="preserve"> </w:t>
      </w:r>
      <w:r w:rsidRPr="00E5150D">
        <w:rPr>
          <w:rStyle w:val="StyleUnderline"/>
        </w:rPr>
        <w:t>be rewritten. We run the risk in the second decade of the 21st century of a confrontation between two new power</w:t>
      </w:r>
      <w:r>
        <w:rPr>
          <w:rStyle w:val="StyleUnderline"/>
        </w:rPr>
        <w:t xml:space="preserve"> </w:t>
      </w:r>
      <w:r w:rsidRPr="00E5150D">
        <w:rPr>
          <w:rStyle w:val="StyleUnderline"/>
        </w:rPr>
        <w:t>blocs: the authoritarian continental powers of China and Russia and the Western democratic maritime states led</w:t>
      </w:r>
      <w:r>
        <w:rPr>
          <w:rStyle w:val="StyleUnderline"/>
        </w:rPr>
        <w:t xml:space="preserve"> </w:t>
      </w:r>
      <w:r w:rsidRPr="00E5150D">
        <w:rPr>
          <w:rStyle w:val="StyleUnderline"/>
        </w:rPr>
        <w:t>by America.</w:t>
      </w:r>
      <w:r>
        <w:rPr>
          <w:rStyle w:val="StyleUnderline"/>
        </w:rPr>
        <w:t xml:space="preserve"> </w:t>
      </w:r>
      <w:r w:rsidRPr="00533D3C">
        <w:rPr>
          <w:sz w:val="14"/>
        </w:rPr>
        <w:t xml:space="preserve">The Russian challenge imperils security in Europe. </w:t>
      </w:r>
      <w:r w:rsidRPr="00E5150D">
        <w:rPr>
          <w:rStyle w:val="StyleUnderline"/>
        </w:rPr>
        <w:t>Managing the increasing threats Russia poses to international</w:t>
      </w:r>
      <w:r>
        <w:rPr>
          <w:rStyle w:val="StyleUnderline"/>
        </w:rPr>
        <w:t xml:space="preserve"> </w:t>
      </w:r>
      <w:r w:rsidRPr="00E5150D">
        <w:rPr>
          <w:rStyle w:val="StyleUnderline"/>
        </w:rPr>
        <w:t>order is now arguably the most serious issue facing the West</w:t>
      </w:r>
      <w:r w:rsidRPr="00533D3C">
        <w:rPr>
          <w:sz w:val="14"/>
        </w:rPr>
        <w:t xml:space="preserve">. This is not to underestimate the challenge emanating from an economically powerful China, which also is a rising military power, but </w:t>
      </w:r>
      <w:r w:rsidRPr="00E5150D">
        <w:rPr>
          <w:rStyle w:val="StyleUnderline"/>
        </w:rPr>
        <w:t>China, unlike Russia, doesn’t pose an</w:t>
      </w:r>
      <w:r>
        <w:rPr>
          <w:rStyle w:val="StyleUnderline"/>
        </w:rPr>
        <w:t xml:space="preserve"> </w:t>
      </w:r>
      <w:r w:rsidRPr="00E5150D">
        <w:rPr>
          <w:rStyle w:val="StyleUnderline"/>
        </w:rPr>
        <w:t>existential threat to world peace in the same way.</w:t>
      </w:r>
      <w:r w:rsidRPr="00533D3C">
        <w:rPr>
          <w:sz w:val="14"/>
        </w:rPr>
        <w:t xml:space="preserve"> The prospect of a strategic partnership with a liberal democratic Russia, yearned for by many in the West, ‘has become remote in the face of incompatible interests and irreconcilable values’ (Giles et al. 2015:vi). The Chatham House paper, The Russian Challenge, argues that Russian ambitions and intentions ‘have been telegraphed for well over a decade, but the West found it easier at the time to disregard them and indulge in the fantasy that Russia was progressing towards a liberal democratic model with which the West felt comfortable’ (Giles et al. 2015:vii). As John Besemeres states, the West has been reluctant to view Russia as an adversary (Besemeres 2015a). </w:t>
      </w:r>
      <w:r w:rsidRPr="00955795">
        <w:rPr>
          <w:rStyle w:val="StyleUnderline"/>
        </w:rPr>
        <w:t>The crux of Russia’s challenge to Europe is Putin’s determination to re-establish Russian primacy in its near abroad</w:t>
      </w:r>
      <w:r>
        <w:rPr>
          <w:rStyle w:val="StyleUnderline"/>
        </w:rPr>
        <w:t xml:space="preserve"> </w:t>
      </w:r>
      <w:r w:rsidRPr="00955795">
        <w:rPr>
          <w:rStyle w:val="StyleUnderline"/>
        </w:rPr>
        <w:t>and to use the Russian-speaking populations in Crimea and Ukraine as an excuse for intervention and the use of</w:t>
      </w:r>
      <w:r>
        <w:rPr>
          <w:rStyle w:val="StyleUnderline"/>
        </w:rPr>
        <w:t xml:space="preserve"> </w:t>
      </w:r>
      <w:r w:rsidRPr="00955795">
        <w:rPr>
          <w:rStyle w:val="StyleUnderline"/>
        </w:rPr>
        <w:t>force. There are significant numbers of Russian speakers also in the Baltic states, Belarus and Moldova, as well</w:t>
      </w:r>
      <w:r>
        <w:rPr>
          <w:rStyle w:val="StyleUnderline"/>
        </w:rPr>
        <w:t xml:space="preserve"> </w:t>
      </w:r>
      <w:r w:rsidRPr="00955795">
        <w:rPr>
          <w:rStyle w:val="StyleUnderline"/>
        </w:rPr>
        <w:t>as in the Central Asian former Soviet republics—particularly Kazakhstan—so there’s plenty of scope for further</w:t>
      </w:r>
      <w:r>
        <w:rPr>
          <w:rStyle w:val="StyleUnderline"/>
        </w:rPr>
        <w:t xml:space="preserve"> </w:t>
      </w:r>
      <w:r w:rsidRPr="00955795">
        <w:rPr>
          <w:rStyle w:val="StyleUnderline"/>
        </w:rPr>
        <w:t>Russian mischief. Putin is driven by the urge to restore Russia as a great power and reverse the humiliation of the</w:t>
      </w:r>
      <w:r>
        <w:rPr>
          <w:rStyle w:val="StyleUnderline"/>
        </w:rPr>
        <w:t xml:space="preserve"> </w:t>
      </w:r>
      <w:r w:rsidRPr="00955795">
        <w:rPr>
          <w:rStyle w:val="StyleUnderline"/>
        </w:rPr>
        <w:t>years of weakness since the collapse of the USSR.</w:t>
      </w:r>
      <w:r w:rsidRPr="00533D3C">
        <w:rPr>
          <w:sz w:val="14"/>
        </w:rPr>
        <w:t xml:space="preserve"> As Roderic Lyne observes, </w:t>
      </w:r>
      <w:r w:rsidRPr="00955795">
        <w:rPr>
          <w:rStyle w:val="StyleUnderline"/>
        </w:rPr>
        <w:t>Moscow’s attitude over the status of</w:t>
      </w:r>
      <w:r>
        <w:rPr>
          <w:rStyle w:val="StyleUnderline"/>
        </w:rPr>
        <w:t xml:space="preserve"> </w:t>
      </w:r>
      <w:r w:rsidRPr="00955795">
        <w:rPr>
          <w:rStyle w:val="StyleUnderline"/>
        </w:rPr>
        <w:t>the 14 newly independent states formed out of the collapse of the Soviet Union is that those countries acquired</w:t>
      </w:r>
      <w:r>
        <w:rPr>
          <w:rStyle w:val="StyleUnderline"/>
        </w:rPr>
        <w:t xml:space="preserve"> </w:t>
      </w:r>
      <w:r w:rsidRPr="00955795">
        <w:rPr>
          <w:rStyle w:val="StyleUnderline"/>
        </w:rPr>
        <w:t>independence accidentally rather than through a formal settlement of the post-Cold War order</w:t>
      </w:r>
      <w:r w:rsidRPr="00533D3C">
        <w:rPr>
          <w:sz w:val="14"/>
        </w:rPr>
        <w:t xml:space="preserve">, are intimately linked to Russia, are to a greater or lesser extent historically part of Russia, </w:t>
      </w:r>
      <w:r w:rsidRPr="00955795">
        <w:rPr>
          <w:rStyle w:val="StyleUnderline"/>
        </w:rPr>
        <w:t>and form Russia’s security perimeter</w:t>
      </w:r>
      <w:r w:rsidRPr="00533D3C">
        <w:rPr>
          <w:sz w:val="14"/>
        </w:rPr>
        <w:t xml:space="preserve"> (Lyne 2015:7). </w:t>
      </w:r>
      <w:r w:rsidRPr="00955795">
        <w:rPr>
          <w:rStyle w:val="StyleUnderline"/>
        </w:rPr>
        <w:t>From Moscow’s perspective, they</w:t>
      </w:r>
      <w:r w:rsidRPr="00533D3C">
        <w:rPr>
          <w:sz w:val="14"/>
        </w:rPr>
        <w:t xml:space="preserve"> must therefore be recognised as within Russia’s ‘sphere of strategic interests’ and </w:t>
      </w:r>
      <w:r w:rsidRPr="00955795">
        <w:rPr>
          <w:rStyle w:val="StyleUnderline"/>
        </w:rPr>
        <w:t>must not be permitted to act in ways that are deemed to be contrary to Russia’s vital interests.</w:t>
      </w:r>
      <w:r>
        <w:rPr>
          <w:rStyle w:val="StyleUnderline"/>
        </w:rPr>
        <w:t xml:space="preserve"> </w:t>
      </w:r>
      <w:r w:rsidRPr="00533D3C">
        <w:rPr>
          <w:sz w:val="14"/>
        </w:rPr>
        <w:t xml:space="preserve">Yeltsin’s Foreign Minister, Andrei Kozyrev, warned as early as in April 1995 with regard to the Baltic countries that ‘there may be cases when the use of direct military force may be needed to protect our compatriots abroad’ (Lyne 2015:7). There is, therefore, significant continuity in this post-Soviet paranoia in Moscow. The Russian threat to international order 13 ASPI STRATEGY Figure 1: Russia in relation to NATO It needs to be recognised that the West has brought some—but by no means all—of this Russian overreaction onto itself. In the early 1990s, as the former Soviet Union was dramatically disintegrating, people lost their life savings, workers were often not paid for months on end, and the West did little to proffer a helping hand. As then Russian Ambassador Moiseyev in Canberra said to me: Russia needs a Marshall Plan; otherwise, you in the West will have a Weimar Republic on your hands. Then there’s the issue of the expansion of NATO to Russia’s borders. Countries like Australia that are surrounded by sea and share no common land borders find it hard to comprehend why Russia should feel threatened. The smart solution at the time would have been to find some way to try to include Russia in NATO membership while President Yeltsin was still inclined to quasi-democratic solutions internally. Now, an authoritarian Putin contemplates NATO starkly as a military threat. He speaks of it in hostile language that’s redolent of the Cold War in its drumming up of ultranationalist sentiment on the home front. </w:t>
      </w:r>
      <w:r w:rsidRPr="00955795">
        <w:rPr>
          <w:rStyle w:val="Emphasis"/>
        </w:rPr>
        <w:t>The Kremlin isn’t seeking incremental changes to the current order in Europe but aspires to create a totally new</w:t>
      </w:r>
      <w:r>
        <w:rPr>
          <w:rStyle w:val="Emphasis"/>
        </w:rPr>
        <w:t xml:space="preserve"> </w:t>
      </w:r>
      <w:r w:rsidRPr="00955795">
        <w:rPr>
          <w:rStyle w:val="Emphasis"/>
        </w:rPr>
        <w:t>one;</w:t>
      </w:r>
      <w:r w:rsidRPr="00955795">
        <w:rPr>
          <w:rStyle w:val="StyleUnderline"/>
        </w:rPr>
        <w:t xml:space="preserve"> it sees post-Soviet borders as something to be revised—</w:t>
      </w:r>
      <w:r w:rsidRPr="00955795">
        <w:rPr>
          <w:rStyle w:val="Emphasis"/>
        </w:rPr>
        <w:t>with military force</w:t>
      </w:r>
      <w:r w:rsidRPr="00955795">
        <w:rPr>
          <w:rStyle w:val="StyleUnderline"/>
        </w:rPr>
        <w:t>, if necessary</w:t>
      </w:r>
      <w:r w:rsidRPr="00533D3C">
        <w:rPr>
          <w:sz w:val="14"/>
        </w:rPr>
        <w:t xml:space="preserve"> (Gressel 2015:2). Some influential Russian commentators regard the system of states and boundaries that took shape as a result of the collapse of the Soviet Union in 1991 as ‘illegitimate, random, unstable and therefore fraught with conflict’ (Barabanov et al. 2012:9). Sergei Karaganov (2015a) even compares NATO’s attitudes at this time with the imposition </w:t>
      </w:r>
    </w:p>
    <w:p w14:paraId="1C37A8ED" w14:textId="77777777" w:rsidR="000162A5" w:rsidRPr="00070759" w:rsidRDefault="000162A5" w:rsidP="000162A5"/>
    <w:p w14:paraId="1E584FC3" w14:textId="77777777" w:rsidR="000162A5" w:rsidRDefault="000162A5" w:rsidP="000162A5">
      <w:pPr>
        <w:pStyle w:val="Heading3"/>
      </w:pPr>
      <w:r>
        <w:t xml:space="preserve">Impact – Russian Revisionism </w:t>
      </w:r>
    </w:p>
    <w:p w14:paraId="3CF8A024" w14:textId="77777777" w:rsidR="000162A5" w:rsidRDefault="000162A5" w:rsidP="000162A5">
      <w:pPr>
        <w:pStyle w:val="Heading4"/>
      </w:pPr>
      <w:r>
        <w:t>Russia is taking opportunities to disintegrate the democracies of Europe so it can eliminate strategic allies of the United States – reject any worldview that does not assume Russia as a hyper-aggressive revisionist</w:t>
      </w:r>
    </w:p>
    <w:p w14:paraId="292456AD" w14:textId="77777777" w:rsidR="000162A5" w:rsidRDefault="000162A5" w:rsidP="000162A5">
      <w:pPr>
        <w:rPr>
          <w:rStyle w:val="Style13ptBold"/>
        </w:rPr>
      </w:pPr>
      <w:r>
        <w:rPr>
          <w:rStyle w:val="Style13ptBold"/>
        </w:rPr>
        <w:t>Kirchick 17</w:t>
      </w:r>
    </w:p>
    <w:p w14:paraId="721DFD44" w14:textId="77777777" w:rsidR="000162A5" w:rsidRPr="002725F9" w:rsidRDefault="000162A5" w:rsidP="000162A5">
      <w:pPr>
        <w:rPr>
          <w:rStyle w:val="Style13ptBold"/>
          <w:b w:val="0"/>
          <w:bCs w:val="0"/>
        </w:rPr>
      </w:pPr>
      <w:r>
        <w:rPr>
          <w:rStyle w:val="Style13ptBold"/>
          <w:b w:val="0"/>
        </w:rPr>
        <w:t>[</w:t>
      </w:r>
      <w:r w:rsidRPr="002725F9">
        <w:rPr>
          <w:rStyle w:val="Style13ptBold"/>
          <w:b w:val="0"/>
        </w:rPr>
        <w:t>James Kirchick is a visiting fellow in the Center on the United States and Europe and Project on International Order and Strategy at the Brookings Institution</w:t>
      </w:r>
      <w:r>
        <w:rPr>
          <w:rStyle w:val="Style13ptBold"/>
          <w:b w:val="0"/>
        </w:rPr>
        <w:t xml:space="preserve">. He is also </w:t>
      </w:r>
      <w:r w:rsidRPr="002725F9">
        <w:rPr>
          <w:rStyle w:val="Style13ptBold"/>
          <w:b w:val="0"/>
        </w:rPr>
        <w:t>an American reporter, foreign correspondent, author, and columnist</w:t>
      </w:r>
      <w:r>
        <w:rPr>
          <w:rStyle w:val="Style13ptBold"/>
          <w:b w:val="0"/>
        </w:rPr>
        <w:t>. “</w:t>
      </w:r>
      <w:r w:rsidRPr="002725F9">
        <w:rPr>
          <w:rStyle w:val="Style13ptBold"/>
          <w:b w:val="0"/>
        </w:rPr>
        <w:t>Russia’s plot against the West</w:t>
      </w:r>
      <w:r>
        <w:rPr>
          <w:rStyle w:val="Style13ptBold"/>
          <w:b w:val="0"/>
        </w:rPr>
        <w:t xml:space="preserve">” </w:t>
      </w:r>
      <w:r>
        <w:rPr>
          <w:rStyle w:val="Style13ptBold"/>
          <w:b w:val="0"/>
          <w:i/>
        </w:rPr>
        <w:t>Politico</w:t>
      </w:r>
      <w:r>
        <w:rPr>
          <w:rStyle w:val="Style13ptBold"/>
          <w:b w:val="0"/>
        </w:rPr>
        <w:t xml:space="preserve">, 3/17/17, Accessed 6/24/19. </w:t>
      </w:r>
      <w:r w:rsidRPr="009C1ABB">
        <w:rPr>
          <w:rStyle w:val="Style13ptBold"/>
          <w:b w:val="0"/>
        </w:rPr>
        <w:t>https://www.politico.eu/article/russia-plot-against-the-west-vladimir-putin-donald-trump-europe/</w:t>
      </w:r>
      <w:r>
        <w:rPr>
          <w:rStyle w:val="Style13ptBold"/>
          <w:b w:val="0"/>
        </w:rPr>
        <w:t>. HH-SKS]</w:t>
      </w:r>
    </w:p>
    <w:p w14:paraId="038A126B" w14:textId="77777777" w:rsidR="000162A5" w:rsidRPr="00070759" w:rsidRDefault="000162A5" w:rsidP="000162A5">
      <w:pPr>
        <w:rPr>
          <w:sz w:val="16"/>
        </w:rPr>
      </w:pPr>
      <w:r w:rsidRPr="00B42F2B">
        <w:rPr>
          <w:sz w:val="16"/>
        </w:rPr>
        <w:t xml:space="preserve">When Angela Merkel meets with Donald Trump on Friday, she won’t just be representing Germany. She’ll be bringing all the hopes and anxieties of an anxious continent—one whose fears have been stoked by the fervor sweeping from Amsterdam to Rome, Paris to Berlin. It’s no exaggeration to say that this meeting between Trump and Merkel could set the tone for the very future of the Western Alliance. For a specter is haunting Europe—the specter of </w:t>
      </w:r>
      <w:r w:rsidRPr="0080022B">
        <w:rPr>
          <w:rStyle w:val="StyleUnderline"/>
        </w:rPr>
        <w:t>populist</w:t>
      </w:r>
      <w:r w:rsidRPr="00F5131F">
        <w:rPr>
          <w:rStyle w:val="StyleUnderline"/>
        </w:rPr>
        <w:t xml:space="preserve"> </w:t>
      </w:r>
      <w:r w:rsidRPr="005F3CA8">
        <w:rPr>
          <w:rStyle w:val="StyleUnderline"/>
          <w:highlight w:val="yellow"/>
        </w:rPr>
        <w:t>nationalism</w:t>
      </w:r>
      <w:r w:rsidRPr="00B42F2B">
        <w:rPr>
          <w:sz w:val="16"/>
        </w:rPr>
        <w:t xml:space="preserve">. Ideologically indeterminate, it </w:t>
      </w:r>
      <w:r w:rsidRPr="005F3CA8">
        <w:rPr>
          <w:rStyle w:val="StyleUnderline"/>
          <w:highlight w:val="yellow"/>
        </w:rPr>
        <w:t>manifests across the Continent in</w:t>
      </w:r>
      <w:r w:rsidRPr="00F5131F">
        <w:rPr>
          <w:rStyle w:val="StyleUnderline"/>
        </w:rPr>
        <w:t xml:space="preserve"> the form of </w:t>
      </w:r>
      <w:r w:rsidRPr="005F3CA8">
        <w:rPr>
          <w:rStyle w:val="StyleUnderline"/>
          <w:highlight w:val="yellow"/>
        </w:rPr>
        <w:t>France’s</w:t>
      </w:r>
      <w:r w:rsidRPr="00F5131F">
        <w:rPr>
          <w:rStyle w:val="StyleUnderline"/>
        </w:rPr>
        <w:t xml:space="preserve"> right-wing </w:t>
      </w:r>
      <w:r w:rsidRPr="005F3CA8">
        <w:rPr>
          <w:rStyle w:val="StyleUnderline"/>
          <w:highlight w:val="yellow"/>
        </w:rPr>
        <w:t>National Front</w:t>
      </w:r>
      <w:r w:rsidRPr="00F5131F">
        <w:rPr>
          <w:rStyle w:val="StyleUnderline"/>
        </w:rPr>
        <w:t xml:space="preserve">, </w:t>
      </w:r>
      <w:r w:rsidRPr="005F3CA8">
        <w:rPr>
          <w:rStyle w:val="StyleUnderline"/>
          <w:highlight w:val="yellow"/>
        </w:rPr>
        <w:t>the</w:t>
      </w:r>
      <w:r w:rsidRPr="00F5131F">
        <w:rPr>
          <w:rStyle w:val="StyleUnderline"/>
        </w:rPr>
        <w:t xml:space="preserve"> post-communist </w:t>
      </w:r>
      <w:r w:rsidRPr="005F3CA8">
        <w:rPr>
          <w:rStyle w:val="StyleUnderline"/>
          <w:highlight w:val="yellow"/>
        </w:rPr>
        <w:t>German Left party</w:t>
      </w:r>
      <w:r w:rsidRPr="00F5131F">
        <w:rPr>
          <w:rStyle w:val="StyleUnderline"/>
        </w:rPr>
        <w:t xml:space="preserve"> </w:t>
      </w:r>
      <w:commentRangeStart w:id="6"/>
      <w:r w:rsidRPr="005F3CA8">
        <w:rPr>
          <w:rStyle w:val="StyleUnderline"/>
          <w:highlight w:val="yellow"/>
        </w:rPr>
        <w:t>and</w:t>
      </w:r>
      <w:commentRangeEnd w:id="6"/>
      <w:r w:rsidRPr="005F3CA8">
        <w:rPr>
          <w:rStyle w:val="CommentReference"/>
          <w:highlight w:val="yellow"/>
        </w:rPr>
        <w:commentReference w:id="6"/>
      </w:r>
      <w:r w:rsidRPr="00F5131F">
        <w:rPr>
          <w:rStyle w:val="StyleUnderline"/>
        </w:rPr>
        <w:t xml:space="preserve"> </w:t>
      </w:r>
      <w:r w:rsidRPr="005F3CA8">
        <w:rPr>
          <w:rStyle w:val="StyleUnderline"/>
          <w:highlight w:val="yellow"/>
        </w:rPr>
        <w:t>the</w:t>
      </w:r>
      <w:r w:rsidRPr="005F3CA8">
        <w:rPr>
          <w:rStyle w:val="StyleUnderline"/>
        </w:rPr>
        <w:t xml:space="preserve"> Italian</w:t>
      </w:r>
      <w:r w:rsidRPr="00F5131F">
        <w:rPr>
          <w:rStyle w:val="StyleUnderline"/>
        </w:rPr>
        <w:t xml:space="preserve"> </w:t>
      </w:r>
      <w:r w:rsidRPr="005F3CA8">
        <w:rPr>
          <w:rStyle w:val="StyleUnderline"/>
          <w:highlight w:val="yellow"/>
        </w:rPr>
        <w:t>Five Star Movement</w:t>
      </w:r>
      <w:r w:rsidRPr="00F5131F">
        <w:rPr>
          <w:rStyle w:val="StyleUnderline"/>
        </w:rPr>
        <w:t>, which defies any traditional political label.</w:t>
      </w:r>
      <w:r w:rsidRPr="00B42F2B">
        <w:rPr>
          <w:sz w:val="16"/>
        </w:rPr>
        <w:t xml:space="preserve"> While </w:t>
      </w:r>
      <w:r w:rsidRPr="005F3CA8">
        <w:rPr>
          <w:rStyle w:val="StyleUnderline"/>
          <w:highlight w:val="yellow"/>
        </w:rPr>
        <w:t>these parties</w:t>
      </w:r>
      <w:r w:rsidRPr="00F5131F">
        <w:rPr>
          <w:rStyle w:val="StyleUnderline"/>
        </w:rPr>
        <w:t>,</w:t>
      </w:r>
      <w:r w:rsidRPr="00B42F2B">
        <w:rPr>
          <w:sz w:val="16"/>
        </w:rPr>
        <w:t xml:space="preserve"> and the intellectual currents to which they give voice, may not align on everything, they </w:t>
      </w:r>
      <w:r w:rsidRPr="005F3CA8">
        <w:rPr>
          <w:rStyle w:val="StyleUnderline"/>
          <w:highlight w:val="yellow"/>
        </w:rPr>
        <w:t>are</w:t>
      </w:r>
      <w:r w:rsidRPr="00F5131F">
        <w:rPr>
          <w:rStyle w:val="StyleUnderline"/>
        </w:rPr>
        <w:t xml:space="preserve"> invariably </w:t>
      </w:r>
      <w:r w:rsidRPr="005F3CA8">
        <w:rPr>
          <w:rStyle w:val="StyleUnderline"/>
          <w:highlight w:val="yellow"/>
        </w:rPr>
        <w:t>anti-establishment, opposed to the E</w:t>
      </w:r>
      <w:r w:rsidRPr="00F5131F">
        <w:rPr>
          <w:rStyle w:val="StyleUnderline"/>
        </w:rPr>
        <w:t xml:space="preserve">uropean </w:t>
      </w:r>
      <w:r w:rsidRPr="005F3CA8">
        <w:rPr>
          <w:rStyle w:val="StyleUnderline"/>
          <w:highlight w:val="yellow"/>
        </w:rPr>
        <w:t>U</w:t>
      </w:r>
      <w:r w:rsidRPr="00F5131F">
        <w:rPr>
          <w:rStyle w:val="StyleUnderline"/>
        </w:rPr>
        <w:t xml:space="preserve">nion, </w:t>
      </w:r>
      <w:r w:rsidRPr="005F3CA8">
        <w:rPr>
          <w:rStyle w:val="StyleUnderline"/>
          <w:highlight w:val="yellow"/>
        </w:rPr>
        <w:t>and</w:t>
      </w:r>
      <w:r w:rsidRPr="00F5131F">
        <w:rPr>
          <w:rStyle w:val="StyleUnderline"/>
        </w:rPr>
        <w:t xml:space="preserve"> hostile to </w:t>
      </w:r>
      <w:r w:rsidRPr="005F3CA8">
        <w:rPr>
          <w:rStyle w:val="StyleUnderline"/>
          <w:highlight w:val="yellow"/>
        </w:rPr>
        <w:t>America</w:t>
      </w:r>
      <w:r w:rsidRPr="00F5131F">
        <w:rPr>
          <w:rStyle w:val="StyleUnderline"/>
        </w:rPr>
        <w:t xml:space="preserve">. </w:t>
      </w:r>
      <w:r w:rsidRPr="005F3CA8">
        <w:rPr>
          <w:rStyle w:val="StyleUnderline"/>
          <w:highlight w:val="yellow"/>
        </w:rPr>
        <w:t>They are also</w:t>
      </w:r>
      <w:r w:rsidRPr="00F5131F">
        <w:rPr>
          <w:rStyle w:val="StyleUnderline"/>
        </w:rPr>
        <w:t xml:space="preserve"> all </w:t>
      </w:r>
      <w:r w:rsidRPr="005F3CA8">
        <w:rPr>
          <w:rStyle w:val="StyleUnderline"/>
          <w:highlight w:val="yellow"/>
        </w:rPr>
        <w:t>supported</w:t>
      </w:r>
      <w:r w:rsidRPr="00F5131F">
        <w:rPr>
          <w:rStyle w:val="StyleUnderline"/>
        </w:rPr>
        <w:t>—either materially or through other, less tangible instruments—</w:t>
      </w:r>
      <w:r w:rsidRPr="005F3CA8">
        <w:rPr>
          <w:rStyle w:val="StyleUnderline"/>
          <w:highlight w:val="yellow"/>
        </w:rPr>
        <w:t>by Russia</w:t>
      </w:r>
      <w:r w:rsidRPr="00F5131F">
        <w:rPr>
          <w:rStyle w:val="StyleUnderline"/>
        </w:rPr>
        <w:t>.</w:t>
      </w:r>
      <w:r w:rsidRPr="00B42F2B">
        <w:rPr>
          <w:sz w:val="16"/>
        </w:rPr>
        <w:t xml:space="preserve"> </w:t>
      </w:r>
      <w:r w:rsidRPr="00F5131F">
        <w:rPr>
          <w:rStyle w:val="StyleUnderline"/>
        </w:rPr>
        <w:t xml:space="preserve">This is not incidental. As Europe’s political stability, social cohesion, economic prosperity and security are more threatened today than at any point since the Cold War, </w:t>
      </w:r>
      <w:r w:rsidRPr="005F3CA8">
        <w:rPr>
          <w:rStyle w:val="StyleUnderline"/>
          <w:highlight w:val="yellow"/>
        </w:rPr>
        <w:t>Russia is destabilizing the Continent on every front</w:t>
      </w:r>
      <w:r w:rsidRPr="00F5131F">
        <w:rPr>
          <w:rStyle w:val="StyleUnderline"/>
        </w:rPr>
        <w:t xml:space="preserve">. Indigenous factors—whether </w:t>
      </w:r>
      <w:r w:rsidRPr="005F3CA8">
        <w:rPr>
          <w:rStyle w:val="StyleUnderline"/>
          <w:highlight w:val="yellow"/>
        </w:rPr>
        <w:t>long-extant nationalism</w:t>
      </w:r>
      <w:r w:rsidRPr="00F5131F">
        <w:rPr>
          <w:rStyle w:val="StyleUnderline"/>
        </w:rPr>
        <w:t xml:space="preserve">, </w:t>
      </w:r>
      <w:r w:rsidRPr="005F3CA8">
        <w:rPr>
          <w:rStyle w:val="StyleUnderline"/>
          <w:highlight w:val="yellow"/>
        </w:rPr>
        <w:t>design flaws in the Eurozone</w:t>
      </w:r>
      <w:r w:rsidRPr="00F5131F">
        <w:rPr>
          <w:rStyle w:val="StyleUnderline"/>
        </w:rPr>
        <w:t xml:space="preserve"> lack of a common foreign policy, </w:t>
      </w:r>
      <w:r w:rsidRPr="005F3CA8">
        <w:rPr>
          <w:rStyle w:val="StyleUnderline"/>
          <w:highlight w:val="yellow"/>
        </w:rPr>
        <w:t>or incapability at assimilating immigrants</w:t>
      </w:r>
      <w:r w:rsidRPr="00F5131F">
        <w:rPr>
          <w:rStyle w:val="StyleUnderline"/>
        </w:rPr>
        <w:t xml:space="preserve"> – </w:t>
      </w:r>
      <w:r w:rsidRPr="005F3CA8">
        <w:rPr>
          <w:rStyle w:val="StyleUnderline"/>
        </w:rPr>
        <w:t>certainly lie at the</w:t>
      </w:r>
      <w:r w:rsidRPr="00F5131F">
        <w:rPr>
          <w:rStyle w:val="StyleUnderline"/>
        </w:rPr>
        <w:t xml:space="preserve"> </w:t>
      </w:r>
      <w:r w:rsidRPr="005F3CA8">
        <w:rPr>
          <w:rStyle w:val="StyleUnderline"/>
        </w:rPr>
        <w:t>root</w:t>
      </w:r>
      <w:r w:rsidRPr="00F5131F">
        <w:rPr>
          <w:rStyle w:val="StyleUnderline"/>
        </w:rPr>
        <w:t xml:space="preserve"> of these crises. But all </w:t>
      </w:r>
      <w:r w:rsidRPr="005F3CA8">
        <w:rPr>
          <w:rStyle w:val="StyleUnderline"/>
          <w:highlight w:val="yellow"/>
        </w:rPr>
        <w:t>are exploited by Moscow</w:t>
      </w:r>
      <w:r w:rsidRPr="00F5131F">
        <w:rPr>
          <w:rStyle w:val="StyleUnderline"/>
        </w:rPr>
        <w:t xml:space="preserve"> and exacerbated by its malign influence. </w:t>
      </w:r>
      <w:r w:rsidRPr="00B42F2B">
        <w:rPr>
          <w:sz w:val="16"/>
        </w:rPr>
        <w:t xml:space="preserve">Fomenting European disintegration from within, </w:t>
      </w:r>
      <w:r w:rsidRPr="005F3CA8">
        <w:rPr>
          <w:rStyle w:val="StyleUnderline"/>
          <w:highlight w:val="yellow"/>
        </w:rPr>
        <w:t>Russia</w:t>
      </w:r>
      <w:r w:rsidRPr="00F5131F">
        <w:rPr>
          <w:rStyle w:val="StyleUnderline"/>
        </w:rPr>
        <w:t xml:space="preserve"> also </w:t>
      </w:r>
      <w:r w:rsidRPr="005F3CA8">
        <w:rPr>
          <w:rStyle w:val="StyleUnderline"/>
          <w:highlight w:val="yellow"/>
        </w:rPr>
        <w:t>threatens Europe</w:t>
      </w:r>
      <w:r w:rsidRPr="00F5131F">
        <w:rPr>
          <w:rStyle w:val="StyleUnderline"/>
        </w:rPr>
        <w:t xml:space="preserve"> </w:t>
      </w:r>
      <w:r w:rsidRPr="00B42F2B">
        <w:rPr>
          <w:sz w:val="16"/>
        </w:rPr>
        <w:t xml:space="preserve">from without </w:t>
      </w:r>
      <w:r w:rsidRPr="005F3CA8">
        <w:rPr>
          <w:rStyle w:val="StyleUnderline"/>
          <w:highlight w:val="yellow"/>
        </w:rPr>
        <w:t>through</w:t>
      </w:r>
      <w:r w:rsidRPr="00F5131F">
        <w:rPr>
          <w:rStyle w:val="StyleUnderline"/>
        </w:rPr>
        <w:t xml:space="preserve"> its massive </w:t>
      </w:r>
      <w:r w:rsidRPr="005F3CA8">
        <w:rPr>
          <w:rStyle w:val="StyleUnderline"/>
          <w:highlight w:val="yellow"/>
        </w:rPr>
        <w:t>military buildup</w:t>
      </w:r>
      <w:r w:rsidRPr="003E5F8A">
        <w:rPr>
          <w:rStyle w:val="StyleUnderline"/>
        </w:rPr>
        <w:t xml:space="preserve">, frequent </w:t>
      </w:r>
      <w:r w:rsidRPr="005F3CA8">
        <w:rPr>
          <w:rStyle w:val="StyleUnderline"/>
          <w:highlight w:val="yellow"/>
        </w:rPr>
        <w:t xml:space="preserve">intimidation of NATO </w:t>
      </w:r>
      <w:r w:rsidRPr="005F3CA8">
        <w:rPr>
          <w:rStyle w:val="StyleUnderline"/>
        </w:rPr>
        <w:t>members</w:t>
      </w:r>
      <w:r w:rsidRPr="003E5F8A">
        <w:rPr>
          <w:rStyle w:val="StyleUnderline"/>
        </w:rPr>
        <w:t xml:space="preserve"> </w:t>
      </w:r>
      <w:r w:rsidRPr="005F3CA8">
        <w:rPr>
          <w:rStyle w:val="StyleUnderline"/>
          <w:highlight w:val="yellow"/>
        </w:rPr>
        <w:t xml:space="preserve">and efforts to overturn </w:t>
      </w:r>
      <w:r w:rsidRPr="005F3CA8">
        <w:rPr>
          <w:rStyle w:val="StyleUnderline"/>
        </w:rPr>
        <w:t>the</w:t>
      </w:r>
      <w:r w:rsidRPr="003E5F8A">
        <w:rPr>
          <w:rStyle w:val="StyleUnderline"/>
        </w:rPr>
        <w:t xml:space="preserve"> continent’s </w:t>
      </w:r>
      <w:r w:rsidRPr="005F3CA8">
        <w:rPr>
          <w:rStyle w:val="StyleUnderline"/>
          <w:highlight w:val="yellow"/>
        </w:rPr>
        <w:t>security architecture</w:t>
      </w:r>
      <w:r w:rsidRPr="003E5F8A">
        <w:rPr>
          <w:rStyle w:val="StyleUnderline"/>
        </w:rPr>
        <w:t xml:space="preserve"> by weakening the transatlantic link with America. </w:t>
      </w:r>
      <w:r w:rsidRPr="005F3CA8">
        <w:rPr>
          <w:rStyle w:val="StyleUnderline"/>
          <w:highlight w:val="yellow"/>
        </w:rPr>
        <w:t>If a</w:t>
      </w:r>
      <w:r w:rsidRPr="003E5F8A">
        <w:rPr>
          <w:rStyle w:val="StyleUnderline"/>
        </w:rPr>
        <w:t xml:space="preserve"> prosperous and </w:t>
      </w:r>
      <w:r w:rsidRPr="005F3CA8">
        <w:rPr>
          <w:rStyle w:val="StyleUnderline"/>
          <w:highlight w:val="yellow"/>
        </w:rPr>
        <w:t xml:space="preserve">democratic Europe is a </w:t>
      </w:r>
      <w:r w:rsidRPr="005F3CA8">
        <w:rPr>
          <w:rStyle w:val="StyleUnderline"/>
        </w:rPr>
        <w:t>core</w:t>
      </w:r>
      <w:r w:rsidRPr="003E5F8A">
        <w:rPr>
          <w:rStyle w:val="StyleUnderline"/>
        </w:rPr>
        <w:t xml:space="preserve"> </w:t>
      </w:r>
      <w:r w:rsidRPr="005F3CA8">
        <w:rPr>
          <w:rStyle w:val="StyleUnderline"/>
          <w:highlight w:val="yellow"/>
        </w:rPr>
        <w:t>national security interest of the U</w:t>
      </w:r>
      <w:r w:rsidRPr="003E5F8A">
        <w:rPr>
          <w:rStyle w:val="StyleUnderline"/>
        </w:rPr>
        <w:t xml:space="preserve">nited </w:t>
      </w:r>
      <w:r w:rsidRPr="005F3CA8">
        <w:rPr>
          <w:rStyle w:val="StyleUnderline"/>
          <w:highlight w:val="yellow"/>
        </w:rPr>
        <w:t>S</w:t>
      </w:r>
      <w:r w:rsidRPr="003E5F8A">
        <w:rPr>
          <w:rStyle w:val="StyleUnderline"/>
        </w:rPr>
        <w:t xml:space="preserve">tates, as it has been for the past 80 years, then the </w:t>
      </w:r>
      <w:r w:rsidRPr="005F3CA8">
        <w:rPr>
          <w:rStyle w:val="StyleUnderline"/>
          <w:highlight w:val="yellow"/>
        </w:rPr>
        <w:t>Russia</w:t>
      </w:r>
      <w:r w:rsidRPr="003E5F8A">
        <w:rPr>
          <w:rStyle w:val="StyleUnderline"/>
        </w:rPr>
        <w:t xml:space="preserve">n regime </w:t>
      </w:r>
      <w:r w:rsidRPr="005F3CA8">
        <w:rPr>
          <w:rStyle w:val="StyleUnderline"/>
          <w:highlight w:val="yellow"/>
        </w:rPr>
        <w:t xml:space="preserve">is one to be resisted, contained and </w:t>
      </w:r>
      <w:r w:rsidRPr="005F3CA8">
        <w:rPr>
          <w:rStyle w:val="StyleUnderline"/>
        </w:rPr>
        <w:t xml:space="preserve">ultimately </w:t>
      </w:r>
      <w:r w:rsidRPr="005F3CA8">
        <w:rPr>
          <w:rStyle w:val="StyleUnderline"/>
          <w:highlight w:val="yellow"/>
        </w:rPr>
        <w:t>dethroned</w:t>
      </w:r>
      <w:r w:rsidRPr="003E5F8A">
        <w:rPr>
          <w:rStyle w:val="StyleUnderline"/>
        </w:rPr>
        <w:t>. For none of the existential problems Europe faces will dissipate until the menace to its East is subdued. The road to a Europe whole, free and at peace, in other words, goes through Moscow.</w:t>
      </w:r>
      <w:r>
        <w:rPr>
          <w:rStyle w:val="StyleUnderline"/>
        </w:rPr>
        <w:t xml:space="preserve"> </w:t>
      </w:r>
      <w:r w:rsidRPr="00B42F2B">
        <w:rPr>
          <w:sz w:val="16"/>
        </w:rPr>
        <w:t xml:space="preserve">Moscow seeks nothing less than a reversal of the momentous historical processes begun in 1989, when Central and Eastern Europeans peacefully reclaimed their freedom. Just at the moment when </w:t>
      </w:r>
      <w:r w:rsidRPr="005F3CA8">
        <w:rPr>
          <w:rStyle w:val="StyleUnderline"/>
          <w:highlight w:val="yellow"/>
        </w:rPr>
        <w:t>the West</w:t>
      </w:r>
      <w:r w:rsidRPr="00B42F2B">
        <w:rPr>
          <w:sz w:val="16"/>
        </w:rPr>
        <w:t xml:space="preserve"> requires unity, </w:t>
      </w:r>
      <w:r w:rsidRPr="005F3CA8">
        <w:rPr>
          <w:rStyle w:val="StyleUnderline"/>
          <w:highlight w:val="yellow"/>
        </w:rPr>
        <w:t>it’s disintegrating. Brexit</w:t>
      </w:r>
      <w:r w:rsidRPr="003E5F8A">
        <w:rPr>
          <w:rStyle w:val="StyleUnderline"/>
        </w:rPr>
        <w:t xml:space="preserve"> foretells the potential demise of the EU, a democratic bulwark to Russia’s predatory strategy of divide and conquer</w:t>
      </w:r>
      <w:r w:rsidRPr="00B42F2B">
        <w:rPr>
          <w:sz w:val="16"/>
        </w:rPr>
        <w:t xml:space="preserve">. Meanwhile, on the other side of the Atlantic, </w:t>
      </w:r>
      <w:r w:rsidRPr="005F3CA8">
        <w:rPr>
          <w:rStyle w:val="StyleUnderline"/>
          <w:highlight w:val="yellow"/>
        </w:rPr>
        <w:t>Americans</w:t>
      </w:r>
      <w:r w:rsidRPr="003E5F8A">
        <w:rPr>
          <w:rStyle w:val="StyleUnderline"/>
        </w:rPr>
        <w:t xml:space="preserve"> have chosen a </w:t>
      </w:r>
      <w:r w:rsidRPr="005F3CA8">
        <w:rPr>
          <w:rStyle w:val="StyleUnderline"/>
          <w:highlight w:val="yellow"/>
        </w:rPr>
        <w:t>president</w:t>
      </w:r>
      <w:r w:rsidRPr="003E5F8A">
        <w:rPr>
          <w:rStyle w:val="StyleUnderline"/>
        </w:rPr>
        <w:t xml:space="preserve"> who abjures his country’s traditional role as linchpin of the liberal world order and </w:t>
      </w:r>
      <w:r w:rsidRPr="005F3CA8">
        <w:rPr>
          <w:rStyle w:val="StyleUnderline"/>
          <w:highlight w:val="yellow"/>
        </w:rPr>
        <w:t>wishes to ally with the very power threatening to dismantle it</w:t>
      </w:r>
      <w:r w:rsidRPr="003E5F8A">
        <w:rPr>
          <w:rStyle w:val="StyleUnderline"/>
        </w:rPr>
        <w:t>.</w:t>
      </w:r>
      <w:r w:rsidRPr="00B42F2B">
        <w:rPr>
          <w:sz w:val="16"/>
        </w:rPr>
        <w:t xml:space="preserve"> Unlike any American president of the postwar age, </w:t>
      </w:r>
      <w:r w:rsidRPr="003E5F8A">
        <w:rPr>
          <w:rStyle w:val="StyleUnderline"/>
        </w:rPr>
        <w:t>Trump’s 19th century worldview seems to accord with a Russian sphere of interest in Europe</w:t>
      </w:r>
      <w:r w:rsidRPr="00B42F2B">
        <w:rPr>
          <w:sz w:val="16"/>
        </w:rPr>
        <w:t xml:space="preserve">. For the next four years at least, it is an open question whether there will be any American leadership to corral Europeans together against Russian aggression and subversion. On the contrary, </w:t>
      </w:r>
      <w:r w:rsidRPr="005F3CA8">
        <w:rPr>
          <w:rStyle w:val="StyleUnderline"/>
          <w:highlight w:val="yellow"/>
        </w:rPr>
        <w:t>Trump wants to gain Moscow’s partnership in pivoting</w:t>
      </w:r>
      <w:r w:rsidRPr="003E5F8A">
        <w:rPr>
          <w:rStyle w:val="StyleUnderline"/>
        </w:rPr>
        <w:t xml:space="preserve"> back </w:t>
      </w:r>
      <w:r w:rsidRPr="005F3CA8">
        <w:rPr>
          <w:rStyle w:val="StyleUnderline"/>
          <w:highlight w:val="yellow"/>
        </w:rPr>
        <w:t>to the</w:t>
      </w:r>
      <w:r w:rsidRPr="003E5F8A">
        <w:rPr>
          <w:rStyle w:val="StyleUnderline"/>
        </w:rPr>
        <w:t xml:space="preserve"> </w:t>
      </w:r>
      <w:r w:rsidRPr="005F3CA8">
        <w:rPr>
          <w:rStyle w:val="StyleUnderline"/>
          <w:highlight w:val="yellow"/>
        </w:rPr>
        <w:t>Middle East</w:t>
      </w:r>
      <w:r w:rsidRPr="003E5F8A">
        <w:rPr>
          <w:rStyle w:val="StyleUnderline"/>
        </w:rPr>
        <w:t xml:space="preserve">, a strategic realignment </w:t>
      </w:r>
      <w:r w:rsidRPr="005F3CA8">
        <w:rPr>
          <w:rStyle w:val="StyleUnderline"/>
          <w:highlight w:val="yellow"/>
        </w:rPr>
        <w:t>that may sacrifice European security</w:t>
      </w:r>
      <w:r w:rsidRPr="003E5F8A">
        <w:rPr>
          <w:rStyle w:val="StyleUnderline"/>
        </w:rPr>
        <w:t xml:space="preserve"> as the cost of Russian collaboration.</w:t>
      </w:r>
      <w:r>
        <w:rPr>
          <w:rStyle w:val="StyleUnderline"/>
        </w:rPr>
        <w:t xml:space="preserve"> </w:t>
      </w:r>
      <w:r w:rsidRPr="00B42F2B">
        <w:rPr>
          <w:sz w:val="16"/>
        </w:rPr>
        <w:t>“</w:t>
      </w:r>
      <w:r w:rsidRPr="005F3CA8">
        <w:rPr>
          <w:rStyle w:val="StyleUnderline"/>
          <w:highlight w:val="yellow"/>
        </w:rPr>
        <w:t>The End of</w:t>
      </w:r>
      <w:r w:rsidRPr="005D4804">
        <w:rPr>
          <w:rStyle w:val="StyleUnderline"/>
        </w:rPr>
        <w:t xml:space="preserve"> </w:t>
      </w:r>
      <w:r w:rsidRPr="005F3CA8">
        <w:rPr>
          <w:rStyle w:val="StyleUnderline"/>
          <w:highlight w:val="yellow"/>
        </w:rPr>
        <w:t>Europe</w:t>
      </w:r>
      <w:r w:rsidRPr="005F3CA8">
        <w:rPr>
          <w:sz w:val="16"/>
          <w:highlight w:val="yellow"/>
        </w:rPr>
        <w:t xml:space="preserve">” </w:t>
      </w:r>
      <w:r w:rsidRPr="005F3CA8">
        <w:rPr>
          <w:rStyle w:val="StyleUnderline"/>
          <w:highlight w:val="yellow"/>
        </w:rPr>
        <w:t>may come</w:t>
      </w:r>
      <w:r w:rsidRPr="00B42F2B">
        <w:rPr>
          <w:sz w:val="16"/>
        </w:rPr>
        <w:t xml:space="preserve"> about </w:t>
      </w:r>
      <w:r w:rsidRPr="005D4804">
        <w:rPr>
          <w:rStyle w:val="StyleUnderline"/>
        </w:rPr>
        <w:t>not</w:t>
      </w:r>
      <w:r w:rsidRPr="00B42F2B">
        <w:rPr>
          <w:sz w:val="16"/>
        </w:rPr>
        <w:t xml:space="preserve"> in the dissolution of the EU or something so catastrophic </w:t>
      </w:r>
      <w:r w:rsidRPr="005F3CA8">
        <w:rPr>
          <w:rStyle w:val="StyleUnderline"/>
          <w:highlight w:val="yellow"/>
        </w:rPr>
        <w:t>as</w:t>
      </w:r>
      <w:r w:rsidRPr="005D4804">
        <w:rPr>
          <w:rStyle w:val="StyleUnderline"/>
        </w:rPr>
        <w:t xml:space="preserve"> a conventional war</w:t>
      </w:r>
      <w:r w:rsidRPr="00B42F2B">
        <w:rPr>
          <w:sz w:val="16"/>
        </w:rPr>
        <w:t xml:space="preserve"> (though these are real, if remote, possibilities), </w:t>
      </w:r>
      <w:r w:rsidRPr="005D4804">
        <w:rPr>
          <w:rStyle w:val="StyleUnderline"/>
        </w:rPr>
        <w:t xml:space="preserve">but rather something more ethereal and imaginable: the slow, gradual reversion to the European state of nature prior to the postwar integration project, and </w:t>
      </w:r>
      <w:r w:rsidRPr="005F3CA8">
        <w:rPr>
          <w:rStyle w:val="Emphasis"/>
          <w:highlight w:val="yellow"/>
        </w:rPr>
        <w:t>the rise of amoral, prostrate, nationalist governments that no longer project</w:t>
      </w:r>
      <w:r w:rsidRPr="005D4804">
        <w:rPr>
          <w:rStyle w:val="Emphasis"/>
        </w:rPr>
        <w:t xml:space="preserve"> the </w:t>
      </w:r>
      <w:r w:rsidRPr="005F3CA8">
        <w:rPr>
          <w:rStyle w:val="Emphasis"/>
          <w:highlight w:val="yellow"/>
        </w:rPr>
        <w:t>liberal</w:t>
      </w:r>
      <w:r w:rsidRPr="005D4804">
        <w:rPr>
          <w:rStyle w:val="Emphasis"/>
        </w:rPr>
        <w:t xml:space="preserve"> </w:t>
      </w:r>
      <w:r w:rsidRPr="005F3CA8">
        <w:rPr>
          <w:rStyle w:val="Emphasis"/>
          <w:highlight w:val="yellow"/>
        </w:rPr>
        <w:t>values</w:t>
      </w:r>
      <w:r w:rsidRPr="005D4804">
        <w:rPr>
          <w:rStyle w:val="StyleUnderline"/>
        </w:rPr>
        <w:t xml:space="preserve"> upon which the Euro-Atlantic community is grounded, and that are willing to engage in purely transactional relationships with Moscow.</w:t>
      </w:r>
      <w:r w:rsidRPr="00B42F2B">
        <w:rPr>
          <w:sz w:val="16"/>
        </w:rPr>
        <w:t xml:space="preserve"> Should this future scenario come to pass, </w:t>
      </w:r>
      <w:r w:rsidRPr="005F3CA8">
        <w:rPr>
          <w:rStyle w:val="StyleUnderline"/>
          <w:highlight w:val="yellow"/>
        </w:rPr>
        <w:t xml:space="preserve">it will be the fault of apathetic Europeans, absent Americans and </w:t>
      </w:r>
      <w:r w:rsidRPr="005F3CA8">
        <w:rPr>
          <w:rStyle w:val="Emphasis"/>
          <w:highlight w:val="yellow"/>
        </w:rPr>
        <w:t>aggressive Russians.</w:t>
      </w:r>
      <w:r>
        <w:rPr>
          <w:rStyle w:val="StyleUnderline"/>
        </w:rPr>
        <w:t xml:space="preserve"> </w:t>
      </w:r>
      <w:r w:rsidRPr="00B42F2B">
        <w:rPr>
          <w:sz w:val="16"/>
        </w:rPr>
        <w:t xml:space="preserve">Russian President Vladimir Putin in Bishkek, Kyrgyzstan | Igor Kovalenko/EPA Russian President Vladimir Putin in Bishkek, Kyrgyzstan | Igor Kovalenko/EPA Unlike during the Cold War, </w:t>
      </w:r>
      <w:r w:rsidRPr="00B42F2B">
        <w:rPr>
          <w:rStyle w:val="StyleUnderline"/>
        </w:rPr>
        <w:t>Russia seeks</w:t>
      </w:r>
      <w:r w:rsidRPr="00B42F2B">
        <w:rPr>
          <w:sz w:val="16"/>
        </w:rPr>
        <w:t xml:space="preserve"> not the military and political domination of Europe through the advance of the Red Army and spread of communist ideology, but rather </w:t>
      </w:r>
      <w:r w:rsidRPr="00B42F2B">
        <w:rPr>
          <w:rStyle w:val="StyleUnderline"/>
        </w:rPr>
        <w:t xml:space="preserve">a resetting of the Continent’s security order. </w:t>
      </w:r>
      <w:r w:rsidRPr="005F3CA8">
        <w:rPr>
          <w:rStyle w:val="StyleUnderline"/>
          <w:highlight w:val="yellow"/>
        </w:rPr>
        <w:t>The Kremlin hopes</w:t>
      </w:r>
      <w:r w:rsidRPr="00B42F2B">
        <w:rPr>
          <w:rStyle w:val="StyleUnderline"/>
        </w:rPr>
        <w:t xml:space="preserve"> to achieve this through meddling in European and American politics so as to </w:t>
      </w:r>
      <w:r w:rsidRPr="005F3CA8">
        <w:rPr>
          <w:rStyle w:val="StyleUnderline"/>
          <w:highlight w:val="yellow"/>
        </w:rPr>
        <w:t xml:space="preserve">install governments </w:t>
      </w:r>
      <w:r w:rsidRPr="005F3CA8">
        <w:rPr>
          <w:rStyle w:val="StyleUnderline"/>
        </w:rPr>
        <w:t xml:space="preserve">acquiescent </w:t>
      </w:r>
      <w:r w:rsidRPr="005F3CA8">
        <w:rPr>
          <w:rStyle w:val="StyleUnderline"/>
          <w:highlight w:val="yellow"/>
        </w:rPr>
        <w:t>to</w:t>
      </w:r>
      <w:r w:rsidRPr="00B42F2B">
        <w:rPr>
          <w:rStyle w:val="StyleUnderline"/>
        </w:rPr>
        <w:t xml:space="preserve"> it’s primary objective: </w:t>
      </w:r>
      <w:r w:rsidRPr="005F3CA8">
        <w:rPr>
          <w:rStyle w:val="StyleUnderline"/>
          <w:highlight w:val="yellow"/>
        </w:rPr>
        <w:t>supplant</w:t>
      </w:r>
      <w:r w:rsidRPr="005F3CA8">
        <w:rPr>
          <w:rStyle w:val="StyleUnderline"/>
        </w:rPr>
        <w:t xml:space="preserve">ing </w:t>
      </w:r>
      <w:r w:rsidRPr="005F3CA8">
        <w:rPr>
          <w:rStyle w:val="StyleUnderline"/>
          <w:highlight w:val="yellow"/>
        </w:rPr>
        <w:t>the values-driven</w:t>
      </w:r>
      <w:r w:rsidRPr="00B42F2B">
        <w:rPr>
          <w:rStyle w:val="StyleUnderline"/>
        </w:rPr>
        <w:t xml:space="preserve">, rules-based international </w:t>
      </w:r>
      <w:r w:rsidRPr="005F3CA8">
        <w:rPr>
          <w:rStyle w:val="StyleUnderline"/>
          <w:highlight w:val="yellow"/>
        </w:rPr>
        <w:t>system</w:t>
      </w:r>
      <w:r w:rsidRPr="00B42F2B">
        <w:rPr>
          <w:rStyle w:val="StyleUnderline"/>
        </w:rPr>
        <w:t xml:space="preserve"> with what Russian Foreign Minister Sergei Lavrov recently </w:t>
      </w:r>
      <w:r w:rsidRPr="005F3CA8">
        <w:rPr>
          <w:rStyle w:val="StyleUnderline"/>
          <w:highlight w:val="yellow"/>
        </w:rPr>
        <w:t>called a “post-Western world order”</w:t>
      </w:r>
      <w:r w:rsidRPr="00B42F2B">
        <w:rPr>
          <w:sz w:val="16"/>
        </w:rPr>
        <w:t xml:space="preserve"> wherein might makes right. In this order, Russia’s neighbors will have to accept limited sovereignty within a Russian sphere of influence.</w:t>
      </w:r>
    </w:p>
    <w:p w14:paraId="62F137F5" w14:textId="77777777" w:rsidR="000162A5" w:rsidRDefault="000162A5" w:rsidP="000162A5">
      <w:pPr>
        <w:pStyle w:val="Heading3"/>
      </w:pPr>
      <w:r>
        <w:t>Impact – Russian Revisionism (Democracy)</w:t>
      </w:r>
    </w:p>
    <w:p w14:paraId="5AFCAED5" w14:textId="77777777" w:rsidR="000162A5" w:rsidRPr="009C1ABB" w:rsidRDefault="000162A5" w:rsidP="000162A5">
      <w:pPr>
        <w:pStyle w:val="Heading4"/>
        <w:rPr>
          <w:rStyle w:val="Style13ptBold"/>
          <w:b/>
          <w:bCs w:val="0"/>
        </w:rPr>
      </w:pPr>
      <w:r>
        <w:rPr>
          <w:rStyle w:val="Style13ptBold"/>
          <w:b/>
        </w:rPr>
        <w:t xml:space="preserve">Russia is actively trying to dismantle American and European democracies so it can pursue global supremacy – the impact is the </w:t>
      </w:r>
      <w:r w:rsidRPr="0009702A">
        <w:rPr>
          <w:rStyle w:val="Style13ptBold"/>
          <w:b/>
        </w:rPr>
        <w:t>obsolescence</w:t>
      </w:r>
      <w:r>
        <w:rPr>
          <w:rStyle w:val="Style13ptBold"/>
          <w:b/>
        </w:rPr>
        <w:t xml:space="preserve"> of democratic institutions</w:t>
      </w:r>
    </w:p>
    <w:p w14:paraId="2ACC12BF" w14:textId="77777777" w:rsidR="000162A5" w:rsidRDefault="000162A5" w:rsidP="000162A5">
      <w:pPr>
        <w:rPr>
          <w:rStyle w:val="Style13ptBold"/>
        </w:rPr>
      </w:pPr>
      <w:r>
        <w:rPr>
          <w:rStyle w:val="Style13ptBold"/>
        </w:rPr>
        <w:t>Kirchick 17</w:t>
      </w:r>
    </w:p>
    <w:p w14:paraId="71F7FC68" w14:textId="77777777" w:rsidR="000162A5" w:rsidRPr="002725F9" w:rsidRDefault="000162A5" w:rsidP="000162A5">
      <w:pPr>
        <w:rPr>
          <w:rStyle w:val="Style13ptBold"/>
          <w:b w:val="0"/>
          <w:bCs w:val="0"/>
        </w:rPr>
      </w:pPr>
      <w:r>
        <w:rPr>
          <w:rStyle w:val="Style13ptBold"/>
          <w:b w:val="0"/>
        </w:rPr>
        <w:t>[</w:t>
      </w:r>
      <w:r w:rsidRPr="002725F9">
        <w:rPr>
          <w:rStyle w:val="Style13ptBold"/>
          <w:b w:val="0"/>
        </w:rPr>
        <w:t>James Kirchick is a visiting fellow in the Center on the United States and Europe and Project on International Order and Strategy at the Brookings Institution</w:t>
      </w:r>
      <w:r>
        <w:rPr>
          <w:rStyle w:val="Style13ptBold"/>
          <w:b w:val="0"/>
        </w:rPr>
        <w:t xml:space="preserve">. He is also </w:t>
      </w:r>
      <w:r w:rsidRPr="002725F9">
        <w:rPr>
          <w:rStyle w:val="Style13ptBold"/>
          <w:b w:val="0"/>
        </w:rPr>
        <w:t>an American reporter, foreign correspondent, author, and columnist</w:t>
      </w:r>
      <w:r>
        <w:rPr>
          <w:rStyle w:val="Style13ptBold"/>
          <w:b w:val="0"/>
        </w:rPr>
        <w:t>. “</w:t>
      </w:r>
      <w:r w:rsidRPr="002725F9">
        <w:rPr>
          <w:rStyle w:val="Style13ptBold"/>
          <w:b w:val="0"/>
        </w:rPr>
        <w:t>Russia’s plot against the West</w:t>
      </w:r>
      <w:r>
        <w:rPr>
          <w:rStyle w:val="Style13ptBold"/>
          <w:b w:val="0"/>
        </w:rPr>
        <w:t xml:space="preserve">” </w:t>
      </w:r>
      <w:r>
        <w:rPr>
          <w:rStyle w:val="Style13ptBold"/>
          <w:b w:val="0"/>
          <w:i/>
        </w:rPr>
        <w:t>Politico</w:t>
      </w:r>
      <w:r>
        <w:rPr>
          <w:rStyle w:val="Style13ptBold"/>
          <w:b w:val="0"/>
        </w:rPr>
        <w:t xml:space="preserve">, 3/17/17, Accessed 6/24/19. </w:t>
      </w:r>
      <w:r w:rsidRPr="009C1ABB">
        <w:rPr>
          <w:rStyle w:val="Style13ptBold"/>
          <w:b w:val="0"/>
        </w:rPr>
        <w:t>https://www.politico.eu/article/russia-plot-against-the-west-vladimir-putin-donald-trump-europe/</w:t>
      </w:r>
      <w:r>
        <w:rPr>
          <w:rStyle w:val="Style13ptBold"/>
          <w:b w:val="0"/>
        </w:rPr>
        <w:t>. HH-SKS]</w:t>
      </w:r>
    </w:p>
    <w:p w14:paraId="519B0583" w14:textId="77777777" w:rsidR="000162A5" w:rsidRDefault="000162A5" w:rsidP="000162A5"/>
    <w:p w14:paraId="432F4370" w14:textId="77777777" w:rsidR="000162A5" w:rsidRDefault="000162A5" w:rsidP="000162A5">
      <w:pPr>
        <w:rPr>
          <w:rStyle w:val="Emphasis"/>
        </w:rPr>
      </w:pPr>
      <w:r w:rsidRPr="00341568">
        <w:rPr>
          <w:sz w:val="16"/>
        </w:rPr>
        <w:t xml:space="preserve">To paraphrase Vladimir Lenin, </w:t>
      </w:r>
      <w:r w:rsidRPr="003A6AC8">
        <w:rPr>
          <w:rStyle w:val="StyleUnderline"/>
        </w:rPr>
        <w:t>the West may not seek any conflict with Russia, but Russia seeks conflict with the West. That is because the Putin regime— nationalist, revisionist, territorially expansionist—cannot coexist alongside a democratic Europe willing to stand up for its principles. Moscow sees liberal democracy as a threat and therefore must defeat it, either by force</w:t>
      </w:r>
      <w:r w:rsidRPr="00341568">
        <w:rPr>
          <w:sz w:val="16"/>
        </w:rPr>
        <w:t xml:space="preserve"> of arms in Ukraine and an attempted coup in Montenegro, </w:t>
      </w:r>
      <w:r w:rsidRPr="003A6AC8">
        <w:rPr>
          <w:rStyle w:val="StyleUnderline"/>
        </w:rPr>
        <w:t xml:space="preserve">or through non-violent means in the West, bringing us down to the Kremlin’s own, depraved level through corruption, disinformation and support for nationalist political </w:t>
      </w:r>
      <w:r w:rsidRPr="003320D9">
        <w:rPr>
          <w:rStyle w:val="StyleUnderline"/>
        </w:rPr>
        <w:t>movements. If the Kremlin’s intention has been to bring about “a civilization-warping crisis of public trust”</w:t>
      </w:r>
      <w:r w:rsidRPr="00341568">
        <w:rPr>
          <w:sz w:val="16"/>
        </w:rPr>
        <w:t xml:space="preserve"> in the American body politic, as Sen. Ben Sasse recently described the increasingly hysterical debate over President Trump’s alleged relationship to Russia, it’s clearly winning. Obama was also dead wrong to say that Russia does not lead a “bloc of nations” or disseminate a “global ideology.” Shorn of Marxist-Leninism, the Kremlin today is driven by an ideologically versatile illiberalism willing to work with any political faction amenable to its revisionist aims. </w:t>
      </w:r>
      <w:r w:rsidRPr="003320D9">
        <w:rPr>
          <w:rStyle w:val="StyleUnderline"/>
        </w:rPr>
        <w:t>Whereas once Moscow allied with local communists and other fellow travelers, now, in addition to those left-wing allies, they can also count upon a growing number of sympathizers on the right</w:t>
      </w:r>
      <w:r w:rsidRPr="00341568">
        <w:rPr>
          <w:sz w:val="16"/>
        </w:rPr>
        <w:t xml:space="preserve">. Russia has reverted to its place as, in the words of the liberal writer Paul Berman, “the historical center of world reaction,” headquarters of the new counter-Enlightenment. Only now, </w:t>
      </w:r>
      <w:r w:rsidRPr="003320D9">
        <w:rPr>
          <w:rStyle w:val="StyleUnderline"/>
        </w:rPr>
        <w:t>after Russia’s audacious interference in the American presidential election, have Obama and his allies in the Democratic Party belatedly awoken to the ideological challenge posed by Putin’s counter-Enlightenment, one that exports kleptocracy and disorder through a European fifth column of front organizations, political parties, media organs, reactivated KGB networks and plain hired hands.</w:t>
      </w:r>
      <w:r>
        <w:rPr>
          <w:rStyle w:val="StyleUnderline"/>
        </w:rPr>
        <w:t xml:space="preserve"> </w:t>
      </w:r>
      <w:r w:rsidRPr="00341568">
        <w:rPr>
          <w:sz w:val="16"/>
        </w:rPr>
        <w:t>Russian President Vladimir Putin, left, meets Hungarian Prime Minister Viktor Orbán Russian President Vladimir Putin, left, meets Hungarian Prime Minister Viktor Orbán | Sean Gallup/Getty Images The avatar of the Kremlin-friendly conservative is Hungarian Prime Minister Viktor Orban, who, over the last quarter century, has undergone one of the more remarkable transformations in European politics from liberal, anti-communist firebrand to Putin’s closest ally in the EU. Despite being the leader of a proud nation brutally invaded and occupied by the Soviet Union, Orban is the most vocal opponent of EU sanctions placed on Russia over its meddling in Ukraine (a neighbor of Hungary) and has signed a major nuclear power deal with Moscow. Orban also aligns with the Kremlin on a more profound level, championing “illiberal democracy,” echoing Russian-promulgated narratives on Western decline, the advantages of “ethnic homogeneity” over cosmopolitanism, and the threat posed to Christian civilization from Islam. The embrace of the Russian strongman by Western leaders like Orban, Le Pen—and yes, Trump—is the culmination of Moscow’s assiduous, years-long cultivation of the global right. One of the most potent narratives Russia has weaponized in this regard is that of a Judeo-Christian civilization under siege from a rising Islamic threat.</w:t>
      </w:r>
      <w:r w:rsidRPr="003320D9">
        <w:rPr>
          <w:rStyle w:val="StyleUnderline"/>
        </w:rPr>
        <w:t xml:space="preserve"> </w:t>
      </w:r>
      <w:r w:rsidRPr="00341568">
        <w:rPr>
          <w:sz w:val="16"/>
        </w:rPr>
        <w:t xml:space="preserve">A powerful vector through which Russia blends its informational and kinetic warfare is migration, the consequences of which threaten the future of the European project perhaps more than any other crisis. Russia’s military intervention in Syria and support for the warlord ruling Eastern Libya have created what Russian political analyst Leonid Futini calls a “crescent of instability” around the continent. Having colluded in the conditions driving massive numbers of migrants to Europe through its support of the Assad regime, Moscow then “weaponizes” their presence on the continent by aiding and abetting xenophobic populist movements. Long before the term “fake news” was on everybody’s lips, Moscow ginned up the infamous “Lisa” case, wherein Russian state media falsely alleged that a gang of migrant Muslim men had raped an ethnic Russian girl in Berlin and that German authorities had covered up the crime. As fears of demographic and societal change have taken hold in Europe, Russia has subtly insinuated itself into Western politics to an extent unprecedented since the collapse of the Soviet Union, its narrative of impending civilizational doom increasingly adopted in the parts of Europe traditionally most resistant to Russian meddling, and by conservative Central and Eastern Europeans with anti-Soviet pedigrees. </w:t>
      </w:r>
      <w:r w:rsidRPr="003320D9">
        <w:rPr>
          <w:rStyle w:val="StyleUnderline"/>
        </w:rPr>
        <w:t xml:space="preserve">The Kremlin’s overall strategy to dismantle the Western alliance is best encapsulated by a 2013 article in a Russian military journal, where </w:t>
      </w:r>
      <w:r w:rsidRPr="00341568">
        <w:rPr>
          <w:sz w:val="16"/>
        </w:rPr>
        <w:t xml:space="preserve">what’s since become known as </w:t>
      </w:r>
      <w:r w:rsidRPr="003320D9">
        <w:rPr>
          <w:rStyle w:val="StyleUnderline"/>
        </w:rPr>
        <w:t>the “Gerasimov Doctrine” was laid down in writing. Adopting tactics of subterfuge traditionally associated with “non-linear” or “hybrid” war, the doctrine calls for the use of non-military over military measures by a four-to-one ratio,</w:t>
      </w:r>
      <w:r w:rsidRPr="00341568">
        <w:rPr>
          <w:sz w:val="16"/>
        </w:rPr>
        <w:t xml:space="preserve"> thus </w:t>
      </w:r>
      <w:r w:rsidRPr="003320D9">
        <w:rPr>
          <w:rStyle w:val="StyleUnderline"/>
        </w:rPr>
        <w:t>allowing a conventionally weaker power like Russia</w:t>
      </w:r>
      <w:r w:rsidRPr="00341568">
        <w:rPr>
          <w:sz w:val="16"/>
        </w:rPr>
        <w:t xml:space="preserve"> (whose military budget is one-tenth that of NATO’s) </w:t>
      </w:r>
      <w:r w:rsidRPr="003320D9">
        <w:rPr>
          <w:rStyle w:val="StyleUnderline"/>
        </w:rPr>
        <w:t>to fight asymmetrically by exploiting its adversaries’ weaknesses</w:t>
      </w:r>
      <w:r w:rsidRPr="00341568">
        <w:rPr>
          <w:sz w:val="16"/>
        </w:rPr>
        <w:t xml:space="preserve">. Ignored at the time of the article’s publication, </w:t>
      </w:r>
      <w:r w:rsidRPr="003320D9">
        <w:rPr>
          <w:rStyle w:val="StyleUnderline"/>
        </w:rPr>
        <w:t>t</w:t>
      </w:r>
      <w:r w:rsidRPr="003320D9">
        <w:rPr>
          <w:rStyle w:val="Emphasis"/>
        </w:rPr>
        <w:t xml:space="preserve">he Gerasimov Doctrine was </w:t>
      </w:r>
      <w:r w:rsidRPr="003320D9">
        <w:rPr>
          <w:rStyle w:val="StyleUnderline"/>
        </w:rPr>
        <w:t>essentially</w:t>
      </w:r>
      <w:r w:rsidRPr="003320D9">
        <w:rPr>
          <w:rStyle w:val="Emphasis"/>
        </w:rPr>
        <w:t xml:space="preserve"> the blueprint for Russia’s strategy in the annexation of Crimea</w:t>
      </w:r>
      <w:r w:rsidRPr="003320D9">
        <w:rPr>
          <w:rStyle w:val="StyleUnderline"/>
        </w:rPr>
        <w:t>, where special-operations troops without insignia carried out a bloodless takeover while a confused and listless West sat stupefied.</w:t>
      </w:r>
      <w:r>
        <w:rPr>
          <w:rStyle w:val="StyleUnderline"/>
        </w:rPr>
        <w:t xml:space="preserve"> </w:t>
      </w:r>
      <w:r w:rsidRPr="00341568">
        <w:rPr>
          <w:sz w:val="16"/>
        </w:rPr>
        <w:t>Vladimir Putin and German Chancellor Angela Merkel lay flowers at Tomb of the Unknown Soldier German Chancellor Angela Merkel and Russian President Vladimir Putin in Moscow | Ria Novosti/EPA via Host Photo Agency A primary component of hybrid war is disinformation. Finely attuned to the particular grievances of a diverse array of Western audiences, Russian psychological operatives produce narratives that find fertile ground in Europe, where resentment over the Iraq War, fallout from the 2008 financial crisis and revelations of National Security Agency surveillance continue to breed anti-American sentiment and undermine societal resilience to Russian agitprop. Kremlin “active measures” (Soviet-style lies aimed at influencing an adversary’s decision-making) about Western political and financial corruption, the subservience of Western leaders to shadowy and unaccountable corporations and America’s insatiable quest for global domination— disseminated through social media bot networks that, by manipulating algorithms, create the impression that such information is at the very least widely believed if not factually valid—find resonance across the ideological spectrum, uniting everyone from left-wing anti-globalization activists to right-wing cultural traditionalists.</w:t>
      </w:r>
      <w:r>
        <w:rPr>
          <w:rStyle w:val="StyleUnderline"/>
        </w:rPr>
        <w:t xml:space="preserve"> </w:t>
      </w:r>
      <w:r w:rsidRPr="00341568">
        <w:rPr>
          <w:sz w:val="16"/>
        </w:rPr>
        <w:t xml:space="preserve">Part of what makes </w:t>
      </w:r>
      <w:r w:rsidRPr="003320D9">
        <w:rPr>
          <w:rStyle w:val="StyleUnderline"/>
        </w:rPr>
        <w:t xml:space="preserve">Russia’s war on truth </w:t>
      </w:r>
      <w:r w:rsidRPr="00341568">
        <w:rPr>
          <w:sz w:val="16"/>
        </w:rPr>
        <w:t>so ominous is that it</w:t>
      </w:r>
      <w:r w:rsidRPr="003320D9">
        <w:rPr>
          <w:rStyle w:val="StyleUnderline"/>
        </w:rPr>
        <w:t xml:space="preserve"> transcends ideology. Once Moscow</w:t>
      </w:r>
      <w:r w:rsidRPr="00341568">
        <w:rPr>
          <w:sz w:val="16"/>
        </w:rPr>
        <w:t xml:space="preserve"> had Pravda and </w:t>
      </w:r>
      <w:r w:rsidRPr="003320D9">
        <w:rPr>
          <w:rStyle w:val="StyleUnderline"/>
        </w:rPr>
        <w:t>espoused the virtues of the</w:t>
      </w:r>
      <w:r w:rsidRPr="00341568">
        <w:rPr>
          <w:sz w:val="16"/>
        </w:rPr>
        <w:t xml:space="preserve"> </w:t>
      </w:r>
      <w:r w:rsidRPr="003320D9">
        <w:rPr>
          <w:rStyle w:val="StyleUnderline"/>
        </w:rPr>
        <w:t>international proletariat. Today it uses “fake news” as part of a long-term strategy to transform Western publics into conspiracy-addled zombies. Take the case of the disturbed young man who shot up a Washington, D.C. pizza parlor last year, convinced it was sheltering a child sex ring run by associates of Hillary Clinton.</w:t>
      </w:r>
      <w:r w:rsidRPr="00341568">
        <w:rPr>
          <w:sz w:val="16"/>
        </w:rPr>
        <w:t xml:space="preserve"> The assailant came to this conclusion after marinating in a stew of conspiracy websites that developed the story based upon email correspondence stolen by Russian hackers from Democratic Party servers. W</w:t>
      </w:r>
      <w:r w:rsidRPr="003320D9">
        <w:rPr>
          <w:rStyle w:val="StyleUnderline"/>
        </w:rPr>
        <w:t>hile this was a lone wolf incident, it is not difficult to fathom the prospect of more aimless, politically malleable young men in the West (a demographic disproportionately supportive of Trump and other far-right movements) “self-radicalizing” through the path of inflammatory material propagated by Russia or its proxies on the internet, à la Islamic jihadists.</w:t>
      </w:r>
      <w:r>
        <w:rPr>
          <w:rStyle w:val="StyleUnderline"/>
        </w:rPr>
        <w:t xml:space="preserve"> </w:t>
      </w:r>
      <w:r w:rsidRPr="00341568">
        <w:rPr>
          <w:rStyle w:val="Emphasis"/>
        </w:rPr>
        <w:t>The annexation of Crimea and invasion of Eastern Ukraine is a warning shot across the bow of the West, a message, written in blood, that the old ways of doing business are over.</w:t>
      </w:r>
    </w:p>
    <w:p w14:paraId="073AF928" w14:textId="77777777" w:rsidR="000162A5" w:rsidRPr="00B94913" w:rsidRDefault="000162A5" w:rsidP="000162A5">
      <w:pPr>
        <w:pStyle w:val="Heading3"/>
      </w:pPr>
      <w:r>
        <w:t>Yes – China/Russia</w:t>
      </w:r>
    </w:p>
    <w:p w14:paraId="7C75225C" w14:textId="77777777" w:rsidR="000162A5" w:rsidRPr="00052A03" w:rsidRDefault="000162A5" w:rsidP="000162A5">
      <w:pPr>
        <w:pStyle w:val="Heading4"/>
      </w:pPr>
      <w:r>
        <w:t>Russia and China are revisionist militarily and economically.</w:t>
      </w:r>
    </w:p>
    <w:p w14:paraId="34B4116B" w14:textId="77777777" w:rsidR="000162A5" w:rsidRPr="00052A03" w:rsidRDefault="000162A5" w:rsidP="000162A5">
      <w:r w:rsidRPr="00084B5D">
        <w:rPr>
          <w:rStyle w:val="Style13ptBold"/>
        </w:rPr>
        <w:t>Brands 19</w:t>
      </w:r>
      <w:r w:rsidRPr="00084B5D">
        <w:t xml:space="preserve"> (Hal Brands, Henry A. Kissinger Distinguished Professor of Global Affairs at the Johns Hopkins University</w:t>
      </w:r>
      <w:r>
        <w:t xml:space="preserve">. </w:t>
      </w:r>
      <w:r w:rsidRPr="00084B5D">
        <w:t>National Interest, "The End of Great Power Peace," </w:t>
      </w:r>
      <w:hyperlink r:id="rId33" w:history="1">
        <w:r w:rsidRPr="00084B5D">
          <w:rPr>
            <w:rStyle w:val="Hyperlink"/>
          </w:rPr>
          <w:t>https://nationalinterest.org/feature/end-great-power-peace-46282?page=0%2C1</w:t>
        </w:r>
      </w:hyperlink>
      <w:r w:rsidRPr="00084B5D">
        <w:t>, 3-6-2019, acc 6-24-2019//Sarwa)</w:t>
      </w:r>
    </w:p>
    <w:p w14:paraId="7B0D0238" w14:textId="77777777" w:rsidR="000162A5" w:rsidRPr="00A91449" w:rsidRDefault="000162A5" w:rsidP="000162A5">
      <w:pPr>
        <w:rPr>
          <w:rStyle w:val="StyleUnderline"/>
        </w:rPr>
      </w:pPr>
      <w:r w:rsidRPr="00A91449">
        <w:rPr>
          <w:rStyle w:val="StyleUnderline"/>
        </w:rPr>
        <w:t>Each of these geopolitical challenges</w:t>
      </w:r>
      <w:r w:rsidRPr="00AA7541">
        <w:t xml:space="preserve"> is different, and each </w:t>
      </w:r>
      <w:r w:rsidRPr="00A91449">
        <w:rPr>
          <w:rStyle w:val="StyleUnderline"/>
        </w:rPr>
        <w:t>reflects the distinctive interests, ambitions, and history of the country undertaking it. Yet there is growing cooperation between</w:t>
      </w:r>
      <w:r w:rsidRPr="00AA7541">
        <w:t xml:space="preserve"> the </w:t>
      </w:r>
      <w:r w:rsidRPr="00A91449">
        <w:rPr>
          <w:rStyle w:val="StyleUnderline"/>
        </w:rPr>
        <w:t>countries</w:t>
      </w:r>
      <w:r w:rsidRPr="00AA7541">
        <w:t xml:space="preserve"> that are </w:t>
      </w:r>
      <w:r w:rsidRPr="00A91449">
        <w:rPr>
          <w:rStyle w:val="StyleUnderline"/>
        </w:rPr>
        <w:t>challenging</w:t>
      </w:r>
      <w:r w:rsidRPr="00AA7541">
        <w:t xml:space="preserve"> the regional pillars of </w:t>
      </w:r>
      <w:r w:rsidRPr="00A91449">
        <w:rPr>
          <w:rStyle w:val="StyleUnderline"/>
        </w:rPr>
        <w:t>the U.S.-led order</w:t>
      </w:r>
      <w:r w:rsidRPr="00AA7541">
        <w:t xml:space="preserve">. </w:t>
      </w:r>
      <w:r w:rsidRPr="00A91449">
        <w:rPr>
          <w:rStyle w:val="StyleUnderline"/>
        </w:rPr>
        <w:t>Russia and China have collaborated</w:t>
      </w:r>
      <w:r w:rsidRPr="00AA7541">
        <w:t xml:space="preserve"> on issues such as </w:t>
      </w:r>
      <w:r w:rsidRPr="00A91449">
        <w:rPr>
          <w:rStyle w:val="StyleUnderline"/>
        </w:rPr>
        <w:t>energy, sales and development of military technology, opposition to additional U.S. military deployments on the Korean peninsula, and naval exercises from the South China Sea to the Baltic.</w:t>
      </w:r>
      <w:r w:rsidRPr="00AA7541">
        <w:t xml:space="preserve"> In Syria, </w:t>
      </w:r>
      <w:r w:rsidRPr="00A91449">
        <w:rPr>
          <w:rStyle w:val="StyleUnderline"/>
        </w:rPr>
        <w:t>Iran provided the shock troops that helped keep Russia’s ally</w:t>
      </w:r>
      <w:r w:rsidRPr="00AA7541">
        <w:t xml:space="preserve">, Bashar </w:t>
      </w:r>
      <w:r w:rsidRPr="00A91449">
        <w:rPr>
          <w:rStyle w:val="StyleUnderline"/>
        </w:rPr>
        <w:t>al-Assad, in power, as Moscow provided the air power and the diplomatic cover</w:t>
      </w:r>
      <w:r w:rsidRPr="00AA7541">
        <w:t xml:space="preserve">. </w:t>
      </w:r>
      <w:r w:rsidRPr="00A91449">
        <w:rPr>
          <w:rStyle w:val="StyleUnderline"/>
        </w:rPr>
        <w:t>“Our cooperation can isolate America,</w:t>
      </w:r>
      <w:r w:rsidRPr="00AA7541">
        <w:t xml:space="preserve">” supreme leader Ali Khamenei told Putin in 2017. More broadly, </w:t>
      </w:r>
      <w:r w:rsidRPr="00A91449">
        <w:rPr>
          <w:rStyle w:val="StyleUnderline"/>
        </w:rPr>
        <w:t>what links these challenges together is their opposition to the constellation of power, norms, and relationships that the U.S.-led order entails, and in their propensity to use violence, coercion, and intimidation as means of making that opposition effective.</w:t>
      </w:r>
      <w:r w:rsidRPr="00AA7541">
        <w:t xml:space="preserve"> Taken collectively, </w:t>
      </w:r>
      <w:r w:rsidRPr="00A91449">
        <w:rPr>
          <w:rStyle w:val="StyleUnderline"/>
        </w:rPr>
        <w:t>these challenges constitute a geopolitical sea change from the post-Cold War era.</w:t>
      </w:r>
    </w:p>
    <w:p w14:paraId="3D1B2211" w14:textId="77777777" w:rsidR="000162A5" w:rsidRPr="00AA7541" w:rsidRDefault="000162A5" w:rsidP="000162A5">
      <w:r w:rsidRPr="00A91449">
        <w:rPr>
          <w:rStyle w:val="StyleUnderline"/>
        </w:rPr>
        <w:t>The revival of great-power competition entails higher international tensions than the world has known for decades</w:t>
      </w:r>
      <w:r w:rsidRPr="006C0482">
        <w:rPr>
          <w:rStyle w:val="StyleUnderline"/>
        </w:rPr>
        <w:t>, and the revival of arms races, security dilemmas</w:t>
      </w:r>
      <w:r w:rsidRPr="00AA7541">
        <w:t xml:space="preserve">, and other artifacts of a more dangerous past. </w:t>
      </w:r>
      <w:r w:rsidRPr="006C0482">
        <w:rPr>
          <w:rStyle w:val="StyleUnderline"/>
        </w:rPr>
        <w:t xml:space="preserve">It entails sharper conflicts over the international rules of the road on issues ranging from freedom of navigation to the illegitimacy of altering borders by force, and intensifying competitions over states that </w:t>
      </w:r>
      <w:r w:rsidRPr="006C0482">
        <w:t>reside at the</w:t>
      </w:r>
      <w:r w:rsidRPr="006C0482">
        <w:rPr>
          <w:rStyle w:val="StyleUnderline"/>
        </w:rPr>
        <w:t xml:space="preserve"> intersect</w:t>
      </w:r>
      <w:r w:rsidRPr="006C0482">
        <w:t xml:space="preserve">ion of </w:t>
      </w:r>
      <w:r w:rsidRPr="006C0482">
        <w:rPr>
          <w:rStyle w:val="StyleUnderline"/>
        </w:rPr>
        <w:t>rival powers’ areas of interest</w:t>
      </w:r>
      <w:r w:rsidRPr="00AA7541">
        <w:t xml:space="preserve">. </w:t>
      </w:r>
      <w:r w:rsidRPr="006C0482">
        <w:rPr>
          <w:rStyle w:val="StyleUnderline"/>
        </w:rPr>
        <w:t>It requires confronting the prospect that rival powers could overturn the favorable regional balances that have underpinned the U.S.-led order for decades</w:t>
      </w:r>
      <w:r w:rsidRPr="00AA7541">
        <w:t xml:space="preserve">, and that they might construct rival spheres of influence from which America and the liberal ideas it has long promoted would be excluded. Finally, </w:t>
      </w:r>
      <w:r w:rsidRPr="006C0482">
        <w:rPr>
          <w:rStyle w:val="StyleUnderline"/>
        </w:rPr>
        <w:t>it necessitates recognizing that great-power rivalry could lead to great-power war</w:t>
      </w:r>
      <w:r w:rsidRPr="00AA7541">
        <w:t>, a prospect that seemed to have followed the Soviet empire onto the ash heap of history.</w:t>
      </w:r>
    </w:p>
    <w:p w14:paraId="54F6CC9A" w14:textId="77777777" w:rsidR="000162A5" w:rsidRPr="00AA7541" w:rsidRDefault="000162A5" w:rsidP="000162A5">
      <w:r w:rsidRPr="00AA7541">
        <w:t xml:space="preserve">Both </w:t>
      </w:r>
      <w:r w:rsidRPr="00FD75AE">
        <w:rPr>
          <w:rStyle w:val="StyleUnderline"/>
        </w:rPr>
        <w:t>Beijing and Moscow are,</w:t>
      </w:r>
      <w:r w:rsidRPr="00AA7541">
        <w:t xml:space="preserve"> after all</w:t>
      </w:r>
      <w:r w:rsidRPr="00FD75AE">
        <w:rPr>
          <w:rStyle w:val="StyleUnderline"/>
        </w:rPr>
        <w:t>, optimizing their forces and exercising aggressively in preparation for potential conflicts with the United States and its allies</w:t>
      </w:r>
      <w:r w:rsidRPr="00AA7541">
        <w:t xml:space="preserve">; </w:t>
      </w:r>
      <w:r w:rsidRPr="00FD75AE">
        <w:rPr>
          <w:rStyle w:val="StyleUnderline"/>
        </w:rPr>
        <w:t>Russian doctrine explicitly emphasizes the limited use of nuclear weapons to achieve escalation dominance in a war with Washington</w:t>
      </w:r>
      <w:r w:rsidRPr="00AA7541">
        <w:t xml:space="preserve">. </w:t>
      </w:r>
      <w:r w:rsidRPr="00FD75AE">
        <w:rPr>
          <w:rStyle w:val="StyleUnderline"/>
        </w:rPr>
        <w:t>In Syria, U.S. and Russian forces even came into deadly contact in early 2018.</w:t>
      </w:r>
      <w:r w:rsidRPr="00AA7541">
        <w:t xml:space="preserve"> American </w:t>
      </w:r>
      <w:r w:rsidRPr="00FD75AE">
        <w:rPr>
          <w:rStyle w:val="StyleUnderline"/>
        </w:rPr>
        <w:t>airpower decimated a contingent of government-sponsored Russian mercenaries that was attacking a base at which U.S. troops were present,</w:t>
      </w:r>
      <w:r w:rsidRPr="00AA7541">
        <w:t xml:space="preserve"> an incident </w:t>
      </w:r>
      <w:r w:rsidRPr="00FD75AE">
        <w:rPr>
          <w:rStyle w:val="StyleUnderline"/>
        </w:rPr>
        <w:t>demonstrating the</w:t>
      </w:r>
      <w:r w:rsidRPr="00AA7541">
        <w:t xml:space="preserve"> increasing </w:t>
      </w:r>
      <w:r w:rsidRPr="00FD75AE">
        <w:rPr>
          <w:rStyle w:val="StyleUnderline"/>
        </w:rPr>
        <w:t>boldness of Russian operations and the corresponding potential for escalation</w:t>
      </w:r>
      <w:r w:rsidRPr="00AA7541">
        <w:t>. The world has not yet returned to the epic clashes for global dominance that characterized the twentieth century, but it has returned to the historical norm of great-power struggle, with all the associated dangers.</w:t>
      </w:r>
    </w:p>
    <w:p w14:paraId="1B141567" w14:textId="77777777" w:rsidR="000162A5" w:rsidRPr="00AA7541" w:rsidRDefault="000162A5" w:rsidP="000162A5">
      <w:r w:rsidRPr="00AA7541">
        <w:t xml:space="preserve">Those dangers may be even greater than most observers appreciate, because </w:t>
      </w:r>
      <w:r w:rsidRPr="00FD75AE">
        <w:rPr>
          <w:rStyle w:val="StyleUnderline"/>
        </w:rPr>
        <w:t xml:space="preserve">if today’s great-power competitions are still most intense at the regional level, who is to say where these competitions will end? </w:t>
      </w:r>
      <w:r w:rsidRPr="00AA7541">
        <w:t xml:space="preserve">By all appearances, </w:t>
      </w:r>
      <w:r w:rsidRPr="00FD75AE">
        <w:rPr>
          <w:rStyle w:val="StyleUnderline"/>
        </w:rPr>
        <w:t>Russia does not simply want to be a “regional power”</w:t>
      </w:r>
      <w:r w:rsidRPr="00FD75AE">
        <w:t xml:space="preserve"> (</w:t>
      </w:r>
      <w:r w:rsidRPr="00AA7541">
        <w:t xml:space="preserve">as Obama cuttingly described it) that dominates South Ossetia and Crimea. </w:t>
      </w:r>
      <w:r w:rsidRPr="00FD75AE">
        <w:rPr>
          <w:rStyle w:val="StyleUnderline"/>
        </w:rPr>
        <w:t>It aspires to the deep European and extra-regional impact that previous incarnations of the Russian state enjoyed.</w:t>
      </w:r>
      <w:r w:rsidRPr="00AA7541">
        <w:t xml:space="preserve"> Why else would Putin boast about how far his troops can drive into Eastern Europe? Why else would Moscow be deploying military power into the Middle East? Why else would it be continuing to cultivate intelligence and military relationships in regions as remote as Latin America?</w:t>
      </w:r>
    </w:p>
    <w:p w14:paraId="6C85C1A5" w14:textId="77777777" w:rsidR="000162A5" w:rsidRPr="00AA7541" w:rsidRDefault="000162A5" w:rsidP="000162A5">
      <w:r w:rsidRPr="00AA7541">
        <w:t xml:space="preserve">Likewise, </w:t>
      </w:r>
      <w:r w:rsidRPr="00FD75AE">
        <w:rPr>
          <w:rStyle w:val="StyleUnderline"/>
        </w:rPr>
        <w:t>China is today focused primarily on securing its own geopolitical neighborhood</w:t>
      </w:r>
      <w:r w:rsidRPr="00AA7541">
        <w:t xml:space="preserve">, but </w:t>
      </w:r>
      <w:r w:rsidRPr="00FD75AE">
        <w:rPr>
          <w:rStyle w:val="StyleUnderline"/>
        </w:rPr>
        <w:t>its ambitions for tomorrow are</w:t>
      </w:r>
      <w:r w:rsidRPr="00AA7541">
        <w:t xml:space="preserve"> clearly </w:t>
      </w:r>
      <w:r w:rsidRPr="00FD75AE">
        <w:rPr>
          <w:rStyle w:val="StyleUnderline"/>
        </w:rPr>
        <w:t>much bolder</w:t>
      </w:r>
      <w:r w:rsidRPr="00AA7541">
        <w:t xml:space="preserve">. </w:t>
      </w:r>
      <w:r w:rsidRPr="00130B60">
        <w:rPr>
          <w:rStyle w:val="StyleUnderline"/>
        </w:rPr>
        <w:t>Beijing</w:t>
      </w:r>
      <w:r w:rsidRPr="00AA7541">
        <w:t xml:space="preserve"> probably </w:t>
      </w:r>
      <w:r w:rsidRPr="00130B60">
        <w:rPr>
          <w:rStyle w:val="StyleUnderline"/>
        </w:rPr>
        <w:t>does not envision itself fully overthrowing the international order</w:t>
      </w:r>
      <w:r w:rsidRPr="00AA7541">
        <w:t xml:space="preserve">, simply </w:t>
      </w:r>
      <w:r w:rsidRPr="00130B60">
        <w:rPr>
          <w:rStyle w:val="StyleUnderline"/>
        </w:rPr>
        <w:t>because it has profited far too much from the U.S.-anchored global economy</w:t>
      </w:r>
      <w:r w:rsidRPr="00AA7541">
        <w:t xml:space="preserve">. Yet </w:t>
      </w:r>
      <w:r w:rsidRPr="00130B60">
        <w:rPr>
          <w:rStyle w:val="StyleUnderline"/>
        </w:rPr>
        <w:t xml:space="preserve">China has nonetheless positioned itself for a global challenge to U.S. influence. </w:t>
      </w:r>
      <w:r w:rsidRPr="00AA7541">
        <w:t xml:space="preserve">Chinese </w:t>
      </w:r>
      <w:r w:rsidRPr="00130B60">
        <w:rPr>
          <w:rStyle w:val="StyleUnderline"/>
        </w:rPr>
        <w:t>military forces are deploying ever farther from China’s immediate periphery</w:t>
      </w:r>
      <w:r w:rsidRPr="00AA7541">
        <w:t xml:space="preserve">; </w:t>
      </w:r>
      <w:r w:rsidRPr="008E2FEA">
        <w:rPr>
          <w:rStyle w:val="StyleUnderline"/>
        </w:rPr>
        <w:t xml:space="preserve">Beijing has projected power into the Arctic and established bases </w:t>
      </w:r>
      <w:r w:rsidRPr="00AA7541">
        <w:t xml:space="preserve">and logistical points </w:t>
      </w:r>
      <w:r w:rsidRPr="008E2FEA">
        <w:rPr>
          <w:rStyle w:val="StyleUnderline"/>
        </w:rPr>
        <w:t>in the Indian Ocean and Horn of Africa</w:t>
      </w:r>
      <w:r w:rsidRPr="00AA7541">
        <w:t xml:space="preserve">. Popular Chinese movies depict Beijing replacing Washington as the dominant actor in sub-Saharan Africa—a fictional representation of a real-life effort long under way. The Belt and Road Initiative bespeaks an aspiration to link China to countries throughout Central Asia, the Middle East, and Europe; </w:t>
      </w:r>
      <w:r w:rsidRPr="008E2FEA">
        <w:rPr>
          <w:rStyle w:val="StyleUnderline"/>
        </w:rPr>
        <w:t>BRI, AIIB, and RCEP look like the beginning of an alternative institutional architecture to rival Washington’s.</w:t>
      </w:r>
      <w:r w:rsidRPr="00AA7541">
        <w:t xml:space="preserve"> In 2017, Xi Jinping told the Nineteenth National Congress of the Chinese Communist Party that Beijing could now “take center stage in the world” and act as an alternative to U.S. leadership.</w:t>
      </w:r>
    </w:p>
    <w:p w14:paraId="6262BDBE" w14:textId="77777777" w:rsidR="000162A5" w:rsidRDefault="000162A5" w:rsidP="000162A5">
      <w:r w:rsidRPr="008E2FEA">
        <w:rPr>
          <w:rStyle w:val="StyleUnderline"/>
        </w:rPr>
        <w:t>These ambitions</w:t>
      </w:r>
      <w:r w:rsidRPr="00AA7541">
        <w:t xml:space="preserve"> may or may not be realistic. But they </w:t>
      </w:r>
      <w:r w:rsidRPr="008E2FEA">
        <w:rPr>
          <w:rStyle w:val="StyleUnderline"/>
        </w:rPr>
        <w:t>demonstrate</w:t>
      </w:r>
      <w:r w:rsidRPr="00AA7541">
        <w:t xml:space="preserve"> just </w:t>
      </w:r>
      <w:r w:rsidRPr="008E2FEA">
        <w:rPr>
          <w:rStyle w:val="StyleUnderline"/>
        </w:rPr>
        <w:t xml:space="preserve">how significantly the world’s leading authoritarian powers desire to shift the global environment over time. The revisionism we are seeing today </w:t>
      </w:r>
      <w:r w:rsidRPr="00AA7541">
        <w:t xml:space="preserve">may therefore be </w:t>
      </w:r>
      <w:r w:rsidRPr="008E2FEA">
        <w:rPr>
          <w:rStyle w:val="StyleUnderline"/>
        </w:rPr>
        <w:t>only the beginning. As China’s power continues to grow</w:t>
      </w:r>
      <w:r w:rsidRPr="00AA7541">
        <w:t xml:space="preserve">, or if it is successful in dominating the Western Pacific, </w:t>
      </w:r>
      <w:r w:rsidRPr="008E2FEA">
        <w:rPr>
          <w:rStyle w:val="StyleUnderline"/>
        </w:rPr>
        <w:t>it will</w:t>
      </w:r>
      <w:r w:rsidRPr="00AA7541">
        <w:t xml:space="preserve"> surely </w:t>
      </w:r>
      <w:r w:rsidRPr="008E2FEA">
        <w:rPr>
          <w:rStyle w:val="StyleUnderline"/>
        </w:rPr>
        <w:t>move on to grander endeavors. If Russia reconsolidates control over the former Soviet space, it may seek to bring parts of the former Warsaw Pact to heel</w:t>
      </w:r>
      <w:r w:rsidRPr="00AA7541">
        <w:t xml:space="preserve">. Historically, </w:t>
      </w:r>
      <w:r w:rsidRPr="008E2FEA">
        <w:rPr>
          <w:rStyle w:val="StyleUnderline"/>
        </w:rPr>
        <w:t>this has been a recurring pattern of great-power behavior—interests expand with power</w:t>
      </w:r>
      <w:r w:rsidRPr="00AA7541">
        <w:t xml:space="preserve">, the appetite grows with the eating, </w:t>
      </w:r>
      <w:r w:rsidRPr="008E2FEA">
        <w:rPr>
          <w:rStyle w:val="StyleUnderline"/>
        </w:rPr>
        <w:t>risk-taking increases as early gambles are seen to pay off.</w:t>
      </w:r>
      <w:r w:rsidRPr="00AA7541">
        <w:t xml:space="preserve"> </w:t>
      </w:r>
      <w:r w:rsidRPr="008E2FEA">
        <w:rPr>
          <w:rStyle w:val="StyleUnderline"/>
        </w:rPr>
        <w:t>This</w:t>
      </w:r>
      <w:r w:rsidRPr="00AA7541">
        <w:t xml:space="preserve"> pattern </w:t>
      </w:r>
      <w:r w:rsidRPr="008E2FEA">
        <w:rPr>
          <w:rStyle w:val="StyleUnderline"/>
        </w:rPr>
        <w:t>is</w:t>
      </w:r>
      <w:r w:rsidRPr="00AA7541">
        <w:t xml:space="preserve"> precisely </w:t>
      </w:r>
      <w:r w:rsidRPr="008E2FEA">
        <w:rPr>
          <w:rStyle w:val="StyleUnderline"/>
        </w:rPr>
        <w:t>why the revival of great-power competition is so concerning</w:t>
      </w:r>
      <w:r w:rsidRPr="00AA7541">
        <w:t xml:space="preserve">—because </w:t>
      </w:r>
      <w:r w:rsidRPr="008E2FEA">
        <w:rPr>
          <w:rStyle w:val="StyleUnderline"/>
        </w:rPr>
        <w:t>geopolitical revisionism by unsatisfied major powers has</w:t>
      </w:r>
      <w:r w:rsidRPr="00AA7541">
        <w:t xml:space="preserve"> so often </w:t>
      </w:r>
      <w:r w:rsidRPr="008E2FEA">
        <w:rPr>
          <w:rStyle w:val="StyleUnderline"/>
        </w:rPr>
        <w:t>presaged intensifying international conflict, confrontation, and even war</w:t>
      </w:r>
      <w:r w:rsidRPr="00AA7541">
        <w:t>. The great-power behavior occurring today represents the warning light flashing on the dashboard. It tells us there may be still-greater traumas to come.</w:t>
      </w:r>
    </w:p>
    <w:p w14:paraId="011603F5" w14:textId="77777777" w:rsidR="000162A5" w:rsidRPr="00052A03" w:rsidRDefault="000162A5" w:rsidP="000162A5"/>
    <w:p w14:paraId="44A290FD" w14:textId="77777777" w:rsidR="000162A5" w:rsidRDefault="000162A5" w:rsidP="000162A5">
      <w:pPr>
        <w:pStyle w:val="Heading3"/>
      </w:pPr>
      <w:r>
        <w:t xml:space="preserve">Yes - China </w:t>
      </w:r>
    </w:p>
    <w:p w14:paraId="2BA12296" w14:textId="77777777" w:rsidR="000162A5" w:rsidRDefault="000162A5" w:rsidP="000162A5">
      <w:pPr>
        <w:pStyle w:val="Heading4"/>
      </w:pPr>
      <w:r>
        <w:t xml:space="preserve">China is revisionist – island building, territorial claims, threatening US allies </w:t>
      </w:r>
    </w:p>
    <w:p w14:paraId="5FB8B047" w14:textId="77777777" w:rsidR="000162A5" w:rsidRPr="007B5943" w:rsidRDefault="000162A5" w:rsidP="000162A5">
      <w:r w:rsidRPr="00015AF5">
        <w:rPr>
          <w:rStyle w:val="Style13ptBold"/>
        </w:rPr>
        <w:t>Cohen 17</w:t>
      </w:r>
      <w:r w:rsidRPr="00015AF5">
        <w:t xml:space="preserve"> (Jerome A. Cohen, senior fellow for Asia at the Council on Foreign Relations. Foreign Affairs, "Asia's Other Revisionist Power," https://www.foreignaffairs.com/articles/asia/2017-02-13/asias-other-revisionist-power, 2-13-2017, acc 6-24-2019//Sarwa)</w:t>
      </w:r>
    </w:p>
    <w:p w14:paraId="4B4F8130" w14:textId="77777777" w:rsidR="000162A5" w:rsidRPr="00FD4D1E" w:rsidRDefault="000162A5" w:rsidP="000162A5">
      <w:r w:rsidRPr="00FD4D1E">
        <w:t>SEA CHANGE</w:t>
      </w:r>
    </w:p>
    <w:p w14:paraId="441BEFC5" w14:textId="77777777" w:rsidR="000162A5" w:rsidRPr="00FD4D1E" w:rsidRDefault="000162A5" w:rsidP="000162A5">
      <w:r w:rsidRPr="007B5943">
        <w:rPr>
          <w:rStyle w:val="StyleUnderline"/>
        </w:rPr>
        <w:t>Chinese</w:t>
      </w:r>
      <w:r w:rsidRPr="00ED0889">
        <w:rPr>
          <w:rStyle w:val="StyleUnderline"/>
        </w:rPr>
        <w:t xml:space="preserve"> policymakers deny that their country is a revisionist powe</w:t>
      </w:r>
      <w:r w:rsidRPr="00FD4D1E">
        <w:t xml:space="preserve">r. They claim that </w:t>
      </w:r>
      <w:r w:rsidRPr="00ED0889">
        <w:rPr>
          <w:rStyle w:val="StyleUnderline"/>
        </w:rPr>
        <w:t>China seeks merely to defend a regional status quo that the United States is threatening</w:t>
      </w:r>
      <w:r w:rsidRPr="00FD4D1E">
        <w:t xml:space="preserve">. After all, they argue, </w:t>
      </w:r>
      <w:r w:rsidRPr="00ED0889">
        <w:rPr>
          <w:rStyle w:val="StyleUnderline"/>
        </w:rPr>
        <w:t xml:space="preserve">China’s </w:t>
      </w:r>
      <w:r w:rsidRPr="00ED0889">
        <w:t>claims to many of the region’s disputed islands</w:t>
      </w:r>
      <w:r w:rsidRPr="00ED0889">
        <w:rPr>
          <w:rStyle w:val="StyleUnderline"/>
        </w:rPr>
        <w:t xml:space="preserve"> date back centuries</w:t>
      </w:r>
      <w:r w:rsidRPr="00FD4D1E">
        <w:t xml:space="preserve">. For example, </w:t>
      </w:r>
      <w:r w:rsidRPr="00ED0889">
        <w:rPr>
          <w:rStyle w:val="StyleUnderline"/>
        </w:rPr>
        <w:t>Yang Yanyi, China’s ambassador to the European Union, </w:t>
      </w:r>
      <w:hyperlink r:id="rId34" w:tgtFrame="_blank" w:history="1">
        <w:r w:rsidRPr="00ED0889">
          <w:rPr>
            <w:rStyle w:val="StyleUnderline"/>
          </w:rPr>
          <w:t>wrote</w:t>
        </w:r>
      </w:hyperlink>
      <w:r w:rsidRPr="00FD4D1E">
        <w:t xml:space="preserve"> in a 2016 op-ed that </w:t>
      </w:r>
      <w:r w:rsidRPr="00ED0889">
        <w:rPr>
          <w:rStyle w:val="StyleUnderline"/>
        </w:rPr>
        <w:t>China has enjoyed “sovereignty over the South China Sea Island . . . and the adjacent waters since ancient times.”</w:t>
      </w:r>
      <w:r w:rsidRPr="00FD4D1E">
        <w:t xml:space="preserve"> Chinese </w:t>
      </w:r>
      <w:r w:rsidRPr="000F2E7A">
        <w:rPr>
          <w:rStyle w:val="StyleUnderline"/>
        </w:rPr>
        <w:t>policymakers point out that the “nine-dash line,” a demarcation of Chinese claims that runs along the edge of the South China Sea, has appeared on Chinese maps since the 1940s. “China’s relevant claims have never exceeded the scope of the current international order,”</w:t>
      </w:r>
      <w:r w:rsidRPr="00FD4D1E">
        <w:t xml:space="preserve"> </w:t>
      </w:r>
      <w:r w:rsidRPr="000F2E7A">
        <w:rPr>
          <w:rStyle w:val="StyleUnderline"/>
        </w:rPr>
        <w:t>China’s ambassador to the United Kingdom, Liu Xiaoming</w:t>
      </w:r>
      <w:r w:rsidRPr="00FD4D1E">
        <w:t>, </w:t>
      </w:r>
      <w:hyperlink r:id="rId35" w:tgtFrame="_blank" w:history="1">
        <w:r w:rsidRPr="000F2E7A">
          <w:rPr>
            <w:rStyle w:val="StyleUnderline"/>
          </w:rPr>
          <w:t>argued</w:t>
        </w:r>
      </w:hyperlink>
      <w:r w:rsidRPr="000F2E7A">
        <w:rPr>
          <w:rStyle w:val="StyleUnderline"/>
        </w:rPr>
        <w:t> in a 2016 speech criticizing the decision by an </w:t>
      </w:r>
      <w:hyperlink r:id="rId36" w:tgtFrame="_blank" w:history="1">
        <w:r w:rsidRPr="000F2E7A">
          <w:rPr>
            <w:rStyle w:val="StyleUnderline"/>
          </w:rPr>
          <w:t>international tribunal</w:t>
        </w:r>
      </w:hyperlink>
      <w:r w:rsidRPr="000F2E7A">
        <w:rPr>
          <w:rStyle w:val="StyleUnderline"/>
        </w:rPr>
        <w:t> </w:t>
      </w:r>
      <w:r w:rsidRPr="00FD4D1E">
        <w:t xml:space="preserve">in The Hague to rule against China in the South China Sea dispute. </w:t>
      </w:r>
      <w:r w:rsidRPr="000F2E7A">
        <w:rPr>
          <w:rStyle w:val="StyleUnderline"/>
        </w:rPr>
        <w:t>“China’s rejection of the arbitration is to uphold the postwar international order,”</w:t>
      </w:r>
      <w:r w:rsidRPr="00FD4D1E">
        <w:t xml:space="preserve"> he said. According to Beijing</w:t>
      </w:r>
      <w:r w:rsidRPr="000F2E7A">
        <w:rPr>
          <w:rStyle w:val="StyleUnderline"/>
        </w:rPr>
        <w:t>, the South China Sea has always been, and will always be, Chinese territory</w:t>
      </w:r>
      <w:r w:rsidRPr="00FD4D1E">
        <w:t xml:space="preserve">; </w:t>
      </w:r>
      <w:r w:rsidRPr="000F2E7A">
        <w:rPr>
          <w:rStyle w:val="StyleUnderline"/>
        </w:rPr>
        <w:t>China</w:t>
      </w:r>
      <w:r w:rsidRPr="00FD4D1E">
        <w:t xml:space="preserve">, in other words, </w:t>
      </w:r>
      <w:r w:rsidRPr="000F2E7A">
        <w:rPr>
          <w:rStyle w:val="StyleUnderline"/>
        </w:rPr>
        <w:t>remains a status quo power</w:t>
      </w:r>
      <w:r w:rsidRPr="00FD4D1E">
        <w:t>, not a revisionist one.</w:t>
      </w:r>
    </w:p>
    <w:p w14:paraId="7ECA3087" w14:textId="77777777" w:rsidR="000162A5" w:rsidRPr="005F2A0B" w:rsidRDefault="000162A5" w:rsidP="000162A5">
      <w:r w:rsidRPr="00FD4D1E">
        <w:t xml:space="preserve">But even if its territorial claims are not new, </w:t>
      </w:r>
      <w:r w:rsidRPr="000F2E7A">
        <w:rPr>
          <w:rStyle w:val="StyleUnderline"/>
        </w:rPr>
        <w:t>China rarely sought to enforce them until recently. For the past few years,</w:t>
      </w:r>
      <w:r w:rsidRPr="00FD4D1E">
        <w:t xml:space="preserve"> however, </w:t>
      </w:r>
      <w:r w:rsidRPr="000F2E7A">
        <w:rPr>
          <w:rStyle w:val="StyleUnderline"/>
        </w:rPr>
        <w:t>China has grown increasingly assertive in its territorial disputes</w:t>
      </w:r>
      <w:r w:rsidRPr="00FD4D1E">
        <w:t xml:space="preserve">. </w:t>
      </w:r>
      <w:r w:rsidRPr="000F2E7A">
        <w:rPr>
          <w:rStyle w:val="StyleUnderline"/>
        </w:rPr>
        <w:t>In 2012</w:t>
      </w:r>
      <w:r w:rsidRPr="00FD4D1E">
        <w:t xml:space="preserve">, to the dismay of Tokyo and Washington, </w:t>
      </w:r>
      <w:r w:rsidRPr="000F2E7A">
        <w:rPr>
          <w:rStyle w:val="StyleUnderline"/>
        </w:rPr>
        <w:t>Beijing declared an “air defense identification zone” over the Senkaku Islands</w:t>
      </w:r>
      <w:r w:rsidRPr="00FD4D1E">
        <w:t xml:space="preserve"> (known in China as the Diaoyu Islands), </w:t>
      </w:r>
      <w:r w:rsidRPr="000F2E7A">
        <w:rPr>
          <w:rStyle w:val="StyleUnderline"/>
        </w:rPr>
        <w:t>which</w:t>
      </w:r>
      <w:r w:rsidRPr="00FD4D1E">
        <w:t xml:space="preserve"> </w:t>
      </w:r>
      <w:r w:rsidRPr="000F2E7A">
        <w:rPr>
          <w:rStyle w:val="StyleUnderline"/>
        </w:rPr>
        <w:t>are</w:t>
      </w:r>
      <w:r w:rsidRPr="00FD4D1E">
        <w:t xml:space="preserve"> currently </w:t>
      </w:r>
      <w:r w:rsidRPr="000F2E7A">
        <w:rPr>
          <w:rStyle w:val="StyleUnderline"/>
        </w:rPr>
        <w:t>controlled by</w:t>
      </w:r>
      <w:r w:rsidRPr="00FD4D1E">
        <w:t xml:space="preserve"> </w:t>
      </w:r>
      <w:r w:rsidRPr="000F2E7A">
        <w:rPr>
          <w:rStyle w:val="StyleUnderline"/>
        </w:rPr>
        <w:t>Japan but which China also claims</w:t>
      </w:r>
      <w:r w:rsidRPr="00FD4D1E">
        <w:t xml:space="preserve">, </w:t>
      </w:r>
      <w:r w:rsidRPr="000F2E7A">
        <w:rPr>
          <w:rStyle w:val="StyleUnderline"/>
        </w:rPr>
        <w:t>requiring aircraft flying through the zone to identify themselves to Chinese authorities</w:t>
      </w:r>
      <w:r w:rsidRPr="00FD4D1E">
        <w:t xml:space="preserve">. </w:t>
      </w:r>
      <w:r w:rsidRPr="000F2E7A">
        <w:rPr>
          <w:rStyle w:val="StyleUnderline"/>
        </w:rPr>
        <w:t>That same year, China maneuvered the Philippines out of Scarborough Shoal</w:t>
      </w:r>
      <w:r w:rsidRPr="00FD4D1E">
        <w:t xml:space="preserve">—a reef just over 100 miles from the Philippines and more than 500 miles from China. </w:t>
      </w:r>
      <w:r w:rsidRPr="000F2E7A">
        <w:rPr>
          <w:rStyle w:val="StyleUnderline"/>
        </w:rPr>
        <w:t>Today, its navy, coast guard, and </w:t>
      </w:r>
      <w:hyperlink r:id="rId37" w:tgtFrame="_blank" w:history="1">
        <w:r w:rsidRPr="000F2E7A">
          <w:rPr>
            <w:rStyle w:val="StyleUnderline"/>
          </w:rPr>
          <w:t>“maritime militia”</w:t>
        </w:r>
      </w:hyperlink>
      <w:r w:rsidRPr="000F2E7A">
        <w:rPr>
          <w:rStyle w:val="StyleUnderline"/>
        </w:rPr>
        <w:t> of </w:t>
      </w:r>
      <w:hyperlink r:id="rId38" w:tgtFrame="_blank" w:history="1">
        <w:r w:rsidRPr="000F2E7A">
          <w:rPr>
            <w:rStyle w:val="StyleUnderline"/>
          </w:rPr>
          <w:t>fishing boats</w:t>
        </w:r>
      </w:hyperlink>
      <w:r w:rsidRPr="000F2E7A">
        <w:rPr>
          <w:rStyle w:val="StyleUnderline"/>
        </w:rPr>
        <w:t> deny Philippine vessels access to the area.</w:t>
      </w:r>
      <w:r w:rsidRPr="00FD4D1E">
        <w:t xml:space="preserve"> Meanwhile, </w:t>
      </w:r>
      <w:r w:rsidRPr="000F2E7A">
        <w:rPr>
          <w:rStyle w:val="StyleUnderline"/>
        </w:rPr>
        <w:t>China has presided over an extraordinary construction project in the South China Sea, building a string of artificial islands</w:t>
      </w:r>
      <w:r w:rsidRPr="00FD4D1E">
        <w:t>. As the Asia Maritime Transparency Initiative, a website that monitors activity in the disputed territory, has noted, “</w:t>
      </w:r>
      <w:r w:rsidRPr="000F2E7A">
        <w:rPr>
          <w:rStyle w:val="StyleUnderline"/>
        </w:rPr>
        <w:t>The number, size, and construction make it clear these are for military purposes—and they are the smoking gun that shows China has every intention of militarizing the Spratly Islands,”</w:t>
      </w:r>
      <w:r w:rsidRPr="00FD4D1E">
        <w:t xml:space="preserve"> a contested archipelago. </w:t>
      </w:r>
      <w:r w:rsidRPr="005F2A0B">
        <w:rPr>
          <w:rStyle w:val="StyleUnderline"/>
        </w:rPr>
        <w:t>China has drilled for oil in the waters of the contested Paracel Islands, ignoring Vietnamese protests and keeping Vietnamese ships away from the area</w:t>
      </w:r>
      <w:r w:rsidRPr="00FD4D1E">
        <w:t xml:space="preserve">. Last year, </w:t>
      </w:r>
      <w:r w:rsidRPr="005F2A0B">
        <w:rPr>
          <w:rStyle w:val="StyleUnderline"/>
        </w:rPr>
        <w:t>China sent a swarm of</w:t>
      </w:r>
      <w:r w:rsidRPr="00FD4D1E">
        <w:t xml:space="preserve"> approximately </w:t>
      </w:r>
      <w:r w:rsidRPr="005F2A0B">
        <w:rPr>
          <w:rStyle w:val="StyleUnderline"/>
        </w:rPr>
        <w:t>230 fishing boats, escorted by coast guard ships, into the waters around the Diaoyu/Senkaku Islands</w:t>
      </w:r>
      <w:r w:rsidRPr="00FD4D1E">
        <w:t xml:space="preserve">, and </w:t>
      </w:r>
      <w:r w:rsidRPr="005F2A0B">
        <w:rPr>
          <w:rStyle w:val="StyleUnderline"/>
        </w:rPr>
        <w:t>it has</w:t>
      </w:r>
      <w:r w:rsidRPr="00FD4D1E">
        <w:t xml:space="preserve"> also </w:t>
      </w:r>
      <w:r w:rsidRPr="005F2A0B">
        <w:rPr>
          <w:rStyle w:val="StyleUnderline"/>
        </w:rPr>
        <w:t xml:space="preserve">escalated the situation by sending more powerful military forces into the area, </w:t>
      </w:r>
      <w:r w:rsidRPr="005F2A0B">
        <w:t>such as a frigate and an air force bomber.</w:t>
      </w:r>
    </w:p>
    <w:p w14:paraId="2DB4B4B0" w14:textId="77777777" w:rsidR="000162A5" w:rsidRPr="00FD4D1E" w:rsidRDefault="000162A5" w:rsidP="000162A5">
      <w:r w:rsidRPr="00FD4D1E">
        <w:t>China is not the only revisionist power in the U.S.-Chinese relationship.</w:t>
      </w:r>
    </w:p>
    <w:p w14:paraId="08849158" w14:textId="77777777" w:rsidR="000162A5" w:rsidRPr="009070BD" w:rsidRDefault="000162A5" w:rsidP="000162A5">
      <w:pPr>
        <w:rPr>
          <w:rStyle w:val="StyleUnderline"/>
        </w:rPr>
      </w:pPr>
      <w:r w:rsidRPr="00FD4D1E">
        <w:t xml:space="preserve">What’s more, </w:t>
      </w:r>
      <w:r w:rsidRPr="009070BD">
        <w:rPr>
          <w:rStyle w:val="StyleUnderline"/>
        </w:rPr>
        <w:t>over the past few years, China has modernized its military.</w:t>
      </w:r>
      <w:r w:rsidRPr="00FD4D1E">
        <w:t xml:space="preserve"> According to Captain James Fanell, the former chief of intelligence for the U.S. Pacific Fleet, </w:t>
      </w:r>
      <w:r w:rsidRPr="009070BD">
        <w:rPr>
          <w:rStyle w:val="StyleUnderline"/>
        </w:rPr>
        <w:t>China is building coast guard vessels </w:t>
      </w:r>
      <w:hyperlink r:id="rId39" w:tgtFrame="_blank" w:history="1">
        <w:r w:rsidRPr="009070BD">
          <w:rPr>
            <w:rStyle w:val="StyleUnderline"/>
          </w:rPr>
          <w:t>“at an astonishing rate,”</w:t>
        </w:r>
      </w:hyperlink>
      <w:r>
        <w:rPr>
          <w:rStyle w:val="StyleUnderline"/>
        </w:rPr>
        <w:t xml:space="preserve"> </w:t>
      </w:r>
      <w:r w:rsidRPr="009070BD">
        <w:rPr>
          <w:rStyle w:val="StyleUnderline"/>
        </w:rPr>
        <w:t xml:space="preserve">some of which are among the largest coast guard ships in the world. China is </w:t>
      </w:r>
      <w:r w:rsidRPr="00FD4D1E">
        <w:t xml:space="preserve">also </w:t>
      </w:r>
      <w:r w:rsidRPr="009070BD">
        <w:rPr>
          <w:rStyle w:val="StyleUnderline"/>
        </w:rPr>
        <w:t>improving its conventional ballistic missiles, which threaten U.S. air bases and ports in the region</w:t>
      </w:r>
      <w:r w:rsidRPr="00FD4D1E">
        <w:t xml:space="preserve">, </w:t>
      </w:r>
      <w:r w:rsidRPr="009070BD">
        <w:rPr>
          <w:rStyle w:val="StyleUnderline"/>
        </w:rPr>
        <w:t>including</w:t>
      </w:r>
      <w:r w:rsidRPr="00FD4D1E">
        <w:t xml:space="preserve"> </w:t>
      </w:r>
      <w:r w:rsidRPr="009070BD">
        <w:rPr>
          <w:rStyle w:val="StyleUnderline"/>
        </w:rPr>
        <w:t>Andersen Air Force Base, on Guam, a crucial U.S. military hub. These moves jeopardize the entire U.S. strategy for projecting power in East Asia.</w:t>
      </w:r>
    </w:p>
    <w:p w14:paraId="60C8826E" w14:textId="77777777" w:rsidR="000162A5" w:rsidRPr="009070BD" w:rsidRDefault="000162A5" w:rsidP="000162A5">
      <w:pPr>
        <w:rPr>
          <w:rStyle w:val="StyleUnderline"/>
        </w:rPr>
      </w:pPr>
      <w:r w:rsidRPr="00FD4D1E">
        <w:t xml:space="preserve">In the eyes of all but Beijing, </w:t>
      </w:r>
      <w:r w:rsidRPr="009070BD">
        <w:rPr>
          <w:rStyle w:val="StyleUnderline"/>
        </w:rPr>
        <w:t>this clearly counts as revisionist behavior</w:t>
      </w:r>
      <w:r w:rsidRPr="00FD4D1E">
        <w:t xml:space="preserve">. And </w:t>
      </w:r>
      <w:r w:rsidRPr="009070BD">
        <w:rPr>
          <w:rStyle w:val="StyleUnderline"/>
        </w:rPr>
        <w:t>it has touched off a flurry of activity among</w:t>
      </w:r>
      <w:r w:rsidRPr="00FD4D1E">
        <w:t xml:space="preserve"> </w:t>
      </w:r>
      <w:r w:rsidRPr="009070BD">
        <w:rPr>
          <w:rStyle w:val="StyleUnderline"/>
        </w:rPr>
        <w:t>countries that feel threatened</w:t>
      </w:r>
      <w:r w:rsidRPr="00FD4D1E">
        <w:t xml:space="preserve">. </w:t>
      </w:r>
      <w:r w:rsidRPr="009070BD">
        <w:rPr>
          <w:rStyle w:val="StyleUnderline"/>
        </w:rPr>
        <w:t>The Philippines</w:t>
      </w:r>
      <w:r w:rsidRPr="00FD4D1E">
        <w:t xml:space="preserve">, although possibly moving closer to China under President Rodrigo Duterte, </w:t>
      </w:r>
      <w:r w:rsidRPr="009070BD">
        <w:rPr>
          <w:rStyle w:val="StyleUnderline"/>
        </w:rPr>
        <w:t>has challenged China’s territorial claims in an </w:t>
      </w:r>
      <w:hyperlink r:id="rId40" w:tgtFrame="_blank" w:history="1">
        <w:r w:rsidRPr="009070BD">
          <w:rPr>
            <w:rStyle w:val="StyleUnderline"/>
          </w:rPr>
          <w:t>international tribunal</w:t>
        </w:r>
      </w:hyperlink>
      <w:r w:rsidRPr="00FD4D1E">
        <w:t xml:space="preserve">. </w:t>
      </w:r>
      <w:r w:rsidRPr="009070BD">
        <w:rPr>
          <w:rStyle w:val="StyleUnderline"/>
        </w:rPr>
        <w:t>Australia</w:t>
      </w:r>
      <w:r w:rsidRPr="00FD4D1E">
        <w:t xml:space="preserve"> has </w:t>
      </w:r>
      <w:r w:rsidRPr="009070BD">
        <w:rPr>
          <w:rStyle w:val="StyleUnderline"/>
        </w:rPr>
        <w:t>strengthened its military and deepened its alliance with the United States.</w:t>
      </w:r>
      <w:r w:rsidRPr="00FD4D1E">
        <w:t xml:space="preserve"> </w:t>
      </w:r>
      <w:r w:rsidRPr="009070BD">
        <w:rPr>
          <w:rStyle w:val="StyleUnderline"/>
        </w:rPr>
        <w:t>Singapore</w:t>
      </w:r>
      <w:r w:rsidRPr="00FD4D1E">
        <w:t xml:space="preserve">, not a U.S. treaty ally </w:t>
      </w:r>
      <w:r w:rsidRPr="009070BD">
        <w:rPr>
          <w:rStyle w:val="StyleUnderline"/>
        </w:rPr>
        <w:t>but a longtime U.S. partner, has increased its defense spending and has begun to work more closely with the U.S. Navy</w:t>
      </w:r>
      <w:r w:rsidRPr="00FD4D1E">
        <w:t xml:space="preserve">. Despite the legacy of the Vietnam War, </w:t>
      </w:r>
      <w:r w:rsidRPr="009070BD">
        <w:rPr>
          <w:rStyle w:val="StyleUnderline"/>
        </w:rPr>
        <w:t>Hanoi and Washington have begun to move toward closer security cooperation.</w:t>
      </w:r>
    </w:p>
    <w:p w14:paraId="0740AF46" w14:textId="77777777" w:rsidR="000162A5" w:rsidRPr="00ED59CE" w:rsidRDefault="000162A5" w:rsidP="000162A5">
      <w:pPr>
        <w:rPr>
          <w:rStyle w:val="StyleUnderline"/>
        </w:rPr>
      </w:pPr>
      <w:r w:rsidRPr="00FD4D1E">
        <w:t xml:space="preserve">Chinese behavior has also shocked Japan into action. Japanese leaders have rejected military statecraft for more than half a century. But under Prime Minister Shinzo Abe, </w:t>
      </w:r>
      <w:r w:rsidRPr="00ED59CE">
        <w:rPr>
          <w:rStyle w:val="StyleUnderline"/>
        </w:rPr>
        <w:t>Japan has reinterpreted</w:t>
      </w:r>
      <w:r w:rsidRPr="00FD4D1E">
        <w:t xml:space="preserve"> (and may eventually revise) </w:t>
      </w:r>
      <w:r w:rsidRPr="00ED59CE">
        <w:rPr>
          <w:rStyle w:val="StyleUnderline"/>
        </w:rPr>
        <w:t>its constitution to permit more military activism and is forging closer ties with other countries worried about Chinese revisionism, including Australia and India.</w:t>
      </w:r>
    </w:p>
    <w:p w14:paraId="5790C6D4" w14:textId="77777777" w:rsidR="000162A5" w:rsidRPr="00FD4D1E" w:rsidRDefault="000162A5" w:rsidP="000162A5">
      <w:r w:rsidRPr="00FD4D1E">
        <w:t xml:space="preserve">So far, </w:t>
      </w:r>
      <w:r w:rsidRPr="00ED59CE">
        <w:rPr>
          <w:rStyle w:val="StyleUnderline"/>
        </w:rPr>
        <w:t>Japan’s response to China has been restrained</w:t>
      </w:r>
      <w:r w:rsidRPr="00FD4D1E">
        <w:t xml:space="preserve">. Although changes in the Japanese defense posture often generate alarmist headlines, </w:t>
      </w:r>
      <w:r w:rsidRPr="00ED59CE">
        <w:rPr>
          <w:rStyle w:val="StyleUnderline"/>
        </w:rPr>
        <w:t>Japan’s actions to date have been modest, especially when compared with how great powers normally behave when confronted by a rising power in their neighborhood.</w:t>
      </w:r>
      <w:r w:rsidRPr="00FD4D1E">
        <w:t xml:space="preserve"> </w:t>
      </w:r>
      <w:r w:rsidRPr="00ED59CE">
        <w:rPr>
          <w:rStyle w:val="StyleUnderline"/>
        </w:rPr>
        <w:t>The</w:t>
      </w:r>
      <w:r w:rsidRPr="00FD4D1E">
        <w:t xml:space="preserve"> Japanese p</w:t>
      </w:r>
      <w:r w:rsidRPr="00ED59CE">
        <w:rPr>
          <w:rStyle w:val="StyleUnderline"/>
        </w:rPr>
        <w:t>ublic is preoccupied with a lagging economy and an aging society; it has no interest in military statecraft and has disapproved of the security reforms pushed by Abe</w:t>
      </w:r>
      <w:r w:rsidRPr="00FD4D1E">
        <w:t xml:space="preserve"> and other conservatives. But </w:t>
      </w:r>
      <w:r w:rsidRPr="00ED59CE">
        <w:rPr>
          <w:rStyle w:val="StyleUnderline"/>
        </w:rPr>
        <w:t xml:space="preserve">as the world’s third-largest economy, Japan has tremendous latent power; a sufficiently alarmed Tokyo could decide to increase its military spending </w:t>
      </w:r>
      <w:r w:rsidRPr="00FD4D1E">
        <w:t>from the current one percent of GDP to two or three percent—an undesirable outcome for Beijing.</w:t>
      </w:r>
    </w:p>
    <w:p w14:paraId="682887E8" w14:textId="77777777" w:rsidR="000162A5" w:rsidRPr="00FD4D1E" w:rsidRDefault="000162A5" w:rsidP="000162A5">
      <w:r w:rsidRPr="00FD4D1E">
        <w:t xml:space="preserve">Chinese officials argue that U.S. interference has caused its neighbors to respond with alarm, but China’s own revisionism is to blame. Consider that for the past 60 years, even as Washington constantly entreated Japan to play a more active military role in the U.S.-Japanese alliance, </w:t>
      </w:r>
      <w:r w:rsidRPr="00ED59CE">
        <w:rPr>
          <w:rStyle w:val="StyleUnderline"/>
        </w:rPr>
        <w:t>Tokyo stepped up only when it felt threatened</w:t>
      </w:r>
      <w:r w:rsidRPr="00FD4D1E">
        <w:t xml:space="preserve">, </w:t>
      </w:r>
      <w:r w:rsidRPr="00ED59CE">
        <w:rPr>
          <w:rStyle w:val="StyleUnderline"/>
        </w:rPr>
        <w:t>as it did in the late 1970s when the Soviet Union launched a military buildup in Asia.</w:t>
      </w:r>
      <w:r w:rsidRPr="00FD4D1E">
        <w:t xml:space="preserve"> </w:t>
      </w:r>
      <w:r w:rsidRPr="00ED59CE">
        <w:rPr>
          <w:rStyle w:val="StyleUnderline"/>
        </w:rPr>
        <w:t>Today, Japan is responding</w:t>
      </w:r>
      <w:r w:rsidRPr="00FD4D1E">
        <w:t xml:space="preserve"> not to U.S. pressure but </w:t>
      </w:r>
      <w:r w:rsidRPr="00ED59CE">
        <w:rPr>
          <w:rStyle w:val="StyleUnderline"/>
        </w:rPr>
        <w:t>to Chinese assertiveness</w:t>
      </w:r>
      <w:r w:rsidRPr="00FD4D1E">
        <w:t>. Beijing must understand how threatening its actions appear if it wishes to successfully manage its relations with its neighbors and with Washington.</w:t>
      </w:r>
    </w:p>
    <w:p w14:paraId="75F2C7C3" w14:textId="77777777" w:rsidR="000162A5" w:rsidRPr="007B5943" w:rsidRDefault="000162A5" w:rsidP="000162A5"/>
    <w:p w14:paraId="7DE68709" w14:textId="77777777" w:rsidR="000162A5" w:rsidRDefault="000162A5" w:rsidP="000162A5">
      <w:pPr>
        <w:pStyle w:val="Heading3"/>
      </w:pPr>
      <w:r>
        <w:t xml:space="preserve">Yes - Russia </w:t>
      </w:r>
    </w:p>
    <w:p w14:paraId="0FD76693" w14:textId="77777777" w:rsidR="000162A5" w:rsidRDefault="000162A5" w:rsidP="000162A5">
      <w:pPr>
        <w:pStyle w:val="Heading4"/>
      </w:pPr>
      <w:r>
        <w:t xml:space="preserve">Russian revisionism bad – US hegemony key to prevent three scenarios for war. </w:t>
      </w:r>
    </w:p>
    <w:p w14:paraId="5586C415" w14:textId="77777777" w:rsidR="000162A5" w:rsidRPr="00F7169D" w:rsidRDefault="000162A5" w:rsidP="000162A5">
      <w:r w:rsidRPr="00084B5D">
        <w:rPr>
          <w:rStyle w:val="Style13ptBold"/>
        </w:rPr>
        <w:t>Baev 18</w:t>
      </w:r>
      <w:r w:rsidRPr="00084B5D">
        <w:t xml:space="preserve"> (Pavel K. Baev, political scientist and security scholar. He is currently a research professor at the Peace Research Institute Oslo and a senior nonresident fellow at the Brookings Institution. ICDS, "Russia’s Reluctant Revisionism in the Arctic," https://icds.ee/russias-reluctant-revisionism-in-the-arctic/, 5-7-2018, acc 6-24-2019//Sarwa)</w:t>
      </w:r>
    </w:p>
    <w:p w14:paraId="2E1D39B0" w14:textId="77777777" w:rsidR="000162A5" w:rsidRPr="00AA7541" w:rsidRDefault="000162A5" w:rsidP="000162A5">
      <w:r w:rsidRPr="00AA7541">
        <w:t>Three Worst-case Options to be Prevented</w:t>
      </w:r>
    </w:p>
    <w:p w14:paraId="323AE988" w14:textId="77777777" w:rsidR="000162A5" w:rsidRPr="00AA7541" w:rsidRDefault="000162A5" w:rsidP="000162A5">
      <w:r w:rsidRPr="00667A3D">
        <w:rPr>
          <w:rStyle w:val="StyleUnderline"/>
        </w:rPr>
        <w:t>It is not too late to dissuade Russia from attempting to find, in a forceful step in the Arctic, an asymmetric response to one or other of the accumulating Western offence</w:t>
      </w:r>
      <w:r w:rsidRPr="00AA7541">
        <w:t xml:space="preserve">s. </w:t>
      </w:r>
      <w:r w:rsidRPr="00667A3D">
        <w:rPr>
          <w:rStyle w:val="StyleUnderline"/>
        </w:rPr>
        <w:t>Moscow</w:t>
      </w:r>
      <w:r w:rsidRPr="00AA7541">
        <w:t xml:space="preserve"> has so far shown itself </w:t>
      </w:r>
      <w:r w:rsidRPr="00667A3D">
        <w:rPr>
          <w:rStyle w:val="StyleUnderline"/>
        </w:rPr>
        <w:t>reluctant to abandon the commitment to preserving a “zone of peace and cooperation” in the High North</w:t>
      </w:r>
      <w:r w:rsidRPr="00AA7541">
        <w:t xml:space="preserve">, and </w:t>
      </w:r>
      <w:r w:rsidRPr="00667A3D">
        <w:rPr>
          <w:rStyle w:val="StyleUnderline"/>
        </w:rPr>
        <w:t>China could be an important ally in this dissuasion</w:t>
      </w:r>
      <w:r w:rsidRPr="00AA7541">
        <w:t>. It is essential, nevertheless, to outline specific scenarios that need to be prevented from unfolding, even if such thinking the unthinkable invites protest from the guardians of common sense.</w:t>
      </w:r>
    </w:p>
    <w:p w14:paraId="191DE305" w14:textId="77777777" w:rsidR="000162A5" w:rsidRPr="00AA7541" w:rsidRDefault="000162A5" w:rsidP="000162A5">
      <w:r w:rsidRPr="00667A3D">
        <w:rPr>
          <w:rStyle w:val="StyleUnderline"/>
        </w:rPr>
        <w:t>The first worst-case option is a catastrophic technical failure on a Russian nuclear submarin</w:t>
      </w:r>
      <w:r w:rsidRPr="00AA7541">
        <w:t>e, and perhaps the “old warhorses” of the Delta IV-class are more reliable than the new generation of Borei-class strategic submarines armed with the Bulava missile, which has a chequered record of testing.</w:t>
      </w:r>
      <w:r w:rsidRPr="00667A3D">
        <w:rPr>
          <w:rStyle w:val="StyleUnderline"/>
        </w:rPr>
        <w:t>7The resonance of such a disaster could be amplified by a political blame-game. Back in the early2000s, Putin had to mobilise every resource of political will in order to prevail over the admirals, who “suggested” that the Kursk catastrophe was caused by a collision with a hostile NATO submarine</w:t>
      </w:r>
      <w:r w:rsidRPr="00AA7541">
        <w:t>. It is not at all certain whether he would even want to question such an explanation in the event of a new emergency.</w:t>
      </w:r>
    </w:p>
    <w:p w14:paraId="2A9AFDC6" w14:textId="77777777" w:rsidR="000162A5" w:rsidRPr="0077222E" w:rsidRDefault="000162A5" w:rsidP="000162A5">
      <w:pPr>
        <w:rPr>
          <w:rStyle w:val="StyleUnderline"/>
        </w:rPr>
      </w:pPr>
      <w:r w:rsidRPr="00667A3D">
        <w:rPr>
          <w:rStyle w:val="StyleUnderline"/>
        </w:rPr>
        <w:t>The second option is a sudden Crimea-style occupation of Svalbard</w:t>
      </w:r>
      <w:r w:rsidRPr="00AA7541">
        <w:t xml:space="preserve"> by units of “little green men” </w:t>
      </w:r>
      <w:r w:rsidRPr="00667A3D">
        <w:rPr>
          <w:rStyle w:val="StyleUnderline"/>
        </w:rPr>
        <w:t>using</w:t>
      </w:r>
      <w:r w:rsidRPr="00AA7541">
        <w:t xml:space="preserve"> the Russian settlement of </w:t>
      </w:r>
      <w:r w:rsidRPr="00667A3D">
        <w:rPr>
          <w:rStyle w:val="StyleUnderline"/>
        </w:rPr>
        <w:t>Barentsburg as a forward base</w:t>
      </w:r>
      <w:r w:rsidRPr="00AA7541">
        <w:t xml:space="preserve">. </w:t>
      </w:r>
      <w:r w:rsidRPr="00667A3D">
        <w:rPr>
          <w:rStyle w:val="StyleUnderline"/>
        </w:rPr>
        <w:t>Norwegian sovereignty over Svalbard is limited by the Spitsbergen Treaty</w:t>
      </w:r>
      <w:r w:rsidRPr="00AA7541">
        <w:t xml:space="preserve"> (1920), </w:t>
      </w:r>
      <w:r w:rsidRPr="00667A3D">
        <w:rPr>
          <w:rStyle w:val="StyleUnderline"/>
        </w:rPr>
        <w:t>which guarantees the demilitarised status of the archipelago and leaves open to interpretation the status of its continental shelf</w:t>
      </w:r>
      <w:r w:rsidRPr="00AA7541">
        <w:t>.8 </w:t>
      </w:r>
      <w:r w:rsidRPr="00667A3D">
        <w:rPr>
          <w:rStyle w:val="StyleUnderline"/>
        </w:rPr>
        <w:t>Moscow is keen to exploit this ambivalence and uncertainty</w:t>
      </w:r>
      <w:r w:rsidRPr="00AA7541">
        <w:t xml:space="preserve">, and </w:t>
      </w:r>
      <w:r w:rsidRPr="0077222E">
        <w:rPr>
          <w:rStyle w:val="StyleUnderline"/>
        </w:rPr>
        <w:t>the</w:t>
      </w:r>
      <w:r w:rsidRPr="00AA7541">
        <w:t xml:space="preserve"> Russian </w:t>
      </w:r>
      <w:r w:rsidRPr="0077222E">
        <w:rPr>
          <w:rStyle w:val="StyleUnderline"/>
        </w:rPr>
        <w:t>defence ministry has even singled out tensions with Norway over the 200-mile zone around Spitsbergen as a potential threat</w:t>
      </w:r>
      <w:r w:rsidRPr="00AA7541">
        <w:t xml:space="preserve">.9 There is hardly any desire for </w:t>
      </w:r>
      <w:r w:rsidRPr="0077222E">
        <w:rPr>
          <w:rStyle w:val="StyleUnderline"/>
        </w:rPr>
        <w:t>establishing permanent control</w:t>
      </w:r>
      <w:r w:rsidRPr="00AA7541">
        <w:t xml:space="preserve"> over Svalbard, and the purpose of a possible “hybrid” operation supported by manoeuvres of the Northern Fleet </w:t>
      </w:r>
      <w:r w:rsidRPr="0077222E">
        <w:rPr>
          <w:rStyle w:val="StyleUnderline"/>
        </w:rPr>
        <w:t>and enforcement of a no-fly zone would be primarily to test NATO’s resolve and to deepen divisions within the Alliance.</w:t>
      </w:r>
    </w:p>
    <w:p w14:paraId="17066F4C" w14:textId="77777777" w:rsidR="000162A5" w:rsidRPr="00AA7541" w:rsidRDefault="000162A5" w:rsidP="000162A5">
      <w:r w:rsidRPr="0077222E">
        <w:rPr>
          <w:rStyle w:val="StyleUnderline"/>
        </w:rPr>
        <w:t>The third option is a resumption of nuclear testing on the Novaya Zemlya test site. Moscow needs to turn the nuclear arsenal,</w:t>
      </w:r>
      <w:r w:rsidRPr="00AA7541">
        <w:t xml:space="preserve"> modernised thanks to a huge investment which presently pays scant dividend, </w:t>
      </w:r>
      <w:r w:rsidRPr="0077222E">
        <w:rPr>
          <w:rStyle w:val="StyleUnderline"/>
        </w:rPr>
        <w:t>into a useful instrument of policy—and a “safe” low-yield explosion is the easiest way to achieve that.</w:t>
      </w:r>
      <w:r w:rsidRPr="00AA7541">
        <w:t xml:space="preserve"> </w:t>
      </w:r>
      <w:r w:rsidRPr="0077222E">
        <w:rPr>
          <w:rStyle w:val="StyleUnderline"/>
        </w:rPr>
        <w:t>An underground explosion would</w:t>
      </w:r>
      <w:r w:rsidRPr="00AA7541">
        <w:t xml:space="preserve">, in fact, </w:t>
      </w:r>
      <w:r w:rsidRPr="0077222E">
        <w:rPr>
          <w:rStyle w:val="StyleUnderline"/>
        </w:rPr>
        <w:t>be a more “environmentally friendly” event than a test of the nuclear-powered cruise missile</w:t>
      </w:r>
      <w:r w:rsidRPr="00AA7541">
        <w:t xml:space="preserve"> that Putin described in his address as having already been test-launched at Novaya Zemlya.10 </w:t>
      </w:r>
      <w:r w:rsidRPr="0077222E">
        <w:rPr>
          <w:rStyle w:val="StyleUnderline"/>
        </w:rPr>
        <w:t>Sound technical reasons could be presented for justifying testing the reliability of ageing nuclear warheads, which would not,</w:t>
      </w:r>
      <w:r w:rsidRPr="00AA7541">
        <w:t xml:space="preserve"> in fact, </w:t>
      </w:r>
      <w:r w:rsidRPr="0077222E">
        <w:rPr>
          <w:rStyle w:val="StyleUnderline"/>
        </w:rPr>
        <w:t>signify a violation of international rules, since the</w:t>
      </w:r>
      <w:r w:rsidRPr="00AA7541">
        <w:t xml:space="preserve"> Comprehensive Test Ban Treaty (</w:t>
      </w:r>
      <w:r w:rsidRPr="0077222E">
        <w:rPr>
          <w:rStyle w:val="StyleUnderline"/>
        </w:rPr>
        <w:t>CTBT</w:t>
      </w:r>
      <w:r w:rsidRPr="00AA7541">
        <w:t xml:space="preserve">), approved by the UN General Assembly in 1996, </w:t>
      </w:r>
      <w:r w:rsidRPr="0077222E">
        <w:rPr>
          <w:rStyle w:val="StyleUnderline"/>
        </w:rPr>
        <w:t>has not been ratified by five states that are parties to the</w:t>
      </w:r>
      <w:r w:rsidRPr="00AA7541">
        <w:t xml:space="preserve"> Nuclear Non-Proliferation Treaty (</w:t>
      </w:r>
      <w:r w:rsidRPr="0077222E">
        <w:rPr>
          <w:rStyle w:val="StyleUnderline"/>
        </w:rPr>
        <w:t>NPT</w:t>
      </w:r>
      <w:r w:rsidRPr="00AA7541">
        <w:t xml:space="preserve">), </w:t>
      </w:r>
      <w:r w:rsidRPr="0077222E">
        <w:rPr>
          <w:rStyle w:val="StyleUnderline"/>
        </w:rPr>
        <w:t>including China and the United States</w:t>
      </w:r>
      <w:r w:rsidRPr="00AA7541">
        <w:t>.11</w:t>
      </w:r>
    </w:p>
    <w:p w14:paraId="6CE86C55" w14:textId="77777777" w:rsidR="000162A5" w:rsidRDefault="000162A5" w:rsidP="000162A5">
      <w:pPr>
        <w:rPr>
          <w:rStyle w:val="StyleUnderline"/>
        </w:rPr>
      </w:pPr>
      <w:r w:rsidRPr="0077222E">
        <w:rPr>
          <w:rStyle w:val="StyleUnderline"/>
        </w:rPr>
        <w:t>These three options</w:t>
      </w:r>
      <w:r w:rsidRPr="00AA7541">
        <w:t xml:space="preserve"> are not alternatives, and </w:t>
      </w:r>
      <w:r w:rsidRPr="0077222E">
        <w:rPr>
          <w:rStyle w:val="StyleUnderline"/>
        </w:rPr>
        <w:t xml:space="preserve">could form a sequence, which would constitute a radical departure from the habitual, slowly evolving status quo and turn Russia into a more radical revisionist breaker of the established order </w:t>
      </w:r>
      <w:r w:rsidRPr="00AA7541">
        <w:t xml:space="preserve">than it is in most other regions in its neighbourhood, with the obvious exception of Ukraine/Black Sea. </w:t>
      </w:r>
      <w:r w:rsidRPr="0077222E">
        <w:rPr>
          <w:rStyle w:val="StyleUnderline"/>
        </w:rPr>
        <w:t xml:space="preserve">Such a worse-than-bad option should </w:t>
      </w:r>
      <w:r w:rsidRPr="00AA7541">
        <w:t xml:space="preserve">not </w:t>
      </w:r>
      <w:r w:rsidRPr="0077222E">
        <w:rPr>
          <w:rStyle w:val="StyleUnderline"/>
        </w:rPr>
        <w:t>be seen as</w:t>
      </w:r>
      <w:r w:rsidRPr="00AA7541">
        <w:t xml:space="preserve"> probable, but </w:t>
      </w:r>
      <w:r w:rsidRPr="0077222E">
        <w:rPr>
          <w:rStyle w:val="StyleUnderline"/>
        </w:rPr>
        <w:t xml:space="preserve">the diminishing rewards for staying on the status quo course and growing domestic pressure on Putin’s regime make a new experiment with power projection more likely. </w:t>
      </w:r>
      <w:r w:rsidRPr="00AA7541">
        <w:t xml:space="preserve">The choice to stage it in the Arctic is preventable—but a </w:t>
      </w:r>
      <w:r w:rsidRPr="0077222E">
        <w:rPr>
          <w:rStyle w:val="StyleUnderline"/>
        </w:rPr>
        <w:t>concerted prevention is needed,</w:t>
      </w:r>
      <w:r w:rsidRPr="00AA7541">
        <w:t xml:space="preserve"> rather than wishful denial</w:t>
      </w:r>
      <w:r w:rsidRPr="0077222E">
        <w:rPr>
          <w:rStyle w:val="StyleUnderline"/>
        </w:rPr>
        <w:t>, to keep the region safe.</w:t>
      </w:r>
    </w:p>
    <w:p w14:paraId="2B90DBC9" w14:textId="77777777" w:rsidR="000162A5" w:rsidRDefault="000162A5" w:rsidP="000162A5">
      <w:pPr>
        <w:rPr>
          <w:rStyle w:val="StyleUnderline"/>
        </w:rPr>
      </w:pPr>
    </w:p>
    <w:p w14:paraId="6F4C7EDD" w14:textId="77777777" w:rsidR="000162A5" w:rsidRPr="00AA7541" w:rsidRDefault="000162A5" w:rsidP="000162A5">
      <w:pPr>
        <w:pStyle w:val="Heading4"/>
      </w:pPr>
      <w:r>
        <w:t>Russian revisionism is at an all-time high – nationalism, Crimea, and BRICS.</w:t>
      </w:r>
    </w:p>
    <w:p w14:paraId="64ABE41C" w14:textId="77777777" w:rsidR="000162A5" w:rsidRPr="007778FB" w:rsidRDefault="000162A5" w:rsidP="000162A5">
      <w:r w:rsidRPr="006449B8">
        <w:rPr>
          <w:rStyle w:val="Style13ptBold"/>
        </w:rPr>
        <w:t>OĞUZLU 6-14</w:t>
      </w:r>
      <w:r>
        <w:t xml:space="preserve"> </w:t>
      </w:r>
      <w:r w:rsidRPr="007778FB">
        <w:t>(</w:t>
      </w:r>
      <w:r w:rsidRPr="005715C1">
        <w:t>TARIK OĞUZLU</w:t>
      </w:r>
      <w:r w:rsidRPr="007778FB">
        <w:t xml:space="preserve">, </w:t>
      </w:r>
      <w:r w:rsidRPr="00AA7541">
        <w:t>* Professor in the Department of Political Science and International Relations at Antalya Bilim University</w:t>
      </w:r>
      <w:r>
        <w:t xml:space="preserve"> </w:t>
      </w:r>
      <w:r w:rsidRPr="007778FB">
        <w:t xml:space="preserve">"Deciphering the codes of Russian revisionism under Putin," https://www.dailysabah.com/op-ed/2019/06/14/deciphering-the-codes-of-russian-revisionism-under-putin, </w:t>
      </w:r>
      <w:r>
        <w:t>06</w:t>
      </w:r>
      <w:r w:rsidRPr="007778FB">
        <w:t>-</w:t>
      </w:r>
      <w:r>
        <w:t>14</w:t>
      </w:r>
      <w:r w:rsidRPr="007778FB">
        <w:t>-201</w:t>
      </w:r>
      <w:r>
        <w:t>9</w:t>
      </w:r>
      <w:r w:rsidRPr="007778FB">
        <w:t>, acc 6-28-2019//Sarwa)</w:t>
      </w:r>
    </w:p>
    <w:p w14:paraId="315B01E1" w14:textId="77777777" w:rsidR="000162A5" w:rsidRPr="001910A9" w:rsidRDefault="000162A5" w:rsidP="000162A5">
      <w:pPr>
        <w:rPr>
          <w:rStyle w:val="StyleUnderline"/>
        </w:rPr>
      </w:pPr>
      <w:r w:rsidRPr="00AA7541">
        <w:t xml:space="preserve">As its economy and international prestige recover, </w:t>
      </w:r>
      <w:r w:rsidRPr="001910A9">
        <w:rPr>
          <w:rStyle w:val="StyleUnderline"/>
        </w:rPr>
        <w:t>Russia</w:t>
      </w:r>
      <w:r w:rsidRPr="00AA7541">
        <w:t xml:space="preserve"> more </w:t>
      </w:r>
      <w:r w:rsidRPr="001910A9">
        <w:rPr>
          <w:rStyle w:val="StyleUnderline"/>
        </w:rPr>
        <w:t>confidently projects its own distinctive alternatives against Western-centered paradigms</w:t>
      </w:r>
    </w:p>
    <w:p w14:paraId="0B63EA4F" w14:textId="77777777" w:rsidR="000162A5" w:rsidRPr="00AA7541" w:rsidRDefault="000162A5" w:rsidP="000162A5">
      <w:r w:rsidRPr="001910A9">
        <w:rPr>
          <w:rStyle w:val="StyleUnderline"/>
        </w:rPr>
        <w:t>Since</w:t>
      </w:r>
      <w:r w:rsidRPr="00AA7541">
        <w:t xml:space="preserve"> President Vladimir </w:t>
      </w:r>
      <w:r w:rsidRPr="001910A9">
        <w:rPr>
          <w:rStyle w:val="StyleUnderline"/>
        </w:rPr>
        <w:t>Putin</w:t>
      </w:r>
      <w:r w:rsidRPr="00AA7541">
        <w:t xml:space="preserve"> came to power in the late 1990s, </w:t>
      </w:r>
      <w:r w:rsidRPr="001910A9">
        <w:rPr>
          <w:rStyle w:val="StyleUnderline"/>
        </w:rPr>
        <w:t>Russia has been experiencing a national revival. Having an imperial legacy in the background and acting as one of the two superpowers of the Cold War</w:t>
      </w:r>
      <w:r w:rsidRPr="00AA7541">
        <w:t xml:space="preserve"> era, </w:t>
      </w:r>
      <w:r w:rsidRPr="001910A9">
        <w:rPr>
          <w:rStyle w:val="StyleUnderline"/>
        </w:rPr>
        <w:t xml:space="preserve">it is quite natural and understandable that Russia wants to leave the troubled years of the 1990s behind and put a serious claim to global power status </w:t>
      </w:r>
      <w:r w:rsidRPr="00AA7541">
        <w:t xml:space="preserve">in the emerging century. </w:t>
      </w:r>
      <w:r w:rsidRPr="001910A9">
        <w:rPr>
          <w:rStyle w:val="StyleUnderline"/>
        </w:rPr>
        <w:t>Putin's Russia has been extremely aghast at the primacy of Western actors in world politics and</w:t>
      </w:r>
      <w:r w:rsidRPr="00AA7541">
        <w:t xml:space="preserve"> therefore </w:t>
      </w:r>
      <w:r w:rsidRPr="001910A9">
        <w:rPr>
          <w:rStyle w:val="StyleUnderline"/>
        </w:rPr>
        <w:t>has been seeking to help bring into existence a multipolar world order in which Russia shapes the course of global developments decisively.</w:t>
      </w:r>
      <w:r w:rsidRPr="00AA7541">
        <w:t xml:space="preserve"> </w:t>
      </w:r>
      <w:r w:rsidRPr="001910A9">
        <w:rPr>
          <w:rStyle w:val="StyleUnderline"/>
        </w:rPr>
        <w:t>The</w:t>
      </w:r>
      <w:r w:rsidRPr="00AA7541">
        <w:t xml:space="preserve"> historic </w:t>
      </w:r>
      <w:r w:rsidRPr="001910A9">
        <w:rPr>
          <w:rStyle w:val="StyleUnderline"/>
        </w:rPr>
        <w:t xml:space="preserve">talk Putin delivered to the Munich Security Conference in 2017 is </w:t>
      </w:r>
      <w:r w:rsidRPr="00AA7541">
        <w:t xml:space="preserve">now </w:t>
      </w:r>
      <w:r w:rsidRPr="001910A9">
        <w:rPr>
          <w:rStyle w:val="StyleUnderline"/>
        </w:rPr>
        <w:t>considered by many as the harbinger of Russian desires to hollow out the foundations of the liberal international order in the years to come</w:t>
      </w:r>
      <w:r w:rsidRPr="00AA7541">
        <w:t>.</w:t>
      </w:r>
    </w:p>
    <w:p w14:paraId="13209CD0" w14:textId="77777777" w:rsidR="000162A5" w:rsidRPr="00AA7541" w:rsidRDefault="000162A5" w:rsidP="000162A5">
      <w:r w:rsidRPr="001910A9">
        <w:rPr>
          <w:rStyle w:val="StyleUnderline"/>
        </w:rPr>
        <w:t>It is a strong Russian conviction that rather than treating Russia as a defeated power and imposing a peace settlement on it</w:t>
      </w:r>
      <w:r w:rsidRPr="00AA7541">
        <w:t xml:space="preserve">, similar to what victorious Western powers did to Germany in the immediate aftermath of World War I, </w:t>
      </w:r>
      <w:r w:rsidRPr="001910A9">
        <w:rPr>
          <w:rStyle w:val="StyleUnderline"/>
        </w:rPr>
        <w:t>Western powers should have paved the way for Russia's incorporation into the emerging security order in post-Cold War Europe</w:t>
      </w:r>
      <w:r w:rsidRPr="00AA7541">
        <w:t>, similar to how post-Napoleonic France had been incorporated into the Concert of Europe in 1815.</w:t>
      </w:r>
    </w:p>
    <w:p w14:paraId="652C8F4F" w14:textId="77777777" w:rsidR="000162A5" w:rsidRPr="00AA7541" w:rsidRDefault="000162A5" w:rsidP="000162A5">
      <w:r w:rsidRPr="00AA7541">
        <w:t>Re-penetration to Near Abroad</w:t>
      </w:r>
    </w:p>
    <w:p w14:paraId="7982A8EE" w14:textId="77777777" w:rsidR="000162A5" w:rsidRPr="001910A9" w:rsidRDefault="000162A5" w:rsidP="000162A5">
      <w:pPr>
        <w:rPr>
          <w:rStyle w:val="StyleUnderline"/>
        </w:rPr>
      </w:pPr>
      <w:r w:rsidRPr="00AA7541">
        <w:t xml:space="preserve">In order </w:t>
      </w:r>
      <w:r w:rsidRPr="001910A9">
        <w:rPr>
          <w:rStyle w:val="StyleUnderline"/>
        </w:rPr>
        <w:t xml:space="preserve">to voice its strong criticism against Western aggrandizement, Russia needed to recover from its economic malaise under the </w:t>
      </w:r>
      <w:r w:rsidRPr="001910A9">
        <w:t>strong</w:t>
      </w:r>
      <w:r w:rsidRPr="001910A9">
        <w:rPr>
          <w:rStyle w:val="StyleUnderline"/>
        </w:rPr>
        <w:t xml:space="preserve"> leadership of </w:t>
      </w:r>
      <w:r w:rsidRPr="001910A9">
        <w:t>President</w:t>
      </w:r>
      <w:r w:rsidRPr="001910A9">
        <w:rPr>
          <w:rStyle w:val="StyleUnderline"/>
        </w:rPr>
        <w:t xml:space="preserve"> Putin.</w:t>
      </w:r>
      <w:r w:rsidRPr="00AA7541">
        <w:t xml:space="preserve"> The </w:t>
      </w:r>
      <w:r w:rsidRPr="001910A9">
        <w:rPr>
          <w:rStyle w:val="StyleUnderline"/>
        </w:rPr>
        <w:t>improving Russian economy and the growing need of Western powers to seek Russia's help in responding to the geopolitical challenges of the post-9/11 era seem to have emboldened Russian leaders to openly air their grievances with respect to the pillars of the liberal international order.</w:t>
      </w:r>
      <w:r w:rsidRPr="00AA7541">
        <w:t xml:space="preserve"> Besides, </w:t>
      </w:r>
      <w:r w:rsidRPr="001910A9">
        <w:rPr>
          <w:rStyle w:val="StyleUnderline"/>
        </w:rPr>
        <w:t>Russian leaders believe that Russia's historical legacy, immense military power capabilities, rich natural resources and huge landmass provide her with the ability help bring into existence a Russia-friendly regional and global order.</w:t>
      </w:r>
    </w:p>
    <w:p w14:paraId="2497AD7F" w14:textId="77777777" w:rsidR="000162A5" w:rsidRPr="000D0275" w:rsidRDefault="000162A5" w:rsidP="000162A5">
      <w:pPr>
        <w:rPr>
          <w:rStyle w:val="StyleUnderline"/>
        </w:rPr>
      </w:pPr>
      <w:r w:rsidRPr="00AA7541">
        <w:t xml:space="preserve">Russia turned out to be vehemently against the color revolutions in the post-Soviet region. </w:t>
      </w:r>
      <w:r w:rsidRPr="000D0275">
        <w:rPr>
          <w:rStyle w:val="StyleUnderline"/>
        </w:rPr>
        <w:t>From Russia's perspective these revolutionary movements were masterminded by Western circles and carried out by local agents</w:t>
      </w:r>
      <w:r w:rsidRPr="00AA7541">
        <w:t xml:space="preserve">. Seen from Moscow, </w:t>
      </w:r>
      <w:r w:rsidRPr="000D0275">
        <w:rPr>
          <w:rStyle w:val="StyleUnderline"/>
        </w:rPr>
        <w:t>the promotion of democratic values in Russia's near abroad cannot be seen isolated from the geopolitical competition between Russia and the West.</w:t>
      </w:r>
    </w:p>
    <w:p w14:paraId="69E79E80" w14:textId="77777777" w:rsidR="000162A5" w:rsidRPr="00AA7541" w:rsidRDefault="000162A5" w:rsidP="000162A5">
      <w:r w:rsidRPr="00AA7541">
        <w:t xml:space="preserve">For some time, </w:t>
      </w:r>
      <w:r w:rsidRPr="000D0275">
        <w:rPr>
          <w:rStyle w:val="StyleUnderline"/>
        </w:rPr>
        <w:t>Russia has been in the international limelight due to its support for ethnic separatists in Georgia and eastern Ukraine, its incorporation of Crimea into its territory, its strong backing of the Assad regime in Syria and the hybrid tools that it employs to wage political warfare against Western liberal democracies. Hardly a day passes without Russia being accused by Western circles of pursuing aggressive, assertive and neo-imperial policies in its near abroad.</w:t>
      </w:r>
    </w:p>
    <w:p w14:paraId="75B88BA2" w14:textId="77777777" w:rsidR="000162A5" w:rsidRPr="00AA7541" w:rsidRDefault="000162A5" w:rsidP="000162A5">
      <w:r w:rsidRPr="00AA7541">
        <w:t>Lean toward the East</w:t>
      </w:r>
    </w:p>
    <w:p w14:paraId="43D1BEB6" w14:textId="77777777" w:rsidR="000162A5" w:rsidRPr="00AA7541" w:rsidRDefault="000162A5" w:rsidP="000162A5">
      <w:r w:rsidRPr="00AA7541">
        <w:t>Russian overtures to build a quasi-alliance with China in the greater Eurasian region attract further Western ire.</w:t>
      </w:r>
    </w:p>
    <w:p w14:paraId="608E2581" w14:textId="77777777" w:rsidR="000162A5" w:rsidRPr="00AA7541" w:rsidRDefault="000162A5" w:rsidP="000162A5">
      <w:r w:rsidRPr="00AA7541">
        <w:t xml:space="preserve">However, </w:t>
      </w:r>
      <w:r w:rsidRPr="000D0275">
        <w:rPr>
          <w:rStyle w:val="StyleUnderline"/>
        </w:rPr>
        <w:t>despite the growing strategic rapprochement between Moscow and Beijing in recent years, one should not conclude that these countries want to establish a military alliance like NATO</w:t>
      </w:r>
      <w:r w:rsidRPr="00AA7541">
        <w:t xml:space="preserve">. </w:t>
      </w:r>
      <w:r w:rsidRPr="000D0275">
        <w:rPr>
          <w:rStyle w:val="StyleUnderline"/>
        </w:rPr>
        <w:t>The closer Russia comes to China, the stronger the Russian message that Russia is not without alternatives. Active Russian agency in the establishment of the Eurasian Economic Union, the Shanghai Cooperation Organization and BRICSs</w:t>
      </w:r>
      <w:r w:rsidRPr="00AA7541">
        <w:t xml:space="preserve"> (Brazil, Russia, India, China and South Africa) </w:t>
      </w:r>
      <w:r w:rsidRPr="000D0275">
        <w:rPr>
          <w:rStyle w:val="StyleUnderline"/>
        </w:rPr>
        <w:t>should be read as Russia's growing determination to soft-balance against the West</w:t>
      </w:r>
      <w:r w:rsidRPr="00AA7541">
        <w:t>.</w:t>
      </w:r>
    </w:p>
    <w:p w14:paraId="4841BA74" w14:textId="77777777" w:rsidR="000162A5" w:rsidRPr="00AA7541" w:rsidRDefault="000162A5" w:rsidP="000162A5">
      <w:r w:rsidRPr="00AA7541">
        <w:t xml:space="preserve">Recently, </w:t>
      </w:r>
      <w:r w:rsidRPr="000D0275">
        <w:rPr>
          <w:rStyle w:val="StyleUnderline"/>
        </w:rPr>
        <w:t>the intensification of the trade war and a Cold War-like confrontation between the United States and China seem to have added up to Russia's geopolitical clout because this time China appears to be quite willing to improve its relations with Russia.</w:t>
      </w:r>
      <w:r w:rsidRPr="00AA7541">
        <w:t xml:space="preserve"> The recent visit of Chinese President Xi Jinping to Russia in the early June of 2019 has undoubtedly demonstrated that these two countries have now entered into a new stage in their relations, with strategic considerations shaping the tenor of their relations more decisively than ever.</w:t>
      </w:r>
    </w:p>
    <w:p w14:paraId="1C9ABFE5" w14:textId="77777777" w:rsidR="000162A5" w:rsidRPr="00AA7541" w:rsidRDefault="000162A5" w:rsidP="000162A5">
      <w:r w:rsidRPr="00AA7541">
        <w:t xml:space="preserve">Despite some counterfactual arguments, it seems that </w:t>
      </w:r>
      <w:r w:rsidRPr="000D0275">
        <w:rPr>
          <w:rStyle w:val="StyleUnderline"/>
        </w:rPr>
        <w:t xml:space="preserve">Western powers promised Russia not to enlarge NATO eastwards in return for Russia's acquiescence to Germany's unification and its eventual accession to NATO. </w:t>
      </w:r>
      <w:r w:rsidRPr="00AA7541">
        <w:t xml:space="preserve">However, </w:t>
      </w:r>
      <w:r w:rsidRPr="000D0275">
        <w:rPr>
          <w:rStyle w:val="StyleUnderline"/>
        </w:rPr>
        <w:t>this is not what has transpired</w:t>
      </w:r>
      <w:r w:rsidRPr="00AA7541">
        <w:t xml:space="preserve">. Therefore, </w:t>
      </w:r>
      <w:r w:rsidRPr="000D0275">
        <w:rPr>
          <w:rStyle w:val="StyleUnderline"/>
        </w:rPr>
        <w:t xml:space="preserve">a strong feeling of disillusionment, containment, and encirclement reigns in today's Russia. </w:t>
      </w:r>
      <w:r w:rsidRPr="00AA7541">
        <w:t>The Yeltsin era during the 1990s did not witness a serious breach in Russia's relations with the West mainly because Russia was weak and the then ruling elites saw westernization as the only route to modernization and development.</w:t>
      </w:r>
    </w:p>
    <w:p w14:paraId="77C0802A" w14:textId="77777777" w:rsidR="000162A5" w:rsidRPr="00AA7541" w:rsidRDefault="000162A5" w:rsidP="000162A5">
      <w:r w:rsidRPr="00AA7541">
        <w:t>Self-confidence in values</w:t>
      </w:r>
    </w:p>
    <w:p w14:paraId="2F01D281" w14:textId="77777777" w:rsidR="000162A5" w:rsidRPr="000D0275" w:rsidRDefault="000162A5" w:rsidP="000162A5">
      <w:pPr>
        <w:rPr>
          <w:rStyle w:val="StyleUnderline"/>
        </w:rPr>
      </w:pPr>
      <w:r w:rsidRPr="00AA7541">
        <w:t xml:space="preserve">Unlike the developed Western economies that are built on capitalist values, </w:t>
      </w:r>
      <w:r w:rsidRPr="000D0275">
        <w:rPr>
          <w:rStyle w:val="StyleUnderline"/>
        </w:rPr>
        <w:t>the Russian economy very much relies on the export of commodities in a semi-closed economy, such as gas and oil. The idea that capitalist economic modernization would eventually culminate in political liberalization and democratization does not strike a sympathetic chord with Russia</w:t>
      </w:r>
      <w:r w:rsidRPr="00AA7541">
        <w:t xml:space="preserve">. </w:t>
      </w:r>
      <w:r w:rsidRPr="000D0275">
        <w:rPr>
          <w:rStyle w:val="StyleUnderline"/>
        </w:rPr>
        <w:t>Russia</w:t>
      </w:r>
      <w:r w:rsidRPr="00AA7541">
        <w:t xml:space="preserve"> seems to have </w:t>
      </w:r>
      <w:r w:rsidRPr="000D0275">
        <w:rPr>
          <w:rStyle w:val="StyleUnderline"/>
        </w:rPr>
        <w:t>adopted a mercantilist economic model in which many economic activities are closely regulated and monitored by the state and economic power is a means to the state's political and strategic influence at home and abroad.</w:t>
      </w:r>
    </w:p>
    <w:p w14:paraId="73F57374" w14:textId="77777777" w:rsidR="000162A5" w:rsidRPr="00893787" w:rsidRDefault="000162A5" w:rsidP="000162A5">
      <w:pPr>
        <w:rPr>
          <w:rStyle w:val="StyleUnderline"/>
        </w:rPr>
      </w:pPr>
      <w:r w:rsidRPr="00AA7541">
        <w:t xml:space="preserve">Unlike many Western powers where postmodern ways of arranging state-society relations have taken deep roots and where issues of security mostly concern low-politics issues, </w:t>
      </w:r>
      <w:r w:rsidRPr="00893787">
        <w:rPr>
          <w:rStyle w:val="StyleUnderline"/>
        </w:rPr>
        <w:t>Russia offers an example of traditional nation-states that tend to define security through the lenses of sovereignty, survival and territorial integrity.</w:t>
      </w:r>
    </w:p>
    <w:p w14:paraId="2A5B2C1E" w14:textId="77777777" w:rsidR="000162A5" w:rsidRPr="00AA7541" w:rsidRDefault="000162A5" w:rsidP="000162A5">
      <w:r w:rsidRPr="00893787">
        <w:rPr>
          <w:rStyle w:val="StyleUnderline"/>
        </w:rPr>
        <w:t>Russia defines itself as a "sovereign democracy" and abhors Western attempts at preaching the virtues of liberal democracy and universal human rights</w:t>
      </w:r>
      <w:r w:rsidRPr="00AA7541">
        <w:t xml:space="preserve">. </w:t>
      </w:r>
      <w:r w:rsidRPr="00893787">
        <w:rPr>
          <w:rStyle w:val="StyleUnderline"/>
        </w:rPr>
        <w:t>From a Russian perspective, historical experiences, geopolitical realities and cultural values produce different conceptualizations of democracy across the globe.</w:t>
      </w:r>
      <w:r w:rsidRPr="00AA7541">
        <w:t xml:space="preserve"> Putting </w:t>
      </w:r>
      <w:r w:rsidRPr="00893787">
        <w:rPr>
          <w:rStyle w:val="StyleUnderline"/>
        </w:rPr>
        <w:t>the idea of universal human rights at the center of global politics and authorizing the United Nations or other regional security organizations to help organize multinational peace operations in conflict-riven places contradicts Russia's state-oriented security and diplomatic culture</w:t>
      </w:r>
      <w:r w:rsidRPr="00AA7541">
        <w:t xml:space="preserve">. </w:t>
      </w:r>
      <w:r w:rsidRPr="00893787">
        <w:rPr>
          <w:rStyle w:val="StyleUnderline"/>
        </w:rPr>
        <w:t xml:space="preserve">Russian uneasiness with </w:t>
      </w:r>
      <w:r w:rsidRPr="00893787">
        <w:t>such</w:t>
      </w:r>
      <w:r w:rsidRPr="00893787">
        <w:rPr>
          <w:rStyle w:val="StyleUnderline"/>
        </w:rPr>
        <w:t xml:space="preserve"> multilateral UN-led operations can be seen in Kosovo in 1999 and Libya in 2011.</w:t>
      </w:r>
      <w:r w:rsidRPr="00AA7541">
        <w:t xml:space="preserve"> </w:t>
      </w:r>
      <w:r w:rsidRPr="00893787">
        <w:rPr>
          <w:rStyle w:val="StyleUnderline"/>
        </w:rPr>
        <w:t>The Russian position on the Syrian crisis</w:t>
      </w:r>
      <w:r w:rsidRPr="00AA7541">
        <w:t xml:space="preserve"> also </w:t>
      </w:r>
      <w:r w:rsidRPr="00893787">
        <w:rPr>
          <w:rStyle w:val="StyleUnderline"/>
        </w:rPr>
        <w:t>reveals that the principle of not interfering with states' internal affairs, no matter how severe the internal conditions are, still colors Russia's international behaviors.</w:t>
      </w:r>
      <w:r w:rsidRPr="00AA7541">
        <w:t xml:space="preserve"> Russian rulers do not want to see the principle of "responsibility to protect" drive international involvement in conflict-riven places.</w:t>
      </w:r>
    </w:p>
    <w:p w14:paraId="06B841DC" w14:textId="77777777" w:rsidR="000162A5" w:rsidRPr="00893787" w:rsidRDefault="000162A5" w:rsidP="000162A5">
      <w:pPr>
        <w:rPr>
          <w:rStyle w:val="StyleUnderline"/>
        </w:rPr>
      </w:pPr>
      <w:r w:rsidRPr="00AA7541">
        <w:t xml:space="preserve">Recent years have also witnessed that President </w:t>
      </w:r>
      <w:r w:rsidRPr="00893787">
        <w:rPr>
          <w:rStyle w:val="StyleUnderline"/>
        </w:rPr>
        <w:t>Putin has been</w:t>
      </w:r>
      <w:r w:rsidRPr="00AA7541">
        <w:t xml:space="preserve"> vociferously </w:t>
      </w:r>
      <w:r w:rsidRPr="00893787">
        <w:rPr>
          <w:rStyle w:val="StyleUnderline"/>
        </w:rPr>
        <w:t>arguing in favor of the revival of Russian nationalism imbued with distinctive legacies of communism and Orthodox Christianity</w:t>
      </w:r>
      <w:r w:rsidRPr="00AA7541">
        <w:t xml:space="preserve">. Ascribing a historic mission to Russia, </w:t>
      </w:r>
      <w:r w:rsidRPr="00893787">
        <w:rPr>
          <w:rStyle w:val="StyleUnderline"/>
        </w:rPr>
        <w:t>Russian leaders believe that Russia is the most important defender of Western civilization against the corrosive impact of extreme consumerist, self-centric and hedonistic values on predominantly Christian societies.</w:t>
      </w:r>
    </w:p>
    <w:p w14:paraId="65C348EC" w14:textId="77777777" w:rsidR="000162A5" w:rsidRPr="00893787" w:rsidRDefault="000162A5" w:rsidP="000162A5">
      <w:pPr>
        <w:rPr>
          <w:rStyle w:val="StyleUnderline"/>
        </w:rPr>
      </w:pPr>
      <w:r w:rsidRPr="00AA7541">
        <w:t xml:space="preserve">Moreover, it is also believed that the </w:t>
      </w:r>
      <w:r w:rsidRPr="00893787">
        <w:rPr>
          <w:rStyle w:val="StyleUnderline"/>
        </w:rPr>
        <w:t>Russian society is built on the primacy of patriarchal and traditional communal values instead of self-regarding individualistic morality.</w:t>
      </w:r>
      <w:r w:rsidRPr="00AA7541">
        <w:t xml:space="preserve"> </w:t>
      </w:r>
      <w:r w:rsidRPr="00893787">
        <w:t>Russian society evinces a predisposition to communitarian ethics over individualistic or cosmopolitan ethics.</w:t>
      </w:r>
      <w:r w:rsidRPr="00AA7541">
        <w:t xml:space="preserve"> That is to say that </w:t>
      </w:r>
      <w:r w:rsidRPr="00893787">
        <w:rPr>
          <w:rStyle w:val="StyleUnderline"/>
        </w:rPr>
        <w:t>the meaning of life of an ordinary Russian emanates from his/her belonging to the larger Russian community in which common societal values take priority over individual quest for happiness and well-being.</w:t>
      </w:r>
    </w:p>
    <w:p w14:paraId="0FD161D3" w14:textId="77777777" w:rsidR="000162A5" w:rsidRPr="00AA7541" w:rsidRDefault="000162A5" w:rsidP="000162A5">
      <w:r w:rsidRPr="00893787">
        <w:rPr>
          <w:rStyle w:val="StyleUnderline"/>
        </w:rPr>
        <w:t>Russia's approach to the liberal world order is informed</w:t>
      </w:r>
      <w:r w:rsidRPr="00893787">
        <w:t>, among</w:t>
      </w:r>
      <w:r w:rsidRPr="00AA7541">
        <w:t xml:space="preserve"> others, </w:t>
      </w:r>
      <w:r w:rsidRPr="00893787">
        <w:rPr>
          <w:rStyle w:val="StyleUnderline"/>
        </w:rPr>
        <w:t>by the historical dynamics of its relations with the Western international community</w:t>
      </w:r>
      <w:r w:rsidRPr="00AA7541">
        <w:t xml:space="preserve">. </w:t>
      </w:r>
      <w:r w:rsidRPr="00893787">
        <w:rPr>
          <w:rStyle w:val="StyleUnderline"/>
        </w:rPr>
        <w:t>On one hand exists a strong pro-western tradition in Russian culture and history</w:t>
      </w:r>
      <w:r w:rsidRPr="00AA7541">
        <w:t xml:space="preserve">, </w:t>
      </w:r>
      <w:r w:rsidRPr="00202F2F">
        <w:rPr>
          <w:rStyle w:val="StyleUnderline"/>
        </w:rPr>
        <w:t>according to which the road to modernity and development goes through Russia's acceptance of Western values and practices. On the other hand a strong resistance to the West also exists in Russian history, whose most exemplary manifestation took place during the Cold War era.</w:t>
      </w:r>
      <w:r w:rsidRPr="00AA7541">
        <w:t xml:space="preserve"> Here Russia is defined as the anti-thesis of the West and its liberal values.</w:t>
      </w:r>
    </w:p>
    <w:p w14:paraId="6EA29831" w14:textId="77777777" w:rsidR="000162A5" w:rsidRPr="00AA7541" w:rsidRDefault="000162A5" w:rsidP="000162A5">
      <w:r w:rsidRPr="00AA7541">
        <w:t>Eurasianism stands proud</w:t>
      </w:r>
    </w:p>
    <w:p w14:paraId="6EB58702" w14:textId="77777777" w:rsidR="000162A5" w:rsidRPr="00202F2F" w:rsidRDefault="000162A5" w:rsidP="000162A5">
      <w:pPr>
        <w:rPr>
          <w:rStyle w:val="StyleUnderline"/>
        </w:rPr>
      </w:pPr>
      <w:r w:rsidRPr="00AA7541">
        <w:t xml:space="preserve">Finally, </w:t>
      </w:r>
      <w:r w:rsidRPr="00202F2F">
        <w:rPr>
          <w:rStyle w:val="StyleUnderline"/>
        </w:rPr>
        <w:t xml:space="preserve">the so-called Eurasian school of thought sits somewhere in the middle of these two polar positions. </w:t>
      </w:r>
      <w:r w:rsidRPr="00AA7541">
        <w:t xml:space="preserve">According to Eurasianism, </w:t>
      </w:r>
      <w:r w:rsidRPr="00202F2F">
        <w:rPr>
          <w:rStyle w:val="StyleUnderline"/>
        </w:rPr>
        <w:t>Russia is both a European and Asian country at the same time and Russia's historical mission is to unite the diverse communities in the Eurasian region under Russia's moral and political leadership. Russia is the geopolitical hegemon of the Eurasian region and without strong Russian leadership neither Russia nor other Eurasian communities would be in a position to restrain western and eastern encroachments</w:t>
      </w:r>
      <w:r w:rsidRPr="00AA7541">
        <w:t xml:space="preserve">. </w:t>
      </w:r>
      <w:r w:rsidRPr="00202F2F">
        <w:rPr>
          <w:rStyle w:val="StyleUnderline"/>
        </w:rPr>
        <w:t>Given Russia's foreign and security polices over the last decade, one can argue that Eurasianism has already become the dominant geopolitical school of thought in Russia.</w:t>
      </w:r>
    </w:p>
    <w:p w14:paraId="450957A1" w14:textId="77777777" w:rsidR="000162A5" w:rsidRPr="00202F2F" w:rsidRDefault="000162A5" w:rsidP="000162A5">
      <w:pPr>
        <w:rPr>
          <w:rStyle w:val="StyleUnderline"/>
        </w:rPr>
      </w:pPr>
      <w:r w:rsidRPr="00202F2F">
        <w:rPr>
          <w:rStyle w:val="StyleUnderline"/>
        </w:rPr>
        <w:t>Russian elites are quite keen on the point that Western values are not superior to Russian values</w:t>
      </w:r>
      <w:r w:rsidRPr="00AA7541">
        <w:t xml:space="preserve">. Therefore, whenever Westerners question Russia's place in the West and adopt a condescending view on Russian values, Russian apposition to the Western international order climbs up. This appears to explain why </w:t>
      </w:r>
      <w:r w:rsidRPr="00202F2F">
        <w:rPr>
          <w:rStyle w:val="StyleUnderline"/>
        </w:rPr>
        <w:t>Putin's regime is trying to boost Russian self-confidence by investing a lot on rewriting national history and offering patriotic education in schools</w:t>
      </w:r>
      <w:r w:rsidRPr="00AA7541">
        <w:t xml:space="preserve">. For example, Russian </w:t>
      </w:r>
      <w:r w:rsidRPr="00202F2F">
        <w:rPr>
          <w:rStyle w:val="StyleUnderline"/>
        </w:rPr>
        <w:t>schools books highlight victories against Napoleon's France and Hitler's Germany in such a way to help reconstruct Russian national identity in the emerging century.</w:t>
      </w:r>
    </w:p>
    <w:p w14:paraId="127397BA" w14:textId="77777777" w:rsidR="000162A5" w:rsidRPr="00AA7541" w:rsidRDefault="000162A5" w:rsidP="000162A5">
      <w:r w:rsidRPr="00AA7541">
        <w:t>In the emerging century in which realpolitik security practices are likely to gain more salience and hard power capabilities are to become more critical in the context of geopolitical rivalries, many will continue to probe into Russia's global aspirations.</w:t>
      </w:r>
    </w:p>
    <w:p w14:paraId="5946F085" w14:textId="31B0F13F" w:rsidR="008C167A" w:rsidRDefault="000E2E4C" w:rsidP="008C167A">
      <w:pPr>
        <w:pStyle w:val="Heading2"/>
      </w:pPr>
      <w:r>
        <w:t>AT: OSB</w:t>
      </w:r>
      <w:r w:rsidR="00B4552D">
        <w:t>/Realism</w:t>
      </w:r>
    </w:p>
    <w:p w14:paraId="1186045F" w14:textId="77777777" w:rsidR="008C167A" w:rsidRDefault="008C167A" w:rsidP="008C167A">
      <w:pPr>
        <w:pStyle w:val="Heading3"/>
      </w:pPr>
      <w:r>
        <w:t xml:space="preserve">AT: OSB </w:t>
      </w:r>
    </w:p>
    <w:p w14:paraId="5D62731F" w14:textId="77777777" w:rsidR="008C167A" w:rsidRPr="00C45390" w:rsidRDefault="008C167A" w:rsidP="008C167A">
      <w:pPr>
        <w:pStyle w:val="Heading4"/>
      </w:pPr>
      <w:r>
        <w:t xml:space="preserve">Offshore balancing fails — wrecks </w:t>
      </w:r>
      <w:r w:rsidRPr="006F65AC">
        <w:rPr>
          <w:u w:val="single"/>
        </w:rPr>
        <w:t>power projection</w:t>
      </w:r>
      <w:r>
        <w:t xml:space="preserve">, </w:t>
      </w:r>
      <w:r w:rsidRPr="006F65AC">
        <w:rPr>
          <w:u w:val="single"/>
        </w:rPr>
        <w:t>credibility</w:t>
      </w:r>
      <w:r>
        <w:t xml:space="preserve">, and </w:t>
      </w:r>
      <w:r w:rsidRPr="006F65AC">
        <w:rPr>
          <w:u w:val="single"/>
        </w:rPr>
        <w:t>can</w:t>
      </w:r>
      <w:r>
        <w:rPr>
          <w:u w:val="single"/>
        </w:rPr>
        <w:t>’</w:t>
      </w:r>
      <w:r w:rsidRPr="006F65AC">
        <w:rPr>
          <w:u w:val="single"/>
        </w:rPr>
        <w:t>t solve their offense</w:t>
      </w:r>
      <w:r>
        <w:t xml:space="preserve">. </w:t>
      </w:r>
    </w:p>
    <w:p w14:paraId="24E75876" w14:textId="77777777" w:rsidR="008C167A" w:rsidRPr="00042D80" w:rsidRDefault="008C167A" w:rsidP="008C167A">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5A39656E" w14:textId="77777777" w:rsidR="008C167A" w:rsidRPr="00603AD1" w:rsidRDefault="008C167A" w:rsidP="008C167A">
      <w:pPr>
        <w:rPr>
          <w:rStyle w:val="Emphasis"/>
        </w:rPr>
      </w:pPr>
      <w:r w:rsidRPr="00C45390">
        <w:rPr>
          <w:rStyle w:val="StyleUnderline"/>
        </w:rPr>
        <w:t xml:space="preserve">Not only is the case for </w:t>
      </w:r>
      <w:r w:rsidRPr="006F65AC">
        <w:rPr>
          <w:rStyle w:val="StyleUnderline"/>
          <w:highlight w:val="cyan"/>
        </w:rPr>
        <w:t>o</w:t>
      </w:r>
      <w:r w:rsidRPr="00C45390">
        <w:rPr>
          <w:rStyle w:val="StyleUnderline"/>
        </w:rPr>
        <w:t>ff</w:t>
      </w:r>
      <w:r w:rsidRPr="006F65AC">
        <w:rPr>
          <w:rStyle w:val="StyleUnderline"/>
          <w:highlight w:val="cyan"/>
        </w:rPr>
        <w:t>s</w:t>
      </w:r>
      <w:r w:rsidRPr="00C45390">
        <w:rPr>
          <w:rStyle w:val="StyleUnderline"/>
        </w:rPr>
        <w:t xml:space="preserve">hore </w:t>
      </w:r>
      <w:r w:rsidRPr="006F65AC">
        <w:rPr>
          <w:rStyle w:val="StyleUnderline"/>
          <w:highlight w:val="cyan"/>
        </w:rPr>
        <w:t>b</w:t>
      </w:r>
      <w:r w:rsidRPr="00C45390">
        <w:rPr>
          <w:rStyle w:val="StyleUnderline"/>
        </w:rPr>
        <w:t xml:space="preserve">alancing based on </w:t>
      </w:r>
      <w:r w:rsidRPr="00C45390">
        <w:rPr>
          <w:rStyle w:val="Emphasis"/>
        </w:rPr>
        <w:t>bad history</w:t>
      </w:r>
      <w:r w:rsidRPr="00C45390">
        <w:rPr>
          <w:rStyle w:val="StyleUnderline"/>
        </w:rPr>
        <w:t xml:space="preserve"> and </w:t>
      </w:r>
      <w:r w:rsidRPr="00C45390">
        <w:rPr>
          <w:rStyle w:val="Emphasis"/>
        </w:rPr>
        <w:t>miscalculated costs</w:t>
      </w:r>
      <w:r w:rsidRPr="00C45390">
        <w:rPr>
          <w:rStyle w:val="StyleUnderline"/>
        </w:rPr>
        <w:t xml:space="preserve"> and </w:t>
      </w:r>
      <w:r w:rsidRPr="00C45390">
        <w:rPr>
          <w:rStyle w:val="Emphasis"/>
        </w:rPr>
        <w:t>benefits</w:t>
      </w:r>
      <w:r w:rsidRPr="00C45390">
        <w:rPr>
          <w:rStyle w:val="StyleUnderline"/>
        </w:rPr>
        <w:t xml:space="preserve">; it also </w:t>
      </w:r>
      <w:r w:rsidRPr="00745541">
        <w:rPr>
          <w:rStyle w:val="StyleUnderline"/>
          <w:highlight w:val="cyan"/>
        </w:rPr>
        <w:t>rests on</w:t>
      </w:r>
      <w:r w:rsidRPr="00C45390">
        <w:rPr>
          <w:rStyle w:val="StyleUnderline"/>
        </w:rPr>
        <w:t xml:space="preserve"> </w:t>
      </w:r>
      <w:r w:rsidRPr="00C45390">
        <w:rPr>
          <w:rStyle w:val="Emphasis"/>
        </w:rPr>
        <w:t xml:space="preserve">several </w:t>
      </w:r>
      <w:r w:rsidRPr="00745541">
        <w:rPr>
          <w:rStyle w:val="Emphasis"/>
          <w:highlight w:val="cyan"/>
        </w:rPr>
        <w:t>flawed</w:t>
      </w:r>
      <w:r w:rsidRPr="006F65AC">
        <w:rPr>
          <w:sz w:val="16"/>
        </w:rPr>
        <w:t xml:space="preserve"> (and mostly unstated) </w:t>
      </w:r>
      <w:r w:rsidRPr="00745541">
        <w:rPr>
          <w:rStyle w:val="Emphasis"/>
          <w:highlight w:val="cyan"/>
        </w:rPr>
        <w:t>assumptions</w:t>
      </w:r>
      <w:r w:rsidRPr="006F65AC">
        <w:rPr>
          <w:sz w:val="16"/>
        </w:rPr>
        <w:t xml:space="preserve">. First, </w:t>
      </w:r>
      <w:r w:rsidRPr="00C45390">
        <w:rPr>
          <w:rStyle w:val="StyleUnderline"/>
        </w:rPr>
        <w:t xml:space="preserve">Mearsheimer and </w:t>
      </w:r>
      <w:r w:rsidRPr="00745541">
        <w:rPr>
          <w:rStyle w:val="StyleUnderline"/>
          <w:highlight w:val="cyan"/>
        </w:rPr>
        <w:t>Walt assume</w:t>
      </w:r>
      <w:r w:rsidRPr="00C45390">
        <w:rPr>
          <w:rStyle w:val="StyleUnderline"/>
        </w:rPr>
        <w:t xml:space="preserve"> that </w:t>
      </w:r>
      <w:r w:rsidRPr="00745541">
        <w:rPr>
          <w:rStyle w:val="StyleUnderline"/>
          <w:highlight w:val="cyan"/>
        </w:rPr>
        <w:t xml:space="preserve">once Washington </w:t>
      </w:r>
      <w:r w:rsidRPr="00745541">
        <w:rPr>
          <w:rStyle w:val="Emphasis"/>
          <w:highlight w:val="cyan"/>
        </w:rPr>
        <w:t>disengages</w:t>
      </w:r>
      <w:r w:rsidRPr="00C45390">
        <w:rPr>
          <w:rStyle w:val="StyleUnderline"/>
        </w:rPr>
        <w:t xml:space="preserve"> from a region, </w:t>
      </w:r>
      <w:r w:rsidRPr="00745541">
        <w:rPr>
          <w:rStyle w:val="StyleUnderline"/>
          <w:highlight w:val="cyan"/>
        </w:rPr>
        <w:t>it will</w:t>
      </w:r>
      <w:r w:rsidRPr="00C45390">
        <w:rPr>
          <w:rStyle w:val="StyleUnderline"/>
        </w:rPr>
        <w:t xml:space="preserve"> still </w:t>
      </w:r>
      <w:r w:rsidRPr="00745541">
        <w:rPr>
          <w:rStyle w:val="StyleUnderline"/>
          <w:highlight w:val="cyan"/>
        </w:rPr>
        <w:t xml:space="preserve">be </w:t>
      </w:r>
      <w:r w:rsidRPr="00745541">
        <w:rPr>
          <w:rStyle w:val="Emphasis"/>
          <w:highlight w:val="cyan"/>
        </w:rPr>
        <w:t>easy</w:t>
      </w:r>
      <w:r w:rsidRPr="00745541">
        <w:rPr>
          <w:rStyle w:val="StyleUnderline"/>
          <w:highlight w:val="cyan"/>
        </w:rPr>
        <w:t xml:space="preserve"> to </w:t>
      </w:r>
      <w:r w:rsidRPr="00745541">
        <w:rPr>
          <w:rStyle w:val="Emphasis"/>
          <w:highlight w:val="cyan"/>
        </w:rPr>
        <w:t>sense and react</w:t>
      </w:r>
      <w:r w:rsidRPr="00745541">
        <w:rPr>
          <w:rStyle w:val="StyleUnderline"/>
          <w:highlight w:val="cyan"/>
        </w:rPr>
        <w:t xml:space="preserve"> to </w:t>
      </w:r>
      <w:r w:rsidRPr="00745541">
        <w:rPr>
          <w:rStyle w:val="Emphasis"/>
          <w:highlight w:val="cyan"/>
        </w:rPr>
        <w:t>adverse shifts in</w:t>
      </w:r>
      <w:r w:rsidRPr="00C45390">
        <w:rPr>
          <w:rStyle w:val="Emphasis"/>
        </w:rPr>
        <w:t xml:space="preserve"> the balance of </w:t>
      </w:r>
      <w:r w:rsidRPr="00745541">
        <w:rPr>
          <w:rStyle w:val="Emphasis"/>
          <w:highlight w:val="cyan"/>
        </w:rPr>
        <w:t>power</w:t>
      </w:r>
      <w:r w:rsidRPr="006F65AC">
        <w:rPr>
          <w:sz w:val="16"/>
        </w:rPr>
        <w:t xml:space="preserve">. Ideally, </w:t>
      </w:r>
      <w:r w:rsidRPr="00C45390">
        <w:rPr>
          <w:rStyle w:val="StyleUnderline"/>
        </w:rPr>
        <w:t>in their view, the U</w:t>
      </w:r>
      <w:r w:rsidRPr="006F65AC">
        <w:rPr>
          <w:sz w:val="16"/>
        </w:rPr>
        <w:t xml:space="preserve">nited </w:t>
      </w:r>
      <w:r w:rsidRPr="00C45390">
        <w:rPr>
          <w:rStyle w:val="StyleUnderline"/>
        </w:rPr>
        <w:t>S</w:t>
      </w:r>
      <w:r w:rsidRPr="006F65AC">
        <w:rPr>
          <w:sz w:val="16"/>
        </w:rPr>
        <w:t xml:space="preserve">tates </w:t>
      </w:r>
      <w:r w:rsidRPr="00C45390">
        <w:rPr>
          <w:rStyle w:val="StyleUnderline"/>
        </w:rPr>
        <w:t xml:space="preserve">would </w:t>
      </w:r>
      <w:r w:rsidRPr="00C45390">
        <w:rPr>
          <w:rStyle w:val="Emphasis"/>
        </w:rPr>
        <w:t>remain offshore</w:t>
      </w:r>
      <w:r w:rsidRPr="00C45390">
        <w:rPr>
          <w:rStyle w:val="StyleUnderline"/>
        </w:rPr>
        <w:t xml:space="preserve"> until some </w:t>
      </w:r>
      <w:r w:rsidRPr="00C45390">
        <w:rPr>
          <w:rStyle w:val="Emphasis"/>
        </w:rPr>
        <w:t>intervention</w:t>
      </w:r>
      <w:r w:rsidRPr="00C45390">
        <w:rPr>
          <w:rStyle w:val="StyleUnderline"/>
        </w:rPr>
        <w:t xml:space="preserve"> was required,</w:t>
      </w:r>
      <w:r w:rsidRPr="006F65AC">
        <w:rPr>
          <w:sz w:val="16"/>
        </w:rPr>
        <w:t xml:space="preserve"> but before a D-Day-style invasion became necessary. Yet although the right moment for intervening can sometimes be seen in hindsight, identifying it in real time, amid enormous uncertainty, is far harder. </w:t>
      </w:r>
      <w:r w:rsidRPr="00745541">
        <w:rPr>
          <w:rStyle w:val="StyleUnderline"/>
          <w:highlight w:val="cyan"/>
        </w:rPr>
        <w:t xml:space="preserve">Even </w:t>
      </w:r>
      <w:r w:rsidRPr="00745541">
        <w:rPr>
          <w:rStyle w:val="Emphasis"/>
          <w:highlight w:val="cyan"/>
        </w:rPr>
        <w:t>alert</w:t>
      </w:r>
      <w:r w:rsidRPr="00603AD1">
        <w:rPr>
          <w:rStyle w:val="StyleUnderline"/>
        </w:rPr>
        <w:t xml:space="preserve"> and </w:t>
      </w:r>
      <w:r w:rsidRPr="00603AD1">
        <w:rPr>
          <w:rStyle w:val="Emphasis"/>
        </w:rPr>
        <w:t xml:space="preserve">determined </w:t>
      </w:r>
      <w:r w:rsidRPr="00745541">
        <w:rPr>
          <w:rStyle w:val="Emphasis"/>
          <w:highlight w:val="cyan"/>
        </w:rPr>
        <w:t>leaders</w:t>
      </w:r>
      <w:r w:rsidRPr="00603AD1">
        <w:rPr>
          <w:rStyle w:val="StyleUnderline"/>
        </w:rPr>
        <w:t xml:space="preserve"> have </w:t>
      </w:r>
      <w:r w:rsidRPr="00745541">
        <w:rPr>
          <w:rStyle w:val="StyleUnderline"/>
          <w:highlight w:val="cyan"/>
        </w:rPr>
        <w:t xml:space="preserve">found it </w:t>
      </w:r>
      <w:r w:rsidRPr="00745541">
        <w:rPr>
          <w:rStyle w:val="Emphasis"/>
          <w:highlight w:val="cyan"/>
        </w:rPr>
        <w:t>impossible</w:t>
      </w:r>
      <w:r w:rsidRPr="00745541">
        <w:rPr>
          <w:rStyle w:val="StyleUnderline"/>
          <w:highlight w:val="cyan"/>
        </w:rPr>
        <w:t xml:space="preserve"> to time </w:t>
      </w:r>
      <w:r w:rsidRPr="005C2D0A">
        <w:rPr>
          <w:rStyle w:val="Emphasis"/>
        </w:rPr>
        <w:t xml:space="preserve">onshore </w:t>
      </w:r>
      <w:r w:rsidRPr="00745541">
        <w:rPr>
          <w:rStyle w:val="Emphasis"/>
          <w:highlight w:val="cyan"/>
        </w:rPr>
        <w:t>interventions perfectly</w:t>
      </w:r>
      <w:r w:rsidRPr="006F65AC">
        <w:rPr>
          <w:sz w:val="16"/>
        </w:rPr>
        <w:t>, as President Franklin Roosevelt discovered in Europe a</w:t>
      </w:r>
      <w:r w:rsidRPr="00745541">
        <w:rPr>
          <w:sz w:val="16"/>
        </w:rPr>
        <w:t xml:space="preserve">nd East Asia, President Harry Truman discovered in Korea, and President George H. W. Bush discovered in the Persian Gulf. In each case, </w:t>
      </w:r>
      <w:r w:rsidRPr="00745541">
        <w:rPr>
          <w:rStyle w:val="StyleUnderline"/>
        </w:rPr>
        <w:t>the</w:t>
      </w:r>
      <w:r w:rsidRPr="00603AD1">
        <w:rPr>
          <w:rStyle w:val="StyleUnderline"/>
        </w:rPr>
        <w:t xml:space="preserve"> president </w:t>
      </w:r>
      <w:r w:rsidRPr="00603AD1">
        <w:rPr>
          <w:rStyle w:val="Emphasis"/>
        </w:rPr>
        <w:t>realized the need</w:t>
      </w:r>
      <w:r w:rsidRPr="00603AD1">
        <w:rPr>
          <w:rStyle w:val="StyleUnderline"/>
        </w:rPr>
        <w:t xml:space="preserve"> for </w:t>
      </w:r>
      <w:r w:rsidRPr="00603AD1">
        <w:rPr>
          <w:rStyle w:val="Emphasis"/>
        </w:rPr>
        <w:t>onshore intervention</w:t>
      </w:r>
      <w:r w:rsidRPr="00603AD1">
        <w:rPr>
          <w:rStyle w:val="StyleUnderline"/>
        </w:rPr>
        <w:t xml:space="preserve">, or gathered the necessary political consensus, only </w:t>
      </w:r>
      <w:r w:rsidRPr="00603AD1">
        <w:rPr>
          <w:rStyle w:val="Emphasis"/>
        </w:rPr>
        <w:t>after</w:t>
      </w:r>
      <w:r w:rsidRPr="00603AD1">
        <w:rPr>
          <w:rStyle w:val="StyleUnderline"/>
        </w:rPr>
        <w:t xml:space="preserve"> a </w:t>
      </w:r>
      <w:r w:rsidRPr="00603AD1">
        <w:rPr>
          <w:rStyle w:val="Emphasis"/>
        </w:rPr>
        <w:t>regional balance</w:t>
      </w:r>
      <w:r w:rsidRPr="00603AD1">
        <w:rPr>
          <w:rStyle w:val="StyleUnderline"/>
        </w:rPr>
        <w:t xml:space="preserve"> had been fundamentally </w:t>
      </w:r>
      <w:r w:rsidRPr="00603AD1">
        <w:rPr>
          <w:rStyle w:val="Emphasis"/>
        </w:rPr>
        <w:t>disrupted</w:t>
      </w:r>
      <w:r w:rsidRPr="00603AD1">
        <w:rPr>
          <w:rStyle w:val="StyleUnderline"/>
        </w:rPr>
        <w:t xml:space="preserve"> or </w:t>
      </w:r>
      <w:r w:rsidRPr="00603AD1">
        <w:rPr>
          <w:rStyle w:val="Emphasis"/>
        </w:rPr>
        <w:t>overturned</w:t>
      </w:r>
      <w:r w:rsidRPr="006F65AC">
        <w:rPr>
          <w:sz w:val="16"/>
        </w:rPr>
        <w:t xml:space="preserve">. </w:t>
      </w:r>
      <w:r w:rsidRPr="005C2D0A">
        <w:rPr>
          <w:rStyle w:val="StyleUnderline"/>
          <w:highlight w:val="cyan"/>
        </w:rPr>
        <w:t>O</w:t>
      </w:r>
      <w:r w:rsidRPr="00603AD1">
        <w:rPr>
          <w:rStyle w:val="StyleUnderline"/>
        </w:rPr>
        <w:t>ff</w:t>
      </w:r>
      <w:r w:rsidRPr="005C2D0A">
        <w:rPr>
          <w:rStyle w:val="StyleUnderline"/>
          <w:highlight w:val="cyan"/>
        </w:rPr>
        <w:t>s</w:t>
      </w:r>
      <w:r w:rsidRPr="00603AD1">
        <w:rPr>
          <w:rStyle w:val="StyleUnderline"/>
        </w:rPr>
        <w:t xml:space="preserve">hore </w:t>
      </w:r>
      <w:r w:rsidRPr="005C2D0A">
        <w:rPr>
          <w:rStyle w:val="StyleUnderline"/>
          <w:highlight w:val="cyan"/>
        </w:rPr>
        <w:t>b</w:t>
      </w:r>
      <w:r w:rsidRPr="00603AD1">
        <w:rPr>
          <w:rStyle w:val="StyleUnderline"/>
        </w:rPr>
        <w:t xml:space="preserve">alancing simply </w:t>
      </w:r>
      <w:r w:rsidRPr="005C2D0A">
        <w:rPr>
          <w:rStyle w:val="StyleUnderline"/>
          <w:highlight w:val="cyan"/>
        </w:rPr>
        <w:t xml:space="preserve">offers </w:t>
      </w:r>
      <w:r w:rsidRPr="005C2D0A">
        <w:rPr>
          <w:rStyle w:val="Emphasis"/>
          <w:highlight w:val="cyan"/>
        </w:rPr>
        <w:t>too little margin for error</w:t>
      </w:r>
      <w:r w:rsidRPr="00603AD1">
        <w:rPr>
          <w:rStyle w:val="Emphasis"/>
        </w:rPr>
        <w:t>.</w:t>
      </w:r>
    </w:p>
    <w:p w14:paraId="66F52080" w14:textId="77777777" w:rsidR="008C167A" w:rsidRPr="006F65AC" w:rsidRDefault="008C167A" w:rsidP="008C167A">
      <w:pPr>
        <w:rPr>
          <w:sz w:val="16"/>
        </w:rPr>
      </w:pPr>
      <w:r w:rsidRPr="006F65AC">
        <w:rPr>
          <w:sz w:val="16"/>
        </w:rPr>
        <w:t xml:space="preserve">Second, </w:t>
      </w:r>
      <w:r w:rsidRPr="00603AD1">
        <w:rPr>
          <w:rStyle w:val="StyleUnderline"/>
        </w:rPr>
        <w:t xml:space="preserve">Mearsheimer and Walt make </w:t>
      </w:r>
      <w:r w:rsidRPr="00603AD1">
        <w:rPr>
          <w:rStyle w:val="Emphasis"/>
        </w:rPr>
        <w:t>heroic assumptions</w:t>
      </w:r>
      <w:r w:rsidRPr="00603AD1">
        <w:rPr>
          <w:rStyle w:val="StyleUnderline"/>
        </w:rPr>
        <w:t xml:space="preserve"> about the United States</w:t>
      </w:r>
      <w:r>
        <w:rPr>
          <w:rStyle w:val="StyleUnderline"/>
        </w:rPr>
        <w:t>’</w:t>
      </w:r>
      <w:r w:rsidRPr="00603AD1">
        <w:rPr>
          <w:rStyle w:val="StyleUnderline"/>
        </w:rPr>
        <w:t xml:space="preserve"> ability to reach faraway places </w:t>
      </w:r>
      <w:r w:rsidRPr="005C2D0A">
        <w:rPr>
          <w:rStyle w:val="StyleUnderline"/>
          <w:highlight w:val="cyan"/>
        </w:rPr>
        <w:t>with</w:t>
      </w:r>
      <w:r w:rsidRPr="00603AD1">
        <w:rPr>
          <w:rStyle w:val="StyleUnderline"/>
        </w:rPr>
        <w:t xml:space="preserve">out </w:t>
      </w:r>
      <w:r w:rsidRPr="005C2D0A">
        <w:rPr>
          <w:rStyle w:val="StyleUnderline"/>
          <w:highlight w:val="cyan"/>
        </w:rPr>
        <w:t>its</w:t>
      </w:r>
      <w:r w:rsidRPr="00603AD1">
        <w:rPr>
          <w:rStyle w:val="StyleUnderline"/>
        </w:rPr>
        <w:t xml:space="preserve"> </w:t>
      </w:r>
      <w:r w:rsidRPr="00603AD1">
        <w:rPr>
          <w:rStyle w:val="Emphasis"/>
        </w:rPr>
        <w:t xml:space="preserve">current </w:t>
      </w:r>
      <w:r w:rsidRPr="005C2D0A">
        <w:rPr>
          <w:rStyle w:val="Emphasis"/>
          <w:highlight w:val="cyan"/>
        </w:rPr>
        <w:t>network</w:t>
      </w:r>
      <w:r w:rsidRPr="005C2D0A">
        <w:rPr>
          <w:rStyle w:val="StyleUnderline"/>
          <w:highlight w:val="cyan"/>
        </w:rPr>
        <w:t xml:space="preserve"> of </w:t>
      </w:r>
      <w:r w:rsidRPr="005C2D0A">
        <w:rPr>
          <w:rStyle w:val="Emphasis"/>
        </w:rPr>
        <w:t xml:space="preserve">global </w:t>
      </w:r>
      <w:r w:rsidRPr="005C2D0A">
        <w:rPr>
          <w:rStyle w:val="Emphasis"/>
          <w:highlight w:val="cyan"/>
        </w:rPr>
        <w:t>deployments</w:t>
      </w:r>
      <w:r w:rsidRPr="006F65AC">
        <w:rPr>
          <w:sz w:val="16"/>
        </w:rPr>
        <w:t xml:space="preserve">. They would have the United States end those commitments but then rush back if a regional hegemon appeared. Today, </w:t>
      </w:r>
      <w:r w:rsidRPr="005C2D0A">
        <w:rPr>
          <w:rStyle w:val="StyleUnderline"/>
          <w:highlight w:val="cyan"/>
        </w:rPr>
        <w:t>the U</w:t>
      </w:r>
      <w:r w:rsidRPr="006F65AC">
        <w:rPr>
          <w:rStyle w:val="StyleUnderline"/>
        </w:rPr>
        <w:t xml:space="preserve">nited </w:t>
      </w:r>
      <w:r w:rsidRPr="005C2D0A">
        <w:rPr>
          <w:rStyle w:val="StyleUnderline"/>
          <w:highlight w:val="cyan"/>
        </w:rPr>
        <w:t>S</w:t>
      </w:r>
      <w:r w:rsidRPr="006F65AC">
        <w:rPr>
          <w:rStyle w:val="StyleUnderline"/>
        </w:rPr>
        <w:t xml:space="preserve">tates </w:t>
      </w:r>
      <w:r w:rsidRPr="005C2D0A">
        <w:rPr>
          <w:rStyle w:val="StyleUnderline"/>
          <w:highlight w:val="cyan"/>
        </w:rPr>
        <w:t>can</w:t>
      </w:r>
      <w:r w:rsidRPr="006F65AC">
        <w:rPr>
          <w:rStyle w:val="StyleUnderline"/>
        </w:rPr>
        <w:t xml:space="preserve"> </w:t>
      </w:r>
      <w:r w:rsidRPr="006F65AC">
        <w:rPr>
          <w:sz w:val="16"/>
        </w:rPr>
        <w:t xml:space="preserve">indeed </w:t>
      </w:r>
      <w:r w:rsidRPr="005C2D0A">
        <w:rPr>
          <w:rStyle w:val="Emphasis"/>
          <w:highlight w:val="cyan"/>
        </w:rPr>
        <w:t xml:space="preserve">rapidly project </w:t>
      </w:r>
      <w:r w:rsidRPr="005C2D0A">
        <w:rPr>
          <w:rStyle w:val="Emphasis"/>
        </w:rPr>
        <w:t xml:space="preserve">combat </w:t>
      </w:r>
      <w:r w:rsidRPr="005C2D0A">
        <w:rPr>
          <w:rStyle w:val="Emphasis"/>
          <w:highlight w:val="cyan"/>
        </w:rPr>
        <w:t>power</w:t>
      </w:r>
      <w:r w:rsidRPr="006F65AC">
        <w:rPr>
          <w:sz w:val="16"/>
        </w:rPr>
        <w:t xml:space="preserve"> in the Middle East, the Pacific, and Europe, but </w:t>
      </w:r>
      <w:r w:rsidRPr="005C2D0A">
        <w:rPr>
          <w:rStyle w:val="StyleUnderline"/>
          <w:highlight w:val="cyan"/>
        </w:rPr>
        <w:t xml:space="preserve">only because of the </w:t>
      </w:r>
      <w:r w:rsidRPr="005C2D0A">
        <w:rPr>
          <w:rStyle w:val="Emphasis"/>
          <w:highlight w:val="cyan"/>
        </w:rPr>
        <w:t>global network of bases</w:t>
      </w:r>
      <w:r w:rsidRPr="005C2D0A">
        <w:rPr>
          <w:rStyle w:val="StyleUnderline"/>
          <w:highlight w:val="cyan"/>
        </w:rPr>
        <w:t xml:space="preserve"> </w:t>
      </w:r>
      <w:r w:rsidRPr="005C2D0A">
        <w:rPr>
          <w:rStyle w:val="StyleUnderline"/>
        </w:rPr>
        <w:t xml:space="preserve">and </w:t>
      </w:r>
      <w:r w:rsidRPr="005C2D0A">
        <w:rPr>
          <w:rStyle w:val="Emphasis"/>
        </w:rPr>
        <w:t>logistics</w:t>
      </w:r>
      <w:r w:rsidRPr="006F65AC">
        <w:rPr>
          <w:rStyle w:val="Emphasis"/>
        </w:rPr>
        <w:t xml:space="preserve"> chains</w:t>
      </w:r>
      <w:r w:rsidRPr="006F65AC">
        <w:rPr>
          <w:rStyle w:val="StyleUnderline"/>
        </w:rPr>
        <w:t xml:space="preserve"> developed to maintain the grand strategy </w:t>
      </w:r>
      <w:r w:rsidRPr="005C2D0A">
        <w:rPr>
          <w:rStyle w:val="StyleUnderline"/>
          <w:highlight w:val="cyan"/>
        </w:rPr>
        <w:t xml:space="preserve">that </w:t>
      </w:r>
      <w:r w:rsidRPr="005C2D0A">
        <w:rPr>
          <w:rStyle w:val="Emphasis"/>
          <w:highlight w:val="cyan"/>
        </w:rPr>
        <w:t>o</w:t>
      </w:r>
      <w:r w:rsidRPr="006F65AC">
        <w:rPr>
          <w:rStyle w:val="Emphasis"/>
        </w:rPr>
        <w:t>ff</w:t>
      </w:r>
      <w:r w:rsidRPr="005C2D0A">
        <w:rPr>
          <w:rStyle w:val="Emphasis"/>
          <w:highlight w:val="cyan"/>
        </w:rPr>
        <w:t>s</w:t>
      </w:r>
      <w:r w:rsidRPr="006F65AC">
        <w:rPr>
          <w:rStyle w:val="Emphasis"/>
        </w:rPr>
        <w:t xml:space="preserve">hore </w:t>
      </w:r>
      <w:r w:rsidRPr="005C2D0A">
        <w:rPr>
          <w:rStyle w:val="Emphasis"/>
          <w:highlight w:val="cyan"/>
        </w:rPr>
        <w:t>b</w:t>
      </w:r>
      <w:r w:rsidRPr="006F65AC">
        <w:rPr>
          <w:rStyle w:val="Emphasis"/>
        </w:rPr>
        <w:t>alancing</w:t>
      </w:r>
      <w:r w:rsidRPr="006F65AC">
        <w:rPr>
          <w:rStyle w:val="StyleUnderline"/>
        </w:rPr>
        <w:t xml:space="preserve"> </w:t>
      </w:r>
      <w:r w:rsidRPr="005C2D0A">
        <w:rPr>
          <w:rStyle w:val="StyleUnderline"/>
          <w:highlight w:val="cyan"/>
        </w:rPr>
        <w:t xml:space="preserve">would </w:t>
      </w:r>
      <w:r w:rsidRPr="005C2D0A">
        <w:rPr>
          <w:rStyle w:val="Emphasis"/>
          <w:highlight w:val="cyan"/>
        </w:rPr>
        <w:t>jettison</w:t>
      </w:r>
      <w:r w:rsidRPr="006F65AC">
        <w:rPr>
          <w:sz w:val="16"/>
        </w:rPr>
        <w:t>. Had the United States not had forces and bases in Europe in 1990, for example, it would have been nearly impossible to project decisive military power into the Persian Gulf so soon after Saddam</w:t>
      </w:r>
      <w:r>
        <w:rPr>
          <w:sz w:val="16"/>
        </w:rPr>
        <w:t>’</w:t>
      </w:r>
      <w:r w:rsidRPr="006F65AC">
        <w:rPr>
          <w:sz w:val="16"/>
        </w:rPr>
        <w:t xml:space="preserve">s occupation of Kuwait. </w:t>
      </w:r>
      <w:r w:rsidRPr="005C2D0A">
        <w:rPr>
          <w:rStyle w:val="Emphasis"/>
          <w:highlight w:val="cyan"/>
        </w:rPr>
        <w:t>Take away</w:t>
      </w:r>
      <w:r w:rsidRPr="005C2D0A">
        <w:rPr>
          <w:rStyle w:val="StyleUnderline"/>
          <w:highlight w:val="cyan"/>
        </w:rPr>
        <w:t xml:space="preserve"> an </w:t>
      </w:r>
      <w:r w:rsidRPr="005C2D0A">
        <w:rPr>
          <w:rStyle w:val="Emphasis"/>
          <w:highlight w:val="cyan"/>
        </w:rPr>
        <w:t>onshore</w:t>
      </w:r>
      <w:r w:rsidRPr="005C2D0A">
        <w:rPr>
          <w:rStyle w:val="Emphasis"/>
        </w:rPr>
        <w:t xml:space="preserve"> grand </w:t>
      </w:r>
      <w:r w:rsidRPr="005C2D0A">
        <w:rPr>
          <w:rStyle w:val="Emphasis"/>
          <w:highlight w:val="cyan"/>
        </w:rPr>
        <w:t>strategy</w:t>
      </w:r>
      <w:r w:rsidRPr="005C2D0A">
        <w:rPr>
          <w:rStyle w:val="StyleUnderline"/>
          <w:highlight w:val="cyan"/>
        </w:rPr>
        <w:t>, and you take away the capacity for</w:t>
      </w:r>
      <w:r w:rsidRPr="005C2D0A">
        <w:rPr>
          <w:rStyle w:val="StyleUnderline"/>
        </w:rPr>
        <w:t xml:space="preserve"> </w:t>
      </w:r>
      <w:r w:rsidRPr="005C2D0A">
        <w:rPr>
          <w:rStyle w:val="Emphasis"/>
        </w:rPr>
        <w:t xml:space="preserve">timely </w:t>
      </w:r>
      <w:r w:rsidRPr="005C2D0A">
        <w:rPr>
          <w:rStyle w:val="Emphasis"/>
          <w:highlight w:val="cyan"/>
        </w:rPr>
        <w:t>force projection</w:t>
      </w:r>
      <w:r w:rsidRPr="005C2D0A">
        <w:rPr>
          <w:sz w:val="16"/>
        </w:rPr>
        <w:t xml:space="preserve"> on which offshore balancing relies.</w:t>
      </w:r>
    </w:p>
    <w:p w14:paraId="64ECABC9" w14:textId="77777777" w:rsidR="008C167A" w:rsidRPr="006F65AC" w:rsidRDefault="008C167A" w:rsidP="008C167A">
      <w:pPr>
        <w:rPr>
          <w:sz w:val="16"/>
        </w:rPr>
      </w:pPr>
      <w:r w:rsidRPr="006F65AC">
        <w:rPr>
          <w:sz w:val="16"/>
        </w:rPr>
        <w:t xml:space="preserve">Third, </w:t>
      </w:r>
      <w:r w:rsidRPr="006F65AC">
        <w:rPr>
          <w:rStyle w:val="StyleUnderline"/>
        </w:rPr>
        <w:t xml:space="preserve">offshore balancing </w:t>
      </w:r>
      <w:r w:rsidRPr="006F65AC">
        <w:rPr>
          <w:rStyle w:val="Emphasis"/>
        </w:rPr>
        <w:t>assumes</w:t>
      </w:r>
      <w:r w:rsidRPr="006F65AC">
        <w:rPr>
          <w:rStyle w:val="StyleUnderline"/>
        </w:rPr>
        <w:t xml:space="preserve"> that the United States can get other countries to do more of its dirty work simply by </w:t>
      </w:r>
      <w:r w:rsidRPr="006F65AC">
        <w:rPr>
          <w:rStyle w:val="Emphasis"/>
        </w:rPr>
        <w:t>doing less itself</w:t>
      </w:r>
      <w:r w:rsidRPr="006F65AC">
        <w:rPr>
          <w:sz w:val="16"/>
        </w:rPr>
        <w:t>. Mearsheimer and Walt claim that the United States</w:t>
      </w:r>
      <w:r>
        <w:rPr>
          <w:sz w:val="16"/>
        </w:rPr>
        <w:t>’</w:t>
      </w:r>
      <w:r w:rsidRPr="006F65AC">
        <w:rPr>
          <w:sz w:val="16"/>
        </w:rPr>
        <w:t xml:space="preserve"> globe-spanning military presence incentivizes its regional partners to free-ride and that the United States should instead pass the buck and “make its allies do as much of the heavy lifting as possible.” But </w:t>
      </w:r>
      <w:r w:rsidRPr="006F65AC">
        <w:rPr>
          <w:rStyle w:val="StyleUnderline"/>
        </w:rPr>
        <w:t xml:space="preserve">there is </w:t>
      </w:r>
      <w:r w:rsidRPr="006F65AC">
        <w:rPr>
          <w:rStyle w:val="Emphasis"/>
        </w:rPr>
        <w:t>little reason to believe</w:t>
      </w:r>
      <w:r w:rsidRPr="006F65AC">
        <w:rPr>
          <w:rStyle w:val="StyleUnderline"/>
        </w:rPr>
        <w:t xml:space="preserve"> that the United States</w:t>
      </w:r>
      <w:r>
        <w:rPr>
          <w:rStyle w:val="StyleUnderline"/>
        </w:rPr>
        <w:t>’</w:t>
      </w:r>
      <w:r w:rsidRPr="006F65AC">
        <w:rPr>
          <w:rStyle w:val="StyleUnderline"/>
        </w:rPr>
        <w:t xml:space="preserve"> absence would </w:t>
      </w:r>
      <w:r w:rsidRPr="006F65AC">
        <w:rPr>
          <w:rStyle w:val="Emphasis"/>
        </w:rPr>
        <w:t>motivate others</w:t>
      </w:r>
      <w:r w:rsidRPr="006F65AC">
        <w:rPr>
          <w:rStyle w:val="StyleUnderline"/>
        </w:rPr>
        <w:t xml:space="preserve"> to act in accordance with U.S. interests. </w:t>
      </w:r>
      <w:r w:rsidRPr="006F65AC">
        <w:rPr>
          <w:rStyle w:val="Emphasis"/>
        </w:rPr>
        <w:t>On the contrary</w:t>
      </w:r>
      <w:r w:rsidRPr="006F65AC">
        <w:rPr>
          <w:rStyle w:val="StyleUnderline"/>
        </w:rPr>
        <w:t xml:space="preserve">, </w:t>
      </w:r>
      <w:r w:rsidRPr="005C2D0A">
        <w:rPr>
          <w:rStyle w:val="StyleUnderline"/>
          <w:highlight w:val="cyan"/>
        </w:rPr>
        <w:t xml:space="preserve">it is </w:t>
      </w:r>
      <w:r w:rsidRPr="005C2D0A">
        <w:rPr>
          <w:rStyle w:val="Emphasis"/>
          <w:highlight w:val="cyan"/>
        </w:rPr>
        <w:t>far more likely</w:t>
      </w:r>
      <w:r w:rsidRPr="005C2D0A">
        <w:rPr>
          <w:rStyle w:val="StyleUnderline"/>
          <w:highlight w:val="cyan"/>
        </w:rPr>
        <w:t xml:space="preserve"> that Washington can </w:t>
      </w:r>
      <w:r w:rsidRPr="005C2D0A">
        <w:rPr>
          <w:rStyle w:val="Emphasis"/>
          <w:highlight w:val="cyan"/>
        </w:rPr>
        <w:t>influence other states</w:t>
      </w:r>
      <w:r w:rsidRPr="005C2D0A">
        <w:rPr>
          <w:rStyle w:val="StyleUnderline"/>
          <w:highlight w:val="cyan"/>
        </w:rPr>
        <w:t xml:space="preserve"> when they are </w:t>
      </w:r>
      <w:r w:rsidRPr="005C2D0A">
        <w:rPr>
          <w:rStyle w:val="Emphasis"/>
          <w:highlight w:val="cyan"/>
        </w:rPr>
        <w:t>confident</w:t>
      </w:r>
      <w:r w:rsidRPr="005C2D0A">
        <w:rPr>
          <w:rStyle w:val="StyleUnderline"/>
          <w:highlight w:val="cyan"/>
        </w:rPr>
        <w:t xml:space="preserve"> about its </w:t>
      </w:r>
      <w:r w:rsidRPr="005C2D0A">
        <w:rPr>
          <w:rStyle w:val="Emphasis"/>
          <w:highlight w:val="cyan"/>
        </w:rPr>
        <w:t>commitment to their security</w:t>
      </w:r>
      <w:r w:rsidRPr="006F65AC">
        <w:rPr>
          <w:sz w:val="16"/>
        </w:rPr>
        <w:t>. The painful experience in post-Saddam Iraq illustrates the case. Although the Iraqi government never fully lived up to U.S. expectations, it came closest to fulfilling them during the 2007</w:t>
      </w:r>
      <w:r w:rsidRPr="006F65AC">
        <w:rPr>
          <w:rFonts w:hint="eastAsia"/>
          <w:sz w:val="16"/>
        </w:rPr>
        <w:t>–</w:t>
      </w:r>
      <w:r w:rsidRPr="006F65AC">
        <w:rPr>
          <w:sz w:val="16"/>
        </w:rPr>
        <w:t>9 surge, when the U.S. commitment was at its greatest. By contrast, the Iraqis underperformed most from 2012 to 2014, when the United States withdrew its troops.</w:t>
      </w:r>
    </w:p>
    <w:p w14:paraId="66871D54" w14:textId="77777777" w:rsidR="008C167A" w:rsidRDefault="008C167A" w:rsidP="008C167A">
      <w:pPr>
        <w:pStyle w:val="Heading3"/>
      </w:pPr>
      <w:r>
        <w:t>AT: Terror</w:t>
      </w:r>
    </w:p>
    <w:p w14:paraId="687CFB27" w14:textId="77777777" w:rsidR="008C167A" w:rsidRPr="00A53D2B" w:rsidRDefault="008C167A" w:rsidP="008C167A">
      <w:pPr>
        <w:pStyle w:val="Heading4"/>
      </w:pPr>
      <w:r>
        <w:t xml:space="preserve">Military presence </w:t>
      </w:r>
      <w:r w:rsidRPr="00A53D2B">
        <w:rPr>
          <w:u w:val="single"/>
        </w:rPr>
        <w:t>doesn</w:t>
      </w:r>
      <w:r>
        <w:rPr>
          <w:u w:val="single"/>
        </w:rPr>
        <w:t>’</w:t>
      </w:r>
      <w:r w:rsidRPr="00A53D2B">
        <w:rPr>
          <w:u w:val="single"/>
        </w:rPr>
        <w:t>t cause blowback</w:t>
      </w:r>
      <w:r>
        <w:t xml:space="preserve"> and </w:t>
      </w:r>
      <w:r w:rsidRPr="00A53D2B">
        <w:rPr>
          <w:u w:val="single"/>
        </w:rPr>
        <w:t>offshore balancing</w:t>
      </w:r>
      <w:r>
        <w:t xml:space="preserve"> makes it </w:t>
      </w:r>
      <w:r w:rsidRPr="00A53D2B">
        <w:rPr>
          <w:u w:val="single"/>
        </w:rPr>
        <w:t>worse</w:t>
      </w:r>
      <w:r>
        <w:t xml:space="preserve">. </w:t>
      </w:r>
    </w:p>
    <w:p w14:paraId="1DBBE6A1" w14:textId="77777777" w:rsidR="008C167A" w:rsidRPr="001530CE" w:rsidRDefault="008C167A" w:rsidP="008C167A">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4C8B71B3" w14:textId="77777777" w:rsidR="008C167A" w:rsidRPr="00A53D2B" w:rsidRDefault="008C167A" w:rsidP="008C167A">
      <w:pPr>
        <w:rPr>
          <w:rStyle w:val="Emphasis"/>
        </w:rPr>
      </w:pPr>
      <w:r w:rsidRPr="00A53D2B">
        <w:rPr>
          <w:sz w:val="16"/>
        </w:rPr>
        <w:t xml:space="preserve">Furthermore, </w:t>
      </w:r>
      <w:r w:rsidRPr="00A53D2B">
        <w:rPr>
          <w:rStyle w:val="StyleUnderline"/>
          <w:highlight w:val="cyan"/>
        </w:rPr>
        <w:t xml:space="preserve">the notion </w:t>
      </w:r>
      <w:r w:rsidRPr="00A53D2B">
        <w:rPr>
          <w:rStyle w:val="StyleUnderline"/>
        </w:rPr>
        <w:t xml:space="preserve">that </w:t>
      </w:r>
      <w:r w:rsidRPr="00A53D2B">
        <w:rPr>
          <w:rStyle w:val="Emphasis"/>
          <w:highlight w:val="cyan"/>
        </w:rPr>
        <w:t>o</w:t>
      </w:r>
      <w:r w:rsidRPr="00A53D2B">
        <w:rPr>
          <w:rStyle w:val="Emphasis"/>
        </w:rPr>
        <w:t>ff</w:t>
      </w:r>
      <w:r w:rsidRPr="00A53D2B">
        <w:rPr>
          <w:rStyle w:val="Emphasis"/>
          <w:highlight w:val="cyan"/>
        </w:rPr>
        <w:t>s</w:t>
      </w:r>
      <w:r w:rsidRPr="00A53D2B">
        <w:rPr>
          <w:rStyle w:val="Emphasis"/>
        </w:rPr>
        <w:t xml:space="preserve">hore </w:t>
      </w:r>
      <w:r w:rsidRPr="00A53D2B">
        <w:rPr>
          <w:rStyle w:val="Emphasis"/>
          <w:highlight w:val="cyan"/>
        </w:rPr>
        <w:t>b</w:t>
      </w:r>
      <w:r w:rsidRPr="00A53D2B">
        <w:rPr>
          <w:rStyle w:val="Emphasis"/>
        </w:rPr>
        <w:t>alancing</w:t>
      </w:r>
      <w:r w:rsidRPr="00A53D2B">
        <w:rPr>
          <w:rStyle w:val="StyleUnderline"/>
        </w:rPr>
        <w:t xml:space="preserve"> </w:t>
      </w:r>
      <w:r w:rsidRPr="00A53D2B">
        <w:rPr>
          <w:rStyle w:val="StyleUnderline"/>
          <w:highlight w:val="cyan"/>
        </w:rPr>
        <w:t>would</w:t>
      </w:r>
      <w:r w:rsidRPr="00A53D2B">
        <w:rPr>
          <w:rStyle w:val="StyleUnderline"/>
        </w:rPr>
        <w:t xml:space="preserve"> suddenly </w:t>
      </w:r>
      <w:r w:rsidRPr="00A53D2B">
        <w:rPr>
          <w:rStyle w:val="Emphasis"/>
          <w:highlight w:val="cyan"/>
        </w:rPr>
        <w:t>defuse the terrorist threat</w:t>
      </w:r>
      <w:r w:rsidRPr="00A53D2B">
        <w:rPr>
          <w:rStyle w:val="StyleUnderline"/>
          <w:highlight w:val="cyan"/>
        </w:rPr>
        <w:t xml:space="preserve"> is </w:t>
      </w:r>
      <w:r w:rsidRPr="00A53D2B">
        <w:rPr>
          <w:rStyle w:val="Emphasis"/>
          <w:highlight w:val="cyan"/>
        </w:rPr>
        <w:t>wishful</w:t>
      </w:r>
      <w:r w:rsidRPr="00A53D2B">
        <w:rPr>
          <w:rStyle w:val="StyleUnderline"/>
        </w:rPr>
        <w:t xml:space="preserve"> and even </w:t>
      </w:r>
      <w:r w:rsidRPr="00A53D2B">
        <w:rPr>
          <w:rStyle w:val="Emphasis"/>
        </w:rPr>
        <w:t xml:space="preserve">dangerous </w:t>
      </w:r>
      <w:r w:rsidRPr="00A53D2B">
        <w:rPr>
          <w:rStyle w:val="Emphasis"/>
          <w:highlight w:val="cyan"/>
        </w:rPr>
        <w:t>thinking</w:t>
      </w:r>
      <w:r w:rsidRPr="00A53D2B">
        <w:rPr>
          <w:rStyle w:val="StyleUnderline"/>
        </w:rPr>
        <w:t xml:space="preserve">. As the rise of </w:t>
      </w:r>
      <w:r w:rsidRPr="00A53D2B">
        <w:rPr>
          <w:rStyle w:val="Emphasis"/>
        </w:rPr>
        <w:t>ISIS</w:t>
      </w:r>
      <w:r w:rsidRPr="00A53D2B">
        <w:rPr>
          <w:rStyle w:val="StyleUnderline"/>
        </w:rPr>
        <w:t xml:space="preserve"> has demonstrated</w:t>
      </w:r>
      <w:r w:rsidRPr="00A53D2B">
        <w:rPr>
          <w:sz w:val="16"/>
        </w:rPr>
        <w:t xml:space="preserve">, </w:t>
      </w:r>
      <w:r w:rsidRPr="00A53D2B">
        <w:rPr>
          <w:rStyle w:val="StyleUnderline"/>
          <w:highlight w:val="cyan"/>
        </w:rPr>
        <w:t>terrorist groups</w:t>
      </w:r>
      <w:r w:rsidRPr="00A53D2B">
        <w:rPr>
          <w:sz w:val="16"/>
        </w:rPr>
        <w:t xml:space="preserve"> can mobilize even after the United States has withdrawn from a region. In fact, such groups </w:t>
      </w:r>
      <w:r w:rsidRPr="00A53D2B">
        <w:rPr>
          <w:rStyle w:val="StyleUnderline"/>
          <w:highlight w:val="cyan"/>
        </w:rPr>
        <w:t xml:space="preserve">may find it </w:t>
      </w:r>
      <w:r w:rsidRPr="00A53D2B">
        <w:rPr>
          <w:rStyle w:val="Emphasis"/>
          <w:highlight w:val="cyan"/>
        </w:rPr>
        <w:t>easier to operate</w:t>
      </w:r>
      <w:r w:rsidRPr="00A53D2B">
        <w:rPr>
          <w:rStyle w:val="StyleUnderline"/>
          <w:highlight w:val="cyan"/>
        </w:rPr>
        <w:t xml:space="preserve"> in</w:t>
      </w:r>
      <w:r w:rsidRPr="00A53D2B">
        <w:rPr>
          <w:rStyle w:val="StyleUnderline"/>
        </w:rPr>
        <w:t xml:space="preserve"> the subsequent </w:t>
      </w:r>
      <w:r w:rsidRPr="00A53D2B">
        <w:rPr>
          <w:rStyle w:val="Emphasis"/>
          <w:highlight w:val="cyan"/>
        </w:rPr>
        <w:t>security vacuum</w:t>
      </w:r>
      <w:r w:rsidRPr="00A53D2B">
        <w:rPr>
          <w:rStyle w:val="Emphasis"/>
        </w:rPr>
        <w:t xml:space="preserve">. To be sure, </w:t>
      </w:r>
      <w:r w:rsidRPr="008473D3">
        <w:rPr>
          <w:rStyle w:val="StyleUnderline"/>
        </w:rPr>
        <w:t xml:space="preserve">onshore deployments serve as a </w:t>
      </w:r>
      <w:r w:rsidRPr="008473D3">
        <w:rPr>
          <w:rStyle w:val="Emphasis"/>
        </w:rPr>
        <w:t>convenient rallying</w:t>
      </w:r>
      <w:r w:rsidRPr="008473D3">
        <w:rPr>
          <w:rStyle w:val="StyleUnderline"/>
        </w:rPr>
        <w:t xml:space="preserve"> </w:t>
      </w:r>
      <w:r w:rsidRPr="008473D3">
        <w:rPr>
          <w:rStyle w:val="Emphasis"/>
        </w:rPr>
        <w:t>cry</w:t>
      </w:r>
      <w:r w:rsidRPr="00A53D2B">
        <w:rPr>
          <w:sz w:val="16"/>
        </w:rPr>
        <w:t xml:space="preserve"> for terrorist propaganda, forming part of Osama bin Laden</w:t>
      </w:r>
      <w:r>
        <w:rPr>
          <w:sz w:val="16"/>
        </w:rPr>
        <w:t>’</w:t>
      </w:r>
      <w:r w:rsidRPr="00A53D2B">
        <w:rPr>
          <w:sz w:val="16"/>
        </w:rPr>
        <w:t xml:space="preserve">s casus belli against the United States in the 1990s, for example. </w:t>
      </w:r>
      <w:r w:rsidRPr="00A53D2B">
        <w:rPr>
          <w:rStyle w:val="Emphasis"/>
          <w:highlight w:val="cyan"/>
        </w:rPr>
        <w:t>But</w:t>
      </w:r>
      <w:r w:rsidRPr="00A53D2B">
        <w:rPr>
          <w:sz w:val="16"/>
        </w:rPr>
        <w:t xml:space="preserve"> as al Qaeda</w:t>
      </w:r>
      <w:r>
        <w:rPr>
          <w:sz w:val="16"/>
        </w:rPr>
        <w:t>’</w:t>
      </w:r>
      <w:r w:rsidRPr="00A53D2B">
        <w:rPr>
          <w:sz w:val="16"/>
        </w:rPr>
        <w:t xml:space="preserve">s own propagandists have made clear, </w:t>
      </w:r>
      <w:r w:rsidRPr="00A53D2B">
        <w:rPr>
          <w:rStyle w:val="Emphasis"/>
        </w:rPr>
        <w:t>other irritants</w:t>
      </w:r>
      <w:r w:rsidRPr="00A53D2B">
        <w:rPr>
          <w:sz w:val="16"/>
        </w:rPr>
        <w:t xml:space="preserve">—above all, </w:t>
      </w:r>
      <w:r w:rsidRPr="00A53D2B">
        <w:rPr>
          <w:rStyle w:val="StyleUnderline"/>
          <w:highlight w:val="cyan"/>
        </w:rPr>
        <w:t xml:space="preserve">U.S. backing of </w:t>
      </w:r>
      <w:r w:rsidRPr="00A53D2B">
        <w:rPr>
          <w:rStyle w:val="Emphasis"/>
          <w:highlight w:val="cyan"/>
        </w:rPr>
        <w:t>authoritarian</w:t>
      </w:r>
      <w:r w:rsidRPr="00A53D2B">
        <w:rPr>
          <w:rStyle w:val="StyleUnderline"/>
        </w:rPr>
        <w:t xml:space="preserve"> Arab </w:t>
      </w:r>
      <w:r w:rsidRPr="00A53D2B">
        <w:rPr>
          <w:rStyle w:val="Emphasis"/>
          <w:highlight w:val="cyan"/>
        </w:rPr>
        <w:t>regimes</w:t>
      </w:r>
      <w:r w:rsidRPr="00A53D2B">
        <w:rPr>
          <w:rStyle w:val="StyleUnderline"/>
        </w:rPr>
        <w:t xml:space="preserve">—also </w:t>
      </w:r>
      <w:r w:rsidRPr="00A53D2B">
        <w:rPr>
          <w:rStyle w:val="StyleUnderline"/>
          <w:highlight w:val="cyan"/>
        </w:rPr>
        <w:t xml:space="preserve">figure </w:t>
      </w:r>
      <w:r w:rsidRPr="00A53D2B">
        <w:rPr>
          <w:rStyle w:val="Emphasis"/>
          <w:highlight w:val="cyan"/>
        </w:rPr>
        <w:t>prominently</w:t>
      </w:r>
      <w:r w:rsidRPr="00A53D2B">
        <w:rPr>
          <w:rStyle w:val="StyleUnderline"/>
          <w:highlight w:val="cyan"/>
        </w:rPr>
        <w:t xml:space="preserve"> in the </w:t>
      </w:r>
      <w:r w:rsidRPr="00A53D2B">
        <w:rPr>
          <w:rStyle w:val="Emphasis"/>
          <w:highlight w:val="cyan"/>
        </w:rPr>
        <w:t>jihadist indictment of U.S. policy</w:t>
      </w:r>
      <w:r w:rsidRPr="00A53D2B">
        <w:rPr>
          <w:sz w:val="16"/>
        </w:rPr>
        <w:t xml:space="preserve">. </w:t>
      </w:r>
      <w:r w:rsidRPr="00A53D2B">
        <w:rPr>
          <w:rStyle w:val="StyleUnderline"/>
          <w:highlight w:val="cyan"/>
        </w:rPr>
        <w:t xml:space="preserve">By forcing Washington to </w:t>
      </w:r>
      <w:r w:rsidRPr="00A53D2B">
        <w:rPr>
          <w:rStyle w:val="Emphasis"/>
          <w:highlight w:val="cyan"/>
        </w:rPr>
        <w:t>redouble its support</w:t>
      </w:r>
      <w:r w:rsidRPr="00A53D2B">
        <w:rPr>
          <w:rStyle w:val="StyleUnderline"/>
          <w:highlight w:val="cyan"/>
        </w:rPr>
        <w:t xml:space="preserve"> for such </w:t>
      </w:r>
      <w:r w:rsidRPr="00A53D2B">
        <w:rPr>
          <w:rStyle w:val="Emphasis"/>
          <w:highlight w:val="cyan"/>
        </w:rPr>
        <w:t>regimes</w:t>
      </w:r>
      <w:r w:rsidRPr="00A53D2B">
        <w:rPr>
          <w:rStyle w:val="StyleUnderline"/>
        </w:rPr>
        <w:t xml:space="preserve"> as </w:t>
      </w:r>
      <w:r w:rsidRPr="00A53D2B">
        <w:rPr>
          <w:rStyle w:val="Emphasis"/>
        </w:rPr>
        <w:t>pillars of regional stability</w:t>
      </w:r>
      <w:r w:rsidRPr="00A53D2B">
        <w:rPr>
          <w:sz w:val="16"/>
        </w:rPr>
        <w:t xml:space="preserve">, </w:t>
      </w:r>
      <w:r w:rsidRPr="00A53D2B">
        <w:rPr>
          <w:rStyle w:val="StyleUnderline"/>
          <w:highlight w:val="cyan"/>
        </w:rPr>
        <w:t>o</w:t>
      </w:r>
      <w:r w:rsidRPr="00A53D2B">
        <w:rPr>
          <w:rStyle w:val="StyleUnderline"/>
        </w:rPr>
        <w:t>ff</w:t>
      </w:r>
      <w:r w:rsidRPr="00A53D2B">
        <w:rPr>
          <w:rStyle w:val="StyleUnderline"/>
          <w:highlight w:val="cyan"/>
        </w:rPr>
        <w:t>s</w:t>
      </w:r>
      <w:r w:rsidRPr="00A53D2B">
        <w:rPr>
          <w:rStyle w:val="StyleUnderline"/>
        </w:rPr>
        <w:t xml:space="preserve">hore </w:t>
      </w:r>
      <w:r w:rsidRPr="00A53D2B">
        <w:rPr>
          <w:rStyle w:val="StyleUnderline"/>
          <w:highlight w:val="cyan"/>
        </w:rPr>
        <w:t>b</w:t>
      </w:r>
      <w:r w:rsidRPr="00A53D2B">
        <w:rPr>
          <w:rStyle w:val="StyleUnderline"/>
        </w:rPr>
        <w:t xml:space="preserve">alancing </w:t>
      </w:r>
      <w:r w:rsidRPr="00A53D2B">
        <w:rPr>
          <w:rStyle w:val="StyleUnderline"/>
          <w:highlight w:val="cyan"/>
        </w:rPr>
        <w:t>might</w:t>
      </w:r>
      <w:r w:rsidRPr="00A53D2B">
        <w:rPr>
          <w:rStyle w:val="StyleUnderline"/>
        </w:rPr>
        <w:t xml:space="preserve"> actually </w:t>
      </w:r>
      <w:r w:rsidRPr="00A53D2B">
        <w:rPr>
          <w:rStyle w:val="Emphasis"/>
          <w:highlight w:val="cyan"/>
        </w:rPr>
        <w:t>fan</w:t>
      </w:r>
      <w:r w:rsidRPr="00A53D2B">
        <w:rPr>
          <w:rStyle w:val="Emphasis"/>
        </w:rPr>
        <w:t xml:space="preserve"> the flames of </w:t>
      </w:r>
      <w:r w:rsidRPr="00A53D2B">
        <w:rPr>
          <w:rStyle w:val="Emphasis"/>
          <w:highlight w:val="cyan"/>
        </w:rPr>
        <w:t>jihadist resentment.</w:t>
      </w:r>
    </w:p>
    <w:p w14:paraId="1C95B73F" w14:textId="77777777" w:rsidR="008C167A" w:rsidRDefault="008C167A" w:rsidP="008C167A">
      <w:pPr>
        <w:pStyle w:val="Heading3"/>
      </w:pPr>
      <w:r>
        <w:t>AT: Prolif</w:t>
      </w:r>
    </w:p>
    <w:p w14:paraId="36A3AFD9" w14:textId="77777777" w:rsidR="008C167A" w:rsidRPr="008473D3" w:rsidRDefault="008C167A" w:rsidP="008C167A">
      <w:pPr>
        <w:pStyle w:val="Heading4"/>
      </w:pPr>
      <w:r>
        <w:t xml:space="preserve">OSB </w:t>
      </w:r>
      <w:r w:rsidRPr="008473D3">
        <w:t>spurs</w:t>
      </w:r>
      <w:r>
        <w:t xml:space="preserve"> prolif — eliminates </w:t>
      </w:r>
      <w:r w:rsidRPr="008473D3">
        <w:rPr>
          <w:u w:val="single"/>
        </w:rPr>
        <w:t>security leverage</w:t>
      </w:r>
      <w:r>
        <w:t xml:space="preserve"> AND leads to </w:t>
      </w:r>
      <w:r w:rsidRPr="008473D3">
        <w:rPr>
          <w:u w:val="single"/>
        </w:rPr>
        <w:t>perceptions of abandonment</w:t>
      </w:r>
      <w:r>
        <w:t xml:space="preserve">. </w:t>
      </w:r>
    </w:p>
    <w:p w14:paraId="409DE801" w14:textId="77777777" w:rsidR="008C167A" w:rsidRPr="008473D3" w:rsidRDefault="008C167A" w:rsidP="008C167A">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04DA55D8" w14:textId="77777777" w:rsidR="008C167A" w:rsidRDefault="008C167A" w:rsidP="008C167A">
      <w:pPr>
        <w:rPr>
          <w:rStyle w:val="Emphasis"/>
        </w:rPr>
      </w:pPr>
      <w:r w:rsidRPr="008473D3">
        <w:rPr>
          <w:sz w:val="16"/>
        </w:rPr>
        <w:t xml:space="preserve">To make matters worse, </w:t>
      </w:r>
      <w:r w:rsidRPr="008473D3">
        <w:rPr>
          <w:rStyle w:val="Emphasis"/>
          <w:highlight w:val="cyan"/>
        </w:rPr>
        <w:t>o</w:t>
      </w:r>
      <w:r w:rsidRPr="008473D3">
        <w:rPr>
          <w:rStyle w:val="Emphasis"/>
        </w:rPr>
        <w:t>ff</w:t>
      </w:r>
      <w:r w:rsidRPr="008473D3">
        <w:rPr>
          <w:rStyle w:val="Emphasis"/>
          <w:highlight w:val="cyan"/>
        </w:rPr>
        <w:t>s</w:t>
      </w:r>
      <w:r w:rsidRPr="008473D3">
        <w:rPr>
          <w:rStyle w:val="Emphasis"/>
        </w:rPr>
        <w:t xml:space="preserve">hore </w:t>
      </w:r>
      <w:r w:rsidRPr="008473D3">
        <w:rPr>
          <w:rStyle w:val="Emphasis"/>
          <w:highlight w:val="cyan"/>
        </w:rPr>
        <w:t>b</w:t>
      </w:r>
      <w:r w:rsidRPr="008473D3">
        <w:rPr>
          <w:rStyle w:val="Emphasis"/>
        </w:rPr>
        <w:t>alancing</w:t>
      </w:r>
      <w:r w:rsidRPr="008473D3">
        <w:rPr>
          <w:rStyle w:val="StyleUnderline"/>
        </w:rPr>
        <w:t xml:space="preserve"> </w:t>
      </w:r>
      <w:r w:rsidRPr="008473D3">
        <w:rPr>
          <w:rStyle w:val="StyleUnderline"/>
          <w:highlight w:val="cyan"/>
        </w:rPr>
        <w:t>encourages</w:t>
      </w:r>
      <w:r w:rsidRPr="008473D3">
        <w:rPr>
          <w:rStyle w:val="StyleUnderline"/>
        </w:rPr>
        <w:t xml:space="preserve"> </w:t>
      </w:r>
      <w:r w:rsidRPr="008473D3">
        <w:rPr>
          <w:rStyle w:val="Emphasis"/>
        </w:rPr>
        <w:t xml:space="preserve">nuclear </w:t>
      </w:r>
      <w:r w:rsidRPr="008473D3">
        <w:rPr>
          <w:rStyle w:val="Emphasis"/>
          <w:highlight w:val="cyan"/>
        </w:rPr>
        <w:t>proliferation</w:t>
      </w:r>
      <w:r w:rsidRPr="008473D3">
        <w:rPr>
          <w:sz w:val="16"/>
        </w:rPr>
        <w:t xml:space="preserve">. Throughout the postwar era, maintaining </w:t>
      </w:r>
      <w:r w:rsidRPr="008473D3">
        <w:rPr>
          <w:rStyle w:val="StyleUnderline"/>
        </w:rPr>
        <w:t xml:space="preserve">an </w:t>
      </w:r>
      <w:r w:rsidRPr="008473D3">
        <w:rPr>
          <w:rStyle w:val="Emphasis"/>
          <w:highlight w:val="cyan"/>
        </w:rPr>
        <w:t>onshore presence</w:t>
      </w:r>
      <w:r w:rsidRPr="008473D3">
        <w:rPr>
          <w:rStyle w:val="StyleUnderline"/>
          <w:highlight w:val="cyan"/>
        </w:rPr>
        <w:t xml:space="preserve"> has given </w:t>
      </w:r>
      <w:r w:rsidRPr="008473D3">
        <w:rPr>
          <w:rStyle w:val="StyleUnderline"/>
        </w:rPr>
        <w:t xml:space="preserve">the United States </w:t>
      </w:r>
      <w:r w:rsidRPr="008473D3">
        <w:rPr>
          <w:rStyle w:val="Emphasis"/>
          <w:highlight w:val="cyan"/>
        </w:rPr>
        <w:t>leverage</w:t>
      </w:r>
      <w:r w:rsidRPr="008473D3">
        <w:rPr>
          <w:rStyle w:val="StyleUnderline"/>
          <w:highlight w:val="cyan"/>
        </w:rPr>
        <w:t xml:space="preserve"> to </w:t>
      </w:r>
      <w:r w:rsidRPr="008473D3">
        <w:rPr>
          <w:rStyle w:val="Emphasis"/>
          <w:highlight w:val="cyan"/>
        </w:rPr>
        <w:t>restrain allies</w:t>
      </w:r>
      <w:r>
        <w:rPr>
          <w:rStyle w:val="Emphasis"/>
          <w:highlight w:val="cyan"/>
        </w:rPr>
        <w:t>’</w:t>
      </w:r>
      <w:r w:rsidRPr="008473D3">
        <w:rPr>
          <w:rStyle w:val="Emphasis"/>
          <w:highlight w:val="cyan"/>
        </w:rPr>
        <w:t xml:space="preserve"> nuclear ambitions</w:t>
      </w:r>
      <w:r w:rsidRPr="008473D3">
        <w:rPr>
          <w:rStyle w:val="StyleUnderline"/>
          <w:highlight w:val="cyan"/>
        </w:rPr>
        <w:t xml:space="preserve"> while</w:t>
      </w:r>
      <w:r w:rsidRPr="008473D3">
        <w:rPr>
          <w:rStyle w:val="StyleUnderline"/>
        </w:rPr>
        <w:t xml:space="preserve"> also </w:t>
      </w:r>
      <w:r w:rsidRPr="008473D3">
        <w:rPr>
          <w:rStyle w:val="Emphasis"/>
          <w:highlight w:val="cyan"/>
        </w:rPr>
        <w:t>mitigating</w:t>
      </w:r>
      <w:r w:rsidRPr="008473D3">
        <w:rPr>
          <w:rStyle w:val="Emphasis"/>
        </w:rPr>
        <w:t xml:space="preserve"> the </w:t>
      </w:r>
      <w:r w:rsidRPr="008473D3">
        <w:rPr>
          <w:rStyle w:val="Emphasis"/>
          <w:highlight w:val="cyan"/>
        </w:rPr>
        <w:t>insecurity</w:t>
      </w:r>
      <w:r w:rsidRPr="008473D3">
        <w:rPr>
          <w:rStyle w:val="StyleUnderline"/>
          <w:highlight w:val="cyan"/>
        </w:rPr>
        <w:t xml:space="preserve"> that might </w:t>
      </w:r>
      <w:r w:rsidRPr="008473D3">
        <w:rPr>
          <w:rStyle w:val="StyleUnderline"/>
        </w:rPr>
        <w:t xml:space="preserve">otherwise </w:t>
      </w:r>
      <w:r w:rsidRPr="008473D3">
        <w:rPr>
          <w:rStyle w:val="StyleUnderline"/>
          <w:highlight w:val="cyan"/>
        </w:rPr>
        <w:t>have driven</w:t>
      </w:r>
      <w:r w:rsidRPr="008473D3">
        <w:rPr>
          <w:sz w:val="16"/>
        </w:rPr>
        <w:t xml:space="preserve"> such </w:t>
      </w:r>
      <w:r w:rsidRPr="008473D3">
        <w:rPr>
          <w:rStyle w:val="StyleUnderline"/>
          <w:highlight w:val="cyan"/>
        </w:rPr>
        <w:t>countries</w:t>
      </w:r>
      <w:r w:rsidRPr="008473D3">
        <w:rPr>
          <w:sz w:val="16"/>
        </w:rPr>
        <w:t xml:space="preserve"> as Germany, Japan, and South Korea </w:t>
      </w:r>
      <w:r w:rsidRPr="008473D3">
        <w:rPr>
          <w:rStyle w:val="StyleUnderline"/>
          <w:highlight w:val="cyan"/>
        </w:rPr>
        <w:t xml:space="preserve">to </w:t>
      </w:r>
      <w:r w:rsidRPr="008473D3">
        <w:rPr>
          <w:rStyle w:val="Emphasis"/>
          <w:highlight w:val="cyan"/>
        </w:rPr>
        <w:t>pursue the bomb</w:t>
      </w:r>
      <w:r w:rsidRPr="008473D3">
        <w:rPr>
          <w:sz w:val="16"/>
        </w:rPr>
        <w:t xml:space="preserve">. </w:t>
      </w:r>
      <w:r w:rsidRPr="008473D3">
        <w:rPr>
          <w:rStyle w:val="StyleUnderline"/>
          <w:highlight w:val="cyan"/>
        </w:rPr>
        <w:t>Withdrawing</w:t>
      </w:r>
      <w:r w:rsidRPr="008473D3">
        <w:rPr>
          <w:rStyle w:val="StyleUnderline"/>
        </w:rPr>
        <w:t xml:space="preserve"> offshore </w:t>
      </w:r>
      <w:r w:rsidRPr="008473D3">
        <w:rPr>
          <w:rStyle w:val="StyleUnderline"/>
          <w:highlight w:val="cyan"/>
        </w:rPr>
        <w:t xml:space="preserve">threatens to have the </w:t>
      </w:r>
      <w:r w:rsidRPr="008473D3">
        <w:rPr>
          <w:rStyle w:val="Emphasis"/>
          <w:highlight w:val="cyan"/>
        </w:rPr>
        <w:t>opposite effect</w:t>
      </w:r>
      <w:r w:rsidRPr="008473D3">
        <w:rPr>
          <w:sz w:val="16"/>
        </w:rPr>
        <w:t xml:space="preserve">. It is no surprise that </w:t>
      </w:r>
      <w:r w:rsidRPr="008473D3">
        <w:rPr>
          <w:rStyle w:val="StyleUnderline"/>
          <w:highlight w:val="cyan"/>
        </w:rPr>
        <w:t>So</w:t>
      </w:r>
      <w:r w:rsidRPr="008473D3">
        <w:rPr>
          <w:rStyle w:val="StyleUnderline"/>
        </w:rPr>
        <w:t xml:space="preserve">uth </w:t>
      </w:r>
      <w:r w:rsidRPr="008473D3">
        <w:rPr>
          <w:rStyle w:val="StyleUnderline"/>
          <w:highlight w:val="cyan"/>
        </w:rPr>
        <w:t>Ko</w:t>
      </w:r>
      <w:r w:rsidRPr="008473D3">
        <w:rPr>
          <w:rStyle w:val="StyleUnderline"/>
        </w:rPr>
        <w:t xml:space="preserve">rea </w:t>
      </w:r>
      <w:r w:rsidRPr="008473D3">
        <w:rPr>
          <w:rStyle w:val="StyleUnderline"/>
          <w:highlight w:val="cyan"/>
        </w:rPr>
        <w:t>expressed</w:t>
      </w:r>
      <w:r w:rsidRPr="008473D3">
        <w:rPr>
          <w:rStyle w:val="StyleUnderline"/>
        </w:rPr>
        <w:t xml:space="preserve"> </w:t>
      </w:r>
      <w:r w:rsidRPr="008473D3">
        <w:rPr>
          <w:rStyle w:val="Emphasis"/>
          <w:highlight w:val="cyan"/>
        </w:rPr>
        <w:t>nuclear aspirations</w:t>
      </w:r>
      <w:r w:rsidRPr="008473D3">
        <w:rPr>
          <w:rStyle w:val="StyleUnderline"/>
          <w:highlight w:val="cyan"/>
        </w:rPr>
        <w:t xml:space="preserve"> when the U</w:t>
      </w:r>
      <w:r w:rsidRPr="008473D3">
        <w:rPr>
          <w:rStyle w:val="StyleUnderline"/>
        </w:rPr>
        <w:t xml:space="preserve">nited </w:t>
      </w:r>
      <w:r w:rsidRPr="008473D3">
        <w:rPr>
          <w:rStyle w:val="StyleUnderline"/>
          <w:highlight w:val="cyan"/>
        </w:rPr>
        <w:t>S</w:t>
      </w:r>
      <w:r w:rsidRPr="008473D3">
        <w:rPr>
          <w:rStyle w:val="StyleUnderline"/>
        </w:rPr>
        <w:t xml:space="preserve">tates </w:t>
      </w:r>
      <w:r w:rsidRPr="008473D3">
        <w:rPr>
          <w:rStyle w:val="StyleUnderline"/>
          <w:highlight w:val="cyan"/>
        </w:rPr>
        <w:t xml:space="preserve">gestured at </w:t>
      </w:r>
      <w:r w:rsidRPr="008473D3">
        <w:rPr>
          <w:rStyle w:val="Emphasis"/>
          <w:highlight w:val="cyan"/>
        </w:rPr>
        <w:t xml:space="preserve">withdrawing </w:t>
      </w:r>
      <w:r w:rsidRPr="008473D3">
        <w:rPr>
          <w:rStyle w:val="Emphasis"/>
        </w:rPr>
        <w:t xml:space="preserve">its troops </w:t>
      </w:r>
      <w:r w:rsidRPr="008473D3">
        <w:rPr>
          <w:rStyle w:val="Emphasis"/>
          <w:highlight w:val="cyan"/>
        </w:rPr>
        <w:t>from the peninsula</w:t>
      </w:r>
      <w:r w:rsidRPr="008473D3">
        <w:rPr>
          <w:sz w:val="16"/>
        </w:rPr>
        <w:t xml:space="preserve"> during the 1970s, or that Taiwan did likewise when U.S. rapprochement with China appeared to jeopardize the United States</w:t>
      </w:r>
      <w:r>
        <w:rPr>
          <w:sz w:val="16"/>
        </w:rPr>
        <w:t>’</w:t>
      </w:r>
      <w:r w:rsidRPr="008473D3">
        <w:rPr>
          <w:sz w:val="16"/>
        </w:rPr>
        <w:t xml:space="preserve"> commitment to the island</w:t>
      </w:r>
      <w:r>
        <w:rPr>
          <w:sz w:val="16"/>
        </w:rPr>
        <w:t>’</w:t>
      </w:r>
      <w:r w:rsidRPr="008473D3">
        <w:rPr>
          <w:sz w:val="16"/>
        </w:rPr>
        <w:t xml:space="preserve">s security. </w:t>
      </w:r>
      <w:r w:rsidRPr="008473D3">
        <w:rPr>
          <w:rStyle w:val="StyleUnderline"/>
        </w:rPr>
        <w:t xml:space="preserve">Offshore balancers may </w:t>
      </w:r>
      <w:r w:rsidRPr="008473D3">
        <w:rPr>
          <w:rStyle w:val="Emphasis"/>
        </w:rPr>
        <w:t>wave away</w:t>
      </w:r>
      <w:r w:rsidRPr="008473D3">
        <w:rPr>
          <w:rStyle w:val="StyleUnderline"/>
        </w:rPr>
        <w:t xml:space="preserve"> the </w:t>
      </w:r>
      <w:r w:rsidRPr="008473D3">
        <w:rPr>
          <w:rStyle w:val="Emphasis"/>
        </w:rPr>
        <w:t>dangers of proliferation</w:t>
      </w:r>
      <w:r w:rsidRPr="008473D3">
        <w:rPr>
          <w:rStyle w:val="StyleUnderline"/>
        </w:rPr>
        <w:t xml:space="preserve">; given the destructive power of nuclear weapons, policymakers can </w:t>
      </w:r>
      <w:r w:rsidRPr="008473D3">
        <w:rPr>
          <w:rStyle w:val="Emphasis"/>
        </w:rPr>
        <w:t>hardly be so cavalier.</w:t>
      </w:r>
    </w:p>
    <w:p w14:paraId="471BED06" w14:textId="77777777" w:rsidR="008C167A" w:rsidRDefault="008C167A" w:rsidP="008C167A">
      <w:pPr>
        <w:pStyle w:val="Heading3"/>
      </w:pPr>
      <w:r w:rsidRPr="008473D3">
        <w:t xml:space="preserve">AT: </w:t>
      </w:r>
      <w:r>
        <w:t>Debt / Military Spending</w:t>
      </w:r>
    </w:p>
    <w:p w14:paraId="1560E9CE" w14:textId="77777777" w:rsidR="008C167A" w:rsidRPr="008473D3" w:rsidRDefault="008C167A" w:rsidP="008C167A">
      <w:pPr>
        <w:pStyle w:val="Heading4"/>
      </w:pPr>
      <w:r>
        <w:t xml:space="preserve">ZERO debt internal link — forward presence is </w:t>
      </w:r>
      <w:r w:rsidRPr="00E276B1">
        <w:rPr>
          <w:u w:val="single"/>
        </w:rPr>
        <w:t>subsidized</w:t>
      </w:r>
      <w:r>
        <w:t xml:space="preserve"> and the costs of </w:t>
      </w:r>
      <w:r w:rsidRPr="00E276B1">
        <w:rPr>
          <w:u w:val="single"/>
        </w:rPr>
        <w:t>fighting back into</w:t>
      </w:r>
      <w:r>
        <w:t xml:space="preserve"> crises outweigh. </w:t>
      </w:r>
    </w:p>
    <w:p w14:paraId="41F64985" w14:textId="77777777" w:rsidR="008C167A" w:rsidRPr="008473D3" w:rsidRDefault="008C167A" w:rsidP="008C167A">
      <w:r w:rsidRPr="00A53D2B">
        <w:rPr>
          <w:rStyle w:val="Style13ptBold"/>
        </w:rPr>
        <w:t>Brands &amp; Feaver, 16</w:t>
      </w:r>
      <w:r>
        <w:t xml:space="preserve"> </w:t>
      </w:r>
      <w:r w:rsidRPr="00A53D2B">
        <w:rPr>
          <w:sz w:val="16"/>
          <w:szCs w:val="16"/>
        </w:rPr>
        <w:t xml:space="preserve">— Hal Brands is the Henry A. Kissinger Distinguished Professor at Johns Hopkins School of Advanced International Studies and a senior fellow at the Center for Strategic and Budgetary Assessments. Peter D. Feaver is a professor of political science and public policy at Duke University, where he heads the Program in American Grand Strategy and the Triangle Institute for Security Studies. (November/December 2016; "Should America Retrench?" </w:t>
      </w:r>
      <w:r w:rsidRPr="00A53D2B">
        <w:rPr>
          <w:i/>
          <w:iCs/>
          <w:sz w:val="16"/>
          <w:szCs w:val="16"/>
        </w:rPr>
        <w:t>Foreign Affairs</w:t>
      </w:r>
      <w:r w:rsidRPr="00A53D2B">
        <w:rPr>
          <w:sz w:val="16"/>
          <w:szCs w:val="16"/>
        </w:rPr>
        <w:t>; https://www.foreignaffairs.com/articles/should-america-retrench; //GrRv)</w:t>
      </w:r>
    </w:p>
    <w:p w14:paraId="206F4A4F" w14:textId="77777777" w:rsidR="008C167A" w:rsidRPr="00E276B1" w:rsidRDefault="008C167A" w:rsidP="008C167A">
      <w:pPr>
        <w:rPr>
          <w:sz w:val="16"/>
        </w:rPr>
      </w:pPr>
      <w:r w:rsidRPr="00042D80">
        <w:rPr>
          <w:rStyle w:val="Emphasis"/>
          <w:highlight w:val="cyan"/>
        </w:rPr>
        <w:t>Mearsheimer</w:t>
      </w:r>
      <w:r w:rsidRPr="00042D80">
        <w:rPr>
          <w:rStyle w:val="StyleUnderline"/>
          <w:highlight w:val="cyan"/>
        </w:rPr>
        <w:t xml:space="preserve"> and </w:t>
      </w:r>
      <w:r w:rsidRPr="00042D80">
        <w:rPr>
          <w:rStyle w:val="Emphasis"/>
          <w:highlight w:val="cyan"/>
        </w:rPr>
        <w:t>Walt</w:t>
      </w:r>
      <w:r w:rsidRPr="00E276B1">
        <w:rPr>
          <w:sz w:val="16"/>
        </w:rPr>
        <w:t xml:space="preserve"> use a similar accounting gimmick to </w:t>
      </w:r>
      <w:r w:rsidRPr="00042D80">
        <w:rPr>
          <w:rStyle w:val="Emphasis"/>
          <w:highlight w:val="cyan"/>
        </w:rPr>
        <w:t>inflate the benefits</w:t>
      </w:r>
      <w:r w:rsidRPr="00042D80">
        <w:rPr>
          <w:rStyle w:val="StyleUnderline"/>
          <w:highlight w:val="cyan"/>
        </w:rPr>
        <w:t xml:space="preserve"> of</w:t>
      </w:r>
      <w:r w:rsidRPr="00E276B1">
        <w:rPr>
          <w:rStyle w:val="StyleUnderline"/>
        </w:rPr>
        <w:t xml:space="preserve"> </w:t>
      </w:r>
      <w:r w:rsidRPr="00042D80">
        <w:rPr>
          <w:rStyle w:val="Emphasis"/>
          <w:highlight w:val="cyan"/>
        </w:rPr>
        <w:t>o</w:t>
      </w:r>
      <w:r w:rsidRPr="00E276B1">
        <w:rPr>
          <w:rStyle w:val="Emphasis"/>
        </w:rPr>
        <w:t>ff</w:t>
      </w:r>
      <w:r w:rsidRPr="00042D80">
        <w:rPr>
          <w:rStyle w:val="Emphasis"/>
          <w:highlight w:val="cyan"/>
        </w:rPr>
        <w:t>s</w:t>
      </w:r>
      <w:r w:rsidRPr="00E276B1">
        <w:rPr>
          <w:rStyle w:val="Emphasis"/>
        </w:rPr>
        <w:t xml:space="preserve">hore </w:t>
      </w:r>
      <w:r w:rsidRPr="00042D80">
        <w:rPr>
          <w:rStyle w:val="Emphasis"/>
          <w:highlight w:val="cyan"/>
        </w:rPr>
        <w:t>b</w:t>
      </w:r>
      <w:r w:rsidRPr="00E276B1">
        <w:rPr>
          <w:rStyle w:val="Emphasis"/>
        </w:rPr>
        <w:t>alancing</w:t>
      </w:r>
      <w:r w:rsidRPr="00E276B1">
        <w:rPr>
          <w:rStyle w:val="StyleUnderline"/>
        </w:rPr>
        <w:t xml:space="preserve">. </w:t>
      </w:r>
      <w:r w:rsidRPr="00042D80">
        <w:rPr>
          <w:rStyle w:val="StyleUnderline"/>
          <w:highlight w:val="cyan"/>
        </w:rPr>
        <w:t xml:space="preserve">They claim </w:t>
      </w:r>
      <w:r w:rsidRPr="00042D80">
        <w:rPr>
          <w:rStyle w:val="StyleUnderline"/>
        </w:rPr>
        <w:t>that</w:t>
      </w:r>
      <w:r w:rsidRPr="00E276B1">
        <w:rPr>
          <w:rStyle w:val="StyleUnderline"/>
        </w:rPr>
        <w:t xml:space="preserve"> i</w:t>
      </w:r>
      <w:r w:rsidRPr="00042D80">
        <w:rPr>
          <w:rStyle w:val="StyleUnderline"/>
          <w:highlight w:val="cyan"/>
        </w:rPr>
        <w:t>t would</w:t>
      </w:r>
      <w:r w:rsidRPr="00E276B1">
        <w:rPr>
          <w:rStyle w:val="StyleUnderline"/>
        </w:rPr>
        <w:t xml:space="preserve"> </w:t>
      </w:r>
      <w:r w:rsidRPr="00E276B1">
        <w:rPr>
          <w:rStyle w:val="Emphasis"/>
        </w:rPr>
        <w:t xml:space="preserve">dramatically </w:t>
      </w:r>
      <w:r w:rsidRPr="00042D80">
        <w:rPr>
          <w:rStyle w:val="Emphasis"/>
          <w:highlight w:val="cyan"/>
        </w:rPr>
        <w:t>reduce defense expenditures</w:t>
      </w:r>
      <w:r w:rsidRPr="00E276B1">
        <w:rPr>
          <w:sz w:val="16"/>
        </w:rPr>
        <w:t xml:space="preserve">. </w:t>
      </w:r>
      <w:r w:rsidRPr="00042D80">
        <w:rPr>
          <w:rStyle w:val="StyleUnderline"/>
          <w:highlight w:val="cyan"/>
        </w:rPr>
        <w:t>But</w:t>
      </w:r>
      <w:r w:rsidRPr="00E276B1">
        <w:rPr>
          <w:rStyle w:val="StyleUnderline"/>
        </w:rPr>
        <w:t xml:space="preserve"> because </w:t>
      </w:r>
      <w:r w:rsidRPr="00042D80">
        <w:rPr>
          <w:rStyle w:val="StyleUnderline"/>
          <w:highlight w:val="cyan"/>
        </w:rPr>
        <w:t>host nations</w:t>
      </w:r>
      <w:r w:rsidRPr="00E276B1">
        <w:rPr>
          <w:rStyle w:val="StyleUnderline"/>
        </w:rPr>
        <w:t xml:space="preserve"> </w:t>
      </w:r>
      <w:r w:rsidRPr="00E276B1">
        <w:rPr>
          <w:sz w:val="16"/>
        </w:rPr>
        <w:t>usually</w:t>
      </w:r>
      <w:r w:rsidRPr="00E276B1">
        <w:rPr>
          <w:rStyle w:val="StyleUnderline"/>
        </w:rPr>
        <w:t xml:space="preserve"> </w:t>
      </w:r>
      <w:r w:rsidRPr="00042D80">
        <w:rPr>
          <w:rStyle w:val="Emphasis"/>
          <w:highlight w:val="cyan"/>
        </w:rPr>
        <w:t>subsidize the costs</w:t>
      </w:r>
      <w:r w:rsidRPr="00042D80">
        <w:rPr>
          <w:rStyle w:val="StyleUnderline"/>
          <w:highlight w:val="cyan"/>
        </w:rPr>
        <w:t xml:space="preserve"> of</w:t>
      </w:r>
      <w:r w:rsidRPr="00E276B1">
        <w:rPr>
          <w:rStyle w:val="StyleUnderline"/>
        </w:rPr>
        <w:t xml:space="preserve"> U.S. </w:t>
      </w:r>
      <w:r w:rsidRPr="00042D80">
        <w:rPr>
          <w:rStyle w:val="Emphasis"/>
          <w:highlight w:val="cyan"/>
        </w:rPr>
        <w:t>forward deployments</w:t>
      </w:r>
      <w:r w:rsidRPr="00E276B1">
        <w:rPr>
          <w:rStyle w:val="StyleUnderline"/>
        </w:rPr>
        <w:t xml:space="preserve">, </w:t>
      </w:r>
      <w:r w:rsidRPr="00042D80">
        <w:rPr>
          <w:rStyle w:val="StyleUnderline"/>
          <w:highlight w:val="cyan"/>
        </w:rPr>
        <w:t>the savings</w:t>
      </w:r>
      <w:r w:rsidRPr="00E276B1">
        <w:rPr>
          <w:rStyle w:val="StyleUnderline"/>
        </w:rPr>
        <w:t xml:space="preserve"> of </w:t>
      </w:r>
      <w:r w:rsidRPr="00E276B1">
        <w:rPr>
          <w:rStyle w:val="Emphasis"/>
        </w:rPr>
        <w:t>going offshore</w:t>
      </w:r>
      <w:r w:rsidRPr="00E276B1">
        <w:rPr>
          <w:rStyle w:val="StyleUnderline"/>
        </w:rPr>
        <w:t xml:space="preserve"> </w:t>
      </w:r>
      <w:r w:rsidRPr="00042D80">
        <w:rPr>
          <w:rStyle w:val="StyleUnderline"/>
          <w:highlight w:val="cyan"/>
        </w:rPr>
        <w:t>are</w:t>
      </w:r>
      <w:r w:rsidRPr="00E276B1">
        <w:rPr>
          <w:sz w:val="16"/>
        </w:rPr>
        <w:t xml:space="preserve"> often </w:t>
      </w:r>
      <w:r w:rsidRPr="00042D80">
        <w:rPr>
          <w:rStyle w:val="Emphasis"/>
          <w:highlight w:val="cyan"/>
        </w:rPr>
        <w:t>negligible</w:t>
      </w:r>
      <w:r w:rsidRPr="00E276B1">
        <w:rPr>
          <w:sz w:val="16"/>
        </w:rPr>
        <w:t xml:space="preserve">. Moreover, </w:t>
      </w:r>
      <w:r w:rsidRPr="00042D80">
        <w:rPr>
          <w:rStyle w:val="StyleUnderline"/>
          <w:highlight w:val="cyan"/>
        </w:rPr>
        <w:t>the costs of</w:t>
      </w:r>
      <w:r w:rsidRPr="00E276B1">
        <w:rPr>
          <w:rStyle w:val="StyleUnderline"/>
        </w:rPr>
        <w:t xml:space="preserve"> rapidly </w:t>
      </w:r>
      <w:r w:rsidRPr="00042D80">
        <w:rPr>
          <w:rStyle w:val="StyleUnderline"/>
          <w:highlight w:val="cyan"/>
        </w:rPr>
        <w:t>moving</w:t>
      </w:r>
      <w:r w:rsidRPr="00E276B1">
        <w:rPr>
          <w:rStyle w:val="StyleUnderline"/>
        </w:rPr>
        <w:t xml:space="preserve"> forces </w:t>
      </w:r>
      <w:r w:rsidRPr="00042D80">
        <w:rPr>
          <w:rStyle w:val="StyleUnderline"/>
          <w:highlight w:val="cyan"/>
        </w:rPr>
        <w:t>back onshore during a crisis</w:t>
      </w:r>
      <w:r w:rsidRPr="00E276B1">
        <w:rPr>
          <w:rStyle w:val="StyleUnderline"/>
        </w:rPr>
        <w:t xml:space="preserve"> must </w:t>
      </w:r>
      <w:r w:rsidRPr="00E276B1">
        <w:rPr>
          <w:rStyle w:val="Emphasis"/>
        </w:rPr>
        <w:t>also be considered</w:t>
      </w:r>
      <w:r w:rsidRPr="00E276B1">
        <w:rPr>
          <w:rStyle w:val="StyleUnderline"/>
        </w:rPr>
        <w:t>,</w:t>
      </w:r>
      <w:r w:rsidRPr="00E276B1">
        <w:rPr>
          <w:sz w:val="16"/>
        </w:rPr>
        <w:t xml:space="preserve"> </w:t>
      </w:r>
      <w:r w:rsidRPr="00E276B1">
        <w:rPr>
          <w:rStyle w:val="StyleUnderline"/>
        </w:rPr>
        <w:t>and those costs</w:t>
      </w:r>
      <w:r w:rsidRPr="00E276B1">
        <w:rPr>
          <w:sz w:val="16"/>
        </w:rPr>
        <w:t>—as in World War II and the Korean War—</w:t>
      </w:r>
      <w:r w:rsidRPr="00042D80">
        <w:rPr>
          <w:rStyle w:val="StyleUnderline"/>
          <w:highlight w:val="cyan"/>
        </w:rPr>
        <w:t xml:space="preserve">can be </w:t>
      </w:r>
      <w:r w:rsidRPr="00042D80">
        <w:rPr>
          <w:rStyle w:val="Emphasis"/>
          <w:highlight w:val="cyan"/>
        </w:rPr>
        <w:t>prohibitive</w:t>
      </w:r>
      <w:r w:rsidRPr="00E276B1">
        <w:rPr>
          <w:sz w:val="16"/>
        </w:rPr>
        <w:t xml:space="preserve">. </w:t>
      </w:r>
      <w:r w:rsidRPr="00E276B1">
        <w:rPr>
          <w:rStyle w:val="StyleUnderline"/>
        </w:rPr>
        <w:t xml:space="preserve">The United States would thus save </w:t>
      </w:r>
      <w:r w:rsidRPr="00E276B1">
        <w:rPr>
          <w:rStyle w:val="Emphasis"/>
        </w:rPr>
        <w:t>significant amounts of money</w:t>
      </w:r>
      <w:r w:rsidRPr="00E276B1">
        <w:rPr>
          <w:rStyle w:val="StyleUnderline"/>
        </w:rPr>
        <w:t xml:space="preserve"> </w:t>
      </w:r>
      <w:r w:rsidRPr="00E276B1">
        <w:rPr>
          <w:rStyle w:val="Emphasis"/>
        </w:rPr>
        <w:t>only</w:t>
      </w:r>
      <w:r w:rsidRPr="00E276B1">
        <w:rPr>
          <w:rStyle w:val="StyleUnderline"/>
        </w:rPr>
        <w:t xml:space="preserve"> if it eliminated the </w:t>
      </w:r>
      <w:r w:rsidRPr="00E276B1">
        <w:rPr>
          <w:rStyle w:val="Emphasis"/>
        </w:rPr>
        <w:t>very forces needed to fight its way back onshore</w:t>
      </w:r>
      <w:r w:rsidRPr="00E276B1">
        <w:rPr>
          <w:rStyle w:val="StyleUnderline"/>
        </w:rPr>
        <w:t xml:space="preserve">, an approach that would look </w:t>
      </w:r>
      <w:r w:rsidRPr="00E276B1">
        <w:rPr>
          <w:sz w:val="16"/>
        </w:rPr>
        <w:t>more</w:t>
      </w:r>
      <w:r w:rsidRPr="00E276B1">
        <w:rPr>
          <w:rStyle w:val="StyleUnderline"/>
        </w:rPr>
        <w:t xml:space="preserve"> like</w:t>
      </w:r>
      <w:r w:rsidRPr="00E276B1">
        <w:rPr>
          <w:sz w:val="16"/>
        </w:rPr>
        <w:t xml:space="preserve"> </w:t>
      </w:r>
      <w:r w:rsidRPr="00E276B1">
        <w:rPr>
          <w:rStyle w:val="Emphasis"/>
        </w:rPr>
        <w:t>full-fledged isolationism</w:t>
      </w:r>
      <w:r w:rsidRPr="00E276B1">
        <w:rPr>
          <w:sz w:val="16"/>
        </w:rPr>
        <w:t xml:space="preserve"> than the minimalist strategy Mearsheimer and Walt propose.</w:t>
      </w:r>
    </w:p>
    <w:p w14:paraId="7FE8A0D7" w14:textId="77777777" w:rsidR="00A37AA6" w:rsidRDefault="00A37AA6" w:rsidP="00A37AA6">
      <w:pPr>
        <w:pStyle w:val="Heading3"/>
      </w:pPr>
      <w:r>
        <w:t>AT: Mearsheimer/Walt</w:t>
      </w:r>
    </w:p>
    <w:p w14:paraId="1A6F6772" w14:textId="77777777" w:rsidR="00A37AA6" w:rsidRDefault="00A37AA6" w:rsidP="00A37AA6">
      <w:pPr>
        <w:pStyle w:val="Heading4"/>
      </w:pPr>
      <w:r>
        <w:t>Mearsheimer and Walt’s analysis fails – they do not factor Russia’s growing power and revisionism into their analysis of the effectiveness of offshore balancing</w:t>
      </w:r>
    </w:p>
    <w:p w14:paraId="3EE04653" w14:textId="77777777" w:rsidR="00A37AA6" w:rsidRPr="00A573C7" w:rsidRDefault="00A37AA6" w:rsidP="00A37AA6">
      <w:r>
        <w:rPr>
          <w:rStyle w:val="Style13ptBold"/>
        </w:rPr>
        <w:t xml:space="preserve">Motyl 17 </w:t>
      </w:r>
      <w:r>
        <w:t>[</w:t>
      </w:r>
      <w:r w:rsidRPr="00A573C7">
        <w:t>Alexander Motyl, Professor of Political Science, Rutgers University-Newark</w:t>
      </w:r>
      <w:r>
        <w:t xml:space="preserve">, </w:t>
      </w:r>
      <w:r w:rsidRPr="00A573C7">
        <w:t xml:space="preserve">2-3-2017, "Offshore Balancing and Its Contradictions," Bulgaria Analytica, </w:t>
      </w:r>
      <w:hyperlink r:id="rId41" w:history="1">
        <w:r w:rsidRPr="00DA5C3C">
          <w:rPr>
            <w:rStyle w:val="Hyperlink"/>
          </w:rPr>
          <w:t>http://bulgariaanalytica.org/en/2017/02/03/offshore-balancing-and-its-contradictions/</w:t>
        </w:r>
      </w:hyperlink>
      <w:r>
        <w:t xml:space="preserve"> //mh]</w:t>
      </w:r>
    </w:p>
    <w:p w14:paraId="3CF6A3B0" w14:textId="77777777" w:rsidR="00A37AA6" w:rsidRPr="00A573C7" w:rsidRDefault="00A37AA6" w:rsidP="00A37AA6">
      <w:r w:rsidRPr="00F244CF">
        <w:rPr>
          <w:sz w:val="16"/>
        </w:rPr>
        <w:t xml:space="preserve">John J. </w:t>
      </w:r>
      <w:r w:rsidRPr="00F244CF">
        <w:rPr>
          <w:rStyle w:val="StyleUnderline"/>
        </w:rPr>
        <w:t>Mearsheimer and Stephen M. Walt make a powerful case</w:t>
      </w:r>
      <w:r w:rsidRPr="00F244CF">
        <w:rPr>
          <w:sz w:val="16"/>
        </w:rPr>
        <w:t xml:space="preserve"> for offshore balancing as a grand strategy for the United States, but</w:t>
      </w:r>
      <w:r w:rsidRPr="00F244CF">
        <w:rPr>
          <w:rStyle w:val="StyleUnderline"/>
        </w:rPr>
        <w:t>, when it comes to Russia and Europe, they refuse to draw the logical consequences of</w:t>
      </w:r>
      <w:r w:rsidRPr="00F244CF">
        <w:rPr>
          <w:sz w:val="16"/>
        </w:rPr>
        <w:t xml:space="preserve"> their own </w:t>
      </w:r>
      <w:r w:rsidRPr="00F244CF">
        <w:rPr>
          <w:rStyle w:val="StyleUnderline"/>
        </w:rPr>
        <w:t>framework. As a result, their analysis implodes.</w:t>
      </w:r>
      <w:r w:rsidRPr="00F244CF">
        <w:rPr>
          <w:sz w:val="16"/>
        </w:rPr>
        <w:t xml:space="preserve"> Here’s how Mearsheimer and Walt define offshore balancing: Washington would forgo ambitious efforts to remake other societies and concentrate on what really matters: pre­serving U.S. dominance in the Western Hemisphere and countering potential hegemons in Europe, Northeast Asia, and the Persian Gulf. Instead of policing the world, the United States would encourage other countries to take the lead in checking rising powers, intervening itself only when necessary. “How would it work?” they ask. Here’s the answer: the United States should turn to regional forces as the first line of defense, letting them uphold the balance of power in their own neighborhood… If </w:t>
      </w:r>
      <w:r w:rsidRPr="00F244CF">
        <w:rPr>
          <w:rStyle w:val="StyleUnderline"/>
        </w:rPr>
        <w:t>those powers cannot contain a potential hegemon on their own, however, the United States must help get the job done</w:t>
      </w:r>
      <w:r w:rsidRPr="00F244CF">
        <w:rPr>
          <w:sz w:val="16"/>
        </w:rPr>
        <w:t xml:space="preserve">, deploying enough firepower to the region to shift the balance in its favor. Just what is a “potential hegemon”? Such a state would have abundant economic clout, the ability to develop sophisticated weaponry, the potential to project power around the globe, and perhaps even the wherewithal to outspend the United States in an arms race. Such a state might even ally with countries in the Western Hemisphere and interfere close to U.S. soil. And who might these potential hegemons be? </w:t>
      </w:r>
      <w:r w:rsidRPr="00F244CF">
        <w:rPr>
          <w:rStyle w:val="StyleUnderline"/>
        </w:rPr>
        <w:t>Thus, the United States’ principal aim in Europe and Northeast Asia should be to maintain the regional balance of power so that the most powerful state in each region — for now, Russia and China, respectively — remains too worried about its neighbors</w:t>
      </w:r>
      <w:r w:rsidRPr="00F244CF">
        <w:rPr>
          <w:sz w:val="16"/>
        </w:rPr>
        <w:t xml:space="preserve"> to roam into the Western Hemisphere. It would appear to follow from Mearsheimer and Walt’s own analysis that Russia is a potential hegemon. If so, it would also appear to follow that the United States should turn to the Europeans as the “first line of defense,” while being ready to “help get the job done,” if they fail to “contain” Russia “on their own.” </w:t>
      </w:r>
      <w:r w:rsidRPr="00F244CF">
        <w:rPr>
          <w:rStyle w:val="StyleUnderline"/>
        </w:rPr>
        <w:t>In sum, Russia either already requires or may soon require offshore balancing. Bizarrely, however, when Mearsheimer and Walt then focus on Europe and Russia, they fail to draw the logical consequences of their own analysis.</w:t>
      </w:r>
      <w:r>
        <w:rPr>
          <w:rStyle w:val="StyleUnderline"/>
        </w:rPr>
        <w:t xml:space="preserve"> </w:t>
      </w:r>
      <w:r w:rsidRPr="00F244CF">
        <w:rPr>
          <w:rStyle w:val="StyleUnderline"/>
        </w:rPr>
        <w:t>First, they say, consistent with their argument, that “In Europe, the United States should end its military presence and turn NATO over to the Europeans.”</w:t>
      </w:r>
      <w:r w:rsidRPr="00F244CF">
        <w:rPr>
          <w:sz w:val="16"/>
        </w:rPr>
        <w:t xml:space="preserve"> </w:t>
      </w:r>
      <w:r w:rsidRPr="00F244CF">
        <w:rPr>
          <w:rStyle w:val="StyleUnderline"/>
        </w:rPr>
        <w:t>Then they continue with a non sequitur: “There is no good reason to keep U.S. forces in Europe</w:t>
      </w:r>
      <w:r w:rsidRPr="00F244CF">
        <w:rPr>
          <w:sz w:val="16"/>
        </w:rPr>
        <w:t xml:space="preserve">, as no country there has the capability to dominate that region. The top contenders, Germany and Russia, will both lose relative power as their populations shrink in size, and no other potential hegemon is in sight.” But wait: didn’t Mearsheimer and Walt define Russia and China as potential hegemons? Why, then, do they engage in an about-face and conclude that Russia does not have the capacity to dominate the region? No less puzzling is their assertion that Germany is a “top” contender. The one thing that unites all German elites and publics is the guilt-ridden desire never to be a top contender. In contrast, </w:t>
      </w:r>
      <w:r w:rsidRPr="00F244CF">
        <w:rPr>
          <w:rStyle w:val="StyleUnderline"/>
        </w:rPr>
        <w:t>the one thing that unites all Russian elites and publics is the desire to make Russia great again, not just in its “near abroad,” but in Europe and, as Russia’s recent engagement in Syria demonstrates</w:t>
      </w:r>
      <w:r w:rsidRPr="00F244CF">
        <w:rPr>
          <w:sz w:val="16"/>
        </w:rPr>
        <w:t xml:space="preserve">, in the world. </w:t>
      </w:r>
      <w:r w:rsidRPr="00F244CF">
        <w:rPr>
          <w:rStyle w:val="StyleUnderline"/>
        </w:rPr>
        <w:t>Especially fatuous is Mearsheimer and Walt’s claim that Germany and Russia “will both lose relative power as their populations shrink in size.”</w:t>
      </w:r>
      <w:r w:rsidRPr="00F244CF">
        <w:rPr>
          <w:sz w:val="16"/>
        </w:rPr>
        <w:t xml:space="preserve"> While this </w:t>
      </w:r>
      <w:r w:rsidRPr="00F244CF">
        <w:rPr>
          <w:rStyle w:val="StyleUnderline"/>
        </w:rPr>
        <w:t>claim is no doubt true —</w:t>
      </w:r>
      <w:r w:rsidRPr="00F244CF">
        <w:rPr>
          <w:sz w:val="16"/>
        </w:rPr>
        <w:t xml:space="preserve"> and could be made with equally breathtaking glibness about the United States and China — it </w:t>
      </w:r>
      <w:r w:rsidRPr="00F244CF">
        <w:rPr>
          <w:rStyle w:val="StyleUnderline"/>
        </w:rPr>
        <w:t>fails to confront the fact that population decline is a long-term process</w:t>
      </w:r>
      <w:r w:rsidRPr="00F244CF">
        <w:rPr>
          <w:sz w:val="16"/>
        </w:rPr>
        <w:t xml:space="preserve">. Russia may lose its relative power to the point of insignificance fifty years from now, but it would still have forty-nine to wreak mayhem throughout the world. Mearsheimer and Walt must suspect that their argument is weak, as they continue with the following sentences: “Admittedly, leaving European security to the Europeans could increase the potential for trouble there. If a conflict did arise, however, it would not threaten vital U.S. interests. Thus, there is no reason for the United States to spend billions of dollars each year (and pledge its own citizens’ lives) to prevent one.” Trouble indeed! Putin </w:t>
      </w:r>
      <w:r w:rsidRPr="00F244CF">
        <w:rPr>
          <w:rStyle w:val="StyleUnderline"/>
        </w:rPr>
        <w:t>Russia has launched two wars already — in Georgia and Ukraine, is threatening to seize Belarus, is rattling sabers and violating the borders of the Baltic states</w:t>
      </w:r>
      <w:r w:rsidRPr="00F244CF">
        <w:rPr>
          <w:sz w:val="16"/>
        </w:rPr>
        <w:t xml:space="preserve">, is arming Kaliningrad and Crimea with medium- and long-range missiles, </w:t>
      </w:r>
      <w:r w:rsidRPr="00F244CF">
        <w:rPr>
          <w:rStyle w:val="StyleUnderline"/>
        </w:rPr>
        <w:t>has officially stated that it would use nuclear weapons in response to a conventional threat,</w:t>
      </w:r>
      <w:r w:rsidRPr="00F244CF">
        <w:rPr>
          <w:sz w:val="16"/>
        </w:rPr>
        <w:t xml:space="preserve"> and is actively supporting anti-Western, anti-American, and anti-European parties in Europe and the “Western Hemisphere”. If Putin launches a massive invasion of Ukraine, Belarus, or the Baltic states — eventualities that some of his minions have openly aired — the consequences would be deeply destabilizing for Europe and the United States. Forget the crushing of democracy or the possibility of genocide — eventualities that might little disturb hard-nosed realists like Mearsheimer and Walt — and consider only the steams of refugees, the spill-over into Poland, Finland, Hungary, and other states, and the likelihood of Russia’s imperial overreach and possible subsequent collapse. Would vital U.S. interests be threatened if Putin went on the warpath in Europe? Of course. Should the United States be concerned and attempt to prevent such an outcome? Obviously. And Mearsheimer and Walt, at least for most of their argument, would agree. How could they have missed something so obvious, and so obviously consist with their own argument? One suspects that their hard</w:t>
      </w:r>
      <w:r w:rsidRPr="00F244CF">
        <w:rPr>
          <w:rStyle w:val="StyleUnderline"/>
        </w:rPr>
        <w:t>-nosed realist willingness to explain Putin Russia’s recent aggressions in terms of American policy and NATO enlargement holds the k</w:t>
      </w:r>
      <w:r w:rsidRPr="00F244CF">
        <w:rPr>
          <w:sz w:val="16"/>
        </w:rPr>
        <w:t xml:space="preserve">ey. Since, in their version of reality, Putin invaded Ukraine because of some ephemeral possibility of Ukraine’s joining NATO — a possibility that no one, in Ukraine’s policy circles or in NATO’s, would consider serious — then it would follow that, by defanging the United States and NATO, Putin will turn pacific and abjure expansion. </w:t>
      </w:r>
      <w:r w:rsidRPr="00F244CF">
        <w:rPr>
          <w:rStyle w:val="StyleUnderline"/>
        </w:rPr>
        <w:t>If, alternatively, one takes Putin and his minions at their own word, then one has to realize that Russian aggression is to a large degree motivated by an imperial ideology that serves Putin’s power</w:t>
      </w:r>
      <w:r w:rsidRPr="00F244CF">
        <w:rPr>
          <w:sz w:val="16"/>
        </w:rPr>
        <w:t xml:space="preserve"> and has deep roots in Russian political culture. </w:t>
      </w:r>
      <w:r w:rsidRPr="00F244CF">
        <w:rPr>
          <w:rStyle w:val="StyleUnderline"/>
        </w:rPr>
        <w:t>And if,</w:t>
      </w:r>
      <w:r w:rsidRPr="00F244CF">
        <w:rPr>
          <w:sz w:val="16"/>
        </w:rPr>
        <w:t xml:space="preserve"> alternatively, </w:t>
      </w:r>
      <w:r w:rsidRPr="00F244CF">
        <w:rPr>
          <w:rStyle w:val="StyleUnderline"/>
        </w:rPr>
        <w:t>one dispassionately examines the military capacities of NATO states and sees that they pose no conceivable threat to Russia,</w:t>
      </w:r>
      <w:r w:rsidRPr="00F244CF">
        <w:rPr>
          <w:sz w:val="16"/>
        </w:rPr>
        <w:t xml:space="preserve"> then one may also have to realize that </w:t>
      </w:r>
      <w:r w:rsidRPr="00F244CF">
        <w:rPr>
          <w:rStyle w:val="StyleUnderline"/>
        </w:rPr>
        <w:t>Putin’s invocation of the NATO threat is either a cynical ploy or the symptom of a paranoid megalomania.</w:t>
      </w:r>
      <w:r>
        <w:rPr>
          <w:rStyle w:val="StyleUnderline"/>
        </w:rPr>
        <w:t xml:space="preserve"> </w:t>
      </w:r>
      <w:r w:rsidRPr="00F244CF">
        <w:rPr>
          <w:sz w:val="16"/>
        </w:rPr>
        <w:t>Scholars rarely admit they were wrong, and Mearsheimer and Walt are no exception to this rule. Fortunately, they have now formulated a powerful argument for containing Russia— even if they refuse to accept their own logic.</w:t>
      </w:r>
    </w:p>
    <w:p w14:paraId="5CF25FFE" w14:textId="77777777" w:rsidR="00A37AA6" w:rsidRDefault="00A37AA6" w:rsidP="00A37AA6">
      <w:pPr>
        <w:pStyle w:val="Heading4"/>
      </w:pPr>
      <w:r>
        <w:t xml:space="preserve">Proponents of offshore balancing do not consider Russia and China’s revisionism or major threats like climate change that require collaboration to solve </w:t>
      </w:r>
    </w:p>
    <w:p w14:paraId="595970EF" w14:textId="77777777" w:rsidR="00A37AA6" w:rsidRPr="00F97FBC" w:rsidRDefault="00A37AA6" w:rsidP="00A37AA6">
      <w:r>
        <w:rPr>
          <w:rStyle w:val="Style13ptBold"/>
        </w:rPr>
        <w:t xml:space="preserve">Sullivan 19 </w:t>
      </w:r>
      <w:r>
        <w:t>[</w:t>
      </w:r>
      <w:r w:rsidRPr="00F97FBC">
        <w:t>Jake Sullivan,</w:t>
      </w:r>
      <w:r>
        <w:t xml:space="preserve"> </w:t>
      </w:r>
      <w:r w:rsidRPr="00F97FBC">
        <w:t>Senior Fellow at the Carnegie Endowment for International Peace. He served as Director of Policy Planning at the U.S. Department of State in 2011–13 and as National Security Adviser to the U.S. Vice President in 2013–14</w:t>
      </w:r>
      <w:r>
        <w:t>,</w:t>
      </w:r>
      <w:r w:rsidRPr="00F97FBC">
        <w:t xml:space="preserve"> </w:t>
      </w:r>
      <w:r>
        <w:t>Jan/Feb 2019</w:t>
      </w:r>
      <w:r w:rsidRPr="00F97FBC">
        <w:t xml:space="preserve">, "More, Less, or Different?," Foreign Affairs, </w:t>
      </w:r>
      <w:hyperlink r:id="rId42" w:history="1">
        <w:r w:rsidRPr="00DA5C3C">
          <w:rPr>
            <w:rStyle w:val="Hyperlink"/>
          </w:rPr>
          <w:t>https://www.foreignaffairs.com/reviews/review-essay/2018-12-11/more-less-or-different</w:t>
        </w:r>
      </w:hyperlink>
      <w:r>
        <w:t xml:space="preserve"> //mh]</w:t>
      </w:r>
    </w:p>
    <w:p w14:paraId="574E5C9C" w14:textId="09F67994" w:rsidR="00A37AA6" w:rsidRDefault="00A37AA6" w:rsidP="00A37AA6">
      <w:pPr>
        <w:rPr>
          <w:sz w:val="16"/>
        </w:rPr>
      </w:pPr>
      <w:r w:rsidRPr="00EC479C">
        <w:rPr>
          <w:sz w:val="16"/>
        </w:rPr>
        <w:t xml:space="preserve">Walt’s and Mearsheimer’s basic strategic premise appears to be that U.S. withdrawal would probably make the world more dangerous, but given its geography and its power, the United States could both avoid the resulting risks and manipulate them to its advantage. Setting aside the grim quality of this logic, it’s not at all clear that it’s right. </w:t>
      </w:r>
      <w:r w:rsidRPr="00F97FBC">
        <w:rPr>
          <w:rStyle w:val="StyleUnderline"/>
        </w:rPr>
        <w:t>Walt cites the first half of the twentieth century as proof that offshore balancing—the hands-off approach to regional security that he prefers—has a “reassuring history.” But is there anything reassuring in two catastrophic world wars that inevitably drew in the United States? It is difficult to embrace an approach that counts the 1930s as a success.</w:t>
      </w:r>
      <w:r>
        <w:rPr>
          <w:rStyle w:val="StyleUnderline"/>
        </w:rPr>
        <w:t xml:space="preserve"> </w:t>
      </w:r>
      <w:r w:rsidRPr="00EC479C">
        <w:rPr>
          <w:sz w:val="16"/>
        </w:rPr>
        <w:t xml:space="preserve">There are other reasons for the Mars-Venus quality of the conversation between policymakers and these two scholars. Walt and Mearsheimer can gloss over the expense of bringing U.S. troops home from around the world and then sending them back out when trouble arises, while policymakers have to take those costs into account. Walt and Mearsheimer can downplay the instability that would come from a country like Iran acquiring nuclear weapons, while policymakers think about worst-case scenarios, including a regional arms race and the possibility of the bomb falling into the hands of terrorists. They can argue for stripping liberalism out of U.S. foreign policy, but policymakers have to deal with the fact that the United States’ system, and not just its strategy, points toward liberalism. That is, authoritarian governments face pressure not just from the U.S. government but also from U.S. society—The New York Times, for example, is not going to stop investigating corruption in the Chinese Communist Party, and the release of the Panama Papers provoked Russian President Vladimir Putin’s ire as much as NATO expansion did—and that’s not going to stop. Finally, </w:t>
      </w:r>
      <w:r w:rsidRPr="00F97FBC">
        <w:rPr>
          <w:rStyle w:val="StyleUnderline"/>
        </w:rPr>
        <w:t>when Walt writes that Presidents George W. Bush, Barack Obama, and Donald Trump are basically indistinguishable in their approach to foreign policy, he is operating at a level of such extreme generality that the analysis loses meaning.</w:t>
      </w:r>
      <w:r>
        <w:rPr>
          <w:rStyle w:val="StyleUnderline"/>
        </w:rPr>
        <w:t xml:space="preserve"> </w:t>
      </w:r>
      <w:r w:rsidRPr="00EC479C">
        <w:rPr>
          <w:sz w:val="16"/>
        </w:rPr>
        <w:t xml:space="preserve">HARD CHOICES But in a way, all that is something of a distraction. The battle lines between the realists and the liberal internationalists have been so well drawn, the debates so well rehearsed, that it is hard to add much to them now. Fighting over how things would have looked today had Washington adopted the Walt and Mearsheimer approach over the last 25 years is not as productive as debating what it should do for the next 25. And even as they insist that it would be easy for policymakers to get things right if only they followed a few simple rules, </w:t>
      </w:r>
      <w:r w:rsidRPr="00F97FBC">
        <w:rPr>
          <w:rStyle w:val="StyleUnderline"/>
        </w:rPr>
        <w:t>both authors have remarkably little to say about the central debates in U.S. foreign policy today</w:t>
      </w:r>
      <w:r w:rsidRPr="00EC479C">
        <w:rPr>
          <w:sz w:val="16"/>
        </w:rPr>
        <w:t xml:space="preserve">—the vexing questions that the Blob has been wrestling with since 2016. </w:t>
      </w:r>
      <w:r w:rsidRPr="00F97FBC">
        <w:rPr>
          <w:rStyle w:val="StyleUnderline"/>
        </w:rPr>
        <w:t>The first is how to shape a deteriorating U.S.-Chinese relationship so that it advances U.S. interests without turning into outright confrontation. The “responsible stakeholder” consensus in the American strategic community, premised on integrating China into a U.S.-led order, has come apart</w:t>
      </w:r>
      <w:r w:rsidRPr="00EC479C">
        <w:rPr>
          <w:sz w:val="16"/>
        </w:rPr>
        <w:t xml:space="preserve">. The emerging theme is that Washington got China wrong, and the watchword of the day is “strategic competition” (although competition to what end is not clear, especially if one assumes that China, unlike the Soviet Union, is not destined to fail). </w:t>
      </w:r>
      <w:r w:rsidRPr="00F97FBC">
        <w:rPr>
          <w:rStyle w:val="StyleUnderline"/>
        </w:rPr>
        <w:t>It has been disorienting to watch the pendulum swing so fast from a benign view of China to a dark one.</w:t>
      </w:r>
      <w:r w:rsidRPr="00EC479C">
        <w:rPr>
          <w:sz w:val="16"/>
        </w:rPr>
        <w:t xml:space="preserve"> The books are surprisingly short on guidance for how to proceed in this new context. </w:t>
      </w:r>
      <w:r w:rsidRPr="00F97FBC">
        <w:rPr>
          <w:rStyle w:val="StyleUnderline"/>
        </w:rPr>
        <w:t>Walt basically throws up his hands, writing that “Asia may be the one place where U.S. leadership is indeed ‘indispensable.’”</w:t>
      </w:r>
      <w:r w:rsidRPr="00EC479C">
        <w:rPr>
          <w:sz w:val="16"/>
        </w:rPr>
        <w:t xml:space="preserve"> (For someone who must hate the words “indispensable” and “leadership,” that is quite a statement.) </w:t>
      </w:r>
      <w:r w:rsidRPr="00F97FBC">
        <w:rPr>
          <w:rStyle w:val="StyleUnderline"/>
        </w:rPr>
        <w:t>If Walt has to carve out an exception for the biggest national security issue of our time, this suggests that his overall approach may need rethinking.</w:t>
      </w:r>
      <w:r w:rsidRPr="00EC479C">
        <w:rPr>
          <w:sz w:val="16"/>
        </w:rPr>
        <w:t xml:space="preserve"> Mearsheimer, who was a China hawk before it was fashionable, has argued in the past that realism and restraint have to diverge when it comes to China. But </w:t>
      </w:r>
      <w:r w:rsidRPr="00F97FBC">
        <w:rPr>
          <w:rStyle w:val="StyleUnderline"/>
        </w:rPr>
        <w:t>in this most recent book, he is so fixated on destroying “liberal hegemony” that he comes close to rooting for China’s continued rise, seeing an increasingly powerful China as less of a threat to international stability than sustained American unipolarity.</w:t>
      </w:r>
      <w:r w:rsidRPr="00EC479C">
        <w:rPr>
          <w:sz w:val="16"/>
        </w:rPr>
        <w:t xml:space="preserve"> That may or may not be sound as an argument from the perspective of the international system, but it is not particularly useful for U.S. policymakers looking out for national interests. </w:t>
      </w:r>
      <w:r w:rsidRPr="00F97FBC">
        <w:rPr>
          <w:rStyle w:val="StyleUnderline"/>
        </w:rPr>
        <w:t>Nor does either author help policymakers prepare for competition on an emerging field of play that is as much about economics, technology, and ideas as it is about traditional security considerations</w:t>
      </w:r>
      <w:r w:rsidRPr="00EC479C">
        <w:rPr>
          <w:sz w:val="16"/>
        </w:rPr>
        <w:t xml:space="preserve">. That is a serious gap in their analysis, as geopolitics unfolds across an expanding range of domains—cyberspace, space, economics and energy, and so on. This flaw leads to a second hard question, inextricably tied to the first: </w:t>
      </w:r>
      <w:r w:rsidRPr="00F97FBC">
        <w:rPr>
          <w:rStyle w:val="StyleUnderline"/>
        </w:rPr>
        <w:t>To what extent are the United States’ main competitors systematically exporting their illiberalism, and what are the implications for U.S. strategy</w:t>
      </w:r>
      <w:r w:rsidRPr="00EC479C">
        <w:rPr>
          <w:sz w:val="16"/>
        </w:rPr>
        <w:t xml:space="preserve">? Observers such as Kelly Magsamen and her co-authors at the Center for American Progress are increasingly emphasizing that both China and Russia have an overriding objective of maintaining their authoritarian models, which creates incentives for them to increase the pressure on liberalism abroad as a means of reducing the pressure on their regimes at home. As Thomas Wright of the Brookings Institution has put it, China </w:t>
      </w:r>
      <w:r w:rsidRPr="00F97FBC">
        <w:rPr>
          <w:rStyle w:val="StyleUnderline"/>
        </w:rPr>
        <w:t>and Russia “share the objective of targeting free and open societies to make the world a safer place for authoritarianism,” and</w:t>
      </w:r>
      <w:r w:rsidRPr="00EC479C">
        <w:rPr>
          <w:sz w:val="16"/>
        </w:rPr>
        <w:t xml:space="preserve"> therefore U.S. foreign policy needs to privilege the defense of democracy in the context of great-power competition. Both Walt and Mearsheimer presume that the United States’ major competitors are acting largely according to realist dictates, that domestic politics isn’t a major factor. As a result, they offer a backward-looking critique of the American “impulse to spread democracy,” as Mearsheimer puts it, without really addressing the challenge of defending democracy against increasingly ambitious, organized, and effective dictatorships. The foreign policy community’s emerging diagnosis may be wrong or overstated, but if it is, neither of these two authors explains why. </w:t>
      </w:r>
      <w:r w:rsidRPr="00F97FBC">
        <w:rPr>
          <w:rStyle w:val="StyleUnderline"/>
        </w:rPr>
        <w:t>They don’t deal with the range of practices that U.S. competitors are pursuing to put pressure on the American economic and political system, from direct election interference to the strategic use of corruption and state capitalism as tools for building leverage and influence.</w:t>
      </w:r>
      <w:r w:rsidRPr="00EC479C">
        <w:rPr>
          <w:sz w:val="16"/>
        </w:rPr>
        <w:t xml:space="preserve"> And if the emerging diagnosis is right, would their preferred strategy of unraveling NATO, pulling out of Europe, and telling like-minded allies to bid for U.S. affection really be a logical next step? </w:t>
      </w:r>
      <w:r w:rsidRPr="00F97FBC">
        <w:rPr>
          <w:rStyle w:val="StyleUnderline"/>
        </w:rPr>
        <w:t>Mearsheimer</w:t>
      </w:r>
      <w:r w:rsidRPr="00EC479C">
        <w:rPr>
          <w:sz w:val="16"/>
        </w:rPr>
        <w:t xml:space="preserve"> does posit </w:t>
      </w:r>
      <w:r w:rsidRPr="00F97FBC">
        <w:rPr>
          <w:rStyle w:val="StyleUnderline"/>
        </w:rPr>
        <w:t xml:space="preserve">that pursuing “liberalism abroad undermines liberalism at home.” But his modern-day examples of domestic consequences </w:t>
      </w:r>
      <w:r w:rsidRPr="00EC479C">
        <w:rPr>
          <w:sz w:val="16"/>
        </w:rPr>
        <w:t xml:space="preserve">(wiretapping, government secrecy, the “deep state”) </w:t>
      </w:r>
      <w:r w:rsidRPr="00F97FBC">
        <w:rPr>
          <w:rStyle w:val="StyleUnderline"/>
        </w:rPr>
        <w:t>relate to the war on terrorism, which was hardly a liberal project</w:t>
      </w:r>
      <w:r w:rsidRPr="00EC479C">
        <w:rPr>
          <w:sz w:val="16"/>
        </w:rPr>
        <w:t xml:space="preserve">. That raises a third hard question: Given their constrained bandwidth, how should decision-makers deal with the gap between the objective threat posed by terrorism and the subjective threat felt by the American public? Both Walt and Mearsheimer develop an elaborate caricature of a bloodthirsty foreign policy community dragging a more pacifistic public into foreign military adventures. But when it comes to fighting terrorism abroad, the public—encouraged by politicians who themselves are skeptics of liberal internationalism—sees terrorism as an urgent, even existential priority that requires the use of military force. The foreign policy community is increasingly responding to that demand rather than driving it. Consider Obama’s experience with Iraq. He had taken a page out of the Walt/Mearsheimer playbook by pulling every last U.S. troop out in 2011. Then, in the summer of 2014, the Islamic State, or ISIS, swept into Mosul and shot to the center of the American public consciousness. Those of us on the president’s national security team had vigorous debates about whether and how to respond with U.S. military force. But that debate was quickly swamped by public sentiment: after the beheading of two American journalists, the public demanded action, swift and decisive, not to contain ISIS but to defeat it. In that instance, the public was more right, more quickly than the professionals. But the broader dynamic remains: the political dimensions of the terrorism issue, and its susceptibility to demagoguery, mean that policymakers have to place it in a different category from other national security challenges, and objective measures of the threat have their limits. In debates about strategy and resources in the years ahead, figuring out how to manage this dynamic will be essential. It is a blind spot for both Walt and Mearsheimer. Another blind spot concerns a fourth question that policymakers are presently grappling with: In </w:t>
      </w:r>
      <w:r w:rsidRPr="00F97FBC">
        <w:rPr>
          <w:rStyle w:val="StyleUnderline"/>
        </w:rPr>
        <w:t>light of both rising geopolitical competition among states and the diffusion of power away from states, how do policymakers design effective mechanisms to address major threats shared by all? Cooperation is required to tackle climate change, pandemic disease, the spread of weapons of mass destruction, and the risk of another global economic crisis.</w:t>
      </w:r>
      <w:r w:rsidRPr="00EC479C">
        <w:rPr>
          <w:sz w:val="16"/>
        </w:rPr>
        <w:t xml:space="preserve"> At least in the context of mobilizing this kind of collective action, Mearsheimer misses that the motivating theory for many in the foreign policy community may actually be closer to classical republicanism—with its emphasis on institutions, interdependence, and the rule of law—than to classical liberalism. And </w:t>
      </w:r>
      <w:r w:rsidRPr="00F97FBC">
        <w:rPr>
          <w:rStyle w:val="StyleUnderline"/>
        </w:rPr>
        <w:t>neither Walt nor Mearsheimer provides a convincing explanation for how such cooperation will come about without U.S. leadership, or</w:t>
      </w:r>
      <w:r w:rsidRPr="00EC479C">
        <w:rPr>
          <w:sz w:val="16"/>
        </w:rPr>
        <w:t xml:space="preserve"> without sound rules rooted in sound institutions, or without taking into account the roles of nonstate and substate actors. Walt and Mearsheimer offer surprisingly little guidance on the future of humanitarian intervention. They do both pay homage to effective diplomacy, but neither gives a credible account of how a significant U.S. retrenchment would enhance, rather than detract from, the United States’ ability to conduct it. Walt, for example, seems to like the Iran nuclear deal, but he gives little credit to the role that crippling sanctions, combined with the credible threat of military force, played in helping bring it about. The demonstration of reassurance and resolve in the service of diplomacy is a key advantage of having U.S. forces deployed globally, and it raises the question, Which does Walt value more—making it harder to make mistakes like Libya or making it easier to engage in successful diplomacy like Iran? The final area where Walt and Mearsheimer offer surprisingly little guidance is on the future of humanitarian intervention. After the last 25 years, Washington is grappling with the question, What is the right set of conditions, if any, for U.S. military intervention on humanitarian grounds? Criticizing past interventions is a central pillar in both scholars’ cases against liberal internationalism. And yet neither comes out and says that such interventions should never be attempted. Mearsheimer’s critique of the Libya operation is not that the United States shouldn’t have intervened to stop a massacre. Instead, he simply declares that the threat of a massacre was a “false pretext”—in other words, it was all made up. This provides a convenient way for him to avoid the real question. As for </w:t>
      </w:r>
      <w:r w:rsidRPr="00F97FBC">
        <w:rPr>
          <w:rStyle w:val="StyleUnderline"/>
        </w:rPr>
        <w:t xml:space="preserve">Walt, he is surprisingly supportive of the use of American power to “prevent wars, halt genocides, or persuade other countries to improve their human rights performance.” </w:t>
      </w:r>
      <w:r w:rsidRPr="00EC479C">
        <w:rPr>
          <w:sz w:val="16"/>
        </w:rPr>
        <w:t xml:space="preserve">Indeed, he would “countenance using force to halt mass killings when (1) the danger was imminent, (2) the anticipated costs to the United States were modest, (3) the ratio of foreign lives saved to U.S. lives risked was high, and (4) it was clear that intervention would not make things worse or lead to an open-ended commitment.” These are the same criteria that policymakers have applied to each of the humanitarian interventions the United States has pursued over the last quarter century. (Iraq belongs in a separate category because it was not a war waged on humanitarian grounds.) The various post–Cold War interventions mainly met the first three criteria. Walt provides no more guidance on the fourth, which is where most of the debate over whether to act (Libya) or not act (Syria) takes place, and where most of the difficult tradeoffs lie. There is also the problem that neither scholar considers that humanitarian interventions can also have strategic motives. Letting Syria burn didn’t just risk a massive loss of life; it also risked destabilizing not one but two areas (Europe and the Persian Gulf) that both Walt and Mearsheimer consider vital. THE NEW CONVERGENCE This list of hard questions is hardly exhaustive. The Trump era, along with broader changes in the international environment, has put many assumptions back up for debate. </w:t>
      </w:r>
      <w:r w:rsidRPr="00F97FBC">
        <w:rPr>
          <w:rStyle w:val="StyleUnderline"/>
        </w:rPr>
        <w:t xml:space="preserve">Walt, especially, sees this moment as a golden opportunity for progressives, libertarians, and academic realists to join together to defeat the liberal internationalists. The real trend appears to be going in a different direction. </w:t>
      </w:r>
      <w:r w:rsidRPr="00EC479C">
        <w:rPr>
          <w:sz w:val="16"/>
        </w:rPr>
        <w:t xml:space="preserve">A number of recent meditations, including foreign policy commentaries by Senator Bernie Sanders of Vermont and Senator Elizabeth Warren of Massachusetts, point the way toward a kind of convergence of the left and the center. </w:t>
      </w:r>
      <w:r w:rsidRPr="00F97FBC">
        <w:rPr>
          <w:rStyle w:val="StyleUnderline"/>
        </w:rPr>
        <w:t>This convergence will hardly be complete, but some common priorities are coming into focus: an elevated concern for the distributional effects of international economic policy, a concentration on combating corruption and kleptocracy and neofascism, an emphasis on diplomacy over the use of military force,</w:t>
      </w:r>
      <w:r w:rsidRPr="00EC479C">
        <w:rPr>
          <w:sz w:val="16"/>
        </w:rPr>
        <w:t xml:space="preserve"> an enduring commitment to democratic allies. Perhaps most important, the left and the center share a growing recognition and appreciation of the fact that many successes of the liberal project have been profound—such as the advances against global poverty and disease and the enduring peace between France and Germany, which formed the European Union rather than being doomed to compete. None of this is to discount the role that Walt and Mearsheimer can and should play in the debates to come. Their focus on first principles is especially important at a moment when so much is up for grabs. Their admonition to think differently is useful in a time of rapid change. Policymakers should read these books and consider their arguments carefully. And Walt and Mearsheimer, for their part, should welcome the chance, in good faith and with goodwill, to engage with policymakers on the difficult questions about how to approach the decades ahead</w:t>
      </w:r>
    </w:p>
    <w:p w14:paraId="4FA2E514" w14:textId="699CC565" w:rsidR="00B4552D" w:rsidRDefault="00EC09DF" w:rsidP="00B4552D">
      <w:pPr>
        <w:pStyle w:val="Heading3"/>
      </w:pPr>
      <w:r>
        <w:t>UQ – No Shift</w:t>
      </w:r>
    </w:p>
    <w:p w14:paraId="5DE1F460" w14:textId="77777777" w:rsidR="00B4552D" w:rsidRDefault="00B4552D" w:rsidP="00B4552D">
      <w:pPr>
        <w:pStyle w:val="Heading4"/>
      </w:pPr>
      <w:r>
        <w:t>No shift to offshore balancing – the foreign policy community, interest groups, corporations, and lobbies will oppose a transition</w:t>
      </w:r>
    </w:p>
    <w:p w14:paraId="4068DED7" w14:textId="77777777" w:rsidR="00B4552D" w:rsidRDefault="00B4552D" w:rsidP="00B4552D">
      <w:r>
        <w:rPr>
          <w:rStyle w:val="Style13ptBold"/>
        </w:rPr>
        <w:t xml:space="preserve">Walt 18 </w:t>
      </w:r>
      <w:r>
        <w:t>[Stephan M. Walt,</w:t>
      </w:r>
      <w:r w:rsidRPr="00E951A4">
        <w:t xml:space="preserve"> American professor of international affairs at Harvard University's John F. Kennedy School of Government</w:t>
      </w:r>
      <w:r>
        <w:t xml:space="preserve">, </w:t>
      </w:r>
      <w:r w:rsidRPr="00F56482">
        <w:t>2018</w:t>
      </w:r>
      <w:r>
        <w:t xml:space="preserve">, </w:t>
      </w:r>
      <w:r w:rsidRPr="00E951A4">
        <w:rPr>
          <w:i/>
          <w:iCs/>
        </w:rPr>
        <w:t>The Hell of Good Intentions: America’s Foreign Policy Elite and the Decline of U.S. Primacy</w:t>
      </w:r>
      <w:r>
        <w:t xml:space="preserve">. //mh] </w:t>
      </w:r>
    </w:p>
    <w:p w14:paraId="1239C163" w14:textId="77777777" w:rsidR="00B4552D" w:rsidRDefault="00B4552D" w:rsidP="00B4552D">
      <w:r>
        <w:t xml:space="preserve">Needless to say, </w:t>
      </w:r>
      <w:r w:rsidRPr="005960AA">
        <w:rPr>
          <w:rStyle w:val="StyleUnderline"/>
        </w:rPr>
        <w:t>the bulk of the foreign policy community will be dead set against the more restrained policy of offshore balancing. The</w:t>
      </w:r>
      <w:r w:rsidRPr="00680C4D">
        <w:rPr>
          <w:rStyle w:val="StyleUnderline"/>
        </w:rPr>
        <w:t xml:space="preserve"> interest groups, corporations, and lobbies that have long shaped U.S. foreign policy will oppose such a shift for fear that it would reduce the attention the United States devotes to their particular agendas.</w:t>
      </w:r>
      <w:r>
        <w:t xml:space="preserve"> Most members of the </w:t>
      </w:r>
      <w:r w:rsidRPr="00680C4D">
        <w:rPr>
          <w:rStyle w:val="StyleUnderline"/>
        </w:rPr>
        <w:t>foreign policy establishment will be similarly skeptical, in part because they hold benevolent views of U.S. leadership but also because their roles, status, and power would diminish</w:t>
      </w:r>
      <w:r>
        <w:t xml:space="preserve"> were the United States to adopt a less interventionist foreign policy.34</w:t>
      </w:r>
    </w:p>
    <w:p w14:paraId="4CBCC04A" w14:textId="77777777" w:rsidR="00B4552D" w:rsidRDefault="00B4552D" w:rsidP="00B4552D">
      <w:r>
        <w:t xml:space="preserve">Indeed, </w:t>
      </w:r>
      <w:r w:rsidRPr="00680C4D">
        <w:rPr>
          <w:rStyle w:val="StyleUnderline"/>
        </w:rPr>
        <w:t>an active campaign to discredit offshore balancing is already under way, with a cottage industry of prominent pundits, former U.S. officials, and academics offering up spirited defenses of the status quo and attacking</w:t>
      </w:r>
      <w:r>
        <w:t xml:space="preserve"> any </w:t>
      </w:r>
      <w:r w:rsidRPr="00680C4D">
        <w:rPr>
          <w:rStyle w:val="StyleUnderline"/>
        </w:rPr>
        <w:t>suggestion that the United States might modify or reduce its global ambitions even slightly.35</w:t>
      </w:r>
      <w:r>
        <w:t xml:space="preserve"> Not surprisingly, </w:t>
      </w:r>
      <w:r w:rsidRPr="00680C4D">
        <w:rPr>
          <w:rStyle w:val="StyleUnderline"/>
        </w:rPr>
        <w:t>they invoke all the familiar arguments about the indispensability of America’s current world role</w:t>
      </w:r>
      <w:r>
        <w:t xml:space="preserve"> and the adverse consequences that will supposedly occur should the United States try a different approach. And whenever Donald Trump even hinted that he might move toward a more restrained approach, a chorus of critics quickly attacked him for ignorantly abandoning America’s supposedly essential leadership role.36 Once again, Americans are being told that they face a world filled with threats both near and far, and that U.S. power must be deployed around the world in order to keep those dangers at bay</w:t>
      </w:r>
      <w:r w:rsidRPr="00680C4D">
        <w:rPr>
          <w:rStyle w:val="StyleUnderline"/>
        </w:rPr>
        <w:t>. If the United States were to shift to offshore balancing, they warn, important allies would lose confidence in U.S. security guarantees, adversaries would be emboldened, and renewed great power competition would erupt</w:t>
      </w:r>
      <w:r>
        <w:t xml:space="preserve">, undermining today’s globalized world economy and threatening U.S. prosperity. </w:t>
      </w:r>
      <w:r w:rsidRPr="00680C4D">
        <w:rPr>
          <w:rStyle w:val="StyleUnderline"/>
        </w:rPr>
        <w:t>States accustomed to U.S. protection would be tempted to acquire nuclear weapons, and curtailing active efforts to spread democracy and human rights would imperil freedom around the globe and eliminate hopes for a broader “democratic peace</w:t>
      </w:r>
      <w:r>
        <w:t>.”</w:t>
      </w:r>
    </w:p>
    <w:p w14:paraId="0029C21C" w14:textId="77777777" w:rsidR="00B4552D" w:rsidRDefault="00B4552D" w:rsidP="00B4552D"/>
    <w:p w14:paraId="5D085CE0" w14:textId="77777777" w:rsidR="00B4552D" w:rsidRDefault="00B4552D" w:rsidP="00B4552D">
      <w:pPr>
        <w:pStyle w:val="Heading4"/>
      </w:pPr>
      <w:r>
        <w:t xml:space="preserve">If China’s rise continues offshore balancing will not be able to stop escalation – US leadership is necessary </w:t>
      </w:r>
    </w:p>
    <w:p w14:paraId="24DFD9C4" w14:textId="77777777" w:rsidR="00B4552D" w:rsidRDefault="00B4552D" w:rsidP="00B4552D">
      <w:r>
        <w:rPr>
          <w:rStyle w:val="Style13ptBold"/>
        </w:rPr>
        <w:t xml:space="preserve">Walt 18 </w:t>
      </w:r>
      <w:r>
        <w:t>[Stephan M. Walt,</w:t>
      </w:r>
      <w:r w:rsidRPr="00E951A4">
        <w:t xml:space="preserve"> American professor of international affairs at Harvard University's John F. Kennedy School of Government</w:t>
      </w:r>
      <w:r>
        <w:t xml:space="preserve">, </w:t>
      </w:r>
      <w:r w:rsidRPr="00F56482">
        <w:t>2018</w:t>
      </w:r>
      <w:r>
        <w:t xml:space="preserve">, </w:t>
      </w:r>
      <w:r w:rsidRPr="00E951A4">
        <w:rPr>
          <w:i/>
          <w:iCs/>
        </w:rPr>
        <w:t>The Hell of Good Intentions: America’s Foreign Policy Elite and the Decline of U.S. Primacy</w:t>
      </w:r>
      <w:r>
        <w:t xml:space="preserve">. //mh] </w:t>
      </w:r>
    </w:p>
    <w:p w14:paraId="3AB1F4A4" w14:textId="77777777" w:rsidR="00B4552D" w:rsidRDefault="00B4552D" w:rsidP="00B4552D">
      <w:r>
        <w:t xml:space="preserve">What would offshore balancing look like today? </w:t>
      </w:r>
      <w:r w:rsidRPr="00680C4D">
        <w:rPr>
          <w:rStyle w:val="StyleUnderline"/>
        </w:rPr>
        <w:t>The good news is that a serious challenge to American hegemony in the Western Hemisphere is unlikely and there are presently no potential hegemons in Europe or the Persian</w:t>
      </w:r>
      <w:r>
        <w:t xml:space="preserve"> Gulf. Now for the bad news</w:t>
      </w:r>
      <w:r w:rsidRPr="005960AA">
        <w:rPr>
          <w:rStyle w:val="StyleUnderline"/>
        </w:rPr>
        <w:t>: if China’s</w:t>
      </w:r>
      <w:r w:rsidRPr="006A7F8C">
        <w:rPr>
          <w:rStyle w:val="StyleUnderline"/>
        </w:rPr>
        <w:t xml:space="preserve"> impressive rise continues, it is likely to seek a dominant position in Asia. The United States should make a major effort to prevent it from succeeding, for Chinese hegemony in Asia would give Beijing the latitude to project power around the world—much as the United States does today</w:t>
      </w:r>
      <w:r>
        <w:t xml:space="preserve">—including in the Western Hemisphere. </w:t>
      </w:r>
      <w:r w:rsidRPr="006A7F8C">
        <w:rPr>
          <w:rStyle w:val="StyleUnderline"/>
        </w:rPr>
        <w:t>From the standpoint of U.S. national security, it is better if China has to focus its attention and effort closer to home. In</w:t>
      </w:r>
      <w:r>
        <w:t xml:space="preserve"> an ideal world, </w:t>
      </w:r>
      <w:r w:rsidRPr="006A7F8C">
        <w:rPr>
          <w:rStyle w:val="StyleUnderline"/>
        </w:rPr>
        <w:t>Washington would rely on local powers to contain China, but that strategy may not work. Not only is China likely to be much more powerful than its neighbors, but these states are located far from each other and do not always get along, making it more difficult for them to maintain an effective balancing coalition. The United States will almost certainly have to coordinate their efforts and may have to throw its considerable weight behind them. In the years ahead, Asia may be the one place where U.S. leadership is indeed “indispensable.”</w:t>
      </w:r>
      <w:r>
        <w:t>17</w:t>
      </w:r>
    </w:p>
    <w:p w14:paraId="58031982" w14:textId="77777777" w:rsidR="00B4552D" w:rsidRDefault="00B4552D" w:rsidP="00B4552D"/>
    <w:p w14:paraId="3506B887" w14:textId="77777777" w:rsidR="00B4552D" w:rsidRDefault="00B4552D" w:rsidP="00A37AA6">
      <w:pPr>
        <w:rPr>
          <w:sz w:val="16"/>
        </w:rPr>
      </w:pPr>
    </w:p>
    <w:p w14:paraId="575832E4" w14:textId="58F9C454" w:rsidR="008C167A" w:rsidRPr="009D4B72" w:rsidRDefault="000E2E4C" w:rsidP="000E2E4C">
      <w:pPr>
        <w:pStyle w:val="Heading2"/>
      </w:pPr>
      <w:r>
        <w:t xml:space="preserve">AT: Unsustainable </w:t>
      </w:r>
    </w:p>
    <w:p w14:paraId="5C4AACC0" w14:textId="77777777" w:rsidR="007F399D" w:rsidRDefault="007F399D" w:rsidP="007F399D">
      <w:pPr>
        <w:pStyle w:val="Heading3"/>
      </w:pPr>
      <w:r>
        <w:t>Pursuit Inevitable</w:t>
      </w:r>
    </w:p>
    <w:p w14:paraId="37D226AE" w14:textId="77777777" w:rsidR="007F399D" w:rsidRPr="002859A8" w:rsidRDefault="007F399D" w:rsidP="007F399D">
      <w:pPr>
        <w:pStyle w:val="Heading4"/>
      </w:pPr>
      <w:r>
        <w:t>Pursuit of hegemony is inevitable – the established security order influences Trump’s actions and mitigate his effect on US strategy</w:t>
      </w:r>
    </w:p>
    <w:p w14:paraId="1422AE64" w14:textId="77777777" w:rsidR="007F399D" w:rsidRPr="00CB1B7F" w:rsidRDefault="007F399D" w:rsidP="007F399D">
      <w:r>
        <w:rPr>
          <w:rStyle w:val="Style13ptBold"/>
        </w:rPr>
        <w:t xml:space="preserve">Porter 18 </w:t>
      </w:r>
      <w:r>
        <w:t>[</w:t>
      </w:r>
      <w:r w:rsidRPr="00CB1B7F">
        <w:t>Patrick Porter,</w:t>
      </w:r>
      <w:r>
        <w:t xml:space="preserve"> </w:t>
      </w:r>
      <w:r w:rsidRPr="00CB1B7F">
        <w:t>Professor of International Security and Strategy at the University of Birmingham. He is also Senior Associate Fellow at the Royal United Services Institute</w:t>
      </w:r>
      <w:r>
        <w:t>,</w:t>
      </w:r>
      <w:r w:rsidRPr="00CB1B7F">
        <w:t xml:space="preserve"> 5-4-2018, "Why America's Grand Strategy Has Not Changed: Power, Habit, and the U.S. Foreign Policy Establishment," MIT Press Journals, </w:t>
      </w:r>
      <w:hyperlink r:id="rId43" w:history="1">
        <w:r w:rsidRPr="00DA5C3C">
          <w:rPr>
            <w:rStyle w:val="Hyperlink"/>
          </w:rPr>
          <w:t>https://www.mitpressjournals.org/doi/full/10.1162/isec_a_00311</w:t>
        </w:r>
      </w:hyperlink>
      <w:r>
        <w:t xml:space="preserve"> //mh]</w:t>
      </w:r>
    </w:p>
    <w:p w14:paraId="1188E941" w14:textId="77777777" w:rsidR="007F399D" w:rsidRDefault="007F399D" w:rsidP="007F399D">
      <w:pPr>
        <w:rPr>
          <w:sz w:val="16"/>
        </w:rPr>
      </w:pPr>
      <w:r w:rsidRPr="002859A8">
        <w:rPr>
          <w:sz w:val="16"/>
        </w:rPr>
        <w:t xml:space="preserve">Another significant test case for my argument is the first year of the Trump administration. Inaugurated on January 20, 2017, </w:t>
      </w:r>
      <w:r w:rsidRPr="008F0A55">
        <w:rPr>
          <w:rStyle w:val="StyleUnderline"/>
        </w:rPr>
        <w:t>Trump posed a greater challenge to the established security order than any incoming president since Nixon. As an outsider, he was elected on a wave of revolt against the costs and burdens of primacy—</w:t>
      </w:r>
      <w:r w:rsidRPr="002859A8">
        <w:rPr>
          <w:sz w:val="16"/>
        </w:rPr>
        <w:t xml:space="preserve">and against the Blob. </w:t>
      </w:r>
      <w:r w:rsidRPr="008F0A55">
        <w:rPr>
          <w:rStyle w:val="StyleUnderline"/>
        </w:rPr>
        <w:t>Trump rejected the bipartisan cause of U.S. leadership. His slogan, “America First,” evoked interwar isolationism and zero-sum nationalism</w:t>
      </w:r>
      <w:r w:rsidRPr="002859A8">
        <w:rPr>
          <w:sz w:val="16"/>
        </w:rPr>
        <w:t xml:space="preserve">. The critical test is how Trump behaved in office and whether an iconoclastic president ultimately conformed with tradition. Preliminary observation suggests that his behavior accords with my argument's forecasts. Trump is not a typical president. But on grand strategic questions, tradition imposed constraints. A property tycoon and media celebrity, </w:t>
      </w:r>
      <w:r w:rsidRPr="008F0A55">
        <w:rPr>
          <w:rStyle w:val="StyleUnderline"/>
        </w:rPr>
        <w:t>Trump ran for office as an insurgent against the establishment. He was the first president without elective office experience since Dwight Eisenhower. He based his campaign on hostility toward the status quo and the policy elite that guarded it.</w:t>
      </w:r>
      <w:r w:rsidRPr="002859A8">
        <w:rPr>
          <w:sz w:val="16"/>
        </w:rPr>
        <w:t xml:space="preserve"> He characterized government officials and lobbyists as a corrupt oligarchy, vowing to “drain the swamp” and “look for new people.”144 </w:t>
      </w:r>
      <w:r w:rsidRPr="008F0A55">
        <w:rPr>
          <w:rStyle w:val="StyleUnderline"/>
        </w:rPr>
        <w:t>Trump threatened to shred</w:t>
      </w:r>
      <w:r w:rsidRPr="002859A8">
        <w:rPr>
          <w:sz w:val="16"/>
        </w:rPr>
        <w:t xml:space="preserve"> traditional </w:t>
      </w:r>
      <w:r w:rsidRPr="008F0A55">
        <w:rPr>
          <w:rStyle w:val="StyleUnderline"/>
        </w:rPr>
        <w:t>alliances, accommodate major adversaries, tolerate nuclear proliferation, abandon the frequent use of military force, and exchange free trade for protectionism</w:t>
      </w:r>
      <w:r w:rsidRPr="002859A8">
        <w:rPr>
          <w:sz w:val="16"/>
        </w:rPr>
        <w:t xml:space="preserve">. Former senior security officials, defense intellectuals, and ex-presidents attacked his probity, sanity, and legitimacy. Both sides presented the November 2016 election as a contest over the fundamentals of the United States' role in the world.145 As Trump took aim at traditional U.S. grand strategy, some foreign policy experts predicted that he would run an experiment in applying retrenchment-based strategies long advocated by academic realists, bring primacy to an end,146 and convert the Pax Americana into a “transactional protection racket.”147 </w:t>
      </w:r>
      <w:r w:rsidRPr="008F0A55">
        <w:rPr>
          <w:rStyle w:val="StyleUnderline"/>
        </w:rPr>
        <w:t>Traditionalists feared</w:t>
      </w:r>
      <w:r w:rsidRPr="002859A8">
        <w:rPr>
          <w:sz w:val="16"/>
        </w:rPr>
        <w:t xml:space="preserve"> that Trump stirred a popular tide against the burdens of U.S. primacy, thus destroying the domestic basis for it. Voters may not have elected Trump primarily because of his stances on alliances or nuclear proliferation. They did, however, </w:t>
      </w:r>
      <w:r w:rsidRPr="008F0A55">
        <w:rPr>
          <w:rStyle w:val="StyleUnderline"/>
        </w:rPr>
        <w:t>respond to his assaults on free trade, failed wars, free-riding allies, and the negative consequences of globalization for American workers</w:t>
      </w:r>
      <w:r w:rsidRPr="002859A8">
        <w:rPr>
          <w:sz w:val="16"/>
        </w:rPr>
        <w:t xml:space="preserve">. Registered </w:t>
      </w:r>
      <w:r w:rsidRPr="008F0A55">
        <w:rPr>
          <w:rStyle w:val="StyleUnderline"/>
        </w:rPr>
        <w:t>Trump voters ranked foreign policy high on their list of priorities</w:t>
      </w:r>
      <w:r w:rsidRPr="002859A8">
        <w:rPr>
          <w:sz w:val="16"/>
        </w:rPr>
        <w:t xml:space="preserve">.148 Trump's broader attack on existing grand strategy and the foreign policy establishment resonated. Yet </w:t>
      </w:r>
      <w:r w:rsidRPr="008F0A55">
        <w:rPr>
          <w:rStyle w:val="StyleUnderline"/>
        </w:rPr>
        <w:t>in Trump's first year, there was more continuity than change regarding grand strategic issues</w:t>
      </w:r>
      <w:r w:rsidRPr="002859A8">
        <w:rPr>
          <w:sz w:val="16"/>
        </w:rPr>
        <w:t xml:space="preserve">. Within months, </w:t>
      </w:r>
      <w:r w:rsidRPr="008F0A55">
        <w:rPr>
          <w:rStyle w:val="StyleUnderline"/>
        </w:rPr>
        <w:t>Trump “abandoned stances that were at the bedrock of his establishment-bashing campaign.”</w:t>
      </w:r>
      <w:r w:rsidRPr="002859A8">
        <w:rPr>
          <w:sz w:val="16"/>
        </w:rPr>
        <w:t>149 His first choices were surprisingly “mainstream,” to the approval of traditionalists and displeasure of revisionists.</w:t>
      </w:r>
      <w:r w:rsidRPr="008F0A55">
        <w:rPr>
          <w:rStyle w:val="StyleUnderline"/>
        </w:rPr>
        <w:t>150 The power of the Blob and tradition constrained Trump's administration, making his stance toward U.S. global commitments more orthodox than was expected</w:t>
      </w:r>
      <w:r w:rsidRPr="002859A8">
        <w:rPr>
          <w:sz w:val="16"/>
        </w:rPr>
        <w:t xml:space="preserve">, in substance if not in style. TRUMP'S CONTINUITY </w:t>
      </w:r>
      <w:r w:rsidRPr="008F0A55">
        <w:rPr>
          <w:rStyle w:val="StyleUnderline"/>
        </w:rPr>
        <w:t>Before becoming president, Trump threatened to tear up long-standing alliances. He branded NATO outmoded, expensive, irrelevant to contemporary security problems, and “obsolete</w:t>
      </w:r>
      <w:r w:rsidRPr="002859A8">
        <w:rPr>
          <w:sz w:val="16"/>
        </w:rPr>
        <w:t xml:space="preserve">.”151 At other times, he </w:t>
      </w:r>
      <w:r w:rsidRPr="008F0A55">
        <w:rPr>
          <w:rStyle w:val="StyleUnderline"/>
        </w:rPr>
        <w:t>threatened to change the basis of alliances, making what had been permanent U.S. commitments more conditional and transactional, issuing threats to allies in Europe and Asia that the United States might abandon them if they did not pay up</w:t>
      </w:r>
      <w:r w:rsidRPr="002859A8">
        <w:rPr>
          <w:sz w:val="16"/>
        </w:rPr>
        <w:t xml:space="preserve">.152 Trump implied similar policies for the Persian Gulf. As a candidate, Trump argued that Saudi Arabia, as the traditional bulwark of U.S. power projection in the Gulf, should pay more for the United States' “tremendous service,” accusing it of complicity in the September 11 attacks.153 Trump suggested that he would accommodate the United States' rivals, especially Russia. He promised to give Russia, NATO's resurgent adversary, a freer geopolitical hand. He would shift burdens by forcing allies to pay for protection. Such </w:t>
      </w:r>
      <w:r w:rsidRPr="008F0A55">
        <w:rPr>
          <w:rStyle w:val="StyleUnderline"/>
        </w:rPr>
        <w:t>open threats struck against the grand strategy of primacy,</w:t>
      </w:r>
      <w:r w:rsidRPr="002859A8">
        <w:rPr>
          <w:sz w:val="16"/>
        </w:rPr>
        <w:t xml:space="preserve"> which regards permanent commitments as essential even if the distribution of sacrifices is lopsided. </w:t>
      </w:r>
      <w:r w:rsidRPr="008F0A55">
        <w:rPr>
          <w:rStyle w:val="StyleUnderline"/>
        </w:rPr>
        <w:t>Within only months of his presidency, Trump altered both the rhetoric and substance of his stance toward allies. By April 2017, NATO was “no longer obsolet</w:t>
      </w:r>
      <w:r w:rsidRPr="002859A8">
        <w:rPr>
          <w:sz w:val="16"/>
        </w:rPr>
        <w:t xml:space="preserve">e.”154 </w:t>
      </w:r>
      <w:r w:rsidRPr="008F0A55">
        <w:rPr>
          <w:rStyle w:val="StyleUnderline"/>
        </w:rPr>
        <w:t>In May, Trump increased</w:t>
      </w:r>
      <w:r w:rsidRPr="002859A8">
        <w:rPr>
          <w:sz w:val="16"/>
        </w:rPr>
        <w:t xml:space="preserve"> by 40 percent </w:t>
      </w:r>
      <w:r w:rsidRPr="008F0A55">
        <w:rPr>
          <w:rStyle w:val="StyleUnderline"/>
        </w:rPr>
        <w:t>the United States' European Reassurance Initiative, established by Obama to signal the U.S. commitment to Europe</w:t>
      </w:r>
      <w:r w:rsidRPr="002859A8">
        <w:rPr>
          <w:sz w:val="16"/>
        </w:rPr>
        <w:t xml:space="preserve"> with increased troops, infrastructure, and exercises after Russia's annexation of Crimea in 2014.155 In addresses in Brussels in May 2017 and Warsaw in July, </w:t>
      </w:r>
      <w:r w:rsidRPr="008F0A55">
        <w:rPr>
          <w:rStyle w:val="StyleUnderline"/>
        </w:rPr>
        <w:t>Trump signaled support for NATO while insisting its members contribute more</w:t>
      </w:r>
      <w:r w:rsidRPr="002859A8">
        <w:rPr>
          <w:sz w:val="16"/>
        </w:rPr>
        <w:t>.156 By June, h</w:t>
      </w:r>
      <w:r w:rsidRPr="008F0A55">
        <w:rPr>
          <w:rStyle w:val="StyleUnderline"/>
        </w:rPr>
        <w:t>e had reaffirmed the U.S. commitment to Article 5 of the NATO Charte</w:t>
      </w:r>
      <w:r w:rsidRPr="002859A8">
        <w:rPr>
          <w:sz w:val="16"/>
        </w:rPr>
        <w:t xml:space="preserve">r.157 At the urging of advisers, Trump now took only a more abrasive version of the position taken by every president since Eisenhower—that NATO is vital, but that member states should contribute more. In the Middle East, </w:t>
      </w:r>
      <w:r w:rsidRPr="008F0A55">
        <w:rPr>
          <w:rStyle w:val="StyleUnderline"/>
        </w:rPr>
        <w:t>Trump embraced Saudi Arabia and the Gulf monarchies in the United States' traditional role as armorer and protector; i</w:t>
      </w:r>
      <w:r w:rsidRPr="002859A8">
        <w:rPr>
          <w:sz w:val="16"/>
        </w:rPr>
        <w:t>n his May visit to Riyadh</w:t>
      </w:r>
      <w:r w:rsidRPr="008F0A55">
        <w:rPr>
          <w:rStyle w:val="StyleUnderline"/>
        </w:rPr>
        <w:t>, he signed a $110 billion arms deal and jettisoned “America First” rhetoric in favor of “bipartisan internationalism</w:t>
      </w:r>
      <w:r w:rsidRPr="002859A8">
        <w:rPr>
          <w:sz w:val="16"/>
        </w:rPr>
        <w:t xml:space="preserve">.”158 Within six months of taking office, </w:t>
      </w:r>
      <w:r w:rsidRPr="008F0A55">
        <w:rPr>
          <w:rStyle w:val="StyleUnderline"/>
        </w:rPr>
        <w:t>Trump's strategic vision for the world's key power centers—the Gulf, Europe, and East Asia—held the United States to be the principal security provider. In Asia, Secretary for Defense James Mattis reassured Japan and South Korea of U.S. alliance commitments</w:t>
      </w:r>
      <w:r w:rsidRPr="002859A8">
        <w:rPr>
          <w:sz w:val="16"/>
        </w:rPr>
        <w:t xml:space="preserve">.159 Toward Russia, </w:t>
      </w:r>
      <w:r w:rsidRPr="008F0A55">
        <w:rPr>
          <w:rStyle w:val="StyleUnderline"/>
        </w:rPr>
        <w:t>Trump did not lift sanctions imposed to penalize Moscow's adventurism in the Ukraine. He authori</w:t>
      </w:r>
      <w:r w:rsidRPr="002859A8">
        <w:rPr>
          <w:sz w:val="16"/>
        </w:rPr>
        <w:t xml:space="preserve">zed the </w:t>
      </w:r>
      <w:r w:rsidRPr="008F0A55">
        <w:rPr>
          <w:rStyle w:val="StyleUnderline"/>
        </w:rPr>
        <w:t>sale of “defensive” weapons to Ukraine against Russia-leaning separatists, sold Patriot missiles to Poland, and demanded that Russia withdraw from Crimea</w:t>
      </w:r>
      <w:r w:rsidRPr="002859A8">
        <w:rPr>
          <w:sz w:val="16"/>
        </w:rPr>
        <w:t xml:space="preserve">. In its 2017 National Security Strategy, the Trump administration promised continued primacy, dominance in key regions, and counterproliferation, while more explicitly acknowledging competition with rivals.160 Trump also has rededicated the United States to military preponderance and the frequent use of force that is a hallmark of U.S. unipolarity. Campaigning for office, Trump denounced his opponent's hawkishness. He promised to reduce and focus the use of force, to “stop racing to topple foreign regimes that we know nothing about, that we shouldn't be involved with,” to withdraw from Afghanistan,161 to avoid nation-building expeditions, and to focus on the Islamic State and counterterrorism.162 Upon taking office, Trump showed a propensity toward using force. By July 31, 2017, he had overseen the unleashing of 80 percent of the total number of bombs dropped by the United States under Obama during the whole of 2016, including the most bombs dropped on Afghanistan since 2012.163 </w:t>
      </w:r>
      <w:r w:rsidRPr="002859A8">
        <w:rPr>
          <w:rStyle w:val="StyleUnderline"/>
        </w:rPr>
        <w:t>He also increased the U.S. ground commitment to Afghanistan.</w:t>
      </w:r>
      <w:r w:rsidRPr="002859A8">
        <w:rPr>
          <w:sz w:val="16"/>
        </w:rPr>
        <w:t xml:space="preserve">164 In the name of deterring the use of chemical weapons, </w:t>
      </w:r>
      <w:r w:rsidRPr="002859A8">
        <w:rPr>
          <w:rStyle w:val="StyleUnderline"/>
        </w:rPr>
        <w:t>Trump bombed President Bashar al-Assad's regime in Syria. He also bolstered U.S. military deployments to NATO's eastern flank</w:t>
      </w:r>
      <w:r w:rsidRPr="002859A8">
        <w:rPr>
          <w:sz w:val="16"/>
        </w:rPr>
        <w:t>. Trump declared an increased defense budget and an ambition for nuclear supremacy. His combination of arms buildup and budget expansion amounted to “warmed-over Reaganism”; and like Reagan, Trump's administration formulated its budget on the advice of the primacist Heritage Foundation.165 Trump also conformed with the tradition of “inhibition,” forcefully confronting North Korea over its nuclear and missile programs. While campaigning, he suggested he would tolerate nuclear proliferation by South Korea, Japan, and Saudi Arabia. He imagined negotiating with the “rogue” proliferator, North Korea's ruler Kim Jong-un, suggesting that nuclear proliferation was both inevitable and acceptable.166 These sentiments violated decades of tradition, whereby the United States has inhibited proliferation through security guarantees, troop deployments, arms sales, nuclear umbrellas, and sanctions threats</w:t>
      </w:r>
      <w:r w:rsidRPr="002859A8">
        <w:rPr>
          <w:rStyle w:val="StyleUnderline"/>
        </w:rPr>
        <w:t>. By the summer of 2017, Trump had converted to denuclearization and was engaged in brinkmanship with North Korea, attempting to coerce Pyongyang to abandon its nuclear ambitions</w:t>
      </w:r>
      <w:r w:rsidRPr="002859A8">
        <w:rPr>
          <w:sz w:val="16"/>
        </w:rPr>
        <w:t xml:space="preserve">. In July 2017, he approved plans to increase U.S. freedom of navigation operations in the South China Sea, to resist Chinese expansion.167 </w:t>
      </w:r>
      <w:r w:rsidRPr="002859A8">
        <w:rPr>
          <w:rStyle w:val="StyleUnderline"/>
        </w:rPr>
        <w:t>Trump's America exercises military preponderance, maintains alliances, and pursues counterproliferati</w:t>
      </w:r>
      <w:r w:rsidRPr="002859A8">
        <w:rPr>
          <w:sz w:val="16"/>
        </w:rPr>
        <w:t xml:space="preserve">on—even at the risk of war—to forestall the emergence of challengers and prevent a return to multipolar disorder. EXPLAINING CONTINUITY: TRUMP AND THE BLOB Trump's conformity on major grand-strategic questions fits my argument's predictions. He took office at a time when the electorate was buffeted by war weariness and the long-term stresses of the 2008 global financial crisis. These pressures could have been a basis for grand strategic revision. Yet Trump is not trying to overhaul grand strategy. He has been unwilling to spend the political capital that such a revision would require. In the absence of a determined agent of change, the Blob's advantages persist. </w:t>
      </w:r>
      <w:r w:rsidRPr="002859A8">
        <w:rPr>
          <w:rStyle w:val="StyleUnderline"/>
        </w:rPr>
        <w:t>The Blob has a privileged position in presidential staffing and security expertise; it exerts dominance over the security discourse; and it is reinforced by the demands of allies</w:t>
      </w:r>
      <w:r w:rsidRPr="002859A8">
        <w:rPr>
          <w:sz w:val="16"/>
        </w:rPr>
        <w:t xml:space="preserve">. </w:t>
      </w:r>
      <w:r w:rsidRPr="002859A8">
        <w:rPr>
          <w:rStyle w:val="StyleUnderline"/>
        </w:rPr>
        <w:t>With Trump elected, the Blob urged capable bureaucrats to boycott the administration. At the same time, they lobbied the president to uphold tradition</w:t>
      </w:r>
      <w:r w:rsidRPr="002859A8">
        <w:rPr>
          <w:sz w:val="16"/>
        </w:rPr>
        <w:t xml:space="preserve">.168 </w:t>
      </w:r>
      <w:r w:rsidRPr="002859A8">
        <w:rPr>
          <w:rStyle w:val="StyleUnderline"/>
        </w:rPr>
        <w:t>Trump suffered a staffing dilemma. To appoint experienced officials to key positions would install defenders of the status quo</w:t>
      </w:r>
      <w:r w:rsidRPr="002859A8">
        <w:rPr>
          <w:sz w:val="16"/>
        </w:rPr>
        <w:t xml:space="preserve">. Yet to appoint untutored outsiders would raise risks of error, and to mix both groups would threaten coherence.169 In forming his transition team, </w:t>
      </w:r>
      <w:r w:rsidRPr="002859A8">
        <w:rPr>
          <w:rStyle w:val="StyleUnderline"/>
        </w:rPr>
        <w:t>Trump leaned heavily on Washington insiders he had once denounced, including former administration officials and corporate lobbyists</w:t>
      </w:r>
      <w:r w:rsidRPr="002859A8">
        <w:rPr>
          <w:sz w:val="16"/>
        </w:rPr>
        <w:t xml:space="preserve">. Trump reached into the “big pool” of his party for the “most highly qualified” candidates.170 His senior appointees were mostly primacists who had the Blob's blessing. These included Secretary of Defense James Mattis, a retired Marine general and former Hoover Institution fellow, who with Vice President Mike Pence assured NATO of the United States' continued support.171 Trump appointed as director of central intelligence Mike Pompeo, known for his hawkish stances against nuclear proliferation and Russian adventurism, as well as support for arms sales to Israel and Taiwan.172 Secretary of State Rex Tillerson, a former oil executive endorsed by Robert Gates, vowed to assert U.S. primacy against China's expansion and to oppose nuclear proliferation.173 </w:t>
      </w:r>
      <w:r w:rsidRPr="002859A8">
        <w:rPr>
          <w:rStyle w:val="StyleUnderline"/>
        </w:rPr>
        <w:t>Trump appointed as national security adviser Gen. H.R. McMaster,</w:t>
      </w:r>
      <w:r w:rsidRPr="002859A8">
        <w:rPr>
          <w:sz w:val="16"/>
        </w:rPr>
        <w:t xml:space="preserve"> a protégé of the orthodox Gen. David Petraeus. </w:t>
      </w:r>
      <w:r w:rsidRPr="002859A8">
        <w:rPr>
          <w:rStyle w:val="StyleUnderline"/>
        </w:rPr>
        <w:t>McMaster has argued that the provision of U.S. security is indispensable, and that retrenchment will create dangerous vacuums</w:t>
      </w:r>
      <w:r w:rsidRPr="002859A8">
        <w:rPr>
          <w:sz w:val="16"/>
        </w:rPr>
        <w:t xml:space="preserve">.174 Trump appointed former senator, lobbyist, and diplomat Dan Coats as director of national intelligence. He </w:t>
      </w:r>
      <w:r w:rsidRPr="002859A8">
        <w:rPr>
          <w:rStyle w:val="StyleUnderline"/>
        </w:rPr>
        <w:t xml:space="preserve">appointed critics of Russian President Vladimir Putin to every major national security post, </w:t>
      </w:r>
      <w:r w:rsidRPr="002859A8">
        <w:rPr>
          <w:sz w:val="16"/>
        </w:rPr>
        <w:t xml:space="preserve">significant given that Russia is the focal point of criticisms that his diplomacy is compromised.175 These included former presidential candidate, governor and ambassador Jon Huntsman as ambassador to Russia; Wess Mitchell, who coauthored a study cautioning against the weakening or abandonment of alliances, as assistant secretary of state for European and Eurasian affairs; and Fiona Hill, a Brookings Kremlin analyst skeptical of the possibility of a Russia-U.S. accommodation, as White House senior director for Europe and Russia.176 Partly because of the Blob's mobilization against the new president, </w:t>
      </w:r>
      <w:r w:rsidRPr="002859A8">
        <w:rPr>
          <w:rStyle w:val="StyleUnderline"/>
        </w:rPr>
        <w:t>the administration remained significantly understaffed. The failure to appoint many subcabinet posts meant that many senior advisers are career civil servants of what Trump denounced as the “permanent government</w:t>
      </w:r>
      <w:r w:rsidRPr="002859A8">
        <w:rPr>
          <w:sz w:val="16"/>
        </w:rPr>
        <w:t xml:space="preserve">.” Valuable expertise also explains the retention of holdovers from the Obama administration, such as diplomat Brett McGurk with his “almost impossible-to-replicate, case-specific knowledge.”177 Trump appointed some government outsiders with unorthodox views, such as his son-in-law Jared Kushner and the anti-globalist Steve Bannon. </w:t>
      </w:r>
      <w:r w:rsidRPr="002859A8">
        <w:rPr>
          <w:rStyle w:val="StyleUnderline"/>
        </w:rPr>
        <w:t>But in the White House, a power center emerged of traditionalist military figures with a commitment to primacy, who exerted restraining influence.</w:t>
      </w:r>
      <w:r w:rsidRPr="002859A8">
        <w:rPr>
          <w:sz w:val="16"/>
        </w:rPr>
        <w:t xml:space="preserve">178 Significantly, after initially appointing Bannon to the NSC Principals Committee and removing the chairman of the Joint Chiefs of Staff and the director of national intelligence, Trump stripped Bannon of his NSC role and restored the chairman and director.179 With the anti-globalists sidelined, an intensive and coordinated briefing on July 20, 2017, by the traditionalists Pence, Mattis, and Tillerson influenced Trump, “explaining the critical importance of forward worldwide deployments” and dangers of retrenchment, tailoring the “Open Door” logic to Trump's background, and emphasizing the value of “military, intelligence officers and diplomats” in “making the world safe for American businesses.”180 In his inner convictions, Trump does not have to convert to primacy for primacy to persist. On major questions, he felt its constraints, even when watching television, as he frequently did. As the scholar Daniel Drezner suggested, “The more mainstream foreign policy advisers are better at being on television.”181 </w:t>
      </w:r>
      <w:r w:rsidRPr="002859A8">
        <w:rPr>
          <w:rStyle w:val="StyleUnderline"/>
        </w:rPr>
        <w:t>The Blob</w:t>
      </w:r>
      <w:r w:rsidRPr="002859A8">
        <w:rPr>
          <w:sz w:val="16"/>
        </w:rPr>
        <w:t xml:space="preserve"> enjoys a number of advantages. As well as influence within the security bureaucracy, it </w:t>
      </w:r>
      <w:r w:rsidRPr="002859A8">
        <w:rPr>
          <w:rStyle w:val="StyleUnderline"/>
        </w:rPr>
        <w:t>can attack the legitimacy of measures that offend tradition. It can act through the courts and the quiet resistance of civil servants, and articulate alternatives through well-funded think tanks. It has strong institutional platforms in Congress, links to a powerful business community, and a network of nongovernmental organizations.</w:t>
      </w:r>
      <w:r w:rsidRPr="002859A8">
        <w:rPr>
          <w:sz w:val="16"/>
        </w:rPr>
        <w:t xml:space="preserve"> Trump, with his inchoate worldview, was not a determined revisionist who could overcome these obstacles, and, instead, on security issues, if not on tariffs and protectionism, quickly fell into line. Conclusion The</w:t>
      </w:r>
      <w:r w:rsidRPr="002859A8">
        <w:rPr>
          <w:rStyle w:val="StyleUnderline"/>
        </w:rPr>
        <w:t xml:space="preserve"> habitual ideas of the U.S. foreign policy establishment, the Blob, make U.S. grand strategy hard to chang</w:t>
      </w:r>
      <w:r w:rsidRPr="002859A8">
        <w:rPr>
          <w:sz w:val="16"/>
        </w:rPr>
        <w:t xml:space="preserve">e. Change is possible, but only in conditions shocking enough to undermine assumptions, and even then, only when a president is determined to overhaul primacy and absorb the political costs of doing so. I have demonstrated this assessment using the presidencies of Bill Clinton and Donald Trump. In both cases, candidates came to office promising change, in fluid conditions that ought to have stimulated revision. The demand for a peace dividend created an appetite for change in Clinton's case and constraints on resources and popular discontent did so in Trump's. Yet </w:t>
      </w:r>
      <w:r w:rsidRPr="002859A8">
        <w:rPr>
          <w:rStyle w:val="StyleUnderline"/>
        </w:rPr>
        <w:t xml:space="preserve">the Blob mostly got its way on grand strategic questions. </w:t>
      </w:r>
      <w:r w:rsidRPr="002859A8">
        <w:rPr>
          <w:sz w:val="16"/>
        </w:rPr>
        <w:t>Grand strategy emerged organically rather than through instrumental planning. Alternative grand strategies hardly penetrated decisionmaking within the executive branch. Decisionmakers were biased toward legacy institutions. Unspoken assumptions, suppression, and self-censorship narrowed choices. Internal review was ideologically circumscribed, concerned about how rather than whether to apply primacy. In identifying the Blob's constraining influence in Washington, former Obama adviser Benjamin Rhodes was right. U.</w:t>
      </w:r>
      <w:r w:rsidRPr="002859A8">
        <w:rPr>
          <w:rStyle w:val="StyleUnderline"/>
        </w:rPr>
        <w:t>S. military capabilities enable the United States to adopt a grand strategy of primacy. This does not explain, however, why it has maintained that choice, even in conditions that create incentives for revision.</w:t>
      </w:r>
      <w:r w:rsidRPr="002859A8">
        <w:rPr>
          <w:sz w:val="16"/>
        </w:rPr>
        <w:t xml:space="preserve"> Theories that stress the importance of ideas and domestic politics are part of the explanation. But how ideas are transmitted is just as important as the content of those ideas. This is where the process of habit intervenes. Having been a superpower for decades is a condition that leaves the United States averse to revising fundamental assumptions and to considering alternatives. </w:t>
      </w:r>
      <w:r w:rsidRPr="002859A8">
        <w:rPr>
          <w:rStyle w:val="StyleUnderline"/>
        </w:rPr>
        <w:t>The Blob believes that the assumptions underpinning primacy are self-evidently true and that grand strategies based on retrenchment are unworthy of serious consideration. Habit-driven style impoverishes decisionmaking by insulating the most consequential assumptions</w:t>
      </w:r>
      <w:r w:rsidRPr="002859A8">
        <w:rPr>
          <w:sz w:val="16"/>
        </w:rPr>
        <w:t xml:space="preserve"> from scrutiny. As a result, the starting point for most discussion of grand strategic questions reflects an intramural debate about how best to practice primacy. Defenders of primacy may resist the suggestion that a flawed process drives grand strategy, arguing that the current grand strategy endures because it is superior. The strategy's excellence, though, is not self-evident. It entails trillions of dollars of investment that could be spent more productively. It makes the United States prone to frequent uses of force, including several disappointing wars. It threatens the U.S. Constitution, by increasing the power of the state. Finally, it implicates the country in potential conflicts worldwide. President Trump is aggressively reasserting the grand strategy of primacy, a strategy that has put the country where it now is: struggling under the weight of spiraling debt, multiplying conflicts, domestic discord, and set on a collision course with rivals. These stakes are high enough to warrant systematic review. Yet if my argument is correct, such a review is unlikely except in atypical circumstances. Until that hour, Washington's decades-old design will endure without a proper audit, as the master, not the servant, of American democracy.</w:t>
      </w:r>
    </w:p>
    <w:p w14:paraId="6DA53A0E" w14:textId="2DCBFFD2" w:rsidR="008C167A" w:rsidRPr="009D4B72" w:rsidRDefault="008C167A" w:rsidP="000E2E4C">
      <w:pPr>
        <w:pStyle w:val="Heading3"/>
      </w:pPr>
      <w:r w:rsidRPr="009D4B72">
        <w:t>AT: Debt</w:t>
      </w:r>
      <w:r>
        <w:t>, Financial Insolvency</w:t>
      </w:r>
    </w:p>
    <w:p w14:paraId="76B11422" w14:textId="77777777" w:rsidR="008C167A" w:rsidRPr="009D4B72" w:rsidRDefault="008C167A" w:rsidP="000E2E4C">
      <w:pPr>
        <w:pStyle w:val="Heading4"/>
      </w:pPr>
      <w:r w:rsidRPr="009D4B72">
        <w:t>Financial reasons for unsustainability are wrong —</w:t>
      </w:r>
      <w:r>
        <w:t xml:space="preserve"> </w:t>
      </w:r>
      <w:r w:rsidRPr="009D4B72">
        <w:rPr>
          <w:u w:val="single"/>
        </w:rPr>
        <w:t>free trade</w:t>
      </w:r>
      <w:r w:rsidRPr="009D4B72">
        <w:t xml:space="preserve">, </w:t>
      </w:r>
      <w:r w:rsidRPr="009D4B72">
        <w:rPr>
          <w:u w:val="single"/>
        </w:rPr>
        <w:t>dollar strength</w:t>
      </w:r>
      <w:r w:rsidRPr="009D4B72">
        <w:t xml:space="preserve">, and </w:t>
      </w:r>
      <w:r w:rsidRPr="009D4B72">
        <w:rPr>
          <w:u w:val="single"/>
        </w:rPr>
        <w:t>capital inflow</w:t>
      </w:r>
      <w:r>
        <w:t xml:space="preserve"> preserve </w:t>
      </w:r>
      <w:r w:rsidRPr="00EA7122">
        <w:rPr>
          <w:u w:val="single"/>
        </w:rPr>
        <w:t>financial stability</w:t>
      </w:r>
      <w:r>
        <w:t xml:space="preserve">. </w:t>
      </w:r>
    </w:p>
    <w:p w14:paraId="025E4FAC" w14:textId="77777777" w:rsidR="008C167A" w:rsidRPr="009D4B72" w:rsidRDefault="008C167A" w:rsidP="008C167A">
      <w:pPr>
        <w:rPr>
          <w:rFonts w:ascii="Cambria" w:hAnsi="Cambria"/>
          <w:sz w:val="16"/>
        </w:rPr>
      </w:pPr>
      <w:r w:rsidRPr="009D4B72">
        <w:rPr>
          <w:rStyle w:val="Style13ptBold"/>
          <w:rFonts w:ascii="Cambria" w:hAnsi="Cambria"/>
        </w:rPr>
        <w:t>Norrlof &amp; Wohlforth, 19</w:t>
      </w:r>
      <w:r w:rsidRPr="009D4B72">
        <w:rPr>
          <w:rFonts w:ascii="Cambria" w:hAnsi="Cambria"/>
          <w:sz w:val="16"/>
        </w:rPr>
        <w:t xml:space="preserve"> — Carla Norrlof: PhD in IR, Discipline Representative of Political Science at the University of Toronto. William C. Wohlforth; PhD in Political Science from Yale; Daniel Webster Professor of Government in the Dartmouth College Department of Government. (</w:t>
      </w:r>
      <w:r>
        <w:rPr>
          <w:rFonts w:ascii="Cambria" w:hAnsi="Cambria"/>
          <w:sz w:val="16"/>
        </w:rPr>
        <w:t>“</w:t>
      </w:r>
      <w:r w:rsidRPr="009D4B72">
        <w:rPr>
          <w:rFonts w:ascii="Cambria" w:hAnsi="Cambria"/>
          <w:sz w:val="16"/>
        </w:rPr>
        <w:t>Is US grand strategy self-defeating? Deep engagement, military spending and sovereign debt;</w:t>
      </w:r>
      <w:r>
        <w:rPr>
          <w:rFonts w:ascii="Cambria" w:hAnsi="Cambria"/>
          <w:sz w:val="16"/>
        </w:rPr>
        <w:t>”</w:t>
      </w:r>
      <w:r w:rsidRPr="009D4B72">
        <w:rPr>
          <w:rFonts w:ascii="Cambria" w:hAnsi="Cambria"/>
          <w:sz w:val="16"/>
        </w:rPr>
        <w:t xml:space="preserve"> Conflict Management and Peace Science; //GrRv)</w:t>
      </w:r>
    </w:p>
    <w:p w14:paraId="77231B93" w14:textId="77777777" w:rsidR="008C167A" w:rsidRPr="009D4B72" w:rsidRDefault="008C167A" w:rsidP="008C167A">
      <w:pPr>
        <w:rPr>
          <w:rFonts w:ascii="Cambria" w:hAnsi="Cambria"/>
          <w:sz w:val="16"/>
        </w:rPr>
      </w:pPr>
      <w:r w:rsidRPr="009D4B72">
        <w:rPr>
          <w:rStyle w:val="StyleUnderline"/>
          <w:rFonts w:ascii="Cambria" w:hAnsi="Cambria"/>
          <w:highlight w:val="cyan"/>
        </w:rPr>
        <w:t>Retrenchment proponents</w:t>
      </w:r>
      <w:r w:rsidRPr="009D4B72">
        <w:rPr>
          <w:rStyle w:val="StyleUnderline"/>
          <w:rFonts w:ascii="Cambria" w:hAnsi="Cambria"/>
        </w:rPr>
        <w:t xml:space="preserve"> </w:t>
      </w:r>
      <w:r w:rsidRPr="001171B4">
        <w:rPr>
          <w:rStyle w:val="StyleUnderline"/>
          <w:rFonts w:ascii="Cambria" w:hAnsi="Cambria"/>
          <w:highlight w:val="cyan"/>
        </w:rPr>
        <w:t>see</w:t>
      </w:r>
      <w:r w:rsidRPr="009D4B72">
        <w:rPr>
          <w:rStyle w:val="StyleUnderline"/>
          <w:rFonts w:ascii="Cambria" w:hAnsi="Cambria"/>
        </w:rPr>
        <w:t xml:space="preserve"> </w:t>
      </w:r>
      <w:r w:rsidRPr="009D4B72">
        <w:rPr>
          <w:rStyle w:val="Emphasis"/>
          <w:rFonts w:ascii="Cambria" w:hAnsi="Cambria"/>
        </w:rPr>
        <w:t xml:space="preserve">American </w:t>
      </w:r>
      <w:r w:rsidRPr="009D4B72">
        <w:rPr>
          <w:rStyle w:val="Emphasis"/>
          <w:rFonts w:ascii="Cambria" w:hAnsi="Cambria"/>
          <w:highlight w:val="cyan"/>
        </w:rPr>
        <w:t>military spending</w:t>
      </w:r>
      <w:r w:rsidRPr="009D4B72">
        <w:rPr>
          <w:rStyle w:val="StyleUnderline"/>
          <w:rFonts w:ascii="Cambria" w:hAnsi="Cambria"/>
          <w:highlight w:val="cyan"/>
        </w:rPr>
        <w:t xml:space="preserve"> as</w:t>
      </w:r>
      <w:r w:rsidRPr="009D4B72">
        <w:rPr>
          <w:rStyle w:val="StyleUnderline"/>
          <w:rFonts w:ascii="Cambria" w:hAnsi="Cambria"/>
        </w:rPr>
        <w:t xml:space="preserve"> </w:t>
      </w:r>
      <w:r w:rsidRPr="001171B4">
        <w:rPr>
          <w:rStyle w:val="StyleUnderline"/>
          <w:rFonts w:ascii="Cambria" w:hAnsi="Cambria"/>
          <w:highlight w:val="cyan"/>
        </w:rPr>
        <w:t>contributing</w:t>
      </w:r>
      <w:r w:rsidRPr="009D4B72">
        <w:rPr>
          <w:rStyle w:val="StyleUnderline"/>
          <w:rFonts w:ascii="Cambria" w:hAnsi="Cambria"/>
        </w:rPr>
        <w:t xml:space="preserve"> </w:t>
      </w:r>
      <w:r w:rsidRPr="009D4B72">
        <w:rPr>
          <w:rStyle w:val="StyleUnderline"/>
          <w:rFonts w:ascii="Cambria" w:hAnsi="Cambria"/>
          <w:highlight w:val="cyan"/>
        </w:rPr>
        <w:t>to</w:t>
      </w:r>
      <w:r w:rsidRPr="009D4B72">
        <w:rPr>
          <w:rStyle w:val="StyleUnderline"/>
          <w:rFonts w:ascii="Cambria" w:hAnsi="Cambria"/>
        </w:rPr>
        <w:t xml:space="preserve"> the </w:t>
      </w:r>
      <w:r w:rsidRPr="009D4B72">
        <w:rPr>
          <w:rStyle w:val="Emphasis"/>
          <w:rFonts w:ascii="Cambria" w:hAnsi="Cambria"/>
        </w:rPr>
        <w:t>growth</w:t>
      </w:r>
      <w:r w:rsidRPr="009D4B72">
        <w:rPr>
          <w:rStyle w:val="StyleUnderline"/>
          <w:rFonts w:ascii="Cambria" w:hAnsi="Cambria"/>
        </w:rPr>
        <w:t xml:space="preserve"> of </w:t>
      </w:r>
      <w:r w:rsidRPr="009D4B72">
        <w:rPr>
          <w:rStyle w:val="Emphasis"/>
          <w:rFonts w:ascii="Cambria" w:hAnsi="Cambria"/>
        </w:rPr>
        <w:t xml:space="preserve">public </w:t>
      </w:r>
      <w:r w:rsidRPr="009D4B72">
        <w:rPr>
          <w:rStyle w:val="Emphasis"/>
          <w:rFonts w:ascii="Cambria" w:hAnsi="Cambria"/>
          <w:highlight w:val="cyan"/>
        </w:rPr>
        <w:t>debt</w:t>
      </w:r>
      <w:r w:rsidRPr="009D4B72">
        <w:rPr>
          <w:rFonts w:ascii="Cambria" w:hAnsi="Cambria"/>
          <w:sz w:val="16"/>
        </w:rPr>
        <w:t xml:space="preserve">3 </w:t>
      </w:r>
      <w:r w:rsidRPr="009D4B72">
        <w:rPr>
          <w:rStyle w:val="StyleUnderline"/>
          <w:rFonts w:ascii="Cambria" w:hAnsi="Cambria"/>
        </w:rPr>
        <w:t>and the country</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relative economic decline</w:t>
      </w:r>
      <w:r w:rsidRPr="009D4B72">
        <w:rPr>
          <w:rFonts w:ascii="Cambria" w:hAnsi="Cambria"/>
          <w:sz w:val="16"/>
        </w:rPr>
        <w:t xml:space="preserve">, </w:t>
      </w:r>
      <w:r w:rsidRPr="009D4B72">
        <w:rPr>
          <w:rStyle w:val="StyleUnderline"/>
          <w:rFonts w:ascii="Cambria" w:hAnsi="Cambria"/>
        </w:rPr>
        <w:t>and they argue</w:t>
      </w:r>
      <w:r w:rsidRPr="009D4B72">
        <w:rPr>
          <w:rFonts w:ascii="Cambria" w:hAnsi="Cambria"/>
          <w:sz w:val="16"/>
        </w:rPr>
        <w:t xml:space="preserve"> that as it approaches its credit limit, </w:t>
      </w:r>
      <w:r w:rsidRPr="009D4B72">
        <w:rPr>
          <w:rStyle w:val="StyleUnderline"/>
          <w:rFonts w:ascii="Cambria" w:hAnsi="Cambria"/>
        </w:rPr>
        <w:t xml:space="preserve">the US should </w:t>
      </w:r>
      <w:r w:rsidRPr="009D4B72">
        <w:rPr>
          <w:rStyle w:val="Emphasis"/>
          <w:rFonts w:ascii="Cambria" w:hAnsi="Cambria"/>
        </w:rPr>
        <w:t>cut military spending</w:t>
      </w:r>
      <w:r w:rsidRPr="009D4B72">
        <w:rPr>
          <w:rFonts w:ascii="Cambria" w:hAnsi="Cambria"/>
          <w:sz w:val="16"/>
        </w:rPr>
        <w:t xml:space="preserve"> and act preemptively to forestall steeper decline and even bankruptcy. Some </w:t>
      </w:r>
      <w:r w:rsidRPr="009D4B72">
        <w:rPr>
          <w:rStyle w:val="StyleUnderline"/>
          <w:rFonts w:ascii="Cambria" w:hAnsi="Cambria"/>
        </w:rPr>
        <w:t xml:space="preserve">retrenchment supporters also fear that </w:t>
      </w:r>
      <w:r w:rsidRPr="009D4B72">
        <w:rPr>
          <w:rStyle w:val="Emphasis"/>
          <w:rFonts w:ascii="Cambria" w:hAnsi="Cambria"/>
        </w:rPr>
        <w:t>negative feedback</w:t>
      </w:r>
      <w:r w:rsidRPr="009D4B72">
        <w:rPr>
          <w:rStyle w:val="StyleUnderline"/>
          <w:rFonts w:ascii="Cambria" w:hAnsi="Cambria"/>
        </w:rPr>
        <w:t xml:space="preserve"> between </w:t>
      </w:r>
      <w:r w:rsidRPr="009D4B72">
        <w:rPr>
          <w:rStyle w:val="Emphasis"/>
          <w:rFonts w:ascii="Cambria" w:hAnsi="Cambria"/>
        </w:rPr>
        <w:t xml:space="preserve">military overstretch </w:t>
      </w:r>
      <w:r w:rsidRPr="009D4B72">
        <w:rPr>
          <w:rStyle w:val="StyleUnderline"/>
          <w:rFonts w:ascii="Cambria" w:hAnsi="Cambria"/>
        </w:rPr>
        <w:t xml:space="preserve">and </w:t>
      </w:r>
      <w:r w:rsidRPr="009D4B72">
        <w:rPr>
          <w:rStyle w:val="Emphasis"/>
          <w:rFonts w:ascii="Cambria" w:hAnsi="Cambria"/>
        </w:rPr>
        <w:t>economic decline</w:t>
      </w:r>
      <w:r w:rsidRPr="009D4B72">
        <w:rPr>
          <w:rStyle w:val="StyleUnderline"/>
          <w:rFonts w:ascii="Cambria" w:hAnsi="Cambria"/>
        </w:rPr>
        <w:t xml:space="preserve"> will eventually put</w:t>
      </w:r>
      <w:r w:rsidRPr="009D4B72">
        <w:rPr>
          <w:rFonts w:ascii="Cambria" w:hAnsi="Cambria"/>
          <w:sz w:val="16"/>
        </w:rPr>
        <w:t xml:space="preserve"> America</w:t>
      </w:r>
      <w:r>
        <w:rPr>
          <w:rFonts w:ascii="Cambria" w:hAnsi="Cambria"/>
          <w:sz w:val="16"/>
        </w:rPr>
        <w:t>’</w:t>
      </w:r>
      <w:r w:rsidRPr="009D4B72">
        <w:rPr>
          <w:rFonts w:ascii="Cambria" w:hAnsi="Cambria"/>
          <w:sz w:val="16"/>
        </w:rPr>
        <w:t xml:space="preserve">s coercive </w:t>
      </w:r>
      <w:r w:rsidRPr="009D4B72">
        <w:rPr>
          <w:rStyle w:val="Emphasis"/>
          <w:rFonts w:ascii="Cambria" w:hAnsi="Cambria"/>
        </w:rPr>
        <w:t>hegemony at risk</w:t>
      </w:r>
      <w:r w:rsidRPr="009D4B72">
        <w:rPr>
          <w:rStyle w:val="StyleUnderline"/>
          <w:rFonts w:ascii="Cambria" w:hAnsi="Cambria"/>
        </w:rPr>
        <w:t xml:space="preserve"> because </w:t>
      </w:r>
      <w:r w:rsidRPr="009D4B72">
        <w:rPr>
          <w:rStyle w:val="Emphasis"/>
          <w:rFonts w:ascii="Cambria" w:hAnsi="Cambria"/>
        </w:rPr>
        <w:t>economic might i</w:t>
      </w:r>
      <w:r w:rsidRPr="009D4B72">
        <w:rPr>
          <w:rStyle w:val="StyleUnderline"/>
          <w:rFonts w:ascii="Cambria" w:hAnsi="Cambria"/>
        </w:rPr>
        <w:t xml:space="preserve">s the </w:t>
      </w:r>
      <w:r w:rsidRPr="009D4B72">
        <w:rPr>
          <w:rStyle w:val="Emphasis"/>
          <w:rFonts w:ascii="Cambria" w:hAnsi="Cambria"/>
        </w:rPr>
        <w:t>wellspring</w:t>
      </w:r>
      <w:r w:rsidRPr="009D4B72">
        <w:rPr>
          <w:rStyle w:val="StyleUnderline"/>
          <w:rFonts w:ascii="Cambria" w:hAnsi="Cambria"/>
        </w:rPr>
        <w:t xml:space="preserve"> of </w:t>
      </w:r>
      <w:r w:rsidRPr="009D4B72">
        <w:rPr>
          <w:rStyle w:val="Emphasis"/>
          <w:rFonts w:ascii="Cambria" w:hAnsi="Cambria"/>
        </w:rPr>
        <w:t>military might</w:t>
      </w:r>
      <w:r w:rsidRPr="009D4B72">
        <w:rPr>
          <w:rFonts w:ascii="Cambria" w:hAnsi="Cambria"/>
          <w:sz w:val="16"/>
        </w:rPr>
        <w:t xml:space="preserve"> (Calleo, 1982; Chace, 1981; Kennedy, 1987a, 1987b; MacDonald and Parent, 2011). In short, </w:t>
      </w:r>
      <w:r w:rsidRPr="009D4B72">
        <w:rPr>
          <w:rStyle w:val="StyleUnderline"/>
          <w:rFonts w:ascii="Cambria" w:hAnsi="Cambria"/>
        </w:rPr>
        <w:t xml:space="preserve">retrenchment proponents agree that reducing military spending is an </w:t>
      </w:r>
      <w:r w:rsidRPr="009D4B72">
        <w:rPr>
          <w:rStyle w:val="Emphasis"/>
          <w:rFonts w:ascii="Cambria" w:hAnsi="Cambria"/>
        </w:rPr>
        <w:t>economic necessity</w:t>
      </w:r>
      <w:r w:rsidRPr="009D4B72">
        <w:rPr>
          <w:rFonts w:ascii="Cambria" w:hAnsi="Cambria"/>
          <w:sz w:val="16"/>
        </w:rPr>
        <w:t>, although they disagree about the extent to which the US should reduce its spending and overseas presence as well as the desirability of sustaining military primacy.</w:t>
      </w:r>
    </w:p>
    <w:p w14:paraId="18E5C90C" w14:textId="77777777" w:rsidR="008C167A" w:rsidRPr="009D4B72" w:rsidRDefault="008C167A" w:rsidP="008C167A">
      <w:pPr>
        <w:rPr>
          <w:rFonts w:ascii="Cambria" w:hAnsi="Cambria"/>
          <w:sz w:val="16"/>
        </w:rPr>
      </w:pPr>
      <w:r w:rsidRPr="009D4B72">
        <w:rPr>
          <w:rFonts w:ascii="Cambria" w:hAnsi="Cambria"/>
          <w:sz w:val="16"/>
        </w:rPr>
        <w:t xml:space="preserve">This argument is noteworthy not only because of its centrality to the retrenchment argument, but also because academic defenders of deep engagement have as </w:t>
      </w:r>
      <w:r w:rsidRPr="009D4B72">
        <w:rPr>
          <w:rStyle w:val="Emphasis"/>
          <w:rFonts w:ascii="Cambria" w:hAnsi="Cambria"/>
          <w:highlight w:val="cyan"/>
        </w:rPr>
        <w:t>yet</w:t>
      </w:r>
      <w:r w:rsidRPr="009D4B72">
        <w:rPr>
          <w:rFonts w:ascii="Cambria" w:hAnsi="Cambria"/>
          <w:sz w:val="16"/>
        </w:rPr>
        <w:t xml:space="preserve"> no direct response. Scholars and policymakers who oppose retrenchment maintain that </w:t>
      </w:r>
      <w:r w:rsidRPr="009D4B72">
        <w:rPr>
          <w:rStyle w:val="Emphasis"/>
          <w:rFonts w:ascii="Cambria" w:hAnsi="Cambria"/>
          <w:highlight w:val="cyan"/>
        </w:rPr>
        <w:t>American military dominance</w:t>
      </w:r>
      <w:r w:rsidRPr="009D4B72">
        <w:rPr>
          <w:rStyle w:val="StyleUnderline"/>
          <w:rFonts w:ascii="Cambria" w:hAnsi="Cambria"/>
          <w:highlight w:val="cyan"/>
        </w:rPr>
        <w:t xml:space="preserve"> has produced </w:t>
      </w:r>
      <w:r w:rsidRPr="009D4B72">
        <w:rPr>
          <w:rStyle w:val="Emphasis"/>
          <w:rFonts w:ascii="Cambria" w:hAnsi="Cambria"/>
          <w:highlight w:val="cyan"/>
        </w:rPr>
        <w:t>significant economic benefits</w:t>
      </w:r>
      <w:r w:rsidRPr="009D4B72">
        <w:rPr>
          <w:rFonts w:ascii="Cambria" w:hAnsi="Cambria"/>
          <w:sz w:val="16"/>
        </w:rPr>
        <w:t xml:space="preserve"> and warn that reductions in military spending will reduce these benefits (Brooks, et al., 2013; Brooks and Wohlforth, 2016; Gottlieb, 2012; Kagan, 2012; Sestanovich, 2014). Three main arguments point to such benefits. First, according to a research program closely connected with the work of Robert Gilpin and Stephen Krasner, </w:t>
      </w:r>
      <w:r w:rsidRPr="009D4B72">
        <w:rPr>
          <w:rStyle w:val="Emphasis"/>
          <w:rFonts w:ascii="Cambria" w:hAnsi="Cambria"/>
          <w:b w:val="0"/>
          <w:bCs/>
          <w:highlight w:val="cyan"/>
        </w:rPr>
        <w:t>military power</w:t>
      </w:r>
      <w:r w:rsidRPr="009D4B72">
        <w:rPr>
          <w:rStyle w:val="StyleUnderline"/>
          <w:rFonts w:ascii="Cambria" w:hAnsi="Cambria"/>
          <w:highlight w:val="cyan"/>
        </w:rPr>
        <w:t xml:space="preserve"> </w:t>
      </w:r>
      <w:r w:rsidRPr="009D4B72">
        <w:rPr>
          <w:rStyle w:val="Emphasis"/>
          <w:rFonts w:ascii="Cambria" w:hAnsi="Cambria"/>
          <w:highlight w:val="cyan"/>
        </w:rPr>
        <w:t>underwrites</w:t>
      </w:r>
      <w:r w:rsidRPr="009D4B72">
        <w:rPr>
          <w:rStyle w:val="StyleUnderline"/>
          <w:rFonts w:ascii="Cambria" w:hAnsi="Cambria"/>
          <w:highlight w:val="cyan"/>
        </w:rPr>
        <w:t xml:space="preserve"> an </w:t>
      </w:r>
      <w:r w:rsidRPr="009D4B72">
        <w:rPr>
          <w:rStyle w:val="Emphasis"/>
          <w:rFonts w:ascii="Cambria" w:hAnsi="Cambria"/>
          <w:highlight w:val="cyan"/>
        </w:rPr>
        <w:t>open economic order</w:t>
      </w:r>
      <w:r w:rsidRPr="009D4B72">
        <w:rPr>
          <w:rFonts w:ascii="Cambria" w:hAnsi="Cambria"/>
          <w:sz w:val="16"/>
        </w:rPr>
        <w:t xml:space="preserve">. In a series of books, Gilpin and Krasner explain the logic and evidence for hegemonic orders that rest in part on an outsized global military role (Gilpin, 1975; Gilpin, 1981, 1987, 2001; Krasner, 1978). </w:t>
      </w:r>
      <w:r w:rsidRPr="009D4B72">
        <w:rPr>
          <w:rStyle w:val="StyleUnderline"/>
          <w:rFonts w:ascii="Cambria" w:hAnsi="Cambria"/>
          <w:highlight w:val="cyan"/>
        </w:rPr>
        <w:t xml:space="preserve">A </w:t>
      </w:r>
      <w:r w:rsidRPr="009D4B72">
        <w:rPr>
          <w:rStyle w:val="Emphasis"/>
          <w:rFonts w:ascii="Cambria" w:hAnsi="Cambria"/>
          <w:highlight w:val="cyan"/>
        </w:rPr>
        <w:t>dominant</w:t>
      </w:r>
      <w:r w:rsidRPr="009D4B72">
        <w:rPr>
          <w:rStyle w:val="Emphasis"/>
          <w:rFonts w:ascii="Cambria" w:hAnsi="Cambria"/>
        </w:rPr>
        <w:t xml:space="preserve"> military </w:t>
      </w:r>
      <w:r w:rsidRPr="009D4B72">
        <w:rPr>
          <w:rStyle w:val="Emphasis"/>
          <w:rFonts w:ascii="Cambria" w:hAnsi="Cambria"/>
          <w:highlight w:val="cyan"/>
        </w:rPr>
        <w:t>power</w:t>
      </w:r>
      <w:r w:rsidRPr="009D4B72">
        <w:rPr>
          <w:rStyle w:val="StyleUnderline"/>
          <w:rFonts w:ascii="Cambria" w:hAnsi="Cambria"/>
        </w:rPr>
        <w:t xml:space="preserve"> that equates its own interest with </w:t>
      </w:r>
      <w:r w:rsidRPr="009D4B72">
        <w:rPr>
          <w:rStyle w:val="Emphasis"/>
          <w:rFonts w:ascii="Cambria" w:hAnsi="Cambria"/>
        </w:rPr>
        <w:t>expanding economic globalization</w:t>
      </w:r>
      <w:r w:rsidRPr="009D4B72">
        <w:rPr>
          <w:rStyle w:val="StyleUnderline"/>
          <w:rFonts w:ascii="Cambria" w:hAnsi="Cambria"/>
        </w:rPr>
        <w:t xml:space="preserve"> </w:t>
      </w:r>
      <w:r w:rsidRPr="009D4B72">
        <w:rPr>
          <w:rStyle w:val="StyleUnderline"/>
          <w:rFonts w:ascii="Cambria" w:hAnsi="Cambria"/>
          <w:highlight w:val="cyan"/>
        </w:rPr>
        <w:t xml:space="preserve">benefits from providing a </w:t>
      </w:r>
      <w:r w:rsidRPr="009D4B72">
        <w:rPr>
          <w:rStyle w:val="Emphasis"/>
          <w:rFonts w:ascii="Cambria" w:hAnsi="Cambria"/>
          <w:highlight w:val="cyan"/>
        </w:rPr>
        <w:t>stable political context</w:t>
      </w:r>
      <w:r w:rsidRPr="009D4B72">
        <w:rPr>
          <w:rStyle w:val="StyleUnderline"/>
          <w:rFonts w:ascii="Cambria" w:hAnsi="Cambria"/>
          <w:highlight w:val="cyan"/>
        </w:rPr>
        <w:t xml:space="preserve"> that makes economic exchange more </w:t>
      </w:r>
      <w:r w:rsidRPr="009D4B72">
        <w:rPr>
          <w:rStyle w:val="Emphasis"/>
          <w:rFonts w:ascii="Cambria" w:hAnsi="Cambria"/>
          <w:highlight w:val="cyan"/>
        </w:rPr>
        <w:t>secure</w:t>
      </w:r>
      <w:r w:rsidRPr="009D4B72">
        <w:rPr>
          <w:rStyle w:val="StyleUnderline"/>
          <w:rFonts w:ascii="Cambria" w:hAnsi="Cambria"/>
          <w:highlight w:val="cyan"/>
        </w:rPr>
        <w:t xml:space="preserve"> </w:t>
      </w:r>
      <w:r w:rsidRPr="009D4B72">
        <w:rPr>
          <w:rStyle w:val="StyleUnderline"/>
          <w:rFonts w:ascii="Cambria" w:hAnsi="Cambria"/>
        </w:rPr>
        <w:t xml:space="preserve">and </w:t>
      </w:r>
      <w:r w:rsidRPr="009D4B72">
        <w:rPr>
          <w:rStyle w:val="Emphasis"/>
          <w:rFonts w:ascii="Cambria" w:hAnsi="Cambria"/>
        </w:rPr>
        <w:t>predictable</w:t>
      </w:r>
      <w:r w:rsidRPr="009D4B72">
        <w:rPr>
          <w:rFonts w:ascii="Cambria" w:hAnsi="Cambria"/>
          <w:sz w:val="16"/>
        </w:rPr>
        <w:t xml:space="preserve"> (Brooks, et al., 2013; Brooks and Wohlforth, 2016; Norrlof, 2008, 2010).</w:t>
      </w:r>
    </w:p>
    <w:p w14:paraId="425E9877" w14:textId="77777777" w:rsidR="008C167A" w:rsidRPr="009D4B72" w:rsidRDefault="008C167A" w:rsidP="008C167A">
      <w:pPr>
        <w:rPr>
          <w:rFonts w:ascii="Cambria" w:hAnsi="Cambria"/>
          <w:sz w:val="16"/>
        </w:rPr>
      </w:pPr>
      <w:r w:rsidRPr="009D4B72">
        <w:rPr>
          <w:rFonts w:ascii="Cambria" w:hAnsi="Cambria"/>
          <w:sz w:val="16"/>
        </w:rPr>
        <w:t xml:space="preserve">Second, </w:t>
      </w:r>
      <w:r w:rsidRPr="009D4B72">
        <w:rPr>
          <w:rStyle w:val="Emphasis"/>
          <w:rFonts w:ascii="Cambria" w:hAnsi="Cambria"/>
          <w:highlight w:val="cyan"/>
        </w:rPr>
        <w:t>military primacy</w:t>
      </w:r>
      <w:r w:rsidRPr="009D4B72">
        <w:rPr>
          <w:rStyle w:val="StyleUnderline"/>
          <w:rFonts w:ascii="Cambria" w:hAnsi="Cambria"/>
          <w:highlight w:val="cyan"/>
        </w:rPr>
        <w:t xml:space="preserve"> generates</w:t>
      </w:r>
      <w:r w:rsidRPr="009D4B72">
        <w:rPr>
          <w:rStyle w:val="StyleUnderline"/>
          <w:rFonts w:ascii="Cambria" w:hAnsi="Cambria"/>
        </w:rPr>
        <w:t xml:space="preserve"> </w:t>
      </w:r>
      <w:r w:rsidRPr="009D4B72">
        <w:rPr>
          <w:rStyle w:val="Emphasis"/>
          <w:rFonts w:ascii="Cambria" w:hAnsi="Cambria"/>
        </w:rPr>
        <w:t>other</w:t>
      </w:r>
      <w:r w:rsidRPr="009D4B72">
        <w:rPr>
          <w:rStyle w:val="StyleUnderline"/>
          <w:rFonts w:ascii="Cambria" w:hAnsi="Cambria"/>
        </w:rPr>
        <w:t xml:space="preserve"> direct </w:t>
      </w:r>
      <w:r w:rsidRPr="009D4B72">
        <w:rPr>
          <w:rStyle w:val="StyleUnderline"/>
          <w:rFonts w:ascii="Cambria" w:hAnsi="Cambria"/>
          <w:highlight w:val="cyan"/>
        </w:rPr>
        <w:t>benefits, such as</w:t>
      </w:r>
      <w:r w:rsidRPr="009D4B72">
        <w:rPr>
          <w:rStyle w:val="StyleUnderline"/>
          <w:rFonts w:ascii="Cambria" w:hAnsi="Cambria"/>
        </w:rPr>
        <w:t xml:space="preserve"> </w:t>
      </w:r>
      <w:r w:rsidRPr="009D4B72">
        <w:rPr>
          <w:rStyle w:val="Emphasis"/>
          <w:rFonts w:ascii="Cambria" w:hAnsi="Cambria"/>
        </w:rPr>
        <w:t xml:space="preserve">official </w:t>
      </w:r>
      <w:r w:rsidRPr="009D4B72">
        <w:rPr>
          <w:rStyle w:val="Emphasis"/>
          <w:rFonts w:ascii="Cambria" w:hAnsi="Cambria"/>
          <w:highlight w:val="cyan"/>
        </w:rPr>
        <w:t>support</w:t>
      </w:r>
      <w:r w:rsidRPr="009D4B72">
        <w:rPr>
          <w:rStyle w:val="StyleUnderline"/>
          <w:rFonts w:ascii="Cambria" w:hAnsi="Cambria"/>
          <w:highlight w:val="cyan"/>
        </w:rPr>
        <w:t xml:space="preserve"> for the </w:t>
      </w:r>
      <w:r w:rsidRPr="009D4B72">
        <w:rPr>
          <w:rStyle w:val="Emphasis"/>
          <w:rFonts w:ascii="Cambria" w:hAnsi="Cambria"/>
          <w:highlight w:val="cyan"/>
        </w:rPr>
        <w:t>hegemon</w:t>
      </w:r>
      <w:r>
        <w:rPr>
          <w:rStyle w:val="Emphasis"/>
          <w:rFonts w:ascii="Cambria" w:hAnsi="Cambria"/>
          <w:highlight w:val="cyan"/>
        </w:rPr>
        <w:t>’</w:t>
      </w:r>
      <w:r w:rsidRPr="009D4B72">
        <w:rPr>
          <w:rStyle w:val="Emphasis"/>
          <w:rFonts w:ascii="Cambria" w:hAnsi="Cambria"/>
          <w:highlight w:val="cyan"/>
        </w:rPr>
        <w:t>s currency</w:t>
      </w:r>
      <w:r w:rsidRPr="009D4B72">
        <w:rPr>
          <w:rStyle w:val="StyleUnderline"/>
          <w:rFonts w:ascii="Cambria" w:hAnsi="Cambria"/>
          <w:highlight w:val="cyan"/>
        </w:rPr>
        <w:t xml:space="preserve">; </w:t>
      </w:r>
      <w:r w:rsidRPr="009D4B72">
        <w:rPr>
          <w:rStyle w:val="StyleUnderline"/>
          <w:rFonts w:ascii="Cambria" w:hAnsi="Cambria"/>
        </w:rPr>
        <w:t xml:space="preserve">sustained </w:t>
      </w:r>
      <w:r w:rsidRPr="009D4B72">
        <w:rPr>
          <w:rStyle w:val="Emphasis"/>
          <w:rFonts w:ascii="Cambria" w:hAnsi="Cambria"/>
          <w:highlight w:val="cyan"/>
        </w:rPr>
        <w:t>capital inflows</w:t>
      </w:r>
      <w:r w:rsidRPr="009D4B72">
        <w:rPr>
          <w:rStyle w:val="StyleUnderline"/>
          <w:rFonts w:ascii="Cambria" w:hAnsi="Cambria"/>
        </w:rPr>
        <w:t xml:space="preserve"> during times of </w:t>
      </w:r>
      <w:r w:rsidRPr="009D4B72">
        <w:rPr>
          <w:rStyle w:val="Emphasis"/>
          <w:rFonts w:ascii="Cambria" w:hAnsi="Cambria"/>
        </w:rPr>
        <w:t>distress</w:t>
      </w:r>
      <w:r w:rsidRPr="009D4B72">
        <w:rPr>
          <w:rStyle w:val="StyleUnderline"/>
          <w:rFonts w:ascii="Cambria" w:hAnsi="Cambria"/>
        </w:rPr>
        <w:t>; protection of residents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foreign investments</w:t>
      </w:r>
      <w:r w:rsidRPr="009D4B72">
        <w:rPr>
          <w:rStyle w:val="StyleUnderline"/>
          <w:rFonts w:ascii="Cambria" w:hAnsi="Cambria"/>
        </w:rPr>
        <w:t xml:space="preserve">; </w:t>
      </w:r>
      <w:r w:rsidRPr="009D4B72">
        <w:rPr>
          <w:rStyle w:val="StyleUnderline"/>
          <w:rFonts w:ascii="Cambria" w:hAnsi="Cambria"/>
          <w:highlight w:val="cyan"/>
        </w:rPr>
        <w:t xml:space="preserve">and </w:t>
      </w:r>
      <w:r w:rsidRPr="001171B4">
        <w:rPr>
          <w:rStyle w:val="StyleUnderline"/>
          <w:rFonts w:ascii="Cambria" w:hAnsi="Cambria"/>
        </w:rPr>
        <w:t>econo</w:t>
      </w:r>
      <w:r w:rsidRPr="001171B4">
        <w:rPr>
          <w:rStyle w:val="Emphasis"/>
          <w:rFonts w:ascii="Cambria" w:hAnsi="Cambria"/>
        </w:rPr>
        <w:t xml:space="preserve">mic </w:t>
      </w:r>
      <w:r w:rsidRPr="009D4B72">
        <w:rPr>
          <w:rStyle w:val="Emphasis"/>
          <w:rFonts w:ascii="Cambria" w:hAnsi="Cambria"/>
          <w:highlight w:val="cyan"/>
        </w:rPr>
        <w:t>contributions</w:t>
      </w:r>
      <w:r w:rsidRPr="009D4B72">
        <w:rPr>
          <w:rStyle w:val="Emphasis"/>
          <w:rFonts w:ascii="Cambria" w:hAnsi="Cambria"/>
        </w:rPr>
        <w:t xml:space="preserve"> </w:t>
      </w:r>
      <w:r w:rsidRPr="009D4B72">
        <w:rPr>
          <w:rStyle w:val="StyleUnderline"/>
          <w:rFonts w:ascii="Cambria" w:hAnsi="Cambria"/>
        </w:rPr>
        <w:t>to the hegemon</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military activities</w:t>
      </w:r>
      <w:r w:rsidRPr="009D4B72">
        <w:rPr>
          <w:rStyle w:val="StyleUnderline"/>
          <w:rFonts w:ascii="Cambria" w:hAnsi="Cambria"/>
        </w:rPr>
        <w:t xml:space="preserve">, including economic transfers </w:t>
      </w:r>
      <w:r w:rsidRPr="009D4B72">
        <w:rPr>
          <w:rStyle w:val="StyleUnderline"/>
          <w:rFonts w:ascii="Cambria" w:hAnsi="Cambria"/>
          <w:highlight w:val="cyan"/>
        </w:rPr>
        <w:t xml:space="preserve">through </w:t>
      </w:r>
      <w:r w:rsidRPr="009D4B72">
        <w:rPr>
          <w:rStyle w:val="Emphasis"/>
          <w:rFonts w:ascii="Cambria" w:hAnsi="Cambria"/>
          <w:highlight w:val="cyan"/>
        </w:rPr>
        <w:t>basing fees</w:t>
      </w:r>
      <w:r w:rsidRPr="009D4B72">
        <w:rPr>
          <w:rFonts w:ascii="Cambria" w:hAnsi="Cambria"/>
          <w:sz w:val="16"/>
        </w:rPr>
        <w:t xml:space="preserve"> (Beckley, 2011; Helleiner, 2008; James, 2009; McNamara, 2008, Norrlof, 2008, 2010; Posen, 2008).</w:t>
      </w:r>
    </w:p>
    <w:p w14:paraId="420BF588" w14:textId="77777777" w:rsidR="008C167A" w:rsidRPr="009D4B72" w:rsidRDefault="008C167A" w:rsidP="008C167A">
      <w:pPr>
        <w:rPr>
          <w:rFonts w:ascii="Cambria" w:hAnsi="Cambria"/>
          <w:sz w:val="16"/>
        </w:rPr>
      </w:pPr>
      <w:r w:rsidRPr="009D4B72">
        <w:rPr>
          <w:rStyle w:val="StyleUnderline"/>
          <w:rFonts w:ascii="Cambria" w:hAnsi="Cambria"/>
        </w:rPr>
        <w:t xml:space="preserve">Third, </w:t>
      </w:r>
      <w:r w:rsidRPr="009D4B72">
        <w:rPr>
          <w:rStyle w:val="StyleUnderline"/>
          <w:rFonts w:ascii="Cambria" w:hAnsi="Cambria"/>
          <w:highlight w:val="cyan"/>
        </w:rPr>
        <w:t xml:space="preserve">the </w:t>
      </w:r>
      <w:r w:rsidRPr="009D4B72">
        <w:rPr>
          <w:rStyle w:val="Emphasis"/>
          <w:rFonts w:ascii="Cambria" w:hAnsi="Cambria"/>
          <w:highlight w:val="cyan"/>
        </w:rPr>
        <w:t>preeminent military power</w:t>
      </w:r>
      <w:r w:rsidRPr="009D4B72">
        <w:rPr>
          <w:rStyle w:val="StyleUnderline"/>
          <w:rFonts w:ascii="Cambria" w:hAnsi="Cambria"/>
          <w:highlight w:val="cyan"/>
        </w:rPr>
        <w:t xml:space="preserve"> leverages security to extract </w:t>
      </w:r>
      <w:r w:rsidRPr="009D4B72">
        <w:rPr>
          <w:rStyle w:val="Emphasis"/>
          <w:rFonts w:ascii="Cambria" w:hAnsi="Cambria"/>
          <w:highlight w:val="cyan"/>
        </w:rPr>
        <w:t>economic favors</w:t>
      </w:r>
      <w:r w:rsidRPr="009D4B72">
        <w:rPr>
          <w:rStyle w:val="StyleUnderline"/>
          <w:rFonts w:ascii="Cambria" w:hAnsi="Cambria"/>
          <w:highlight w:val="cyan"/>
        </w:rPr>
        <w:t xml:space="preserve"> </w:t>
      </w:r>
      <w:r w:rsidRPr="009D4B72">
        <w:rPr>
          <w:rStyle w:val="StyleUnderline"/>
          <w:rFonts w:ascii="Cambria" w:hAnsi="Cambria"/>
        </w:rPr>
        <w:t xml:space="preserve">from allies </w:t>
      </w:r>
      <w:r w:rsidRPr="009D4B72">
        <w:rPr>
          <w:rStyle w:val="StyleUnderline"/>
          <w:rFonts w:ascii="Cambria" w:hAnsi="Cambria"/>
          <w:highlight w:val="cyan"/>
        </w:rPr>
        <w:t xml:space="preserve">in </w:t>
      </w:r>
      <w:r w:rsidRPr="009D4B72">
        <w:rPr>
          <w:rStyle w:val="Emphasis"/>
          <w:rFonts w:ascii="Cambria" w:hAnsi="Cambria"/>
          <w:highlight w:val="cyan"/>
        </w:rPr>
        <w:t>exchange for protection</w:t>
      </w:r>
      <w:r w:rsidRPr="009D4B72">
        <w:rPr>
          <w:rStyle w:val="Emphasis"/>
          <w:rFonts w:ascii="Cambria" w:hAnsi="Cambria"/>
        </w:rPr>
        <w:t>.</w:t>
      </w:r>
      <w:r w:rsidRPr="009D4B72">
        <w:rPr>
          <w:rFonts w:ascii="Cambria" w:hAnsi="Cambria"/>
          <w:sz w:val="16"/>
        </w:rPr>
        <w:t xml:space="preserve"> As a background condition, </w:t>
      </w:r>
      <w:r w:rsidRPr="009D4B72">
        <w:rPr>
          <w:rStyle w:val="StyleUnderline"/>
          <w:rFonts w:ascii="Cambria" w:hAnsi="Cambria"/>
        </w:rPr>
        <w:t xml:space="preserve">security allows the hegemonic power to </w:t>
      </w:r>
      <w:r w:rsidRPr="009D4B72">
        <w:rPr>
          <w:rStyle w:val="Emphasis"/>
          <w:rFonts w:ascii="Cambria" w:hAnsi="Cambria"/>
        </w:rPr>
        <w:t>win concessions</w:t>
      </w:r>
      <w:r w:rsidRPr="009D4B72">
        <w:rPr>
          <w:rStyle w:val="StyleUnderline"/>
          <w:rFonts w:ascii="Cambria" w:hAnsi="Cambria"/>
        </w:rPr>
        <w:t xml:space="preserve"> in </w:t>
      </w:r>
      <w:r w:rsidRPr="009D4B72">
        <w:rPr>
          <w:rStyle w:val="Emphasis"/>
          <w:rFonts w:ascii="Cambria" w:hAnsi="Cambria"/>
        </w:rPr>
        <w:t>economic</w:t>
      </w:r>
      <w:r w:rsidRPr="009D4B72">
        <w:rPr>
          <w:rStyle w:val="StyleUnderline"/>
          <w:rFonts w:ascii="Cambria" w:hAnsi="Cambria"/>
        </w:rPr>
        <w:t xml:space="preserve"> and </w:t>
      </w:r>
      <w:r w:rsidRPr="009D4B72">
        <w:rPr>
          <w:rStyle w:val="Emphasis"/>
          <w:rFonts w:ascii="Cambria" w:hAnsi="Cambria"/>
        </w:rPr>
        <w:t>trade negotiations</w:t>
      </w:r>
      <w:r w:rsidRPr="009D4B72">
        <w:rPr>
          <w:rFonts w:ascii="Cambria" w:hAnsi="Cambria"/>
          <w:sz w:val="16"/>
        </w:rPr>
        <w:t xml:space="preserve"> (Ikenberry, 2011; Mastanduno, 2009; Norrlof, 2010). </w:t>
      </w:r>
      <w:r w:rsidRPr="009D4B72">
        <w:rPr>
          <w:rStyle w:val="StyleUnderline"/>
          <w:rFonts w:ascii="Cambria" w:hAnsi="Cambria"/>
        </w:rPr>
        <w:t xml:space="preserve">Economic agreements </w:t>
      </w:r>
      <w:r w:rsidRPr="009D4B72">
        <w:rPr>
          <w:rStyle w:val="Emphasis"/>
          <w:rFonts w:ascii="Cambria" w:hAnsi="Cambria"/>
        </w:rPr>
        <w:t>flow</w:t>
      </w:r>
      <w:r w:rsidRPr="009D4B72">
        <w:rPr>
          <w:rStyle w:val="StyleUnderline"/>
          <w:rFonts w:ascii="Cambria" w:hAnsi="Cambria"/>
        </w:rPr>
        <w:t xml:space="preserve"> from </w:t>
      </w:r>
      <w:r w:rsidRPr="009D4B72">
        <w:rPr>
          <w:rStyle w:val="Emphasis"/>
          <w:rFonts w:ascii="Cambria" w:hAnsi="Cambria"/>
        </w:rPr>
        <w:t>the barrel of a gun.</w:t>
      </w:r>
    </w:p>
    <w:p w14:paraId="5FD73640" w14:textId="77777777" w:rsidR="008C167A" w:rsidRPr="009D4B72" w:rsidRDefault="008C167A" w:rsidP="008C167A">
      <w:pPr>
        <w:rPr>
          <w:rFonts w:ascii="Cambria" w:hAnsi="Cambria"/>
        </w:rPr>
      </w:pPr>
    </w:p>
    <w:p w14:paraId="5E4918E7" w14:textId="77777777" w:rsidR="008C167A" w:rsidRPr="009D4B72" w:rsidRDefault="008C167A" w:rsidP="000E2E4C">
      <w:pPr>
        <w:pStyle w:val="Heading4"/>
      </w:pPr>
      <w:r w:rsidRPr="009D4B72">
        <w:t xml:space="preserve">No </w:t>
      </w:r>
      <w:r w:rsidRPr="009D4B72">
        <w:rPr>
          <w:u w:val="single"/>
        </w:rPr>
        <w:t>link</w:t>
      </w:r>
      <w:r w:rsidRPr="009D4B72">
        <w:t xml:space="preserve"> or </w:t>
      </w:r>
      <w:r w:rsidRPr="009D4B72">
        <w:rPr>
          <w:u w:val="single"/>
        </w:rPr>
        <w:t>impact</w:t>
      </w:r>
      <w:r w:rsidRPr="009D4B72">
        <w:t xml:space="preserve"> to debt — hegemony is </w:t>
      </w:r>
      <w:r w:rsidRPr="009D4B72">
        <w:rPr>
          <w:u w:val="single"/>
        </w:rPr>
        <w:t>entirely decoupled</w:t>
      </w:r>
      <w:r w:rsidRPr="009D4B72">
        <w:t xml:space="preserve"> from deficit growth. </w:t>
      </w:r>
    </w:p>
    <w:p w14:paraId="354D4616" w14:textId="77777777" w:rsidR="008C167A" w:rsidRPr="009D4B72" w:rsidRDefault="008C167A" w:rsidP="008C167A">
      <w:pPr>
        <w:rPr>
          <w:rFonts w:ascii="Cambria" w:hAnsi="Cambria"/>
          <w:sz w:val="16"/>
        </w:rPr>
      </w:pPr>
      <w:r w:rsidRPr="009D4B72">
        <w:rPr>
          <w:rStyle w:val="Style13ptBold"/>
          <w:rFonts w:ascii="Cambria" w:hAnsi="Cambria"/>
        </w:rPr>
        <w:t>Norrlof &amp; Wohlforth, 19</w:t>
      </w:r>
      <w:r w:rsidRPr="009D4B72">
        <w:rPr>
          <w:rFonts w:ascii="Cambria" w:hAnsi="Cambria"/>
        </w:rPr>
        <w:t xml:space="preserve"> </w:t>
      </w:r>
      <w:r w:rsidRPr="009D4B72">
        <w:rPr>
          <w:rFonts w:ascii="Cambria" w:hAnsi="Cambria"/>
          <w:sz w:val="16"/>
        </w:rPr>
        <w:t>— Carla Norrlof: PhD in IR, Discipline Representative of Political Science at the University of Toronto. William C. Wohlforth; PhD in Political Science from Yale; Daniel Webster Professor of Government in the Dartmouth College Department of Government. (</w:t>
      </w:r>
      <w:r>
        <w:rPr>
          <w:rFonts w:ascii="Cambria" w:hAnsi="Cambria"/>
          <w:sz w:val="16"/>
        </w:rPr>
        <w:t>“</w:t>
      </w:r>
      <w:r w:rsidRPr="009D4B72">
        <w:rPr>
          <w:rFonts w:ascii="Cambria" w:hAnsi="Cambria"/>
          <w:sz w:val="16"/>
        </w:rPr>
        <w:t>Is US grand strategy self-defeating? Deep engagement, military spending and sovereign debt;</w:t>
      </w:r>
      <w:r>
        <w:rPr>
          <w:rFonts w:ascii="Cambria" w:hAnsi="Cambria"/>
          <w:sz w:val="16"/>
        </w:rPr>
        <w:t>”</w:t>
      </w:r>
      <w:r w:rsidRPr="009D4B72">
        <w:rPr>
          <w:rFonts w:ascii="Cambria" w:hAnsi="Cambria"/>
          <w:sz w:val="16"/>
        </w:rPr>
        <w:t xml:space="preserve"> Conflict Management and Peace Science; //GrRv)</w:t>
      </w:r>
    </w:p>
    <w:p w14:paraId="7086909B" w14:textId="77777777" w:rsidR="008C167A" w:rsidRPr="009D4B72" w:rsidRDefault="008C167A" w:rsidP="008C167A">
      <w:pPr>
        <w:rPr>
          <w:rFonts w:ascii="Cambria" w:hAnsi="Cambria"/>
          <w:sz w:val="16"/>
        </w:rPr>
      </w:pPr>
      <w:r w:rsidRPr="009D4B72">
        <w:rPr>
          <w:rFonts w:ascii="Cambria" w:hAnsi="Cambria"/>
          <w:sz w:val="16"/>
        </w:rPr>
        <w:t xml:space="preserve">Findings </w:t>
      </w:r>
      <w:r w:rsidRPr="009D4B72">
        <w:rPr>
          <w:rStyle w:val="StyleUnderline"/>
          <w:rFonts w:ascii="Cambria" w:hAnsi="Cambria"/>
          <w:highlight w:val="cyan"/>
        </w:rPr>
        <w:t xml:space="preserve">This article </w:t>
      </w:r>
      <w:r w:rsidRPr="006B49A1">
        <w:rPr>
          <w:rStyle w:val="Emphasis"/>
          <w:highlight w:val="cyan"/>
        </w:rPr>
        <w:t>scrutinizes</w:t>
      </w:r>
      <w:r w:rsidRPr="009D4B72">
        <w:rPr>
          <w:rStyle w:val="StyleUnderline"/>
          <w:rFonts w:ascii="Cambria" w:hAnsi="Cambria"/>
          <w:highlight w:val="cyan"/>
        </w:rPr>
        <w:t xml:space="preserve"> the </w:t>
      </w:r>
      <w:r w:rsidRPr="001171B4">
        <w:rPr>
          <w:rStyle w:val="StyleUnderline"/>
          <w:rFonts w:ascii="Cambria" w:hAnsi="Cambria"/>
          <w:highlight w:val="cyan"/>
        </w:rPr>
        <w:t xml:space="preserve">argument that growth </w:t>
      </w:r>
      <w:r w:rsidRPr="009D4B72">
        <w:rPr>
          <w:rStyle w:val="StyleUnderline"/>
          <w:rFonts w:ascii="Cambria" w:hAnsi="Cambria"/>
          <w:highlight w:val="cyan"/>
        </w:rPr>
        <w:t xml:space="preserve">in </w:t>
      </w:r>
      <w:r w:rsidRPr="006B49A1">
        <w:rPr>
          <w:rStyle w:val="Emphasis"/>
          <w:highlight w:val="cyan"/>
        </w:rPr>
        <w:t>military spending</w:t>
      </w:r>
      <w:r w:rsidRPr="009D4B72">
        <w:rPr>
          <w:rStyle w:val="StyleUnderline"/>
          <w:rFonts w:ascii="Cambria" w:hAnsi="Cambria"/>
          <w:highlight w:val="cyan"/>
        </w:rPr>
        <w:t xml:space="preserve"> is responsible for</w:t>
      </w:r>
      <w:r w:rsidRPr="009D4B72">
        <w:rPr>
          <w:rStyle w:val="StyleUnderline"/>
          <w:rFonts w:ascii="Cambria" w:hAnsi="Cambria"/>
        </w:rPr>
        <w:t xml:space="preserve"> growth in </w:t>
      </w:r>
      <w:r w:rsidRPr="006B49A1">
        <w:rPr>
          <w:rStyle w:val="Emphasis"/>
        </w:rPr>
        <w:t xml:space="preserve">US public </w:t>
      </w:r>
      <w:r w:rsidRPr="006B49A1">
        <w:rPr>
          <w:rStyle w:val="Emphasis"/>
          <w:highlight w:val="cyan"/>
        </w:rPr>
        <w:t>debt</w:t>
      </w:r>
      <w:r w:rsidRPr="009D4B72">
        <w:rPr>
          <w:rStyle w:val="StyleUnderline"/>
          <w:rFonts w:ascii="Cambria" w:hAnsi="Cambria"/>
        </w:rPr>
        <w:t>.</w:t>
      </w:r>
      <w:r w:rsidRPr="009D4B72">
        <w:rPr>
          <w:rFonts w:ascii="Cambria" w:hAnsi="Cambria"/>
          <w:sz w:val="16"/>
        </w:rPr>
        <w:t xml:space="preserve"> As illustrated in Figure 2, </w:t>
      </w:r>
      <w:r w:rsidRPr="009D4B72">
        <w:rPr>
          <w:rStyle w:val="StyleUnderline"/>
          <w:rFonts w:ascii="Cambria" w:hAnsi="Cambria"/>
          <w:highlight w:val="cyan"/>
        </w:rPr>
        <w:t>the</w:t>
      </w:r>
      <w:r w:rsidRPr="009D4B72">
        <w:rPr>
          <w:rStyle w:val="StyleUnderline"/>
          <w:rFonts w:ascii="Cambria" w:hAnsi="Cambria"/>
        </w:rPr>
        <w:t xml:space="preserve"> paces of change in the two </w:t>
      </w:r>
      <w:r w:rsidRPr="009D4B72">
        <w:rPr>
          <w:rStyle w:val="StyleUnderline"/>
          <w:rFonts w:ascii="Cambria" w:hAnsi="Cambria"/>
          <w:highlight w:val="cyan"/>
        </w:rPr>
        <w:t xml:space="preserve">variables have moved in </w:t>
      </w:r>
      <w:r w:rsidRPr="009D4B72">
        <w:rPr>
          <w:rStyle w:val="Emphasis"/>
          <w:rFonts w:ascii="Cambria" w:hAnsi="Cambria"/>
          <w:highlight w:val="cyan"/>
        </w:rPr>
        <w:t>opposite directions</w:t>
      </w:r>
      <w:r w:rsidRPr="009D4B72">
        <w:rPr>
          <w:rStyle w:val="StyleUnderline"/>
          <w:rFonts w:ascii="Cambria" w:hAnsi="Cambria"/>
        </w:rPr>
        <w:t xml:space="preserve"> </w:t>
      </w:r>
      <w:r w:rsidRPr="00707B93">
        <w:rPr>
          <w:rStyle w:val="Emphasis"/>
        </w:rPr>
        <w:t>at least as frequently</w:t>
      </w:r>
      <w:r w:rsidRPr="009D4B72">
        <w:rPr>
          <w:rStyle w:val="StyleUnderline"/>
          <w:rFonts w:ascii="Cambria" w:hAnsi="Cambria"/>
        </w:rPr>
        <w:t xml:space="preserve"> as they have </w:t>
      </w:r>
      <w:r w:rsidRPr="009D4B72">
        <w:rPr>
          <w:rStyle w:val="Emphasis"/>
          <w:rFonts w:ascii="Cambria" w:hAnsi="Cambria"/>
        </w:rPr>
        <w:t>moved together</w:t>
      </w:r>
      <w:r w:rsidRPr="00707B93">
        <w:rPr>
          <w:rStyle w:val="StyleUnderline"/>
        </w:rPr>
        <w:t xml:space="preserve">. </w:t>
      </w:r>
      <w:r w:rsidRPr="009D4B72">
        <w:rPr>
          <w:rStyle w:val="StyleUnderline"/>
          <w:rFonts w:ascii="Cambria" w:hAnsi="Cambria"/>
        </w:rPr>
        <w:t xml:space="preserve">If </w:t>
      </w:r>
      <w:r w:rsidRPr="009D4B72">
        <w:rPr>
          <w:rStyle w:val="StyleUnderline"/>
          <w:rFonts w:ascii="Cambria" w:hAnsi="Cambria"/>
          <w:highlight w:val="cyan"/>
        </w:rPr>
        <w:t>changes in</w:t>
      </w:r>
      <w:r w:rsidRPr="009D4B72">
        <w:rPr>
          <w:rStyle w:val="StyleUnderline"/>
          <w:rFonts w:ascii="Cambria" w:hAnsi="Cambria"/>
        </w:rPr>
        <w:t xml:space="preserve"> </w:t>
      </w:r>
      <w:r w:rsidRPr="009D4B72">
        <w:rPr>
          <w:rStyle w:val="Emphasis"/>
          <w:rFonts w:ascii="Cambria" w:hAnsi="Cambria"/>
        </w:rPr>
        <w:t xml:space="preserve">US </w:t>
      </w:r>
      <w:r w:rsidRPr="009D4B72">
        <w:rPr>
          <w:rStyle w:val="Emphasis"/>
          <w:rFonts w:ascii="Cambria" w:hAnsi="Cambria"/>
          <w:highlight w:val="cyan"/>
        </w:rPr>
        <w:t>military spending do not correlate</w:t>
      </w:r>
      <w:r w:rsidRPr="009D4B72">
        <w:rPr>
          <w:rStyle w:val="StyleUnderline"/>
          <w:rFonts w:ascii="Cambria" w:hAnsi="Cambria"/>
          <w:highlight w:val="cyan"/>
        </w:rPr>
        <w:t xml:space="preserve"> with changes in</w:t>
      </w:r>
      <w:r w:rsidRPr="009D4B72">
        <w:rPr>
          <w:rStyle w:val="StyleUnderline"/>
          <w:rFonts w:ascii="Cambria" w:hAnsi="Cambria"/>
        </w:rPr>
        <w:t xml:space="preserve"> </w:t>
      </w:r>
      <w:r w:rsidRPr="009D4B72">
        <w:rPr>
          <w:rStyle w:val="Emphasis"/>
          <w:rFonts w:ascii="Cambria" w:hAnsi="Cambria"/>
        </w:rPr>
        <w:t xml:space="preserve">US public </w:t>
      </w:r>
      <w:r w:rsidRPr="009D4B72">
        <w:rPr>
          <w:rStyle w:val="Emphasis"/>
          <w:rFonts w:ascii="Cambria" w:hAnsi="Cambria"/>
          <w:highlight w:val="cyan"/>
        </w:rPr>
        <w:t>debt</w:t>
      </w:r>
      <w:r w:rsidRPr="009D4B72">
        <w:rPr>
          <w:rStyle w:val="StyleUnderline"/>
          <w:rFonts w:ascii="Cambria" w:hAnsi="Cambria"/>
        </w:rPr>
        <w:t xml:space="preserve">, the mechanism specified by retrenchment supporters has </w:t>
      </w:r>
      <w:r w:rsidRPr="009D4B72">
        <w:rPr>
          <w:rStyle w:val="Emphasis"/>
          <w:rFonts w:ascii="Cambria" w:hAnsi="Cambria"/>
        </w:rPr>
        <w:t>no empirical support</w:t>
      </w:r>
      <w:r w:rsidRPr="009D4B72">
        <w:rPr>
          <w:rFonts w:ascii="Cambria" w:hAnsi="Cambria"/>
          <w:sz w:val="16"/>
        </w:rPr>
        <w:t xml:space="preserve">. While there may be other causal pathways whereby military spending contributes to economic decline, evidence against the hypothesis that growth in military expenditures drives US debt constitutes evidence against the case for retrenchment based on debt-fueled decline. The results in Table 1 demonstrate that we must reject H1. We find no significant association between quarter-to-quarter increases in the growth of military expenditures and public debt. </w:t>
      </w:r>
      <w:r w:rsidRPr="009D4B72">
        <w:rPr>
          <w:rStyle w:val="StyleUnderline"/>
          <w:rFonts w:ascii="Cambria" w:hAnsi="Cambria"/>
        </w:rPr>
        <w:t xml:space="preserve">Growth in US military spending </w:t>
      </w:r>
      <w:r w:rsidRPr="009D4B72">
        <w:rPr>
          <w:rStyle w:val="Emphasis"/>
          <w:rFonts w:ascii="Cambria" w:hAnsi="Cambria"/>
        </w:rPr>
        <w:t>does not correlate</w:t>
      </w:r>
      <w:r w:rsidRPr="009D4B72">
        <w:rPr>
          <w:rStyle w:val="StyleUnderline"/>
          <w:rFonts w:ascii="Cambria" w:hAnsi="Cambria"/>
        </w:rPr>
        <w:t xml:space="preserve"> with growth in US debt</w:t>
      </w:r>
      <w:r w:rsidRPr="009D4B72">
        <w:rPr>
          <w:rFonts w:ascii="Cambria" w:hAnsi="Cambria"/>
          <w:sz w:val="16"/>
        </w:rPr>
        <w:t xml:space="preserve">. </w:t>
      </w:r>
      <w:r w:rsidRPr="009D4B72">
        <w:rPr>
          <w:rStyle w:val="StyleUnderline"/>
          <w:rFonts w:ascii="Cambria" w:hAnsi="Cambria"/>
          <w:highlight w:val="cyan"/>
        </w:rPr>
        <w:t xml:space="preserve">The most </w:t>
      </w:r>
      <w:r w:rsidRPr="009D4B72">
        <w:rPr>
          <w:rStyle w:val="Emphasis"/>
          <w:rFonts w:ascii="Cambria" w:hAnsi="Cambria"/>
          <w:highlight w:val="cyan"/>
        </w:rPr>
        <w:t>significant explanatory variable</w:t>
      </w:r>
      <w:r w:rsidRPr="009D4B72">
        <w:rPr>
          <w:rStyle w:val="StyleUnderline"/>
          <w:rFonts w:ascii="Cambria" w:hAnsi="Cambria"/>
        </w:rPr>
        <w:t xml:space="preserve"> for growth in America</w:t>
      </w:r>
      <w:r>
        <w:rPr>
          <w:rStyle w:val="StyleUnderline"/>
          <w:rFonts w:ascii="Cambria" w:hAnsi="Cambria"/>
        </w:rPr>
        <w:t>’</w:t>
      </w:r>
      <w:r w:rsidRPr="009D4B72">
        <w:rPr>
          <w:rStyle w:val="StyleUnderline"/>
          <w:rFonts w:ascii="Cambria" w:hAnsi="Cambria"/>
        </w:rPr>
        <w:t xml:space="preserve">s public debt </w:t>
      </w:r>
      <w:r w:rsidRPr="009D4B72">
        <w:rPr>
          <w:rStyle w:val="StyleUnderline"/>
          <w:rFonts w:ascii="Cambria" w:hAnsi="Cambria"/>
          <w:highlight w:val="cyan"/>
        </w:rPr>
        <w:t xml:space="preserve">is </w:t>
      </w:r>
      <w:r w:rsidRPr="009D4B72">
        <w:rPr>
          <w:rStyle w:val="Emphasis"/>
          <w:rFonts w:ascii="Cambria" w:hAnsi="Cambria"/>
          <w:highlight w:val="cyan"/>
        </w:rPr>
        <w:t>income tax</w:t>
      </w:r>
      <w:r w:rsidRPr="009D4B72">
        <w:rPr>
          <w:rFonts w:ascii="Cambria" w:hAnsi="Cambria"/>
          <w:sz w:val="16"/>
        </w:rPr>
        <w:t xml:space="preserve">. This variable is substantively important and significant across all six estimation techniques. Given rising levels of debt, and the negative association between income tax and the public debt, we infer that tax cuts have been a main contributor to the expansion of public debt in the US. Consequently, raising taxes should lower the debt. It is noteworthy that even social benefits, which includes spending items such as health care and other forms of welfare spending that are usually singled out as responsible for increasing the debt, are not statistically significant drivers of the debt. We also note that R2 is rather low across the models (higher in the smaller samples). Given our inclusion of principal contributors to the debt, as well as our diagnostic test indicating that the functional form of our models is not mis-specified, we interpret this as suggesting that public debt is difficult to predict Retrenchment proponents might object that long-term associations are less important than key periods in which the grand strategy leads to major buildups, such as the 1980s and the post-9/11 decade. These were two periods that featured major increases in military spending, international activism, large deficits and widespread concern over debt and decline. Table 2 runs the same regression between the first quarter of 1983—when Ronald Reagan intensified the arms race with the Soviet Union—and the dissolution of the Soviet Union in the fourth quarter of 1991. This period also coincides with the Panama Invasion 1989–1990 and the 1991 Gulf War led by George HW Bush. Yet, during this time military spending does not have a statistically significant impact on the debt.7 During this time, some of our models suggest that growth in interest payments on the debt, social benefits and GDP significantly impact growth in the debt. The positive association between a growing economy and rising debt may seem counterintuitive. </w:t>
      </w:r>
      <w:r w:rsidRPr="009D4B72">
        <w:rPr>
          <w:rStyle w:val="StyleUnderline"/>
          <w:rFonts w:ascii="Cambria" w:hAnsi="Cambria"/>
        </w:rPr>
        <w:t xml:space="preserve">We should expect </w:t>
      </w:r>
      <w:r w:rsidRPr="009D4B72">
        <w:rPr>
          <w:rStyle w:val="Emphasis"/>
          <w:rFonts w:ascii="Cambria" w:hAnsi="Cambria"/>
        </w:rPr>
        <w:t>economic slowdown</w:t>
      </w:r>
      <w:r w:rsidRPr="009D4B72">
        <w:rPr>
          <w:rStyle w:val="StyleUnderline"/>
          <w:rFonts w:ascii="Cambria" w:hAnsi="Cambria"/>
        </w:rPr>
        <w:t xml:space="preserve"> to put </w:t>
      </w:r>
      <w:r w:rsidRPr="009D4B72">
        <w:rPr>
          <w:rStyle w:val="Emphasis"/>
          <w:rFonts w:ascii="Cambria" w:hAnsi="Cambria"/>
        </w:rPr>
        <w:t>more pressure on the government</w:t>
      </w:r>
      <w:r w:rsidRPr="009D4B72">
        <w:rPr>
          <w:rStyle w:val="StyleUnderline"/>
          <w:rFonts w:ascii="Cambria" w:hAnsi="Cambria"/>
        </w:rPr>
        <w:t xml:space="preserve"> to spend </w:t>
      </w:r>
      <w:r w:rsidRPr="009D4B72">
        <w:rPr>
          <w:rStyle w:val="Emphasis"/>
          <w:rFonts w:ascii="Cambria" w:hAnsi="Cambria"/>
        </w:rPr>
        <w:t>as tax revenues shrink</w:t>
      </w:r>
      <w:r w:rsidRPr="009D4B72">
        <w:rPr>
          <w:rStyle w:val="StyleUnderline"/>
          <w:rFonts w:ascii="Cambria" w:hAnsi="Cambria"/>
        </w:rPr>
        <w:t xml:space="preserve"> with </w:t>
      </w:r>
      <w:r w:rsidRPr="009D4B72">
        <w:rPr>
          <w:rStyle w:val="Emphasis"/>
          <w:rFonts w:ascii="Cambria" w:hAnsi="Cambria"/>
        </w:rPr>
        <w:t>rising unemployment</w:t>
      </w:r>
      <w:r w:rsidRPr="009D4B72">
        <w:rPr>
          <w:rStyle w:val="StyleUnderline"/>
          <w:rFonts w:ascii="Cambria" w:hAnsi="Cambria"/>
        </w:rPr>
        <w:t xml:space="preserve"> while demands for federal benefits </w:t>
      </w:r>
      <w:r w:rsidRPr="009D4B72">
        <w:rPr>
          <w:rStyle w:val="Emphasis"/>
          <w:rFonts w:ascii="Cambria" w:hAnsi="Cambria"/>
        </w:rPr>
        <w:t>increase</w:t>
      </w:r>
      <w:r w:rsidRPr="009D4B72">
        <w:rPr>
          <w:rStyle w:val="StyleUnderline"/>
          <w:rFonts w:ascii="Cambria" w:hAnsi="Cambria"/>
        </w:rPr>
        <w:t xml:space="preserve">. </w:t>
      </w:r>
      <w:r w:rsidRPr="009D4B72">
        <w:rPr>
          <w:rStyle w:val="Emphasis"/>
          <w:rFonts w:ascii="Cambria" w:hAnsi="Cambria"/>
        </w:rPr>
        <w:t>But</w:t>
      </w:r>
      <w:r w:rsidRPr="009D4B72">
        <w:rPr>
          <w:rStyle w:val="StyleUnderline"/>
          <w:rFonts w:ascii="Cambria" w:hAnsi="Cambria"/>
        </w:rPr>
        <w:t xml:space="preserve"> governments are </w:t>
      </w:r>
      <w:r w:rsidRPr="009D4B72">
        <w:rPr>
          <w:rStyle w:val="Emphasis"/>
          <w:rFonts w:ascii="Cambria" w:hAnsi="Cambria"/>
        </w:rPr>
        <w:t>not necessarily responsive</w:t>
      </w:r>
      <w:r w:rsidRPr="009D4B72">
        <w:rPr>
          <w:rStyle w:val="StyleUnderline"/>
          <w:rFonts w:ascii="Cambria" w:hAnsi="Cambria"/>
        </w:rPr>
        <w:t xml:space="preserve"> to these pressures. Some governments spend </w:t>
      </w:r>
      <w:r w:rsidRPr="009D4B72">
        <w:rPr>
          <w:rStyle w:val="Emphasis"/>
          <w:rFonts w:ascii="Cambria" w:hAnsi="Cambria"/>
        </w:rPr>
        <w:t>procyclically</w:t>
      </w:r>
      <w:r w:rsidRPr="009D4B72">
        <w:rPr>
          <w:rStyle w:val="StyleUnderline"/>
          <w:rFonts w:ascii="Cambria" w:hAnsi="Cambria"/>
        </w:rPr>
        <w:t xml:space="preserve">, </w:t>
      </w:r>
      <w:r w:rsidRPr="009D4B72">
        <w:rPr>
          <w:rStyle w:val="Emphasis"/>
          <w:rFonts w:ascii="Cambria" w:hAnsi="Cambria"/>
        </w:rPr>
        <w:t>continuing to spend</w:t>
      </w:r>
      <w:r w:rsidRPr="009D4B72">
        <w:rPr>
          <w:rStyle w:val="StyleUnderline"/>
          <w:rFonts w:ascii="Cambria" w:hAnsi="Cambria"/>
        </w:rPr>
        <w:t xml:space="preserve"> as GDP increases and/or do not try to </w:t>
      </w:r>
      <w:r w:rsidRPr="009D4B72">
        <w:rPr>
          <w:rStyle w:val="Emphasis"/>
          <w:rFonts w:ascii="Cambria" w:hAnsi="Cambria"/>
        </w:rPr>
        <w:t>cushion economic downturns</w:t>
      </w:r>
      <w:r w:rsidRPr="009D4B72">
        <w:rPr>
          <w:rStyle w:val="StyleUnderline"/>
          <w:rFonts w:ascii="Cambria" w:hAnsi="Cambria"/>
        </w:rPr>
        <w:t xml:space="preserve">, in which case falling GDP would have coincided with </w:t>
      </w:r>
      <w:r w:rsidRPr="009D4B72">
        <w:rPr>
          <w:rStyle w:val="Emphasis"/>
          <w:rFonts w:ascii="Cambria" w:hAnsi="Cambria"/>
        </w:rPr>
        <w:t>lower government spending</w:t>
      </w:r>
      <w:r w:rsidRPr="009D4B72">
        <w:rPr>
          <w:rStyle w:val="StyleUnderline"/>
          <w:rFonts w:ascii="Cambria" w:hAnsi="Cambria"/>
        </w:rPr>
        <w:t xml:space="preserve">. If spending was </w:t>
      </w:r>
      <w:r w:rsidRPr="009D4B72">
        <w:rPr>
          <w:rStyle w:val="Emphasis"/>
          <w:rFonts w:ascii="Cambria" w:hAnsi="Cambria"/>
        </w:rPr>
        <w:t>not</w:t>
      </w:r>
      <w:r w:rsidRPr="009D4B72">
        <w:rPr>
          <w:rStyle w:val="StyleUnderline"/>
          <w:rFonts w:ascii="Cambria" w:hAnsi="Cambria"/>
        </w:rPr>
        <w:t xml:space="preserve"> curtailed during times of expansion, demands to reduce deficits and debt may result in </w:t>
      </w:r>
      <w:r w:rsidRPr="009D4B72">
        <w:rPr>
          <w:rStyle w:val="Emphasis"/>
          <w:rFonts w:ascii="Cambria" w:hAnsi="Cambria"/>
        </w:rPr>
        <w:t>austerity policies</w:t>
      </w:r>
      <w:r w:rsidRPr="009D4B72">
        <w:rPr>
          <w:rStyle w:val="StyleUnderline"/>
          <w:rFonts w:ascii="Cambria" w:hAnsi="Cambria"/>
        </w:rPr>
        <w:t xml:space="preserve"> as the economy contracts</w:t>
      </w:r>
      <w:r w:rsidRPr="009D4B72">
        <w:rPr>
          <w:rFonts w:ascii="Cambria" w:hAnsi="Cambria"/>
          <w:sz w:val="16"/>
        </w:rPr>
        <w:t xml:space="preserve">. Table 3 reports regression results between the third quarter of 2001 and the fourth quarter of 2011, corresponding to the Wars on Terror launched against Afghanistan and Iraq in response to the attacks against the United States on September 11, 2001. During this period, as </w:t>
      </w:r>
      <w:r>
        <w:rPr>
          <w:rFonts w:ascii="Cambria" w:hAnsi="Cambria"/>
          <w:sz w:val="16"/>
        </w:rPr>
        <w:t>‘‘</w:t>
      </w:r>
      <w:r w:rsidRPr="009D4B72">
        <w:rPr>
          <w:rFonts w:ascii="Cambria" w:hAnsi="Cambria"/>
          <w:sz w:val="16"/>
        </w:rPr>
        <w:t>non war</w:t>
      </w:r>
      <w:r>
        <w:rPr>
          <w:rFonts w:ascii="Cambria" w:hAnsi="Cambria"/>
          <w:sz w:val="16"/>
        </w:rPr>
        <w:t>’’</w:t>
      </w:r>
      <w:r w:rsidRPr="009D4B72">
        <w:rPr>
          <w:rFonts w:ascii="Cambria" w:hAnsi="Cambria"/>
          <w:sz w:val="16"/>
        </w:rPr>
        <w:t xml:space="preserve">, that is, base defense spending rocketed up 40%, from $390 to $540 billion in constant (2010) terms, we still see no evidence of military spending augmenting the debt. Caution is however warranted in interpreting these results owing to the omission of OCO funding, which financed a substantial part of the wars on Afghanistan and Iraq and which is not included in base defense spending. Changes in taxes and GDP are significant determinants of the public debt with tax cuts and economic growth increasing the debt. While the results in Tables 2 and 3 are suggestive, we warn against drawing strong inferences based upon them in light of the few observations in the regression. The core implication of these results—that </w:t>
      </w:r>
      <w:r w:rsidRPr="009D4B72">
        <w:rPr>
          <w:rStyle w:val="StyleUnderline"/>
          <w:rFonts w:ascii="Cambria" w:hAnsi="Cambria"/>
          <w:highlight w:val="cyan"/>
        </w:rPr>
        <w:t>defense spending</w:t>
      </w:r>
      <w:r w:rsidRPr="009D4B72">
        <w:rPr>
          <w:rFonts w:ascii="Cambria" w:hAnsi="Cambria"/>
          <w:sz w:val="16"/>
        </w:rPr>
        <w:t xml:space="preserve"> in the post-Second World War era </w:t>
      </w:r>
      <w:r w:rsidRPr="009D4B72">
        <w:rPr>
          <w:rStyle w:val="StyleUnderline"/>
          <w:rFonts w:ascii="Cambria" w:hAnsi="Cambria"/>
          <w:highlight w:val="cyan"/>
        </w:rPr>
        <w:t>is</w:t>
      </w:r>
      <w:r w:rsidRPr="009D4B72">
        <w:rPr>
          <w:rFonts w:ascii="Cambria" w:hAnsi="Cambria"/>
          <w:sz w:val="16"/>
        </w:rPr>
        <w:t xml:space="preserve"> frequently [</w:t>
      </w:r>
      <w:r w:rsidRPr="009D4B72">
        <w:rPr>
          <w:rStyle w:val="Emphasis"/>
          <w:rFonts w:ascii="Cambria" w:hAnsi="Cambria"/>
          <w:highlight w:val="cyan"/>
        </w:rPr>
        <w:t>overshadowed</w:t>
      </w:r>
      <w:r w:rsidRPr="009D4B72">
        <w:rPr>
          <w:rFonts w:ascii="Cambria" w:hAnsi="Cambria"/>
          <w:sz w:val="16"/>
        </w:rPr>
        <w:t xml:space="preserve">] </w:t>
      </w:r>
      <w:r w:rsidRPr="009D4B72">
        <w:rPr>
          <w:rFonts w:ascii="Cambria" w:hAnsi="Cambria"/>
          <w:strike/>
          <w:sz w:val="16"/>
        </w:rPr>
        <w:t>dwarfed</w:t>
      </w:r>
      <w:r w:rsidRPr="009D4B72">
        <w:rPr>
          <w:rFonts w:ascii="Cambria" w:hAnsi="Cambria"/>
          <w:sz w:val="16"/>
        </w:rPr>
        <w:t xml:space="preserve"> </w:t>
      </w:r>
      <w:r w:rsidRPr="009D4B72">
        <w:rPr>
          <w:rStyle w:val="StyleUnderline"/>
          <w:rFonts w:ascii="Cambria" w:hAnsi="Cambria"/>
          <w:highlight w:val="cyan"/>
        </w:rPr>
        <w:t xml:space="preserve">by </w:t>
      </w:r>
      <w:r w:rsidRPr="009D4B72">
        <w:rPr>
          <w:rStyle w:val="Emphasis"/>
          <w:rFonts w:ascii="Cambria" w:hAnsi="Cambria"/>
          <w:highlight w:val="cyan"/>
        </w:rPr>
        <w:t xml:space="preserve">other drivers of </w:t>
      </w:r>
      <w:r w:rsidRPr="006B49A1">
        <w:rPr>
          <w:rStyle w:val="Emphasis"/>
          <w:rFonts w:ascii="Cambria" w:hAnsi="Cambria"/>
          <w:highlight w:val="cyan"/>
        </w:rPr>
        <w:t>public debt</w:t>
      </w:r>
      <w:r w:rsidRPr="006B49A1">
        <w:rPr>
          <w:rStyle w:val="StyleUnderline"/>
          <w:rFonts w:ascii="Cambria" w:hAnsi="Cambria"/>
          <w:highlight w:val="cyan"/>
        </w:rPr>
        <w:t xml:space="preserve"> </w:t>
      </w:r>
      <w:r w:rsidRPr="006B49A1">
        <w:rPr>
          <w:rStyle w:val="Emphasis"/>
          <w:rFonts w:ascii="Cambria" w:hAnsi="Cambria"/>
          <w:highlight w:val="cyan"/>
        </w:rPr>
        <w:t>even</w:t>
      </w:r>
      <w:r w:rsidRPr="006B49A1">
        <w:rPr>
          <w:rStyle w:val="StyleUnderline"/>
          <w:rFonts w:ascii="Cambria" w:hAnsi="Cambria"/>
          <w:highlight w:val="cyan"/>
        </w:rPr>
        <w:t xml:space="preserve"> during periods of </w:t>
      </w:r>
      <w:r w:rsidRPr="006B49A1">
        <w:rPr>
          <w:rStyle w:val="Emphasis"/>
          <w:rFonts w:ascii="Cambria" w:hAnsi="Cambria"/>
          <w:highlight w:val="cyan"/>
        </w:rPr>
        <w:t>defense buildups</w:t>
      </w:r>
      <w:r w:rsidRPr="006B49A1">
        <w:rPr>
          <w:rStyle w:val="StyleUnderline"/>
          <w:rFonts w:ascii="Cambria" w:hAnsi="Cambria"/>
          <w:highlight w:val="cyan"/>
        </w:rPr>
        <w:t xml:space="preserve"> and </w:t>
      </w:r>
      <w:r w:rsidRPr="006B49A1">
        <w:rPr>
          <w:rStyle w:val="Emphasis"/>
          <w:rFonts w:ascii="Cambria" w:hAnsi="Cambria"/>
          <w:highlight w:val="cyan"/>
        </w:rPr>
        <w:t>activist foreign policy</w:t>
      </w:r>
      <w:r w:rsidRPr="009D4B72">
        <w:rPr>
          <w:rFonts w:ascii="Cambria" w:hAnsi="Cambria"/>
          <w:sz w:val="16"/>
        </w:rPr>
        <w:t>—is consistent with analyses conducted by the nonpartisan Congressional Budget Office (CBO). After declining steadily in the post-war period (including in the Vietnam War years) federal debt held by the public climbed sharply in the Reagan presidency, from 24.5% of GDP in the last pre-Reagan year to 39% in the first post contributors (notably much higher interest payments owing to the Federal Reserve</w:t>
      </w:r>
      <w:r>
        <w:rPr>
          <w:rFonts w:ascii="Cambria" w:hAnsi="Cambria"/>
          <w:sz w:val="16"/>
        </w:rPr>
        <w:t>’</w:t>
      </w:r>
      <w:r w:rsidRPr="009D4B72">
        <w:rPr>
          <w:rFonts w:ascii="Cambria" w:hAnsi="Cambria"/>
          <w:sz w:val="16"/>
        </w:rPr>
        <w:t>s antiinflationary monetary policy) outweighed military spending in CBO</w:t>
      </w:r>
      <w:r>
        <w:rPr>
          <w:rFonts w:ascii="Cambria" w:hAnsi="Cambria"/>
          <w:sz w:val="16"/>
        </w:rPr>
        <w:t>’</w:t>
      </w:r>
      <w:r w:rsidRPr="009D4B72">
        <w:rPr>
          <w:rFonts w:ascii="Cambria" w:hAnsi="Cambria"/>
          <w:sz w:val="16"/>
        </w:rPr>
        <w:t>s retrospective analysis (CBO, 1988). The same goes for the post 9/11 decade. In explaining how its 2001 forecast of a $5.6 trillion surplus by 2011 ended up as a $6.1 trillion deficit, CBO (2012) estimated that economic changes alone contributed far more than all increased military spending, including on all OCO in Afghanistan, Iraq and elsewhere.8 Our findings also support the CBO</w:t>
      </w:r>
      <w:r>
        <w:rPr>
          <w:rFonts w:ascii="Cambria" w:hAnsi="Cambria"/>
          <w:sz w:val="16"/>
        </w:rPr>
        <w:t>’</w:t>
      </w:r>
      <w:r w:rsidRPr="009D4B72">
        <w:rPr>
          <w:rFonts w:ascii="Cambria" w:hAnsi="Cambria"/>
          <w:sz w:val="16"/>
        </w:rPr>
        <w:t xml:space="preserve">s assessment that lower than expected tax revenues including tax cuts significantly contributed to increasing the debt. Overall, the findings reported above suggest that the </w:t>
      </w:r>
      <w:r w:rsidRPr="009D4B72">
        <w:rPr>
          <w:rStyle w:val="StyleUnderline"/>
          <w:rFonts w:ascii="Cambria" w:hAnsi="Cambria"/>
        </w:rPr>
        <w:t xml:space="preserve">growth in military spending is </w:t>
      </w:r>
      <w:r w:rsidRPr="009D4B72">
        <w:rPr>
          <w:rStyle w:val="Emphasis"/>
          <w:rFonts w:ascii="Cambria" w:hAnsi="Cambria"/>
        </w:rPr>
        <w:t>not responsible</w:t>
      </w:r>
      <w:r w:rsidRPr="009D4B72">
        <w:rPr>
          <w:rStyle w:val="StyleUnderline"/>
          <w:rFonts w:ascii="Cambria" w:hAnsi="Cambria"/>
        </w:rPr>
        <w:t xml:space="preserve"> for the growth in America</w:t>
      </w:r>
      <w:r>
        <w:rPr>
          <w:rStyle w:val="StyleUnderline"/>
          <w:rFonts w:ascii="Cambria" w:hAnsi="Cambria"/>
        </w:rPr>
        <w:t>’</w:t>
      </w:r>
      <w:r w:rsidRPr="009D4B72">
        <w:rPr>
          <w:rStyle w:val="StyleUnderline"/>
          <w:rFonts w:ascii="Cambria" w:hAnsi="Cambria"/>
        </w:rPr>
        <w:t>s sovereign debt.</w:t>
      </w:r>
      <w:r w:rsidRPr="009D4B72">
        <w:rPr>
          <w:rFonts w:ascii="Cambria" w:hAnsi="Cambria"/>
          <w:sz w:val="16"/>
        </w:rPr>
        <w:t xml:space="preserve"> Our findings cast doubt on the central claim made by retrenchment proponents. While more restrictive criteria for these propositions may establish them as conditionally true, the available evidence does not support their current formulation.</w:t>
      </w:r>
    </w:p>
    <w:p w14:paraId="7566899C" w14:textId="3C4A94BE" w:rsidR="008C167A" w:rsidRDefault="008C167A" w:rsidP="000E2E4C">
      <w:pPr>
        <w:pStyle w:val="Heading3"/>
      </w:pPr>
      <w:r>
        <w:t>AT: Drezner</w:t>
      </w:r>
    </w:p>
    <w:p w14:paraId="79BA16E3" w14:textId="77777777" w:rsidR="008C167A" w:rsidRDefault="008C167A" w:rsidP="000E2E4C">
      <w:pPr>
        <w:pStyle w:val="Heading4"/>
      </w:pPr>
      <w:r w:rsidRPr="00346499">
        <w:rPr>
          <w:u w:val="single"/>
        </w:rPr>
        <w:t>Drezner agrees</w:t>
      </w:r>
      <w:r>
        <w:t xml:space="preserve"> — American hegemony is </w:t>
      </w:r>
      <w:r w:rsidRPr="00346499">
        <w:rPr>
          <w:u w:val="single"/>
        </w:rPr>
        <w:t>sustainable</w:t>
      </w:r>
      <w:r>
        <w:t xml:space="preserve">. </w:t>
      </w:r>
    </w:p>
    <w:p w14:paraId="730CEDFC" w14:textId="77777777" w:rsidR="008C167A" w:rsidRPr="00886F6D" w:rsidRDefault="008C167A" w:rsidP="008C167A">
      <w:pPr>
        <w:rPr>
          <w:rFonts w:ascii="Cambria" w:hAnsi="Cambria"/>
          <w:sz w:val="16"/>
        </w:rPr>
      </w:pPr>
      <w:r w:rsidRPr="00397A3E">
        <w:rPr>
          <w:rStyle w:val="Style13ptBold"/>
        </w:rPr>
        <w:t>Drezner, 19</w:t>
      </w:r>
      <w:r>
        <w:rPr>
          <w:rFonts w:ascii="Cambria" w:hAnsi="Cambria"/>
        </w:rPr>
        <w:t xml:space="preserve"> </w:t>
      </w:r>
      <w:r w:rsidRPr="00886F6D">
        <w:rPr>
          <w:rFonts w:ascii="Cambria" w:hAnsi="Cambria"/>
          <w:sz w:val="16"/>
        </w:rPr>
        <w:t xml:space="preserve">— Daniel W. Drezner, Ph.D. in political science from Stanford University, is Professor of International Politics at the Fletcher School of Law and Diplomacy. (4-4-2019; "The Uncertain State of American Hegemony;" </w:t>
      </w:r>
      <w:r w:rsidRPr="00886F6D">
        <w:rPr>
          <w:rFonts w:ascii="Cambria" w:hAnsi="Cambria"/>
          <w:i/>
          <w:iCs/>
          <w:sz w:val="16"/>
        </w:rPr>
        <w:t>Washington Post</w:t>
      </w:r>
      <w:r w:rsidRPr="00886F6D">
        <w:rPr>
          <w:rFonts w:ascii="Cambria" w:hAnsi="Cambria"/>
          <w:sz w:val="16"/>
        </w:rPr>
        <w:t>; https://www.washingtonpost.com/outlook/2019/04/04/uncertain-state-american-hegemony/?noredirect=on&amp;utm_term=.a77b05506de7; //GrRv)</w:t>
      </w:r>
    </w:p>
    <w:p w14:paraId="5212CF90" w14:textId="77777777" w:rsidR="008C167A" w:rsidRPr="00886F6D" w:rsidRDefault="008C167A" w:rsidP="008C167A">
      <w:pPr>
        <w:rPr>
          <w:rFonts w:ascii="Cambria" w:hAnsi="Cambria"/>
          <w:sz w:val="16"/>
        </w:rPr>
      </w:pPr>
      <w:r w:rsidRPr="00886F6D">
        <w:rPr>
          <w:rFonts w:ascii="Cambria" w:hAnsi="Cambria"/>
          <w:sz w:val="16"/>
        </w:rPr>
        <w:t xml:space="preserve">There is a schizophrenia at the heart of debates about U.S. hegemony. On the one hand, the </w:t>
      </w:r>
      <w:r w:rsidRPr="00397A3E">
        <w:rPr>
          <w:rStyle w:val="Emphasis"/>
        </w:rPr>
        <w:t>Trump</w:t>
      </w:r>
      <w:r w:rsidRPr="00886F6D">
        <w:rPr>
          <w:rFonts w:ascii="Cambria" w:hAnsi="Cambria"/>
          <w:sz w:val="16"/>
        </w:rPr>
        <w:t xml:space="preserve"> administration </w:t>
      </w:r>
      <w:r w:rsidRPr="00397A3E">
        <w:rPr>
          <w:rStyle w:val="StyleUnderline"/>
        </w:rPr>
        <w:t xml:space="preserve">has made it </w:t>
      </w:r>
      <w:r w:rsidRPr="00397A3E">
        <w:rPr>
          <w:rStyle w:val="Emphasis"/>
        </w:rPr>
        <w:t>easy</w:t>
      </w:r>
      <w:r w:rsidRPr="00397A3E">
        <w:rPr>
          <w:rStyle w:val="StyleUnderline"/>
        </w:rPr>
        <w:t xml:space="preserve"> for </w:t>
      </w:r>
      <w:r w:rsidRPr="00886F6D">
        <w:rPr>
          <w:rStyle w:val="StyleUnderline"/>
          <w:highlight w:val="cyan"/>
        </w:rPr>
        <w:t>critics</w:t>
      </w:r>
      <w:r w:rsidRPr="00397A3E">
        <w:rPr>
          <w:rStyle w:val="StyleUnderline"/>
        </w:rPr>
        <w:t xml:space="preserve"> to </w:t>
      </w:r>
      <w:r w:rsidRPr="00886F6D">
        <w:rPr>
          <w:rStyle w:val="StyleUnderline"/>
          <w:highlight w:val="cyan"/>
        </w:rPr>
        <w:t xml:space="preserve">argue that America has </w:t>
      </w:r>
      <w:r w:rsidRPr="00886F6D">
        <w:rPr>
          <w:rStyle w:val="Emphasis"/>
          <w:highlight w:val="cyan"/>
        </w:rPr>
        <w:t>ended</w:t>
      </w:r>
      <w:r w:rsidRPr="00886F6D">
        <w:rPr>
          <w:rFonts w:ascii="Cambria" w:hAnsi="Cambria"/>
          <w:sz w:val="16"/>
        </w:rPr>
        <w:t>. Long-term trends show that China is catching up to the United States on just about every conceivable capability metric. Short-term trends show the European Union is a more potent regulatory power and the United States has become more isolated on questions of, say, aviation regulation.</w:t>
      </w:r>
    </w:p>
    <w:p w14:paraId="36B19A42" w14:textId="77777777" w:rsidR="008C167A" w:rsidRPr="00886F6D" w:rsidRDefault="008C167A" w:rsidP="008C167A">
      <w:pPr>
        <w:rPr>
          <w:rFonts w:ascii="Cambria" w:hAnsi="Cambria"/>
          <w:sz w:val="16"/>
        </w:rPr>
      </w:pPr>
      <w:r w:rsidRPr="00886F6D">
        <w:rPr>
          <w:rFonts w:ascii="Cambria" w:hAnsi="Cambria"/>
          <w:sz w:val="16"/>
        </w:rPr>
        <w:t xml:space="preserve">At the same time, </w:t>
      </w:r>
      <w:r w:rsidRPr="00397A3E">
        <w:rPr>
          <w:rStyle w:val="StyleUnderline"/>
        </w:rPr>
        <w:t xml:space="preserve">serious international relations scholars have argued that </w:t>
      </w:r>
      <w:r w:rsidRPr="00397A3E">
        <w:rPr>
          <w:rStyle w:val="Emphasis"/>
        </w:rPr>
        <w:t>U.S. hegemonic power</w:t>
      </w:r>
      <w:r w:rsidRPr="00397A3E">
        <w:rPr>
          <w:rStyle w:val="StyleUnderline"/>
        </w:rPr>
        <w:t xml:space="preserve"> has </w:t>
      </w:r>
      <w:r w:rsidRPr="00397A3E">
        <w:rPr>
          <w:rStyle w:val="Emphasis"/>
        </w:rPr>
        <w:t>persisted</w:t>
      </w:r>
      <w:r w:rsidRPr="00886F6D">
        <w:rPr>
          <w:rFonts w:ascii="Cambria" w:hAnsi="Cambria"/>
          <w:sz w:val="16"/>
        </w:rPr>
        <w:t>. Stephen Brooks and William Wohlforth made the case a few years ago that the United States remained the preeminent power in the world. My Tufts University colleague Michael Beckley made a similar argument last year. Andrea and Mauro Gilli have further argued that China will be unable to catch up in technological sophistication to the U.S. military.</w:t>
      </w:r>
    </w:p>
    <w:p w14:paraId="5677B2BD" w14:textId="77777777" w:rsidR="008C167A" w:rsidRPr="00886F6D" w:rsidRDefault="008C167A" w:rsidP="008C167A">
      <w:pPr>
        <w:rPr>
          <w:rFonts w:ascii="Cambria" w:hAnsi="Cambria"/>
          <w:sz w:val="16"/>
        </w:rPr>
      </w:pPr>
      <w:r w:rsidRPr="00886F6D">
        <w:rPr>
          <w:rFonts w:ascii="Cambria" w:hAnsi="Cambria"/>
          <w:sz w:val="16"/>
        </w:rPr>
        <w:t>The latest addition to the latter genre comes from Adam Tooze in the London Review of Books. Tooze does not dispute the low caliber of current American foreign policy. Rather, he asks whether it matters in the grand scheme of things. On the military front, for example, Tooze writes:</w:t>
      </w:r>
    </w:p>
    <w:p w14:paraId="4910D18E" w14:textId="77777777" w:rsidR="008C167A" w:rsidRPr="00886F6D" w:rsidRDefault="008C167A" w:rsidP="008C167A">
      <w:pPr>
        <w:ind w:left="720"/>
        <w:rPr>
          <w:sz w:val="16"/>
        </w:rPr>
      </w:pPr>
      <w:r w:rsidRPr="00886F6D">
        <w:rPr>
          <w:sz w:val="16"/>
        </w:rPr>
        <w:t>Never before in history has military power been as skewed as it is today. For better or worse, it is America</w:t>
      </w:r>
      <w:r>
        <w:rPr>
          <w:sz w:val="16"/>
        </w:rPr>
        <w:t>’</w:t>
      </w:r>
      <w:r w:rsidRPr="00886F6D">
        <w:rPr>
          <w:sz w:val="16"/>
        </w:rPr>
        <w:t>s preponderance that shapes whatever we call the international order. And given how freely that power has been used, to call it a Pax Americana seems inapposite. A generation of American soldiers has grown used to fighting wars on totally asymmetrical terms. That for them is what the American world order means.</w:t>
      </w:r>
    </w:p>
    <w:p w14:paraId="254406B6" w14:textId="77777777" w:rsidR="008C167A" w:rsidRPr="00886F6D" w:rsidRDefault="008C167A" w:rsidP="008C167A">
      <w:pPr>
        <w:rPr>
          <w:rFonts w:ascii="Cambria" w:hAnsi="Cambria"/>
          <w:sz w:val="16"/>
        </w:rPr>
      </w:pPr>
      <w:r w:rsidRPr="00886F6D">
        <w:rPr>
          <w:rFonts w:ascii="Cambria" w:hAnsi="Cambria"/>
          <w:sz w:val="16"/>
        </w:rPr>
        <w:t xml:space="preserve">Tooze makes similar points on the economic side of the power equation: </w:t>
      </w:r>
      <w:r>
        <w:rPr>
          <w:rFonts w:ascii="Cambria" w:hAnsi="Cambria"/>
          <w:sz w:val="16"/>
        </w:rPr>
        <w:t>“</w:t>
      </w:r>
      <w:r w:rsidRPr="00046978">
        <w:rPr>
          <w:rStyle w:val="StyleUnderline"/>
          <w:highlight w:val="cyan"/>
        </w:rPr>
        <w:t xml:space="preserve">The hegemony of the </w:t>
      </w:r>
      <w:r w:rsidRPr="00046978">
        <w:rPr>
          <w:rStyle w:val="Emphasis"/>
          <w:highlight w:val="cyan"/>
        </w:rPr>
        <w:t>dollar-</w:t>
      </w:r>
      <w:r w:rsidRPr="00886F6D">
        <w:rPr>
          <w:rStyle w:val="Emphasis"/>
        </w:rPr>
        <w:t>Treasury nexus</w:t>
      </w:r>
      <w:r w:rsidRPr="00886F6D">
        <w:rPr>
          <w:rStyle w:val="StyleUnderline"/>
        </w:rPr>
        <w:t xml:space="preserve"> in global finance </w:t>
      </w:r>
      <w:r w:rsidRPr="00046978">
        <w:rPr>
          <w:rStyle w:val="StyleUnderline"/>
          <w:highlight w:val="cyan"/>
        </w:rPr>
        <w:t xml:space="preserve">remains </w:t>
      </w:r>
      <w:r w:rsidRPr="00046978">
        <w:rPr>
          <w:rStyle w:val="Emphasis"/>
          <w:highlight w:val="cyan"/>
        </w:rPr>
        <w:t>unchallenged</w:t>
      </w:r>
      <w:r w:rsidRPr="00046978">
        <w:rPr>
          <w:rStyle w:val="StyleUnderline"/>
          <w:highlight w:val="cyan"/>
        </w:rPr>
        <w:t xml:space="preserve">. The </w:t>
      </w:r>
      <w:r w:rsidRPr="00046978">
        <w:rPr>
          <w:rStyle w:val="Emphasis"/>
          <w:highlight w:val="cyan"/>
        </w:rPr>
        <w:t>dollar</w:t>
      </w:r>
      <w:r>
        <w:rPr>
          <w:rStyle w:val="Emphasis"/>
          <w:highlight w:val="cyan"/>
        </w:rPr>
        <w:t>’</w:t>
      </w:r>
      <w:r w:rsidRPr="00046978">
        <w:rPr>
          <w:rStyle w:val="Emphasis"/>
          <w:highlight w:val="cyan"/>
        </w:rPr>
        <w:t>s role</w:t>
      </w:r>
      <w:r w:rsidRPr="00886F6D">
        <w:rPr>
          <w:rStyle w:val="StyleUnderline"/>
        </w:rPr>
        <w:t xml:space="preserve"> in </w:t>
      </w:r>
      <w:r w:rsidRPr="00886F6D">
        <w:rPr>
          <w:rStyle w:val="Emphasis"/>
        </w:rPr>
        <w:t>global finance</w:t>
      </w:r>
      <w:r w:rsidRPr="00886F6D">
        <w:rPr>
          <w:rStyle w:val="StyleUnderline"/>
        </w:rPr>
        <w:t xml:space="preserve"> </w:t>
      </w:r>
      <w:r w:rsidRPr="00046978">
        <w:rPr>
          <w:rStyle w:val="StyleUnderline"/>
          <w:highlight w:val="cyan"/>
        </w:rPr>
        <w:t>didn</w:t>
      </w:r>
      <w:r>
        <w:rPr>
          <w:rStyle w:val="StyleUnderline"/>
          <w:highlight w:val="cyan"/>
        </w:rPr>
        <w:t>’</w:t>
      </w:r>
      <w:r w:rsidRPr="00046978">
        <w:rPr>
          <w:rStyle w:val="StyleUnderline"/>
          <w:highlight w:val="cyan"/>
        </w:rPr>
        <w:t xml:space="preserve">t just </w:t>
      </w:r>
      <w:r w:rsidRPr="00046978">
        <w:rPr>
          <w:rStyle w:val="Emphasis"/>
          <w:highlight w:val="cyan"/>
        </w:rPr>
        <w:t>survive</w:t>
      </w:r>
      <w:r w:rsidRPr="00886F6D">
        <w:rPr>
          <w:rStyle w:val="StyleUnderline"/>
        </w:rPr>
        <w:t xml:space="preserve"> the crisis </w:t>
      </w:r>
      <w:r w:rsidRPr="00A937C0">
        <w:rPr>
          <w:rStyle w:val="StyleUnderline"/>
        </w:rPr>
        <w:t>of</w:t>
      </w:r>
      <w:r w:rsidRPr="00886F6D">
        <w:rPr>
          <w:rStyle w:val="StyleUnderline"/>
        </w:rPr>
        <w:t xml:space="preserve"> </w:t>
      </w:r>
      <w:r w:rsidRPr="00046978">
        <w:rPr>
          <w:rStyle w:val="StyleUnderline"/>
          <w:highlight w:val="cyan"/>
        </w:rPr>
        <w:t xml:space="preserve">2008: it was </w:t>
      </w:r>
      <w:r w:rsidRPr="00046978">
        <w:rPr>
          <w:rStyle w:val="Emphasis"/>
          <w:highlight w:val="cyan"/>
        </w:rPr>
        <w:t>reinforced by it</w:t>
      </w:r>
      <w:r w:rsidRPr="00886F6D">
        <w:rPr>
          <w:rFonts w:ascii="Cambria" w:hAnsi="Cambria"/>
          <w:sz w:val="16"/>
        </w:rPr>
        <w:t xml:space="preserve">. </w:t>
      </w:r>
      <w:r w:rsidRPr="00886F6D">
        <w:rPr>
          <w:rStyle w:val="StyleUnderline"/>
        </w:rPr>
        <w:t>As the world</w:t>
      </w:r>
      <w:r>
        <w:rPr>
          <w:rStyle w:val="StyleUnderline"/>
        </w:rPr>
        <w:t>’</w:t>
      </w:r>
      <w:r w:rsidRPr="00886F6D">
        <w:rPr>
          <w:rStyle w:val="StyleUnderline"/>
        </w:rPr>
        <w:t xml:space="preserve">s banks </w:t>
      </w:r>
      <w:r w:rsidRPr="00886F6D">
        <w:rPr>
          <w:rStyle w:val="Emphasis"/>
        </w:rPr>
        <w:t>gasped</w:t>
      </w:r>
      <w:r w:rsidRPr="00886F6D">
        <w:rPr>
          <w:rStyle w:val="StyleUnderline"/>
        </w:rPr>
        <w:t xml:space="preserve"> for </w:t>
      </w:r>
      <w:r w:rsidRPr="00886F6D">
        <w:rPr>
          <w:rStyle w:val="Emphasis"/>
        </w:rPr>
        <w:t>dollar liquidity</w:t>
      </w:r>
      <w:r w:rsidRPr="00886F6D">
        <w:rPr>
          <w:rStyle w:val="StyleUnderline"/>
        </w:rPr>
        <w:t xml:space="preserve">, </w:t>
      </w:r>
      <w:r w:rsidRPr="007757DD">
        <w:rPr>
          <w:rStyle w:val="StyleUnderline"/>
          <w:highlight w:val="cyan"/>
        </w:rPr>
        <w:t>the Fed</w:t>
      </w:r>
      <w:r w:rsidRPr="00886F6D">
        <w:rPr>
          <w:rStyle w:val="StyleUnderline"/>
        </w:rPr>
        <w:t xml:space="preserve">eral Reserve </w:t>
      </w:r>
      <w:r w:rsidRPr="007757DD">
        <w:rPr>
          <w:rStyle w:val="StyleUnderline"/>
          <w:highlight w:val="cyan"/>
        </w:rPr>
        <w:t>transformed itself into a</w:t>
      </w:r>
      <w:r w:rsidRPr="00886F6D">
        <w:rPr>
          <w:rStyle w:val="StyleUnderline"/>
        </w:rPr>
        <w:t xml:space="preserve"> </w:t>
      </w:r>
      <w:r w:rsidRPr="007757DD">
        <w:rPr>
          <w:rStyle w:val="Emphasis"/>
          <w:highlight w:val="cyan"/>
        </w:rPr>
        <w:t>global lender</w:t>
      </w:r>
      <w:r w:rsidRPr="00886F6D">
        <w:rPr>
          <w:rStyle w:val="Emphasis"/>
        </w:rPr>
        <w:t xml:space="preserve"> of last resort</w:t>
      </w:r>
      <w:r w:rsidRPr="00886F6D">
        <w:rPr>
          <w:rFonts w:ascii="Cambria" w:hAnsi="Cambria"/>
          <w:sz w:val="16"/>
        </w:rPr>
        <w:t>.</w:t>
      </w:r>
      <w:r>
        <w:rPr>
          <w:rFonts w:ascii="Cambria" w:hAnsi="Cambria"/>
          <w:sz w:val="16"/>
        </w:rPr>
        <w:t>”</w:t>
      </w:r>
    </w:p>
    <w:p w14:paraId="3DC22A97" w14:textId="77777777" w:rsidR="008C167A" w:rsidRPr="00886F6D" w:rsidRDefault="008C167A" w:rsidP="008C167A">
      <w:pPr>
        <w:rPr>
          <w:rFonts w:ascii="Cambria" w:hAnsi="Cambria"/>
          <w:sz w:val="16"/>
        </w:rPr>
      </w:pPr>
      <w:r w:rsidRPr="00886F6D">
        <w:rPr>
          <w:rFonts w:ascii="Cambria" w:hAnsi="Cambria"/>
          <w:sz w:val="16"/>
        </w:rPr>
        <w:t>Tooze</w:t>
      </w:r>
      <w:r>
        <w:rPr>
          <w:rFonts w:ascii="Cambria" w:hAnsi="Cambria"/>
          <w:sz w:val="16"/>
        </w:rPr>
        <w:t>’</w:t>
      </w:r>
      <w:r w:rsidRPr="00886F6D">
        <w:rPr>
          <w:rFonts w:ascii="Cambria" w:hAnsi="Cambria"/>
          <w:sz w:val="16"/>
        </w:rPr>
        <w:t xml:space="preserve">s conclusion is that </w:t>
      </w:r>
      <w:r>
        <w:rPr>
          <w:rFonts w:ascii="Cambria" w:hAnsi="Cambria"/>
          <w:sz w:val="16"/>
        </w:rPr>
        <w:t>“</w:t>
      </w:r>
      <w:r w:rsidRPr="00886F6D">
        <w:rPr>
          <w:rStyle w:val="Emphasis"/>
        </w:rPr>
        <w:t>two years</w:t>
      </w:r>
      <w:r w:rsidRPr="00886F6D">
        <w:rPr>
          <w:rStyle w:val="StyleUnderline"/>
        </w:rPr>
        <w:t xml:space="preserve"> into the Trump presidency, </w:t>
      </w:r>
      <w:r w:rsidRPr="007757DD">
        <w:rPr>
          <w:rStyle w:val="StyleUnderline"/>
          <w:highlight w:val="cyan"/>
        </w:rPr>
        <w:t xml:space="preserve">it is a </w:t>
      </w:r>
      <w:r w:rsidRPr="007757DD">
        <w:rPr>
          <w:rStyle w:val="Emphasis"/>
          <w:highlight w:val="cyan"/>
        </w:rPr>
        <w:t>gross exaggeration</w:t>
      </w:r>
      <w:r w:rsidRPr="007757DD">
        <w:rPr>
          <w:rStyle w:val="StyleUnderline"/>
          <w:highlight w:val="cyan"/>
        </w:rPr>
        <w:t xml:space="preserve"> to talk of an </w:t>
      </w:r>
      <w:r w:rsidRPr="007757DD">
        <w:rPr>
          <w:rStyle w:val="Emphasis"/>
          <w:highlight w:val="cyan"/>
        </w:rPr>
        <w:t>end to the American</w:t>
      </w:r>
      <w:r w:rsidRPr="00886F6D">
        <w:rPr>
          <w:rStyle w:val="Emphasis"/>
        </w:rPr>
        <w:t xml:space="preserve"> world </w:t>
      </w:r>
      <w:r w:rsidRPr="007757DD">
        <w:rPr>
          <w:rStyle w:val="Emphasis"/>
          <w:highlight w:val="cyan"/>
        </w:rPr>
        <w:t>order</w:t>
      </w:r>
      <w:r w:rsidRPr="00886F6D">
        <w:rPr>
          <w:rFonts w:ascii="Cambria" w:hAnsi="Cambria"/>
          <w:sz w:val="16"/>
        </w:rPr>
        <w:t xml:space="preserve">. </w:t>
      </w:r>
      <w:r w:rsidRPr="007757DD">
        <w:rPr>
          <w:rStyle w:val="StyleUnderline"/>
          <w:highlight w:val="cyan"/>
        </w:rPr>
        <w:t xml:space="preserve">The </w:t>
      </w:r>
      <w:r w:rsidRPr="007757DD">
        <w:rPr>
          <w:rStyle w:val="Emphasis"/>
          <w:highlight w:val="cyan"/>
        </w:rPr>
        <w:t>two</w:t>
      </w:r>
      <w:r w:rsidRPr="007757DD">
        <w:rPr>
          <w:rStyle w:val="StyleUnderline"/>
          <w:highlight w:val="cyan"/>
        </w:rPr>
        <w:t xml:space="preserve"> </w:t>
      </w:r>
      <w:r w:rsidRPr="007757DD">
        <w:rPr>
          <w:rStyle w:val="Emphasis"/>
          <w:highlight w:val="cyan"/>
        </w:rPr>
        <w:t>pillars of its global power</w:t>
      </w:r>
      <w:r w:rsidRPr="007757DD">
        <w:rPr>
          <w:rStyle w:val="StyleUnderline"/>
          <w:highlight w:val="cyan"/>
        </w:rPr>
        <w:t xml:space="preserve"> — </w:t>
      </w:r>
      <w:r w:rsidRPr="007757DD">
        <w:rPr>
          <w:rStyle w:val="Emphasis"/>
          <w:highlight w:val="cyan"/>
        </w:rPr>
        <w:t>military</w:t>
      </w:r>
      <w:r w:rsidRPr="007757DD">
        <w:rPr>
          <w:rStyle w:val="StyleUnderline"/>
          <w:highlight w:val="cyan"/>
        </w:rPr>
        <w:t xml:space="preserve"> and </w:t>
      </w:r>
      <w:r w:rsidRPr="007757DD">
        <w:rPr>
          <w:rStyle w:val="Emphasis"/>
          <w:highlight w:val="cyan"/>
        </w:rPr>
        <w:t>financial</w:t>
      </w:r>
      <w:r w:rsidRPr="007757DD">
        <w:rPr>
          <w:rStyle w:val="StyleUnderline"/>
          <w:highlight w:val="cyan"/>
        </w:rPr>
        <w:t xml:space="preserve"> —</w:t>
      </w:r>
      <w:r w:rsidRPr="007757DD">
        <w:rPr>
          <w:rStyle w:val="StyleUnderline"/>
        </w:rPr>
        <w:t xml:space="preserve"> </w:t>
      </w:r>
      <w:r w:rsidRPr="007757DD">
        <w:rPr>
          <w:rStyle w:val="StyleUnderline"/>
          <w:highlight w:val="cyan"/>
        </w:rPr>
        <w:t>are</w:t>
      </w:r>
      <w:r w:rsidRPr="007757DD">
        <w:rPr>
          <w:rStyle w:val="StyleUnderline"/>
        </w:rPr>
        <w:t xml:space="preserve"> still </w:t>
      </w:r>
      <w:r w:rsidRPr="007757DD">
        <w:rPr>
          <w:rStyle w:val="Emphasis"/>
          <w:highlight w:val="cyan"/>
        </w:rPr>
        <w:t>firmly in place.</w:t>
      </w:r>
      <w:r w:rsidRPr="007757DD">
        <w:rPr>
          <w:rStyle w:val="StyleUnderline"/>
        </w:rPr>
        <w:t xml:space="preserve"> What has </w:t>
      </w:r>
      <w:r w:rsidRPr="007757DD">
        <w:rPr>
          <w:rStyle w:val="Emphasis"/>
        </w:rPr>
        <w:t>ended</w:t>
      </w:r>
      <w:r w:rsidRPr="007757DD">
        <w:rPr>
          <w:rStyle w:val="StyleUnderline"/>
        </w:rPr>
        <w:t xml:space="preserve"> is any claim on the part of American</w:t>
      </w:r>
      <w:r w:rsidRPr="00886F6D">
        <w:rPr>
          <w:rStyle w:val="StyleUnderline"/>
        </w:rPr>
        <w:t xml:space="preserve"> democracy to </w:t>
      </w:r>
      <w:r w:rsidRPr="00886F6D">
        <w:rPr>
          <w:rStyle w:val="Emphasis"/>
        </w:rPr>
        <w:t>provide a political model</w:t>
      </w:r>
      <w:r w:rsidRPr="00886F6D">
        <w:rPr>
          <w:rFonts w:ascii="Cambria" w:hAnsi="Cambria"/>
          <w:sz w:val="16"/>
        </w:rPr>
        <w:t>.</w:t>
      </w:r>
      <w:r>
        <w:rPr>
          <w:rFonts w:ascii="Cambria" w:hAnsi="Cambria"/>
          <w:sz w:val="16"/>
        </w:rPr>
        <w:t>”</w:t>
      </w:r>
    </w:p>
    <w:p w14:paraId="5CE8BEB7" w14:textId="77777777" w:rsidR="008C167A" w:rsidRPr="00886F6D" w:rsidRDefault="008C167A" w:rsidP="008C167A">
      <w:pPr>
        <w:rPr>
          <w:rFonts w:ascii="Cambria" w:hAnsi="Cambria"/>
          <w:sz w:val="16"/>
        </w:rPr>
      </w:pPr>
      <w:r w:rsidRPr="00886F6D">
        <w:rPr>
          <w:rFonts w:ascii="Cambria" w:hAnsi="Cambria"/>
          <w:sz w:val="16"/>
        </w:rPr>
        <w:t>Is Tooze correct? He does hit upon the central paradox of the current state of world politics. Not even the incompetence of the Trump administration can necessarily dent U.S. structural power (though I am more worried about the dollar than Tooze).</w:t>
      </w:r>
    </w:p>
    <w:p w14:paraId="67E966D8" w14:textId="77777777" w:rsidR="008C167A" w:rsidRPr="00886F6D" w:rsidRDefault="008C167A" w:rsidP="008C167A">
      <w:pPr>
        <w:rPr>
          <w:rStyle w:val="Emphasis"/>
        </w:rPr>
      </w:pPr>
      <w:r w:rsidRPr="00886F6D">
        <w:rPr>
          <w:rFonts w:ascii="Cambria" w:hAnsi="Cambria"/>
          <w:sz w:val="16"/>
        </w:rPr>
        <w:t>The hard-working staff here at Spoiler Alerts has noted repeatedly that the Trump administration has accomplished next to nothing in rewriting the deals that make the world go round. Its strategy of antagonizing allies at the same time that it antagonizes adversaries has been self-defeating. America</w:t>
      </w:r>
      <w:r>
        <w:rPr>
          <w:rFonts w:ascii="Cambria" w:hAnsi="Cambria"/>
          <w:sz w:val="16"/>
        </w:rPr>
        <w:t>’</w:t>
      </w:r>
      <w:r w:rsidRPr="00886F6D">
        <w:rPr>
          <w:rFonts w:ascii="Cambria" w:hAnsi="Cambria"/>
          <w:sz w:val="16"/>
        </w:rPr>
        <w:t xml:space="preserve">s soft power has been temporarily eviscerated. </w:t>
      </w:r>
      <w:r w:rsidRPr="00886F6D">
        <w:rPr>
          <w:rStyle w:val="StyleUnderline"/>
        </w:rPr>
        <w:t xml:space="preserve">Despite all this, however, </w:t>
      </w:r>
      <w:r w:rsidRPr="007757DD">
        <w:rPr>
          <w:rStyle w:val="StyleUnderline"/>
          <w:highlight w:val="cyan"/>
        </w:rPr>
        <w:t xml:space="preserve">U.S. </w:t>
      </w:r>
      <w:r w:rsidRPr="007757DD">
        <w:rPr>
          <w:rStyle w:val="Emphasis"/>
          <w:highlight w:val="cyan"/>
        </w:rPr>
        <w:t>military</w:t>
      </w:r>
      <w:r w:rsidRPr="007757DD">
        <w:rPr>
          <w:rStyle w:val="StyleUnderline"/>
          <w:highlight w:val="cyan"/>
        </w:rPr>
        <w:t xml:space="preserve"> and </w:t>
      </w:r>
      <w:r w:rsidRPr="007757DD">
        <w:rPr>
          <w:rStyle w:val="Emphasis"/>
          <w:highlight w:val="cyan"/>
        </w:rPr>
        <w:t>economic capabilities</w:t>
      </w:r>
      <w:r w:rsidRPr="00886F6D">
        <w:rPr>
          <w:rStyle w:val="StyleUnderline"/>
        </w:rPr>
        <w:t xml:space="preserve"> remain</w:t>
      </w:r>
      <w:r w:rsidRPr="00886F6D">
        <w:rPr>
          <w:rFonts w:ascii="Cambria" w:hAnsi="Cambria"/>
          <w:sz w:val="16"/>
        </w:rPr>
        <w:t xml:space="preserve"> pretty </w:t>
      </w:r>
      <w:r w:rsidRPr="007757DD">
        <w:rPr>
          <w:rStyle w:val="Emphasis"/>
          <w:highlight w:val="cyan"/>
        </w:rPr>
        <w:t>formidable</w:t>
      </w:r>
      <w:r w:rsidRPr="00886F6D">
        <w:rPr>
          <w:rFonts w:ascii="Cambria" w:hAnsi="Cambria"/>
          <w:sz w:val="16"/>
        </w:rPr>
        <w:t xml:space="preserve">. </w:t>
      </w:r>
      <w:r w:rsidRPr="007757DD">
        <w:rPr>
          <w:rStyle w:val="StyleUnderline"/>
          <w:highlight w:val="cyan"/>
        </w:rPr>
        <w:t>The U</w:t>
      </w:r>
      <w:r w:rsidRPr="00886F6D">
        <w:rPr>
          <w:rStyle w:val="StyleUnderline"/>
        </w:rPr>
        <w:t xml:space="preserve">nited </w:t>
      </w:r>
      <w:r w:rsidRPr="007757DD">
        <w:rPr>
          <w:rStyle w:val="StyleUnderline"/>
          <w:highlight w:val="cyan"/>
        </w:rPr>
        <w:t>S</w:t>
      </w:r>
      <w:r w:rsidRPr="00886F6D">
        <w:rPr>
          <w:rStyle w:val="StyleUnderline"/>
        </w:rPr>
        <w:t xml:space="preserve">tates </w:t>
      </w:r>
      <w:r w:rsidRPr="007757DD">
        <w:rPr>
          <w:rStyle w:val="StyleUnderline"/>
          <w:highlight w:val="cyan"/>
        </w:rPr>
        <w:t xml:space="preserve">is at the </w:t>
      </w:r>
      <w:r w:rsidRPr="007757DD">
        <w:rPr>
          <w:rStyle w:val="Emphasis"/>
          <w:highlight w:val="cyan"/>
        </w:rPr>
        <w:t>center</w:t>
      </w:r>
      <w:r w:rsidRPr="007757DD">
        <w:rPr>
          <w:rStyle w:val="StyleUnderline"/>
          <w:highlight w:val="cyan"/>
        </w:rPr>
        <w:t xml:space="preserve"> of</w:t>
      </w:r>
      <w:r w:rsidRPr="00886F6D">
        <w:rPr>
          <w:rStyle w:val="StyleUnderline"/>
        </w:rPr>
        <w:t xml:space="preserve"> most of </w:t>
      </w:r>
      <w:r w:rsidRPr="007757DD">
        <w:rPr>
          <w:rStyle w:val="StyleUnderline"/>
          <w:highlight w:val="cyan"/>
        </w:rPr>
        <w:t xml:space="preserve">the </w:t>
      </w:r>
      <w:r w:rsidRPr="007757DD">
        <w:rPr>
          <w:rStyle w:val="Emphasis"/>
          <w:highlight w:val="cyan"/>
        </w:rPr>
        <w:t>key networks</w:t>
      </w:r>
      <w:r w:rsidRPr="007757DD">
        <w:rPr>
          <w:rStyle w:val="StyleUnderline"/>
          <w:highlight w:val="cyan"/>
        </w:rPr>
        <w:t xml:space="preserve"> that </w:t>
      </w:r>
      <w:r w:rsidRPr="007757DD">
        <w:rPr>
          <w:rStyle w:val="Emphasis"/>
          <w:highlight w:val="cyan"/>
        </w:rPr>
        <w:t>drive world politics</w:t>
      </w:r>
      <w:r w:rsidRPr="00886F6D">
        <w:rPr>
          <w:rStyle w:val="StyleUnderline"/>
        </w:rPr>
        <w:t xml:space="preserve"> and the </w:t>
      </w:r>
      <w:r w:rsidRPr="00886F6D">
        <w:rPr>
          <w:rStyle w:val="Emphasis"/>
        </w:rPr>
        <w:t>global economy.</w:t>
      </w:r>
    </w:p>
    <w:p w14:paraId="001B49AF" w14:textId="77777777" w:rsidR="008C167A" w:rsidRPr="007757DD" w:rsidRDefault="008C167A" w:rsidP="008C167A"/>
    <w:p w14:paraId="31E6708D" w14:textId="2AA2188B" w:rsidR="008C167A" w:rsidRDefault="008C167A" w:rsidP="000E2E4C">
      <w:pPr>
        <w:pStyle w:val="Heading3"/>
      </w:pPr>
      <w:r>
        <w:t>AT: Trump</w:t>
      </w:r>
    </w:p>
    <w:p w14:paraId="7078B0FB" w14:textId="77777777" w:rsidR="008C167A" w:rsidRPr="000C7A57" w:rsidRDefault="008C167A" w:rsidP="008C167A">
      <w:pPr>
        <w:pStyle w:val="Heading4"/>
      </w:pPr>
      <w:r>
        <w:t xml:space="preserve">Trump </w:t>
      </w:r>
      <w:r w:rsidRPr="0015448B">
        <w:rPr>
          <w:u w:val="single"/>
        </w:rPr>
        <w:t>doesn</w:t>
      </w:r>
      <w:r>
        <w:rPr>
          <w:u w:val="single"/>
        </w:rPr>
        <w:t>’</w:t>
      </w:r>
      <w:r w:rsidRPr="0015448B">
        <w:rPr>
          <w:u w:val="single"/>
        </w:rPr>
        <w:t>t thump</w:t>
      </w:r>
      <w:r>
        <w:t xml:space="preserve"> — he’s </w:t>
      </w:r>
      <w:r w:rsidRPr="0015448B">
        <w:rPr>
          <w:u w:val="single"/>
        </w:rPr>
        <w:t>maintaining</w:t>
      </w:r>
      <w:r>
        <w:t xml:space="preserve"> US security commitments, deterrence, and alliances. </w:t>
      </w:r>
    </w:p>
    <w:p w14:paraId="612A7AA7" w14:textId="77777777" w:rsidR="008C167A" w:rsidRPr="000C7A57" w:rsidRDefault="008C167A" w:rsidP="008C167A">
      <w:r w:rsidRPr="000C7A57">
        <w:rPr>
          <w:rStyle w:val="Style13ptBold"/>
        </w:rPr>
        <w:t>Carpenter, 19</w:t>
      </w:r>
      <w:r>
        <w:t xml:space="preserve"> </w:t>
      </w:r>
      <w:r w:rsidRPr="000C7A57">
        <w:rPr>
          <w:sz w:val="16"/>
        </w:rPr>
        <w:t xml:space="preserve">— Ted Galen Carpenter, a senior fellow in security studies at the Cato Institute and a contributing editor at the National Interest. (6-23-2019; "Wrong: </w:t>
      </w:r>
      <w:r w:rsidRPr="0015448B">
        <w:rPr>
          <w:rStyle w:val="Emphasis"/>
          <w:highlight w:val="cyan"/>
        </w:rPr>
        <w:t>Trump Is Not an Isolationist</w:t>
      </w:r>
      <w:r w:rsidRPr="000C7A57">
        <w:rPr>
          <w:sz w:val="16"/>
        </w:rPr>
        <w:t xml:space="preserve">;" </w:t>
      </w:r>
      <w:r w:rsidRPr="000C7A57">
        <w:rPr>
          <w:i/>
          <w:iCs/>
          <w:sz w:val="16"/>
        </w:rPr>
        <w:t>Cato Institute</w:t>
      </w:r>
      <w:r w:rsidRPr="000C7A57">
        <w:rPr>
          <w:sz w:val="16"/>
        </w:rPr>
        <w:t>; https://www.cato.org/publications/commentary/wrong-trump-not-isolationist; //GrRv)</w:t>
      </w:r>
    </w:p>
    <w:p w14:paraId="35B0410B" w14:textId="77777777" w:rsidR="008C167A" w:rsidRPr="0015448B" w:rsidRDefault="008C167A" w:rsidP="008C167A">
      <w:pPr>
        <w:rPr>
          <w:sz w:val="16"/>
        </w:rPr>
      </w:pPr>
      <w:r w:rsidRPr="0015448B">
        <w:rPr>
          <w:sz w:val="16"/>
        </w:rPr>
        <w:t xml:space="preserve">Second, </w:t>
      </w:r>
      <w:r w:rsidRPr="0015448B">
        <w:rPr>
          <w:rStyle w:val="StyleUnderline"/>
          <w:highlight w:val="cyan"/>
        </w:rPr>
        <w:t>the notion</w:t>
      </w:r>
      <w:r w:rsidRPr="0015448B">
        <w:rPr>
          <w:sz w:val="16"/>
        </w:rPr>
        <w:t xml:space="preserve"> that </w:t>
      </w:r>
      <w:r w:rsidRPr="0015448B">
        <w:rPr>
          <w:rStyle w:val="StyleUnderline"/>
          <w:highlight w:val="cyan"/>
        </w:rPr>
        <w:t>Trump</w:t>
      </w:r>
      <w:r>
        <w:rPr>
          <w:rStyle w:val="StyleUnderline"/>
          <w:highlight w:val="cyan"/>
        </w:rPr>
        <w:t>’</w:t>
      </w:r>
      <w:r w:rsidRPr="0015448B">
        <w:rPr>
          <w:rStyle w:val="StyleUnderline"/>
          <w:highlight w:val="cyan"/>
        </w:rPr>
        <w:t xml:space="preserve">s </w:t>
      </w:r>
      <w:r w:rsidRPr="0015448B">
        <w:rPr>
          <w:rStyle w:val="Emphasis"/>
          <w:highlight w:val="cyan"/>
        </w:rPr>
        <w:t>fo</w:t>
      </w:r>
      <w:r w:rsidRPr="00B124FF">
        <w:rPr>
          <w:rStyle w:val="Emphasis"/>
        </w:rPr>
        <w:t xml:space="preserve">reign </w:t>
      </w:r>
      <w:r w:rsidRPr="0015448B">
        <w:rPr>
          <w:rStyle w:val="Emphasis"/>
          <w:highlight w:val="cyan"/>
        </w:rPr>
        <w:t>po</w:t>
      </w:r>
      <w:r w:rsidRPr="00B124FF">
        <w:rPr>
          <w:rStyle w:val="Emphasis"/>
        </w:rPr>
        <w:t>licy</w:t>
      </w:r>
      <w:r w:rsidRPr="00B124FF">
        <w:rPr>
          <w:rStyle w:val="StyleUnderline"/>
        </w:rPr>
        <w:t xml:space="preserve"> </w:t>
      </w:r>
      <w:r w:rsidRPr="0015448B">
        <w:rPr>
          <w:rStyle w:val="StyleUnderline"/>
          <w:highlight w:val="cyan"/>
        </w:rPr>
        <w:t xml:space="preserve">has been a </w:t>
      </w:r>
      <w:r w:rsidRPr="0015448B">
        <w:rPr>
          <w:rStyle w:val="Emphasis"/>
          <w:highlight w:val="cyan"/>
        </w:rPr>
        <w:t>dramatic departure</w:t>
      </w:r>
      <w:r w:rsidRPr="00B124FF">
        <w:rPr>
          <w:rStyle w:val="StyleUnderline"/>
        </w:rPr>
        <w:t xml:space="preserve"> from those of his predecessors </w:t>
      </w:r>
      <w:r w:rsidRPr="0015448B">
        <w:rPr>
          <w:sz w:val="16"/>
        </w:rPr>
        <w:t xml:space="preserve">since World War II </w:t>
      </w:r>
      <w:r w:rsidRPr="0015448B">
        <w:rPr>
          <w:rStyle w:val="StyleUnderline"/>
          <w:highlight w:val="cyan"/>
        </w:rPr>
        <w:t xml:space="preserve">is a </w:t>
      </w:r>
      <w:r w:rsidRPr="0015448B">
        <w:rPr>
          <w:rStyle w:val="Emphasis"/>
          <w:highlight w:val="cyan"/>
        </w:rPr>
        <w:t>myth</w:t>
      </w:r>
      <w:r w:rsidRPr="0015448B">
        <w:rPr>
          <w:sz w:val="16"/>
        </w:rPr>
        <w:t xml:space="preserve">. That is especially true regarding security issues. </w:t>
      </w:r>
      <w:r w:rsidRPr="00B124FF">
        <w:rPr>
          <w:rStyle w:val="StyleUnderline"/>
        </w:rPr>
        <w:t>Although the president</w:t>
      </w:r>
      <w:r>
        <w:rPr>
          <w:rStyle w:val="StyleUnderline"/>
        </w:rPr>
        <w:t>’</w:t>
      </w:r>
      <w:r w:rsidRPr="00B124FF">
        <w:rPr>
          <w:rStyle w:val="StyleUnderline"/>
        </w:rPr>
        <w:t xml:space="preserve">s </w:t>
      </w:r>
      <w:r w:rsidRPr="00B124FF">
        <w:rPr>
          <w:rStyle w:val="Emphasis"/>
        </w:rPr>
        <w:t>rhetoric</w:t>
      </w:r>
      <w:r w:rsidRPr="00B124FF">
        <w:rPr>
          <w:rStyle w:val="StyleUnderline"/>
        </w:rPr>
        <w:t xml:space="preserve"> toward Washington</w:t>
      </w:r>
      <w:r>
        <w:rPr>
          <w:rStyle w:val="StyleUnderline"/>
        </w:rPr>
        <w:t>’</w:t>
      </w:r>
      <w:r w:rsidRPr="00B124FF">
        <w:rPr>
          <w:rStyle w:val="StyleUnderline"/>
        </w:rPr>
        <w:t>s longtime allies has sometimes been</w:t>
      </w:r>
      <w:r w:rsidRPr="0015448B">
        <w:rPr>
          <w:sz w:val="16"/>
        </w:rPr>
        <w:t xml:space="preserve"> abrasive and </w:t>
      </w:r>
      <w:r w:rsidRPr="00B124FF">
        <w:rPr>
          <w:rStyle w:val="StyleUnderline"/>
        </w:rPr>
        <w:t xml:space="preserve">less </w:t>
      </w:r>
      <w:r w:rsidRPr="00B124FF">
        <w:rPr>
          <w:rStyle w:val="Emphasis"/>
        </w:rPr>
        <w:t>collegial</w:t>
      </w:r>
      <w:r w:rsidRPr="0015448B">
        <w:rPr>
          <w:sz w:val="16"/>
        </w:rPr>
        <w:t>,</w:t>
      </w:r>
      <w:r w:rsidRPr="00B124FF">
        <w:rPr>
          <w:rStyle w:val="StyleUnderline"/>
        </w:rPr>
        <w:t xml:space="preserve"> </w:t>
      </w:r>
      <w:r w:rsidRPr="00100E8E">
        <w:rPr>
          <w:rStyle w:val="StyleUnderline"/>
        </w:rPr>
        <w:t xml:space="preserve">his </w:t>
      </w:r>
      <w:r w:rsidRPr="00100E8E">
        <w:rPr>
          <w:rStyle w:val="Emphasis"/>
        </w:rPr>
        <w:t>actions</w:t>
      </w:r>
      <w:r w:rsidRPr="00100E8E">
        <w:rPr>
          <w:rStyle w:val="StyleUnderline"/>
        </w:rPr>
        <w:t xml:space="preserve"> have differed </w:t>
      </w:r>
      <w:r w:rsidRPr="00100E8E">
        <w:rPr>
          <w:rStyle w:val="Emphasis"/>
        </w:rPr>
        <w:t>little</w:t>
      </w:r>
      <w:r w:rsidRPr="00100E8E">
        <w:rPr>
          <w:sz w:val="16"/>
        </w:rPr>
        <w:t xml:space="preserve"> from the post</w:t>
      </w:r>
      <w:r w:rsidRPr="0015448B">
        <w:rPr>
          <w:sz w:val="16"/>
        </w:rPr>
        <w:t xml:space="preserve">-World War II norm. </w:t>
      </w:r>
      <w:r w:rsidRPr="0015448B">
        <w:rPr>
          <w:rStyle w:val="StyleUnderline"/>
          <w:highlight w:val="cyan"/>
        </w:rPr>
        <w:t>There</w:t>
      </w:r>
      <w:r w:rsidRPr="0015448B">
        <w:rPr>
          <w:sz w:val="16"/>
        </w:rPr>
        <w:t xml:space="preserve"> certainly </w:t>
      </w:r>
      <w:r w:rsidRPr="0015448B">
        <w:rPr>
          <w:rStyle w:val="StyleUnderline"/>
          <w:highlight w:val="cyan"/>
        </w:rPr>
        <w:t xml:space="preserve">is </w:t>
      </w:r>
      <w:r w:rsidRPr="0015448B">
        <w:rPr>
          <w:rStyle w:val="Emphasis"/>
          <w:highlight w:val="cyan"/>
        </w:rPr>
        <w:t>no credible evidence</w:t>
      </w:r>
      <w:r w:rsidRPr="00B124FF">
        <w:rPr>
          <w:rStyle w:val="StyleUnderline"/>
        </w:rPr>
        <w:t xml:space="preserve"> that </w:t>
      </w:r>
      <w:r w:rsidRPr="0015448B">
        <w:rPr>
          <w:rStyle w:val="StyleUnderline"/>
          <w:highlight w:val="cyan"/>
        </w:rPr>
        <w:t xml:space="preserve">he is orchestrating a </w:t>
      </w:r>
      <w:r w:rsidRPr="0015448B">
        <w:rPr>
          <w:rStyle w:val="Emphasis"/>
          <w:highlight w:val="cyan"/>
        </w:rPr>
        <w:t>withdrawal</w:t>
      </w:r>
      <w:r w:rsidRPr="0015448B">
        <w:rPr>
          <w:rStyle w:val="StyleUnderline"/>
          <w:highlight w:val="cyan"/>
        </w:rPr>
        <w:t xml:space="preserve"> from</w:t>
      </w:r>
      <w:r w:rsidRPr="00B124FF">
        <w:rPr>
          <w:rStyle w:val="StyleUnderline"/>
        </w:rPr>
        <w:t xml:space="preserve"> Washington</w:t>
      </w:r>
      <w:r>
        <w:rPr>
          <w:rStyle w:val="StyleUnderline"/>
        </w:rPr>
        <w:t>’</w:t>
      </w:r>
      <w:r w:rsidRPr="00B124FF">
        <w:rPr>
          <w:rStyle w:val="StyleUnderline"/>
        </w:rPr>
        <w:t xml:space="preserve">s multitude of </w:t>
      </w:r>
      <w:r w:rsidRPr="0015448B">
        <w:rPr>
          <w:rStyle w:val="Emphasis"/>
          <w:highlight w:val="cyan"/>
        </w:rPr>
        <w:t>global security commitments</w:t>
      </w:r>
      <w:r w:rsidRPr="00B124FF">
        <w:rPr>
          <w:rStyle w:val="StyleUnderline"/>
        </w:rPr>
        <w:t xml:space="preserve"> and </w:t>
      </w:r>
      <w:r w:rsidRPr="00B124FF">
        <w:rPr>
          <w:rStyle w:val="Emphasis"/>
        </w:rPr>
        <w:t>initiatives</w:t>
      </w:r>
      <w:r w:rsidRPr="0015448B">
        <w:rPr>
          <w:sz w:val="16"/>
        </w:rPr>
        <w:t>.</w:t>
      </w:r>
    </w:p>
    <w:p w14:paraId="45BC1DCF" w14:textId="77777777" w:rsidR="008C167A" w:rsidRPr="002D183C" w:rsidRDefault="008C167A" w:rsidP="008C167A">
      <w:pPr>
        <w:rPr>
          <w:rStyle w:val="Emphasis"/>
        </w:rPr>
      </w:pPr>
      <w:r w:rsidRPr="0015448B">
        <w:rPr>
          <w:sz w:val="16"/>
        </w:rPr>
        <w:t xml:space="preserve">Indeed, allegations of a retreat into isolationism are especially bizarre as America seems poised on the brink of war with Iran. And those making the </w:t>
      </w:r>
      <w:r>
        <w:rPr>
          <w:sz w:val="16"/>
        </w:rPr>
        <w:t>“</w:t>
      </w:r>
      <w:r w:rsidRPr="0015448B">
        <w:rPr>
          <w:sz w:val="16"/>
        </w:rPr>
        <w:t>abandonment of global leadership,</w:t>
      </w:r>
      <w:r>
        <w:rPr>
          <w:sz w:val="16"/>
        </w:rPr>
        <w:t>”</w:t>
      </w:r>
      <w:r w:rsidRPr="0015448B">
        <w:rPr>
          <w:sz w:val="16"/>
        </w:rPr>
        <w:t xml:space="preserve"> </w:t>
      </w:r>
      <w:r>
        <w:rPr>
          <w:sz w:val="16"/>
        </w:rPr>
        <w:t>“</w:t>
      </w:r>
      <w:r w:rsidRPr="0015448B">
        <w:rPr>
          <w:sz w:val="16"/>
        </w:rPr>
        <w:t>retreat from responsibility</w:t>
      </w:r>
      <w:r>
        <w:rPr>
          <w:sz w:val="16"/>
        </w:rPr>
        <w:t>”</w:t>
      </w:r>
      <w:r w:rsidRPr="0015448B">
        <w:rPr>
          <w:sz w:val="16"/>
        </w:rPr>
        <w:t xml:space="preserve"> and </w:t>
      </w:r>
      <w:r>
        <w:rPr>
          <w:sz w:val="16"/>
        </w:rPr>
        <w:t>“</w:t>
      </w:r>
      <w:r w:rsidRPr="0015448B">
        <w:rPr>
          <w:sz w:val="16"/>
        </w:rPr>
        <w:t>embrace of isolationism</w:t>
      </w:r>
      <w:r>
        <w:rPr>
          <w:sz w:val="16"/>
        </w:rPr>
        <w:t>”</w:t>
      </w:r>
      <w:r w:rsidRPr="0015448B">
        <w:rPr>
          <w:sz w:val="16"/>
        </w:rPr>
        <w:t xml:space="preserve"> arguments have considerable difficulty citing concrete Trump administration actions that correspond to those cliches. </w:t>
      </w:r>
      <w:r w:rsidRPr="00B124FF">
        <w:rPr>
          <w:rStyle w:val="Emphasis"/>
        </w:rPr>
        <w:t>Where, exactly,</w:t>
      </w:r>
      <w:r w:rsidRPr="00B124FF">
        <w:rPr>
          <w:rStyle w:val="StyleUnderline"/>
        </w:rPr>
        <w:t xml:space="preserve"> have such examples </w:t>
      </w:r>
      <w:r w:rsidRPr="002D183C">
        <w:rPr>
          <w:rStyle w:val="Emphasis"/>
        </w:rPr>
        <w:t>taken place?</w:t>
      </w:r>
    </w:p>
    <w:p w14:paraId="5CD06DBB" w14:textId="77777777" w:rsidR="008C167A" w:rsidRPr="0015448B" w:rsidRDefault="008C167A" w:rsidP="008C167A">
      <w:pPr>
        <w:rPr>
          <w:sz w:val="16"/>
        </w:rPr>
      </w:pPr>
      <w:r w:rsidRPr="00100E8E">
        <w:rPr>
          <w:rStyle w:val="StyleUnderline"/>
          <w:highlight w:val="cyan"/>
        </w:rPr>
        <w:t>Despite</w:t>
      </w:r>
      <w:r w:rsidRPr="002D183C">
        <w:rPr>
          <w:rStyle w:val="StyleUnderline"/>
        </w:rPr>
        <w:t xml:space="preserve"> Trump</w:t>
      </w:r>
      <w:r>
        <w:rPr>
          <w:rStyle w:val="StyleUnderline"/>
        </w:rPr>
        <w:t>’</w:t>
      </w:r>
      <w:r w:rsidRPr="002D183C">
        <w:rPr>
          <w:rStyle w:val="StyleUnderline"/>
        </w:rPr>
        <w:t xml:space="preserve">s </w:t>
      </w:r>
      <w:r w:rsidRPr="00100E8E">
        <w:rPr>
          <w:rStyle w:val="Emphasis"/>
          <w:highlight w:val="cyan"/>
        </w:rPr>
        <w:t>rhetoric</w:t>
      </w:r>
      <w:r w:rsidRPr="0015448B">
        <w:rPr>
          <w:sz w:val="16"/>
        </w:rPr>
        <w:t xml:space="preserve"> </w:t>
      </w:r>
      <w:r w:rsidRPr="002D183C">
        <w:rPr>
          <w:rStyle w:val="StyleUnderline"/>
        </w:rPr>
        <w:t>in the</w:t>
      </w:r>
      <w:r w:rsidRPr="002D183C">
        <w:rPr>
          <w:rStyle w:val="Emphasis"/>
        </w:rPr>
        <w:t xml:space="preserve"> 2016 election campaign</w:t>
      </w:r>
      <w:r w:rsidRPr="0015448B">
        <w:rPr>
          <w:sz w:val="16"/>
        </w:rPr>
        <w:t xml:space="preserve"> </w:t>
      </w:r>
      <w:r w:rsidRPr="00100E8E">
        <w:rPr>
          <w:rStyle w:val="StyleUnderline"/>
          <w:highlight w:val="cyan"/>
        </w:rPr>
        <w:t>that</w:t>
      </w:r>
      <w:r w:rsidRPr="0015448B">
        <w:rPr>
          <w:sz w:val="16"/>
        </w:rPr>
        <w:t xml:space="preserve"> the U.S. </w:t>
      </w:r>
      <w:r w:rsidRPr="00100E8E">
        <w:rPr>
          <w:rStyle w:val="Emphasis"/>
          <w:highlight w:val="cyan"/>
        </w:rPr>
        <w:t>intervention</w:t>
      </w:r>
      <w:r w:rsidRPr="0015448B">
        <w:rPr>
          <w:sz w:val="16"/>
        </w:rPr>
        <w:t xml:space="preserve"> in Afghanistan </w:t>
      </w:r>
      <w:r w:rsidRPr="00100E8E">
        <w:rPr>
          <w:rStyle w:val="StyleUnderline"/>
          <w:highlight w:val="cyan"/>
        </w:rPr>
        <w:t>should be terminated, he</w:t>
      </w:r>
      <w:r w:rsidRPr="002D183C">
        <w:rPr>
          <w:rStyle w:val="StyleUnderline"/>
        </w:rPr>
        <w:t xml:space="preserve"> promptly </w:t>
      </w:r>
      <w:r w:rsidRPr="00100E8E">
        <w:rPr>
          <w:rStyle w:val="Emphasis"/>
          <w:highlight w:val="cyan"/>
        </w:rPr>
        <w:t>reneged</w:t>
      </w:r>
      <w:r w:rsidRPr="002D183C">
        <w:rPr>
          <w:rStyle w:val="StyleUnderline"/>
        </w:rPr>
        <w:t xml:space="preserve"> on that position</w:t>
      </w:r>
      <w:r w:rsidRPr="0015448B">
        <w:rPr>
          <w:sz w:val="16"/>
        </w:rPr>
        <w:t>, and Washington</w:t>
      </w:r>
      <w:r>
        <w:rPr>
          <w:sz w:val="16"/>
        </w:rPr>
        <w:t>’</w:t>
      </w:r>
      <w:r w:rsidRPr="0015448B">
        <w:rPr>
          <w:sz w:val="16"/>
        </w:rPr>
        <w:t>s war in that country goes on with no apparent end in sight. Likewise, the United States maintains a military presence in Syria and still pursues the increasingly quixotic effort to unseat Bashar al-Assad</w:t>
      </w:r>
      <w:r>
        <w:rPr>
          <w:sz w:val="16"/>
        </w:rPr>
        <w:t>’</w:t>
      </w:r>
      <w:r w:rsidRPr="0015448B">
        <w:rPr>
          <w:sz w:val="16"/>
        </w:rPr>
        <w:t>s government. Indeed, U.S. military action escalated, with air and missile strikes on Syrian government forces.</w:t>
      </w:r>
    </w:p>
    <w:p w14:paraId="430E8F7A" w14:textId="77777777" w:rsidR="008C167A" w:rsidRPr="0015448B" w:rsidRDefault="008C167A" w:rsidP="008C167A">
      <w:pPr>
        <w:rPr>
          <w:sz w:val="16"/>
        </w:rPr>
      </w:pPr>
      <w:r w:rsidRPr="0015448B">
        <w:rPr>
          <w:sz w:val="16"/>
        </w:rPr>
        <w:t>Nor has Trump terminated the Obama administration</w:t>
      </w:r>
      <w:r>
        <w:rPr>
          <w:sz w:val="16"/>
        </w:rPr>
        <w:t>’</w:t>
      </w:r>
      <w:r w:rsidRPr="0015448B">
        <w:rPr>
          <w:sz w:val="16"/>
        </w:rPr>
        <w:t>s policy of making the United States an accomplice in the Saudi-led war in Yemen, despite the proliferation of war crimes by Washington</w:t>
      </w:r>
      <w:r>
        <w:rPr>
          <w:sz w:val="16"/>
        </w:rPr>
        <w:t>’</w:t>
      </w:r>
      <w:r w:rsidRPr="0015448B">
        <w:rPr>
          <w:sz w:val="16"/>
        </w:rPr>
        <w:t>s allies. Indeed, overall ties with Riyadh have expanded under Trump, and the president vetoed a congressional measure terminating U.S. involvement in the coalition</w:t>
      </w:r>
      <w:r>
        <w:rPr>
          <w:sz w:val="16"/>
        </w:rPr>
        <w:t>’</w:t>
      </w:r>
      <w:r w:rsidRPr="0015448B">
        <w:rPr>
          <w:sz w:val="16"/>
        </w:rPr>
        <w:t xml:space="preserve">s Yemen war effort. Even more worrisome, the Trump administration has ratcheted-up its confrontational policy toward Iran. One will look in vain for any signs of a U.S. </w:t>
      </w:r>
      <w:r>
        <w:rPr>
          <w:sz w:val="16"/>
        </w:rPr>
        <w:t>“</w:t>
      </w:r>
      <w:r w:rsidRPr="0015448B">
        <w:rPr>
          <w:sz w:val="16"/>
        </w:rPr>
        <w:t>retreat</w:t>
      </w:r>
      <w:r>
        <w:rPr>
          <w:sz w:val="16"/>
        </w:rPr>
        <w:t>”</w:t>
      </w:r>
      <w:r w:rsidRPr="0015448B">
        <w:rPr>
          <w:sz w:val="16"/>
        </w:rPr>
        <w:t xml:space="preserve"> in the Middle East.</w:t>
      </w:r>
    </w:p>
    <w:p w14:paraId="20A30E6B" w14:textId="77777777" w:rsidR="008C167A" w:rsidRPr="0015448B" w:rsidRDefault="008C167A" w:rsidP="008C167A">
      <w:pPr>
        <w:rPr>
          <w:sz w:val="16"/>
        </w:rPr>
      </w:pPr>
      <w:r w:rsidRPr="0015448B">
        <w:rPr>
          <w:sz w:val="16"/>
        </w:rPr>
        <w:t xml:space="preserve">Furthermore, </w:t>
      </w:r>
      <w:r w:rsidRPr="002D183C">
        <w:rPr>
          <w:rStyle w:val="StyleUnderline"/>
        </w:rPr>
        <w:t xml:space="preserve">allegations of withdrawal have no greater validity regarding U.S. security behavior in East Asia. </w:t>
      </w:r>
      <w:r w:rsidRPr="00100E8E">
        <w:rPr>
          <w:rStyle w:val="StyleUnderline"/>
          <w:highlight w:val="cyan"/>
        </w:rPr>
        <w:t>The</w:t>
      </w:r>
      <w:r w:rsidRPr="0015448B">
        <w:rPr>
          <w:rStyle w:val="StyleUnderline"/>
        </w:rPr>
        <w:t xml:space="preserve"> U.S. </w:t>
      </w:r>
      <w:r w:rsidRPr="0015448B">
        <w:rPr>
          <w:rStyle w:val="StyleUnderline"/>
          <w:highlight w:val="cyan"/>
        </w:rPr>
        <w:t xml:space="preserve">Navy has increased its </w:t>
      </w:r>
      <w:r>
        <w:rPr>
          <w:rStyle w:val="StyleUnderline"/>
          <w:highlight w:val="cyan"/>
        </w:rPr>
        <w:t>“</w:t>
      </w:r>
      <w:r w:rsidRPr="0015448B">
        <w:rPr>
          <w:rStyle w:val="Emphasis"/>
          <w:highlight w:val="cyan"/>
        </w:rPr>
        <w:t>freedom of navigation</w:t>
      </w:r>
      <w:r>
        <w:rPr>
          <w:rStyle w:val="StyleUnderline"/>
          <w:highlight w:val="cyan"/>
        </w:rPr>
        <w:t>”</w:t>
      </w:r>
      <w:r w:rsidRPr="0015448B">
        <w:rPr>
          <w:rStyle w:val="StyleUnderline"/>
          <w:highlight w:val="cyan"/>
        </w:rPr>
        <w:t xml:space="preserve"> </w:t>
      </w:r>
      <w:r w:rsidRPr="0015448B">
        <w:rPr>
          <w:rStyle w:val="Emphasis"/>
          <w:highlight w:val="cyan"/>
        </w:rPr>
        <w:t>patrols</w:t>
      </w:r>
      <w:r w:rsidRPr="0015448B">
        <w:rPr>
          <w:rStyle w:val="StyleUnderline"/>
          <w:highlight w:val="cyan"/>
        </w:rPr>
        <w:t xml:space="preserve"> throughout the </w:t>
      </w:r>
      <w:r w:rsidRPr="0015448B">
        <w:rPr>
          <w:rStyle w:val="Emphasis"/>
          <w:highlight w:val="cyan"/>
        </w:rPr>
        <w:t>S</w:t>
      </w:r>
      <w:r w:rsidRPr="0015448B">
        <w:rPr>
          <w:rStyle w:val="Emphasis"/>
        </w:rPr>
        <w:t xml:space="preserve">outh </w:t>
      </w:r>
      <w:r w:rsidRPr="0015448B">
        <w:rPr>
          <w:rStyle w:val="Emphasis"/>
          <w:highlight w:val="cyan"/>
        </w:rPr>
        <w:t>C</w:t>
      </w:r>
      <w:r w:rsidRPr="0015448B">
        <w:rPr>
          <w:rStyle w:val="Emphasis"/>
        </w:rPr>
        <w:t>hina</w:t>
      </w:r>
      <w:r w:rsidRPr="002D183C">
        <w:rPr>
          <w:rStyle w:val="StyleUnderline"/>
        </w:rPr>
        <w:t xml:space="preserve"> </w:t>
      </w:r>
      <w:r w:rsidRPr="0015448B">
        <w:rPr>
          <w:rStyle w:val="Emphasis"/>
          <w:highlight w:val="cyan"/>
        </w:rPr>
        <w:t>S</w:t>
      </w:r>
      <w:r w:rsidRPr="0015448B">
        <w:rPr>
          <w:rStyle w:val="Emphasis"/>
        </w:rPr>
        <w:t>ea</w:t>
      </w:r>
      <w:r w:rsidRPr="002D183C">
        <w:rPr>
          <w:rStyle w:val="StyleUnderline"/>
        </w:rPr>
        <w:t xml:space="preserve"> during the Trump years</w:t>
      </w:r>
      <w:r w:rsidRPr="0015448B">
        <w:rPr>
          <w:sz w:val="16"/>
        </w:rPr>
        <w:t>, despite Beijing</w:t>
      </w:r>
      <w:r>
        <w:rPr>
          <w:sz w:val="16"/>
        </w:rPr>
        <w:t>’</w:t>
      </w:r>
      <w:r w:rsidRPr="0015448B">
        <w:rPr>
          <w:sz w:val="16"/>
        </w:rPr>
        <w:t>s vehement complaints. Washington</w:t>
      </w:r>
      <w:r>
        <w:rPr>
          <w:sz w:val="16"/>
        </w:rPr>
        <w:t>’</w:t>
      </w:r>
      <w:r w:rsidRPr="0015448B">
        <w:rPr>
          <w:sz w:val="16"/>
        </w:rPr>
        <w:t>s support for Taiwan has grown rather than diminished. Trump eagerly signed the new Taiwan Travel Act, which for the first time authorized meetings between high-level U.S. and Taiwanese officials. In May, the administration implemented that provision with a meeting between National Security Adviser John Bolton and his Taiwanese counterpart.</w:t>
      </w:r>
    </w:p>
    <w:p w14:paraId="2A6CE335" w14:textId="77777777" w:rsidR="008C167A" w:rsidRPr="0015448B" w:rsidRDefault="008C167A" w:rsidP="008C167A">
      <w:pPr>
        <w:rPr>
          <w:rStyle w:val="Emphasis"/>
        </w:rPr>
      </w:pPr>
      <w:r w:rsidRPr="0015448B">
        <w:rPr>
          <w:sz w:val="16"/>
        </w:rPr>
        <w:t xml:space="preserve">Trump also has gone out of his way to stress that </w:t>
      </w:r>
      <w:r w:rsidRPr="0015448B">
        <w:rPr>
          <w:rStyle w:val="StyleUnderline"/>
          <w:highlight w:val="cyan"/>
        </w:rPr>
        <w:t>Washington</w:t>
      </w:r>
      <w:r>
        <w:rPr>
          <w:rStyle w:val="StyleUnderline"/>
          <w:highlight w:val="cyan"/>
        </w:rPr>
        <w:t>’</w:t>
      </w:r>
      <w:r w:rsidRPr="0015448B">
        <w:rPr>
          <w:rStyle w:val="StyleUnderline"/>
          <w:highlight w:val="cyan"/>
        </w:rPr>
        <w:t xml:space="preserve">s ties with </w:t>
      </w:r>
      <w:r w:rsidRPr="0015448B">
        <w:rPr>
          <w:rStyle w:val="Emphasis"/>
          <w:highlight w:val="cyan"/>
        </w:rPr>
        <w:t>Japan</w:t>
      </w:r>
      <w:r w:rsidRPr="0015448B">
        <w:rPr>
          <w:sz w:val="16"/>
        </w:rPr>
        <w:t>, America</w:t>
      </w:r>
      <w:r>
        <w:rPr>
          <w:sz w:val="16"/>
        </w:rPr>
        <w:t>’</w:t>
      </w:r>
      <w:r w:rsidRPr="0015448B">
        <w:rPr>
          <w:sz w:val="16"/>
        </w:rPr>
        <w:t xml:space="preserve">s principal ally in East Asia, </w:t>
      </w:r>
      <w:r w:rsidRPr="0015448B">
        <w:rPr>
          <w:rStyle w:val="StyleUnderline"/>
          <w:highlight w:val="cyan"/>
        </w:rPr>
        <w:t xml:space="preserve">remain </w:t>
      </w:r>
      <w:r w:rsidRPr="00100E8E">
        <w:rPr>
          <w:rStyle w:val="StyleUnderline"/>
        </w:rPr>
        <w:t xml:space="preserve">as </w:t>
      </w:r>
      <w:r w:rsidRPr="0015448B">
        <w:rPr>
          <w:rStyle w:val="Emphasis"/>
          <w:highlight w:val="cyan"/>
        </w:rPr>
        <w:t>strong as ever</w:t>
      </w:r>
      <w:r w:rsidRPr="0015448B">
        <w:rPr>
          <w:sz w:val="16"/>
        </w:rPr>
        <w:t xml:space="preserve">. </w:t>
      </w:r>
      <w:r w:rsidRPr="0015448B">
        <w:rPr>
          <w:rStyle w:val="StyleUnderline"/>
        </w:rPr>
        <w:t xml:space="preserve">And although there have been some differences with South Korea about policy toward North Korea, </w:t>
      </w:r>
      <w:r w:rsidRPr="0015448B">
        <w:rPr>
          <w:rStyle w:val="StyleUnderline"/>
          <w:highlight w:val="cyan"/>
        </w:rPr>
        <w:t xml:space="preserve">there are </w:t>
      </w:r>
      <w:r w:rsidRPr="0015448B">
        <w:rPr>
          <w:rStyle w:val="Emphasis"/>
          <w:highlight w:val="cyan"/>
        </w:rPr>
        <w:t>no signs</w:t>
      </w:r>
      <w:r w:rsidRPr="0015448B">
        <w:rPr>
          <w:rStyle w:val="StyleUnderline"/>
        </w:rPr>
        <w:t xml:space="preserve"> that </w:t>
      </w:r>
      <w:r w:rsidRPr="0015448B">
        <w:rPr>
          <w:rStyle w:val="StyleUnderline"/>
          <w:highlight w:val="cyan"/>
        </w:rPr>
        <w:t>the U</w:t>
      </w:r>
      <w:r w:rsidRPr="0015448B">
        <w:rPr>
          <w:rStyle w:val="StyleUnderline"/>
        </w:rPr>
        <w:t xml:space="preserve">nited </w:t>
      </w:r>
      <w:r w:rsidRPr="0015448B">
        <w:rPr>
          <w:rStyle w:val="StyleUnderline"/>
          <w:highlight w:val="cyan"/>
        </w:rPr>
        <w:t>S</w:t>
      </w:r>
      <w:r w:rsidRPr="0015448B">
        <w:rPr>
          <w:rStyle w:val="StyleUnderline"/>
        </w:rPr>
        <w:t xml:space="preserve">tates </w:t>
      </w:r>
      <w:r w:rsidRPr="0015448B">
        <w:rPr>
          <w:rStyle w:val="StyleUnderline"/>
          <w:highlight w:val="cyan"/>
        </w:rPr>
        <w:t xml:space="preserve">is about to </w:t>
      </w:r>
      <w:r w:rsidRPr="0015448B">
        <w:rPr>
          <w:rStyle w:val="Emphasis"/>
          <w:highlight w:val="cyan"/>
        </w:rPr>
        <w:t>downgrade</w:t>
      </w:r>
      <w:r w:rsidRPr="0015448B">
        <w:rPr>
          <w:sz w:val="16"/>
        </w:rPr>
        <w:t xml:space="preserve">, much less terminate, </w:t>
      </w:r>
      <w:r w:rsidRPr="0015448B">
        <w:rPr>
          <w:rStyle w:val="StyleUnderline"/>
          <w:highlight w:val="cyan"/>
        </w:rPr>
        <w:t xml:space="preserve">its </w:t>
      </w:r>
      <w:r w:rsidRPr="0015448B">
        <w:rPr>
          <w:rStyle w:val="Emphasis"/>
          <w:highlight w:val="cyan"/>
        </w:rPr>
        <w:t>military alliance with Seoul</w:t>
      </w:r>
      <w:r w:rsidRPr="0015448B">
        <w:rPr>
          <w:sz w:val="16"/>
        </w:rPr>
        <w:t xml:space="preserve">. </w:t>
      </w:r>
      <w:r w:rsidRPr="0015448B">
        <w:rPr>
          <w:rStyle w:val="StyleUnderline"/>
        </w:rPr>
        <w:t xml:space="preserve">So, again, </w:t>
      </w:r>
      <w:r w:rsidRPr="0015448B">
        <w:rPr>
          <w:rStyle w:val="Emphasis"/>
        </w:rPr>
        <w:t>where</w:t>
      </w:r>
      <w:r w:rsidRPr="0015448B">
        <w:rPr>
          <w:rStyle w:val="StyleUnderline"/>
        </w:rPr>
        <w:t xml:space="preserve"> is the </w:t>
      </w:r>
      <w:r w:rsidRPr="0015448B">
        <w:rPr>
          <w:rStyle w:val="Emphasis"/>
        </w:rPr>
        <w:t>substantive evidence</w:t>
      </w:r>
      <w:r w:rsidRPr="0015448B">
        <w:rPr>
          <w:rStyle w:val="StyleUnderline"/>
        </w:rPr>
        <w:t xml:space="preserve"> of </w:t>
      </w:r>
      <w:r w:rsidRPr="0015448B">
        <w:rPr>
          <w:rStyle w:val="Emphasis"/>
        </w:rPr>
        <w:t>U.S. retreat or abandonment?</w:t>
      </w:r>
    </w:p>
    <w:p w14:paraId="2E5534E8" w14:textId="77777777" w:rsidR="008C167A" w:rsidRPr="0015448B" w:rsidRDefault="008C167A" w:rsidP="008C167A">
      <w:pPr>
        <w:rPr>
          <w:rStyle w:val="StyleUnderline"/>
        </w:rPr>
      </w:pPr>
      <w:r w:rsidRPr="0015448B">
        <w:rPr>
          <w:sz w:val="16"/>
        </w:rPr>
        <w:t>Such evidence also is lacking with respect to Washington</w:t>
      </w:r>
      <w:r>
        <w:rPr>
          <w:sz w:val="16"/>
        </w:rPr>
        <w:t>’</w:t>
      </w:r>
      <w:r w:rsidRPr="0015448B">
        <w:rPr>
          <w:sz w:val="16"/>
        </w:rPr>
        <w:t xml:space="preserve">s relations with the North Atlantic Treaty Organization countries. </w:t>
      </w:r>
      <w:r w:rsidRPr="0015448B">
        <w:rPr>
          <w:rStyle w:val="StyleUnderline"/>
        </w:rPr>
        <w:t xml:space="preserve">During the 2016 campaign, </w:t>
      </w:r>
      <w:r w:rsidRPr="0015448B">
        <w:rPr>
          <w:rStyle w:val="StyleUnderline"/>
          <w:highlight w:val="cyan"/>
        </w:rPr>
        <w:t xml:space="preserve">Trump did call NATO </w:t>
      </w:r>
      <w:r>
        <w:rPr>
          <w:rStyle w:val="StyleUnderline"/>
          <w:highlight w:val="cyan"/>
        </w:rPr>
        <w:t>“</w:t>
      </w:r>
      <w:r w:rsidRPr="0015448B">
        <w:rPr>
          <w:rStyle w:val="Emphasis"/>
          <w:highlight w:val="cyan"/>
        </w:rPr>
        <w:t>obsolete</w:t>
      </w:r>
      <w:r w:rsidRPr="0015448B">
        <w:rPr>
          <w:rStyle w:val="StyleUnderline"/>
          <w:highlight w:val="cyan"/>
        </w:rPr>
        <w:t>,</w:t>
      </w:r>
      <w:r>
        <w:rPr>
          <w:rStyle w:val="StyleUnderline"/>
          <w:highlight w:val="cyan"/>
        </w:rPr>
        <w:t>”</w:t>
      </w:r>
      <w:r w:rsidRPr="0015448B">
        <w:rPr>
          <w:sz w:val="16"/>
        </w:rPr>
        <w:t xml:space="preserve"> and he raised doubts about whether he embraced the North Atlantic Treaty</w:t>
      </w:r>
      <w:r>
        <w:rPr>
          <w:sz w:val="16"/>
        </w:rPr>
        <w:t>’</w:t>
      </w:r>
      <w:r w:rsidRPr="0015448B">
        <w:rPr>
          <w:sz w:val="16"/>
        </w:rPr>
        <w:t xml:space="preserve">s Article 5 commitment that an attack on one member would be treated as an attack on all. But </w:t>
      </w:r>
      <w:r w:rsidRPr="0015448B">
        <w:rPr>
          <w:rStyle w:val="StyleUnderline"/>
          <w:highlight w:val="cyan"/>
        </w:rPr>
        <w:t xml:space="preserve">once in </w:t>
      </w:r>
      <w:r w:rsidRPr="0015448B">
        <w:rPr>
          <w:rStyle w:val="Emphasis"/>
          <w:highlight w:val="cyan"/>
        </w:rPr>
        <w:t>office</w:t>
      </w:r>
      <w:r w:rsidRPr="0015448B">
        <w:rPr>
          <w:sz w:val="16"/>
        </w:rPr>
        <w:t xml:space="preserve">, </w:t>
      </w:r>
      <w:r w:rsidRPr="0015448B">
        <w:rPr>
          <w:rStyle w:val="StyleUnderline"/>
          <w:highlight w:val="cyan"/>
        </w:rPr>
        <w:t>he</w:t>
      </w:r>
      <w:r w:rsidRPr="0015448B">
        <w:rPr>
          <w:rStyle w:val="StyleUnderline"/>
        </w:rPr>
        <w:t xml:space="preserve"> and his associates </w:t>
      </w:r>
      <w:r w:rsidRPr="00100E8E">
        <w:rPr>
          <w:rStyle w:val="Emphasis"/>
        </w:rPr>
        <w:t xml:space="preserve">quickly </w:t>
      </w:r>
      <w:r w:rsidRPr="0015448B">
        <w:rPr>
          <w:rStyle w:val="Emphasis"/>
          <w:highlight w:val="cyan"/>
        </w:rPr>
        <w:t>reversed course</w:t>
      </w:r>
      <w:r w:rsidRPr="0015448B">
        <w:rPr>
          <w:sz w:val="16"/>
        </w:rPr>
        <w:t xml:space="preserve">. </w:t>
      </w:r>
      <w:r w:rsidRPr="0015448B">
        <w:rPr>
          <w:rStyle w:val="StyleUnderline"/>
        </w:rPr>
        <w:t>Trump</w:t>
      </w:r>
      <w:r>
        <w:rPr>
          <w:rStyle w:val="StyleUnderline"/>
        </w:rPr>
        <w:t>’</w:t>
      </w:r>
      <w:r w:rsidRPr="0015448B">
        <w:rPr>
          <w:rStyle w:val="StyleUnderline"/>
        </w:rPr>
        <w:t xml:space="preserve">s annoyance with the allies now is largely confined to </w:t>
      </w:r>
      <w:r w:rsidRPr="0015448B">
        <w:rPr>
          <w:rStyle w:val="Emphasis"/>
        </w:rPr>
        <w:t>traditional burden-sharing complaints.</w:t>
      </w:r>
    </w:p>
    <w:p w14:paraId="15DB7B28" w14:textId="77777777" w:rsidR="008C167A" w:rsidRPr="0015448B" w:rsidRDefault="008C167A" w:rsidP="008C167A">
      <w:pPr>
        <w:rPr>
          <w:sz w:val="16"/>
        </w:rPr>
      </w:pPr>
      <w:r w:rsidRPr="0015448B">
        <w:rPr>
          <w:sz w:val="16"/>
        </w:rPr>
        <w:t>Meanwhile, other U.S. actions indicate that Washington</w:t>
      </w:r>
      <w:r>
        <w:rPr>
          <w:sz w:val="16"/>
        </w:rPr>
        <w:t>’</w:t>
      </w:r>
      <w:r w:rsidRPr="0015448B">
        <w:rPr>
          <w:sz w:val="16"/>
        </w:rPr>
        <w:t>s security policy in Europe is as active as ever. Contrary to the myth Trump</w:t>
      </w:r>
      <w:r>
        <w:rPr>
          <w:sz w:val="16"/>
        </w:rPr>
        <w:t>’</w:t>
      </w:r>
      <w:r w:rsidRPr="0015448B">
        <w:rPr>
          <w:sz w:val="16"/>
        </w:rPr>
        <w:t xml:space="preserve">s domestic critics foster that he is willing to </w:t>
      </w:r>
      <w:r>
        <w:rPr>
          <w:sz w:val="16"/>
        </w:rPr>
        <w:t>“</w:t>
      </w:r>
      <w:r w:rsidRPr="0015448B">
        <w:rPr>
          <w:sz w:val="16"/>
        </w:rPr>
        <w:t>do Putin</w:t>
      </w:r>
      <w:r>
        <w:rPr>
          <w:sz w:val="16"/>
        </w:rPr>
        <w:t>’</w:t>
      </w:r>
      <w:r w:rsidRPr="0015448B">
        <w:rPr>
          <w:sz w:val="16"/>
        </w:rPr>
        <w:t>s bidding,</w:t>
      </w:r>
      <w:r>
        <w:rPr>
          <w:sz w:val="16"/>
        </w:rPr>
        <w:t>”</w:t>
      </w:r>
      <w:r w:rsidRPr="0015448B">
        <w:rPr>
          <w:sz w:val="16"/>
        </w:rPr>
        <w:t xml:space="preserve"> administration actions point unmistakably to the opposite conclusion.</w:t>
      </w:r>
    </w:p>
    <w:p w14:paraId="20105CF7" w14:textId="77777777" w:rsidR="008C167A" w:rsidRPr="0015448B" w:rsidRDefault="008C167A" w:rsidP="008C167A">
      <w:pPr>
        <w:rPr>
          <w:sz w:val="16"/>
        </w:rPr>
      </w:pPr>
      <w:r w:rsidRPr="0015448B">
        <w:rPr>
          <w:rStyle w:val="StyleUnderline"/>
          <w:highlight w:val="cyan"/>
        </w:rPr>
        <w:t xml:space="preserve">Washington has supported </w:t>
      </w:r>
      <w:r w:rsidRPr="0015448B">
        <w:rPr>
          <w:rStyle w:val="Emphasis"/>
          <w:highlight w:val="cyan"/>
        </w:rPr>
        <w:t>expanding</w:t>
      </w:r>
      <w:r w:rsidRPr="0015448B">
        <w:rPr>
          <w:rStyle w:val="StyleUnderline"/>
          <w:highlight w:val="cyan"/>
        </w:rPr>
        <w:t xml:space="preserve"> rather than </w:t>
      </w:r>
      <w:r w:rsidRPr="0015448B">
        <w:rPr>
          <w:rStyle w:val="Emphasis"/>
          <w:highlight w:val="cyan"/>
        </w:rPr>
        <w:t>contracting NATO</w:t>
      </w:r>
      <w:r w:rsidRPr="0015448B">
        <w:rPr>
          <w:sz w:val="16"/>
        </w:rPr>
        <w:t xml:space="preserve">, </w:t>
      </w:r>
      <w:r w:rsidRPr="0015448B">
        <w:rPr>
          <w:rStyle w:val="StyleUnderline"/>
        </w:rPr>
        <w:t xml:space="preserve">backing Montenegro and Macedonia as </w:t>
      </w:r>
      <w:r w:rsidRPr="0015448B">
        <w:rPr>
          <w:rStyle w:val="Emphasis"/>
        </w:rPr>
        <w:t>new members</w:t>
      </w:r>
      <w:r w:rsidRPr="0015448B">
        <w:rPr>
          <w:rStyle w:val="StyleUnderline"/>
        </w:rPr>
        <w:t>.</w:t>
      </w:r>
      <w:r w:rsidRPr="0015448B">
        <w:rPr>
          <w:sz w:val="16"/>
        </w:rPr>
        <w:t xml:space="preserve"> </w:t>
      </w:r>
      <w:r w:rsidRPr="0015448B">
        <w:rPr>
          <w:rStyle w:val="StyleUnderline"/>
        </w:rPr>
        <w:t xml:space="preserve">U.S. forces have joined in an </w:t>
      </w:r>
      <w:r w:rsidRPr="0015448B">
        <w:rPr>
          <w:rStyle w:val="Emphasis"/>
        </w:rPr>
        <w:t>accelerating number</w:t>
      </w:r>
      <w:r w:rsidRPr="0015448B">
        <w:rPr>
          <w:rStyle w:val="StyleUnderline"/>
        </w:rPr>
        <w:t xml:space="preserve"> of </w:t>
      </w:r>
      <w:r w:rsidRPr="0015448B">
        <w:rPr>
          <w:rStyle w:val="Emphasis"/>
        </w:rPr>
        <w:t>NATO military exercises</w:t>
      </w:r>
      <w:r w:rsidRPr="0015448B">
        <w:rPr>
          <w:sz w:val="16"/>
        </w:rPr>
        <w:t xml:space="preserve"> in Eastern Europe and the Black Sea. Additionally, the Trump administration is now in negotiations to build a permanent base in Poland. Moreover, contrary to assertions that Trump seeks to appease Russia, the United States has been training Ukrainian troops and has concluded not one, but two, arms sales to Kyiv. That is curious behavior for an administration determined to conduct a policy of retreat from Europe.</w:t>
      </w:r>
    </w:p>
    <w:p w14:paraId="2ECB2262" w14:textId="77777777" w:rsidR="008C167A" w:rsidRPr="0015448B" w:rsidRDefault="008C167A" w:rsidP="008C167A">
      <w:pPr>
        <w:rPr>
          <w:rStyle w:val="StyleUnderline"/>
        </w:rPr>
      </w:pPr>
      <w:r w:rsidRPr="0015448B">
        <w:rPr>
          <w:rStyle w:val="StyleUnderline"/>
        </w:rPr>
        <w:t>The theory that Washington is relinquishing its global leadership role on non-military matters is</w:t>
      </w:r>
      <w:r w:rsidRPr="0015448B">
        <w:rPr>
          <w:sz w:val="16"/>
        </w:rPr>
        <w:t xml:space="preserve"> not quite as </w:t>
      </w:r>
      <w:r w:rsidRPr="0015448B">
        <w:rPr>
          <w:rStyle w:val="Emphasis"/>
        </w:rPr>
        <w:t>absurd</w:t>
      </w:r>
      <w:r w:rsidRPr="0015448B">
        <w:rPr>
          <w:sz w:val="16"/>
        </w:rPr>
        <w:t>, but only marginally so. The Trump administration</w:t>
      </w:r>
      <w:r>
        <w:rPr>
          <w:sz w:val="16"/>
        </w:rPr>
        <w:t>’</w:t>
      </w:r>
      <w:r w:rsidRPr="0015448B">
        <w:rPr>
          <w:sz w:val="16"/>
        </w:rPr>
        <w:t>s repudiation of the Trans-Pacific Partnership did herald a narrower, nationalistic orientation on trade issues. So, too, have Trump</w:t>
      </w:r>
      <w:r>
        <w:rPr>
          <w:sz w:val="16"/>
        </w:rPr>
        <w:t>’</w:t>
      </w:r>
      <w:r w:rsidRPr="0015448B">
        <w:rPr>
          <w:sz w:val="16"/>
        </w:rPr>
        <w:t xml:space="preserve">s bilateral trade feuds with Canada, Mexico, and China. Nevertheless, </w:t>
      </w:r>
      <w:r w:rsidRPr="0015448B">
        <w:rPr>
          <w:rStyle w:val="StyleUnderline"/>
          <w:highlight w:val="cyan"/>
        </w:rPr>
        <w:t xml:space="preserve">there is </w:t>
      </w:r>
      <w:r w:rsidRPr="0015448B">
        <w:rPr>
          <w:rStyle w:val="Emphasis"/>
          <w:highlight w:val="cyan"/>
        </w:rPr>
        <w:t>scant evidence</w:t>
      </w:r>
      <w:r w:rsidRPr="0015448B">
        <w:rPr>
          <w:rStyle w:val="StyleUnderline"/>
          <w:highlight w:val="cyan"/>
        </w:rPr>
        <w:t xml:space="preserve"> that U.S. officials want America to be </w:t>
      </w:r>
      <w:r w:rsidRPr="0015448B">
        <w:rPr>
          <w:rStyle w:val="Emphasis"/>
          <w:highlight w:val="cyan"/>
        </w:rPr>
        <w:t>less involved</w:t>
      </w:r>
      <w:r w:rsidRPr="0015448B">
        <w:rPr>
          <w:rStyle w:val="StyleUnderline"/>
          <w:highlight w:val="cyan"/>
        </w:rPr>
        <w:t xml:space="preserve"> in </w:t>
      </w:r>
      <w:r w:rsidRPr="0015448B">
        <w:rPr>
          <w:rStyle w:val="Emphasis"/>
          <w:highlight w:val="cyan"/>
        </w:rPr>
        <w:t>global commerce</w:t>
      </w:r>
      <w:r w:rsidRPr="0015448B">
        <w:rPr>
          <w:sz w:val="16"/>
        </w:rPr>
        <w:t xml:space="preserve">. </w:t>
      </w:r>
      <w:r w:rsidRPr="0015448B">
        <w:rPr>
          <w:rStyle w:val="StyleUnderline"/>
        </w:rPr>
        <w:t xml:space="preserve">Instead, they seem to be angling for trade on </w:t>
      </w:r>
      <w:r w:rsidRPr="0015448B">
        <w:rPr>
          <w:rStyle w:val="Emphasis"/>
        </w:rPr>
        <w:t>better terms for U.S. producers</w:t>
      </w:r>
      <w:r w:rsidRPr="0015448B">
        <w:rPr>
          <w:sz w:val="16"/>
        </w:rPr>
        <w:t xml:space="preserve">. The wisdom of that strategy is certainly questionable, but </w:t>
      </w:r>
      <w:r w:rsidRPr="00100E8E">
        <w:rPr>
          <w:rStyle w:val="StyleUnderline"/>
          <w:highlight w:val="cyan"/>
        </w:rPr>
        <w:t>the approach is</w:t>
      </w:r>
      <w:r w:rsidRPr="0015448B">
        <w:rPr>
          <w:rStyle w:val="StyleUnderline"/>
        </w:rPr>
        <w:t xml:space="preserve"> still </w:t>
      </w:r>
      <w:r w:rsidRPr="00100E8E">
        <w:rPr>
          <w:rStyle w:val="StyleUnderline"/>
          <w:highlight w:val="cyan"/>
        </w:rPr>
        <w:t xml:space="preserve">a </w:t>
      </w:r>
      <w:r w:rsidRPr="00100E8E">
        <w:rPr>
          <w:rStyle w:val="Emphasis"/>
          <w:highlight w:val="cyan"/>
        </w:rPr>
        <w:t>far cry</w:t>
      </w:r>
      <w:r w:rsidRPr="00100E8E">
        <w:rPr>
          <w:rStyle w:val="StyleUnderline"/>
          <w:highlight w:val="cyan"/>
        </w:rPr>
        <w:t xml:space="preserve"> from</w:t>
      </w:r>
      <w:r w:rsidRPr="0015448B">
        <w:rPr>
          <w:rStyle w:val="StyleUnderline"/>
        </w:rPr>
        <w:t xml:space="preserve"> succumbing to </w:t>
      </w:r>
      <w:r w:rsidRPr="00100E8E">
        <w:rPr>
          <w:rStyle w:val="Emphasis"/>
          <w:highlight w:val="cyan"/>
        </w:rPr>
        <w:t>isolationism</w:t>
      </w:r>
      <w:r w:rsidRPr="00100E8E">
        <w:rPr>
          <w:rStyle w:val="StyleUnderline"/>
        </w:rPr>
        <w:t>.</w:t>
      </w:r>
    </w:p>
    <w:p w14:paraId="41F2DB59" w14:textId="77777777" w:rsidR="008C167A" w:rsidRPr="0015448B" w:rsidRDefault="008C167A" w:rsidP="008C167A">
      <w:pPr>
        <w:rPr>
          <w:rStyle w:val="Emphasis"/>
        </w:rPr>
      </w:pPr>
      <w:r w:rsidRPr="0015448B">
        <w:rPr>
          <w:sz w:val="16"/>
        </w:rPr>
        <w:t xml:space="preserve">When pressed, </w:t>
      </w:r>
      <w:r w:rsidRPr="0015448B">
        <w:rPr>
          <w:rStyle w:val="StyleUnderline"/>
        </w:rPr>
        <w:t>Trump</w:t>
      </w:r>
      <w:r>
        <w:rPr>
          <w:rStyle w:val="StyleUnderline"/>
        </w:rPr>
        <w:t>’</w:t>
      </w:r>
      <w:r w:rsidRPr="0015448B">
        <w:rPr>
          <w:rStyle w:val="StyleUnderline"/>
        </w:rPr>
        <w:t xml:space="preserve">s critics </w:t>
      </w:r>
      <w:r w:rsidRPr="0015448B">
        <w:rPr>
          <w:rStyle w:val="Emphasis"/>
        </w:rPr>
        <w:t>scramble</w:t>
      </w:r>
      <w:r w:rsidRPr="0015448B">
        <w:rPr>
          <w:rStyle w:val="StyleUnderline"/>
        </w:rPr>
        <w:t xml:space="preserve"> to point out actions such as</w:t>
      </w:r>
      <w:r w:rsidRPr="0015448B">
        <w:rPr>
          <w:sz w:val="16"/>
        </w:rPr>
        <w:t xml:space="preserve"> his decision to end U.S. adherence to the </w:t>
      </w:r>
      <w:r w:rsidRPr="0015448B">
        <w:rPr>
          <w:rStyle w:val="Emphasis"/>
        </w:rPr>
        <w:t>Paris</w:t>
      </w:r>
      <w:r w:rsidRPr="0015448B">
        <w:rPr>
          <w:sz w:val="16"/>
        </w:rPr>
        <w:t xml:space="preserve"> climate accord—an agreement that the Obama administration never even submitted to the Senate for ratification. Such examples smack of desperation. An unwillingness to endorse </w:t>
      </w:r>
      <w:r w:rsidRPr="0015448B">
        <w:rPr>
          <w:rStyle w:val="StyleUnderline"/>
        </w:rPr>
        <w:t xml:space="preserve">a largely </w:t>
      </w:r>
      <w:r w:rsidRPr="0015448B">
        <w:rPr>
          <w:rStyle w:val="Emphasis"/>
        </w:rPr>
        <w:t>symbolic, unenforceable measure</w:t>
      </w:r>
      <w:r w:rsidRPr="0015448B">
        <w:rPr>
          <w:sz w:val="16"/>
        </w:rPr>
        <w:t xml:space="preserve"> reflecting hysteria on climate change </w:t>
      </w:r>
      <w:r w:rsidRPr="0015448B">
        <w:rPr>
          <w:rStyle w:val="StyleUnderline"/>
        </w:rPr>
        <w:t xml:space="preserve">is </w:t>
      </w:r>
      <w:r w:rsidRPr="0015448B">
        <w:rPr>
          <w:rStyle w:val="Emphasis"/>
        </w:rPr>
        <w:t>hardly credible evidence</w:t>
      </w:r>
      <w:r w:rsidRPr="0015448B">
        <w:rPr>
          <w:rStyle w:val="StyleUnderline"/>
        </w:rPr>
        <w:t xml:space="preserve"> of a </w:t>
      </w:r>
      <w:r w:rsidRPr="0015448B">
        <w:rPr>
          <w:rStyle w:val="Emphasis"/>
        </w:rPr>
        <w:t>U.S. retreat</w:t>
      </w:r>
      <w:r w:rsidRPr="0015448B">
        <w:rPr>
          <w:rStyle w:val="StyleUnderline"/>
        </w:rPr>
        <w:t xml:space="preserve"> from </w:t>
      </w:r>
      <w:r w:rsidRPr="0015448B">
        <w:rPr>
          <w:rStyle w:val="Emphasis"/>
        </w:rPr>
        <w:t>global leadership.</w:t>
      </w:r>
    </w:p>
    <w:p w14:paraId="1CD5C5B1" w14:textId="77777777" w:rsidR="008C167A" w:rsidRPr="009D4B72" w:rsidRDefault="008C167A" w:rsidP="000E2E4C">
      <w:pPr>
        <w:pStyle w:val="Heading3"/>
      </w:pPr>
      <w:r w:rsidRPr="009D4B72">
        <w:t>AT: China</w:t>
      </w:r>
      <w:r>
        <w:t xml:space="preserve"> Rise</w:t>
      </w:r>
    </w:p>
    <w:p w14:paraId="500DE167" w14:textId="77777777" w:rsidR="008C167A" w:rsidRDefault="008C167A" w:rsidP="008C167A">
      <w:pPr>
        <w:pStyle w:val="Heading4"/>
      </w:pPr>
      <w:r>
        <w:t xml:space="preserve">No China rise — </w:t>
      </w:r>
      <w:r w:rsidRPr="00C312B6">
        <w:rPr>
          <w:u w:val="single"/>
        </w:rPr>
        <w:t>structural barriers</w:t>
      </w:r>
      <w:r>
        <w:t xml:space="preserve">. </w:t>
      </w:r>
    </w:p>
    <w:p w14:paraId="3F8D1EE9" w14:textId="77777777" w:rsidR="008C167A" w:rsidRPr="007627FB" w:rsidRDefault="008C167A" w:rsidP="008C167A">
      <w:pPr>
        <w:rPr>
          <w:sz w:val="16"/>
        </w:rPr>
      </w:pPr>
      <w:r w:rsidRPr="00C312B6">
        <w:rPr>
          <w:rStyle w:val="Style13ptBold"/>
        </w:rPr>
        <w:t>Brooks</w:t>
      </w:r>
      <w:r>
        <w:rPr>
          <w:rStyle w:val="Style13ptBold"/>
        </w:rPr>
        <w:t>,</w:t>
      </w:r>
      <w:r w:rsidRPr="00C312B6">
        <w:rPr>
          <w:rStyle w:val="Style13ptBold"/>
        </w:rPr>
        <w:t xml:space="preserve"> 6-19</w:t>
      </w:r>
      <w:r>
        <w:t xml:space="preserve"> </w:t>
      </w:r>
      <w:r w:rsidRPr="007627FB">
        <w:rPr>
          <w:sz w:val="16"/>
        </w:rPr>
        <w:t xml:space="preserve">— Stephen Brooks; PhD from Yale, Professor of Government in the Department of Government at Dartmouth College. (6-19-2019; </w:t>
      </w:r>
      <w:r>
        <w:rPr>
          <w:sz w:val="16"/>
        </w:rPr>
        <w:t>“</w:t>
      </w:r>
      <w:r w:rsidRPr="007627FB">
        <w:rPr>
          <w:sz w:val="16"/>
        </w:rPr>
        <w:t>Power transitions, then and now: five new structural barriers that will constrain China</w:t>
      </w:r>
      <w:r>
        <w:rPr>
          <w:sz w:val="16"/>
        </w:rPr>
        <w:t>’</w:t>
      </w:r>
      <w:r w:rsidRPr="007627FB">
        <w:rPr>
          <w:sz w:val="16"/>
        </w:rPr>
        <w:t>s rise;</w:t>
      </w:r>
      <w:r>
        <w:rPr>
          <w:sz w:val="16"/>
        </w:rPr>
        <w:t>”</w:t>
      </w:r>
      <w:r w:rsidRPr="007627FB">
        <w:rPr>
          <w:sz w:val="16"/>
        </w:rPr>
        <w:t xml:space="preserve"> </w:t>
      </w:r>
      <w:hyperlink r:id="rId44" w:history="1">
        <w:r w:rsidRPr="007627FB">
          <w:rPr>
            <w:rStyle w:val="Hyperlink"/>
            <w:sz w:val="16"/>
          </w:rPr>
          <w:t>https://link.springer.com/content/pdf/10.1007%2Fs42533-019-00009-8.pdf</w:t>
        </w:r>
      </w:hyperlink>
      <w:r w:rsidRPr="007627FB">
        <w:rPr>
          <w:sz w:val="16"/>
        </w:rPr>
        <w:t xml:space="preserve">; </w:t>
      </w:r>
      <w:r w:rsidRPr="007627FB">
        <w:rPr>
          <w:i/>
          <w:iCs/>
          <w:sz w:val="16"/>
        </w:rPr>
        <w:t>China International Strategy Review</w:t>
      </w:r>
      <w:r w:rsidRPr="007627FB">
        <w:rPr>
          <w:sz w:val="16"/>
        </w:rPr>
        <w:t>; pg. 16-18; //GrRv) **Corrections made to preserve grammatical integrity; brackets denote a change</w:t>
      </w:r>
    </w:p>
    <w:p w14:paraId="23E7991A" w14:textId="77777777" w:rsidR="008C167A" w:rsidRPr="007627FB" w:rsidRDefault="008C167A" w:rsidP="008C167A">
      <w:pPr>
        <w:rPr>
          <w:sz w:val="16"/>
        </w:rPr>
      </w:pPr>
      <w:r w:rsidRPr="007627FB">
        <w:rPr>
          <w:sz w:val="16"/>
        </w:rPr>
        <w:t>8 Conclusion</w:t>
      </w:r>
    </w:p>
    <w:p w14:paraId="06E946BA" w14:textId="77777777" w:rsidR="008C167A" w:rsidRPr="00AC03B5" w:rsidRDefault="008C167A" w:rsidP="008C167A">
      <w:pPr>
        <w:rPr>
          <w:rStyle w:val="Emphasis"/>
        </w:rPr>
      </w:pPr>
      <w:r w:rsidRPr="007627FB">
        <w:rPr>
          <w:sz w:val="16"/>
        </w:rPr>
        <w:t xml:space="preserve">This analysis shows that </w:t>
      </w:r>
      <w:r w:rsidRPr="007627FB">
        <w:rPr>
          <w:rStyle w:val="StyleUnderline"/>
          <w:highlight w:val="cyan"/>
        </w:rPr>
        <w:t>China confronts</w:t>
      </w:r>
      <w:r w:rsidRPr="007627FB">
        <w:rPr>
          <w:sz w:val="16"/>
        </w:rPr>
        <w:t xml:space="preserve"> five </w:t>
      </w:r>
      <w:r w:rsidRPr="007627FB">
        <w:rPr>
          <w:rStyle w:val="Emphasis"/>
          <w:highlight w:val="cyan"/>
        </w:rPr>
        <w:t>structural barriers</w:t>
      </w:r>
      <w:r w:rsidRPr="00AC03B5">
        <w:rPr>
          <w:rStyle w:val="Emphasis"/>
        </w:rPr>
        <w:t xml:space="preserve"> </w:t>
      </w:r>
      <w:r w:rsidRPr="007627FB">
        <w:rPr>
          <w:sz w:val="16"/>
        </w:rPr>
        <w:t xml:space="preserve">in its ascent that no rising power has faced before. Although each of them is independently significant, it is </w:t>
      </w:r>
      <w:r w:rsidRPr="007627FB">
        <w:rPr>
          <w:rStyle w:val="StyleUnderline"/>
          <w:highlight w:val="cyan"/>
        </w:rPr>
        <w:t xml:space="preserve">their </w:t>
      </w:r>
      <w:r w:rsidRPr="007627FB">
        <w:rPr>
          <w:rStyle w:val="Emphasis"/>
          <w:highlight w:val="cyan"/>
        </w:rPr>
        <w:t>combined</w:t>
      </w:r>
      <w:r w:rsidRPr="007627FB">
        <w:rPr>
          <w:rStyle w:val="StyleUnderline"/>
          <w:highlight w:val="cyan"/>
        </w:rPr>
        <w:t xml:space="preserve"> effect</w:t>
      </w:r>
      <w:r w:rsidRPr="007627FB">
        <w:rPr>
          <w:sz w:val="16"/>
        </w:rPr>
        <w:t xml:space="preserve"> that </w:t>
      </w:r>
      <w:r w:rsidRPr="007627FB">
        <w:rPr>
          <w:rStyle w:val="StyleUnderline"/>
          <w:highlight w:val="cyan"/>
        </w:rPr>
        <w:t>has</w:t>
      </w:r>
      <w:r w:rsidRPr="007627FB">
        <w:rPr>
          <w:sz w:val="16"/>
        </w:rPr>
        <w:t xml:space="preserve"> particularly </w:t>
      </w:r>
      <w:r w:rsidRPr="007627FB">
        <w:rPr>
          <w:rStyle w:val="Emphasis"/>
          <w:highlight w:val="cyan"/>
        </w:rPr>
        <w:t>stark ramifications</w:t>
      </w:r>
      <w:r w:rsidRPr="007627FB">
        <w:rPr>
          <w:rStyle w:val="StyleUnderline"/>
          <w:highlight w:val="cyan"/>
        </w:rPr>
        <w:t xml:space="preserve"> for China</w:t>
      </w:r>
      <w:r>
        <w:rPr>
          <w:rStyle w:val="StyleUnderline"/>
          <w:highlight w:val="cyan"/>
        </w:rPr>
        <w:t>’</w:t>
      </w:r>
      <w:r w:rsidRPr="007627FB">
        <w:rPr>
          <w:rStyle w:val="StyleUnderline"/>
          <w:highlight w:val="cyan"/>
        </w:rPr>
        <w:t xml:space="preserve">s ability to </w:t>
      </w:r>
      <w:r w:rsidRPr="007627FB">
        <w:rPr>
          <w:rStyle w:val="Emphasis"/>
          <w:highlight w:val="cyan"/>
        </w:rPr>
        <w:t>rise</w:t>
      </w:r>
      <w:r w:rsidRPr="00AC03B5">
        <w:rPr>
          <w:rStyle w:val="Emphasis"/>
        </w:rPr>
        <w:t xml:space="preserve"> in power.</w:t>
      </w:r>
    </w:p>
    <w:p w14:paraId="3E4AFD9A" w14:textId="77777777" w:rsidR="008C167A" w:rsidRPr="007627FB" w:rsidRDefault="008C167A" w:rsidP="008C167A">
      <w:pPr>
        <w:rPr>
          <w:sz w:val="16"/>
        </w:rPr>
      </w:pPr>
      <w:r w:rsidRPr="007627FB">
        <w:rPr>
          <w:sz w:val="16"/>
        </w:rPr>
        <w:t>Of course, while it may be true that these five structural barriers undermine China</w:t>
      </w:r>
      <w:r>
        <w:rPr>
          <w:sz w:val="16"/>
        </w:rPr>
        <w:t>’</w:t>
      </w:r>
      <w:r w:rsidRPr="007627FB">
        <w:rPr>
          <w:sz w:val="16"/>
        </w:rPr>
        <w:t xml:space="preserve">s ability to rise in power as compared to past rising states, </w:t>
      </w:r>
      <w:r w:rsidRPr="007627FB">
        <w:rPr>
          <w:sz w:val="16"/>
          <w:szCs w:val="16"/>
        </w:rPr>
        <w:t>one might reasonably ask whether one or more of them also simultaneously constrain[s] the United States</w:t>
      </w:r>
      <w:r>
        <w:rPr>
          <w:sz w:val="16"/>
          <w:szCs w:val="16"/>
        </w:rPr>
        <w:t>’</w:t>
      </w:r>
      <w:r w:rsidRPr="007627FB">
        <w:rPr>
          <w:sz w:val="16"/>
          <w:szCs w:val="16"/>
        </w:rPr>
        <w:t xml:space="preserve"> ability to sustain its current global leadership</w:t>
      </w:r>
      <w:r w:rsidRPr="007627FB">
        <w:rPr>
          <w:sz w:val="16"/>
        </w:rPr>
        <w:t xml:space="preserve">. This line of argument would seem especially relevant regarding the third structural barrier discussed above. On one hand, the huge </w:t>
      </w:r>
      <w:r w:rsidRPr="00AC03B5">
        <w:rPr>
          <w:rStyle w:val="StyleUnderline"/>
        </w:rPr>
        <w:t xml:space="preserve">current levels of military spending by the United States mean that </w:t>
      </w:r>
      <w:r w:rsidRPr="007627FB">
        <w:rPr>
          <w:rStyle w:val="StyleUnderline"/>
          <w:highlight w:val="cyan"/>
        </w:rPr>
        <w:t>China is</w:t>
      </w:r>
      <w:r w:rsidRPr="00AC03B5">
        <w:rPr>
          <w:rStyle w:val="StyleUnderline"/>
        </w:rPr>
        <w:t xml:space="preserve"> now </w:t>
      </w:r>
      <w:r w:rsidRPr="007627FB">
        <w:rPr>
          <w:rStyle w:val="Emphasis"/>
          <w:highlight w:val="cyan"/>
        </w:rPr>
        <w:t>chasing</w:t>
      </w:r>
      <w:r w:rsidRPr="007627FB">
        <w:rPr>
          <w:rStyle w:val="StyleUnderline"/>
          <w:highlight w:val="cyan"/>
        </w:rPr>
        <w:t xml:space="preserve"> a </w:t>
      </w:r>
      <w:r w:rsidRPr="007627FB">
        <w:rPr>
          <w:rStyle w:val="Emphasis"/>
          <w:highlight w:val="cyan"/>
        </w:rPr>
        <w:t>moving target</w:t>
      </w:r>
      <w:r w:rsidRPr="007627FB">
        <w:rPr>
          <w:rStyle w:val="StyleUnderline"/>
          <w:highlight w:val="cyan"/>
        </w:rPr>
        <w:t>: the U</w:t>
      </w:r>
      <w:r w:rsidRPr="00AC03B5">
        <w:rPr>
          <w:rStyle w:val="StyleUnderline"/>
        </w:rPr>
        <w:t xml:space="preserve">nited </w:t>
      </w:r>
      <w:r w:rsidRPr="007627FB">
        <w:rPr>
          <w:rStyle w:val="StyleUnderline"/>
          <w:highlight w:val="cyan"/>
        </w:rPr>
        <w:t>S</w:t>
      </w:r>
      <w:r w:rsidRPr="007627FB">
        <w:rPr>
          <w:rStyle w:val="StyleUnderline"/>
        </w:rPr>
        <w:t>t</w:t>
      </w:r>
      <w:r w:rsidRPr="00AC03B5">
        <w:rPr>
          <w:rStyle w:val="StyleUnderline"/>
        </w:rPr>
        <w:t xml:space="preserve">ates </w:t>
      </w:r>
      <w:r w:rsidRPr="007627FB">
        <w:rPr>
          <w:rStyle w:val="StyleUnderline"/>
          <w:highlight w:val="cyan"/>
        </w:rPr>
        <w:t>is</w:t>
      </w:r>
      <w:r w:rsidRPr="00AC03B5">
        <w:rPr>
          <w:rStyle w:val="StyleUnderline"/>
        </w:rPr>
        <w:t xml:space="preserve"> </w:t>
      </w:r>
      <w:r w:rsidRPr="00FB58A4">
        <w:rPr>
          <w:rStyle w:val="StyleUnderline"/>
        </w:rPr>
        <w:t xml:space="preserve">already </w:t>
      </w:r>
      <w:r w:rsidRPr="007627FB">
        <w:rPr>
          <w:rStyle w:val="Emphasis"/>
          <w:highlight w:val="cyan"/>
        </w:rPr>
        <w:t xml:space="preserve">far </w:t>
      </w:r>
      <w:r w:rsidRPr="00FB58A4">
        <w:rPr>
          <w:rStyle w:val="Emphasis"/>
          <w:highlight w:val="cyan"/>
        </w:rPr>
        <w:t>ahead</w:t>
      </w:r>
      <w:r w:rsidRPr="00FB58A4">
        <w:rPr>
          <w:rStyle w:val="StyleUnderline"/>
          <w:highlight w:val="cyan"/>
        </w:rPr>
        <w:t xml:space="preserve"> in the military realm and</w:t>
      </w:r>
      <w:r w:rsidRPr="00AC03B5">
        <w:rPr>
          <w:rStyle w:val="StyleUnderline"/>
        </w:rPr>
        <w:t xml:space="preserve"> it now </w:t>
      </w:r>
      <w:r w:rsidRPr="007627FB">
        <w:rPr>
          <w:rStyle w:val="StyleUnderline"/>
          <w:highlight w:val="cyan"/>
        </w:rPr>
        <w:t xml:space="preserve">devotes </w:t>
      </w:r>
      <w:r w:rsidRPr="007627FB">
        <w:rPr>
          <w:rStyle w:val="Emphasis"/>
          <w:highlight w:val="cyan"/>
        </w:rPr>
        <w:t>ten times as much to military R&amp;D</w:t>
      </w:r>
      <w:r w:rsidRPr="00AC03B5">
        <w:rPr>
          <w:rStyle w:val="StyleUnderline"/>
        </w:rPr>
        <w:t xml:space="preserve"> than </w:t>
      </w:r>
      <w:r w:rsidRPr="00AC03B5">
        <w:rPr>
          <w:rStyle w:val="Emphasis"/>
        </w:rPr>
        <w:t>China</w:t>
      </w:r>
      <w:r w:rsidRPr="007627FB">
        <w:rPr>
          <w:sz w:val="16"/>
        </w:rPr>
        <w:t xml:space="preserve">. But on the other hand, </w:t>
      </w:r>
      <w:r w:rsidRPr="00AC03B5">
        <w:rPr>
          <w:rStyle w:val="StyleUnderline"/>
        </w:rPr>
        <w:t xml:space="preserve">perhaps the current high levels of U.S. military spending will </w:t>
      </w:r>
      <w:r w:rsidRPr="00AC03B5">
        <w:rPr>
          <w:rStyle w:val="Emphasis"/>
        </w:rPr>
        <w:t>drag down U.S. economic growth</w:t>
      </w:r>
      <w:r w:rsidRPr="007627FB">
        <w:rPr>
          <w:sz w:val="16"/>
        </w:rPr>
        <w:t xml:space="preserve"> and/or create financial pressures that will soon require a dramatic reduction of expenditures in this realm</w:t>
      </w:r>
      <w:r w:rsidRPr="00AC03B5">
        <w:rPr>
          <w:rStyle w:val="StyleUnderline"/>
        </w:rPr>
        <w:t>?</w:t>
      </w:r>
      <w:r w:rsidRPr="007627FB">
        <w:rPr>
          <w:sz w:val="16"/>
        </w:rPr>
        <w:t xml:space="preserve"> Perhaps. But as I have explained in detail elsewhere in my work with Wohlforth, </w:t>
      </w:r>
      <w:r w:rsidRPr="00AC03B5">
        <w:rPr>
          <w:rStyle w:val="StyleUnderline"/>
        </w:rPr>
        <w:t xml:space="preserve">this does </w:t>
      </w:r>
      <w:r w:rsidRPr="00AC03B5">
        <w:rPr>
          <w:rStyle w:val="Emphasis"/>
        </w:rPr>
        <w:t>not seem very likely</w:t>
      </w:r>
      <w:r w:rsidRPr="007627FB">
        <w:rPr>
          <w:sz w:val="16"/>
        </w:rPr>
        <w:t xml:space="preserve"> (see Brooks and Wohlforth 2016, 122</w:t>
      </w:r>
      <w:r w:rsidRPr="007627FB">
        <w:rPr>
          <w:rFonts w:hint="eastAsia"/>
          <w:sz w:val="16"/>
        </w:rPr>
        <w:t>–</w:t>
      </w:r>
      <w:r w:rsidRPr="007627FB">
        <w:rPr>
          <w:sz w:val="16"/>
        </w:rPr>
        <w:t>133).</w:t>
      </w:r>
    </w:p>
    <w:p w14:paraId="5DEFC0FB" w14:textId="77777777" w:rsidR="008C167A" w:rsidRPr="007627FB" w:rsidRDefault="008C167A" w:rsidP="008C167A">
      <w:pPr>
        <w:rPr>
          <w:sz w:val="16"/>
        </w:rPr>
      </w:pPr>
      <w:r w:rsidRPr="007627FB">
        <w:rPr>
          <w:sz w:val="16"/>
        </w:rPr>
        <w:t>It is also important to recognize that just as the world can change in ways that make it harder for a rising state to ascend, the same can be true in reverse: global shifts can also potentially make rising easier. In the introduction, I noted that analysts highlight two key global shifts as having eased China</w:t>
      </w:r>
      <w:r>
        <w:rPr>
          <w:sz w:val="16"/>
        </w:rPr>
        <w:t>’</w:t>
      </w:r>
      <w:r w:rsidRPr="007627FB">
        <w:rPr>
          <w:sz w:val="16"/>
        </w:rPr>
        <w:t>s ascendance in recent decades: economic globalization and today</w:t>
      </w:r>
      <w:r>
        <w:rPr>
          <w:sz w:val="16"/>
        </w:rPr>
        <w:t>’</w:t>
      </w:r>
      <w:r w:rsidRPr="007627FB">
        <w:rPr>
          <w:sz w:val="16"/>
        </w:rPr>
        <w:t xml:space="preserve">s modern information technologies. These two factors can be termed </w:t>
      </w:r>
      <w:r>
        <w:rPr>
          <w:sz w:val="16"/>
        </w:rPr>
        <w:t>“</w:t>
      </w:r>
      <w:r w:rsidRPr="007627FB">
        <w:rPr>
          <w:sz w:val="16"/>
        </w:rPr>
        <w:t>structural enablers,</w:t>
      </w:r>
      <w:r>
        <w:rPr>
          <w:sz w:val="16"/>
        </w:rPr>
        <w:t>”</w:t>
      </w:r>
      <w:r w:rsidRPr="007627FB">
        <w:rPr>
          <w:sz w:val="16"/>
        </w:rPr>
        <w:t xml:space="preserve"> and their existence prompts an obvious question: how do they match up with the five structural barriers delineated in this article? Is China lucky to be rising in this era because it benefits from these two structural enablers more so than it is harmed by the five structural barriers reviewed here? Or is it the reverse: is China unlucky to be rising now because, on net, the world has changed more significantly in ways that limit its capacity to ascend in power?</w:t>
      </w:r>
    </w:p>
    <w:p w14:paraId="51CB3453" w14:textId="77777777" w:rsidR="008C167A" w:rsidRPr="00AC03B5" w:rsidRDefault="008C167A" w:rsidP="008C167A">
      <w:pPr>
        <w:rPr>
          <w:rStyle w:val="Emphasis"/>
        </w:rPr>
      </w:pPr>
      <w:r w:rsidRPr="007627FB">
        <w:rPr>
          <w:sz w:val="16"/>
        </w:rPr>
        <w:t xml:space="preserve">Answering this question is not easy, but my strong sense is that </w:t>
      </w:r>
      <w:r w:rsidRPr="00AC03B5">
        <w:rPr>
          <w:rStyle w:val="Emphasis"/>
        </w:rPr>
        <w:t>luck</w:t>
      </w:r>
      <w:r w:rsidRPr="00AC03B5">
        <w:rPr>
          <w:rStyle w:val="StyleUnderline"/>
        </w:rPr>
        <w:t xml:space="preserve"> is </w:t>
      </w:r>
      <w:r w:rsidRPr="00AC03B5">
        <w:rPr>
          <w:rStyle w:val="Emphasis"/>
        </w:rPr>
        <w:t>not on China</w:t>
      </w:r>
      <w:r>
        <w:rPr>
          <w:rStyle w:val="Emphasis"/>
        </w:rPr>
        <w:t>’</w:t>
      </w:r>
      <w:r w:rsidRPr="00AC03B5">
        <w:rPr>
          <w:rStyle w:val="Emphasis"/>
        </w:rPr>
        <w:t>s side</w:t>
      </w:r>
      <w:r w:rsidRPr="00AC03B5">
        <w:rPr>
          <w:rStyle w:val="StyleUnderline"/>
        </w:rPr>
        <w:t xml:space="preserve"> in this regard</w:t>
      </w:r>
      <w:r w:rsidRPr="007627FB">
        <w:rPr>
          <w:sz w:val="16"/>
        </w:rPr>
        <w:t xml:space="preserve">: that overall </w:t>
      </w:r>
      <w:r w:rsidRPr="00AC03B5">
        <w:rPr>
          <w:rStyle w:val="StyleUnderline"/>
        </w:rPr>
        <w:t xml:space="preserve">the world has </w:t>
      </w:r>
      <w:r w:rsidRPr="00AC03B5">
        <w:rPr>
          <w:rStyle w:val="Emphasis"/>
        </w:rPr>
        <w:t>changed</w:t>
      </w:r>
      <w:r w:rsidRPr="00AC03B5">
        <w:rPr>
          <w:rStyle w:val="StyleUnderline"/>
        </w:rPr>
        <w:t xml:space="preserve"> in ways that ultimately make it </w:t>
      </w:r>
      <w:r w:rsidRPr="00AC03B5">
        <w:rPr>
          <w:rStyle w:val="Emphasis"/>
        </w:rPr>
        <w:t>harder</w:t>
      </w:r>
      <w:r w:rsidRPr="00AC03B5">
        <w:rPr>
          <w:rStyle w:val="StyleUnderline"/>
        </w:rPr>
        <w:t xml:space="preserve"> for China to rise</w:t>
      </w:r>
      <w:r w:rsidRPr="007627FB">
        <w:rPr>
          <w:rStyle w:val="StyleUnderline"/>
        </w:rPr>
        <w:t>—</w:t>
      </w:r>
      <w:r w:rsidRPr="00AC03B5">
        <w:rPr>
          <w:rStyle w:val="Emphasis"/>
        </w:rPr>
        <w:t>much harder</w:t>
      </w:r>
      <w:r w:rsidRPr="00AC03B5">
        <w:rPr>
          <w:rStyle w:val="StyleUnderline"/>
        </w:rPr>
        <w:t>, in fact</w:t>
      </w:r>
      <w:r w:rsidRPr="007627FB">
        <w:rPr>
          <w:rStyle w:val="StyleUnderline"/>
        </w:rPr>
        <w:t>—</w:t>
      </w:r>
      <w:r w:rsidRPr="00AC03B5">
        <w:rPr>
          <w:rStyle w:val="StyleUnderline"/>
        </w:rPr>
        <w:t xml:space="preserve">than was the case for </w:t>
      </w:r>
      <w:r w:rsidRPr="00AC03B5">
        <w:rPr>
          <w:rStyle w:val="Emphasis"/>
        </w:rPr>
        <w:t>all past rising states</w:t>
      </w:r>
      <w:r w:rsidRPr="007627FB">
        <w:rPr>
          <w:sz w:val="16"/>
        </w:rPr>
        <w:t xml:space="preserve">. A key reason I reach this conclusion is that the two key structural enablers analysts highlight are, in fact, double-edged swords for China. Regarding </w:t>
      </w:r>
      <w:r w:rsidRPr="00AC03B5">
        <w:rPr>
          <w:rStyle w:val="Emphasis"/>
        </w:rPr>
        <w:t>economic globalization</w:t>
      </w:r>
      <w:r w:rsidRPr="007627FB">
        <w:rPr>
          <w:sz w:val="16"/>
        </w:rPr>
        <w:t>, it has certainly helped China</w:t>
      </w:r>
      <w:r>
        <w:rPr>
          <w:sz w:val="16"/>
        </w:rPr>
        <w:t>’</w:t>
      </w:r>
      <w:r w:rsidRPr="007627FB">
        <w:rPr>
          <w:sz w:val="16"/>
        </w:rPr>
        <w:t xml:space="preserve">s rise in the economic realm; yet at the same time, it was underscored here that it also </w:t>
      </w:r>
      <w:r w:rsidRPr="00AC03B5">
        <w:rPr>
          <w:rStyle w:val="Emphasis"/>
        </w:rPr>
        <w:t>constrains</w:t>
      </w:r>
      <w:r w:rsidRPr="007627FB">
        <w:rPr>
          <w:sz w:val="16"/>
        </w:rPr>
        <w:t xml:space="preserve"> </w:t>
      </w:r>
      <w:r w:rsidRPr="00AC03B5">
        <w:rPr>
          <w:rStyle w:val="StyleUnderline"/>
        </w:rPr>
        <w:t>its rise in the military realm because</w:t>
      </w:r>
      <w:r w:rsidRPr="007627FB">
        <w:rPr>
          <w:sz w:val="16"/>
        </w:rPr>
        <w:t xml:space="preserve">, unlike all past rising powers, </w:t>
      </w:r>
      <w:r w:rsidRPr="007627FB">
        <w:rPr>
          <w:rStyle w:val="StyleUnderline"/>
          <w:highlight w:val="cyan"/>
        </w:rPr>
        <w:t xml:space="preserve">China is </w:t>
      </w:r>
      <w:r w:rsidRPr="007627FB">
        <w:rPr>
          <w:rStyle w:val="Emphasis"/>
          <w:highlight w:val="cyan"/>
        </w:rPr>
        <w:t>not</w:t>
      </w:r>
      <w:r w:rsidRPr="007627FB">
        <w:rPr>
          <w:rStyle w:val="StyleUnderline"/>
          <w:highlight w:val="cyan"/>
        </w:rPr>
        <w:t xml:space="preserve"> in a position to rely on its </w:t>
      </w:r>
      <w:r w:rsidRPr="007627FB">
        <w:rPr>
          <w:rStyle w:val="Emphasis"/>
          <w:highlight w:val="cyan"/>
        </w:rPr>
        <w:t>own firms</w:t>
      </w:r>
      <w:r w:rsidRPr="007627FB">
        <w:rPr>
          <w:rStyle w:val="StyleUnderline"/>
          <w:highlight w:val="cyan"/>
        </w:rPr>
        <w:t xml:space="preserve"> in </w:t>
      </w:r>
      <w:r w:rsidRPr="00FB58A4">
        <w:rPr>
          <w:rStyle w:val="Emphasis"/>
          <w:highlight w:val="cyan"/>
        </w:rPr>
        <w:t>defense</w:t>
      </w:r>
      <w:r w:rsidRPr="00FB58A4">
        <w:rPr>
          <w:rStyle w:val="Emphasis"/>
        </w:rPr>
        <w:t xml:space="preserve">-related </w:t>
      </w:r>
      <w:r w:rsidRPr="00FB58A4">
        <w:rPr>
          <w:rStyle w:val="Emphasis"/>
          <w:highlight w:val="cyan"/>
        </w:rPr>
        <w:t>production</w:t>
      </w:r>
      <w:r w:rsidRPr="00AC03B5">
        <w:rPr>
          <w:rStyle w:val="StyleUnderline"/>
        </w:rPr>
        <w:t xml:space="preserve"> if it wants to generally be on the </w:t>
      </w:r>
      <w:r w:rsidRPr="00AC03B5">
        <w:rPr>
          <w:rStyle w:val="Emphasis"/>
        </w:rPr>
        <w:t>cutting edge in weaponry.</w:t>
      </w:r>
    </w:p>
    <w:p w14:paraId="7BA33781" w14:textId="77777777" w:rsidR="008C167A" w:rsidRPr="007627FB" w:rsidRDefault="008C167A" w:rsidP="008C167A">
      <w:pPr>
        <w:rPr>
          <w:sz w:val="16"/>
        </w:rPr>
      </w:pPr>
      <w:r w:rsidRPr="007627FB">
        <w:rPr>
          <w:sz w:val="16"/>
        </w:rPr>
        <w:t>In turn, modern information technology has certainly given China a greater capacity to secure knowledge and data than past rising powers; yet at the same time, today</w:t>
      </w:r>
      <w:r>
        <w:rPr>
          <w:sz w:val="16"/>
        </w:rPr>
        <w:t>’</w:t>
      </w:r>
      <w:r w:rsidRPr="007627FB">
        <w:rPr>
          <w:sz w:val="16"/>
        </w:rPr>
        <w:t xml:space="preserve">s technologies have also placed a much higher premium on how much and what kinds of information are needed for states and firms that want to be on the cutting edge. In the military realm, a recent comprehensive analysis by Gilli and Gilli shows that </w:t>
      </w:r>
      <w:r w:rsidRPr="00AC03B5">
        <w:rPr>
          <w:rStyle w:val="StyleUnderline"/>
        </w:rPr>
        <w:t>China</w:t>
      </w:r>
      <w:r>
        <w:rPr>
          <w:rStyle w:val="StyleUnderline"/>
        </w:rPr>
        <w:t>’</w:t>
      </w:r>
      <w:r w:rsidRPr="00AC03B5">
        <w:rPr>
          <w:rStyle w:val="StyleUnderline"/>
        </w:rPr>
        <w:t xml:space="preserve">s greater ability to secure information than past rising powers </w:t>
      </w:r>
      <w:r w:rsidRPr="00AC03B5">
        <w:rPr>
          <w:rStyle w:val="Emphasis"/>
        </w:rPr>
        <w:t>in no way compensates</w:t>
      </w:r>
      <w:r w:rsidRPr="00AC03B5">
        <w:rPr>
          <w:rStyle w:val="StyleUnderline"/>
        </w:rPr>
        <w:t xml:space="preserve"> for the fact that it needs to </w:t>
      </w:r>
      <w:r w:rsidRPr="00AC03B5">
        <w:rPr>
          <w:rStyle w:val="Emphasis"/>
        </w:rPr>
        <w:t>gather, understand, process,</w:t>
      </w:r>
      <w:r w:rsidRPr="00AC03B5">
        <w:rPr>
          <w:rStyle w:val="StyleUnderline"/>
        </w:rPr>
        <w:t xml:space="preserve"> and </w:t>
      </w:r>
      <w:r w:rsidRPr="00AC03B5">
        <w:rPr>
          <w:rStyle w:val="Emphasis"/>
        </w:rPr>
        <w:t>effectively use</w:t>
      </w:r>
      <w:r w:rsidRPr="00AC03B5">
        <w:rPr>
          <w:rStyle w:val="StyleUnderline"/>
        </w:rPr>
        <w:t xml:space="preserve"> a </w:t>
      </w:r>
      <w:r w:rsidRPr="00AC03B5">
        <w:rPr>
          <w:rStyle w:val="Emphasis"/>
        </w:rPr>
        <w:t>far larger volume of information</w:t>
      </w:r>
      <w:r w:rsidRPr="00AC03B5">
        <w:rPr>
          <w:rStyle w:val="StyleUnderline"/>
        </w:rPr>
        <w:t xml:space="preserve"> as compared to the ascending states of the past</w:t>
      </w:r>
      <w:r w:rsidRPr="007627FB">
        <w:rPr>
          <w:sz w:val="16"/>
        </w:rPr>
        <w:t xml:space="preserve">; in the end, they conclude that </w:t>
      </w:r>
      <w:r w:rsidRPr="00AC03B5">
        <w:rPr>
          <w:rStyle w:val="StyleUnderline"/>
        </w:rPr>
        <w:t>China</w:t>
      </w:r>
      <w:r>
        <w:rPr>
          <w:rStyle w:val="StyleUnderline"/>
        </w:rPr>
        <w:t>’</w:t>
      </w:r>
      <w:r w:rsidRPr="00AC03B5">
        <w:rPr>
          <w:rStyle w:val="StyleUnderline"/>
        </w:rPr>
        <w:t xml:space="preserve">s military rise is actually </w:t>
      </w:r>
      <w:r w:rsidRPr="00AC03B5">
        <w:rPr>
          <w:rStyle w:val="Emphasis"/>
        </w:rPr>
        <w:t>constrained</w:t>
      </w:r>
      <w:r w:rsidRPr="00AC03B5">
        <w:rPr>
          <w:rStyle w:val="StyleUnderline"/>
        </w:rPr>
        <w:t xml:space="preserve"> </w:t>
      </w:r>
      <w:r w:rsidRPr="007627FB">
        <w:rPr>
          <w:sz w:val="16"/>
        </w:rPr>
        <w:t>more than it is enabled</w:t>
      </w:r>
      <w:r w:rsidRPr="00AC03B5">
        <w:rPr>
          <w:rStyle w:val="StyleUnderline"/>
        </w:rPr>
        <w:t xml:space="preserve"> by today</w:t>
      </w:r>
      <w:r>
        <w:rPr>
          <w:rStyle w:val="StyleUnderline"/>
        </w:rPr>
        <w:t>’</w:t>
      </w:r>
      <w:r w:rsidRPr="00AC03B5">
        <w:rPr>
          <w:rStyle w:val="StyleUnderline"/>
        </w:rPr>
        <w:t xml:space="preserve">s modern </w:t>
      </w:r>
      <w:r w:rsidRPr="00AC03B5">
        <w:rPr>
          <w:rStyle w:val="Emphasis"/>
        </w:rPr>
        <w:t>information technologies</w:t>
      </w:r>
      <w:r w:rsidRPr="007627FB">
        <w:rPr>
          <w:sz w:val="16"/>
        </w:rPr>
        <w:t xml:space="preserve"> (Gilli and Gilli 2018/2019).</w:t>
      </w:r>
    </w:p>
    <w:p w14:paraId="3F954A85" w14:textId="77777777" w:rsidR="008C167A" w:rsidRPr="00FB58A4" w:rsidRDefault="008C167A" w:rsidP="008C167A">
      <w:pPr>
        <w:rPr>
          <w:sz w:val="16"/>
        </w:rPr>
      </w:pPr>
      <w:r w:rsidRPr="007627FB">
        <w:rPr>
          <w:sz w:val="16"/>
        </w:rPr>
        <w:t xml:space="preserve">If the world has, on net, changed such that it will be much harder for China to ascend than past rising powers, then what implications does this have for security policy? For the U.S., there are two key implications. First, </w:t>
      </w:r>
      <w:r w:rsidRPr="00AC03B5">
        <w:rPr>
          <w:rStyle w:val="StyleUnderline"/>
        </w:rPr>
        <w:t xml:space="preserve">U.S. analysts and </w:t>
      </w:r>
      <w:r w:rsidRPr="007627FB">
        <w:rPr>
          <w:rStyle w:val="StyleUnderline"/>
          <w:highlight w:val="cyan"/>
        </w:rPr>
        <w:t xml:space="preserve">policymakers should not </w:t>
      </w:r>
      <w:r w:rsidRPr="007627FB">
        <w:rPr>
          <w:rStyle w:val="Emphasis"/>
          <w:highlight w:val="cyan"/>
        </w:rPr>
        <w:t>over-react to China</w:t>
      </w:r>
      <w:r>
        <w:rPr>
          <w:rStyle w:val="Emphasis"/>
          <w:highlight w:val="cyan"/>
        </w:rPr>
        <w:t>’</w:t>
      </w:r>
      <w:r w:rsidRPr="007627FB">
        <w:rPr>
          <w:rStyle w:val="Emphasis"/>
          <w:highlight w:val="cyan"/>
        </w:rPr>
        <w:t>s rise</w:t>
      </w:r>
      <w:r w:rsidRPr="00FB58A4">
        <w:rPr>
          <w:sz w:val="16"/>
        </w:rPr>
        <w:t xml:space="preserve"> i</w:t>
      </w:r>
      <w:r w:rsidRPr="007627FB">
        <w:rPr>
          <w:sz w:val="16"/>
        </w:rPr>
        <w:t xml:space="preserve">n the military realm. Looking at the speed of past power transitions, </w:t>
      </w:r>
      <w:r w:rsidRPr="00AC03B5">
        <w:rPr>
          <w:rStyle w:val="StyleUnderline"/>
        </w:rPr>
        <w:t xml:space="preserve">it would </w:t>
      </w:r>
      <w:r w:rsidRPr="00AC03B5">
        <w:rPr>
          <w:rStyle w:val="Emphasis"/>
        </w:rPr>
        <w:t>appear</w:t>
      </w:r>
      <w:r w:rsidRPr="00AC03B5">
        <w:rPr>
          <w:rStyle w:val="StyleUnderline"/>
        </w:rPr>
        <w:t xml:space="preserve"> that China is now poised to soon rise to a </w:t>
      </w:r>
      <w:r w:rsidRPr="00AC03B5">
        <w:rPr>
          <w:rStyle w:val="Emphasis"/>
        </w:rPr>
        <w:t>comparable level of military power</w:t>
      </w:r>
      <w:r w:rsidRPr="00AC03B5">
        <w:rPr>
          <w:rStyle w:val="StyleUnderline"/>
        </w:rPr>
        <w:t xml:space="preserve"> with the United States; </w:t>
      </w:r>
      <w:r w:rsidRPr="007627FB">
        <w:rPr>
          <w:sz w:val="16"/>
        </w:rPr>
        <w:t xml:space="preserve">based on these past experiences, it would seem China could reach this kind of status in just a few years if it decided to extract lots of </w:t>
      </w:r>
      <w:r w:rsidRPr="00FB58A4">
        <w:rPr>
          <w:sz w:val="16"/>
        </w:rPr>
        <w:t xml:space="preserve">resources for the military. </w:t>
      </w:r>
      <w:r w:rsidRPr="00FB58A4">
        <w:rPr>
          <w:rStyle w:val="Emphasis"/>
        </w:rPr>
        <w:t>But</w:t>
      </w:r>
      <w:r w:rsidRPr="00FB58A4">
        <w:rPr>
          <w:sz w:val="16"/>
        </w:rPr>
        <w:t xml:space="preserve"> </w:t>
      </w:r>
      <w:r w:rsidRPr="00FB58A4">
        <w:rPr>
          <w:rStyle w:val="StyleUnderline"/>
        </w:rPr>
        <w:t xml:space="preserve">past power transitions are simply </w:t>
      </w:r>
      <w:r w:rsidRPr="00FB58A4">
        <w:rPr>
          <w:rStyle w:val="Emphasis"/>
        </w:rPr>
        <w:t>not useful</w:t>
      </w:r>
      <w:r w:rsidRPr="00FB58A4">
        <w:rPr>
          <w:rStyle w:val="StyleUnderline"/>
        </w:rPr>
        <w:t xml:space="preserve"> for understanding China</w:t>
      </w:r>
      <w:r>
        <w:rPr>
          <w:rStyle w:val="StyleUnderline"/>
        </w:rPr>
        <w:t>’</w:t>
      </w:r>
      <w:r w:rsidRPr="00FB58A4">
        <w:rPr>
          <w:rStyle w:val="StyleUnderline"/>
        </w:rPr>
        <w:t xml:space="preserve">s rise; the world has changed </w:t>
      </w:r>
      <w:r w:rsidRPr="00FB58A4">
        <w:rPr>
          <w:rStyle w:val="Emphasis"/>
        </w:rPr>
        <w:t>far too much</w:t>
      </w:r>
      <w:r w:rsidRPr="00FB58A4">
        <w:rPr>
          <w:rStyle w:val="StyleUnderline"/>
        </w:rPr>
        <w:t xml:space="preserve"> for these past experiences to be a </w:t>
      </w:r>
      <w:r w:rsidRPr="00FB58A4">
        <w:rPr>
          <w:rStyle w:val="Emphasis"/>
        </w:rPr>
        <w:t>useful guide</w:t>
      </w:r>
      <w:r w:rsidRPr="00FB58A4">
        <w:rPr>
          <w:rStyle w:val="StyleUnderline"/>
        </w:rPr>
        <w:t>. A proper understanding of the</w:t>
      </w:r>
      <w:r w:rsidRPr="00FB58A4">
        <w:rPr>
          <w:sz w:val="16"/>
        </w:rPr>
        <w:t xml:space="preserve"> new </w:t>
      </w:r>
      <w:r w:rsidRPr="00FB58A4">
        <w:rPr>
          <w:rStyle w:val="Emphasis"/>
        </w:rPr>
        <w:t xml:space="preserve">structural barriers constraining </w:t>
      </w:r>
      <w:r w:rsidRPr="007627FB">
        <w:rPr>
          <w:rStyle w:val="Emphasis"/>
          <w:highlight w:val="cyan"/>
        </w:rPr>
        <w:t>China</w:t>
      </w:r>
      <w:r>
        <w:rPr>
          <w:rStyle w:val="Emphasis"/>
        </w:rPr>
        <w:t>’</w:t>
      </w:r>
      <w:r w:rsidRPr="00AC03B5">
        <w:rPr>
          <w:rStyle w:val="Emphasis"/>
        </w:rPr>
        <w:t>s rise</w:t>
      </w:r>
      <w:r w:rsidRPr="00AC03B5">
        <w:rPr>
          <w:rStyle w:val="StyleUnderline"/>
        </w:rPr>
        <w:t xml:space="preserve"> </w:t>
      </w:r>
      <w:r w:rsidRPr="00FB58A4">
        <w:rPr>
          <w:rStyle w:val="StyleUnderline"/>
        </w:rPr>
        <w:t xml:space="preserve">indicates that it </w:t>
      </w:r>
      <w:r w:rsidRPr="007627FB">
        <w:rPr>
          <w:rStyle w:val="StyleUnderline"/>
          <w:highlight w:val="cyan"/>
        </w:rPr>
        <w:t xml:space="preserve">cannot </w:t>
      </w:r>
      <w:r w:rsidRPr="007627FB">
        <w:rPr>
          <w:rStyle w:val="Emphasis"/>
          <w:highlight w:val="cyan"/>
        </w:rPr>
        <w:t>possibly</w:t>
      </w:r>
      <w:r w:rsidRPr="007627FB">
        <w:rPr>
          <w:rStyle w:val="StyleUnderline"/>
          <w:highlight w:val="cyan"/>
        </w:rPr>
        <w:t xml:space="preserve"> pose</w:t>
      </w:r>
      <w:r w:rsidRPr="00AC03B5">
        <w:rPr>
          <w:rStyle w:val="StyleUnderline"/>
        </w:rPr>
        <w:t xml:space="preserve"> anything like </w:t>
      </w:r>
      <w:r w:rsidRPr="007627FB">
        <w:rPr>
          <w:rStyle w:val="StyleUnderline"/>
          <w:highlight w:val="cyan"/>
        </w:rPr>
        <w:t xml:space="preserve">a </w:t>
      </w:r>
      <w:r w:rsidRPr="007627FB">
        <w:rPr>
          <w:rStyle w:val="Emphasis"/>
          <w:highlight w:val="cyan"/>
        </w:rPr>
        <w:t>peer-like military challenge</w:t>
      </w:r>
      <w:r w:rsidRPr="007627FB">
        <w:rPr>
          <w:rStyle w:val="StyleUnderline"/>
          <w:highlight w:val="cyan"/>
        </w:rPr>
        <w:t xml:space="preserve"> to the U</w:t>
      </w:r>
      <w:r w:rsidRPr="00AC03B5">
        <w:rPr>
          <w:rStyle w:val="StyleUnderline"/>
        </w:rPr>
        <w:t xml:space="preserve">nited </w:t>
      </w:r>
      <w:r w:rsidRPr="007627FB">
        <w:rPr>
          <w:rStyle w:val="StyleUnderline"/>
          <w:highlight w:val="cyan"/>
        </w:rPr>
        <w:t>S</w:t>
      </w:r>
      <w:r w:rsidRPr="00AC03B5">
        <w:rPr>
          <w:rStyle w:val="StyleUnderline"/>
        </w:rPr>
        <w:t xml:space="preserve">tates in the </w:t>
      </w:r>
      <w:r w:rsidRPr="00AC03B5">
        <w:rPr>
          <w:rStyle w:val="Emphasis"/>
        </w:rPr>
        <w:t>short</w:t>
      </w:r>
      <w:r w:rsidRPr="00AC03B5">
        <w:rPr>
          <w:rStyle w:val="StyleUnderline"/>
        </w:rPr>
        <w:t xml:space="preserve">- or </w:t>
      </w:r>
      <w:r w:rsidRPr="00AC03B5">
        <w:rPr>
          <w:rStyle w:val="Emphasis"/>
        </w:rPr>
        <w:t>medium-term</w:t>
      </w:r>
      <w:r w:rsidRPr="007627FB">
        <w:rPr>
          <w:sz w:val="16"/>
        </w:rPr>
        <w:t xml:space="preserve">. Accordingly, </w:t>
      </w:r>
      <w:r w:rsidRPr="00FB58A4">
        <w:rPr>
          <w:rStyle w:val="StyleUnderline"/>
        </w:rPr>
        <w:t xml:space="preserve">it would seem unnecessary and/or </w:t>
      </w:r>
      <w:r w:rsidRPr="00FB58A4">
        <w:rPr>
          <w:rStyle w:val="Emphasis"/>
        </w:rPr>
        <w:t xml:space="preserve">needlessly risky </w:t>
      </w:r>
      <w:r w:rsidRPr="00FB58A4">
        <w:rPr>
          <w:rStyle w:val="StyleUnderline"/>
        </w:rPr>
        <w:t xml:space="preserve">for the U.S. to consider taking any </w:t>
      </w:r>
      <w:r w:rsidRPr="00FB58A4">
        <w:rPr>
          <w:rStyle w:val="Emphasis"/>
        </w:rPr>
        <w:t>provocative actions</w:t>
      </w:r>
      <w:r w:rsidRPr="00FB58A4">
        <w:rPr>
          <w:rStyle w:val="StyleUnderline"/>
        </w:rPr>
        <w:t xml:space="preserve"> to try and </w:t>
      </w:r>
      <w:r w:rsidRPr="00FB58A4">
        <w:rPr>
          <w:rStyle w:val="Emphasis"/>
        </w:rPr>
        <w:t>constrain</w:t>
      </w:r>
      <w:r w:rsidRPr="00FB58A4">
        <w:rPr>
          <w:rStyle w:val="StyleUnderline"/>
        </w:rPr>
        <w:t xml:space="preserve"> China in the </w:t>
      </w:r>
      <w:r w:rsidRPr="00FB58A4">
        <w:rPr>
          <w:rStyle w:val="Emphasis"/>
        </w:rPr>
        <w:t>military realm</w:t>
      </w:r>
      <w:r w:rsidRPr="00FB58A4">
        <w:rPr>
          <w:sz w:val="16"/>
        </w:rPr>
        <w:t xml:space="preserve"> anytime soon.</w:t>
      </w:r>
    </w:p>
    <w:p w14:paraId="5D58B77E" w14:textId="77777777" w:rsidR="008C167A" w:rsidRPr="007627FB" w:rsidRDefault="008C167A" w:rsidP="008C167A">
      <w:pPr>
        <w:rPr>
          <w:sz w:val="16"/>
        </w:rPr>
      </w:pPr>
      <w:r w:rsidRPr="00FB58A4">
        <w:rPr>
          <w:sz w:val="16"/>
        </w:rPr>
        <w:t>Second, although China</w:t>
      </w:r>
      <w:r>
        <w:rPr>
          <w:sz w:val="16"/>
        </w:rPr>
        <w:t>’</w:t>
      </w:r>
      <w:r w:rsidRPr="00FB58A4">
        <w:rPr>
          <w:sz w:val="16"/>
        </w:rPr>
        <w:t>s rise does complicate the ability of the U</w:t>
      </w:r>
      <w:r w:rsidRPr="007627FB">
        <w:rPr>
          <w:sz w:val="16"/>
        </w:rPr>
        <w:t xml:space="preserve">.S. to continue pursuing its current </w:t>
      </w:r>
      <w:r>
        <w:rPr>
          <w:sz w:val="16"/>
        </w:rPr>
        <w:t>“</w:t>
      </w:r>
      <w:r w:rsidRPr="007627FB">
        <w:rPr>
          <w:sz w:val="16"/>
        </w:rPr>
        <w:t>deep engagement</w:t>
      </w:r>
      <w:r>
        <w:rPr>
          <w:sz w:val="16"/>
        </w:rPr>
        <w:t>”</w:t>
      </w:r>
      <w:r w:rsidRPr="007627FB">
        <w:rPr>
          <w:sz w:val="16"/>
        </w:rPr>
        <w:t xml:space="preserve"> strategy in Asia, </w:t>
      </w:r>
      <w:r w:rsidRPr="001B0463">
        <w:rPr>
          <w:rStyle w:val="StyleUnderline"/>
        </w:rPr>
        <w:t xml:space="preserve">the nature and speed of this rise does not portend a </w:t>
      </w:r>
      <w:r w:rsidRPr="00FB58A4">
        <w:rPr>
          <w:rStyle w:val="StyleUnderline"/>
        </w:rPr>
        <w:t xml:space="preserve">situation in which the U.S. will be </w:t>
      </w:r>
      <w:r w:rsidRPr="00FB58A4">
        <w:rPr>
          <w:rStyle w:val="Emphasis"/>
        </w:rPr>
        <w:t>unable to sustain this grand strategic approach</w:t>
      </w:r>
      <w:r w:rsidRPr="00FB58A4">
        <w:rPr>
          <w:rStyle w:val="StyleUnderline"/>
        </w:rPr>
        <w:t xml:space="preserve"> anytime soon</w:t>
      </w:r>
      <w:r w:rsidRPr="00FB58A4">
        <w:rPr>
          <w:sz w:val="16"/>
        </w:rPr>
        <w:t xml:space="preserve">. </w:t>
      </w:r>
      <w:r w:rsidRPr="00FB58A4">
        <w:rPr>
          <w:rStyle w:val="StyleUnderline"/>
        </w:rPr>
        <w:t>China</w:t>
      </w:r>
      <w:r>
        <w:rPr>
          <w:rStyle w:val="StyleUnderline"/>
        </w:rPr>
        <w:t>’</w:t>
      </w:r>
      <w:r w:rsidRPr="00FB58A4">
        <w:rPr>
          <w:rStyle w:val="StyleUnderline"/>
        </w:rPr>
        <w:t xml:space="preserve">s rise means that remaining in Asia now involves a </w:t>
      </w:r>
      <w:r w:rsidRPr="007D76A8">
        <w:rPr>
          <w:rStyle w:val="Emphasis"/>
        </w:rPr>
        <w:t>more complicated set of choices</w:t>
      </w:r>
      <w:r w:rsidRPr="00FB58A4">
        <w:rPr>
          <w:sz w:val="16"/>
        </w:rPr>
        <w:t xml:space="preserve"> for </w:t>
      </w:r>
      <w:r w:rsidRPr="00FB58A4">
        <w:rPr>
          <w:rStyle w:val="StyleUnderline"/>
        </w:rPr>
        <w:t>Washington</w:t>
      </w:r>
      <w:r w:rsidRPr="00FB58A4">
        <w:rPr>
          <w:sz w:val="16"/>
        </w:rPr>
        <w:t xml:space="preserve">, </w:t>
      </w:r>
      <w:r w:rsidRPr="00FB58A4">
        <w:rPr>
          <w:rStyle w:val="Emphasis"/>
        </w:rPr>
        <w:t>but</w:t>
      </w:r>
      <w:r w:rsidRPr="00FB58A4">
        <w:rPr>
          <w:sz w:val="16"/>
        </w:rPr>
        <w:t xml:space="preserve"> </w:t>
      </w:r>
      <w:r w:rsidRPr="00FB58A4">
        <w:rPr>
          <w:rStyle w:val="StyleUnderline"/>
        </w:rPr>
        <w:t xml:space="preserve">it does retain the </w:t>
      </w:r>
      <w:r w:rsidRPr="00FB58A4">
        <w:rPr>
          <w:rStyle w:val="Emphasis"/>
        </w:rPr>
        <w:t>overall</w:t>
      </w:r>
      <w:r w:rsidRPr="00FB58A4">
        <w:rPr>
          <w:rStyle w:val="StyleUnderline"/>
        </w:rPr>
        <w:t xml:space="preserve"> capacity to stay, and this seems</w:t>
      </w:r>
      <w:r w:rsidRPr="001B0463">
        <w:rPr>
          <w:rStyle w:val="StyleUnderline"/>
        </w:rPr>
        <w:t xml:space="preserve"> </w:t>
      </w:r>
      <w:r w:rsidRPr="001B0463">
        <w:rPr>
          <w:rStyle w:val="Emphasis"/>
        </w:rPr>
        <w:t>unlikely to soon change</w:t>
      </w:r>
      <w:r w:rsidRPr="007627FB">
        <w:rPr>
          <w:sz w:val="16"/>
        </w:rPr>
        <w:t xml:space="preserve">. The key point to understand is that </w:t>
      </w:r>
      <w:r w:rsidRPr="001B0463">
        <w:rPr>
          <w:rStyle w:val="StyleUnderline"/>
        </w:rPr>
        <w:t xml:space="preserve">although </w:t>
      </w:r>
      <w:r w:rsidRPr="007627FB">
        <w:rPr>
          <w:rStyle w:val="StyleUnderline"/>
          <w:highlight w:val="cyan"/>
        </w:rPr>
        <w:t>China has</w:t>
      </w:r>
      <w:r w:rsidRPr="001B0463">
        <w:rPr>
          <w:rStyle w:val="StyleUnderline"/>
        </w:rPr>
        <w:t xml:space="preserve"> now gained </w:t>
      </w:r>
      <w:r w:rsidRPr="007627FB">
        <w:rPr>
          <w:rStyle w:val="StyleUnderline"/>
          <w:highlight w:val="cyan"/>
        </w:rPr>
        <w:t xml:space="preserve">the capacity to </w:t>
      </w:r>
      <w:r w:rsidRPr="00FB58A4">
        <w:rPr>
          <w:rStyle w:val="Emphasis"/>
          <w:highlight w:val="cyan"/>
        </w:rPr>
        <w:t>push</w:t>
      </w:r>
      <w:r w:rsidRPr="00FB58A4">
        <w:rPr>
          <w:rStyle w:val="Emphasis"/>
        </w:rPr>
        <w:t xml:space="preserve"> U.S. surface </w:t>
      </w:r>
      <w:r w:rsidRPr="00FB58A4">
        <w:rPr>
          <w:rStyle w:val="Emphasis"/>
          <w:highlight w:val="cyan"/>
        </w:rPr>
        <w:t>ships</w:t>
      </w:r>
      <w:r w:rsidRPr="001B0463">
        <w:rPr>
          <w:rStyle w:val="StyleUnderline"/>
        </w:rPr>
        <w:t xml:space="preserve"> and </w:t>
      </w:r>
      <w:r w:rsidRPr="00FB58A4">
        <w:rPr>
          <w:rStyle w:val="Emphasis"/>
        </w:rPr>
        <w:t>aircraft</w:t>
      </w:r>
      <w:r w:rsidRPr="001B0463">
        <w:rPr>
          <w:rStyle w:val="StyleUnderline"/>
        </w:rPr>
        <w:t xml:space="preserve"> away </w:t>
      </w:r>
      <w:r w:rsidRPr="007627FB">
        <w:rPr>
          <w:rStyle w:val="StyleUnderline"/>
          <w:highlight w:val="cyan"/>
        </w:rPr>
        <w:t xml:space="preserve">from its coasts, this is </w:t>
      </w:r>
      <w:r w:rsidRPr="007627FB">
        <w:rPr>
          <w:rStyle w:val="Emphasis"/>
          <w:highlight w:val="cyan"/>
        </w:rPr>
        <w:t>not the same thing</w:t>
      </w:r>
      <w:r w:rsidRPr="007627FB">
        <w:rPr>
          <w:rStyle w:val="StyleUnderline"/>
          <w:highlight w:val="cyan"/>
        </w:rPr>
        <w:t xml:space="preserve"> as</w:t>
      </w:r>
      <w:r w:rsidRPr="001B0463">
        <w:rPr>
          <w:rStyle w:val="StyleUnderline"/>
        </w:rPr>
        <w:t xml:space="preserve"> gaining </w:t>
      </w:r>
      <w:r w:rsidRPr="007627FB">
        <w:rPr>
          <w:rStyle w:val="StyleUnderline"/>
          <w:highlight w:val="cyan"/>
        </w:rPr>
        <w:t xml:space="preserve">the capacity to project </w:t>
      </w:r>
      <w:r w:rsidRPr="007627FB">
        <w:rPr>
          <w:rStyle w:val="Emphasis"/>
          <w:highlight w:val="cyan"/>
        </w:rPr>
        <w:t>military power</w:t>
      </w:r>
      <w:r w:rsidRPr="007627FB">
        <w:rPr>
          <w:sz w:val="16"/>
        </w:rPr>
        <w:t xml:space="preserve"> in the region if the U.S. were to oppose such an effort.</w:t>
      </w:r>
    </w:p>
    <w:p w14:paraId="2F843B2F" w14:textId="77777777" w:rsidR="008C167A" w:rsidRPr="007627FB" w:rsidRDefault="008C167A" w:rsidP="008C167A">
      <w:pPr>
        <w:rPr>
          <w:sz w:val="16"/>
        </w:rPr>
      </w:pPr>
      <w:r w:rsidRPr="007627FB">
        <w:rPr>
          <w:sz w:val="16"/>
        </w:rPr>
        <w:t>For China, a proper understanding of the range of structural barriers constraining its rise also leads to two key implications for its security policy. The first is straightforward: in light of the current limitations on China</w:t>
      </w:r>
      <w:r>
        <w:rPr>
          <w:sz w:val="16"/>
        </w:rPr>
        <w:t>’</w:t>
      </w:r>
      <w:r w:rsidRPr="007627FB">
        <w:rPr>
          <w:sz w:val="16"/>
        </w:rPr>
        <w:t>s power projection capacity and how difficult it would be to rectify them anytime soon, this suggests that a wise Chinese grand strategy would shy away from being militarily provocative towards the U.S. or its allies in the region in the short- and medium-term.</w:t>
      </w:r>
    </w:p>
    <w:p w14:paraId="7EDF4ED1" w14:textId="77777777" w:rsidR="008C167A" w:rsidRPr="007627FB" w:rsidRDefault="008C167A" w:rsidP="008C167A">
      <w:pPr>
        <w:rPr>
          <w:sz w:val="16"/>
        </w:rPr>
      </w:pPr>
      <w:r w:rsidRPr="007627FB">
        <w:rPr>
          <w:sz w:val="16"/>
        </w:rPr>
        <w:t xml:space="preserve">Second, this analysis raises an important question for Chinese analysts and policymakers: is it even worth trying to develop a substantial power projection capacity? The core takeaway of this analysis is </w:t>
      </w:r>
      <w:r w:rsidRPr="00FB58A4">
        <w:rPr>
          <w:sz w:val="16"/>
        </w:rPr>
        <w:t xml:space="preserve">that </w:t>
      </w:r>
      <w:r w:rsidRPr="007627FB">
        <w:rPr>
          <w:rStyle w:val="StyleUnderline"/>
          <w:highlight w:val="cyan"/>
        </w:rPr>
        <w:t xml:space="preserve">it will be very </w:t>
      </w:r>
      <w:r w:rsidRPr="007627FB">
        <w:rPr>
          <w:rStyle w:val="Emphasis"/>
          <w:highlight w:val="cyan"/>
        </w:rPr>
        <w:t>expensive</w:t>
      </w:r>
      <w:r w:rsidRPr="007627FB">
        <w:rPr>
          <w:rStyle w:val="StyleUnderline"/>
          <w:highlight w:val="cyan"/>
        </w:rPr>
        <w:t xml:space="preserve"> and </w:t>
      </w:r>
      <w:r w:rsidRPr="007627FB">
        <w:rPr>
          <w:rStyle w:val="Emphasis"/>
          <w:highlight w:val="cyan"/>
        </w:rPr>
        <w:t>hard</w:t>
      </w:r>
      <w:r w:rsidRPr="001B0463">
        <w:rPr>
          <w:rStyle w:val="StyleUnderline"/>
        </w:rPr>
        <w:t>—</w:t>
      </w:r>
      <w:r w:rsidRPr="007627FB">
        <w:rPr>
          <w:rStyle w:val="StyleUnderline"/>
          <w:highlight w:val="cyan"/>
        </w:rPr>
        <w:t>and</w:t>
      </w:r>
      <w:r w:rsidRPr="001B0463">
        <w:rPr>
          <w:rStyle w:val="StyleUnderline"/>
        </w:rPr>
        <w:t xml:space="preserve"> thus will </w:t>
      </w:r>
      <w:r w:rsidRPr="007627FB">
        <w:rPr>
          <w:rStyle w:val="StyleUnderline"/>
          <w:highlight w:val="cyan"/>
        </w:rPr>
        <w:t xml:space="preserve">take an </w:t>
      </w:r>
      <w:r w:rsidRPr="007627FB">
        <w:rPr>
          <w:rStyle w:val="Emphasis"/>
          <w:highlight w:val="cyan"/>
        </w:rPr>
        <w:t>extremely long time</w:t>
      </w:r>
      <w:r w:rsidRPr="007627FB">
        <w:rPr>
          <w:rStyle w:val="StyleUnderline"/>
          <w:highlight w:val="cyan"/>
        </w:rPr>
        <w:t xml:space="preserve">—before China can be </w:t>
      </w:r>
      <w:r w:rsidRPr="007627FB">
        <w:rPr>
          <w:rStyle w:val="Emphasis"/>
          <w:highlight w:val="cyan"/>
        </w:rPr>
        <w:t>anything</w:t>
      </w:r>
      <w:r w:rsidRPr="007627FB">
        <w:rPr>
          <w:rStyle w:val="StyleUnderline"/>
          <w:highlight w:val="cyan"/>
        </w:rPr>
        <w:t xml:space="preserve"> like a </w:t>
      </w:r>
      <w:r w:rsidRPr="00FB58A4">
        <w:rPr>
          <w:rStyle w:val="StyleUnderline"/>
        </w:rPr>
        <w:t xml:space="preserve">military </w:t>
      </w:r>
      <w:r w:rsidRPr="007627FB">
        <w:rPr>
          <w:rStyle w:val="StyleUnderline"/>
          <w:highlight w:val="cyan"/>
        </w:rPr>
        <w:t>peer of the U.S</w:t>
      </w:r>
      <w:r w:rsidRPr="001B0463">
        <w:rPr>
          <w:rStyle w:val="StyleUnderline"/>
        </w:rPr>
        <w:t xml:space="preserve">. on the </w:t>
      </w:r>
      <w:r w:rsidRPr="001B0463">
        <w:rPr>
          <w:rStyle w:val="Emphasis"/>
        </w:rPr>
        <w:t>world stage</w:t>
      </w:r>
      <w:r w:rsidRPr="007627FB">
        <w:rPr>
          <w:sz w:val="16"/>
        </w:rPr>
        <w:t xml:space="preserve">. My assessment is that </w:t>
      </w:r>
      <w:r w:rsidRPr="007627FB">
        <w:rPr>
          <w:rStyle w:val="StyleUnderline"/>
          <w:highlight w:val="cyan"/>
        </w:rPr>
        <w:t xml:space="preserve">even under the </w:t>
      </w:r>
      <w:r w:rsidRPr="007627FB">
        <w:rPr>
          <w:rStyle w:val="Emphasis"/>
          <w:highlight w:val="cyan"/>
        </w:rPr>
        <w:t>best of circumstances</w:t>
      </w:r>
      <w:r w:rsidRPr="001B0463">
        <w:rPr>
          <w:rStyle w:val="StyleUnderline"/>
        </w:rPr>
        <w:t xml:space="preserve">, reaching </w:t>
      </w:r>
      <w:r w:rsidRPr="007627FB">
        <w:rPr>
          <w:rStyle w:val="StyleUnderline"/>
          <w:highlight w:val="cyan"/>
        </w:rPr>
        <w:t>this</w:t>
      </w:r>
      <w:r w:rsidRPr="001B0463">
        <w:rPr>
          <w:rStyle w:val="StyleUnderline"/>
        </w:rPr>
        <w:t xml:space="preserve"> level of military power </w:t>
      </w:r>
      <w:r w:rsidRPr="007627FB">
        <w:rPr>
          <w:rStyle w:val="StyleUnderline"/>
          <w:highlight w:val="cyan"/>
        </w:rPr>
        <w:t xml:space="preserve">would take </w:t>
      </w:r>
      <w:r w:rsidRPr="00FB58A4">
        <w:rPr>
          <w:rStyle w:val="StyleUnderline"/>
        </w:rPr>
        <w:t xml:space="preserve">China </w:t>
      </w:r>
      <w:r w:rsidRPr="007627FB">
        <w:rPr>
          <w:rStyle w:val="Emphasis"/>
          <w:highlight w:val="cyan"/>
        </w:rPr>
        <w:t>at least three decades</w:t>
      </w:r>
      <w:r w:rsidRPr="007627FB">
        <w:rPr>
          <w:sz w:val="16"/>
        </w:rPr>
        <w:t xml:space="preserve">. </w:t>
      </w:r>
      <w:r w:rsidRPr="001B0463">
        <w:rPr>
          <w:rStyle w:val="StyleUnderline"/>
        </w:rPr>
        <w:t xml:space="preserve">But attaining this level of military would </w:t>
      </w:r>
      <w:r w:rsidRPr="001B0463">
        <w:rPr>
          <w:rStyle w:val="Emphasis"/>
        </w:rPr>
        <w:t>probably</w:t>
      </w:r>
      <w:r w:rsidRPr="001B0463">
        <w:rPr>
          <w:rStyle w:val="StyleUnderline"/>
        </w:rPr>
        <w:t xml:space="preserve"> take China a </w:t>
      </w:r>
      <w:r w:rsidRPr="001B0463">
        <w:rPr>
          <w:rStyle w:val="Emphasis"/>
        </w:rPr>
        <w:t>lot longer than this</w:t>
      </w:r>
      <w:r w:rsidRPr="007627FB">
        <w:rPr>
          <w:sz w:val="16"/>
        </w:rPr>
        <w:t xml:space="preserve">. </w:t>
      </w:r>
      <w:r w:rsidRPr="001B0463">
        <w:rPr>
          <w:rStyle w:val="StyleUnderline"/>
        </w:rPr>
        <w:t xml:space="preserve">Indeed, it is even possible that </w:t>
      </w:r>
      <w:r w:rsidRPr="007627FB">
        <w:rPr>
          <w:rStyle w:val="StyleUnderline"/>
          <w:highlight w:val="cyan"/>
        </w:rPr>
        <w:t xml:space="preserve">China could devote </w:t>
      </w:r>
      <w:r w:rsidRPr="007627FB">
        <w:rPr>
          <w:rStyle w:val="Emphasis"/>
          <w:highlight w:val="cyan"/>
        </w:rPr>
        <w:t>huge resources to this goal</w:t>
      </w:r>
      <w:r w:rsidRPr="007627FB">
        <w:rPr>
          <w:rStyle w:val="StyleUnderline"/>
          <w:highlight w:val="cyan"/>
        </w:rPr>
        <w:t xml:space="preserve"> over</w:t>
      </w:r>
      <w:r w:rsidRPr="001B0463">
        <w:rPr>
          <w:rStyle w:val="StyleUnderline"/>
        </w:rPr>
        <w:t xml:space="preserve"> many </w:t>
      </w:r>
      <w:r w:rsidRPr="007627FB">
        <w:rPr>
          <w:rStyle w:val="Emphasis"/>
          <w:highlight w:val="cyan"/>
        </w:rPr>
        <w:t>decades</w:t>
      </w:r>
      <w:r w:rsidRPr="007627FB">
        <w:rPr>
          <w:rStyle w:val="StyleUnderline"/>
          <w:highlight w:val="cyan"/>
        </w:rPr>
        <w:t xml:space="preserve"> and </w:t>
      </w:r>
      <w:r w:rsidRPr="007627FB">
        <w:rPr>
          <w:rStyle w:val="Emphasis"/>
          <w:highlight w:val="cyan"/>
        </w:rPr>
        <w:t>still fall short</w:t>
      </w:r>
      <w:r w:rsidRPr="001B0463">
        <w:rPr>
          <w:rStyle w:val="StyleUnderline"/>
        </w:rPr>
        <w:t xml:space="preserve"> of being a true </w:t>
      </w:r>
      <w:r w:rsidRPr="001B0463">
        <w:rPr>
          <w:rStyle w:val="Emphasis"/>
        </w:rPr>
        <w:t>military peer</w:t>
      </w:r>
      <w:r w:rsidRPr="001B0463">
        <w:rPr>
          <w:rStyle w:val="StyleUnderline"/>
        </w:rPr>
        <w:t xml:space="preserve"> of the U.S.</w:t>
      </w:r>
      <w:r w:rsidRPr="007627FB">
        <w:rPr>
          <w:sz w:val="16"/>
        </w:rPr>
        <w:t xml:space="preserve"> For one thing, it should be reiterated that </w:t>
      </w:r>
      <w:r w:rsidRPr="001B0463">
        <w:rPr>
          <w:rStyle w:val="StyleUnderline"/>
        </w:rPr>
        <w:t xml:space="preserve">the U.S. is </w:t>
      </w:r>
      <w:r w:rsidRPr="007627FB">
        <w:rPr>
          <w:sz w:val="16"/>
        </w:rPr>
        <w:t>clearly</w:t>
      </w:r>
      <w:r w:rsidRPr="001B0463">
        <w:rPr>
          <w:rStyle w:val="StyleUnderline"/>
        </w:rPr>
        <w:t xml:space="preserve"> a </w:t>
      </w:r>
      <w:r w:rsidRPr="001B0463">
        <w:rPr>
          <w:rStyle w:val="Emphasis"/>
        </w:rPr>
        <w:t>moving target</w:t>
      </w:r>
      <w:r w:rsidRPr="001B0463">
        <w:rPr>
          <w:rStyle w:val="StyleUnderline"/>
        </w:rPr>
        <w:t xml:space="preserve"> in the military realm</w:t>
      </w:r>
      <w:r>
        <w:rPr>
          <w:rStyle w:val="StyleUnderline"/>
        </w:rPr>
        <w:t>—</w:t>
      </w:r>
      <w:r w:rsidRPr="001B0463">
        <w:rPr>
          <w:rStyle w:val="StyleUnderline"/>
        </w:rPr>
        <w:t xml:space="preserve">one that currently spends around </w:t>
      </w:r>
      <w:r w:rsidRPr="001B0463">
        <w:rPr>
          <w:rStyle w:val="Emphasis"/>
        </w:rPr>
        <w:t>ten times as much as China</w:t>
      </w:r>
      <w:r w:rsidRPr="001B0463">
        <w:rPr>
          <w:rStyle w:val="StyleUnderline"/>
        </w:rPr>
        <w:t xml:space="preserve"> does on </w:t>
      </w:r>
      <w:r w:rsidRPr="001B0463">
        <w:rPr>
          <w:rStyle w:val="Emphasis"/>
        </w:rPr>
        <w:t>military R&amp;D.</w:t>
      </w:r>
      <w:r w:rsidRPr="007627FB">
        <w:rPr>
          <w:sz w:val="16"/>
        </w:rPr>
        <w:t xml:space="preserve"> Moreover, </w:t>
      </w:r>
      <w:r w:rsidRPr="001B0463">
        <w:rPr>
          <w:rStyle w:val="StyleUnderline"/>
        </w:rPr>
        <w:t xml:space="preserve">China </w:t>
      </w:r>
      <w:r w:rsidRPr="001B0463">
        <w:rPr>
          <w:rStyle w:val="Emphasis"/>
        </w:rPr>
        <w:t>cannot count</w:t>
      </w:r>
      <w:r w:rsidRPr="001B0463">
        <w:rPr>
          <w:rStyle w:val="StyleUnderline"/>
        </w:rPr>
        <w:t xml:space="preserve"> on being successful in developing the </w:t>
      </w:r>
      <w:r w:rsidRPr="001B0463">
        <w:rPr>
          <w:rStyle w:val="Emphasis"/>
        </w:rPr>
        <w:t>full range of needed systems</w:t>
      </w:r>
      <w:r w:rsidRPr="001B0463">
        <w:rPr>
          <w:rStyle w:val="StyleUnderline"/>
        </w:rPr>
        <w:t xml:space="preserve"> and in learning to use them effectively;</w:t>
      </w:r>
      <w:r w:rsidRPr="007627FB">
        <w:rPr>
          <w:sz w:val="16"/>
        </w:rPr>
        <w:t xml:space="preserve"> rather, a lot would have to go right in this effort even if China devotes massive resources toward it. </w:t>
      </w:r>
      <w:r w:rsidRPr="001B0463">
        <w:rPr>
          <w:rStyle w:val="StyleUnderline"/>
        </w:rPr>
        <w:t>Consider China</w:t>
      </w:r>
      <w:r>
        <w:rPr>
          <w:rStyle w:val="StyleUnderline"/>
        </w:rPr>
        <w:t>’</w:t>
      </w:r>
      <w:r w:rsidRPr="001B0463">
        <w:rPr>
          <w:rStyle w:val="StyleUnderline"/>
        </w:rPr>
        <w:t xml:space="preserve">s continued inability to develop </w:t>
      </w:r>
      <w:r w:rsidRPr="001B0463">
        <w:rPr>
          <w:rStyle w:val="Emphasis"/>
        </w:rPr>
        <w:t>effective engines</w:t>
      </w:r>
      <w:r w:rsidRPr="001B0463">
        <w:rPr>
          <w:rStyle w:val="StyleUnderline"/>
        </w:rPr>
        <w:t xml:space="preserve"> for</w:t>
      </w:r>
      <w:r w:rsidRPr="007627FB">
        <w:rPr>
          <w:sz w:val="16"/>
        </w:rPr>
        <w:t xml:space="preserve"> its combat </w:t>
      </w:r>
      <w:r w:rsidRPr="001B0463">
        <w:rPr>
          <w:rStyle w:val="Emphasis"/>
        </w:rPr>
        <w:t>aircraft</w:t>
      </w:r>
      <w:r w:rsidRPr="007627FB">
        <w:rPr>
          <w:sz w:val="16"/>
        </w:rPr>
        <w:t xml:space="preserve">, </w:t>
      </w:r>
      <w:r w:rsidRPr="001B0463">
        <w:rPr>
          <w:rStyle w:val="StyleUnderline"/>
        </w:rPr>
        <w:t xml:space="preserve">despite devoting </w:t>
      </w:r>
      <w:r w:rsidRPr="001B0463">
        <w:rPr>
          <w:rStyle w:val="Emphasis"/>
        </w:rPr>
        <w:t>huge resources</w:t>
      </w:r>
      <w:r w:rsidRPr="007627FB">
        <w:rPr>
          <w:sz w:val="16"/>
        </w:rPr>
        <w:t>—more than $20 billion during the 2010</w:t>
      </w:r>
      <w:r w:rsidRPr="007627FB">
        <w:rPr>
          <w:rFonts w:hint="eastAsia"/>
          <w:sz w:val="16"/>
        </w:rPr>
        <w:t>–</w:t>
      </w:r>
      <w:r w:rsidRPr="007627FB">
        <w:rPr>
          <w:sz w:val="16"/>
        </w:rPr>
        <w:t>2015 period alone—</w:t>
      </w:r>
      <w:r w:rsidRPr="001B0463">
        <w:rPr>
          <w:rStyle w:val="StyleUnderline"/>
        </w:rPr>
        <w:t>to this task</w:t>
      </w:r>
      <w:r w:rsidRPr="007627FB">
        <w:rPr>
          <w:sz w:val="16"/>
        </w:rPr>
        <w:t xml:space="preserve"> (Gilli and Gilli 2018/2019, 182</w:t>
      </w:r>
      <w:r w:rsidRPr="007627FB">
        <w:rPr>
          <w:rFonts w:hint="eastAsia"/>
          <w:sz w:val="16"/>
        </w:rPr>
        <w:t>–</w:t>
      </w:r>
      <w:r w:rsidRPr="007627FB">
        <w:rPr>
          <w:sz w:val="16"/>
        </w:rPr>
        <w:t>183).</w:t>
      </w:r>
    </w:p>
    <w:p w14:paraId="57DF9279" w14:textId="77777777" w:rsidR="008C167A" w:rsidRPr="007627FB" w:rsidRDefault="008C167A" w:rsidP="008C167A">
      <w:pPr>
        <w:rPr>
          <w:sz w:val="16"/>
        </w:rPr>
      </w:pPr>
      <w:r w:rsidRPr="007627FB">
        <w:rPr>
          <w:sz w:val="16"/>
        </w:rPr>
        <w:t xml:space="preserve">Although the U.S. now has a substantial power projection capacity, this does not mean it makes sense for China to seek to also acquire it. Indeed, </w:t>
      </w:r>
      <w:r w:rsidRPr="00FB58A4">
        <w:rPr>
          <w:rStyle w:val="StyleUnderline"/>
          <w:highlight w:val="cyan"/>
        </w:rPr>
        <w:t>moving in this direction would</w:t>
      </w:r>
      <w:r w:rsidRPr="001B0463">
        <w:rPr>
          <w:rStyle w:val="StyleUnderline"/>
        </w:rPr>
        <w:t xml:space="preserve"> likely be </w:t>
      </w:r>
      <w:r w:rsidRPr="001B0463">
        <w:rPr>
          <w:rStyle w:val="Emphasis"/>
        </w:rPr>
        <w:t>very costly for China</w:t>
      </w:r>
      <w:r w:rsidRPr="007627FB">
        <w:rPr>
          <w:sz w:val="16"/>
        </w:rPr>
        <w:t xml:space="preserve">. For one thing, </w:t>
      </w:r>
      <w:r w:rsidRPr="00C0558A">
        <w:rPr>
          <w:rStyle w:val="StyleUnderline"/>
        </w:rPr>
        <w:t xml:space="preserve">it would certainly </w:t>
      </w:r>
      <w:r w:rsidRPr="00FB58A4">
        <w:rPr>
          <w:rStyle w:val="StyleUnderline"/>
          <w:highlight w:val="cyan"/>
        </w:rPr>
        <w:t xml:space="preserve">be </w:t>
      </w:r>
      <w:r w:rsidRPr="00FB58A4">
        <w:rPr>
          <w:rStyle w:val="Emphasis"/>
          <w:highlight w:val="cyan"/>
        </w:rPr>
        <w:t>extraordinarily expensive</w:t>
      </w:r>
      <w:r w:rsidRPr="001B0463">
        <w:rPr>
          <w:rStyle w:val="StyleUnderline"/>
        </w:rPr>
        <w:t xml:space="preserve"> in terms of </w:t>
      </w:r>
      <w:r w:rsidRPr="001B0463">
        <w:rPr>
          <w:rStyle w:val="Emphasis"/>
        </w:rPr>
        <w:t>direct expenditures</w:t>
      </w:r>
      <w:r w:rsidRPr="001B0463">
        <w:rPr>
          <w:rStyle w:val="StyleUnderline"/>
        </w:rPr>
        <w:t xml:space="preserve"> and in terms of </w:t>
      </w:r>
      <w:r w:rsidRPr="001B0463">
        <w:rPr>
          <w:rStyle w:val="Emphasis"/>
        </w:rPr>
        <w:t>opportunity cost</w:t>
      </w:r>
      <w:r w:rsidRPr="001B0463">
        <w:rPr>
          <w:rStyle w:val="StyleUnderline"/>
        </w:rPr>
        <w:t xml:space="preserve">: </w:t>
      </w:r>
      <w:r w:rsidRPr="00FB58A4">
        <w:rPr>
          <w:rStyle w:val="StyleUnderline"/>
          <w:highlight w:val="cyan"/>
        </w:rPr>
        <w:t>large amounts of resources and personnel would</w:t>
      </w:r>
      <w:r w:rsidRPr="001B0463">
        <w:rPr>
          <w:rStyle w:val="StyleUnderline"/>
        </w:rPr>
        <w:t xml:space="preserve"> have to </w:t>
      </w:r>
      <w:r w:rsidRPr="00FB58A4">
        <w:rPr>
          <w:rStyle w:val="StyleUnderline"/>
          <w:highlight w:val="cyan"/>
        </w:rPr>
        <w:t xml:space="preserve">be </w:t>
      </w:r>
      <w:r w:rsidRPr="00FB58A4">
        <w:rPr>
          <w:rStyle w:val="Emphasis"/>
          <w:highlight w:val="cyan"/>
        </w:rPr>
        <w:t>drained</w:t>
      </w:r>
      <w:r w:rsidRPr="001B0463">
        <w:rPr>
          <w:rStyle w:val="Emphasis"/>
        </w:rPr>
        <w:t xml:space="preserve"> away </w:t>
      </w:r>
      <w:r w:rsidRPr="00FB58A4">
        <w:rPr>
          <w:rStyle w:val="Emphasis"/>
          <w:highlight w:val="cyan"/>
        </w:rPr>
        <w:t>from the</w:t>
      </w:r>
      <w:r w:rsidRPr="001B0463">
        <w:rPr>
          <w:rStyle w:val="Emphasis"/>
        </w:rPr>
        <w:t xml:space="preserve"> commercial </w:t>
      </w:r>
      <w:r w:rsidRPr="00FB58A4">
        <w:rPr>
          <w:rStyle w:val="Emphasis"/>
          <w:highlight w:val="cyan"/>
        </w:rPr>
        <w:t>economy</w:t>
      </w:r>
      <w:r w:rsidRPr="001B0463">
        <w:rPr>
          <w:rStyle w:val="StyleUnderline"/>
        </w:rPr>
        <w:t xml:space="preserve"> and </w:t>
      </w:r>
      <w:r w:rsidRPr="001B0463">
        <w:rPr>
          <w:rStyle w:val="Emphasis"/>
        </w:rPr>
        <w:t xml:space="preserve">into a military buildup </w:t>
      </w:r>
      <w:r w:rsidRPr="007627FB">
        <w:rPr>
          <w:sz w:val="16"/>
        </w:rPr>
        <w:t>for such an effort to possibly succeed. Second, the U.S. and other countries in Asia may well react very negatively to this kind of Chinese military buildup; at worst, a true security dilemma could result. It should not be forgotten that the last time a military peer to the United States existed on the world stage—the Cold War—was a period in history that was extraordinarily dangerous for both America and the Soviet Union (with both countries repeatedly engaging in brinkmanship that ran the risk of escalation to global thermonuclear destruction).</w:t>
      </w:r>
    </w:p>
    <w:p w14:paraId="37031130" w14:textId="77777777" w:rsidR="008C167A" w:rsidRPr="007627FB" w:rsidRDefault="008C167A" w:rsidP="008C167A">
      <w:pPr>
        <w:rPr>
          <w:sz w:val="16"/>
        </w:rPr>
      </w:pPr>
      <w:r w:rsidRPr="001B0463">
        <w:rPr>
          <w:rStyle w:val="StyleUnderline"/>
        </w:rPr>
        <w:t xml:space="preserve">There is </w:t>
      </w:r>
      <w:r w:rsidRPr="00FB58A4">
        <w:rPr>
          <w:rStyle w:val="StyleUnderline"/>
        </w:rPr>
        <w:t>also</w:t>
      </w:r>
      <w:r w:rsidRPr="007627FB">
        <w:rPr>
          <w:sz w:val="16"/>
        </w:rPr>
        <w:t xml:space="preserve"> the </w:t>
      </w:r>
      <w:r w:rsidRPr="001B0463">
        <w:rPr>
          <w:rStyle w:val="StyleUnderline"/>
        </w:rPr>
        <w:t xml:space="preserve">question of what the </w:t>
      </w:r>
      <w:r w:rsidRPr="001B0463">
        <w:rPr>
          <w:rStyle w:val="Emphasis"/>
        </w:rPr>
        <w:t>security upsides</w:t>
      </w:r>
      <w:r w:rsidRPr="001B0463">
        <w:rPr>
          <w:rStyle w:val="StyleUnderline"/>
        </w:rPr>
        <w:t xml:space="preserve"> would be for China if it were to develop a substantial </w:t>
      </w:r>
      <w:r w:rsidRPr="001B0463">
        <w:rPr>
          <w:rStyle w:val="Emphasis"/>
        </w:rPr>
        <w:t>power projection capacity.</w:t>
      </w:r>
      <w:r w:rsidRPr="007627FB">
        <w:rPr>
          <w:sz w:val="16"/>
        </w:rPr>
        <w:t xml:space="preserve"> It is important to remember that the United States owes its massive power projection capabilities to the existential imperatives of the Cold War. The country would never have borne the massive burden it did to create this kind of capacity had policymakers not faced the challenge of balancing the Soviet Union, a superpower with the potential to dominate Eurasia.</w:t>
      </w:r>
    </w:p>
    <w:p w14:paraId="0BB72121" w14:textId="77777777" w:rsidR="008C167A" w:rsidRPr="009D4B72" w:rsidRDefault="008C167A" w:rsidP="008C167A">
      <w:pPr>
        <w:pStyle w:val="Heading4"/>
        <w:rPr>
          <w:rFonts w:ascii="Cambria" w:hAnsi="Cambria"/>
        </w:rPr>
      </w:pPr>
      <w:r w:rsidRPr="009D4B72">
        <w:rPr>
          <w:rFonts w:ascii="Cambria" w:hAnsi="Cambria"/>
        </w:rPr>
        <w:t xml:space="preserve">China will </w:t>
      </w:r>
      <w:r w:rsidRPr="009D4B72">
        <w:rPr>
          <w:rFonts w:ascii="Cambria" w:hAnsi="Cambria"/>
          <w:u w:val="single"/>
        </w:rPr>
        <w:t>never</w:t>
      </w:r>
      <w:r w:rsidRPr="009D4B72">
        <w:rPr>
          <w:rFonts w:ascii="Cambria" w:hAnsi="Cambria"/>
        </w:rPr>
        <w:t xml:space="preserve"> surpass the United States — their authors </w:t>
      </w:r>
      <w:r w:rsidRPr="009D4B72">
        <w:rPr>
          <w:rFonts w:ascii="Cambria" w:hAnsi="Cambria"/>
          <w:u w:val="single"/>
        </w:rPr>
        <w:t>mis-measure</w:t>
      </w:r>
      <w:r w:rsidRPr="009D4B72">
        <w:rPr>
          <w:rFonts w:ascii="Cambria" w:hAnsi="Cambria"/>
        </w:rPr>
        <w:t xml:space="preserve"> economic and military power. </w:t>
      </w:r>
    </w:p>
    <w:p w14:paraId="0B7E956E" w14:textId="77777777" w:rsidR="008C167A" w:rsidRPr="009D4B72" w:rsidRDefault="008C167A" w:rsidP="008C167A">
      <w:pPr>
        <w:rPr>
          <w:rFonts w:ascii="Cambria" w:hAnsi="Cambria"/>
        </w:rPr>
      </w:pPr>
      <w:r w:rsidRPr="009D4B72">
        <w:rPr>
          <w:rStyle w:val="Style13ptBold"/>
          <w:rFonts w:ascii="Cambria" w:hAnsi="Cambria"/>
        </w:rPr>
        <w:t>Beckley, 18</w:t>
      </w:r>
      <w:r w:rsidRPr="009D4B72">
        <w:rPr>
          <w:rFonts w:ascii="Cambria" w:hAnsi="Cambria"/>
        </w:rPr>
        <w:t xml:space="preserve"> </w:t>
      </w:r>
      <w:r w:rsidRPr="009D4B72">
        <w:rPr>
          <w:rFonts w:ascii="Cambria" w:hAnsi="Cambria"/>
          <w:sz w:val="16"/>
          <w:szCs w:val="16"/>
        </w:rPr>
        <w:t xml:space="preserve">— Michael Beckley; Ph.D., Fellow in the International Security Program at Harvard Kennedy School's Belfer Center for Science and International Affairs and assistant professor of political science at Tufts University. (2018; </w:t>
      </w:r>
      <w:r>
        <w:rPr>
          <w:rFonts w:ascii="Cambria" w:hAnsi="Cambria"/>
          <w:sz w:val="16"/>
          <w:szCs w:val="16"/>
        </w:rPr>
        <w:t>“</w:t>
      </w:r>
      <w:r w:rsidRPr="009D4B72">
        <w:rPr>
          <w:rFonts w:ascii="Cambria" w:hAnsi="Cambria"/>
          <w:sz w:val="16"/>
          <w:szCs w:val="16"/>
        </w:rPr>
        <w:t>Unrivaled: Why America Will Remain the World</w:t>
      </w:r>
      <w:r>
        <w:rPr>
          <w:rFonts w:ascii="Cambria" w:hAnsi="Cambria"/>
          <w:sz w:val="16"/>
          <w:szCs w:val="16"/>
        </w:rPr>
        <w:t>’</w:t>
      </w:r>
      <w:r w:rsidRPr="009D4B72">
        <w:rPr>
          <w:rFonts w:ascii="Cambria" w:hAnsi="Cambria"/>
          <w:sz w:val="16"/>
          <w:szCs w:val="16"/>
        </w:rPr>
        <w:t>s Sole Superpower;</w:t>
      </w:r>
      <w:r>
        <w:rPr>
          <w:rFonts w:ascii="Cambria" w:hAnsi="Cambria"/>
          <w:sz w:val="16"/>
          <w:szCs w:val="16"/>
        </w:rPr>
        <w:t>”</w:t>
      </w:r>
      <w:r w:rsidRPr="009D4B72">
        <w:rPr>
          <w:rFonts w:ascii="Cambria" w:hAnsi="Cambria"/>
          <w:sz w:val="16"/>
          <w:szCs w:val="16"/>
        </w:rPr>
        <w:t xml:space="preserve"> pg. 1-2;</w:t>
      </w:r>
      <w:r>
        <w:rPr>
          <w:rFonts w:ascii="Cambria" w:hAnsi="Cambria"/>
          <w:sz w:val="16"/>
          <w:szCs w:val="16"/>
        </w:rPr>
        <w:t xml:space="preserve"> Published by</w:t>
      </w:r>
      <w:r w:rsidRPr="009D4B72">
        <w:rPr>
          <w:rFonts w:ascii="Cambria" w:hAnsi="Cambria"/>
          <w:sz w:val="16"/>
          <w:szCs w:val="16"/>
        </w:rPr>
        <w:t xml:space="preserve"> </w:t>
      </w:r>
      <w:r w:rsidRPr="009D4B72">
        <w:rPr>
          <w:rFonts w:ascii="Cambria" w:hAnsi="Cambria"/>
          <w:i/>
          <w:sz w:val="16"/>
          <w:szCs w:val="16"/>
        </w:rPr>
        <w:t>Cornell University Press</w:t>
      </w:r>
      <w:r w:rsidRPr="009D4B72">
        <w:rPr>
          <w:rFonts w:ascii="Cambria" w:hAnsi="Cambria"/>
          <w:sz w:val="16"/>
          <w:szCs w:val="16"/>
        </w:rPr>
        <w:t>; //GrRv)</w:t>
      </w:r>
    </w:p>
    <w:p w14:paraId="12375768" w14:textId="77777777" w:rsidR="008C167A" w:rsidRPr="009D4B72" w:rsidRDefault="008C167A" w:rsidP="008C167A">
      <w:pPr>
        <w:rPr>
          <w:rFonts w:ascii="Cambria" w:hAnsi="Cambria"/>
          <w:sz w:val="16"/>
        </w:rPr>
      </w:pPr>
      <w:r w:rsidRPr="009D4B72">
        <w:rPr>
          <w:rFonts w:ascii="Cambria" w:hAnsi="Cambria"/>
          <w:sz w:val="16"/>
        </w:rPr>
        <w:t xml:space="preserve"> Yet </w:t>
      </w:r>
      <w:r w:rsidRPr="009D4B72">
        <w:rPr>
          <w:rStyle w:val="StyleUnderline"/>
          <w:rFonts w:ascii="Cambria" w:hAnsi="Cambria"/>
          <w:highlight w:val="cyan"/>
        </w:rPr>
        <w:t>in</w:t>
      </w:r>
      <w:r w:rsidRPr="009D4B72">
        <w:rPr>
          <w:rStyle w:val="StyleUnderline"/>
          <w:rFonts w:ascii="Cambria" w:hAnsi="Cambria"/>
        </w:rPr>
        <w:t xml:space="preserve"> terms of </w:t>
      </w:r>
      <w:r w:rsidRPr="009D4B72">
        <w:rPr>
          <w:rStyle w:val="Emphasis"/>
          <w:rFonts w:ascii="Cambria" w:hAnsi="Cambria"/>
          <w:highlight w:val="cyan"/>
        </w:rPr>
        <w:t>wealth</w:t>
      </w:r>
      <w:r w:rsidRPr="009D4B72">
        <w:rPr>
          <w:rStyle w:val="StyleUnderline"/>
          <w:rFonts w:ascii="Cambria" w:hAnsi="Cambria"/>
          <w:highlight w:val="cyan"/>
        </w:rPr>
        <w:t xml:space="preserve"> and </w:t>
      </w:r>
      <w:r w:rsidRPr="009D4B72">
        <w:rPr>
          <w:rStyle w:val="Emphasis"/>
          <w:rFonts w:ascii="Cambria" w:hAnsi="Cambria"/>
          <w:highlight w:val="cyan"/>
        </w:rPr>
        <w:t>military capabilities</w:t>
      </w:r>
      <w:r w:rsidRPr="009D4B72">
        <w:rPr>
          <w:rStyle w:val="StyleUnderline"/>
          <w:rFonts w:ascii="Cambria" w:hAnsi="Cambria"/>
          <w:highlight w:val="cyan"/>
        </w:rPr>
        <w:t>—</w:t>
      </w:r>
      <w:r w:rsidRPr="009D4B72">
        <w:rPr>
          <w:rStyle w:val="StyleUnderline"/>
          <w:rFonts w:ascii="Cambria" w:hAnsi="Cambria"/>
        </w:rPr>
        <w:t xml:space="preserve">the </w:t>
      </w:r>
      <w:r w:rsidRPr="009D4B72">
        <w:rPr>
          <w:rStyle w:val="Emphasis"/>
          <w:rFonts w:ascii="Cambria" w:hAnsi="Cambria"/>
        </w:rPr>
        <w:t>pillars</w:t>
      </w:r>
      <w:r w:rsidRPr="009D4B72">
        <w:rPr>
          <w:rStyle w:val="StyleUnderline"/>
          <w:rFonts w:ascii="Cambria" w:hAnsi="Cambria"/>
        </w:rPr>
        <w:t xml:space="preserve"> of </w:t>
      </w:r>
      <w:r w:rsidRPr="009D4B72">
        <w:rPr>
          <w:rStyle w:val="Emphasis"/>
          <w:rFonts w:ascii="Cambria" w:hAnsi="Cambria"/>
        </w:rPr>
        <w:t>global power</w:t>
      </w:r>
      <w:r w:rsidRPr="009D4B72">
        <w:rPr>
          <w:rStyle w:val="StyleUnderline"/>
          <w:rFonts w:ascii="Cambria" w:hAnsi="Cambria"/>
        </w:rPr>
        <w:t>—</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 xml:space="preserve">is in a </w:t>
      </w:r>
      <w:r w:rsidRPr="009D4B72">
        <w:rPr>
          <w:rStyle w:val="Emphasis"/>
          <w:rFonts w:ascii="Cambria" w:hAnsi="Cambria"/>
          <w:highlight w:val="cyan"/>
        </w:rPr>
        <w:t>league of its</w:t>
      </w:r>
      <w:r w:rsidRPr="009D4B72">
        <w:rPr>
          <w:rStyle w:val="Emphasis"/>
          <w:rFonts w:ascii="Cambria" w:hAnsi="Cambria"/>
        </w:rPr>
        <w:t xml:space="preserve"> </w:t>
      </w:r>
      <w:r w:rsidRPr="009D4B72">
        <w:rPr>
          <w:rStyle w:val="Emphasis"/>
          <w:rFonts w:ascii="Cambria" w:hAnsi="Cambria"/>
          <w:highlight w:val="cyan"/>
        </w:rPr>
        <w:t>own</w:t>
      </w:r>
      <w:r w:rsidRPr="009D4B72">
        <w:rPr>
          <w:rFonts w:ascii="Cambria" w:hAnsi="Cambria"/>
          <w:sz w:val="16"/>
        </w:rPr>
        <w:t>. With only 5 percent of the world</w:t>
      </w:r>
      <w:r>
        <w:rPr>
          <w:rFonts w:ascii="Cambria" w:hAnsi="Cambria"/>
          <w:sz w:val="16"/>
        </w:rPr>
        <w:t>’</w:t>
      </w:r>
      <w:r w:rsidRPr="009D4B72">
        <w:rPr>
          <w:rFonts w:ascii="Cambria" w:hAnsi="Cambria"/>
          <w:sz w:val="16"/>
        </w:rPr>
        <w:t xml:space="preserve">s population, </w:t>
      </w:r>
      <w:r w:rsidRPr="009D4B72">
        <w:rPr>
          <w:rStyle w:val="StyleUnderline"/>
          <w:rFonts w:ascii="Cambria" w:hAnsi="Cambria"/>
          <w:highlight w:val="cyan"/>
        </w:rPr>
        <w:t>the U</w:t>
      </w:r>
      <w:r w:rsidRPr="009D4B72">
        <w:rPr>
          <w:rFonts w:ascii="Cambria" w:hAnsi="Cambria"/>
          <w:sz w:val="16"/>
        </w:rPr>
        <w:t xml:space="preserve">nited </w:t>
      </w:r>
      <w:r w:rsidRPr="009D4B72">
        <w:rPr>
          <w:rStyle w:val="StyleUnderline"/>
          <w:rFonts w:ascii="Cambria" w:hAnsi="Cambria"/>
          <w:highlight w:val="cyan"/>
        </w:rPr>
        <w:t>S</w:t>
      </w:r>
      <w:r w:rsidRPr="009D4B72">
        <w:rPr>
          <w:rFonts w:ascii="Cambria" w:hAnsi="Cambria"/>
          <w:sz w:val="16"/>
        </w:rPr>
        <w:t xml:space="preserve">tates </w:t>
      </w:r>
      <w:r w:rsidRPr="009D4B72">
        <w:rPr>
          <w:rStyle w:val="StyleUnderline"/>
          <w:rFonts w:ascii="Cambria" w:hAnsi="Cambria"/>
          <w:highlight w:val="cyan"/>
        </w:rPr>
        <w:t xml:space="preserve">accounts for </w:t>
      </w:r>
      <w:r w:rsidRPr="009D4B72">
        <w:rPr>
          <w:rStyle w:val="Emphasis"/>
          <w:rFonts w:ascii="Cambria" w:hAnsi="Cambria"/>
          <w:highlight w:val="cyan"/>
        </w:rPr>
        <w:t>25 percent of</w:t>
      </w:r>
      <w:r w:rsidRPr="009D4B72">
        <w:rPr>
          <w:rStyle w:val="Emphasis"/>
          <w:rFonts w:ascii="Cambria" w:hAnsi="Cambria"/>
        </w:rPr>
        <w:t xml:space="preserve"> global </w:t>
      </w:r>
      <w:r w:rsidRPr="009D4B72">
        <w:rPr>
          <w:rStyle w:val="Emphasis"/>
          <w:rFonts w:ascii="Cambria" w:hAnsi="Cambria"/>
          <w:highlight w:val="cyan"/>
        </w:rPr>
        <w:t>wealth</w:t>
      </w:r>
      <w:r w:rsidRPr="009D4B72">
        <w:rPr>
          <w:rStyle w:val="StyleUnderline"/>
          <w:rFonts w:ascii="Cambria" w:hAnsi="Cambria"/>
          <w:highlight w:val="cyan"/>
        </w:rPr>
        <w:t xml:space="preserve">, </w:t>
      </w:r>
      <w:r w:rsidRPr="009D4B72">
        <w:rPr>
          <w:rStyle w:val="Emphasis"/>
          <w:rFonts w:ascii="Cambria" w:hAnsi="Cambria"/>
          <w:highlight w:val="cyan"/>
        </w:rPr>
        <w:t xml:space="preserve">35 </w:t>
      </w:r>
      <w:r w:rsidRPr="009D4B72">
        <w:rPr>
          <w:rStyle w:val="Emphasis"/>
          <w:rFonts w:ascii="Cambria" w:hAnsi="Cambria"/>
        </w:rPr>
        <w:t>percent</w:t>
      </w:r>
      <w:r w:rsidRPr="009D4B72">
        <w:rPr>
          <w:rStyle w:val="StyleUnderline"/>
          <w:rFonts w:ascii="Cambria" w:hAnsi="Cambria"/>
        </w:rPr>
        <w:t xml:space="preserve"> </w:t>
      </w:r>
      <w:r w:rsidRPr="009D4B72">
        <w:rPr>
          <w:rStyle w:val="StyleUnderline"/>
          <w:rFonts w:ascii="Cambria" w:hAnsi="Cambria"/>
          <w:highlight w:val="cyan"/>
        </w:rPr>
        <w:t>of</w:t>
      </w:r>
      <w:r w:rsidRPr="009D4B72">
        <w:rPr>
          <w:rFonts w:ascii="Cambria" w:hAnsi="Cambria"/>
          <w:sz w:val="16"/>
        </w:rPr>
        <w:t xml:space="preserve"> world </w:t>
      </w:r>
      <w:r w:rsidRPr="009D4B72">
        <w:rPr>
          <w:rStyle w:val="Emphasis"/>
          <w:rFonts w:ascii="Cambria" w:hAnsi="Cambria"/>
          <w:highlight w:val="cyan"/>
        </w:rPr>
        <w:t>innovation</w:t>
      </w:r>
      <w:r w:rsidRPr="009D4B72">
        <w:rPr>
          <w:rStyle w:val="StyleUnderline"/>
          <w:rFonts w:ascii="Cambria" w:hAnsi="Cambria"/>
          <w:highlight w:val="cyan"/>
        </w:rPr>
        <w:t xml:space="preserve">, and </w:t>
      </w:r>
      <w:r w:rsidRPr="009D4B72">
        <w:rPr>
          <w:rStyle w:val="Emphasis"/>
          <w:rFonts w:ascii="Cambria" w:hAnsi="Cambria"/>
          <w:highlight w:val="cyan"/>
        </w:rPr>
        <w:t>40</w:t>
      </w:r>
      <w:r w:rsidRPr="009D4B72">
        <w:rPr>
          <w:rStyle w:val="Emphasis"/>
          <w:rFonts w:ascii="Cambria" w:hAnsi="Cambria"/>
        </w:rPr>
        <w:t xml:space="preserve"> percent</w:t>
      </w:r>
      <w:r w:rsidRPr="009D4B72">
        <w:rPr>
          <w:rStyle w:val="StyleUnderline"/>
          <w:rFonts w:ascii="Cambria" w:hAnsi="Cambria"/>
        </w:rPr>
        <w:t xml:space="preserve"> </w:t>
      </w:r>
      <w:r w:rsidRPr="009D4B72">
        <w:rPr>
          <w:rStyle w:val="StyleUnderline"/>
          <w:rFonts w:ascii="Cambria" w:hAnsi="Cambria"/>
          <w:highlight w:val="cyan"/>
        </w:rPr>
        <w:t>of</w:t>
      </w:r>
      <w:r w:rsidRPr="009D4B72">
        <w:rPr>
          <w:rStyle w:val="StyleUnderline"/>
          <w:rFonts w:ascii="Cambria" w:hAnsi="Cambria"/>
        </w:rPr>
        <w:t xml:space="preserve"> global </w:t>
      </w:r>
      <w:r w:rsidRPr="009D4B72">
        <w:rPr>
          <w:rStyle w:val="Emphasis"/>
          <w:rFonts w:ascii="Cambria" w:hAnsi="Cambria"/>
          <w:highlight w:val="cyan"/>
        </w:rPr>
        <w:t>military spending</w:t>
      </w:r>
      <w:r w:rsidRPr="009D4B72">
        <w:rPr>
          <w:rStyle w:val="StyleUnderline"/>
          <w:rFonts w:ascii="Cambria" w:hAnsi="Cambria"/>
        </w:rPr>
        <w:t>.</w:t>
      </w:r>
      <w:r w:rsidRPr="009D4B72">
        <w:rPr>
          <w:rFonts w:ascii="Cambria" w:hAnsi="Cambria"/>
          <w:sz w:val="16"/>
        </w:rPr>
        <w:t xml:space="preserve"> 4 </w:t>
      </w:r>
      <w:r w:rsidRPr="009D4B72">
        <w:rPr>
          <w:rStyle w:val="StyleUnderline"/>
          <w:rFonts w:ascii="Cambria" w:hAnsi="Cambria"/>
        </w:rPr>
        <w:t xml:space="preserve">It is home to nearly </w:t>
      </w:r>
      <w:r w:rsidRPr="009D4B72">
        <w:rPr>
          <w:rStyle w:val="Emphasis"/>
          <w:rFonts w:ascii="Cambria" w:hAnsi="Cambria"/>
          <w:highlight w:val="cyan"/>
        </w:rPr>
        <w:t>600</w:t>
      </w:r>
      <w:r w:rsidRPr="009D4B72">
        <w:rPr>
          <w:rStyle w:val="StyleUnderline"/>
          <w:rFonts w:ascii="Cambria" w:hAnsi="Cambria"/>
          <w:highlight w:val="cyan"/>
        </w:rPr>
        <w:t xml:space="preserve"> of the</w:t>
      </w:r>
      <w:r w:rsidRPr="009D4B72">
        <w:rPr>
          <w:rStyle w:val="StyleUnderline"/>
          <w:rFonts w:ascii="Cambria" w:hAnsi="Cambria"/>
        </w:rPr>
        <w:t xml:space="preserve"> world</w:t>
      </w:r>
      <w:r>
        <w:rPr>
          <w:rStyle w:val="StyleUnderline"/>
          <w:rFonts w:ascii="Cambria" w:hAnsi="Cambria"/>
        </w:rPr>
        <w:t>’</w:t>
      </w:r>
      <w:r w:rsidRPr="009D4B72">
        <w:rPr>
          <w:rStyle w:val="StyleUnderline"/>
          <w:rFonts w:ascii="Cambria" w:hAnsi="Cambria"/>
        </w:rPr>
        <w:t xml:space="preserve">s 2,000 </w:t>
      </w:r>
      <w:r w:rsidRPr="009D4B72">
        <w:rPr>
          <w:rStyle w:val="StyleUnderline"/>
          <w:rFonts w:ascii="Cambria" w:hAnsi="Cambria"/>
          <w:highlight w:val="cyan"/>
        </w:rPr>
        <w:t xml:space="preserve">most </w:t>
      </w:r>
      <w:r w:rsidRPr="009D4B72">
        <w:rPr>
          <w:rStyle w:val="Emphasis"/>
          <w:rFonts w:ascii="Cambria" w:hAnsi="Cambria"/>
          <w:highlight w:val="cyan"/>
        </w:rPr>
        <w:t>profitable companies</w:t>
      </w:r>
      <w:r w:rsidRPr="009D4B72">
        <w:rPr>
          <w:rStyle w:val="StyleUnderline"/>
          <w:rFonts w:ascii="Cambria" w:hAnsi="Cambria"/>
          <w:highlight w:val="cyan"/>
        </w:rPr>
        <w:t xml:space="preserve"> and </w:t>
      </w:r>
      <w:r w:rsidRPr="009D4B72">
        <w:rPr>
          <w:rStyle w:val="Emphasis"/>
          <w:rFonts w:ascii="Cambria" w:hAnsi="Cambria"/>
          <w:highlight w:val="cyan"/>
        </w:rPr>
        <w:t>50</w:t>
      </w:r>
      <w:r w:rsidRPr="009D4B72">
        <w:rPr>
          <w:rStyle w:val="StyleUnderline"/>
          <w:rFonts w:ascii="Cambria" w:hAnsi="Cambria"/>
          <w:highlight w:val="cyan"/>
        </w:rPr>
        <w:t xml:space="preserve"> of the </w:t>
      </w:r>
      <w:r w:rsidRPr="009D4B72">
        <w:rPr>
          <w:rStyle w:val="Emphasis"/>
          <w:rFonts w:ascii="Cambria" w:hAnsi="Cambria"/>
          <w:highlight w:val="cyan"/>
        </w:rPr>
        <w:t>top</w:t>
      </w:r>
      <w:r w:rsidRPr="009D4B72">
        <w:rPr>
          <w:rStyle w:val="Emphasis"/>
          <w:rFonts w:ascii="Cambria" w:hAnsi="Cambria"/>
        </w:rPr>
        <w:t xml:space="preserve"> 100 </w:t>
      </w:r>
      <w:r w:rsidRPr="009D4B72">
        <w:rPr>
          <w:rStyle w:val="Emphasis"/>
          <w:rFonts w:ascii="Cambria" w:hAnsi="Cambria"/>
          <w:highlight w:val="cyan"/>
        </w:rPr>
        <w:t>universities</w:t>
      </w:r>
      <w:r w:rsidRPr="009D4B72">
        <w:rPr>
          <w:rFonts w:ascii="Cambria" w:hAnsi="Cambria"/>
          <w:sz w:val="16"/>
        </w:rPr>
        <w:t>. 5</w:t>
      </w:r>
    </w:p>
    <w:p w14:paraId="7020FE54" w14:textId="77777777" w:rsidR="008C167A" w:rsidRPr="009D4B72" w:rsidRDefault="008C167A" w:rsidP="008C167A">
      <w:pPr>
        <w:rPr>
          <w:rFonts w:ascii="Cambria" w:hAnsi="Cambria"/>
          <w:sz w:val="16"/>
        </w:rPr>
      </w:pPr>
      <w:r w:rsidRPr="009D4B72">
        <w:rPr>
          <w:rFonts w:ascii="Cambria" w:hAnsi="Cambria"/>
          <w:sz w:val="16"/>
        </w:rPr>
        <w:t xml:space="preserve"> And </w:t>
      </w:r>
      <w:r w:rsidRPr="009D4B72">
        <w:rPr>
          <w:rStyle w:val="StyleUnderline"/>
          <w:rFonts w:ascii="Cambria" w:hAnsi="Cambria"/>
        </w:rPr>
        <w:t xml:space="preserve">it is the only country that can fight major wars beyond its home region and strike targets </w:t>
      </w:r>
      <w:r w:rsidRPr="009D4B72">
        <w:rPr>
          <w:rStyle w:val="Emphasis"/>
          <w:rFonts w:ascii="Cambria" w:hAnsi="Cambria"/>
        </w:rPr>
        <w:t>anywhere on earth</w:t>
      </w:r>
      <w:r w:rsidRPr="009D4B72">
        <w:rPr>
          <w:rStyle w:val="StyleUnderline"/>
          <w:rFonts w:ascii="Cambria" w:hAnsi="Cambria"/>
        </w:rPr>
        <w:t xml:space="preserve"> within an </w:t>
      </w:r>
      <w:r w:rsidRPr="009D4B72">
        <w:rPr>
          <w:rStyle w:val="Emphasis"/>
          <w:rFonts w:ascii="Cambria" w:hAnsi="Cambria"/>
        </w:rPr>
        <w:t>hour</w:t>
      </w:r>
      <w:r w:rsidRPr="009D4B72">
        <w:rPr>
          <w:rFonts w:ascii="Cambria" w:hAnsi="Cambria"/>
          <w:sz w:val="16"/>
        </w:rPr>
        <w:t xml:space="preserve">, </w:t>
      </w:r>
      <w:r w:rsidRPr="009D4B72">
        <w:rPr>
          <w:rStyle w:val="StyleUnderline"/>
          <w:rFonts w:ascii="Cambria" w:hAnsi="Cambria"/>
          <w:highlight w:val="cyan"/>
        </w:rPr>
        <w:t xml:space="preserve">with </w:t>
      </w:r>
      <w:r w:rsidRPr="009D4B72">
        <w:rPr>
          <w:rStyle w:val="Emphasis"/>
          <w:rFonts w:ascii="Cambria" w:hAnsi="Cambria"/>
          <w:highlight w:val="cyan"/>
        </w:rPr>
        <w:t>587 bases</w:t>
      </w:r>
      <w:r w:rsidRPr="009D4B72">
        <w:rPr>
          <w:rStyle w:val="StyleUnderline"/>
          <w:rFonts w:ascii="Cambria" w:hAnsi="Cambria"/>
          <w:highlight w:val="cyan"/>
        </w:rPr>
        <w:t xml:space="preserve"> </w:t>
      </w:r>
      <w:r w:rsidRPr="009D4B72">
        <w:rPr>
          <w:rStyle w:val="StyleUnderline"/>
          <w:rFonts w:ascii="Cambria" w:hAnsi="Cambria"/>
        </w:rPr>
        <w:t xml:space="preserve">scattered </w:t>
      </w:r>
      <w:r w:rsidRPr="009D4B72">
        <w:rPr>
          <w:rStyle w:val="StyleUnderline"/>
          <w:rFonts w:ascii="Cambria" w:hAnsi="Cambria"/>
          <w:highlight w:val="cyan"/>
        </w:rPr>
        <w:t xml:space="preserve">across </w:t>
      </w:r>
      <w:r w:rsidRPr="009D4B72">
        <w:rPr>
          <w:rStyle w:val="Emphasis"/>
          <w:rFonts w:ascii="Cambria" w:hAnsi="Cambria"/>
          <w:highlight w:val="cyan"/>
        </w:rPr>
        <w:t>42 countries</w:t>
      </w:r>
      <w:r w:rsidRPr="009D4B72">
        <w:rPr>
          <w:rStyle w:val="StyleUnderline"/>
          <w:rFonts w:ascii="Cambria" w:hAnsi="Cambria"/>
          <w:highlight w:val="cyan"/>
        </w:rPr>
        <w:t xml:space="preserve"> </w:t>
      </w:r>
      <w:r w:rsidRPr="009D4B72">
        <w:rPr>
          <w:rStyle w:val="StyleUnderline"/>
          <w:rFonts w:ascii="Cambria" w:hAnsi="Cambria"/>
        </w:rPr>
        <w:t xml:space="preserve">and a </w:t>
      </w:r>
      <w:r w:rsidRPr="009D4B72">
        <w:rPr>
          <w:rStyle w:val="Emphasis"/>
          <w:rFonts w:ascii="Cambria" w:hAnsi="Cambria"/>
        </w:rPr>
        <w:t>navy</w:t>
      </w:r>
      <w:r w:rsidRPr="009D4B72">
        <w:rPr>
          <w:rStyle w:val="StyleUnderline"/>
          <w:rFonts w:ascii="Cambria" w:hAnsi="Cambria"/>
        </w:rPr>
        <w:t xml:space="preserve"> and </w:t>
      </w:r>
      <w:r w:rsidRPr="009D4B72">
        <w:rPr>
          <w:rStyle w:val="Emphasis"/>
          <w:rFonts w:ascii="Cambria" w:hAnsi="Cambria"/>
        </w:rPr>
        <w:t>air force</w:t>
      </w:r>
      <w:r w:rsidRPr="009D4B72">
        <w:rPr>
          <w:rStyle w:val="StyleUnderline"/>
          <w:rFonts w:ascii="Cambria" w:hAnsi="Cambria"/>
        </w:rPr>
        <w:t xml:space="preserve"> </w:t>
      </w:r>
      <w:r w:rsidRPr="009D4B72">
        <w:rPr>
          <w:rStyle w:val="StyleUnderline"/>
          <w:rFonts w:ascii="Cambria" w:hAnsi="Cambria"/>
          <w:highlight w:val="cyan"/>
        </w:rPr>
        <w:t>stronger than</w:t>
      </w:r>
      <w:r w:rsidRPr="009D4B72">
        <w:rPr>
          <w:rStyle w:val="StyleUnderline"/>
          <w:rFonts w:ascii="Cambria" w:hAnsi="Cambria"/>
        </w:rPr>
        <w:t xml:space="preserve"> that of </w:t>
      </w:r>
      <w:r w:rsidRPr="009D4B72">
        <w:rPr>
          <w:rStyle w:val="StyleUnderline"/>
          <w:rFonts w:ascii="Cambria" w:hAnsi="Cambria"/>
          <w:highlight w:val="cyan"/>
        </w:rPr>
        <w:t xml:space="preserve">the </w:t>
      </w:r>
      <w:r w:rsidRPr="009D4B72">
        <w:rPr>
          <w:rStyle w:val="Emphasis"/>
          <w:rFonts w:ascii="Cambria" w:hAnsi="Cambria"/>
          <w:highlight w:val="cyan"/>
        </w:rPr>
        <w:t>next ten nations combined</w:t>
      </w:r>
      <w:r w:rsidRPr="009D4B72">
        <w:rPr>
          <w:rFonts w:ascii="Cambria" w:hAnsi="Cambria"/>
          <w:sz w:val="16"/>
        </w:rPr>
        <w:t xml:space="preserve">. 6 According to Yale historian Paul Kennedy, </w:t>
      </w:r>
      <w:r>
        <w:rPr>
          <w:rFonts w:ascii="Cambria" w:hAnsi="Cambria"/>
          <w:sz w:val="16"/>
        </w:rPr>
        <w:t>“</w:t>
      </w:r>
      <w:r w:rsidRPr="009D4B72">
        <w:rPr>
          <w:rStyle w:val="StyleUnderline"/>
          <w:rFonts w:ascii="Cambria" w:hAnsi="Cambria"/>
        </w:rPr>
        <w:t xml:space="preserve">Nothing has </w:t>
      </w:r>
      <w:r w:rsidRPr="009D4B72">
        <w:rPr>
          <w:rStyle w:val="Emphasis"/>
          <w:rFonts w:ascii="Cambria" w:hAnsi="Cambria"/>
        </w:rPr>
        <w:t>ever existed like this disparity of power</w:t>
      </w:r>
      <w:r w:rsidRPr="009D4B72">
        <w:rPr>
          <w:rStyle w:val="StyleUnderline"/>
          <w:rFonts w:ascii="Cambria" w:hAnsi="Cambria"/>
        </w:rPr>
        <w:t>; nothing</w:t>
      </w:r>
      <w:r w:rsidRPr="009D4B72">
        <w:rPr>
          <w:rFonts w:ascii="Cambria" w:hAnsi="Cambria"/>
          <w:sz w:val="16"/>
        </w:rPr>
        <w:t>.</w:t>
      </w:r>
      <w:r>
        <w:rPr>
          <w:rFonts w:ascii="Cambria" w:hAnsi="Cambria"/>
          <w:sz w:val="16"/>
        </w:rPr>
        <w:t>”</w:t>
      </w:r>
      <w:r w:rsidRPr="009D4B72">
        <w:rPr>
          <w:rFonts w:ascii="Cambria" w:hAnsi="Cambria"/>
          <w:sz w:val="16"/>
        </w:rPr>
        <w:t xml:space="preserve"> The United States is, quite simply, </w:t>
      </w:r>
      <w:r>
        <w:rPr>
          <w:rFonts w:ascii="Cambria" w:hAnsi="Cambria"/>
          <w:sz w:val="16"/>
        </w:rPr>
        <w:t>“</w:t>
      </w:r>
      <w:r w:rsidRPr="009D4B72">
        <w:rPr>
          <w:rFonts w:ascii="Cambria" w:hAnsi="Cambria"/>
          <w:sz w:val="16"/>
        </w:rPr>
        <w:t>the greatest superpower ever.</w:t>
      </w:r>
      <w:r>
        <w:rPr>
          <w:rFonts w:ascii="Cambria" w:hAnsi="Cambria"/>
          <w:sz w:val="16"/>
        </w:rPr>
        <w:t>”</w:t>
      </w:r>
      <w:r w:rsidRPr="009D4B72">
        <w:rPr>
          <w:rFonts w:ascii="Cambria" w:hAnsi="Cambria"/>
          <w:sz w:val="16"/>
        </w:rPr>
        <w:t xml:space="preserve"> 7</w:t>
      </w:r>
    </w:p>
    <w:p w14:paraId="3CC9DCA5" w14:textId="77777777" w:rsidR="008C167A" w:rsidRPr="009D4B72" w:rsidRDefault="008C167A" w:rsidP="008C167A">
      <w:pPr>
        <w:rPr>
          <w:rFonts w:ascii="Cambria" w:hAnsi="Cambria"/>
          <w:sz w:val="16"/>
        </w:rPr>
      </w:pPr>
      <w:r w:rsidRPr="009D4B72">
        <w:rPr>
          <w:rFonts w:ascii="Cambria" w:hAnsi="Cambria"/>
          <w:sz w:val="16"/>
        </w:rPr>
        <w:t xml:space="preserve"> Why is the United States so dominant? And how long will this imbalance of power last? In the following pages, I argue that </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will remain the world</w:t>
      </w:r>
      <w:r>
        <w:rPr>
          <w:rStyle w:val="StyleUnderline"/>
          <w:rFonts w:ascii="Cambria" w:hAnsi="Cambria"/>
          <w:highlight w:val="cyan"/>
        </w:rPr>
        <w:t>’</w:t>
      </w:r>
      <w:r w:rsidRPr="009D4B72">
        <w:rPr>
          <w:rStyle w:val="StyleUnderline"/>
          <w:rFonts w:ascii="Cambria" w:hAnsi="Cambria"/>
          <w:highlight w:val="cyan"/>
        </w:rPr>
        <w:t xml:space="preserve">s </w:t>
      </w:r>
      <w:r w:rsidRPr="009D4B72">
        <w:rPr>
          <w:rStyle w:val="Emphasis"/>
          <w:rFonts w:ascii="Cambria" w:hAnsi="Cambria"/>
          <w:highlight w:val="cyan"/>
        </w:rPr>
        <w:t>sole superpower</w:t>
      </w:r>
      <w:r w:rsidRPr="009D4B72">
        <w:rPr>
          <w:rStyle w:val="StyleUnderline"/>
          <w:rFonts w:ascii="Cambria" w:hAnsi="Cambria"/>
          <w:highlight w:val="cyan"/>
        </w:rPr>
        <w:t xml:space="preserve"> for</w:t>
      </w:r>
      <w:r w:rsidRPr="009D4B72">
        <w:rPr>
          <w:rFonts w:ascii="Cambria" w:hAnsi="Cambria"/>
          <w:sz w:val="16"/>
        </w:rPr>
        <w:t xml:space="preserve"> many </w:t>
      </w:r>
      <w:r w:rsidRPr="009D4B72">
        <w:rPr>
          <w:rStyle w:val="Emphasis"/>
          <w:rFonts w:ascii="Cambria" w:hAnsi="Cambria"/>
          <w:highlight w:val="cyan"/>
        </w:rPr>
        <w:t>decades</w:t>
      </w:r>
      <w:r w:rsidRPr="009D4B72">
        <w:rPr>
          <w:rFonts w:ascii="Cambria" w:hAnsi="Cambria"/>
          <w:sz w:val="16"/>
        </w:rPr>
        <w:t xml:space="preserve">, and probably throughout this century. We are not living in a transitional post–Cold War era. Instead, we are in the midst of what could be called the unipolar era—a period as profound as any epoch in modern history. This conclusion challenges the conventional wisdom among pundits, policymakers, and the public. 8 Since the end of the Cold War, </w:t>
      </w:r>
      <w:r w:rsidRPr="009D4B72">
        <w:rPr>
          <w:rStyle w:val="StyleUnderline"/>
          <w:rFonts w:ascii="Cambria" w:hAnsi="Cambria"/>
        </w:rPr>
        <w:t xml:space="preserve">scholars have dismissed unipolarity as a </w:t>
      </w:r>
      <w:r w:rsidRPr="009D4B72">
        <w:rPr>
          <w:rStyle w:val="Emphasis"/>
          <w:rFonts w:ascii="Cambria" w:hAnsi="Cambria"/>
        </w:rPr>
        <w:t xml:space="preserve">fleeting </w:t>
      </w:r>
      <w:r>
        <w:rPr>
          <w:rStyle w:val="Emphasis"/>
          <w:rFonts w:ascii="Cambria" w:hAnsi="Cambria"/>
        </w:rPr>
        <w:t>“</w:t>
      </w:r>
      <w:r w:rsidRPr="009D4B72">
        <w:rPr>
          <w:rStyle w:val="Emphasis"/>
          <w:rFonts w:ascii="Cambria" w:hAnsi="Cambria"/>
        </w:rPr>
        <w:t>moment</w:t>
      </w:r>
      <w:r>
        <w:rPr>
          <w:rStyle w:val="Emphasis"/>
          <w:rFonts w:ascii="Cambria" w:hAnsi="Cambria"/>
        </w:rPr>
        <w:t>”</w:t>
      </w:r>
      <w:r w:rsidRPr="009D4B72">
        <w:rPr>
          <w:rStyle w:val="Emphasis"/>
          <w:rFonts w:ascii="Cambria" w:hAnsi="Cambria"/>
        </w:rPr>
        <w:t xml:space="preserve"> </w:t>
      </w:r>
      <w:r w:rsidRPr="009D4B72">
        <w:rPr>
          <w:rFonts w:ascii="Cambria" w:hAnsi="Cambria"/>
          <w:sz w:val="16"/>
        </w:rPr>
        <w:t>that would soon be swept away by the rise of new powers. 9</w:t>
      </w:r>
    </w:p>
    <w:p w14:paraId="272270CC" w14:textId="77777777" w:rsidR="008C167A" w:rsidRPr="009D4B72" w:rsidRDefault="008C167A" w:rsidP="008C167A">
      <w:pPr>
        <w:rPr>
          <w:rFonts w:ascii="Cambria" w:hAnsi="Cambria"/>
          <w:sz w:val="16"/>
        </w:rPr>
      </w:pPr>
      <w:r w:rsidRPr="009D4B72">
        <w:rPr>
          <w:rFonts w:ascii="Cambria" w:hAnsi="Cambria"/>
          <w:sz w:val="16"/>
        </w:rPr>
        <w:t xml:space="preserve"> Bookstores feature bestsellers such as The Post-American World and Easternization: Asia</w:t>
      </w:r>
      <w:r>
        <w:rPr>
          <w:rFonts w:ascii="Cambria" w:hAnsi="Cambria"/>
          <w:sz w:val="16"/>
        </w:rPr>
        <w:t>’</w:t>
      </w:r>
      <w:r w:rsidRPr="009D4B72">
        <w:rPr>
          <w:rFonts w:ascii="Cambria" w:hAnsi="Cambria"/>
          <w:sz w:val="16"/>
        </w:rPr>
        <w:t>s Rise and America</w:t>
      </w:r>
      <w:r>
        <w:rPr>
          <w:rFonts w:ascii="Cambria" w:hAnsi="Cambria"/>
          <w:sz w:val="16"/>
        </w:rPr>
        <w:t>’</w:t>
      </w:r>
      <w:r w:rsidRPr="009D4B72">
        <w:rPr>
          <w:rFonts w:ascii="Cambria" w:hAnsi="Cambria"/>
          <w:sz w:val="16"/>
        </w:rPr>
        <w:t xml:space="preserve">s Decline ; 10 the U.S. National Intelligence Council has issued multiple reports advising the president to prepare the country for multipolarity by 2030; 11 and </w:t>
      </w:r>
      <w:r w:rsidRPr="009D4B72">
        <w:rPr>
          <w:rStyle w:val="StyleUnderline"/>
          <w:rFonts w:ascii="Cambria" w:hAnsi="Cambria"/>
        </w:rPr>
        <w:t xml:space="preserve">the </w:t>
      </w:r>
      <w:r>
        <w:rPr>
          <w:rStyle w:val="StyleUnderline"/>
          <w:rFonts w:ascii="Cambria" w:hAnsi="Cambria"/>
        </w:rPr>
        <w:t>“</w:t>
      </w:r>
      <w:r w:rsidRPr="009D4B72">
        <w:rPr>
          <w:rStyle w:val="Emphasis"/>
          <w:rFonts w:ascii="Cambria" w:hAnsi="Cambria"/>
        </w:rPr>
        <w:t>rise of China</w:t>
      </w:r>
      <w:r>
        <w:rPr>
          <w:rStyle w:val="StyleUnderline"/>
          <w:rFonts w:ascii="Cambria" w:hAnsi="Cambria"/>
        </w:rPr>
        <w:t>”</w:t>
      </w:r>
      <w:r w:rsidRPr="009D4B72">
        <w:rPr>
          <w:rStyle w:val="StyleUnderline"/>
          <w:rFonts w:ascii="Cambria" w:hAnsi="Cambria"/>
        </w:rPr>
        <w:t xml:space="preserve"> has been the </w:t>
      </w:r>
      <w:r w:rsidRPr="009D4B72">
        <w:rPr>
          <w:rStyle w:val="Emphasis"/>
          <w:rFonts w:ascii="Cambria" w:hAnsi="Cambria"/>
        </w:rPr>
        <w:t>most read-about news story</w:t>
      </w:r>
      <w:r w:rsidRPr="009D4B72">
        <w:rPr>
          <w:rStyle w:val="StyleUnderline"/>
          <w:rFonts w:ascii="Cambria" w:hAnsi="Cambria"/>
        </w:rPr>
        <w:t xml:space="preserve"> of the twenty-fi rst century</w:t>
      </w:r>
      <w:r w:rsidRPr="009D4B72">
        <w:rPr>
          <w:rFonts w:ascii="Cambria" w:hAnsi="Cambria"/>
          <w:sz w:val="16"/>
        </w:rPr>
        <w:t xml:space="preserve">. 12 These writings, in turn, have shaped public opinion: polls show that </w:t>
      </w:r>
      <w:r w:rsidRPr="009D4B72">
        <w:rPr>
          <w:rStyle w:val="StyleUnderline"/>
          <w:rFonts w:ascii="Cambria" w:hAnsi="Cambria"/>
        </w:rPr>
        <w:t xml:space="preserve">most </w:t>
      </w:r>
      <w:r w:rsidRPr="009D4B72">
        <w:rPr>
          <w:rStyle w:val="StyleUnderline"/>
          <w:rFonts w:ascii="Cambria" w:hAnsi="Cambria"/>
          <w:highlight w:val="cyan"/>
        </w:rPr>
        <w:t>people</w:t>
      </w:r>
      <w:r w:rsidRPr="009D4B72">
        <w:rPr>
          <w:rStyle w:val="StyleUnderline"/>
          <w:rFonts w:ascii="Cambria" w:hAnsi="Cambria"/>
        </w:rPr>
        <w:t xml:space="preserve"> in most countries </w:t>
      </w:r>
      <w:r w:rsidRPr="009D4B72">
        <w:rPr>
          <w:rStyle w:val="StyleUnderline"/>
          <w:rFonts w:ascii="Cambria" w:hAnsi="Cambria"/>
          <w:highlight w:val="cyan"/>
        </w:rPr>
        <w:t>think</w:t>
      </w:r>
      <w:r w:rsidRPr="009D4B72">
        <w:rPr>
          <w:rStyle w:val="StyleUnderline"/>
          <w:rFonts w:ascii="Cambria" w:hAnsi="Cambria"/>
        </w:rPr>
        <w:t xml:space="preserve"> that </w:t>
      </w:r>
      <w:r w:rsidRPr="009D4B72">
        <w:rPr>
          <w:rStyle w:val="StyleUnderline"/>
          <w:rFonts w:ascii="Cambria" w:hAnsi="Cambria"/>
          <w:highlight w:val="cyan"/>
        </w:rPr>
        <w:t xml:space="preserve">China is </w:t>
      </w:r>
      <w:r w:rsidRPr="009D4B72">
        <w:rPr>
          <w:rStyle w:val="Emphasis"/>
          <w:rFonts w:ascii="Cambria" w:hAnsi="Cambria"/>
          <w:highlight w:val="cyan"/>
        </w:rPr>
        <w:t xml:space="preserve">overtaking </w:t>
      </w:r>
      <w:r w:rsidRPr="009D4B72">
        <w:rPr>
          <w:rStyle w:val="Emphasis"/>
          <w:rFonts w:ascii="Cambria" w:hAnsi="Cambria"/>
          <w:b w:val="0"/>
          <w:bCs/>
          <w:highlight w:val="cyan"/>
        </w:rPr>
        <w:t>the</w:t>
      </w:r>
      <w:r w:rsidRPr="009D4B72">
        <w:rPr>
          <w:rStyle w:val="Emphasis"/>
          <w:rFonts w:ascii="Cambria" w:hAnsi="Cambria"/>
          <w:highlight w:val="cyan"/>
        </w:rPr>
        <w:t xml:space="preserve"> U</w:t>
      </w:r>
      <w:r w:rsidRPr="009D4B72">
        <w:rPr>
          <w:rStyle w:val="Emphasis"/>
          <w:rFonts w:ascii="Cambria" w:hAnsi="Cambria"/>
        </w:rPr>
        <w:t xml:space="preserve">nited </w:t>
      </w:r>
      <w:r w:rsidRPr="009D4B72">
        <w:rPr>
          <w:rStyle w:val="Emphasis"/>
          <w:rFonts w:ascii="Cambria" w:hAnsi="Cambria"/>
          <w:highlight w:val="cyan"/>
        </w:rPr>
        <w:t>S</w:t>
      </w:r>
      <w:r w:rsidRPr="009D4B72">
        <w:rPr>
          <w:rStyle w:val="Emphasis"/>
          <w:rFonts w:ascii="Cambria" w:hAnsi="Cambria"/>
        </w:rPr>
        <w:t>tates</w:t>
      </w:r>
      <w:r w:rsidRPr="009D4B72">
        <w:rPr>
          <w:rStyle w:val="StyleUnderline"/>
          <w:rFonts w:ascii="Cambria" w:hAnsi="Cambria"/>
        </w:rPr>
        <w:t xml:space="preserve"> as the world</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leading power</w:t>
      </w:r>
      <w:r w:rsidRPr="009D4B72">
        <w:rPr>
          <w:rStyle w:val="StyleUnderline"/>
          <w:rFonts w:ascii="Cambria" w:hAnsi="Cambria"/>
        </w:rPr>
        <w:t>.</w:t>
      </w:r>
      <w:r w:rsidRPr="009D4B72">
        <w:rPr>
          <w:rFonts w:ascii="Cambria" w:hAnsi="Cambria"/>
          <w:sz w:val="16"/>
        </w:rPr>
        <w:t xml:space="preserve"> 13</w:t>
      </w:r>
    </w:p>
    <w:p w14:paraId="6F4E0731" w14:textId="77777777" w:rsidR="008C167A" w:rsidRPr="009D4B72" w:rsidRDefault="008C167A" w:rsidP="008C167A">
      <w:pPr>
        <w:rPr>
          <w:rStyle w:val="Emphasis"/>
          <w:rFonts w:ascii="Cambria" w:hAnsi="Cambria"/>
        </w:rPr>
      </w:pPr>
      <w:r w:rsidRPr="009D4B72">
        <w:rPr>
          <w:rFonts w:ascii="Cambria" w:hAnsi="Cambria"/>
          <w:sz w:val="16"/>
        </w:rPr>
        <w:t xml:space="preserve"> How can all of these people be wrong? I argue that </w:t>
      </w:r>
      <w:r w:rsidRPr="009D4B72">
        <w:rPr>
          <w:rStyle w:val="StyleUnderline"/>
          <w:rFonts w:ascii="Cambria" w:hAnsi="Cambria"/>
        </w:rPr>
        <w:t xml:space="preserve">the current literature suffers from </w:t>
      </w:r>
      <w:r w:rsidRPr="009D4B72">
        <w:rPr>
          <w:rStyle w:val="Emphasis"/>
          <w:rFonts w:ascii="Cambria" w:hAnsi="Cambria"/>
        </w:rPr>
        <w:t>two shortcomings</w:t>
      </w:r>
      <w:r w:rsidRPr="009D4B72">
        <w:rPr>
          <w:rStyle w:val="StyleUnderline"/>
          <w:rFonts w:ascii="Cambria" w:hAnsi="Cambria"/>
        </w:rPr>
        <w:t xml:space="preserve"> that </w:t>
      </w:r>
      <w:r w:rsidRPr="009D4B72">
        <w:rPr>
          <w:rStyle w:val="Emphasis"/>
          <w:rFonts w:ascii="Cambria" w:hAnsi="Cambria"/>
        </w:rPr>
        <w:t>distort peoples</w:t>
      </w:r>
      <w:r>
        <w:rPr>
          <w:rStyle w:val="Emphasis"/>
          <w:rFonts w:ascii="Cambria" w:hAnsi="Cambria"/>
        </w:rPr>
        <w:t>’</w:t>
      </w:r>
      <w:r w:rsidRPr="009D4B72">
        <w:rPr>
          <w:rStyle w:val="Emphasis"/>
          <w:rFonts w:ascii="Cambria" w:hAnsi="Cambria"/>
        </w:rPr>
        <w:t xml:space="preserve"> perceptions</w:t>
      </w:r>
      <w:r w:rsidRPr="009D4B72">
        <w:rPr>
          <w:rStyle w:val="StyleUnderline"/>
          <w:rFonts w:ascii="Cambria" w:hAnsi="Cambria"/>
        </w:rPr>
        <w:t xml:space="preserve"> of the </w:t>
      </w:r>
      <w:r w:rsidRPr="009D4B72">
        <w:rPr>
          <w:rStyle w:val="Emphasis"/>
          <w:rFonts w:ascii="Cambria" w:hAnsi="Cambria"/>
        </w:rPr>
        <w:t>balance of power</w:t>
      </w:r>
      <w:r w:rsidRPr="009D4B72">
        <w:rPr>
          <w:rFonts w:ascii="Cambria" w:hAnsi="Cambria"/>
          <w:sz w:val="16"/>
        </w:rPr>
        <w:t xml:space="preserve">. </w:t>
      </w:r>
      <w:r w:rsidRPr="009D4B72">
        <w:rPr>
          <w:rStyle w:val="StyleUnderline"/>
          <w:rFonts w:ascii="Cambria" w:hAnsi="Cambria"/>
        </w:rPr>
        <w:t xml:space="preserve">First, </w:t>
      </w:r>
      <w:r w:rsidRPr="009D4B72">
        <w:rPr>
          <w:rStyle w:val="StyleUnderline"/>
          <w:rFonts w:ascii="Cambria" w:hAnsi="Cambria"/>
          <w:highlight w:val="cyan"/>
        </w:rPr>
        <w:t>the lit</w:t>
      </w:r>
      <w:r w:rsidRPr="009D4B72">
        <w:rPr>
          <w:rStyle w:val="StyleUnderline"/>
          <w:rFonts w:ascii="Cambria" w:hAnsi="Cambria"/>
        </w:rPr>
        <w:t xml:space="preserve">erature </w:t>
      </w:r>
      <w:r w:rsidRPr="009D4B72">
        <w:rPr>
          <w:rStyle w:val="Emphasis"/>
          <w:rFonts w:ascii="Cambria" w:hAnsi="Cambria"/>
          <w:highlight w:val="cyan"/>
        </w:rPr>
        <w:t>mismeasures power</w:t>
      </w:r>
      <w:r w:rsidRPr="009D4B72">
        <w:rPr>
          <w:rStyle w:val="StyleUnderline"/>
          <w:rFonts w:ascii="Cambria" w:hAnsi="Cambria"/>
        </w:rPr>
        <w:t>.</w:t>
      </w:r>
      <w:r w:rsidRPr="009D4B72">
        <w:rPr>
          <w:rFonts w:ascii="Cambria" w:hAnsi="Cambria"/>
          <w:sz w:val="16"/>
        </w:rPr>
        <w:t xml:space="preserve"> </w:t>
      </w:r>
      <w:r w:rsidRPr="009D4B72">
        <w:rPr>
          <w:rStyle w:val="StyleUnderline"/>
          <w:rFonts w:ascii="Cambria" w:hAnsi="Cambria"/>
        </w:rPr>
        <w:t xml:space="preserve">Most studies </w:t>
      </w:r>
      <w:r w:rsidRPr="009D4B72">
        <w:rPr>
          <w:rStyle w:val="Emphasis"/>
          <w:rFonts w:ascii="Cambria" w:hAnsi="Cambria"/>
        </w:rPr>
        <w:t>size up countries</w:t>
      </w:r>
      <w:r w:rsidRPr="009D4B72">
        <w:rPr>
          <w:rStyle w:val="StyleUnderline"/>
          <w:rFonts w:ascii="Cambria" w:hAnsi="Cambria"/>
        </w:rPr>
        <w:t xml:space="preserve"> using</w:t>
      </w:r>
      <w:r w:rsidRPr="009D4B72">
        <w:rPr>
          <w:rFonts w:ascii="Cambria" w:hAnsi="Cambria"/>
          <w:sz w:val="16"/>
        </w:rPr>
        <w:t xml:space="preserve"> gross indicators of economic and military resources, such as gross domestic product (</w:t>
      </w:r>
      <w:r w:rsidRPr="009D4B72">
        <w:rPr>
          <w:rStyle w:val="Emphasis"/>
          <w:rFonts w:ascii="Cambria" w:hAnsi="Cambria"/>
          <w:highlight w:val="cyan"/>
        </w:rPr>
        <w:t>GDP</w:t>
      </w:r>
      <w:r w:rsidRPr="009D4B72">
        <w:rPr>
          <w:rFonts w:ascii="Cambria" w:hAnsi="Cambria"/>
          <w:sz w:val="16"/>
        </w:rPr>
        <w:t xml:space="preserve">) </w:t>
      </w:r>
      <w:r w:rsidRPr="009D4B72">
        <w:rPr>
          <w:rStyle w:val="StyleUnderline"/>
          <w:rFonts w:ascii="Cambria" w:hAnsi="Cambria"/>
          <w:highlight w:val="cyan"/>
        </w:rPr>
        <w:t xml:space="preserve">and </w:t>
      </w:r>
      <w:r w:rsidRPr="009D4B72">
        <w:rPr>
          <w:rStyle w:val="Emphasis"/>
          <w:rFonts w:ascii="Cambria" w:hAnsi="Cambria"/>
          <w:highlight w:val="cyan"/>
        </w:rPr>
        <w:t>military spending</w:t>
      </w:r>
      <w:r w:rsidRPr="009D4B72">
        <w:rPr>
          <w:rFonts w:ascii="Cambria" w:hAnsi="Cambria"/>
          <w:sz w:val="16"/>
        </w:rPr>
        <w:t xml:space="preserve">. 14 </w:t>
      </w:r>
      <w:r w:rsidRPr="009D4B72">
        <w:rPr>
          <w:rStyle w:val="StyleUnderline"/>
          <w:rFonts w:ascii="Cambria" w:hAnsi="Cambria"/>
        </w:rPr>
        <w:t xml:space="preserve">These indicators </w:t>
      </w:r>
      <w:r w:rsidRPr="009D4B72">
        <w:rPr>
          <w:rStyle w:val="StyleUnderline"/>
          <w:rFonts w:ascii="Cambria" w:hAnsi="Cambria"/>
          <w:highlight w:val="cyan"/>
        </w:rPr>
        <w:t>tally</w:t>
      </w:r>
      <w:r w:rsidRPr="009D4B72">
        <w:rPr>
          <w:rStyle w:val="StyleUnderline"/>
          <w:rFonts w:ascii="Cambria" w:hAnsi="Cambria"/>
        </w:rPr>
        <w:t xml:space="preserve"> countries</w:t>
      </w:r>
      <w:r>
        <w:rPr>
          <w:rStyle w:val="StyleUnderline"/>
          <w:rFonts w:ascii="Cambria" w:hAnsi="Cambria"/>
        </w:rPr>
        <w:t>’</w:t>
      </w:r>
      <w:r w:rsidRPr="009D4B72">
        <w:rPr>
          <w:rStyle w:val="StyleUnderline"/>
          <w:rFonts w:ascii="Cambria" w:hAnsi="Cambria"/>
        </w:rPr>
        <w:t xml:space="preserve"> </w:t>
      </w:r>
      <w:r w:rsidRPr="009D4B72">
        <w:rPr>
          <w:rStyle w:val="StyleUnderline"/>
          <w:rFonts w:ascii="Cambria" w:hAnsi="Cambria"/>
          <w:highlight w:val="cyan"/>
        </w:rPr>
        <w:t>resources without deducting the costs countries pay</w:t>
      </w:r>
      <w:r w:rsidRPr="009D4B72">
        <w:rPr>
          <w:rStyle w:val="StyleUnderline"/>
          <w:rFonts w:ascii="Cambria" w:hAnsi="Cambria"/>
        </w:rPr>
        <w:t xml:space="preserve"> to police, protect, and provide services for their people</w:t>
      </w:r>
      <w:r w:rsidRPr="009D4B72">
        <w:rPr>
          <w:rFonts w:ascii="Cambria" w:hAnsi="Cambria"/>
          <w:sz w:val="16"/>
        </w:rPr>
        <w:t xml:space="preserve">. As a result, </w:t>
      </w:r>
      <w:r w:rsidRPr="009D4B72">
        <w:rPr>
          <w:rStyle w:val="StyleUnderline"/>
          <w:rFonts w:ascii="Cambria" w:hAnsi="Cambria"/>
        </w:rPr>
        <w:t xml:space="preserve">standard </w:t>
      </w:r>
      <w:r w:rsidRPr="009D4B72">
        <w:rPr>
          <w:rStyle w:val="StyleUnderline"/>
          <w:rFonts w:ascii="Cambria" w:hAnsi="Cambria"/>
          <w:highlight w:val="cyan"/>
        </w:rPr>
        <w:t xml:space="preserve">indicators </w:t>
      </w:r>
      <w:r w:rsidRPr="009D4B72">
        <w:rPr>
          <w:rStyle w:val="Emphasis"/>
          <w:rFonts w:ascii="Cambria" w:hAnsi="Cambria"/>
          <w:highlight w:val="cyan"/>
        </w:rPr>
        <w:t>exaggerate</w:t>
      </w:r>
      <w:r w:rsidRPr="009D4B72">
        <w:rPr>
          <w:rStyle w:val="StyleUnderline"/>
          <w:rFonts w:ascii="Cambria" w:hAnsi="Cambria"/>
          <w:highlight w:val="cyan"/>
        </w:rPr>
        <w:t xml:space="preserve"> the </w:t>
      </w:r>
      <w:r w:rsidRPr="009D4B72">
        <w:rPr>
          <w:rStyle w:val="Emphasis"/>
          <w:rFonts w:ascii="Cambria" w:hAnsi="Cambria"/>
          <w:highlight w:val="cyan"/>
        </w:rPr>
        <w:t>wealth</w:t>
      </w:r>
      <w:r w:rsidRPr="009D4B72">
        <w:rPr>
          <w:rStyle w:val="Emphasis"/>
          <w:rFonts w:ascii="Cambria" w:hAnsi="Cambria"/>
        </w:rPr>
        <w:t xml:space="preserve"> and military power</w:t>
      </w:r>
      <w:r w:rsidRPr="009D4B72">
        <w:rPr>
          <w:rStyle w:val="StyleUnderline"/>
          <w:rFonts w:ascii="Cambria" w:hAnsi="Cambria"/>
        </w:rPr>
        <w:t xml:space="preserve"> </w:t>
      </w:r>
      <w:r w:rsidRPr="009D4B72">
        <w:rPr>
          <w:rStyle w:val="StyleUnderline"/>
          <w:rFonts w:ascii="Cambria" w:hAnsi="Cambria"/>
          <w:highlight w:val="cyan"/>
        </w:rPr>
        <w:t>of</w:t>
      </w:r>
      <w:r w:rsidRPr="009D4B72">
        <w:rPr>
          <w:rFonts w:ascii="Cambria" w:hAnsi="Cambria"/>
          <w:sz w:val="16"/>
        </w:rPr>
        <w:t xml:space="preserve"> poor, populous countries like </w:t>
      </w:r>
      <w:r w:rsidRPr="009D4B72">
        <w:rPr>
          <w:rStyle w:val="Emphasis"/>
          <w:rFonts w:ascii="Cambria" w:hAnsi="Cambria"/>
          <w:highlight w:val="cyan"/>
        </w:rPr>
        <w:t>China</w:t>
      </w:r>
      <w:r w:rsidRPr="009D4B72">
        <w:rPr>
          <w:rFonts w:ascii="Cambria" w:hAnsi="Cambria"/>
          <w:sz w:val="16"/>
        </w:rPr>
        <w:t xml:space="preserve"> and India—</w:t>
      </w:r>
      <w:r w:rsidRPr="009D4B72">
        <w:rPr>
          <w:rStyle w:val="StyleUnderline"/>
          <w:rFonts w:ascii="Cambria" w:hAnsi="Cambria"/>
        </w:rPr>
        <w:t>these countries produce va</w:t>
      </w:r>
      <w:r w:rsidRPr="009D4B72">
        <w:rPr>
          <w:rStyle w:val="Emphasis"/>
          <w:rFonts w:ascii="Cambria" w:hAnsi="Cambria"/>
        </w:rPr>
        <w:t xml:space="preserve">st output </w:t>
      </w:r>
      <w:r w:rsidRPr="009D4B72">
        <w:rPr>
          <w:rStyle w:val="StyleUnderline"/>
          <w:rFonts w:ascii="Cambria" w:hAnsi="Cambria"/>
        </w:rPr>
        <w:t xml:space="preserve">and field </w:t>
      </w:r>
      <w:r w:rsidRPr="009D4B72">
        <w:rPr>
          <w:rStyle w:val="Emphasis"/>
          <w:rFonts w:ascii="Cambria" w:hAnsi="Cambria"/>
        </w:rPr>
        <w:t>large armies</w:t>
      </w:r>
      <w:r w:rsidRPr="009D4B72">
        <w:rPr>
          <w:rStyle w:val="StyleUnderline"/>
          <w:rFonts w:ascii="Cambria" w:hAnsi="Cambria"/>
        </w:rPr>
        <w:t xml:space="preserve">, but they also bear massive welfare and security burdens that </w:t>
      </w:r>
      <w:r w:rsidRPr="009D4B72">
        <w:rPr>
          <w:rStyle w:val="Emphasis"/>
          <w:rFonts w:ascii="Cambria" w:hAnsi="Cambria"/>
        </w:rPr>
        <w:t>drain their resources.</w:t>
      </w:r>
    </w:p>
    <w:p w14:paraId="1F76CEC6" w14:textId="77777777" w:rsidR="008C167A" w:rsidRDefault="008C167A" w:rsidP="008C167A">
      <w:pPr>
        <w:rPr>
          <w:rStyle w:val="StyleUnderline"/>
          <w:rFonts w:ascii="Cambria" w:hAnsi="Cambria"/>
        </w:rPr>
      </w:pPr>
      <w:r w:rsidRPr="009D4B72">
        <w:rPr>
          <w:rFonts w:ascii="Cambria" w:hAnsi="Cambria"/>
          <w:sz w:val="16"/>
        </w:rPr>
        <w:t xml:space="preserve"> To account for these costs, </w:t>
      </w:r>
      <w:r w:rsidRPr="009D4B72">
        <w:rPr>
          <w:rStyle w:val="StyleUnderline"/>
          <w:rFonts w:ascii="Cambria" w:hAnsi="Cambria"/>
          <w:highlight w:val="cyan"/>
        </w:rPr>
        <w:t xml:space="preserve">I measure power in </w:t>
      </w:r>
      <w:r w:rsidRPr="009D4B72">
        <w:rPr>
          <w:rStyle w:val="Emphasis"/>
          <w:rFonts w:ascii="Cambria" w:hAnsi="Cambria"/>
          <w:highlight w:val="cyan"/>
        </w:rPr>
        <w:t>net</w:t>
      </w:r>
      <w:r w:rsidRPr="009D4B72">
        <w:rPr>
          <w:rStyle w:val="StyleUnderline"/>
          <w:rFonts w:ascii="Cambria" w:hAnsi="Cambria"/>
          <w:highlight w:val="cyan"/>
        </w:rPr>
        <w:t xml:space="preserve"> rather than </w:t>
      </w:r>
      <w:r w:rsidRPr="009D4B72">
        <w:rPr>
          <w:rStyle w:val="Emphasis"/>
          <w:rFonts w:ascii="Cambria" w:hAnsi="Cambria"/>
          <w:highlight w:val="cyan"/>
        </w:rPr>
        <w:t>gross</w:t>
      </w:r>
      <w:r w:rsidRPr="009D4B72">
        <w:rPr>
          <w:rStyle w:val="StyleUnderline"/>
          <w:rFonts w:ascii="Cambria" w:hAnsi="Cambria"/>
          <w:highlight w:val="cyan"/>
        </w:rPr>
        <w:t xml:space="preserve"> terms</w:t>
      </w:r>
      <w:r w:rsidRPr="009D4B72">
        <w:rPr>
          <w:rFonts w:ascii="Cambria" w:hAnsi="Cambria"/>
          <w:sz w:val="16"/>
        </w:rPr>
        <w:t>. In essence</w:t>
      </w:r>
      <w:r w:rsidRPr="009D4B72">
        <w:rPr>
          <w:rStyle w:val="StyleUnderline"/>
          <w:rFonts w:ascii="Cambria" w:hAnsi="Cambria"/>
        </w:rPr>
        <w:t xml:space="preserve">, I create a balance sheet for each country: </w:t>
      </w:r>
      <w:r w:rsidRPr="009D4B72">
        <w:rPr>
          <w:rStyle w:val="Emphasis"/>
          <w:rFonts w:ascii="Cambria" w:hAnsi="Cambria"/>
        </w:rPr>
        <w:t>assets</w:t>
      </w:r>
      <w:r w:rsidRPr="009D4B72">
        <w:rPr>
          <w:rStyle w:val="StyleUnderline"/>
          <w:rFonts w:ascii="Cambria" w:hAnsi="Cambria"/>
        </w:rPr>
        <w:t xml:space="preserve"> go on one side of the ledger, </w:t>
      </w:r>
      <w:r w:rsidRPr="009D4B72">
        <w:rPr>
          <w:rStyle w:val="Emphasis"/>
          <w:rFonts w:ascii="Cambria" w:hAnsi="Cambria"/>
        </w:rPr>
        <w:t>liabilities</w:t>
      </w:r>
      <w:r w:rsidRPr="009D4B72">
        <w:rPr>
          <w:rStyle w:val="StyleUnderline"/>
          <w:rFonts w:ascii="Cambria" w:hAnsi="Cambria"/>
        </w:rPr>
        <w:t xml:space="preserve"> go on the other</w:t>
      </w:r>
      <w:r w:rsidRPr="009D4B72">
        <w:rPr>
          <w:rFonts w:ascii="Cambria" w:hAnsi="Cambria"/>
          <w:sz w:val="16"/>
        </w:rPr>
        <w:t>, and net resources are calculated by subtracting the latter from the former</w:t>
      </w:r>
      <w:r w:rsidRPr="009D4B72">
        <w:rPr>
          <w:rStyle w:val="StyleUnderline"/>
          <w:rFonts w:ascii="Cambria" w:hAnsi="Cambria"/>
        </w:rPr>
        <w:t xml:space="preserve">. </w:t>
      </w:r>
      <w:r w:rsidRPr="009D4B72">
        <w:rPr>
          <w:rStyle w:val="StyleUnderline"/>
          <w:rFonts w:ascii="Cambria" w:hAnsi="Cambria"/>
          <w:highlight w:val="cyan"/>
        </w:rPr>
        <w:t>When this is done,</w:t>
      </w:r>
      <w:r w:rsidRPr="009D4B72">
        <w:rPr>
          <w:rStyle w:val="StyleUnderline"/>
          <w:rFonts w:ascii="Cambria" w:hAnsi="Cambria"/>
        </w:rPr>
        <w:t xml:space="preserve"> it becomes clear that </w:t>
      </w:r>
      <w:r w:rsidRPr="009D4B72">
        <w:rPr>
          <w:rStyle w:val="StyleUnderline"/>
          <w:rFonts w:ascii="Cambria" w:hAnsi="Cambria"/>
          <w:highlight w:val="cyan"/>
        </w:rPr>
        <w:t>America</w:t>
      </w:r>
      <w:r>
        <w:rPr>
          <w:rStyle w:val="StyleUnderline"/>
          <w:rFonts w:ascii="Cambria" w:hAnsi="Cambria"/>
          <w:highlight w:val="cyan"/>
        </w:rPr>
        <w:t>’</w:t>
      </w:r>
      <w:r w:rsidRPr="009D4B72">
        <w:rPr>
          <w:rStyle w:val="StyleUnderline"/>
          <w:rFonts w:ascii="Cambria" w:hAnsi="Cambria"/>
          <w:highlight w:val="cyan"/>
        </w:rPr>
        <w:t xml:space="preserve">s </w:t>
      </w:r>
      <w:r w:rsidRPr="009D4B72">
        <w:rPr>
          <w:rStyle w:val="Emphasis"/>
          <w:rFonts w:ascii="Cambria" w:hAnsi="Cambria"/>
        </w:rPr>
        <w:t>economic</w:t>
      </w:r>
      <w:r w:rsidRPr="009D4B72">
        <w:rPr>
          <w:rStyle w:val="StyleUnderline"/>
          <w:rFonts w:ascii="Cambria" w:hAnsi="Cambria"/>
        </w:rPr>
        <w:t xml:space="preserve"> and </w:t>
      </w:r>
      <w:r w:rsidRPr="009D4B72">
        <w:rPr>
          <w:rStyle w:val="Emphasis"/>
          <w:rFonts w:ascii="Cambria" w:hAnsi="Cambria"/>
        </w:rPr>
        <w:t xml:space="preserve">military </w:t>
      </w:r>
      <w:r w:rsidRPr="009D4B72">
        <w:rPr>
          <w:rStyle w:val="Emphasis"/>
          <w:rFonts w:ascii="Cambria" w:hAnsi="Cambria"/>
          <w:highlight w:val="cyan"/>
        </w:rPr>
        <w:t>lead</w:t>
      </w:r>
      <w:r w:rsidRPr="009D4B72">
        <w:rPr>
          <w:rStyle w:val="StyleUnderline"/>
          <w:rFonts w:ascii="Cambria" w:hAnsi="Cambria"/>
        </w:rPr>
        <w:t xml:space="preserve"> over other countries </w:t>
      </w:r>
      <w:r w:rsidRPr="009D4B72">
        <w:rPr>
          <w:rStyle w:val="StyleUnderline"/>
          <w:rFonts w:ascii="Cambria" w:hAnsi="Cambria"/>
          <w:highlight w:val="cyan"/>
        </w:rPr>
        <w:t>is</w:t>
      </w:r>
      <w:r w:rsidRPr="009D4B72">
        <w:rPr>
          <w:rStyle w:val="StyleUnderline"/>
          <w:rFonts w:ascii="Cambria" w:hAnsi="Cambria"/>
        </w:rPr>
        <w:t xml:space="preserve"> </w:t>
      </w:r>
      <w:r w:rsidRPr="009D4B72">
        <w:rPr>
          <w:rStyle w:val="Emphasis"/>
          <w:rFonts w:ascii="Cambria" w:hAnsi="Cambria"/>
        </w:rPr>
        <w:t xml:space="preserve">much </w:t>
      </w:r>
      <w:r w:rsidRPr="009D4B72">
        <w:rPr>
          <w:rStyle w:val="Emphasis"/>
          <w:rFonts w:ascii="Cambria" w:hAnsi="Cambria"/>
          <w:highlight w:val="cyan"/>
        </w:rPr>
        <w:t>large</w:t>
      </w:r>
      <w:r w:rsidRPr="009D4B72">
        <w:rPr>
          <w:rStyle w:val="Emphasis"/>
          <w:rFonts w:ascii="Cambria" w:hAnsi="Cambria"/>
        </w:rPr>
        <w:t>r</w:t>
      </w:r>
      <w:r w:rsidRPr="009D4B72">
        <w:rPr>
          <w:rStyle w:val="StyleUnderline"/>
          <w:rFonts w:ascii="Cambria" w:hAnsi="Cambria"/>
        </w:rPr>
        <w:t xml:space="preserve"> than typically assumed—</w:t>
      </w:r>
      <w:r w:rsidRPr="009D4B72">
        <w:rPr>
          <w:rStyle w:val="StyleUnderline"/>
          <w:rFonts w:ascii="Cambria" w:hAnsi="Cambria"/>
          <w:highlight w:val="cyan"/>
        </w:rPr>
        <w:t>and</w:t>
      </w:r>
      <w:r w:rsidRPr="009D4B72">
        <w:rPr>
          <w:rStyle w:val="StyleUnderline"/>
          <w:rFonts w:ascii="Cambria" w:hAnsi="Cambria"/>
        </w:rPr>
        <w:t xml:space="preserve"> the </w:t>
      </w:r>
      <w:r w:rsidRPr="009D4B72">
        <w:rPr>
          <w:rStyle w:val="Emphasis"/>
          <w:rFonts w:ascii="Cambria" w:hAnsi="Cambria"/>
          <w:highlight w:val="cyan"/>
        </w:rPr>
        <w:t>trends</w:t>
      </w:r>
      <w:r w:rsidRPr="009D4B72">
        <w:rPr>
          <w:rStyle w:val="StyleUnderline"/>
          <w:rFonts w:ascii="Cambria" w:hAnsi="Cambria"/>
          <w:highlight w:val="cyan"/>
        </w:rPr>
        <w:t xml:space="preserve"> are </w:t>
      </w:r>
      <w:r w:rsidRPr="009D4B72">
        <w:rPr>
          <w:rStyle w:val="Emphasis"/>
          <w:rFonts w:ascii="Cambria" w:hAnsi="Cambria"/>
        </w:rPr>
        <w:t xml:space="preserve">mostly </w:t>
      </w:r>
      <w:r w:rsidRPr="009D4B72">
        <w:rPr>
          <w:rStyle w:val="Emphasis"/>
          <w:rFonts w:ascii="Cambria" w:hAnsi="Cambria"/>
          <w:highlight w:val="cyan"/>
        </w:rPr>
        <w:t>in its favor</w:t>
      </w:r>
      <w:r w:rsidRPr="009D4B72">
        <w:rPr>
          <w:rStyle w:val="StyleUnderline"/>
          <w:rFonts w:ascii="Cambria" w:hAnsi="Cambria"/>
        </w:rPr>
        <w:t xml:space="preserve">. </w:t>
      </w:r>
    </w:p>
    <w:p w14:paraId="2BE75208" w14:textId="77777777" w:rsidR="008C167A" w:rsidRDefault="008C167A" w:rsidP="008C167A">
      <w:pPr>
        <w:pStyle w:val="Heading4"/>
      </w:pPr>
      <w:r w:rsidRPr="00FB58A4">
        <w:t>Th</w:t>
      </w:r>
      <w:r>
        <w:t xml:space="preserve">e technology gap is </w:t>
      </w:r>
      <w:r w:rsidRPr="00FB58A4">
        <w:rPr>
          <w:u w:val="single"/>
        </w:rPr>
        <w:t>massive</w:t>
      </w:r>
      <w:r>
        <w:t xml:space="preserve">. </w:t>
      </w:r>
    </w:p>
    <w:p w14:paraId="6442B70C" w14:textId="77777777" w:rsidR="008C167A" w:rsidRPr="00FB58A4" w:rsidRDefault="008C167A" w:rsidP="008C167A">
      <w:pPr>
        <w:rPr>
          <w:sz w:val="16"/>
        </w:rPr>
      </w:pPr>
      <w:r w:rsidRPr="00C312B6">
        <w:rPr>
          <w:rStyle w:val="Style13ptBold"/>
        </w:rPr>
        <w:t>Brooks</w:t>
      </w:r>
      <w:r>
        <w:rPr>
          <w:rStyle w:val="Style13ptBold"/>
        </w:rPr>
        <w:t>,</w:t>
      </w:r>
      <w:r w:rsidRPr="00C312B6">
        <w:rPr>
          <w:rStyle w:val="Style13ptBold"/>
        </w:rPr>
        <w:t xml:space="preserve"> 6-19</w:t>
      </w:r>
      <w:r>
        <w:t xml:space="preserve"> </w:t>
      </w:r>
      <w:r w:rsidRPr="007627FB">
        <w:rPr>
          <w:sz w:val="16"/>
        </w:rPr>
        <w:t xml:space="preserve">— Stephen Brooks; PhD from Yale, Professor of Government in the Department of Government at Dartmouth College. (6-19-2019; </w:t>
      </w:r>
      <w:r>
        <w:rPr>
          <w:sz w:val="16"/>
        </w:rPr>
        <w:t>“</w:t>
      </w:r>
      <w:r w:rsidRPr="007627FB">
        <w:rPr>
          <w:sz w:val="16"/>
        </w:rPr>
        <w:t>Power transitions, then and now: five new structural barriers that will constrain China</w:t>
      </w:r>
      <w:r>
        <w:rPr>
          <w:sz w:val="16"/>
        </w:rPr>
        <w:t>’</w:t>
      </w:r>
      <w:r w:rsidRPr="007627FB">
        <w:rPr>
          <w:sz w:val="16"/>
        </w:rPr>
        <w:t>s rise;</w:t>
      </w:r>
      <w:r>
        <w:rPr>
          <w:sz w:val="16"/>
        </w:rPr>
        <w:t>”</w:t>
      </w:r>
      <w:r w:rsidRPr="007627FB">
        <w:rPr>
          <w:sz w:val="16"/>
        </w:rPr>
        <w:t xml:space="preserve"> </w:t>
      </w:r>
      <w:hyperlink r:id="rId45" w:history="1">
        <w:r w:rsidRPr="007627FB">
          <w:rPr>
            <w:rStyle w:val="Hyperlink"/>
            <w:sz w:val="16"/>
          </w:rPr>
          <w:t>https://link.springer.com/content/pdf/10.1007%2Fs42533-019-00009-8.pdf</w:t>
        </w:r>
      </w:hyperlink>
      <w:r w:rsidRPr="007627FB">
        <w:rPr>
          <w:sz w:val="16"/>
        </w:rPr>
        <w:t xml:space="preserve">; </w:t>
      </w:r>
      <w:r w:rsidRPr="007627FB">
        <w:rPr>
          <w:i/>
          <w:iCs/>
          <w:sz w:val="16"/>
        </w:rPr>
        <w:t>China International Strategy Review</w:t>
      </w:r>
      <w:r w:rsidRPr="007627FB">
        <w:rPr>
          <w:sz w:val="16"/>
        </w:rPr>
        <w:t xml:space="preserve">; pg. </w:t>
      </w:r>
      <w:r>
        <w:rPr>
          <w:sz w:val="16"/>
        </w:rPr>
        <w:t>5</w:t>
      </w:r>
      <w:r w:rsidRPr="007627FB">
        <w:rPr>
          <w:sz w:val="16"/>
        </w:rPr>
        <w:t>-</w:t>
      </w:r>
      <w:r>
        <w:rPr>
          <w:sz w:val="16"/>
        </w:rPr>
        <w:t>6</w:t>
      </w:r>
      <w:r w:rsidRPr="007627FB">
        <w:rPr>
          <w:sz w:val="16"/>
        </w:rPr>
        <w:t xml:space="preserve">; //GrRv) </w:t>
      </w:r>
    </w:p>
    <w:p w14:paraId="6E7545C3" w14:textId="77777777" w:rsidR="008C167A" w:rsidRPr="002F1F35" w:rsidRDefault="008C167A" w:rsidP="008C167A">
      <w:pPr>
        <w:rPr>
          <w:sz w:val="16"/>
        </w:rPr>
      </w:pPr>
      <w:r w:rsidRPr="002F1F35">
        <w:rPr>
          <w:sz w:val="16"/>
        </w:rPr>
        <w:t>3 Structural barrier #1: the large technological gap</w:t>
      </w:r>
    </w:p>
    <w:p w14:paraId="24023417" w14:textId="77777777" w:rsidR="008C167A" w:rsidRPr="00471D1A" w:rsidRDefault="008C167A" w:rsidP="008C167A">
      <w:pPr>
        <w:rPr>
          <w:rStyle w:val="Emphasis"/>
        </w:rPr>
      </w:pPr>
      <w:r w:rsidRPr="00471D1A">
        <w:rPr>
          <w:rStyle w:val="StyleUnderline"/>
        </w:rPr>
        <w:t xml:space="preserve">The </w:t>
      </w:r>
      <w:r w:rsidRPr="00471D1A">
        <w:rPr>
          <w:rStyle w:val="Emphasis"/>
        </w:rPr>
        <w:t xml:space="preserve">sheer size </w:t>
      </w:r>
      <w:r w:rsidRPr="00471D1A">
        <w:rPr>
          <w:rStyle w:val="StyleUnderline"/>
        </w:rPr>
        <w:t xml:space="preserve">of the </w:t>
      </w:r>
      <w:r w:rsidRPr="00471D1A">
        <w:rPr>
          <w:rStyle w:val="Emphasis"/>
        </w:rPr>
        <w:t>technological gap</w:t>
      </w:r>
      <w:r w:rsidRPr="00471D1A">
        <w:rPr>
          <w:rStyle w:val="StyleUnderline"/>
        </w:rPr>
        <w:t xml:space="preserve"> with the United States is one </w:t>
      </w:r>
      <w:r w:rsidRPr="00F54CB1">
        <w:rPr>
          <w:rStyle w:val="Emphasis"/>
        </w:rPr>
        <w:t>structural barrier</w:t>
      </w:r>
      <w:r w:rsidRPr="00471D1A">
        <w:rPr>
          <w:rStyle w:val="StyleUnderline"/>
        </w:rPr>
        <w:t xml:space="preserve"> China now faces.</w:t>
      </w:r>
      <w:r w:rsidRPr="002F1F35">
        <w:rPr>
          <w:sz w:val="16"/>
        </w:rPr>
        <w:t xml:space="preserve"> Past rising states had levels of technological prowess similar to those of leading ones. During the late nineteenth and early twentieth centuries, for example, the United States did not lag far behind the United Kingdom in terms of technology, nor did Germany lag far behind the erstwhile Allies during the interwar years, nor was the Soviet Union technologically backward compared to the United States during the early Cold War. </w:t>
      </w:r>
      <w:r w:rsidRPr="00471D1A">
        <w:rPr>
          <w:rStyle w:val="StyleUnderline"/>
        </w:rPr>
        <w:t xml:space="preserve">Compared to </w:t>
      </w:r>
      <w:r w:rsidRPr="00471D1A">
        <w:rPr>
          <w:rStyle w:val="Emphasis"/>
        </w:rPr>
        <w:t>past rising powers</w:t>
      </w:r>
      <w:r w:rsidRPr="00471D1A">
        <w:rPr>
          <w:rStyle w:val="StyleUnderline"/>
        </w:rPr>
        <w:t xml:space="preserve">, China simply has a </w:t>
      </w:r>
      <w:r w:rsidRPr="00471D1A">
        <w:rPr>
          <w:rStyle w:val="Emphasis"/>
        </w:rPr>
        <w:t>much wider technological gap</w:t>
      </w:r>
      <w:r w:rsidRPr="00471D1A">
        <w:rPr>
          <w:rStyle w:val="StyleUnderline"/>
        </w:rPr>
        <w:t xml:space="preserve"> </w:t>
      </w:r>
      <w:r w:rsidRPr="00471D1A">
        <w:rPr>
          <w:rStyle w:val="Emphasis"/>
        </w:rPr>
        <w:t xml:space="preserve">to close </w:t>
      </w:r>
      <w:r w:rsidRPr="00471D1A">
        <w:rPr>
          <w:rStyle w:val="StyleUnderline"/>
        </w:rPr>
        <w:t xml:space="preserve">when it comes to </w:t>
      </w:r>
      <w:r w:rsidRPr="00471D1A">
        <w:rPr>
          <w:rStyle w:val="Emphasis"/>
        </w:rPr>
        <w:t>matching the leading state.</w:t>
      </w:r>
    </w:p>
    <w:p w14:paraId="03951FB7" w14:textId="77777777" w:rsidR="008C167A" w:rsidRPr="002F1F35" w:rsidRDefault="008C167A" w:rsidP="008C167A">
      <w:pPr>
        <w:rPr>
          <w:sz w:val="16"/>
        </w:rPr>
      </w:pPr>
      <w:r w:rsidRPr="002F1F35">
        <w:rPr>
          <w:sz w:val="16"/>
        </w:rPr>
        <w:t xml:space="preserve">In previous analyses with Wohlforth, we argued that the </w:t>
      </w:r>
      <w:r w:rsidRPr="00471D1A">
        <w:rPr>
          <w:rStyle w:val="StyleUnderline"/>
        </w:rPr>
        <w:t xml:space="preserve">current size of the </w:t>
      </w:r>
      <w:r w:rsidRPr="00471D1A">
        <w:rPr>
          <w:rStyle w:val="Emphasis"/>
        </w:rPr>
        <w:t>technological disparity</w:t>
      </w:r>
      <w:r w:rsidRPr="00471D1A">
        <w:rPr>
          <w:rStyle w:val="StyleUnderline"/>
        </w:rPr>
        <w:t xml:space="preserve"> between the United States and China is now actually </w:t>
      </w:r>
      <w:r w:rsidRPr="00471D1A">
        <w:rPr>
          <w:rStyle w:val="Emphasis"/>
        </w:rPr>
        <w:t>so large</w:t>
      </w:r>
      <w:r w:rsidRPr="00471D1A">
        <w:rPr>
          <w:rStyle w:val="StyleUnderline"/>
        </w:rPr>
        <w:t xml:space="preserve"> that the latter country simply has </w:t>
      </w:r>
      <w:r w:rsidRPr="00471D1A">
        <w:rPr>
          <w:rStyle w:val="Emphasis"/>
        </w:rPr>
        <w:t>no available policy option</w:t>
      </w:r>
      <w:r w:rsidRPr="00471D1A">
        <w:rPr>
          <w:rStyle w:val="StyleUnderline"/>
        </w:rPr>
        <w:t xml:space="preserve"> to </w:t>
      </w:r>
      <w:r w:rsidRPr="00471D1A">
        <w:rPr>
          <w:rStyle w:val="Emphasis"/>
        </w:rPr>
        <w:t>close this gap</w:t>
      </w:r>
      <w:r w:rsidRPr="00471D1A">
        <w:rPr>
          <w:rStyle w:val="StyleUnderline"/>
        </w:rPr>
        <w:t xml:space="preserve"> over the</w:t>
      </w:r>
      <w:r w:rsidRPr="002F1F35">
        <w:rPr>
          <w:sz w:val="16"/>
        </w:rPr>
        <w:t xml:space="preserve"> short- and </w:t>
      </w:r>
      <w:r w:rsidRPr="00471D1A">
        <w:rPr>
          <w:rStyle w:val="Emphasis"/>
        </w:rPr>
        <w:t>medium-term</w:t>
      </w:r>
      <w:r w:rsidRPr="002F1F35">
        <w:rPr>
          <w:sz w:val="16"/>
        </w:rPr>
        <w:t>. The core basis for this conclusion was a detailed analysis of a very wide range of technological output measures (Brooks and Wohlforth 2015/2016, 22</w:t>
      </w:r>
      <w:r w:rsidRPr="002F1F35">
        <w:rPr>
          <w:rFonts w:hint="eastAsia"/>
          <w:sz w:val="16"/>
        </w:rPr>
        <w:t>–</w:t>
      </w:r>
      <w:r w:rsidRPr="002F1F35">
        <w:rPr>
          <w:sz w:val="16"/>
        </w:rPr>
        <w:t>26, 2016, 22</w:t>
      </w:r>
      <w:r w:rsidRPr="002F1F35">
        <w:rPr>
          <w:rFonts w:hint="eastAsia"/>
          <w:sz w:val="16"/>
        </w:rPr>
        <w:t>–</w:t>
      </w:r>
      <w:r w:rsidRPr="002F1F35">
        <w:rPr>
          <w:sz w:val="16"/>
        </w:rPr>
        <w:t>31; for some additional technological indicators that reach the same conclusion, see Beckley 2018).</w:t>
      </w:r>
    </w:p>
    <w:p w14:paraId="0AEE5C4B" w14:textId="77777777" w:rsidR="008C167A" w:rsidRPr="002F1F35" w:rsidRDefault="008C167A" w:rsidP="008C167A">
      <w:pPr>
        <w:rPr>
          <w:rStyle w:val="Emphasis"/>
        </w:rPr>
      </w:pPr>
      <w:r w:rsidRPr="002F1F35">
        <w:rPr>
          <w:sz w:val="16"/>
        </w:rPr>
        <w:t xml:space="preserve">Out of all of these technological output indicators, the </w:t>
      </w:r>
      <w:r w:rsidRPr="002F1F35">
        <w:rPr>
          <w:rStyle w:val="Emphasis"/>
        </w:rPr>
        <w:t>World Bank</w:t>
      </w:r>
      <w:r>
        <w:rPr>
          <w:sz w:val="16"/>
        </w:rPr>
        <w:t>’</w:t>
      </w:r>
      <w:r w:rsidRPr="002F1F35">
        <w:rPr>
          <w:sz w:val="16"/>
        </w:rPr>
        <w:t xml:space="preserve">s </w:t>
      </w:r>
      <w:r w:rsidRPr="002F1F35">
        <w:rPr>
          <w:rStyle w:val="Emphasis"/>
        </w:rPr>
        <w:t>data</w:t>
      </w:r>
      <w:r w:rsidRPr="002F1F35">
        <w:rPr>
          <w:sz w:val="16"/>
        </w:rPr>
        <w:t xml:space="preserve"> on receipts of technology royalty and license fees arguably </w:t>
      </w:r>
      <w:r w:rsidRPr="002F1F35">
        <w:rPr>
          <w:rStyle w:val="StyleUnderline"/>
        </w:rPr>
        <w:t xml:space="preserve">provides the </w:t>
      </w:r>
      <w:r w:rsidRPr="00F54CB1">
        <w:rPr>
          <w:rStyle w:val="Emphasis"/>
        </w:rPr>
        <w:t>most revealing measure</w:t>
      </w:r>
      <w:r w:rsidRPr="002F1F35">
        <w:rPr>
          <w:rStyle w:val="StyleUnderline"/>
        </w:rPr>
        <w:t xml:space="preserve"> of the </w:t>
      </w:r>
      <w:r w:rsidRPr="002F1F35">
        <w:rPr>
          <w:rStyle w:val="Emphasis"/>
        </w:rPr>
        <w:t>sizeable technological gap</w:t>
      </w:r>
      <w:r w:rsidRPr="002F1F35">
        <w:rPr>
          <w:rStyle w:val="StyleUnderline"/>
        </w:rPr>
        <w:t xml:space="preserve"> between the U.S. and China. </w:t>
      </w:r>
      <w:r w:rsidRPr="002F1F35">
        <w:rPr>
          <w:sz w:val="16"/>
        </w:rPr>
        <w:t xml:space="preserve">In 2013, the U.S. received $128 billion in technology payments—an amount more than four times higher than the country in second place, Japan. By contrast, although China imports technologies on a massive scale, it received less than $1 billion in receipts in 2013 for the use of its technology. Of course, China has been devoting massive amounts of money to R&amp;D and other technology inputs during the past decade, and we would, therefore, expect it to now be closing this massive technology payments gap with America. This is indeed happening: </w:t>
      </w:r>
      <w:r w:rsidRPr="002F1F35">
        <w:rPr>
          <w:rStyle w:val="StyleUnderline"/>
        </w:rPr>
        <w:t xml:space="preserve">in 2017, the U.S. again received </w:t>
      </w:r>
      <w:r w:rsidRPr="002F1F35">
        <w:rPr>
          <w:rStyle w:val="Emphasis"/>
        </w:rPr>
        <w:t>$128 billion</w:t>
      </w:r>
      <w:r w:rsidRPr="002F1F35">
        <w:rPr>
          <w:rStyle w:val="StyleUnderline"/>
        </w:rPr>
        <w:t xml:space="preserve"> in </w:t>
      </w:r>
      <w:r w:rsidRPr="00F54CB1">
        <w:rPr>
          <w:sz w:val="16"/>
          <w:szCs w:val="16"/>
        </w:rPr>
        <w:t>such</w:t>
      </w:r>
      <w:r w:rsidRPr="00F54CB1">
        <w:rPr>
          <w:rStyle w:val="StyleUnderline"/>
          <w:sz w:val="16"/>
          <w:szCs w:val="16"/>
        </w:rPr>
        <w:t xml:space="preserve"> </w:t>
      </w:r>
      <w:r w:rsidRPr="002F1F35">
        <w:rPr>
          <w:rStyle w:val="Emphasis"/>
        </w:rPr>
        <w:t>technology payments</w:t>
      </w:r>
      <w:r w:rsidRPr="002F1F35">
        <w:rPr>
          <w:rStyle w:val="StyleUnderline"/>
        </w:rPr>
        <w:t>, while China increased its receipts of such technological royalties to almost $</w:t>
      </w:r>
      <w:r w:rsidRPr="002F1F35">
        <w:rPr>
          <w:rStyle w:val="Emphasis"/>
        </w:rPr>
        <w:t>5 billion</w:t>
      </w:r>
      <w:r w:rsidRPr="002F1F35">
        <w:rPr>
          <w:sz w:val="16"/>
        </w:rPr>
        <w:t xml:space="preserve"> (World Bank 2017). </w:t>
      </w:r>
      <w:r w:rsidRPr="002F1F35">
        <w:rPr>
          <w:rStyle w:val="StyleUnderline"/>
        </w:rPr>
        <w:t xml:space="preserve">The bottom line is that the technology gap is clearly </w:t>
      </w:r>
      <w:r w:rsidRPr="002F1F35">
        <w:rPr>
          <w:rStyle w:val="Emphasis"/>
        </w:rPr>
        <w:t>narrowing</w:t>
      </w:r>
      <w:r w:rsidRPr="002F1F35">
        <w:rPr>
          <w:sz w:val="16"/>
        </w:rPr>
        <w:t xml:space="preserve"> due to China</w:t>
      </w:r>
      <w:r>
        <w:rPr>
          <w:sz w:val="16"/>
        </w:rPr>
        <w:t>’</w:t>
      </w:r>
      <w:r w:rsidRPr="002F1F35">
        <w:rPr>
          <w:sz w:val="16"/>
        </w:rPr>
        <w:t xml:space="preserve">s intense eforts, </w:t>
      </w:r>
      <w:r w:rsidRPr="002F1F35">
        <w:rPr>
          <w:rStyle w:val="StyleUnderline"/>
        </w:rPr>
        <w:t xml:space="preserve">but this is happening </w:t>
      </w:r>
      <w:r w:rsidRPr="002F1F35">
        <w:rPr>
          <w:rStyle w:val="Emphasis"/>
        </w:rPr>
        <w:t>very, very slowly</w:t>
      </w:r>
      <w:r w:rsidRPr="002F1F35">
        <w:rPr>
          <w:rStyle w:val="StyleUnderline"/>
        </w:rPr>
        <w:t xml:space="preserve"> because the sheer </w:t>
      </w:r>
      <w:r w:rsidRPr="002F1F35">
        <w:rPr>
          <w:rStyle w:val="Emphasis"/>
        </w:rPr>
        <w:t>size of the disparity</w:t>
      </w:r>
      <w:r w:rsidRPr="002F1F35">
        <w:rPr>
          <w:rStyle w:val="StyleUnderline"/>
        </w:rPr>
        <w:t xml:space="preserve"> is </w:t>
      </w:r>
      <w:r w:rsidRPr="002F1F35">
        <w:rPr>
          <w:rStyle w:val="Emphasis"/>
        </w:rPr>
        <w:t>so big.</w:t>
      </w:r>
    </w:p>
    <w:p w14:paraId="75574E2F" w14:textId="77777777" w:rsidR="008C167A" w:rsidRDefault="008C167A" w:rsidP="008C167A">
      <w:pPr>
        <w:rPr>
          <w:rStyle w:val="StyleUnderline"/>
        </w:rPr>
      </w:pPr>
      <w:r w:rsidRPr="002F1F35">
        <w:rPr>
          <w:sz w:val="16"/>
        </w:rPr>
        <w:t>In sum, given how massive the technological gap is</w:t>
      </w:r>
      <w:r>
        <w:rPr>
          <w:sz w:val="16"/>
        </w:rPr>
        <w:t>—</w:t>
      </w:r>
      <w:r w:rsidRPr="002F1F35">
        <w:rPr>
          <w:sz w:val="16"/>
        </w:rPr>
        <w:t xml:space="preserve">and given that </w:t>
      </w:r>
      <w:r w:rsidRPr="002F1F35">
        <w:rPr>
          <w:rStyle w:val="StyleUnderline"/>
        </w:rPr>
        <w:t>America</w:t>
      </w:r>
      <w:r>
        <w:rPr>
          <w:rStyle w:val="StyleUnderline"/>
        </w:rPr>
        <w:t>’</w:t>
      </w:r>
      <w:r w:rsidRPr="002F1F35">
        <w:rPr>
          <w:rStyle w:val="StyleUnderline"/>
        </w:rPr>
        <w:t xml:space="preserve">s great strength in this area is the </w:t>
      </w:r>
      <w:r w:rsidRPr="002F1F35">
        <w:rPr>
          <w:rStyle w:val="Emphasis"/>
        </w:rPr>
        <w:t>cumulative result</w:t>
      </w:r>
      <w:r w:rsidRPr="002F1F35">
        <w:rPr>
          <w:rStyle w:val="StyleUnderline"/>
        </w:rPr>
        <w:t xml:space="preserve"> of </w:t>
      </w:r>
      <w:r w:rsidRPr="002F1F35">
        <w:rPr>
          <w:rStyle w:val="Emphasis"/>
        </w:rPr>
        <w:t>decades of effort</w:t>
      </w:r>
      <w:r w:rsidRPr="002F1F35">
        <w:rPr>
          <w:rStyle w:val="StyleUnderline"/>
        </w:rPr>
        <w:t xml:space="preserve"> by U.S. </w:t>
      </w:r>
      <w:r w:rsidRPr="002F1F35">
        <w:rPr>
          <w:rStyle w:val="Emphasis"/>
        </w:rPr>
        <w:t>firms, researchers</w:t>
      </w:r>
      <w:r w:rsidRPr="002F1F35">
        <w:rPr>
          <w:rStyle w:val="StyleUnderline"/>
        </w:rPr>
        <w:t xml:space="preserve">, and </w:t>
      </w:r>
      <w:r w:rsidRPr="002F1F35">
        <w:rPr>
          <w:rStyle w:val="Emphasis"/>
        </w:rPr>
        <w:t>government agencies</w:t>
      </w:r>
      <w:r w:rsidRPr="00F54CB1">
        <w:rPr>
          <w:rStyle w:val="StyleUnderline"/>
        </w:rPr>
        <w:t>—</w:t>
      </w:r>
      <w:r w:rsidRPr="002F1F35">
        <w:rPr>
          <w:rStyle w:val="StyleUnderline"/>
        </w:rPr>
        <w:t xml:space="preserve">China simply </w:t>
      </w:r>
      <w:r w:rsidRPr="002F1F35">
        <w:rPr>
          <w:rStyle w:val="Emphasis"/>
        </w:rPr>
        <w:t>cannot close it</w:t>
      </w:r>
      <w:r w:rsidRPr="002F1F35">
        <w:rPr>
          <w:sz w:val="16"/>
        </w:rPr>
        <w:t xml:space="preserve"> quickly. In this regard, it </w:t>
      </w:r>
      <w:r w:rsidRPr="002F1F35">
        <w:rPr>
          <w:rStyle w:val="StyleUnderline"/>
        </w:rPr>
        <w:t xml:space="preserve">is important to recognize that there are </w:t>
      </w:r>
      <w:r w:rsidRPr="002F1F35">
        <w:rPr>
          <w:rStyle w:val="Emphasis"/>
        </w:rPr>
        <w:t>real limits</w:t>
      </w:r>
      <w:r w:rsidRPr="002F1F35">
        <w:rPr>
          <w:rStyle w:val="StyleUnderline"/>
        </w:rPr>
        <w:t xml:space="preserve"> as to how fast China </w:t>
      </w:r>
      <w:r w:rsidRPr="002F1F35">
        <w:rPr>
          <w:sz w:val="16"/>
        </w:rPr>
        <w:t xml:space="preserve">(or indeed, any state) </w:t>
      </w:r>
      <w:r w:rsidRPr="002F1F35">
        <w:rPr>
          <w:rStyle w:val="StyleUnderline"/>
        </w:rPr>
        <w:t xml:space="preserve">can </w:t>
      </w:r>
      <w:r w:rsidRPr="002F1F35">
        <w:rPr>
          <w:rStyle w:val="Emphasis"/>
        </w:rPr>
        <w:t>shift</w:t>
      </w:r>
      <w:r w:rsidRPr="002F1F35">
        <w:rPr>
          <w:rStyle w:val="StyleUnderline"/>
        </w:rPr>
        <w:t xml:space="preserve"> its </w:t>
      </w:r>
      <w:r w:rsidRPr="002F1F35">
        <w:rPr>
          <w:rStyle w:val="Emphasis"/>
        </w:rPr>
        <w:t>underlying technological capacity</w:t>
      </w:r>
      <w:r w:rsidRPr="002F1F35">
        <w:rPr>
          <w:sz w:val="16"/>
        </w:rPr>
        <w:t xml:space="preserve"> in the short- and medium-term via increases in technological inputs. In the end, </w:t>
      </w:r>
      <w:r w:rsidRPr="002F1F35">
        <w:rPr>
          <w:rStyle w:val="StyleUnderline"/>
        </w:rPr>
        <w:t>China seems almost certain to remain</w:t>
      </w:r>
      <w:r w:rsidRPr="002F1F35">
        <w:rPr>
          <w:sz w:val="16"/>
        </w:rPr>
        <w:t xml:space="preserve"> in an unprecedented position as compared to all past rising powers </w:t>
      </w:r>
      <w:r w:rsidRPr="002F1F35">
        <w:rPr>
          <w:rStyle w:val="StyleUnderline"/>
        </w:rPr>
        <w:t xml:space="preserve">for </w:t>
      </w:r>
      <w:r w:rsidRPr="002F1F35">
        <w:rPr>
          <w:rStyle w:val="Emphasis"/>
        </w:rPr>
        <w:t>decades into the future</w:t>
      </w:r>
      <w:r w:rsidRPr="002F1F35">
        <w:rPr>
          <w:rStyle w:val="StyleUnderline"/>
        </w:rPr>
        <w:t xml:space="preserve">: at a </w:t>
      </w:r>
      <w:r w:rsidRPr="002F1F35">
        <w:rPr>
          <w:rStyle w:val="Emphasis"/>
        </w:rPr>
        <w:t>fundamentally lower</w:t>
      </w:r>
      <w:r w:rsidRPr="002F1F35">
        <w:rPr>
          <w:sz w:val="16"/>
        </w:rPr>
        <w:t>—rather than a comparable—</w:t>
      </w:r>
      <w:r w:rsidRPr="002F1F35">
        <w:rPr>
          <w:rStyle w:val="StyleUnderline"/>
        </w:rPr>
        <w:t xml:space="preserve">level of </w:t>
      </w:r>
      <w:r w:rsidRPr="002F1F35">
        <w:rPr>
          <w:rStyle w:val="Emphasis"/>
        </w:rPr>
        <w:t>technological capacity</w:t>
      </w:r>
      <w:r w:rsidRPr="002F1F35">
        <w:rPr>
          <w:rStyle w:val="StyleUnderline"/>
        </w:rPr>
        <w:t xml:space="preserve"> compared to the leading state.</w:t>
      </w:r>
    </w:p>
    <w:p w14:paraId="315F4FF8" w14:textId="77777777" w:rsidR="008C167A" w:rsidRDefault="008C167A" w:rsidP="008C167A">
      <w:pPr>
        <w:rPr>
          <w:rStyle w:val="StyleUnderline"/>
        </w:rPr>
      </w:pPr>
    </w:p>
    <w:p w14:paraId="308BB057" w14:textId="77777777" w:rsidR="008C167A" w:rsidRDefault="008C167A" w:rsidP="008C167A">
      <w:pPr>
        <w:pStyle w:val="Heading4"/>
      </w:pPr>
      <w:r w:rsidRPr="002F1F35">
        <w:t xml:space="preserve">China </w:t>
      </w:r>
      <w:r w:rsidRPr="00F54CB1">
        <w:rPr>
          <w:u w:val="single"/>
        </w:rPr>
        <w:t>lacks the capability</w:t>
      </w:r>
      <w:r>
        <w:t xml:space="preserve"> to translate its </w:t>
      </w:r>
      <w:r w:rsidRPr="00F54CB1">
        <w:rPr>
          <w:u w:val="single"/>
        </w:rPr>
        <w:t>wealth</w:t>
      </w:r>
      <w:r>
        <w:t xml:space="preserve"> into </w:t>
      </w:r>
      <w:r w:rsidRPr="00F54CB1">
        <w:rPr>
          <w:u w:val="single"/>
        </w:rPr>
        <w:t>military might</w:t>
      </w:r>
      <w:r>
        <w:t xml:space="preserve">. </w:t>
      </w:r>
    </w:p>
    <w:p w14:paraId="79F8CBE0" w14:textId="77777777" w:rsidR="008C167A" w:rsidRPr="00F54CB1" w:rsidRDefault="008C167A" w:rsidP="008C167A">
      <w:pPr>
        <w:rPr>
          <w:sz w:val="16"/>
        </w:rPr>
      </w:pPr>
      <w:r w:rsidRPr="00C312B6">
        <w:rPr>
          <w:rStyle w:val="Style13ptBold"/>
        </w:rPr>
        <w:t>Brooks</w:t>
      </w:r>
      <w:r>
        <w:rPr>
          <w:rStyle w:val="Style13ptBold"/>
        </w:rPr>
        <w:t>,</w:t>
      </w:r>
      <w:r w:rsidRPr="00C312B6">
        <w:rPr>
          <w:rStyle w:val="Style13ptBold"/>
        </w:rPr>
        <w:t xml:space="preserve"> 6-19</w:t>
      </w:r>
      <w:r>
        <w:t xml:space="preserve"> </w:t>
      </w:r>
      <w:r w:rsidRPr="007627FB">
        <w:rPr>
          <w:sz w:val="16"/>
        </w:rPr>
        <w:t xml:space="preserve">— Stephen Brooks; PhD from Yale, Professor of Government in the Department of Government at Dartmouth College. (6-19-2019; </w:t>
      </w:r>
      <w:r>
        <w:rPr>
          <w:sz w:val="16"/>
        </w:rPr>
        <w:t>“</w:t>
      </w:r>
      <w:r w:rsidRPr="007627FB">
        <w:rPr>
          <w:sz w:val="16"/>
        </w:rPr>
        <w:t>Power transitions, then and now: five new structural barriers that will constrain China</w:t>
      </w:r>
      <w:r>
        <w:rPr>
          <w:sz w:val="16"/>
        </w:rPr>
        <w:t>’</w:t>
      </w:r>
      <w:r w:rsidRPr="007627FB">
        <w:rPr>
          <w:sz w:val="16"/>
        </w:rPr>
        <w:t>s rise;</w:t>
      </w:r>
      <w:r>
        <w:rPr>
          <w:sz w:val="16"/>
        </w:rPr>
        <w:t>”</w:t>
      </w:r>
      <w:r w:rsidRPr="007627FB">
        <w:rPr>
          <w:sz w:val="16"/>
        </w:rPr>
        <w:t xml:space="preserve"> </w:t>
      </w:r>
      <w:hyperlink r:id="rId46" w:history="1">
        <w:r w:rsidRPr="007627FB">
          <w:rPr>
            <w:rStyle w:val="Hyperlink"/>
            <w:sz w:val="16"/>
          </w:rPr>
          <w:t>https://link.springer.com/content/pdf/10.1007%2Fs42533-019-00009-8.pdf</w:t>
        </w:r>
      </w:hyperlink>
      <w:r w:rsidRPr="007627FB">
        <w:rPr>
          <w:sz w:val="16"/>
        </w:rPr>
        <w:t xml:space="preserve">; </w:t>
      </w:r>
      <w:r w:rsidRPr="007627FB">
        <w:rPr>
          <w:i/>
          <w:iCs/>
          <w:sz w:val="16"/>
        </w:rPr>
        <w:t>China International Strategy Review</w:t>
      </w:r>
      <w:r w:rsidRPr="007627FB">
        <w:rPr>
          <w:sz w:val="16"/>
        </w:rPr>
        <w:t xml:space="preserve">; pg. </w:t>
      </w:r>
      <w:r>
        <w:rPr>
          <w:sz w:val="16"/>
        </w:rPr>
        <w:t>6</w:t>
      </w:r>
      <w:r w:rsidRPr="007627FB">
        <w:rPr>
          <w:sz w:val="16"/>
        </w:rPr>
        <w:t>-</w:t>
      </w:r>
      <w:r>
        <w:rPr>
          <w:sz w:val="16"/>
        </w:rPr>
        <w:t>7</w:t>
      </w:r>
      <w:r w:rsidRPr="007627FB">
        <w:rPr>
          <w:sz w:val="16"/>
        </w:rPr>
        <w:t xml:space="preserve">; //GrRv) </w:t>
      </w:r>
    </w:p>
    <w:p w14:paraId="58B23B26" w14:textId="77777777" w:rsidR="008C167A" w:rsidRPr="00553ECD" w:rsidRDefault="008C167A" w:rsidP="008C167A">
      <w:pPr>
        <w:rPr>
          <w:sz w:val="16"/>
        </w:rPr>
      </w:pPr>
      <w:r w:rsidRPr="00553ECD">
        <w:rPr>
          <w:sz w:val="16"/>
        </w:rPr>
        <w:t>4 Structural barrier #2: the level of difficulty and complexity of developing and using top‑end military equipment is much higher than in previous eras</w:t>
      </w:r>
    </w:p>
    <w:p w14:paraId="4893F480" w14:textId="77777777" w:rsidR="008C167A" w:rsidRPr="00553ECD" w:rsidRDefault="008C167A" w:rsidP="008C167A">
      <w:pPr>
        <w:rPr>
          <w:sz w:val="16"/>
        </w:rPr>
      </w:pPr>
      <w:r w:rsidRPr="00553ECD">
        <w:rPr>
          <w:sz w:val="16"/>
        </w:rPr>
        <w:t>Many observers look at Germany</w:t>
      </w:r>
      <w:r>
        <w:rPr>
          <w:sz w:val="16"/>
        </w:rPr>
        <w:t>’</w:t>
      </w:r>
      <w:r w:rsidRPr="00553ECD">
        <w:rPr>
          <w:sz w:val="16"/>
        </w:rPr>
        <w:t xml:space="preserve">s experience in the 1930s—in which it transformed itself in just a few years from the disarmed loser of World War I into a military power capable of taking over Europe—as revealing just how quickly big countries can become formidable global military players once they strongly seek to extract military capabilities from their economies. Yet, as my previous solo and coauthored work with Wohlforth has stressed, the world has fundamentally changed in this regard: </w:t>
      </w:r>
      <w:r w:rsidRPr="00553ECD">
        <w:rPr>
          <w:rStyle w:val="Emphasis"/>
        </w:rPr>
        <w:t>top</w:t>
      </w:r>
      <w:r w:rsidRPr="009333CD">
        <w:rPr>
          <w:rStyle w:val="Emphasis"/>
        </w:rPr>
        <w:t>-end military equipment</w:t>
      </w:r>
      <w:r w:rsidRPr="009333CD">
        <w:rPr>
          <w:rStyle w:val="StyleUnderline"/>
        </w:rPr>
        <w:t xml:space="preserve"> is now </w:t>
      </w:r>
      <w:r w:rsidRPr="009333CD">
        <w:rPr>
          <w:rStyle w:val="Emphasis"/>
        </w:rPr>
        <w:t>much more complex</w:t>
      </w:r>
      <w:r w:rsidRPr="009333CD">
        <w:rPr>
          <w:rStyle w:val="StyleUnderline"/>
        </w:rPr>
        <w:t xml:space="preserve"> than in previous eras, and, therefore, developing and effectively using such systems is </w:t>
      </w:r>
      <w:r w:rsidRPr="009333CD">
        <w:rPr>
          <w:rStyle w:val="Emphasis"/>
        </w:rPr>
        <w:t>much harder</w:t>
      </w:r>
      <w:r w:rsidRPr="009333CD">
        <w:rPr>
          <w:rStyle w:val="StyleUnderline"/>
        </w:rPr>
        <w:t xml:space="preserve"> and </w:t>
      </w:r>
      <w:r w:rsidRPr="009333CD">
        <w:rPr>
          <w:rStyle w:val="Emphasis"/>
        </w:rPr>
        <w:t>takes far longer</w:t>
      </w:r>
      <w:r w:rsidRPr="009333CD">
        <w:rPr>
          <w:rStyle w:val="StyleUnderline"/>
        </w:rPr>
        <w:t xml:space="preserve"> than before</w:t>
      </w:r>
      <w:r w:rsidRPr="00553ECD">
        <w:rPr>
          <w:sz w:val="16"/>
        </w:rPr>
        <w:t xml:space="preserve"> (see Brooks 2005, 77</w:t>
      </w:r>
      <w:r w:rsidRPr="00553ECD">
        <w:rPr>
          <w:rFonts w:hint="eastAsia"/>
          <w:sz w:val="16"/>
        </w:rPr>
        <w:t>–</w:t>
      </w:r>
      <w:r w:rsidRPr="00553ECD">
        <w:rPr>
          <w:sz w:val="16"/>
        </w:rPr>
        <w:t>78, 89</w:t>
      </w:r>
      <w:r w:rsidRPr="00553ECD">
        <w:rPr>
          <w:rFonts w:hint="eastAsia"/>
          <w:sz w:val="16"/>
        </w:rPr>
        <w:t>–</w:t>
      </w:r>
      <w:r w:rsidRPr="00553ECD">
        <w:rPr>
          <w:sz w:val="16"/>
        </w:rPr>
        <w:t>90, 108</w:t>
      </w:r>
      <w:r w:rsidRPr="00553ECD">
        <w:rPr>
          <w:rFonts w:hint="eastAsia"/>
          <w:sz w:val="16"/>
        </w:rPr>
        <w:t>–</w:t>
      </w:r>
      <w:r w:rsidRPr="00553ECD">
        <w:rPr>
          <w:sz w:val="16"/>
        </w:rPr>
        <w:t>112, 234</w:t>
      </w:r>
      <w:r w:rsidRPr="00553ECD">
        <w:rPr>
          <w:rFonts w:hint="eastAsia"/>
          <w:sz w:val="16"/>
        </w:rPr>
        <w:t>–</w:t>
      </w:r>
      <w:r w:rsidRPr="00553ECD">
        <w:rPr>
          <w:sz w:val="16"/>
        </w:rPr>
        <w:t>238; Brooks and Wohlforth 2015/2016, 35</w:t>
      </w:r>
      <w:r w:rsidRPr="00553ECD">
        <w:rPr>
          <w:rFonts w:hint="eastAsia"/>
          <w:sz w:val="16"/>
        </w:rPr>
        <w:t>–</w:t>
      </w:r>
      <w:r w:rsidRPr="00553ECD">
        <w:rPr>
          <w:sz w:val="16"/>
        </w:rPr>
        <w:t>38, 2016, 53</w:t>
      </w:r>
      <w:r w:rsidRPr="00553ECD">
        <w:rPr>
          <w:rFonts w:hint="eastAsia"/>
          <w:sz w:val="16"/>
        </w:rPr>
        <w:t>–</w:t>
      </w:r>
      <w:r w:rsidRPr="00553ECD">
        <w:rPr>
          <w:sz w:val="16"/>
        </w:rPr>
        <w:t>58; see also Gilli and Gilli 2018/2019 for a recent, in-depth analysis of this issue that reaches the same conclusion). The development of top-end systems used to be measured in years: in the early twentieth century, for example, Germany was able to copy the United Kingdom</w:t>
      </w:r>
      <w:r>
        <w:rPr>
          <w:sz w:val="16"/>
        </w:rPr>
        <w:t>’</w:t>
      </w:r>
      <w:r w:rsidRPr="00553ECD">
        <w:rPr>
          <w:sz w:val="16"/>
        </w:rPr>
        <w:t>s revolutionary new dreadnought battleship in a mere 3 years. Nowadays, in contrast</w:t>
      </w:r>
      <w:r w:rsidRPr="009333CD">
        <w:rPr>
          <w:rStyle w:val="StyleUnderline"/>
        </w:rPr>
        <w:t xml:space="preserve">, the development time of many top-end systems such as </w:t>
      </w:r>
      <w:r w:rsidRPr="009333CD">
        <w:rPr>
          <w:rStyle w:val="Emphasis"/>
        </w:rPr>
        <w:t>combat aircraft, military satellites</w:t>
      </w:r>
      <w:r w:rsidRPr="009333CD">
        <w:rPr>
          <w:rStyle w:val="StyleUnderline"/>
        </w:rPr>
        <w:t xml:space="preserve">, and </w:t>
      </w:r>
      <w:r w:rsidRPr="00553ECD">
        <w:rPr>
          <w:sz w:val="16"/>
        </w:rPr>
        <w:t>nuclear attack</w:t>
      </w:r>
      <w:r w:rsidRPr="009333CD">
        <w:rPr>
          <w:rStyle w:val="StyleUnderline"/>
        </w:rPr>
        <w:t xml:space="preserve"> </w:t>
      </w:r>
      <w:r w:rsidRPr="009333CD">
        <w:rPr>
          <w:rStyle w:val="Emphasis"/>
        </w:rPr>
        <w:t>submarines</w:t>
      </w:r>
      <w:r w:rsidRPr="009333CD">
        <w:rPr>
          <w:rStyle w:val="StyleUnderline"/>
        </w:rPr>
        <w:t xml:space="preserve"> is </w:t>
      </w:r>
      <w:r w:rsidRPr="009333CD">
        <w:rPr>
          <w:rStyle w:val="Emphasis"/>
        </w:rPr>
        <w:t>measured in decades</w:t>
      </w:r>
      <w:r w:rsidRPr="00553ECD">
        <w:rPr>
          <w:sz w:val="16"/>
        </w:rPr>
        <w:t xml:space="preserve"> </w:t>
      </w:r>
      <w:r w:rsidRPr="009333CD">
        <w:rPr>
          <w:rStyle w:val="StyleUnderline"/>
        </w:rPr>
        <w:t xml:space="preserve">because they are so </w:t>
      </w:r>
      <w:r w:rsidRPr="009333CD">
        <w:rPr>
          <w:rStyle w:val="Emphasis"/>
        </w:rPr>
        <w:t>much more complex</w:t>
      </w:r>
      <w:r w:rsidRPr="00553ECD">
        <w:rPr>
          <w:sz w:val="16"/>
        </w:rPr>
        <w:t xml:space="preserve"> than in previous eras. Consider combat aircraft: </w:t>
      </w:r>
      <w:r>
        <w:rPr>
          <w:sz w:val="16"/>
        </w:rPr>
        <w:t>“</w:t>
      </w:r>
      <w:r w:rsidRPr="00553ECD">
        <w:rPr>
          <w:sz w:val="16"/>
        </w:rPr>
        <w:t>in the 1930s, combat aircraft consisted of hundreds of components, a figure that surged into the tens of thousands in the 1950s and to 300,000 in the 2010s;</w:t>
      </w:r>
      <w:r>
        <w:rPr>
          <w:sz w:val="16"/>
        </w:rPr>
        <w:t>”</w:t>
      </w:r>
      <w:r w:rsidRPr="00553ECD">
        <w:rPr>
          <w:sz w:val="16"/>
        </w:rPr>
        <w:t xml:space="preserve"> moreover, the number of software code lines increased from </w:t>
      </w:r>
      <w:r>
        <w:rPr>
          <w:sz w:val="16"/>
        </w:rPr>
        <w:t>“</w:t>
      </w:r>
      <w:r w:rsidRPr="00553ECD">
        <w:rPr>
          <w:sz w:val="16"/>
        </w:rPr>
        <w:t>1,000 in the F-4 Phantom II (1958), to 1.7 million in the F-22 (2006), and to 5.6 million in the F-35 Joint Strike Fighter/ Lightning II (2015)</w:t>
      </w:r>
      <w:r>
        <w:rPr>
          <w:sz w:val="16"/>
        </w:rPr>
        <w:t>”</w:t>
      </w:r>
      <w:r w:rsidRPr="00553ECD">
        <w:rPr>
          <w:sz w:val="16"/>
        </w:rPr>
        <w:t xml:space="preserve"> (Gilli and Gilli 2018/2019, 150</w:t>
      </w:r>
      <w:r w:rsidRPr="00553ECD">
        <w:rPr>
          <w:rFonts w:hint="eastAsia"/>
          <w:sz w:val="16"/>
        </w:rPr>
        <w:t>–</w:t>
      </w:r>
      <w:r w:rsidRPr="00553ECD">
        <w:rPr>
          <w:sz w:val="16"/>
        </w:rPr>
        <w:t>151).</w:t>
      </w:r>
    </w:p>
    <w:p w14:paraId="6F17A837" w14:textId="77777777" w:rsidR="008C167A" w:rsidRPr="00553ECD" w:rsidRDefault="008C167A" w:rsidP="008C167A">
      <w:pPr>
        <w:rPr>
          <w:sz w:val="16"/>
        </w:rPr>
      </w:pPr>
      <w:r w:rsidRPr="00553ECD">
        <w:rPr>
          <w:sz w:val="16"/>
        </w:rPr>
        <w:t>For China, it is important to recognize that the increased complexity of developing modern weaponry has an interactive effect with the structural barrier noted in the previous section (the country</w:t>
      </w:r>
      <w:r>
        <w:rPr>
          <w:sz w:val="16"/>
        </w:rPr>
        <w:t>’</w:t>
      </w:r>
      <w:r w:rsidRPr="00553ECD">
        <w:rPr>
          <w:sz w:val="16"/>
        </w:rPr>
        <w:t>s relatively low level of technological capacity compared to the leading state). In the past two decades, China has been able to make rapid progress in a number of areas (such as precision-strike missiles, counter-space systems, and cybersecurity) and, as a result, it has developed a significant capacity to deny the U.S. access to the area close to its coast.1 But regarding many other systems—</w:t>
      </w:r>
      <w:r w:rsidRPr="00553ECD">
        <w:rPr>
          <w:rStyle w:val="StyleUnderline"/>
        </w:rPr>
        <w:t xml:space="preserve">including many of the kinds that are needed to develop a </w:t>
      </w:r>
      <w:r w:rsidRPr="00553ECD">
        <w:rPr>
          <w:rStyle w:val="Emphasis"/>
        </w:rPr>
        <w:t>significant power projection capacity</w:t>
      </w:r>
      <w:r w:rsidRPr="00553ECD">
        <w:rPr>
          <w:rStyle w:val="StyleUnderline"/>
        </w:rPr>
        <w:t xml:space="preserve">—China is just not yet in a </w:t>
      </w:r>
      <w:r w:rsidRPr="00553ECD">
        <w:rPr>
          <w:rStyle w:val="Emphasis"/>
        </w:rPr>
        <w:t>strong enough technological position</w:t>
      </w:r>
      <w:r w:rsidRPr="00553ECD">
        <w:rPr>
          <w:rStyle w:val="StyleUnderline"/>
        </w:rPr>
        <w:t xml:space="preserve"> to be ready to even start producing them</w:t>
      </w:r>
      <w:r w:rsidRPr="00553ECD">
        <w:rPr>
          <w:sz w:val="16"/>
        </w:rPr>
        <w:t xml:space="preserve">. </w:t>
      </w:r>
      <w:r w:rsidRPr="00553ECD">
        <w:rPr>
          <w:rStyle w:val="StyleUnderline"/>
        </w:rPr>
        <w:t>Consider</w:t>
      </w:r>
      <w:r w:rsidRPr="00553ECD">
        <w:rPr>
          <w:sz w:val="16"/>
        </w:rPr>
        <w:t xml:space="preserve"> nuclear attack </w:t>
      </w:r>
      <w:r w:rsidRPr="00553ECD">
        <w:rPr>
          <w:rStyle w:val="Emphasis"/>
        </w:rPr>
        <w:t>submarines</w:t>
      </w:r>
      <w:r w:rsidRPr="00553ECD">
        <w:rPr>
          <w:sz w:val="16"/>
        </w:rPr>
        <w:t xml:space="preserve">. </w:t>
      </w:r>
      <w:r w:rsidRPr="00553ECD">
        <w:rPr>
          <w:rStyle w:val="StyleUnderline"/>
        </w:rPr>
        <w:t xml:space="preserve">China is now capable of producing nuclear attack submarines that are roughly comparable in quietness to the kinds that the U.S. Navy commissioned in the </w:t>
      </w:r>
      <w:r w:rsidRPr="00553ECD">
        <w:rPr>
          <w:rStyle w:val="Emphasis"/>
        </w:rPr>
        <w:t>1950s</w:t>
      </w:r>
      <w:r w:rsidRPr="00553ECD">
        <w:rPr>
          <w:sz w:val="16"/>
        </w:rPr>
        <w:t>. But submarines with this level of quietness can be easily tracked by the United States, which has invested a huge amount of effort and resources over many decades to develop an incredibly sophisticated set of anti-submarine warfare capabilities. It is not clear when China will be technologically ready to produce nuclear submarines that would be quiet enough to effectively avoid U.S. tracking, but this would seem at least several decades away in light of where it is today.</w:t>
      </w:r>
    </w:p>
    <w:p w14:paraId="799D3E63" w14:textId="77777777" w:rsidR="008C167A" w:rsidRPr="00553ECD" w:rsidRDefault="008C167A" w:rsidP="008C167A">
      <w:pPr>
        <w:rPr>
          <w:sz w:val="16"/>
        </w:rPr>
      </w:pPr>
      <w:r w:rsidRPr="00553ECD">
        <w:rPr>
          <w:sz w:val="16"/>
        </w:rPr>
        <w:t xml:space="preserve">In addition, </w:t>
      </w:r>
      <w:r w:rsidRPr="00553ECD">
        <w:rPr>
          <w:rStyle w:val="StyleUnderline"/>
        </w:rPr>
        <w:t xml:space="preserve">it is not simply that making many of the advanced weapons systems of today is extremely </w:t>
      </w:r>
      <w:r w:rsidRPr="00553ECD">
        <w:rPr>
          <w:rStyle w:val="Emphasis"/>
        </w:rPr>
        <w:t>difficult</w:t>
      </w:r>
      <w:r w:rsidRPr="00553ECD">
        <w:rPr>
          <w:rStyle w:val="StyleUnderline"/>
        </w:rPr>
        <w:t xml:space="preserve">; effectively </w:t>
      </w:r>
      <w:r w:rsidRPr="00553ECD">
        <w:rPr>
          <w:rStyle w:val="Emphasis"/>
        </w:rPr>
        <w:t>using</w:t>
      </w:r>
      <w:r w:rsidRPr="00553ECD">
        <w:rPr>
          <w:rStyle w:val="StyleUnderline"/>
        </w:rPr>
        <w:t xml:space="preserve"> many of these systems also takes a very </w:t>
      </w:r>
      <w:r w:rsidRPr="00553ECD">
        <w:rPr>
          <w:rStyle w:val="Emphasis"/>
        </w:rPr>
        <w:t>particular set of skills</w:t>
      </w:r>
      <w:r w:rsidRPr="00553ECD">
        <w:rPr>
          <w:rStyle w:val="StyleUnderline"/>
        </w:rPr>
        <w:t xml:space="preserve"> and </w:t>
      </w:r>
      <w:r w:rsidRPr="00553ECD">
        <w:rPr>
          <w:rStyle w:val="Emphasis"/>
        </w:rPr>
        <w:t>infrastructure</w:t>
      </w:r>
      <w:r w:rsidRPr="00553ECD">
        <w:rPr>
          <w:rStyle w:val="StyleUnderline"/>
        </w:rPr>
        <w:t xml:space="preserve"> that take an </w:t>
      </w:r>
      <w:r w:rsidRPr="00553ECD">
        <w:rPr>
          <w:rStyle w:val="Emphasis"/>
        </w:rPr>
        <w:t>incredibly long time to develop</w:t>
      </w:r>
      <w:r w:rsidRPr="00553ECD">
        <w:rPr>
          <w:sz w:val="16"/>
        </w:rPr>
        <w:t xml:space="preserve">. Employing these weapons systems is difficult not just because many of them are so complex, but also because they typically need to be used in a coordinated manner. To use an obvious example, deploying a carrier battle group is a remarkably complicated logistical exercise; all of the ships and their associated aircraft have to be able to work together in real time. But </w:t>
      </w:r>
      <w:r w:rsidRPr="00553ECD">
        <w:rPr>
          <w:rStyle w:val="StyleUnderline"/>
        </w:rPr>
        <w:t xml:space="preserve">even a </w:t>
      </w:r>
      <w:r>
        <w:rPr>
          <w:rStyle w:val="StyleUnderline"/>
        </w:rPr>
        <w:t>“</w:t>
      </w:r>
      <w:r w:rsidRPr="00553ECD">
        <w:rPr>
          <w:rStyle w:val="StyleUnderline"/>
        </w:rPr>
        <w:t>simple</w:t>
      </w:r>
      <w:r>
        <w:rPr>
          <w:rStyle w:val="StyleUnderline"/>
        </w:rPr>
        <w:t>”</w:t>
      </w:r>
      <w:r w:rsidRPr="00553ECD">
        <w:rPr>
          <w:rStyle w:val="StyleUnderline"/>
        </w:rPr>
        <w:t xml:space="preserve"> system like a drone is </w:t>
      </w:r>
      <w:r w:rsidRPr="00553ECD">
        <w:rPr>
          <w:rStyle w:val="Emphasis"/>
        </w:rPr>
        <w:t>really only effective</w:t>
      </w:r>
      <w:r w:rsidRPr="00553ECD">
        <w:rPr>
          <w:rStyle w:val="StyleUnderline"/>
        </w:rPr>
        <w:t xml:space="preserve"> when </w:t>
      </w:r>
      <w:r w:rsidRPr="00553ECD">
        <w:rPr>
          <w:rStyle w:val="Emphasis"/>
        </w:rPr>
        <w:t>married</w:t>
      </w:r>
      <w:r w:rsidRPr="00553ECD">
        <w:rPr>
          <w:rStyle w:val="StyleUnderline"/>
        </w:rPr>
        <w:t xml:space="preserve"> with the appropriate </w:t>
      </w:r>
      <w:r w:rsidRPr="00553ECD">
        <w:rPr>
          <w:rStyle w:val="Emphasis"/>
        </w:rPr>
        <w:t>infrastructural requirements</w:t>
      </w:r>
      <w:r w:rsidRPr="00553ECD">
        <w:rPr>
          <w:rStyle w:val="StyleUnderline"/>
        </w:rPr>
        <w:t xml:space="preserve"> for employing i</w:t>
      </w:r>
      <w:r w:rsidRPr="00553ECD">
        <w:rPr>
          <w:sz w:val="16"/>
        </w:rPr>
        <w:t>t, which includes not only a wide range of highly trained personnel but also the technological and organizational capacity to rapidly gather, coordinate, process, and act upon information about the battlefield. Whether China can develop an ability to effectively use advanced systems in a coordinated manner in a way that allows it to effectively match up with U.S. forces is unclear, but any effort to do so would be a very long-term process that would be especially hampered by the institutional structures of China</w:t>
      </w:r>
      <w:r>
        <w:rPr>
          <w:sz w:val="16"/>
        </w:rPr>
        <w:t>’</w:t>
      </w:r>
      <w:r w:rsidRPr="00553ECD">
        <w:rPr>
          <w:sz w:val="16"/>
        </w:rPr>
        <w:t>s military (which does not emphasize either delegation or flexibility).</w:t>
      </w:r>
    </w:p>
    <w:p w14:paraId="5A5A479F" w14:textId="7E396C23" w:rsidR="008C167A" w:rsidRDefault="008C167A" w:rsidP="008C167A">
      <w:pPr>
        <w:pStyle w:val="Heading2"/>
      </w:pPr>
      <w:r>
        <w:t>Authors Debate</w:t>
      </w:r>
    </w:p>
    <w:p w14:paraId="7898FB54" w14:textId="77777777" w:rsidR="00133596" w:rsidRPr="009D4B72" w:rsidRDefault="00133596" w:rsidP="00133596">
      <w:pPr>
        <w:pStyle w:val="Heading3"/>
      </w:pPr>
      <w:r>
        <w:t>Our Epistemology Valid</w:t>
      </w:r>
    </w:p>
    <w:p w14:paraId="1FEEC2A6" w14:textId="77777777" w:rsidR="00133596" w:rsidRPr="009D4B72" w:rsidRDefault="00133596" w:rsidP="00133596">
      <w:pPr>
        <w:pStyle w:val="Heading4"/>
        <w:rPr>
          <w:rFonts w:ascii="Cambria" w:hAnsi="Cambria"/>
        </w:rPr>
      </w:pPr>
      <w:r w:rsidRPr="001509E7">
        <w:t>Empirical approaches to international relations and nuclear warfare are epistemologically valid — prefer quantitative analyses because they’re falsifiable, robust, and enable us to draw lines of causality between contingent events and their outcomes.</w:t>
      </w:r>
      <w:r w:rsidRPr="009D4B72">
        <w:rPr>
          <w:rFonts w:ascii="Cambria" w:hAnsi="Cambria"/>
        </w:rPr>
        <w:t xml:space="preserve"> </w:t>
      </w:r>
    </w:p>
    <w:p w14:paraId="25AE1AF8" w14:textId="77777777" w:rsidR="00133596" w:rsidRPr="009D4B72" w:rsidRDefault="00133596" w:rsidP="00133596">
      <w:pPr>
        <w:rPr>
          <w:rFonts w:ascii="Cambria" w:hAnsi="Cambria"/>
        </w:rPr>
      </w:pPr>
      <w:r w:rsidRPr="009D4B72">
        <w:rPr>
          <w:rStyle w:val="Style13ptBold"/>
          <w:rFonts w:ascii="Cambria" w:hAnsi="Cambria"/>
        </w:rPr>
        <w:t>Fuhrmann, 14</w:t>
      </w:r>
      <w:r w:rsidRPr="009D4B72">
        <w:rPr>
          <w:rFonts w:ascii="Cambria" w:hAnsi="Cambria"/>
        </w:rPr>
        <w:t xml:space="preserve"> </w:t>
      </w:r>
      <w:r w:rsidRPr="009D4B72">
        <w:rPr>
          <w:rFonts w:ascii="Cambria" w:hAnsi="Cambria"/>
          <w:sz w:val="16"/>
          <w:szCs w:val="16"/>
        </w:rPr>
        <w:t xml:space="preserve">— </w:t>
      </w:r>
      <w:r w:rsidRPr="009D4B72">
        <w:rPr>
          <w:rFonts w:ascii="Cambria" w:hAnsi="Cambria"/>
          <w:sz w:val="16"/>
          <w:szCs w:val="16"/>
          <w:u w:val="single"/>
        </w:rPr>
        <w:t>Matthew Fuhrmann</w:t>
      </w:r>
      <w:r w:rsidRPr="009D4B72">
        <w:rPr>
          <w:rFonts w:ascii="Cambria" w:hAnsi="Cambria"/>
          <w:sz w:val="16"/>
          <w:szCs w:val="16"/>
        </w:rPr>
        <w:t xml:space="preserve"> is an Assistant Professor of Political Science at Texas A&amp;M University. </w:t>
      </w:r>
      <w:r w:rsidRPr="009D4B72">
        <w:rPr>
          <w:rFonts w:ascii="Cambria" w:hAnsi="Cambria"/>
          <w:sz w:val="16"/>
          <w:szCs w:val="16"/>
          <w:u w:val="single"/>
        </w:rPr>
        <w:t>Matthew Kroenig</w:t>
      </w:r>
      <w:r w:rsidRPr="009D4B72">
        <w:rPr>
          <w:rFonts w:ascii="Cambria" w:hAnsi="Cambria"/>
          <w:sz w:val="16"/>
          <w:szCs w:val="16"/>
        </w:rPr>
        <w:t xml:space="preserve"> is an Associate Professor and International Relations Field Chair in the Department of Government at Georgetown University and a Nonresident Senior Fellow in the Brent Scowcroft Center on International Security at The Atlantic Council. </w:t>
      </w:r>
      <w:r w:rsidRPr="009D4B72">
        <w:rPr>
          <w:rFonts w:ascii="Cambria" w:hAnsi="Cambria"/>
          <w:sz w:val="16"/>
          <w:szCs w:val="16"/>
          <w:u w:val="single"/>
        </w:rPr>
        <w:t>Todd S. Sechser</w:t>
      </w:r>
      <w:r w:rsidRPr="009D4B72">
        <w:rPr>
          <w:rFonts w:ascii="Cambria" w:hAnsi="Cambria"/>
          <w:sz w:val="16"/>
          <w:szCs w:val="16"/>
        </w:rPr>
        <w:t xml:space="preserve"> is an Assistant Professor of Politics at the University of Virginia. He has held research fellowships at Stanford University and Harvard University, and from 2011-12 was a Stanton Nuclear Security Fellow at the Council on Foreign Relations. (2014; </w:t>
      </w:r>
      <w:r>
        <w:rPr>
          <w:rFonts w:ascii="Cambria" w:hAnsi="Cambria"/>
          <w:sz w:val="16"/>
          <w:szCs w:val="16"/>
        </w:rPr>
        <w:t>“</w:t>
      </w:r>
      <w:r w:rsidRPr="009D4B72">
        <w:rPr>
          <w:rFonts w:ascii="Cambria" w:hAnsi="Cambria"/>
          <w:sz w:val="16"/>
          <w:szCs w:val="16"/>
        </w:rPr>
        <w:t>The Case for Using Statistics to Study Nuclear Security;</w:t>
      </w:r>
      <w:r>
        <w:rPr>
          <w:rFonts w:ascii="Cambria" w:hAnsi="Cambria"/>
          <w:sz w:val="16"/>
          <w:szCs w:val="16"/>
        </w:rPr>
        <w:t>”</w:t>
      </w:r>
      <w:r w:rsidRPr="009D4B72">
        <w:rPr>
          <w:rFonts w:ascii="Cambria" w:hAnsi="Cambria"/>
          <w:sz w:val="16"/>
          <w:szCs w:val="16"/>
        </w:rPr>
        <w:t xml:space="preserve"> </w:t>
      </w:r>
      <w:r w:rsidRPr="009D4B72">
        <w:rPr>
          <w:rFonts w:ascii="Cambria" w:hAnsi="Cambria"/>
          <w:i/>
          <w:iCs/>
          <w:sz w:val="16"/>
          <w:szCs w:val="16"/>
        </w:rPr>
        <w:t>H-Diplo/ISSF Forum</w:t>
      </w:r>
      <w:r w:rsidRPr="009D4B72">
        <w:rPr>
          <w:rFonts w:ascii="Cambria" w:hAnsi="Cambria"/>
          <w:sz w:val="16"/>
          <w:szCs w:val="16"/>
        </w:rPr>
        <w:t xml:space="preserve">, No. 2; pg. 41-46; </w:t>
      </w:r>
      <w:hyperlink r:id="rId47" w:history="1">
        <w:r w:rsidRPr="009D4B72">
          <w:rPr>
            <w:rStyle w:val="Hyperlink"/>
            <w:rFonts w:ascii="Cambria" w:hAnsi="Cambria"/>
            <w:sz w:val="16"/>
            <w:szCs w:val="16"/>
          </w:rPr>
          <w:t>https://issforum.org/ISSF/PDF/ISSF-Forum-2.pdf</w:t>
        </w:r>
      </w:hyperlink>
      <w:r w:rsidRPr="009D4B72">
        <w:rPr>
          <w:rFonts w:ascii="Cambria" w:hAnsi="Cambria"/>
          <w:sz w:val="16"/>
          <w:szCs w:val="16"/>
        </w:rPr>
        <w:t>; //GrRv)</w:t>
      </w:r>
    </w:p>
    <w:p w14:paraId="234D6C92" w14:textId="77777777" w:rsidR="00133596" w:rsidRPr="009D4B72" w:rsidRDefault="00133596" w:rsidP="00133596">
      <w:pPr>
        <w:rPr>
          <w:rFonts w:ascii="Cambria" w:hAnsi="Cambria"/>
          <w:sz w:val="16"/>
        </w:rPr>
      </w:pPr>
      <w:r w:rsidRPr="009D4B72">
        <w:rPr>
          <w:rFonts w:ascii="Cambria" w:hAnsi="Cambria"/>
          <w:sz w:val="16"/>
        </w:rPr>
        <w:t xml:space="preserve">The questions we ask in our articles require a more comprehensive approach to data collection. </w:t>
      </w:r>
      <w:r w:rsidRPr="009D4B72">
        <w:rPr>
          <w:rStyle w:val="StyleUnderline"/>
          <w:rFonts w:ascii="Cambria" w:hAnsi="Cambria"/>
          <w:highlight w:val="cyan"/>
        </w:rPr>
        <w:t>By collecting info</w:t>
      </w:r>
      <w:r w:rsidRPr="009D4B72">
        <w:rPr>
          <w:rStyle w:val="StyleUnderline"/>
          <w:rFonts w:ascii="Cambria" w:hAnsi="Cambria"/>
        </w:rPr>
        <w:t xml:space="preserve">rmation </w:t>
      </w:r>
      <w:r w:rsidRPr="009D4B72">
        <w:rPr>
          <w:rStyle w:val="StyleUnderline"/>
          <w:rFonts w:ascii="Cambria" w:hAnsi="Cambria"/>
          <w:highlight w:val="cyan"/>
        </w:rPr>
        <w:t xml:space="preserve">about </w:t>
      </w:r>
      <w:r w:rsidRPr="009D4B72">
        <w:rPr>
          <w:rStyle w:val="Emphasis"/>
          <w:rFonts w:ascii="Cambria" w:hAnsi="Cambria"/>
          <w:highlight w:val="cyan"/>
        </w:rPr>
        <w:t>dozens</w:t>
      </w:r>
      <w:r w:rsidRPr="009D4B72">
        <w:rPr>
          <w:rFonts w:ascii="Cambria" w:hAnsi="Cambria"/>
          <w:sz w:val="16"/>
        </w:rPr>
        <w:t xml:space="preserve"> (or hundreds) </w:t>
      </w:r>
      <w:r w:rsidRPr="009D4B72">
        <w:rPr>
          <w:rStyle w:val="Emphasis"/>
          <w:rFonts w:ascii="Cambria" w:hAnsi="Cambria"/>
          <w:highlight w:val="cyan"/>
        </w:rPr>
        <w:t>of cases</w:t>
      </w:r>
      <w:r w:rsidRPr="009D4B72">
        <w:rPr>
          <w:rStyle w:val="StyleUnderline"/>
          <w:rFonts w:ascii="Cambria" w:hAnsi="Cambria"/>
        </w:rPr>
        <w:t xml:space="preserve"> rather than just </w:t>
      </w:r>
      <w:r w:rsidRPr="009D4B72">
        <w:rPr>
          <w:rStyle w:val="Emphasis"/>
          <w:rFonts w:ascii="Cambria" w:hAnsi="Cambria"/>
        </w:rPr>
        <w:t>one or two</w:t>
      </w:r>
      <w:r w:rsidRPr="009D4B72">
        <w:rPr>
          <w:rStyle w:val="StyleUnderline"/>
          <w:rFonts w:ascii="Cambria" w:hAnsi="Cambria"/>
        </w:rPr>
        <w:t xml:space="preserve">, </w:t>
      </w:r>
      <w:r w:rsidRPr="009D4B72">
        <w:rPr>
          <w:rStyle w:val="StyleUnderline"/>
          <w:rFonts w:ascii="Cambria" w:hAnsi="Cambria"/>
          <w:highlight w:val="cyan"/>
        </w:rPr>
        <w:t xml:space="preserve">we can </w:t>
      </w:r>
      <w:r w:rsidRPr="009D4B72">
        <w:rPr>
          <w:rStyle w:val="Emphasis"/>
          <w:rFonts w:ascii="Cambria" w:hAnsi="Cambria"/>
          <w:highlight w:val="cyan"/>
        </w:rPr>
        <w:t>gain insights</w:t>
      </w:r>
      <w:r w:rsidRPr="009D4B72">
        <w:rPr>
          <w:rStyle w:val="StyleUnderline"/>
          <w:rFonts w:ascii="Cambria" w:hAnsi="Cambria"/>
          <w:highlight w:val="cyan"/>
        </w:rPr>
        <w:t xml:space="preserve"> into whether</w:t>
      </w:r>
      <w:r w:rsidRPr="009D4B72">
        <w:rPr>
          <w:rStyle w:val="StyleUnderline"/>
          <w:rFonts w:ascii="Cambria" w:hAnsi="Cambria"/>
        </w:rPr>
        <w:t xml:space="preserve"> the </w:t>
      </w:r>
      <w:r w:rsidRPr="009D4B72">
        <w:rPr>
          <w:rStyle w:val="StyleUnderline"/>
          <w:rFonts w:ascii="Cambria" w:hAnsi="Cambria"/>
          <w:highlight w:val="cyan"/>
        </w:rPr>
        <w:t>patterns</w:t>
      </w:r>
      <w:r w:rsidRPr="009D4B72">
        <w:rPr>
          <w:rStyle w:val="StyleUnderline"/>
          <w:rFonts w:ascii="Cambria" w:hAnsi="Cambria"/>
        </w:rPr>
        <w:t xml:space="preserve"> we observe in any individual case are </w:t>
      </w:r>
      <w:r w:rsidRPr="009D4B72">
        <w:rPr>
          <w:rStyle w:val="StyleUnderline"/>
          <w:rFonts w:ascii="Cambria" w:hAnsi="Cambria"/>
          <w:highlight w:val="cyan"/>
        </w:rPr>
        <w:t>represent</w:t>
      </w:r>
      <w:r w:rsidRPr="009D4B72">
        <w:rPr>
          <w:rStyle w:val="StyleUnderline"/>
          <w:rFonts w:ascii="Cambria" w:hAnsi="Cambria"/>
        </w:rPr>
        <w:t xml:space="preserve">ative of </w:t>
      </w:r>
      <w:r w:rsidRPr="009D4B72">
        <w:rPr>
          <w:rStyle w:val="Emphasis"/>
          <w:rFonts w:ascii="Cambria" w:hAnsi="Cambria"/>
          <w:highlight w:val="cyan"/>
        </w:rPr>
        <w:t>broader trends</w:t>
      </w:r>
      <w:r w:rsidRPr="009D4B72">
        <w:rPr>
          <w:rStyle w:val="Emphasis"/>
          <w:rFonts w:ascii="Cambria" w:hAnsi="Cambria"/>
        </w:rPr>
        <w:t>.</w:t>
      </w:r>
      <w:r w:rsidRPr="009D4B72">
        <w:rPr>
          <w:rStyle w:val="StyleUnderline"/>
          <w:rFonts w:ascii="Cambria" w:hAnsi="Cambria"/>
        </w:rPr>
        <w:t xml:space="preserve"> </w:t>
      </w:r>
      <w:r w:rsidRPr="009D4B72">
        <w:rPr>
          <w:rFonts w:ascii="Cambria" w:hAnsi="Cambria"/>
          <w:sz w:val="16"/>
        </w:rPr>
        <w:t xml:space="preserve">The implicit question in our research is always </w:t>
      </w:r>
      <w:r>
        <w:rPr>
          <w:rFonts w:ascii="Cambria" w:hAnsi="Cambria"/>
          <w:sz w:val="16"/>
        </w:rPr>
        <w:t>‘</w:t>
      </w:r>
      <w:r w:rsidRPr="009D4B72">
        <w:rPr>
          <w:rFonts w:ascii="Cambria" w:hAnsi="Cambria"/>
          <w:sz w:val="16"/>
        </w:rPr>
        <w:t>what would have happened if conditions had been different?</w:t>
      </w:r>
      <w:r>
        <w:rPr>
          <w:rFonts w:ascii="Cambria" w:hAnsi="Cambria"/>
          <w:sz w:val="16"/>
        </w:rPr>
        <w:t>’</w:t>
      </w:r>
      <w:r w:rsidRPr="009D4B72">
        <w:rPr>
          <w:rFonts w:ascii="Cambria" w:hAnsi="Cambria"/>
          <w:sz w:val="16"/>
        </w:rPr>
        <w:t xml:space="preserve"> Of course, it is impossible to answer this counterfactual with certainty since history happens only once, and we cannot repeat the </w:t>
      </w:r>
      <w:r>
        <w:rPr>
          <w:rFonts w:ascii="Cambria" w:hAnsi="Cambria"/>
          <w:sz w:val="16"/>
        </w:rPr>
        <w:t>‘</w:t>
      </w:r>
      <w:r w:rsidRPr="009D4B72">
        <w:rPr>
          <w:rFonts w:ascii="Cambria" w:hAnsi="Cambria"/>
          <w:sz w:val="16"/>
        </w:rPr>
        <w:t>experiment</w:t>
      </w:r>
      <w:r>
        <w:rPr>
          <w:rFonts w:ascii="Cambria" w:hAnsi="Cambria"/>
          <w:sz w:val="16"/>
        </w:rPr>
        <w:t>’</w:t>
      </w:r>
      <w:r w:rsidRPr="009D4B72">
        <w:rPr>
          <w:rFonts w:ascii="Cambria" w:hAnsi="Cambria"/>
          <w:sz w:val="16"/>
        </w:rPr>
        <w:t xml:space="preserve"> in a laboratory. But that does not mean we should shrug our shoulders and abandon the enterprise.</w:t>
      </w:r>
    </w:p>
    <w:p w14:paraId="6C4AD3A9" w14:textId="77777777" w:rsidR="00133596" w:rsidRPr="009D4B72" w:rsidRDefault="00133596" w:rsidP="00133596">
      <w:pPr>
        <w:rPr>
          <w:rFonts w:ascii="Cambria" w:hAnsi="Cambria"/>
          <w:sz w:val="16"/>
        </w:rPr>
      </w:pPr>
      <w:r w:rsidRPr="009D4B72">
        <w:rPr>
          <w:rFonts w:ascii="Cambria" w:hAnsi="Cambria"/>
          <w:sz w:val="16"/>
        </w:rPr>
        <w:t>Instead, we can gain insight by looking at cases in which conditions were, in fact, different. To illustrate, let</w:t>
      </w:r>
      <w:r>
        <w:rPr>
          <w:rFonts w:ascii="Cambria" w:hAnsi="Cambria"/>
          <w:sz w:val="16"/>
        </w:rPr>
        <w:t>’</w:t>
      </w:r>
      <w:r w:rsidRPr="009D4B72">
        <w:rPr>
          <w:rFonts w:ascii="Cambria" w:hAnsi="Cambria"/>
          <w:sz w:val="16"/>
        </w:rPr>
        <w:t xml:space="preserve">s return to the smoking example above. </w:t>
      </w:r>
      <w:r w:rsidRPr="009D4B72">
        <w:rPr>
          <w:rStyle w:val="StyleUnderline"/>
          <w:rFonts w:ascii="Cambria" w:hAnsi="Cambria"/>
          <w:highlight w:val="cyan"/>
        </w:rPr>
        <w:t xml:space="preserve">Studying a </w:t>
      </w:r>
      <w:r w:rsidRPr="009D4B72">
        <w:rPr>
          <w:rStyle w:val="Emphasis"/>
          <w:rFonts w:ascii="Cambria" w:hAnsi="Cambria"/>
          <w:highlight w:val="cyan"/>
        </w:rPr>
        <w:t>single smoker in depth</w:t>
      </w:r>
      <w:r w:rsidRPr="009D4B72">
        <w:rPr>
          <w:rStyle w:val="StyleUnderline"/>
          <w:rFonts w:ascii="Cambria" w:hAnsi="Cambria"/>
          <w:highlight w:val="cyan"/>
        </w:rPr>
        <w:t xml:space="preserve"> might give us an</w:t>
      </w:r>
      <w:r w:rsidRPr="009D4B72">
        <w:rPr>
          <w:rStyle w:val="StyleUnderline"/>
          <w:rFonts w:ascii="Cambria" w:hAnsi="Cambria"/>
        </w:rPr>
        <w:t xml:space="preserve"> </w:t>
      </w:r>
      <w:r w:rsidRPr="009D4B72">
        <w:rPr>
          <w:rStyle w:val="Emphasis"/>
          <w:rFonts w:ascii="Cambria" w:hAnsi="Cambria"/>
          <w:b w:val="0"/>
          <w:bCs/>
        </w:rPr>
        <w:t>accurate</w:t>
      </w:r>
      <w:r w:rsidRPr="009D4B72">
        <w:rPr>
          <w:rStyle w:val="StyleUnderline"/>
          <w:rFonts w:ascii="Cambria" w:hAnsi="Cambria"/>
        </w:rPr>
        <w:t xml:space="preserve"> and </w:t>
      </w:r>
      <w:r w:rsidRPr="009D4B72">
        <w:rPr>
          <w:rStyle w:val="Emphasis"/>
          <w:rFonts w:ascii="Cambria" w:hAnsi="Cambria"/>
          <w:b w:val="0"/>
          <w:bCs/>
        </w:rPr>
        <w:t xml:space="preserve">textured </w:t>
      </w:r>
      <w:r w:rsidRPr="009D4B72">
        <w:rPr>
          <w:rStyle w:val="Emphasis"/>
          <w:rFonts w:ascii="Cambria" w:hAnsi="Cambria"/>
          <w:b w:val="0"/>
          <w:bCs/>
          <w:highlight w:val="cyan"/>
        </w:rPr>
        <w:t>understanding</w:t>
      </w:r>
      <w:r w:rsidRPr="009D4B72">
        <w:rPr>
          <w:rStyle w:val="StyleUnderline"/>
          <w:rFonts w:ascii="Cambria" w:hAnsi="Cambria"/>
          <w:highlight w:val="cyan"/>
        </w:rPr>
        <w:t xml:space="preserve"> of the role of smoking in </w:t>
      </w:r>
      <w:r w:rsidRPr="009D4B72">
        <w:rPr>
          <w:rStyle w:val="Emphasis"/>
          <w:rFonts w:ascii="Cambria" w:hAnsi="Cambria"/>
          <w:highlight w:val="cyan"/>
        </w:rPr>
        <w:t>this person</w:t>
      </w:r>
      <w:r>
        <w:rPr>
          <w:rStyle w:val="Emphasis"/>
          <w:rFonts w:ascii="Cambria" w:hAnsi="Cambria"/>
          <w:highlight w:val="cyan"/>
        </w:rPr>
        <w:t>’</w:t>
      </w:r>
      <w:r w:rsidRPr="009D4B72">
        <w:rPr>
          <w:rStyle w:val="Emphasis"/>
          <w:rFonts w:ascii="Cambria" w:hAnsi="Cambria"/>
          <w:highlight w:val="cyan"/>
        </w:rPr>
        <w:t>s life,</w:t>
      </w:r>
      <w:r w:rsidRPr="009D4B72">
        <w:rPr>
          <w:rStyle w:val="StyleUnderline"/>
          <w:rFonts w:ascii="Cambria" w:hAnsi="Cambria"/>
          <w:highlight w:val="cyan"/>
        </w:rPr>
        <w:t xml:space="preserve"> but it would be a </w:t>
      </w:r>
      <w:r w:rsidRPr="009D4B72">
        <w:rPr>
          <w:rStyle w:val="Emphasis"/>
          <w:rFonts w:ascii="Cambria" w:hAnsi="Cambria"/>
          <w:highlight w:val="cyan"/>
        </w:rPr>
        <w:t>poor way</w:t>
      </w:r>
      <w:r w:rsidRPr="009D4B72">
        <w:rPr>
          <w:rStyle w:val="StyleUnderline"/>
          <w:rFonts w:ascii="Cambria" w:hAnsi="Cambria"/>
          <w:highlight w:val="cyan"/>
        </w:rPr>
        <w:t xml:space="preserve"> to learn about the </w:t>
      </w:r>
      <w:r w:rsidRPr="009D4B72">
        <w:rPr>
          <w:rStyle w:val="Emphasis"/>
          <w:rFonts w:ascii="Cambria" w:hAnsi="Cambria"/>
          <w:highlight w:val="cyan"/>
        </w:rPr>
        <w:t>broader health effects of smoking</w:t>
      </w:r>
      <w:r w:rsidRPr="009D4B72">
        <w:rPr>
          <w:rFonts w:ascii="Cambria" w:hAnsi="Cambria"/>
          <w:sz w:val="16"/>
        </w:rPr>
        <w:t xml:space="preserve">, because we could not make an informed guess about what would have happened had he not smoked. </w:t>
      </w:r>
      <w:r w:rsidRPr="009D4B72">
        <w:rPr>
          <w:rStyle w:val="StyleUnderline"/>
          <w:rFonts w:ascii="Cambria" w:hAnsi="Cambria"/>
          <w:highlight w:val="cyan"/>
        </w:rPr>
        <w:t>Our</w:t>
      </w:r>
      <w:r w:rsidRPr="009D4B72">
        <w:rPr>
          <w:rStyle w:val="StyleUnderline"/>
          <w:rFonts w:ascii="Cambria" w:hAnsi="Cambria"/>
        </w:rPr>
        <w:t xml:space="preserve"> </w:t>
      </w:r>
      <w:r w:rsidRPr="009D4B72">
        <w:rPr>
          <w:rStyle w:val="StyleUnderline"/>
          <w:rFonts w:ascii="Cambria" w:hAnsi="Cambria"/>
          <w:highlight w:val="cyan"/>
        </w:rPr>
        <w:t>approach</w:t>
      </w:r>
      <w:r w:rsidRPr="009D4B72">
        <w:rPr>
          <w:rFonts w:ascii="Cambria" w:hAnsi="Cambria"/>
          <w:sz w:val="16"/>
        </w:rPr>
        <w:t xml:space="preserve"> described earlier, in contrast, </w:t>
      </w:r>
      <w:r w:rsidRPr="009D4B72">
        <w:rPr>
          <w:rStyle w:val="StyleUnderline"/>
          <w:rFonts w:ascii="Cambria" w:hAnsi="Cambria"/>
          <w:highlight w:val="cyan"/>
        </w:rPr>
        <w:t xml:space="preserve">allows us to </w:t>
      </w:r>
      <w:r w:rsidRPr="009D4B72">
        <w:rPr>
          <w:rStyle w:val="Emphasis"/>
          <w:rFonts w:ascii="Cambria" w:hAnsi="Cambria"/>
          <w:highlight w:val="cyan"/>
        </w:rPr>
        <w:t>generalize</w:t>
      </w:r>
      <w:r w:rsidRPr="009D4B72">
        <w:rPr>
          <w:rStyle w:val="StyleUnderline"/>
          <w:rFonts w:ascii="Cambria" w:hAnsi="Cambria"/>
        </w:rPr>
        <w:t xml:space="preserve"> about the effects of </w:t>
      </w:r>
      <w:r w:rsidRPr="009D4B72">
        <w:rPr>
          <w:rStyle w:val="Emphasis"/>
          <w:rFonts w:ascii="Cambria" w:hAnsi="Cambria"/>
        </w:rPr>
        <w:t>smoking on health</w:t>
      </w:r>
      <w:r w:rsidRPr="009D4B72">
        <w:rPr>
          <w:rFonts w:ascii="Cambria" w:hAnsi="Cambria"/>
          <w:sz w:val="16"/>
        </w:rPr>
        <w:t xml:space="preserve">. For precisely this reason, large-scale quantitative analysis is the primary method by which medical researchers have tackled the health effects of tobacco smoke. To be sure, some of the data in our hypothetical study would surely be inaccurate, and we would know comparatively little about the lives of each individual subject. But </w:t>
      </w:r>
      <w:r w:rsidRPr="009D4B72">
        <w:rPr>
          <w:rStyle w:val="StyleUnderline"/>
          <w:rFonts w:ascii="Cambria" w:hAnsi="Cambria"/>
        </w:rPr>
        <w:t xml:space="preserve">the loss in individual case knowledge would be </w:t>
      </w:r>
      <w:r w:rsidRPr="009D4B72">
        <w:rPr>
          <w:rStyle w:val="Emphasis"/>
          <w:rFonts w:ascii="Cambria" w:hAnsi="Cambria"/>
        </w:rPr>
        <w:t>more than compensated</w:t>
      </w:r>
      <w:r w:rsidRPr="009D4B72">
        <w:rPr>
          <w:rStyle w:val="StyleUnderline"/>
          <w:rFonts w:ascii="Cambria" w:hAnsi="Cambria"/>
        </w:rPr>
        <w:t xml:space="preserve"> by the </w:t>
      </w:r>
      <w:r w:rsidRPr="009D4B72">
        <w:rPr>
          <w:rStyle w:val="Emphasis"/>
          <w:rFonts w:ascii="Cambria" w:hAnsi="Cambria"/>
        </w:rPr>
        <w:t>increase in information</w:t>
      </w:r>
      <w:r w:rsidRPr="009D4B72">
        <w:rPr>
          <w:rStyle w:val="StyleUnderline"/>
          <w:rFonts w:ascii="Cambria" w:hAnsi="Cambria"/>
        </w:rPr>
        <w:t xml:space="preserve"> about the variables we hope to study. </w:t>
      </w:r>
    </w:p>
    <w:p w14:paraId="0DA6E432" w14:textId="77777777" w:rsidR="00133596" w:rsidRPr="009D4B72" w:rsidRDefault="00133596" w:rsidP="00133596">
      <w:pPr>
        <w:rPr>
          <w:rFonts w:ascii="Cambria" w:hAnsi="Cambria"/>
          <w:sz w:val="16"/>
        </w:rPr>
      </w:pPr>
      <w:r w:rsidRPr="009D4B72">
        <w:rPr>
          <w:rStyle w:val="Emphasis"/>
          <w:rFonts w:ascii="Cambria" w:hAnsi="Cambria"/>
          <w:highlight w:val="cyan"/>
        </w:rPr>
        <w:t>So it is with nuclear weapons</w:t>
      </w:r>
      <w:r w:rsidRPr="009D4B72">
        <w:rPr>
          <w:rStyle w:val="StyleUnderline"/>
          <w:rFonts w:ascii="Cambria" w:hAnsi="Cambria"/>
          <w:highlight w:val="cyan"/>
        </w:rPr>
        <w:t xml:space="preserve">. To understand </w:t>
      </w:r>
      <w:r w:rsidRPr="009D4B72">
        <w:rPr>
          <w:rStyle w:val="Emphasis"/>
          <w:rFonts w:ascii="Cambria" w:hAnsi="Cambria"/>
          <w:highlight w:val="cyan"/>
        </w:rPr>
        <w:t>how nuclear weapons impact</w:t>
      </w:r>
      <w:r w:rsidRPr="009D4B72">
        <w:rPr>
          <w:rStyle w:val="Emphasis"/>
          <w:rFonts w:ascii="Cambria" w:hAnsi="Cambria"/>
        </w:rPr>
        <w:t xml:space="preserve"> international </w:t>
      </w:r>
      <w:r w:rsidRPr="009D4B72">
        <w:rPr>
          <w:rStyle w:val="Emphasis"/>
          <w:rFonts w:ascii="Cambria" w:hAnsi="Cambria"/>
          <w:highlight w:val="cyan"/>
        </w:rPr>
        <w:t>crises</w:t>
      </w:r>
      <w:r w:rsidRPr="009D4B72">
        <w:rPr>
          <w:rStyle w:val="StyleUnderline"/>
          <w:rFonts w:ascii="Cambria" w:hAnsi="Cambria"/>
          <w:highlight w:val="cyan"/>
        </w:rPr>
        <w:t xml:space="preserve">, we must examine crises in which </w:t>
      </w:r>
      <w:r w:rsidRPr="009D4B72">
        <w:rPr>
          <w:rStyle w:val="StyleUnderline"/>
          <w:rFonts w:ascii="Cambria" w:hAnsi="Cambria"/>
        </w:rPr>
        <w:t xml:space="preserve">nuclear </w:t>
      </w:r>
      <w:r>
        <w:rPr>
          <w:rStyle w:val="StyleUnderline"/>
          <w:rFonts w:ascii="Cambria" w:hAnsi="Cambria"/>
          <w:highlight w:val="cyan"/>
        </w:rPr>
        <w:t>‘</w:t>
      </w:r>
      <w:r w:rsidRPr="009D4B72">
        <w:rPr>
          <w:rStyle w:val="StyleUnderline"/>
          <w:rFonts w:ascii="Cambria" w:hAnsi="Cambria"/>
          <w:highlight w:val="cyan"/>
        </w:rPr>
        <w:t>conditions</w:t>
      </w:r>
      <w:r>
        <w:rPr>
          <w:rStyle w:val="StyleUnderline"/>
          <w:rFonts w:ascii="Cambria" w:hAnsi="Cambria"/>
          <w:highlight w:val="cyan"/>
        </w:rPr>
        <w:t>’</w:t>
      </w:r>
      <w:r w:rsidRPr="009D4B72">
        <w:rPr>
          <w:rStyle w:val="StyleUnderline"/>
          <w:rFonts w:ascii="Cambria" w:hAnsi="Cambria"/>
          <w:highlight w:val="cyan"/>
        </w:rPr>
        <w:t xml:space="preserve"> were </w:t>
      </w:r>
      <w:r w:rsidRPr="009D4B72">
        <w:rPr>
          <w:rStyle w:val="Emphasis"/>
          <w:rFonts w:ascii="Cambria" w:hAnsi="Cambria"/>
          <w:highlight w:val="cyan"/>
        </w:rPr>
        <w:t>different</w:t>
      </w:r>
      <w:r w:rsidRPr="009D4B72">
        <w:rPr>
          <w:rFonts w:ascii="Cambria" w:hAnsi="Cambria"/>
          <w:sz w:val="16"/>
        </w:rPr>
        <w:t xml:space="preserve">. For Kroenig, this means comparing the fortunes of crisis participants that enjoyed nuclear superiority to those that did not. For Sechser and Fuhrmann, it means comparing the effectiveness of coercive threats made by nuclear states to those made by nonnuclear states. </w:t>
      </w:r>
      <w:r w:rsidRPr="009D4B72">
        <w:rPr>
          <w:rStyle w:val="StyleUnderline"/>
          <w:rFonts w:ascii="Cambria" w:hAnsi="Cambria"/>
        </w:rPr>
        <w:t xml:space="preserve">By making these comparisons, </w:t>
      </w:r>
      <w:r w:rsidRPr="009D4B72">
        <w:rPr>
          <w:rStyle w:val="StyleUnderline"/>
          <w:rFonts w:ascii="Cambria" w:hAnsi="Cambria"/>
          <w:highlight w:val="cyan"/>
        </w:rPr>
        <w:t xml:space="preserve">we can begin to engage in </w:t>
      </w:r>
      <w:r w:rsidRPr="009D4B72">
        <w:rPr>
          <w:rStyle w:val="Emphasis"/>
          <w:rFonts w:ascii="Cambria" w:hAnsi="Cambria"/>
          <w:highlight w:val="cyan"/>
        </w:rPr>
        <w:t>informed and evidence-based speculation</w:t>
      </w:r>
      <w:r w:rsidRPr="009D4B72">
        <w:rPr>
          <w:rStyle w:val="StyleUnderline"/>
          <w:rFonts w:ascii="Cambria" w:hAnsi="Cambria"/>
        </w:rPr>
        <w:t xml:space="preserve"> about how nuclear weapons </w:t>
      </w:r>
      <w:r w:rsidRPr="009D4B72">
        <w:rPr>
          <w:rStyle w:val="Emphasis"/>
          <w:rFonts w:ascii="Cambria" w:hAnsi="Cambria"/>
        </w:rPr>
        <w:t>change</w:t>
      </w:r>
      <w:r w:rsidRPr="009D4B72">
        <w:rPr>
          <w:rFonts w:ascii="Cambria" w:hAnsi="Cambria"/>
          <w:sz w:val="16"/>
        </w:rPr>
        <w:t xml:space="preserve"> (or do not change) </w:t>
      </w:r>
      <w:r w:rsidRPr="009D4B72">
        <w:rPr>
          <w:rStyle w:val="Emphasis"/>
          <w:rFonts w:ascii="Cambria" w:hAnsi="Cambria"/>
        </w:rPr>
        <w:t>crisis dynamics</w:t>
      </w:r>
      <w:r w:rsidRPr="009D4B72">
        <w:rPr>
          <w:rFonts w:ascii="Cambria" w:hAnsi="Cambria"/>
          <w:sz w:val="16"/>
        </w:rPr>
        <w:t>. Indeed, the statistical models we employ require this comparison – they will return no results if all of our cases look the same.</w:t>
      </w:r>
    </w:p>
    <w:p w14:paraId="568D17EC" w14:textId="77777777" w:rsidR="00133596" w:rsidRPr="009D4B72" w:rsidRDefault="00133596" w:rsidP="00133596">
      <w:pPr>
        <w:rPr>
          <w:rFonts w:ascii="Cambria" w:hAnsi="Cambria"/>
          <w:sz w:val="16"/>
        </w:rPr>
      </w:pPr>
      <w:r w:rsidRPr="009D4B72">
        <w:rPr>
          <w:rFonts w:ascii="Cambria" w:hAnsi="Cambria"/>
          <w:sz w:val="8"/>
          <w:szCs w:val="14"/>
        </w:rPr>
        <w:t xml:space="preserve">Gavin argues that the Berlin/Cuba episode is sufficient for understanding the dynamics of nuclear weapons because it is the </w:t>
      </w:r>
      <w:r>
        <w:rPr>
          <w:rFonts w:ascii="Cambria" w:hAnsi="Cambria"/>
          <w:sz w:val="8"/>
          <w:szCs w:val="14"/>
        </w:rPr>
        <w:t>“</w:t>
      </w:r>
      <w:r w:rsidRPr="009D4B72">
        <w:rPr>
          <w:rFonts w:ascii="Cambria" w:hAnsi="Cambria"/>
          <w:sz w:val="8"/>
          <w:szCs w:val="14"/>
        </w:rPr>
        <w:t>most important and representative</w:t>
      </w:r>
      <w:r>
        <w:rPr>
          <w:rFonts w:ascii="Cambria" w:hAnsi="Cambria"/>
          <w:sz w:val="8"/>
          <w:szCs w:val="14"/>
        </w:rPr>
        <w:t>”</w:t>
      </w:r>
      <w:r w:rsidRPr="009D4B72">
        <w:rPr>
          <w:rFonts w:ascii="Cambria" w:hAnsi="Cambria"/>
          <w:sz w:val="8"/>
          <w:szCs w:val="14"/>
        </w:rPr>
        <w:t xml:space="preserve"> case of nuclear deterrence and coercion.12 There are two distinct (and contradictory) claims here: that the case is the most important crisis episode for studying nuclear weapons, and that it is representative of the broader universe of such episodes. With respect to the first claim, Gavin offers no criteria for evaluating what an </w:t>
      </w:r>
      <w:r>
        <w:rPr>
          <w:rFonts w:ascii="Cambria" w:hAnsi="Cambria"/>
          <w:sz w:val="8"/>
          <w:szCs w:val="14"/>
        </w:rPr>
        <w:t>“</w:t>
      </w:r>
      <w:r w:rsidRPr="009D4B72">
        <w:rPr>
          <w:rFonts w:ascii="Cambria" w:hAnsi="Cambria"/>
          <w:sz w:val="8"/>
          <w:szCs w:val="14"/>
        </w:rPr>
        <w:t>important</w:t>
      </w:r>
      <w:r>
        <w:rPr>
          <w:rFonts w:ascii="Cambria" w:hAnsi="Cambria"/>
          <w:sz w:val="8"/>
          <w:szCs w:val="14"/>
        </w:rPr>
        <w:t>”</w:t>
      </w:r>
      <w:r w:rsidRPr="009D4B72">
        <w:rPr>
          <w:rFonts w:ascii="Cambria" w:hAnsi="Cambria"/>
          <w:sz w:val="8"/>
          <w:szCs w:val="14"/>
        </w:rPr>
        <w:t xml:space="preserve"> case might be. What makes a case important – its profile among the general public? Its consequences? The availability of information about it? The countries involved? Moreover, for whom must the case be important? Gavin may view the 1958–1962 case as critical for understanding nuclear dynamics, but it is by no means clear that policymakers today look to this example for guidance about dealing with Iran or North Korea. This is not to say that we disagree with Gavin</w:t>
      </w:r>
      <w:r>
        <w:rPr>
          <w:rFonts w:ascii="Cambria" w:hAnsi="Cambria"/>
          <w:sz w:val="8"/>
          <w:szCs w:val="14"/>
        </w:rPr>
        <w:t>’</w:t>
      </w:r>
      <w:r w:rsidRPr="009D4B72">
        <w:rPr>
          <w:rFonts w:ascii="Cambria" w:hAnsi="Cambria"/>
          <w:sz w:val="8"/>
          <w:szCs w:val="14"/>
        </w:rPr>
        <w:t>s assessment – undoubtedly the 1958–1962 episode is important in many respects. But importance, like beauty, is in the eye of the beholder. The second claim is equally dubious: that the 1958–1962 episode is somehow representative of the ways in which nuclear weapons typically shape international politics. Without first examining other cases, Gavin simply has no grounds on which to base this claim. Moreover, there is tension between this claim and his previous assertion that the case is important: one key reason the Cuba/Berlin episode is often seen as important is because it was not like other Cold War crises: nuclear weapons were brandished more explicitly, and stoked more public anxiety about nuclear war, than any other crisis before or since. In the broader universe of crises, this episode actually may be quite anomalous. If so, then studying it to the exclusion of other cases would yield misleading conclusions about the role of nuclear weapons in world politics.</w:t>
      </w:r>
    </w:p>
    <w:p w14:paraId="7DDB96B1" w14:textId="77777777" w:rsidR="00133596" w:rsidRPr="009D4B72" w:rsidRDefault="00133596" w:rsidP="00133596">
      <w:pPr>
        <w:rPr>
          <w:rFonts w:ascii="Cambria" w:hAnsi="Cambria"/>
          <w:sz w:val="16"/>
        </w:rPr>
      </w:pPr>
      <w:r w:rsidRPr="009D4B72">
        <w:rPr>
          <w:rStyle w:val="StyleUnderline"/>
          <w:rFonts w:ascii="Cambria" w:hAnsi="Cambria"/>
        </w:rPr>
        <w:t xml:space="preserve">A </w:t>
      </w:r>
      <w:r w:rsidRPr="009D4B72">
        <w:rPr>
          <w:rStyle w:val="Emphasis"/>
          <w:rFonts w:ascii="Cambria" w:hAnsi="Cambria"/>
        </w:rPr>
        <w:t>key advantage of quantitative methods</w:t>
      </w:r>
      <w:r w:rsidRPr="009D4B72">
        <w:rPr>
          <w:rStyle w:val="StyleUnderline"/>
          <w:rFonts w:ascii="Cambria" w:hAnsi="Cambria"/>
        </w:rPr>
        <w:t xml:space="preserve"> is that the researcher </w:t>
      </w:r>
      <w:r w:rsidRPr="009D4B72">
        <w:rPr>
          <w:rStyle w:val="Emphasis"/>
          <w:rFonts w:ascii="Cambria" w:hAnsi="Cambria"/>
        </w:rPr>
        <w:t>need not</w:t>
      </w:r>
      <w:r w:rsidRPr="009D4B72">
        <w:rPr>
          <w:rStyle w:val="StyleUnderline"/>
          <w:rFonts w:ascii="Cambria" w:hAnsi="Cambria"/>
        </w:rPr>
        <w:t xml:space="preserve"> make </w:t>
      </w:r>
      <w:r w:rsidRPr="009D4B72">
        <w:rPr>
          <w:rStyle w:val="Emphasis"/>
          <w:rFonts w:ascii="Cambria" w:hAnsi="Cambria"/>
        </w:rPr>
        <w:t>questionable judgments</w:t>
      </w:r>
      <w:r w:rsidRPr="009D4B72">
        <w:rPr>
          <w:rStyle w:val="StyleUnderline"/>
          <w:rFonts w:ascii="Cambria" w:hAnsi="Cambria"/>
        </w:rPr>
        <w:t xml:space="preserve"> about which cases are </w:t>
      </w:r>
      <w:r w:rsidRPr="009D4B72">
        <w:rPr>
          <w:rStyle w:val="Emphasis"/>
          <w:rFonts w:ascii="Cambria" w:hAnsi="Cambria"/>
        </w:rPr>
        <w:t>more or less important</w:t>
      </w:r>
      <w:r w:rsidRPr="009D4B72">
        <w:rPr>
          <w:rFonts w:ascii="Cambria" w:hAnsi="Cambria"/>
          <w:sz w:val="16"/>
        </w:rPr>
        <w:t xml:space="preserve">: unless explicitly instructed otherwise, </w:t>
      </w:r>
      <w:r w:rsidRPr="009D4B72">
        <w:rPr>
          <w:rStyle w:val="StyleUnderline"/>
          <w:rFonts w:ascii="Cambria" w:hAnsi="Cambria"/>
        </w:rPr>
        <w:t xml:space="preserve">statistical models assign </w:t>
      </w:r>
      <w:r w:rsidRPr="009D4B72">
        <w:rPr>
          <w:rStyle w:val="Emphasis"/>
          <w:rFonts w:ascii="Cambria" w:hAnsi="Cambria"/>
        </w:rPr>
        <w:t>equal weight</w:t>
      </w:r>
      <w:r w:rsidRPr="009D4B72">
        <w:rPr>
          <w:rStyle w:val="StyleUnderline"/>
          <w:rFonts w:ascii="Cambria" w:hAnsi="Cambria"/>
        </w:rPr>
        <w:t xml:space="preserve"> to each case</w:t>
      </w:r>
      <w:r w:rsidRPr="009D4B72">
        <w:rPr>
          <w:rFonts w:ascii="Cambria" w:hAnsi="Cambria"/>
          <w:sz w:val="16"/>
        </w:rPr>
        <w:t xml:space="preserve">. Likewise, </w:t>
      </w:r>
      <w:r w:rsidRPr="009D4B72">
        <w:rPr>
          <w:rStyle w:val="StyleUnderline"/>
          <w:rFonts w:ascii="Cambria" w:hAnsi="Cambria"/>
        </w:rPr>
        <w:t xml:space="preserve">statistical models provide ways to </w:t>
      </w:r>
      <w:r w:rsidRPr="009D4B72">
        <w:rPr>
          <w:rStyle w:val="Emphasis"/>
          <w:rFonts w:ascii="Cambria" w:hAnsi="Cambria"/>
        </w:rPr>
        <w:t>identify</w:t>
      </w:r>
      <w:r w:rsidRPr="009D4B72">
        <w:rPr>
          <w:rStyle w:val="StyleUnderline"/>
          <w:rFonts w:ascii="Cambria" w:hAnsi="Cambria"/>
        </w:rPr>
        <w:t xml:space="preserve"> – and </w:t>
      </w:r>
      <w:r w:rsidRPr="009D4B72">
        <w:rPr>
          <w:rStyle w:val="Emphasis"/>
          <w:rFonts w:ascii="Cambria" w:hAnsi="Cambria"/>
        </w:rPr>
        <w:t>exclude – anomalous cases</w:t>
      </w:r>
      <w:r w:rsidRPr="009D4B72">
        <w:rPr>
          <w:rStyle w:val="StyleUnderline"/>
          <w:rFonts w:ascii="Cambria" w:hAnsi="Cambria"/>
        </w:rPr>
        <w:t xml:space="preserve"> </w:t>
      </w:r>
      <w:r w:rsidRPr="009D4B72">
        <w:rPr>
          <w:rFonts w:ascii="Cambria" w:hAnsi="Cambria"/>
          <w:sz w:val="16"/>
        </w:rPr>
        <w:t>that deviate markedly from dominant trends. Indeed, a quantitative analysis can be a useful precursor to the selection of individual cases for in-depth analysis, precisely because it allows us to locate cases that either represent or deviate from the overall pattern. These selections, however, are based on careful comparisons with other cases, not opaque judgments.</w:t>
      </w:r>
    </w:p>
    <w:p w14:paraId="6C30FBF5" w14:textId="77777777" w:rsidR="00133596" w:rsidRPr="009D4B72" w:rsidRDefault="00133596" w:rsidP="00133596">
      <w:pPr>
        <w:rPr>
          <w:rFonts w:ascii="Cambria" w:hAnsi="Cambria"/>
          <w:sz w:val="16"/>
        </w:rPr>
      </w:pPr>
      <w:r w:rsidRPr="009D4B72">
        <w:rPr>
          <w:rFonts w:ascii="Cambria" w:hAnsi="Cambria"/>
          <w:sz w:val="16"/>
        </w:rPr>
        <w:t xml:space="preserve">A second advantage is that </w:t>
      </w:r>
      <w:r w:rsidRPr="009D4B72">
        <w:rPr>
          <w:rStyle w:val="StyleUnderline"/>
          <w:rFonts w:ascii="Cambria" w:hAnsi="Cambria"/>
          <w:highlight w:val="cyan"/>
        </w:rPr>
        <w:t xml:space="preserve">quantitative analyses provide </w:t>
      </w:r>
      <w:r w:rsidRPr="009D4B72">
        <w:rPr>
          <w:rStyle w:val="Emphasis"/>
          <w:rFonts w:ascii="Cambria" w:hAnsi="Cambria"/>
          <w:highlight w:val="cyan"/>
        </w:rPr>
        <w:t>greater transparence</w:t>
      </w:r>
      <w:r w:rsidRPr="009D4B72">
        <w:rPr>
          <w:rStyle w:val="StyleUnderline"/>
          <w:rFonts w:ascii="Cambria" w:hAnsi="Cambria"/>
          <w:highlight w:val="cyan"/>
        </w:rPr>
        <w:t xml:space="preserve"> about </w:t>
      </w:r>
      <w:r w:rsidRPr="009D4B72">
        <w:rPr>
          <w:rStyle w:val="Emphasis"/>
          <w:rFonts w:ascii="Cambria" w:hAnsi="Cambria"/>
          <w:highlight w:val="cyan"/>
        </w:rPr>
        <w:t>methods, judgments, and conclusions</w:t>
      </w:r>
      <w:r w:rsidRPr="009D4B72">
        <w:rPr>
          <w:rFonts w:ascii="Cambria" w:hAnsi="Cambria"/>
          <w:sz w:val="16"/>
        </w:rPr>
        <w:t xml:space="preserve">. One of </w:t>
      </w:r>
      <w:r w:rsidRPr="009D4B72">
        <w:rPr>
          <w:rStyle w:val="Emphasis"/>
          <w:rFonts w:ascii="Cambria" w:hAnsi="Cambria"/>
        </w:rPr>
        <w:t>Gavin</w:t>
      </w:r>
      <w:r>
        <w:rPr>
          <w:rFonts w:ascii="Cambria" w:hAnsi="Cambria"/>
          <w:sz w:val="16"/>
        </w:rPr>
        <w:t>’</w:t>
      </w:r>
      <w:r w:rsidRPr="009D4B72">
        <w:rPr>
          <w:rFonts w:ascii="Cambria" w:hAnsi="Cambria"/>
          <w:sz w:val="16"/>
        </w:rPr>
        <w:t xml:space="preserve">s central </w:t>
      </w:r>
      <w:r w:rsidRPr="009D4B72">
        <w:rPr>
          <w:rStyle w:val="StyleUnderline"/>
          <w:rFonts w:ascii="Cambria" w:hAnsi="Cambria"/>
        </w:rPr>
        <w:t>critiques</w:t>
      </w:r>
      <w:r w:rsidRPr="009D4B72">
        <w:rPr>
          <w:rFonts w:ascii="Cambria" w:hAnsi="Cambria"/>
          <w:sz w:val="16"/>
        </w:rPr>
        <w:t xml:space="preserve"> is that various </w:t>
      </w:r>
      <w:r w:rsidRPr="009D4B72">
        <w:rPr>
          <w:rStyle w:val="StyleUnderline"/>
          <w:rFonts w:ascii="Cambria" w:hAnsi="Cambria"/>
        </w:rPr>
        <w:t xml:space="preserve">cases in our quantitative analyses have been </w:t>
      </w:r>
      <w:r w:rsidRPr="009D4B72">
        <w:rPr>
          <w:rStyle w:val="Emphasis"/>
          <w:rFonts w:ascii="Cambria" w:hAnsi="Cambria"/>
        </w:rPr>
        <w:t>miscoded</w:t>
      </w:r>
      <w:r w:rsidRPr="009D4B72">
        <w:rPr>
          <w:rStyle w:val="StyleUnderline"/>
          <w:rFonts w:ascii="Cambria" w:hAnsi="Cambria"/>
        </w:rPr>
        <w:t>.</w:t>
      </w:r>
      <w:r w:rsidRPr="009D4B72">
        <w:rPr>
          <w:rFonts w:ascii="Cambria" w:hAnsi="Cambria"/>
          <w:sz w:val="16"/>
        </w:rPr>
        <w:t xml:space="preserve"> In other words, he argues, we have mismeasured important factors.13 </w:t>
      </w:r>
      <w:r w:rsidRPr="009D4B72">
        <w:rPr>
          <w:rStyle w:val="StyleUnderline"/>
          <w:rFonts w:ascii="Cambria" w:hAnsi="Cambria"/>
        </w:rPr>
        <w:t xml:space="preserve">This criticism – </w:t>
      </w:r>
      <w:r w:rsidRPr="009D4B72">
        <w:rPr>
          <w:rStyle w:val="Emphasis"/>
          <w:rFonts w:ascii="Cambria" w:hAnsi="Cambria"/>
        </w:rPr>
        <w:t>irrespective of its validity</w:t>
      </w:r>
      <w:r w:rsidRPr="009D4B72">
        <w:rPr>
          <w:rFonts w:ascii="Cambria" w:hAnsi="Cambria"/>
          <w:sz w:val="16"/>
        </w:rPr>
        <w:t xml:space="preserve">14 </w:t>
      </w:r>
      <w:r w:rsidRPr="009D4B72">
        <w:rPr>
          <w:rStyle w:val="StyleUnderline"/>
          <w:rFonts w:ascii="Cambria" w:hAnsi="Cambria"/>
        </w:rPr>
        <w:t xml:space="preserve">– is possible only because our coding decisions are </w:t>
      </w:r>
      <w:r w:rsidRPr="009D4B72">
        <w:rPr>
          <w:rStyle w:val="Emphasis"/>
          <w:rFonts w:ascii="Cambria" w:hAnsi="Cambria"/>
        </w:rPr>
        <w:t>unambiguous</w:t>
      </w:r>
      <w:r w:rsidRPr="009D4B72">
        <w:rPr>
          <w:rStyle w:val="StyleUnderline"/>
          <w:rFonts w:ascii="Cambria" w:hAnsi="Cambria"/>
        </w:rPr>
        <w:t xml:space="preserve"> and </w:t>
      </w:r>
      <w:r w:rsidRPr="009D4B72">
        <w:rPr>
          <w:rStyle w:val="Emphasis"/>
          <w:rFonts w:ascii="Cambria" w:hAnsi="Cambria"/>
        </w:rPr>
        <w:t>easily ascertained from our datasets.</w:t>
      </w:r>
      <w:r w:rsidRPr="009D4B72">
        <w:rPr>
          <w:rFonts w:ascii="Cambria" w:hAnsi="Cambria"/>
          <w:sz w:val="16"/>
        </w:rPr>
        <w:t xml:space="preserve"> Moreover, each of our studies sets forth clear rules for how each variable in our datasets was coded. This does not mean that our coding decisions are all correct and beyond dispute, but it does mean that they are clearly stated for outside scholars to evaluate. </w:t>
      </w:r>
      <w:r w:rsidRPr="009D4B72">
        <w:rPr>
          <w:rStyle w:val="StyleUnderline"/>
          <w:rFonts w:ascii="Cambria" w:hAnsi="Cambria"/>
        </w:rPr>
        <w:t xml:space="preserve">This degree of </w:t>
      </w:r>
      <w:r w:rsidRPr="009D4B72">
        <w:rPr>
          <w:rStyle w:val="Emphasis"/>
          <w:rFonts w:ascii="Cambria" w:hAnsi="Cambria"/>
          <w:highlight w:val="cyan"/>
        </w:rPr>
        <w:t>transparency</w:t>
      </w:r>
      <w:r w:rsidRPr="009D4B72">
        <w:rPr>
          <w:rStyle w:val="StyleUnderline"/>
          <w:rFonts w:ascii="Cambria" w:hAnsi="Cambria"/>
          <w:highlight w:val="cyan"/>
        </w:rPr>
        <w:t xml:space="preserve"> is a </w:t>
      </w:r>
      <w:r w:rsidRPr="009D4B72">
        <w:rPr>
          <w:rStyle w:val="Emphasis"/>
          <w:rFonts w:ascii="Cambria" w:hAnsi="Cambria"/>
          <w:highlight w:val="cyan"/>
        </w:rPr>
        <w:t>key strength of quantitative research</w:t>
      </w:r>
      <w:r w:rsidRPr="009D4B72">
        <w:rPr>
          <w:rFonts w:ascii="Cambria" w:hAnsi="Cambria"/>
          <w:sz w:val="16"/>
        </w:rPr>
        <w:t xml:space="preserve">. Because each case in a quantitative analysis necessarily must be clearly coded,15 there is no ambiguity about how the researcher has classified each case. If other researchers believe a case should be coded differently, they can make that change and rerun the analysis. </w:t>
      </w:r>
    </w:p>
    <w:p w14:paraId="2E3EE95B" w14:textId="77777777" w:rsidR="00133596" w:rsidRPr="009D4B72" w:rsidRDefault="00133596" w:rsidP="00133596">
      <w:pPr>
        <w:rPr>
          <w:rStyle w:val="Emphasis"/>
          <w:rFonts w:ascii="Cambria" w:hAnsi="Cambria"/>
        </w:rPr>
      </w:pPr>
      <w:r w:rsidRPr="009D4B72">
        <w:rPr>
          <w:rFonts w:ascii="Cambria" w:hAnsi="Cambria"/>
          <w:sz w:val="16"/>
        </w:rPr>
        <w:t>By extension, quantitative research designs permit scholars to easily evaluate how much a study</w:t>
      </w:r>
      <w:r>
        <w:rPr>
          <w:rFonts w:ascii="Cambria" w:hAnsi="Cambria"/>
          <w:sz w:val="16"/>
        </w:rPr>
        <w:t>’</w:t>
      </w:r>
      <w:r w:rsidRPr="009D4B72">
        <w:rPr>
          <w:rFonts w:ascii="Cambria" w:hAnsi="Cambria"/>
          <w:sz w:val="16"/>
        </w:rPr>
        <w:t>s findings depend on individual coding decisions. Simply noting a few coding errors or differences of interpretation in a large quantitative dataset is of little consequence unless one can demonstrate that those differences are responsible for generating incorrect inferences. In a quantitative study, this typically amounts to recoding disputed cases and repeating the core statistical models to determine whether the results change substantially. 16 Not only are the original coding decisions laid bare, but it is also straightforward to determine whether the study</w:t>
      </w:r>
      <w:r>
        <w:rPr>
          <w:rFonts w:ascii="Cambria" w:hAnsi="Cambria"/>
          <w:sz w:val="16"/>
        </w:rPr>
        <w:t>’</w:t>
      </w:r>
      <w:r w:rsidRPr="009D4B72">
        <w:rPr>
          <w:rFonts w:ascii="Cambria" w:hAnsi="Cambria"/>
          <w:sz w:val="16"/>
        </w:rPr>
        <w:t xml:space="preserve">s inferences depend on them. </w:t>
      </w:r>
      <w:r w:rsidRPr="009D4B72">
        <w:rPr>
          <w:rStyle w:val="StyleUnderline"/>
          <w:rFonts w:ascii="Cambria" w:hAnsi="Cambria"/>
        </w:rPr>
        <w:t xml:space="preserve">This </w:t>
      </w:r>
      <w:r w:rsidRPr="009D4B72">
        <w:rPr>
          <w:rStyle w:val="Emphasis"/>
          <w:rFonts w:ascii="Cambria" w:hAnsi="Cambria"/>
        </w:rPr>
        <w:t xml:space="preserve">high level of </w:t>
      </w:r>
      <w:r w:rsidRPr="009D4B72">
        <w:rPr>
          <w:rStyle w:val="Emphasis"/>
          <w:rFonts w:ascii="Cambria" w:hAnsi="Cambria"/>
          <w:highlight w:val="cyan"/>
        </w:rPr>
        <w:t>transparency</w:t>
      </w:r>
      <w:r w:rsidRPr="009D4B72">
        <w:rPr>
          <w:rStyle w:val="Emphasis"/>
          <w:rFonts w:ascii="Cambria" w:hAnsi="Cambria"/>
        </w:rPr>
        <w:t xml:space="preserve"> </w:t>
      </w:r>
      <w:r w:rsidRPr="009D4B72">
        <w:rPr>
          <w:rStyle w:val="StyleUnderline"/>
          <w:rFonts w:ascii="Cambria" w:hAnsi="Cambria"/>
        </w:rPr>
        <w:t xml:space="preserve">— </w:t>
      </w:r>
      <w:r w:rsidRPr="009D4B72">
        <w:rPr>
          <w:rStyle w:val="StyleUnderline"/>
          <w:rFonts w:ascii="Cambria" w:hAnsi="Cambria"/>
          <w:highlight w:val="cyan"/>
        </w:rPr>
        <w:t>and</w:t>
      </w:r>
      <w:r w:rsidRPr="009D4B72">
        <w:rPr>
          <w:rStyle w:val="StyleUnderline"/>
          <w:rFonts w:ascii="Cambria" w:hAnsi="Cambria"/>
        </w:rPr>
        <w:t xml:space="preserve"> the external </w:t>
      </w:r>
      <w:r w:rsidRPr="009D4B72">
        <w:rPr>
          <w:rStyle w:val="Emphasis"/>
          <w:rFonts w:ascii="Cambria" w:hAnsi="Cambria"/>
          <w:highlight w:val="cyan"/>
        </w:rPr>
        <w:t>quality-control</w:t>
      </w:r>
      <w:r w:rsidRPr="009D4B72">
        <w:rPr>
          <w:rStyle w:val="StyleUnderline"/>
          <w:rFonts w:ascii="Cambria" w:hAnsi="Cambria"/>
        </w:rPr>
        <w:t xml:space="preserve"> it enables – </w:t>
      </w:r>
      <w:r w:rsidRPr="009D4B72">
        <w:rPr>
          <w:rStyle w:val="StyleUnderline"/>
          <w:rFonts w:ascii="Cambria" w:hAnsi="Cambria"/>
          <w:highlight w:val="cyan"/>
        </w:rPr>
        <w:t xml:space="preserve">is </w:t>
      </w:r>
      <w:r w:rsidRPr="009D4B72">
        <w:rPr>
          <w:rStyle w:val="StyleUnderline"/>
          <w:rFonts w:ascii="Cambria" w:hAnsi="Cambria"/>
        </w:rPr>
        <w:t xml:space="preserve">one of the most </w:t>
      </w:r>
      <w:r w:rsidRPr="009D4B72">
        <w:rPr>
          <w:rStyle w:val="Emphasis"/>
          <w:rFonts w:ascii="Cambria" w:hAnsi="Cambria"/>
          <w:highlight w:val="cyan"/>
        </w:rPr>
        <w:t xml:space="preserve">attractive </w:t>
      </w:r>
      <w:r w:rsidRPr="009D4B72">
        <w:rPr>
          <w:rStyle w:val="Emphasis"/>
          <w:rFonts w:ascii="Cambria" w:hAnsi="Cambria"/>
        </w:rPr>
        <w:t>features</w:t>
      </w:r>
      <w:r w:rsidRPr="009D4B72">
        <w:rPr>
          <w:rStyle w:val="StyleUnderline"/>
          <w:rFonts w:ascii="Cambria" w:hAnsi="Cambria"/>
        </w:rPr>
        <w:t xml:space="preserve"> of </w:t>
      </w:r>
      <w:r w:rsidRPr="009D4B72">
        <w:rPr>
          <w:rStyle w:val="Emphasis"/>
          <w:rFonts w:ascii="Cambria" w:hAnsi="Cambria"/>
        </w:rPr>
        <w:t>quantitative research designs</w:t>
      </w:r>
      <w:r w:rsidRPr="009D4B72">
        <w:rPr>
          <w:rStyle w:val="StyleUnderline"/>
          <w:rFonts w:ascii="Cambria" w:hAnsi="Cambria"/>
        </w:rPr>
        <w:t xml:space="preserve">. Transparency is useful </w:t>
      </w:r>
      <w:r w:rsidRPr="009D4B72">
        <w:rPr>
          <w:rStyle w:val="StyleUnderline"/>
          <w:rFonts w:ascii="Cambria" w:hAnsi="Cambria"/>
          <w:highlight w:val="cyan"/>
        </w:rPr>
        <w:t xml:space="preserve">not because it produces </w:t>
      </w:r>
      <w:r w:rsidRPr="009D4B72">
        <w:rPr>
          <w:rStyle w:val="Emphasis"/>
          <w:rFonts w:ascii="Cambria" w:hAnsi="Cambria"/>
          <w:highlight w:val="cyan"/>
        </w:rPr>
        <w:t>scholarly consensus</w:t>
      </w:r>
      <w:r w:rsidRPr="009D4B72">
        <w:rPr>
          <w:rStyle w:val="StyleUnderline"/>
          <w:rFonts w:ascii="Cambria" w:hAnsi="Cambria"/>
          <w:highlight w:val="cyan"/>
        </w:rPr>
        <w:t xml:space="preserve">, but because it allows </w:t>
      </w:r>
      <w:r w:rsidRPr="009D4B72">
        <w:rPr>
          <w:rStyle w:val="Emphasis"/>
          <w:rFonts w:ascii="Cambria" w:hAnsi="Cambria"/>
          <w:highlight w:val="cyan"/>
        </w:rPr>
        <w:t>opposing sides</w:t>
      </w:r>
      <w:r w:rsidRPr="009D4B72">
        <w:rPr>
          <w:rStyle w:val="StyleUnderline"/>
          <w:rFonts w:ascii="Cambria" w:hAnsi="Cambria"/>
          <w:highlight w:val="cyan"/>
        </w:rPr>
        <w:t xml:space="preserve"> to </w:t>
      </w:r>
      <w:r w:rsidRPr="009D4B72">
        <w:rPr>
          <w:rStyle w:val="Emphasis"/>
          <w:rFonts w:ascii="Cambria" w:hAnsi="Cambria"/>
          <w:highlight w:val="cyan"/>
        </w:rPr>
        <w:t>identify</w:t>
      </w:r>
      <w:r w:rsidRPr="009D4B72">
        <w:rPr>
          <w:rStyle w:val="StyleUnderline"/>
          <w:rFonts w:ascii="Cambria" w:hAnsi="Cambria"/>
          <w:highlight w:val="cyan"/>
        </w:rPr>
        <w:t xml:space="preserve"> the </w:t>
      </w:r>
      <w:r w:rsidRPr="009D4B72">
        <w:rPr>
          <w:rStyle w:val="Emphasis"/>
          <w:rFonts w:ascii="Cambria" w:hAnsi="Cambria"/>
          <w:highlight w:val="cyan"/>
        </w:rPr>
        <w:t>precise nature</w:t>
      </w:r>
      <w:r w:rsidRPr="009D4B72">
        <w:rPr>
          <w:rStyle w:val="StyleUnderline"/>
          <w:rFonts w:ascii="Cambria" w:hAnsi="Cambria"/>
        </w:rPr>
        <w:t xml:space="preserve"> and </w:t>
      </w:r>
      <w:r w:rsidRPr="009D4B72">
        <w:rPr>
          <w:rStyle w:val="Emphasis"/>
          <w:rFonts w:ascii="Cambria" w:hAnsi="Cambria"/>
        </w:rPr>
        <w:t xml:space="preserve">implications </w:t>
      </w:r>
      <w:r w:rsidRPr="009D4B72">
        <w:rPr>
          <w:rStyle w:val="Emphasis"/>
          <w:rFonts w:ascii="Cambria" w:hAnsi="Cambria"/>
          <w:highlight w:val="cyan"/>
        </w:rPr>
        <w:t>of their disagreements.</w:t>
      </w:r>
    </w:p>
    <w:p w14:paraId="3E8B0B92" w14:textId="77777777" w:rsidR="00133596" w:rsidRPr="009D4B72" w:rsidRDefault="00133596" w:rsidP="00133596">
      <w:pPr>
        <w:rPr>
          <w:rFonts w:ascii="Cambria" w:hAnsi="Cambria"/>
          <w:sz w:val="16"/>
        </w:rPr>
      </w:pPr>
      <w:r w:rsidRPr="009D4B72">
        <w:rPr>
          <w:rFonts w:ascii="Cambria" w:hAnsi="Cambria"/>
          <w:sz w:val="8"/>
          <w:szCs w:val="14"/>
        </w:rPr>
        <w:t xml:space="preserve">Consider, for example, the 1990 exchange in World Politics between Paul Huth and Bruce Russett on one hand, and Richard Ned Lebow and Janice Gross Stein on the other. highlights the similarities between this debate and the present exchange, separated by almost twenty-five years, as evidence that quantitative analysis has made little progress in understanding nuclear issues. We see the issue differently. Both debates, in fact, illustrate a key strength of quantitative analysis: the ability to assess the importance of individual coding decisions. In the World Politics debate, Lebow and Stein objected that Huth and Russett had improperly coded many cases in their deterrence dataset, much as Gavin has disputed some of our classifications But Huth and Russett responded by noting that </w:t>
      </w:r>
      <w:r>
        <w:rPr>
          <w:rFonts w:ascii="Cambria" w:hAnsi="Cambria"/>
          <w:sz w:val="8"/>
          <w:szCs w:val="14"/>
        </w:rPr>
        <w:t>“</w:t>
      </w:r>
      <w:r w:rsidRPr="009D4B72">
        <w:rPr>
          <w:rFonts w:ascii="Cambria" w:hAnsi="Cambria"/>
          <w:sz w:val="8"/>
          <w:szCs w:val="14"/>
        </w:rPr>
        <w:t>even if Lebow and Stein</w:t>
      </w:r>
      <w:r>
        <w:rPr>
          <w:rFonts w:ascii="Cambria" w:hAnsi="Cambria"/>
          <w:sz w:val="8"/>
          <w:szCs w:val="14"/>
        </w:rPr>
        <w:t>’</w:t>
      </w:r>
      <w:r w:rsidRPr="009D4B72">
        <w:rPr>
          <w:rFonts w:ascii="Cambria" w:hAnsi="Cambria"/>
          <w:sz w:val="8"/>
          <w:szCs w:val="14"/>
        </w:rPr>
        <w:t>s recodings of our cases are accepted, the statistical and substantive findings of our past research remain fundamentally unchanged.</w:t>
      </w:r>
      <w:r>
        <w:rPr>
          <w:rFonts w:ascii="Cambria" w:hAnsi="Cambria"/>
          <w:sz w:val="8"/>
          <w:szCs w:val="14"/>
        </w:rPr>
        <w:t>”</w:t>
      </w:r>
      <w:r w:rsidRPr="009D4B72">
        <w:rPr>
          <w:rFonts w:ascii="Cambria" w:hAnsi="Cambria"/>
          <w:sz w:val="8"/>
          <w:szCs w:val="14"/>
        </w:rPr>
        <w:t>18 Similarly, as we report in our articles, our central findings do not change even if we accept Gavin</w:t>
      </w:r>
      <w:r>
        <w:rPr>
          <w:rFonts w:ascii="Cambria" w:hAnsi="Cambria"/>
          <w:sz w:val="8"/>
          <w:szCs w:val="14"/>
        </w:rPr>
        <w:t>’</w:t>
      </w:r>
      <w:r w:rsidRPr="009D4B72">
        <w:rPr>
          <w:rFonts w:ascii="Cambria" w:hAnsi="Cambria"/>
          <w:sz w:val="8"/>
          <w:szCs w:val="14"/>
        </w:rPr>
        <w:t>s arguments. In a quantitative study, simply showing that certain coding decisions can be contested is insufficient: one must also demonstrate that the core results depend on those decisions. While Gavin is correct to argue that coding cases is a tricky exercise, quantitative approaches allow us to evaluate the substantive importance of questionable coding decisions. Qualitative research, by contrast, is not always so amenable to external oversight. Whereas quantitative models demand clear coding decisions, qualitative research designs can be much more forgiving of ambiguous classifications. Gavin</w:t>
      </w:r>
      <w:r>
        <w:rPr>
          <w:rFonts w:ascii="Cambria" w:hAnsi="Cambria"/>
          <w:sz w:val="8"/>
          <w:szCs w:val="14"/>
        </w:rPr>
        <w:t>’</w:t>
      </w:r>
      <w:r w:rsidRPr="009D4B72">
        <w:rPr>
          <w:rFonts w:ascii="Cambria" w:hAnsi="Cambria"/>
          <w:sz w:val="8"/>
          <w:szCs w:val="14"/>
        </w:rPr>
        <w:t>s critique of our coding decisions illustrates this problem: while he criticizes the way we have coded particular cases in our datasets, he offers no clear alternative coding scheme. He raises questions about our coding decisions, but then declines to answer them. This ambiguity allows him to have his cake and eat it too: he can criticize our classifications without being liable for his own. Uncertainty, of course, is inherent to any scientific enterprise, and quantification is sometimes criticized for presenting a false illusion of certainty. To be clear, quantitative research cannot create certainty where the evidence is ambiguous. Just because a case is coded a certain way does not mean that the broader scholarly community (or even the researcher) has reached a consensus about that case. Likewise, the problem of ambiguity is not inherent to qualitative research: nothing intrinsic to historical research precludes scholars from laying their assumptions bare. But by compelling scholars to take a clear initial position on coding cases, the process of quantification allows scholars to debate each decision and evaluate whether potentially questionable choices are decisive in generating a study</w:t>
      </w:r>
      <w:r>
        <w:rPr>
          <w:rFonts w:ascii="Cambria" w:hAnsi="Cambria"/>
          <w:sz w:val="8"/>
          <w:szCs w:val="14"/>
        </w:rPr>
        <w:t>’</w:t>
      </w:r>
      <w:r w:rsidRPr="009D4B72">
        <w:rPr>
          <w:rFonts w:ascii="Cambria" w:hAnsi="Cambria"/>
          <w:sz w:val="8"/>
          <w:szCs w:val="14"/>
        </w:rPr>
        <w:t>s core results. This transparency is central to peer evaluation and, ultimately, scientific advancement.</w:t>
      </w:r>
    </w:p>
    <w:p w14:paraId="7747ACC3" w14:textId="77777777" w:rsidR="00133596" w:rsidRPr="009D4B72" w:rsidRDefault="00133596" w:rsidP="00133596">
      <w:pPr>
        <w:rPr>
          <w:rFonts w:ascii="Cambria" w:hAnsi="Cambria"/>
          <w:sz w:val="16"/>
        </w:rPr>
      </w:pPr>
      <w:r w:rsidRPr="009D4B72">
        <w:rPr>
          <w:rFonts w:ascii="Cambria" w:hAnsi="Cambria"/>
          <w:sz w:val="16"/>
        </w:rPr>
        <w:t xml:space="preserve">A third advantage of statistical analysis is that it is designed to cope with probabilistic events. </w:t>
      </w:r>
      <w:r w:rsidRPr="009D4B72">
        <w:rPr>
          <w:rStyle w:val="StyleUnderline"/>
          <w:rFonts w:ascii="Cambria" w:hAnsi="Cambria"/>
        </w:rPr>
        <w:t xml:space="preserve">In the physical world, causal relationships are often deterministic: a </w:t>
      </w:r>
      <w:r w:rsidRPr="009D4B72">
        <w:rPr>
          <w:rStyle w:val="Emphasis"/>
          <w:rFonts w:ascii="Cambria" w:hAnsi="Cambria"/>
        </w:rPr>
        <w:t>certain amount of force</w:t>
      </w:r>
      <w:r w:rsidRPr="009D4B72">
        <w:rPr>
          <w:rStyle w:val="StyleUnderline"/>
          <w:rFonts w:ascii="Cambria" w:hAnsi="Cambria"/>
        </w:rPr>
        <w:t xml:space="preserve"> imparted to an object will cause that object to </w:t>
      </w:r>
      <w:r w:rsidRPr="009D4B72">
        <w:rPr>
          <w:rStyle w:val="Emphasis"/>
          <w:rFonts w:ascii="Cambria" w:hAnsi="Cambria"/>
        </w:rPr>
        <w:t>move a certain distance</w:t>
      </w:r>
      <w:r w:rsidRPr="009D4B72">
        <w:rPr>
          <w:rFonts w:ascii="Cambria" w:hAnsi="Cambria"/>
          <w:sz w:val="16"/>
        </w:rPr>
        <w:t xml:space="preserve">. </w:t>
      </w:r>
      <w:r w:rsidRPr="009D4B72">
        <w:rPr>
          <w:rStyle w:val="StyleUnderline"/>
          <w:rFonts w:ascii="Cambria" w:hAnsi="Cambria"/>
        </w:rPr>
        <w:t xml:space="preserve">So long as conditions are kept constant, this result will obtain </w:t>
      </w:r>
      <w:r w:rsidRPr="009D4B72">
        <w:rPr>
          <w:rStyle w:val="Emphasis"/>
          <w:rFonts w:ascii="Cambria" w:hAnsi="Cambria"/>
        </w:rPr>
        <w:t>again and again</w:t>
      </w:r>
      <w:r w:rsidRPr="009D4B72">
        <w:rPr>
          <w:rFonts w:ascii="Cambria" w:hAnsi="Cambria"/>
          <w:sz w:val="16"/>
        </w:rPr>
        <w:t>, no matter how many times the experiment is repeated</w:t>
      </w:r>
      <w:r w:rsidRPr="009D4B72">
        <w:rPr>
          <w:rStyle w:val="StyleUnderline"/>
          <w:rFonts w:ascii="Cambria" w:hAnsi="Cambria"/>
        </w:rPr>
        <w:t xml:space="preserve">. In the </w:t>
      </w:r>
      <w:r w:rsidRPr="009D4B72">
        <w:rPr>
          <w:rStyle w:val="Emphasis"/>
          <w:rFonts w:ascii="Cambria" w:hAnsi="Cambria"/>
        </w:rPr>
        <w:t>social world</w:t>
      </w:r>
      <w:r w:rsidRPr="009D4B72">
        <w:rPr>
          <w:rStyle w:val="StyleUnderline"/>
          <w:rFonts w:ascii="Cambria" w:hAnsi="Cambria"/>
        </w:rPr>
        <w:t xml:space="preserve">, however, we are not blessed with such </w:t>
      </w:r>
      <w:r w:rsidRPr="009D4B72">
        <w:rPr>
          <w:rStyle w:val="Emphasis"/>
          <w:rFonts w:ascii="Cambria" w:hAnsi="Cambria"/>
        </w:rPr>
        <w:t>ironclad reliability</w:t>
      </w:r>
      <w:r w:rsidRPr="009D4B72">
        <w:rPr>
          <w:rFonts w:ascii="Cambria" w:hAnsi="Cambria"/>
          <w:sz w:val="16"/>
        </w:rPr>
        <w:t xml:space="preserve">. No two individual people are exactly identical, and even in carefully controlled environments it is rare to find a </w:t>
      </w:r>
      <w:r>
        <w:rPr>
          <w:rFonts w:ascii="Cambria" w:hAnsi="Cambria"/>
          <w:sz w:val="16"/>
        </w:rPr>
        <w:t>“</w:t>
      </w:r>
      <w:r w:rsidRPr="009D4B72">
        <w:rPr>
          <w:rFonts w:ascii="Cambria" w:hAnsi="Cambria"/>
          <w:sz w:val="16"/>
        </w:rPr>
        <w:t>force</w:t>
      </w:r>
      <w:r>
        <w:rPr>
          <w:rFonts w:ascii="Cambria" w:hAnsi="Cambria"/>
          <w:sz w:val="16"/>
        </w:rPr>
        <w:t>”</w:t>
      </w:r>
      <w:r w:rsidRPr="009D4B72">
        <w:rPr>
          <w:rFonts w:ascii="Cambria" w:hAnsi="Cambria"/>
          <w:sz w:val="16"/>
        </w:rPr>
        <w:t xml:space="preserve"> that begets exactly the same effect on all people with perfect regularity. </w:t>
      </w:r>
      <w:r w:rsidRPr="009D4B72">
        <w:rPr>
          <w:rStyle w:val="StyleUnderline"/>
          <w:rFonts w:ascii="Cambria" w:hAnsi="Cambria"/>
        </w:rPr>
        <w:t xml:space="preserve">The </w:t>
      </w:r>
      <w:r w:rsidRPr="009D4B72">
        <w:rPr>
          <w:rStyle w:val="Emphasis"/>
          <w:rFonts w:ascii="Cambria" w:hAnsi="Cambria"/>
        </w:rPr>
        <w:t>causal relationships</w:t>
      </w:r>
      <w:r w:rsidRPr="009D4B72">
        <w:rPr>
          <w:rStyle w:val="StyleUnderline"/>
          <w:rFonts w:ascii="Cambria" w:hAnsi="Cambria"/>
        </w:rPr>
        <w:t xml:space="preserve"> we observe are not deterministic – they are </w:t>
      </w:r>
      <w:r w:rsidRPr="009D4B72">
        <w:rPr>
          <w:rStyle w:val="Emphasis"/>
          <w:rFonts w:ascii="Cambria" w:hAnsi="Cambria"/>
        </w:rPr>
        <w:t>probabilistic</w:t>
      </w:r>
      <w:r w:rsidRPr="009D4B72">
        <w:rPr>
          <w:rStyle w:val="StyleUnderline"/>
          <w:rFonts w:ascii="Cambria" w:hAnsi="Cambria"/>
        </w:rPr>
        <w:t xml:space="preserve">, occurring with </w:t>
      </w:r>
      <w:r w:rsidRPr="009D4B72">
        <w:rPr>
          <w:rStyle w:val="Emphasis"/>
          <w:rFonts w:ascii="Cambria" w:hAnsi="Cambria"/>
        </w:rPr>
        <w:t>imperfect regularity</w:t>
      </w:r>
      <w:r w:rsidRPr="009D4B72">
        <w:rPr>
          <w:rFonts w:ascii="Cambria" w:hAnsi="Cambria"/>
          <w:sz w:val="16"/>
        </w:rPr>
        <w:t>.19</w:t>
      </w:r>
    </w:p>
    <w:p w14:paraId="13BBB50C" w14:textId="77777777" w:rsidR="00133596" w:rsidRPr="009D4B72" w:rsidRDefault="00133596" w:rsidP="00133596">
      <w:pPr>
        <w:rPr>
          <w:rFonts w:ascii="Cambria" w:hAnsi="Cambria"/>
          <w:sz w:val="8"/>
          <w:szCs w:val="14"/>
        </w:rPr>
      </w:pPr>
      <w:r w:rsidRPr="009D4B72">
        <w:rPr>
          <w:rFonts w:ascii="Cambria" w:hAnsi="Cambria"/>
          <w:sz w:val="8"/>
          <w:szCs w:val="14"/>
        </w:rPr>
        <w:t xml:space="preserve">The </w:t>
      </w:r>
      <w:r>
        <w:rPr>
          <w:rFonts w:ascii="Cambria" w:hAnsi="Cambria"/>
          <w:sz w:val="8"/>
          <w:szCs w:val="14"/>
        </w:rPr>
        <w:t>‘</w:t>
      </w:r>
      <w:r w:rsidRPr="009D4B72">
        <w:rPr>
          <w:rFonts w:ascii="Cambria" w:hAnsi="Cambria"/>
          <w:sz w:val="8"/>
          <w:szCs w:val="14"/>
        </w:rPr>
        <w:t>force</w:t>
      </w:r>
      <w:r>
        <w:rPr>
          <w:rFonts w:ascii="Cambria" w:hAnsi="Cambria"/>
          <w:sz w:val="8"/>
          <w:szCs w:val="14"/>
        </w:rPr>
        <w:t>’</w:t>
      </w:r>
      <w:r w:rsidRPr="009D4B72">
        <w:rPr>
          <w:rFonts w:ascii="Cambria" w:hAnsi="Cambria"/>
          <w:sz w:val="8"/>
          <w:szCs w:val="14"/>
        </w:rPr>
        <w:t xml:space="preserve"> of interest to us in our articles is, broadly, the possession of nuclear weapons. When this force is applied to crisis bargaining situations, what happens? Implicit in this question, however, is a question about probability: when nuclear weapons are inserted into a crisis bargaining situation, what is the likelihood of a particular outcome? Kroenig</w:t>
      </w:r>
      <w:r>
        <w:rPr>
          <w:rFonts w:ascii="Cambria" w:hAnsi="Cambria"/>
          <w:sz w:val="8"/>
          <w:szCs w:val="14"/>
        </w:rPr>
        <w:t>’</w:t>
      </w:r>
      <w:r w:rsidRPr="009D4B72">
        <w:rPr>
          <w:rFonts w:ascii="Cambria" w:hAnsi="Cambria"/>
          <w:sz w:val="8"/>
          <w:szCs w:val="14"/>
        </w:rPr>
        <w:t>s study, for example, asks: in a nuclear crisis, what is the likelihood that the nuclear-superior side will achieve its basic goals? Likewise, Sechser and Fuhrmann seek to discover the likelihood that a coercive demand made by a nuclear-armed state will be met. The central difficulty with posing our research questions in this way is that we cannot actually see the thing we care about: probability is inherently unobservable. We cannot examine a crisis and directly observe the probability of one side capitulating; we can only observe whether it actually capitulated.20 How, then, can we begin to answer our original research question?</w:t>
      </w:r>
    </w:p>
    <w:p w14:paraId="231D38BF" w14:textId="77777777" w:rsidR="00133596" w:rsidRPr="009D4B72" w:rsidRDefault="00133596" w:rsidP="00133596">
      <w:pPr>
        <w:rPr>
          <w:rStyle w:val="Emphasis"/>
          <w:rFonts w:ascii="Cambria" w:hAnsi="Cambria"/>
        </w:rPr>
      </w:pPr>
      <w:r w:rsidRPr="009D4B72">
        <w:rPr>
          <w:rFonts w:ascii="Cambria" w:hAnsi="Cambria"/>
          <w:sz w:val="16"/>
        </w:rPr>
        <w:t xml:space="preserve">Quantitative research is designed for precisely this sort of situation. If we cannot directly observe whether we are holding a loaded six-sided die, for example, we can throw it many times, observe the result, and infer the underlying probability from the results. Throwing the die just one time would tell us little, since all six numbers are theoretically possible even if the die were loaded. </w:t>
      </w:r>
      <w:r w:rsidRPr="009D4B72">
        <w:rPr>
          <w:rStyle w:val="StyleUnderline"/>
          <w:rFonts w:ascii="Cambria" w:hAnsi="Cambria"/>
          <w:highlight w:val="cyan"/>
        </w:rPr>
        <w:t xml:space="preserve">Only after observing the </w:t>
      </w:r>
      <w:r w:rsidRPr="009D4B72">
        <w:rPr>
          <w:rStyle w:val="Emphasis"/>
          <w:rFonts w:ascii="Cambria" w:hAnsi="Cambria"/>
          <w:highlight w:val="cyan"/>
        </w:rPr>
        <w:t>pattern of results</w:t>
      </w:r>
      <w:r w:rsidRPr="009D4B72">
        <w:rPr>
          <w:rStyle w:val="StyleUnderline"/>
          <w:rFonts w:ascii="Cambria" w:hAnsi="Cambria"/>
          <w:highlight w:val="cyan"/>
        </w:rPr>
        <w:t xml:space="preserve"> across </w:t>
      </w:r>
      <w:r w:rsidRPr="009D4B72">
        <w:rPr>
          <w:rStyle w:val="Emphasis"/>
          <w:rFonts w:ascii="Cambria" w:hAnsi="Cambria"/>
          <w:highlight w:val="cyan"/>
        </w:rPr>
        <w:t>many events</w:t>
      </w:r>
      <w:r w:rsidRPr="009D4B72">
        <w:rPr>
          <w:rStyle w:val="StyleUnderline"/>
          <w:rFonts w:ascii="Cambria" w:hAnsi="Cambria"/>
          <w:highlight w:val="cyan"/>
        </w:rPr>
        <w:t xml:space="preserve"> can we determine</w:t>
      </w:r>
      <w:r w:rsidRPr="009D4B72">
        <w:rPr>
          <w:rStyle w:val="StyleUnderline"/>
          <w:rFonts w:ascii="Cambria" w:hAnsi="Cambria"/>
        </w:rPr>
        <w:t xml:space="preserve"> the </w:t>
      </w:r>
      <w:r w:rsidRPr="009D4B72">
        <w:rPr>
          <w:rStyle w:val="Emphasis"/>
          <w:rFonts w:ascii="Cambria" w:hAnsi="Cambria"/>
          <w:highlight w:val="cyan"/>
        </w:rPr>
        <w:t>underlying probabilities</w:t>
      </w:r>
      <w:r w:rsidRPr="009D4B72">
        <w:rPr>
          <w:rStyle w:val="Emphasis"/>
          <w:rFonts w:ascii="Cambria" w:hAnsi="Cambria"/>
        </w:rPr>
        <w:t xml:space="preserve"> of each number turning up.</w:t>
      </w:r>
    </w:p>
    <w:p w14:paraId="3316B162" w14:textId="77777777" w:rsidR="00133596" w:rsidRPr="009D4B72" w:rsidRDefault="00133596" w:rsidP="00133596">
      <w:pPr>
        <w:rPr>
          <w:rFonts w:ascii="Cambria" w:hAnsi="Cambria"/>
          <w:sz w:val="16"/>
        </w:rPr>
      </w:pPr>
      <w:r w:rsidRPr="009D4B72">
        <w:rPr>
          <w:rFonts w:ascii="Cambria" w:hAnsi="Cambria"/>
          <w:sz w:val="16"/>
        </w:rPr>
        <w:t xml:space="preserve">The single-case approach Gavin proposes cannot cope with probabilistic events as effectively. </w:t>
      </w:r>
      <w:r w:rsidRPr="009D4B72">
        <w:rPr>
          <w:rStyle w:val="StyleUnderline"/>
          <w:rFonts w:ascii="Cambria" w:hAnsi="Cambria"/>
        </w:rPr>
        <w:t xml:space="preserve">Knowing that </w:t>
      </w:r>
      <w:r w:rsidRPr="009D4B72">
        <w:rPr>
          <w:rStyle w:val="Emphasis"/>
          <w:rFonts w:ascii="Cambria" w:hAnsi="Cambria"/>
        </w:rPr>
        <w:t>one smoker happened to die of cancer</w:t>
      </w:r>
      <w:r w:rsidRPr="009D4B72">
        <w:rPr>
          <w:rStyle w:val="StyleUnderline"/>
          <w:rFonts w:ascii="Cambria" w:hAnsi="Cambria"/>
        </w:rPr>
        <w:t xml:space="preserve"> does </w:t>
      </w:r>
      <w:r w:rsidRPr="009D4B72">
        <w:rPr>
          <w:rStyle w:val="Emphasis"/>
          <w:rFonts w:ascii="Cambria" w:hAnsi="Cambria"/>
        </w:rPr>
        <w:t>not tell us much</w:t>
      </w:r>
      <w:r w:rsidRPr="009D4B72">
        <w:rPr>
          <w:rStyle w:val="StyleUnderline"/>
          <w:rFonts w:ascii="Cambria" w:hAnsi="Cambria"/>
        </w:rPr>
        <w:t xml:space="preserve"> about the </w:t>
      </w:r>
      <w:r w:rsidRPr="009D4B72">
        <w:rPr>
          <w:rStyle w:val="Emphasis"/>
          <w:rFonts w:ascii="Cambria" w:hAnsi="Cambria"/>
        </w:rPr>
        <w:t>broader health effects</w:t>
      </w:r>
      <w:r w:rsidRPr="009D4B72">
        <w:rPr>
          <w:rStyle w:val="StyleUnderline"/>
          <w:rFonts w:ascii="Cambria" w:hAnsi="Cambria"/>
        </w:rPr>
        <w:t xml:space="preserve"> of tobacco.</w:t>
      </w:r>
      <w:r w:rsidRPr="009D4B72">
        <w:rPr>
          <w:rFonts w:ascii="Cambria" w:hAnsi="Cambria"/>
          <w:sz w:val="16"/>
        </w:rPr>
        <w:t xml:space="preserve"> Based on this single data point, we might conclude that smoking leads to cancer 100 percent of the time. Yet we know this to be false: there are heavy smokers who remain cancer-free, just as there are nonsmokers who still get cancer</w:t>
      </w:r>
      <w:r w:rsidRPr="009D4B72">
        <w:rPr>
          <w:rStyle w:val="StyleUnderline"/>
          <w:rFonts w:ascii="Cambria" w:hAnsi="Cambria"/>
        </w:rPr>
        <w:t xml:space="preserve">. </w:t>
      </w:r>
      <w:r w:rsidRPr="009D4B72">
        <w:rPr>
          <w:rStyle w:val="StyleUnderline"/>
          <w:rFonts w:ascii="Cambria" w:hAnsi="Cambria"/>
          <w:highlight w:val="cyan"/>
        </w:rPr>
        <w:t xml:space="preserve">The </w:t>
      </w:r>
      <w:r w:rsidRPr="009D4B72">
        <w:rPr>
          <w:rStyle w:val="Emphasis"/>
          <w:rFonts w:ascii="Cambria" w:hAnsi="Cambria"/>
          <w:highlight w:val="cyan"/>
        </w:rPr>
        <w:t>true relationship</w:t>
      </w:r>
      <w:r w:rsidRPr="009D4B72">
        <w:rPr>
          <w:rFonts w:ascii="Cambria" w:hAnsi="Cambria"/>
          <w:sz w:val="16"/>
        </w:rPr>
        <w:t xml:space="preserve"> between smoking and cancer </w:t>
      </w:r>
      <w:r w:rsidRPr="009D4B72">
        <w:rPr>
          <w:rStyle w:val="StyleUnderline"/>
          <w:rFonts w:ascii="Cambria" w:hAnsi="Cambria"/>
          <w:highlight w:val="cyan"/>
        </w:rPr>
        <w:t xml:space="preserve">emerges only after looking at a </w:t>
      </w:r>
      <w:r w:rsidRPr="009D4B72">
        <w:rPr>
          <w:rStyle w:val="Emphasis"/>
          <w:rFonts w:ascii="Cambria" w:hAnsi="Cambria"/>
          <w:highlight w:val="cyan"/>
        </w:rPr>
        <w:t>large number of cases</w:t>
      </w:r>
      <w:r w:rsidRPr="009D4B72">
        <w:rPr>
          <w:rFonts w:ascii="Cambria" w:hAnsi="Cambria"/>
          <w:sz w:val="16"/>
        </w:rPr>
        <w:t xml:space="preserve">. Similarly, even if we determine that nuclear weapons appeared to </w:t>
      </w:r>
      <w:r>
        <w:rPr>
          <w:rFonts w:ascii="Cambria" w:hAnsi="Cambria"/>
          <w:sz w:val="16"/>
        </w:rPr>
        <w:t>“</w:t>
      </w:r>
      <w:r w:rsidRPr="009D4B72">
        <w:rPr>
          <w:rFonts w:ascii="Cambria" w:hAnsi="Cambria"/>
          <w:sz w:val="16"/>
        </w:rPr>
        <w:t>matter</w:t>
      </w:r>
      <w:r>
        <w:rPr>
          <w:rFonts w:ascii="Cambria" w:hAnsi="Cambria"/>
          <w:sz w:val="16"/>
        </w:rPr>
        <w:t>”</w:t>
      </w:r>
      <w:r w:rsidRPr="009D4B72">
        <w:rPr>
          <w:rFonts w:ascii="Cambria" w:hAnsi="Cambria"/>
          <w:sz w:val="16"/>
        </w:rPr>
        <w:t xml:space="preserve"> from 1958-1962, we cannot safely infer from this observation that nuclear weapons influence crisis outcomes in general. Any relationships observed during this particular period could have been due to any number of chance events that might be unlikely to recur. Studying just one episode allows us to say much about that episode but little about the underlying relationships.</w:t>
      </w:r>
    </w:p>
    <w:p w14:paraId="089FC6B6" w14:textId="77777777" w:rsidR="00133596" w:rsidRPr="009D4B72" w:rsidRDefault="00133596" w:rsidP="00133596">
      <w:pPr>
        <w:rPr>
          <w:rStyle w:val="Emphasis"/>
          <w:rFonts w:ascii="Cambria" w:hAnsi="Cambria"/>
        </w:rPr>
      </w:pPr>
      <w:r w:rsidRPr="009D4B72">
        <w:rPr>
          <w:rFonts w:ascii="Cambria" w:hAnsi="Cambria"/>
          <w:sz w:val="16"/>
        </w:rPr>
        <w:t xml:space="preserve">Fourth, </w:t>
      </w:r>
      <w:r w:rsidRPr="009D4B72">
        <w:rPr>
          <w:rStyle w:val="Emphasis"/>
          <w:rFonts w:ascii="Cambria" w:hAnsi="Cambria"/>
          <w:highlight w:val="cyan"/>
        </w:rPr>
        <w:t>statistical analysis</w:t>
      </w:r>
      <w:r w:rsidRPr="009D4B72">
        <w:rPr>
          <w:rStyle w:val="StyleUnderline"/>
          <w:rFonts w:ascii="Cambria" w:hAnsi="Cambria"/>
          <w:highlight w:val="cyan"/>
        </w:rPr>
        <w:t xml:space="preserve"> allows researchers to uncover </w:t>
      </w:r>
      <w:r w:rsidRPr="009D4B72">
        <w:rPr>
          <w:rStyle w:val="Emphasis"/>
          <w:rFonts w:ascii="Cambria" w:hAnsi="Cambria"/>
          <w:highlight w:val="cyan"/>
        </w:rPr>
        <w:t xml:space="preserve">causal relationships </w:t>
      </w:r>
      <w:r w:rsidRPr="009D4B72">
        <w:rPr>
          <w:rStyle w:val="StyleUnderline"/>
          <w:rFonts w:ascii="Cambria" w:hAnsi="Cambria"/>
          <w:highlight w:val="cyan"/>
        </w:rPr>
        <w:t xml:space="preserve">in </w:t>
      </w:r>
      <w:r w:rsidRPr="009D4B72">
        <w:rPr>
          <w:rStyle w:val="Emphasis"/>
          <w:rFonts w:ascii="Cambria" w:hAnsi="Cambria"/>
          <w:highlight w:val="cyan"/>
        </w:rPr>
        <w:t>social phenomena</w:t>
      </w:r>
      <w:r w:rsidRPr="009D4B72">
        <w:rPr>
          <w:rFonts w:ascii="Cambria" w:hAnsi="Cambria"/>
          <w:sz w:val="16"/>
        </w:rPr>
        <w:t xml:space="preserve"> even if the participants themselves do not record, record accurately, or understand these relationships. </w:t>
      </w:r>
      <w:r w:rsidRPr="009D4B72">
        <w:rPr>
          <w:rStyle w:val="StyleUnderline"/>
          <w:rFonts w:ascii="Cambria" w:hAnsi="Cambria"/>
        </w:rPr>
        <w:t>Gavin</w:t>
      </w:r>
      <w:r>
        <w:rPr>
          <w:rStyle w:val="StyleUnderline"/>
          <w:rFonts w:ascii="Cambria" w:hAnsi="Cambria"/>
        </w:rPr>
        <w:t>’</w:t>
      </w:r>
      <w:r w:rsidRPr="009D4B72">
        <w:rPr>
          <w:rStyle w:val="StyleUnderline"/>
          <w:rFonts w:ascii="Cambria" w:hAnsi="Cambria"/>
        </w:rPr>
        <w:t>s approach</w:t>
      </w:r>
      <w:r w:rsidRPr="009D4B72">
        <w:rPr>
          <w:rFonts w:ascii="Cambria" w:hAnsi="Cambria"/>
          <w:sz w:val="16"/>
        </w:rPr>
        <w:t xml:space="preserve">, in contrast, </w:t>
      </w:r>
      <w:r w:rsidRPr="009D4B72">
        <w:rPr>
          <w:rStyle w:val="StyleUnderline"/>
          <w:rFonts w:ascii="Cambria" w:hAnsi="Cambria"/>
        </w:rPr>
        <w:t xml:space="preserve">requires finding </w:t>
      </w:r>
      <w:r w:rsidRPr="009D4B72">
        <w:rPr>
          <w:rStyle w:val="Emphasis"/>
          <w:rFonts w:ascii="Cambria" w:hAnsi="Cambria"/>
        </w:rPr>
        <w:t>primary source documents</w:t>
      </w:r>
      <w:r w:rsidRPr="009D4B72">
        <w:rPr>
          <w:rFonts w:ascii="Cambria" w:hAnsi="Cambria"/>
          <w:sz w:val="16"/>
        </w:rPr>
        <w:t xml:space="preserve"> and learning what participants themselves believed to be the relevant causal factors at play. </w:t>
      </w:r>
      <w:r w:rsidRPr="009D4B72">
        <w:rPr>
          <w:rStyle w:val="StyleUnderline"/>
          <w:rFonts w:ascii="Cambria" w:hAnsi="Cambria"/>
        </w:rPr>
        <w:t xml:space="preserve">His essay conveys an </w:t>
      </w:r>
      <w:r w:rsidRPr="009D4B72">
        <w:rPr>
          <w:rStyle w:val="Emphasis"/>
          <w:rFonts w:ascii="Cambria" w:hAnsi="Cambria"/>
        </w:rPr>
        <w:t>exceptionally narrow conception</w:t>
      </w:r>
      <w:r w:rsidRPr="009D4B72">
        <w:rPr>
          <w:rStyle w:val="StyleUnderline"/>
          <w:rFonts w:ascii="Cambria" w:hAnsi="Cambria"/>
        </w:rPr>
        <w:t xml:space="preserve"> of how one should </w:t>
      </w:r>
      <w:r w:rsidRPr="009D4B72">
        <w:rPr>
          <w:rStyle w:val="Emphasis"/>
          <w:rFonts w:ascii="Cambria" w:hAnsi="Cambria"/>
        </w:rPr>
        <w:t>gather knowledge</w:t>
      </w:r>
      <w:r w:rsidRPr="009D4B72">
        <w:rPr>
          <w:rStyle w:val="StyleUnderline"/>
          <w:rFonts w:ascii="Cambria" w:hAnsi="Cambria"/>
        </w:rPr>
        <w:t xml:space="preserve"> about the effect of </w:t>
      </w:r>
      <w:r w:rsidRPr="009D4B72">
        <w:rPr>
          <w:rStyle w:val="Emphasis"/>
          <w:rFonts w:ascii="Cambria" w:hAnsi="Cambria"/>
        </w:rPr>
        <w:t>nuclear weapons on international politics</w:t>
      </w:r>
      <w:r w:rsidRPr="009D4B72">
        <w:rPr>
          <w:rStyle w:val="StyleUnderline"/>
          <w:rFonts w:ascii="Cambria" w:hAnsi="Cambria"/>
        </w:rPr>
        <w:t xml:space="preserve">. </w:t>
      </w:r>
      <w:r w:rsidRPr="009D4B72">
        <w:rPr>
          <w:rFonts w:ascii="Cambria" w:hAnsi="Cambria"/>
          <w:sz w:val="16"/>
        </w:rPr>
        <w:t xml:space="preserve">Gavin believes that if one wants to </w:t>
      </w:r>
      <w:r>
        <w:rPr>
          <w:rFonts w:ascii="Cambria" w:hAnsi="Cambria"/>
          <w:sz w:val="16"/>
        </w:rPr>
        <w:t>“</w:t>
      </w:r>
      <w:r w:rsidRPr="009D4B72">
        <w:rPr>
          <w:rFonts w:ascii="Cambria" w:hAnsi="Cambria"/>
          <w:sz w:val="16"/>
        </w:rPr>
        <w:t>really understand</w:t>
      </w:r>
      <w:r>
        <w:rPr>
          <w:rFonts w:ascii="Cambria" w:hAnsi="Cambria"/>
          <w:sz w:val="16"/>
        </w:rPr>
        <w:t>”</w:t>
      </w:r>
      <w:r w:rsidRPr="009D4B72">
        <w:rPr>
          <w:rFonts w:ascii="Cambria" w:hAnsi="Cambria"/>
          <w:sz w:val="16"/>
        </w:rPr>
        <w:t xml:space="preserve"> the effect of nuclear weapons on international politics,21 archival research is </w:t>
      </w:r>
      <w:r>
        <w:rPr>
          <w:rFonts w:ascii="Cambria" w:hAnsi="Cambria"/>
          <w:sz w:val="16"/>
        </w:rPr>
        <w:t>“</w:t>
      </w:r>
      <w:r w:rsidRPr="009D4B72">
        <w:rPr>
          <w:rFonts w:ascii="Cambria" w:hAnsi="Cambria"/>
          <w:sz w:val="16"/>
        </w:rPr>
        <w:t>the only way to get real insight.</w:t>
      </w:r>
      <w:r>
        <w:rPr>
          <w:rFonts w:ascii="Cambria" w:hAnsi="Cambria"/>
          <w:sz w:val="16"/>
        </w:rPr>
        <w:t>”</w:t>
      </w:r>
      <w:r w:rsidRPr="009D4B72">
        <w:rPr>
          <w:rFonts w:ascii="Cambria" w:hAnsi="Cambria"/>
          <w:sz w:val="16"/>
        </w:rPr>
        <w:t xml:space="preserve">22 While we agree that studying primary documents has great value, we believe that there are many other ways to generate useful knowledge, and that </w:t>
      </w:r>
      <w:r w:rsidRPr="009D4B72">
        <w:rPr>
          <w:rStyle w:val="StyleUnderline"/>
          <w:rFonts w:ascii="Cambria" w:hAnsi="Cambria"/>
        </w:rPr>
        <w:t xml:space="preserve">a </w:t>
      </w:r>
      <w:r w:rsidRPr="009D4B72">
        <w:rPr>
          <w:rStyle w:val="Emphasis"/>
          <w:rFonts w:ascii="Cambria" w:hAnsi="Cambria"/>
        </w:rPr>
        <w:t>narrow focus</w:t>
      </w:r>
      <w:r w:rsidRPr="009D4B72">
        <w:rPr>
          <w:rStyle w:val="StyleUnderline"/>
          <w:rFonts w:ascii="Cambria" w:hAnsi="Cambria"/>
        </w:rPr>
        <w:t xml:space="preserve"> on primary documents can </w:t>
      </w:r>
      <w:r w:rsidRPr="009D4B72">
        <w:rPr>
          <w:rStyle w:val="Emphasis"/>
          <w:rFonts w:ascii="Cambria" w:hAnsi="Cambria"/>
        </w:rPr>
        <w:t>often lead a scholar astray.</w:t>
      </w:r>
    </w:p>
    <w:p w14:paraId="7496D9E1" w14:textId="77777777" w:rsidR="00133596" w:rsidRDefault="00133596" w:rsidP="00133596">
      <w:pPr>
        <w:rPr>
          <w:rFonts w:asciiTheme="minorHAnsi" w:hAnsiTheme="minorHAnsi"/>
        </w:rPr>
      </w:pPr>
    </w:p>
    <w:p w14:paraId="46C9FA93" w14:textId="0BE30FF5" w:rsidR="000E2E4C" w:rsidRPr="009D4B72" w:rsidRDefault="000E2E4C" w:rsidP="000E2E4C">
      <w:pPr>
        <w:pStyle w:val="Heading3"/>
        <w:rPr>
          <w:rFonts w:ascii="Cambria" w:hAnsi="Cambria"/>
        </w:rPr>
      </w:pPr>
      <w:r>
        <w:rPr>
          <w:rFonts w:ascii="Cambria" w:hAnsi="Cambria"/>
        </w:rPr>
        <w:t>AT: Epistemology Args</w:t>
      </w:r>
    </w:p>
    <w:p w14:paraId="4D9EB411" w14:textId="77777777" w:rsidR="000E2E4C" w:rsidRPr="009D4B72" w:rsidRDefault="000E2E4C" w:rsidP="000E2E4C">
      <w:pPr>
        <w:pStyle w:val="Heading4"/>
        <w:rPr>
          <w:rFonts w:ascii="Cambria" w:hAnsi="Cambria"/>
        </w:rPr>
      </w:pPr>
      <w:r w:rsidRPr="009D4B72">
        <w:rPr>
          <w:rFonts w:ascii="Cambria" w:hAnsi="Cambria"/>
        </w:rPr>
        <w:t xml:space="preserve">No </w:t>
      </w:r>
      <w:r w:rsidRPr="009D4B72">
        <w:rPr>
          <w:rFonts w:ascii="Cambria" w:hAnsi="Cambria"/>
          <w:u w:val="single"/>
        </w:rPr>
        <w:t>bias</w:t>
      </w:r>
      <w:r w:rsidRPr="009D4B72">
        <w:rPr>
          <w:rFonts w:ascii="Cambria" w:hAnsi="Cambria"/>
        </w:rPr>
        <w:t xml:space="preserve"> or </w:t>
      </w:r>
      <w:r>
        <w:rPr>
          <w:rFonts w:ascii="Cambria" w:hAnsi="Cambria"/>
        </w:rPr>
        <w:t>‘</w:t>
      </w:r>
      <w:r w:rsidRPr="009D4B72">
        <w:rPr>
          <w:rFonts w:ascii="Cambria" w:hAnsi="Cambria"/>
          <w:u w:val="single"/>
        </w:rPr>
        <w:t>echo chamber</w:t>
      </w:r>
      <w:r>
        <w:rPr>
          <w:rFonts w:ascii="Cambria" w:hAnsi="Cambria"/>
        </w:rPr>
        <w:t>’</w:t>
      </w:r>
      <w:r w:rsidRPr="009D4B72">
        <w:rPr>
          <w:rFonts w:ascii="Cambria" w:hAnsi="Cambria"/>
        </w:rPr>
        <w:t xml:space="preserve"> — hegemony persists because it </w:t>
      </w:r>
      <w:r w:rsidRPr="009D4B72">
        <w:rPr>
          <w:rFonts w:ascii="Cambria" w:hAnsi="Cambria"/>
          <w:u w:val="single"/>
        </w:rPr>
        <w:t>works</w:t>
      </w:r>
      <w:r w:rsidRPr="009D4B72">
        <w:rPr>
          <w:rFonts w:ascii="Cambria" w:hAnsi="Cambria"/>
        </w:rPr>
        <w:t xml:space="preserve">. Our authors or </w:t>
      </w:r>
      <w:r w:rsidRPr="009D4B72">
        <w:rPr>
          <w:rFonts w:ascii="Cambria" w:hAnsi="Cambria"/>
          <w:u w:val="single"/>
        </w:rPr>
        <w:t>reflexive</w:t>
      </w:r>
      <w:r w:rsidRPr="009D4B72">
        <w:rPr>
          <w:rFonts w:ascii="Cambria" w:hAnsi="Cambria"/>
        </w:rPr>
        <w:t xml:space="preserve"> and </w:t>
      </w:r>
      <w:r w:rsidRPr="009D4B72">
        <w:rPr>
          <w:rFonts w:ascii="Cambria" w:hAnsi="Cambria"/>
          <w:u w:val="single"/>
        </w:rPr>
        <w:t>unbiased</w:t>
      </w:r>
      <w:r w:rsidRPr="009D4B72">
        <w:rPr>
          <w:rFonts w:ascii="Cambria" w:hAnsi="Cambria"/>
        </w:rPr>
        <w:t xml:space="preserve"> — critiques of primacy don</w:t>
      </w:r>
      <w:r>
        <w:rPr>
          <w:rFonts w:ascii="Cambria" w:hAnsi="Cambria"/>
        </w:rPr>
        <w:t>’</w:t>
      </w:r>
      <w:r w:rsidRPr="009D4B72">
        <w:rPr>
          <w:rFonts w:ascii="Cambria" w:hAnsi="Cambria"/>
        </w:rPr>
        <w:t xml:space="preserve">t withstand </w:t>
      </w:r>
      <w:r w:rsidRPr="009D4B72">
        <w:rPr>
          <w:rFonts w:ascii="Cambria" w:hAnsi="Cambria"/>
          <w:u w:val="single"/>
        </w:rPr>
        <w:t>statistical scrutiny</w:t>
      </w:r>
      <w:r w:rsidRPr="009D4B72">
        <w:rPr>
          <w:rFonts w:ascii="Cambria" w:hAnsi="Cambria"/>
        </w:rPr>
        <w:t xml:space="preserve">. </w:t>
      </w:r>
    </w:p>
    <w:p w14:paraId="5C6EC1C5" w14:textId="77777777" w:rsidR="000E2E4C" w:rsidRPr="009D4B72" w:rsidRDefault="000E2E4C" w:rsidP="000E2E4C">
      <w:pPr>
        <w:rPr>
          <w:rFonts w:ascii="Cambria" w:hAnsi="Cambria"/>
        </w:rPr>
      </w:pPr>
      <w:r w:rsidRPr="009D4B72">
        <w:rPr>
          <w:rStyle w:val="Style13ptBold"/>
          <w:rFonts w:ascii="Cambria" w:hAnsi="Cambria"/>
        </w:rPr>
        <w:t>Feaver &amp; Brands, 19</w:t>
      </w:r>
      <w:r w:rsidRPr="009D4B72">
        <w:rPr>
          <w:rFonts w:ascii="Cambria" w:hAnsi="Cambria"/>
        </w:rPr>
        <w:t xml:space="preserve"> </w:t>
      </w:r>
      <w:r w:rsidRPr="009D4B72">
        <w:rPr>
          <w:rFonts w:ascii="Cambria" w:hAnsi="Cambria"/>
          <w:sz w:val="16"/>
          <w:szCs w:val="16"/>
        </w:rPr>
        <w:t xml:space="preserve">— Peter D. Feaver is a professor of political science and public policy at Duke University, where he heads the Program in American Grand Strategy and the Triangle Institute for Security Studies. Hal Brands is the Henry A. Kissinger Distinguished Professor at Johns Hopkins School of Advanced International Studies and a senior fellow at the Center for Strategic and Budgetary Assessments. (Spring 2019; </w:t>
      </w:r>
      <w:r>
        <w:rPr>
          <w:rFonts w:ascii="Cambria" w:hAnsi="Cambria"/>
          <w:sz w:val="16"/>
          <w:szCs w:val="16"/>
        </w:rPr>
        <w:t>“</w:t>
      </w:r>
      <w:r w:rsidRPr="009D4B72">
        <w:rPr>
          <w:rFonts w:ascii="Cambria" w:hAnsi="Cambria"/>
          <w:sz w:val="16"/>
          <w:szCs w:val="16"/>
        </w:rPr>
        <w:t>Correspondence: The Establishment and U.S. Grand Strategy;</w:t>
      </w:r>
      <w:r>
        <w:rPr>
          <w:rFonts w:ascii="Cambria" w:hAnsi="Cambria"/>
          <w:sz w:val="16"/>
          <w:szCs w:val="16"/>
        </w:rPr>
        <w:t>”</w:t>
      </w:r>
      <w:r w:rsidRPr="009D4B72">
        <w:rPr>
          <w:rFonts w:ascii="Cambria" w:hAnsi="Cambria"/>
          <w:sz w:val="16"/>
          <w:szCs w:val="16"/>
        </w:rPr>
        <w:t xml:space="preserve"> </w:t>
      </w:r>
      <w:r w:rsidRPr="009D4B72">
        <w:rPr>
          <w:rFonts w:ascii="Cambria" w:hAnsi="Cambria"/>
          <w:i/>
          <w:iCs/>
          <w:sz w:val="16"/>
          <w:szCs w:val="16"/>
        </w:rPr>
        <w:t>International Security</w:t>
      </w:r>
      <w:r w:rsidRPr="009D4B72">
        <w:rPr>
          <w:rFonts w:ascii="Cambria" w:hAnsi="Cambria"/>
          <w:sz w:val="16"/>
          <w:szCs w:val="16"/>
        </w:rPr>
        <w:t xml:space="preserve">; 43(4); pg. 197–204; doi:10.1162/isec_c_00347; //GrRv) </w:t>
      </w:r>
    </w:p>
    <w:p w14:paraId="200C9B5A" w14:textId="77777777" w:rsidR="000E2E4C" w:rsidRPr="009D4B72" w:rsidRDefault="000E2E4C" w:rsidP="000E2E4C">
      <w:pPr>
        <w:rPr>
          <w:rFonts w:ascii="Cambria" w:hAnsi="Cambria"/>
          <w:sz w:val="16"/>
        </w:rPr>
      </w:pPr>
      <w:r w:rsidRPr="009D4B72">
        <w:rPr>
          <w:rFonts w:ascii="Cambria" w:hAnsi="Cambria"/>
          <w:sz w:val="16"/>
        </w:rPr>
        <w:t xml:space="preserve">In his article </w:t>
      </w:r>
      <w:r>
        <w:rPr>
          <w:rFonts w:ascii="Cambria" w:hAnsi="Cambria"/>
          <w:sz w:val="16"/>
        </w:rPr>
        <w:t>“</w:t>
      </w:r>
      <w:r w:rsidRPr="009D4B72">
        <w:rPr>
          <w:rFonts w:ascii="Cambria" w:hAnsi="Cambria"/>
          <w:sz w:val="16"/>
        </w:rPr>
        <w:t>Why America</w:t>
      </w:r>
      <w:r>
        <w:rPr>
          <w:rFonts w:ascii="Cambria" w:hAnsi="Cambria"/>
          <w:sz w:val="16"/>
        </w:rPr>
        <w:t>’</w:t>
      </w:r>
      <w:r w:rsidRPr="009D4B72">
        <w:rPr>
          <w:rFonts w:ascii="Cambria" w:hAnsi="Cambria"/>
          <w:sz w:val="16"/>
        </w:rPr>
        <w:t>s Grand Strategy Has Not Changed: Power, Habit, and the U.S. Foreign Policy Establishment,</w:t>
      </w:r>
      <w:r>
        <w:rPr>
          <w:rFonts w:ascii="Cambria" w:hAnsi="Cambria"/>
          <w:sz w:val="16"/>
        </w:rPr>
        <w:t>”</w:t>
      </w:r>
      <w:r w:rsidRPr="009D4B72">
        <w:rPr>
          <w:rFonts w:ascii="Cambria" w:hAnsi="Cambria"/>
          <w:sz w:val="16"/>
        </w:rPr>
        <w:t xml:space="preserve"> Patrick </w:t>
      </w:r>
      <w:r w:rsidRPr="009D4B72">
        <w:rPr>
          <w:rStyle w:val="StyleUnderline"/>
          <w:rFonts w:ascii="Cambria" w:hAnsi="Cambria"/>
          <w:highlight w:val="cyan"/>
        </w:rPr>
        <w:t>Porter argues</w:t>
      </w:r>
      <w:r w:rsidRPr="009D4B72">
        <w:rPr>
          <w:rStyle w:val="StyleUnderline"/>
          <w:rFonts w:ascii="Cambria" w:hAnsi="Cambria"/>
        </w:rPr>
        <w:t xml:space="preserve"> that the continuity of </w:t>
      </w:r>
      <w:r w:rsidRPr="009D4B72">
        <w:rPr>
          <w:rStyle w:val="StyleUnderline"/>
          <w:rFonts w:ascii="Cambria" w:hAnsi="Cambria"/>
          <w:highlight w:val="cyan"/>
        </w:rPr>
        <w:t>U.S.</w:t>
      </w:r>
      <w:r w:rsidRPr="009D4B72">
        <w:rPr>
          <w:rStyle w:val="StyleUnderline"/>
          <w:rFonts w:ascii="Cambria" w:hAnsi="Cambria"/>
        </w:rPr>
        <w:t xml:space="preserve"> grand </w:t>
      </w:r>
      <w:r w:rsidRPr="009D4B72">
        <w:rPr>
          <w:rStyle w:val="StyleUnderline"/>
          <w:rFonts w:ascii="Cambria" w:hAnsi="Cambria"/>
          <w:highlight w:val="cyan"/>
        </w:rPr>
        <w:t>strategy</w:t>
      </w:r>
      <w:r w:rsidRPr="009D4B72">
        <w:rPr>
          <w:rFonts w:ascii="Cambria" w:hAnsi="Cambria"/>
          <w:sz w:val="16"/>
        </w:rPr>
        <w:t xml:space="preserve"> since World War II </w:t>
      </w:r>
      <w:r w:rsidRPr="009D4B72">
        <w:rPr>
          <w:rStyle w:val="StyleUnderline"/>
          <w:rFonts w:ascii="Cambria" w:hAnsi="Cambria"/>
        </w:rPr>
        <w:t xml:space="preserve">has </w:t>
      </w:r>
      <w:r w:rsidRPr="009D4B72">
        <w:rPr>
          <w:rStyle w:val="StyleUnderline"/>
          <w:rFonts w:ascii="Cambria" w:hAnsi="Cambria"/>
          <w:highlight w:val="cyan"/>
        </w:rPr>
        <w:t xml:space="preserve">resulted from a </w:t>
      </w:r>
      <w:r w:rsidRPr="009D4B72">
        <w:rPr>
          <w:rStyle w:val="Emphasis"/>
          <w:rFonts w:ascii="Cambria" w:hAnsi="Cambria"/>
          <w:highlight w:val="cyan"/>
        </w:rPr>
        <w:t>group-think mentality</w:t>
      </w:r>
      <w:r w:rsidRPr="009D4B72">
        <w:rPr>
          <w:rStyle w:val="StyleUnderline"/>
          <w:rFonts w:ascii="Cambria" w:hAnsi="Cambria"/>
        </w:rPr>
        <w:t xml:space="preserve"> </w:t>
      </w:r>
      <w:r w:rsidRPr="009D4B72">
        <w:rPr>
          <w:rFonts w:ascii="Cambria" w:hAnsi="Cambria"/>
          <w:sz w:val="16"/>
        </w:rPr>
        <w:t>fostered by a powerful foreign policy elite—</w:t>
      </w:r>
      <w:r>
        <w:rPr>
          <w:rFonts w:ascii="Cambria" w:hAnsi="Cambria"/>
          <w:sz w:val="16"/>
        </w:rPr>
        <w:t>”</w:t>
      </w:r>
      <w:r w:rsidRPr="009D4B72">
        <w:rPr>
          <w:rFonts w:ascii="Cambria" w:hAnsi="Cambria"/>
          <w:sz w:val="16"/>
        </w:rPr>
        <w:t>the Blob</w:t>
      </w:r>
      <w:r>
        <w:rPr>
          <w:rFonts w:ascii="Cambria" w:hAnsi="Cambria"/>
          <w:sz w:val="16"/>
        </w:rPr>
        <w:t>”</w:t>
      </w:r>
      <w:r w:rsidRPr="009D4B72">
        <w:rPr>
          <w:rFonts w:ascii="Cambria" w:hAnsi="Cambria"/>
          <w:sz w:val="16"/>
        </w:rPr>
        <w:t>—</w:t>
      </w:r>
      <w:r w:rsidRPr="009D4B72">
        <w:rPr>
          <w:rStyle w:val="StyleUnderline"/>
          <w:rFonts w:ascii="Cambria" w:hAnsi="Cambria"/>
          <w:highlight w:val="cyan"/>
        </w:rPr>
        <w:t xml:space="preserve">that </w:t>
      </w:r>
      <w:r w:rsidRPr="009D4B72">
        <w:rPr>
          <w:rStyle w:val="Emphasis"/>
          <w:rFonts w:ascii="Cambria" w:hAnsi="Cambria"/>
          <w:highlight w:val="cyan"/>
        </w:rPr>
        <w:t>stifles debate</w:t>
      </w:r>
      <w:r w:rsidRPr="009D4B72">
        <w:rPr>
          <w:rStyle w:val="StyleUnderline"/>
          <w:rFonts w:ascii="Cambria" w:hAnsi="Cambria"/>
        </w:rPr>
        <w:t xml:space="preserve"> and prevents</w:t>
      </w:r>
      <w:r w:rsidRPr="009D4B72">
        <w:rPr>
          <w:rFonts w:ascii="Cambria" w:hAnsi="Cambria"/>
          <w:sz w:val="16"/>
        </w:rPr>
        <w:t xml:space="preserve"> needed </w:t>
      </w:r>
      <w:r w:rsidRPr="009D4B72">
        <w:rPr>
          <w:rStyle w:val="Emphasis"/>
          <w:rFonts w:ascii="Cambria" w:hAnsi="Cambria"/>
        </w:rPr>
        <w:t>course corrections</w:t>
      </w:r>
      <w:r w:rsidRPr="009D4B72">
        <w:rPr>
          <w:rFonts w:ascii="Cambria" w:hAnsi="Cambria"/>
          <w:sz w:val="16"/>
        </w:rPr>
        <w:t xml:space="preserve">.1 </w:t>
      </w:r>
      <w:r w:rsidRPr="009D4B72">
        <w:rPr>
          <w:rStyle w:val="StyleUnderline"/>
          <w:rFonts w:ascii="Cambria" w:hAnsi="Cambria"/>
          <w:highlight w:val="cyan"/>
        </w:rPr>
        <w:t>Porter</w:t>
      </w:r>
      <w:r>
        <w:rPr>
          <w:rStyle w:val="StyleUnderline"/>
          <w:rFonts w:ascii="Cambria" w:hAnsi="Cambria"/>
        </w:rPr>
        <w:t>’</w:t>
      </w:r>
      <w:r w:rsidRPr="009D4B72">
        <w:rPr>
          <w:rStyle w:val="StyleUnderline"/>
          <w:rFonts w:ascii="Cambria" w:hAnsi="Cambria"/>
        </w:rPr>
        <w:t>s</w:t>
      </w:r>
      <w:r w:rsidRPr="009D4B72">
        <w:rPr>
          <w:rFonts w:ascii="Cambria" w:hAnsi="Cambria"/>
          <w:sz w:val="16"/>
        </w:rPr>
        <w:t xml:space="preserve"> provocative </w:t>
      </w:r>
      <w:r w:rsidRPr="009D4B72">
        <w:rPr>
          <w:rStyle w:val="StyleUnderline"/>
          <w:rFonts w:ascii="Cambria" w:hAnsi="Cambria"/>
        </w:rPr>
        <w:t xml:space="preserve">argument </w:t>
      </w:r>
      <w:r w:rsidRPr="009D4B72">
        <w:rPr>
          <w:rStyle w:val="StyleUnderline"/>
          <w:rFonts w:ascii="Cambria" w:hAnsi="Cambria"/>
          <w:highlight w:val="cyan"/>
        </w:rPr>
        <w:t>is</w:t>
      </w:r>
      <w:r w:rsidRPr="009D4B72">
        <w:rPr>
          <w:rFonts w:ascii="Cambria" w:hAnsi="Cambria"/>
          <w:sz w:val="16"/>
        </w:rPr>
        <w:t xml:space="preserve"> ultimately </w:t>
      </w:r>
      <w:r w:rsidRPr="009D4B72">
        <w:rPr>
          <w:rStyle w:val="Emphasis"/>
          <w:rFonts w:ascii="Cambria" w:hAnsi="Cambria"/>
          <w:highlight w:val="cyan"/>
        </w:rPr>
        <w:t>unpersuasive</w:t>
      </w:r>
      <w:r w:rsidRPr="009D4B72">
        <w:rPr>
          <w:rStyle w:val="StyleUnderline"/>
          <w:rFonts w:ascii="Cambria" w:hAnsi="Cambria"/>
        </w:rPr>
        <w:t xml:space="preserve">, because </w:t>
      </w:r>
      <w:r w:rsidRPr="009D4B72">
        <w:rPr>
          <w:rStyle w:val="StyleUnderline"/>
          <w:rFonts w:ascii="Cambria" w:hAnsi="Cambria"/>
          <w:highlight w:val="cyan"/>
        </w:rPr>
        <w:t xml:space="preserve">it </w:t>
      </w:r>
      <w:r w:rsidRPr="009D4B72">
        <w:rPr>
          <w:rStyle w:val="Emphasis"/>
          <w:rFonts w:ascii="Cambria" w:hAnsi="Cambria"/>
          <w:highlight w:val="cyan"/>
        </w:rPr>
        <w:t>overstates</w:t>
      </w:r>
      <w:r w:rsidRPr="009D4B72">
        <w:rPr>
          <w:rStyle w:val="StyleUnderline"/>
          <w:rFonts w:ascii="Cambria" w:hAnsi="Cambria"/>
          <w:highlight w:val="cyan"/>
        </w:rPr>
        <w:t xml:space="preserve"> the degree of </w:t>
      </w:r>
      <w:r w:rsidRPr="009D4B72">
        <w:rPr>
          <w:rStyle w:val="Emphasis"/>
          <w:rFonts w:ascii="Cambria" w:hAnsi="Cambria"/>
          <w:highlight w:val="cyan"/>
        </w:rPr>
        <w:t>conformity</w:t>
      </w:r>
      <w:r w:rsidRPr="009D4B72">
        <w:rPr>
          <w:rStyle w:val="Emphasis"/>
          <w:rFonts w:ascii="Cambria" w:hAnsi="Cambria"/>
        </w:rPr>
        <w:t xml:space="preserve"> and consensus</w:t>
      </w:r>
      <w:r w:rsidRPr="009D4B72">
        <w:rPr>
          <w:rStyle w:val="StyleUnderline"/>
          <w:rFonts w:ascii="Cambria" w:hAnsi="Cambria"/>
        </w:rPr>
        <w:t xml:space="preserve"> </w:t>
      </w:r>
      <w:r w:rsidRPr="009D4B72">
        <w:rPr>
          <w:rStyle w:val="StyleUnderline"/>
          <w:rFonts w:ascii="Cambria" w:hAnsi="Cambria"/>
          <w:highlight w:val="cyan"/>
        </w:rPr>
        <w:t>in U.S. strategy</w:t>
      </w:r>
      <w:r w:rsidRPr="009D4B72">
        <w:rPr>
          <w:rStyle w:val="StyleUnderline"/>
          <w:rFonts w:ascii="Cambria" w:hAnsi="Cambria"/>
        </w:rPr>
        <w:t xml:space="preserve"> while slighting the </w:t>
      </w:r>
      <w:r w:rsidRPr="009D4B72">
        <w:rPr>
          <w:rStyle w:val="Emphasis"/>
          <w:rFonts w:ascii="Cambria" w:hAnsi="Cambria"/>
        </w:rPr>
        <w:t xml:space="preserve">most obvious explanations </w:t>
      </w:r>
      <w:r w:rsidRPr="009D4B72">
        <w:rPr>
          <w:rStyle w:val="StyleUnderline"/>
          <w:rFonts w:ascii="Cambria" w:hAnsi="Cambria"/>
        </w:rPr>
        <w:t>for the strategy</w:t>
      </w:r>
      <w:r>
        <w:rPr>
          <w:rStyle w:val="StyleUnderline"/>
          <w:rFonts w:ascii="Cambria" w:hAnsi="Cambria"/>
        </w:rPr>
        <w:t>’</w:t>
      </w:r>
      <w:r w:rsidRPr="009D4B72">
        <w:rPr>
          <w:rStyle w:val="StyleUnderline"/>
          <w:rFonts w:ascii="Cambria" w:hAnsi="Cambria"/>
        </w:rPr>
        <w:t xml:space="preserve">s </w:t>
      </w:r>
      <w:r w:rsidRPr="009D4B72">
        <w:rPr>
          <w:rStyle w:val="Emphasis"/>
          <w:rFonts w:ascii="Cambria" w:hAnsi="Cambria"/>
        </w:rPr>
        <w:t>endurance</w:t>
      </w:r>
      <w:r w:rsidRPr="009D4B72">
        <w:rPr>
          <w:rFonts w:ascii="Cambria" w:hAnsi="Cambria"/>
          <w:sz w:val="16"/>
        </w:rPr>
        <w:t>. Below we highlight several problems with his argument.</w:t>
      </w:r>
    </w:p>
    <w:p w14:paraId="1EB09E0B" w14:textId="77777777" w:rsidR="000E2E4C" w:rsidRPr="009D4B72" w:rsidRDefault="000E2E4C" w:rsidP="000E2E4C">
      <w:pPr>
        <w:rPr>
          <w:rFonts w:ascii="Cambria" w:hAnsi="Cambria"/>
          <w:sz w:val="16"/>
        </w:rPr>
      </w:pPr>
      <w:r w:rsidRPr="009D4B72">
        <w:rPr>
          <w:rFonts w:ascii="Cambria" w:hAnsi="Cambria"/>
          <w:sz w:val="16"/>
        </w:rPr>
        <w:t xml:space="preserve">First, </w:t>
      </w:r>
      <w:r w:rsidRPr="009D4B72">
        <w:rPr>
          <w:rStyle w:val="StyleUnderline"/>
          <w:rFonts w:ascii="Cambria" w:hAnsi="Cambria"/>
          <w:highlight w:val="cyan"/>
        </w:rPr>
        <w:t xml:space="preserve">Porter </w:t>
      </w:r>
      <w:r w:rsidRPr="009D4B72">
        <w:rPr>
          <w:rStyle w:val="Emphasis"/>
          <w:rFonts w:ascii="Cambria" w:hAnsi="Cambria"/>
          <w:highlight w:val="cyan"/>
        </w:rPr>
        <w:t>exaggerates</w:t>
      </w:r>
      <w:r w:rsidRPr="009D4B72">
        <w:rPr>
          <w:rStyle w:val="StyleUnderline"/>
          <w:rFonts w:ascii="Cambria" w:hAnsi="Cambria"/>
        </w:rPr>
        <w:t xml:space="preserve"> the degree of </w:t>
      </w:r>
      <w:r w:rsidRPr="009D4B72">
        <w:rPr>
          <w:rStyle w:val="StyleUnderline"/>
          <w:rFonts w:ascii="Cambria" w:hAnsi="Cambria"/>
          <w:highlight w:val="cyan"/>
        </w:rPr>
        <w:t>consensus</w:t>
      </w:r>
      <w:r w:rsidRPr="009D4B72">
        <w:rPr>
          <w:rStyle w:val="StyleUnderline"/>
          <w:rFonts w:ascii="Cambria" w:hAnsi="Cambria"/>
        </w:rPr>
        <w:t xml:space="preserve"> in U.S. foreign policy</w:t>
      </w:r>
      <w:r w:rsidRPr="009D4B72">
        <w:rPr>
          <w:rFonts w:ascii="Cambria" w:hAnsi="Cambria"/>
          <w:sz w:val="16"/>
        </w:rPr>
        <w:t xml:space="preserve"> since World War II. In fact, despite a bipartisan consensus on the necessity of U.S. global leadership in support of a congenial international order (what Porter calls </w:t>
      </w:r>
      <w:r>
        <w:rPr>
          <w:rFonts w:ascii="Cambria" w:hAnsi="Cambria"/>
          <w:sz w:val="16"/>
        </w:rPr>
        <w:t>“</w:t>
      </w:r>
      <w:r w:rsidRPr="009D4B72">
        <w:rPr>
          <w:rFonts w:ascii="Cambria" w:hAnsi="Cambria"/>
          <w:sz w:val="16"/>
        </w:rPr>
        <w:t>primacy</w:t>
      </w:r>
      <w:r>
        <w:rPr>
          <w:rFonts w:ascii="Cambria" w:hAnsi="Cambria"/>
          <w:sz w:val="16"/>
        </w:rPr>
        <w:t>”</w:t>
      </w:r>
      <w:r w:rsidRPr="009D4B72">
        <w:rPr>
          <w:rFonts w:ascii="Cambria" w:hAnsi="Cambria"/>
          <w:sz w:val="16"/>
        </w:rPr>
        <w:t xml:space="preserve">), intense debates about how that strategy should be operationalized have been common in U.S. foreign policy circles. </w:t>
      </w:r>
      <w:r w:rsidRPr="009D4B72">
        <w:rPr>
          <w:rStyle w:val="StyleUnderline"/>
          <w:rFonts w:ascii="Cambria" w:hAnsi="Cambria"/>
          <w:highlight w:val="cyan"/>
        </w:rPr>
        <w:t>Policymakers</w:t>
      </w:r>
      <w:r w:rsidRPr="009D4B72">
        <w:rPr>
          <w:rFonts w:ascii="Cambria" w:hAnsi="Cambria"/>
          <w:sz w:val="16"/>
        </w:rPr>
        <w:t xml:space="preserve">, elected officials, and policy commentators </w:t>
      </w:r>
      <w:r w:rsidRPr="009D4B72">
        <w:rPr>
          <w:rStyle w:val="Emphasis"/>
          <w:rFonts w:ascii="Cambria" w:hAnsi="Cambria"/>
          <w:highlight w:val="cyan"/>
        </w:rPr>
        <w:t>argued heatedly</w:t>
      </w:r>
      <w:r w:rsidRPr="009D4B72">
        <w:rPr>
          <w:rStyle w:val="StyleUnderline"/>
          <w:rFonts w:ascii="Cambria" w:hAnsi="Cambria"/>
          <w:highlight w:val="cyan"/>
        </w:rPr>
        <w:t xml:space="preserve"> over</w:t>
      </w:r>
      <w:r w:rsidRPr="009D4B72">
        <w:rPr>
          <w:rStyle w:val="StyleUnderline"/>
          <w:rFonts w:ascii="Cambria" w:hAnsi="Cambria"/>
        </w:rPr>
        <w:t xml:space="preserve"> such fundamental issues as whether to pursue a </w:t>
      </w:r>
      <w:r w:rsidRPr="009D4B72">
        <w:rPr>
          <w:rStyle w:val="Emphasis"/>
          <w:rFonts w:ascii="Cambria" w:hAnsi="Cambria"/>
        </w:rPr>
        <w:t>Europe-first</w:t>
      </w:r>
      <w:r w:rsidRPr="009D4B72">
        <w:rPr>
          <w:rStyle w:val="StyleUnderline"/>
          <w:rFonts w:ascii="Cambria" w:hAnsi="Cambria"/>
        </w:rPr>
        <w:t xml:space="preserve"> or </w:t>
      </w:r>
      <w:r w:rsidRPr="009D4B72">
        <w:rPr>
          <w:rStyle w:val="Emphasis"/>
          <w:rFonts w:ascii="Cambria" w:hAnsi="Cambria"/>
        </w:rPr>
        <w:t>Asia-first strategy</w:t>
      </w:r>
      <w:r w:rsidRPr="009D4B72">
        <w:rPr>
          <w:rFonts w:ascii="Cambria" w:hAnsi="Cambria"/>
          <w:sz w:val="16"/>
        </w:rPr>
        <w:t xml:space="preserve"> in the 1950s, whether and how aggressively to combat Soviet and communist influence in the developing world, whether to make or avoid defense commitments on the Asian mainland, whether to pursue détente or confrontation with the Soviet Union in the 1970s, whether to use force to reverse Saddam Hussein</w:t>
      </w:r>
      <w:r>
        <w:rPr>
          <w:rFonts w:ascii="Cambria" w:hAnsi="Cambria"/>
          <w:sz w:val="16"/>
        </w:rPr>
        <w:t>’</w:t>
      </w:r>
      <w:r w:rsidRPr="009D4B72">
        <w:rPr>
          <w:rFonts w:ascii="Cambria" w:hAnsi="Cambria"/>
          <w:sz w:val="16"/>
        </w:rPr>
        <w:t xml:space="preserve">s invasion of Kuwait in 1990–91, </w:t>
      </w:r>
      <w:r w:rsidRPr="009D4B72">
        <w:rPr>
          <w:rStyle w:val="StyleUnderline"/>
          <w:rFonts w:ascii="Cambria" w:hAnsi="Cambria"/>
        </w:rPr>
        <w:t xml:space="preserve">whether to </w:t>
      </w:r>
      <w:r w:rsidRPr="009D4B72">
        <w:rPr>
          <w:rStyle w:val="Emphasis"/>
          <w:rFonts w:ascii="Cambria" w:hAnsi="Cambria"/>
        </w:rPr>
        <w:t>expand</w:t>
      </w:r>
      <w:r w:rsidRPr="009D4B72">
        <w:rPr>
          <w:rStyle w:val="StyleUnderline"/>
          <w:rFonts w:ascii="Cambria" w:hAnsi="Cambria"/>
        </w:rPr>
        <w:t xml:space="preserve"> the </w:t>
      </w:r>
      <w:r w:rsidRPr="009D4B72">
        <w:rPr>
          <w:rStyle w:val="Emphasis"/>
          <w:rFonts w:ascii="Cambria" w:hAnsi="Cambria"/>
          <w:highlight w:val="cyan"/>
        </w:rPr>
        <w:t>N</w:t>
      </w:r>
      <w:r w:rsidRPr="009D4B72">
        <w:rPr>
          <w:rStyle w:val="Emphasis"/>
          <w:rFonts w:ascii="Cambria" w:hAnsi="Cambria"/>
        </w:rPr>
        <w:t xml:space="preserve">orth </w:t>
      </w:r>
      <w:r w:rsidRPr="009D4B72">
        <w:rPr>
          <w:rStyle w:val="Emphasis"/>
          <w:rFonts w:ascii="Cambria" w:hAnsi="Cambria"/>
          <w:highlight w:val="cyan"/>
        </w:rPr>
        <w:t>A</w:t>
      </w:r>
      <w:r w:rsidRPr="009D4B72">
        <w:rPr>
          <w:rStyle w:val="Emphasis"/>
          <w:rFonts w:ascii="Cambria" w:hAnsi="Cambria"/>
        </w:rPr>
        <w:t xml:space="preserve">tlantic </w:t>
      </w:r>
      <w:r w:rsidRPr="009D4B72">
        <w:rPr>
          <w:rStyle w:val="Emphasis"/>
          <w:rFonts w:ascii="Cambria" w:hAnsi="Cambria"/>
          <w:highlight w:val="cyan"/>
        </w:rPr>
        <w:t>T</w:t>
      </w:r>
      <w:r w:rsidRPr="009D4B72">
        <w:rPr>
          <w:rStyle w:val="Emphasis"/>
          <w:rFonts w:ascii="Cambria" w:hAnsi="Cambria"/>
        </w:rPr>
        <w:t xml:space="preserve">reaty </w:t>
      </w:r>
      <w:r w:rsidRPr="009D4B72">
        <w:rPr>
          <w:rStyle w:val="Emphasis"/>
          <w:rFonts w:ascii="Cambria" w:hAnsi="Cambria"/>
          <w:highlight w:val="cyan"/>
        </w:rPr>
        <w:t>O</w:t>
      </w:r>
      <w:r w:rsidRPr="009D4B72">
        <w:rPr>
          <w:rStyle w:val="Emphasis"/>
          <w:rFonts w:ascii="Cambria" w:hAnsi="Cambria"/>
        </w:rPr>
        <w:t>rganization</w:t>
      </w:r>
      <w:r w:rsidRPr="009D4B72">
        <w:rPr>
          <w:rFonts w:ascii="Cambria" w:hAnsi="Cambria"/>
          <w:sz w:val="16"/>
        </w:rPr>
        <w:t xml:space="preserve"> after the Cold War, </w:t>
      </w:r>
      <w:r w:rsidRPr="009D4B72">
        <w:rPr>
          <w:rStyle w:val="StyleUnderline"/>
          <w:rFonts w:ascii="Cambria" w:hAnsi="Cambria"/>
          <w:highlight w:val="cyan"/>
        </w:rPr>
        <w:t>and whether to</w:t>
      </w:r>
      <w:r w:rsidRPr="009D4B72">
        <w:rPr>
          <w:rFonts w:ascii="Cambria" w:hAnsi="Cambria"/>
          <w:sz w:val="16"/>
          <w:highlight w:val="cyan"/>
        </w:rPr>
        <w:t xml:space="preserve"> </w:t>
      </w:r>
      <w:r w:rsidRPr="009D4B72">
        <w:rPr>
          <w:rStyle w:val="Emphasis"/>
          <w:rFonts w:ascii="Cambria" w:hAnsi="Cambria"/>
          <w:highlight w:val="cyan"/>
        </w:rPr>
        <w:t>invade Iraq</w:t>
      </w:r>
      <w:r w:rsidRPr="009D4B72">
        <w:rPr>
          <w:rFonts w:ascii="Cambria" w:hAnsi="Cambria"/>
          <w:sz w:val="16"/>
        </w:rPr>
        <w:t xml:space="preserve"> in 2003. </w:t>
      </w:r>
      <w:r w:rsidRPr="009D4B72">
        <w:rPr>
          <w:rStyle w:val="StyleUnderline"/>
          <w:rFonts w:ascii="Cambria" w:hAnsi="Cambria"/>
          <w:highlight w:val="cyan"/>
        </w:rPr>
        <w:t>These</w:t>
      </w:r>
      <w:r w:rsidRPr="009D4B72">
        <w:rPr>
          <w:rStyle w:val="StyleUnderline"/>
          <w:rFonts w:ascii="Cambria" w:hAnsi="Cambria"/>
        </w:rPr>
        <w:t xml:space="preserve"> debates </w:t>
      </w:r>
      <w:r w:rsidRPr="009D4B72">
        <w:rPr>
          <w:rStyle w:val="StyleUnderline"/>
          <w:rFonts w:ascii="Cambria" w:hAnsi="Cambria"/>
          <w:highlight w:val="cyan"/>
        </w:rPr>
        <w:t xml:space="preserve">reflected </w:t>
      </w:r>
      <w:r w:rsidRPr="009D4B72">
        <w:rPr>
          <w:rStyle w:val="Emphasis"/>
          <w:rFonts w:ascii="Cambria" w:hAnsi="Cambria"/>
          <w:highlight w:val="cyan"/>
        </w:rPr>
        <w:t>genuine intellectual disagreements</w:t>
      </w:r>
      <w:r w:rsidRPr="009D4B72">
        <w:rPr>
          <w:rFonts w:ascii="Cambria" w:hAnsi="Cambria"/>
          <w:sz w:val="16"/>
        </w:rPr>
        <w:t xml:space="preserve"> that pitted members of the Blob against one another. Porter would likely respond that such debates were essentially about tactics, but </w:t>
      </w:r>
      <w:r w:rsidRPr="009D4B72">
        <w:rPr>
          <w:rStyle w:val="StyleUnderline"/>
          <w:rFonts w:ascii="Cambria" w:hAnsi="Cambria"/>
        </w:rPr>
        <w:t xml:space="preserve">the fact that </w:t>
      </w:r>
      <w:r w:rsidRPr="009D4B72">
        <w:rPr>
          <w:rStyle w:val="StyleUnderline"/>
          <w:rFonts w:ascii="Cambria" w:hAnsi="Cambria"/>
          <w:highlight w:val="cyan"/>
        </w:rPr>
        <w:t>the</w:t>
      </w:r>
      <w:r w:rsidRPr="009D4B72">
        <w:rPr>
          <w:rStyle w:val="StyleUnderline"/>
          <w:rFonts w:ascii="Cambria" w:hAnsi="Cambria"/>
        </w:rPr>
        <w:t xml:space="preserve"> foreign policy </w:t>
      </w:r>
      <w:r w:rsidRPr="009D4B72">
        <w:rPr>
          <w:rStyle w:val="StyleUnderline"/>
          <w:rFonts w:ascii="Cambria" w:hAnsi="Cambria"/>
          <w:highlight w:val="cyan"/>
        </w:rPr>
        <w:t>community</w:t>
      </w:r>
      <w:r w:rsidRPr="009D4B72">
        <w:rPr>
          <w:rStyle w:val="StyleUnderline"/>
          <w:rFonts w:ascii="Cambria" w:hAnsi="Cambria"/>
        </w:rPr>
        <w:t xml:space="preserve"> has engaged in knock-down, drag-out debates over issues of such enormous strategic importance shows that it </w:t>
      </w:r>
      <w:r w:rsidRPr="009D4B72">
        <w:rPr>
          <w:rStyle w:val="StyleUnderline"/>
          <w:rFonts w:ascii="Cambria" w:hAnsi="Cambria"/>
          <w:highlight w:val="cyan"/>
        </w:rPr>
        <w:t xml:space="preserve">is </w:t>
      </w:r>
      <w:r w:rsidRPr="009D4B72">
        <w:rPr>
          <w:rStyle w:val="Emphasis"/>
          <w:rFonts w:ascii="Cambria" w:hAnsi="Cambria"/>
          <w:highlight w:val="cyan"/>
        </w:rPr>
        <w:t>not</w:t>
      </w:r>
      <w:r w:rsidRPr="009D4B72">
        <w:rPr>
          <w:rFonts w:ascii="Cambria" w:hAnsi="Cambria"/>
          <w:sz w:val="16"/>
        </w:rPr>
        <w:t xml:space="preserve"> as</w:t>
      </w:r>
      <w:r w:rsidRPr="009D4B72">
        <w:rPr>
          <w:rStyle w:val="StyleUnderline"/>
          <w:rFonts w:ascii="Cambria" w:hAnsi="Cambria"/>
        </w:rPr>
        <w:t xml:space="preserve"> </w:t>
      </w:r>
      <w:r w:rsidRPr="009D4B72">
        <w:rPr>
          <w:rStyle w:val="Emphasis"/>
          <w:rFonts w:ascii="Cambria" w:hAnsi="Cambria"/>
          <w:highlight w:val="cyan"/>
        </w:rPr>
        <w:t>unified</w:t>
      </w:r>
      <w:r w:rsidRPr="009D4B72">
        <w:rPr>
          <w:rFonts w:ascii="Cambria" w:hAnsi="Cambria"/>
          <w:sz w:val="16"/>
        </w:rPr>
        <w:t>, and the marketplace of ideas not as limited, as Porter claims.</w:t>
      </w:r>
    </w:p>
    <w:p w14:paraId="78ABD75F" w14:textId="77777777" w:rsidR="000E2E4C" w:rsidRPr="009D4B72" w:rsidRDefault="000E2E4C" w:rsidP="000E2E4C">
      <w:pPr>
        <w:rPr>
          <w:rFonts w:ascii="Cambria" w:hAnsi="Cambria"/>
          <w:sz w:val="16"/>
        </w:rPr>
      </w:pPr>
      <w:r w:rsidRPr="009D4B72">
        <w:rPr>
          <w:rFonts w:ascii="Cambria" w:hAnsi="Cambria"/>
          <w:sz w:val="16"/>
        </w:rPr>
        <w:t xml:space="preserve"> Second, </w:t>
      </w:r>
      <w:r w:rsidRPr="009D4B72">
        <w:rPr>
          <w:rStyle w:val="StyleUnderline"/>
          <w:rFonts w:ascii="Cambria" w:hAnsi="Cambria"/>
          <w:highlight w:val="cyan"/>
        </w:rPr>
        <w:t>although Porter argues</w:t>
      </w:r>
      <w:r w:rsidRPr="009D4B72">
        <w:rPr>
          <w:rFonts w:ascii="Cambria" w:hAnsi="Cambria"/>
          <w:sz w:val="16"/>
        </w:rPr>
        <w:t xml:space="preserve"> that </w:t>
      </w:r>
      <w:r w:rsidRPr="009D4B72">
        <w:rPr>
          <w:rStyle w:val="Emphasis"/>
          <w:rFonts w:ascii="Cambria" w:hAnsi="Cambria"/>
          <w:highlight w:val="cyan"/>
        </w:rPr>
        <w:t>dissenting</w:t>
      </w:r>
      <w:r w:rsidRPr="009D4B72">
        <w:rPr>
          <w:rStyle w:val="Emphasis"/>
          <w:rFonts w:ascii="Cambria" w:hAnsi="Cambria"/>
        </w:rPr>
        <w:t xml:space="preserve"> foreign policy</w:t>
      </w:r>
      <w:r w:rsidRPr="009D4B72">
        <w:rPr>
          <w:rFonts w:ascii="Cambria" w:hAnsi="Cambria"/>
          <w:sz w:val="16"/>
        </w:rPr>
        <w:t xml:space="preserve"> </w:t>
      </w:r>
      <w:r w:rsidRPr="009D4B72">
        <w:rPr>
          <w:rStyle w:val="Emphasis"/>
          <w:rFonts w:ascii="Cambria" w:hAnsi="Cambria"/>
          <w:highlight w:val="cyan"/>
        </w:rPr>
        <w:t>views</w:t>
      </w:r>
      <w:r w:rsidRPr="009D4B72">
        <w:rPr>
          <w:rFonts w:ascii="Cambria" w:hAnsi="Cambria"/>
          <w:sz w:val="16"/>
        </w:rPr>
        <w:t xml:space="preserve"> advocating an approach he calls </w:t>
      </w:r>
      <w:r>
        <w:rPr>
          <w:rFonts w:ascii="Cambria" w:hAnsi="Cambria"/>
          <w:sz w:val="16"/>
        </w:rPr>
        <w:t>“</w:t>
      </w:r>
      <w:r w:rsidRPr="009D4B72">
        <w:rPr>
          <w:rFonts w:ascii="Cambria" w:hAnsi="Cambria"/>
          <w:sz w:val="16"/>
        </w:rPr>
        <w:t>restraint</w:t>
      </w:r>
      <w:r>
        <w:rPr>
          <w:rFonts w:ascii="Cambria" w:hAnsi="Cambria"/>
          <w:sz w:val="16"/>
        </w:rPr>
        <w:t>”</w:t>
      </w:r>
      <w:r w:rsidRPr="009D4B72">
        <w:rPr>
          <w:rFonts w:ascii="Cambria" w:hAnsi="Cambria"/>
          <w:sz w:val="16"/>
        </w:rPr>
        <w:t xml:space="preserve"> </w:t>
      </w:r>
      <w:r w:rsidRPr="009D4B72">
        <w:rPr>
          <w:rStyle w:val="StyleUnderline"/>
          <w:rFonts w:ascii="Cambria" w:hAnsi="Cambria"/>
          <w:highlight w:val="cyan"/>
        </w:rPr>
        <w:t xml:space="preserve">tend to be </w:t>
      </w:r>
      <w:r w:rsidRPr="009D4B72">
        <w:rPr>
          <w:rStyle w:val="Emphasis"/>
          <w:rFonts w:ascii="Cambria" w:hAnsi="Cambria"/>
          <w:highlight w:val="cyan"/>
        </w:rPr>
        <w:t>marginalized</w:t>
      </w:r>
      <w:r w:rsidRPr="009D4B72">
        <w:rPr>
          <w:rStyle w:val="StyleUnderline"/>
          <w:rFonts w:ascii="Cambria" w:hAnsi="Cambria"/>
          <w:highlight w:val="cyan"/>
        </w:rPr>
        <w:t>, departures</w:t>
      </w:r>
      <w:r w:rsidRPr="009D4B72">
        <w:rPr>
          <w:rStyle w:val="StyleUnderline"/>
          <w:rFonts w:ascii="Cambria" w:hAnsi="Cambria"/>
        </w:rPr>
        <w:t xml:space="preserve"> from a </w:t>
      </w:r>
      <w:r w:rsidRPr="009D4B72">
        <w:rPr>
          <w:rStyle w:val="Emphasis"/>
          <w:rFonts w:ascii="Cambria" w:hAnsi="Cambria"/>
        </w:rPr>
        <w:t>strategy of U.S. leadership</w:t>
      </w:r>
      <w:r w:rsidRPr="009D4B72">
        <w:rPr>
          <w:rStyle w:val="StyleUnderline"/>
          <w:rFonts w:ascii="Cambria" w:hAnsi="Cambria"/>
        </w:rPr>
        <w:t xml:space="preserve"> </w:t>
      </w:r>
      <w:r w:rsidRPr="009D4B72">
        <w:rPr>
          <w:rStyle w:val="StyleUnderline"/>
          <w:rFonts w:ascii="Cambria" w:hAnsi="Cambria"/>
          <w:highlight w:val="cyan"/>
        </w:rPr>
        <w:t xml:space="preserve">have </w:t>
      </w:r>
      <w:r w:rsidRPr="009D4B72">
        <w:rPr>
          <w:rStyle w:val="Emphasis"/>
          <w:rFonts w:ascii="Cambria" w:hAnsi="Cambria"/>
          <w:highlight w:val="cyan"/>
        </w:rPr>
        <w:t>time and again</w:t>
      </w:r>
      <w:r w:rsidRPr="009D4B72">
        <w:rPr>
          <w:rStyle w:val="StyleUnderline"/>
          <w:rFonts w:ascii="Cambria" w:hAnsi="Cambria"/>
          <w:highlight w:val="cyan"/>
        </w:rPr>
        <w:t xml:space="preserve"> received a hearing</w:t>
      </w:r>
      <w:r w:rsidRPr="009D4B72">
        <w:rPr>
          <w:rFonts w:ascii="Cambria" w:hAnsi="Cambria"/>
          <w:sz w:val="16"/>
        </w:rPr>
        <w:t xml:space="preserve"> at the highest levels of government. In the 1950s and 1960s, Presidents Dwight </w:t>
      </w:r>
      <w:r w:rsidRPr="009D4B72">
        <w:rPr>
          <w:rStyle w:val="Emphasis"/>
          <w:rFonts w:ascii="Cambria" w:hAnsi="Cambria"/>
          <w:highlight w:val="cyan"/>
        </w:rPr>
        <w:t>Eisenhower</w:t>
      </w:r>
      <w:r w:rsidRPr="009D4B72">
        <w:rPr>
          <w:rStyle w:val="StyleUnderline"/>
          <w:rFonts w:ascii="Cambria" w:hAnsi="Cambria"/>
          <w:highlight w:val="cyan"/>
        </w:rPr>
        <w:t xml:space="preserve"> and</w:t>
      </w:r>
      <w:r w:rsidRPr="009D4B72">
        <w:rPr>
          <w:rStyle w:val="StyleUnderline"/>
          <w:rFonts w:ascii="Cambria" w:hAnsi="Cambria"/>
        </w:rPr>
        <w:t xml:space="preserve"> </w:t>
      </w:r>
      <w:r w:rsidRPr="009D4B72">
        <w:rPr>
          <w:rFonts w:ascii="Cambria" w:hAnsi="Cambria"/>
          <w:sz w:val="16"/>
        </w:rPr>
        <w:t xml:space="preserve">John </w:t>
      </w:r>
      <w:r w:rsidRPr="009D4B72">
        <w:rPr>
          <w:rStyle w:val="Emphasis"/>
          <w:rFonts w:ascii="Cambria" w:hAnsi="Cambria"/>
          <w:highlight w:val="cyan"/>
        </w:rPr>
        <w:t>Kennedy</w:t>
      </w:r>
      <w:r w:rsidRPr="009D4B72">
        <w:rPr>
          <w:rFonts w:ascii="Cambria" w:hAnsi="Cambria"/>
          <w:sz w:val="16"/>
        </w:rPr>
        <w:t xml:space="preserve"> repeatedly </w:t>
      </w:r>
      <w:r w:rsidRPr="009D4B72">
        <w:rPr>
          <w:rStyle w:val="StyleUnderline"/>
          <w:rFonts w:ascii="Cambria" w:hAnsi="Cambria"/>
          <w:highlight w:val="cyan"/>
        </w:rPr>
        <w:t xml:space="preserve">considered </w:t>
      </w:r>
      <w:r w:rsidRPr="009D4B72">
        <w:rPr>
          <w:rStyle w:val="Emphasis"/>
          <w:rFonts w:ascii="Cambria" w:hAnsi="Cambria"/>
          <w:highlight w:val="cyan"/>
        </w:rPr>
        <w:t>withdrawing</w:t>
      </w:r>
      <w:r w:rsidRPr="009D4B72">
        <w:rPr>
          <w:rFonts w:ascii="Cambria" w:hAnsi="Cambria"/>
          <w:sz w:val="16"/>
        </w:rPr>
        <w:t xml:space="preserve"> U.S. </w:t>
      </w:r>
      <w:r w:rsidRPr="009D4B72">
        <w:rPr>
          <w:rStyle w:val="Emphasis"/>
          <w:rFonts w:ascii="Cambria" w:hAnsi="Cambria"/>
        </w:rPr>
        <w:t>troops</w:t>
      </w:r>
      <w:r w:rsidRPr="009D4B72">
        <w:rPr>
          <w:rStyle w:val="StyleUnderline"/>
          <w:rFonts w:ascii="Cambria" w:hAnsi="Cambria"/>
        </w:rPr>
        <w:t xml:space="preserve"> </w:t>
      </w:r>
      <w:r w:rsidRPr="009D4B72">
        <w:rPr>
          <w:rStyle w:val="StyleUnderline"/>
          <w:rFonts w:ascii="Cambria" w:hAnsi="Cambria"/>
          <w:highlight w:val="cyan"/>
        </w:rPr>
        <w:t>from Europe</w:t>
      </w:r>
      <w:r w:rsidRPr="009D4B72">
        <w:rPr>
          <w:rFonts w:ascii="Cambria" w:hAnsi="Cambria"/>
          <w:sz w:val="16"/>
        </w:rPr>
        <w:t xml:space="preserve">.2 Similar debates occurred in Congress in the late 1960s and early 1970s. When Jimmy </w:t>
      </w:r>
      <w:r w:rsidRPr="009D4B72">
        <w:rPr>
          <w:rStyle w:val="Emphasis"/>
          <w:rFonts w:ascii="Cambria" w:hAnsi="Cambria"/>
          <w:highlight w:val="cyan"/>
        </w:rPr>
        <w:t>Carter</w:t>
      </w:r>
      <w:r w:rsidRPr="009D4B72">
        <w:rPr>
          <w:rFonts w:ascii="Cambria" w:hAnsi="Cambria"/>
          <w:sz w:val="16"/>
        </w:rPr>
        <w:t xml:space="preserve"> took office, he </w:t>
      </w:r>
      <w:r w:rsidRPr="009D4B72">
        <w:rPr>
          <w:rStyle w:val="Emphasis"/>
          <w:rFonts w:ascii="Cambria" w:hAnsi="Cambria"/>
        </w:rPr>
        <w:t xml:space="preserve">strongly </w:t>
      </w:r>
      <w:r w:rsidRPr="009D4B72">
        <w:rPr>
          <w:rStyle w:val="Emphasis"/>
          <w:rFonts w:ascii="Cambria" w:hAnsi="Cambria"/>
          <w:highlight w:val="cyan"/>
        </w:rPr>
        <w:t>favored</w:t>
      </w:r>
      <w:r w:rsidRPr="009D4B72">
        <w:rPr>
          <w:rStyle w:val="StyleUnderline"/>
          <w:rFonts w:ascii="Cambria" w:hAnsi="Cambria"/>
          <w:highlight w:val="cyan"/>
        </w:rPr>
        <w:t xml:space="preserve"> withdrawing</w:t>
      </w:r>
      <w:r w:rsidRPr="009D4B72">
        <w:rPr>
          <w:rStyle w:val="StyleUnderline"/>
          <w:rFonts w:ascii="Cambria" w:hAnsi="Cambria"/>
        </w:rPr>
        <w:t xml:space="preserve"> U.S. troops </w:t>
      </w:r>
      <w:r w:rsidRPr="009D4B72">
        <w:rPr>
          <w:rStyle w:val="StyleUnderline"/>
          <w:rFonts w:ascii="Cambria" w:hAnsi="Cambria"/>
          <w:highlight w:val="cyan"/>
        </w:rPr>
        <w:t xml:space="preserve">from </w:t>
      </w:r>
      <w:r w:rsidRPr="009D4B72">
        <w:rPr>
          <w:rStyle w:val="Emphasis"/>
          <w:rFonts w:ascii="Cambria" w:hAnsi="Cambria"/>
          <w:highlight w:val="cyan"/>
        </w:rPr>
        <w:t>So</w:t>
      </w:r>
      <w:r w:rsidRPr="009D4B72">
        <w:rPr>
          <w:rStyle w:val="Emphasis"/>
          <w:rFonts w:ascii="Cambria" w:hAnsi="Cambria"/>
        </w:rPr>
        <w:t xml:space="preserve">uth </w:t>
      </w:r>
      <w:r w:rsidRPr="009D4B72">
        <w:rPr>
          <w:rStyle w:val="Emphasis"/>
          <w:rFonts w:ascii="Cambria" w:hAnsi="Cambria"/>
          <w:highlight w:val="cyan"/>
        </w:rPr>
        <w:t>Ko</w:t>
      </w:r>
      <w:r w:rsidRPr="009D4B72">
        <w:rPr>
          <w:rStyle w:val="Emphasis"/>
          <w:rFonts w:ascii="Cambria" w:hAnsi="Cambria"/>
        </w:rPr>
        <w:t>rea</w:t>
      </w:r>
      <w:r w:rsidRPr="009D4B72">
        <w:rPr>
          <w:rFonts w:ascii="Cambria" w:hAnsi="Cambria"/>
          <w:sz w:val="16"/>
        </w:rPr>
        <w:t xml:space="preserve">.3 In the early 1990s, the George H.W. </w:t>
      </w:r>
      <w:r w:rsidRPr="009D4B72">
        <w:rPr>
          <w:rStyle w:val="Emphasis"/>
          <w:rFonts w:ascii="Cambria" w:hAnsi="Cambria"/>
          <w:highlight w:val="cyan"/>
        </w:rPr>
        <w:t>Bush</w:t>
      </w:r>
      <w:r w:rsidRPr="009D4B72">
        <w:rPr>
          <w:rStyle w:val="StyleUnderline"/>
          <w:rFonts w:ascii="Cambria" w:hAnsi="Cambria"/>
          <w:highlight w:val="cyan"/>
        </w:rPr>
        <w:t xml:space="preserve"> and</w:t>
      </w:r>
      <w:r w:rsidRPr="009D4B72">
        <w:rPr>
          <w:rFonts w:ascii="Cambria" w:hAnsi="Cambria"/>
          <w:sz w:val="16"/>
        </w:rPr>
        <w:t xml:space="preserve"> Bill </w:t>
      </w:r>
      <w:r w:rsidRPr="009D4B72">
        <w:rPr>
          <w:rStyle w:val="Emphasis"/>
          <w:rFonts w:ascii="Cambria" w:hAnsi="Cambria"/>
          <w:highlight w:val="cyan"/>
        </w:rPr>
        <w:t>Clinton</w:t>
      </w:r>
      <w:r w:rsidRPr="009D4B72">
        <w:rPr>
          <w:rFonts w:ascii="Cambria" w:hAnsi="Cambria"/>
          <w:sz w:val="16"/>
        </w:rPr>
        <w:t xml:space="preserve"> administrations initially </w:t>
      </w:r>
      <w:r w:rsidRPr="009D4B72">
        <w:rPr>
          <w:rStyle w:val="StyleUnderline"/>
          <w:rFonts w:ascii="Cambria" w:hAnsi="Cambria"/>
          <w:highlight w:val="cyan"/>
        </w:rPr>
        <w:t>delegated</w:t>
      </w:r>
      <w:r w:rsidRPr="009D4B72">
        <w:rPr>
          <w:rFonts w:ascii="Cambria" w:hAnsi="Cambria"/>
          <w:sz w:val="16"/>
        </w:rPr>
        <w:t xml:space="preserve"> management of the crisis in the former </w:t>
      </w:r>
      <w:r w:rsidRPr="009D4B72">
        <w:rPr>
          <w:rStyle w:val="Emphasis"/>
          <w:rFonts w:ascii="Cambria" w:hAnsi="Cambria"/>
          <w:highlight w:val="cyan"/>
        </w:rPr>
        <w:t>Yugoslavia</w:t>
      </w:r>
      <w:r w:rsidRPr="009D4B72">
        <w:rPr>
          <w:rStyle w:val="StyleUnderline"/>
          <w:rFonts w:ascii="Cambria" w:hAnsi="Cambria"/>
        </w:rPr>
        <w:t xml:space="preserve"> to </w:t>
      </w:r>
      <w:r w:rsidRPr="009D4B72">
        <w:rPr>
          <w:rFonts w:ascii="Cambria" w:hAnsi="Cambria"/>
          <w:sz w:val="16"/>
        </w:rPr>
        <w:t>the</w:t>
      </w:r>
      <w:r w:rsidRPr="009D4B72">
        <w:rPr>
          <w:rStyle w:val="StyleUnderline"/>
          <w:rFonts w:ascii="Cambria" w:hAnsi="Cambria"/>
        </w:rPr>
        <w:t xml:space="preserve"> Europe</w:t>
      </w:r>
      <w:r w:rsidRPr="009D4B72">
        <w:rPr>
          <w:rFonts w:ascii="Cambria" w:hAnsi="Cambria"/>
          <w:sz w:val="16"/>
        </w:rPr>
        <w:t xml:space="preserve">an NATO allies. In 2011, Barack </w:t>
      </w:r>
      <w:r w:rsidRPr="009D4B72">
        <w:rPr>
          <w:rStyle w:val="Emphasis"/>
          <w:rFonts w:ascii="Cambria" w:hAnsi="Cambria"/>
          <w:highlight w:val="cyan"/>
        </w:rPr>
        <w:t>Obama</w:t>
      </w:r>
      <w:r w:rsidRPr="009D4B72">
        <w:rPr>
          <w:rStyle w:val="StyleUnderline"/>
          <w:rFonts w:ascii="Cambria" w:hAnsi="Cambria"/>
          <w:highlight w:val="cyan"/>
        </w:rPr>
        <w:t xml:space="preserve"> </w:t>
      </w:r>
      <w:r w:rsidRPr="009D4B72">
        <w:rPr>
          <w:rStyle w:val="Emphasis"/>
          <w:rFonts w:ascii="Cambria" w:hAnsi="Cambria"/>
          <w:highlight w:val="cyan"/>
        </w:rPr>
        <w:t>withdrew</w:t>
      </w:r>
      <w:r w:rsidRPr="009D4B72">
        <w:rPr>
          <w:rStyle w:val="Emphasis"/>
          <w:rFonts w:ascii="Cambria" w:hAnsi="Cambria"/>
        </w:rPr>
        <w:t xml:space="preserve"> U.S. troops </w:t>
      </w:r>
      <w:r w:rsidRPr="009D4B72">
        <w:rPr>
          <w:rStyle w:val="Emphasis"/>
          <w:rFonts w:ascii="Cambria" w:hAnsi="Cambria"/>
          <w:highlight w:val="cyan"/>
        </w:rPr>
        <w:t>from Iraq</w:t>
      </w:r>
      <w:r w:rsidRPr="009D4B72">
        <w:rPr>
          <w:rFonts w:ascii="Cambria" w:hAnsi="Cambria"/>
          <w:sz w:val="16"/>
        </w:rPr>
        <w:t xml:space="preserve"> as part of a broader move toward an offshore balancing strategy in the Middle East.4 In other words, presidents and other </w:t>
      </w:r>
      <w:r w:rsidRPr="009D4B72">
        <w:rPr>
          <w:rStyle w:val="Emphasis"/>
          <w:rFonts w:ascii="Cambria" w:hAnsi="Cambria"/>
          <w:highlight w:val="cyan"/>
        </w:rPr>
        <w:t>political leaders</w:t>
      </w:r>
      <w:r w:rsidRPr="009D4B72">
        <w:rPr>
          <w:rStyle w:val="StyleUnderline"/>
          <w:rFonts w:ascii="Cambria" w:hAnsi="Cambria"/>
        </w:rPr>
        <w:t xml:space="preserve"> in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w:t>
      </w:r>
      <w:r w:rsidRPr="009D4B72">
        <w:rPr>
          <w:rStyle w:val="StyleUnderline"/>
          <w:rFonts w:ascii="Cambria" w:hAnsi="Cambria"/>
          <w:highlight w:val="cyan"/>
        </w:rPr>
        <w:t>have</w:t>
      </w:r>
      <w:r w:rsidRPr="009D4B72">
        <w:rPr>
          <w:rStyle w:val="StyleUnderline"/>
          <w:rFonts w:ascii="Cambria" w:hAnsi="Cambria"/>
        </w:rPr>
        <w:t xml:space="preserve"> often been willing to </w:t>
      </w:r>
      <w:r w:rsidRPr="009D4B72">
        <w:rPr>
          <w:rStyle w:val="StyleUnderline"/>
          <w:rFonts w:ascii="Cambria" w:hAnsi="Cambria"/>
          <w:highlight w:val="cyan"/>
        </w:rPr>
        <w:t xml:space="preserve">consider </w:t>
      </w:r>
      <w:r w:rsidRPr="009D4B72">
        <w:rPr>
          <w:rStyle w:val="Emphasis"/>
          <w:rFonts w:ascii="Cambria" w:hAnsi="Cambria"/>
          <w:highlight w:val="cyan"/>
        </w:rPr>
        <w:t>significant changes</w:t>
      </w:r>
      <w:r w:rsidRPr="009D4B72">
        <w:rPr>
          <w:rStyle w:val="StyleUnderline"/>
          <w:rFonts w:ascii="Cambria" w:hAnsi="Cambria"/>
          <w:highlight w:val="cyan"/>
        </w:rPr>
        <w:t xml:space="preserve"> in</w:t>
      </w:r>
      <w:r w:rsidRPr="009D4B72">
        <w:rPr>
          <w:rStyle w:val="StyleUnderline"/>
          <w:rFonts w:ascii="Cambria" w:hAnsi="Cambria"/>
        </w:rPr>
        <w:t xml:space="preserve"> U.S. </w:t>
      </w:r>
      <w:r w:rsidRPr="009D4B72">
        <w:rPr>
          <w:rStyle w:val="StyleUnderline"/>
          <w:rFonts w:ascii="Cambria" w:hAnsi="Cambria"/>
          <w:highlight w:val="cyan"/>
        </w:rPr>
        <w:t>strategy, and</w:t>
      </w:r>
      <w:r w:rsidRPr="009D4B72">
        <w:rPr>
          <w:rStyle w:val="StyleUnderline"/>
          <w:rFonts w:ascii="Cambria" w:hAnsi="Cambria"/>
        </w:rPr>
        <w:t xml:space="preserve"> they have sometimes even </w:t>
      </w:r>
      <w:r w:rsidRPr="009D4B72">
        <w:rPr>
          <w:rStyle w:val="StyleUnderline"/>
          <w:rFonts w:ascii="Cambria" w:hAnsi="Cambria"/>
          <w:highlight w:val="cyan"/>
        </w:rPr>
        <w:t>implemented policies that</w:t>
      </w:r>
      <w:r w:rsidRPr="009D4B72">
        <w:rPr>
          <w:rStyle w:val="StyleUnderline"/>
          <w:rFonts w:ascii="Cambria" w:hAnsi="Cambria"/>
        </w:rPr>
        <w:t xml:space="preserve"> represented a </w:t>
      </w:r>
      <w:r w:rsidRPr="009D4B72">
        <w:rPr>
          <w:rStyle w:val="Emphasis"/>
          <w:rFonts w:ascii="Cambria" w:hAnsi="Cambria"/>
        </w:rPr>
        <w:t xml:space="preserve">meaningful </w:t>
      </w:r>
      <w:r w:rsidRPr="009D4B72">
        <w:rPr>
          <w:rStyle w:val="Emphasis"/>
          <w:rFonts w:ascii="Cambria" w:hAnsi="Cambria"/>
          <w:highlight w:val="cyan"/>
        </w:rPr>
        <w:t>shift toward retrenchment</w:t>
      </w:r>
      <w:r w:rsidRPr="009D4B72">
        <w:rPr>
          <w:rFonts w:ascii="Cambria" w:hAnsi="Cambria"/>
          <w:sz w:val="16"/>
        </w:rPr>
        <w:t xml:space="preserve"> and restraint.</w:t>
      </w:r>
    </w:p>
    <w:p w14:paraId="73724D5F" w14:textId="77777777" w:rsidR="000E2E4C" w:rsidRPr="009D4B72" w:rsidRDefault="000E2E4C" w:rsidP="000E2E4C">
      <w:pPr>
        <w:rPr>
          <w:rStyle w:val="StyleUnderline"/>
          <w:rFonts w:ascii="Cambria" w:hAnsi="Cambria"/>
        </w:rPr>
      </w:pPr>
      <w:r w:rsidRPr="009D4B72">
        <w:rPr>
          <w:rFonts w:ascii="Cambria" w:hAnsi="Cambria"/>
          <w:sz w:val="16"/>
        </w:rPr>
        <w:t xml:space="preserve">Third, </w:t>
      </w:r>
      <w:r w:rsidRPr="009D4B72">
        <w:rPr>
          <w:rStyle w:val="StyleUnderline"/>
          <w:rFonts w:ascii="Cambria" w:hAnsi="Cambria"/>
        </w:rPr>
        <w:t xml:space="preserve">the reason that many of </w:t>
      </w:r>
      <w:r w:rsidRPr="009D4B72">
        <w:rPr>
          <w:rStyle w:val="StyleUnderline"/>
          <w:rFonts w:ascii="Cambria" w:hAnsi="Cambria"/>
          <w:highlight w:val="cyan"/>
        </w:rPr>
        <w:t>these</w:t>
      </w:r>
      <w:r w:rsidRPr="009D4B72">
        <w:rPr>
          <w:rStyle w:val="StyleUnderline"/>
          <w:rFonts w:ascii="Cambria" w:hAnsi="Cambria"/>
        </w:rPr>
        <w:t xml:space="preserve"> departures </w:t>
      </w:r>
      <w:r w:rsidRPr="009D4B72">
        <w:rPr>
          <w:rStyle w:val="StyleUnderline"/>
          <w:rFonts w:ascii="Cambria" w:hAnsi="Cambria"/>
          <w:highlight w:val="cyan"/>
        </w:rPr>
        <w:t xml:space="preserve">were </w:t>
      </w:r>
      <w:r w:rsidRPr="009D4B72">
        <w:rPr>
          <w:rStyle w:val="Emphasis"/>
          <w:rFonts w:ascii="Cambria" w:hAnsi="Cambria"/>
          <w:highlight w:val="cyan"/>
        </w:rPr>
        <w:t>not</w:t>
      </w:r>
      <w:r w:rsidRPr="009D4B72">
        <w:rPr>
          <w:rFonts w:ascii="Cambria" w:hAnsi="Cambria"/>
          <w:sz w:val="16"/>
        </w:rPr>
        <w:t xml:space="preserve"> ultimately </w:t>
      </w:r>
      <w:r w:rsidRPr="009D4B72">
        <w:rPr>
          <w:rStyle w:val="Emphasis"/>
          <w:rFonts w:ascii="Cambria" w:hAnsi="Cambria"/>
          <w:highlight w:val="cyan"/>
        </w:rPr>
        <w:t>undertaken</w:t>
      </w:r>
      <w:r w:rsidRPr="009D4B72">
        <w:rPr>
          <w:rFonts w:ascii="Cambria" w:hAnsi="Cambria"/>
          <w:sz w:val="16"/>
        </w:rPr>
        <w:t>—or proved fleeting—</w:t>
      </w:r>
      <w:r w:rsidRPr="009D4B72">
        <w:rPr>
          <w:rStyle w:val="StyleUnderline"/>
          <w:rFonts w:ascii="Cambria" w:hAnsi="Cambria"/>
        </w:rPr>
        <w:t xml:space="preserve">is </w:t>
      </w:r>
      <w:r w:rsidRPr="009D4B72">
        <w:rPr>
          <w:rStyle w:val="Emphasis"/>
          <w:rFonts w:ascii="Cambria" w:hAnsi="Cambria"/>
        </w:rPr>
        <w:t>not</w:t>
      </w:r>
      <w:r w:rsidRPr="009D4B72">
        <w:rPr>
          <w:rStyle w:val="StyleUnderline"/>
          <w:rFonts w:ascii="Cambria" w:hAnsi="Cambria"/>
        </w:rPr>
        <w:t xml:space="preserve"> because policymakers denied them a </w:t>
      </w:r>
      <w:r w:rsidRPr="009D4B72">
        <w:rPr>
          <w:rStyle w:val="Emphasis"/>
          <w:rFonts w:ascii="Cambria" w:hAnsi="Cambria"/>
        </w:rPr>
        <w:t>fair, open hearing</w:t>
      </w:r>
      <w:r w:rsidRPr="009D4B72">
        <w:rPr>
          <w:rFonts w:ascii="Cambria" w:hAnsi="Cambria"/>
          <w:sz w:val="16"/>
        </w:rPr>
        <w:t xml:space="preserve">. </w:t>
      </w:r>
      <w:r w:rsidRPr="009D4B72">
        <w:rPr>
          <w:rStyle w:val="StyleUnderline"/>
          <w:rFonts w:ascii="Cambria" w:hAnsi="Cambria"/>
        </w:rPr>
        <w:t xml:space="preserve">It is </w:t>
      </w:r>
      <w:r w:rsidRPr="009D4B72">
        <w:rPr>
          <w:rStyle w:val="StyleUnderline"/>
          <w:rFonts w:ascii="Cambria" w:hAnsi="Cambria"/>
          <w:highlight w:val="cyan"/>
        </w:rPr>
        <w:t>because they were</w:t>
      </w:r>
      <w:r w:rsidRPr="009D4B72">
        <w:rPr>
          <w:rFonts w:ascii="Cambria" w:hAnsi="Cambria"/>
          <w:sz w:val="16"/>
        </w:rPr>
        <w:t xml:space="preserve"> judged—or later shown—to be </w:t>
      </w:r>
      <w:r w:rsidRPr="009D4B72">
        <w:rPr>
          <w:rStyle w:val="Emphasis"/>
          <w:rFonts w:ascii="Cambria" w:hAnsi="Cambria"/>
        </w:rPr>
        <w:t xml:space="preserve">substantively </w:t>
      </w:r>
      <w:r w:rsidRPr="009D4B72">
        <w:rPr>
          <w:rStyle w:val="Emphasis"/>
          <w:rFonts w:ascii="Cambria" w:hAnsi="Cambria"/>
          <w:highlight w:val="cyan"/>
        </w:rPr>
        <w:t>inferior</w:t>
      </w:r>
      <w:r w:rsidRPr="009D4B72">
        <w:rPr>
          <w:rStyle w:val="StyleUnderline"/>
          <w:rFonts w:ascii="Cambria" w:hAnsi="Cambria"/>
          <w:highlight w:val="cyan"/>
        </w:rPr>
        <w:t xml:space="preserve"> to more assertive policies</w:t>
      </w:r>
      <w:r w:rsidRPr="009D4B72">
        <w:rPr>
          <w:rFonts w:ascii="Cambria" w:hAnsi="Cambria"/>
          <w:sz w:val="16"/>
        </w:rPr>
        <w:t xml:space="preserve">. </w:t>
      </w:r>
      <w:r w:rsidRPr="009D4B72">
        <w:rPr>
          <w:rStyle w:val="StyleUnderline"/>
          <w:rFonts w:ascii="Cambria" w:hAnsi="Cambria"/>
        </w:rPr>
        <w:t xml:space="preserve">Eisenhower </w:t>
      </w:r>
      <w:r w:rsidRPr="009D4B72">
        <w:rPr>
          <w:rStyle w:val="Emphasis"/>
          <w:rFonts w:ascii="Cambria" w:hAnsi="Cambria"/>
        </w:rPr>
        <w:t>never withdrew</w:t>
      </w:r>
      <w:r w:rsidRPr="009D4B72">
        <w:rPr>
          <w:rFonts w:ascii="Cambria" w:hAnsi="Cambria"/>
          <w:sz w:val="16"/>
        </w:rPr>
        <w:t xml:space="preserve"> U.S. troops </w:t>
      </w:r>
      <w:r w:rsidRPr="009D4B72">
        <w:rPr>
          <w:rStyle w:val="StyleUnderline"/>
          <w:rFonts w:ascii="Cambria" w:hAnsi="Cambria"/>
        </w:rPr>
        <w:t xml:space="preserve">from </w:t>
      </w:r>
      <w:r w:rsidRPr="009D4B72">
        <w:rPr>
          <w:rStyle w:val="Emphasis"/>
          <w:rFonts w:ascii="Cambria" w:hAnsi="Cambria"/>
        </w:rPr>
        <w:t>Europe</w:t>
      </w:r>
      <w:r w:rsidRPr="009D4B72">
        <w:rPr>
          <w:rFonts w:ascii="Cambria" w:hAnsi="Cambria"/>
          <w:sz w:val="16"/>
        </w:rPr>
        <w:t xml:space="preserve">, </w:t>
      </w:r>
      <w:r w:rsidRPr="009D4B72">
        <w:rPr>
          <w:rStyle w:val="StyleUnderline"/>
          <w:rFonts w:ascii="Cambria" w:hAnsi="Cambria"/>
        </w:rPr>
        <w:t xml:space="preserve">because he understood that doing so would have threatened to </w:t>
      </w:r>
      <w:r w:rsidRPr="009D4B72">
        <w:rPr>
          <w:rStyle w:val="Emphasis"/>
          <w:rFonts w:ascii="Cambria" w:hAnsi="Cambria"/>
        </w:rPr>
        <w:t>destabilize</w:t>
      </w:r>
      <w:r w:rsidRPr="009D4B72">
        <w:rPr>
          <w:rFonts w:ascii="Cambria" w:hAnsi="Cambria"/>
          <w:sz w:val="16"/>
        </w:rPr>
        <w:t xml:space="preserve"> the interlocking series of arrangements that deterred the Soviet Union while pacifying Germany and </w:t>
      </w:r>
      <w:r w:rsidRPr="009D4B72">
        <w:rPr>
          <w:rStyle w:val="Emphasis"/>
          <w:rFonts w:ascii="Cambria" w:hAnsi="Cambria"/>
        </w:rPr>
        <w:t>Western Europe</w:t>
      </w:r>
      <w:r w:rsidRPr="009D4B72">
        <w:rPr>
          <w:rFonts w:ascii="Cambria" w:hAnsi="Cambria"/>
          <w:sz w:val="16"/>
        </w:rPr>
        <w:t xml:space="preserve">.5 </w:t>
      </w:r>
      <w:r w:rsidRPr="009D4B72">
        <w:rPr>
          <w:rStyle w:val="StyleUnderline"/>
          <w:rFonts w:ascii="Cambria" w:hAnsi="Cambria"/>
        </w:rPr>
        <w:t>Carter never withdrew</w:t>
      </w:r>
      <w:r w:rsidRPr="009D4B72">
        <w:rPr>
          <w:rFonts w:ascii="Cambria" w:hAnsi="Cambria"/>
          <w:sz w:val="16"/>
        </w:rPr>
        <w:t xml:space="preserve"> U.S. troops </w:t>
      </w:r>
      <w:r w:rsidRPr="009D4B72">
        <w:rPr>
          <w:rStyle w:val="StyleUnderline"/>
          <w:rFonts w:ascii="Cambria" w:hAnsi="Cambria"/>
        </w:rPr>
        <w:t xml:space="preserve">from South Korea, for fear that </w:t>
      </w:r>
      <w:r w:rsidRPr="009D4B72">
        <w:rPr>
          <w:rStyle w:val="Emphasis"/>
          <w:rFonts w:ascii="Cambria" w:hAnsi="Cambria"/>
        </w:rPr>
        <w:t>doing so</w:t>
      </w:r>
      <w:r w:rsidRPr="009D4B72">
        <w:rPr>
          <w:rStyle w:val="StyleUnderline"/>
          <w:rFonts w:ascii="Cambria" w:hAnsi="Cambria"/>
        </w:rPr>
        <w:t xml:space="preserve"> would have risked incentivizing </w:t>
      </w:r>
      <w:r w:rsidRPr="009D4B72">
        <w:rPr>
          <w:rStyle w:val="Emphasis"/>
          <w:rFonts w:ascii="Cambria" w:hAnsi="Cambria"/>
        </w:rPr>
        <w:t>South Korean nuclear proliferation</w:t>
      </w:r>
      <w:r w:rsidRPr="009D4B72">
        <w:rPr>
          <w:rFonts w:ascii="Cambria" w:hAnsi="Cambria"/>
          <w:sz w:val="16"/>
        </w:rPr>
        <w:t xml:space="preserve"> and destabilizing the fragile balance in a critical part of the world.6 The United States ultimately took the lead in addressing the crackup of Yugoslavia when the inability of the Europeans to deal with the crisis had become clear. </w:t>
      </w:r>
      <w:r w:rsidRPr="009D4B72">
        <w:rPr>
          <w:rStyle w:val="StyleUnderline"/>
          <w:rFonts w:ascii="Cambria" w:hAnsi="Cambria"/>
        </w:rPr>
        <w:t xml:space="preserve">Obama did draw down U.S. forces in Iraq, but large swaths of that country </w:t>
      </w:r>
      <w:r w:rsidRPr="009D4B72">
        <w:rPr>
          <w:rFonts w:ascii="Cambria" w:hAnsi="Cambria"/>
          <w:sz w:val="16"/>
        </w:rPr>
        <w:t xml:space="preserve">(and Syria) </w:t>
      </w:r>
      <w:r w:rsidRPr="009D4B72">
        <w:rPr>
          <w:rStyle w:val="StyleUnderline"/>
          <w:rFonts w:ascii="Cambria" w:hAnsi="Cambria"/>
        </w:rPr>
        <w:t xml:space="preserve">were subsequently </w:t>
      </w:r>
      <w:r w:rsidRPr="009D4B72">
        <w:rPr>
          <w:rStyle w:val="Emphasis"/>
          <w:rFonts w:ascii="Cambria" w:hAnsi="Cambria"/>
        </w:rPr>
        <w:t>overrun</w:t>
      </w:r>
      <w:r w:rsidRPr="009D4B72">
        <w:rPr>
          <w:rStyle w:val="StyleUnderline"/>
          <w:rFonts w:ascii="Cambria" w:hAnsi="Cambria"/>
        </w:rPr>
        <w:t xml:space="preserve"> by</w:t>
      </w:r>
      <w:r w:rsidRPr="009D4B72">
        <w:rPr>
          <w:rFonts w:ascii="Cambria" w:hAnsi="Cambria"/>
          <w:sz w:val="16"/>
        </w:rPr>
        <w:t xml:space="preserve"> the [</w:t>
      </w:r>
      <w:r w:rsidRPr="009D4B72">
        <w:rPr>
          <w:rStyle w:val="Emphasis"/>
          <w:rFonts w:ascii="Cambria" w:hAnsi="Cambria"/>
        </w:rPr>
        <w:t>ISIL</w:t>
      </w:r>
      <w:r w:rsidRPr="009D4B72">
        <w:rPr>
          <w:rFonts w:ascii="Cambria" w:hAnsi="Cambria"/>
          <w:sz w:val="16"/>
        </w:rPr>
        <w:t xml:space="preserve">] Islamic State, compelling a reassertion of U.S. military and diplomatic engagement.7 In these and other cases, an emphasis on </w:t>
      </w:r>
      <w:r w:rsidRPr="009D4B72">
        <w:rPr>
          <w:rStyle w:val="Emphasis"/>
          <w:rFonts w:ascii="Cambria" w:hAnsi="Cambria"/>
          <w:highlight w:val="cyan"/>
        </w:rPr>
        <w:t>U.S. leadership has persisted</w:t>
      </w:r>
      <w:r w:rsidRPr="009D4B72">
        <w:rPr>
          <w:rStyle w:val="StyleUnderline"/>
          <w:rFonts w:ascii="Cambria" w:hAnsi="Cambria"/>
          <w:highlight w:val="cyan"/>
        </w:rPr>
        <w:t xml:space="preserve">, because that approach has been </w:t>
      </w:r>
      <w:r w:rsidRPr="009D4B72">
        <w:rPr>
          <w:rStyle w:val="StyleUnderline"/>
          <w:rFonts w:ascii="Cambria" w:hAnsi="Cambria"/>
        </w:rPr>
        <w:t xml:space="preserve">deemed—after </w:t>
      </w:r>
      <w:r w:rsidRPr="009D4B72">
        <w:rPr>
          <w:rStyle w:val="Emphasis"/>
          <w:rFonts w:ascii="Cambria" w:hAnsi="Cambria"/>
        </w:rPr>
        <w:t>significant debate</w:t>
      </w:r>
      <w:r w:rsidRPr="009D4B72">
        <w:rPr>
          <w:rFonts w:ascii="Cambria" w:hAnsi="Cambria"/>
          <w:sz w:val="16"/>
        </w:rPr>
        <w:t xml:space="preserve"> or hard experience—</w:t>
      </w:r>
      <w:r w:rsidRPr="009D4B72">
        <w:rPr>
          <w:rStyle w:val="Emphasis"/>
          <w:rFonts w:ascii="Cambria" w:hAnsi="Cambria"/>
          <w:highlight w:val="cyan"/>
        </w:rPr>
        <w:t>superior</w:t>
      </w:r>
      <w:r w:rsidRPr="009D4B72">
        <w:rPr>
          <w:rStyle w:val="StyleUnderline"/>
          <w:rFonts w:ascii="Cambria" w:hAnsi="Cambria"/>
        </w:rPr>
        <w:t xml:space="preserve"> to the alternatives.</w:t>
      </w:r>
    </w:p>
    <w:p w14:paraId="030F2B14" w14:textId="77777777" w:rsidR="000E2E4C" w:rsidRPr="009D4B72" w:rsidRDefault="000E2E4C" w:rsidP="000E2E4C">
      <w:pPr>
        <w:rPr>
          <w:rFonts w:ascii="Cambria" w:hAnsi="Cambria"/>
          <w:sz w:val="16"/>
        </w:rPr>
      </w:pPr>
      <w:r w:rsidRPr="009D4B72">
        <w:rPr>
          <w:rFonts w:ascii="Cambria" w:hAnsi="Cambria"/>
          <w:sz w:val="16"/>
        </w:rPr>
        <w:t xml:space="preserve">Fourth, and related, </w:t>
      </w:r>
      <w:r w:rsidRPr="009D4B72">
        <w:rPr>
          <w:rStyle w:val="StyleUnderline"/>
          <w:rFonts w:ascii="Cambria" w:hAnsi="Cambria"/>
        </w:rPr>
        <w:t xml:space="preserve">Porter slights </w:t>
      </w:r>
      <w:r w:rsidRPr="009D4B72">
        <w:rPr>
          <w:rStyle w:val="StyleUnderline"/>
          <w:rFonts w:ascii="Cambria" w:hAnsi="Cambria"/>
          <w:highlight w:val="cyan"/>
        </w:rPr>
        <w:t xml:space="preserve">the </w:t>
      </w:r>
      <w:r w:rsidRPr="009D4B72">
        <w:rPr>
          <w:rStyle w:val="Emphasis"/>
          <w:rFonts w:ascii="Cambria" w:hAnsi="Cambria"/>
          <w:highlight w:val="cyan"/>
        </w:rPr>
        <w:t>simplest explanation</w:t>
      </w:r>
      <w:r w:rsidRPr="009D4B72">
        <w:rPr>
          <w:rStyle w:val="StyleUnderline"/>
          <w:rFonts w:ascii="Cambria" w:hAnsi="Cambria"/>
          <w:highlight w:val="cyan"/>
        </w:rPr>
        <w:t xml:space="preserve"> for</w:t>
      </w:r>
      <w:r w:rsidRPr="009D4B72">
        <w:rPr>
          <w:rStyle w:val="StyleUnderline"/>
          <w:rFonts w:ascii="Cambria" w:hAnsi="Cambria"/>
        </w:rPr>
        <w:t xml:space="preserve"> why there has been substantial </w:t>
      </w:r>
      <w:r w:rsidRPr="009D4B72">
        <w:rPr>
          <w:rStyle w:val="StyleUnderline"/>
          <w:rFonts w:ascii="Cambria" w:hAnsi="Cambria"/>
          <w:highlight w:val="cyan"/>
        </w:rPr>
        <w:t>consistency in</w:t>
      </w:r>
      <w:r w:rsidRPr="009D4B72">
        <w:rPr>
          <w:rStyle w:val="StyleUnderline"/>
          <w:rFonts w:ascii="Cambria" w:hAnsi="Cambria"/>
        </w:rPr>
        <w:t xml:space="preserve"> U.S. </w:t>
      </w:r>
      <w:r w:rsidRPr="009D4B72">
        <w:rPr>
          <w:rStyle w:val="StyleUnderline"/>
          <w:rFonts w:ascii="Cambria" w:hAnsi="Cambria"/>
          <w:highlight w:val="cyan"/>
        </w:rPr>
        <w:t xml:space="preserve">strategy: </w:t>
      </w:r>
      <w:r w:rsidRPr="009D4B72">
        <w:rPr>
          <w:rStyle w:val="Emphasis"/>
          <w:rFonts w:ascii="Cambria" w:hAnsi="Cambria"/>
          <w:highlight w:val="cyan"/>
        </w:rPr>
        <w:t>because it works.</w:t>
      </w:r>
      <w:r w:rsidRPr="009D4B72">
        <w:rPr>
          <w:rFonts w:ascii="Cambria" w:hAnsi="Cambria"/>
          <w:sz w:val="16"/>
        </w:rPr>
        <w:t xml:space="preserve"> As scholars have demonstrated, </w:t>
      </w:r>
      <w:r w:rsidRPr="009D4B72">
        <w:rPr>
          <w:rStyle w:val="StyleUnderline"/>
          <w:rFonts w:ascii="Cambria" w:hAnsi="Cambria"/>
          <w:highlight w:val="cyan"/>
        </w:rPr>
        <w:t xml:space="preserve">the past </w:t>
      </w:r>
      <w:r w:rsidRPr="009D4B72">
        <w:rPr>
          <w:rStyle w:val="Emphasis"/>
          <w:rFonts w:ascii="Cambria" w:hAnsi="Cambria"/>
          <w:highlight w:val="cyan"/>
        </w:rPr>
        <w:t>seventy years</w:t>
      </w:r>
      <w:r w:rsidRPr="009D4B72">
        <w:rPr>
          <w:rStyle w:val="StyleUnderline"/>
          <w:rFonts w:ascii="Cambria" w:hAnsi="Cambria"/>
          <w:highlight w:val="cyan"/>
        </w:rPr>
        <w:t xml:space="preserve"> have been </w:t>
      </w:r>
      <w:r w:rsidRPr="009D4B72">
        <w:rPr>
          <w:rStyle w:val="Emphasis"/>
          <w:rFonts w:ascii="Cambria" w:hAnsi="Cambria"/>
          <w:highlight w:val="cyan"/>
        </w:rPr>
        <w:t>among the best</w:t>
      </w:r>
      <w:r w:rsidRPr="009D4B72">
        <w:rPr>
          <w:rStyle w:val="StyleUnderline"/>
          <w:rFonts w:ascii="Cambria" w:hAnsi="Cambria"/>
          <w:highlight w:val="cyan"/>
        </w:rPr>
        <w:t xml:space="preserve"> in </w:t>
      </w:r>
      <w:r w:rsidRPr="009D4B72">
        <w:rPr>
          <w:rStyle w:val="StyleUnderline"/>
          <w:rFonts w:ascii="Cambria" w:hAnsi="Cambria"/>
        </w:rPr>
        <w:t xml:space="preserve">human history in terms of </w:t>
      </w:r>
      <w:r w:rsidRPr="009D4B72">
        <w:rPr>
          <w:rStyle w:val="Emphasis"/>
          <w:rFonts w:ascii="Cambria" w:hAnsi="Cambria"/>
        </w:rPr>
        <w:t>rising</w:t>
      </w:r>
      <w:r w:rsidRPr="009D4B72">
        <w:rPr>
          <w:rStyle w:val="StyleUnderline"/>
          <w:rFonts w:ascii="Cambria" w:hAnsi="Cambria"/>
        </w:rPr>
        <w:t xml:space="preserve"> </w:t>
      </w:r>
      <w:r w:rsidRPr="009D4B72">
        <w:rPr>
          <w:rFonts w:ascii="Cambria" w:hAnsi="Cambria"/>
          <w:sz w:val="16"/>
        </w:rPr>
        <w:t xml:space="preserve">global and U.S. </w:t>
      </w:r>
      <w:r w:rsidRPr="009D4B72">
        <w:rPr>
          <w:rStyle w:val="Emphasis"/>
          <w:rFonts w:ascii="Cambria" w:hAnsi="Cambria"/>
          <w:highlight w:val="cyan"/>
        </w:rPr>
        <w:t>prosperity</w:t>
      </w:r>
      <w:r w:rsidRPr="009D4B72">
        <w:rPr>
          <w:rStyle w:val="StyleUnderline"/>
          <w:rFonts w:ascii="Cambria" w:hAnsi="Cambria"/>
        </w:rPr>
        <w:t xml:space="preserve">, the spread of </w:t>
      </w:r>
      <w:r w:rsidRPr="009D4B72">
        <w:rPr>
          <w:rFonts w:ascii="Cambria" w:hAnsi="Cambria"/>
          <w:sz w:val="16"/>
        </w:rPr>
        <w:t xml:space="preserve">democracy and human </w:t>
      </w:r>
      <w:r w:rsidRPr="009D4B72">
        <w:rPr>
          <w:rStyle w:val="Emphasis"/>
          <w:rFonts w:ascii="Cambria" w:hAnsi="Cambria"/>
        </w:rPr>
        <w:t>rights</w:t>
      </w:r>
      <w:r w:rsidRPr="009D4B72">
        <w:rPr>
          <w:rFonts w:ascii="Cambria" w:hAnsi="Cambria"/>
          <w:sz w:val="16"/>
        </w:rPr>
        <w:t xml:space="preserve">, </w:t>
      </w:r>
      <w:r w:rsidRPr="009D4B72">
        <w:rPr>
          <w:rStyle w:val="StyleUnderline"/>
          <w:rFonts w:ascii="Cambria" w:hAnsi="Cambria"/>
        </w:rPr>
        <w:t xml:space="preserve">the </w:t>
      </w:r>
      <w:r w:rsidRPr="009D4B72">
        <w:rPr>
          <w:rStyle w:val="Emphasis"/>
          <w:rFonts w:ascii="Cambria" w:hAnsi="Cambria"/>
          <w:highlight w:val="cyan"/>
        </w:rPr>
        <w:t>avoidance</w:t>
      </w:r>
      <w:r w:rsidRPr="009D4B72">
        <w:rPr>
          <w:rStyle w:val="StyleUnderline"/>
          <w:rFonts w:ascii="Cambria" w:hAnsi="Cambria"/>
          <w:highlight w:val="cyan"/>
        </w:rPr>
        <w:t xml:space="preserve"> of </w:t>
      </w:r>
      <w:r w:rsidRPr="009D4B72">
        <w:rPr>
          <w:rStyle w:val="Emphasis"/>
          <w:rFonts w:ascii="Cambria" w:hAnsi="Cambria"/>
          <w:highlight w:val="cyan"/>
        </w:rPr>
        <w:t>great power war</w:t>
      </w:r>
      <w:r w:rsidRPr="009D4B72">
        <w:rPr>
          <w:rStyle w:val="StyleUnderline"/>
          <w:rFonts w:ascii="Cambria" w:hAnsi="Cambria"/>
          <w:highlight w:val="cyan"/>
        </w:rPr>
        <w:t xml:space="preserve">, </w:t>
      </w:r>
      <w:r w:rsidRPr="009D4B72">
        <w:rPr>
          <w:rStyle w:val="StyleUnderline"/>
          <w:rFonts w:ascii="Cambria" w:hAnsi="Cambria"/>
        </w:rPr>
        <w:t xml:space="preserve">and the </w:t>
      </w:r>
      <w:r w:rsidRPr="009D4B72">
        <w:rPr>
          <w:rStyle w:val="Emphasis"/>
          <w:rFonts w:ascii="Cambria" w:hAnsi="Cambria"/>
        </w:rPr>
        <w:t>decline of war in general</w:t>
      </w:r>
      <w:r w:rsidRPr="009D4B72">
        <w:rPr>
          <w:rStyle w:val="StyleUnderline"/>
          <w:rFonts w:ascii="Cambria" w:hAnsi="Cambria"/>
        </w:rPr>
        <w:t>.</w:t>
      </w:r>
      <w:r w:rsidRPr="009D4B72">
        <w:rPr>
          <w:rFonts w:ascii="Cambria" w:hAnsi="Cambria"/>
          <w:sz w:val="16"/>
        </w:rPr>
        <w:t>8 It has also been a period when the world</w:t>
      </w:r>
      <w:r>
        <w:rPr>
          <w:rFonts w:ascii="Cambria" w:hAnsi="Cambria"/>
          <w:sz w:val="16"/>
        </w:rPr>
        <w:t>’</w:t>
      </w:r>
      <w:r w:rsidRPr="009D4B72">
        <w:rPr>
          <w:rFonts w:ascii="Cambria" w:hAnsi="Cambria"/>
          <w:sz w:val="16"/>
        </w:rPr>
        <w:t>s leading power consistently pursued a grand strategy geared explicitly toward achieving those goals</w:t>
      </w:r>
      <w:r w:rsidRPr="009D4B72">
        <w:rPr>
          <w:rStyle w:val="StyleUnderline"/>
          <w:rFonts w:ascii="Cambria" w:hAnsi="Cambria"/>
        </w:rPr>
        <w:t xml:space="preserve">. </w:t>
      </w:r>
      <w:r w:rsidRPr="009D4B72">
        <w:rPr>
          <w:rStyle w:val="StyleUnderline"/>
          <w:rFonts w:ascii="Cambria" w:hAnsi="Cambria"/>
          <w:highlight w:val="cyan"/>
        </w:rPr>
        <w:t>To prove</w:t>
      </w:r>
      <w:r w:rsidRPr="009D4B72">
        <w:rPr>
          <w:rStyle w:val="StyleUnderline"/>
          <w:rFonts w:ascii="Cambria" w:hAnsi="Cambria"/>
        </w:rPr>
        <w:t xml:space="preserve"> that </w:t>
      </w:r>
      <w:r w:rsidRPr="009D4B72">
        <w:rPr>
          <w:rStyle w:val="StyleUnderline"/>
          <w:rFonts w:ascii="Cambria" w:hAnsi="Cambria"/>
          <w:highlight w:val="cyan"/>
        </w:rPr>
        <w:t>U.S.</w:t>
      </w:r>
      <w:r w:rsidRPr="009D4B72">
        <w:rPr>
          <w:rStyle w:val="StyleUnderline"/>
          <w:rFonts w:ascii="Cambria" w:hAnsi="Cambria"/>
        </w:rPr>
        <w:t xml:space="preserve"> grand </w:t>
      </w:r>
      <w:r w:rsidRPr="009D4B72">
        <w:rPr>
          <w:rStyle w:val="StyleUnderline"/>
          <w:rFonts w:ascii="Cambria" w:hAnsi="Cambria"/>
          <w:highlight w:val="cyan"/>
        </w:rPr>
        <w:t xml:space="preserve">strategy persists for reasons </w:t>
      </w:r>
      <w:r w:rsidRPr="009D4B72">
        <w:rPr>
          <w:rStyle w:val="Emphasis"/>
          <w:rFonts w:ascii="Cambria" w:hAnsi="Cambria"/>
          <w:highlight w:val="cyan"/>
        </w:rPr>
        <w:t>other than utility</w:t>
      </w:r>
      <w:r w:rsidRPr="009D4B72">
        <w:rPr>
          <w:rStyle w:val="StyleUnderline"/>
          <w:rFonts w:ascii="Cambria" w:hAnsi="Cambria"/>
          <w:highlight w:val="cyan"/>
        </w:rPr>
        <w:t xml:space="preserve">, Porter would have to show </w:t>
      </w:r>
      <w:r w:rsidRPr="009D4B72">
        <w:rPr>
          <w:rStyle w:val="StyleUnderline"/>
          <w:rFonts w:ascii="Cambria" w:hAnsi="Cambria"/>
        </w:rPr>
        <w:t xml:space="preserve">that </w:t>
      </w:r>
      <w:r w:rsidRPr="009D4B72">
        <w:rPr>
          <w:rStyle w:val="StyleUnderline"/>
          <w:rFonts w:ascii="Cambria" w:hAnsi="Cambria"/>
          <w:highlight w:val="cyan"/>
        </w:rPr>
        <w:t xml:space="preserve">U.S. leadership has </w:t>
      </w:r>
      <w:r w:rsidRPr="009D4B72">
        <w:rPr>
          <w:rStyle w:val="Emphasis"/>
          <w:rFonts w:ascii="Cambria" w:hAnsi="Cambria"/>
          <w:highlight w:val="cyan"/>
        </w:rPr>
        <w:t>not been necessary</w:t>
      </w:r>
      <w:r w:rsidRPr="009D4B72">
        <w:rPr>
          <w:rStyle w:val="Emphasis"/>
          <w:rFonts w:ascii="Cambria" w:hAnsi="Cambria"/>
        </w:rPr>
        <w:t xml:space="preserve"> to those outcomes</w:t>
      </w:r>
      <w:r w:rsidRPr="009D4B72">
        <w:rPr>
          <w:rFonts w:ascii="Cambria" w:hAnsi="Cambria"/>
          <w:sz w:val="16"/>
        </w:rPr>
        <w:t xml:space="preserve"> or that it is no longer necessary. </w:t>
      </w:r>
      <w:r w:rsidRPr="009D4B72">
        <w:rPr>
          <w:rStyle w:val="Emphasis"/>
          <w:rFonts w:ascii="Cambria" w:hAnsi="Cambria"/>
        </w:rPr>
        <w:t xml:space="preserve">But </w:t>
      </w:r>
      <w:r w:rsidRPr="009D4B72">
        <w:rPr>
          <w:rStyle w:val="Emphasis"/>
          <w:rFonts w:ascii="Cambria" w:hAnsi="Cambria"/>
          <w:highlight w:val="cyan"/>
        </w:rPr>
        <w:t>he does not do so</w:t>
      </w:r>
      <w:r w:rsidRPr="009D4B72">
        <w:rPr>
          <w:rFonts w:ascii="Cambria" w:hAnsi="Cambria"/>
          <w:sz w:val="16"/>
        </w:rPr>
        <w:t xml:space="preserve"> (</w:t>
      </w:r>
      <w:r w:rsidRPr="009D4B72">
        <w:rPr>
          <w:rStyle w:val="StyleUnderline"/>
          <w:rFonts w:ascii="Cambria" w:hAnsi="Cambria"/>
          <w:highlight w:val="cyan"/>
        </w:rPr>
        <w:t xml:space="preserve">or even really </w:t>
      </w:r>
      <w:r w:rsidRPr="009D4B72">
        <w:rPr>
          <w:rStyle w:val="Emphasis"/>
          <w:rFonts w:ascii="Cambria" w:hAnsi="Cambria"/>
          <w:highlight w:val="cyan"/>
        </w:rPr>
        <w:t>try</w:t>
      </w:r>
      <w:r w:rsidRPr="009D4B72">
        <w:rPr>
          <w:rStyle w:val="StyleUnderline"/>
          <w:rFonts w:ascii="Cambria" w:hAnsi="Cambria"/>
          <w:highlight w:val="cyan"/>
        </w:rPr>
        <w:t xml:space="preserve"> to do so</w:t>
      </w:r>
      <w:r w:rsidRPr="009D4B72">
        <w:rPr>
          <w:rFonts w:ascii="Cambria" w:hAnsi="Cambria"/>
          <w:sz w:val="16"/>
        </w:rPr>
        <w:t xml:space="preserve">), </w:t>
      </w:r>
      <w:r w:rsidRPr="009D4B72">
        <w:rPr>
          <w:rStyle w:val="StyleUnderline"/>
          <w:rFonts w:ascii="Cambria" w:hAnsi="Cambria"/>
        </w:rPr>
        <w:t xml:space="preserve">and </w:t>
      </w:r>
      <w:r w:rsidRPr="009D4B72">
        <w:rPr>
          <w:rStyle w:val="StyleUnderline"/>
          <w:rFonts w:ascii="Cambria" w:hAnsi="Cambria"/>
          <w:highlight w:val="cyan"/>
        </w:rPr>
        <w:t xml:space="preserve">his article </w:t>
      </w:r>
      <w:r w:rsidRPr="009D4B72">
        <w:rPr>
          <w:rStyle w:val="Emphasis"/>
          <w:rFonts w:ascii="Cambria" w:hAnsi="Cambria"/>
          <w:highlight w:val="cyan"/>
        </w:rPr>
        <w:t>does not engage</w:t>
      </w:r>
      <w:r w:rsidRPr="009D4B72">
        <w:rPr>
          <w:rStyle w:val="StyleUnderline"/>
          <w:rFonts w:ascii="Cambria" w:hAnsi="Cambria"/>
          <w:highlight w:val="cyan"/>
        </w:rPr>
        <w:t xml:space="preserve"> the</w:t>
      </w:r>
      <w:r w:rsidRPr="009D4B72">
        <w:rPr>
          <w:rStyle w:val="StyleUnderline"/>
          <w:rFonts w:ascii="Cambria" w:hAnsi="Cambria"/>
        </w:rPr>
        <w:t xml:space="preserve"> relevant social science </w:t>
      </w:r>
      <w:r w:rsidRPr="009D4B72">
        <w:rPr>
          <w:rStyle w:val="Emphasis"/>
          <w:rFonts w:ascii="Cambria" w:hAnsi="Cambria"/>
          <w:highlight w:val="cyan"/>
        </w:rPr>
        <w:t>scholarship</w:t>
      </w:r>
      <w:r w:rsidRPr="009D4B72">
        <w:rPr>
          <w:rStyle w:val="StyleUnderline"/>
          <w:rFonts w:ascii="Cambria" w:hAnsi="Cambria"/>
        </w:rPr>
        <w:t xml:space="preserve"> and historical literature </w:t>
      </w:r>
      <w:r w:rsidRPr="009D4B72">
        <w:rPr>
          <w:rStyle w:val="StyleUnderline"/>
          <w:rFonts w:ascii="Cambria" w:hAnsi="Cambria"/>
          <w:highlight w:val="cyan"/>
        </w:rPr>
        <w:t xml:space="preserve">establishing a </w:t>
      </w:r>
      <w:r w:rsidRPr="009D4B72">
        <w:rPr>
          <w:rStyle w:val="Emphasis"/>
          <w:rFonts w:ascii="Cambria" w:hAnsi="Cambria"/>
          <w:highlight w:val="cyan"/>
        </w:rPr>
        <w:t>causal connection</w:t>
      </w:r>
      <w:r w:rsidRPr="009D4B72">
        <w:rPr>
          <w:rStyle w:val="StyleUnderline"/>
          <w:rFonts w:ascii="Cambria" w:hAnsi="Cambria"/>
          <w:highlight w:val="cyan"/>
        </w:rPr>
        <w:t xml:space="preserve"> between </w:t>
      </w:r>
      <w:r w:rsidRPr="009D4B72">
        <w:rPr>
          <w:rStyle w:val="Emphasis"/>
          <w:rFonts w:ascii="Cambria" w:hAnsi="Cambria"/>
          <w:highlight w:val="cyan"/>
        </w:rPr>
        <w:t>U.S. engagements</w:t>
      </w:r>
      <w:r w:rsidRPr="009D4B72">
        <w:rPr>
          <w:rStyle w:val="StyleUnderline"/>
          <w:rFonts w:ascii="Cambria" w:hAnsi="Cambria"/>
          <w:highlight w:val="cyan"/>
        </w:rPr>
        <w:t xml:space="preserve"> and</w:t>
      </w:r>
      <w:r w:rsidRPr="009D4B72">
        <w:rPr>
          <w:rStyle w:val="StyleUnderline"/>
          <w:rFonts w:ascii="Cambria" w:hAnsi="Cambria"/>
        </w:rPr>
        <w:t xml:space="preserve"> </w:t>
      </w:r>
      <w:r w:rsidRPr="009D4B72">
        <w:rPr>
          <w:rStyle w:val="Emphasis"/>
          <w:rFonts w:ascii="Cambria" w:hAnsi="Cambria"/>
        </w:rPr>
        <w:t>key aspects</w:t>
      </w:r>
      <w:r w:rsidRPr="009D4B72">
        <w:rPr>
          <w:rStyle w:val="StyleUnderline"/>
          <w:rFonts w:ascii="Cambria" w:hAnsi="Cambria"/>
        </w:rPr>
        <w:t xml:space="preserve"> of </w:t>
      </w:r>
      <w:r w:rsidRPr="009D4B72">
        <w:rPr>
          <w:rStyle w:val="StyleUnderline"/>
          <w:rFonts w:ascii="Cambria" w:hAnsi="Cambria"/>
          <w:highlight w:val="cyan"/>
        </w:rPr>
        <w:t>the</w:t>
      </w:r>
      <w:r w:rsidRPr="009D4B72">
        <w:rPr>
          <w:rStyle w:val="StyleUnderline"/>
          <w:rFonts w:ascii="Cambria" w:hAnsi="Cambria"/>
        </w:rPr>
        <w:t xml:space="preserve"> relatively benign </w:t>
      </w:r>
      <w:r w:rsidRPr="009D4B72">
        <w:rPr>
          <w:rStyle w:val="StyleUnderline"/>
          <w:rFonts w:ascii="Cambria" w:hAnsi="Cambria"/>
          <w:highlight w:val="cyan"/>
        </w:rPr>
        <w:t>global order</w:t>
      </w:r>
      <w:r w:rsidRPr="009D4B72">
        <w:rPr>
          <w:rFonts w:ascii="Cambria" w:hAnsi="Cambria"/>
          <w:sz w:val="16"/>
        </w:rPr>
        <w:t>.9</w:t>
      </w:r>
    </w:p>
    <w:p w14:paraId="77F45197" w14:textId="77777777" w:rsidR="000E2E4C" w:rsidRPr="009D4B72" w:rsidRDefault="000E2E4C" w:rsidP="000E2E4C">
      <w:pPr>
        <w:rPr>
          <w:rStyle w:val="Emphasis"/>
          <w:rFonts w:ascii="Cambria" w:hAnsi="Cambria"/>
        </w:rPr>
      </w:pPr>
      <w:r w:rsidRPr="009D4B72">
        <w:rPr>
          <w:rFonts w:ascii="Cambria" w:hAnsi="Cambria"/>
          <w:sz w:val="16"/>
        </w:rPr>
        <w:t xml:space="preserve">Finally, </w:t>
      </w:r>
      <w:r w:rsidRPr="009D4B72">
        <w:rPr>
          <w:rStyle w:val="Emphasis"/>
          <w:rFonts w:ascii="Cambria" w:hAnsi="Cambria"/>
          <w:highlight w:val="cyan"/>
        </w:rPr>
        <w:t>critics of primacy</w:t>
      </w:r>
      <w:r w:rsidRPr="009D4B72">
        <w:rPr>
          <w:rFonts w:ascii="Cambria" w:hAnsi="Cambria"/>
          <w:sz w:val="16"/>
        </w:rPr>
        <w:t xml:space="preserve"> consistently </w:t>
      </w:r>
      <w:r w:rsidRPr="009D4B72">
        <w:rPr>
          <w:rStyle w:val="StyleUnderline"/>
          <w:rFonts w:ascii="Cambria" w:hAnsi="Cambria"/>
          <w:highlight w:val="cyan"/>
        </w:rPr>
        <w:t>argue</w:t>
      </w:r>
      <w:r w:rsidRPr="009D4B72">
        <w:rPr>
          <w:rFonts w:ascii="Cambria" w:hAnsi="Cambria"/>
          <w:sz w:val="16"/>
        </w:rPr>
        <w:t xml:space="preserve">, as Porter does, </w:t>
      </w:r>
      <w:r w:rsidRPr="009D4B72">
        <w:rPr>
          <w:rStyle w:val="StyleUnderline"/>
          <w:rFonts w:ascii="Cambria" w:hAnsi="Cambria"/>
        </w:rPr>
        <w:t xml:space="preserve">that </w:t>
      </w:r>
      <w:r w:rsidRPr="009D4B72">
        <w:rPr>
          <w:rStyle w:val="StyleUnderline"/>
          <w:rFonts w:ascii="Cambria" w:hAnsi="Cambria"/>
          <w:highlight w:val="cyan"/>
        </w:rPr>
        <w:t>their ideas are</w:t>
      </w:r>
      <w:r w:rsidRPr="009D4B72">
        <w:rPr>
          <w:rFonts w:ascii="Cambria" w:hAnsi="Cambria"/>
          <w:sz w:val="16"/>
        </w:rPr>
        <w:t xml:space="preserve"> censored or </w:t>
      </w:r>
      <w:r w:rsidRPr="009D4B72">
        <w:rPr>
          <w:rStyle w:val="Emphasis"/>
          <w:rFonts w:ascii="Cambria" w:hAnsi="Cambria"/>
          <w:highlight w:val="cyan"/>
        </w:rPr>
        <w:t>excluded</w:t>
      </w:r>
      <w:r w:rsidRPr="009D4B72">
        <w:rPr>
          <w:rStyle w:val="StyleUnderline"/>
          <w:rFonts w:ascii="Cambria" w:hAnsi="Cambria"/>
          <w:highlight w:val="cyan"/>
        </w:rPr>
        <w:t xml:space="preserve"> from </w:t>
      </w:r>
      <w:r w:rsidRPr="009D4B72">
        <w:rPr>
          <w:rStyle w:val="Emphasis"/>
          <w:rFonts w:ascii="Cambria" w:hAnsi="Cambria"/>
          <w:sz w:val="24"/>
          <w:szCs w:val="24"/>
          <w:highlight w:val="cyan"/>
        </w:rPr>
        <w:t>policy debates</w:t>
      </w:r>
      <w:r w:rsidRPr="009D4B72">
        <w:rPr>
          <w:rStyle w:val="StyleUnderline"/>
          <w:rFonts w:ascii="Cambria" w:hAnsi="Cambria"/>
          <w:highlight w:val="cyan"/>
        </w:rPr>
        <w:t xml:space="preserve">. Yet, </w:t>
      </w:r>
      <w:r w:rsidRPr="009D4B72">
        <w:rPr>
          <w:rStyle w:val="Emphasis"/>
          <w:rFonts w:ascii="Cambria" w:hAnsi="Cambria"/>
          <w:highlight w:val="cyan"/>
        </w:rPr>
        <w:t>critics</w:t>
      </w:r>
      <w:r w:rsidRPr="009D4B72">
        <w:rPr>
          <w:rStyle w:val="StyleUnderline"/>
          <w:rFonts w:ascii="Cambria" w:hAnsi="Cambria"/>
        </w:rPr>
        <w:t xml:space="preserve"> of U.S. grand strategy </w:t>
      </w:r>
      <w:r w:rsidRPr="009D4B72">
        <w:rPr>
          <w:rStyle w:val="StyleUnderline"/>
          <w:rFonts w:ascii="Cambria" w:hAnsi="Cambria"/>
          <w:highlight w:val="cyan"/>
        </w:rPr>
        <w:t xml:space="preserve">are </w:t>
      </w:r>
      <w:r w:rsidRPr="009D4B72">
        <w:rPr>
          <w:rStyle w:val="Emphasis"/>
          <w:rFonts w:ascii="Cambria" w:hAnsi="Cambria"/>
          <w:highlight w:val="cyan"/>
        </w:rPr>
        <w:t>prominent</w:t>
      </w:r>
      <w:r w:rsidRPr="009D4B72">
        <w:rPr>
          <w:rStyle w:val="Emphasis"/>
          <w:rFonts w:ascii="Cambria" w:hAnsi="Cambria"/>
        </w:rPr>
        <w:t xml:space="preserve"> within the academy</w:t>
      </w:r>
      <w:r w:rsidRPr="009D4B72">
        <w:rPr>
          <w:rFonts w:ascii="Cambria" w:hAnsi="Cambria"/>
          <w:sz w:val="16"/>
        </w:rPr>
        <w:t xml:space="preserve">, including at prestigious institutions such as the University of Chicago, Harvard, and the Massachusetts Institute of </w:t>
      </w:r>
      <w:r w:rsidRPr="009D4B72">
        <w:rPr>
          <w:rStyle w:val="StyleUnderline"/>
          <w:rFonts w:ascii="Cambria" w:hAnsi="Cambria"/>
        </w:rPr>
        <w:t xml:space="preserve">Technology. Their </w:t>
      </w:r>
      <w:r w:rsidRPr="009D4B72">
        <w:rPr>
          <w:rStyle w:val="Emphasis"/>
          <w:rFonts w:ascii="Cambria" w:hAnsi="Cambria"/>
        </w:rPr>
        <w:t xml:space="preserve">op-eds </w:t>
      </w:r>
      <w:r w:rsidRPr="009D4B72">
        <w:rPr>
          <w:rStyle w:val="StyleUnderline"/>
          <w:rFonts w:ascii="Cambria" w:hAnsi="Cambria"/>
        </w:rPr>
        <w:t xml:space="preserve">and </w:t>
      </w:r>
      <w:r w:rsidRPr="009D4B72">
        <w:rPr>
          <w:rStyle w:val="Emphasis"/>
          <w:rFonts w:ascii="Cambria" w:hAnsi="Cambria"/>
        </w:rPr>
        <w:t>essays</w:t>
      </w:r>
      <w:r w:rsidRPr="009D4B72">
        <w:rPr>
          <w:rStyle w:val="StyleUnderline"/>
          <w:rFonts w:ascii="Cambria" w:hAnsi="Cambria"/>
        </w:rPr>
        <w:t xml:space="preserve"> appear in the New York Times</w:t>
      </w:r>
      <w:r w:rsidRPr="009D4B72">
        <w:rPr>
          <w:rFonts w:ascii="Cambria" w:hAnsi="Cambria"/>
          <w:sz w:val="16"/>
        </w:rPr>
        <w:t xml:space="preserve">, Foreign Policy, and Foreign Affairs, </w:t>
      </w:r>
      <w:r w:rsidRPr="009D4B72">
        <w:rPr>
          <w:rStyle w:val="StyleUnderline"/>
          <w:rFonts w:ascii="Cambria" w:hAnsi="Cambria"/>
        </w:rPr>
        <w:t>among other</w:t>
      </w:r>
      <w:r w:rsidRPr="009D4B72">
        <w:rPr>
          <w:rFonts w:ascii="Cambria" w:hAnsi="Cambria"/>
          <w:sz w:val="16"/>
        </w:rPr>
        <w:t xml:space="preserve"> prominent </w:t>
      </w:r>
      <w:r>
        <w:rPr>
          <w:rFonts w:ascii="Cambria" w:hAnsi="Cambria"/>
          <w:sz w:val="16"/>
        </w:rPr>
        <w:t>“</w:t>
      </w:r>
      <w:r w:rsidRPr="009D4B72">
        <w:rPr>
          <w:rStyle w:val="StyleUnderline"/>
          <w:rFonts w:ascii="Cambria" w:hAnsi="Cambria"/>
        </w:rPr>
        <w:t>mainstream</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outlets, and </w:t>
      </w:r>
      <w:r w:rsidRPr="009D4B72">
        <w:rPr>
          <w:rStyle w:val="Emphasis"/>
          <w:rFonts w:ascii="Cambria" w:hAnsi="Cambria"/>
        </w:rPr>
        <w:t>their work</w:t>
      </w:r>
      <w:r w:rsidRPr="009D4B72">
        <w:rPr>
          <w:rStyle w:val="StyleUnderline"/>
          <w:rFonts w:ascii="Cambria" w:hAnsi="Cambria"/>
        </w:rPr>
        <w:t xml:space="preserve"> receives </w:t>
      </w:r>
      <w:r w:rsidRPr="009D4B72">
        <w:rPr>
          <w:rStyle w:val="Emphasis"/>
          <w:rFonts w:ascii="Cambria" w:hAnsi="Cambria"/>
        </w:rPr>
        <w:t>generous funding</w:t>
      </w:r>
      <w:r w:rsidRPr="009D4B72">
        <w:rPr>
          <w:rFonts w:ascii="Cambria" w:hAnsi="Cambria"/>
          <w:sz w:val="16"/>
        </w:rPr>
        <w:t xml:space="preserve">. Leading </w:t>
      </w:r>
      <w:r w:rsidRPr="009D4B72">
        <w:rPr>
          <w:rStyle w:val="Emphasis"/>
          <w:rFonts w:ascii="Cambria" w:hAnsi="Cambria"/>
        </w:rPr>
        <w:t>critics of primacy</w:t>
      </w:r>
      <w:r w:rsidRPr="009D4B72">
        <w:rPr>
          <w:rStyle w:val="StyleUnderline"/>
          <w:rFonts w:ascii="Cambria" w:hAnsi="Cambria"/>
        </w:rPr>
        <w:t xml:space="preserve"> are regular participants in</w:t>
      </w:r>
      <w:r w:rsidRPr="009D4B72">
        <w:rPr>
          <w:rFonts w:ascii="Cambria" w:hAnsi="Cambria"/>
          <w:sz w:val="16"/>
        </w:rPr>
        <w:t xml:space="preserve"> U.S. </w:t>
      </w:r>
      <w:r w:rsidRPr="009D4B72">
        <w:rPr>
          <w:rStyle w:val="Emphasis"/>
          <w:rFonts w:ascii="Cambria" w:hAnsi="Cambria"/>
        </w:rPr>
        <w:t>government–sponsored outreach initiatives</w:t>
      </w:r>
      <w:r w:rsidRPr="009D4B72">
        <w:rPr>
          <w:rFonts w:ascii="Cambria" w:hAnsi="Cambria"/>
          <w:sz w:val="16"/>
        </w:rPr>
        <w:t xml:space="preserve"> such as the National Intelligence Council</w:t>
      </w:r>
      <w:r>
        <w:rPr>
          <w:rFonts w:ascii="Cambria" w:hAnsi="Cambria"/>
          <w:sz w:val="16"/>
        </w:rPr>
        <w:t>’</w:t>
      </w:r>
      <w:r w:rsidRPr="009D4B72">
        <w:rPr>
          <w:rFonts w:ascii="Cambria" w:hAnsi="Cambria"/>
          <w:sz w:val="16"/>
        </w:rPr>
        <w:t>s Intelligence Associates program. Not least, although Porter and many other realists in the academy deplore key aspects of the current president</w:t>
      </w:r>
      <w:r>
        <w:rPr>
          <w:rFonts w:ascii="Cambria" w:hAnsi="Cambria"/>
          <w:sz w:val="16"/>
        </w:rPr>
        <w:t>’</w:t>
      </w:r>
      <w:r w:rsidRPr="009D4B72">
        <w:rPr>
          <w:rFonts w:ascii="Cambria" w:hAnsi="Cambria"/>
          <w:sz w:val="16"/>
        </w:rPr>
        <w:t>s foreign policy, that president</w:t>
      </w:r>
      <w:r>
        <w:rPr>
          <w:rFonts w:ascii="Cambria" w:hAnsi="Cambria"/>
          <w:sz w:val="16"/>
        </w:rPr>
        <w:t>’</w:t>
      </w:r>
      <w:r w:rsidRPr="009D4B72">
        <w:rPr>
          <w:rFonts w:ascii="Cambria" w:hAnsi="Cambria"/>
          <w:sz w:val="16"/>
        </w:rPr>
        <w:t xml:space="preserve">s own core critique of the foreign policy elite echoes those made by academic realists.10 If this is censorship, it is a remarkably ineffective form of censorship. Perhaps </w:t>
      </w:r>
      <w:r w:rsidRPr="009D4B72">
        <w:rPr>
          <w:rStyle w:val="StyleUnderline"/>
          <w:rFonts w:ascii="Cambria" w:hAnsi="Cambria"/>
          <w:highlight w:val="cyan"/>
        </w:rPr>
        <w:t xml:space="preserve">the reason primacy endures is </w:t>
      </w:r>
      <w:r w:rsidRPr="009D4B72">
        <w:rPr>
          <w:rStyle w:val="Emphasis"/>
          <w:rFonts w:ascii="Cambria" w:hAnsi="Cambria"/>
          <w:highlight w:val="cyan"/>
        </w:rPr>
        <w:t>not that the marketplace of ideas is broken</w:t>
      </w:r>
      <w:r w:rsidRPr="009D4B72">
        <w:rPr>
          <w:rStyle w:val="StyleUnderline"/>
          <w:rFonts w:ascii="Cambria" w:hAnsi="Cambria"/>
          <w:highlight w:val="cyan"/>
        </w:rPr>
        <w:t xml:space="preserve">, but that it is </w:t>
      </w:r>
      <w:r w:rsidRPr="009D4B72">
        <w:rPr>
          <w:rStyle w:val="Emphasis"/>
          <w:rFonts w:ascii="Cambria" w:hAnsi="Cambria"/>
          <w:highlight w:val="cyan"/>
        </w:rPr>
        <w:t>working</w:t>
      </w:r>
      <w:r w:rsidRPr="009D4B72">
        <w:rPr>
          <w:rStyle w:val="StyleUnderline"/>
          <w:rFonts w:ascii="Cambria" w:hAnsi="Cambria"/>
        </w:rPr>
        <w:t xml:space="preserve"> </w:t>
      </w:r>
      <w:r w:rsidRPr="009D4B72">
        <w:rPr>
          <w:rStyle w:val="Emphasis"/>
          <w:rFonts w:ascii="Cambria" w:hAnsi="Cambria"/>
        </w:rPr>
        <w:t>fairly well.</w:t>
      </w:r>
    </w:p>
    <w:p w14:paraId="3C14E42B" w14:textId="77777777" w:rsidR="00BF60FA" w:rsidRDefault="00BF60FA" w:rsidP="00BF60FA">
      <w:pPr>
        <w:pStyle w:val="Heading3"/>
      </w:pPr>
      <w:r>
        <w:t>AT: Mearsheimer</w:t>
      </w:r>
    </w:p>
    <w:p w14:paraId="0882114D" w14:textId="77777777" w:rsidR="00BF60FA" w:rsidRPr="009735E3" w:rsidRDefault="00BF60FA" w:rsidP="00BF60FA">
      <w:pPr>
        <w:pStyle w:val="Heading4"/>
      </w:pPr>
      <w:r>
        <w:t xml:space="preserve">Mearsheimer is </w:t>
      </w:r>
      <w:r>
        <w:rPr>
          <w:u w:val="single"/>
        </w:rPr>
        <w:t>WRONG</w:t>
      </w:r>
      <w:r>
        <w:t>: Offensive realism fails to describe any modern superpower – it’s too reductionist</w:t>
      </w:r>
    </w:p>
    <w:p w14:paraId="00DE7BFC" w14:textId="77777777" w:rsidR="00BF60FA" w:rsidRDefault="00BF60FA" w:rsidP="00BF60FA">
      <w:pPr>
        <w:rPr>
          <w:rStyle w:val="Style13ptBold"/>
        </w:rPr>
      </w:pPr>
      <w:r w:rsidRPr="00644457">
        <w:rPr>
          <w:rStyle w:val="Style13ptBold"/>
        </w:rPr>
        <w:t xml:space="preserve">Kirshner 6/18 </w:t>
      </w:r>
    </w:p>
    <w:p w14:paraId="7247312F" w14:textId="77777777" w:rsidR="00BF60FA" w:rsidRPr="00644457" w:rsidRDefault="00BF60FA" w:rsidP="00BF60FA">
      <w:pPr>
        <w:rPr>
          <w:rStyle w:val="Style13ptBold"/>
          <w:b w:val="0"/>
          <w:bCs w:val="0"/>
        </w:rPr>
      </w:pPr>
      <w:r w:rsidRPr="00644457">
        <w:rPr>
          <w:rStyle w:val="Style13ptBold"/>
          <w:b w:val="0"/>
          <w:bCs w:val="0"/>
        </w:rPr>
        <w:t>[Jonathan Kirshner is Professor of Political Science and International Studies at Boston College and a professor at Cornell University.. His research and teaching interests focus on international relations, political economy (especially macroeconomics and money), and politics and film.</w:t>
      </w:r>
      <w:r>
        <w:rPr>
          <w:rStyle w:val="Style13ptBold"/>
          <w:b w:val="0"/>
          <w:bCs w:val="0"/>
        </w:rPr>
        <w:t xml:space="preserve"> “</w:t>
      </w:r>
      <w:r w:rsidRPr="00644457">
        <w:rPr>
          <w:rStyle w:val="Style13ptBold"/>
          <w:b w:val="0"/>
          <w:bCs w:val="0"/>
        </w:rPr>
        <w:t>Offensive realism, Thucydides traps, and the tragedy of unforced errors: classical realism and US–China relations</w:t>
      </w:r>
      <w:r>
        <w:rPr>
          <w:rStyle w:val="Style13ptBold"/>
          <w:b w:val="0"/>
          <w:bCs w:val="0"/>
        </w:rPr>
        <w:t xml:space="preserve">,” </w:t>
      </w:r>
      <w:r>
        <w:rPr>
          <w:rStyle w:val="Style13ptBold"/>
          <w:b w:val="0"/>
          <w:bCs w:val="0"/>
          <w:i/>
        </w:rPr>
        <w:t>China International Strategy Review</w:t>
      </w:r>
      <w:r>
        <w:rPr>
          <w:rStyle w:val="Style13ptBold"/>
          <w:b w:val="0"/>
          <w:bCs w:val="0"/>
        </w:rPr>
        <w:t xml:space="preserve">, 6/18/19, accessed 6/28/19. </w:t>
      </w:r>
      <w:r w:rsidRPr="00EB458E">
        <w:rPr>
          <w:rStyle w:val="Style13ptBold"/>
          <w:b w:val="0"/>
          <w:bCs w:val="0"/>
        </w:rPr>
        <w:t>https://link.springer.com/article/10.1007/s42533-019-00013-y</w:t>
      </w:r>
      <w:r>
        <w:rPr>
          <w:rStyle w:val="Style13ptBold"/>
          <w:b w:val="0"/>
          <w:bCs w:val="0"/>
        </w:rPr>
        <w:t>. HH-SKS]</w:t>
      </w:r>
    </w:p>
    <w:p w14:paraId="3036D296" w14:textId="77777777" w:rsidR="00BF60FA" w:rsidRPr="00922B61" w:rsidRDefault="00BF60FA" w:rsidP="00BF60FA">
      <w:pPr>
        <w:rPr>
          <w:sz w:val="16"/>
        </w:rPr>
      </w:pPr>
      <w:r w:rsidRPr="00922B61">
        <w:rPr>
          <w:sz w:val="16"/>
        </w:rPr>
        <w:t xml:space="preserve">Destined for War gets its Thucydides wrong, but its intentions—to warn that China and the US are on course to stumble into an unwanted war—are noble. John </w:t>
      </w:r>
      <w:r w:rsidRPr="0022272B">
        <w:rPr>
          <w:rStyle w:val="StyleUnderline"/>
        </w:rPr>
        <w:t>Mearsheimer</w:t>
      </w:r>
      <w:r w:rsidRPr="00922B61">
        <w:rPr>
          <w:sz w:val="16"/>
        </w:rPr>
        <w:t xml:space="preserve"> also </w:t>
      </w:r>
      <w:r w:rsidRPr="0022272B">
        <w:rPr>
          <w:rStyle w:val="StyleUnderline"/>
        </w:rPr>
        <w:t>sees a looming tragedy, one that (he argues) is inevitable</w:t>
      </w:r>
      <w:r w:rsidRPr="00922B61">
        <w:rPr>
          <w:sz w:val="16"/>
        </w:rPr>
        <w:t xml:space="preserve">. Deriving a theory of structural realism that he has famously branded “offensive realism,” </w:t>
      </w:r>
      <w:r w:rsidRPr="0022272B">
        <w:rPr>
          <w:rStyle w:val="StyleUnderline"/>
        </w:rPr>
        <w:t>Mearsheimer speaks with admirable clarity: “China cannot rise peacefully</w:t>
      </w:r>
      <w:r w:rsidRPr="00922B61">
        <w:rPr>
          <w:sz w:val="16"/>
        </w:rPr>
        <w:t xml:space="preserve">.” Rather, it will become “an aggressive state determined to achieve regional hegemony.” </w:t>
      </w:r>
      <w:r w:rsidRPr="0022272B">
        <w:rPr>
          <w:rStyle w:val="StyleUnderline"/>
        </w:rPr>
        <w:t>Furthermore, the US must “do what it can to slow the rise of China”</w:t>
      </w:r>
      <w:r w:rsidRPr="00922B61">
        <w:rPr>
          <w:sz w:val="16"/>
        </w:rPr>
        <w:t xml:space="preserve"> (Mearsheimer 2001: 401–402, 2005a).</w:t>
      </w:r>
    </w:p>
    <w:p w14:paraId="423982E8" w14:textId="77777777" w:rsidR="00BF60FA" w:rsidRPr="00922B61" w:rsidRDefault="00BF60FA" w:rsidP="00BF60FA">
      <w:pPr>
        <w:rPr>
          <w:u w:val="single"/>
        </w:rPr>
      </w:pPr>
      <w:r w:rsidRPr="0022272B">
        <w:rPr>
          <w:rStyle w:val="Emphasis"/>
        </w:rPr>
        <w:t>The theory of offensive realism is analytically slippery</w:t>
      </w:r>
      <w:r w:rsidRPr="00922B61">
        <w:rPr>
          <w:sz w:val="16"/>
        </w:rPr>
        <w:t xml:space="preserve">. Presented as a deterministic theory of how states will inevitably behave, it also proffers urgent policy advice (which ought not to be necessary if the theory is right). </w:t>
      </w:r>
      <w:r w:rsidRPr="0022272B">
        <w:rPr>
          <w:rStyle w:val="StyleUnderline"/>
        </w:rPr>
        <w:t>As Mearsheimer puts it: “offensive realism is mainly a descriptive theory… but it is also a prescriptive theory</w:t>
      </w:r>
      <w:r w:rsidRPr="00922B61">
        <w:rPr>
          <w:sz w:val="16"/>
        </w:rPr>
        <w:t xml:space="preserve">. States should behave according to the dictates of offensive realism, because it outlines the best way to survive in a dangerous world” (Mearsheimer 2001: 11–12). </w:t>
      </w:r>
      <w:r w:rsidRPr="0022272B">
        <w:rPr>
          <w:rStyle w:val="StyleUnderline"/>
        </w:rPr>
        <w:t xml:space="preserve">That would not pass muster at a dissertation defense, but, more important, </w:t>
      </w:r>
      <w:r w:rsidRPr="0022272B">
        <w:rPr>
          <w:rStyle w:val="Emphasis"/>
        </w:rPr>
        <w:t>it is also wrong</w:t>
      </w:r>
      <w:r w:rsidRPr="0022272B">
        <w:rPr>
          <w:rStyle w:val="StyleUnderline"/>
        </w:rPr>
        <w:t>—</w:t>
      </w:r>
      <w:r w:rsidRPr="0022272B">
        <w:rPr>
          <w:rStyle w:val="Emphasis"/>
        </w:rPr>
        <w:t>the theory of offensive realism is fundamentally mistaken</w:t>
      </w:r>
      <w:r w:rsidRPr="0022272B">
        <w:rPr>
          <w:rStyle w:val="StyleUnderline"/>
        </w:rPr>
        <w:t xml:space="preserve"> in both its positive and normative guises.</w:t>
      </w:r>
    </w:p>
    <w:p w14:paraId="335FE3E3" w14:textId="77777777" w:rsidR="00BF60FA" w:rsidRPr="00922B61" w:rsidRDefault="00BF60FA" w:rsidP="00BF60FA">
      <w:pPr>
        <w:rPr>
          <w:sz w:val="16"/>
        </w:rPr>
      </w:pPr>
      <w:r w:rsidRPr="0022272B">
        <w:rPr>
          <w:rStyle w:val="StyleUnderline"/>
        </w:rPr>
        <w:t>Offensive realism is built on five basic assumptions</w:t>
      </w:r>
      <w:r w:rsidRPr="00922B61">
        <w:rPr>
          <w:sz w:val="16"/>
        </w:rPr>
        <w:t xml:space="preserve">, all of which are eminently reasonable: </w:t>
      </w:r>
      <w:r w:rsidRPr="0022272B">
        <w:rPr>
          <w:rStyle w:val="StyleUnderline"/>
        </w:rPr>
        <w:t>the existence of anarchy</w:t>
      </w:r>
      <w:r w:rsidRPr="00922B61">
        <w:rPr>
          <w:sz w:val="16"/>
        </w:rPr>
        <w:t xml:space="preserve"> (and thus, ultimately, of a self-help system, in which there is no guarantee that the behavior of others will be unconstrained); </w:t>
      </w:r>
      <w:r w:rsidRPr="0022272B">
        <w:rPr>
          <w:rStyle w:val="StyleUnderline"/>
        </w:rPr>
        <w:t>that other states, regardless of their intentions, have the potential to be dangerous</w:t>
      </w:r>
      <w:r w:rsidRPr="00922B61">
        <w:rPr>
          <w:sz w:val="16"/>
        </w:rPr>
        <w:t xml:space="preserve">; </w:t>
      </w:r>
      <w:r w:rsidRPr="0022272B">
        <w:rPr>
          <w:rStyle w:val="StyleUnderline"/>
        </w:rPr>
        <w:t>that the intentions of other states are uncertain</w:t>
      </w:r>
      <w:r w:rsidRPr="00922B61">
        <w:rPr>
          <w:sz w:val="16"/>
        </w:rPr>
        <w:t xml:space="preserve">; </w:t>
      </w:r>
      <w:r w:rsidRPr="0022272B">
        <w:rPr>
          <w:rStyle w:val="StyleUnderline"/>
        </w:rPr>
        <w:t>that states seek to survive</w:t>
      </w:r>
      <w:r w:rsidRPr="00922B61">
        <w:rPr>
          <w:sz w:val="16"/>
        </w:rPr>
        <w:t xml:space="preserve">; </w:t>
      </w:r>
      <w:r w:rsidRPr="0022272B">
        <w:rPr>
          <w:rStyle w:val="StyleUnderline"/>
        </w:rPr>
        <w:t>and that they are rational</w:t>
      </w:r>
      <w:r w:rsidRPr="00922B61">
        <w:rPr>
          <w:sz w:val="16"/>
        </w:rPr>
        <w:t>. These last two assumptions are worth quoting explicitly: “Survival is the primary goal of great powers. Specifically, states seek to maintain their territorial integrity and the autonomy of their domestic political order”; and “great powers are rational actors” (note also the focus on great powers) (Mearsheimer 2001:30).</w:t>
      </w:r>
    </w:p>
    <w:p w14:paraId="00B63AA2" w14:textId="77777777" w:rsidR="00BF60FA" w:rsidRPr="00922B61" w:rsidRDefault="00BF60FA" w:rsidP="00BF60FA">
      <w:pPr>
        <w:rPr>
          <w:b/>
          <w:iCs/>
          <w:u w:val="single"/>
        </w:rPr>
      </w:pPr>
      <w:r w:rsidRPr="0022272B">
        <w:rPr>
          <w:rStyle w:val="StyleUnderline"/>
        </w:rPr>
        <w:t xml:space="preserve">But Mearsheimer then makes a giant and illogical leap, which drives his entire </w:t>
      </w:r>
      <w:r w:rsidRPr="0033372A">
        <w:rPr>
          <w:rStyle w:val="StyleUnderline"/>
        </w:rPr>
        <w:t>argument. He observes</w:t>
      </w:r>
      <w:r w:rsidRPr="00922B61">
        <w:rPr>
          <w:sz w:val="16"/>
        </w:rPr>
        <w:t xml:space="preserve">, plausibly, </w:t>
      </w:r>
      <w:r w:rsidRPr="0033372A">
        <w:rPr>
          <w:rStyle w:val="StyleUnderline"/>
        </w:rPr>
        <w:t>that the most secure state in</w:t>
      </w:r>
      <w:r w:rsidRPr="00922B61">
        <w:rPr>
          <w:sz w:val="16"/>
        </w:rPr>
        <w:t xml:space="preserve"> </w:t>
      </w:r>
      <w:r w:rsidRPr="0033372A">
        <w:rPr>
          <w:rStyle w:val="StyleUnderline"/>
        </w:rPr>
        <w:t>a system is a regional hegemon.</w:t>
      </w:r>
      <w:r w:rsidRPr="00922B61">
        <w:rPr>
          <w:sz w:val="16"/>
        </w:rPr>
        <w:t xml:space="preserve"> (Actually, </w:t>
      </w:r>
      <w:r w:rsidRPr="0033372A">
        <w:rPr>
          <w:rStyle w:val="StyleUnderline"/>
        </w:rPr>
        <w:t>there has only been one</w:t>
      </w:r>
      <w:r w:rsidRPr="00922B61">
        <w:rPr>
          <w:sz w:val="16"/>
        </w:rPr>
        <w:t xml:space="preserve"> regional hegemon </w:t>
      </w:r>
      <w:r w:rsidRPr="0033372A">
        <w:rPr>
          <w:rStyle w:val="StyleUnderline"/>
        </w:rPr>
        <w:t>in modern history, the United States</w:t>
      </w:r>
      <w:r w:rsidRPr="00922B61">
        <w:rPr>
          <w:sz w:val="16"/>
        </w:rPr>
        <w:t xml:space="preserve">). Therefore, he asserts, “States quickly understand that the best way to ensure their survival is to be the most powerful state in the system,” and therefore “only a misguided state would pass up an opportunity to be the hegemon in the system.” But </w:t>
      </w:r>
      <w:r w:rsidRPr="0033372A">
        <w:rPr>
          <w:rStyle w:val="StyleUnderline"/>
        </w:rPr>
        <w:t>this is wrong, and it does not flow from the five bedrock assumptions of the model. The fatal flaw</w:t>
      </w:r>
      <w:r w:rsidRPr="00922B61">
        <w:rPr>
          <w:sz w:val="16"/>
        </w:rPr>
        <w:t xml:space="preserve"> in the theory of offensive realism </w:t>
      </w:r>
      <w:r w:rsidRPr="0033372A">
        <w:rPr>
          <w:rStyle w:val="StyleUnderline"/>
        </w:rPr>
        <w:t>is its failure to distinguish between the attractive aspects of being a regional hegemon and the perilous, mortal dangers of bidding for hegemony</w:t>
      </w:r>
      <w:r w:rsidRPr="00922B61">
        <w:rPr>
          <w:sz w:val="16"/>
        </w:rPr>
        <w:t xml:space="preserve">. Recall the assumptions that “survival is the number one goal of great powers,” and that they are rational (Mearsheimer 2001: 34, 46). Thus, </w:t>
      </w:r>
      <w:r w:rsidRPr="0033372A">
        <w:rPr>
          <w:rStyle w:val="StyleUnderline"/>
        </w:rPr>
        <w:t xml:space="preserve">the question is not whether being a regional hegemon would be attractive; rather, it is whether bidding for hegemony would make it more or less likely that the state will survive. And here any rational great power would draw the same conclusion: </w:t>
      </w:r>
      <w:r w:rsidRPr="0033372A">
        <w:rPr>
          <w:rStyle w:val="Emphasis"/>
        </w:rPr>
        <w:t>bidding for hegemony is perhaps the only thing that can possibly lead to its utter destruction, and thus such follies should be avoided.</w:t>
      </w:r>
    </w:p>
    <w:p w14:paraId="69F4110C" w14:textId="77777777" w:rsidR="00BF60FA" w:rsidRPr="00922B61" w:rsidRDefault="00BF60FA" w:rsidP="00BF60FA">
      <w:pPr>
        <w:rPr>
          <w:sz w:val="16"/>
        </w:rPr>
      </w:pPr>
      <w:r w:rsidRPr="0033372A">
        <w:rPr>
          <w:rStyle w:val="StyleUnderline"/>
        </w:rPr>
        <w:t>As Mearsheimer observes, five modern states sought regional hegemony. The US succeeded; all of the others</w:t>
      </w:r>
      <w:r w:rsidRPr="00922B61">
        <w:rPr>
          <w:sz w:val="16"/>
        </w:rPr>
        <w:t>—imperial Japan, Napoleonic France, Wilhelmine Germany, and Nazi Germany—</w:t>
      </w:r>
      <w:r w:rsidRPr="0033372A">
        <w:rPr>
          <w:rStyle w:val="Emphasis"/>
        </w:rPr>
        <w:t>were utterly destroyed</w:t>
      </w:r>
      <w:r w:rsidRPr="00922B61">
        <w:rPr>
          <w:sz w:val="16"/>
        </w:rPr>
        <w:t xml:space="preserve">. </w:t>
      </w:r>
      <w:r w:rsidRPr="0033372A">
        <w:rPr>
          <w:rStyle w:val="StyleUnderline"/>
        </w:rPr>
        <w:t>And the exceptional American case was, indeed, quite exceptional, as it was distinctly lucky to be surrounded by weak neighbors and even weaker adversaries. No other geopolitical neighborhood, past or present, looks anything like that setting</w:t>
      </w:r>
      <w:r w:rsidRPr="00922B61">
        <w:rPr>
          <w:sz w:val="16"/>
        </w:rPr>
        <w:t xml:space="preserve">. Moreover, and this bears repeating: it is the case that although most great powers are extremely likely to survive; most great powers that bid for hegemony do not. </w:t>
      </w:r>
      <w:r w:rsidRPr="0033372A">
        <w:rPr>
          <w:rStyle w:val="StyleUnderline"/>
        </w:rPr>
        <w:t>Yet Mearsheimer insists that great powers will “invariably be tempted to emulate the United States</w:t>
      </w:r>
      <w:r w:rsidRPr="00922B61">
        <w:rPr>
          <w:sz w:val="16"/>
        </w:rPr>
        <w:t>” (Mearsheimer 2001: 212, 213).</w:t>
      </w:r>
    </w:p>
    <w:p w14:paraId="533EDC0A" w14:textId="77777777" w:rsidR="00BF60FA" w:rsidRPr="00922B61" w:rsidRDefault="00BF60FA" w:rsidP="00BF60FA">
      <w:pPr>
        <w:rPr>
          <w:u w:val="single"/>
        </w:rPr>
      </w:pPr>
      <w:r w:rsidRPr="0033372A">
        <w:rPr>
          <w:rStyle w:val="StyleUnderline"/>
        </w:rPr>
        <w:t xml:space="preserve">This conclusion is </w:t>
      </w:r>
      <w:r w:rsidRPr="0033372A">
        <w:rPr>
          <w:rStyle w:val="Emphasis"/>
        </w:rPr>
        <w:t>incompatible with the assumptions of rationality and the primacy of the survival objective</w:t>
      </w:r>
      <w:r w:rsidRPr="0033372A">
        <w:rPr>
          <w:rStyle w:val="StyleUnderline"/>
        </w:rPr>
        <w:t>. Consider</w:t>
      </w:r>
      <w:r w:rsidRPr="00922B61">
        <w:rPr>
          <w:sz w:val="16"/>
        </w:rPr>
        <w:t xml:space="preserve"> contemporary </w:t>
      </w:r>
      <w:r w:rsidRPr="0033372A">
        <w:rPr>
          <w:rStyle w:val="StyleUnderline"/>
        </w:rPr>
        <w:t>China</w:t>
      </w:r>
      <w:r w:rsidRPr="00922B61">
        <w:rPr>
          <w:sz w:val="16"/>
        </w:rPr>
        <w:t xml:space="preserve">. </w:t>
      </w:r>
      <w:r w:rsidRPr="0033372A">
        <w:rPr>
          <w:rStyle w:val="StyleUnderline"/>
        </w:rPr>
        <w:t>Given its military prowess, economic capacity, continental size, and vast population, it is hard to imagine the foreign power that threatens its very survival</w:t>
      </w:r>
      <w:r w:rsidRPr="00922B61">
        <w:rPr>
          <w:sz w:val="16"/>
        </w:rPr>
        <w:t xml:space="preserve">. Indeed, </w:t>
      </w:r>
      <w:r w:rsidRPr="0033372A">
        <w:rPr>
          <w:rStyle w:val="StyleUnderline"/>
        </w:rPr>
        <w:t>the only thing that might bring it to ruin</w:t>
      </w:r>
      <w:r w:rsidRPr="00922B61">
        <w:rPr>
          <w:sz w:val="16"/>
        </w:rPr>
        <w:t>—a la Thucydides—</w:t>
      </w:r>
      <w:r w:rsidRPr="0033372A">
        <w:rPr>
          <w:rStyle w:val="StyleUnderline"/>
        </w:rPr>
        <w:t>is if it embarked upon a reckless</w:t>
      </w:r>
      <w:r w:rsidRPr="00922B61">
        <w:rPr>
          <w:sz w:val="16"/>
        </w:rPr>
        <w:t xml:space="preserve"> and unnecessary </w:t>
      </w:r>
      <w:r w:rsidRPr="0033372A">
        <w:rPr>
          <w:rStyle w:val="StyleUnderline"/>
        </w:rPr>
        <w:t>military adventure</w:t>
      </w:r>
      <w:r w:rsidRPr="00922B61">
        <w:rPr>
          <w:sz w:val="16"/>
        </w:rPr>
        <w:t xml:space="preserve">. And even if somehow, against all odds, China managed to pull off such a dangerous and unlikely feat, how much “more” secure would it be after all was said and done? </w:t>
      </w:r>
      <w:r w:rsidRPr="0033372A">
        <w:rPr>
          <w:rStyle w:val="StyleUnderline"/>
        </w:rPr>
        <w:t>The difference would be marginal at best, and certainly not worth the high-stakes gamble</w:t>
      </w:r>
      <w:r w:rsidRPr="00922B61">
        <w:rPr>
          <w:sz w:val="16"/>
        </w:rPr>
        <w:t xml:space="preserve">. China’s survival would not be threatened, as Mearsheimer suggests, if it failed to act according to the tenets of offensive realism; to the contrary, </w:t>
      </w:r>
      <w:r w:rsidRPr="0033372A">
        <w:rPr>
          <w:rStyle w:val="StyleUnderline"/>
        </w:rPr>
        <w:t>acting like an offensive realist would be one of the very few paths that might threaten its survival.</w:t>
      </w:r>
    </w:p>
    <w:p w14:paraId="2D8C5967" w14:textId="77777777" w:rsidR="00BF60FA" w:rsidRPr="00922B61" w:rsidRDefault="00BF60FA" w:rsidP="00BF60FA">
      <w:pPr>
        <w:rPr>
          <w:sz w:val="16"/>
        </w:rPr>
      </w:pPr>
      <w:r w:rsidRPr="00B82F40">
        <w:rPr>
          <w:rStyle w:val="StyleUnderline"/>
        </w:rPr>
        <w:t>This would be the case even in the absence of nuclear weapons</w:t>
      </w:r>
      <w:r w:rsidRPr="00922B61">
        <w:rPr>
          <w:sz w:val="16"/>
        </w:rPr>
        <w:t xml:space="preserve">, which were not present during any of the other modern bids for hegemony. </w:t>
      </w:r>
      <w:r w:rsidRPr="00B82F40">
        <w:rPr>
          <w:rStyle w:val="StyleUnderline"/>
        </w:rPr>
        <w:t>But the existence of robust nuclear deterrents</w:t>
      </w:r>
      <w:r w:rsidRPr="00922B61">
        <w:rPr>
          <w:sz w:val="16"/>
        </w:rPr>
        <w:t xml:space="preserve"> (which contemporary great powers have) </w:t>
      </w:r>
      <w:r w:rsidRPr="00B82F40">
        <w:rPr>
          <w:rStyle w:val="Emphasis"/>
        </w:rPr>
        <w:t>undermines the logic of offensive realism still further</w:t>
      </w:r>
      <w:r w:rsidRPr="00922B61">
        <w:rPr>
          <w:sz w:val="16"/>
        </w:rPr>
        <w:t xml:space="preserve">. </w:t>
      </w:r>
      <w:r w:rsidRPr="004C2F80">
        <w:rPr>
          <w:rStyle w:val="StyleUnderline"/>
        </w:rPr>
        <w:t xml:space="preserve">As Mearsheimer observes, “states with survivable nuclear weapons are likely to fear each other less”; and “there is no question that MAD </w:t>
      </w:r>
      <w:r w:rsidRPr="00922B61">
        <w:rPr>
          <w:sz w:val="16"/>
        </w:rPr>
        <w:t xml:space="preserve">[Mutual Assured Destruction] </w:t>
      </w:r>
      <w:r w:rsidRPr="004C2F80">
        <w:rPr>
          <w:rStyle w:val="StyleUnderline"/>
        </w:rPr>
        <w:t>makes war among the great powers less likely</w:t>
      </w:r>
      <w:r w:rsidRPr="00922B61">
        <w:rPr>
          <w:sz w:val="16"/>
        </w:rPr>
        <w:t>” (Mearsheimer 2001: 44, 129, 146). It also, he fails to add, raises the question as to whether great powers with secure nuclear deterrents (like China) need to embark on bids for hegemony to ensure their survival (and whether the actual or latent nuclear capabilities of other regional powers might make such a bid still more difficult, dangerous, and counterproductive).</w:t>
      </w:r>
    </w:p>
    <w:p w14:paraId="7C4EA23A" w14:textId="77777777" w:rsidR="00BF60FA" w:rsidRPr="00922B61" w:rsidRDefault="00BF60FA" w:rsidP="00BF60FA">
      <w:pPr>
        <w:rPr>
          <w:sz w:val="16"/>
        </w:rPr>
      </w:pPr>
      <w:r w:rsidRPr="004C2F80">
        <w:rPr>
          <w:rStyle w:val="StyleUnderline"/>
        </w:rPr>
        <w:t xml:space="preserve">Mearsheimer’s prescriptions for the US are on </w:t>
      </w:r>
      <w:r w:rsidRPr="004C2F80">
        <w:rPr>
          <w:rStyle w:val="Emphasis"/>
        </w:rPr>
        <w:t>even shakier ground</w:t>
      </w:r>
      <w:r w:rsidRPr="00922B61">
        <w:rPr>
          <w:sz w:val="16"/>
        </w:rPr>
        <w:t xml:space="preserve">. </w:t>
      </w:r>
      <w:r w:rsidRPr="004C2F80">
        <w:rPr>
          <w:rStyle w:val="StyleUnderline"/>
        </w:rPr>
        <w:t>After all, the US is already a regional hegemon</w:t>
      </w:r>
      <w:r w:rsidRPr="00922B61">
        <w:rPr>
          <w:sz w:val="16"/>
        </w:rPr>
        <w:t>, which is the big brass ring that all states seek; moreover, it is almost preternaturally secure, with a unique and enviable geographical position—</w:t>
      </w:r>
      <w:r w:rsidRPr="004C2F80">
        <w:rPr>
          <w:rStyle w:val="StyleUnderline"/>
        </w:rPr>
        <w:t>in Mearsheimer’s words, as an “insular state” protected by the “stopping power of water” not to mention a massive and secure nuclear deterrent</w:t>
      </w:r>
      <w:r w:rsidRPr="00922B61">
        <w:rPr>
          <w:sz w:val="16"/>
        </w:rPr>
        <w:t xml:space="preserve"> (Mearsheimer 2001: 114–19, 126, 141). </w:t>
      </w:r>
      <w:r w:rsidRPr="004C2F80">
        <w:rPr>
          <w:rStyle w:val="StyleUnderline"/>
        </w:rPr>
        <w:t>Will US “survival” be threatened if it fails to reach across the Pacific (apparently shrugging off the formidable stopping power of water) to try to crush China before it becomes too powerful? It is hard to fathom why that would be the case, if the US is rational and values its own survival more than anything else.</w:t>
      </w:r>
      <w:r w:rsidRPr="00922B61">
        <w:rPr>
          <w:sz w:val="16"/>
        </w:rPr>
        <w:t xml:space="preserve"> Mearsheimer gestures at the notion that as a regional hegemon, China might seek to cause trouble for the US by meddling in its backyard. Regardless of whether that would constitute a threat to American survival, one need not be a regional hegemon to meddle in the backyards of others, as the behavior of Russia in parts of South America and elsewhere illustrates. In sum, the theory of offensive realism is deductively unsound, and the policy prescriptions of offensive realism—for both China and the US—are misguided and dangerous. If followed, they would make war between the two powers more rather than less likely.</w:t>
      </w:r>
    </w:p>
    <w:p w14:paraId="6FB274CB" w14:textId="77777777" w:rsidR="00BF60FA" w:rsidRPr="00922B61" w:rsidRDefault="00BF60FA" w:rsidP="00BF60FA">
      <w:pPr>
        <w:rPr>
          <w:sz w:val="16"/>
        </w:rPr>
      </w:pPr>
      <w:r w:rsidRPr="00922B61">
        <w:rPr>
          <w:sz w:val="16"/>
        </w:rPr>
        <w:t>Of course, as the model assumes that such a war is inevitable—the result of deterministic forces—that last concern can be set aside. But</w:t>
      </w:r>
      <w:r w:rsidRPr="00730638">
        <w:rPr>
          <w:rStyle w:val="StyleUnderline"/>
        </w:rPr>
        <w:t xml:space="preserve"> the deterministic nature of the theory of offensive realism is one of its fundamental flaws. This is one of the key areas where classical realism stands in stark contrast to offensive realism</w:t>
      </w:r>
      <w:r w:rsidRPr="00922B61">
        <w:rPr>
          <w:sz w:val="16"/>
        </w:rPr>
        <w:t xml:space="preserve"> (and to structural realism more generally). Hans Morgenthau spoke plainly to this point, this basic error, which he called “the illusion of a social science imitating a model of the natural sciences.” John Maynard Keynes also emphasized this basic, unbridgeable difference between the natural and social sciences. </w:t>
      </w:r>
      <w:r w:rsidRPr="00730638">
        <w:rPr>
          <w:rStyle w:val="StyleUnderline"/>
        </w:rPr>
        <w:t xml:space="preserve">Economics, he emphasized, dealt with “motives, expectations [and] psychological uncertainties.” As such, it cannot be studied in the same way you would study physics. “One has to be constantly on guard against treating the material as constant and homogenous,” he admonished. “It is as though the fall of the apple to the ground, depended on the apple’s motives” </w:t>
      </w:r>
      <w:r w:rsidRPr="00922B61">
        <w:rPr>
          <w:sz w:val="16"/>
        </w:rPr>
        <w:t>(Keynes 1973a/1938: 299, 300; Morgenthau 1946: 121, 139).</w:t>
      </w:r>
    </w:p>
    <w:p w14:paraId="2C3774FA" w14:textId="77777777" w:rsidR="00BF60FA" w:rsidRPr="00922B61" w:rsidRDefault="00BF60FA" w:rsidP="00BF60FA">
      <w:pPr>
        <w:rPr>
          <w:sz w:val="16"/>
        </w:rPr>
      </w:pPr>
      <w:r w:rsidRPr="00922B61">
        <w:rPr>
          <w:rStyle w:val="StyleUnderline"/>
        </w:rPr>
        <w:t>A key characteristic of classical realism, which distinguishes it from offensive realism (and structural realism more generally), is its emphasis on uncertainly and contingency. This thread weaves its way throughout classical realism, all the way back to Thucydides, who, far from being a determinist, repeatedly illustrates how, but for unpredictable developments, important events in his History could have turned out differently.</w:t>
      </w:r>
      <w:r w:rsidRPr="00922B61">
        <w:rPr>
          <w:sz w:val="16"/>
        </w:rPr>
        <w:t>11 In contemporary social science, the emphasis on the consequences of the unknowable (even in a probabilistic sense) has resurfaced in the aftermath of the Global Financial Crisis of 2007–08, which rekindled debates over the difference between risk and uncertainty (Kirshner 2015; Nelson and Katzenstein 2014). Before the crisis, risk—the assumption that actors could calculate and share the relevant and known probability distributions—was the widespread mainstream view. But the failure of such hyper-rationalist models has led more scholars to return to notions of uncertainty associated with Keynes, Frank Knight, and Friedrich von Hayek (who also emphasized the basic distinction between the natural and social sciences). As Keynes put it, “The orthodox theory assumes that we have a knowledge of the future of a kind quite different from that which we actually possess” and underestimates the crucial role “of the concealed factors of utter doubt, precariousness, hope and fear” (von Hayek 1945; von Hayek 1974; Keynes 1973b/1937: 122; Knight 1971/1921: 241, 311).</w:t>
      </w:r>
    </w:p>
    <w:p w14:paraId="668F5D94" w14:textId="77777777" w:rsidR="00BF60FA" w:rsidRPr="00321754" w:rsidRDefault="00BF60FA" w:rsidP="00BF60FA">
      <w:pPr>
        <w:pStyle w:val="Heading4"/>
      </w:pPr>
      <w:r>
        <w:t>Mearsheimer takes other IR theories out of context to fit his narrative – reject his scholarship</w:t>
      </w:r>
    </w:p>
    <w:p w14:paraId="2505F0E7" w14:textId="77777777" w:rsidR="00BF60FA" w:rsidRDefault="00BF60FA" w:rsidP="00BF60FA">
      <w:pPr>
        <w:rPr>
          <w:rStyle w:val="Style13ptBold"/>
        </w:rPr>
      </w:pPr>
      <w:r w:rsidRPr="00644457">
        <w:rPr>
          <w:rStyle w:val="Style13ptBold"/>
        </w:rPr>
        <w:t xml:space="preserve">Kirshner 6/18 </w:t>
      </w:r>
    </w:p>
    <w:p w14:paraId="6FF7843D" w14:textId="77777777" w:rsidR="00BF60FA" w:rsidRPr="00321754" w:rsidRDefault="00BF60FA" w:rsidP="00BF60FA">
      <w:pPr>
        <w:rPr>
          <w:bCs/>
          <w:sz w:val="26"/>
        </w:rPr>
      </w:pPr>
      <w:r w:rsidRPr="00644457">
        <w:rPr>
          <w:rStyle w:val="Style13ptBold"/>
          <w:b w:val="0"/>
          <w:bCs w:val="0"/>
        </w:rPr>
        <w:t>[Jonathan Kirshner is Professor of Political Science and International Studies at Boston College and a professor at Cornell University.. His research and teaching interests focus on international relations, political economy (especially macroeconomics and money), and politics and film.</w:t>
      </w:r>
      <w:r>
        <w:rPr>
          <w:rStyle w:val="Style13ptBold"/>
          <w:b w:val="0"/>
          <w:bCs w:val="0"/>
        </w:rPr>
        <w:t xml:space="preserve"> “</w:t>
      </w:r>
      <w:r w:rsidRPr="00644457">
        <w:rPr>
          <w:rStyle w:val="Style13ptBold"/>
          <w:b w:val="0"/>
          <w:bCs w:val="0"/>
        </w:rPr>
        <w:t>Offensive realism, thucydides traps, and the tragedy of unforced errors: classical realism and US–China relations</w:t>
      </w:r>
      <w:r>
        <w:rPr>
          <w:rStyle w:val="Style13ptBold"/>
          <w:b w:val="0"/>
          <w:bCs w:val="0"/>
        </w:rPr>
        <w:t xml:space="preserve">,” </w:t>
      </w:r>
      <w:r>
        <w:rPr>
          <w:rStyle w:val="Style13ptBold"/>
          <w:b w:val="0"/>
          <w:bCs w:val="0"/>
          <w:i/>
        </w:rPr>
        <w:t>China International Strategy Review</w:t>
      </w:r>
      <w:r>
        <w:rPr>
          <w:rStyle w:val="Style13ptBold"/>
          <w:b w:val="0"/>
          <w:bCs w:val="0"/>
        </w:rPr>
        <w:t xml:space="preserve">, 6/18/19, accessed 6/28/19. </w:t>
      </w:r>
      <w:r w:rsidRPr="00EB458E">
        <w:rPr>
          <w:rStyle w:val="Style13ptBold"/>
          <w:b w:val="0"/>
          <w:bCs w:val="0"/>
        </w:rPr>
        <w:t>https://link.springer.com/article/10.1007/s42533-019-00013-y</w:t>
      </w:r>
      <w:r>
        <w:rPr>
          <w:rStyle w:val="Style13ptBold"/>
          <w:b w:val="0"/>
          <w:bCs w:val="0"/>
        </w:rPr>
        <w:t>. HH-SKS]</w:t>
      </w:r>
    </w:p>
    <w:p w14:paraId="05990C74" w14:textId="77777777" w:rsidR="00BF60FA" w:rsidRPr="00BA14E0" w:rsidRDefault="00BF60FA" w:rsidP="00BF60FA">
      <w:pPr>
        <w:rPr>
          <w:rStyle w:val="StyleUnderline"/>
        </w:rPr>
      </w:pPr>
      <w:r w:rsidRPr="00BA14E0">
        <w:rPr>
          <w:rStyle w:val="StyleUnderline"/>
        </w:rPr>
        <w:t>Mearsheimer’s theory of offensive realism is also problematic in that</w:t>
      </w:r>
      <w:r>
        <w:t xml:space="preserve">, in fact, </w:t>
      </w:r>
      <w:r w:rsidRPr="00BA14E0">
        <w:rPr>
          <w:rStyle w:val="StyleUnderline"/>
        </w:rPr>
        <w:t>it is in many ways radically antithetical to the core tenets of realism. This is illustrated by the profoundly problematic way Mearsheimer invokes</w:t>
      </w:r>
      <w:r>
        <w:t xml:space="preserve"> E. H. </w:t>
      </w:r>
      <w:r w:rsidRPr="00BA14E0">
        <w:rPr>
          <w:rStyle w:val="StyleUnderline"/>
        </w:rPr>
        <w:t>Carr to support his argument.</w:t>
      </w:r>
      <w:r>
        <w:t xml:space="preserve"> For as Allison misreads his would-be patron Thucydides, so </w:t>
      </w:r>
      <w:r w:rsidRPr="00BA14E0">
        <w:rPr>
          <w:rStyle w:val="StyleUnderline"/>
        </w:rPr>
        <w:t>Mearsheimer fundamentally misreads Carr.</w:t>
      </w:r>
    </w:p>
    <w:p w14:paraId="5B7F6E05" w14:textId="77777777" w:rsidR="00BF60FA" w:rsidRDefault="00BF60FA" w:rsidP="00BF60FA">
      <w:r>
        <w:t xml:space="preserve">Mearsheimer considers Carr’s influential study, The Twenty Years Crisis, to be “a seminal realist work.” Indeed, Carr is “a realist on the basis of his arguments” articulated there; for that reason, Carr “is widely—and correctly—seen as a realist.” In particular, </w:t>
      </w:r>
      <w:r w:rsidRPr="00BA14E0">
        <w:rPr>
          <w:rStyle w:val="StyleUnderline"/>
        </w:rPr>
        <w:t>Mearsheimer lauds The Twenty Years Crisis for its trenchant criticism of “the utopian,” who “believes in the possibility of more or less radically rejecting reality, and substituting his utopia for it by an act of will,” a perspective that is left intellectually bankrupt by “ignoring power almost completely”</w:t>
      </w:r>
      <w:r>
        <w:t xml:space="preserve"> (Mearsheimer 2005b: 141, 143, c: 355).</w:t>
      </w:r>
    </w:p>
    <w:p w14:paraId="42AC9247" w14:textId="77777777" w:rsidR="00BF60FA" w:rsidRDefault="00BF60FA" w:rsidP="00BF60FA">
      <w:r w:rsidRPr="00BA14E0">
        <w:rPr>
          <w:rStyle w:val="StyleUnderline"/>
        </w:rPr>
        <w:t xml:space="preserve">But in urging confrontation with China, Mearsheimer turns Carr’s advice on its head. </w:t>
      </w:r>
      <w:r w:rsidRPr="00BA14E0">
        <w:rPr>
          <w:rStyle w:val="Emphasis"/>
        </w:rPr>
        <w:t>Offensive realism is utopianism, ignoring the realities of power.</w:t>
      </w:r>
      <w:r>
        <w:t xml:space="preserve"> China’s power has increased; realism demands that stubborn fact be acknowledged and reckoned with. </w:t>
      </w:r>
      <w:r w:rsidRPr="00BA14E0">
        <w:rPr>
          <w:rStyle w:val="StyleUnderline"/>
        </w:rPr>
        <w:t>Carr’s perspective on such issues was unambiguous—and the opposite of Mearsheimer’s: “defense of the status quo is not a policy which can be lastingly successful.</w:t>
      </w:r>
      <w:r>
        <w:t xml:space="preserve"> </w:t>
      </w:r>
      <w:r w:rsidRPr="00BA14E0">
        <w:rPr>
          <w:rStyle w:val="StyleUnderline"/>
        </w:rPr>
        <w:t>It will end in war as surely as rigid conservatism will end in revolution.” Carr is not naive nor sanguine about the perils of anarchy: “we shall do our best to make ourselves as powerful as we can,” but he understands—even insists—that realism requires “adjustment to the changes of the balance of power”—that is the central point of The Twenty Years’ Crisis</w:t>
      </w:r>
      <w:r>
        <w:t>. Preserving a stable international order as the balance of power changes will require “sufficient concessions,” from those at the top (Carr 1946: 91, 169, 222).</w:t>
      </w:r>
    </w:p>
    <w:p w14:paraId="71748D2D" w14:textId="77777777" w:rsidR="00BF60FA" w:rsidRDefault="00BF60FA" w:rsidP="00BF60FA">
      <w:r w:rsidRPr="00BA14E0">
        <w:rPr>
          <w:rStyle w:val="StyleUnderline"/>
        </w:rPr>
        <w:t>Such clear-eyed respect for the realities of power</w:t>
      </w:r>
      <w:r>
        <w:t xml:space="preserve"> (however, much we might normatively prefer that circumstances were different) </w:t>
      </w:r>
      <w:r w:rsidRPr="00BA14E0">
        <w:rPr>
          <w:rStyle w:val="StyleUnderline"/>
        </w:rPr>
        <w:t xml:space="preserve">is a core tenet of realism. Morgenthau repeatedly castigates “the crusader,” for whom “compromise is a synonym for appeasement,” </w:t>
      </w:r>
      <w:r>
        <w:t xml:space="preserve">and for whom recognizing spheres of influence “reveals both weakness and vice.” </w:t>
      </w:r>
      <w:r w:rsidRPr="00BA14E0">
        <w:rPr>
          <w:rStyle w:val="StyleUnderline"/>
        </w:rPr>
        <w:t>For the crusader, he warns, the “middle ground of compromise and peaceful settlement is lost”.</w:t>
      </w:r>
      <w:r>
        <w:t xml:space="preserve"> Similarly, George F. Kennan also counseled recognizing power, and respecting spheres of influence. He advocated for a “less ambitious” pursuit of the national interest, with “an attitude of detachment and soberness… unsullied by arrogance or… delusions of superiority” (Carr 1946: 222; Kennan 1951: 88; Kennan 1967: 235, 491, 493, 495–496; Morgenthau 1951: 133, 150).</w:t>
      </w:r>
    </w:p>
    <w:p w14:paraId="1F58D9F5" w14:textId="77777777" w:rsidR="00BF60FA" w:rsidRDefault="00BF60FA" w:rsidP="00BF60FA">
      <w:pPr>
        <w:rPr>
          <w:rStyle w:val="Emphasis"/>
        </w:rPr>
      </w:pPr>
      <w:r w:rsidRPr="00BA14E0">
        <w:rPr>
          <w:rStyle w:val="StyleUnderline"/>
        </w:rPr>
        <w:t xml:space="preserve">Again, this is the opposite of “offensive realism”—but </w:t>
      </w:r>
      <w:r w:rsidRPr="00BA14E0">
        <w:rPr>
          <w:rStyle w:val="Emphasis"/>
        </w:rPr>
        <w:t xml:space="preserve">Mearsheimer’s prescriptions are not realist—they are </w:t>
      </w:r>
      <w:r w:rsidRPr="00FF7D88">
        <w:rPr>
          <w:rStyle w:val="Emphasis"/>
        </w:rPr>
        <w:t>reckless. The theory of offensive realism offers dangerous and self-defeating policy advice to both China and the US</w:t>
      </w:r>
      <w:r>
        <w:t xml:space="preserve">; in a world where politics matters and state choices shape systemic pressures, </w:t>
      </w:r>
      <w:r w:rsidRPr="00FF7D88">
        <w:rPr>
          <w:rStyle w:val="StyleUnderline"/>
        </w:rPr>
        <w:t>offensive realism is less a predictive theory revealing deterministic forces tragically beyond the influence of any state than it is an impetuous prescription that promises a dystopic, self-fulfilling prophesy</w:t>
      </w:r>
      <w:r>
        <w:t xml:space="preserve">. In stark contrast, realism (and especially classical realism), places an enormous premium on prudence. </w:t>
      </w:r>
      <w:r w:rsidRPr="00FF7D88">
        <w:rPr>
          <w:rStyle w:val="StyleUnderline"/>
        </w:rPr>
        <w:t>For Morgenthau, “Realism, then, considers prudence… to be the supreme virtue in politics”</w:t>
      </w:r>
      <w:r>
        <w:t xml:space="preserve"> (Morgenthau 1960: 10).13 As noted, </w:t>
      </w:r>
      <w:r w:rsidRPr="00FF7D88">
        <w:rPr>
          <w:rStyle w:val="StyleUnderline"/>
        </w:rPr>
        <w:t>this fundamental realist pedigree traces its roots all the way back to Thucydides, who attributed the fall of Athens not to the designs of its enemies</w:t>
      </w:r>
      <w:r w:rsidRPr="00FF7D88">
        <w:rPr>
          <w:rStyle w:val="Emphasis"/>
        </w:rPr>
        <w:t>, but in its self-defeating recklessness.</w:t>
      </w:r>
    </w:p>
    <w:p w14:paraId="2EAE40FB" w14:textId="77777777" w:rsidR="00BF60FA" w:rsidRPr="00FF7D88" w:rsidRDefault="00BF60FA" w:rsidP="00BF60FA">
      <w:pPr>
        <w:rPr>
          <w:rStyle w:val="StyleUnderline"/>
        </w:rPr>
      </w:pPr>
    </w:p>
    <w:p w14:paraId="6DFFA0C4" w14:textId="77777777" w:rsidR="00BF60FA" w:rsidRPr="00EC1DBF" w:rsidRDefault="00BF60FA" w:rsidP="00BF60FA">
      <w:pPr>
        <w:rPr>
          <w:b/>
          <w:bCs/>
        </w:rPr>
      </w:pPr>
    </w:p>
    <w:p w14:paraId="3A96F287" w14:textId="24F78033" w:rsidR="008C167A" w:rsidRDefault="008C167A" w:rsidP="008C167A">
      <w:pPr>
        <w:pStyle w:val="Heading3"/>
      </w:pPr>
      <w:r>
        <w:t>AT – Parent &amp; McDonald</w:t>
      </w:r>
    </w:p>
    <w:p w14:paraId="4BE304E0" w14:textId="77777777" w:rsidR="008C167A" w:rsidRDefault="008C167A" w:rsidP="008C167A">
      <w:pPr>
        <w:pStyle w:val="Heading4"/>
        <w:rPr>
          <w:u w:val="single"/>
        </w:rPr>
      </w:pPr>
      <w:r>
        <w:t xml:space="preserve">Parent and MacDonald’s research is </w:t>
      </w:r>
      <w:r w:rsidRPr="00EE3AA0">
        <w:rPr>
          <w:u w:val="single"/>
        </w:rPr>
        <w:t>inflated</w:t>
      </w:r>
    </w:p>
    <w:p w14:paraId="5F3EEB6D" w14:textId="77777777" w:rsidR="008C167A" w:rsidRPr="00152D0D" w:rsidRDefault="008C167A" w:rsidP="008C167A">
      <w:pPr>
        <w:rPr>
          <w:rStyle w:val="Style13ptBold"/>
        </w:rPr>
      </w:pPr>
      <w:r>
        <w:rPr>
          <w:rStyle w:val="Style13ptBold"/>
        </w:rPr>
        <w:t xml:space="preserve">Haynes et al. </w:t>
      </w:r>
      <w:r w:rsidRPr="00152D0D">
        <w:t>(</w:t>
      </w:r>
      <w:r>
        <w:t>Kyle, Assistant Professor in the Department of Political Science, William R. Thompson, Distinguished and Rogers Professor Emeritus, Political Science at IU, Paul K. MacDonald, associate professor of political science, Joseph M. Parent, associate professor of political science at the University of Notre Dame, “Decline and Retrenchment—Peril or Promise?”, International Security, Vol. 36, No. 4, Spring 2012, pg. 194-195, MIT Press, accessed via JSTOR)//EAW</w:t>
      </w:r>
    </w:p>
    <w:p w14:paraId="0BDA9D93" w14:textId="77777777" w:rsidR="008C167A" w:rsidRPr="00A11BE2" w:rsidRDefault="008C167A" w:rsidP="008C167A">
      <w:pPr>
        <w:rPr>
          <w:rStyle w:val="StyleUnderline"/>
        </w:rPr>
      </w:pPr>
      <w:r w:rsidRPr="00F572E8">
        <w:rPr>
          <w:rStyle w:val="StyleUnderline"/>
        </w:rPr>
        <w:t>Yet MacDonald and Parent make five related and highly debatable assumptions that produce misleading findings and conclusions.</w:t>
      </w:r>
      <w:r>
        <w:t xml:space="preserve"> </w:t>
      </w:r>
      <w:r w:rsidRPr="00A11BE2">
        <w:rPr>
          <w:rStyle w:val="StyleUnderline"/>
        </w:rPr>
        <w:t>They assume that the behavior of all great powers is equally germane to all questions of decline</w:t>
      </w:r>
      <w:r>
        <w:t xml:space="preserve"> (e.g., the decline of the fifth- ranked power is no different than the decline of the first-ranked power). Next t</w:t>
      </w:r>
      <w:r w:rsidRPr="00A11BE2">
        <w:rPr>
          <w:rStyle w:val="StyleUnderline"/>
        </w:rPr>
        <w:t>hey assume that aggregated and highly heterogeneous findings from the past necessarily tell us much about a potential future case of some magnitude.</w:t>
      </w:r>
      <w:r>
        <w:t xml:space="preserve"> T</w:t>
      </w:r>
      <w:r w:rsidRPr="00A11BE2">
        <w:rPr>
          <w:rStyle w:val="StyleUnderline"/>
        </w:rPr>
        <w:t>hey complicate the interpretation problem by measuring great powers and decline in novel but dubious ways</w:t>
      </w:r>
      <w:r>
        <w:t xml:space="preserve">. In particular, they focus far too much on gross domestic product (GDP) as their sole criiterion of relative power. Finally, and </w:t>
      </w:r>
      <w:r w:rsidRPr="00A11BE2">
        <w:rPr>
          <w:rStyle w:val="StyleUnderline"/>
        </w:rPr>
        <w:t>whether or not one suspects the validity of choices made about indicators, they assume that all cases of transition (an outcome of decline) are equivalent.</w:t>
      </w:r>
    </w:p>
    <w:p w14:paraId="5CDBD63C" w14:textId="77777777" w:rsidR="008C167A" w:rsidRDefault="008C167A" w:rsidP="008C167A">
      <w:r>
        <w:t>If we are most interested in possible occurrences such as a China-U.S. transition, we would be on more solid ground if we looked at earlier periods of transition be- tween numbers 1 and 2 in the great power hierarchy. Relative decline and transitions among numbers 3, 4, and 5 should prove to be a much different proposition because, presumably, much less is at stake in these fluctuations. MacDonald and Parent's design also precludes a more focused comparison by overlooking systemic leadership decline almost altogether (p. 10).</w:t>
      </w:r>
    </w:p>
    <w:p w14:paraId="78B6A0B9" w14:textId="77777777" w:rsidR="008C167A" w:rsidRDefault="008C167A" w:rsidP="008C167A">
      <w:r w:rsidRPr="00EE3AA0">
        <w:rPr>
          <w:rStyle w:val="StyleUnderline"/>
        </w:rPr>
        <w:t>Yet even if one accepts MacDonald and Parent's argument that all great powers are more or less alike, a characteristic assumption of neorealist approaches, it is an ecological fallacy to rely on aggregate findings to discuss specific dyads such as the United States and China.</w:t>
      </w:r>
      <w:r>
        <w:t xml:space="preserve"> If the database from which the findings are drawn was rock solid, it still would be impossible to know whether a China-U.S. transition and U.S. relative de- cline were likely to be conflictual or peaceful. If the database is deemed to be something less than rock solid, analytical and policy caution is all the more warranted. </w:t>
      </w:r>
      <w:r w:rsidRPr="00EE3AA0">
        <w:rPr>
          <w:rStyle w:val="StyleUnderline"/>
        </w:rPr>
        <w:t>One reason to be wary of the database used by MacDonald and Parent is that the great power pool is determined by an elite identification procedure that no scholar has ever employed before.</w:t>
      </w:r>
      <w:r>
        <w:t>2 They first stipulate a list of great powers, and then require that states must have at least a 10 percent share of total great power GDP to qualify for the purposes of the analysis. 3 If a great power changes its rank order position for a period of at least five years, it has experienced acute relative decline.</w:t>
      </w:r>
    </w:p>
    <w:p w14:paraId="1140CCC0" w14:textId="77777777" w:rsidR="008C167A" w:rsidRDefault="008C167A" w:rsidP="008C167A">
      <w:r w:rsidRPr="00EE3AA0">
        <w:rPr>
          <w:rStyle w:val="StyleUnderline"/>
        </w:rPr>
        <w:t xml:space="preserve">MacDonald and Parent's primary justification for the decline measure is that great powers "cannot maintain their position in the system if others have a persistently higher share of GDP" </w:t>
      </w:r>
      <w:r>
        <w:t>(p. 24). A second justification is that relying on GDP alone is preferable to utilizing some mixture of economic and military variables, because the latter approach would conflate consequences (military shares) with causes (economic shares).</w:t>
      </w:r>
      <w:r w:rsidRPr="00EE3AA0">
        <w:rPr>
          <w:rStyle w:val="StyleUnderline"/>
        </w:rPr>
        <w:t xml:space="preserve"> It is not clear, however, that we know these things to be true.</w:t>
      </w:r>
      <w:r>
        <w:t xml:space="preserve"> System leaders, in particular, have not always had the largest GDP in the system. Some scholars argue that military spending is a cause of "hegemonic" decline. Alternatively, some states lost their relative position when they were eclipsed by the emergence of larger states. In this con- text, it may be more a matter of population size and resource endowment being the most responsible for relative decline.</w:t>
      </w:r>
    </w:p>
    <w:p w14:paraId="7DFB98D2" w14:textId="77777777" w:rsidR="008C167A" w:rsidRPr="00A71494" w:rsidRDefault="008C167A" w:rsidP="008C167A"/>
    <w:p w14:paraId="7BF67FEF" w14:textId="77777777" w:rsidR="008C167A" w:rsidRPr="008C167A" w:rsidRDefault="008C167A" w:rsidP="008C167A"/>
    <w:sectPr w:rsidR="008C167A" w:rsidRPr="008C16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Kurt Fifelski" w:date="2019-06-25T14:00:00Z" w:initials="KF">
    <w:p w14:paraId="36D1C3BA" w14:textId="77777777" w:rsidR="00345354" w:rsidRDefault="00345354" w:rsidP="00345354">
      <w:pPr>
        <w:pStyle w:val="CommentText"/>
      </w:pPr>
      <w:r>
        <w:rPr>
          <w:rStyle w:val="CommentReference"/>
        </w:rPr>
        <w:annotationRef/>
      </w:r>
      <w:r>
        <w:rPr>
          <w:noProof/>
        </w:rPr>
        <w:t xml:space="preserve">Thisis probably your best cite yet - looking forward to reading the card - Ferguson usually writes pretty good ones. </w:t>
      </w:r>
    </w:p>
  </w:comment>
  <w:comment w:id="2" w:author="Kurt Fifelski" w:date="2019-06-25T14:13:00Z" w:initials="KF">
    <w:p w14:paraId="7790850C" w14:textId="77777777" w:rsidR="000162A5" w:rsidRDefault="000162A5" w:rsidP="000162A5">
      <w:pPr>
        <w:pStyle w:val="CommentText"/>
      </w:pPr>
      <w:r>
        <w:rPr>
          <w:rStyle w:val="CommentReference"/>
        </w:rPr>
        <w:annotationRef/>
      </w:r>
      <w:r>
        <w:rPr>
          <w:noProof/>
        </w:rPr>
        <w:t>these cards are fire emoji, good finds</w:t>
      </w:r>
    </w:p>
  </w:comment>
  <w:comment w:id="3" w:author="Kurt Fifelski" w:date="2019-06-25T14:03:00Z" w:initials="KF">
    <w:p w14:paraId="7E4D0C53" w14:textId="77777777" w:rsidR="000162A5" w:rsidRDefault="000162A5" w:rsidP="000162A5">
      <w:pPr>
        <w:pStyle w:val="CommentText"/>
      </w:pPr>
      <w:r>
        <w:rPr>
          <w:rStyle w:val="CommentReference"/>
        </w:rPr>
        <w:annotationRef/>
      </w:r>
      <w:r>
        <w:rPr>
          <w:noProof/>
        </w:rPr>
        <w:t xml:space="preserve">Lets aim to find cards that are a little bit more recent on some of this issues. In many debates you're only going to have one time to read one card on an issue like this and you want to find warrants that are fire. For instance, this card doesn't come to account with all of the findings of mueller </w:t>
      </w:r>
    </w:p>
  </w:comment>
  <w:comment w:id="4" w:author="Kurt Fifelski" w:date="2019-06-25T14:08:00Z" w:initials="KF">
    <w:p w14:paraId="6CDECCCD" w14:textId="77777777" w:rsidR="000162A5" w:rsidRDefault="000162A5" w:rsidP="000162A5">
      <w:pPr>
        <w:pStyle w:val="CommentText"/>
      </w:pPr>
      <w:r>
        <w:rPr>
          <w:rStyle w:val="CommentReference"/>
        </w:rPr>
        <w:annotationRef/>
      </w:r>
      <w:r>
        <w:rPr>
          <w:noProof/>
        </w:rPr>
        <w:t>see above comment about dates</w:t>
      </w:r>
    </w:p>
  </w:comment>
  <w:comment w:id="5" w:author="Kurt Fifelski" w:date="2019-06-25T14:07:00Z" w:initials="KF">
    <w:p w14:paraId="3A63D008" w14:textId="77777777" w:rsidR="000162A5" w:rsidRDefault="000162A5" w:rsidP="000162A5">
      <w:pPr>
        <w:pStyle w:val="CommentText"/>
      </w:pPr>
      <w:r>
        <w:rPr>
          <w:rStyle w:val="CommentReference"/>
        </w:rPr>
        <w:annotationRef/>
      </w:r>
      <w:r>
        <w:rPr>
          <w:noProof/>
        </w:rPr>
        <w:t>Better cite - make sure to condense things like this</w:t>
      </w:r>
    </w:p>
  </w:comment>
  <w:comment w:id="6" w:author="Kurt Fifelski" w:date="2019-06-25T14:10:00Z" w:initials="KF">
    <w:p w14:paraId="22308A9D" w14:textId="77777777" w:rsidR="000162A5" w:rsidRDefault="000162A5" w:rsidP="000162A5">
      <w:pPr>
        <w:pStyle w:val="CommentText"/>
      </w:pPr>
      <w:r>
        <w:rPr>
          <w:rStyle w:val="CommentReference"/>
        </w:rPr>
        <w:annotationRef/>
      </w:r>
      <w:r>
        <w:rPr>
          <w:noProof/>
        </w:rPr>
        <w:t>This card is pretty good, but would be a bit hard to highlight, it might be useful to be more selective with how it is underlined. It is a bit onerous, but one thing that might help is to highlight a card immeaditely after underlining it -OR- read the portion of the article again before you start underlining. Saves on redundant and/or uncessary warrants.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6D1C3BA" w15:done="1"/>
  <w15:commentEx w15:paraId="7790850C" w15:done="0"/>
  <w15:commentEx w15:paraId="7E4D0C53" w15:done="0"/>
  <w15:commentEx w15:paraId="6CDECCCD" w15:done="0"/>
  <w15:commentEx w15:paraId="3A63D008" w15:done="0"/>
  <w15:commentEx w15:paraId="22308A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D1C3BA" w16cid:durableId="20BCA779"/>
  <w16cid:commentId w16cid:paraId="7790850C" w16cid:durableId="20BCAA97"/>
  <w16cid:commentId w16cid:paraId="7E4D0C53" w16cid:durableId="20BCA82F"/>
  <w16cid:commentId w16cid:paraId="6CDECCCD" w16cid:durableId="20BCA945"/>
  <w16cid:commentId w16cid:paraId="3A63D008" w16cid:durableId="20BCA930"/>
  <w16cid:commentId w16cid:paraId="22308A9D" w16cid:durableId="20BCA9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Lucida Grande">
    <w:altName w:val="Courier New"/>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Bod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Baskerville">
    <w:charset w:val="00"/>
    <w:family w:val="auto"/>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 w:name="BemboBookMTP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B619A"/>
    <w:multiLevelType w:val="multilevel"/>
    <w:tmpl w:val="29A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50DA8"/>
    <w:multiLevelType w:val="hybridMultilevel"/>
    <w:tmpl w:val="9D009266"/>
    <w:lvl w:ilvl="0" w:tplc="00D2F6D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BE64EB"/>
    <w:multiLevelType w:val="multilevel"/>
    <w:tmpl w:val="0409001D"/>
    <w:styleLink w:val="mla"/>
    <w:lvl w:ilvl="0">
      <w:start w:val="1"/>
      <w:numFmt w:val="upperRoman"/>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60B7678"/>
    <w:multiLevelType w:val="multilevel"/>
    <w:tmpl w:val="3A8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60500"/>
    <w:multiLevelType w:val="multilevel"/>
    <w:tmpl w:val="1BE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42BA9"/>
    <w:multiLevelType w:val="hybridMultilevel"/>
    <w:tmpl w:val="20FE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B962EA"/>
    <w:multiLevelType w:val="hybridMultilevel"/>
    <w:tmpl w:val="C6CADF7C"/>
    <w:lvl w:ilvl="0" w:tplc="F7D8ADC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1036115F"/>
    <w:multiLevelType w:val="hybridMultilevel"/>
    <w:tmpl w:val="4E9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FC7C96"/>
    <w:multiLevelType w:val="hybridMultilevel"/>
    <w:tmpl w:val="45F2BFC0"/>
    <w:lvl w:ilvl="0" w:tplc="DDE098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BA5DA3"/>
    <w:multiLevelType w:val="hybridMultilevel"/>
    <w:tmpl w:val="DFB2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405EB"/>
    <w:multiLevelType w:val="hybridMultilevel"/>
    <w:tmpl w:val="661482EC"/>
    <w:lvl w:ilvl="0" w:tplc="3306D4B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D5C0F"/>
    <w:multiLevelType w:val="hybridMultilevel"/>
    <w:tmpl w:val="E406663C"/>
    <w:lvl w:ilvl="0" w:tplc="355C6B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0305CD"/>
    <w:multiLevelType w:val="multilevel"/>
    <w:tmpl w:val="510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8435C"/>
    <w:multiLevelType w:val="multilevel"/>
    <w:tmpl w:val="CB4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00BB2"/>
    <w:multiLevelType w:val="hybridMultilevel"/>
    <w:tmpl w:val="3EF0E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F156D4"/>
    <w:multiLevelType w:val="multilevel"/>
    <w:tmpl w:val="703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190F"/>
    <w:multiLevelType w:val="hybridMultilevel"/>
    <w:tmpl w:val="F48E8B0A"/>
    <w:lvl w:ilvl="0" w:tplc="46020682">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5739F"/>
    <w:multiLevelType w:val="hybridMultilevel"/>
    <w:tmpl w:val="707495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95BDA"/>
    <w:multiLevelType w:val="hybridMultilevel"/>
    <w:tmpl w:val="263E73C0"/>
    <w:lvl w:ilvl="0" w:tplc="78FAB2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1F1CF6"/>
    <w:multiLevelType w:val="multilevel"/>
    <w:tmpl w:val="783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4112C"/>
    <w:multiLevelType w:val="hybridMultilevel"/>
    <w:tmpl w:val="06F2AE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190367"/>
    <w:multiLevelType w:val="hybridMultilevel"/>
    <w:tmpl w:val="BEB000C4"/>
    <w:lvl w:ilvl="0" w:tplc="15BAD36E">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85E82"/>
    <w:multiLevelType w:val="multilevel"/>
    <w:tmpl w:val="B57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D69C7"/>
    <w:multiLevelType w:val="multilevel"/>
    <w:tmpl w:val="94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B492A"/>
    <w:multiLevelType w:val="hybridMultilevel"/>
    <w:tmpl w:val="0DFC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28"/>
  </w:num>
  <w:num w:numId="14">
    <w:abstractNumId w:val="13"/>
  </w:num>
  <w:num w:numId="15">
    <w:abstractNumId w:val="19"/>
  </w:num>
  <w:num w:numId="16">
    <w:abstractNumId w:val="16"/>
  </w:num>
  <w:num w:numId="17">
    <w:abstractNumId w:val="24"/>
  </w:num>
  <w:num w:numId="18">
    <w:abstractNumId w:val="25"/>
  </w:num>
  <w:num w:numId="19">
    <w:abstractNumId w:val="22"/>
  </w:num>
  <w:num w:numId="20">
    <w:abstractNumId w:val="23"/>
  </w:num>
  <w:num w:numId="21">
    <w:abstractNumId w:val="34"/>
  </w:num>
  <w:num w:numId="22">
    <w:abstractNumId w:val="14"/>
  </w:num>
  <w:num w:numId="23">
    <w:abstractNumId w:val="33"/>
  </w:num>
  <w:num w:numId="24">
    <w:abstractNumId w:val="30"/>
  </w:num>
  <w:num w:numId="25">
    <w:abstractNumId w:val="31"/>
  </w:num>
  <w:num w:numId="26">
    <w:abstractNumId w:val="27"/>
  </w:num>
  <w:num w:numId="27">
    <w:abstractNumId w:val="35"/>
  </w:num>
  <w:num w:numId="28">
    <w:abstractNumId w:val="11"/>
  </w:num>
  <w:num w:numId="29">
    <w:abstractNumId w:val="15"/>
  </w:num>
  <w:num w:numId="30">
    <w:abstractNumId w:val="20"/>
  </w:num>
  <w:num w:numId="31">
    <w:abstractNumId w:val="32"/>
  </w:num>
  <w:num w:numId="32">
    <w:abstractNumId w:val="18"/>
  </w:num>
  <w:num w:numId="33">
    <w:abstractNumId w:val="36"/>
  </w:num>
  <w:num w:numId="34">
    <w:abstractNumId w:val="21"/>
  </w:num>
  <w:num w:numId="35">
    <w:abstractNumId w:val="29"/>
  </w:num>
  <w:num w:numId="36">
    <w:abstractNumId w:val="26"/>
  </w:num>
  <w:num w:numId="3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urt Fifelski">
    <w15:presenceInfo w15:providerId="Windows Live" w15:userId="f673e8c316e353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764DA"/>
    <w:rsid w:val="000139A3"/>
    <w:rsid w:val="000162A5"/>
    <w:rsid w:val="000720D1"/>
    <w:rsid w:val="00072AEC"/>
    <w:rsid w:val="000E2E4C"/>
    <w:rsid w:val="00100833"/>
    <w:rsid w:val="00104529"/>
    <w:rsid w:val="00105942"/>
    <w:rsid w:val="00107396"/>
    <w:rsid w:val="00133596"/>
    <w:rsid w:val="00144A4C"/>
    <w:rsid w:val="00176AB0"/>
    <w:rsid w:val="00177B7D"/>
    <w:rsid w:val="0018322D"/>
    <w:rsid w:val="001B5776"/>
    <w:rsid w:val="001E527A"/>
    <w:rsid w:val="001F78CE"/>
    <w:rsid w:val="00251FC7"/>
    <w:rsid w:val="002855A7"/>
    <w:rsid w:val="002871AF"/>
    <w:rsid w:val="002B146A"/>
    <w:rsid w:val="002B5E17"/>
    <w:rsid w:val="00315690"/>
    <w:rsid w:val="00316B75"/>
    <w:rsid w:val="00325646"/>
    <w:rsid w:val="00342445"/>
    <w:rsid w:val="00345354"/>
    <w:rsid w:val="003460F2"/>
    <w:rsid w:val="0038158C"/>
    <w:rsid w:val="003902BA"/>
    <w:rsid w:val="003A09E2"/>
    <w:rsid w:val="00407037"/>
    <w:rsid w:val="004605D6"/>
    <w:rsid w:val="004C60E8"/>
    <w:rsid w:val="004E3579"/>
    <w:rsid w:val="004E728B"/>
    <w:rsid w:val="004F39E0"/>
    <w:rsid w:val="00537BD5"/>
    <w:rsid w:val="0057268A"/>
    <w:rsid w:val="005D2912"/>
    <w:rsid w:val="005F4DAF"/>
    <w:rsid w:val="006065BD"/>
    <w:rsid w:val="00620CF4"/>
    <w:rsid w:val="00645FA9"/>
    <w:rsid w:val="00647866"/>
    <w:rsid w:val="00665003"/>
    <w:rsid w:val="006A2AD0"/>
    <w:rsid w:val="006C2375"/>
    <w:rsid w:val="006D4ECC"/>
    <w:rsid w:val="00722258"/>
    <w:rsid w:val="007243E5"/>
    <w:rsid w:val="00766EA0"/>
    <w:rsid w:val="007A2226"/>
    <w:rsid w:val="007F399D"/>
    <w:rsid w:val="007F5B66"/>
    <w:rsid w:val="00823A1C"/>
    <w:rsid w:val="00845B9D"/>
    <w:rsid w:val="00860984"/>
    <w:rsid w:val="00886DBE"/>
    <w:rsid w:val="008B3ECB"/>
    <w:rsid w:val="008B4E85"/>
    <w:rsid w:val="008C167A"/>
    <w:rsid w:val="008C1B2E"/>
    <w:rsid w:val="0091627E"/>
    <w:rsid w:val="0097032B"/>
    <w:rsid w:val="009D2EAD"/>
    <w:rsid w:val="009D54B2"/>
    <w:rsid w:val="009E1922"/>
    <w:rsid w:val="009F7ED2"/>
    <w:rsid w:val="00A37AA6"/>
    <w:rsid w:val="00A764DA"/>
    <w:rsid w:val="00A93661"/>
    <w:rsid w:val="00A95652"/>
    <w:rsid w:val="00AC0AB8"/>
    <w:rsid w:val="00B33C6D"/>
    <w:rsid w:val="00B4508F"/>
    <w:rsid w:val="00B4552D"/>
    <w:rsid w:val="00B55AD5"/>
    <w:rsid w:val="00B8057C"/>
    <w:rsid w:val="00BD6238"/>
    <w:rsid w:val="00BF593B"/>
    <w:rsid w:val="00BF60FA"/>
    <w:rsid w:val="00BF773A"/>
    <w:rsid w:val="00BF7E81"/>
    <w:rsid w:val="00C13773"/>
    <w:rsid w:val="00C17CC8"/>
    <w:rsid w:val="00C83417"/>
    <w:rsid w:val="00C9604F"/>
    <w:rsid w:val="00CA19AA"/>
    <w:rsid w:val="00CC5298"/>
    <w:rsid w:val="00CC65BC"/>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09DF"/>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F719"/>
  <w15:chartTrackingRefBased/>
  <w15:docId w15:val="{28C28E84-3B74-41C7-92A0-7C2C4A43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20CF4"/>
    <w:rPr>
      <w:rFonts w:ascii="Calibri" w:hAnsi="Calibri"/>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620C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 1, 2,1"/>
    <w:basedOn w:val="Normal"/>
    <w:next w:val="Normal"/>
    <w:link w:val="Heading2Char"/>
    <w:uiPriority w:val="1"/>
    <w:unhideWhenUsed/>
    <w:qFormat/>
    <w:rsid w:val="00620C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r1"/>
    <w:basedOn w:val="Normal"/>
    <w:next w:val="Normal"/>
    <w:link w:val="Heading3Char"/>
    <w:uiPriority w:val="2"/>
    <w:unhideWhenUsed/>
    <w:qFormat/>
    <w:rsid w:val="00620C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unhideWhenUsed/>
    <w:qFormat/>
    <w:rsid w:val="00620C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8C167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C167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620C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CF4"/>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620CF4"/>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620C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620C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620CF4"/>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620CF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0CF4"/>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6"/>
    <w:qFormat/>
    <w:rsid w:val="00620CF4"/>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
    <w:basedOn w:val="DefaultParagraphFont"/>
    <w:uiPriority w:val="99"/>
    <w:unhideWhenUsed/>
    <w:rsid w:val="00620CF4"/>
    <w:rPr>
      <w:color w:val="auto"/>
      <w:u w:val="none"/>
    </w:rPr>
  </w:style>
  <w:style w:type="character" w:styleId="FollowedHyperlink">
    <w:name w:val="FollowedHyperlink"/>
    <w:basedOn w:val="DefaultParagraphFont"/>
    <w:uiPriority w:val="99"/>
    <w:semiHidden/>
    <w:unhideWhenUsed/>
    <w:rsid w:val="00620CF4"/>
    <w:rPr>
      <w:color w:val="auto"/>
      <w:u w:val="none"/>
    </w:rPr>
  </w:style>
  <w:style w:type="paragraph" w:styleId="NormalWeb">
    <w:name w:val="Normal (Web)"/>
    <w:basedOn w:val="Normal"/>
    <w:uiPriority w:val="99"/>
    <w:unhideWhenUsed/>
    <w:rsid w:val="00A764DA"/>
    <w:pPr>
      <w:spacing w:before="100" w:beforeAutospacing="1" w:after="100" w:afterAutospacing="1" w:line="240" w:lineRule="auto"/>
    </w:pPr>
    <w:rPr>
      <w:rFonts w:ascii="Times New Roman" w:eastAsia="Times New Roman" w:hAnsi="Times New Roman" w:cs="Times New Roman"/>
      <w:sz w:val="24"/>
      <w:lang w:eastAsia="zh-TW"/>
    </w:rPr>
  </w:style>
  <w:style w:type="paragraph" w:customStyle="1" w:styleId="Emphasis1">
    <w:name w:val="Emphasis1"/>
    <w:basedOn w:val="Normal"/>
    <w:link w:val="Emphasis"/>
    <w:autoRedefine/>
    <w:uiPriority w:val="7"/>
    <w:qFormat/>
    <w:rsid w:val="00A764D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rsid w:val="008C167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C167A"/>
    <w:rPr>
      <w:rFonts w:asciiTheme="majorHAnsi" w:eastAsiaTheme="majorEastAsia" w:hAnsiTheme="majorHAnsi" w:cstheme="majorBidi"/>
      <w:color w:val="1F4D78" w:themeColor="accent1" w:themeShade="7F"/>
    </w:rPr>
  </w:style>
  <w:style w:type="paragraph" w:styleId="DocumentMap">
    <w:name w:val="Document Map"/>
    <w:basedOn w:val="Normal"/>
    <w:link w:val="DocumentMapChar"/>
    <w:uiPriority w:val="99"/>
    <w:unhideWhenUsed/>
    <w:rsid w:val="008C16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167A"/>
    <w:rPr>
      <w:rFonts w:ascii="Lucida Grande" w:hAnsi="Lucida Grande" w:cs="Lucida Grande"/>
      <w:sz w:val="24"/>
    </w:rPr>
  </w:style>
  <w:style w:type="character" w:styleId="CommentReference">
    <w:name w:val="annotation reference"/>
    <w:basedOn w:val="DefaultParagraphFont"/>
    <w:uiPriority w:val="99"/>
    <w:semiHidden/>
    <w:unhideWhenUsed/>
    <w:rsid w:val="008C167A"/>
    <w:rPr>
      <w:sz w:val="16"/>
      <w:szCs w:val="16"/>
    </w:rPr>
  </w:style>
  <w:style w:type="paragraph" w:styleId="CommentText">
    <w:name w:val="annotation text"/>
    <w:basedOn w:val="Normal"/>
    <w:link w:val="CommentTextChar"/>
    <w:uiPriority w:val="99"/>
    <w:unhideWhenUsed/>
    <w:rsid w:val="008C167A"/>
    <w:pPr>
      <w:spacing w:line="240" w:lineRule="auto"/>
    </w:pPr>
    <w:rPr>
      <w:sz w:val="20"/>
      <w:szCs w:val="20"/>
    </w:rPr>
  </w:style>
  <w:style w:type="character" w:customStyle="1" w:styleId="CommentTextChar">
    <w:name w:val="Comment Text Char"/>
    <w:basedOn w:val="DefaultParagraphFont"/>
    <w:link w:val="CommentText"/>
    <w:uiPriority w:val="99"/>
    <w:rsid w:val="008C167A"/>
    <w:rPr>
      <w:rFonts w:ascii="Calibri" w:hAnsi="Calibri"/>
      <w:sz w:val="20"/>
      <w:szCs w:val="20"/>
    </w:rPr>
  </w:style>
  <w:style w:type="paragraph" w:styleId="BalloonText">
    <w:name w:val="Balloon Text"/>
    <w:basedOn w:val="Normal"/>
    <w:link w:val="BalloonTextChar"/>
    <w:uiPriority w:val="99"/>
    <w:semiHidden/>
    <w:unhideWhenUsed/>
    <w:rsid w:val="008C167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167A"/>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8C167A"/>
    <w:rPr>
      <w:color w:val="605E5C"/>
      <w:shd w:val="clear" w:color="auto" w:fill="E1DFDD"/>
    </w:rPr>
  </w:style>
  <w:style w:type="character" w:customStyle="1" w:styleId="apple-converted-space">
    <w:name w:val="apple-converted-space"/>
    <w:basedOn w:val="DefaultParagraphFont"/>
    <w:rsid w:val="008C167A"/>
  </w:style>
  <w:style w:type="paragraph" w:styleId="ListParagraph">
    <w:name w:val="List Paragraph"/>
    <w:basedOn w:val="Normal"/>
    <w:uiPriority w:val="99"/>
    <w:qFormat/>
    <w:rsid w:val="008C167A"/>
    <w:pPr>
      <w:ind w:left="720"/>
      <w:contextualSpacing/>
    </w:pPr>
  </w:style>
  <w:style w:type="paragraph" w:styleId="CommentSubject">
    <w:name w:val="annotation subject"/>
    <w:basedOn w:val="CommentText"/>
    <w:next w:val="CommentText"/>
    <w:link w:val="CommentSubjectChar"/>
    <w:uiPriority w:val="99"/>
    <w:semiHidden/>
    <w:unhideWhenUsed/>
    <w:rsid w:val="008C167A"/>
    <w:rPr>
      <w:b/>
      <w:bCs/>
    </w:rPr>
  </w:style>
  <w:style w:type="character" w:customStyle="1" w:styleId="CommentSubjectChar">
    <w:name w:val="Comment Subject Char"/>
    <w:basedOn w:val="CommentTextChar"/>
    <w:link w:val="CommentSubject"/>
    <w:uiPriority w:val="99"/>
    <w:semiHidden/>
    <w:rsid w:val="008C167A"/>
    <w:rPr>
      <w:rFonts w:ascii="Calibri" w:hAnsi="Calibri"/>
      <w:b/>
      <w:bCs/>
      <w:sz w:val="20"/>
      <w:szCs w:val="20"/>
    </w:rPr>
  </w:style>
  <w:style w:type="paragraph" w:styleId="Revision">
    <w:name w:val="Revision"/>
    <w:hidden/>
    <w:uiPriority w:val="99"/>
    <w:semiHidden/>
    <w:rsid w:val="008C167A"/>
    <w:pPr>
      <w:spacing w:after="0" w:line="240" w:lineRule="auto"/>
    </w:pPr>
    <w:rPr>
      <w:rFonts w:ascii="Calibri" w:hAnsi="Calibri"/>
    </w:rPr>
  </w:style>
  <w:style w:type="paragraph" w:customStyle="1" w:styleId="Heading10">
    <w:name w:val="Heading 1_0"/>
    <w:basedOn w:val="Normal"/>
    <w:next w:val="Normal"/>
    <w:qFormat/>
    <w:rsid w:val="008C167A"/>
    <w:pPr>
      <w:keepNext/>
      <w:spacing w:before="240" w:after="60" w:line="240" w:lineRule="auto"/>
      <w:outlineLvl w:val="0"/>
    </w:pPr>
    <w:rPr>
      <w:rFonts w:ascii="Times New Roman" w:eastAsia="Times New Roman" w:hAnsi="Times New Roman" w:cs="Arial"/>
      <w:b/>
      <w:bCs/>
      <w:kern w:val="32"/>
      <w:sz w:val="32"/>
      <w:szCs w:val="32"/>
    </w:rPr>
  </w:style>
  <w:style w:type="numbering" w:customStyle="1" w:styleId="mla">
    <w:name w:val="mla"/>
    <w:uiPriority w:val="99"/>
    <w:rsid w:val="008C167A"/>
    <w:pPr>
      <w:numPr>
        <w:numId w:val="14"/>
      </w:numPr>
    </w:pPr>
  </w:style>
  <w:style w:type="paragraph" w:customStyle="1" w:styleId="Analytic">
    <w:name w:val="Analytic"/>
    <w:link w:val="AnalyticChar"/>
    <w:qFormat/>
    <w:rsid w:val="008C167A"/>
    <w:rPr>
      <w:rFonts w:ascii="Calibri" w:eastAsiaTheme="majorEastAsia" w:hAnsi="Calibri" w:cstheme="majorBidi"/>
      <w:sz w:val="26"/>
      <w:szCs w:val="24"/>
    </w:rPr>
  </w:style>
  <w:style w:type="character" w:customStyle="1" w:styleId="AnalyticChar">
    <w:name w:val="Analytic Char"/>
    <w:basedOn w:val="DefaultParagraphFont"/>
    <w:link w:val="Analytic"/>
    <w:rsid w:val="008C167A"/>
    <w:rPr>
      <w:rFonts w:ascii="Calibri" w:eastAsiaTheme="majorEastAsia" w:hAnsi="Calibri" w:cstheme="majorBidi"/>
      <w:sz w:val="26"/>
      <w:szCs w:val="24"/>
    </w:rPr>
  </w:style>
  <w:style w:type="paragraph" w:customStyle="1" w:styleId="Analysis">
    <w:name w:val="Analysis"/>
    <w:basedOn w:val="Heading2"/>
    <w:uiPriority w:val="4"/>
    <w:qFormat/>
    <w:rsid w:val="008C167A"/>
    <w:pPr>
      <w:jc w:val="left"/>
    </w:pPr>
    <w:rPr>
      <w:sz w:val="22"/>
      <w:u w:val="none"/>
    </w:rPr>
  </w:style>
  <w:style w:type="character" w:styleId="Strong">
    <w:name w:val="Strong"/>
    <w:aliases w:val="8 pt font,strong"/>
    <w:basedOn w:val="DefaultParagraphFont"/>
    <w:uiPriority w:val="22"/>
    <w:qFormat/>
    <w:rsid w:val="008C167A"/>
    <w:rPr>
      <w:b/>
      <w:bCs/>
    </w:rPr>
  </w:style>
  <w:style w:type="character" w:customStyle="1" w:styleId="searchword">
    <w:name w:val="searchword"/>
    <w:basedOn w:val="DefaultParagraphFont"/>
    <w:rsid w:val="008C167A"/>
  </w:style>
  <w:style w:type="paragraph" w:customStyle="1" w:styleId="element">
    <w:name w:val="element"/>
    <w:basedOn w:val="Normal"/>
    <w:rsid w:val="008C167A"/>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rsid w:val="008C167A"/>
    <w:pPr>
      <w:spacing w:before="100" w:beforeAutospacing="1" w:after="100" w:afterAutospacing="1"/>
    </w:pPr>
    <w:rPr>
      <w:rFonts w:ascii="Times New Roman" w:eastAsia="Times New Roman" w:hAnsi="Times New Roman"/>
      <w:szCs w:val="24"/>
    </w:rPr>
  </w:style>
  <w:style w:type="paragraph" w:customStyle="1" w:styleId="p">
    <w:name w:val="p"/>
    <w:basedOn w:val="Normal"/>
    <w:rsid w:val="008C167A"/>
    <w:pPr>
      <w:spacing w:before="100" w:beforeAutospacing="1" w:after="100" w:afterAutospacing="1"/>
    </w:pPr>
    <w:rPr>
      <w:rFonts w:ascii="Times New Roman" w:eastAsia="Times New Roman" w:hAnsi="Times New Roman"/>
      <w:szCs w:val="24"/>
    </w:rPr>
  </w:style>
  <w:style w:type="character" w:customStyle="1" w:styleId="DocumentMapChar1">
    <w:name w:val="Document Map Char1"/>
    <w:basedOn w:val="DefaultParagraphFont"/>
    <w:uiPriority w:val="99"/>
    <w:semiHidden/>
    <w:rsid w:val="008C167A"/>
    <w:rPr>
      <w:rFonts w:ascii="Segoe UI" w:hAnsi="Segoe UI" w:cs="Segoe UI"/>
      <w:sz w:val="16"/>
      <w:szCs w:val="16"/>
    </w:rPr>
  </w:style>
  <w:style w:type="character" w:customStyle="1" w:styleId="Author-Date">
    <w:name w:val="Author-Date"/>
    <w:qFormat/>
    <w:rsid w:val="008C167A"/>
    <w:rPr>
      <w:b/>
      <w:sz w:val="24"/>
    </w:rPr>
  </w:style>
  <w:style w:type="paragraph" w:customStyle="1" w:styleId="textbold">
    <w:name w:val="text bold"/>
    <w:basedOn w:val="Normal"/>
    <w:uiPriority w:val="7"/>
    <w:qFormat/>
    <w:rsid w:val="008C167A"/>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szCs w:val="24"/>
      <w:u w:val="single"/>
    </w:rPr>
  </w:style>
  <w:style w:type="paragraph" w:customStyle="1" w:styleId="UnderlinePara">
    <w:name w:val="Underline Para"/>
    <w:basedOn w:val="Normal"/>
    <w:uiPriority w:val="6"/>
    <w:qFormat/>
    <w:rsid w:val="008C167A"/>
    <w:pPr>
      <w:suppressAutoHyphens/>
      <w:spacing w:after="200"/>
      <w:contextualSpacing/>
    </w:pPr>
    <w:rPr>
      <w:rFonts w:asciiTheme="minorHAnsi" w:eastAsiaTheme="minorEastAsia" w:hAnsiTheme="minorHAnsi"/>
      <w:szCs w:val="24"/>
      <w:u w:val="single"/>
    </w:rPr>
  </w:style>
  <w:style w:type="paragraph" w:customStyle="1" w:styleId="Analytics">
    <w:name w:val="Analytics"/>
    <w:basedOn w:val="Heading4"/>
    <w:link w:val="AnalyticsChar"/>
    <w:uiPriority w:val="4"/>
    <w:qFormat/>
    <w:rsid w:val="008C167A"/>
    <w:rPr>
      <w:color w:val="5B9BD5" w:themeColor="accent1"/>
    </w:rPr>
  </w:style>
  <w:style w:type="character" w:customStyle="1" w:styleId="AnalyticsChar">
    <w:name w:val="Analytics Char"/>
    <w:basedOn w:val="DefaultParagraphFont"/>
    <w:link w:val="Analytics"/>
    <w:uiPriority w:val="4"/>
    <w:rsid w:val="008C167A"/>
    <w:rPr>
      <w:rFonts w:ascii="Calibri" w:eastAsiaTheme="majorEastAsia" w:hAnsi="Calibri" w:cstheme="majorBidi"/>
      <w:b/>
      <w:iCs/>
      <w:color w:val="5B9BD5" w:themeColor="accent1"/>
      <w:sz w:val="26"/>
    </w:rPr>
  </w:style>
  <w:style w:type="paragraph" w:customStyle="1" w:styleId="analytics0">
    <w:name w:val="analytics"/>
    <w:basedOn w:val="Heading4"/>
    <w:link w:val="analyticsChar0"/>
    <w:uiPriority w:val="4"/>
    <w:qFormat/>
    <w:rsid w:val="008C167A"/>
    <w:rPr>
      <w:color w:val="1F4E79" w:themeColor="accent1" w:themeShade="80"/>
    </w:rPr>
  </w:style>
  <w:style w:type="character" w:customStyle="1" w:styleId="analyticsChar0">
    <w:name w:val="analytics Char"/>
    <w:basedOn w:val="DefaultParagraphFont"/>
    <w:link w:val="analytics0"/>
    <w:uiPriority w:val="4"/>
    <w:rsid w:val="008C167A"/>
    <w:rPr>
      <w:rFonts w:ascii="Calibri" w:eastAsiaTheme="majorEastAsia" w:hAnsi="Calibri" w:cstheme="majorBidi"/>
      <w:b/>
      <w:iCs/>
      <w:color w:val="1F4E79" w:themeColor="accent1" w:themeShade="80"/>
      <w:sz w:val="26"/>
    </w:rPr>
  </w:style>
  <w:style w:type="paragraph" w:customStyle="1" w:styleId="Emphasize">
    <w:name w:val="Emphasize"/>
    <w:basedOn w:val="Normal"/>
    <w:uiPriority w:val="20"/>
    <w:qFormat/>
    <w:rsid w:val="008C167A"/>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rPr>
  </w:style>
  <w:style w:type="character" w:customStyle="1" w:styleId="TitleChar">
    <w:name w:val="Title Char"/>
    <w:aliases w:val="Cites and Cards Char,UNDERLINE Char,Bold Underlined Char,Block Heading Char,title Char,Read This Char,Non Read Text Char1"/>
    <w:basedOn w:val="DefaultParagraphFont"/>
    <w:link w:val="Title"/>
    <w:uiPriority w:val="99"/>
    <w:qFormat/>
    <w:rsid w:val="008C167A"/>
    <w:rPr>
      <w:u w:val="single"/>
    </w:rPr>
  </w:style>
  <w:style w:type="paragraph" w:styleId="Title">
    <w:name w:val="Title"/>
    <w:aliases w:val="Cites and Cards,UNDERLINE,Bold Underlined,Block Heading,title,Read This,Non Read Text"/>
    <w:basedOn w:val="Normal"/>
    <w:next w:val="Normal"/>
    <w:link w:val="TitleChar"/>
    <w:uiPriority w:val="99"/>
    <w:qFormat/>
    <w:rsid w:val="008C167A"/>
    <w:pPr>
      <w:widowControl w:val="0"/>
      <w:ind w:left="720"/>
      <w:outlineLvl w:val="0"/>
    </w:pPr>
    <w:rPr>
      <w:rFonts w:asciiTheme="minorHAnsi" w:hAnsiTheme="minorHAnsi"/>
      <w:u w:val="single"/>
    </w:rPr>
  </w:style>
  <w:style w:type="character" w:customStyle="1" w:styleId="TitleChar1">
    <w:name w:val="Title Char1"/>
    <w:aliases w:val="Non Read Text Char"/>
    <w:basedOn w:val="DefaultParagraphFont"/>
    <w:uiPriority w:val="6"/>
    <w:rsid w:val="008C167A"/>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uiPriority w:val="6"/>
    <w:qFormat/>
    <w:rsid w:val="008C167A"/>
    <w:pPr>
      <w:ind w:left="288" w:right="288"/>
    </w:pPr>
    <w:rPr>
      <w:rFonts w:asciiTheme="minorHAnsi" w:eastAsiaTheme="minorEastAsia" w:hAnsiTheme="minorHAnsi"/>
      <w:szCs w:val="24"/>
      <w:u w:val="single"/>
    </w:rPr>
  </w:style>
  <w:style w:type="paragraph" w:customStyle="1" w:styleId="cardtext">
    <w:name w:val="card text"/>
    <w:basedOn w:val="Normal"/>
    <w:link w:val="cardtextChar"/>
    <w:qFormat/>
    <w:rsid w:val="008C167A"/>
    <w:pPr>
      <w:ind w:left="288" w:right="288"/>
    </w:pPr>
    <w:rPr>
      <w:rFonts w:eastAsia="Calibri"/>
    </w:rPr>
  </w:style>
  <w:style w:type="character" w:customStyle="1" w:styleId="cardtextChar">
    <w:name w:val="card text Char"/>
    <w:link w:val="cardtext"/>
    <w:rsid w:val="008C167A"/>
    <w:rPr>
      <w:rFonts w:ascii="Calibri" w:eastAsia="Calibri" w:hAnsi="Calibri"/>
    </w:rPr>
  </w:style>
  <w:style w:type="character" w:customStyle="1" w:styleId="Style1Char">
    <w:name w:val="Style1 Char"/>
    <w:basedOn w:val="DefaultParagraphFont"/>
    <w:rsid w:val="008C167A"/>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8C167A"/>
    <w:rPr>
      <w:rFonts w:eastAsia="Times New Roman"/>
      <w:szCs w:val="24"/>
      <w:u w:val="single"/>
    </w:rPr>
  </w:style>
  <w:style w:type="character" w:customStyle="1" w:styleId="StyleStyle411ptChar">
    <w:name w:val="Style Style4 + 11 pt Char"/>
    <w:basedOn w:val="DefaultParagraphFont"/>
    <w:link w:val="StyleStyle411pt"/>
    <w:rsid w:val="008C167A"/>
    <w:rPr>
      <w:rFonts w:ascii="Calibri" w:eastAsia="Times New Roman" w:hAnsi="Calibri"/>
      <w:szCs w:val="24"/>
      <w:u w:val="single"/>
    </w:rPr>
  </w:style>
  <w:style w:type="paragraph" w:customStyle="1" w:styleId="StyleStyle411ptBold">
    <w:name w:val="Style Style4 + 11 pt Bold"/>
    <w:basedOn w:val="Normal"/>
    <w:link w:val="StyleStyle411ptBoldChar"/>
    <w:qFormat/>
    <w:rsid w:val="008C167A"/>
    <w:rPr>
      <w:rFonts w:eastAsia="Times New Roman"/>
      <w:b/>
      <w:bCs/>
      <w:szCs w:val="24"/>
      <w:u w:val="single"/>
    </w:rPr>
  </w:style>
  <w:style w:type="character" w:customStyle="1" w:styleId="StyleStyle411ptBoldChar">
    <w:name w:val="Style Style4 + 11 pt Bold Char"/>
    <w:basedOn w:val="DefaultParagraphFont"/>
    <w:link w:val="StyleStyle411ptBold"/>
    <w:rsid w:val="008C167A"/>
    <w:rPr>
      <w:rFonts w:ascii="Calibri" w:eastAsia="Times New Roman" w:hAnsi="Calibri"/>
      <w:b/>
      <w:bCs/>
      <w:szCs w:val="24"/>
      <w:u w:val="single"/>
    </w:rPr>
  </w:style>
  <w:style w:type="paragraph" w:customStyle="1" w:styleId="Style4">
    <w:name w:val="Style4"/>
    <w:basedOn w:val="Normal"/>
    <w:link w:val="Style4Char"/>
    <w:qFormat/>
    <w:rsid w:val="008C167A"/>
    <w:rPr>
      <w:rFonts w:ascii="Arial Narrow" w:eastAsia="Times New Roman" w:hAnsi="Arial Narrow"/>
      <w:szCs w:val="24"/>
      <w:u w:val="single"/>
    </w:rPr>
  </w:style>
  <w:style w:type="character" w:customStyle="1" w:styleId="Style4Char">
    <w:name w:val="Style4 Char"/>
    <w:link w:val="Style4"/>
    <w:rsid w:val="008C167A"/>
    <w:rPr>
      <w:rFonts w:ascii="Arial Narrow" w:eastAsia="Times New Roman" w:hAnsi="Arial Narrow"/>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C167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C167A"/>
    <w:rPr>
      <w:rFonts w:ascii="Calibri" w:eastAsia="Times New Roman" w:hAnsi="Calibri"/>
      <w:b/>
      <w:bCs/>
      <w:szCs w:val="24"/>
      <w:u w:val="single"/>
      <w:bdr w:val="single" w:sz="4" w:space="0" w:color="auto"/>
    </w:rPr>
  </w:style>
  <w:style w:type="character" w:customStyle="1" w:styleId="BoldUnderlineChar">
    <w:name w:val="Bold Underline Char"/>
    <w:locked/>
    <w:rsid w:val="008C167A"/>
    <w:rPr>
      <w:rFonts w:ascii="Times New Roman" w:eastAsia="Times New Roman" w:hAnsi="Times New Roman" w:cs="Times New Roman"/>
      <w:b/>
      <w:bCs/>
      <w:sz w:val="20"/>
      <w:szCs w:val="24"/>
      <w:u w:val="single"/>
    </w:rPr>
  </w:style>
  <w:style w:type="character" w:customStyle="1" w:styleId="Style8pt">
    <w:name w:val="Style 8 pt"/>
    <w:basedOn w:val="DefaultParagraphFont"/>
    <w:rsid w:val="008C167A"/>
    <w:rPr>
      <w:rFonts w:ascii="Times New Roman" w:hAnsi="Times New Roman"/>
      <w:sz w:val="16"/>
    </w:rPr>
  </w:style>
  <w:style w:type="paragraph" w:customStyle="1" w:styleId="HotRoute">
    <w:name w:val="Hot Route"/>
    <w:basedOn w:val="Normal"/>
    <w:link w:val="HotRouteChar"/>
    <w:rsid w:val="008C167A"/>
    <w:pPr>
      <w:spacing w:after="0" w:line="240" w:lineRule="auto"/>
      <w:ind w:left="144"/>
    </w:pPr>
    <w:rPr>
      <w:rFonts w:ascii="Times New Roman" w:eastAsia="Times New Roman" w:hAnsi="Times New Roman"/>
      <w:sz w:val="20"/>
    </w:rPr>
  </w:style>
  <w:style w:type="character" w:customStyle="1" w:styleId="StyleUnderlineChar">
    <w:name w:val="Style Underline Char"/>
    <w:basedOn w:val="DefaultParagraphFont"/>
    <w:rsid w:val="008C167A"/>
    <w:rPr>
      <w:u w:val="single"/>
      <w:lang w:val="en-US" w:eastAsia="en-US" w:bidi="ar-SA"/>
    </w:rPr>
  </w:style>
  <w:style w:type="character" w:customStyle="1" w:styleId="HotRouteChar">
    <w:name w:val="Hot Route Char"/>
    <w:basedOn w:val="DefaultParagraphFont"/>
    <w:link w:val="HotRoute"/>
    <w:rsid w:val="008C167A"/>
    <w:rPr>
      <w:rFonts w:ascii="Times New Roman" w:eastAsia="Times New Roman" w:hAnsi="Times New Roman"/>
      <w:sz w:val="20"/>
    </w:rPr>
  </w:style>
  <w:style w:type="character" w:customStyle="1" w:styleId="media-captiontext">
    <w:name w:val="media-caption__text"/>
    <w:basedOn w:val="DefaultParagraphFont"/>
    <w:rsid w:val="008C167A"/>
  </w:style>
  <w:style w:type="paragraph" w:customStyle="1" w:styleId="CiteSpacing">
    <w:name w:val="Cite Spacing"/>
    <w:basedOn w:val="Normal"/>
    <w:uiPriority w:val="4"/>
    <w:qFormat/>
    <w:rsid w:val="008C167A"/>
    <w:pPr>
      <w:spacing w:before="60" w:after="60"/>
    </w:pPr>
  </w:style>
  <w:style w:type="character" w:customStyle="1" w:styleId="m6210712409020973331gmail-styleunderline">
    <w:name w:val="m_6210712409020973331gmail-styleunderline"/>
    <w:basedOn w:val="DefaultParagraphFont"/>
    <w:rsid w:val="008C167A"/>
  </w:style>
  <w:style w:type="character" w:customStyle="1" w:styleId="underline">
    <w:name w:val="underline"/>
    <w:qFormat/>
    <w:rsid w:val="008C167A"/>
    <w:rPr>
      <w:b/>
      <w:u w:val="single"/>
    </w:rPr>
  </w:style>
  <w:style w:type="paragraph" w:customStyle="1" w:styleId="CARD0">
    <w:name w:val="CARD"/>
    <w:basedOn w:val="Normal"/>
    <w:link w:val="CARDChar0"/>
    <w:qFormat/>
    <w:rsid w:val="008C167A"/>
    <w:rPr>
      <w:rFonts w:eastAsia="Times New Roman"/>
      <w:szCs w:val="24"/>
      <w:u w:val="single"/>
    </w:rPr>
  </w:style>
  <w:style w:type="character" w:customStyle="1" w:styleId="CARDChar0">
    <w:name w:val="CARD Char"/>
    <w:link w:val="CARD0"/>
    <w:rsid w:val="008C167A"/>
    <w:rPr>
      <w:rFonts w:ascii="Calibri" w:eastAsia="Times New Roman" w:hAnsi="Calibri"/>
      <w:szCs w:val="24"/>
      <w:u w:val="single"/>
    </w:rPr>
  </w:style>
  <w:style w:type="character" w:customStyle="1" w:styleId="verdana">
    <w:name w:val="verdana"/>
    <w:rsid w:val="008C167A"/>
  </w:style>
  <w:style w:type="character" w:customStyle="1" w:styleId="italic">
    <w:name w:val="italic"/>
    <w:rsid w:val="008C167A"/>
  </w:style>
  <w:style w:type="character" w:customStyle="1" w:styleId="term1">
    <w:name w:val="term1"/>
    <w:rsid w:val="008C167A"/>
    <w:rPr>
      <w:b/>
      <w:bCs/>
    </w:rPr>
  </w:style>
  <w:style w:type="character" w:customStyle="1" w:styleId="Hyperlink6">
    <w:name w:val="Hyperlink6"/>
    <w:rsid w:val="008C167A"/>
    <w:rPr>
      <w:color w:val="3300CC"/>
      <w:u w:val="single"/>
    </w:rPr>
  </w:style>
  <w:style w:type="character" w:customStyle="1" w:styleId="UnresolvedMention1">
    <w:name w:val="Unresolved Mention1"/>
    <w:basedOn w:val="DefaultParagraphFont"/>
    <w:uiPriority w:val="99"/>
    <w:unhideWhenUsed/>
    <w:rsid w:val="008C167A"/>
    <w:rPr>
      <w:color w:val="808080"/>
      <w:shd w:val="clear" w:color="auto" w:fill="E6E6E6"/>
    </w:rPr>
  </w:style>
  <w:style w:type="character" w:customStyle="1" w:styleId="StyleBold">
    <w:name w:val="Style Bold"/>
    <w:uiPriority w:val="9"/>
    <w:semiHidden/>
    <w:rsid w:val="008C167A"/>
    <w:rPr>
      <w:b/>
      <w:bCs/>
    </w:rPr>
  </w:style>
  <w:style w:type="paragraph" w:styleId="Header">
    <w:name w:val="header"/>
    <w:basedOn w:val="Normal"/>
    <w:link w:val="HeaderChar"/>
    <w:uiPriority w:val="99"/>
    <w:rsid w:val="008C167A"/>
    <w:pPr>
      <w:tabs>
        <w:tab w:val="center" w:pos="4680"/>
        <w:tab w:val="right" w:pos="9360"/>
      </w:tabs>
    </w:pPr>
    <w:rPr>
      <w:rFonts w:eastAsia="Calibri"/>
    </w:rPr>
  </w:style>
  <w:style w:type="character" w:customStyle="1" w:styleId="HeaderChar">
    <w:name w:val="Header Char"/>
    <w:basedOn w:val="DefaultParagraphFont"/>
    <w:link w:val="Header"/>
    <w:uiPriority w:val="99"/>
    <w:rsid w:val="008C167A"/>
    <w:rPr>
      <w:rFonts w:ascii="Calibri" w:eastAsia="Calibri" w:hAnsi="Calibri"/>
    </w:rPr>
  </w:style>
  <w:style w:type="paragraph" w:styleId="Footer">
    <w:name w:val="footer"/>
    <w:basedOn w:val="Normal"/>
    <w:link w:val="FooterChar"/>
    <w:uiPriority w:val="99"/>
    <w:rsid w:val="008C167A"/>
    <w:pPr>
      <w:tabs>
        <w:tab w:val="center" w:pos="4680"/>
        <w:tab w:val="right" w:pos="9360"/>
      </w:tabs>
    </w:pPr>
    <w:rPr>
      <w:rFonts w:eastAsia="Calibri"/>
    </w:rPr>
  </w:style>
  <w:style w:type="character" w:customStyle="1" w:styleId="FooterChar">
    <w:name w:val="Footer Char"/>
    <w:basedOn w:val="DefaultParagraphFont"/>
    <w:link w:val="Footer"/>
    <w:uiPriority w:val="99"/>
    <w:rsid w:val="008C167A"/>
    <w:rPr>
      <w:rFonts w:ascii="Calibri" w:eastAsia="Calibri" w:hAnsi="Calibri"/>
    </w:rPr>
  </w:style>
  <w:style w:type="character" w:customStyle="1" w:styleId="BalloonTextChar1">
    <w:name w:val="Balloon Text Char1"/>
    <w:basedOn w:val="DefaultParagraphFont"/>
    <w:uiPriority w:val="99"/>
    <w:semiHidden/>
    <w:rsid w:val="008C167A"/>
    <w:rPr>
      <w:rFonts w:ascii="Segoe UI" w:hAnsi="Segoe UI" w:cs="Segoe UI"/>
      <w:sz w:val="18"/>
      <w:szCs w:val="18"/>
    </w:rPr>
  </w:style>
  <w:style w:type="character" w:customStyle="1" w:styleId="CommentTextChar1">
    <w:name w:val="Comment Text Char1"/>
    <w:basedOn w:val="DefaultParagraphFont"/>
    <w:uiPriority w:val="99"/>
    <w:semiHidden/>
    <w:rsid w:val="008C167A"/>
    <w:rPr>
      <w:rFonts w:ascii="Calibri" w:hAnsi="Calibri" w:cs="Calibri"/>
      <w:sz w:val="20"/>
      <w:szCs w:val="20"/>
    </w:rPr>
  </w:style>
  <w:style w:type="character" w:customStyle="1" w:styleId="CommentSubjectChar1">
    <w:name w:val="Comment Subject Char1"/>
    <w:basedOn w:val="CommentTextChar"/>
    <w:uiPriority w:val="99"/>
    <w:semiHidden/>
    <w:rsid w:val="008C167A"/>
    <w:rPr>
      <w:rFonts w:ascii="Cambria (Body)" w:hAnsi="Cambria (Body)" w:cs="Times New Roman"/>
      <w:b/>
      <w:bCs/>
      <w:sz w:val="20"/>
      <w:szCs w:val="20"/>
    </w:rPr>
  </w:style>
  <w:style w:type="character" w:customStyle="1" w:styleId="z-BottomofFormChar">
    <w:name w:val="z-Bottom of Form Char"/>
    <w:link w:val="z-BottomofForm"/>
    <w:uiPriority w:val="99"/>
    <w:rsid w:val="008C167A"/>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8C167A"/>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semiHidden/>
    <w:rsid w:val="008C167A"/>
    <w:rPr>
      <w:rFonts w:ascii="Arial" w:hAnsi="Arial" w:cs="Arial"/>
      <w:vanish/>
      <w:sz w:val="16"/>
      <w:szCs w:val="16"/>
    </w:rPr>
  </w:style>
  <w:style w:type="character" w:customStyle="1" w:styleId="HTMLPreformattedChar">
    <w:name w:val="HTML Preformatted Char"/>
    <w:link w:val="HTMLPreformatted"/>
    <w:uiPriority w:val="99"/>
    <w:rsid w:val="008C167A"/>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8C1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lang w:val="x-none" w:eastAsia="x-none"/>
    </w:rPr>
  </w:style>
  <w:style w:type="character" w:customStyle="1" w:styleId="HTMLPreformattedChar1">
    <w:name w:val="HTML Preformatted Char1"/>
    <w:basedOn w:val="DefaultParagraphFont"/>
    <w:uiPriority w:val="99"/>
    <w:semiHidden/>
    <w:rsid w:val="008C167A"/>
    <w:rPr>
      <w:rFonts w:ascii="Consolas" w:hAnsi="Consolas"/>
      <w:sz w:val="20"/>
      <w:szCs w:val="20"/>
    </w:rPr>
  </w:style>
  <w:style w:type="paragraph" w:customStyle="1" w:styleId="Small">
    <w:name w:val="Small"/>
    <w:basedOn w:val="Normal"/>
    <w:next w:val="Normal"/>
    <w:link w:val="SmallChar"/>
    <w:rsid w:val="008C167A"/>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
    <w:link w:val="Small"/>
    <w:qFormat/>
    <w:rsid w:val="008C167A"/>
    <w:rPr>
      <w:rFonts w:ascii="Calibri" w:eastAsia="Times New Roman" w:hAnsi="Calibri"/>
      <w:sz w:val="17"/>
      <w:szCs w:val="20"/>
      <w:lang w:val="x-none" w:eastAsia="x-none"/>
    </w:rPr>
  </w:style>
  <w:style w:type="character" w:customStyle="1" w:styleId="BoldChar">
    <w:name w:val="Bold Char"/>
    <w:rsid w:val="008C167A"/>
    <w:rPr>
      <w:rFonts w:eastAsia="Times New Roman" w:cs="Calibri"/>
      <w:b/>
      <w:sz w:val="22"/>
      <w:lang w:val="x-none" w:eastAsia="x-none"/>
    </w:rPr>
  </w:style>
  <w:style w:type="paragraph" w:customStyle="1" w:styleId="Highlighting">
    <w:name w:val="Highlighting"/>
    <w:basedOn w:val="Normal"/>
    <w:link w:val="HighlightingChar"/>
    <w:rsid w:val="008C167A"/>
    <w:rPr>
      <w:rFonts w:eastAsia="Times New Roman"/>
      <w:u w:val="thick"/>
      <w:lang w:val="x-none" w:eastAsia="x-none"/>
    </w:rPr>
  </w:style>
  <w:style w:type="character" w:customStyle="1" w:styleId="HighlightingChar">
    <w:name w:val="Highlighting Char"/>
    <w:link w:val="Highlighting"/>
    <w:rsid w:val="008C167A"/>
    <w:rPr>
      <w:rFonts w:ascii="Calibri" w:eastAsia="Times New Roman" w:hAnsi="Calibri"/>
      <w:u w:val="thick"/>
      <w:lang w:val="x-none" w:eastAsia="x-none"/>
    </w:rPr>
  </w:style>
  <w:style w:type="paragraph" w:customStyle="1" w:styleId="Cards">
    <w:name w:val="Cards"/>
    <w:basedOn w:val="Normal"/>
    <w:link w:val="CardsChar1"/>
    <w:qFormat/>
    <w:rsid w:val="008C167A"/>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8C167A"/>
    <w:rPr>
      <w:rFonts w:ascii="Calibri" w:eastAsia="Times New Roman" w:hAnsi="Calibri"/>
      <w:szCs w:val="20"/>
      <w:lang w:val="x-none" w:eastAsia="x-none"/>
    </w:rPr>
  </w:style>
  <w:style w:type="character" w:customStyle="1" w:styleId="cardChar">
    <w:name w:val="card Char"/>
    <w:link w:val="card"/>
    <w:uiPriority w:val="6"/>
    <w:rsid w:val="008C167A"/>
    <w:rPr>
      <w:rFonts w:eastAsiaTheme="minorEastAsia"/>
      <w:szCs w:val="24"/>
      <w:u w:val="single"/>
    </w:rPr>
  </w:style>
  <w:style w:type="paragraph" w:customStyle="1" w:styleId="tag">
    <w:name w:val="tag"/>
    <w:basedOn w:val="Normal"/>
    <w:qFormat/>
    <w:rsid w:val="008C167A"/>
    <w:rPr>
      <w:rFonts w:eastAsia="Times New Roman"/>
      <w:b/>
      <w:sz w:val="24"/>
      <w:szCs w:val="20"/>
      <w:lang w:val="x-none" w:eastAsia="x-none"/>
    </w:rPr>
  </w:style>
  <w:style w:type="character" w:customStyle="1" w:styleId="BodyText2Char">
    <w:name w:val="Body Text 2 Char"/>
    <w:link w:val="BodyText2"/>
    <w:rsid w:val="008C167A"/>
    <w:rPr>
      <w:rFonts w:eastAsia="Lucida Sans Unicode" w:cs="Calibri"/>
      <w:sz w:val="24"/>
      <w:szCs w:val="24"/>
    </w:rPr>
  </w:style>
  <w:style w:type="paragraph" w:styleId="BodyText2">
    <w:name w:val="Body Text 2"/>
    <w:basedOn w:val="Normal"/>
    <w:link w:val="BodyText2Char"/>
    <w:rsid w:val="008C167A"/>
    <w:pPr>
      <w:widowControl w:val="0"/>
      <w:suppressAutoHyphens/>
      <w:spacing w:after="120" w:line="480" w:lineRule="auto"/>
    </w:pPr>
    <w:rPr>
      <w:rFonts w:asciiTheme="minorHAnsi" w:eastAsia="Lucida Sans Unicode" w:hAnsiTheme="minorHAnsi" w:cs="Calibri"/>
      <w:sz w:val="24"/>
      <w:szCs w:val="24"/>
    </w:rPr>
  </w:style>
  <w:style w:type="character" w:customStyle="1" w:styleId="BodyText2Char1">
    <w:name w:val="Body Text 2 Char1"/>
    <w:basedOn w:val="DefaultParagraphFont"/>
    <w:uiPriority w:val="99"/>
    <w:semiHidden/>
    <w:rsid w:val="008C167A"/>
    <w:rPr>
      <w:rFonts w:ascii="Calibri" w:hAnsi="Calibri"/>
    </w:rPr>
  </w:style>
  <w:style w:type="character" w:customStyle="1" w:styleId="BodyText3Char">
    <w:name w:val="Body Text 3 Char"/>
    <w:link w:val="BodyText3"/>
    <w:uiPriority w:val="99"/>
    <w:semiHidden/>
    <w:rsid w:val="008C167A"/>
    <w:rPr>
      <w:rFonts w:ascii="Georgia" w:eastAsia="Calibri" w:hAnsi="Georgia" w:cs="Calibri"/>
      <w:sz w:val="16"/>
      <w:szCs w:val="16"/>
    </w:rPr>
  </w:style>
  <w:style w:type="paragraph" w:styleId="BodyText3">
    <w:name w:val="Body Text 3"/>
    <w:basedOn w:val="Normal"/>
    <w:link w:val="BodyText3Char"/>
    <w:uiPriority w:val="99"/>
    <w:semiHidden/>
    <w:unhideWhenUsed/>
    <w:rsid w:val="008C167A"/>
    <w:pPr>
      <w:spacing w:after="120"/>
    </w:pPr>
    <w:rPr>
      <w:rFonts w:ascii="Georgia" w:eastAsia="Calibri" w:hAnsi="Georgia" w:cs="Calibri"/>
      <w:sz w:val="16"/>
      <w:szCs w:val="16"/>
    </w:rPr>
  </w:style>
  <w:style w:type="character" w:customStyle="1" w:styleId="BodyText3Char1">
    <w:name w:val="Body Text 3 Char1"/>
    <w:basedOn w:val="DefaultParagraphFont"/>
    <w:uiPriority w:val="99"/>
    <w:semiHidden/>
    <w:rsid w:val="008C167A"/>
    <w:rPr>
      <w:rFonts w:ascii="Calibri" w:hAnsi="Calibri"/>
      <w:sz w:val="16"/>
      <w:szCs w:val="16"/>
    </w:rPr>
  </w:style>
  <w:style w:type="paragraph" w:customStyle="1" w:styleId="Nothing">
    <w:name w:val="Nothing"/>
    <w:link w:val="NothingChar"/>
    <w:qFormat/>
    <w:rsid w:val="008C167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8C167A"/>
    <w:rPr>
      <w:rFonts w:ascii="Times New Roman" w:eastAsia="Times New Roman" w:hAnsi="Times New Roman" w:cs="Times New Roman"/>
      <w:sz w:val="20"/>
      <w:szCs w:val="24"/>
    </w:rPr>
  </w:style>
  <w:style w:type="character" w:customStyle="1" w:styleId="TagsChar">
    <w:name w:val="Tags Char"/>
    <w:rsid w:val="008C167A"/>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C167A"/>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8C167A"/>
    <w:pPr>
      <w:widowControl w:val="0"/>
    </w:pPr>
    <w:rPr>
      <w:rFonts w:eastAsia="Times New Roman"/>
      <w:szCs w:val="20"/>
      <w:u w:val="single"/>
      <w:lang w:val="x-none" w:eastAsia="x-none"/>
    </w:rPr>
  </w:style>
  <w:style w:type="character" w:customStyle="1" w:styleId="underlinedCharChar">
    <w:name w:val="underlined Char Char"/>
    <w:link w:val="underlined"/>
    <w:rsid w:val="008C167A"/>
    <w:rPr>
      <w:rFonts w:ascii="Calibri" w:eastAsia="Times New Roman" w:hAnsi="Calibri"/>
      <w:szCs w:val="20"/>
      <w:u w:val="single"/>
      <w:lang w:val="x-none" w:eastAsia="x-none"/>
    </w:rPr>
  </w:style>
  <w:style w:type="paragraph" w:customStyle="1" w:styleId="Language">
    <w:name w:val="Language"/>
    <w:next w:val="Normal"/>
    <w:link w:val="LanguageChar"/>
    <w:rsid w:val="008C167A"/>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8C167A"/>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8C167A"/>
    <w:rPr>
      <w:rFonts w:eastAsia="Times New Roman"/>
      <w:szCs w:val="24"/>
      <w:u w:val="single"/>
      <w:lang w:val="x-none" w:eastAsia="x-none"/>
    </w:rPr>
  </w:style>
  <w:style w:type="character" w:customStyle="1" w:styleId="StyleUnderlineChar11ptChar">
    <w:name w:val="Style Underline Char + 11 pt Char"/>
    <w:link w:val="StyleUnderlineChar11pt"/>
    <w:rsid w:val="008C167A"/>
    <w:rPr>
      <w:rFonts w:ascii="Calibri" w:eastAsia="Times New Roman" w:hAnsi="Calibri"/>
      <w:szCs w:val="24"/>
      <w:u w:val="single"/>
      <w:lang w:val="x-none" w:eastAsia="x-none"/>
    </w:rPr>
  </w:style>
  <w:style w:type="paragraph" w:customStyle="1" w:styleId="StyleUnderlineChar11ptBold">
    <w:name w:val="Style Underline Char + 11 pt Bold"/>
    <w:basedOn w:val="Normal"/>
    <w:link w:val="StyleUnderlineChar11ptBoldChar"/>
    <w:rsid w:val="008C167A"/>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8C167A"/>
    <w:rPr>
      <w:rFonts w:ascii="Calibri" w:eastAsia="Times New Roman" w:hAnsi="Calibri"/>
      <w:b/>
      <w:bCs/>
      <w:szCs w:val="24"/>
      <w:u w:val="single"/>
      <w:lang w:val="x-none" w:eastAsia="x-none"/>
    </w:rPr>
  </w:style>
  <w:style w:type="paragraph" w:customStyle="1" w:styleId="Style3">
    <w:name w:val="Style3"/>
    <w:basedOn w:val="Normal"/>
    <w:link w:val="Style3Char"/>
    <w:rsid w:val="008C167A"/>
    <w:rPr>
      <w:rFonts w:ascii="Arial Narrow" w:eastAsia="Times New Roman" w:hAnsi="Arial Narrow"/>
      <w:b/>
      <w:szCs w:val="24"/>
      <w:lang w:val="x-none" w:eastAsia="x-none"/>
    </w:rPr>
  </w:style>
  <w:style w:type="character" w:customStyle="1" w:styleId="Style3Char">
    <w:name w:val="Style3 Char"/>
    <w:link w:val="Style3"/>
    <w:rsid w:val="008C167A"/>
    <w:rPr>
      <w:rFonts w:ascii="Arial Narrow" w:eastAsia="Times New Roman" w:hAnsi="Arial Narrow"/>
      <w:b/>
      <w:szCs w:val="24"/>
      <w:lang w:val="x-none" w:eastAsia="x-none"/>
    </w:rPr>
  </w:style>
  <w:style w:type="character" w:customStyle="1" w:styleId="BodyTextChar">
    <w:name w:val="Body Text Char"/>
    <w:link w:val="BodyText"/>
    <w:rsid w:val="008C167A"/>
    <w:rPr>
      <w:rFonts w:eastAsia="Times New Roman" w:cs="Calibri"/>
      <w:sz w:val="24"/>
      <w:lang w:val="en-GB" w:eastAsia="it-IT"/>
    </w:rPr>
  </w:style>
  <w:style w:type="paragraph" w:styleId="BodyText">
    <w:name w:val="Body Text"/>
    <w:basedOn w:val="Normal"/>
    <w:link w:val="BodyTextChar"/>
    <w:rsid w:val="008C167A"/>
    <w:pPr>
      <w:autoSpaceDE w:val="0"/>
      <w:autoSpaceDN w:val="0"/>
      <w:adjustRightInd w:val="0"/>
      <w:jc w:val="both"/>
    </w:pPr>
    <w:rPr>
      <w:rFonts w:asciiTheme="minorHAnsi" w:eastAsia="Times New Roman" w:hAnsiTheme="minorHAnsi" w:cs="Calibri"/>
      <w:sz w:val="24"/>
      <w:lang w:val="en-GB" w:eastAsia="it-IT"/>
    </w:rPr>
  </w:style>
  <w:style w:type="character" w:customStyle="1" w:styleId="BodyTextChar1">
    <w:name w:val="Body Text Char1"/>
    <w:basedOn w:val="DefaultParagraphFont"/>
    <w:uiPriority w:val="99"/>
    <w:semiHidden/>
    <w:rsid w:val="008C167A"/>
    <w:rPr>
      <w:rFonts w:ascii="Calibri" w:hAnsi="Calibri"/>
    </w:rPr>
  </w:style>
  <w:style w:type="character" w:customStyle="1" w:styleId="FootnoteTextChar">
    <w:name w:val="Footnote Text Char"/>
    <w:link w:val="FootnoteText"/>
    <w:semiHidden/>
    <w:rsid w:val="008C167A"/>
    <w:rPr>
      <w:rFonts w:eastAsia="Times New Roman" w:cs="Calibri"/>
      <w:lang w:eastAsia="it-IT"/>
    </w:rPr>
  </w:style>
  <w:style w:type="paragraph" w:styleId="FootnoteText">
    <w:name w:val="footnote text"/>
    <w:basedOn w:val="Normal"/>
    <w:link w:val="FootnoteTextChar"/>
    <w:semiHidden/>
    <w:rsid w:val="008C167A"/>
    <w:rPr>
      <w:rFonts w:asciiTheme="minorHAnsi" w:eastAsia="Times New Roman" w:hAnsiTheme="minorHAnsi" w:cs="Calibri"/>
      <w:lang w:eastAsia="it-IT"/>
    </w:rPr>
  </w:style>
  <w:style w:type="character" w:customStyle="1" w:styleId="FootnoteTextChar1">
    <w:name w:val="Footnote Text Char1"/>
    <w:basedOn w:val="DefaultParagraphFont"/>
    <w:uiPriority w:val="99"/>
    <w:semiHidden/>
    <w:rsid w:val="008C167A"/>
    <w:rPr>
      <w:rFonts w:ascii="Calibri" w:hAnsi="Calibri"/>
      <w:sz w:val="20"/>
      <w:szCs w:val="20"/>
    </w:rPr>
  </w:style>
  <w:style w:type="paragraph" w:customStyle="1" w:styleId="StyleStyle4LatinTimesNewRomanAsianSimSun">
    <w:name w:val="Style Style4 + (Latin) Times New Roman (Asian) SimSun"/>
    <w:basedOn w:val="Style4"/>
    <w:link w:val="StyleStyle4LatinTimesNewRomanAsianSimSunChar"/>
    <w:rsid w:val="008C167A"/>
    <w:rPr>
      <w:rFonts w:ascii="Times New Roman" w:eastAsia="SimSun" w:hAnsi="Times New Roman"/>
      <w:lang w:val="x-none" w:eastAsia="x-none"/>
    </w:rPr>
  </w:style>
  <w:style w:type="character" w:customStyle="1" w:styleId="StyleStyle4LatinTimesNewRomanAsianSimSunChar">
    <w:name w:val="Style Style4 + (Latin) Times New Roman (Asian) SimSun Char"/>
    <w:link w:val="StyleStyle4LatinTimesNewRomanAsianSimSun"/>
    <w:rsid w:val="008C167A"/>
    <w:rPr>
      <w:rFonts w:ascii="Times New Roman" w:eastAsia="SimSun" w:hAnsi="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8C167A"/>
    <w:rPr>
      <w:rFonts w:ascii="Times New Roman" w:eastAsia="SimSun" w:hAnsi="Times New Roman"/>
      <w:b/>
      <w:bCs/>
      <w:lang w:val="x-none" w:eastAsia="x-none"/>
    </w:rPr>
  </w:style>
  <w:style w:type="character" w:customStyle="1" w:styleId="StyleStyle4LatinTimesNewRomanAsianSimSunBoldChar">
    <w:name w:val="Style Style4 + (Latin) Times New Roman (Asian) SimSun Bold Char"/>
    <w:link w:val="StyleStyle4LatinTimesNewRomanAsianSimSunBold"/>
    <w:rsid w:val="008C167A"/>
    <w:rPr>
      <w:rFonts w:ascii="Times New Roman" w:eastAsia="SimSun" w:hAnsi="Times New Roman"/>
      <w:b/>
      <w:bCs/>
      <w:szCs w:val="24"/>
      <w:u w:val="single"/>
      <w:lang w:val="x-none" w:eastAsia="x-none"/>
    </w:rPr>
  </w:style>
  <w:style w:type="paragraph" w:customStyle="1" w:styleId="StyleStyle49pt10">
    <w:name w:val="Style Style4 + 9 pt10"/>
    <w:basedOn w:val="Style4"/>
    <w:link w:val="StyleStyle49pt10Char"/>
    <w:rsid w:val="008C167A"/>
    <w:rPr>
      <w:rFonts w:ascii="Times New Roman" w:hAnsi="Times New Roman"/>
      <w:lang w:val="x-none" w:eastAsia="x-none"/>
    </w:rPr>
  </w:style>
  <w:style w:type="character" w:customStyle="1" w:styleId="StyleStyle49pt10Char">
    <w:name w:val="Style Style4 + 9 pt10 Char"/>
    <w:link w:val="StyleStyle49pt10"/>
    <w:rsid w:val="008C167A"/>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8C167A"/>
    <w:rPr>
      <w:rFonts w:ascii="Times New Roman" w:hAnsi="Times New Roman"/>
      <w:b/>
      <w:bCs/>
      <w:lang w:val="x-none" w:eastAsia="x-none"/>
    </w:rPr>
  </w:style>
  <w:style w:type="character" w:customStyle="1" w:styleId="StyleStyle49ptBold7Char">
    <w:name w:val="Style Style4 + 9 pt Bold7 Char"/>
    <w:link w:val="StyleStyle49ptBold7"/>
    <w:rsid w:val="008C167A"/>
    <w:rPr>
      <w:rFonts w:ascii="Times New Roman" w:eastAsia="Times New Roman" w:hAnsi="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8C167A"/>
    <w:rPr>
      <w:rFonts w:ascii="Times New Roman" w:hAnsi="Times New Roman"/>
      <w:bdr w:val="single" w:sz="4" w:space="0" w:color="auto"/>
      <w:lang w:val="x-none" w:eastAsia="x-none"/>
    </w:rPr>
  </w:style>
  <w:style w:type="character" w:customStyle="1" w:styleId="StyleStyle411ptBorderSinglesolidlineAuto05ptLChar">
    <w:name w:val="Style Style4 + 11 pt Border: : (Single solid line Auto  0.5 pt L... Char"/>
    <w:link w:val="StyleStyle411ptBorderSinglesolidlineAuto05ptL"/>
    <w:rsid w:val="008C167A"/>
    <w:rPr>
      <w:rFonts w:ascii="Times New Roman" w:eastAsia="Times New Roman" w:hAnsi="Times New Roman"/>
      <w:szCs w:val="24"/>
      <w:u w:val="single"/>
      <w:bdr w:val="single" w:sz="4" w:space="0" w:color="auto"/>
      <w:lang w:val="x-none" w:eastAsia="x-none"/>
    </w:rPr>
  </w:style>
  <w:style w:type="paragraph" w:customStyle="1" w:styleId="BoldUnderline">
    <w:name w:val="BoldUnderline"/>
    <w:basedOn w:val="Normal"/>
    <w:link w:val="BoldUnderlineChar0"/>
    <w:rsid w:val="008C167A"/>
    <w:rPr>
      <w:rFonts w:eastAsia="Times New Roman"/>
      <w:b/>
      <w:szCs w:val="24"/>
      <w:u w:val="single"/>
      <w:lang w:val="x-none" w:eastAsia="x-none"/>
    </w:rPr>
  </w:style>
  <w:style w:type="character" w:customStyle="1" w:styleId="BoldUnderlineChar0">
    <w:name w:val="BoldUnderline Char"/>
    <w:link w:val="BoldUnderline"/>
    <w:rsid w:val="008C167A"/>
    <w:rPr>
      <w:rFonts w:ascii="Calibri" w:eastAsia="Times New Roman" w:hAnsi="Calibri"/>
      <w:b/>
      <w:szCs w:val="24"/>
      <w:u w:val="single"/>
      <w:lang w:val="x-none" w:eastAsia="x-none"/>
    </w:rPr>
  </w:style>
  <w:style w:type="paragraph" w:customStyle="1" w:styleId="Shrink">
    <w:name w:val="Shrink"/>
    <w:link w:val="ShrinkChar"/>
    <w:rsid w:val="008C167A"/>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8C167A"/>
    <w:rPr>
      <w:rFonts w:ascii="Garamond" w:eastAsia="Times New Roman" w:hAnsi="Garamond" w:cs="Times New Roman"/>
      <w:sz w:val="12"/>
      <w:szCs w:val="20"/>
    </w:rPr>
  </w:style>
  <w:style w:type="paragraph" w:customStyle="1" w:styleId="MinimizedText">
    <w:name w:val="Minimized Text"/>
    <w:basedOn w:val="Normal"/>
    <w:link w:val="MinimizedTextChar"/>
    <w:rsid w:val="008C167A"/>
    <w:rPr>
      <w:rFonts w:eastAsia="Times New Roman"/>
      <w:sz w:val="16"/>
      <w:szCs w:val="24"/>
      <w:lang w:val="x-none" w:eastAsia="x-none"/>
    </w:rPr>
  </w:style>
  <w:style w:type="character" w:customStyle="1" w:styleId="MinimizedTextChar">
    <w:name w:val="Minimized Text Char"/>
    <w:link w:val="MinimizedText"/>
    <w:rsid w:val="008C167A"/>
    <w:rPr>
      <w:rFonts w:ascii="Calibri" w:eastAsia="Times New Roman" w:hAnsi="Calibri"/>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8C167A"/>
  </w:style>
  <w:style w:type="character" w:customStyle="1" w:styleId="StyleMinimizedTextArialNarrow10ptChar">
    <w:name w:val="Style Minimized Text + Arial Narrow 10 pt Char"/>
    <w:link w:val="StyleMinimizedTextArialNarrow10pt"/>
    <w:rsid w:val="008C167A"/>
    <w:rPr>
      <w:rFonts w:ascii="Calibri" w:eastAsia="Times New Roman" w:hAnsi="Calibri"/>
      <w:sz w:val="16"/>
      <w:szCs w:val="24"/>
      <w:lang w:val="x-none" w:eastAsia="x-none"/>
    </w:rPr>
  </w:style>
  <w:style w:type="paragraph" w:customStyle="1" w:styleId="StyleStyle49pt3">
    <w:name w:val="Style Style4 + 9 pt3"/>
    <w:basedOn w:val="Style4"/>
    <w:link w:val="StyleStyle49pt3Char"/>
    <w:rsid w:val="008C167A"/>
    <w:rPr>
      <w:rFonts w:ascii="Times New Roman" w:hAnsi="Times New Roman"/>
      <w:lang w:val="x-none" w:eastAsia="x-none"/>
    </w:rPr>
  </w:style>
  <w:style w:type="character" w:customStyle="1" w:styleId="StyleStyle49pt3Char">
    <w:name w:val="Style Style4 + 9 pt3 Char"/>
    <w:link w:val="StyleStyle49pt3"/>
    <w:rsid w:val="008C167A"/>
    <w:rPr>
      <w:rFonts w:ascii="Times New Roman" w:eastAsia="Times New Roman" w:hAnsi="Times New Roman"/>
      <w:szCs w:val="24"/>
      <w:u w:val="single"/>
      <w:lang w:val="x-none" w:eastAsia="x-none"/>
    </w:rPr>
  </w:style>
  <w:style w:type="paragraph" w:customStyle="1" w:styleId="StyleStyle49ptBold3">
    <w:name w:val="Style Style4 + 9 pt Bold3"/>
    <w:basedOn w:val="Style4"/>
    <w:link w:val="StyleStyle49ptBold3Char"/>
    <w:rsid w:val="008C167A"/>
    <w:rPr>
      <w:rFonts w:ascii="Times New Roman" w:hAnsi="Times New Roman"/>
      <w:b/>
      <w:bCs/>
      <w:lang w:val="x-none" w:eastAsia="x-none"/>
    </w:rPr>
  </w:style>
  <w:style w:type="character" w:customStyle="1" w:styleId="StyleStyle49ptBold3Char">
    <w:name w:val="Style Style4 + 9 pt Bold3 Char"/>
    <w:link w:val="StyleStyle49ptBold3"/>
    <w:rsid w:val="008C167A"/>
    <w:rPr>
      <w:rFonts w:ascii="Times New Roman" w:eastAsia="Times New Roman" w:hAnsi="Times New Roman"/>
      <w:b/>
      <w:bCs/>
      <w:szCs w:val="24"/>
      <w:u w:val="single"/>
      <w:lang w:val="x-none" w:eastAsia="x-none"/>
    </w:rPr>
  </w:style>
  <w:style w:type="character" w:customStyle="1" w:styleId="term">
    <w:name w:val="term"/>
    <w:rsid w:val="008C167A"/>
  </w:style>
  <w:style w:type="character" w:customStyle="1" w:styleId="Style11pt">
    <w:name w:val="Style 11 pt"/>
    <w:rsid w:val="008C167A"/>
    <w:rPr>
      <w:sz w:val="20"/>
    </w:rPr>
  </w:style>
  <w:style w:type="character" w:customStyle="1" w:styleId="Style11ptUnderline">
    <w:name w:val="Style 11 pt Underline"/>
    <w:rsid w:val="008C167A"/>
    <w:rPr>
      <w:rFonts w:ascii="Times New Roman" w:hAnsi="Times New Roman"/>
      <w:sz w:val="20"/>
      <w:u w:val="single"/>
    </w:rPr>
  </w:style>
  <w:style w:type="character" w:customStyle="1" w:styleId="Style11ptUnderlineBorderSinglesolidlineAuto05pt">
    <w:name w:val="Style 11 pt Underline Border: : (Single solid line Auto  0.5 pt..."/>
    <w:rsid w:val="008C167A"/>
    <w:rPr>
      <w:sz w:val="20"/>
      <w:u w:val="single"/>
      <w:bdr w:val="single" w:sz="4" w:space="0" w:color="auto"/>
    </w:rPr>
  </w:style>
  <w:style w:type="character" w:customStyle="1" w:styleId="Style11ptBoldUnderline">
    <w:name w:val="Style 11 pt Bold Underline"/>
    <w:rsid w:val="008C167A"/>
    <w:rPr>
      <w:b/>
      <w:bCs/>
      <w:sz w:val="20"/>
      <w:u w:val="single"/>
    </w:rPr>
  </w:style>
  <w:style w:type="character" w:customStyle="1" w:styleId="Styleunderline11pt">
    <w:name w:val="Style underline + 11 pt"/>
    <w:rsid w:val="008C167A"/>
    <w:rPr>
      <w:rFonts w:ascii="Times New Roman" w:hAnsi="Times New Roman"/>
      <w:sz w:val="20"/>
      <w:u w:val="single"/>
    </w:rPr>
  </w:style>
  <w:style w:type="character" w:customStyle="1" w:styleId="Styleunderline11ptBold">
    <w:name w:val="Style underline + 11 pt Bold"/>
    <w:rsid w:val="008C167A"/>
    <w:rPr>
      <w:rFonts w:ascii="Times New Roman" w:hAnsi="Times New Roman"/>
      <w:b/>
      <w:bCs/>
      <w:sz w:val="20"/>
      <w:u w:val="single"/>
    </w:rPr>
  </w:style>
  <w:style w:type="character" w:customStyle="1" w:styleId="Styleterm111ptUnderline">
    <w:name w:val="Style term1 + 11 pt Underline"/>
    <w:rsid w:val="008C167A"/>
    <w:rPr>
      <w:b/>
      <w:bCs/>
      <w:sz w:val="20"/>
      <w:u w:val="single"/>
    </w:rPr>
  </w:style>
  <w:style w:type="character" w:customStyle="1" w:styleId="hdr">
    <w:name w:val="hdr"/>
    <w:rsid w:val="008C167A"/>
  </w:style>
  <w:style w:type="character" w:customStyle="1" w:styleId="a">
    <w:name w:val="a"/>
    <w:rsid w:val="008C167A"/>
  </w:style>
  <w:style w:type="character" w:customStyle="1" w:styleId="CharChar11">
    <w:name w:val="Char Char11"/>
    <w:rsid w:val="008C167A"/>
    <w:rPr>
      <w:rFonts w:cs="Arial"/>
      <w:bCs/>
      <w:szCs w:val="26"/>
      <w:u w:val="single"/>
      <w:lang w:val="en-US" w:eastAsia="en-US" w:bidi="ar-SA"/>
    </w:rPr>
  </w:style>
  <w:style w:type="character" w:customStyle="1" w:styleId="Style9ptUnderline6">
    <w:name w:val="Style 9 pt Underline6"/>
    <w:rsid w:val="008C167A"/>
    <w:rPr>
      <w:sz w:val="20"/>
      <w:u w:val="single"/>
    </w:rPr>
  </w:style>
  <w:style w:type="character" w:customStyle="1" w:styleId="ct-with-fmlt">
    <w:name w:val="ct-with-fmlt"/>
    <w:rsid w:val="008C167A"/>
  </w:style>
  <w:style w:type="character" w:customStyle="1" w:styleId="CharChar4">
    <w:name w:val="Char Char4"/>
    <w:rsid w:val="008C167A"/>
    <w:rPr>
      <w:rFonts w:cs="Arial"/>
      <w:b/>
      <w:bCs/>
      <w:iCs/>
      <w:sz w:val="26"/>
      <w:szCs w:val="28"/>
      <w:lang w:val="en-US" w:eastAsia="en-US" w:bidi="ar-SA"/>
    </w:rPr>
  </w:style>
  <w:style w:type="character" w:customStyle="1" w:styleId="Emphasis2">
    <w:name w:val="Emphasis2"/>
    <w:rsid w:val="008C167A"/>
    <w:rPr>
      <w:rFonts w:ascii="Cooper Black" w:hAnsi="Cooper Black"/>
      <w:iCs/>
      <w:u w:val="single"/>
    </w:rPr>
  </w:style>
  <w:style w:type="character" w:customStyle="1" w:styleId="DebateUnderline">
    <w:name w:val="Debate Underline"/>
    <w:uiPriority w:val="99"/>
    <w:qFormat/>
    <w:rsid w:val="008C167A"/>
    <w:rPr>
      <w:rFonts w:ascii="Times New Roman" w:hAnsi="Times New Roman"/>
      <w:sz w:val="20"/>
      <w:u w:val="thick"/>
    </w:rPr>
  </w:style>
  <w:style w:type="character" w:customStyle="1" w:styleId="CardsFont6ptCharChar">
    <w:name w:val="Cards + Font: 6 pt Char Char"/>
    <w:rsid w:val="008C167A"/>
    <w:rPr>
      <w:sz w:val="8"/>
      <w:lang w:val="en-US" w:eastAsia="en-US" w:bidi="ar-SA"/>
    </w:rPr>
  </w:style>
  <w:style w:type="paragraph" w:styleId="TOC2">
    <w:name w:val="toc 2"/>
    <w:basedOn w:val="Normal"/>
    <w:next w:val="Normal"/>
    <w:autoRedefine/>
    <w:rsid w:val="008C167A"/>
    <w:pPr>
      <w:ind w:left="240"/>
    </w:pPr>
    <w:rPr>
      <w:rFonts w:eastAsia="Times New Roman"/>
      <w:color w:val="000000"/>
      <w:szCs w:val="24"/>
    </w:rPr>
  </w:style>
  <w:style w:type="paragraph" w:styleId="TOC1">
    <w:name w:val="toc 1"/>
    <w:basedOn w:val="Normal"/>
    <w:next w:val="Normal"/>
    <w:autoRedefine/>
    <w:rsid w:val="008C167A"/>
    <w:pPr>
      <w:tabs>
        <w:tab w:val="right" w:leader="dot" w:pos="8630"/>
      </w:tabs>
      <w:jc w:val="center"/>
    </w:pPr>
    <w:rPr>
      <w:rFonts w:eastAsia="Times New Roman"/>
      <w:b/>
      <w:color w:val="000000"/>
      <w:szCs w:val="24"/>
    </w:rPr>
  </w:style>
  <w:style w:type="paragraph" w:styleId="TOC3">
    <w:name w:val="toc 3"/>
    <w:basedOn w:val="Normal"/>
    <w:next w:val="Normal"/>
    <w:autoRedefine/>
    <w:rsid w:val="008C167A"/>
    <w:pPr>
      <w:ind w:left="480"/>
    </w:pPr>
    <w:rPr>
      <w:rFonts w:eastAsia="Times New Roman"/>
      <w:color w:val="000000"/>
      <w:szCs w:val="24"/>
    </w:rPr>
  </w:style>
  <w:style w:type="paragraph" w:styleId="TOC4">
    <w:name w:val="toc 4"/>
    <w:basedOn w:val="Normal"/>
    <w:next w:val="Normal"/>
    <w:autoRedefine/>
    <w:rsid w:val="008C167A"/>
    <w:pPr>
      <w:ind w:left="720"/>
    </w:pPr>
    <w:rPr>
      <w:rFonts w:eastAsia="Times New Roman"/>
      <w:color w:val="000000"/>
      <w:szCs w:val="24"/>
    </w:rPr>
  </w:style>
  <w:style w:type="paragraph" w:styleId="TOC5">
    <w:name w:val="toc 5"/>
    <w:basedOn w:val="Normal"/>
    <w:next w:val="Normal"/>
    <w:autoRedefine/>
    <w:rsid w:val="008C167A"/>
    <w:pPr>
      <w:ind w:left="960"/>
    </w:pPr>
    <w:rPr>
      <w:rFonts w:eastAsia="Times New Roman"/>
      <w:color w:val="000000"/>
      <w:szCs w:val="24"/>
    </w:rPr>
  </w:style>
  <w:style w:type="paragraph" w:styleId="TOC6">
    <w:name w:val="toc 6"/>
    <w:basedOn w:val="Normal"/>
    <w:next w:val="Normal"/>
    <w:autoRedefine/>
    <w:rsid w:val="008C167A"/>
    <w:pPr>
      <w:ind w:left="1200"/>
    </w:pPr>
    <w:rPr>
      <w:rFonts w:eastAsia="Times New Roman"/>
      <w:color w:val="000000"/>
      <w:szCs w:val="24"/>
    </w:rPr>
  </w:style>
  <w:style w:type="paragraph" w:styleId="TOC7">
    <w:name w:val="toc 7"/>
    <w:basedOn w:val="Normal"/>
    <w:next w:val="Normal"/>
    <w:autoRedefine/>
    <w:rsid w:val="008C167A"/>
    <w:pPr>
      <w:ind w:left="1440"/>
    </w:pPr>
    <w:rPr>
      <w:rFonts w:eastAsia="Times New Roman"/>
      <w:color w:val="000000"/>
      <w:szCs w:val="24"/>
    </w:rPr>
  </w:style>
  <w:style w:type="paragraph" w:styleId="TOC8">
    <w:name w:val="toc 8"/>
    <w:basedOn w:val="Normal"/>
    <w:next w:val="Normal"/>
    <w:autoRedefine/>
    <w:rsid w:val="008C167A"/>
    <w:pPr>
      <w:ind w:left="1680"/>
    </w:pPr>
    <w:rPr>
      <w:rFonts w:eastAsia="Times New Roman"/>
      <w:color w:val="000000"/>
      <w:szCs w:val="24"/>
    </w:rPr>
  </w:style>
  <w:style w:type="paragraph" w:styleId="TOC9">
    <w:name w:val="toc 9"/>
    <w:basedOn w:val="Normal"/>
    <w:next w:val="Normal"/>
    <w:autoRedefine/>
    <w:rsid w:val="008C167A"/>
    <w:pPr>
      <w:ind w:left="1920"/>
    </w:pPr>
    <w:rPr>
      <w:rFonts w:eastAsia="Times New Roman"/>
      <w:color w:val="000000"/>
      <w:szCs w:val="24"/>
    </w:rPr>
  </w:style>
  <w:style w:type="paragraph" w:customStyle="1" w:styleId="Default">
    <w:name w:val="Default"/>
    <w:basedOn w:val="Normal"/>
    <w:rsid w:val="008C167A"/>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8C167A"/>
    <w:pPr>
      <w:contextualSpacing/>
    </w:pPr>
    <w:rPr>
      <w:rFonts w:eastAsia="Calibri"/>
    </w:rPr>
  </w:style>
  <w:style w:type="paragraph" w:customStyle="1" w:styleId="PageHeaderLine1">
    <w:name w:val="PageHeaderLine1"/>
    <w:basedOn w:val="Normal"/>
    <w:rsid w:val="008C167A"/>
    <w:pPr>
      <w:tabs>
        <w:tab w:val="right" w:pos="10800"/>
      </w:tabs>
    </w:pPr>
    <w:rPr>
      <w:rFonts w:eastAsia="Calibri"/>
      <w:b/>
    </w:rPr>
  </w:style>
  <w:style w:type="paragraph" w:customStyle="1" w:styleId="PageHeaderLine2">
    <w:name w:val="PageHeaderLine2"/>
    <w:basedOn w:val="Normal"/>
    <w:next w:val="Normal"/>
    <w:rsid w:val="008C167A"/>
    <w:pPr>
      <w:tabs>
        <w:tab w:val="right" w:pos="10800"/>
      </w:tabs>
      <w:spacing w:line="480" w:lineRule="auto"/>
    </w:pPr>
    <w:rPr>
      <w:rFonts w:eastAsia="Calibri"/>
      <w:b/>
    </w:rPr>
  </w:style>
  <w:style w:type="character" w:customStyle="1" w:styleId="UnderlinedCardTextChar">
    <w:name w:val="Underlined Card Text Char"/>
    <w:link w:val="UnderlinedCardText"/>
    <w:rsid w:val="008C167A"/>
    <w:rPr>
      <w:rFonts w:ascii="Garamond" w:eastAsia="Calibri" w:hAnsi="Garamond"/>
      <w:u w:val="single"/>
    </w:rPr>
  </w:style>
  <w:style w:type="character" w:customStyle="1" w:styleId="pmterms1">
    <w:name w:val="pmterms1"/>
    <w:rsid w:val="008C167A"/>
  </w:style>
  <w:style w:type="character" w:customStyle="1" w:styleId="Author">
    <w:name w:val="Author"/>
    <w:rsid w:val="008C167A"/>
    <w:rPr>
      <w:b/>
      <w:sz w:val="24"/>
    </w:rPr>
  </w:style>
  <w:style w:type="character" w:customStyle="1" w:styleId="hit">
    <w:name w:val="hit"/>
    <w:rsid w:val="008C167A"/>
  </w:style>
  <w:style w:type="paragraph" w:customStyle="1" w:styleId="loose">
    <w:name w:val="loose"/>
    <w:basedOn w:val="Normal"/>
    <w:rsid w:val="008C167A"/>
    <w:pPr>
      <w:spacing w:before="100" w:beforeAutospacing="1" w:after="100" w:afterAutospacing="1"/>
    </w:pPr>
    <w:rPr>
      <w:rFonts w:eastAsia="Calibri"/>
      <w:sz w:val="24"/>
      <w:szCs w:val="20"/>
    </w:rPr>
  </w:style>
  <w:style w:type="character" w:customStyle="1" w:styleId="blue">
    <w:name w:val="blue"/>
    <w:rsid w:val="008C167A"/>
  </w:style>
  <w:style w:type="character" w:customStyle="1" w:styleId="UnderlineBold">
    <w:name w:val="Underline + Bold"/>
    <w:uiPriority w:val="1"/>
    <w:qFormat/>
    <w:rsid w:val="008C167A"/>
    <w:rPr>
      <w:b/>
      <w:bCs w:val="0"/>
      <w:sz w:val="20"/>
      <w:u w:val="single"/>
    </w:rPr>
  </w:style>
  <w:style w:type="character" w:styleId="PageNumber">
    <w:name w:val="page number"/>
    <w:uiPriority w:val="99"/>
    <w:rsid w:val="008C167A"/>
  </w:style>
  <w:style w:type="paragraph" w:customStyle="1" w:styleId="BlockTitle2">
    <w:name w:val="Block Title2"/>
    <w:basedOn w:val="Normal"/>
    <w:next w:val="Normal"/>
    <w:rsid w:val="008C167A"/>
    <w:pPr>
      <w:widowControl w:val="0"/>
      <w:spacing w:after="240"/>
      <w:jc w:val="center"/>
    </w:pPr>
    <w:rPr>
      <w:rFonts w:eastAsia="Times New Roman"/>
      <w:b/>
      <w:sz w:val="32"/>
      <w:szCs w:val="20"/>
      <w:u w:val="single"/>
    </w:rPr>
  </w:style>
  <w:style w:type="paragraph" w:customStyle="1" w:styleId="TxBrp1">
    <w:name w:val="TxBr_p1"/>
    <w:basedOn w:val="Normal"/>
    <w:rsid w:val="008C167A"/>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8C167A"/>
    <w:pPr>
      <w:widowControl w:val="0"/>
      <w:spacing w:before="100" w:beforeAutospacing="1" w:after="100" w:afterAutospacing="1"/>
    </w:pPr>
    <w:rPr>
      <w:rFonts w:eastAsia="Times New Roman"/>
      <w:sz w:val="24"/>
      <w:szCs w:val="24"/>
    </w:rPr>
  </w:style>
  <w:style w:type="character" w:customStyle="1" w:styleId="standardcontent">
    <w:name w:val="standardcontent"/>
    <w:rsid w:val="008C167A"/>
  </w:style>
  <w:style w:type="paragraph" w:customStyle="1" w:styleId="hat">
    <w:name w:val="hat"/>
    <w:basedOn w:val="Normal"/>
    <w:next w:val="Normal"/>
    <w:rsid w:val="008C167A"/>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8C167A"/>
  </w:style>
  <w:style w:type="character" w:customStyle="1" w:styleId="UnderlineCharCharCharChar">
    <w:name w:val="Underline Char Char Char Char"/>
    <w:rsid w:val="008C167A"/>
    <w:rPr>
      <w:szCs w:val="16"/>
      <w:u w:val="single"/>
      <w:lang w:val="en-US" w:eastAsia="en-US" w:bidi="ar-SA"/>
    </w:rPr>
  </w:style>
  <w:style w:type="paragraph" w:customStyle="1" w:styleId="Pa6">
    <w:name w:val="Pa6"/>
    <w:basedOn w:val="Normal"/>
    <w:next w:val="Normal"/>
    <w:rsid w:val="008C167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8C167A"/>
    <w:pPr>
      <w:autoSpaceDE w:val="0"/>
      <w:autoSpaceDN w:val="0"/>
      <w:adjustRightInd w:val="0"/>
      <w:spacing w:line="181" w:lineRule="atLeast"/>
    </w:pPr>
    <w:rPr>
      <w:rFonts w:eastAsia="Times New Roman"/>
      <w:sz w:val="24"/>
      <w:szCs w:val="24"/>
    </w:rPr>
  </w:style>
  <w:style w:type="character" w:customStyle="1" w:styleId="A8">
    <w:name w:val="A8"/>
    <w:rsid w:val="008C167A"/>
    <w:rPr>
      <w:color w:val="000000"/>
      <w:sz w:val="12"/>
      <w:szCs w:val="12"/>
    </w:rPr>
  </w:style>
  <w:style w:type="paragraph" w:customStyle="1" w:styleId="Pa5">
    <w:name w:val="Pa5"/>
    <w:basedOn w:val="Normal"/>
    <w:next w:val="Normal"/>
    <w:rsid w:val="008C167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8C167A"/>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8C167A"/>
    <w:rPr>
      <w:rFonts w:ascii="Arial Narrow" w:hAnsi="Arial Narrow"/>
      <w:szCs w:val="24"/>
      <w:u w:val="single"/>
      <w:lang w:val="en-US" w:eastAsia="en-US" w:bidi="ar-SA"/>
    </w:rPr>
  </w:style>
  <w:style w:type="character" w:styleId="FootnoteReference">
    <w:name w:val="footnote reference"/>
    <w:uiPriority w:val="99"/>
    <w:semiHidden/>
    <w:rsid w:val="008C167A"/>
    <w:rPr>
      <w:vertAlign w:val="superscript"/>
    </w:rPr>
  </w:style>
  <w:style w:type="character" w:customStyle="1" w:styleId="CharCharChar2">
    <w:name w:val="Char Char Char2"/>
    <w:rsid w:val="008C167A"/>
    <w:rPr>
      <w:rFonts w:cs="Arial"/>
      <w:b/>
      <w:bCs/>
      <w:szCs w:val="32"/>
      <w:lang w:val="en-US" w:eastAsia="en-US" w:bidi="ar-SA"/>
    </w:rPr>
  </w:style>
  <w:style w:type="character" w:customStyle="1" w:styleId="style1">
    <w:name w:val="style1"/>
    <w:rsid w:val="008C167A"/>
  </w:style>
  <w:style w:type="character" w:customStyle="1" w:styleId="subheader">
    <w:name w:val="subheader"/>
    <w:rsid w:val="008C167A"/>
  </w:style>
  <w:style w:type="paragraph" w:customStyle="1" w:styleId="attribution">
    <w:name w:val="attribution"/>
    <w:basedOn w:val="Normal"/>
    <w:rsid w:val="008C167A"/>
    <w:pPr>
      <w:spacing w:before="100" w:beforeAutospacing="1" w:after="100" w:afterAutospacing="1"/>
    </w:pPr>
    <w:rPr>
      <w:rFonts w:eastAsia="Times New Roman"/>
      <w:sz w:val="24"/>
      <w:szCs w:val="24"/>
    </w:rPr>
  </w:style>
  <w:style w:type="character" w:customStyle="1" w:styleId="author0">
    <w:name w:val="author"/>
    <w:rsid w:val="008C167A"/>
  </w:style>
  <w:style w:type="paragraph" w:customStyle="1" w:styleId="text-textbodyhoustontexttext-dateline">
    <w:name w:val="text-textbody houstontext text-dateline"/>
    <w:basedOn w:val="Normal"/>
    <w:rsid w:val="008C167A"/>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8C167A"/>
    <w:pPr>
      <w:spacing w:before="100" w:beforeAutospacing="1" w:after="100" w:afterAutospacing="1"/>
    </w:pPr>
    <w:rPr>
      <w:rFonts w:eastAsia="Times New Roman"/>
      <w:sz w:val="24"/>
      <w:szCs w:val="24"/>
    </w:rPr>
  </w:style>
  <w:style w:type="character" w:customStyle="1" w:styleId="text2">
    <w:name w:val="text2"/>
    <w:rsid w:val="008C167A"/>
  </w:style>
  <w:style w:type="character" w:customStyle="1" w:styleId="CharChar2">
    <w:name w:val="Char Char2"/>
    <w:rsid w:val="008C167A"/>
    <w:rPr>
      <w:rFonts w:cs="Arial"/>
      <w:bCs/>
      <w:szCs w:val="26"/>
      <w:u w:val="single"/>
      <w:lang w:val="en-US" w:eastAsia="en-US" w:bidi="ar-SA"/>
    </w:rPr>
  </w:style>
  <w:style w:type="character" w:customStyle="1" w:styleId="texto1">
    <w:name w:val="texto1"/>
    <w:rsid w:val="008C167A"/>
  </w:style>
  <w:style w:type="paragraph" w:customStyle="1" w:styleId="msolistparagraph0">
    <w:name w:val="msolistparagraph"/>
    <w:basedOn w:val="Normal"/>
    <w:rsid w:val="008C167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8C167A"/>
    <w:pPr>
      <w:spacing w:before="100" w:beforeAutospacing="1" w:after="100" w:afterAutospacing="1"/>
    </w:pPr>
    <w:rPr>
      <w:rFonts w:eastAsia="Times New Roman"/>
      <w:sz w:val="24"/>
      <w:szCs w:val="24"/>
    </w:rPr>
  </w:style>
  <w:style w:type="character" w:customStyle="1" w:styleId="pmtermsel">
    <w:name w:val="pmtermsel"/>
    <w:rsid w:val="008C167A"/>
  </w:style>
  <w:style w:type="character" w:customStyle="1" w:styleId="StyleUnderlineChar2CharChar11pt">
    <w:name w:val="Style Underline Char2 Char Char + 11 pt"/>
    <w:rsid w:val="008C167A"/>
    <w:rPr>
      <w:rFonts w:ascii="Times New Roman" w:hAnsi="Times New Roman"/>
      <w:sz w:val="20"/>
      <w:u w:val="single"/>
    </w:rPr>
  </w:style>
  <w:style w:type="character" w:customStyle="1" w:styleId="StyleStyleBoldUnderline11pt">
    <w:name w:val="Style Style Bold Underline + 11 pt"/>
    <w:rsid w:val="008C167A"/>
    <w:rPr>
      <w:b/>
      <w:bCs/>
      <w:sz w:val="20"/>
      <w:u w:val="single"/>
    </w:rPr>
  </w:style>
  <w:style w:type="character" w:customStyle="1" w:styleId="ssl0">
    <w:name w:val="ss_l0"/>
    <w:rsid w:val="008C167A"/>
  </w:style>
  <w:style w:type="character" w:customStyle="1" w:styleId="StyleUnderlineChar9pt">
    <w:name w:val="Style Underline Char + 9 pt"/>
    <w:rsid w:val="008C167A"/>
    <w:rPr>
      <w:rFonts w:ascii="Times New Roman" w:hAnsi="Times New Roman"/>
      <w:sz w:val="20"/>
      <w:u w:val="single"/>
      <w:lang w:val="en-US" w:eastAsia="en-US" w:bidi="ar-SA"/>
    </w:rPr>
  </w:style>
  <w:style w:type="character" w:customStyle="1" w:styleId="StyleUnderlineChar9ptBold">
    <w:name w:val="Style Underline Char + 9 pt Bold"/>
    <w:rsid w:val="008C167A"/>
    <w:rPr>
      <w:rFonts w:ascii="Times New Roman" w:hAnsi="Times New Roman"/>
      <w:b/>
      <w:bCs/>
      <w:sz w:val="20"/>
      <w:u w:val="single"/>
      <w:lang w:val="en-US" w:eastAsia="en-US" w:bidi="ar-SA"/>
    </w:rPr>
  </w:style>
  <w:style w:type="character" w:customStyle="1" w:styleId="Boxed">
    <w:name w:val="Boxed"/>
    <w:qFormat/>
    <w:rsid w:val="008C167A"/>
    <w:rPr>
      <w:rFonts w:ascii="Garamond" w:hAnsi="Garamond"/>
      <w:sz w:val="20"/>
      <w:bdr w:val="single" w:sz="6" w:space="0" w:color="auto"/>
    </w:rPr>
  </w:style>
  <w:style w:type="character" w:customStyle="1" w:styleId="addmd">
    <w:name w:val="addmd"/>
    <w:rsid w:val="008C167A"/>
  </w:style>
  <w:style w:type="character" w:customStyle="1" w:styleId="articlehead2">
    <w:name w:val="articlehead2"/>
    <w:rsid w:val="008C167A"/>
  </w:style>
  <w:style w:type="character" w:customStyle="1" w:styleId="pronset">
    <w:name w:val="pronset"/>
    <w:rsid w:val="008C167A"/>
  </w:style>
  <w:style w:type="character" w:customStyle="1" w:styleId="showipapr">
    <w:name w:val="show_ipapr"/>
    <w:rsid w:val="008C167A"/>
  </w:style>
  <w:style w:type="character" w:customStyle="1" w:styleId="prondelim">
    <w:name w:val="prondelim"/>
    <w:rsid w:val="008C167A"/>
  </w:style>
  <w:style w:type="character" w:customStyle="1" w:styleId="pron">
    <w:name w:val="pron"/>
    <w:rsid w:val="008C167A"/>
  </w:style>
  <w:style w:type="character" w:customStyle="1" w:styleId="prontoggle">
    <w:name w:val="pron_toggle"/>
    <w:rsid w:val="008C167A"/>
  </w:style>
  <w:style w:type="character" w:customStyle="1" w:styleId="showspellpr">
    <w:name w:val="show_spellpr"/>
    <w:rsid w:val="008C167A"/>
  </w:style>
  <w:style w:type="character" w:customStyle="1" w:styleId="boldface">
    <w:name w:val="boldface"/>
    <w:rsid w:val="008C167A"/>
  </w:style>
  <w:style w:type="character" w:customStyle="1" w:styleId="pg">
    <w:name w:val="pg"/>
    <w:rsid w:val="008C167A"/>
  </w:style>
  <w:style w:type="character" w:customStyle="1" w:styleId="secondary-bf">
    <w:name w:val="secondary-bf"/>
    <w:rsid w:val="008C167A"/>
  </w:style>
  <w:style w:type="character" w:customStyle="1" w:styleId="dnindex">
    <w:name w:val="dnindex"/>
    <w:rsid w:val="008C167A"/>
  </w:style>
  <w:style w:type="character" w:customStyle="1" w:styleId="ital-inline">
    <w:name w:val="ital-inline"/>
    <w:rsid w:val="008C167A"/>
  </w:style>
  <w:style w:type="paragraph" w:customStyle="1" w:styleId="StyleStyle112pt">
    <w:name w:val="Style Style1 + 12 pt"/>
    <w:basedOn w:val="Normal"/>
    <w:link w:val="StyleStyle112ptChar"/>
    <w:rsid w:val="008C167A"/>
    <w:rPr>
      <w:rFonts w:eastAsia="SimSun"/>
      <w:szCs w:val="24"/>
      <w:u w:val="single"/>
      <w:lang w:eastAsia="zh-CN"/>
    </w:rPr>
  </w:style>
  <w:style w:type="character" w:customStyle="1" w:styleId="StyleStyle112ptChar">
    <w:name w:val="Style Style1 + 12 pt Char"/>
    <w:link w:val="StyleStyle112pt"/>
    <w:rsid w:val="008C167A"/>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8C167A"/>
    <w:rPr>
      <w:rFonts w:ascii="Times New Roman" w:hAnsi="Times New Roman"/>
      <w:b/>
      <w:bCs/>
      <w:sz w:val="20"/>
      <w:u w:val="none"/>
      <w:bdr w:val="none" w:sz="0" w:space="0" w:color="auto"/>
    </w:rPr>
  </w:style>
  <w:style w:type="character" w:customStyle="1" w:styleId="body-text">
    <w:name w:val="body-text"/>
    <w:rsid w:val="008C167A"/>
  </w:style>
  <w:style w:type="character" w:customStyle="1" w:styleId="Heading3CharCharChar3">
    <w:name w:val="Heading 3 Char Char Char3"/>
    <w:aliases w:val=" Char Char Char3,Char Char Char3"/>
    <w:rsid w:val="008C167A"/>
    <w:rPr>
      <w:rFonts w:cs="Arial"/>
      <w:bCs/>
      <w:szCs w:val="26"/>
      <w:u w:val="single"/>
      <w:lang w:val="en-US" w:eastAsia="en-US" w:bidi="ar-SA"/>
    </w:rPr>
  </w:style>
  <w:style w:type="character" w:customStyle="1" w:styleId="Heading3CharCharCharChar2">
    <w:name w:val="Heading 3 Char Char Char Char2"/>
    <w:rsid w:val="008C167A"/>
    <w:rPr>
      <w:rFonts w:cs="Arial"/>
      <w:bCs/>
      <w:szCs w:val="26"/>
      <w:u w:val="single"/>
      <w:lang w:val="en-US" w:eastAsia="en-US" w:bidi="ar-SA"/>
    </w:rPr>
  </w:style>
  <w:style w:type="character" w:customStyle="1" w:styleId="Style9pt">
    <w:name w:val="Style 9 pt"/>
    <w:rsid w:val="008C167A"/>
    <w:rPr>
      <w:rFonts w:ascii="Times New Roman" w:hAnsi="Times New Roman"/>
      <w:sz w:val="20"/>
    </w:rPr>
  </w:style>
  <w:style w:type="paragraph" w:customStyle="1" w:styleId="StyleStyle4Bold">
    <w:name w:val="Style Style4 + Bold"/>
    <w:basedOn w:val="Style4"/>
    <w:link w:val="StyleStyle4BoldChar"/>
    <w:rsid w:val="008C167A"/>
    <w:rPr>
      <w:rFonts w:ascii="Georgia" w:hAnsi="Georgia"/>
      <w:b/>
      <w:bCs/>
    </w:rPr>
  </w:style>
  <w:style w:type="character" w:customStyle="1" w:styleId="StyleStyle4BoldChar">
    <w:name w:val="Style Style4 + Bold Char"/>
    <w:link w:val="StyleStyle4Bold"/>
    <w:rsid w:val="008C167A"/>
    <w:rPr>
      <w:rFonts w:ascii="Georgia" w:eastAsia="Times New Roman" w:hAnsi="Georgia"/>
      <w:b/>
      <w:bCs/>
      <w:szCs w:val="24"/>
      <w:u w:val="single"/>
    </w:rPr>
  </w:style>
  <w:style w:type="character" w:customStyle="1" w:styleId="StyleTimesNewRoman12ptBold">
    <w:name w:val="Style Times New Roman 12 pt Bold"/>
    <w:rsid w:val="008C167A"/>
    <w:rPr>
      <w:rFonts w:ascii="Times New Roman" w:hAnsi="Times New Roman"/>
      <w:b/>
      <w:bCs/>
      <w:sz w:val="24"/>
    </w:rPr>
  </w:style>
  <w:style w:type="character" w:customStyle="1" w:styleId="qlabel">
    <w:name w:val="q_label"/>
    <w:rsid w:val="008C167A"/>
  </w:style>
  <w:style w:type="character" w:customStyle="1" w:styleId="alabel">
    <w:name w:val="a_label"/>
    <w:rsid w:val="008C167A"/>
  </w:style>
  <w:style w:type="character" w:customStyle="1" w:styleId="Style1Char1">
    <w:name w:val="Style1 Char1"/>
    <w:rsid w:val="008C167A"/>
    <w:rPr>
      <w:rFonts w:eastAsia="SimSun"/>
      <w:sz w:val="20"/>
      <w:szCs w:val="24"/>
      <w:u w:val="single"/>
      <w:lang w:val="en-US" w:eastAsia="zh-CN" w:bidi="ar-SA"/>
    </w:rPr>
  </w:style>
  <w:style w:type="character" w:customStyle="1" w:styleId="base">
    <w:name w:val="base"/>
    <w:rsid w:val="008C167A"/>
  </w:style>
  <w:style w:type="character" w:customStyle="1" w:styleId="part-of-speech">
    <w:name w:val="part-of-speech"/>
    <w:rsid w:val="008C167A"/>
  </w:style>
  <w:style w:type="character" w:customStyle="1" w:styleId="sep">
    <w:name w:val="sep"/>
    <w:rsid w:val="008C167A"/>
  </w:style>
  <w:style w:type="character" w:customStyle="1" w:styleId="inside-head">
    <w:name w:val="inside-head"/>
    <w:rsid w:val="008C167A"/>
  </w:style>
  <w:style w:type="character" w:customStyle="1" w:styleId="CardTextChar0">
    <w:name w:val="Card Text Char"/>
    <w:rsid w:val="008C167A"/>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8C167A"/>
    <w:rPr>
      <w:b/>
      <w:szCs w:val="24"/>
      <w:u w:val="single"/>
    </w:rPr>
  </w:style>
  <w:style w:type="paragraph" w:customStyle="1" w:styleId="BoldandUnderlineChar3Char">
    <w:name w:val="Bold and Underline Char3 Char"/>
    <w:basedOn w:val="Normal"/>
    <w:link w:val="BoldandUnderlineChar3CharChar"/>
    <w:rsid w:val="008C167A"/>
    <w:rPr>
      <w:rFonts w:asciiTheme="minorHAnsi" w:hAnsiTheme="minorHAnsi"/>
      <w:b/>
      <w:szCs w:val="24"/>
      <w:u w:val="single"/>
    </w:rPr>
  </w:style>
  <w:style w:type="character" w:customStyle="1" w:styleId="UnderlineChar4Char">
    <w:name w:val="Underline Char4 Char"/>
    <w:link w:val="UnderlineChar4"/>
    <w:rsid w:val="008C167A"/>
    <w:rPr>
      <w:szCs w:val="24"/>
      <w:u w:val="single"/>
    </w:rPr>
  </w:style>
  <w:style w:type="paragraph" w:customStyle="1" w:styleId="UnderlineChar4">
    <w:name w:val="Underline Char4"/>
    <w:basedOn w:val="Normal"/>
    <w:link w:val="UnderlineChar4Char"/>
    <w:rsid w:val="008C167A"/>
    <w:rPr>
      <w:rFonts w:asciiTheme="minorHAnsi" w:hAnsiTheme="minorHAnsi"/>
      <w:szCs w:val="24"/>
      <w:u w:val="single"/>
    </w:rPr>
  </w:style>
  <w:style w:type="character" w:customStyle="1" w:styleId="BoldandUnderlineChar3Char2">
    <w:name w:val="Bold and Underline Char3 Char2"/>
    <w:link w:val="BoldandUnderlineChar3"/>
    <w:rsid w:val="008C167A"/>
    <w:rPr>
      <w:b/>
      <w:szCs w:val="24"/>
      <w:u w:val="single"/>
    </w:rPr>
  </w:style>
  <w:style w:type="paragraph" w:customStyle="1" w:styleId="BoldandUnderlineChar3">
    <w:name w:val="Bold and Underline Char3"/>
    <w:basedOn w:val="Normal"/>
    <w:link w:val="BoldandUnderlineChar3Char2"/>
    <w:rsid w:val="008C167A"/>
    <w:rPr>
      <w:rFonts w:asciiTheme="minorHAnsi" w:hAnsiTheme="minorHAnsi"/>
      <w:b/>
      <w:szCs w:val="24"/>
      <w:u w:val="single"/>
    </w:rPr>
  </w:style>
  <w:style w:type="character" w:customStyle="1" w:styleId="f">
    <w:name w:val="f"/>
    <w:rsid w:val="008C167A"/>
  </w:style>
  <w:style w:type="paragraph" w:customStyle="1" w:styleId="StyleUnderlined11ptBold">
    <w:name w:val="Style Underlined + 11 pt Bold"/>
    <w:basedOn w:val="Normal"/>
    <w:link w:val="StyleUnderlined11ptBoldChar"/>
    <w:rsid w:val="008C167A"/>
    <w:rPr>
      <w:rFonts w:eastAsia="Times New Roman"/>
      <w:b/>
      <w:bCs/>
      <w:szCs w:val="24"/>
      <w:u w:val="single"/>
    </w:rPr>
  </w:style>
  <w:style w:type="character" w:customStyle="1" w:styleId="StyleUnderlined11ptBoldChar">
    <w:name w:val="Style Underlined + 11 pt Bold Char"/>
    <w:link w:val="StyleUnderlined11ptBold"/>
    <w:rsid w:val="008C167A"/>
    <w:rPr>
      <w:rFonts w:ascii="Calibri" w:eastAsia="Times New Roman" w:hAnsi="Calibri"/>
      <w:b/>
      <w:bCs/>
      <w:szCs w:val="24"/>
      <w:u w:val="single"/>
    </w:rPr>
  </w:style>
  <w:style w:type="paragraph" w:customStyle="1" w:styleId="StyleUnderlined11pt">
    <w:name w:val="Style Underlined + 11 pt"/>
    <w:basedOn w:val="Normal"/>
    <w:link w:val="StyleUnderlined11ptChar"/>
    <w:rsid w:val="008C167A"/>
    <w:rPr>
      <w:rFonts w:eastAsia="Times New Roman"/>
      <w:szCs w:val="24"/>
      <w:u w:val="single"/>
    </w:rPr>
  </w:style>
  <w:style w:type="character" w:customStyle="1" w:styleId="StyleUnderlined11ptChar">
    <w:name w:val="Style Underlined + 11 pt Char"/>
    <w:link w:val="StyleUnderlined11pt"/>
    <w:rsid w:val="008C167A"/>
    <w:rPr>
      <w:rFonts w:ascii="Calibri" w:eastAsia="Times New Roman" w:hAnsi="Calibri"/>
      <w:szCs w:val="24"/>
      <w:u w:val="single"/>
    </w:rPr>
  </w:style>
  <w:style w:type="paragraph" w:styleId="PlainText">
    <w:name w:val="Plain Text"/>
    <w:basedOn w:val="Normal"/>
    <w:link w:val="PlainTextChar"/>
    <w:rsid w:val="008C167A"/>
    <w:rPr>
      <w:rFonts w:ascii="Courier New" w:eastAsia="Times New Roman" w:hAnsi="Courier New" w:cs="Courier New"/>
    </w:rPr>
  </w:style>
  <w:style w:type="character" w:customStyle="1" w:styleId="PlainTextChar">
    <w:name w:val="Plain Text Char"/>
    <w:basedOn w:val="DefaultParagraphFont"/>
    <w:link w:val="PlainText"/>
    <w:rsid w:val="008C167A"/>
    <w:rPr>
      <w:rFonts w:ascii="Courier New" w:eastAsia="Times New Roman" w:hAnsi="Courier New" w:cs="Courier New"/>
    </w:rPr>
  </w:style>
  <w:style w:type="paragraph" w:customStyle="1" w:styleId="BoldandUnderline">
    <w:name w:val="Bold and Underline"/>
    <w:basedOn w:val="Normal"/>
    <w:link w:val="BoldandUnderlineChar"/>
    <w:rsid w:val="008C167A"/>
    <w:rPr>
      <w:rFonts w:eastAsia="Times New Roman"/>
      <w:b/>
      <w:szCs w:val="24"/>
      <w:u w:val="single"/>
    </w:rPr>
  </w:style>
  <w:style w:type="character" w:customStyle="1" w:styleId="BoldandUnderlineChar">
    <w:name w:val="Bold and Underline Char"/>
    <w:link w:val="BoldandUnderline"/>
    <w:locked/>
    <w:rsid w:val="008C167A"/>
    <w:rPr>
      <w:rFonts w:ascii="Calibri" w:eastAsia="Times New Roman" w:hAnsi="Calibri"/>
      <w:b/>
      <w:szCs w:val="24"/>
      <w:u w:val="single"/>
    </w:rPr>
  </w:style>
  <w:style w:type="character" w:customStyle="1" w:styleId="author-bio-box">
    <w:name w:val="author-bio-box"/>
    <w:rsid w:val="008C167A"/>
  </w:style>
  <w:style w:type="character" w:customStyle="1" w:styleId="Style11ptBoldUnderlineBorderSinglesolidlineAuto">
    <w:name w:val="Style 11 pt Bold Underline Border: : (Single solid line Auto  ..."/>
    <w:rsid w:val="008C167A"/>
    <w:rPr>
      <w:rFonts w:ascii="Times New Roman" w:hAnsi="Times New Roman"/>
      <w:b/>
      <w:bCs/>
      <w:sz w:val="20"/>
      <w:u w:val="single"/>
      <w:bdr w:val="single" w:sz="4" w:space="0" w:color="auto"/>
    </w:rPr>
  </w:style>
  <w:style w:type="character" w:customStyle="1" w:styleId="CharChar111">
    <w:name w:val="Char Char111"/>
    <w:rsid w:val="008C167A"/>
    <w:rPr>
      <w:rFonts w:cs="Arial"/>
      <w:bCs/>
      <w:szCs w:val="26"/>
      <w:u w:val="single"/>
      <w:lang w:val="en-US" w:eastAsia="en-US" w:bidi="ar-SA"/>
    </w:rPr>
  </w:style>
  <w:style w:type="paragraph" w:customStyle="1" w:styleId="hotroute0">
    <w:name w:val="hot route!"/>
    <w:basedOn w:val="Normal"/>
    <w:qFormat/>
    <w:rsid w:val="008C167A"/>
    <w:pPr>
      <w:ind w:left="144"/>
    </w:pPr>
    <w:rPr>
      <w:rFonts w:eastAsia="Calibri"/>
    </w:rPr>
  </w:style>
  <w:style w:type="character" w:customStyle="1" w:styleId="Highlightedunderline">
    <w:name w:val="Highlighted underline"/>
    <w:rsid w:val="008C167A"/>
    <w:rPr>
      <w:rFonts w:ascii="Times New Roman" w:hAnsi="Times New Roman"/>
      <w:sz w:val="20"/>
      <w:u w:val="single"/>
      <w:bdr w:val="none" w:sz="0" w:space="0" w:color="auto"/>
      <w:shd w:val="clear" w:color="auto" w:fill="C0C0C0"/>
    </w:rPr>
  </w:style>
  <w:style w:type="character" w:customStyle="1" w:styleId="reduce2">
    <w:name w:val="reduce2"/>
    <w:rsid w:val="008C167A"/>
    <w:rPr>
      <w:rFonts w:ascii="Arial" w:hAnsi="Arial" w:cs="Arial"/>
      <w:color w:val="000000"/>
      <w:sz w:val="10"/>
      <w:szCs w:val="22"/>
    </w:rPr>
  </w:style>
  <w:style w:type="character" w:customStyle="1" w:styleId="Styleunderline11ptBorderSinglesolidlineAuto05p">
    <w:name w:val="Style underline + 11 pt Border: : (Single solid line Auto  0.5 p..."/>
    <w:rsid w:val="008C167A"/>
    <w:rPr>
      <w:rFonts w:ascii="Times New Roman" w:hAnsi="Times New Roman"/>
      <w:sz w:val="20"/>
      <w:u w:val="single"/>
      <w:bdr w:val="single" w:sz="4" w:space="0" w:color="auto"/>
    </w:rPr>
  </w:style>
  <w:style w:type="character" w:customStyle="1" w:styleId="UnderlineCharChar1">
    <w:name w:val="Underline Char Char1"/>
    <w:rsid w:val="008C167A"/>
    <w:rPr>
      <w:u w:val="single"/>
      <w:lang w:val="en-US" w:eastAsia="en-US" w:bidi="ar-SA"/>
    </w:rPr>
  </w:style>
  <w:style w:type="character" w:customStyle="1" w:styleId="BoldandUnderlineCharChar2">
    <w:name w:val="Bold and Underline Char Char2"/>
    <w:rsid w:val="008C167A"/>
    <w:rPr>
      <w:b/>
      <w:u w:val="single"/>
      <w:lang w:val="en-US" w:eastAsia="en-US" w:bidi="ar-SA"/>
    </w:rPr>
  </w:style>
  <w:style w:type="paragraph" w:customStyle="1" w:styleId="StyleStyle1Bold">
    <w:name w:val="Style Style1 + Bold"/>
    <w:link w:val="StyleStyle1BoldChar"/>
    <w:rsid w:val="008C167A"/>
    <w:rPr>
      <w:rFonts w:eastAsia="SimSun" w:cs="Calibri"/>
      <w:b/>
      <w:bCs/>
      <w:szCs w:val="24"/>
      <w:u w:val="single"/>
      <w:lang w:eastAsia="zh-CN"/>
    </w:rPr>
  </w:style>
  <w:style w:type="character" w:customStyle="1" w:styleId="StyleStyle1BoldChar">
    <w:name w:val="Style Style1 + Bold Char"/>
    <w:link w:val="StyleStyle1Bold"/>
    <w:rsid w:val="008C167A"/>
    <w:rPr>
      <w:rFonts w:eastAsia="SimSun" w:cs="Calibri"/>
      <w:b/>
      <w:bCs/>
      <w:szCs w:val="24"/>
      <w:u w:val="single"/>
      <w:lang w:eastAsia="zh-CN"/>
    </w:rPr>
  </w:style>
  <w:style w:type="character" w:customStyle="1" w:styleId="StyleUnderlineCharChar111pt">
    <w:name w:val="Style Underline Char Char1 + 11 pt"/>
    <w:rsid w:val="008C167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8C167A"/>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8C167A"/>
    <w:rPr>
      <w:rFonts w:ascii="Calibri" w:eastAsia="Times New Roman" w:hAnsi="Calibri" w:cs="Times New Roman"/>
      <w:b/>
      <w:bCs/>
      <w:szCs w:val="20"/>
      <w:u w:val="single"/>
    </w:rPr>
  </w:style>
  <w:style w:type="character" w:customStyle="1" w:styleId="StyleStyleUnderline411pt">
    <w:name w:val="Style Style Underline4 + 11 pt"/>
    <w:rsid w:val="008C167A"/>
    <w:rPr>
      <w:sz w:val="20"/>
      <w:u w:val="single"/>
    </w:rPr>
  </w:style>
  <w:style w:type="character" w:customStyle="1" w:styleId="StyleStyleUnderline411ptBold">
    <w:name w:val="Style Style Underline4 + 11 pt Bold"/>
    <w:rsid w:val="008C167A"/>
    <w:rPr>
      <w:b/>
      <w:bCs/>
      <w:sz w:val="20"/>
      <w:u w:val="single"/>
    </w:rPr>
  </w:style>
  <w:style w:type="character" w:customStyle="1" w:styleId="StyleStyleUnderline311pt">
    <w:name w:val="Style Style Underline3 + 11 pt"/>
    <w:rsid w:val="008C167A"/>
    <w:rPr>
      <w:sz w:val="20"/>
      <w:u w:val="single"/>
    </w:rPr>
  </w:style>
  <w:style w:type="character" w:customStyle="1" w:styleId="StyleStyleUnderline311ptBold">
    <w:name w:val="Style Style Underline3 + 11 pt Bold"/>
    <w:rsid w:val="008C167A"/>
    <w:rPr>
      <w:b/>
      <w:bCs/>
      <w:sz w:val="20"/>
      <w:u w:val="single"/>
    </w:rPr>
  </w:style>
  <w:style w:type="paragraph" w:customStyle="1" w:styleId="CardStyle">
    <w:name w:val="Card Style"/>
    <w:basedOn w:val="Normal"/>
    <w:rsid w:val="008C167A"/>
    <w:rPr>
      <w:rFonts w:eastAsia="Times New Roman"/>
      <w:szCs w:val="24"/>
    </w:rPr>
  </w:style>
  <w:style w:type="paragraph" w:customStyle="1" w:styleId="UnderlineChar1">
    <w:name w:val="Underline Char1"/>
    <w:basedOn w:val="Normal"/>
    <w:link w:val="UnderlineChar1Char"/>
    <w:rsid w:val="008C167A"/>
    <w:rPr>
      <w:rFonts w:eastAsia="MS Mincho"/>
      <w:u w:val="single"/>
    </w:rPr>
  </w:style>
  <w:style w:type="character" w:customStyle="1" w:styleId="UnderlineChar1Char">
    <w:name w:val="Underline Char1 Char"/>
    <w:link w:val="UnderlineChar1"/>
    <w:rsid w:val="008C167A"/>
    <w:rPr>
      <w:rFonts w:ascii="Calibri" w:eastAsia="MS Mincho" w:hAnsi="Calibri"/>
      <w:u w:val="single"/>
    </w:rPr>
  </w:style>
  <w:style w:type="character" w:customStyle="1" w:styleId="BoldandUnderlineCharChar">
    <w:name w:val="Bold and Underline Char Char"/>
    <w:rsid w:val="008C167A"/>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C167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8C167A"/>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C167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8C167A"/>
    <w:rPr>
      <w:rFonts w:asciiTheme="minorHAnsi" w:eastAsia="MS Mincho" w:hAnsiTheme="minorHAnsi"/>
      <w:b/>
      <w:u w:val="single"/>
    </w:rPr>
  </w:style>
  <w:style w:type="character" w:customStyle="1" w:styleId="UnderlineCharCharChar1">
    <w:name w:val="Underline Char Char Char1"/>
    <w:rsid w:val="008C167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C167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8C167A"/>
    <w:rPr>
      <w:rFonts w:asciiTheme="minorHAnsi" w:eastAsia="MS Mincho" w:hAnsiTheme="minorHAnsi"/>
      <w:b/>
      <w:u w:val="single"/>
    </w:rPr>
  </w:style>
  <w:style w:type="paragraph" w:customStyle="1" w:styleId="UnderlineChar2CharChar">
    <w:name w:val="Underline Char2 Char Char"/>
    <w:basedOn w:val="Normal"/>
    <w:link w:val="UnderlineChar2CharCharChar"/>
    <w:rsid w:val="008C167A"/>
    <w:rPr>
      <w:rFonts w:eastAsia="MS Mincho"/>
      <w:u w:val="single"/>
    </w:rPr>
  </w:style>
  <w:style w:type="character" w:customStyle="1" w:styleId="UnderlineChar2CharCharChar">
    <w:name w:val="Underline Char2 Char Char Char"/>
    <w:link w:val="UnderlineChar2CharChar"/>
    <w:rsid w:val="008C167A"/>
    <w:rPr>
      <w:rFonts w:ascii="Calibri" w:eastAsia="MS Mincho" w:hAnsi="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C167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8C167A"/>
    <w:rPr>
      <w:rFonts w:asciiTheme="minorHAnsi" w:eastAsia="MS Mincho" w:hAnsiTheme="minorHAnsi"/>
      <w:b/>
      <w:u w:val="single"/>
    </w:rPr>
  </w:style>
  <w:style w:type="character" w:customStyle="1" w:styleId="UnderlinedChar">
    <w:name w:val="Underlined Char"/>
    <w:rsid w:val="008C167A"/>
    <w:rPr>
      <w:rFonts w:ascii="Georgia" w:eastAsia="Times New Roman" w:hAnsi="Georgia" w:cs="Calibri"/>
      <w:sz w:val="22"/>
      <w:szCs w:val="24"/>
      <w:u w:val="single"/>
    </w:rPr>
  </w:style>
  <w:style w:type="character" w:customStyle="1" w:styleId="UnderlineCharCharChar">
    <w:name w:val="Underline Char Char Char"/>
    <w:rsid w:val="008C167A"/>
    <w:rPr>
      <w:sz w:val="16"/>
      <w:szCs w:val="16"/>
      <w:u w:val="single"/>
      <w:lang w:val="en-US" w:eastAsia="en-US" w:bidi="ar-SA"/>
    </w:rPr>
  </w:style>
  <w:style w:type="paragraph" w:customStyle="1" w:styleId="BoldUnderlining">
    <w:name w:val="Bold Underlining"/>
    <w:basedOn w:val="Normal"/>
    <w:link w:val="BoldUnderliningChar"/>
    <w:rsid w:val="008C167A"/>
    <w:rPr>
      <w:rFonts w:eastAsia="Times New Roman"/>
      <w:b/>
      <w:szCs w:val="24"/>
      <w:u w:val="single"/>
    </w:rPr>
  </w:style>
  <w:style w:type="character" w:customStyle="1" w:styleId="BoldUnderliningChar">
    <w:name w:val="Bold Underlining Char"/>
    <w:link w:val="BoldUnderlining"/>
    <w:rsid w:val="008C167A"/>
    <w:rPr>
      <w:rFonts w:ascii="Calibri" w:eastAsia="Times New Roman" w:hAnsi="Calibri"/>
      <w:b/>
      <w:szCs w:val="24"/>
      <w:u w:val="single"/>
    </w:rPr>
  </w:style>
  <w:style w:type="paragraph" w:customStyle="1" w:styleId="CardBody">
    <w:name w:val="Card Body"/>
    <w:basedOn w:val="Normal"/>
    <w:link w:val="CardBodyChar"/>
    <w:qFormat/>
    <w:rsid w:val="008C167A"/>
    <w:rPr>
      <w:rFonts w:eastAsia="Times New Roman"/>
      <w:sz w:val="16"/>
      <w:szCs w:val="24"/>
    </w:rPr>
  </w:style>
  <w:style w:type="character" w:customStyle="1" w:styleId="CardBodyChar">
    <w:name w:val="Card Body Char"/>
    <w:link w:val="CardBody"/>
    <w:rsid w:val="008C167A"/>
    <w:rPr>
      <w:rFonts w:ascii="Calibri" w:eastAsia="Times New Roman" w:hAnsi="Calibri"/>
      <w:sz w:val="16"/>
      <w:szCs w:val="24"/>
    </w:rPr>
  </w:style>
  <w:style w:type="paragraph" w:customStyle="1" w:styleId="Circled">
    <w:name w:val="Circled"/>
    <w:link w:val="CircledChar"/>
    <w:rsid w:val="008C167A"/>
    <w:rPr>
      <w:rFonts w:eastAsia="MS Mincho" w:cs="Calibri"/>
      <w:b/>
      <w:szCs w:val="20"/>
      <w:u w:val="single"/>
      <w:lang w:eastAsia="ja-JP"/>
    </w:rPr>
  </w:style>
  <w:style w:type="character" w:customStyle="1" w:styleId="CircledChar">
    <w:name w:val="Circled Char"/>
    <w:link w:val="Circled"/>
    <w:rsid w:val="008C167A"/>
    <w:rPr>
      <w:rFonts w:eastAsia="MS Mincho" w:cs="Calibri"/>
      <w:b/>
      <w:szCs w:val="20"/>
      <w:u w:val="single"/>
      <w:lang w:eastAsia="ja-JP"/>
    </w:rPr>
  </w:style>
  <w:style w:type="character" w:customStyle="1" w:styleId="Style9ptUnderline">
    <w:name w:val="Style 9 pt Underline"/>
    <w:rsid w:val="008C167A"/>
    <w:rPr>
      <w:sz w:val="22"/>
      <w:u w:val="single"/>
    </w:rPr>
  </w:style>
  <w:style w:type="character" w:customStyle="1" w:styleId="ptitleinside">
    <w:name w:val="p_title_inside"/>
    <w:rsid w:val="008C167A"/>
  </w:style>
  <w:style w:type="character" w:customStyle="1" w:styleId="pmterms11">
    <w:name w:val="pmterms11"/>
    <w:rsid w:val="008C167A"/>
    <w:rPr>
      <w:b/>
      <w:bCs/>
      <w:i w:val="0"/>
      <w:iCs w:val="0"/>
      <w:color w:val="000000"/>
    </w:rPr>
  </w:style>
  <w:style w:type="paragraph" w:customStyle="1" w:styleId="StyleStyle49pt">
    <w:name w:val="Style Style4 + 9 pt"/>
    <w:basedOn w:val="Normal"/>
    <w:link w:val="StyleStyle49ptChar"/>
    <w:qFormat/>
    <w:rsid w:val="008C167A"/>
    <w:rPr>
      <w:rFonts w:eastAsia="Times New Roman"/>
      <w:szCs w:val="24"/>
      <w:u w:val="single"/>
    </w:rPr>
  </w:style>
  <w:style w:type="character" w:customStyle="1" w:styleId="StyleStyle49ptChar">
    <w:name w:val="Style Style4 + 9 pt Char"/>
    <w:link w:val="StyleStyle49pt"/>
    <w:rsid w:val="008C167A"/>
    <w:rPr>
      <w:rFonts w:ascii="Calibri" w:eastAsia="Times New Roman" w:hAnsi="Calibri"/>
      <w:szCs w:val="24"/>
      <w:u w:val="single"/>
    </w:rPr>
  </w:style>
  <w:style w:type="paragraph" w:customStyle="1" w:styleId="StyleStyle49ptBold">
    <w:name w:val="Style Style4 + 9 pt Bold"/>
    <w:basedOn w:val="Normal"/>
    <w:link w:val="StyleStyle49ptBoldChar"/>
    <w:rsid w:val="008C167A"/>
    <w:rPr>
      <w:rFonts w:eastAsia="Times New Roman"/>
      <w:b/>
      <w:bCs/>
      <w:szCs w:val="24"/>
      <w:u w:val="single"/>
    </w:rPr>
  </w:style>
  <w:style w:type="character" w:customStyle="1" w:styleId="StyleStyle49ptBoldChar">
    <w:name w:val="Style Style4 + 9 pt Bold Char"/>
    <w:link w:val="StyleStyle49ptBold"/>
    <w:rsid w:val="008C167A"/>
    <w:rPr>
      <w:rFonts w:ascii="Calibri" w:eastAsia="Times New Roman" w:hAnsi="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8C167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C167A"/>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8C167A"/>
    <w:rPr>
      <w:rFonts w:eastAsia="Times New Roman"/>
      <w:szCs w:val="24"/>
    </w:rPr>
  </w:style>
  <w:style w:type="character" w:customStyle="1" w:styleId="StyleMinimizedTextArialNarrow9ptChar">
    <w:name w:val="Style Minimized Text + Arial Narrow 9 pt Char"/>
    <w:link w:val="StyleMinimizedTextArialNarrow9pt"/>
    <w:rsid w:val="008C167A"/>
    <w:rPr>
      <w:rFonts w:ascii="Calibri" w:eastAsia="Times New Roman" w:hAnsi="Calibri"/>
      <w:szCs w:val="24"/>
    </w:rPr>
  </w:style>
  <w:style w:type="paragraph" w:customStyle="1" w:styleId="StyleBoldandUnderlineChar11ptNotBold">
    <w:name w:val="Style Bold and Underline Char + 11 pt Not Bold"/>
    <w:link w:val="StyleBoldandUnderlineChar11ptNotBoldChar"/>
    <w:rsid w:val="008C167A"/>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8C167A"/>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8C167A"/>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8C167A"/>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8C167A"/>
    <w:rPr>
      <w:rFonts w:ascii="Calibri" w:eastAsia="SimSun" w:hAnsi="Calibri"/>
      <w:b/>
      <w:bCs/>
      <w:szCs w:val="24"/>
      <w:u w:val="single"/>
    </w:rPr>
  </w:style>
  <w:style w:type="character" w:customStyle="1" w:styleId="CharChar3">
    <w:name w:val="Char Char3"/>
    <w:rsid w:val="008C167A"/>
    <w:rPr>
      <w:rFonts w:cs="Arial"/>
      <w:b/>
      <w:bCs/>
      <w:iCs/>
      <w:lang w:val="en-US" w:eastAsia="en-US" w:bidi="ar-SA"/>
    </w:rPr>
  </w:style>
  <w:style w:type="character" w:customStyle="1" w:styleId="SubtitleChar">
    <w:name w:val="Subtitle Char"/>
    <w:link w:val="Subtitle"/>
    <w:uiPriority w:val="11"/>
    <w:rsid w:val="008C167A"/>
    <w:rPr>
      <w:bCs/>
      <w:szCs w:val="26"/>
      <w:u w:val="single"/>
    </w:rPr>
  </w:style>
  <w:style w:type="paragraph" w:styleId="Subtitle">
    <w:name w:val="Subtitle"/>
    <w:basedOn w:val="Normal"/>
    <w:next w:val="Normal"/>
    <w:link w:val="SubtitleChar"/>
    <w:uiPriority w:val="11"/>
    <w:qFormat/>
    <w:rsid w:val="008C167A"/>
    <w:pPr>
      <w:spacing w:after="60"/>
      <w:outlineLvl w:val="1"/>
    </w:pPr>
    <w:rPr>
      <w:rFonts w:asciiTheme="minorHAnsi" w:hAnsiTheme="minorHAnsi"/>
      <w:bCs/>
      <w:szCs w:val="26"/>
      <w:u w:val="single"/>
    </w:rPr>
  </w:style>
  <w:style w:type="character" w:customStyle="1" w:styleId="SubtitleChar1">
    <w:name w:val="Subtitle Char1"/>
    <w:basedOn w:val="DefaultParagraphFont"/>
    <w:uiPriority w:val="11"/>
    <w:rsid w:val="008C167A"/>
    <w:rPr>
      <w:rFonts w:eastAsiaTheme="minorEastAsia"/>
      <w:color w:val="5A5A5A" w:themeColor="text1" w:themeTint="A5"/>
      <w:spacing w:val="15"/>
    </w:rPr>
  </w:style>
  <w:style w:type="paragraph" w:customStyle="1" w:styleId="StyleStyle411pt1">
    <w:name w:val="Style Style4 + 11 pt1"/>
    <w:basedOn w:val="Style4"/>
    <w:link w:val="StyleStyle411pt1Char"/>
    <w:rsid w:val="008C167A"/>
    <w:rPr>
      <w:rFonts w:ascii="Georgia" w:hAnsi="Georgia"/>
    </w:rPr>
  </w:style>
  <w:style w:type="character" w:customStyle="1" w:styleId="StyleStyle411pt1Char">
    <w:name w:val="Style Style4 + 11 pt1 Char"/>
    <w:link w:val="StyleStyle411pt1"/>
    <w:rsid w:val="008C167A"/>
    <w:rPr>
      <w:rFonts w:ascii="Georgia" w:eastAsia="Times New Roman" w:hAnsi="Georgia"/>
      <w:szCs w:val="24"/>
      <w:u w:val="single"/>
    </w:rPr>
  </w:style>
  <w:style w:type="paragraph" w:customStyle="1" w:styleId="evidencetextChar">
    <w:name w:val="evidence text Char"/>
    <w:basedOn w:val="Normal"/>
    <w:rsid w:val="008C167A"/>
    <w:pPr>
      <w:ind w:left="1728" w:right="1008"/>
    </w:pPr>
    <w:rPr>
      <w:rFonts w:ascii="Arial" w:eastAsia="Times New Roman" w:hAnsi="Arial"/>
      <w:color w:val="000000"/>
      <w:sz w:val="18"/>
      <w:szCs w:val="24"/>
    </w:rPr>
  </w:style>
  <w:style w:type="character" w:customStyle="1" w:styleId="underline2">
    <w:name w:val="underline2"/>
    <w:rsid w:val="008C167A"/>
    <w:rPr>
      <w:u w:val="single"/>
    </w:rPr>
  </w:style>
  <w:style w:type="character" w:styleId="HTMLCite">
    <w:name w:val="HTML Cite"/>
    <w:uiPriority w:val="99"/>
    <w:rsid w:val="008C167A"/>
    <w:rPr>
      <w:i/>
      <w:iCs/>
    </w:rPr>
  </w:style>
  <w:style w:type="character" w:customStyle="1" w:styleId="Heading1CharChar1">
    <w:name w:val="Heading 1 Char Char1"/>
    <w:rsid w:val="008C167A"/>
    <w:rPr>
      <w:rFonts w:cs="Arial"/>
      <w:b/>
      <w:bCs/>
      <w:szCs w:val="32"/>
      <w:lang w:val="en-US" w:eastAsia="en-US" w:bidi="ar-SA"/>
    </w:rPr>
  </w:style>
  <w:style w:type="character" w:customStyle="1" w:styleId="UnderliningChar">
    <w:name w:val="Underlining Char"/>
    <w:link w:val="Underlining"/>
    <w:rsid w:val="008C167A"/>
    <w:rPr>
      <w:szCs w:val="24"/>
      <w:u w:val="single"/>
    </w:rPr>
  </w:style>
  <w:style w:type="paragraph" w:customStyle="1" w:styleId="Underlining">
    <w:name w:val="Underlining"/>
    <w:basedOn w:val="Normal"/>
    <w:link w:val="UnderliningChar"/>
    <w:rsid w:val="008C167A"/>
    <w:rPr>
      <w:rFonts w:asciiTheme="minorHAnsi" w:hAnsiTheme="minorHAnsi"/>
      <w:szCs w:val="24"/>
      <w:u w:val="single"/>
    </w:rPr>
  </w:style>
  <w:style w:type="paragraph" w:customStyle="1" w:styleId="StyleUnderlining11pt">
    <w:name w:val="Style Underlining + 11 pt"/>
    <w:basedOn w:val="Underlining"/>
    <w:link w:val="StyleUnderlining11ptChar"/>
    <w:rsid w:val="008C167A"/>
  </w:style>
  <w:style w:type="character" w:customStyle="1" w:styleId="StyleUnderlining11ptChar">
    <w:name w:val="Style Underlining + 11 pt Char"/>
    <w:link w:val="StyleUnderlining11pt"/>
    <w:rsid w:val="008C167A"/>
    <w:rPr>
      <w:szCs w:val="24"/>
      <w:u w:val="single"/>
    </w:rPr>
  </w:style>
  <w:style w:type="paragraph" w:customStyle="1" w:styleId="StyleCardText9pt">
    <w:name w:val="Style Card Text + 9 pt"/>
    <w:basedOn w:val="Normal"/>
    <w:link w:val="StyleCardText9ptChar"/>
    <w:rsid w:val="008C167A"/>
    <w:pPr>
      <w:spacing w:after="200"/>
      <w:contextualSpacing/>
    </w:pPr>
    <w:rPr>
      <w:rFonts w:eastAsia="Calibri"/>
    </w:rPr>
  </w:style>
  <w:style w:type="character" w:customStyle="1" w:styleId="StyleCardText9ptChar">
    <w:name w:val="Style Card Text + 9 pt Char"/>
    <w:link w:val="StyleCardText9pt"/>
    <w:rsid w:val="008C167A"/>
    <w:rPr>
      <w:rFonts w:ascii="Calibri" w:eastAsia="Calibri" w:hAnsi="Calibri"/>
    </w:rPr>
  </w:style>
  <w:style w:type="paragraph" w:styleId="Quote">
    <w:name w:val="Quote"/>
    <w:basedOn w:val="Normal"/>
    <w:next w:val="Normal"/>
    <w:link w:val="QuoteChar"/>
    <w:qFormat/>
    <w:rsid w:val="008C167A"/>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8C167A"/>
    <w:rPr>
      <w:rFonts w:ascii="Calibri" w:eastAsia="Times New Roman" w:hAnsi="Calibri"/>
      <w:iCs/>
      <w:color w:val="000000"/>
      <w:sz w:val="16"/>
      <w:szCs w:val="24"/>
      <w:lang w:bidi="en-US"/>
    </w:rPr>
  </w:style>
  <w:style w:type="character" w:customStyle="1" w:styleId="Styleunderline9pt">
    <w:name w:val="Style underline + 9 pt"/>
    <w:rsid w:val="008C167A"/>
    <w:rPr>
      <w:rFonts w:ascii="Times New Roman" w:hAnsi="Times New Roman"/>
      <w:b/>
      <w:sz w:val="20"/>
      <w:u w:val="single"/>
    </w:rPr>
  </w:style>
  <w:style w:type="character" w:customStyle="1" w:styleId="StyleTimesNewRoman9pt">
    <w:name w:val="Style Times New Roman 9 pt"/>
    <w:rsid w:val="008C167A"/>
    <w:rPr>
      <w:rFonts w:ascii="Times New Roman" w:hAnsi="Times New Roman"/>
      <w:sz w:val="20"/>
    </w:rPr>
  </w:style>
  <w:style w:type="character" w:customStyle="1" w:styleId="Styleunderline9pt1">
    <w:name w:val="Style underline + 9 pt1"/>
    <w:rsid w:val="008C167A"/>
    <w:rPr>
      <w:b/>
      <w:sz w:val="20"/>
      <w:u w:val="single"/>
    </w:rPr>
  </w:style>
  <w:style w:type="paragraph" w:customStyle="1" w:styleId="StyleUnderlineChar11pt2">
    <w:name w:val="Style Underline Char + 11 pt2"/>
    <w:link w:val="StyleUnderlineChar11pt2Char"/>
    <w:rsid w:val="008C167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8C167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8C167A"/>
    <w:rPr>
      <w:b/>
      <w:bCs/>
      <w:noProof w:val="0"/>
      <w:sz w:val="20"/>
      <w:u w:val="single"/>
      <w:lang w:val="en-US" w:eastAsia="en-US" w:bidi="ar-SA"/>
    </w:rPr>
  </w:style>
  <w:style w:type="character" w:customStyle="1" w:styleId="CardsChar">
    <w:name w:val="Cards Char"/>
    <w:locked/>
    <w:rsid w:val="008C167A"/>
    <w:rPr>
      <w:rFonts w:ascii="Times New Roman" w:eastAsia="Times New Roman" w:hAnsi="Times New Roman" w:cs="Times New Roman"/>
      <w:sz w:val="20"/>
      <w:szCs w:val="24"/>
    </w:rPr>
  </w:style>
  <w:style w:type="paragraph" w:customStyle="1" w:styleId="tiny">
    <w:name w:val="tiny"/>
    <w:next w:val="Normal"/>
    <w:link w:val="tinyChar"/>
    <w:autoRedefine/>
    <w:rsid w:val="008C167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C167A"/>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8C167A"/>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8C167A"/>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8C167A"/>
    <w:pPr>
      <w:spacing w:after="0" w:line="240" w:lineRule="auto"/>
    </w:pPr>
    <w:rPr>
      <w:rFonts w:ascii="Times New Roman" w:eastAsia="Calibri" w:hAnsi="Times New Roman" w:cs="Times New Roman"/>
      <w:sz w:val="20"/>
    </w:rPr>
  </w:style>
  <w:style w:type="character" w:customStyle="1" w:styleId="yshortcuts">
    <w:name w:val="yshortcuts"/>
    <w:rsid w:val="008C167A"/>
  </w:style>
  <w:style w:type="character" w:customStyle="1" w:styleId="entry-title">
    <w:name w:val="entry-title"/>
    <w:rsid w:val="008C167A"/>
  </w:style>
  <w:style w:type="paragraph" w:customStyle="1" w:styleId="StyleUnderlineChar11ptBorderSinglesolidlineAuto">
    <w:name w:val="Style Underline Char + 11 pt Border: : (Single solid line Auto  ..."/>
    <w:basedOn w:val="Normal"/>
    <w:link w:val="StyleUnderlineChar11ptBorderSinglesolidlineAutoChar"/>
    <w:rsid w:val="008C167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C167A"/>
    <w:rPr>
      <w:rFonts w:ascii="Calibri" w:eastAsia="Times New Roman" w:hAnsi="Calibri"/>
      <w:szCs w:val="24"/>
      <w:u w:val="single"/>
      <w:bdr w:val="single" w:sz="4" w:space="0" w:color="auto"/>
    </w:rPr>
  </w:style>
  <w:style w:type="character" w:customStyle="1" w:styleId="apple-style-span">
    <w:name w:val="apple-style-span"/>
    <w:rsid w:val="008C167A"/>
  </w:style>
  <w:style w:type="character" w:customStyle="1" w:styleId="bylclear">
    <w:name w:val="bylclear"/>
    <w:rsid w:val="008C167A"/>
  </w:style>
  <w:style w:type="numbering" w:customStyle="1" w:styleId="NoList1">
    <w:name w:val="No List1"/>
    <w:next w:val="NoList"/>
    <w:uiPriority w:val="99"/>
    <w:semiHidden/>
    <w:unhideWhenUsed/>
    <w:rsid w:val="008C167A"/>
  </w:style>
  <w:style w:type="numbering" w:customStyle="1" w:styleId="NoList11">
    <w:name w:val="No List11"/>
    <w:next w:val="NoList"/>
    <w:uiPriority w:val="99"/>
    <w:semiHidden/>
    <w:unhideWhenUsed/>
    <w:rsid w:val="008C167A"/>
  </w:style>
  <w:style w:type="numbering" w:customStyle="1" w:styleId="NoList111">
    <w:name w:val="No List111"/>
    <w:next w:val="NoList"/>
    <w:uiPriority w:val="99"/>
    <w:semiHidden/>
    <w:unhideWhenUsed/>
    <w:rsid w:val="008C167A"/>
  </w:style>
  <w:style w:type="numbering" w:customStyle="1" w:styleId="NoList1111">
    <w:name w:val="No List1111"/>
    <w:next w:val="NoList"/>
    <w:uiPriority w:val="99"/>
    <w:semiHidden/>
    <w:unhideWhenUsed/>
    <w:rsid w:val="008C167A"/>
  </w:style>
  <w:style w:type="numbering" w:customStyle="1" w:styleId="NoList11111">
    <w:name w:val="No List11111"/>
    <w:next w:val="NoList"/>
    <w:uiPriority w:val="99"/>
    <w:semiHidden/>
    <w:unhideWhenUsed/>
    <w:rsid w:val="008C167A"/>
  </w:style>
  <w:style w:type="numbering" w:customStyle="1" w:styleId="NoList111111">
    <w:name w:val="No List111111"/>
    <w:next w:val="NoList"/>
    <w:uiPriority w:val="99"/>
    <w:semiHidden/>
    <w:unhideWhenUsed/>
    <w:rsid w:val="008C167A"/>
  </w:style>
  <w:style w:type="numbering" w:customStyle="1" w:styleId="NoList1111111">
    <w:name w:val="No List1111111"/>
    <w:next w:val="NoList"/>
    <w:uiPriority w:val="99"/>
    <w:semiHidden/>
    <w:unhideWhenUsed/>
    <w:rsid w:val="008C167A"/>
  </w:style>
  <w:style w:type="numbering" w:customStyle="1" w:styleId="NoList11111111">
    <w:name w:val="No List11111111"/>
    <w:next w:val="NoList"/>
    <w:uiPriority w:val="99"/>
    <w:semiHidden/>
    <w:unhideWhenUsed/>
    <w:rsid w:val="008C167A"/>
  </w:style>
  <w:style w:type="numbering" w:customStyle="1" w:styleId="NoList111111111">
    <w:name w:val="No List111111111"/>
    <w:next w:val="NoList"/>
    <w:uiPriority w:val="99"/>
    <w:semiHidden/>
    <w:unhideWhenUsed/>
    <w:rsid w:val="008C167A"/>
  </w:style>
  <w:style w:type="numbering" w:customStyle="1" w:styleId="NoList1111111111">
    <w:name w:val="No List1111111111"/>
    <w:next w:val="NoList"/>
    <w:uiPriority w:val="99"/>
    <w:semiHidden/>
    <w:unhideWhenUsed/>
    <w:rsid w:val="008C167A"/>
  </w:style>
  <w:style w:type="numbering" w:customStyle="1" w:styleId="NoList11111111111">
    <w:name w:val="No List11111111111"/>
    <w:next w:val="NoList"/>
    <w:uiPriority w:val="99"/>
    <w:semiHidden/>
    <w:unhideWhenUsed/>
    <w:rsid w:val="008C167A"/>
  </w:style>
  <w:style w:type="numbering" w:customStyle="1" w:styleId="NoList111111111111">
    <w:name w:val="No List111111111111"/>
    <w:next w:val="NoList"/>
    <w:uiPriority w:val="99"/>
    <w:semiHidden/>
    <w:unhideWhenUsed/>
    <w:rsid w:val="008C167A"/>
  </w:style>
  <w:style w:type="numbering" w:customStyle="1" w:styleId="NoList1111111111111">
    <w:name w:val="No List1111111111111"/>
    <w:next w:val="NoList"/>
    <w:uiPriority w:val="99"/>
    <w:semiHidden/>
    <w:unhideWhenUsed/>
    <w:rsid w:val="008C167A"/>
  </w:style>
  <w:style w:type="numbering" w:customStyle="1" w:styleId="NoList11111111111111">
    <w:name w:val="No List11111111111111"/>
    <w:next w:val="NoList"/>
    <w:uiPriority w:val="99"/>
    <w:semiHidden/>
    <w:unhideWhenUsed/>
    <w:rsid w:val="008C167A"/>
  </w:style>
  <w:style w:type="numbering" w:customStyle="1" w:styleId="NoList111111111111111">
    <w:name w:val="No List111111111111111"/>
    <w:next w:val="NoList"/>
    <w:uiPriority w:val="99"/>
    <w:semiHidden/>
    <w:unhideWhenUsed/>
    <w:rsid w:val="008C167A"/>
  </w:style>
  <w:style w:type="numbering" w:customStyle="1" w:styleId="NoList1111111111111111">
    <w:name w:val="No List1111111111111111"/>
    <w:next w:val="NoList"/>
    <w:uiPriority w:val="99"/>
    <w:semiHidden/>
    <w:unhideWhenUsed/>
    <w:rsid w:val="008C167A"/>
  </w:style>
  <w:style w:type="numbering" w:customStyle="1" w:styleId="NoList11111111111111111">
    <w:name w:val="No List11111111111111111"/>
    <w:next w:val="NoList"/>
    <w:uiPriority w:val="99"/>
    <w:semiHidden/>
    <w:unhideWhenUsed/>
    <w:rsid w:val="008C167A"/>
  </w:style>
  <w:style w:type="paragraph" w:customStyle="1" w:styleId="FreeFormA">
    <w:name w:val="Free Form A"/>
    <w:autoRedefine/>
    <w:rsid w:val="008C167A"/>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8C167A"/>
  </w:style>
  <w:style w:type="paragraph" w:customStyle="1" w:styleId="CM9">
    <w:name w:val="CM9"/>
    <w:basedOn w:val="Default"/>
    <w:next w:val="Default"/>
    <w:uiPriority w:val="99"/>
    <w:rsid w:val="008C167A"/>
    <w:pPr>
      <w:spacing w:after="0" w:line="553" w:lineRule="atLeast"/>
    </w:pPr>
    <w:rPr>
      <w:rFonts w:cs="Times New Roman"/>
      <w:sz w:val="24"/>
    </w:rPr>
  </w:style>
  <w:style w:type="character" w:customStyle="1" w:styleId="A4">
    <w:name w:val="A4"/>
    <w:uiPriority w:val="99"/>
    <w:rsid w:val="008C167A"/>
    <w:rPr>
      <w:rFonts w:cs="Perpetua"/>
      <w:color w:val="000000"/>
      <w:sz w:val="14"/>
      <w:szCs w:val="14"/>
    </w:rPr>
  </w:style>
  <w:style w:type="paragraph" w:customStyle="1" w:styleId="UnderlineS">
    <w:name w:val="Underline S"/>
    <w:basedOn w:val="Normal"/>
    <w:link w:val="UnderlineSChar"/>
    <w:qFormat/>
    <w:rsid w:val="008C167A"/>
    <w:pPr>
      <w:spacing w:after="200" w:line="276" w:lineRule="auto"/>
    </w:pPr>
    <w:rPr>
      <w:rFonts w:eastAsia="SimSun"/>
      <w:u w:val="single"/>
      <w:lang w:val="x-none" w:eastAsia="zh-CN"/>
    </w:rPr>
  </w:style>
  <w:style w:type="character" w:customStyle="1" w:styleId="UnderlineSChar">
    <w:name w:val="Underline S Char"/>
    <w:link w:val="UnderlineS"/>
    <w:rsid w:val="008C167A"/>
    <w:rPr>
      <w:rFonts w:ascii="Calibri" w:eastAsia="SimSun" w:hAnsi="Calibri"/>
      <w:u w:val="single"/>
      <w:lang w:val="x-none" w:eastAsia="zh-CN"/>
    </w:rPr>
  </w:style>
  <w:style w:type="character" w:customStyle="1" w:styleId="grey">
    <w:name w:val="grey"/>
    <w:rsid w:val="008C167A"/>
  </w:style>
  <w:style w:type="character" w:customStyle="1" w:styleId="fn">
    <w:name w:val="fn"/>
    <w:rsid w:val="008C167A"/>
  </w:style>
  <w:style w:type="character" w:customStyle="1" w:styleId="updated">
    <w:name w:val="updated"/>
    <w:rsid w:val="008C167A"/>
  </w:style>
  <w:style w:type="character" w:customStyle="1" w:styleId="postby">
    <w:name w:val="post_by"/>
    <w:rsid w:val="008C167A"/>
  </w:style>
  <w:style w:type="character" w:customStyle="1" w:styleId="postdate">
    <w:name w:val="post_date"/>
    <w:rsid w:val="008C167A"/>
  </w:style>
  <w:style w:type="paragraph" w:customStyle="1" w:styleId="text">
    <w:name w:val="text"/>
    <w:basedOn w:val="Normal"/>
    <w:rsid w:val="008C167A"/>
    <w:pPr>
      <w:spacing w:before="100" w:beforeAutospacing="1" w:after="100" w:afterAutospacing="1" w:line="276" w:lineRule="auto"/>
    </w:pPr>
    <w:rPr>
      <w:rFonts w:eastAsia="Times New Roman"/>
      <w:sz w:val="24"/>
      <w:szCs w:val="24"/>
    </w:rPr>
  </w:style>
  <w:style w:type="character" w:customStyle="1" w:styleId="Date1">
    <w:name w:val="Date1"/>
    <w:rsid w:val="008C167A"/>
  </w:style>
  <w:style w:type="character" w:customStyle="1" w:styleId="hithighlite">
    <w:name w:val="hithighlite"/>
    <w:rsid w:val="008C167A"/>
  </w:style>
  <w:style w:type="character" w:customStyle="1" w:styleId="bdx">
    <w:name w:val="bdx"/>
    <w:rsid w:val="008C167A"/>
  </w:style>
  <w:style w:type="character" w:customStyle="1" w:styleId="btx">
    <w:name w:val="btx"/>
    <w:rsid w:val="008C167A"/>
  </w:style>
  <w:style w:type="character" w:customStyle="1" w:styleId="bdl">
    <w:name w:val="bdl"/>
    <w:rsid w:val="008C167A"/>
  </w:style>
  <w:style w:type="character" w:customStyle="1" w:styleId="bhl">
    <w:name w:val="bhl"/>
    <w:rsid w:val="008C167A"/>
  </w:style>
  <w:style w:type="character" w:customStyle="1" w:styleId="AuthorDateChar">
    <w:name w:val="AuthorDate Char"/>
    <w:rsid w:val="008C167A"/>
    <w:rPr>
      <w:rFonts w:ascii="Times New Roman" w:hAnsi="Times New Roman"/>
      <w:b/>
      <w:sz w:val="24"/>
      <w:u w:val="single"/>
      <w:lang w:val="en-US" w:eastAsia="en-US" w:bidi="ar-SA"/>
    </w:rPr>
  </w:style>
  <w:style w:type="character" w:customStyle="1" w:styleId="CardsFont12pt0">
    <w:name w:val="Cards + Font 12pt"/>
    <w:uiPriority w:val="1"/>
    <w:rsid w:val="008C167A"/>
    <w:rPr>
      <w:rFonts w:ascii="Times New Roman" w:hAnsi="Times New Roman"/>
      <w:sz w:val="24"/>
      <w:u w:val="single"/>
      <w:lang w:val="en-US" w:eastAsia="en-US" w:bidi="ar-SA"/>
    </w:rPr>
  </w:style>
  <w:style w:type="character" w:customStyle="1" w:styleId="CardsHighlight">
    <w:name w:val="Cards Highlight"/>
    <w:uiPriority w:val="1"/>
    <w:rsid w:val="008C167A"/>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8C167A"/>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8C167A"/>
    <w:rPr>
      <w:rFonts w:ascii="Arial" w:eastAsia="Times New Roman" w:hAnsi="Arial"/>
      <w:sz w:val="16"/>
      <w:lang w:val="x-none" w:eastAsia="x-none"/>
    </w:rPr>
  </w:style>
  <w:style w:type="paragraph" w:customStyle="1" w:styleId="Cites0">
    <w:name w:val="Cites"/>
    <w:next w:val="Cards"/>
    <w:rsid w:val="008C167A"/>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8C167A"/>
  </w:style>
  <w:style w:type="character" w:customStyle="1" w:styleId="bbl">
    <w:name w:val="bbl"/>
    <w:rsid w:val="008C167A"/>
  </w:style>
  <w:style w:type="character" w:customStyle="1" w:styleId="il">
    <w:name w:val="il"/>
    <w:rsid w:val="008C167A"/>
  </w:style>
  <w:style w:type="paragraph" w:customStyle="1" w:styleId="citenon-bold">
    <w:name w:val="cite non-bold"/>
    <w:basedOn w:val="Normal"/>
    <w:rsid w:val="008C167A"/>
    <w:pPr>
      <w:spacing w:line="276" w:lineRule="auto"/>
    </w:pPr>
    <w:rPr>
      <w:rFonts w:eastAsia="Times New Roman"/>
      <w:sz w:val="20"/>
    </w:rPr>
  </w:style>
  <w:style w:type="character" w:customStyle="1" w:styleId="l7">
    <w:name w:val="l7"/>
    <w:rsid w:val="008C167A"/>
  </w:style>
  <w:style w:type="character" w:customStyle="1" w:styleId="l9">
    <w:name w:val="l9"/>
    <w:rsid w:val="008C167A"/>
  </w:style>
  <w:style w:type="character" w:customStyle="1" w:styleId="l">
    <w:name w:val="l"/>
    <w:rsid w:val="008C167A"/>
  </w:style>
  <w:style w:type="character" w:customStyle="1" w:styleId="l6">
    <w:name w:val="l6"/>
    <w:rsid w:val="008C167A"/>
  </w:style>
  <w:style w:type="character" w:customStyle="1" w:styleId="StyleUnderlinePatternClearYellow">
    <w:name w:val="Style Underline Pattern: Clear (Yellow)"/>
    <w:rsid w:val="008C167A"/>
    <w:rPr>
      <w:u w:val="single"/>
      <w:shd w:val="clear" w:color="auto" w:fill="00FF00"/>
    </w:rPr>
  </w:style>
  <w:style w:type="paragraph" w:customStyle="1" w:styleId="CITE">
    <w:name w:val="CITE"/>
    <w:basedOn w:val="Heading2"/>
    <w:link w:val="CITEChar"/>
    <w:autoRedefine/>
    <w:qFormat/>
    <w:rsid w:val="008C167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8C167A"/>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8C167A"/>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8C167A"/>
    <w:rPr>
      <w:rFonts w:ascii="Arial" w:eastAsia="Times New Roman" w:hAnsi="Arial" w:cs="Arial"/>
      <w:b/>
      <w:caps/>
      <w:kern w:val="32"/>
      <w:sz w:val="52"/>
      <w:szCs w:val="20"/>
    </w:rPr>
  </w:style>
  <w:style w:type="paragraph" w:customStyle="1" w:styleId="CardIndented">
    <w:name w:val="Card (Indented)"/>
    <w:basedOn w:val="Normal"/>
    <w:link w:val="CardIndentedChar"/>
    <w:qFormat/>
    <w:rsid w:val="008C167A"/>
    <w:pPr>
      <w:ind w:left="288"/>
    </w:pPr>
  </w:style>
  <w:style w:type="character" w:customStyle="1" w:styleId="CardIndentedChar">
    <w:name w:val="Card (Indented) Char"/>
    <w:basedOn w:val="DefaultParagraphFont"/>
    <w:link w:val="CardIndented"/>
    <w:rsid w:val="008C167A"/>
    <w:rPr>
      <w:rFonts w:ascii="Calibri" w:hAnsi="Calibri"/>
    </w:rPr>
  </w:style>
  <w:style w:type="paragraph" w:customStyle="1" w:styleId="Second">
    <w:name w:val="Second"/>
    <w:basedOn w:val="Normal"/>
    <w:rsid w:val="008C167A"/>
    <w:rPr>
      <w:rFonts w:ascii="Arial" w:eastAsia="Times New Roman" w:hAnsi="Arial"/>
      <w:b/>
      <w:caps/>
      <w:szCs w:val="20"/>
    </w:rPr>
  </w:style>
  <w:style w:type="character" w:customStyle="1" w:styleId="heading2char0">
    <w:name w:val="heading2char"/>
    <w:rsid w:val="008C167A"/>
  </w:style>
  <w:style w:type="character" w:customStyle="1" w:styleId="wikiexternallink">
    <w:name w:val="wikiexternallink"/>
    <w:basedOn w:val="DefaultParagraphFont"/>
    <w:rsid w:val="008C167A"/>
  </w:style>
  <w:style w:type="character" w:customStyle="1" w:styleId="wikigeneratedlinkcontent">
    <w:name w:val="wikigeneratedlinkcontent"/>
    <w:basedOn w:val="DefaultParagraphFont"/>
    <w:rsid w:val="008C167A"/>
  </w:style>
  <w:style w:type="character" w:customStyle="1" w:styleId="AuthorYear">
    <w:name w:val="AuthorYear"/>
    <w:uiPriority w:val="1"/>
    <w:qFormat/>
    <w:rsid w:val="008C167A"/>
    <w:rPr>
      <w:rFonts w:ascii="Georgia" w:hAnsi="Georgia"/>
      <w:b/>
      <w:sz w:val="24"/>
    </w:rPr>
  </w:style>
  <w:style w:type="paragraph" w:customStyle="1" w:styleId="document">
    <w:name w:val="document"/>
    <w:basedOn w:val="Normal"/>
    <w:rsid w:val="008C167A"/>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8C167A"/>
  </w:style>
  <w:style w:type="character" w:customStyle="1" w:styleId="company-name-type">
    <w:name w:val="company-name-type"/>
    <w:basedOn w:val="DefaultParagraphFont"/>
    <w:rsid w:val="008C167A"/>
  </w:style>
  <w:style w:type="character" w:customStyle="1" w:styleId="Citation">
    <w:name w:val="Citation"/>
    <w:basedOn w:val="DefaultParagraphFont"/>
    <w:rsid w:val="008C167A"/>
    <w:rPr>
      <w:b/>
      <w:bCs/>
      <w:sz w:val="24"/>
    </w:rPr>
  </w:style>
  <w:style w:type="paragraph" w:customStyle="1" w:styleId="nospace">
    <w:name w:val="nospace"/>
    <w:basedOn w:val="Normal"/>
    <w:rsid w:val="008C167A"/>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8C167A"/>
  </w:style>
  <w:style w:type="paragraph" w:customStyle="1" w:styleId="Caption1">
    <w:name w:val="Caption1"/>
    <w:basedOn w:val="Normal"/>
    <w:rsid w:val="008C167A"/>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8C167A"/>
  </w:style>
  <w:style w:type="paragraph" w:customStyle="1" w:styleId="summary">
    <w:name w:val="summary"/>
    <w:basedOn w:val="Normal"/>
    <w:rsid w:val="008C167A"/>
    <w:pPr>
      <w:spacing w:before="100" w:beforeAutospacing="1" w:after="100" w:afterAutospacing="1"/>
    </w:pPr>
    <w:rPr>
      <w:rFonts w:ascii="Times New Roman" w:eastAsia="Times New Roman" w:hAnsi="Times New Roman"/>
      <w:sz w:val="24"/>
    </w:rPr>
  </w:style>
  <w:style w:type="character" w:customStyle="1" w:styleId="crosslinkpopup">
    <w:name w:val="crosslinkpopup"/>
    <w:uiPriority w:val="99"/>
    <w:rsid w:val="008C167A"/>
  </w:style>
  <w:style w:type="paragraph" w:customStyle="1" w:styleId="UnderlinedCardText">
    <w:name w:val="Underlined Card Text"/>
    <w:basedOn w:val="Normal"/>
    <w:link w:val="UnderlinedCardTextChar"/>
    <w:qFormat/>
    <w:rsid w:val="008C167A"/>
    <w:pPr>
      <w:spacing w:after="200"/>
      <w:contextualSpacing/>
    </w:pPr>
    <w:rPr>
      <w:rFonts w:ascii="Garamond" w:eastAsia="Calibri" w:hAnsi="Garamond"/>
      <w:u w:val="single"/>
    </w:rPr>
  </w:style>
  <w:style w:type="character" w:customStyle="1" w:styleId="UnderlineChar">
    <w:name w:val="Underline Char"/>
    <w:basedOn w:val="DefaultParagraphFont"/>
    <w:rsid w:val="008C167A"/>
    <w:rPr>
      <w:rFonts w:ascii="Baskerville" w:hAnsi="Baskerville"/>
      <w:sz w:val="22"/>
      <w:szCs w:val="24"/>
      <w:u w:val="thick"/>
      <w:lang w:val="en-US" w:eastAsia="en-US" w:bidi="ar-SA"/>
    </w:rPr>
  </w:style>
  <w:style w:type="character" w:customStyle="1" w:styleId="CiteChar0">
    <w:name w:val="Cite Char"/>
    <w:rsid w:val="008C167A"/>
    <w:rPr>
      <w:rFonts w:ascii="Arial" w:hAnsi="Arial" w:cs="Times New Roman"/>
      <w:b/>
      <w:sz w:val="24"/>
      <w:u w:val="single"/>
    </w:rPr>
  </w:style>
  <w:style w:type="character" w:customStyle="1" w:styleId="itxtrst">
    <w:name w:val="itxtrst"/>
    <w:basedOn w:val="DefaultParagraphFont"/>
    <w:rsid w:val="008C167A"/>
  </w:style>
  <w:style w:type="paragraph" w:customStyle="1" w:styleId="name">
    <w:name w:val="name"/>
    <w:basedOn w:val="Normal"/>
    <w:rsid w:val="008C167A"/>
    <w:pPr>
      <w:spacing w:before="100" w:beforeAutospacing="1" w:after="100" w:afterAutospacing="1"/>
    </w:pPr>
    <w:rPr>
      <w:sz w:val="20"/>
      <w:szCs w:val="20"/>
    </w:rPr>
  </w:style>
  <w:style w:type="character" w:customStyle="1" w:styleId="m-6801723250464042099gmail-s1">
    <w:name w:val="m_-6801723250464042099gmail-s1"/>
    <w:basedOn w:val="DefaultParagraphFont"/>
    <w:rsid w:val="008C167A"/>
  </w:style>
  <w:style w:type="character" w:customStyle="1" w:styleId="m-6801723250464042099gmail-apple-converted-space">
    <w:name w:val="m_-6801723250464042099gmail-apple-converted-space"/>
    <w:basedOn w:val="DefaultParagraphFont"/>
    <w:rsid w:val="008C167A"/>
  </w:style>
  <w:style w:type="character" w:customStyle="1" w:styleId="m-5156237671796814033gmail-styleunderline">
    <w:name w:val="m_-5156237671796814033gmail-styleunderline"/>
    <w:basedOn w:val="DefaultParagraphFont"/>
    <w:rsid w:val="008C167A"/>
  </w:style>
  <w:style w:type="character" w:customStyle="1" w:styleId="m-4762484309974835474gmail-style13ptbold">
    <w:name w:val="m_-4762484309974835474gmail-style13ptbold"/>
    <w:basedOn w:val="DefaultParagraphFont"/>
    <w:rsid w:val="008C167A"/>
  </w:style>
  <w:style w:type="character" w:customStyle="1" w:styleId="m-4762484309974835474gmail-styleunderline">
    <w:name w:val="m_-4762484309974835474gmail-styleunderline"/>
    <w:basedOn w:val="DefaultParagraphFont"/>
    <w:rsid w:val="008C167A"/>
  </w:style>
  <w:style w:type="character" w:customStyle="1" w:styleId="evidencetextChar1">
    <w:name w:val="evidence text Char1"/>
    <w:basedOn w:val="DefaultParagraphFont"/>
    <w:link w:val="evidencetext"/>
    <w:locked/>
    <w:rsid w:val="008C167A"/>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8C167A"/>
    <w:pPr>
      <w:ind w:left="1008" w:right="720"/>
    </w:pPr>
    <w:rPr>
      <w:rFonts w:ascii="Arial" w:eastAsia="Times New Roman" w:hAnsi="Arial" w:cs="Times New Roman"/>
      <w:color w:val="000000"/>
      <w:sz w:val="16"/>
      <w:szCs w:val="24"/>
    </w:rPr>
  </w:style>
  <w:style w:type="character" w:customStyle="1" w:styleId="trcrboxheaderspan">
    <w:name w:val="trc_rbox_header_span"/>
    <w:basedOn w:val="DefaultParagraphFont"/>
    <w:rsid w:val="008C167A"/>
  </w:style>
  <w:style w:type="character" w:customStyle="1" w:styleId="video-label">
    <w:name w:val="video-label"/>
    <w:basedOn w:val="DefaultParagraphFont"/>
    <w:rsid w:val="008C167A"/>
  </w:style>
  <w:style w:type="character" w:customStyle="1" w:styleId="branding">
    <w:name w:val="branding"/>
    <w:basedOn w:val="DefaultParagraphFont"/>
    <w:rsid w:val="008C167A"/>
  </w:style>
  <w:style w:type="character" w:customStyle="1" w:styleId="powa-tease">
    <w:name w:val="powa-tease"/>
    <w:basedOn w:val="DefaultParagraphFont"/>
    <w:rsid w:val="008C167A"/>
  </w:style>
  <w:style w:type="character" w:customStyle="1" w:styleId="powa-byline">
    <w:name w:val="powa-byline"/>
    <w:basedOn w:val="DefaultParagraphFont"/>
    <w:rsid w:val="008C167A"/>
  </w:style>
  <w:style w:type="paragraph" w:customStyle="1" w:styleId="excerpt">
    <w:name w:val="excerpt"/>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8C167A"/>
  </w:style>
  <w:style w:type="character" w:customStyle="1" w:styleId="author-name">
    <w:name w:val="author-name"/>
    <w:basedOn w:val="DefaultParagraphFont"/>
    <w:rsid w:val="008C167A"/>
  </w:style>
  <w:style w:type="character" w:customStyle="1" w:styleId="Title1">
    <w:name w:val="Title1"/>
    <w:basedOn w:val="DefaultParagraphFont"/>
    <w:rsid w:val="008C167A"/>
  </w:style>
  <w:style w:type="paragraph" w:styleId="z-TopofForm">
    <w:name w:val="HTML Top of Form"/>
    <w:basedOn w:val="Normal"/>
    <w:next w:val="Normal"/>
    <w:link w:val="z-TopofFormChar"/>
    <w:hidden/>
    <w:uiPriority w:val="99"/>
    <w:semiHidden/>
    <w:unhideWhenUsed/>
    <w:rsid w:val="008C16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C167A"/>
    <w:rPr>
      <w:rFonts w:ascii="Arial" w:eastAsia="Times New Roman" w:hAnsi="Arial" w:cs="Arial"/>
      <w:vanish/>
      <w:sz w:val="16"/>
      <w:szCs w:val="16"/>
    </w:rPr>
  </w:style>
  <w:style w:type="paragraph" w:customStyle="1" w:styleId="t-body-text">
    <w:name w:val="t-body-text"/>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link">
    <w:name w:val="link"/>
    <w:basedOn w:val="DefaultParagraphFont"/>
    <w:rsid w:val="008C167A"/>
  </w:style>
  <w:style w:type="character" w:customStyle="1" w:styleId="video-icon">
    <w:name w:val="video-icon"/>
    <w:basedOn w:val="DefaultParagraphFont"/>
    <w:rsid w:val="008C167A"/>
  </w:style>
  <w:style w:type="character" w:customStyle="1" w:styleId="slideshowcount">
    <w:name w:val="slideshow_count"/>
    <w:basedOn w:val="DefaultParagraphFont"/>
    <w:rsid w:val="008C167A"/>
  </w:style>
  <w:style w:type="character" w:customStyle="1" w:styleId="smallvideotitle">
    <w:name w:val="smallvideo_title"/>
    <w:basedOn w:val="DefaultParagraphFont"/>
    <w:rsid w:val="008C167A"/>
  </w:style>
  <w:style w:type="character" w:customStyle="1" w:styleId="drop">
    <w:name w:val="drop"/>
    <w:basedOn w:val="DefaultParagraphFont"/>
    <w:rsid w:val="008C167A"/>
  </w:style>
  <w:style w:type="paragraph" w:customStyle="1" w:styleId="jwplayer-inline--title">
    <w:name w:val="jwplayer-inline--title"/>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jw-volume-update">
    <w:name w:val="jw-volume-update"/>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8C167A"/>
  </w:style>
  <w:style w:type="paragraph" w:customStyle="1" w:styleId="css-1ygdjhk">
    <w:name w:val="css-1ygdjhk"/>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css-8l6xbc">
    <w:name w:val="css-8l6xbc"/>
    <w:basedOn w:val="DefaultParagraphFont"/>
    <w:rsid w:val="008C167A"/>
  </w:style>
  <w:style w:type="paragraph" w:customStyle="1" w:styleId="pg-bodycopy">
    <w:name w:val="pg-bodycopy"/>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0">
    <w:name w:val="g-aipstyle0"/>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1">
    <w:name w:val="g-aipstyle1"/>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2">
    <w:name w:val="g-aipstyle2"/>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3">
    <w:name w:val="g-aipstyle3"/>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4">
    <w:name w:val="g-aipstyle4"/>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5">
    <w:name w:val="g-aipstyle5"/>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6">
    <w:name w:val="g-aipstyle6"/>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7">
    <w:name w:val="g-aipstyle7"/>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8">
    <w:name w:val="g-aipstyle8"/>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pg-caption">
    <w:name w:val="pg-caption"/>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9">
    <w:name w:val="g-aipstyle9"/>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10">
    <w:name w:val="g-aipstyle10"/>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g-aipstyle11">
    <w:name w:val="g-aipstyle11"/>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zn-bodyparagraph">
    <w:name w:val="zn-body__paragraph"/>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elstoryelementheader">
    <w:name w:val="el__storyelement__header"/>
    <w:basedOn w:val="DefaultParagraphFont"/>
    <w:rsid w:val="008C167A"/>
  </w:style>
  <w:style w:type="paragraph" w:customStyle="1" w:styleId="speakable-paragraph">
    <w:name w:val="speakable-paragraph"/>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scayt-misspell-word">
    <w:name w:val="scayt-misspell-word"/>
    <w:basedOn w:val="DefaultParagraphFont"/>
    <w:rsid w:val="008C167A"/>
  </w:style>
  <w:style w:type="paragraph" w:customStyle="1" w:styleId="v2-processed">
    <w:name w:val="v2-processed"/>
    <w:basedOn w:val="Normal"/>
    <w:rsid w:val="008C167A"/>
    <w:pPr>
      <w:spacing w:before="100" w:beforeAutospacing="1" w:after="100" w:afterAutospacing="1" w:line="240" w:lineRule="auto"/>
    </w:pPr>
    <w:rPr>
      <w:rFonts w:ascii="Times New Roman" w:eastAsia="Times New Roman" w:hAnsi="Times New Roman"/>
      <w:sz w:val="24"/>
    </w:rPr>
  </w:style>
  <w:style w:type="character" w:customStyle="1" w:styleId="form-required">
    <w:name w:val="form-required"/>
    <w:basedOn w:val="DefaultParagraphFont"/>
    <w:rsid w:val="008C167A"/>
  </w:style>
  <w:style w:type="character" w:customStyle="1" w:styleId="image-caption">
    <w:name w:val="image-caption"/>
    <w:basedOn w:val="DefaultParagraphFont"/>
    <w:rsid w:val="008C167A"/>
  </w:style>
  <w:style w:type="paragraph" w:customStyle="1" w:styleId="selectionshareable">
    <w:name w:val="selectionshareable"/>
    <w:basedOn w:val="Normal"/>
    <w:rsid w:val="008C167A"/>
    <w:pPr>
      <w:spacing w:before="100" w:beforeAutospacing="1" w:after="100" w:afterAutospacing="1" w:line="240" w:lineRule="auto"/>
    </w:pPr>
    <w:rPr>
      <w:rFonts w:ascii="Times New Roman" w:eastAsia="Times New Roman" w:hAnsi="Times New Roman"/>
      <w:sz w:val="24"/>
    </w:rPr>
  </w:style>
  <w:style w:type="paragraph" w:customStyle="1" w:styleId="block">
    <w:name w:val="block"/>
    <w:basedOn w:val="Normal"/>
    <w:rsid w:val="008C167A"/>
    <w:pPr>
      <w:spacing w:before="100" w:beforeAutospacing="1" w:after="100" w:afterAutospacing="1" w:line="240" w:lineRule="auto"/>
    </w:pPr>
    <w:rPr>
      <w:rFonts w:ascii="Times New Roman" w:eastAsia="Times New Roman" w:hAnsi="Times New Roman"/>
      <w:sz w:val="24"/>
      <w:szCs w:val="24"/>
    </w:rPr>
  </w:style>
  <w:style w:type="paragraph" w:customStyle="1" w:styleId="preview-module">
    <w:name w:val="preview-module"/>
    <w:basedOn w:val="Normal"/>
    <w:rsid w:val="008C167A"/>
    <w:pPr>
      <w:spacing w:before="100" w:beforeAutospacing="1" w:after="100" w:afterAutospacing="1" w:line="240" w:lineRule="auto"/>
    </w:pPr>
    <w:rPr>
      <w:rFonts w:ascii="Times New Roman" w:eastAsia="Times New Roman" w:hAnsi="Times New Roman"/>
      <w:sz w:val="24"/>
      <w:szCs w:val="24"/>
    </w:rPr>
  </w:style>
  <w:style w:type="character" w:customStyle="1" w:styleId="Style9ptItalicUnderline">
    <w:name w:val="Style 9 pt Italic Underline"/>
    <w:rsid w:val="008C167A"/>
    <w:rPr>
      <w:i/>
      <w:sz w:val="20"/>
      <w:u w:val="single"/>
    </w:rPr>
  </w:style>
  <w:style w:type="character" w:customStyle="1" w:styleId="m2255647216609861498gmail-style13ptbold">
    <w:name w:val="m_2255647216609861498gmail-style13ptbold"/>
    <w:basedOn w:val="DefaultParagraphFont"/>
    <w:rsid w:val="008C167A"/>
  </w:style>
  <w:style w:type="paragraph" w:customStyle="1" w:styleId="magazine-deck">
    <w:name w:val="magazine-deck"/>
    <w:basedOn w:val="Normal"/>
    <w:rsid w:val="008C167A"/>
    <w:pPr>
      <w:spacing w:before="100" w:beforeAutospacing="1" w:after="100" w:afterAutospacing="1"/>
    </w:pPr>
  </w:style>
  <w:style w:type="paragraph" w:customStyle="1" w:styleId="magazine-author">
    <w:name w:val="magazine-author"/>
    <w:basedOn w:val="Normal"/>
    <w:rsid w:val="008C167A"/>
    <w:pPr>
      <w:spacing w:before="100" w:beforeAutospacing="1" w:after="100" w:afterAutospacing="1"/>
    </w:pPr>
  </w:style>
  <w:style w:type="character" w:customStyle="1" w:styleId="dropcap">
    <w:name w:val="dropcap"/>
    <w:basedOn w:val="DefaultParagraphFont"/>
    <w:rsid w:val="008C167A"/>
  </w:style>
  <w:style w:type="character" w:customStyle="1" w:styleId="no-break">
    <w:name w:val="no-break"/>
    <w:basedOn w:val="DefaultParagraphFont"/>
    <w:rsid w:val="008C167A"/>
  </w:style>
  <w:style w:type="paragraph" w:customStyle="1" w:styleId="css-exrw3m">
    <w:name w:val="css-exrw3m"/>
    <w:basedOn w:val="Normal"/>
    <w:rsid w:val="008C167A"/>
    <w:pPr>
      <w:spacing w:before="100" w:beforeAutospacing="1" w:after="100" w:afterAutospacing="1"/>
    </w:pPr>
  </w:style>
  <w:style w:type="paragraph" w:customStyle="1" w:styleId="css-utmy9y">
    <w:name w:val="css-utmy9y"/>
    <w:basedOn w:val="Normal"/>
    <w:rsid w:val="008C167A"/>
    <w:pPr>
      <w:spacing w:before="100" w:beforeAutospacing="1" w:after="100" w:afterAutospacing="1"/>
    </w:pPr>
  </w:style>
  <w:style w:type="paragraph" w:customStyle="1" w:styleId="pq-quote">
    <w:name w:val="pq-quote"/>
    <w:basedOn w:val="Normal"/>
    <w:rsid w:val="008C167A"/>
    <w:pPr>
      <w:spacing w:before="100" w:beforeAutospacing="1" w:after="100" w:afterAutospacing="1" w:line="240" w:lineRule="auto"/>
    </w:pPr>
    <w:rPr>
      <w:rFonts w:ascii="Times New Roman" w:eastAsia="Times New Roman" w:hAnsi="Times New Roman" w:cs="Times New Roman"/>
      <w:sz w:val="24"/>
    </w:rPr>
  </w:style>
  <w:style w:type="character" w:customStyle="1" w:styleId="pq-body">
    <w:name w:val="pq-body"/>
    <w:basedOn w:val="DefaultParagraphFont"/>
    <w:rsid w:val="008C16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post.com/posteverything/wp/2017/03/31/how-trump-and-chinas-xi-could-stumble-into-war/?utm_term=.854ea00ac3f0" TargetMode="External"/><Relationship Id="rId18" Type="http://schemas.openxmlformats.org/officeDocument/2006/relationships/hyperlink" Target="https://www.nytimes.com/2018/09/10/world/asia/us-china-sanctions-muslim-camps.html?module=inline" TargetMode="External"/><Relationship Id="rId26" Type="http://schemas.openxmlformats.org/officeDocument/2006/relationships/hyperlink" Target="https://link.springer.com/content/pdf/10.1007%2Fs42533-019-00009-8.pdf" TargetMode="External"/><Relationship Id="rId39" Type="http://schemas.openxmlformats.org/officeDocument/2006/relationships/hyperlink" Target="http://mobile.businessinsider.com/japan-and-chinas-coast-guard-evolving-2016-5" TargetMode="External"/><Relationship Id="rId3" Type="http://schemas.openxmlformats.org/officeDocument/2006/relationships/styles" Target="styles.xml"/><Relationship Id="rId21" Type="http://schemas.openxmlformats.org/officeDocument/2006/relationships/hyperlink" Target="https://thehundredyearmarathon.com/" TargetMode="External"/><Relationship Id="rId34" Type="http://schemas.openxmlformats.org/officeDocument/2006/relationships/hyperlink" Target="https://euobserver.com/stakeholders/133546" TargetMode="External"/><Relationship Id="rId42" Type="http://schemas.openxmlformats.org/officeDocument/2006/relationships/hyperlink" Target="https://www.foreignaffairs.com/reviews/review-essay/2018-12-11/more-less-or-different" TargetMode="External"/><Relationship Id="rId47" Type="http://schemas.openxmlformats.org/officeDocument/2006/relationships/hyperlink" Target="https://issforum.org/ISSF/PDF/ISSF-Forum-2.pdf" TargetMode="External"/><Relationship Id="rId50" Type="http://schemas.openxmlformats.org/officeDocument/2006/relationships/theme" Target="theme/theme1.xml"/><Relationship Id="rId7" Type="http://schemas.openxmlformats.org/officeDocument/2006/relationships/hyperlink" Target="https://www.nytimes.com/2018/11/14/us/politics/defense-strategy-china-russia-.html?module=inline" TargetMode="External"/><Relationship Id="rId12" Type="http://schemas.openxmlformats.org/officeDocument/2006/relationships/hyperlink" Target="https://www.washingtonpost.com/news/josh-rogin/wp/2018/11/13/pence-its-up-to-china-to-avoid-a-cold-war/?utm_term=.212a6d0153b4" TargetMode="External"/><Relationship Id="rId17" Type="http://schemas.openxmlformats.org/officeDocument/2006/relationships/hyperlink" Target="https://www.rubio.senate.gov/public/_cache/files/1045ec83-597c-4418-9299-cb5973dd24c8/997C1A8CB02CAABCEB7A415B11E8A6A2.dav18g88.pdf" TargetMode="External"/><Relationship Id="rId25" Type="http://schemas.openxmlformats.org/officeDocument/2006/relationships/hyperlink" Target="https://link.springer.com/content/pdf/10.1007%2Fs42533-019-00009-8.pdf" TargetMode="External"/><Relationship Id="rId33" Type="http://schemas.openxmlformats.org/officeDocument/2006/relationships/hyperlink" Target="https://nationalinterest.org/feature/end-great-power-peace-46282?page=0%2C1" TargetMode="External"/><Relationship Id="rId38" Type="http://schemas.openxmlformats.org/officeDocument/2006/relationships/hyperlink" Target="https://www.foreignaffairs.com/articles/china/2016-09-14/fishing-boat-diplomacy" TargetMode="External"/><Relationship Id="rId46" Type="http://schemas.openxmlformats.org/officeDocument/2006/relationships/hyperlink" Target="https://link.springer.com/content/pdf/10.1007%2Fs42533-019-00009-8.pdf" TargetMode="External"/><Relationship Id="rId2" Type="http://schemas.openxmlformats.org/officeDocument/2006/relationships/numbering" Target="numbering.xml"/><Relationship Id="rId16" Type="http://schemas.openxmlformats.org/officeDocument/2006/relationships/hyperlink" Target="https://www.nytimes.com/2018/09/08/world/asia/china-uighur-muslim-detention-camp.html?module=inline" TargetMode="External"/><Relationship Id="rId20" Type="http://schemas.openxmlformats.org/officeDocument/2006/relationships/hyperlink" Target="https://www.scmp.com/news/china/diplomacy-defence/article/2149062/france-britain-sail-warships-contested-south-china-sea" TargetMode="External"/><Relationship Id="rId29" Type="http://schemas.microsoft.com/office/2011/relationships/commentsExtended" Target="commentsExtended.xml"/><Relationship Id="rId41" Type="http://schemas.openxmlformats.org/officeDocument/2006/relationships/hyperlink" Target="http://bulgariaanalytica.org/en/2017/02/03/offshore-balancing-and-its-contradictions/" TargetMode="External"/><Relationship Id="rId1" Type="http://schemas.openxmlformats.org/officeDocument/2006/relationships/customXml" Target="../customXml/item1.xml"/><Relationship Id="rId6" Type="http://schemas.openxmlformats.org/officeDocument/2006/relationships/hyperlink" Target="https://www.hudson.org/events/1610-vice-president-mike-pence-s-remarks-on-the-administration-s-policy-towards-china102018" TargetMode="External"/><Relationship Id="rId11" Type="http://schemas.openxmlformats.org/officeDocument/2006/relationships/hyperlink" Target="https://www.nytimes.com/2018/11/08/world/asia/south-china-sea-risks.html?module=inline" TargetMode="External"/><Relationship Id="rId24" Type="http://schemas.openxmlformats.org/officeDocument/2006/relationships/hyperlink" Target="https://www.newsweek.com/donald-trump-china-influencing-us-elections-1165713" TargetMode="External"/><Relationship Id="rId32" Type="http://schemas.openxmlformats.org/officeDocument/2006/relationships/hyperlink" Target="https://www.foreignaffairs.com/articles/china/2019-02-12/new-containment" TargetMode="External"/><Relationship Id="rId37" Type="http://schemas.openxmlformats.org/officeDocument/2006/relationships/hyperlink" Target="https://www.foreignaffairs.com/articles/china/2016-06-23/chinas-maritime-militia" TargetMode="External"/><Relationship Id="rId40" Type="http://schemas.openxmlformats.org/officeDocument/2006/relationships/hyperlink" Target="https://www.foreignaffairs.com/articles/china/2016-08-10/line-sea" TargetMode="External"/><Relationship Id="rId45" Type="http://schemas.openxmlformats.org/officeDocument/2006/relationships/hyperlink" Target="https://link.springer.com/content/pdf/10.1007%2Fs42533-019-00009-8.pdf" TargetMode="External"/><Relationship Id="rId5" Type="http://schemas.openxmlformats.org/officeDocument/2006/relationships/webSettings" Target="webSettings.xml"/><Relationship Id="rId15" Type="http://schemas.openxmlformats.org/officeDocument/2006/relationships/hyperlink" Target="https://www.nytimes.com/2018/04/08/us/politics/john-bolton-trump.html?module=inline" TargetMode="External"/><Relationship Id="rId23" Type="http://schemas.openxmlformats.org/officeDocument/2006/relationships/hyperlink" Target="https://www.newsweek.com/china-working-remove-president-trump-mike-pence-warns-1152677" TargetMode="External"/><Relationship Id="rId28" Type="http://schemas.openxmlformats.org/officeDocument/2006/relationships/comments" Target="comments.xml"/><Relationship Id="rId36" Type="http://schemas.openxmlformats.org/officeDocument/2006/relationships/hyperlink" Target="https://www.foreignaffairs.com/articles/china/2016-07-22/parting-south-china-sea" TargetMode="External"/><Relationship Id="rId49" Type="http://schemas.microsoft.com/office/2011/relationships/people" Target="people.xml"/><Relationship Id="rId10" Type="http://schemas.openxmlformats.org/officeDocument/2006/relationships/hyperlink" Target="https://www.nytimes.com/2018/07/25/business/taiwan-american-airlines-china.html?module=inline" TargetMode="External"/><Relationship Id="rId19" Type="http://schemas.openxmlformats.org/officeDocument/2006/relationships/hyperlink" Target="https://www.nytimes.com/2018/09/20/world/asia/south-china-sea-navy.html?module=inline" TargetMode="External"/><Relationship Id="rId31" Type="http://schemas.openxmlformats.org/officeDocument/2006/relationships/hyperlink" Target="https://www.foreignaffairs.com/articles/china/2019-02-12/new-containment" TargetMode="External"/><Relationship Id="rId44" Type="http://schemas.openxmlformats.org/officeDocument/2006/relationships/hyperlink" Target="https://link.springer.com/content/pdf/10.1007%2Fs42533-019-00009-8.pdf" TargetMode="External"/><Relationship Id="rId4" Type="http://schemas.openxmlformats.org/officeDocument/2006/relationships/settings" Target="settings.xml"/><Relationship Id="rId9" Type="http://schemas.openxmlformats.org/officeDocument/2006/relationships/hyperlink" Target="https://www.nytimes.com/2018/09/08/us/politics/us-latin-america-china.html?module=inline" TargetMode="External"/><Relationship Id="rId14" Type="http://schemas.openxmlformats.org/officeDocument/2006/relationships/hyperlink" Target="https://www.nytimes.com/2018/09/29/world/americas/trump-china-taiwan-el-salvador.html?module=inline" TargetMode="External"/><Relationship Id="rId22" Type="http://schemas.openxmlformats.org/officeDocument/2006/relationships/hyperlink" Target="https://www.newsweek.com/trump-trade-war-china-could-lead-military-conflict-jack-ma-warns-1149288" TargetMode="External"/><Relationship Id="rId27" Type="http://schemas.openxmlformats.org/officeDocument/2006/relationships/hyperlink" Target="https://link.springer.com/content/pdf/10.1007%2Fs42533-019-00009-8.pdf" TargetMode="External"/><Relationship Id="rId30" Type="http://schemas.microsoft.com/office/2016/09/relationships/commentsIds" Target="commentsIds.xml"/><Relationship Id="rId35" Type="http://schemas.openxmlformats.org/officeDocument/2006/relationships/hyperlink" Target="http://news.xinhuanet.com/english/2016-07/27/c_135542492.htm" TargetMode="External"/><Relationship Id="rId43" Type="http://schemas.openxmlformats.org/officeDocument/2006/relationships/hyperlink" Target="https://www.mitpressjournals.org/doi/full/10.1162/isec_a_00311" TargetMode="External"/><Relationship Id="rId48" Type="http://schemas.openxmlformats.org/officeDocument/2006/relationships/fontTable" Target="fontTable.xml"/><Relationship Id="rId8" Type="http://schemas.openxmlformats.org/officeDocument/2006/relationships/hyperlink" Target="https://www.nytimes.com/2018/06/13/world/asia/vanuatu-china-wharf.html?module=in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30DA2-FE99-4ACF-9D86-A4F59C6DA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36</Pages>
  <Words>96962</Words>
  <Characters>552686</Characters>
  <Application>Microsoft Office Word</Application>
  <DocSecurity>0</DocSecurity>
  <Lines>4605</Lines>
  <Paragraphs>1296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17</cp:revision>
  <dcterms:created xsi:type="dcterms:W3CDTF">2019-07-02T23:42:00Z</dcterms:created>
  <dcterms:modified xsi:type="dcterms:W3CDTF">2019-07-04T00:03:00Z</dcterms:modified>
</cp:coreProperties>
</file>