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DEF00" w14:textId="28719786" w:rsidR="00340B37" w:rsidRPr="006728E2" w:rsidRDefault="00340B37" w:rsidP="00340B37">
      <w:pPr>
        <w:pStyle w:val="Heading1"/>
        <w:rPr>
          <w:rFonts w:asciiTheme="minorHAnsi" w:hAnsiTheme="minorHAnsi" w:cstheme="minorHAnsi"/>
        </w:rPr>
      </w:pPr>
      <w:r w:rsidRPr="006728E2">
        <w:rPr>
          <w:rFonts w:asciiTheme="minorHAnsi" w:hAnsiTheme="minorHAnsi" w:cstheme="minorHAnsi"/>
        </w:rPr>
        <w:t>Militarism K Supplement</w:t>
      </w:r>
    </w:p>
    <w:p w14:paraId="28CEAA5A" w14:textId="090BD801" w:rsidR="00152B7F" w:rsidRPr="006728E2" w:rsidRDefault="00152B7F" w:rsidP="00152B7F">
      <w:pPr>
        <w:rPr>
          <w:rFonts w:asciiTheme="minorHAnsi" w:hAnsiTheme="minorHAnsi" w:cstheme="minorHAnsi"/>
        </w:rPr>
      </w:pPr>
      <w:r w:rsidRPr="006728E2">
        <w:rPr>
          <w:rFonts w:asciiTheme="minorHAnsi" w:hAnsiTheme="minorHAnsi" w:cstheme="minorHAnsi"/>
        </w:rPr>
        <w:t xml:space="preserve">Made by </w:t>
      </w:r>
      <w:proofErr w:type="spellStart"/>
      <w:r w:rsidRPr="006728E2">
        <w:rPr>
          <w:rFonts w:asciiTheme="minorHAnsi" w:hAnsiTheme="minorHAnsi" w:cstheme="minorHAnsi"/>
        </w:rPr>
        <w:t>Krish</w:t>
      </w:r>
      <w:proofErr w:type="spellEnd"/>
      <w:r w:rsidRPr="006728E2">
        <w:rPr>
          <w:rFonts w:asciiTheme="minorHAnsi" w:hAnsiTheme="minorHAnsi" w:cstheme="minorHAnsi"/>
        </w:rPr>
        <w:t>, Adam, Sarah, Michelle, Brett, Walker</w:t>
      </w:r>
    </w:p>
    <w:p w14:paraId="67C6D5A8" w14:textId="4716419C" w:rsidR="00340B37" w:rsidRPr="006728E2" w:rsidRDefault="00340B37" w:rsidP="00340B37">
      <w:pPr>
        <w:pStyle w:val="Heading1"/>
        <w:rPr>
          <w:rFonts w:asciiTheme="minorHAnsi" w:hAnsiTheme="minorHAnsi" w:cstheme="minorHAnsi"/>
        </w:rPr>
      </w:pPr>
      <w:r w:rsidRPr="006728E2">
        <w:rPr>
          <w:rFonts w:asciiTheme="minorHAnsi" w:hAnsiTheme="minorHAnsi" w:cstheme="minorHAnsi"/>
        </w:rPr>
        <w:t>Shells</w:t>
      </w:r>
    </w:p>
    <w:p w14:paraId="302A4A8A" w14:textId="72A56669" w:rsidR="00340B37" w:rsidRPr="006728E2" w:rsidRDefault="00340B37" w:rsidP="00340B37">
      <w:pPr>
        <w:pStyle w:val="Heading2"/>
        <w:rPr>
          <w:rFonts w:asciiTheme="minorHAnsi" w:hAnsiTheme="minorHAnsi" w:cstheme="minorHAnsi"/>
        </w:rPr>
      </w:pPr>
      <w:r w:rsidRPr="006728E2">
        <w:rPr>
          <w:rFonts w:asciiTheme="minorHAnsi" w:hAnsiTheme="minorHAnsi" w:cstheme="minorHAnsi"/>
        </w:rPr>
        <w:t>Arms Control Modified</w:t>
      </w:r>
    </w:p>
    <w:p w14:paraId="22C567AA" w14:textId="11FCF085" w:rsidR="00971139" w:rsidRPr="006728E2" w:rsidRDefault="00971139" w:rsidP="00971139">
      <w:pPr>
        <w:rPr>
          <w:rFonts w:asciiTheme="minorHAnsi" w:hAnsiTheme="minorHAnsi" w:cstheme="minorHAnsi"/>
        </w:rPr>
      </w:pPr>
      <w:r w:rsidRPr="006728E2">
        <w:rPr>
          <w:rFonts w:asciiTheme="minorHAnsi" w:hAnsiTheme="minorHAnsi" w:cstheme="minorHAnsi"/>
        </w:rPr>
        <w:t>Note – this is just a revamped 1NC shell made from the starter set</w:t>
      </w:r>
    </w:p>
    <w:p w14:paraId="617A549E" w14:textId="6F8C787D" w:rsidR="00340B37" w:rsidRPr="006728E2" w:rsidRDefault="00971139" w:rsidP="00340B37">
      <w:pPr>
        <w:pStyle w:val="Heading3"/>
        <w:rPr>
          <w:rFonts w:asciiTheme="minorHAnsi" w:hAnsiTheme="minorHAnsi" w:cstheme="minorHAnsi"/>
        </w:rPr>
      </w:pPr>
      <w:r w:rsidRPr="006728E2">
        <w:rPr>
          <w:rFonts w:asciiTheme="minorHAnsi" w:hAnsiTheme="minorHAnsi" w:cstheme="minorHAnsi"/>
        </w:rPr>
        <w:t>1NC</w:t>
      </w:r>
    </w:p>
    <w:p w14:paraId="2D0D0BFD"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The 1AC shores up credibility for the state through “velvet glove” tactics of arms control – they just keep putting quarters in to the moral register of western liberalism – this is a form of violent military industrial logic and pushes violence to the periphery – this results in critical policy failure.</w:t>
      </w:r>
    </w:p>
    <w:p w14:paraId="6891B389" w14:textId="77777777" w:rsidR="00340B37" w:rsidRPr="006728E2" w:rsidRDefault="00340B37" w:rsidP="00340B37">
      <w:pPr>
        <w:rPr>
          <w:rStyle w:val="Style13ptBold"/>
          <w:rFonts w:asciiTheme="minorHAnsi" w:hAnsiTheme="minorHAnsi" w:cstheme="minorHAnsi"/>
        </w:rPr>
      </w:pPr>
      <w:r w:rsidRPr="006728E2">
        <w:rPr>
          <w:rStyle w:val="Style13ptBold"/>
          <w:rFonts w:asciiTheme="minorHAnsi" w:hAnsiTheme="minorHAnsi" w:cstheme="minorHAnsi"/>
        </w:rPr>
        <w:t xml:space="preserve">Krause, </w:t>
      </w:r>
      <w:r w:rsidRPr="006728E2">
        <w:rPr>
          <w:rFonts w:asciiTheme="minorHAnsi" w:hAnsiTheme="minorHAnsi" w:cstheme="minorHAnsi"/>
        </w:rPr>
        <w:t>PhD,</w:t>
      </w:r>
      <w:r w:rsidRPr="006728E2">
        <w:rPr>
          <w:rStyle w:val="Style13ptBold"/>
          <w:rFonts w:asciiTheme="minorHAnsi" w:hAnsiTheme="minorHAnsi" w:cstheme="minorHAnsi"/>
        </w:rPr>
        <w:t xml:space="preserve"> 12</w:t>
      </w:r>
    </w:p>
    <w:p w14:paraId="38A18BAD" w14:textId="77777777" w:rsidR="00340B37" w:rsidRPr="006728E2" w:rsidRDefault="00340B37" w:rsidP="00340B37">
      <w:pPr>
        <w:rPr>
          <w:rFonts w:asciiTheme="minorHAnsi" w:hAnsiTheme="minorHAnsi" w:cstheme="minorHAnsi"/>
          <w:sz w:val="16"/>
        </w:rPr>
      </w:pPr>
      <w:r w:rsidRPr="006728E2">
        <w:rPr>
          <w:rFonts w:asciiTheme="minorHAnsi" w:hAnsiTheme="minorHAnsi" w:cstheme="minorHAnsi"/>
          <w:sz w:val="16"/>
        </w:rPr>
        <w:t xml:space="preserve">(Keith, </w:t>
      </w:r>
      <w:proofErr w:type="spellStart"/>
      <w:r w:rsidRPr="006728E2">
        <w:rPr>
          <w:rFonts w:asciiTheme="minorHAnsi" w:hAnsiTheme="minorHAnsi" w:cstheme="minorHAnsi"/>
          <w:sz w:val="16"/>
        </w:rPr>
        <w:t>IR@Geneva</w:t>
      </w:r>
      <w:proofErr w:type="spellEnd"/>
      <w:r w:rsidRPr="006728E2">
        <w:rPr>
          <w:rFonts w:asciiTheme="minorHAnsi" w:hAnsiTheme="minorHAnsi" w:cstheme="minorHAnsi"/>
          <w:sz w:val="16"/>
        </w:rPr>
        <w:t xml:space="preserve">, Leashing the Dogs of War: Arms Control from Sovereignty to Governmentality in </w:t>
      </w:r>
      <w:proofErr w:type="spellStart"/>
      <w:r w:rsidRPr="006728E2">
        <w:rPr>
          <w:rFonts w:asciiTheme="minorHAnsi" w:hAnsiTheme="minorHAnsi" w:cstheme="minorHAnsi"/>
          <w:sz w:val="16"/>
        </w:rPr>
        <w:t>Reconceptualising</w:t>
      </w:r>
      <w:proofErr w:type="spellEnd"/>
      <w:r w:rsidRPr="006728E2">
        <w:rPr>
          <w:rFonts w:asciiTheme="minorHAnsi" w:hAnsiTheme="minorHAnsi" w:cstheme="minorHAnsi"/>
          <w:sz w:val="16"/>
        </w:rPr>
        <w:t xml:space="preserve"> Arms Control: Controlling the Means of Violence, ed. Cooper &amp; </w:t>
      </w:r>
      <w:proofErr w:type="spellStart"/>
      <w:r w:rsidRPr="006728E2">
        <w:rPr>
          <w:rFonts w:asciiTheme="minorHAnsi" w:hAnsiTheme="minorHAnsi" w:cstheme="minorHAnsi"/>
          <w:sz w:val="16"/>
        </w:rPr>
        <w:t>Mutimer</w:t>
      </w:r>
      <w:proofErr w:type="spellEnd"/>
      <w:r w:rsidRPr="006728E2">
        <w:rPr>
          <w:rFonts w:asciiTheme="minorHAnsi" w:hAnsiTheme="minorHAnsi" w:cstheme="minorHAnsi"/>
          <w:sz w:val="16"/>
        </w:rPr>
        <w:t>)</w:t>
      </w:r>
    </w:p>
    <w:p w14:paraId="28783DD2" w14:textId="77777777" w:rsidR="00340B37" w:rsidRPr="006728E2" w:rsidRDefault="00340B37" w:rsidP="00340B37">
      <w:pPr>
        <w:rPr>
          <w:rFonts w:asciiTheme="minorHAnsi" w:hAnsiTheme="minorHAnsi" w:cstheme="minorHAnsi"/>
          <w:sz w:val="18"/>
        </w:rPr>
      </w:pPr>
    </w:p>
    <w:p w14:paraId="27E87031" w14:textId="77777777" w:rsidR="00340B37" w:rsidRPr="006728E2" w:rsidRDefault="00340B37" w:rsidP="00340B37">
      <w:pPr>
        <w:rPr>
          <w:rFonts w:asciiTheme="minorHAnsi" w:hAnsiTheme="minorHAnsi" w:cstheme="minorHAnsi"/>
          <w:sz w:val="16"/>
        </w:rPr>
      </w:pPr>
      <w:proofErr w:type="gramStart"/>
      <w:r w:rsidRPr="006728E2">
        <w:rPr>
          <w:rFonts w:asciiTheme="minorHAnsi" w:hAnsiTheme="minorHAnsi" w:cstheme="minorHAnsi"/>
          <w:sz w:val="16"/>
        </w:rPr>
        <w:t>So</w:t>
      </w:r>
      <w:proofErr w:type="gramEnd"/>
      <w:r w:rsidRPr="006728E2">
        <w:rPr>
          <w:rFonts w:asciiTheme="minorHAnsi" w:hAnsiTheme="minorHAnsi" w:cstheme="minorHAnsi"/>
          <w:sz w:val="16"/>
        </w:rPr>
        <w:t xml:space="preserve"> what remains is a set of formal </w:t>
      </w:r>
      <w:r w:rsidRPr="006728E2">
        <w:rPr>
          <w:rStyle w:val="StyleUnderline"/>
          <w:rFonts w:asciiTheme="minorHAnsi" w:hAnsiTheme="minorHAnsi" w:cstheme="minorHAnsi"/>
          <w:b/>
          <w:highlight w:val="green"/>
        </w:rPr>
        <w:t>arms control</w:t>
      </w:r>
      <w:r w:rsidRPr="006728E2">
        <w:rPr>
          <w:rFonts w:asciiTheme="minorHAnsi" w:hAnsiTheme="minorHAnsi" w:cstheme="minorHAnsi"/>
          <w:sz w:val="16"/>
        </w:rPr>
        <w:t xml:space="preserve"> agreements, mostly bilateral, but also a few that were multilateral, designed to manage the potentially most dangerous and destabilizing aspects of inter-state conflict dynamics. They </w:t>
      </w:r>
      <w:r w:rsidRPr="006728E2">
        <w:rPr>
          <w:rStyle w:val="StyleUnderline"/>
          <w:rFonts w:asciiTheme="minorHAnsi" w:hAnsiTheme="minorHAnsi" w:cstheme="minorHAnsi"/>
          <w:b/>
          <w:highlight w:val="green"/>
        </w:rPr>
        <w:t>channeled</w:t>
      </w:r>
      <w:r w:rsidRPr="006728E2">
        <w:rPr>
          <w:rFonts w:asciiTheme="minorHAnsi" w:hAnsiTheme="minorHAnsi" w:cstheme="minorHAnsi"/>
          <w:sz w:val="16"/>
        </w:rPr>
        <w:t xml:space="preserve"> the </w:t>
      </w:r>
      <w:r w:rsidRPr="006728E2">
        <w:rPr>
          <w:rStyle w:val="StyleUnderline"/>
          <w:rFonts w:asciiTheme="minorHAnsi" w:hAnsiTheme="minorHAnsi" w:cstheme="minorHAnsi"/>
          <w:highlight w:val="green"/>
        </w:rPr>
        <w:t>confrontation</w:t>
      </w:r>
      <w:r w:rsidRPr="006728E2">
        <w:rPr>
          <w:rFonts w:asciiTheme="minorHAnsi" w:hAnsiTheme="minorHAnsi" w:cstheme="minorHAnsi"/>
          <w:sz w:val="16"/>
        </w:rPr>
        <w:t xml:space="preserve"> between the superpowers </w:t>
      </w:r>
      <w:r w:rsidRPr="006728E2">
        <w:rPr>
          <w:rStyle w:val="Emphasis"/>
          <w:rFonts w:asciiTheme="minorHAnsi" w:hAnsiTheme="minorHAnsi" w:cstheme="minorHAnsi"/>
          <w:highlight w:val="green"/>
        </w:rPr>
        <w:t>into a technical and problem-solving logic</w:t>
      </w:r>
      <w:r w:rsidRPr="006728E2">
        <w:rPr>
          <w:rFonts w:asciiTheme="minorHAnsi" w:hAnsiTheme="minorHAnsi" w:cstheme="minorHAnsi"/>
          <w:sz w:val="16"/>
        </w:rPr>
        <w:t xml:space="preserve"> that would facilitate decision making about </w:t>
      </w:r>
      <w:r w:rsidRPr="006728E2">
        <w:rPr>
          <w:rStyle w:val="StyleUnderline"/>
          <w:rFonts w:asciiTheme="minorHAnsi" w:hAnsiTheme="minorHAnsi" w:cstheme="minorHAnsi"/>
        </w:rPr>
        <w:t>what kinds of weapons to produce and deploy</w:t>
      </w:r>
      <w:r w:rsidRPr="006728E2">
        <w:rPr>
          <w:rFonts w:asciiTheme="minorHAnsi" w:hAnsiTheme="minorHAnsi" w:cstheme="minorHAnsi"/>
          <w:sz w:val="16"/>
        </w:rPr>
        <w:t xml:space="preserve">, and </w:t>
      </w:r>
      <w:r w:rsidRPr="006728E2">
        <w:rPr>
          <w:rStyle w:val="StyleUnderline"/>
          <w:rFonts w:asciiTheme="minorHAnsi" w:hAnsiTheme="minorHAnsi" w:cstheme="minorHAnsi"/>
        </w:rPr>
        <w:t>under what circumstances to use</w:t>
      </w:r>
      <w:r w:rsidRPr="006728E2">
        <w:rPr>
          <w:rFonts w:asciiTheme="minorHAnsi" w:hAnsiTheme="minorHAnsi" w:cstheme="minorHAnsi"/>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6728E2">
        <w:rPr>
          <w:rStyle w:val="StyleUnderline"/>
          <w:rFonts w:asciiTheme="minorHAnsi" w:hAnsiTheme="minorHAnsi" w:cstheme="minorHAnsi"/>
        </w:rPr>
        <w:t>arms control was</w:t>
      </w:r>
      <w:r w:rsidRPr="006728E2">
        <w:rPr>
          <w:rFonts w:asciiTheme="minorHAnsi" w:hAnsiTheme="minorHAnsi" w:cstheme="minorHAnsi"/>
          <w:sz w:val="16"/>
        </w:rPr>
        <w:t xml:space="preserve"> thus also </w:t>
      </w:r>
      <w:r w:rsidRPr="006728E2">
        <w:rPr>
          <w:rStyle w:val="StyleUnderline"/>
          <w:rFonts w:asciiTheme="minorHAnsi" w:hAnsiTheme="minorHAnsi" w:cstheme="minorHAnsi"/>
        </w:rPr>
        <w:t>linked to deterrence theory</w:t>
      </w:r>
      <w:r w:rsidRPr="006728E2">
        <w:rPr>
          <w:rFonts w:asciiTheme="minorHAnsi" w:hAnsiTheme="minorHAnsi" w:cstheme="minorHAnsi"/>
          <w:sz w:val="16"/>
        </w:rPr>
        <w:t xml:space="preserve"> and practice, and </w:t>
      </w:r>
      <w:r w:rsidRPr="006728E2">
        <w:rPr>
          <w:rStyle w:val="StyleUnderline"/>
          <w:rFonts w:asciiTheme="minorHAnsi" w:hAnsiTheme="minorHAnsi" w:cstheme="minorHAnsi"/>
          <w:highlight w:val="green"/>
        </w:rPr>
        <w:t xml:space="preserve">to the </w:t>
      </w:r>
      <w:r w:rsidRPr="006728E2">
        <w:rPr>
          <w:rStyle w:val="StyleUnderline"/>
          <w:rFonts w:asciiTheme="minorHAnsi" w:hAnsiTheme="minorHAnsi" w:cstheme="minorHAnsi"/>
        </w:rPr>
        <w:t>entire</w:t>
      </w:r>
      <w:r w:rsidRPr="006728E2">
        <w:rPr>
          <w:rStyle w:val="StyleUnderline"/>
          <w:rFonts w:asciiTheme="minorHAnsi" w:hAnsiTheme="minorHAnsi" w:cstheme="minorHAnsi"/>
          <w:highlight w:val="green"/>
        </w:rPr>
        <w:t xml:space="preserve"> functioning of the</w:t>
      </w:r>
      <w:r w:rsidRPr="006728E2">
        <w:rPr>
          <w:rStyle w:val="StyleUnderline"/>
          <w:rFonts w:asciiTheme="minorHAnsi" w:hAnsiTheme="minorHAnsi" w:cstheme="minorHAnsi"/>
        </w:rPr>
        <w:t xml:space="preserve"> so-called </w:t>
      </w:r>
      <w:r w:rsidRPr="006728E2">
        <w:rPr>
          <w:rStyle w:val="StyleUnderline"/>
          <w:rFonts w:asciiTheme="minorHAnsi" w:hAnsiTheme="minorHAnsi" w:cstheme="minorHAnsi"/>
          <w:highlight w:val="green"/>
        </w:rPr>
        <w:t>m</w:t>
      </w:r>
      <w:r w:rsidRPr="006728E2">
        <w:rPr>
          <w:rStyle w:val="StyleUnderline"/>
          <w:rFonts w:asciiTheme="minorHAnsi" w:hAnsiTheme="minorHAnsi" w:cstheme="minorHAnsi"/>
        </w:rPr>
        <w:t>ilitary-</w:t>
      </w:r>
      <w:r w:rsidRPr="006728E2">
        <w:rPr>
          <w:rStyle w:val="StyleUnderline"/>
          <w:rFonts w:asciiTheme="minorHAnsi" w:hAnsiTheme="minorHAnsi" w:cstheme="minorHAnsi"/>
          <w:highlight w:val="green"/>
        </w:rPr>
        <w:t>i</w:t>
      </w:r>
      <w:r w:rsidRPr="006728E2">
        <w:rPr>
          <w:rStyle w:val="StyleUnderline"/>
          <w:rFonts w:asciiTheme="minorHAnsi" w:hAnsiTheme="minorHAnsi" w:cstheme="minorHAnsi"/>
        </w:rPr>
        <w:t xml:space="preserve">ndustrial </w:t>
      </w:r>
      <w:r w:rsidRPr="006728E2">
        <w:rPr>
          <w:rStyle w:val="StyleUnderline"/>
          <w:rFonts w:asciiTheme="minorHAnsi" w:hAnsiTheme="minorHAnsi" w:cstheme="minorHAnsi"/>
          <w:highlight w:val="green"/>
        </w:rPr>
        <w:t>c</w:t>
      </w:r>
      <w:r w:rsidRPr="006728E2">
        <w:rPr>
          <w:rStyle w:val="StyleUnderline"/>
          <w:rFonts w:asciiTheme="minorHAnsi" w:hAnsiTheme="minorHAnsi" w:cstheme="minorHAnsi"/>
        </w:rPr>
        <w:t>omplex</w:t>
      </w:r>
      <w:r w:rsidRPr="006728E2">
        <w:rPr>
          <w:rFonts w:asciiTheme="minorHAnsi" w:hAnsiTheme="minorHAnsi" w:cstheme="minorHAnsi"/>
          <w:sz w:val="16"/>
        </w:rPr>
        <w:t xml:space="preserve">, and </w:t>
      </w:r>
      <w:r w:rsidRPr="006728E2">
        <w:rPr>
          <w:rStyle w:val="Emphasis"/>
          <w:rFonts w:asciiTheme="minorHAnsi" w:hAnsiTheme="minorHAnsi" w:cstheme="minorHAnsi"/>
          <w:highlight w:val="green"/>
        </w:rPr>
        <w:t>not</w:t>
      </w:r>
      <w:r w:rsidRPr="006728E2">
        <w:rPr>
          <w:rStyle w:val="Emphasis"/>
          <w:rFonts w:asciiTheme="minorHAnsi" w:hAnsiTheme="minorHAnsi" w:cstheme="minorHAnsi"/>
        </w:rPr>
        <w:t xml:space="preserve"> something distinct and </w:t>
      </w:r>
      <w:r w:rsidRPr="006728E2">
        <w:rPr>
          <w:rStyle w:val="Emphasis"/>
          <w:rFonts w:asciiTheme="minorHAnsi" w:hAnsiTheme="minorHAnsi" w:cstheme="minorHAnsi"/>
          <w:highlight w:val="green"/>
        </w:rPr>
        <w:t xml:space="preserve">in opposition </w:t>
      </w:r>
      <w:r w:rsidRPr="006728E2">
        <w:rPr>
          <w:rStyle w:val="Emphasis"/>
          <w:rFonts w:asciiTheme="minorHAnsi" w:hAnsiTheme="minorHAnsi" w:cstheme="minorHAnsi"/>
        </w:rPr>
        <w:t>to it</w:t>
      </w:r>
      <w:r w:rsidRPr="006728E2">
        <w:rPr>
          <w:rFonts w:asciiTheme="minorHAnsi" w:hAnsiTheme="minorHAnsi" w:cstheme="minorHAnsi"/>
          <w:sz w:val="16"/>
        </w:rPr>
        <w:t xml:space="preserve">. </w:t>
      </w:r>
      <w:r w:rsidRPr="006728E2">
        <w:rPr>
          <w:rStyle w:val="StyleUnderline"/>
          <w:rFonts w:asciiTheme="minorHAnsi" w:hAnsiTheme="minorHAnsi" w:cstheme="minorHAnsi"/>
        </w:rPr>
        <w:t>This vision would not</w:t>
      </w:r>
      <w:r w:rsidRPr="006728E2">
        <w:rPr>
          <w:rFonts w:asciiTheme="minorHAnsi" w:hAnsiTheme="minorHAnsi" w:cstheme="minorHAnsi"/>
          <w:sz w:val="16"/>
        </w:rPr>
        <w:t xml:space="preserve"> necessarily </w:t>
      </w:r>
      <w:r w:rsidRPr="006728E2">
        <w:rPr>
          <w:rStyle w:val="StyleUnderline"/>
          <w:rFonts w:asciiTheme="minorHAnsi" w:hAnsiTheme="minorHAnsi" w:cstheme="minorHAnsi"/>
        </w:rPr>
        <w:t>be accepted by those</w:t>
      </w:r>
      <w:r w:rsidRPr="006728E2">
        <w:rPr>
          <w:rFonts w:asciiTheme="minorHAnsi" w:hAnsiTheme="minorHAnsi" w:cstheme="minorHAnsi"/>
          <w:sz w:val="16"/>
        </w:rPr>
        <w:t xml:space="preserve"> – such as researchers at the Stockholm International Peace Research Institute (SIPRI) and other think-tanks – </w:t>
      </w:r>
      <w:r w:rsidRPr="006728E2">
        <w:rPr>
          <w:rStyle w:val="StyleUnderline"/>
          <w:rFonts w:asciiTheme="minorHAnsi" w:hAnsiTheme="minorHAnsi" w:cstheme="minorHAnsi"/>
        </w:rPr>
        <w:t>who saw themselves as growing out of</w:t>
      </w:r>
      <w:r w:rsidRPr="006728E2">
        <w:rPr>
          <w:rFonts w:asciiTheme="minorHAnsi" w:hAnsiTheme="minorHAnsi" w:cstheme="minorHAnsi"/>
          <w:sz w:val="16"/>
        </w:rPr>
        <w:t xml:space="preserve"> the </w:t>
      </w:r>
      <w:r w:rsidRPr="006728E2">
        <w:rPr>
          <w:rStyle w:val="StyleUnderline"/>
          <w:rFonts w:asciiTheme="minorHAnsi" w:hAnsiTheme="minorHAnsi" w:cstheme="minorHAnsi"/>
        </w:rPr>
        <w:t>peace</w:t>
      </w:r>
      <w:r w:rsidRPr="006728E2">
        <w:rPr>
          <w:rFonts w:asciiTheme="minorHAnsi" w:hAnsiTheme="minorHAnsi" w:cstheme="minorHAnsi"/>
          <w:sz w:val="16"/>
        </w:rPr>
        <w:t xml:space="preserve"> and anti-nuclear weapons </w:t>
      </w:r>
      <w:r w:rsidRPr="006728E2">
        <w:rPr>
          <w:rStyle w:val="StyleUnderline"/>
          <w:rFonts w:asciiTheme="minorHAnsi" w:hAnsiTheme="minorHAnsi" w:cstheme="minorHAnsi"/>
        </w:rPr>
        <w:t>movement</w:t>
      </w:r>
      <w:r w:rsidRPr="006728E2">
        <w:rPr>
          <w:rFonts w:asciiTheme="minorHAnsi" w:hAnsiTheme="minorHAnsi" w:cstheme="minorHAnsi"/>
          <w:sz w:val="16"/>
        </w:rPr>
        <w:t xml:space="preserve">s, </w:t>
      </w:r>
      <w:r w:rsidRPr="006728E2">
        <w:rPr>
          <w:rStyle w:val="StyleUnderline"/>
          <w:rFonts w:asciiTheme="minorHAnsi" w:hAnsiTheme="minorHAnsi" w:cstheme="minorHAnsi"/>
        </w:rPr>
        <w:t>but</w:t>
      </w:r>
      <w:r w:rsidRPr="006728E2">
        <w:rPr>
          <w:rFonts w:asciiTheme="minorHAnsi" w:hAnsiTheme="minorHAnsi" w:cstheme="minorHAnsi"/>
          <w:sz w:val="16"/>
        </w:rPr>
        <w:t xml:space="preserve"> I think </w:t>
      </w:r>
      <w:r w:rsidRPr="006728E2">
        <w:rPr>
          <w:rStyle w:val="Emphasis"/>
          <w:rFonts w:asciiTheme="minorHAnsi" w:hAnsiTheme="minorHAnsi" w:cstheme="minorHAnsi"/>
        </w:rPr>
        <w:t>the policy acceptability of SIPRI’s work</w:t>
      </w:r>
      <w:r w:rsidRPr="006728E2">
        <w:rPr>
          <w:rFonts w:asciiTheme="minorHAnsi" w:hAnsiTheme="minorHAnsi" w:cstheme="minorHAnsi"/>
          <w:sz w:val="16"/>
        </w:rPr>
        <w:t xml:space="preserve"> (for example) </w:t>
      </w:r>
      <w:r w:rsidRPr="006728E2">
        <w:rPr>
          <w:rStyle w:val="StyleUnderline"/>
          <w:rFonts w:asciiTheme="minorHAnsi" w:hAnsiTheme="minorHAnsi" w:cstheme="minorHAnsi"/>
        </w:rPr>
        <w:t xml:space="preserve">came precisely from its progressive acceptance of the </w:t>
      </w:r>
      <w:r w:rsidRPr="006728E2">
        <w:rPr>
          <w:rStyle w:val="Emphasis"/>
          <w:rFonts w:asciiTheme="minorHAnsi" w:hAnsiTheme="minorHAnsi" w:cstheme="minorHAnsi"/>
        </w:rPr>
        <w:t>underlying rules of the game</w:t>
      </w:r>
      <w:r w:rsidRPr="006728E2">
        <w:rPr>
          <w:rFonts w:asciiTheme="minorHAnsi" w:hAnsiTheme="minorHAnsi" w:cstheme="minorHAnsi"/>
          <w:sz w:val="16"/>
        </w:rPr>
        <w:t xml:space="preserve">.19 What were these rules of the game? There are four elements of the Cold War practice of arms control that warrant a deeper exploration in order to illustrate the normalizing and sovereign logic of arms control. The </w:t>
      </w:r>
      <w:r w:rsidRPr="006728E2">
        <w:rPr>
          <w:rStyle w:val="StyleUnderline"/>
          <w:rFonts w:asciiTheme="minorHAnsi" w:hAnsiTheme="minorHAnsi" w:cstheme="minorHAnsi"/>
          <w:b/>
        </w:rPr>
        <w:t>first</w:t>
      </w:r>
      <w:r w:rsidRPr="006728E2">
        <w:rPr>
          <w:rStyle w:val="StyleUnderline"/>
          <w:rFonts w:asciiTheme="minorHAnsi" w:hAnsiTheme="minorHAnsi" w:cstheme="minorHAnsi"/>
        </w:rPr>
        <w:t xml:space="preserve"> </w:t>
      </w:r>
      <w:r w:rsidRPr="006728E2">
        <w:rPr>
          <w:rFonts w:asciiTheme="minorHAnsi" w:hAnsiTheme="minorHAnsi" w:cstheme="minorHAnsi"/>
          <w:sz w:val="16"/>
        </w:rPr>
        <w:t xml:space="preserve">element was </w:t>
      </w:r>
      <w:r w:rsidRPr="006728E2">
        <w:rPr>
          <w:rStyle w:val="StyleUnderline"/>
          <w:rFonts w:asciiTheme="minorHAnsi" w:hAnsiTheme="minorHAnsi" w:cstheme="minorHAnsi"/>
        </w:rPr>
        <w:t>the attempt by proponents of arms control to distinguish it from</w:t>
      </w:r>
      <w:r w:rsidRPr="006728E2">
        <w:rPr>
          <w:rFonts w:asciiTheme="minorHAnsi" w:hAnsiTheme="minorHAnsi" w:cstheme="minorHAnsi"/>
          <w:sz w:val="16"/>
        </w:rPr>
        <w:t xml:space="preserve"> advocacy of </w:t>
      </w:r>
      <w:r w:rsidRPr="006728E2">
        <w:rPr>
          <w:rStyle w:val="StyleUnderline"/>
          <w:rFonts w:asciiTheme="minorHAnsi" w:hAnsiTheme="minorHAnsi" w:cstheme="minorHAnsi"/>
        </w:rPr>
        <w:t>disarmament</w:t>
      </w:r>
      <w:r w:rsidRPr="006728E2">
        <w:rPr>
          <w:rFonts w:asciiTheme="minorHAnsi" w:hAnsiTheme="minorHAnsi" w:cstheme="minorHAnsi"/>
          <w:sz w:val="16"/>
        </w:rPr>
        <w:t xml:space="preserve"> in any form. Disarmament was associated with the failed attempts to negotiate reductions in armaments during the interwar period. In the 1950s and 1960s, it was associated with the peace and anti-nuclear movements, and was </w:t>
      </w:r>
      <w:r w:rsidRPr="006728E2">
        <w:rPr>
          <w:rStyle w:val="StyleUnderline"/>
          <w:rFonts w:asciiTheme="minorHAnsi" w:hAnsiTheme="minorHAnsi" w:cstheme="minorHAnsi"/>
        </w:rPr>
        <w:t>seen as the preserve of impractical idealist efforts</w:t>
      </w:r>
      <w:r w:rsidRPr="006728E2">
        <w:rPr>
          <w:rFonts w:asciiTheme="minorHAnsi" w:hAnsiTheme="minorHAnsi" w:cstheme="minorHAnsi"/>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6728E2">
        <w:rPr>
          <w:rStyle w:val="StyleUnderline"/>
          <w:rFonts w:asciiTheme="minorHAnsi" w:hAnsiTheme="minorHAnsi" w:cstheme="minorHAnsi"/>
        </w:rPr>
        <w:t>arms control was presented</w:t>
      </w:r>
      <w:r w:rsidRPr="006728E2">
        <w:rPr>
          <w:rFonts w:asciiTheme="minorHAnsi" w:hAnsiTheme="minorHAnsi" w:cstheme="minorHAnsi"/>
          <w:sz w:val="16"/>
        </w:rPr>
        <w:t xml:space="preserve"> by its practitioners </w:t>
      </w:r>
      <w:r w:rsidRPr="006728E2">
        <w:rPr>
          <w:rStyle w:val="StyleUnderline"/>
          <w:rFonts w:asciiTheme="minorHAnsi" w:hAnsiTheme="minorHAnsi" w:cstheme="minorHAnsi"/>
        </w:rPr>
        <w:t>as</w:t>
      </w:r>
      <w:r w:rsidRPr="006728E2">
        <w:rPr>
          <w:rFonts w:asciiTheme="minorHAnsi" w:hAnsiTheme="minorHAnsi" w:cstheme="minorHAnsi"/>
          <w:sz w:val="16"/>
        </w:rPr>
        <w:t xml:space="preserve"> directed towards controlling or </w:t>
      </w:r>
      <w:r w:rsidRPr="006728E2">
        <w:rPr>
          <w:rStyle w:val="StyleUnderline"/>
          <w:rFonts w:asciiTheme="minorHAnsi" w:hAnsiTheme="minorHAnsi" w:cstheme="minorHAnsi"/>
          <w:highlight w:val="green"/>
        </w:rPr>
        <w:t xml:space="preserve">regulating </w:t>
      </w:r>
      <w:r w:rsidRPr="006728E2">
        <w:rPr>
          <w:rStyle w:val="StyleUnderline"/>
          <w:rFonts w:asciiTheme="minorHAnsi" w:hAnsiTheme="minorHAnsi" w:cstheme="minorHAnsi"/>
        </w:rPr>
        <w:t xml:space="preserve">the numbers, types, deployment or use of certain types or </w:t>
      </w:r>
      <w:r w:rsidRPr="006728E2">
        <w:rPr>
          <w:rStyle w:val="StyleUnderline"/>
          <w:rFonts w:asciiTheme="minorHAnsi" w:hAnsiTheme="minorHAnsi" w:cstheme="minorHAnsi"/>
          <w:highlight w:val="green"/>
        </w:rPr>
        <w:t>quantities of arms</w:t>
      </w:r>
      <w:r w:rsidRPr="006728E2">
        <w:rPr>
          <w:rFonts w:asciiTheme="minorHAnsi" w:hAnsiTheme="minorHAnsi" w:cstheme="minorHAnsi"/>
          <w:sz w:val="16"/>
        </w:rPr>
        <w:t xml:space="preserve">, and </w:t>
      </w:r>
      <w:r w:rsidRPr="006728E2">
        <w:rPr>
          <w:rStyle w:val="StyleUnderline"/>
          <w:rFonts w:asciiTheme="minorHAnsi" w:hAnsiTheme="minorHAnsi" w:cstheme="minorHAnsi"/>
        </w:rPr>
        <w:t>disarmament was</w:t>
      </w:r>
      <w:r w:rsidRPr="006728E2">
        <w:rPr>
          <w:rFonts w:asciiTheme="minorHAnsi" w:hAnsiTheme="minorHAnsi" w:cstheme="minorHAnsi"/>
          <w:sz w:val="16"/>
        </w:rPr>
        <w:t xml:space="preserve"> defined as involving the </w:t>
      </w:r>
      <w:r w:rsidRPr="006728E2">
        <w:rPr>
          <w:rStyle w:val="StyleUnderline"/>
          <w:rFonts w:asciiTheme="minorHAnsi" w:hAnsiTheme="minorHAnsi" w:cstheme="minorHAnsi"/>
        </w:rPr>
        <w:t>reduction or the elimination</w:t>
      </w:r>
      <w:r w:rsidRPr="006728E2">
        <w:rPr>
          <w:rFonts w:asciiTheme="minorHAnsi" w:hAnsiTheme="minorHAnsi" w:cstheme="minorHAnsi"/>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w:t>
      </w:r>
      <w:r w:rsidRPr="006728E2">
        <w:rPr>
          <w:rFonts w:asciiTheme="minorHAnsi" w:hAnsiTheme="minorHAnsi" w:cstheme="minorHAnsi"/>
          <w:b/>
          <w:u w:val="single"/>
        </w:rPr>
        <w:t>as part of the broader spectrum</w:t>
      </w:r>
      <w:r w:rsidRPr="006728E2">
        <w:rPr>
          <w:rFonts w:asciiTheme="minorHAnsi" w:hAnsiTheme="minorHAnsi" w:cstheme="minorHAnsi"/>
          <w:sz w:val="16"/>
        </w:rPr>
        <w:t xml:space="preserve"> of nuclear capabilities, </w:t>
      </w:r>
      <w:r w:rsidRPr="006728E2">
        <w:rPr>
          <w:rFonts w:asciiTheme="minorHAnsi" w:hAnsiTheme="minorHAnsi" w:cstheme="minorHAnsi"/>
          <w:b/>
          <w:sz w:val="24"/>
          <w:szCs w:val="24"/>
          <w:u w:val="single"/>
        </w:rPr>
        <w:t xml:space="preserve">such restrictions were </w:t>
      </w:r>
      <w:r w:rsidRPr="006728E2">
        <w:rPr>
          <w:rFonts w:asciiTheme="minorHAnsi" w:hAnsiTheme="minorHAnsi" w:cstheme="minorHAnsi"/>
          <w:b/>
          <w:sz w:val="24"/>
          <w:szCs w:val="24"/>
          <w:highlight w:val="green"/>
          <w:u w:val="single"/>
        </w:rPr>
        <w:t xml:space="preserve">tilted </w:t>
      </w:r>
      <w:r w:rsidRPr="006728E2">
        <w:rPr>
          <w:rFonts w:asciiTheme="minorHAnsi" w:hAnsiTheme="minorHAnsi" w:cstheme="minorHAnsi"/>
          <w:b/>
          <w:sz w:val="24"/>
          <w:szCs w:val="24"/>
          <w:u w:val="single"/>
        </w:rPr>
        <w:t>more</w:t>
      </w:r>
      <w:r w:rsidRPr="006728E2">
        <w:rPr>
          <w:rFonts w:asciiTheme="minorHAnsi" w:hAnsiTheme="minorHAnsi" w:cstheme="minorHAnsi"/>
          <w:b/>
          <w:sz w:val="24"/>
          <w:szCs w:val="24"/>
          <w:highlight w:val="green"/>
          <w:u w:val="single"/>
        </w:rPr>
        <w:t xml:space="preserve"> towards </w:t>
      </w:r>
      <w:r w:rsidRPr="006728E2">
        <w:rPr>
          <w:rFonts w:asciiTheme="minorHAnsi" w:hAnsiTheme="minorHAnsi" w:cstheme="minorHAnsi"/>
          <w:b/>
          <w:sz w:val="24"/>
          <w:szCs w:val="24"/>
          <w:u w:val="single"/>
        </w:rPr>
        <w:t xml:space="preserve">the </w:t>
      </w:r>
      <w:r w:rsidRPr="006728E2">
        <w:rPr>
          <w:rFonts w:asciiTheme="minorHAnsi" w:hAnsiTheme="minorHAnsi" w:cstheme="minorHAnsi"/>
          <w:b/>
          <w:sz w:val="24"/>
          <w:szCs w:val="24"/>
          <w:highlight w:val="green"/>
          <w:u w:val="single"/>
        </w:rPr>
        <w:t xml:space="preserve">control </w:t>
      </w:r>
      <w:r w:rsidRPr="006728E2">
        <w:rPr>
          <w:rFonts w:asciiTheme="minorHAnsi" w:hAnsiTheme="minorHAnsi" w:cstheme="minorHAnsi"/>
          <w:b/>
          <w:sz w:val="24"/>
          <w:szCs w:val="24"/>
          <w:u w:val="single"/>
        </w:rPr>
        <w:t>side of the equation</w:t>
      </w:r>
      <w:r w:rsidRPr="006728E2">
        <w:rPr>
          <w:rFonts w:asciiTheme="minorHAnsi" w:hAnsiTheme="minorHAnsi" w:cstheme="minorHAnsi"/>
          <w:sz w:val="16"/>
        </w:rPr>
        <w:t xml:space="preserve">.22 Overall, </w:t>
      </w:r>
      <w:r w:rsidRPr="006728E2">
        <w:rPr>
          <w:rStyle w:val="Emphasis"/>
          <w:rFonts w:asciiTheme="minorHAnsi" w:hAnsiTheme="minorHAnsi" w:cstheme="minorHAnsi"/>
          <w:highlight w:val="green"/>
        </w:rPr>
        <w:t>arms control reinforced</w:t>
      </w:r>
      <w:r w:rsidRPr="006728E2">
        <w:rPr>
          <w:rStyle w:val="Emphasis"/>
          <w:rFonts w:asciiTheme="minorHAnsi" w:hAnsiTheme="minorHAnsi" w:cstheme="minorHAnsi"/>
        </w:rPr>
        <w:t xml:space="preserve">, not undermined, </w:t>
      </w:r>
      <w:r w:rsidRPr="006728E2">
        <w:rPr>
          <w:rStyle w:val="Emphasis"/>
          <w:rFonts w:asciiTheme="minorHAnsi" w:hAnsiTheme="minorHAnsi" w:cstheme="minorHAnsi"/>
          <w:highlight w:val="green"/>
        </w:rPr>
        <w:t>sovereign state power</w:t>
      </w:r>
      <w:r w:rsidRPr="006728E2">
        <w:rPr>
          <w:rStyle w:val="Emphasis"/>
          <w:rFonts w:asciiTheme="minorHAnsi" w:hAnsiTheme="minorHAnsi" w:cstheme="minorHAnsi"/>
        </w:rPr>
        <w:t>.</w:t>
      </w:r>
      <w:r w:rsidRPr="006728E2">
        <w:rPr>
          <w:rFonts w:asciiTheme="minorHAnsi" w:hAnsiTheme="minorHAnsi" w:cstheme="minorHAnsi"/>
          <w:sz w:val="16"/>
        </w:rPr>
        <w:t xml:space="preserve"> The </w:t>
      </w:r>
      <w:r w:rsidRPr="006728E2">
        <w:rPr>
          <w:rStyle w:val="StyleUnderline"/>
          <w:rFonts w:asciiTheme="minorHAnsi" w:hAnsiTheme="minorHAnsi" w:cstheme="minorHAnsi"/>
        </w:rPr>
        <w:t>second</w:t>
      </w:r>
      <w:r w:rsidRPr="006728E2">
        <w:rPr>
          <w:rFonts w:asciiTheme="minorHAnsi" w:hAnsiTheme="minorHAnsi" w:cstheme="minorHAnsi"/>
          <w:sz w:val="16"/>
        </w:rPr>
        <w:t xml:space="preserve">, related, element was </w:t>
      </w:r>
      <w:r w:rsidRPr="006728E2">
        <w:rPr>
          <w:rStyle w:val="Emphasis"/>
          <w:rFonts w:asciiTheme="minorHAnsi" w:hAnsiTheme="minorHAnsi" w:cstheme="minorHAnsi"/>
        </w:rPr>
        <w:t xml:space="preserve">the </w:t>
      </w:r>
      <w:r w:rsidRPr="006728E2">
        <w:rPr>
          <w:rStyle w:val="Emphasis"/>
          <w:rFonts w:asciiTheme="minorHAnsi" w:hAnsiTheme="minorHAnsi" w:cstheme="minorHAnsi"/>
          <w:highlight w:val="green"/>
        </w:rPr>
        <w:t>technocratic</w:t>
      </w:r>
      <w:r w:rsidRPr="006728E2">
        <w:rPr>
          <w:rStyle w:val="Emphasis"/>
          <w:rFonts w:asciiTheme="minorHAnsi" w:hAnsiTheme="minorHAnsi" w:cstheme="minorHAnsi"/>
        </w:rPr>
        <w:t xml:space="preserve"> or problem-solving </w:t>
      </w:r>
      <w:r w:rsidRPr="006728E2">
        <w:rPr>
          <w:rStyle w:val="Emphasis"/>
          <w:rFonts w:asciiTheme="minorHAnsi" w:hAnsiTheme="minorHAnsi" w:cstheme="minorHAnsi"/>
          <w:highlight w:val="green"/>
        </w:rPr>
        <w:t>orientation</w:t>
      </w:r>
      <w:r w:rsidRPr="006728E2">
        <w:rPr>
          <w:rFonts w:asciiTheme="minorHAnsi" w:hAnsiTheme="minorHAnsi" w:cstheme="minorHAnsi"/>
          <w:sz w:val="16"/>
        </w:rPr>
        <w:t xml:space="preserve"> of arms control practices. Its </w:t>
      </w:r>
      <w:r w:rsidRPr="006728E2">
        <w:rPr>
          <w:rStyle w:val="StyleUnderline"/>
          <w:rFonts w:asciiTheme="minorHAnsi" w:hAnsiTheme="minorHAnsi" w:cstheme="minorHAnsi"/>
        </w:rPr>
        <w:t xml:space="preserve">political acceptability </w:t>
      </w:r>
      <w:r w:rsidRPr="006728E2">
        <w:rPr>
          <w:rStyle w:val="StyleUnderline"/>
          <w:rFonts w:asciiTheme="minorHAnsi" w:hAnsiTheme="minorHAnsi" w:cstheme="minorHAnsi"/>
          <w:highlight w:val="green"/>
        </w:rPr>
        <w:t>came from</w:t>
      </w:r>
      <w:r w:rsidRPr="006728E2">
        <w:rPr>
          <w:rStyle w:val="StyleUnderline"/>
          <w:rFonts w:asciiTheme="minorHAnsi" w:hAnsiTheme="minorHAnsi" w:cstheme="minorHAnsi"/>
        </w:rPr>
        <w:t xml:space="preserve"> its claim to operate within </w:t>
      </w:r>
      <w:r w:rsidRPr="006728E2">
        <w:rPr>
          <w:rStyle w:val="StyleUnderline"/>
          <w:rFonts w:asciiTheme="minorHAnsi" w:hAnsiTheme="minorHAnsi" w:cstheme="minorHAnsi"/>
          <w:highlight w:val="green"/>
        </w:rPr>
        <w:t xml:space="preserve">the </w:t>
      </w:r>
      <w:r w:rsidRPr="006728E2">
        <w:rPr>
          <w:rStyle w:val="Emphasis"/>
          <w:rFonts w:asciiTheme="minorHAnsi" w:hAnsiTheme="minorHAnsi" w:cstheme="minorHAnsi"/>
          <w:highlight w:val="green"/>
        </w:rPr>
        <w:t>same</w:t>
      </w:r>
      <w:r w:rsidRPr="006728E2">
        <w:rPr>
          <w:rStyle w:val="Emphasis"/>
          <w:rFonts w:asciiTheme="minorHAnsi" w:hAnsiTheme="minorHAnsi" w:cstheme="minorHAnsi"/>
        </w:rPr>
        <w:t xml:space="preserve"> policy </w:t>
      </w:r>
      <w:r w:rsidRPr="006728E2">
        <w:rPr>
          <w:rStyle w:val="Emphasis"/>
          <w:rFonts w:asciiTheme="minorHAnsi" w:hAnsiTheme="minorHAnsi" w:cstheme="minorHAnsi"/>
          <w:highlight w:val="green"/>
        </w:rPr>
        <w:t>frame</w:t>
      </w:r>
      <w:r w:rsidRPr="006728E2">
        <w:rPr>
          <w:rFonts w:asciiTheme="minorHAnsi" w:hAnsiTheme="minorHAnsi" w:cstheme="minorHAnsi"/>
          <w:sz w:val="16"/>
          <w:highlight w:val="green"/>
        </w:rPr>
        <w:t xml:space="preserve"> </w:t>
      </w:r>
      <w:r w:rsidRPr="006728E2">
        <w:rPr>
          <w:rStyle w:val="StyleUnderline"/>
          <w:rFonts w:asciiTheme="minorHAnsi" w:hAnsiTheme="minorHAnsi" w:cstheme="minorHAnsi"/>
          <w:highlight w:val="green"/>
        </w:rPr>
        <w:t>as</w:t>
      </w:r>
      <w:r w:rsidRPr="006728E2">
        <w:rPr>
          <w:rFonts w:asciiTheme="minorHAnsi" w:hAnsiTheme="minorHAnsi" w:cstheme="minorHAnsi"/>
          <w:sz w:val="16"/>
        </w:rPr>
        <w:t xml:space="preserve"> other forms of military-strategic thinking, including of course </w:t>
      </w:r>
      <w:r w:rsidRPr="006728E2">
        <w:rPr>
          <w:rStyle w:val="StyleUnderline"/>
          <w:rFonts w:asciiTheme="minorHAnsi" w:hAnsiTheme="minorHAnsi" w:cstheme="minorHAnsi"/>
        </w:rPr>
        <w:t>deterrence theory and</w:t>
      </w:r>
      <w:r w:rsidRPr="006728E2">
        <w:rPr>
          <w:rFonts w:asciiTheme="minorHAnsi" w:hAnsiTheme="minorHAnsi" w:cstheme="minorHAnsi"/>
          <w:sz w:val="16"/>
        </w:rPr>
        <w:t xml:space="preserve"> strategy, </w:t>
      </w:r>
      <w:r w:rsidRPr="006728E2">
        <w:rPr>
          <w:rStyle w:val="StyleUnderline"/>
          <w:rFonts w:asciiTheme="minorHAnsi" w:hAnsiTheme="minorHAnsi" w:cstheme="minorHAnsi"/>
        </w:rPr>
        <w:t>alliance-building</w:t>
      </w:r>
      <w:r w:rsidRPr="006728E2">
        <w:rPr>
          <w:rFonts w:asciiTheme="minorHAnsi" w:hAnsiTheme="minorHAnsi" w:cstheme="minorHAnsi"/>
          <w:sz w:val="16"/>
        </w:rPr>
        <w:t xml:space="preserve">, and the entire </w:t>
      </w:r>
      <w:r w:rsidRPr="006728E2">
        <w:rPr>
          <w:rStyle w:val="Emphasis"/>
          <w:rFonts w:asciiTheme="minorHAnsi" w:hAnsiTheme="minorHAnsi" w:cstheme="minorHAnsi"/>
          <w:highlight w:val="green"/>
        </w:rPr>
        <w:t>military-industrial logic</w:t>
      </w:r>
      <w:r w:rsidRPr="006728E2">
        <w:rPr>
          <w:rStyle w:val="Emphasis"/>
          <w:rFonts w:asciiTheme="minorHAnsi" w:hAnsiTheme="minorHAnsi" w:cstheme="minorHAnsi"/>
        </w:rPr>
        <w:t xml:space="preserve"> </w:t>
      </w:r>
      <w:r w:rsidRPr="006728E2">
        <w:rPr>
          <w:rFonts w:asciiTheme="minorHAnsi" w:hAnsiTheme="minorHAnsi" w:cstheme="minorHAnsi"/>
          <w:sz w:val="16"/>
        </w:rPr>
        <w:t xml:space="preserve">that shaped Western (and arguably Eastern) security policy. More importantly, however, </w:t>
      </w:r>
      <w:r w:rsidRPr="006728E2">
        <w:rPr>
          <w:rStyle w:val="StyleUnderline"/>
          <w:rFonts w:asciiTheme="minorHAnsi" w:hAnsiTheme="minorHAnsi" w:cstheme="minorHAnsi"/>
        </w:rPr>
        <w:t>it provided legitimacy to a counter-intuitive set of policy prescriptions</w:t>
      </w:r>
      <w:r w:rsidRPr="006728E2">
        <w:rPr>
          <w:rFonts w:asciiTheme="minorHAnsi" w:hAnsiTheme="minorHAnsi" w:cstheme="minorHAnsi"/>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6728E2">
        <w:rPr>
          <w:rStyle w:val="StyleUnderline"/>
          <w:rFonts w:asciiTheme="minorHAnsi" w:hAnsiTheme="minorHAnsi" w:cstheme="minorHAnsi"/>
          <w:b/>
          <w:highlight w:val="green"/>
        </w:rPr>
        <w:t>proponents</w:t>
      </w:r>
      <w:r w:rsidRPr="006728E2">
        <w:rPr>
          <w:rFonts w:asciiTheme="minorHAnsi" w:hAnsiTheme="minorHAnsi" w:cstheme="minorHAnsi"/>
          <w:b/>
          <w:highlight w:val="green"/>
          <w:u w:val="single"/>
        </w:rPr>
        <w:t xml:space="preserve"> of arms control</w:t>
      </w:r>
      <w:r w:rsidRPr="006728E2">
        <w:rPr>
          <w:rFonts w:asciiTheme="minorHAnsi" w:hAnsiTheme="minorHAnsi" w:cstheme="minorHAnsi"/>
          <w:sz w:val="16"/>
        </w:rPr>
        <w:t xml:space="preserve"> (Secretary of Defense Robert McNamara, for example, as well perhaps as Secretary of State Henry Kissinger), </w:t>
      </w:r>
      <w:r w:rsidRPr="006728E2">
        <w:rPr>
          <w:rStyle w:val="StyleUnderline"/>
          <w:rFonts w:asciiTheme="minorHAnsi" w:hAnsiTheme="minorHAnsi" w:cstheme="minorHAnsi"/>
        </w:rPr>
        <w:t xml:space="preserve">regarded the </w:t>
      </w:r>
      <w:proofErr w:type="spellStart"/>
      <w:r w:rsidRPr="006728E2">
        <w:rPr>
          <w:rStyle w:val="StyleUnderline"/>
          <w:rFonts w:asciiTheme="minorHAnsi" w:hAnsiTheme="minorHAnsi" w:cstheme="minorHAnsi"/>
        </w:rPr>
        <w:t>defence</w:t>
      </w:r>
      <w:proofErr w:type="spellEnd"/>
      <w:r w:rsidRPr="006728E2">
        <w:rPr>
          <w:rStyle w:val="StyleUnderline"/>
          <w:rFonts w:asciiTheme="minorHAnsi" w:hAnsiTheme="minorHAnsi" w:cstheme="minorHAnsi"/>
        </w:rPr>
        <w:t xml:space="preserve"> establishment as unable to set limits</w:t>
      </w:r>
      <w:r w:rsidRPr="006728E2">
        <w:rPr>
          <w:rFonts w:asciiTheme="minorHAnsi" w:hAnsiTheme="minorHAnsi" w:cstheme="minorHAnsi"/>
          <w:sz w:val="16"/>
        </w:rPr>
        <w:t xml:space="preserve"> on its threat assessment and concomitant arms acquisitions</w:t>
      </w:r>
      <w:r w:rsidRPr="006728E2">
        <w:rPr>
          <w:rStyle w:val="StyleUnderline"/>
          <w:rFonts w:asciiTheme="minorHAnsi" w:hAnsiTheme="minorHAnsi" w:cstheme="minorHAnsi"/>
        </w:rPr>
        <w:t xml:space="preserve">. They wished to </w:t>
      </w:r>
      <w:r w:rsidRPr="006728E2">
        <w:rPr>
          <w:rStyle w:val="StyleUnderline"/>
          <w:rFonts w:asciiTheme="minorHAnsi" w:hAnsiTheme="minorHAnsi" w:cstheme="minorHAnsi"/>
          <w:highlight w:val="green"/>
        </w:rPr>
        <w:t xml:space="preserve">subject security </w:t>
      </w:r>
      <w:r w:rsidRPr="006728E2">
        <w:rPr>
          <w:rStyle w:val="StyleUnderline"/>
          <w:rFonts w:asciiTheme="minorHAnsi" w:hAnsiTheme="minorHAnsi" w:cstheme="minorHAnsi"/>
        </w:rPr>
        <w:t xml:space="preserve">policy </w:t>
      </w:r>
      <w:r w:rsidRPr="006728E2">
        <w:rPr>
          <w:rStyle w:val="StyleUnderline"/>
          <w:rFonts w:asciiTheme="minorHAnsi" w:hAnsiTheme="minorHAnsi" w:cstheme="minorHAnsi"/>
          <w:highlight w:val="green"/>
        </w:rPr>
        <w:t xml:space="preserve">to </w:t>
      </w:r>
      <w:r w:rsidRPr="006728E2">
        <w:rPr>
          <w:rStyle w:val="Emphasis"/>
          <w:rFonts w:asciiTheme="minorHAnsi" w:hAnsiTheme="minorHAnsi" w:cstheme="minorHAnsi"/>
        </w:rPr>
        <w:t>rational</w:t>
      </w:r>
      <w:r w:rsidRPr="006728E2">
        <w:rPr>
          <w:rStyle w:val="Emphasis"/>
          <w:rFonts w:asciiTheme="minorHAnsi" w:hAnsiTheme="minorHAnsi" w:cstheme="minorHAnsi"/>
          <w:highlight w:val="green"/>
        </w:rPr>
        <w:t xml:space="preserve"> managerial techniques</w:t>
      </w:r>
      <w:r w:rsidRPr="006728E2">
        <w:rPr>
          <w:rStyle w:val="Emphasis"/>
          <w:rFonts w:asciiTheme="minorHAnsi" w:hAnsiTheme="minorHAnsi" w:cstheme="minorHAnsi"/>
        </w:rPr>
        <w:t>,</w:t>
      </w:r>
      <w:r w:rsidRPr="006728E2">
        <w:rPr>
          <w:rFonts w:asciiTheme="minorHAnsi" w:hAnsiTheme="minorHAnsi" w:cstheme="minorHAnsi"/>
          <w:sz w:val="16"/>
        </w:rPr>
        <w:t xml:space="preserve"> including such ideas as diminishing marginal returns to investments in new weapons, cost-benefit analysis for weapons systems, and </w:t>
      </w:r>
      <w:proofErr w:type="spellStart"/>
      <w:r w:rsidRPr="006728E2">
        <w:rPr>
          <w:rFonts w:asciiTheme="minorHAnsi" w:hAnsiTheme="minorHAnsi" w:cstheme="minorHAnsi"/>
          <w:sz w:val="16"/>
        </w:rPr>
        <w:t>trade offs</w:t>
      </w:r>
      <w:proofErr w:type="spellEnd"/>
      <w:r w:rsidRPr="006728E2">
        <w:rPr>
          <w:rFonts w:asciiTheme="minorHAnsi" w:hAnsiTheme="minorHAnsi" w:cstheme="minorHAnsi"/>
          <w:sz w:val="16"/>
        </w:rPr>
        <w:t xml:space="preserve">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w:t>
      </w:r>
      <w:proofErr w:type="spellStart"/>
      <w:r w:rsidRPr="006728E2">
        <w:rPr>
          <w:rFonts w:asciiTheme="minorHAnsi" w:hAnsiTheme="minorHAnsi" w:cstheme="minorHAnsi"/>
          <w:sz w:val="16"/>
        </w:rPr>
        <w:t>Nitze</w:t>
      </w:r>
      <w:proofErr w:type="spellEnd"/>
      <w:r w:rsidRPr="006728E2">
        <w:rPr>
          <w:rFonts w:asciiTheme="minorHAnsi" w:hAnsiTheme="minorHAnsi" w:cstheme="minorHAnsi"/>
          <w:sz w:val="16"/>
        </w:rPr>
        <w:t xml:space="preserve"> arguing, with respect to ballistic missile defense (Star Wars), that it had to be cost effective on the margin in order to make strategic sense.25 </w:t>
      </w:r>
      <w:r w:rsidRPr="006728E2">
        <w:rPr>
          <w:rStyle w:val="StyleUnderline"/>
          <w:rFonts w:asciiTheme="minorHAnsi" w:hAnsiTheme="minorHAnsi" w:cstheme="minorHAnsi"/>
        </w:rPr>
        <w:t xml:space="preserve">Arms control was thus </w:t>
      </w:r>
      <w:r w:rsidRPr="006728E2">
        <w:rPr>
          <w:rStyle w:val="Emphasis"/>
          <w:rFonts w:asciiTheme="minorHAnsi" w:hAnsiTheme="minorHAnsi" w:cstheme="minorHAnsi"/>
        </w:rPr>
        <w:t>more rational</w:t>
      </w:r>
      <w:r w:rsidRPr="006728E2">
        <w:rPr>
          <w:rFonts w:asciiTheme="minorHAnsi" w:hAnsiTheme="minorHAnsi" w:cstheme="minorHAnsi"/>
          <w:sz w:val="16"/>
        </w:rPr>
        <w:t xml:space="preserve"> – </w:t>
      </w:r>
      <w:r w:rsidRPr="006728E2">
        <w:rPr>
          <w:rStyle w:val="StyleUnderline"/>
          <w:rFonts w:asciiTheme="minorHAnsi" w:hAnsiTheme="minorHAnsi" w:cstheme="minorHAnsi"/>
        </w:rPr>
        <w:t>and promised to achieve the same national security goals</w:t>
      </w:r>
      <w:r w:rsidRPr="006728E2">
        <w:rPr>
          <w:rFonts w:asciiTheme="minorHAnsi" w:hAnsiTheme="minorHAnsi" w:cstheme="minorHAnsi"/>
          <w:sz w:val="16"/>
        </w:rPr>
        <w:t xml:space="preserve"> (including war-fighting dominance) </w:t>
      </w:r>
      <w:r w:rsidRPr="006728E2">
        <w:rPr>
          <w:rStyle w:val="StyleUnderline"/>
          <w:rFonts w:asciiTheme="minorHAnsi" w:hAnsiTheme="minorHAnsi" w:cstheme="minorHAnsi"/>
        </w:rPr>
        <w:t>at lower cost</w:t>
      </w:r>
      <w:r w:rsidRPr="006728E2">
        <w:rPr>
          <w:rFonts w:asciiTheme="minorHAnsi" w:hAnsiTheme="minorHAnsi" w:cstheme="minorHAnsi"/>
          <w:sz w:val="16"/>
        </w:rPr>
        <w:t xml:space="preserve">. But the actual achievements of arms control negotiations, treaties and agreements are difficult to assess, even if we use some counter-factual analysis. As noted above, </w:t>
      </w:r>
      <w:r w:rsidRPr="006728E2">
        <w:rPr>
          <w:rStyle w:val="StyleUnderline"/>
          <w:rFonts w:asciiTheme="minorHAnsi" w:hAnsiTheme="minorHAnsi" w:cstheme="minorHAnsi"/>
        </w:rPr>
        <w:t>arms control failed to stem the technological arms race, failed to reduce spending</w:t>
      </w:r>
      <w:r w:rsidRPr="006728E2">
        <w:rPr>
          <w:rFonts w:asciiTheme="minorHAnsi" w:hAnsiTheme="minorHAnsi" w:cstheme="minorHAnsi"/>
          <w:sz w:val="16"/>
        </w:rPr>
        <w:t xml:space="preserve"> on weapons, </w:t>
      </w:r>
      <w:r w:rsidRPr="006728E2">
        <w:rPr>
          <w:rStyle w:val="StyleUnderline"/>
          <w:rFonts w:asciiTheme="minorHAnsi" w:hAnsiTheme="minorHAnsi" w:cstheme="minorHAnsi"/>
        </w:rPr>
        <w:t>and perhaps played</w:t>
      </w:r>
      <w:r w:rsidRPr="006728E2">
        <w:rPr>
          <w:rFonts w:asciiTheme="minorHAnsi" w:hAnsiTheme="minorHAnsi" w:cstheme="minorHAnsi"/>
          <w:sz w:val="16"/>
        </w:rPr>
        <w:t xml:space="preserve"> only </w:t>
      </w:r>
      <w:r w:rsidRPr="006728E2">
        <w:rPr>
          <w:rStyle w:val="StyleUnderline"/>
          <w:rFonts w:asciiTheme="minorHAnsi" w:hAnsiTheme="minorHAnsi" w:cstheme="minorHAnsi"/>
        </w:rPr>
        <w:t>a marginal role in preventing a violent superpower confrontation</w:t>
      </w:r>
      <w:r w:rsidRPr="006728E2">
        <w:rPr>
          <w:rFonts w:asciiTheme="minorHAnsi" w:hAnsiTheme="minorHAnsi" w:cstheme="minorHAnsi"/>
          <w:sz w:val="16"/>
        </w:rPr>
        <w:t xml:space="preserve">. </w:t>
      </w:r>
      <w:r w:rsidRPr="006728E2">
        <w:rPr>
          <w:rStyle w:val="Emphasis"/>
          <w:rFonts w:asciiTheme="minorHAnsi" w:hAnsiTheme="minorHAnsi" w:cstheme="minorHAnsi"/>
        </w:rPr>
        <w:t>In all of its forms</w:t>
      </w:r>
      <w:r w:rsidRPr="006728E2">
        <w:rPr>
          <w:rFonts w:asciiTheme="minorHAnsi" w:hAnsiTheme="minorHAnsi" w:cstheme="minorHAnsi"/>
          <w:sz w:val="16"/>
        </w:rPr>
        <w:t xml:space="preserve">, </w:t>
      </w:r>
      <w:r w:rsidRPr="006728E2">
        <w:rPr>
          <w:rStyle w:val="StyleUnderline"/>
          <w:rFonts w:asciiTheme="minorHAnsi" w:hAnsiTheme="minorHAnsi" w:cstheme="minorHAnsi"/>
        </w:rPr>
        <w:t>arms control was not a transformative paradigm – but a techno-managerial project</w:t>
      </w:r>
      <w:r w:rsidRPr="006728E2">
        <w:rPr>
          <w:rFonts w:asciiTheme="minorHAnsi" w:hAnsiTheme="minorHAnsi" w:cstheme="minorHAnsi"/>
          <w:sz w:val="16"/>
        </w:rPr>
        <w:t xml:space="preserve">. The </w:t>
      </w:r>
      <w:r w:rsidRPr="006728E2">
        <w:rPr>
          <w:rStyle w:val="StyleUnderline"/>
          <w:rFonts w:asciiTheme="minorHAnsi" w:hAnsiTheme="minorHAnsi" w:cstheme="minorHAnsi"/>
        </w:rPr>
        <w:t>transformation</w:t>
      </w:r>
      <w:r w:rsidRPr="006728E2">
        <w:rPr>
          <w:rFonts w:asciiTheme="minorHAnsi" w:hAnsiTheme="minorHAnsi" w:cstheme="minorHAnsi"/>
          <w:sz w:val="16"/>
        </w:rPr>
        <w:t xml:space="preserve"> of inter-state relations </w:t>
      </w:r>
      <w:r w:rsidRPr="006728E2">
        <w:rPr>
          <w:rStyle w:val="StyleUnderline"/>
          <w:rFonts w:asciiTheme="minorHAnsi" w:hAnsiTheme="minorHAnsi" w:cstheme="minorHAnsi"/>
        </w:rPr>
        <w:t xml:space="preserve">via </w:t>
      </w:r>
      <w:r w:rsidRPr="006728E2">
        <w:rPr>
          <w:rFonts w:asciiTheme="minorHAnsi" w:hAnsiTheme="minorHAnsi" w:cstheme="minorHAnsi"/>
          <w:sz w:val="16"/>
        </w:rPr>
        <w:t xml:space="preserve">either </w:t>
      </w:r>
      <w:r w:rsidRPr="006728E2">
        <w:rPr>
          <w:rStyle w:val="StyleUnderline"/>
          <w:rFonts w:asciiTheme="minorHAnsi" w:hAnsiTheme="minorHAnsi" w:cstheme="minorHAnsi"/>
        </w:rPr>
        <w:t>nuclear disarmament or nuclear holocaust was to be avoided at all costs</w:t>
      </w:r>
      <w:r w:rsidRPr="006728E2">
        <w:rPr>
          <w:rFonts w:asciiTheme="minorHAnsi" w:hAnsiTheme="minorHAnsi" w:cstheme="minorHAnsi"/>
          <w:sz w:val="16"/>
        </w:rPr>
        <w:t xml:space="preserve">, and the management of the superpower arms race was a sort of via media between these two Manichean visions. Parenthetically, </w:t>
      </w:r>
      <w:r w:rsidRPr="006728E2">
        <w:rPr>
          <w:rStyle w:val="StyleUnderline"/>
          <w:rFonts w:asciiTheme="minorHAnsi" w:hAnsiTheme="minorHAnsi" w:cstheme="minorHAnsi"/>
        </w:rPr>
        <w:t>some</w:t>
      </w:r>
      <w:r w:rsidRPr="006728E2">
        <w:rPr>
          <w:rFonts w:asciiTheme="minorHAnsi" w:hAnsiTheme="minorHAnsi" w:cstheme="minorHAnsi"/>
          <w:sz w:val="16"/>
        </w:rPr>
        <w:t xml:space="preserve"> prominent </w:t>
      </w:r>
      <w:r w:rsidRPr="006728E2">
        <w:rPr>
          <w:rStyle w:val="StyleUnderline"/>
          <w:rFonts w:asciiTheme="minorHAnsi" w:hAnsiTheme="minorHAnsi" w:cstheme="minorHAnsi"/>
        </w:rPr>
        <w:t>advocates</w:t>
      </w:r>
      <w:r w:rsidRPr="006728E2">
        <w:rPr>
          <w:rFonts w:asciiTheme="minorHAnsi" w:hAnsiTheme="minorHAnsi" w:cstheme="minorHAnsi"/>
          <w:sz w:val="16"/>
        </w:rPr>
        <w:t>, such as Robert McNamara, or President Barack Obama, who have argued prominently for the complete abolition of nuclear weapons</w:t>
      </w:r>
      <w:r w:rsidRPr="006728E2">
        <w:rPr>
          <w:rStyle w:val="StyleUnderline"/>
          <w:rFonts w:asciiTheme="minorHAnsi" w:hAnsiTheme="minorHAnsi" w:cstheme="minorHAnsi"/>
        </w:rPr>
        <w:t>, claim</w:t>
      </w:r>
      <w:r w:rsidRPr="006728E2">
        <w:rPr>
          <w:rFonts w:asciiTheme="minorHAnsi" w:hAnsiTheme="minorHAnsi" w:cstheme="minorHAnsi"/>
          <w:sz w:val="16"/>
        </w:rPr>
        <w:t xml:space="preserve"> implicitly or explicitly that </w:t>
      </w:r>
      <w:r w:rsidRPr="006728E2">
        <w:rPr>
          <w:rStyle w:val="Emphasis"/>
          <w:rFonts w:asciiTheme="minorHAnsi" w:hAnsiTheme="minorHAnsi" w:cstheme="minorHAnsi"/>
        </w:rPr>
        <w:t>there is a seamless conceptual thread</w:t>
      </w:r>
      <w:r w:rsidRPr="006728E2">
        <w:rPr>
          <w:rFonts w:asciiTheme="minorHAnsi" w:hAnsiTheme="minorHAnsi" w:cstheme="minorHAnsi"/>
          <w:sz w:val="16"/>
        </w:rPr>
        <w:t xml:space="preserve"> that goes </w:t>
      </w:r>
      <w:r w:rsidRPr="006728E2">
        <w:rPr>
          <w:rStyle w:val="StyleUnderline"/>
          <w:rFonts w:asciiTheme="minorHAnsi" w:hAnsiTheme="minorHAnsi" w:cstheme="minorHAnsi"/>
        </w:rPr>
        <w:t>from arms control to</w:t>
      </w:r>
      <w:r w:rsidRPr="006728E2">
        <w:rPr>
          <w:rFonts w:asciiTheme="minorHAnsi" w:hAnsiTheme="minorHAnsi" w:cstheme="minorHAnsi"/>
          <w:sz w:val="16"/>
        </w:rPr>
        <w:t xml:space="preserve"> nuclear </w:t>
      </w:r>
      <w:r w:rsidRPr="006728E2">
        <w:rPr>
          <w:rStyle w:val="StyleUnderline"/>
          <w:rFonts w:asciiTheme="minorHAnsi" w:hAnsiTheme="minorHAnsi" w:cstheme="minorHAnsi"/>
        </w:rPr>
        <w:t>disarm</w:t>
      </w:r>
      <w:r w:rsidRPr="006728E2">
        <w:rPr>
          <w:rFonts w:asciiTheme="minorHAnsi" w:hAnsiTheme="minorHAnsi" w:cstheme="minorHAnsi"/>
          <w:sz w:val="16"/>
        </w:rPr>
        <w:t xml:space="preserve">ament, and that </w:t>
      </w:r>
      <w:r w:rsidRPr="006728E2">
        <w:rPr>
          <w:rStyle w:val="StyleUnderline"/>
          <w:rFonts w:asciiTheme="minorHAnsi" w:hAnsiTheme="minorHAnsi" w:cstheme="minorHAnsi"/>
        </w:rPr>
        <w:t>all that distinguishes one from the other is the relative time horizon</w:t>
      </w:r>
      <w:r w:rsidRPr="006728E2">
        <w:rPr>
          <w:rFonts w:asciiTheme="minorHAnsi" w:hAnsiTheme="minorHAnsi" w:cstheme="minorHAnsi"/>
          <w:sz w:val="16"/>
        </w:rPr>
        <w:t xml:space="preserve"> or degree of pragmatism of the advocates.26 But </w:t>
      </w:r>
      <w:r w:rsidRPr="006728E2">
        <w:rPr>
          <w:rStyle w:val="StyleUnderline"/>
          <w:rFonts w:asciiTheme="minorHAnsi" w:hAnsiTheme="minorHAnsi" w:cstheme="minorHAnsi"/>
        </w:rPr>
        <w:t xml:space="preserve">this is both </w:t>
      </w:r>
      <w:r w:rsidRPr="006728E2">
        <w:rPr>
          <w:rStyle w:val="Emphasis"/>
          <w:rFonts w:asciiTheme="minorHAnsi" w:hAnsiTheme="minorHAnsi" w:cstheme="minorHAnsi"/>
        </w:rPr>
        <w:t>conceptually and practically unlikely</w:t>
      </w:r>
      <w:r w:rsidRPr="006728E2">
        <w:rPr>
          <w:rFonts w:asciiTheme="minorHAnsi" w:hAnsiTheme="minorHAnsi" w:cstheme="minorHAnsi"/>
          <w:sz w:val="16"/>
        </w:rPr>
        <w:t xml:space="preserve"> – if </w:t>
      </w:r>
      <w:r w:rsidRPr="006728E2">
        <w:rPr>
          <w:rStyle w:val="StyleUnderline"/>
          <w:rFonts w:asciiTheme="minorHAnsi" w:hAnsiTheme="minorHAnsi" w:cstheme="minorHAnsi"/>
        </w:rPr>
        <w:t>arms control</w:t>
      </w:r>
      <w:r w:rsidRPr="006728E2">
        <w:rPr>
          <w:rFonts w:asciiTheme="minorHAnsi" w:hAnsiTheme="minorHAnsi" w:cstheme="minorHAnsi"/>
          <w:sz w:val="16"/>
        </w:rPr>
        <w:t xml:space="preserve"> is </w:t>
      </w:r>
      <w:r w:rsidRPr="006728E2">
        <w:rPr>
          <w:rStyle w:val="StyleUnderline"/>
          <w:rFonts w:asciiTheme="minorHAnsi" w:hAnsiTheme="minorHAnsi" w:cstheme="minorHAnsi"/>
        </w:rPr>
        <w:t>a set of techno-managerial practices</w:t>
      </w:r>
      <w:r w:rsidRPr="006728E2">
        <w:rPr>
          <w:rFonts w:asciiTheme="minorHAnsi" w:hAnsiTheme="minorHAnsi" w:cstheme="minorHAnsi"/>
          <w:sz w:val="16"/>
        </w:rPr>
        <w:t xml:space="preserve"> fully </w:t>
      </w:r>
      <w:r w:rsidRPr="006728E2">
        <w:rPr>
          <w:rStyle w:val="StyleUnderline"/>
          <w:rFonts w:asciiTheme="minorHAnsi" w:hAnsiTheme="minorHAnsi" w:cstheme="minorHAnsi"/>
        </w:rPr>
        <w:t>integrated into</w:t>
      </w:r>
      <w:r w:rsidRPr="006728E2">
        <w:rPr>
          <w:rFonts w:asciiTheme="minorHAnsi" w:hAnsiTheme="minorHAnsi" w:cstheme="minorHAnsi"/>
          <w:sz w:val="16"/>
        </w:rPr>
        <w:t xml:space="preserve"> the </w:t>
      </w:r>
      <w:r w:rsidRPr="006728E2">
        <w:rPr>
          <w:rStyle w:val="StyleUnderline"/>
          <w:rFonts w:asciiTheme="minorHAnsi" w:hAnsiTheme="minorHAnsi" w:cstheme="minorHAnsi"/>
        </w:rPr>
        <w:t>Cold War logic</w:t>
      </w:r>
      <w:r w:rsidRPr="006728E2">
        <w:rPr>
          <w:rFonts w:asciiTheme="minorHAnsi" w:hAnsiTheme="minorHAnsi" w:cstheme="minorHAnsi"/>
          <w:sz w:val="16"/>
        </w:rPr>
        <w:t xml:space="preserve"> of national security strategy, then it </w:t>
      </w:r>
      <w:r w:rsidRPr="006728E2">
        <w:rPr>
          <w:rStyle w:val="StyleUnderline"/>
          <w:rFonts w:asciiTheme="minorHAnsi" w:hAnsiTheme="minorHAnsi" w:cstheme="minorHAnsi"/>
        </w:rPr>
        <w:t>is unable to make the leap to disarmament</w:t>
      </w:r>
      <w:r w:rsidRPr="006728E2">
        <w:rPr>
          <w:rFonts w:asciiTheme="minorHAnsi" w:hAnsiTheme="minorHAnsi" w:cstheme="minorHAnsi"/>
          <w:sz w:val="16"/>
        </w:rPr>
        <w:t xml:space="preserve"> – </w:t>
      </w:r>
      <w:r w:rsidRPr="006728E2">
        <w:rPr>
          <w:rStyle w:val="StyleUnderline"/>
          <w:rFonts w:asciiTheme="minorHAnsi" w:hAnsiTheme="minorHAnsi" w:cstheme="minorHAnsi"/>
        </w:rPr>
        <w:t xml:space="preserve">which involves an </w:t>
      </w:r>
      <w:r w:rsidRPr="006728E2">
        <w:rPr>
          <w:rStyle w:val="Emphasis"/>
          <w:rFonts w:asciiTheme="minorHAnsi" w:hAnsiTheme="minorHAnsi" w:cstheme="minorHAnsi"/>
        </w:rPr>
        <w:t>entirely different idea</w:t>
      </w:r>
      <w:r w:rsidRPr="006728E2">
        <w:rPr>
          <w:rStyle w:val="StyleUnderline"/>
          <w:rFonts w:asciiTheme="minorHAnsi" w:hAnsiTheme="minorHAnsi" w:cstheme="minorHAnsi"/>
        </w:rPr>
        <w:t xml:space="preserve"> about the place of violence in social and political life</w:t>
      </w:r>
      <w:r w:rsidRPr="006728E2">
        <w:rPr>
          <w:rFonts w:asciiTheme="minorHAnsi" w:hAnsiTheme="minorHAnsi" w:cstheme="minorHAnsi"/>
          <w:sz w:val="16"/>
        </w:rPr>
        <w:t xml:space="preserve">. </w:t>
      </w:r>
      <w:r w:rsidRPr="006728E2">
        <w:rPr>
          <w:rStyle w:val="StyleUnderline"/>
          <w:rFonts w:asciiTheme="minorHAnsi" w:hAnsiTheme="minorHAnsi" w:cstheme="minorHAnsi"/>
        </w:rPr>
        <w:t>Recent debates</w:t>
      </w:r>
      <w:r w:rsidRPr="006728E2">
        <w:rPr>
          <w:rFonts w:asciiTheme="minorHAnsi" w:hAnsiTheme="minorHAnsi" w:cstheme="minorHAnsi"/>
          <w:sz w:val="16"/>
        </w:rPr>
        <w:t xml:space="preserve"> </w:t>
      </w:r>
      <w:r w:rsidRPr="006728E2">
        <w:rPr>
          <w:rStyle w:val="StyleUnderline"/>
          <w:rFonts w:asciiTheme="minorHAnsi" w:hAnsiTheme="minorHAnsi" w:cstheme="minorHAnsi"/>
        </w:rPr>
        <w:t>around</w:t>
      </w:r>
      <w:r w:rsidRPr="006728E2">
        <w:rPr>
          <w:rFonts w:asciiTheme="minorHAnsi" w:hAnsiTheme="minorHAnsi" w:cstheme="minorHAnsi"/>
          <w:sz w:val="16"/>
        </w:rPr>
        <w:t xml:space="preserve"> the ratification of the </w:t>
      </w:r>
      <w:r w:rsidRPr="006728E2">
        <w:rPr>
          <w:rStyle w:val="StyleUnderline"/>
          <w:rFonts w:asciiTheme="minorHAnsi" w:hAnsiTheme="minorHAnsi" w:cstheme="minorHAnsi"/>
        </w:rPr>
        <w:t>New START</w:t>
      </w:r>
      <w:r w:rsidRPr="006728E2">
        <w:rPr>
          <w:rFonts w:asciiTheme="minorHAnsi" w:hAnsiTheme="minorHAnsi" w:cstheme="minorHAnsi"/>
          <w:sz w:val="16"/>
        </w:rPr>
        <w:t xml:space="preserve"> treaty in late 2010 </w:t>
      </w:r>
      <w:r w:rsidRPr="006728E2">
        <w:rPr>
          <w:rStyle w:val="StyleUnderline"/>
          <w:rFonts w:asciiTheme="minorHAnsi" w:hAnsiTheme="minorHAnsi" w:cstheme="minorHAnsi"/>
        </w:rPr>
        <w:t>illustrated</w:t>
      </w:r>
      <w:r w:rsidRPr="006728E2">
        <w:rPr>
          <w:rFonts w:asciiTheme="minorHAnsi" w:hAnsiTheme="minorHAnsi" w:cstheme="minorHAnsi"/>
          <w:sz w:val="16"/>
        </w:rPr>
        <w:t xml:space="preserve"> how it hardly represented a step towards deeper nuclear reductions. The </w:t>
      </w:r>
      <w:r w:rsidRPr="006728E2">
        <w:rPr>
          <w:rStyle w:val="StyleUnderline"/>
          <w:rFonts w:asciiTheme="minorHAnsi" w:hAnsiTheme="minorHAnsi" w:cstheme="minorHAnsi"/>
        </w:rPr>
        <w:t>third</w:t>
      </w:r>
      <w:r w:rsidRPr="006728E2">
        <w:rPr>
          <w:rFonts w:asciiTheme="minorHAnsi" w:hAnsiTheme="minorHAnsi" w:cstheme="minorHAnsi"/>
          <w:sz w:val="16"/>
        </w:rPr>
        <w:t xml:space="preserve"> core element of the arms control paradigm was that </w:t>
      </w:r>
      <w:r w:rsidRPr="006728E2">
        <w:rPr>
          <w:rStyle w:val="StyleUnderline"/>
          <w:rFonts w:asciiTheme="minorHAnsi" w:hAnsiTheme="minorHAnsi" w:cstheme="minorHAnsi"/>
        </w:rPr>
        <w:t>the Weberian state’s monopoly over</w:t>
      </w:r>
      <w:r w:rsidRPr="006728E2">
        <w:rPr>
          <w:rFonts w:asciiTheme="minorHAnsi" w:hAnsiTheme="minorHAnsi" w:cstheme="minorHAnsi"/>
          <w:sz w:val="16"/>
        </w:rPr>
        <w:t xml:space="preserve"> the use of </w:t>
      </w:r>
      <w:r w:rsidRPr="006728E2">
        <w:rPr>
          <w:rStyle w:val="StyleUnderline"/>
          <w:rFonts w:asciiTheme="minorHAnsi" w:hAnsiTheme="minorHAnsi" w:cstheme="minorHAnsi"/>
        </w:rPr>
        <w:t>lethal force could not only be used</w:t>
      </w:r>
      <w:r w:rsidRPr="006728E2">
        <w:rPr>
          <w:rFonts w:asciiTheme="minorHAnsi" w:hAnsiTheme="minorHAnsi" w:cstheme="minorHAnsi"/>
          <w:sz w:val="16"/>
        </w:rPr>
        <w:t xml:space="preserve"> to impose order </w:t>
      </w:r>
      <w:r w:rsidRPr="006728E2">
        <w:rPr>
          <w:rStyle w:val="StyleUnderline"/>
          <w:rFonts w:asciiTheme="minorHAnsi" w:hAnsiTheme="minorHAnsi" w:cstheme="minorHAnsi"/>
        </w:rPr>
        <w:t>domestically</w:t>
      </w:r>
      <w:r w:rsidRPr="006728E2">
        <w:rPr>
          <w:rFonts w:asciiTheme="minorHAnsi" w:hAnsiTheme="minorHAnsi" w:cstheme="minorHAnsi"/>
          <w:sz w:val="16"/>
        </w:rPr>
        <w:t xml:space="preserve"> and to create social peace but that </w:t>
      </w:r>
      <w:r w:rsidRPr="006728E2">
        <w:rPr>
          <w:rStyle w:val="Emphasis"/>
          <w:rFonts w:asciiTheme="minorHAnsi" w:hAnsiTheme="minorHAnsi" w:cstheme="minorHAnsi"/>
        </w:rPr>
        <w:t>it could also be projected outwards</w:t>
      </w:r>
      <w:r w:rsidRPr="006728E2">
        <w:rPr>
          <w:rFonts w:asciiTheme="minorHAnsi" w:hAnsiTheme="minorHAnsi" w:cstheme="minorHAnsi"/>
          <w:sz w:val="16"/>
        </w:rPr>
        <w:t xml:space="preserve"> </w:t>
      </w:r>
      <w:r w:rsidRPr="006728E2">
        <w:rPr>
          <w:rStyle w:val="StyleUnderline"/>
          <w:rFonts w:asciiTheme="minorHAnsi" w:hAnsiTheme="minorHAnsi" w:cstheme="minorHAnsi"/>
        </w:rPr>
        <w:t>to create a form of international order that reduced the risk of violence</w:t>
      </w:r>
      <w:r w:rsidRPr="006728E2">
        <w:rPr>
          <w:rFonts w:asciiTheme="minorHAnsi" w:hAnsiTheme="minorHAnsi" w:cstheme="minorHAnsi"/>
          <w:sz w:val="16"/>
        </w:rPr>
        <w:t xml:space="preserve">. Just </w:t>
      </w:r>
      <w:r w:rsidRPr="006728E2">
        <w:rPr>
          <w:rStyle w:val="StyleUnderline"/>
          <w:rFonts w:asciiTheme="minorHAnsi" w:hAnsiTheme="minorHAnsi" w:cstheme="minorHAnsi"/>
          <w:b/>
        </w:rPr>
        <w:t xml:space="preserve">as </w:t>
      </w:r>
      <w:r w:rsidRPr="006728E2">
        <w:rPr>
          <w:rStyle w:val="StyleUnderline"/>
          <w:rFonts w:asciiTheme="minorHAnsi" w:hAnsiTheme="minorHAnsi" w:cstheme="minorHAnsi"/>
          <w:b/>
          <w:highlight w:val="green"/>
        </w:rPr>
        <w:t>the domestic form</w:t>
      </w:r>
      <w:r w:rsidRPr="006728E2">
        <w:rPr>
          <w:rFonts w:asciiTheme="minorHAnsi" w:hAnsiTheme="minorHAnsi" w:cstheme="minorHAnsi"/>
          <w:sz w:val="16"/>
        </w:rPr>
        <w:t xml:space="preserve"> of the Weberian monopoly </w:t>
      </w:r>
      <w:r w:rsidRPr="006728E2">
        <w:rPr>
          <w:rStyle w:val="StyleUnderline"/>
          <w:rFonts w:asciiTheme="minorHAnsi" w:hAnsiTheme="minorHAnsi" w:cstheme="minorHAnsi"/>
          <w:b/>
          <w:highlight w:val="green"/>
        </w:rPr>
        <w:t xml:space="preserve">renders </w:t>
      </w:r>
      <w:r w:rsidRPr="006728E2">
        <w:rPr>
          <w:rStyle w:val="StyleUnderline"/>
          <w:rFonts w:asciiTheme="minorHAnsi" w:hAnsiTheme="minorHAnsi" w:cstheme="minorHAnsi"/>
          <w:b/>
        </w:rPr>
        <w:t>the</w:t>
      </w:r>
      <w:r w:rsidRPr="006728E2">
        <w:rPr>
          <w:rStyle w:val="StyleUnderline"/>
          <w:rFonts w:asciiTheme="minorHAnsi" w:hAnsiTheme="minorHAnsi" w:cstheme="minorHAnsi"/>
          <w:b/>
          <w:highlight w:val="green"/>
        </w:rPr>
        <w:t xml:space="preserve"> population vulnerable to the </w:t>
      </w:r>
      <w:r w:rsidRPr="006728E2">
        <w:rPr>
          <w:rStyle w:val="StyleUnderline"/>
          <w:rFonts w:asciiTheme="minorHAnsi" w:hAnsiTheme="minorHAnsi" w:cstheme="minorHAnsi"/>
          <w:b/>
        </w:rPr>
        <w:t xml:space="preserve">predatory </w:t>
      </w:r>
      <w:r w:rsidRPr="006728E2">
        <w:rPr>
          <w:rStyle w:val="StyleUnderline"/>
          <w:rFonts w:asciiTheme="minorHAnsi" w:hAnsiTheme="minorHAnsi" w:cstheme="minorHAnsi"/>
          <w:b/>
          <w:highlight w:val="green"/>
        </w:rPr>
        <w:t>state</w:t>
      </w:r>
      <w:r w:rsidRPr="006728E2">
        <w:rPr>
          <w:rFonts w:asciiTheme="minorHAnsi" w:hAnsiTheme="minorHAnsi" w:cstheme="minorHAnsi"/>
          <w:sz w:val="16"/>
        </w:rPr>
        <w:t xml:space="preserve"> (so much so that scholars such as Rudolph </w:t>
      </w:r>
      <w:proofErr w:type="spellStart"/>
      <w:r w:rsidRPr="006728E2">
        <w:rPr>
          <w:rFonts w:asciiTheme="minorHAnsi" w:hAnsiTheme="minorHAnsi" w:cstheme="minorHAnsi"/>
          <w:sz w:val="16"/>
        </w:rPr>
        <w:t>Rummel</w:t>
      </w:r>
      <w:proofErr w:type="spellEnd"/>
      <w:r w:rsidRPr="006728E2">
        <w:rPr>
          <w:rFonts w:asciiTheme="minorHAnsi" w:hAnsiTheme="minorHAnsi" w:cstheme="minorHAnsi"/>
          <w:sz w:val="16"/>
        </w:rPr>
        <w:t xml:space="preserve"> could argue that democide – state-sanctioned killing of citizens – was a greater risk than war);27 </w:t>
      </w:r>
      <w:r w:rsidRPr="006728E2">
        <w:rPr>
          <w:rStyle w:val="StyleUnderline"/>
          <w:rFonts w:asciiTheme="minorHAnsi" w:hAnsiTheme="minorHAnsi" w:cstheme="minorHAnsi"/>
        </w:rPr>
        <w:t xml:space="preserve">the </w:t>
      </w:r>
      <w:r w:rsidRPr="006728E2">
        <w:rPr>
          <w:rStyle w:val="StyleUnderline"/>
          <w:rFonts w:asciiTheme="minorHAnsi" w:hAnsiTheme="minorHAnsi" w:cstheme="minorHAnsi"/>
          <w:b/>
          <w:highlight w:val="green"/>
        </w:rPr>
        <w:t>international form</w:t>
      </w:r>
      <w:r w:rsidRPr="006728E2">
        <w:rPr>
          <w:rStyle w:val="StyleUnderline"/>
          <w:rFonts w:asciiTheme="minorHAnsi" w:hAnsiTheme="minorHAnsi" w:cstheme="minorHAnsi"/>
        </w:rPr>
        <w:t xml:space="preserve"> also involved </w:t>
      </w:r>
      <w:r w:rsidRPr="006728E2">
        <w:rPr>
          <w:rStyle w:val="StyleUnderline"/>
          <w:rFonts w:asciiTheme="minorHAnsi" w:hAnsiTheme="minorHAnsi" w:cstheme="minorHAnsi"/>
          <w:b/>
          <w:highlight w:val="green"/>
        </w:rPr>
        <w:t>render</w:t>
      </w:r>
      <w:r w:rsidRPr="006728E2">
        <w:rPr>
          <w:rStyle w:val="StyleUnderline"/>
          <w:rFonts w:asciiTheme="minorHAnsi" w:hAnsiTheme="minorHAnsi" w:cstheme="minorHAnsi"/>
        </w:rPr>
        <w:t xml:space="preserve">ing </w:t>
      </w:r>
      <w:r w:rsidRPr="006728E2">
        <w:rPr>
          <w:rStyle w:val="StyleUnderline"/>
          <w:rFonts w:asciiTheme="minorHAnsi" w:hAnsiTheme="minorHAnsi" w:cstheme="minorHAnsi"/>
          <w:highlight w:val="green"/>
        </w:rPr>
        <w:t xml:space="preserve">entire populations </w:t>
      </w:r>
      <w:r w:rsidRPr="006728E2">
        <w:rPr>
          <w:rStyle w:val="Emphasis"/>
          <w:rFonts w:asciiTheme="minorHAnsi" w:hAnsiTheme="minorHAnsi" w:cstheme="minorHAnsi"/>
        </w:rPr>
        <w:t xml:space="preserve">totally </w:t>
      </w:r>
      <w:r w:rsidRPr="006728E2">
        <w:rPr>
          <w:rStyle w:val="Emphasis"/>
          <w:rFonts w:asciiTheme="minorHAnsi" w:hAnsiTheme="minorHAnsi" w:cstheme="minorHAnsi"/>
          <w:highlight w:val="green"/>
        </w:rPr>
        <w:t>vulnerable to nuclear holocaust</w:t>
      </w:r>
      <w:r w:rsidRPr="006728E2">
        <w:rPr>
          <w:rStyle w:val="Emphasis"/>
          <w:rFonts w:asciiTheme="minorHAnsi" w:hAnsiTheme="minorHAnsi" w:cstheme="minorHAnsi"/>
        </w:rPr>
        <w:t>.</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In the name of national </w:t>
      </w:r>
      <w:proofErr w:type="gramStart"/>
      <w:r w:rsidRPr="006728E2">
        <w:rPr>
          <w:rStyle w:val="StyleUnderline"/>
          <w:rFonts w:asciiTheme="minorHAnsi" w:hAnsiTheme="minorHAnsi" w:cstheme="minorHAnsi"/>
        </w:rPr>
        <w:t>security</w:t>
      </w:r>
      <w:proofErr w:type="gramEnd"/>
      <w:r w:rsidRPr="006728E2">
        <w:rPr>
          <w:rStyle w:val="StyleUnderline"/>
          <w:rFonts w:asciiTheme="minorHAnsi" w:hAnsiTheme="minorHAnsi" w:cstheme="minorHAnsi"/>
        </w:rPr>
        <w:t xml:space="preserve"> </w:t>
      </w:r>
      <w:r w:rsidRPr="006728E2">
        <w:rPr>
          <w:rStyle w:val="Emphasis"/>
          <w:rFonts w:asciiTheme="minorHAnsi" w:hAnsiTheme="minorHAnsi" w:cstheme="minorHAnsi"/>
        </w:rPr>
        <w:t>the very survival of the entire population</w:t>
      </w:r>
      <w:r w:rsidRPr="006728E2">
        <w:rPr>
          <w:rStyle w:val="StyleUnderline"/>
          <w:rFonts w:asciiTheme="minorHAnsi" w:hAnsiTheme="minorHAnsi" w:cstheme="minorHAnsi"/>
        </w:rPr>
        <w:t xml:space="preserve"> could be put at risk</w:t>
      </w:r>
      <w:r w:rsidRPr="006728E2">
        <w:rPr>
          <w:rFonts w:asciiTheme="minorHAnsi" w:hAnsiTheme="minorHAnsi" w:cstheme="minorHAnsi"/>
          <w:sz w:val="16"/>
        </w:rPr>
        <w:t xml:space="preserve">, through policies such as Mutual Assured Destruction or treaties such as the Anti-Ballistic Missile (ABM) treaty. </w:t>
      </w:r>
      <w:r w:rsidRPr="006728E2">
        <w:rPr>
          <w:rStyle w:val="Emphasis"/>
          <w:rFonts w:asciiTheme="minorHAnsi" w:hAnsiTheme="minorHAnsi" w:cstheme="minorHAnsi"/>
        </w:rPr>
        <w:t>It is difficult to find a better example of techno-managerial logic, instrumental rationality and the assertion of sovereign power at work.</w:t>
      </w:r>
      <w:r w:rsidRPr="006728E2">
        <w:rPr>
          <w:rFonts w:asciiTheme="minorHAnsi" w:hAnsiTheme="minorHAnsi" w:cstheme="minorHAnsi"/>
          <w:sz w:val="16"/>
        </w:rPr>
        <w:t xml:space="preserve"> Although perhaps an extreme example, this </w:t>
      </w:r>
      <w:r w:rsidRPr="006728E2">
        <w:rPr>
          <w:rStyle w:val="StyleUnderline"/>
          <w:rFonts w:asciiTheme="minorHAnsi" w:hAnsiTheme="minorHAnsi" w:cstheme="minorHAnsi"/>
        </w:rPr>
        <w:t>faith in the ability of states to exercise restraint</w:t>
      </w:r>
      <w:r w:rsidRPr="006728E2">
        <w:rPr>
          <w:rFonts w:asciiTheme="minorHAnsi" w:hAnsiTheme="minorHAnsi" w:cstheme="minorHAnsi"/>
          <w:sz w:val="16"/>
        </w:rPr>
        <w:t xml:space="preserve"> over the use of force, also </w:t>
      </w:r>
      <w:r w:rsidRPr="006728E2">
        <w:rPr>
          <w:rStyle w:val="StyleUnderline"/>
          <w:rFonts w:asciiTheme="minorHAnsi" w:hAnsiTheme="minorHAnsi" w:cstheme="minorHAnsi"/>
        </w:rPr>
        <w:t>underlay the entire edifice of nuclear deterrence policy</w:t>
      </w:r>
      <w:r w:rsidRPr="006728E2">
        <w:rPr>
          <w:rFonts w:asciiTheme="minorHAnsi" w:hAnsiTheme="minorHAnsi" w:cstheme="minorHAnsi"/>
          <w:sz w:val="16"/>
        </w:rPr>
        <w:t xml:space="preserve"> and strategy. </w:t>
      </w:r>
      <w:r w:rsidRPr="006728E2">
        <w:rPr>
          <w:rStyle w:val="StyleUnderline"/>
          <w:rFonts w:asciiTheme="minorHAnsi" w:hAnsiTheme="minorHAnsi" w:cstheme="minorHAnsi"/>
        </w:rPr>
        <w:t>The final element</w:t>
      </w:r>
      <w:r w:rsidRPr="006728E2">
        <w:rPr>
          <w:rFonts w:asciiTheme="minorHAnsi" w:hAnsiTheme="minorHAnsi" w:cstheme="minorHAnsi"/>
          <w:sz w:val="16"/>
        </w:rPr>
        <w:t xml:space="preserve"> was that the </w:t>
      </w:r>
      <w:r w:rsidRPr="006728E2">
        <w:rPr>
          <w:rStyle w:val="StyleUnderline"/>
          <w:rFonts w:asciiTheme="minorHAnsi" w:hAnsiTheme="minorHAnsi" w:cstheme="minorHAnsi"/>
        </w:rPr>
        <w:t>arms control</w:t>
      </w:r>
      <w:r w:rsidRPr="006728E2">
        <w:rPr>
          <w:rFonts w:asciiTheme="minorHAnsi" w:hAnsiTheme="minorHAnsi" w:cstheme="minorHAnsi"/>
          <w:sz w:val="16"/>
        </w:rPr>
        <w:t xml:space="preserve"> paradigm, like the much older balance of power system, </w:t>
      </w:r>
      <w:r w:rsidRPr="006728E2">
        <w:rPr>
          <w:rStyle w:val="StyleUnderline"/>
          <w:rFonts w:asciiTheme="minorHAnsi" w:hAnsiTheme="minorHAnsi" w:cstheme="minorHAnsi"/>
        </w:rPr>
        <w:t>was not a mechanism for maintaining order that eliminated war</w:t>
      </w:r>
      <w:r w:rsidRPr="006728E2">
        <w:rPr>
          <w:rFonts w:asciiTheme="minorHAnsi" w:hAnsiTheme="minorHAnsi" w:cstheme="minorHAnsi"/>
          <w:sz w:val="16"/>
        </w:rPr>
        <w:t xml:space="preserve"> or the use of force from the international system. </w:t>
      </w:r>
      <w:r w:rsidRPr="006728E2">
        <w:rPr>
          <w:rStyle w:val="StyleUnderline"/>
          <w:rFonts w:asciiTheme="minorHAnsi" w:hAnsiTheme="minorHAnsi" w:cstheme="minorHAnsi"/>
        </w:rPr>
        <w:t>It assumed that the main risk to be prevented was that of large-scale</w:t>
      </w:r>
      <w:r w:rsidRPr="006728E2">
        <w:rPr>
          <w:rFonts w:asciiTheme="minorHAnsi" w:hAnsiTheme="minorHAnsi" w:cstheme="minorHAnsi"/>
          <w:sz w:val="16"/>
        </w:rPr>
        <w:t xml:space="preserve"> inter-state </w:t>
      </w:r>
      <w:r w:rsidRPr="006728E2">
        <w:rPr>
          <w:rStyle w:val="StyleUnderline"/>
          <w:rFonts w:asciiTheme="minorHAnsi" w:hAnsiTheme="minorHAnsi" w:cstheme="minorHAnsi"/>
        </w:rPr>
        <w:t>war</w:t>
      </w:r>
      <w:r w:rsidRPr="006728E2">
        <w:rPr>
          <w:rFonts w:asciiTheme="minorHAnsi" w:hAnsiTheme="minorHAnsi" w:cstheme="minorHAnsi"/>
          <w:sz w:val="16"/>
        </w:rPr>
        <w:t xml:space="preserve"> between great powers or the superpowers, </w:t>
      </w:r>
      <w:r w:rsidRPr="006728E2">
        <w:rPr>
          <w:rStyle w:val="StyleUnderline"/>
          <w:rFonts w:asciiTheme="minorHAnsi" w:hAnsiTheme="minorHAnsi" w:cstheme="minorHAnsi"/>
        </w:rPr>
        <w:t>and that a trade-off between this risk,</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and </w:t>
      </w:r>
      <w:r w:rsidRPr="006728E2">
        <w:rPr>
          <w:rStyle w:val="StyleUnderline"/>
          <w:rFonts w:asciiTheme="minorHAnsi" w:hAnsiTheme="minorHAnsi" w:cstheme="minorHAnsi"/>
          <w:highlight w:val="green"/>
        </w:rPr>
        <w:t>the risk of</w:t>
      </w:r>
      <w:r w:rsidRPr="006728E2">
        <w:rPr>
          <w:rFonts w:asciiTheme="minorHAnsi" w:hAnsiTheme="minorHAnsi" w:cstheme="minorHAnsi"/>
          <w:sz w:val="16"/>
        </w:rPr>
        <w:t xml:space="preserve"> (or fact of) </w:t>
      </w:r>
      <w:r w:rsidRPr="006728E2">
        <w:rPr>
          <w:rStyle w:val="StyleUnderline"/>
          <w:rFonts w:asciiTheme="minorHAnsi" w:hAnsiTheme="minorHAnsi" w:cstheme="minorHAnsi"/>
        </w:rPr>
        <w:t xml:space="preserve">small </w:t>
      </w:r>
      <w:r w:rsidRPr="006728E2">
        <w:rPr>
          <w:rFonts w:asciiTheme="minorHAnsi" w:hAnsiTheme="minorHAnsi" w:cstheme="minorHAnsi"/>
          <w:sz w:val="16"/>
        </w:rPr>
        <w:t xml:space="preserve">and large </w:t>
      </w:r>
      <w:r w:rsidRPr="006728E2">
        <w:rPr>
          <w:rStyle w:val="StyleUnderline"/>
          <w:rFonts w:asciiTheme="minorHAnsi" w:hAnsiTheme="minorHAnsi" w:cstheme="minorHAnsi"/>
          <w:highlight w:val="green"/>
        </w:rPr>
        <w:t>wars</w:t>
      </w:r>
      <w:r w:rsidRPr="006728E2">
        <w:rPr>
          <w:rStyle w:val="StyleUnderline"/>
          <w:rFonts w:asciiTheme="minorHAnsi" w:hAnsiTheme="minorHAnsi" w:cstheme="minorHAnsi"/>
        </w:rPr>
        <w:t>,</w:t>
      </w:r>
      <w:r w:rsidRPr="006728E2">
        <w:rPr>
          <w:rFonts w:asciiTheme="minorHAnsi" w:hAnsiTheme="minorHAnsi" w:cstheme="minorHAnsi"/>
          <w:sz w:val="16"/>
        </w:rPr>
        <w:t xml:space="preserve"> especially </w:t>
      </w:r>
      <w:r w:rsidRPr="006728E2">
        <w:rPr>
          <w:rStyle w:val="Emphasis"/>
          <w:rFonts w:asciiTheme="minorHAnsi" w:hAnsiTheme="minorHAnsi" w:cstheme="minorHAnsi"/>
          <w:highlight w:val="green"/>
        </w:rPr>
        <w:t>in the postcolonial world, was an acceptable one</w:t>
      </w:r>
      <w:r w:rsidRPr="006728E2">
        <w:rPr>
          <w:rFonts w:asciiTheme="minorHAnsi" w:hAnsiTheme="minorHAnsi" w:cstheme="minorHAnsi"/>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6728E2">
        <w:rPr>
          <w:rStyle w:val="StyleUnderline"/>
          <w:rFonts w:asciiTheme="minorHAnsi" w:hAnsiTheme="minorHAnsi" w:cstheme="minorHAnsi"/>
        </w:rPr>
        <w:t xml:space="preserve">The </w:t>
      </w:r>
      <w:r w:rsidRPr="006728E2">
        <w:rPr>
          <w:rStyle w:val="StyleUnderline"/>
          <w:rFonts w:asciiTheme="minorHAnsi" w:hAnsiTheme="minorHAnsi" w:cstheme="minorHAnsi"/>
          <w:highlight w:val="green"/>
        </w:rPr>
        <w:t>neo-colonialist</w:t>
      </w:r>
      <w:r w:rsidRPr="006728E2">
        <w:rPr>
          <w:rFonts w:asciiTheme="minorHAnsi" w:hAnsiTheme="minorHAnsi" w:cstheme="minorHAnsi"/>
          <w:sz w:val="16"/>
        </w:rPr>
        <w:t xml:space="preserve"> and political </w:t>
      </w:r>
      <w:r w:rsidRPr="006728E2">
        <w:rPr>
          <w:rStyle w:val="StyleUnderline"/>
          <w:rFonts w:asciiTheme="minorHAnsi" w:hAnsiTheme="minorHAnsi" w:cstheme="minorHAnsi"/>
          <w:highlight w:val="green"/>
        </w:rPr>
        <w:t>implications of pushing</w:t>
      </w:r>
      <w:r w:rsidRPr="006728E2">
        <w:rPr>
          <w:rFonts w:asciiTheme="minorHAnsi" w:hAnsiTheme="minorHAnsi" w:cstheme="minorHAnsi"/>
          <w:sz w:val="16"/>
        </w:rPr>
        <w:t xml:space="preserve"> the problem of </w:t>
      </w:r>
      <w:r w:rsidRPr="006728E2">
        <w:rPr>
          <w:rStyle w:val="StyleUnderline"/>
          <w:rFonts w:asciiTheme="minorHAnsi" w:hAnsiTheme="minorHAnsi" w:cstheme="minorHAnsi"/>
          <w:highlight w:val="green"/>
        </w:rPr>
        <w:t xml:space="preserve">war to the periphery are </w:t>
      </w:r>
      <w:r w:rsidRPr="006728E2">
        <w:rPr>
          <w:rStyle w:val="StyleUnderline"/>
          <w:rFonts w:asciiTheme="minorHAnsi" w:hAnsiTheme="minorHAnsi" w:cstheme="minorHAnsi"/>
        </w:rPr>
        <w:t xml:space="preserve">of course </w:t>
      </w:r>
      <w:r w:rsidRPr="006728E2">
        <w:rPr>
          <w:rStyle w:val="StyleUnderline"/>
          <w:rFonts w:asciiTheme="minorHAnsi" w:hAnsiTheme="minorHAnsi" w:cstheme="minorHAnsi"/>
          <w:highlight w:val="green"/>
        </w:rPr>
        <w:t>clear</w:t>
      </w:r>
      <w:r w:rsidRPr="006728E2">
        <w:rPr>
          <w:rFonts w:asciiTheme="minorHAnsi" w:hAnsiTheme="minorHAnsi" w:cstheme="minorHAnsi"/>
          <w:sz w:val="16"/>
        </w:rPr>
        <w:t xml:space="preserve">, and one could argue that the </w:t>
      </w:r>
      <w:r w:rsidRPr="006728E2">
        <w:rPr>
          <w:rStyle w:val="StyleUnderline"/>
          <w:rFonts w:asciiTheme="minorHAnsi" w:hAnsiTheme="minorHAnsi" w:cstheme="minorHAnsi"/>
          <w:b/>
          <w:highlight w:val="green"/>
        </w:rPr>
        <w:t>arms control</w:t>
      </w:r>
      <w:r w:rsidRPr="006728E2">
        <w:rPr>
          <w:rFonts w:asciiTheme="minorHAnsi" w:hAnsiTheme="minorHAnsi" w:cstheme="minorHAnsi"/>
          <w:sz w:val="16"/>
        </w:rPr>
        <w:t xml:space="preserve"> paradigm sketched above, especially the treaties that stabilized the nuclear confrontation between East and West (SALT I and II), </w:t>
      </w:r>
      <w:r w:rsidRPr="006728E2">
        <w:rPr>
          <w:rStyle w:val="StyleUnderline"/>
          <w:rFonts w:asciiTheme="minorHAnsi" w:hAnsiTheme="minorHAnsi" w:cstheme="minorHAnsi"/>
          <w:b/>
          <w:highlight w:val="green"/>
        </w:rPr>
        <w:t xml:space="preserve">made </w:t>
      </w:r>
      <w:r w:rsidRPr="006728E2">
        <w:rPr>
          <w:rStyle w:val="StyleUnderline"/>
          <w:rFonts w:asciiTheme="minorHAnsi" w:hAnsiTheme="minorHAnsi" w:cstheme="minorHAnsi"/>
          <w:b/>
        </w:rPr>
        <w:t xml:space="preserve">certain kinds of </w:t>
      </w:r>
      <w:r w:rsidRPr="006728E2">
        <w:rPr>
          <w:rStyle w:val="StyleUnderline"/>
          <w:rFonts w:asciiTheme="minorHAnsi" w:hAnsiTheme="minorHAnsi" w:cstheme="minorHAnsi"/>
          <w:b/>
          <w:highlight w:val="green"/>
        </w:rPr>
        <w:t xml:space="preserve">proxy wars </w:t>
      </w:r>
      <w:r w:rsidRPr="006728E2">
        <w:rPr>
          <w:rStyle w:val="StyleUnderline"/>
          <w:rFonts w:asciiTheme="minorHAnsi" w:hAnsiTheme="minorHAnsi" w:cstheme="minorHAnsi"/>
          <w:b/>
        </w:rPr>
        <w:t xml:space="preserve">more </w:t>
      </w:r>
      <w:r w:rsidRPr="006728E2">
        <w:rPr>
          <w:rStyle w:val="StyleUnderline"/>
          <w:rFonts w:asciiTheme="minorHAnsi" w:hAnsiTheme="minorHAnsi" w:cstheme="minorHAnsi"/>
          <w:b/>
          <w:highlight w:val="green"/>
        </w:rPr>
        <w:t>possible</w:t>
      </w:r>
      <w:r w:rsidRPr="006728E2">
        <w:rPr>
          <w:rFonts w:asciiTheme="minorHAnsi" w:hAnsiTheme="minorHAnsi" w:cstheme="minorHAnsi"/>
          <w:sz w:val="16"/>
        </w:rPr>
        <w:t xml:space="preserve"> or acceptable </w:t>
      </w:r>
      <w:r w:rsidRPr="006728E2">
        <w:rPr>
          <w:rStyle w:val="StyleUnderline"/>
          <w:rFonts w:asciiTheme="minorHAnsi" w:hAnsiTheme="minorHAnsi" w:cstheme="minorHAnsi"/>
          <w:b/>
          <w:highlight w:val="green"/>
        </w:rPr>
        <w:t>by creating escalatory fire-breaks</w:t>
      </w:r>
      <w:r w:rsidRPr="006728E2">
        <w:rPr>
          <w:rFonts w:asciiTheme="minorHAnsi" w:hAnsiTheme="minorHAnsi" w:cstheme="minorHAnsi"/>
          <w:sz w:val="16"/>
        </w:rPr>
        <w:t xml:space="preserve">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1B24C58B" w14:textId="77777777" w:rsidR="00340B37" w:rsidRPr="006728E2" w:rsidRDefault="00340B37" w:rsidP="00340B37">
      <w:pPr>
        <w:rPr>
          <w:rFonts w:asciiTheme="minorHAnsi" w:hAnsiTheme="minorHAnsi" w:cstheme="minorHAnsi"/>
        </w:rPr>
      </w:pPr>
    </w:p>
    <w:p w14:paraId="6CBB32BF" w14:textId="77777777" w:rsidR="00340B37" w:rsidRPr="006728E2" w:rsidRDefault="00340B37" w:rsidP="00340B37">
      <w:pPr>
        <w:pStyle w:val="Heading4"/>
        <w:rPr>
          <w:rFonts w:asciiTheme="minorHAnsi" w:hAnsiTheme="minorHAnsi" w:cstheme="minorHAnsi"/>
        </w:rPr>
      </w:pPr>
      <w:bookmarkStart w:id="0" w:name="_Hlk492988177"/>
      <w:r w:rsidRPr="006728E2">
        <w:rPr>
          <w:rFonts w:asciiTheme="minorHAnsi" w:hAnsiTheme="minorHAnsi" w:cstheme="minorHAnsi"/>
        </w:rPr>
        <w:t xml:space="preserve">The 1AC relies on the imagination of external threats to the social order constantly </w:t>
      </w:r>
      <w:r w:rsidRPr="006728E2">
        <w:rPr>
          <w:rFonts w:asciiTheme="minorHAnsi" w:hAnsiTheme="minorHAnsi" w:cstheme="minorHAnsi"/>
          <w:u w:val="single"/>
        </w:rPr>
        <w:t>searching</w:t>
      </w:r>
      <w:r w:rsidRPr="006728E2">
        <w:rPr>
          <w:rFonts w:asciiTheme="minorHAnsi" w:hAnsiTheme="minorHAnsi" w:cstheme="minorHAnsi"/>
        </w:rPr>
        <w:t xml:space="preserve"> for the best way to describe those threats, </w:t>
      </w:r>
      <w:r w:rsidRPr="006728E2">
        <w:rPr>
          <w:rFonts w:asciiTheme="minorHAnsi" w:hAnsiTheme="minorHAnsi" w:cstheme="minorHAnsi"/>
          <w:u w:val="single"/>
        </w:rPr>
        <w:t>which forecloses the ability</w:t>
      </w:r>
      <w:r w:rsidRPr="006728E2">
        <w:rPr>
          <w:rFonts w:asciiTheme="minorHAnsi" w:hAnsiTheme="minorHAnsi" w:cstheme="minorHAnsi"/>
        </w:rPr>
        <w:t xml:space="preserve"> to examine the structural conditions that enable the violence they talk about. This enables a system of governance that elides the </w:t>
      </w:r>
      <w:r w:rsidRPr="006728E2">
        <w:rPr>
          <w:rFonts w:asciiTheme="minorHAnsi" w:hAnsiTheme="minorHAnsi" w:cstheme="minorHAnsi"/>
          <w:u w:val="single"/>
        </w:rPr>
        <w:t>endless war</w:t>
      </w:r>
      <w:r w:rsidRPr="006728E2">
        <w:rPr>
          <w:rFonts w:asciiTheme="minorHAnsi" w:hAnsiTheme="minorHAnsi" w:cstheme="minorHAnsi"/>
        </w:rPr>
        <w:t xml:space="preserve"> present in incarceration, global policing, and more by insisting on narrow chains of causality and the most catastrophic impacts possible.</w:t>
      </w:r>
    </w:p>
    <w:p w14:paraId="6496ADA4" w14:textId="77777777" w:rsidR="00340B37" w:rsidRPr="006728E2" w:rsidRDefault="00340B37" w:rsidP="00340B37">
      <w:pPr>
        <w:rPr>
          <w:rFonts w:asciiTheme="minorHAnsi" w:eastAsia="Times New Roman" w:hAnsiTheme="minorHAnsi" w:cstheme="minorHAnsi"/>
        </w:rPr>
      </w:pPr>
      <w:r w:rsidRPr="006728E2">
        <w:rPr>
          <w:rFonts w:asciiTheme="minorHAnsi" w:eastAsia="Times New Roman" w:hAnsiTheme="minorHAnsi" w:cstheme="minorHAnsi"/>
        </w:rPr>
        <w:t xml:space="preserve">Kevin </w:t>
      </w:r>
      <w:r w:rsidRPr="006728E2">
        <w:rPr>
          <w:rStyle w:val="Style13ptBold"/>
          <w:rFonts w:asciiTheme="minorHAnsi" w:hAnsiTheme="minorHAnsi" w:cstheme="minorHAnsi"/>
        </w:rPr>
        <w:t>McDonald 13</w:t>
      </w:r>
      <w:r w:rsidRPr="006728E2">
        <w:rPr>
          <w:rFonts w:asciiTheme="minorHAnsi" w:eastAsia="Times New Roman" w:hAnsiTheme="minorHAnsi" w:cstheme="minorHAnsi"/>
        </w:rPr>
        <w:t xml:space="preserve">, Professor and Director of the Centre for Cultural Diversity and Wellbeing at Victoria University, </w:t>
      </w:r>
      <w:r w:rsidRPr="006728E2">
        <w:rPr>
          <w:rFonts w:asciiTheme="minorHAnsi" w:eastAsia="Times New Roman" w:hAnsiTheme="minorHAnsi" w:cstheme="minorHAnsi"/>
          <w:i/>
        </w:rPr>
        <w:t>Our Violent World: Terrorism in Society</w:t>
      </w:r>
      <w:r w:rsidRPr="006728E2">
        <w:rPr>
          <w:rFonts w:asciiTheme="minorHAnsi" w:eastAsia="Times New Roman" w:hAnsiTheme="minorHAnsi" w:cstheme="minorHAnsi"/>
        </w:rPr>
        <w:t>, 2013, pp. 1-4</w:t>
      </w:r>
    </w:p>
    <w:p w14:paraId="039047EB" w14:textId="77777777" w:rsidR="00340B37" w:rsidRPr="006728E2" w:rsidRDefault="00340B37" w:rsidP="00340B37">
      <w:pPr>
        <w:rPr>
          <w:rFonts w:asciiTheme="minorHAnsi" w:eastAsia="Times New Roman" w:hAnsiTheme="minorHAnsi" w:cstheme="minorHAnsi"/>
          <w:sz w:val="12"/>
        </w:rPr>
      </w:pPr>
      <w:r w:rsidRPr="006728E2">
        <w:rPr>
          <w:rFonts w:asciiTheme="minorHAnsi" w:eastAsia="Times New Roman" w:hAnsiTheme="minorHAnsi" w:cstheme="minorHAnsi"/>
          <w:sz w:val="12"/>
        </w:rPr>
        <w:t xml:space="preserve">Among the most significant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these changes are transformations in forms Of social and political violence, the kinds Of violence recently described by the philosopher Charles Taylor as 'categorial', directed towards people whom the protagonists do not personally know (2011). Often such violence is contrasted to the violence that takes place within personal relationships, but as we will see as this book develops, this distinction is not as clear as it once may have been. The chapters that follow attempt to explore a con- text that has become increasingly evident, as </w:t>
      </w:r>
      <w:r w:rsidRPr="006728E2">
        <w:rPr>
          <w:rFonts w:asciiTheme="minorHAnsi" w:eastAsia="Times New Roman" w:hAnsiTheme="minorHAnsi" w:cstheme="minorHAnsi"/>
          <w:u w:val="single"/>
        </w:rPr>
        <w:t>violence that once appeared to be 'contained'</w:t>
      </w:r>
      <w:r w:rsidRPr="006728E2">
        <w:rPr>
          <w:rFonts w:asciiTheme="minorHAnsi" w:eastAsia="Times New Roman" w:hAnsiTheme="minorHAnsi" w:cstheme="minorHAnsi"/>
          <w:sz w:val="12"/>
        </w:rPr>
        <w:t xml:space="preserve"> by key dimensions of modern society </w:t>
      </w:r>
      <w:r w:rsidRPr="006728E2">
        <w:rPr>
          <w:rFonts w:asciiTheme="minorHAnsi" w:eastAsia="Times New Roman" w:hAnsiTheme="minorHAnsi" w:cstheme="minorHAnsi"/>
          <w:u w:val="single"/>
        </w:rPr>
        <w:t>is now much more fluid, increasingly part of the flows making up a global world</w:t>
      </w:r>
      <w:r w:rsidRPr="006728E2">
        <w:rPr>
          <w:rFonts w:asciiTheme="minorHAnsi" w:eastAsia="Times New Roman" w:hAnsiTheme="minorHAnsi" w:cstheme="minorHAnsi"/>
          <w:sz w:val="12"/>
        </w:rPr>
        <w:t xml:space="preserve"> (</w:t>
      </w:r>
      <w:proofErr w:type="spellStart"/>
      <w:r w:rsidRPr="006728E2">
        <w:rPr>
          <w:rFonts w:asciiTheme="minorHAnsi" w:eastAsia="Times New Roman" w:hAnsiTheme="minorHAnsi" w:cstheme="minorHAnsi"/>
          <w:sz w:val="12"/>
        </w:rPr>
        <w:t>Urry</w:t>
      </w:r>
      <w:proofErr w:type="spellEnd"/>
      <w:r w:rsidRPr="006728E2">
        <w:rPr>
          <w:rFonts w:asciiTheme="minorHAnsi" w:eastAsia="Times New Roman" w:hAnsiTheme="minorHAnsi" w:cstheme="minorHAnsi"/>
          <w:sz w:val="12"/>
        </w:rPr>
        <w:t xml:space="preserve"> 2005). But such violence is not a 'thing' or an object. It is a form of agency, an embodied relationship and human experience. As such, </w:t>
      </w:r>
      <w:r w:rsidRPr="006728E2">
        <w:rPr>
          <w:rFonts w:asciiTheme="minorHAnsi" w:eastAsia="Times New Roman" w:hAnsiTheme="minorHAnsi" w:cstheme="minorHAnsi"/>
          <w:u w:val="single"/>
        </w:rPr>
        <w:t>it is a critical lens through which to explore</w:t>
      </w:r>
      <w:r w:rsidRPr="006728E2">
        <w:rPr>
          <w:rFonts w:asciiTheme="minorHAnsi" w:eastAsia="Times New Roman" w:hAnsiTheme="minorHAnsi" w:cstheme="minorHAnsi"/>
        </w:rPr>
        <w:t xml:space="preserve"> wider </w:t>
      </w:r>
      <w:r w:rsidRPr="006728E2">
        <w:rPr>
          <w:rFonts w:asciiTheme="minorHAnsi" w:eastAsia="Times New Roman" w:hAnsiTheme="minorHAnsi" w:cstheme="minorHAnsi"/>
          <w:u w:val="single"/>
        </w:rPr>
        <w:t>transformations of social life</w:t>
      </w:r>
      <w:r w:rsidRPr="006728E2">
        <w:rPr>
          <w:rFonts w:asciiTheme="minorHAnsi" w:eastAsia="Times New Roman" w:hAnsiTheme="minorHAnsi" w:cstheme="minorHAnsi"/>
          <w:sz w:val="12"/>
        </w:rPr>
        <w:t xml:space="preserve">. On the Other hand, </w:t>
      </w:r>
      <w:r w:rsidRPr="006728E2">
        <w:rPr>
          <w:rFonts w:asciiTheme="minorHAnsi" w:eastAsia="Times New Roman" w:hAnsiTheme="minorHAnsi" w:cstheme="minorHAnsi"/>
          <w:u w:val="single"/>
        </w:rPr>
        <w:t xml:space="preserve">to separate violence from such transformations </w:t>
      </w:r>
      <w:r w:rsidRPr="006728E2">
        <w:rPr>
          <w:rStyle w:val="Emphasis"/>
          <w:rFonts w:asciiTheme="minorHAnsi" w:hAnsiTheme="minorHAnsi" w:cstheme="minorHAnsi"/>
        </w:rPr>
        <w:t>profoundly limits our capacity to understand, and respond to</w:t>
      </w:r>
      <w:r w:rsidRPr="006728E2">
        <w:rPr>
          <w:rFonts w:asciiTheme="minorHAnsi" w:eastAsia="Times New Roman" w:hAnsiTheme="minorHAnsi" w:cstheme="minorHAnsi"/>
          <w:u w:val="single"/>
        </w:rPr>
        <w:t xml:space="preserve">, one of the most urgent questions shaping the twenty-first century. </w:t>
      </w:r>
      <w:r w:rsidRPr="006728E2">
        <w:rPr>
          <w:rFonts w:asciiTheme="minorHAnsi" w:eastAsia="Times New Roman" w:hAnsiTheme="minorHAnsi" w:cstheme="minorHAnsi"/>
          <w:sz w:val="12"/>
          <w:u w:val="single"/>
        </w:rPr>
        <w:t xml:space="preserve">¶ </w:t>
      </w:r>
      <w:r w:rsidRPr="006728E2">
        <w:rPr>
          <w:rFonts w:asciiTheme="minorHAnsi" w:eastAsia="Times New Roman" w:hAnsiTheme="minorHAnsi" w:cstheme="minorHAnsi"/>
          <w:sz w:val="12"/>
        </w:rPr>
        <w:t xml:space="preserve">The Surveillance Society ¶ </w:t>
      </w:r>
      <w:r w:rsidRPr="006728E2">
        <w:rPr>
          <w:rFonts w:asciiTheme="minorHAnsi" w:eastAsia="Times New Roman" w:hAnsiTheme="minorHAnsi" w:cstheme="minorHAnsi"/>
          <w:u w:val="single"/>
        </w:rPr>
        <w:t>Most of us are aware of changing</w:t>
      </w:r>
      <w:r w:rsidRPr="006728E2">
        <w:rPr>
          <w:rFonts w:asciiTheme="minorHAnsi" w:eastAsia="Times New Roman" w:hAnsiTheme="minorHAnsi" w:cstheme="minorHAnsi"/>
          <w:sz w:val="12"/>
        </w:rPr>
        <w:t xml:space="preserve"> forms or potentials of </w:t>
      </w:r>
      <w:r w:rsidRPr="006728E2">
        <w:rPr>
          <w:rFonts w:asciiTheme="minorHAnsi" w:eastAsia="Times New Roman" w:hAnsiTheme="minorHAnsi" w:cstheme="minorHAnsi"/>
          <w:highlight w:val="green"/>
          <w:u w:val="single"/>
        </w:rPr>
        <w:t>violence through</w:t>
      </w:r>
      <w:r w:rsidRPr="006728E2">
        <w:rPr>
          <w:rFonts w:asciiTheme="minorHAnsi" w:eastAsia="Times New Roman" w:hAnsiTheme="minorHAnsi" w:cstheme="minorHAnsi"/>
          <w:u w:val="single"/>
        </w:rPr>
        <w:t xml:space="preserve"> the growth of </w:t>
      </w:r>
      <w:r w:rsidRPr="006728E2">
        <w:rPr>
          <w:rFonts w:asciiTheme="minorHAnsi" w:eastAsia="Times New Roman" w:hAnsiTheme="minorHAnsi" w:cstheme="minorHAnsi"/>
          <w:highlight w:val="green"/>
          <w:u w:val="single"/>
        </w:rPr>
        <w:t>security and surveillance</w:t>
      </w:r>
      <w:r w:rsidRPr="006728E2">
        <w:rPr>
          <w:rFonts w:asciiTheme="minorHAnsi" w:eastAsia="Times New Roman" w:hAnsiTheme="minorHAnsi" w:cstheme="minorHAnsi"/>
          <w:u w:val="single"/>
        </w:rPr>
        <w:t xml:space="preserve"> (</w:t>
      </w:r>
      <w:proofErr w:type="spellStart"/>
      <w:r w:rsidRPr="006728E2">
        <w:rPr>
          <w:rFonts w:asciiTheme="minorHAnsi" w:eastAsia="Times New Roman" w:hAnsiTheme="minorHAnsi" w:cstheme="minorHAnsi"/>
          <w:sz w:val="12"/>
        </w:rPr>
        <w:t>Crelinsten</w:t>
      </w:r>
      <w:proofErr w:type="spellEnd"/>
      <w:r w:rsidRPr="006728E2">
        <w:rPr>
          <w:rFonts w:asciiTheme="minorHAnsi" w:eastAsia="Times New Roman" w:hAnsiTheme="minorHAnsi" w:cstheme="minorHAnsi"/>
          <w:sz w:val="12"/>
        </w:rPr>
        <w:t xml:space="preserve"> 2009). Some developments are obvious, such as airport security. Others are less so, </w:t>
      </w:r>
      <w:r w:rsidRPr="006728E2">
        <w:rPr>
          <w:rFonts w:asciiTheme="minorHAnsi" w:eastAsia="Times New Roman" w:hAnsiTheme="minorHAnsi" w:cstheme="minorHAnsi"/>
          <w:u w:val="single"/>
        </w:rPr>
        <w:t xml:space="preserve">such as passport tracking systems, </w:t>
      </w:r>
      <w:r w:rsidRPr="006728E2">
        <w:rPr>
          <w:rStyle w:val="Emphasis"/>
          <w:rFonts w:asciiTheme="minorHAnsi" w:hAnsiTheme="minorHAnsi" w:cstheme="minorHAnsi"/>
          <w:highlight w:val="green"/>
        </w:rPr>
        <w:t>internment camps</w:t>
      </w:r>
      <w:r w:rsidRPr="006728E2">
        <w:rPr>
          <w:rFonts w:asciiTheme="minorHAnsi" w:eastAsia="Times New Roman" w:hAnsiTheme="minorHAnsi" w:cstheme="minorHAnsi"/>
          <w:u w:val="single"/>
        </w:rPr>
        <w:t xml:space="preserve">, control orders </w:t>
      </w:r>
      <w:r w:rsidRPr="006728E2">
        <w:rPr>
          <w:rFonts w:asciiTheme="minorHAnsi" w:eastAsia="Times New Roman" w:hAnsiTheme="minorHAnsi" w:cstheme="minorHAnsi"/>
          <w:highlight w:val="green"/>
          <w:u w:val="single"/>
        </w:rPr>
        <w:t>and detention without trial, or erosion of the distinction between immigration policy and security policy</w:t>
      </w:r>
      <w:r w:rsidRPr="006728E2">
        <w:rPr>
          <w:rFonts w:asciiTheme="minorHAnsi" w:eastAsia="Times New Roman" w:hAnsiTheme="minorHAnsi" w:cstheme="minorHAnsi"/>
          <w:sz w:val="12"/>
        </w:rPr>
        <w:t xml:space="preserve"> (Connolly 2005: 54). Some receive extensive debate in the press and social media, while Other developments are less discussed. Over recent years, for example, states as different as Iran, Saudi Arabia, Israel and the United States have been engaged in the construction Of thousands Of </w:t>
      </w:r>
      <w:proofErr w:type="spellStart"/>
      <w:r w:rsidRPr="006728E2">
        <w:rPr>
          <w:rFonts w:asciiTheme="minorHAnsi" w:eastAsia="Times New Roman" w:hAnsiTheme="minorHAnsi" w:cstheme="minorHAnsi"/>
          <w:sz w:val="12"/>
        </w:rPr>
        <w:t>kilometres</w:t>
      </w:r>
      <w:proofErr w:type="spellEnd"/>
      <w:r w:rsidRPr="006728E2">
        <w:rPr>
          <w:rFonts w:asciiTheme="minorHAnsi" w:eastAsia="Times New Roman" w:hAnsiTheme="minorHAnsi" w:cstheme="minorHAnsi"/>
          <w:sz w:val="12"/>
        </w:rPr>
        <w:t xml:space="preserve"> Of walls along national </w:t>
      </w:r>
      <w:proofErr w:type="spellStart"/>
      <w:r w:rsidRPr="006728E2">
        <w:rPr>
          <w:rFonts w:asciiTheme="minorHAnsi" w:eastAsia="Times New Roman" w:hAnsiTheme="minorHAnsi" w:cstheme="minorHAnsi"/>
          <w:sz w:val="12"/>
        </w:rPr>
        <w:t>bor</w:t>
      </w:r>
      <w:proofErr w:type="spellEnd"/>
      <w:r w:rsidRPr="006728E2">
        <w:rPr>
          <w:rFonts w:asciiTheme="minorHAnsi" w:eastAsia="Times New Roman" w:hAnsiTheme="minorHAnsi" w:cstheme="minorHAnsi"/>
          <w:sz w:val="12"/>
        </w:rPr>
        <w:t xml:space="preserve">- </w:t>
      </w:r>
      <w:proofErr w:type="spellStart"/>
      <w:r w:rsidRPr="006728E2">
        <w:rPr>
          <w:rFonts w:asciiTheme="minorHAnsi" w:eastAsia="Times New Roman" w:hAnsiTheme="minorHAnsi" w:cstheme="minorHAnsi"/>
          <w:sz w:val="12"/>
        </w:rPr>
        <w:t>ders</w:t>
      </w:r>
      <w:proofErr w:type="spellEnd"/>
      <w:r w:rsidRPr="006728E2">
        <w:rPr>
          <w:rFonts w:asciiTheme="minorHAnsi" w:eastAsia="Times New Roman" w:hAnsiTheme="minorHAnsi" w:cstheme="minorHAnsi"/>
          <w:sz w:val="12"/>
        </w:rPr>
        <w:t xml:space="preserve">, a development that the political scientist Wendy Brown calls 'walling', something she contends is driven by 'waning sovereignty' (2010). </w:t>
      </w:r>
      <w:r w:rsidRPr="006728E2">
        <w:rPr>
          <w:rFonts w:asciiTheme="minorHAnsi" w:eastAsia="Times New Roman" w:hAnsiTheme="minorHAnsi" w:cstheme="minorHAnsi"/>
          <w:u w:val="single"/>
        </w:rPr>
        <w:t>Global military expenditure</w:t>
      </w:r>
      <w:r w:rsidRPr="006728E2">
        <w:rPr>
          <w:rFonts w:asciiTheme="minorHAnsi" w:eastAsia="Times New Roman" w:hAnsiTheme="minorHAnsi" w:cstheme="minorHAnsi"/>
          <w:sz w:val="12"/>
        </w:rPr>
        <w:t xml:space="preserve">, which had declined in the years following the end of the Cold War in 1989, </w:t>
      </w:r>
      <w:r w:rsidRPr="006728E2">
        <w:rPr>
          <w:rFonts w:asciiTheme="minorHAnsi" w:eastAsia="Times New Roman" w:hAnsiTheme="minorHAnsi" w:cstheme="minorHAnsi"/>
          <w:highlight w:val="green"/>
          <w:u w:val="single"/>
        </w:rPr>
        <w:t xml:space="preserve">expanded rapidly </w:t>
      </w:r>
      <w:r w:rsidRPr="006728E2">
        <w:rPr>
          <w:rFonts w:asciiTheme="minorHAnsi" w:eastAsia="Times New Roman" w:hAnsiTheme="minorHAnsi" w:cstheme="minorHAnsi"/>
          <w:u w:val="single"/>
        </w:rPr>
        <w:t>over the first decade of the new century</w:t>
      </w:r>
      <w:r w:rsidRPr="006728E2">
        <w:rPr>
          <w:rFonts w:asciiTheme="minorHAnsi" w:eastAsia="Times New Roman" w:hAnsiTheme="minorHAnsi" w:cstheme="minorHAnsi"/>
          <w:sz w:val="12"/>
        </w:rPr>
        <w:t xml:space="preserve">, increasing by some 49 per cent to reach US$1.53 </w:t>
      </w:r>
      <w:proofErr w:type="spellStart"/>
      <w:r w:rsidRPr="006728E2">
        <w:rPr>
          <w:rFonts w:asciiTheme="minorHAnsi" w:eastAsia="Times New Roman" w:hAnsiTheme="minorHAnsi" w:cstheme="minorHAnsi"/>
          <w:sz w:val="12"/>
        </w:rPr>
        <w:t>tril</w:t>
      </w:r>
      <w:proofErr w:type="spellEnd"/>
      <w:r w:rsidRPr="006728E2">
        <w:rPr>
          <w:rFonts w:asciiTheme="minorHAnsi" w:eastAsia="Times New Roman" w:hAnsiTheme="minorHAnsi" w:cstheme="minorHAnsi"/>
          <w:sz w:val="12"/>
        </w:rPr>
        <w:t xml:space="preserve">- lion in 2009 (Stockholm International Peace Research Institute 2011). New types of public surveillance involve pervasive but ambiguous categories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'pre-crime' as public policy seeks to identify groups and individuals 'at risk' of committing criminal acts (</w:t>
      </w:r>
      <w:proofErr w:type="spellStart"/>
      <w:r w:rsidRPr="006728E2">
        <w:rPr>
          <w:rFonts w:asciiTheme="minorHAnsi" w:eastAsia="Times New Roman" w:hAnsiTheme="minorHAnsi" w:cstheme="minorHAnsi"/>
          <w:sz w:val="12"/>
        </w:rPr>
        <w:t>Zedner</w:t>
      </w:r>
      <w:proofErr w:type="spellEnd"/>
      <w:r w:rsidRPr="006728E2">
        <w:rPr>
          <w:rFonts w:asciiTheme="minorHAnsi" w:eastAsia="Times New Roman" w:hAnsiTheme="minorHAnsi" w:cstheme="minorHAnsi"/>
          <w:sz w:val="12"/>
        </w:rPr>
        <w:t xml:space="preserve"> 2007). </w:t>
      </w:r>
      <w:r w:rsidRPr="006728E2">
        <w:rPr>
          <w:rFonts w:asciiTheme="minorHAnsi" w:eastAsia="Times New Roman" w:hAnsiTheme="minorHAnsi" w:cstheme="minorHAnsi"/>
          <w:u w:val="single"/>
        </w:rPr>
        <w:t>The changing role of the criminal justice system has become evident in the relentless increase in the number of people imprisoned in the world</w:t>
      </w:r>
      <w:r w:rsidRPr="006728E2">
        <w:rPr>
          <w:rFonts w:asciiTheme="minorHAnsi" w:eastAsia="Times New Roman" w:hAnsiTheme="minorHAnsi" w:cstheme="minorHAnsi"/>
          <w:sz w:val="12"/>
        </w:rPr>
        <w:t xml:space="preserve">, a figure that reached some 10.65 million in 2009 (Walmsley 2010). ¶ Political theorists in particular have been aware of the ways </w:t>
      </w:r>
      <w:r w:rsidRPr="006728E2">
        <w:rPr>
          <w:rFonts w:asciiTheme="minorHAnsi" w:eastAsia="Times New Roman" w:hAnsiTheme="minorHAnsi" w:cstheme="minorHAnsi"/>
          <w:u w:val="single"/>
        </w:rPr>
        <w:t xml:space="preserve">these transformations </w:t>
      </w:r>
      <w:r w:rsidRPr="006728E2">
        <w:rPr>
          <w:rStyle w:val="Emphasis"/>
          <w:rFonts w:asciiTheme="minorHAnsi" w:hAnsiTheme="minorHAnsi" w:cstheme="minorHAnsi"/>
        </w:rPr>
        <w:t>'resonate'</w:t>
      </w:r>
      <w:r w:rsidRPr="006728E2">
        <w:rPr>
          <w:rFonts w:asciiTheme="minorHAnsi" w:eastAsia="Times New Roman" w:hAnsiTheme="minorHAnsi" w:cstheme="minorHAnsi"/>
          <w:u w:val="single"/>
        </w:rPr>
        <w:t xml:space="preserve">, </w:t>
      </w:r>
      <w:r w:rsidRPr="006728E2">
        <w:rPr>
          <w:rStyle w:val="Emphasis"/>
          <w:rFonts w:asciiTheme="minorHAnsi" w:hAnsiTheme="minorHAnsi" w:cstheme="minorHAnsi"/>
        </w:rPr>
        <w:t>mutually amplifying each other</w:t>
      </w:r>
      <w:r w:rsidRPr="006728E2">
        <w:rPr>
          <w:rFonts w:asciiTheme="minorHAnsi" w:eastAsia="Times New Roman" w:hAnsiTheme="minorHAnsi" w:cstheme="minorHAnsi"/>
          <w:sz w:val="12"/>
        </w:rPr>
        <w:t xml:space="preserve"> (Connolly 2005: 54). Brian </w:t>
      </w:r>
      <w:proofErr w:type="spellStart"/>
      <w:r w:rsidRPr="006728E2">
        <w:rPr>
          <w:rFonts w:asciiTheme="minorHAnsi" w:eastAsia="Times New Roman" w:hAnsiTheme="minorHAnsi" w:cstheme="minorHAnsi"/>
          <w:sz w:val="12"/>
        </w:rPr>
        <w:t>Massumi</w:t>
      </w:r>
      <w:proofErr w:type="spellEnd"/>
      <w:r w:rsidRPr="006728E2">
        <w:rPr>
          <w:rFonts w:asciiTheme="minorHAnsi" w:eastAsia="Times New Roman" w:hAnsiTheme="minorHAnsi" w:cstheme="minorHAnsi"/>
          <w:sz w:val="12"/>
        </w:rPr>
        <w:t xml:space="preserve"> (2007) argues that </w:t>
      </w:r>
      <w:r w:rsidRPr="006728E2">
        <w:rPr>
          <w:rFonts w:asciiTheme="minorHAnsi" w:eastAsia="Times New Roman" w:hAnsiTheme="minorHAnsi" w:cstheme="minorHAnsi"/>
          <w:u w:val="single"/>
        </w:rPr>
        <w:t>we are witnessing the emergence of a new type of governance in complex societies</w:t>
      </w:r>
      <w:r w:rsidRPr="006728E2">
        <w:rPr>
          <w:rFonts w:asciiTheme="minorHAnsi" w:eastAsia="Times New Roman" w:hAnsiTheme="minorHAnsi" w:cstheme="minorHAnsi"/>
          <w:sz w:val="12"/>
        </w:rPr>
        <w:t xml:space="preserve">, one shaped by a shift from a model Of prevention, which operates in an 'objectively knowable world', to a model of pre-emption, which involves the attempt to wield power in a world based on uncertainty. Brad </w:t>
      </w:r>
      <w:r w:rsidRPr="006728E2">
        <w:rPr>
          <w:rFonts w:asciiTheme="minorHAnsi" w:eastAsia="Times New Roman" w:hAnsiTheme="minorHAnsi" w:cstheme="minorHAnsi"/>
          <w:u w:val="single"/>
        </w:rPr>
        <w:t>Evans</w:t>
      </w:r>
      <w:r w:rsidRPr="006728E2">
        <w:rPr>
          <w:rFonts w:asciiTheme="minorHAnsi" w:eastAsia="Times New Roman" w:hAnsiTheme="minorHAnsi" w:cstheme="minorHAnsi"/>
          <w:sz w:val="12"/>
        </w:rPr>
        <w:t xml:space="preserve"> (2010) </w:t>
      </w:r>
      <w:r w:rsidRPr="006728E2">
        <w:rPr>
          <w:rFonts w:asciiTheme="minorHAnsi" w:eastAsia="Times New Roman" w:hAnsiTheme="minorHAnsi" w:cstheme="minorHAnsi"/>
          <w:u w:val="single"/>
        </w:rPr>
        <w:t xml:space="preserve">points to the rise of </w:t>
      </w:r>
      <w:r w:rsidRPr="006728E2">
        <w:rPr>
          <w:rStyle w:val="Emphasis"/>
          <w:rFonts w:asciiTheme="minorHAnsi" w:hAnsiTheme="minorHAnsi" w:cstheme="minorHAnsi"/>
          <w:highlight w:val="green"/>
        </w:rPr>
        <w:t>'consequentialist ethics'</w:t>
      </w:r>
      <w:r w:rsidRPr="006728E2">
        <w:rPr>
          <w:rFonts w:asciiTheme="minorHAnsi" w:eastAsia="Times New Roman" w:hAnsiTheme="minorHAnsi" w:cstheme="minorHAnsi"/>
          <w:sz w:val="12"/>
        </w:rPr>
        <w:t xml:space="preserve"> involved in this development, </w:t>
      </w:r>
      <w:r w:rsidRPr="006728E2">
        <w:rPr>
          <w:rFonts w:asciiTheme="minorHAnsi" w:eastAsia="Times New Roman" w:hAnsiTheme="minorHAnsi" w:cstheme="minorHAnsi"/>
          <w:u w:val="single"/>
        </w:rPr>
        <w:t>where</w:t>
      </w:r>
      <w:r w:rsidRPr="006728E2">
        <w:rPr>
          <w:rFonts w:asciiTheme="minorHAnsi" w:eastAsia="Times New Roman" w:hAnsiTheme="minorHAnsi" w:cstheme="minorHAnsi"/>
          <w:sz w:val="12"/>
        </w:rPr>
        <w:t xml:space="preserve"> forms of moral </w:t>
      </w:r>
      <w:r w:rsidRPr="006728E2">
        <w:rPr>
          <w:rFonts w:asciiTheme="minorHAnsi" w:eastAsia="Times New Roman" w:hAnsiTheme="minorHAnsi" w:cstheme="minorHAnsi"/>
          <w:u w:val="single"/>
        </w:rPr>
        <w:t xml:space="preserve">judgement framed in terms of 'right' and 'wrong' are becoming </w:t>
      </w:r>
      <w:r w:rsidRPr="006728E2">
        <w:rPr>
          <w:rStyle w:val="Emphasis"/>
          <w:rFonts w:asciiTheme="minorHAnsi" w:hAnsiTheme="minorHAnsi" w:cstheme="minorHAnsi"/>
        </w:rPr>
        <w:t>redefined as calculations</w:t>
      </w:r>
      <w:r w:rsidRPr="006728E2">
        <w:rPr>
          <w:rFonts w:asciiTheme="minorHAnsi" w:eastAsia="Times New Roman" w:hAnsiTheme="minorHAnsi" w:cstheme="minorHAnsi"/>
          <w:u w:val="single"/>
        </w:rPr>
        <w:t xml:space="preserve"> to determine </w:t>
      </w:r>
      <w:r w:rsidRPr="006728E2">
        <w:rPr>
          <w:rStyle w:val="Emphasis"/>
          <w:rFonts w:asciiTheme="minorHAnsi" w:hAnsiTheme="minorHAnsi" w:cstheme="minorHAnsi"/>
        </w:rPr>
        <w:t>whether a situation is to be judged better or worse as a result of a course of action</w:t>
      </w:r>
      <w:r w:rsidRPr="006728E2">
        <w:rPr>
          <w:rFonts w:asciiTheme="minorHAnsi" w:eastAsia="Times New Roman" w:hAnsiTheme="minorHAnsi" w:cstheme="minorHAnsi"/>
          <w:u w:val="single"/>
        </w:rPr>
        <w:t>.</w:t>
      </w:r>
      <w:r w:rsidRPr="006728E2">
        <w:rPr>
          <w:rFonts w:asciiTheme="minorHAnsi" w:eastAsia="Times New Roman" w:hAnsiTheme="minorHAnsi" w:cstheme="minorHAnsi"/>
          <w:sz w:val="12"/>
        </w:rPr>
        <w:t xml:space="preserve"> These are not minor trans- formations. The OECD argues that 'security' has become a major area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economic activity, a driver Of modern economies (OECD 2004), while the sociologist David Lyon traces the contours of a surveillance society increasingly based on digital technologies (Lyon 2004). The political philosopher William Connolly argues that </w:t>
      </w:r>
      <w:r w:rsidRPr="006728E2">
        <w:rPr>
          <w:rFonts w:asciiTheme="minorHAnsi" w:eastAsia="Times New Roman" w:hAnsiTheme="minorHAnsi" w:cstheme="minorHAnsi"/>
          <w:u w:val="single"/>
        </w:rPr>
        <w:t xml:space="preserve">this new social and political model </w:t>
      </w:r>
      <w:r w:rsidRPr="006728E2">
        <w:rPr>
          <w:rFonts w:asciiTheme="minorHAnsi" w:eastAsia="Times New Roman" w:hAnsiTheme="minorHAnsi" w:cstheme="minorHAnsi"/>
          <w:highlight w:val="green"/>
          <w:u w:val="single"/>
        </w:rPr>
        <w:t>involves</w:t>
      </w:r>
      <w:r w:rsidRPr="006728E2">
        <w:rPr>
          <w:rFonts w:asciiTheme="minorHAnsi" w:eastAsia="Times New Roman" w:hAnsiTheme="minorHAnsi" w:cstheme="minorHAnsi"/>
          <w:u w:val="single"/>
        </w:rPr>
        <w:t xml:space="preserve"> an </w:t>
      </w:r>
      <w:r w:rsidRPr="006728E2">
        <w:rPr>
          <w:rStyle w:val="Emphasis"/>
          <w:rFonts w:asciiTheme="minorHAnsi" w:hAnsiTheme="minorHAnsi" w:cstheme="minorHAnsi"/>
          <w:highlight w:val="green"/>
        </w:rPr>
        <w:t>increasing mobilization of the population against 'unspecified enemies'</w:t>
      </w:r>
      <w:r w:rsidRPr="006728E2">
        <w:rPr>
          <w:rFonts w:asciiTheme="minorHAnsi" w:eastAsia="Times New Roman" w:hAnsiTheme="minorHAnsi" w:cstheme="minorHAnsi"/>
          <w:sz w:val="12"/>
        </w:rPr>
        <w:t xml:space="preserve"> (2005: 54). ¶ The Blurring of War and Peace ¶ One Way to think about this transformation is in terms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a changing relationship between peace and war. The historical sociologist Charles Tilly argues that the emergence Of </w:t>
      </w:r>
      <w:r w:rsidRPr="006728E2">
        <w:rPr>
          <w:rFonts w:asciiTheme="minorHAnsi" w:eastAsia="Times New Roman" w:hAnsiTheme="minorHAnsi" w:cstheme="minorHAnsi"/>
          <w:u w:val="single"/>
        </w:rPr>
        <w:t>modern societies</w:t>
      </w:r>
      <w:r w:rsidRPr="006728E2">
        <w:rPr>
          <w:rFonts w:asciiTheme="minorHAnsi" w:eastAsia="Times New Roman" w:hAnsiTheme="minorHAnsi" w:cstheme="minorHAnsi"/>
          <w:sz w:val="12"/>
        </w:rPr>
        <w:t xml:space="preserve"> from the seventeenth century to the Second World War Saw violence moving in two directions: increasingly deadly inter-state confrontations and increasingly peaceful domestic societies, evident in the disarming Of populations and the rise Of peaceful forms Of protest and conflict (Tilly 2002, 2003). This constituted </w:t>
      </w:r>
      <w:r w:rsidRPr="006728E2">
        <w:rPr>
          <w:rFonts w:asciiTheme="minorHAnsi" w:eastAsia="Times New Roman" w:hAnsiTheme="minorHAnsi" w:cstheme="minorHAnsi"/>
          <w:u w:val="single"/>
        </w:rPr>
        <w:t>an increasingly clear separation between zones of war and zones of peace</w:t>
      </w:r>
      <w:r w:rsidRPr="006728E2">
        <w:rPr>
          <w:rFonts w:asciiTheme="minorHAnsi" w:eastAsia="Times New Roman" w:hAnsiTheme="minorHAnsi" w:cstheme="minorHAnsi"/>
          <w:sz w:val="12"/>
        </w:rPr>
        <w:t xml:space="preserve">, a separation that for the philosopher Immanuel Kant constituted the very basis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modern society (</w:t>
      </w:r>
      <w:proofErr w:type="spellStart"/>
      <w:r w:rsidRPr="006728E2">
        <w:rPr>
          <w:rFonts w:asciiTheme="minorHAnsi" w:eastAsia="Times New Roman" w:hAnsiTheme="minorHAnsi" w:cstheme="minorHAnsi"/>
          <w:sz w:val="12"/>
        </w:rPr>
        <w:t>Kleingold</w:t>
      </w:r>
      <w:proofErr w:type="spellEnd"/>
      <w:r w:rsidRPr="006728E2">
        <w:rPr>
          <w:rFonts w:asciiTheme="minorHAnsi" w:eastAsia="Times New Roman" w:hAnsiTheme="minorHAnsi" w:cstheme="minorHAnsi"/>
          <w:sz w:val="12"/>
        </w:rPr>
        <w:t xml:space="preserve"> 2006: ix). </w:t>
      </w:r>
      <w:r w:rsidRPr="006728E2">
        <w:rPr>
          <w:rFonts w:asciiTheme="minorHAnsi" w:eastAsia="Times New Roman" w:hAnsiTheme="minorHAnsi" w:cstheme="minorHAnsi"/>
          <w:u w:val="single"/>
        </w:rPr>
        <w:t>This account</w:t>
      </w:r>
      <w:r w:rsidRPr="006728E2">
        <w:rPr>
          <w:rFonts w:asciiTheme="minorHAnsi" w:eastAsia="Times New Roman" w:hAnsiTheme="minorHAnsi" w:cstheme="minorHAnsi"/>
          <w:sz w:val="12"/>
        </w:rPr>
        <w:t xml:space="preserve"> of the birth Of modernity </w:t>
      </w:r>
      <w:r w:rsidRPr="006728E2">
        <w:rPr>
          <w:rFonts w:asciiTheme="minorHAnsi" w:eastAsia="Times New Roman" w:hAnsiTheme="minorHAnsi" w:cstheme="minorHAnsi"/>
          <w:u w:val="single"/>
        </w:rPr>
        <w:t>locates violence beyond the borders of increasingly peaceful societies, and</w:t>
      </w:r>
      <w:r w:rsidRPr="006728E2">
        <w:rPr>
          <w:rFonts w:asciiTheme="minorHAnsi" w:eastAsia="Times New Roman" w:hAnsiTheme="minorHAnsi" w:cstheme="minorHAnsi"/>
          <w:sz w:val="12"/>
        </w:rPr>
        <w:t xml:space="preserve"> to a significant extent </w:t>
      </w:r>
      <w:r w:rsidRPr="006728E2">
        <w:rPr>
          <w:rFonts w:asciiTheme="minorHAnsi" w:eastAsia="Times New Roman" w:hAnsiTheme="minorHAnsi" w:cstheme="minorHAnsi"/>
          <w:u w:val="single"/>
        </w:rPr>
        <w:t xml:space="preserve">has established itself as a </w:t>
      </w:r>
      <w:r w:rsidRPr="006728E2">
        <w:rPr>
          <w:rStyle w:val="Emphasis"/>
          <w:rFonts w:asciiTheme="minorHAnsi" w:hAnsiTheme="minorHAnsi" w:cstheme="minorHAnsi"/>
          <w:highlight w:val="green"/>
        </w:rPr>
        <w:t>structure of thought preventing any significant exploration</w:t>
      </w:r>
      <w:r w:rsidRPr="006728E2">
        <w:rPr>
          <w:rFonts w:asciiTheme="minorHAnsi" w:eastAsia="Times New Roman" w:hAnsiTheme="minorHAnsi" w:cstheme="minorHAnsi"/>
          <w:u w:val="single"/>
        </w:rPr>
        <w:t xml:space="preserve"> </w:t>
      </w:r>
      <w:r w:rsidRPr="006728E2">
        <w:rPr>
          <w:rFonts w:asciiTheme="minorHAnsi" w:eastAsia="Times New Roman" w:hAnsiTheme="minorHAnsi" w:cstheme="minorHAnsi"/>
          <w:highlight w:val="green"/>
          <w:u w:val="single"/>
        </w:rPr>
        <w:t>of</w:t>
      </w:r>
      <w:r w:rsidRPr="006728E2">
        <w:rPr>
          <w:rFonts w:asciiTheme="minorHAnsi" w:eastAsia="Times New Roman" w:hAnsiTheme="minorHAnsi" w:cstheme="minorHAnsi"/>
          <w:u w:val="single"/>
        </w:rPr>
        <w:t xml:space="preserve"> </w:t>
      </w:r>
      <w:r w:rsidRPr="006728E2">
        <w:rPr>
          <w:rFonts w:asciiTheme="minorHAnsi" w:eastAsia="Times New Roman" w:hAnsiTheme="minorHAnsi" w:cstheme="minorHAnsi"/>
          <w:highlight w:val="green"/>
          <w:u w:val="single"/>
        </w:rPr>
        <w:t xml:space="preserve">the violence at the heart of </w:t>
      </w:r>
      <w:r w:rsidRPr="006728E2">
        <w:rPr>
          <w:rFonts w:asciiTheme="minorHAnsi" w:eastAsia="Times New Roman" w:hAnsiTheme="minorHAnsi" w:cstheme="minorHAnsi"/>
          <w:u w:val="single"/>
        </w:rPr>
        <w:t xml:space="preserve">modern societies, in particular the violence present in </w:t>
      </w:r>
      <w:r w:rsidRPr="006728E2">
        <w:rPr>
          <w:rStyle w:val="Emphasis"/>
          <w:rFonts w:asciiTheme="minorHAnsi" w:hAnsiTheme="minorHAnsi" w:cstheme="minorHAnsi"/>
          <w:highlight w:val="green"/>
        </w:rPr>
        <w:t>colonial expansion</w:t>
      </w:r>
      <w:r w:rsidRPr="006728E2">
        <w:rPr>
          <w:rFonts w:asciiTheme="minorHAnsi" w:eastAsia="Times New Roman" w:hAnsiTheme="minorHAnsi" w:cstheme="minorHAnsi"/>
          <w:sz w:val="12"/>
        </w:rPr>
        <w:t xml:space="preserve">, or in the extent of atrocities and extreme violence undertaken by the colonizers in the process Of decolonization (Bennett 2011). </w:t>
      </w:r>
      <w:r w:rsidRPr="006728E2">
        <w:rPr>
          <w:rFonts w:asciiTheme="minorHAnsi" w:eastAsia="Times New Roman" w:hAnsiTheme="minorHAnsi" w:cstheme="minorHAnsi"/>
          <w:u w:val="single"/>
        </w:rPr>
        <w:t>Within this modern self-understanding,</w:t>
      </w:r>
      <w:r w:rsidRPr="006728E2">
        <w:rPr>
          <w:rFonts w:asciiTheme="minorHAnsi" w:eastAsia="Times New Roman" w:hAnsiTheme="minorHAnsi" w:cstheme="minorHAnsi"/>
          <w:sz w:val="12"/>
        </w:rPr>
        <w:t xml:space="preserve"> </w:t>
      </w:r>
      <w:r w:rsidRPr="006728E2">
        <w:rPr>
          <w:rFonts w:asciiTheme="minorHAnsi" w:eastAsia="Times New Roman" w:hAnsiTheme="minorHAnsi" w:cstheme="minorHAnsi"/>
          <w:u w:val="single"/>
        </w:rPr>
        <w:t xml:space="preserve">the capacity for extreme </w:t>
      </w:r>
      <w:r w:rsidRPr="006728E2">
        <w:rPr>
          <w:rStyle w:val="Emphasis"/>
          <w:rFonts w:asciiTheme="minorHAnsi" w:hAnsiTheme="minorHAnsi" w:cstheme="minorHAnsi"/>
        </w:rPr>
        <w:t>violence has always been associated with 'the Other</w:t>
      </w:r>
      <w:r w:rsidRPr="006728E2">
        <w:rPr>
          <w:rFonts w:asciiTheme="minorHAnsi" w:eastAsia="Times New Roman" w:hAnsiTheme="minorHAnsi" w:cstheme="minorHAnsi"/>
          <w:u w:val="single"/>
        </w:rPr>
        <w:t xml:space="preserve"> with modern society, by definition, understood as being inherently peaceful.</w:t>
      </w:r>
      <w:r w:rsidRPr="006728E2">
        <w:rPr>
          <w:rFonts w:asciiTheme="minorHAnsi" w:eastAsia="Times New Roman" w:hAnsiTheme="minorHAnsi" w:cstheme="minorHAnsi"/>
          <w:sz w:val="12"/>
        </w:rPr>
        <w:t xml:space="preserve"> ¶ The securitization we have referred to above signals two related transformations: </w:t>
      </w:r>
      <w:r w:rsidRPr="006728E2">
        <w:rPr>
          <w:rFonts w:asciiTheme="minorHAnsi" w:eastAsia="Times New Roman" w:hAnsiTheme="minorHAnsi" w:cstheme="minorHAnsi"/>
          <w:u w:val="single"/>
        </w:rPr>
        <w:t>the separation between war and peace is becoming less and less clear</w:t>
      </w:r>
      <w:r w:rsidRPr="006728E2">
        <w:rPr>
          <w:rFonts w:asciiTheme="minorHAnsi" w:eastAsia="Times New Roman" w:hAnsiTheme="minorHAnsi" w:cstheme="minorHAnsi"/>
          <w:sz w:val="12"/>
        </w:rPr>
        <w:t xml:space="preserve">, while the state's monopoly of violence is becoming less and less certain. </w:t>
      </w:r>
      <w:r w:rsidRPr="006728E2">
        <w:rPr>
          <w:rFonts w:asciiTheme="minorHAnsi" w:eastAsia="Times New Roman" w:hAnsiTheme="minorHAnsi" w:cstheme="minorHAnsi"/>
          <w:highlight w:val="green"/>
          <w:u w:val="single"/>
        </w:rPr>
        <w:t>Rather than war being an external event</w:t>
      </w:r>
      <w:r w:rsidRPr="006728E2">
        <w:rPr>
          <w:rFonts w:asciiTheme="minorHAnsi" w:eastAsia="Times New Roman" w:hAnsiTheme="minorHAnsi" w:cstheme="minorHAnsi"/>
          <w:sz w:val="12"/>
        </w:rPr>
        <w:t xml:space="preserve">, the cultural geographer Nigel Thrift argues that contemporary, </w:t>
      </w:r>
      <w:r w:rsidRPr="006728E2">
        <w:rPr>
          <w:rFonts w:asciiTheme="minorHAnsi" w:eastAsia="Times New Roman" w:hAnsiTheme="minorHAnsi" w:cstheme="minorHAnsi"/>
          <w:u w:val="single"/>
        </w:rPr>
        <w:t xml:space="preserve">globalizing </w:t>
      </w:r>
      <w:r w:rsidRPr="006728E2">
        <w:rPr>
          <w:rFonts w:asciiTheme="minorHAnsi" w:eastAsia="Times New Roman" w:hAnsiTheme="minorHAnsi" w:cstheme="minorHAnsi"/>
          <w:highlight w:val="green"/>
          <w:u w:val="single"/>
        </w:rPr>
        <w:t>societies</w:t>
      </w:r>
      <w:r w:rsidRPr="006728E2">
        <w:rPr>
          <w:rFonts w:asciiTheme="minorHAnsi" w:eastAsia="Times New Roman" w:hAnsiTheme="minorHAnsi" w:cstheme="minorHAnsi"/>
          <w:u w:val="single"/>
        </w:rPr>
        <w:t xml:space="preserve"> have </w:t>
      </w:r>
      <w:r w:rsidRPr="006728E2">
        <w:rPr>
          <w:rFonts w:asciiTheme="minorHAnsi" w:eastAsia="Times New Roman" w:hAnsiTheme="minorHAnsi" w:cstheme="minorHAnsi"/>
          <w:highlight w:val="green"/>
          <w:u w:val="single"/>
        </w:rPr>
        <w:t>entered</w:t>
      </w:r>
      <w:r w:rsidRPr="006728E2">
        <w:rPr>
          <w:rFonts w:asciiTheme="minorHAnsi" w:eastAsia="Times New Roman" w:hAnsiTheme="minorHAnsi" w:cstheme="minorHAnsi"/>
          <w:u w:val="single"/>
        </w:rPr>
        <w:t xml:space="preserve"> an </w:t>
      </w:r>
      <w:r w:rsidRPr="006728E2">
        <w:rPr>
          <w:rFonts w:asciiTheme="minorHAnsi" w:eastAsia="Times New Roman" w:hAnsiTheme="minorHAnsi" w:cstheme="minorHAnsi"/>
          <w:highlight w:val="green"/>
          <w:u w:val="single"/>
        </w:rPr>
        <w:t xml:space="preserve">'era of </w:t>
      </w:r>
      <w:r w:rsidRPr="006728E2">
        <w:rPr>
          <w:rStyle w:val="Emphasis"/>
          <w:rFonts w:asciiTheme="minorHAnsi" w:hAnsiTheme="minorHAnsi" w:cstheme="minorHAnsi"/>
          <w:highlight w:val="green"/>
        </w:rPr>
        <w:t>permanent and pervasive war</w:t>
      </w:r>
      <w:r w:rsidRPr="006728E2">
        <w:rPr>
          <w:rFonts w:asciiTheme="minorHAnsi" w:eastAsia="Times New Roman" w:hAnsiTheme="minorHAnsi" w:cstheme="minorHAnsi"/>
          <w:u w:val="single"/>
        </w:rPr>
        <w:t>'</w:t>
      </w:r>
      <w:r w:rsidRPr="006728E2">
        <w:rPr>
          <w:rFonts w:asciiTheme="minorHAnsi" w:eastAsia="Times New Roman" w:hAnsiTheme="minorHAnsi" w:cstheme="minorHAnsi"/>
          <w:sz w:val="12"/>
        </w:rPr>
        <w:t xml:space="preserve"> (2011: 11), </w:t>
      </w:r>
      <w:r w:rsidRPr="006728E2">
        <w:rPr>
          <w:rFonts w:asciiTheme="minorHAnsi" w:eastAsia="Times New Roman" w:hAnsiTheme="minorHAnsi" w:cstheme="minorHAnsi"/>
          <w:u w:val="single"/>
        </w:rPr>
        <w:t>with war no longer understood as taking place beyond borders, but across all areas of social life</w:t>
      </w:r>
      <w:r w:rsidRPr="006728E2">
        <w:rPr>
          <w:rFonts w:asciiTheme="minorHAnsi" w:eastAsia="Times New Roman" w:hAnsiTheme="minorHAnsi" w:cstheme="minorHAnsi"/>
          <w:sz w:val="12"/>
        </w:rPr>
        <w:t xml:space="preserve">. This shift seems particularly evident when we 100k at urban design, where we encounter not simply the increasing integration of blast proofing and other defensive systems into buildings, but </w:t>
      </w:r>
      <w:r w:rsidRPr="006728E2">
        <w:rPr>
          <w:rFonts w:asciiTheme="minorHAnsi" w:eastAsia="Times New Roman" w:hAnsiTheme="minorHAnsi" w:cstheme="minorHAnsi"/>
          <w:u w:val="single"/>
        </w:rPr>
        <w:t>the actual militarization of urban space</w:t>
      </w:r>
      <w:r w:rsidRPr="006728E2">
        <w:rPr>
          <w:rFonts w:asciiTheme="minorHAnsi" w:eastAsia="Times New Roman" w:hAnsiTheme="minorHAnsi" w:cstheme="minorHAnsi"/>
          <w:sz w:val="12"/>
        </w:rPr>
        <w:t xml:space="preserve">, evident in particular in contemporary military theory where older conceptions of 'battlefield' are giving way to new models of 'battle space' (see Graham 2012) where the space of warfare </w:t>
      </w:r>
      <w:r w:rsidRPr="006728E2">
        <w:rPr>
          <w:rFonts w:asciiTheme="minorHAnsi" w:eastAsia="Times New Roman" w:hAnsiTheme="minorHAnsi" w:cstheme="minorHAnsi"/>
          <w:u w:val="single"/>
        </w:rPr>
        <w:t>becomes '</w:t>
      </w:r>
      <w:proofErr w:type="spellStart"/>
      <w:r w:rsidRPr="006728E2">
        <w:rPr>
          <w:rFonts w:asciiTheme="minorHAnsi" w:eastAsia="Times New Roman" w:hAnsiTheme="minorHAnsi" w:cstheme="minorHAnsi"/>
          <w:u w:val="single"/>
        </w:rPr>
        <w:t>cotermi</w:t>
      </w:r>
      <w:proofErr w:type="spellEnd"/>
      <w:r w:rsidRPr="006728E2">
        <w:rPr>
          <w:rFonts w:asciiTheme="minorHAnsi" w:eastAsia="Times New Roman" w:hAnsiTheme="minorHAnsi" w:cstheme="minorHAnsi"/>
          <w:u w:val="single"/>
        </w:rPr>
        <w:t>- nus with the space of civil society itself'</w:t>
      </w:r>
      <w:r w:rsidRPr="006728E2">
        <w:rPr>
          <w:rFonts w:asciiTheme="minorHAnsi" w:eastAsia="Times New Roman" w:hAnsiTheme="minorHAnsi" w:cstheme="minorHAnsi"/>
          <w:sz w:val="12"/>
        </w:rPr>
        <w:t xml:space="preserve"> (Dillon and Reid 2009: 128). This pattern is evident in the extent that conceptions of urban security </w:t>
      </w:r>
      <w:proofErr w:type="spellStart"/>
      <w:r w:rsidRPr="006728E2">
        <w:rPr>
          <w:rFonts w:asciiTheme="minorHAnsi" w:eastAsia="Times New Roman" w:hAnsiTheme="minorHAnsi" w:cstheme="minorHAnsi"/>
          <w:sz w:val="12"/>
        </w:rPr>
        <w:t>devel</w:t>
      </w:r>
      <w:proofErr w:type="spellEnd"/>
      <w:r w:rsidRPr="006728E2">
        <w:rPr>
          <w:rFonts w:asciiTheme="minorHAnsi" w:eastAsia="Times New Roman" w:hAnsiTheme="minorHAnsi" w:cstheme="minorHAnsi"/>
          <w:sz w:val="12"/>
        </w:rPr>
        <w:t xml:space="preserve">- </w:t>
      </w:r>
      <w:proofErr w:type="spellStart"/>
      <w:r w:rsidRPr="006728E2">
        <w:rPr>
          <w:rFonts w:asciiTheme="minorHAnsi" w:eastAsia="Times New Roman" w:hAnsiTheme="minorHAnsi" w:cstheme="minorHAnsi"/>
          <w:sz w:val="12"/>
        </w:rPr>
        <w:t>oped</w:t>
      </w:r>
      <w:proofErr w:type="spellEnd"/>
      <w:r w:rsidRPr="006728E2">
        <w:rPr>
          <w:rFonts w:asciiTheme="minorHAnsi" w:eastAsia="Times New Roman" w:hAnsiTheme="minorHAnsi" w:cstheme="minorHAnsi"/>
          <w:sz w:val="12"/>
        </w:rPr>
        <w:t xml:space="preserve"> in a warzone such as post-2003 Baghdad have established themselves as paradigms for policing and security in the cities Of North American and Europe (Graham 2010). ¶ </w:t>
      </w:r>
      <w:r w:rsidRPr="006728E2">
        <w:rPr>
          <w:rFonts w:asciiTheme="minorHAnsi" w:eastAsia="Times New Roman" w:hAnsiTheme="minorHAnsi" w:cstheme="minorHAnsi"/>
          <w:u w:val="single"/>
        </w:rPr>
        <w:t xml:space="preserve">War, from this perspective, rather than being an activity beyond the borders </w:t>
      </w:r>
      <w:proofErr w:type="gramStart"/>
      <w:r w:rsidRPr="006728E2">
        <w:rPr>
          <w:rFonts w:asciiTheme="minorHAnsi" w:eastAsia="Times New Roman" w:hAnsiTheme="minorHAnsi" w:cstheme="minorHAnsi"/>
          <w:u w:val="single"/>
        </w:rPr>
        <w:t>Of</w:t>
      </w:r>
      <w:proofErr w:type="gramEnd"/>
      <w:r w:rsidRPr="006728E2">
        <w:rPr>
          <w:rFonts w:asciiTheme="minorHAnsi" w:eastAsia="Times New Roman" w:hAnsiTheme="minorHAnsi" w:cstheme="minorHAnsi"/>
          <w:u w:val="single"/>
        </w:rPr>
        <w:t xml:space="preserve"> modern society, becomes instead </w:t>
      </w:r>
      <w:r w:rsidRPr="006728E2">
        <w:rPr>
          <w:rStyle w:val="Emphasis"/>
          <w:rFonts w:asciiTheme="minorHAnsi" w:hAnsiTheme="minorHAnsi" w:cstheme="minorHAnsi"/>
        </w:rPr>
        <w:t>a lens with which to conceive</w:t>
      </w:r>
      <w:r w:rsidRPr="006728E2">
        <w:rPr>
          <w:rFonts w:asciiTheme="minorHAnsi" w:eastAsia="Times New Roman" w:hAnsiTheme="minorHAnsi" w:cstheme="minorHAnsi"/>
        </w:rPr>
        <w:t xml:space="preserve"> </w:t>
      </w:r>
      <w:r w:rsidRPr="006728E2">
        <w:rPr>
          <w:rFonts w:asciiTheme="minorHAnsi" w:eastAsia="Times New Roman" w:hAnsiTheme="minorHAnsi" w:cstheme="minorHAnsi"/>
          <w:u w:val="single"/>
        </w:rPr>
        <w:t>of the core organization of such societies.</w:t>
      </w:r>
      <w:r w:rsidRPr="006728E2">
        <w:rPr>
          <w:rFonts w:asciiTheme="minorHAnsi" w:eastAsia="Times New Roman" w:hAnsiTheme="minorHAnsi" w:cstheme="minorHAnsi"/>
          <w:sz w:val="12"/>
        </w:rPr>
        <w:t xml:space="preserve"> The rise of war as a lens to frame social life has been particularly evident in military theory. William Lind, for example, argues that the world has entered an age of 'fourth generation war', characterized by the loss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the state's monopoly over the exercise Of War. Today states find themselves at war with non-state opponents, wars he argues that states are losing. Writing in a respected journal, Lind argues 'invasion by immigration can be at least as dangerous as invasion by a state army' (2004: 14). We do not need to embrace this type </w:t>
      </w:r>
      <w:proofErr w:type="gramStart"/>
      <w:r w:rsidRPr="006728E2">
        <w:rPr>
          <w:rFonts w:asciiTheme="minorHAnsi" w:eastAsia="Times New Roman" w:hAnsiTheme="minorHAnsi" w:cstheme="minorHAnsi"/>
          <w:sz w:val="12"/>
        </w:rPr>
        <w:t>Of</w:t>
      </w:r>
      <w:proofErr w:type="gramEnd"/>
      <w:r w:rsidRPr="006728E2">
        <w:rPr>
          <w:rFonts w:asciiTheme="minorHAnsi" w:eastAsia="Times New Roman" w:hAnsiTheme="minorHAnsi" w:cstheme="minorHAnsi"/>
          <w:sz w:val="12"/>
        </w:rPr>
        <w:t xml:space="preserve"> argument to rec- </w:t>
      </w:r>
      <w:proofErr w:type="spellStart"/>
      <w:r w:rsidRPr="006728E2">
        <w:rPr>
          <w:rFonts w:asciiTheme="minorHAnsi" w:eastAsia="Times New Roman" w:hAnsiTheme="minorHAnsi" w:cstheme="minorHAnsi"/>
          <w:sz w:val="12"/>
        </w:rPr>
        <w:t>ognize</w:t>
      </w:r>
      <w:proofErr w:type="spellEnd"/>
      <w:r w:rsidRPr="006728E2">
        <w:rPr>
          <w:rFonts w:asciiTheme="minorHAnsi" w:eastAsia="Times New Roman" w:hAnsiTheme="minorHAnsi" w:cstheme="minorHAnsi"/>
          <w:sz w:val="12"/>
        </w:rPr>
        <w:t xml:space="preserve"> that the twenty-first century has been shaped by an awareness of a new vulnerability. </w:t>
      </w:r>
    </w:p>
    <w:bookmarkEnd w:id="0"/>
    <w:p w14:paraId="5123C5F5"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 xml:space="preserve">Voting negative </w:t>
      </w:r>
      <w:proofErr w:type="gramStart"/>
      <w:r w:rsidRPr="006728E2">
        <w:rPr>
          <w:rFonts w:asciiTheme="minorHAnsi" w:hAnsiTheme="minorHAnsi" w:cstheme="minorHAnsi"/>
        </w:rPr>
        <w:t>challenges</w:t>
      </w:r>
      <w:proofErr w:type="gramEnd"/>
      <w:r w:rsidRPr="006728E2">
        <w:rPr>
          <w:rFonts w:asciiTheme="minorHAnsi" w:hAnsiTheme="minorHAnsi" w:cstheme="minorHAnsi"/>
        </w:rPr>
        <w:t xml:space="preserve"> the terms of Imperial discourse surrounding arms control and endorses a re-writing of the cartography of the world. Critical praxis outweighs specific policy proposals or scenarios for conflict- the only way to win the game is not to play.</w:t>
      </w:r>
    </w:p>
    <w:p w14:paraId="646E1BB2" w14:textId="77777777" w:rsidR="00340B37" w:rsidRPr="006728E2" w:rsidRDefault="00340B37" w:rsidP="00340B37">
      <w:pPr>
        <w:rPr>
          <w:rStyle w:val="Style13ptBold"/>
          <w:rFonts w:asciiTheme="minorHAnsi" w:hAnsiTheme="minorHAnsi" w:cstheme="minorHAnsi"/>
        </w:rPr>
      </w:pPr>
      <w:r w:rsidRPr="006728E2">
        <w:rPr>
          <w:rStyle w:val="Style13ptBold"/>
          <w:rFonts w:asciiTheme="minorHAnsi" w:hAnsiTheme="minorHAnsi" w:cstheme="minorHAnsi"/>
        </w:rPr>
        <w:t xml:space="preserve">Dalby, </w:t>
      </w:r>
      <w:r w:rsidRPr="006728E2">
        <w:rPr>
          <w:rFonts w:asciiTheme="minorHAnsi" w:hAnsiTheme="minorHAnsi" w:cstheme="minorHAnsi"/>
        </w:rPr>
        <w:t>PhD,</w:t>
      </w:r>
      <w:r w:rsidRPr="006728E2">
        <w:rPr>
          <w:rStyle w:val="Style13ptBold"/>
          <w:rFonts w:asciiTheme="minorHAnsi" w:hAnsiTheme="minorHAnsi" w:cstheme="minorHAnsi"/>
        </w:rPr>
        <w:t xml:space="preserve"> 12</w:t>
      </w:r>
    </w:p>
    <w:p w14:paraId="6F2977BE" w14:textId="77777777" w:rsidR="00340B37" w:rsidRPr="006728E2" w:rsidRDefault="00340B37" w:rsidP="00340B37">
      <w:pPr>
        <w:rPr>
          <w:rFonts w:asciiTheme="minorHAnsi" w:hAnsiTheme="minorHAnsi" w:cstheme="minorHAnsi"/>
          <w:sz w:val="16"/>
        </w:rPr>
      </w:pPr>
      <w:r w:rsidRPr="006728E2">
        <w:rPr>
          <w:rFonts w:asciiTheme="minorHAnsi" w:hAnsiTheme="minorHAnsi" w:cstheme="minorHAnsi"/>
          <w:sz w:val="16"/>
        </w:rPr>
        <w:t xml:space="preserve">(Simon, </w:t>
      </w:r>
      <w:proofErr w:type="spellStart"/>
      <w:r w:rsidRPr="006728E2">
        <w:rPr>
          <w:rFonts w:asciiTheme="minorHAnsi" w:hAnsiTheme="minorHAnsi" w:cstheme="minorHAnsi"/>
          <w:sz w:val="16"/>
        </w:rPr>
        <w:t>Geography@Ottawa</w:t>
      </w:r>
      <w:proofErr w:type="spellEnd"/>
      <w:r w:rsidRPr="006728E2">
        <w:rPr>
          <w:rFonts w:asciiTheme="minorHAnsi" w:hAnsiTheme="minorHAnsi" w:cstheme="minorHAnsi"/>
          <w:sz w:val="16"/>
        </w:rPr>
        <w:t xml:space="preserve">, Critical Geopolitics and the Control of Arms in the 21st Century in </w:t>
      </w:r>
      <w:proofErr w:type="spellStart"/>
      <w:r w:rsidRPr="006728E2">
        <w:rPr>
          <w:rFonts w:asciiTheme="minorHAnsi" w:hAnsiTheme="minorHAnsi" w:cstheme="minorHAnsi"/>
          <w:sz w:val="16"/>
        </w:rPr>
        <w:t>Reconceptualising</w:t>
      </w:r>
      <w:proofErr w:type="spellEnd"/>
      <w:r w:rsidRPr="006728E2">
        <w:rPr>
          <w:rFonts w:asciiTheme="minorHAnsi" w:hAnsiTheme="minorHAnsi" w:cstheme="minorHAnsi"/>
          <w:sz w:val="16"/>
        </w:rPr>
        <w:t xml:space="preserve"> Arms Control: Controlling the Means of Violence, ed. Cooper &amp; </w:t>
      </w:r>
      <w:proofErr w:type="spellStart"/>
      <w:r w:rsidRPr="006728E2">
        <w:rPr>
          <w:rFonts w:asciiTheme="minorHAnsi" w:hAnsiTheme="minorHAnsi" w:cstheme="minorHAnsi"/>
          <w:sz w:val="16"/>
        </w:rPr>
        <w:t>Mutimer</w:t>
      </w:r>
      <w:proofErr w:type="spellEnd"/>
      <w:r w:rsidRPr="006728E2">
        <w:rPr>
          <w:rFonts w:asciiTheme="minorHAnsi" w:hAnsiTheme="minorHAnsi" w:cstheme="minorHAnsi"/>
          <w:sz w:val="16"/>
        </w:rPr>
        <w:t>)</w:t>
      </w:r>
    </w:p>
    <w:p w14:paraId="24E3AC6F" w14:textId="77777777" w:rsidR="00340B37" w:rsidRPr="006728E2" w:rsidRDefault="00340B37" w:rsidP="00340B37">
      <w:pPr>
        <w:rPr>
          <w:rFonts w:asciiTheme="minorHAnsi" w:hAnsiTheme="minorHAnsi" w:cstheme="minorHAnsi"/>
          <w:sz w:val="16"/>
        </w:rPr>
      </w:pPr>
    </w:p>
    <w:p w14:paraId="4D5AF444" w14:textId="77777777" w:rsidR="00340B37" w:rsidRPr="006728E2" w:rsidRDefault="00340B37" w:rsidP="00340B37">
      <w:pPr>
        <w:rPr>
          <w:rFonts w:asciiTheme="minorHAnsi" w:hAnsiTheme="minorHAnsi" w:cstheme="minorHAnsi"/>
        </w:rPr>
      </w:pPr>
      <w:r w:rsidRPr="006728E2">
        <w:rPr>
          <w:rStyle w:val="StyleUnderline"/>
          <w:rFonts w:asciiTheme="minorHAnsi" w:hAnsiTheme="minorHAnsi" w:cstheme="minorHAnsi"/>
          <w:b/>
        </w:rPr>
        <w:t>Much</w:t>
      </w:r>
      <w:r w:rsidRPr="006728E2">
        <w:rPr>
          <w:rFonts w:asciiTheme="minorHAnsi" w:hAnsiTheme="minorHAnsi" w:cstheme="minorHAnsi"/>
          <w:sz w:val="16"/>
        </w:rPr>
        <w:t xml:space="preserve"> obviously </w:t>
      </w:r>
      <w:r w:rsidRPr="006728E2">
        <w:rPr>
          <w:rStyle w:val="StyleUnderline"/>
          <w:rFonts w:asciiTheme="minorHAnsi" w:hAnsiTheme="minorHAnsi" w:cstheme="minorHAnsi"/>
          <w:b/>
        </w:rPr>
        <w:t>needs to be done in terms of the arms trade</w:t>
      </w:r>
      <w:r w:rsidRPr="006728E2">
        <w:rPr>
          <w:rStyle w:val="StyleUnderline"/>
          <w:rFonts w:asciiTheme="minorHAnsi" w:hAnsiTheme="minorHAnsi" w:cstheme="minorHAnsi"/>
        </w:rPr>
        <w:t xml:space="preserve"> and</w:t>
      </w:r>
      <w:r w:rsidRPr="006728E2">
        <w:rPr>
          <w:rFonts w:asciiTheme="minorHAnsi" w:hAnsiTheme="minorHAnsi" w:cstheme="minorHAnsi"/>
          <w:sz w:val="16"/>
        </w:rPr>
        <w:t xml:space="preserve"> the possibilities of tackling </w:t>
      </w:r>
      <w:r w:rsidRPr="006728E2">
        <w:rPr>
          <w:rStyle w:val="StyleUnderline"/>
          <w:rFonts w:asciiTheme="minorHAnsi" w:hAnsiTheme="minorHAnsi" w:cstheme="minorHAnsi"/>
        </w:rPr>
        <w:t>proliferation</w:t>
      </w:r>
      <w:r w:rsidRPr="006728E2">
        <w:rPr>
          <w:rFonts w:asciiTheme="minorHAnsi" w:hAnsiTheme="minorHAnsi" w:cstheme="minorHAnsi"/>
          <w:sz w:val="16"/>
        </w:rPr>
        <w:t xml:space="preserve"> in terms of the consequences for human rights specifically and human security more generally.48 In borrowing the slogan from the World Social Forum for this concluding section of this essay, </w:t>
      </w:r>
      <w:r w:rsidRPr="006728E2">
        <w:rPr>
          <w:rStyle w:val="StyleUnderline"/>
          <w:rFonts w:asciiTheme="minorHAnsi" w:hAnsiTheme="minorHAnsi" w:cstheme="minorHAnsi"/>
          <w:b/>
        </w:rPr>
        <w:t xml:space="preserve">the argument returns to </w:t>
      </w:r>
      <w:r w:rsidRPr="006728E2">
        <w:rPr>
          <w:rStyle w:val="StyleUnderline"/>
          <w:rFonts w:asciiTheme="minorHAnsi" w:hAnsiTheme="minorHAnsi" w:cstheme="minorHAnsi"/>
          <w:b/>
          <w:highlight w:val="green"/>
        </w:rPr>
        <w:t>the possibility of alternatives</w:t>
      </w:r>
      <w:r w:rsidRPr="006728E2">
        <w:rPr>
          <w:rStyle w:val="StyleUnderline"/>
          <w:rFonts w:asciiTheme="minorHAnsi" w:hAnsiTheme="minorHAnsi" w:cstheme="minorHAnsi"/>
          <w:b/>
        </w:rPr>
        <w:t>,</w:t>
      </w:r>
      <w:r w:rsidRPr="006728E2">
        <w:rPr>
          <w:rFonts w:asciiTheme="minorHAnsi" w:hAnsiTheme="minorHAnsi" w:cstheme="minorHAnsi"/>
          <w:b/>
          <w:sz w:val="16"/>
        </w:rPr>
        <w:t xml:space="preserve"> </w:t>
      </w:r>
      <w:r w:rsidRPr="006728E2">
        <w:rPr>
          <w:rStyle w:val="StyleUnderline"/>
          <w:rFonts w:asciiTheme="minorHAnsi" w:hAnsiTheme="minorHAnsi" w:cstheme="minorHAnsi"/>
          <w:b/>
        </w:rPr>
        <w:t>not just where they are usually investigated</w:t>
      </w:r>
      <w:r w:rsidRPr="006728E2">
        <w:rPr>
          <w:rStyle w:val="StyleUnderline"/>
          <w:rFonts w:asciiTheme="minorHAnsi" w:hAnsiTheme="minorHAnsi" w:cstheme="minorHAnsi"/>
        </w:rPr>
        <w:t xml:space="preserve"> </w:t>
      </w:r>
      <w:r w:rsidRPr="006728E2">
        <w:rPr>
          <w:rFonts w:asciiTheme="minorHAnsi" w:hAnsiTheme="minorHAnsi" w:cstheme="minorHAnsi"/>
          <w:sz w:val="16"/>
        </w:rPr>
        <w:t xml:space="preserve">in the contemporary scholarly engagements with activist movements and those getting arrested in protests against various ‘global’ projects, </w:t>
      </w:r>
      <w:r w:rsidRPr="006728E2">
        <w:rPr>
          <w:rStyle w:val="Emphasis"/>
          <w:rFonts w:asciiTheme="minorHAnsi" w:hAnsiTheme="minorHAnsi" w:cstheme="minorHAnsi"/>
        </w:rPr>
        <w:t xml:space="preserve">but also </w:t>
      </w:r>
      <w:r w:rsidRPr="006728E2">
        <w:rPr>
          <w:rStyle w:val="Emphasis"/>
          <w:rFonts w:asciiTheme="minorHAnsi" w:hAnsiTheme="minorHAnsi" w:cstheme="minorHAnsi"/>
          <w:highlight w:val="green"/>
        </w:rPr>
        <w:t>in the logics of critical geopolitics challenging the terms of political discourse</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where it is frequently </w:t>
      </w:r>
      <w:r w:rsidRPr="006728E2">
        <w:rPr>
          <w:rStyle w:val="Emphasis"/>
          <w:rFonts w:asciiTheme="minorHAnsi" w:hAnsiTheme="minorHAnsi" w:cstheme="minorHAnsi"/>
        </w:rPr>
        <w:t>most seductive,</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in the </w:t>
      </w:r>
      <w:r w:rsidRPr="006728E2">
        <w:rPr>
          <w:rStyle w:val="Emphasis"/>
          <w:rFonts w:asciiTheme="minorHAnsi" w:hAnsiTheme="minorHAnsi" w:cstheme="minorHAnsi"/>
        </w:rPr>
        <w:t>specification of contexts</w:t>
      </w:r>
      <w:r w:rsidRPr="006728E2">
        <w:rPr>
          <w:rStyle w:val="StyleUnderline"/>
          <w:rFonts w:asciiTheme="minorHAnsi" w:hAnsiTheme="minorHAnsi" w:cstheme="minorHAnsi"/>
        </w:rPr>
        <w:t xml:space="preserve"> which</w:t>
      </w:r>
      <w:r w:rsidRPr="006728E2">
        <w:rPr>
          <w:rFonts w:asciiTheme="minorHAnsi" w:hAnsiTheme="minorHAnsi" w:cstheme="minorHAnsi"/>
          <w:sz w:val="16"/>
        </w:rPr>
        <w:t xml:space="preserve">, once so specified, </w:t>
      </w:r>
      <w:r w:rsidRPr="006728E2">
        <w:rPr>
          <w:rStyle w:val="Emphasis"/>
          <w:rFonts w:asciiTheme="minorHAnsi" w:hAnsiTheme="minorHAnsi" w:cstheme="minorHAnsi"/>
        </w:rPr>
        <w:t>then apparently require certain modes of conduct</w:t>
      </w:r>
      <w:r w:rsidRPr="006728E2">
        <w:rPr>
          <w:rFonts w:asciiTheme="minorHAnsi" w:hAnsiTheme="minorHAnsi" w:cstheme="minorHAnsi"/>
          <w:sz w:val="16"/>
        </w:rPr>
        <w:t xml:space="preserve">.49 As Spiegel and Le Billon suggest, </w:t>
      </w:r>
      <w:r w:rsidRPr="006728E2">
        <w:rPr>
          <w:rStyle w:val="StyleUnderline"/>
          <w:rFonts w:asciiTheme="minorHAnsi" w:hAnsiTheme="minorHAnsi" w:cstheme="minorHAnsi"/>
        </w:rPr>
        <w:t xml:space="preserve">the </w:t>
      </w:r>
      <w:r w:rsidRPr="006728E2">
        <w:rPr>
          <w:rStyle w:val="StyleUnderline"/>
          <w:rFonts w:asciiTheme="minorHAnsi" w:hAnsiTheme="minorHAnsi" w:cstheme="minorHAnsi"/>
          <w:highlight w:val="green"/>
        </w:rPr>
        <w:t xml:space="preserve">invocation </w:t>
      </w:r>
      <w:r w:rsidRPr="006728E2">
        <w:rPr>
          <w:rStyle w:val="Emphasis"/>
          <w:rFonts w:asciiTheme="minorHAnsi" w:hAnsiTheme="minorHAnsi" w:cstheme="minorHAnsi"/>
          <w:highlight w:val="green"/>
        </w:rPr>
        <w:t>of</w:t>
      </w:r>
      <w:r w:rsidRPr="006728E2">
        <w:rPr>
          <w:rStyle w:val="Emphasis"/>
          <w:rFonts w:asciiTheme="minorHAnsi" w:hAnsiTheme="minorHAnsi" w:cstheme="minorHAnsi"/>
        </w:rPr>
        <w:t xml:space="preserve"> simple geopolitical verities</w:t>
      </w:r>
      <w:r w:rsidRPr="006728E2">
        <w:rPr>
          <w:rFonts w:asciiTheme="minorHAnsi" w:hAnsiTheme="minorHAnsi" w:cstheme="minorHAnsi"/>
          <w:sz w:val="16"/>
        </w:rPr>
        <w:t xml:space="preserve">, in their case </w:t>
      </w:r>
      <w:r w:rsidRPr="006728E2">
        <w:rPr>
          <w:rStyle w:val="Emphasis"/>
          <w:rFonts w:asciiTheme="minorHAnsi" w:hAnsiTheme="minorHAnsi" w:cstheme="minorHAnsi"/>
          <w:highlight w:val="green"/>
        </w:rPr>
        <w:t>a brutal regime</w:t>
      </w:r>
      <w:r w:rsidRPr="006728E2">
        <w:rPr>
          <w:rFonts w:asciiTheme="minorHAnsi" w:hAnsiTheme="minorHAnsi" w:cstheme="minorHAnsi"/>
          <w:sz w:val="16"/>
        </w:rPr>
        <w:t xml:space="preserve"> (Mugabe’s Zimbabwe), and </w:t>
      </w:r>
      <w:r w:rsidRPr="006728E2">
        <w:rPr>
          <w:rStyle w:val="Emphasis"/>
          <w:rFonts w:asciiTheme="minorHAnsi" w:hAnsiTheme="minorHAnsi" w:cstheme="minorHAnsi"/>
          <w:highlight w:val="green"/>
        </w:rPr>
        <w:t xml:space="preserve">an evil </w:t>
      </w:r>
      <w:r w:rsidRPr="006728E2">
        <w:rPr>
          <w:rStyle w:val="Emphasis"/>
          <w:rFonts w:asciiTheme="minorHAnsi" w:hAnsiTheme="minorHAnsi" w:cstheme="minorHAnsi"/>
          <w:sz w:val="24"/>
          <w:szCs w:val="24"/>
        </w:rPr>
        <w:t>arms supplier</w:t>
      </w:r>
      <w:r w:rsidRPr="006728E2">
        <w:rPr>
          <w:rFonts w:asciiTheme="minorHAnsi" w:hAnsiTheme="minorHAnsi" w:cstheme="minorHAnsi"/>
          <w:sz w:val="24"/>
          <w:szCs w:val="24"/>
        </w:rPr>
        <w:t xml:space="preserve"> state (</w:t>
      </w:r>
      <w:r w:rsidRPr="006728E2">
        <w:rPr>
          <w:rStyle w:val="Emphasis"/>
          <w:rFonts w:asciiTheme="minorHAnsi" w:hAnsiTheme="minorHAnsi" w:cstheme="minorHAnsi"/>
          <w:highlight w:val="green"/>
        </w:rPr>
        <w:t>China</w:t>
      </w:r>
      <w:r w:rsidRPr="006728E2">
        <w:rPr>
          <w:rFonts w:asciiTheme="minorHAnsi" w:hAnsiTheme="minorHAnsi" w:cstheme="minorHAnsi"/>
          <w:sz w:val="24"/>
          <w:szCs w:val="24"/>
        </w:rPr>
        <w:t xml:space="preserve">), and </w:t>
      </w:r>
      <w:r w:rsidRPr="006728E2">
        <w:rPr>
          <w:rStyle w:val="StyleUnderline"/>
          <w:rFonts w:asciiTheme="minorHAnsi" w:hAnsiTheme="minorHAnsi" w:cstheme="minorHAnsi"/>
          <w:sz w:val="24"/>
          <w:szCs w:val="24"/>
        </w:rPr>
        <w:t>heroic</w:t>
      </w:r>
      <w:r w:rsidRPr="006728E2">
        <w:rPr>
          <w:rStyle w:val="StyleUnderline"/>
          <w:rFonts w:asciiTheme="minorHAnsi" w:hAnsiTheme="minorHAnsi" w:cstheme="minorHAnsi"/>
        </w:rPr>
        <w:t xml:space="preserve"> narratives of resistance</w:t>
      </w:r>
      <w:r w:rsidRPr="006728E2">
        <w:rPr>
          <w:rFonts w:asciiTheme="minorHAnsi" w:hAnsiTheme="minorHAnsi" w:cstheme="minorHAnsi"/>
          <w:sz w:val="16"/>
        </w:rPr>
        <w:t xml:space="preserve"> to the arms trade by South African dock workers refusing to allow ‘the ship of shame’ to come into port to unload weapons and ammunition, </w:t>
      </w:r>
      <w:r w:rsidRPr="006728E2">
        <w:rPr>
          <w:rStyle w:val="Emphasis"/>
          <w:rFonts w:asciiTheme="minorHAnsi" w:hAnsiTheme="minorHAnsi" w:cstheme="minorHAnsi"/>
          <w:highlight w:val="green"/>
        </w:rPr>
        <w:t xml:space="preserve">run into </w:t>
      </w:r>
      <w:r w:rsidRPr="006728E2">
        <w:rPr>
          <w:rStyle w:val="Emphasis"/>
          <w:rFonts w:asciiTheme="minorHAnsi" w:hAnsiTheme="minorHAnsi" w:cstheme="minorHAnsi"/>
        </w:rPr>
        <w:t xml:space="preserve">much more </w:t>
      </w:r>
      <w:r w:rsidRPr="006728E2">
        <w:rPr>
          <w:rStyle w:val="Emphasis"/>
          <w:rFonts w:asciiTheme="minorHAnsi" w:hAnsiTheme="minorHAnsi" w:cstheme="minorHAnsi"/>
          <w:highlight w:val="green"/>
        </w:rPr>
        <w:t xml:space="preserve">complex geographies when resistance is mobilized </w:t>
      </w:r>
      <w:r w:rsidRPr="006728E2">
        <w:rPr>
          <w:rStyle w:val="Emphasis"/>
          <w:rFonts w:asciiTheme="minorHAnsi" w:hAnsiTheme="minorHAnsi" w:cstheme="minorHAnsi"/>
        </w:rPr>
        <w:t>to political violence</w:t>
      </w:r>
      <w:r w:rsidRPr="006728E2">
        <w:rPr>
          <w:rFonts w:asciiTheme="minorHAnsi" w:hAnsiTheme="minorHAnsi" w:cstheme="minorHAnsi"/>
          <w:sz w:val="16"/>
        </w:rPr>
        <w:t xml:space="preserve">.50 The international trade of weapons and the various financial organizations, shipping companies and other agents involved in this case alone make the reality of global interconnection much more complicated. </w:t>
      </w:r>
      <w:r w:rsidRPr="006728E2">
        <w:rPr>
          <w:rStyle w:val="StyleUnderline"/>
          <w:rFonts w:asciiTheme="minorHAnsi" w:hAnsiTheme="minorHAnsi" w:cstheme="minorHAnsi"/>
        </w:rPr>
        <w:t>Political campaigns calling for boycotts and</w:t>
      </w:r>
      <w:r w:rsidRPr="006728E2">
        <w:rPr>
          <w:rFonts w:asciiTheme="minorHAnsi" w:hAnsiTheme="minorHAnsi" w:cstheme="minorHAnsi"/>
          <w:sz w:val="16"/>
        </w:rPr>
        <w:t xml:space="preserve"> international </w:t>
      </w:r>
      <w:r w:rsidRPr="006728E2">
        <w:rPr>
          <w:rStyle w:val="StyleUnderline"/>
          <w:rFonts w:asciiTheme="minorHAnsi" w:hAnsiTheme="minorHAnsi" w:cstheme="minorHAnsi"/>
        </w:rPr>
        <w:t>sanctions</w:t>
      </w:r>
      <w:r w:rsidRPr="006728E2">
        <w:rPr>
          <w:rFonts w:asciiTheme="minorHAnsi" w:hAnsiTheme="minorHAnsi" w:cstheme="minorHAnsi"/>
          <w:sz w:val="16"/>
        </w:rPr>
        <w:t xml:space="preserve"> </w:t>
      </w:r>
      <w:r w:rsidRPr="006728E2">
        <w:rPr>
          <w:rStyle w:val="StyleUnderline"/>
          <w:rFonts w:asciiTheme="minorHAnsi" w:hAnsiTheme="minorHAnsi" w:cstheme="minorHAnsi"/>
        </w:rPr>
        <w:t>became caught up in confusion and counter claims</w:t>
      </w:r>
      <w:r w:rsidRPr="006728E2">
        <w:rPr>
          <w:rFonts w:asciiTheme="minorHAnsi" w:hAnsiTheme="minorHAnsi" w:cstheme="minorHAnsi"/>
          <w:sz w:val="16"/>
        </w:rPr>
        <w:t xml:space="preserve">, all of </w:t>
      </w:r>
      <w:r w:rsidRPr="006728E2">
        <w:rPr>
          <w:rStyle w:val="StyleUnderline"/>
          <w:rFonts w:asciiTheme="minorHAnsi" w:hAnsiTheme="minorHAnsi" w:cstheme="minorHAnsi"/>
        </w:rPr>
        <w:t>which suggest</w:t>
      </w:r>
      <w:r w:rsidRPr="006728E2">
        <w:rPr>
          <w:rFonts w:asciiTheme="minorHAnsi" w:hAnsiTheme="minorHAnsi" w:cstheme="minorHAnsi"/>
          <w:sz w:val="16"/>
        </w:rPr>
        <w:t xml:space="preserve"> to Spiegel and Le Billon </w:t>
      </w:r>
      <w:r w:rsidRPr="006728E2">
        <w:rPr>
          <w:rStyle w:val="Emphasis"/>
          <w:rFonts w:asciiTheme="minorHAnsi" w:hAnsiTheme="minorHAnsi" w:cstheme="minorHAnsi"/>
        </w:rPr>
        <w:t xml:space="preserve">that </w:t>
      </w:r>
      <w:r w:rsidRPr="006728E2">
        <w:rPr>
          <w:rStyle w:val="Emphasis"/>
          <w:rFonts w:asciiTheme="minorHAnsi" w:hAnsiTheme="minorHAnsi" w:cstheme="minorHAnsi"/>
          <w:highlight w:val="green"/>
        </w:rPr>
        <w:t>larger questions about complicity in violence and support of regimes that use violence on their own populations need investigation</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Which suggests once again the importance of </w:t>
      </w:r>
      <w:r w:rsidRPr="006728E2">
        <w:rPr>
          <w:rStyle w:val="Emphasis"/>
          <w:rFonts w:asciiTheme="minorHAnsi" w:hAnsiTheme="minorHAnsi" w:cstheme="minorHAnsi"/>
        </w:rPr>
        <w:t>larger political movements</w:t>
      </w:r>
      <w:r w:rsidRPr="006728E2">
        <w:rPr>
          <w:rStyle w:val="StyleUnderline"/>
          <w:rFonts w:asciiTheme="minorHAnsi" w:hAnsiTheme="minorHAnsi" w:cstheme="minorHAnsi"/>
        </w:rPr>
        <w:t xml:space="preserve"> against war</w:t>
      </w:r>
      <w:r w:rsidRPr="006728E2">
        <w:rPr>
          <w:rFonts w:asciiTheme="minorHAnsi" w:hAnsiTheme="minorHAnsi" w:cstheme="minorHAnsi"/>
          <w:sz w:val="16"/>
        </w:rPr>
        <w:t xml:space="preserve">, </w:t>
      </w:r>
      <w:r w:rsidRPr="006728E2">
        <w:rPr>
          <w:rStyle w:val="Emphasis"/>
          <w:rFonts w:asciiTheme="minorHAnsi" w:hAnsiTheme="minorHAnsi" w:cstheme="minorHAnsi"/>
        </w:rPr>
        <w:t>and the arms trade in general</w:t>
      </w:r>
      <w:r w:rsidRPr="006728E2">
        <w:rPr>
          <w:rFonts w:asciiTheme="minorHAnsi" w:hAnsiTheme="minorHAnsi" w:cstheme="minorHAnsi"/>
          <w:sz w:val="16"/>
        </w:rPr>
        <w:t xml:space="preserve"> </w:t>
      </w:r>
      <w:r w:rsidRPr="006728E2">
        <w:rPr>
          <w:rStyle w:val="Emphasis"/>
          <w:rFonts w:asciiTheme="minorHAnsi" w:hAnsiTheme="minorHAnsi" w:cstheme="minorHAnsi"/>
          <w:highlight w:val="green"/>
        </w:rPr>
        <w:t xml:space="preserve">rather than </w:t>
      </w:r>
      <w:r w:rsidRPr="006728E2">
        <w:rPr>
          <w:rStyle w:val="Emphasis"/>
          <w:rFonts w:asciiTheme="minorHAnsi" w:hAnsiTheme="minorHAnsi" w:cstheme="minorHAnsi"/>
          <w:sz w:val="28"/>
          <w:szCs w:val="28"/>
          <w:highlight w:val="green"/>
        </w:rPr>
        <w:t>particular campaigns against particular</w:t>
      </w:r>
      <w:r w:rsidRPr="006728E2">
        <w:rPr>
          <w:rStyle w:val="Emphasis"/>
          <w:rFonts w:asciiTheme="minorHAnsi" w:hAnsiTheme="minorHAnsi" w:cstheme="minorHAnsi"/>
        </w:rPr>
        <w:t xml:space="preserve"> </w:t>
      </w:r>
      <w:r w:rsidRPr="006728E2">
        <w:rPr>
          <w:rFonts w:asciiTheme="minorHAnsi" w:hAnsiTheme="minorHAnsi" w:cstheme="minorHAnsi"/>
          <w:sz w:val="16"/>
        </w:rPr>
        <w:t xml:space="preserve">ships or </w:t>
      </w:r>
      <w:r w:rsidRPr="006728E2">
        <w:rPr>
          <w:rStyle w:val="Emphasis"/>
          <w:rFonts w:asciiTheme="minorHAnsi" w:hAnsiTheme="minorHAnsi" w:cstheme="minorHAnsi"/>
          <w:sz w:val="28"/>
          <w:szCs w:val="28"/>
          <w:highlight w:val="green"/>
        </w:rPr>
        <w:t>shipments</w:t>
      </w:r>
      <w:r w:rsidRPr="006728E2">
        <w:rPr>
          <w:rFonts w:asciiTheme="minorHAnsi" w:hAnsiTheme="minorHAnsi" w:cstheme="minorHAnsi"/>
          <w:sz w:val="16"/>
        </w:rPr>
        <w:t xml:space="preserve">. It is clear from this case that when </w:t>
      </w:r>
      <w:proofErr w:type="spellStart"/>
      <w:r w:rsidRPr="006728E2">
        <w:rPr>
          <w:rFonts w:asciiTheme="minorHAnsi" w:hAnsiTheme="minorHAnsi" w:cstheme="minorHAnsi"/>
          <w:sz w:val="16"/>
        </w:rPr>
        <w:t>focussed</w:t>
      </w:r>
      <w:proofErr w:type="spellEnd"/>
      <w:r w:rsidRPr="006728E2">
        <w:rPr>
          <w:rFonts w:asciiTheme="minorHAnsi" w:hAnsiTheme="minorHAnsi" w:cstheme="minorHAnsi"/>
          <w:sz w:val="16"/>
        </w:rPr>
        <w:t xml:space="preserve">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w:t>
      </w:r>
      <w:r w:rsidRPr="006728E2">
        <w:rPr>
          <w:rStyle w:val="StyleUnderline"/>
          <w:rFonts w:asciiTheme="minorHAnsi" w:hAnsiTheme="minorHAnsi" w:cstheme="minorHAnsi"/>
        </w:rPr>
        <w:t>growing interconnections</w:t>
      </w:r>
      <w:r w:rsidRPr="006728E2">
        <w:rPr>
          <w:rFonts w:asciiTheme="minorHAnsi" w:hAnsiTheme="minorHAnsi" w:cstheme="minorHAnsi"/>
          <w:sz w:val="16"/>
        </w:rPr>
        <w:t xml:space="preserve"> and the potential for economic and political cooperation now </w:t>
      </w:r>
      <w:r w:rsidRPr="006728E2">
        <w:rPr>
          <w:rStyle w:val="StyleUnderline"/>
          <w:rFonts w:asciiTheme="minorHAnsi" w:hAnsiTheme="minorHAnsi" w:cstheme="minorHAnsi"/>
        </w:rPr>
        <w:t>suggest</w:t>
      </w:r>
      <w:r w:rsidRPr="006728E2">
        <w:rPr>
          <w:rFonts w:asciiTheme="minorHAnsi" w:hAnsiTheme="minorHAnsi" w:cstheme="minorHAnsi"/>
          <w:sz w:val="16"/>
        </w:rPr>
        <w:t xml:space="preserve"> the </w:t>
      </w:r>
      <w:r w:rsidRPr="006728E2">
        <w:rPr>
          <w:rStyle w:val="StyleUnderline"/>
          <w:rFonts w:asciiTheme="minorHAnsi" w:hAnsiTheme="minorHAnsi" w:cstheme="minorHAnsi"/>
        </w:rPr>
        <w:t>possibilities of grappling with weapons</w:t>
      </w:r>
      <w:r w:rsidRPr="006728E2">
        <w:rPr>
          <w:rFonts w:asciiTheme="minorHAnsi" w:hAnsiTheme="minorHAnsi" w:cstheme="minorHAnsi"/>
          <w:sz w:val="16"/>
        </w:rPr>
        <w:t xml:space="preserve"> issues and the technologies of destruction in matters that are much </w:t>
      </w:r>
      <w:r w:rsidRPr="006728E2">
        <w:rPr>
          <w:rStyle w:val="Emphasis"/>
          <w:rFonts w:asciiTheme="minorHAnsi" w:hAnsiTheme="minorHAnsi" w:cstheme="minorHAnsi"/>
        </w:rPr>
        <w:t>more nuanced</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than simple invocations of </w:t>
      </w:r>
      <w:r w:rsidRPr="006728E2">
        <w:rPr>
          <w:rStyle w:val="Emphasis"/>
          <w:rFonts w:asciiTheme="minorHAnsi" w:hAnsiTheme="minorHAnsi" w:cstheme="minorHAnsi"/>
        </w:rPr>
        <w:t>virtue and perfidy residing in particular states</w:t>
      </w:r>
      <w:r w:rsidRPr="006728E2">
        <w:rPr>
          <w:rFonts w:asciiTheme="minorHAnsi" w:hAnsiTheme="minorHAnsi" w:cstheme="minorHAnsi"/>
          <w:sz w:val="16"/>
        </w:rPr>
        <w:t xml:space="preserve">.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6728E2">
        <w:rPr>
          <w:rStyle w:val="StyleUnderline"/>
          <w:rFonts w:asciiTheme="minorHAnsi" w:hAnsiTheme="minorHAnsi" w:cstheme="minorHAnsi"/>
        </w:rPr>
        <w:t xml:space="preserve">shifting patterns of geopolitical change are beginning to produce </w:t>
      </w:r>
      <w:r w:rsidRPr="006728E2">
        <w:rPr>
          <w:rStyle w:val="Emphasis"/>
          <w:rFonts w:asciiTheme="minorHAnsi" w:hAnsiTheme="minorHAnsi" w:cstheme="minorHAnsi"/>
        </w:rPr>
        <w:t>alternative visions of arms control</w:t>
      </w:r>
      <w:r w:rsidRPr="006728E2">
        <w:rPr>
          <w:rFonts w:asciiTheme="minorHAnsi" w:hAnsiTheme="minorHAnsi" w:cstheme="minorHAnsi"/>
          <w:sz w:val="16"/>
        </w:rPr>
        <w:t xml:space="preserve"> and disarmament, </w:t>
      </w:r>
      <w:r w:rsidRPr="006728E2">
        <w:rPr>
          <w:rStyle w:val="StyleUnderline"/>
          <w:rFonts w:asciiTheme="minorHAnsi" w:hAnsiTheme="minorHAnsi" w:cstheme="minorHAnsi"/>
        </w:rPr>
        <w:t>ones</w:t>
      </w:r>
      <w:r w:rsidRPr="006728E2">
        <w:rPr>
          <w:rFonts w:asciiTheme="minorHAnsi" w:hAnsiTheme="minorHAnsi" w:cstheme="minorHAnsi"/>
          <w:sz w:val="16"/>
        </w:rPr>
        <w:t xml:space="preserve"> that are </w:t>
      </w:r>
      <w:r w:rsidRPr="006728E2">
        <w:rPr>
          <w:rStyle w:val="StyleUnderline"/>
          <w:rFonts w:asciiTheme="minorHAnsi" w:hAnsiTheme="minorHAnsi" w:cstheme="minorHAnsi"/>
        </w:rPr>
        <w:t>not about American technological dominance and surveillance</w:t>
      </w:r>
      <w:r w:rsidRPr="006728E2">
        <w:rPr>
          <w:rFonts w:asciiTheme="minorHAnsi" w:hAnsiTheme="minorHAnsi" w:cstheme="minorHAnsi"/>
          <w:sz w:val="16"/>
        </w:rPr>
        <w:t xml:space="preserve">, as in the Cold War model, </w:t>
      </w:r>
      <w:r w:rsidRPr="006728E2">
        <w:rPr>
          <w:rStyle w:val="StyleUnderline"/>
          <w:rFonts w:asciiTheme="minorHAnsi" w:hAnsiTheme="minorHAnsi" w:cstheme="minorHAnsi"/>
        </w:rPr>
        <w:t>but</w:t>
      </w:r>
      <w:r w:rsidRPr="006728E2">
        <w:rPr>
          <w:rFonts w:asciiTheme="minorHAnsi" w:hAnsiTheme="minorHAnsi" w:cstheme="minorHAnsi"/>
          <w:sz w:val="16"/>
        </w:rPr>
        <w:t xml:space="preserve"> ones </w:t>
      </w:r>
      <w:r w:rsidRPr="006728E2">
        <w:rPr>
          <w:rStyle w:val="StyleUnderline"/>
          <w:rFonts w:asciiTheme="minorHAnsi" w:hAnsiTheme="minorHAnsi" w:cstheme="minorHAnsi"/>
        </w:rPr>
        <w:t xml:space="preserve">of larger cooperative international arrangements and regimes that </w:t>
      </w:r>
      <w:r w:rsidRPr="006728E2">
        <w:rPr>
          <w:rStyle w:val="Emphasis"/>
          <w:rFonts w:asciiTheme="minorHAnsi" w:hAnsiTheme="minorHAnsi" w:cstheme="minorHAnsi"/>
        </w:rPr>
        <w:t>do not rely on maintaining the existing geopolitical order as it has come to be known</w:t>
      </w:r>
      <w:r w:rsidRPr="006728E2">
        <w:rPr>
          <w:rFonts w:asciiTheme="minorHAnsi" w:hAnsiTheme="minorHAnsi" w:cstheme="minorHAnsi"/>
          <w:sz w:val="16"/>
        </w:rPr>
        <w:t xml:space="preserve">.53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w:t>
      </w:r>
      <w:r w:rsidRPr="006728E2">
        <w:rPr>
          <w:rStyle w:val="Emphasis"/>
          <w:rFonts w:asciiTheme="minorHAnsi" w:hAnsiTheme="minorHAnsi" w:cstheme="minorHAnsi"/>
          <w:highlight w:val="green"/>
        </w:rPr>
        <w:t>Geography matters greatly in how threats are understood</w:t>
      </w:r>
      <w:r w:rsidRPr="006728E2">
        <w:rPr>
          <w:rStyle w:val="Emphasis"/>
          <w:rFonts w:asciiTheme="minorHAnsi" w:hAnsiTheme="minorHAnsi" w:cstheme="minorHAnsi"/>
        </w:rPr>
        <w:t xml:space="preserve">. </w:t>
      </w:r>
      <w:r w:rsidRPr="006728E2">
        <w:rPr>
          <w:rFonts w:asciiTheme="minorHAnsi" w:hAnsiTheme="minorHAnsi" w:cstheme="minorHAnsi"/>
          <w:sz w:val="16"/>
        </w:rPr>
        <w:t xml:space="preserve">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American control of the agenda was apparently much more important than an innovative solution, and one that would have legitimized other states as actors on the arms control agenda worldwide. </w:t>
      </w:r>
      <w:r w:rsidRPr="006728E2">
        <w:rPr>
          <w:rStyle w:val="StyleUnderline"/>
          <w:rFonts w:asciiTheme="minorHAnsi" w:hAnsiTheme="minorHAnsi" w:cstheme="minorHAnsi"/>
        </w:rPr>
        <w:t xml:space="preserve">None of this is surprising if the </w:t>
      </w:r>
      <w:r w:rsidRPr="006728E2">
        <w:rPr>
          <w:rStyle w:val="Emphasis"/>
          <w:rFonts w:asciiTheme="minorHAnsi" w:hAnsiTheme="minorHAnsi" w:cstheme="minorHAnsi"/>
        </w:rPr>
        <w:t>authoritarian pedagogue model based on the American credo</w:t>
      </w:r>
      <w:r w:rsidRPr="006728E2">
        <w:rPr>
          <w:rFonts w:asciiTheme="minorHAnsi" w:hAnsiTheme="minorHAnsi" w:cstheme="minorHAnsi"/>
          <w:sz w:val="16"/>
        </w:rPr>
        <w:t xml:space="preserve">, to once again invoke Andrew' Bacevich’s formulation, </w:t>
      </w:r>
      <w:r w:rsidRPr="006728E2">
        <w:rPr>
          <w:rStyle w:val="StyleUnderline"/>
          <w:rFonts w:asciiTheme="minorHAnsi" w:hAnsiTheme="minorHAnsi" w:cstheme="minorHAnsi"/>
        </w:rPr>
        <w:t xml:space="preserve">remains as the </w:t>
      </w:r>
      <w:r w:rsidRPr="006728E2">
        <w:rPr>
          <w:rStyle w:val="Emphasis"/>
          <w:rFonts w:asciiTheme="minorHAnsi" w:hAnsiTheme="minorHAnsi" w:cstheme="minorHAnsi"/>
        </w:rPr>
        <w:t>dominant script of American policy</w:t>
      </w:r>
      <w:r w:rsidRPr="006728E2">
        <w:rPr>
          <w:rFonts w:asciiTheme="minorHAnsi" w:hAnsiTheme="minorHAnsi" w:cstheme="minorHAnsi"/>
          <w:sz w:val="16"/>
        </w:rPr>
        <w:t xml:space="preserve">. Nonetheless </w:t>
      </w:r>
      <w:r w:rsidRPr="006728E2">
        <w:rPr>
          <w:rStyle w:val="StyleUnderline"/>
          <w:rFonts w:asciiTheme="minorHAnsi" w:hAnsiTheme="minorHAnsi" w:cstheme="minorHAnsi"/>
          <w:highlight w:val="green"/>
        </w:rPr>
        <w:t>the assumption that arms control can remain a matter of control of arms by the major powers</w:t>
      </w:r>
      <w:r w:rsidRPr="006728E2">
        <w:rPr>
          <w:rFonts w:asciiTheme="minorHAnsi" w:hAnsiTheme="minorHAnsi" w:cstheme="minorHAnsi"/>
          <w:sz w:val="16"/>
        </w:rPr>
        <w:t xml:space="preserve"> of the Cold War era </w:t>
      </w:r>
      <w:r w:rsidRPr="006728E2">
        <w:rPr>
          <w:rStyle w:val="StyleUnderline"/>
          <w:rFonts w:asciiTheme="minorHAnsi" w:hAnsiTheme="minorHAnsi" w:cstheme="minorHAnsi"/>
          <w:highlight w:val="green"/>
        </w:rPr>
        <w:t>is now' clearly in doubt</w:t>
      </w:r>
      <w:r w:rsidRPr="006728E2">
        <w:rPr>
          <w:rFonts w:asciiTheme="minorHAnsi" w:hAnsiTheme="minorHAnsi" w:cstheme="minorHAnsi"/>
          <w:sz w:val="16"/>
        </w:rPr>
        <w:t xml:space="preserve">. Numerous proposals for the reform of the United Nations Security' Council imply a refusal to allow the nuclear powers to dictate the terms of world order in perpetuity. </w:t>
      </w:r>
      <w:r w:rsidRPr="006728E2">
        <w:rPr>
          <w:rStyle w:val="StyleUnderline"/>
          <w:rFonts w:asciiTheme="minorHAnsi" w:hAnsiTheme="minorHAnsi" w:cstheme="minorHAnsi"/>
        </w:rPr>
        <w:t xml:space="preserve">The </w:t>
      </w:r>
      <w:r w:rsidRPr="006728E2">
        <w:rPr>
          <w:rStyle w:val="Emphasis"/>
          <w:rFonts w:asciiTheme="minorHAnsi" w:hAnsiTheme="minorHAnsi" w:cstheme="minorHAnsi"/>
        </w:rPr>
        <w:t>geographical loci</w:t>
      </w:r>
      <w:r w:rsidRPr="006728E2">
        <w:rPr>
          <w:rStyle w:val="StyleUnderline"/>
          <w:rFonts w:asciiTheme="minorHAnsi" w:hAnsiTheme="minorHAnsi" w:cstheme="minorHAnsi"/>
        </w:rPr>
        <w:t xml:space="preserve"> of policy initiative may</w:t>
      </w:r>
      <w:r w:rsidRPr="006728E2">
        <w:rPr>
          <w:rFonts w:asciiTheme="minorHAnsi" w:hAnsiTheme="minorHAnsi" w:cstheme="minorHAnsi"/>
          <w:sz w:val="16"/>
        </w:rPr>
        <w:t xml:space="preserve"> indeed </w:t>
      </w:r>
      <w:r w:rsidRPr="006728E2">
        <w:rPr>
          <w:rStyle w:val="StyleUnderline"/>
          <w:rFonts w:asciiTheme="minorHAnsi" w:hAnsiTheme="minorHAnsi" w:cstheme="minorHAnsi"/>
        </w:rPr>
        <w:t xml:space="preserve">shift in unpredictable </w:t>
      </w:r>
      <w:proofErr w:type="spellStart"/>
      <w:r w:rsidRPr="006728E2">
        <w:rPr>
          <w:rStyle w:val="StyleUnderline"/>
          <w:rFonts w:asciiTheme="minorHAnsi" w:hAnsiTheme="minorHAnsi" w:cstheme="minorHAnsi"/>
        </w:rPr>
        <w:t>w'ays</w:t>
      </w:r>
      <w:proofErr w:type="spellEnd"/>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Paying attention to the geopolitical world orders that rising powers are seeking to shape, rather than operating within a simple geography of the existing metropolitan states policing a world of peripheral dangers, would be a most useful </w:t>
      </w:r>
      <w:r w:rsidRPr="006728E2">
        <w:rPr>
          <w:rStyle w:val="Emphasis"/>
          <w:rFonts w:asciiTheme="minorHAnsi" w:hAnsiTheme="minorHAnsi" w:cstheme="minorHAnsi"/>
        </w:rPr>
        <w:t>start in thinking about innovation in policy making</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not to mention scholarly </w:t>
      </w:r>
      <w:proofErr w:type="spellStart"/>
      <w:r w:rsidRPr="006728E2">
        <w:rPr>
          <w:rStyle w:val="StyleUnderline"/>
          <w:rFonts w:asciiTheme="minorHAnsi" w:hAnsiTheme="minorHAnsi" w:cstheme="minorHAnsi"/>
        </w:rPr>
        <w:t>analysis</w:t>
      </w:r>
      <w:r w:rsidRPr="006728E2">
        <w:rPr>
          <w:rFonts w:asciiTheme="minorHAnsi" w:hAnsiTheme="minorHAnsi" w:cstheme="minorHAnsi"/>
          <w:sz w:val="16"/>
        </w:rPr>
        <w:t>.</w:t>
      </w:r>
      <w:r w:rsidRPr="006728E2">
        <w:rPr>
          <w:rStyle w:val="StyleUnderline"/>
          <w:rFonts w:asciiTheme="minorHAnsi" w:hAnsiTheme="minorHAnsi" w:cstheme="minorHAnsi"/>
        </w:rPr>
        <w:t>Facing</w:t>
      </w:r>
      <w:proofErr w:type="spellEnd"/>
      <w:r w:rsidRPr="006728E2">
        <w:rPr>
          <w:rStyle w:val="StyleUnderline"/>
          <w:rFonts w:asciiTheme="minorHAnsi" w:hAnsiTheme="minorHAnsi" w:cstheme="minorHAnsi"/>
        </w:rPr>
        <w:t xml:space="preserve"> challengers may be much less important in the coming decades than facing challenges, whether it’s from ecological disruption, diseases, or simply economic instability.</w:t>
      </w:r>
      <w:r w:rsidRPr="006728E2">
        <w:rPr>
          <w:rFonts w:asciiTheme="minorHAnsi" w:hAnsiTheme="minorHAnsi" w:cstheme="minorHAnsi"/>
          <w:sz w:val="16"/>
        </w:rPr>
        <w:t xml:space="preserve"> But </w:t>
      </w:r>
      <w:r w:rsidRPr="006728E2">
        <w:rPr>
          <w:rStyle w:val="Emphasis"/>
          <w:rFonts w:asciiTheme="minorHAnsi" w:hAnsiTheme="minorHAnsi" w:cstheme="minorHAnsi"/>
        </w:rPr>
        <w:t>continuing to pose policy options in terms of competitive state actions is itself the major obstacle to progress on numerous pressing human security issues and arms control in particular</w:t>
      </w:r>
      <w:r w:rsidRPr="006728E2">
        <w:rPr>
          <w:rFonts w:asciiTheme="minorHAnsi" w:hAnsiTheme="minorHAnsi" w:cstheme="minorHAnsi"/>
          <w:sz w:val="16"/>
        </w:rPr>
        <w:t xml:space="preserve">.55 </w:t>
      </w:r>
      <w:r w:rsidRPr="006728E2">
        <w:rPr>
          <w:rStyle w:val="StyleUnderline"/>
          <w:rFonts w:asciiTheme="minorHAnsi" w:hAnsiTheme="minorHAnsi" w:cstheme="minorHAnsi"/>
          <w:highlight w:val="green"/>
        </w:rPr>
        <w:t>For</w:t>
      </w:r>
      <w:r w:rsidRPr="006728E2">
        <w:rPr>
          <w:rStyle w:val="StyleUnderline"/>
          <w:rFonts w:asciiTheme="minorHAnsi" w:hAnsiTheme="minorHAnsi" w:cstheme="minorHAnsi"/>
        </w:rPr>
        <w:t xml:space="preserve"> the structural </w:t>
      </w:r>
      <w:r w:rsidRPr="006728E2">
        <w:rPr>
          <w:rStyle w:val="StyleUnderline"/>
          <w:rFonts w:asciiTheme="minorHAnsi" w:hAnsiTheme="minorHAnsi" w:cstheme="minorHAnsi"/>
          <w:highlight w:val="green"/>
        </w:rPr>
        <w:t>realists this is the only game in town</w:t>
      </w:r>
      <w:r w:rsidRPr="006728E2">
        <w:rPr>
          <w:rFonts w:asciiTheme="minorHAnsi" w:hAnsiTheme="minorHAnsi" w:cstheme="minorHAnsi"/>
          <w:sz w:val="16"/>
        </w:rPr>
        <w:t xml:space="preserve">; </w:t>
      </w:r>
      <w:r w:rsidRPr="006728E2">
        <w:rPr>
          <w:rStyle w:val="Emphasis"/>
          <w:rFonts w:asciiTheme="minorHAnsi" w:hAnsiTheme="minorHAnsi" w:cstheme="minorHAnsi"/>
          <w:highlight w:val="green"/>
        </w:rPr>
        <w:t xml:space="preserve">for the rest </w:t>
      </w:r>
      <w:r w:rsidRPr="006728E2">
        <w:rPr>
          <w:rStyle w:val="Emphasis"/>
          <w:rFonts w:asciiTheme="minorHAnsi" w:hAnsiTheme="minorHAnsi" w:cstheme="minorHAnsi"/>
        </w:rPr>
        <w:t xml:space="preserve">of us </w:t>
      </w:r>
      <w:r w:rsidRPr="006728E2">
        <w:rPr>
          <w:rStyle w:val="Emphasis"/>
          <w:rFonts w:asciiTheme="minorHAnsi" w:hAnsiTheme="minorHAnsi" w:cstheme="minorHAnsi"/>
          <w:highlight w:val="green"/>
        </w:rPr>
        <w:t>this game is precisely the problem that needs to be tackled</w:t>
      </w:r>
      <w:r w:rsidRPr="006728E2">
        <w:rPr>
          <w:rStyle w:val="Emphasis"/>
          <w:rFonts w:asciiTheme="minorHAnsi" w:hAnsiTheme="minorHAnsi" w:cstheme="minorHAnsi"/>
        </w:rPr>
        <w:t>,</w:t>
      </w:r>
      <w:r w:rsidRPr="006728E2">
        <w:rPr>
          <w:rFonts w:asciiTheme="minorHAnsi" w:hAnsiTheme="minorHAnsi" w:cstheme="minorHAnsi"/>
          <w:sz w:val="16"/>
        </w:rPr>
        <w:t xml:space="preserve"> 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3559BBA8" w14:textId="77777777" w:rsidR="00340B37" w:rsidRPr="006728E2" w:rsidRDefault="00340B37" w:rsidP="00340B37">
      <w:pPr>
        <w:rPr>
          <w:rFonts w:asciiTheme="minorHAnsi" w:hAnsiTheme="minorHAnsi" w:cstheme="minorHAnsi"/>
        </w:rPr>
      </w:pPr>
    </w:p>
    <w:p w14:paraId="4E80E589" w14:textId="77777777" w:rsidR="00340B37" w:rsidRPr="006728E2" w:rsidRDefault="00340B37" w:rsidP="00340B37">
      <w:pPr>
        <w:rPr>
          <w:rFonts w:asciiTheme="minorHAnsi" w:hAnsiTheme="minorHAnsi" w:cstheme="minorHAnsi"/>
        </w:rPr>
      </w:pPr>
    </w:p>
    <w:p w14:paraId="41F299E0" w14:textId="77777777" w:rsidR="00340B37" w:rsidRPr="006728E2" w:rsidRDefault="00340B37" w:rsidP="00340B37">
      <w:pPr>
        <w:rPr>
          <w:rFonts w:asciiTheme="minorHAnsi" w:hAnsiTheme="minorHAnsi" w:cstheme="minorHAnsi"/>
        </w:rPr>
      </w:pPr>
    </w:p>
    <w:p w14:paraId="07EC637E" w14:textId="29DC3008" w:rsidR="00971139" w:rsidRPr="006728E2" w:rsidRDefault="00971139" w:rsidP="00971139">
      <w:pPr>
        <w:pStyle w:val="Heading3"/>
        <w:rPr>
          <w:rFonts w:asciiTheme="minorHAnsi" w:hAnsiTheme="minorHAnsi" w:cstheme="minorHAnsi"/>
        </w:rPr>
      </w:pPr>
      <w:r w:rsidRPr="006728E2">
        <w:rPr>
          <w:rFonts w:asciiTheme="minorHAnsi" w:hAnsiTheme="minorHAnsi" w:cstheme="minorHAnsi"/>
        </w:rPr>
        <w:t>OV</w:t>
      </w:r>
    </w:p>
    <w:p w14:paraId="12B17B3E" w14:textId="77777777" w:rsidR="00971139" w:rsidRPr="006728E2" w:rsidRDefault="00971139" w:rsidP="00971139">
      <w:pPr>
        <w:pStyle w:val="Heading4"/>
        <w:rPr>
          <w:rFonts w:asciiTheme="minorHAnsi" w:hAnsiTheme="minorHAnsi" w:cstheme="minorHAnsi"/>
        </w:rPr>
      </w:pPr>
      <w:r w:rsidRPr="006728E2">
        <w:rPr>
          <w:rFonts w:asciiTheme="minorHAnsi" w:hAnsiTheme="minorHAnsi" w:cstheme="minorHAnsi"/>
        </w:rPr>
        <w:t>The 1AC’s form of arm’s control is wholly insufficient within the overall system of global governance under Western liberalism – it is a velvet glove rule that simply shrouds the violent underbelly of colonialism in the 21</w:t>
      </w:r>
      <w:r w:rsidRPr="006728E2">
        <w:rPr>
          <w:rFonts w:asciiTheme="minorHAnsi" w:hAnsiTheme="minorHAnsi" w:cstheme="minorHAnsi"/>
          <w:vertAlign w:val="superscript"/>
        </w:rPr>
        <w:t>st</w:t>
      </w:r>
      <w:r w:rsidRPr="006728E2">
        <w:rPr>
          <w:rFonts w:asciiTheme="minorHAnsi" w:hAnsiTheme="minorHAnsi" w:cstheme="minorHAnsi"/>
        </w:rPr>
        <w:t xml:space="preserve"> century – that’s Krause 12. This credibility and moral authority the 1AC </w:t>
      </w:r>
      <w:proofErr w:type="gramStart"/>
      <w:r w:rsidRPr="006728E2">
        <w:rPr>
          <w:rFonts w:asciiTheme="minorHAnsi" w:hAnsiTheme="minorHAnsi" w:cstheme="minorHAnsi"/>
        </w:rPr>
        <w:t>grants</w:t>
      </w:r>
      <w:proofErr w:type="gramEnd"/>
      <w:r w:rsidRPr="006728E2">
        <w:rPr>
          <w:rFonts w:asciiTheme="minorHAnsi" w:hAnsiTheme="minorHAnsi" w:cstheme="minorHAnsi"/>
        </w:rPr>
        <w:t xml:space="preserve"> the US is then used to justify other acts of violence – prefer the form here over content. The representations of framing China as this violent other is used to justify continued politics of security that allows the violent military industrial complex, incarceration, and global policing – that’s in the McDonald 13 evidence. This security results in critical policy failure – the framing enables a policy of non-action and deciding to do nothing in the face of violence. The alternative can resolve the violence that undergirds the AFF through </w:t>
      </w:r>
      <w:proofErr w:type="spellStart"/>
      <w:proofErr w:type="gramStart"/>
      <w:r w:rsidRPr="006728E2">
        <w:rPr>
          <w:rFonts w:asciiTheme="minorHAnsi" w:hAnsiTheme="minorHAnsi" w:cstheme="minorHAnsi"/>
        </w:rPr>
        <w:t>it’s</w:t>
      </w:r>
      <w:proofErr w:type="spellEnd"/>
      <w:proofErr w:type="gramEnd"/>
      <w:r w:rsidRPr="006728E2">
        <w:rPr>
          <w:rFonts w:asciiTheme="minorHAnsi" w:hAnsiTheme="minorHAnsi" w:cstheme="minorHAnsi"/>
        </w:rPr>
        <w:t xml:space="preserve"> own interrogation of arms policy and allows for more ethical policy proposals – that’s Dalby 12. Real world examples of inaction include the inability of democratic policymakers to challenge ICE raids and US aggression towards Iran. These all culminate in the erasure of the periphery as they always simply focus on the biggest impacts, meanwhile enabling other small impacts to fester and grow larger.</w:t>
      </w:r>
    </w:p>
    <w:p w14:paraId="3DD1C247" w14:textId="77777777" w:rsidR="00971139" w:rsidRPr="006728E2" w:rsidRDefault="00971139" w:rsidP="00971139">
      <w:pPr>
        <w:rPr>
          <w:rFonts w:asciiTheme="minorHAnsi" w:hAnsiTheme="minorHAnsi" w:cstheme="minorHAnsi"/>
        </w:rPr>
      </w:pPr>
    </w:p>
    <w:p w14:paraId="71D70C58" w14:textId="2DE7FEFD" w:rsidR="00340B37" w:rsidRPr="006728E2" w:rsidRDefault="00340B37" w:rsidP="00340B37">
      <w:pPr>
        <w:pStyle w:val="Heading1"/>
        <w:rPr>
          <w:rFonts w:asciiTheme="minorHAnsi" w:hAnsiTheme="minorHAnsi" w:cstheme="minorHAnsi"/>
        </w:rPr>
      </w:pPr>
      <w:r w:rsidRPr="006728E2">
        <w:rPr>
          <w:rFonts w:asciiTheme="minorHAnsi" w:hAnsiTheme="minorHAnsi" w:cstheme="minorHAnsi"/>
        </w:rPr>
        <w:t>Links</w:t>
      </w:r>
    </w:p>
    <w:p w14:paraId="4B56A7ED" w14:textId="36C0FF8B" w:rsidR="006728E2" w:rsidRDefault="006728E2" w:rsidP="00152B7F">
      <w:pPr>
        <w:pStyle w:val="Heading2"/>
        <w:rPr>
          <w:rFonts w:asciiTheme="minorHAnsi" w:hAnsiTheme="minorHAnsi" w:cstheme="minorHAnsi"/>
        </w:rPr>
      </w:pPr>
      <w:r>
        <w:rPr>
          <w:rFonts w:asciiTheme="minorHAnsi" w:hAnsiTheme="minorHAnsi" w:cstheme="minorHAnsi"/>
        </w:rPr>
        <w:t>Generic</w:t>
      </w:r>
    </w:p>
    <w:p w14:paraId="251848B8" w14:textId="1EFDB54E" w:rsidR="006728E2" w:rsidRPr="006728E2" w:rsidRDefault="006728E2" w:rsidP="006728E2">
      <w:pPr>
        <w:pStyle w:val="Heading3"/>
      </w:pPr>
      <w:r>
        <w:t>Control</w:t>
      </w:r>
    </w:p>
    <w:p w14:paraId="2ADB56CA" w14:textId="77777777" w:rsidR="006728E2" w:rsidRDefault="006728E2" w:rsidP="006728E2">
      <w:pPr>
        <w:pStyle w:val="Heading4"/>
        <w:rPr>
          <w:rFonts w:asciiTheme="minorHAnsi" w:hAnsiTheme="minorHAnsi" w:cstheme="minorHAnsi"/>
        </w:rPr>
      </w:pPr>
      <w:r w:rsidRPr="006728E2">
        <w:rPr>
          <w:rFonts w:asciiTheme="minorHAnsi" w:hAnsiTheme="minorHAnsi" w:cstheme="minorHAnsi"/>
        </w:rPr>
        <w:t>Efforts to control arms rationalizes arms sales</w:t>
      </w:r>
    </w:p>
    <w:p w14:paraId="3B9D3DD4" w14:textId="77777777" w:rsidR="006728E2" w:rsidRPr="006728E2" w:rsidRDefault="006728E2" w:rsidP="006728E2">
      <w:pPr>
        <w:rPr>
          <w:rStyle w:val="Style13ptBold"/>
          <w:rFonts w:asciiTheme="minorHAnsi" w:hAnsiTheme="minorHAnsi" w:cstheme="minorHAnsi"/>
          <w:bCs w:val="0"/>
        </w:rPr>
      </w:pPr>
      <w:proofErr w:type="spellStart"/>
      <w:r w:rsidRPr="006728E2">
        <w:rPr>
          <w:rStyle w:val="Style13ptBold"/>
          <w:rFonts w:asciiTheme="minorHAnsi" w:hAnsiTheme="minorHAnsi" w:cstheme="minorHAnsi"/>
        </w:rPr>
        <w:t>Stavrianakis</w:t>
      </w:r>
      <w:proofErr w:type="spellEnd"/>
      <w:r w:rsidRPr="006728E2">
        <w:rPr>
          <w:rStyle w:val="Style13ptBold"/>
          <w:rFonts w:asciiTheme="minorHAnsi" w:hAnsiTheme="minorHAnsi" w:cstheme="minorHAnsi"/>
        </w:rPr>
        <w:t xml:space="preserve"> 19 </w:t>
      </w:r>
      <w:r w:rsidRPr="006728E2">
        <w:rPr>
          <w:rStyle w:val="Style13ptBold"/>
          <w:rFonts w:asciiTheme="minorHAnsi" w:hAnsiTheme="minorHAnsi" w:cstheme="minorHAnsi"/>
          <w:b w:val="0"/>
          <w:bCs w:val="0"/>
          <w:szCs w:val="18"/>
        </w:rPr>
        <w:t xml:space="preserve">(Anna </w:t>
      </w:r>
      <w:proofErr w:type="spellStart"/>
      <w:r w:rsidRPr="006728E2">
        <w:rPr>
          <w:rStyle w:val="Style13ptBold"/>
          <w:rFonts w:asciiTheme="minorHAnsi" w:hAnsiTheme="minorHAnsi" w:cstheme="minorHAnsi"/>
          <w:b w:val="0"/>
          <w:bCs w:val="0"/>
          <w:szCs w:val="18"/>
        </w:rPr>
        <w:t>Stavrianakis</w:t>
      </w:r>
      <w:proofErr w:type="spellEnd"/>
      <w:r w:rsidRPr="006728E2">
        <w:rPr>
          <w:rStyle w:val="Style13ptBold"/>
          <w:rFonts w:asciiTheme="minorHAnsi" w:hAnsiTheme="minorHAnsi" w:cstheme="minorHAnsi"/>
          <w:b w:val="0"/>
          <w:bCs w:val="0"/>
          <w:szCs w:val="18"/>
        </w:rPr>
        <w:t>, 5-21-19</w:t>
      </w:r>
      <w:proofErr w:type="gramStart"/>
      <w:r w:rsidRPr="006728E2">
        <w:rPr>
          <w:rStyle w:val="Style13ptBold"/>
          <w:rFonts w:asciiTheme="minorHAnsi" w:hAnsiTheme="minorHAnsi" w:cstheme="minorHAnsi"/>
          <w:b w:val="0"/>
          <w:bCs w:val="0"/>
          <w:szCs w:val="18"/>
        </w:rPr>
        <w:t>,”Controlling</w:t>
      </w:r>
      <w:proofErr w:type="gramEnd"/>
      <w:r w:rsidRPr="006728E2">
        <w:rPr>
          <w:rStyle w:val="Style13ptBold"/>
          <w:rFonts w:asciiTheme="minorHAnsi" w:hAnsiTheme="minorHAnsi" w:cstheme="minorHAnsi"/>
          <w:b w:val="0"/>
          <w:bCs w:val="0"/>
          <w:szCs w:val="18"/>
        </w:rPr>
        <w:t xml:space="preserve"> weapons circulation in a postcolonial </w:t>
      </w:r>
      <w:proofErr w:type="spellStart"/>
      <w:r w:rsidRPr="006728E2">
        <w:rPr>
          <w:rStyle w:val="Style13ptBold"/>
          <w:rFonts w:asciiTheme="minorHAnsi" w:hAnsiTheme="minorHAnsi" w:cstheme="minorHAnsi"/>
          <w:b w:val="0"/>
          <w:bCs w:val="0"/>
          <w:szCs w:val="18"/>
        </w:rPr>
        <w:t>militarised</w:t>
      </w:r>
      <w:proofErr w:type="spellEnd"/>
      <w:r w:rsidRPr="006728E2">
        <w:rPr>
          <w:rStyle w:val="Style13ptBold"/>
          <w:rFonts w:asciiTheme="minorHAnsi" w:hAnsiTheme="minorHAnsi" w:cstheme="minorHAnsi"/>
          <w:b w:val="0"/>
          <w:bCs w:val="0"/>
          <w:szCs w:val="18"/>
        </w:rPr>
        <w:t xml:space="preserve"> world.”. Review of International Studies, 45 (1). pp. 57-76. ISSN 0260-2105 </w:t>
      </w:r>
      <w:hyperlink r:id="rId6" w:history="1">
        <w:r w:rsidRPr="006728E2">
          <w:rPr>
            <w:rStyle w:val="Style13ptBold"/>
            <w:rFonts w:asciiTheme="minorHAnsi" w:hAnsiTheme="minorHAnsi" w:cstheme="minorHAnsi"/>
            <w:b w:val="0"/>
            <w:bCs w:val="0"/>
            <w:szCs w:val="18"/>
          </w:rPr>
          <w:t>http://sro.sussex.ac.uk/id/eprint/76017/1/Controlling%20weapons%20circulation%20-%20SRO%20accepted%20version.pdf</w:t>
        </w:r>
      </w:hyperlink>
      <w:r w:rsidRPr="006728E2">
        <w:rPr>
          <w:rStyle w:val="Style13ptBold"/>
          <w:rFonts w:asciiTheme="minorHAnsi" w:hAnsiTheme="minorHAnsi" w:cstheme="minorHAnsi"/>
          <w:b w:val="0"/>
          <w:bCs w:val="0"/>
          <w:szCs w:val="18"/>
        </w:rPr>
        <w:t>)</w:t>
      </w:r>
    </w:p>
    <w:p w14:paraId="1A59BB92" w14:textId="77777777" w:rsidR="006728E2" w:rsidRPr="006728E2" w:rsidRDefault="006728E2" w:rsidP="006728E2">
      <w:pPr>
        <w:pStyle w:val="card"/>
        <w:spacing w:after="240"/>
        <w:ind w:left="0"/>
        <w:rPr>
          <w:rFonts w:cstheme="minorHAnsi"/>
          <w:sz w:val="14"/>
        </w:rPr>
      </w:pPr>
      <w:r w:rsidRPr="006728E2">
        <w:rPr>
          <w:rFonts w:cstheme="minorHAnsi"/>
        </w:rPr>
        <w:t>At a time when the misuse of weapons is increasingly visible in human rights violations</w:t>
      </w:r>
      <w:r w:rsidRPr="006728E2">
        <w:rPr>
          <w:rFonts w:cstheme="minorHAnsi"/>
          <w:sz w:val="14"/>
        </w:rPr>
        <w:t xml:space="preserve">, breaches of international humanitarian law (IHL), terrorism, war and armed violence around the world, the 2013 </w:t>
      </w:r>
      <w:r w:rsidRPr="006728E2">
        <w:rPr>
          <w:rFonts w:cstheme="minorHAnsi"/>
        </w:rPr>
        <w:t>Arms Trade Treaty</w:t>
      </w:r>
      <w:r w:rsidRPr="006728E2">
        <w:rPr>
          <w:rFonts w:cstheme="minorHAnsi"/>
          <w:sz w:val="14"/>
        </w:rPr>
        <w:t xml:space="preserve"> (ATT) </w:t>
      </w:r>
      <w:r w:rsidRPr="006728E2">
        <w:rPr>
          <w:rFonts w:cstheme="minorHAnsi"/>
        </w:rPr>
        <w:t>provides</w:t>
      </w:r>
      <w:r w:rsidRPr="006728E2">
        <w:rPr>
          <w:rFonts w:cstheme="minorHAnsi"/>
          <w:sz w:val="14"/>
        </w:rPr>
        <w:t xml:space="preserve">, </w:t>
      </w:r>
      <w:r w:rsidRPr="006728E2">
        <w:rPr>
          <w:rFonts w:cstheme="minorHAnsi"/>
        </w:rPr>
        <w:t>for many, a glimmer of hope.</w:t>
      </w:r>
      <w:r w:rsidRPr="006728E2">
        <w:rPr>
          <w:rFonts w:cstheme="minorHAnsi"/>
          <w:sz w:val="14"/>
        </w:rPr>
        <w:t xml:space="preserve"> The ATT represents the apogee of over two decades of diplomacy, advocacy and campaigning by a North-South coalition of small and medium-sized states and non-governmental </w:t>
      </w:r>
      <w:proofErr w:type="spellStart"/>
      <w:r w:rsidRPr="006728E2">
        <w:rPr>
          <w:rFonts w:cstheme="minorHAnsi"/>
          <w:sz w:val="14"/>
        </w:rPr>
        <w:t>organisations</w:t>
      </w:r>
      <w:proofErr w:type="spellEnd"/>
      <w:r w:rsidRPr="006728E2">
        <w:rPr>
          <w:rFonts w:cstheme="minorHAnsi"/>
          <w:sz w:val="14"/>
        </w:rPr>
        <w:t xml:space="preserve"> (NGOs). The treaty has been widely celebrated as a step forward in humanitarian arms control and a victory for human security, given its goal of reducing human suffering, and the inclusion of IHL and human rights standards in its provisions. </w:t>
      </w:r>
      <w:r w:rsidRPr="006728E2">
        <w:rPr>
          <w:rFonts w:cstheme="minorHAnsi"/>
        </w:rPr>
        <w:t>Scholar and practitioner proponents hope that the treaty will “diminish the human cost of the poorly regulated arms trade,”</w:t>
      </w:r>
      <w:r w:rsidRPr="006728E2">
        <w:rPr>
          <w:rFonts w:cstheme="minorHAnsi"/>
          <w:sz w:val="14"/>
        </w:rPr>
        <w:t xml:space="preserve"> with the effect of “humanizing international security.” </w:t>
      </w:r>
      <w:r w:rsidRPr="006728E2">
        <w:rPr>
          <w:rFonts w:cstheme="minorHAnsi"/>
          <w:b/>
          <w:bCs/>
        </w:rPr>
        <w:t>Since its entry into force in December 2014 though, the signs have not been encouraging</w:t>
      </w:r>
      <w:r w:rsidRPr="006728E2">
        <w:rPr>
          <w:rFonts w:cstheme="minorHAnsi"/>
          <w:sz w:val="14"/>
        </w:rPr>
        <w:t xml:space="preserve">. Controversy over exports by the UK, an ATT State Party, to Saudi Arabia and its coalition partners for use in the war in Yemen, as well as the challenges of engaging states not party to the treaty there and in cases such as the war in Syria, are just the most politically prominent cases (in western debates, at least) of the human cost of war and of the challenges facing the ATT. </w:t>
      </w:r>
      <w:r w:rsidRPr="006728E2">
        <w:rPr>
          <w:rFonts w:cstheme="minorHAnsi"/>
        </w:rPr>
        <w:t xml:space="preserve">This article </w:t>
      </w:r>
      <w:proofErr w:type="spellStart"/>
      <w:r w:rsidRPr="006728E2">
        <w:rPr>
          <w:rFonts w:cstheme="minorHAnsi"/>
        </w:rPr>
        <w:t>inquires</w:t>
      </w:r>
      <w:proofErr w:type="spellEnd"/>
      <w:r w:rsidRPr="006728E2">
        <w:rPr>
          <w:rFonts w:cstheme="minorHAnsi"/>
        </w:rPr>
        <w:t xml:space="preserve"> into the significance of the ATT for controlling weapons circulation. Most of</w:t>
      </w:r>
      <w:r w:rsidRPr="006728E2">
        <w:rPr>
          <w:rFonts w:cstheme="minorHAnsi"/>
          <w:b/>
          <w:bCs/>
        </w:rPr>
        <w:t xml:space="preserve"> </w:t>
      </w:r>
      <w:r w:rsidRPr="006728E2">
        <w:rPr>
          <w:rFonts w:cstheme="minorHAnsi"/>
        </w:rPr>
        <w:t>the emerging academic literature on the treaty situates it as part of the</w:t>
      </w:r>
      <w:r w:rsidRPr="006728E2">
        <w:rPr>
          <w:rFonts w:cstheme="minorHAnsi"/>
          <w:b/>
          <w:bCs/>
        </w:rPr>
        <w:t xml:space="preserve"> </w:t>
      </w:r>
      <w:r w:rsidRPr="006728E2">
        <w:rPr>
          <w:rFonts w:cstheme="minorHAnsi"/>
        </w:rPr>
        <w:t>post-Cold War</w:t>
      </w:r>
      <w:r w:rsidRPr="006728E2">
        <w:rPr>
          <w:rFonts w:cstheme="minorHAnsi"/>
          <w:b/>
          <w:bCs/>
        </w:rPr>
        <w:t xml:space="preserve"> </w:t>
      </w:r>
      <w:r w:rsidRPr="006728E2">
        <w:rPr>
          <w:rFonts w:cstheme="minorHAnsi"/>
        </w:rPr>
        <w:t xml:space="preserve">trend of humanitarian arms control, </w:t>
      </w:r>
      <w:proofErr w:type="spellStart"/>
      <w:r w:rsidRPr="006728E2">
        <w:rPr>
          <w:rFonts w:cstheme="minorHAnsi"/>
        </w:rPr>
        <w:t>prioritising</w:t>
      </w:r>
      <w:proofErr w:type="spellEnd"/>
      <w:r w:rsidRPr="006728E2">
        <w:rPr>
          <w:rFonts w:cstheme="minorHAnsi"/>
        </w:rPr>
        <w:t xml:space="preserve"> human security over state security, or at least making them complementary</w:t>
      </w:r>
      <w:r w:rsidRPr="006728E2">
        <w:rPr>
          <w:rFonts w:cstheme="minorHAnsi"/>
          <w:sz w:val="14"/>
        </w:rPr>
        <w:t xml:space="preserve">. Such accounts draw on and extend disarmament efforts to ban specific weapons technologies (landmines, cluster munitions and nuclear weapons) and control efforts to regulate others (small arms and light weapons (SALW)). </w:t>
      </w:r>
      <w:r w:rsidRPr="006728E2">
        <w:rPr>
          <w:rFonts w:cstheme="minorHAnsi"/>
        </w:rPr>
        <w:t>Critics</w:t>
      </w:r>
      <w:r w:rsidRPr="006728E2">
        <w:rPr>
          <w:rFonts w:cstheme="minorHAnsi"/>
          <w:sz w:val="14"/>
        </w:rPr>
        <w:t xml:space="preserve">, meanwhile, </w:t>
      </w:r>
      <w:r w:rsidRPr="006728E2">
        <w:rPr>
          <w:rFonts w:cstheme="minorHAnsi"/>
        </w:rPr>
        <w:t xml:space="preserve">argue that </w:t>
      </w:r>
      <w:r w:rsidRPr="006728E2">
        <w:rPr>
          <w:rFonts w:cstheme="minorHAnsi"/>
          <w:b/>
          <w:bCs/>
        </w:rPr>
        <w:t>the ATT represents an accommodation with</w:t>
      </w:r>
      <w:r w:rsidRPr="006728E2">
        <w:rPr>
          <w:rFonts w:cstheme="minorHAnsi"/>
        </w:rPr>
        <w:t xml:space="preserve"> global or liberal </w:t>
      </w:r>
      <w:r w:rsidRPr="006728E2">
        <w:rPr>
          <w:rFonts w:cstheme="minorHAnsi"/>
          <w:b/>
          <w:bCs/>
        </w:rPr>
        <w:t>militarism</w:t>
      </w:r>
      <w:r w:rsidRPr="006728E2">
        <w:rPr>
          <w:rFonts w:cstheme="minorHAnsi"/>
          <w:sz w:val="14"/>
        </w:rPr>
        <w:t xml:space="preserve">. In this article </w:t>
      </w:r>
      <w:r w:rsidRPr="006728E2">
        <w:rPr>
          <w:rFonts w:cstheme="minorHAnsi"/>
        </w:rPr>
        <w:t xml:space="preserve">I take the tensions between arms transfer control and militarism as my starting point, arguing that </w:t>
      </w:r>
      <w:r w:rsidRPr="006728E2">
        <w:rPr>
          <w:rFonts w:cstheme="minorHAnsi"/>
          <w:b/>
          <w:bCs/>
        </w:rPr>
        <w:t xml:space="preserve">the negotiating </w:t>
      </w:r>
      <w:r w:rsidRPr="006728E2">
        <w:rPr>
          <w:rFonts w:cstheme="minorHAnsi"/>
        </w:rPr>
        <w:t>process</w:t>
      </w:r>
      <w:r w:rsidRPr="006728E2">
        <w:rPr>
          <w:rFonts w:cstheme="minorHAnsi"/>
          <w:b/>
          <w:bCs/>
        </w:rPr>
        <w:t xml:space="preserve"> and </w:t>
      </w:r>
      <w:r w:rsidRPr="006728E2">
        <w:rPr>
          <w:rFonts w:cstheme="minorHAnsi"/>
        </w:rPr>
        <w:t>eventual</w:t>
      </w:r>
      <w:r w:rsidRPr="006728E2">
        <w:rPr>
          <w:rFonts w:cstheme="minorHAnsi"/>
          <w:b/>
          <w:bCs/>
        </w:rPr>
        <w:t xml:space="preserve"> text of the ATT demonstrate </w:t>
      </w:r>
      <w:r w:rsidRPr="006728E2">
        <w:rPr>
          <w:rFonts w:cstheme="minorHAnsi"/>
        </w:rPr>
        <w:t>the competing modes of</w:t>
      </w:r>
      <w:r w:rsidRPr="006728E2">
        <w:rPr>
          <w:rFonts w:cstheme="minorHAnsi"/>
          <w:b/>
          <w:bCs/>
        </w:rPr>
        <w:t xml:space="preserve"> militarism in play</w:t>
      </w:r>
      <w:r w:rsidRPr="006728E2">
        <w:rPr>
          <w:rFonts w:cstheme="minorHAnsi"/>
          <w:sz w:val="14"/>
        </w:rPr>
        <w:t xml:space="preserve"> in the contemporary, postcolonial world. These </w:t>
      </w:r>
      <w:r w:rsidRPr="006728E2">
        <w:rPr>
          <w:rFonts w:cstheme="minorHAnsi"/>
        </w:rPr>
        <w:t xml:space="preserve">different </w:t>
      </w:r>
      <w:r w:rsidRPr="006728E2">
        <w:rPr>
          <w:rFonts w:cstheme="minorHAnsi"/>
          <w:b/>
          <w:bCs/>
        </w:rPr>
        <w:t>modes of militarism are expressed</w:t>
      </w:r>
      <w:r w:rsidRPr="006728E2">
        <w:rPr>
          <w:rFonts w:cstheme="minorHAnsi"/>
        </w:rPr>
        <w:t xml:space="preserve"> </w:t>
      </w:r>
      <w:r w:rsidRPr="006728E2">
        <w:rPr>
          <w:rFonts w:cstheme="minorHAnsi"/>
          <w:b/>
          <w:bCs/>
        </w:rPr>
        <w:t>in</w:t>
      </w:r>
      <w:r w:rsidRPr="006728E2">
        <w:rPr>
          <w:rFonts w:cstheme="minorHAnsi"/>
        </w:rPr>
        <w:t xml:space="preserve"> terms of </w:t>
      </w:r>
      <w:r w:rsidRPr="006728E2">
        <w:rPr>
          <w:rFonts w:cstheme="minorHAnsi"/>
          <w:b/>
          <w:bCs/>
        </w:rPr>
        <w:t>sovereignty, political economy</w:t>
      </w:r>
      <w:r w:rsidRPr="006728E2">
        <w:rPr>
          <w:rFonts w:cstheme="minorHAnsi"/>
        </w:rPr>
        <w:t xml:space="preserve">, or </w:t>
      </w:r>
      <w:r w:rsidRPr="006728E2">
        <w:rPr>
          <w:rFonts w:cstheme="minorHAnsi"/>
          <w:b/>
          <w:bCs/>
        </w:rPr>
        <w:t>human security, and are all underpinned</w:t>
      </w:r>
      <w:r w:rsidRPr="006728E2">
        <w:rPr>
          <w:rFonts w:cstheme="minorHAnsi"/>
        </w:rPr>
        <w:t xml:space="preserve"> </w:t>
      </w:r>
      <w:r w:rsidRPr="006728E2">
        <w:rPr>
          <w:rFonts w:cstheme="minorHAnsi"/>
          <w:b/>
          <w:bCs/>
        </w:rPr>
        <w:t>by</w:t>
      </w:r>
      <w:r w:rsidRPr="006728E2">
        <w:rPr>
          <w:rFonts w:cstheme="minorHAnsi"/>
        </w:rPr>
        <w:t xml:space="preserve"> ongoing </w:t>
      </w:r>
      <w:r w:rsidRPr="006728E2">
        <w:rPr>
          <w:rFonts w:cstheme="minorHAnsi"/>
          <w:b/>
          <w:bCs/>
        </w:rPr>
        <w:t>imperial relations: racial, gendered and classed relations</w:t>
      </w:r>
      <w:r w:rsidRPr="006728E2">
        <w:rPr>
          <w:rFonts w:cstheme="minorHAnsi"/>
        </w:rPr>
        <w:t xml:space="preserve"> of asymmetry and hierarchy that persist </w:t>
      </w:r>
      <w:r w:rsidRPr="006728E2">
        <w:rPr>
          <w:rFonts w:cstheme="minorHAnsi"/>
          <w:b/>
          <w:bCs/>
        </w:rPr>
        <w:t>despite</w:t>
      </w:r>
      <w:r w:rsidRPr="006728E2">
        <w:rPr>
          <w:rFonts w:cstheme="minorHAnsi"/>
        </w:rPr>
        <w:t xml:space="preserve"> formal sovereign equality</w:t>
      </w:r>
      <w:r w:rsidRPr="006728E2">
        <w:rPr>
          <w:rFonts w:cstheme="minorHAnsi"/>
          <w:b/>
          <w:bCs/>
        </w:rPr>
        <w:t xml:space="preserve"> </w:t>
      </w:r>
      <w:r w:rsidRPr="006728E2">
        <w:rPr>
          <w:rFonts w:cstheme="minorHAnsi"/>
        </w:rPr>
        <w:t>in</w:t>
      </w:r>
      <w:r w:rsidRPr="006728E2">
        <w:rPr>
          <w:rFonts w:cstheme="minorHAnsi"/>
          <w:b/>
          <w:bCs/>
        </w:rPr>
        <w:t xml:space="preserve"> the </w:t>
      </w:r>
      <w:r w:rsidRPr="006728E2">
        <w:rPr>
          <w:rFonts w:cstheme="minorHAnsi"/>
        </w:rPr>
        <w:t>UN</w:t>
      </w:r>
      <w:r w:rsidRPr="006728E2">
        <w:rPr>
          <w:rFonts w:cstheme="minorHAnsi"/>
          <w:b/>
          <w:bCs/>
        </w:rPr>
        <w:t xml:space="preserve"> system in which arms trade regulation is negotiated</w:t>
      </w:r>
      <w:r w:rsidRPr="006728E2">
        <w:rPr>
          <w:rFonts w:cstheme="minorHAnsi"/>
        </w:rPr>
        <w:t>.</w:t>
      </w:r>
      <w:r w:rsidRPr="006728E2">
        <w:rPr>
          <w:rFonts w:cstheme="minorHAnsi"/>
          <w:sz w:val="14"/>
        </w:rPr>
        <w:t xml:space="preserve"> </w:t>
      </w:r>
      <w:r w:rsidRPr="006728E2">
        <w:rPr>
          <w:rFonts w:cstheme="minorHAnsi"/>
        </w:rPr>
        <w:t xml:space="preserve">This means </w:t>
      </w:r>
      <w:r w:rsidRPr="006728E2">
        <w:rPr>
          <w:rFonts w:cstheme="minorHAnsi"/>
          <w:b/>
          <w:bCs/>
        </w:rPr>
        <w:t>seeing human security as a form of militarism rather than the antithesis of it</w:t>
      </w:r>
      <w:r w:rsidRPr="006728E2">
        <w:rPr>
          <w:rFonts w:cstheme="minorHAnsi"/>
          <w:sz w:val="14"/>
        </w:rPr>
        <w:t xml:space="preserve">: circumscribed by liberal conceptions of human rights and IHL, but </w:t>
      </w:r>
      <w:r w:rsidRPr="006728E2">
        <w:rPr>
          <w:rFonts w:cstheme="minorHAnsi"/>
          <w:b/>
          <w:bCs/>
        </w:rPr>
        <w:t>with little to say about</w:t>
      </w:r>
      <w:r w:rsidRPr="006728E2">
        <w:rPr>
          <w:rFonts w:cstheme="minorHAnsi"/>
        </w:rPr>
        <w:t xml:space="preserve"> intra-western arms transfers, </w:t>
      </w:r>
      <w:r w:rsidRPr="006728E2">
        <w:rPr>
          <w:rFonts w:cstheme="minorHAnsi"/>
          <w:b/>
          <w:bCs/>
        </w:rPr>
        <w:t>global military spending</w:t>
      </w:r>
      <w:r w:rsidRPr="006728E2">
        <w:rPr>
          <w:rFonts w:cstheme="minorHAnsi"/>
        </w:rPr>
        <w:t xml:space="preserve"> </w:t>
      </w:r>
      <w:r w:rsidRPr="006728E2">
        <w:rPr>
          <w:rFonts w:cstheme="minorHAnsi"/>
          <w:b/>
          <w:bCs/>
        </w:rPr>
        <w:t>or</w:t>
      </w:r>
      <w:r w:rsidRPr="006728E2">
        <w:rPr>
          <w:rFonts w:cstheme="minorHAnsi"/>
        </w:rPr>
        <w:t xml:space="preserve"> the </w:t>
      </w:r>
      <w:r w:rsidRPr="006728E2">
        <w:rPr>
          <w:rFonts w:cstheme="minorHAnsi"/>
          <w:b/>
          <w:bCs/>
        </w:rPr>
        <w:t>entrenchment of military</w:t>
      </w:r>
      <w:r w:rsidRPr="006728E2">
        <w:rPr>
          <w:rFonts w:cstheme="minorHAnsi"/>
        </w:rPr>
        <w:t xml:space="preserve"> interests </w:t>
      </w:r>
      <w:r w:rsidRPr="006728E2">
        <w:rPr>
          <w:rFonts w:cstheme="minorHAnsi"/>
          <w:b/>
          <w:bCs/>
        </w:rPr>
        <w:t>in societies and economies</w:t>
      </w:r>
      <w:r w:rsidRPr="006728E2">
        <w:rPr>
          <w:rFonts w:cstheme="minorHAnsi"/>
        </w:rPr>
        <w:t xml:space="preserve"> around the world</w:t>
      </w:r>
      <w:r w:rsidRPr="006728E2">
        <w:rPr>
          <w:rFonts w:cstheme="minorHAnsi"/>
          <w:sz w:val="14"/>
        </w:rPr>
        <w:t xml:space="preserve">, and with little political force to counter allegations of hypocrisy due to controversial transfers or double standards. </w:t>
      </w:r>
      <w:r w:rsidRPr="006728E2">
        <w:rPr>
          <w:rFonts w:cstheme="minorHAnsi"/>
        </w:rPr>
        <w:t>Such an argument challenges the idea that the human security agenda has been a victory over militarism</w:t>
      </w:r>
      <w:r w:rsidRPr="006728E2">
        <w:rPr>
          <w:rFonts w:cstheme="minorHAnsi"/>
          <w:sz w:val="14"/>
        </w:rPr>
        <w:t>, and complicates our understanding of the nature of the accommodation with it, demonstrating the transformation as well as entrenchment of contemporary militarism.</w:t>
      </w:r>
      <w:r w:rsidRPr="006728E2">
        <w:rPr>
          <w:rFonts w:cstheme="minorHAnsi"/>
        </w:rPr>
        <w:t xml:space="preserve"> The argument also reframes the challenge facing weapons control, placing the necessity for feminist, post-colonial anti-militarist critique front and </w:t>
      </w:r>
      <w:proofErr w:type="spellStart"/>
      <w:r w:rsidRPr="006728E2">
        <w:rPr>
          <w:rFonts w:cstheme="minorHAnsi"/>
        </w:rPr>
        <w:t>centre</w:t>
      </w:r>
      <w:proofErr w:type="spellEnd"/>
      <w:r w:rsidRPr="006728E2">
        <w:rPr>
          <w:rFonts w:cstheme="minorHAnsi"/>
        </w:rPr>
        <w:t>.</w:t>
      </w:r>
    </w:p>
    <w:p w14:paraId="744D35BE" w14:textId="1FF9C065" w:rsidR="000A6093" w:rsidRPr="006728E2" w:rsidRDefault="000A6093" w:rsidP="00152B7F">
      <w:pPr>
        <w:pStyle w:val="Heading2"/>
        <w:rPr>
          <w:rFonts w:asciiTheme="minorHAnsi" w:hAnsiTheme="minorHAnsi" w:cstheme="minorHAnsi"/>
        </w:rPr>
      </w:pPr>
      <w:proofErr w:type="spellStart"/>
      <w:r w:rsidRPr="006728E2">
        <w:rPr>
          <w:rFonts w:asciiTheme="minorHAnsi" w:hAnsiTheme="minorHAnsi" w:cstheme="minorHAnsi"/>
        </w:rPr>
        <w:t>Bioptx</w:t>
      </w:r>
      <w:proofErr w:type="spellEnd"/>
    </w:p>
    <w:p w14:paraId="32A9F736" w14:textId="1BF034EF" w:rsidR="00152B7F" w:rsidRPr="006728E2" w:rsidRDefault="00152B7F" w:rsidP="00152B7F">
      <w:pPr>
        <w:pStyle w:val="Heading3"/>
        <w:rPr>
          <w:rFonts w:asciiTheme="minorHAnsi" w:hAnsiTheme="minorHAnsi" w:cstheme="minorHAnsi"/>
        </w:rPr>
      </w:pPr>
      <w:proofErr w:type="spellStart"/>
      <w:r w:rsidRPr="006728E2">
        <w:rPr>
          <w:rFonts w:asciiTheme="minorHAnsi" w:hAnsiTheme="minorHAnsi" w:cstheme="minorHAnsi"/>
        </w:rPr>
        <w:t>Anti Imperialism</w:t>
      </w:r>
      <w:proofErr w:type="spellEnd"/>
    </w:p>
    <w:p w14:paraId="2D746091" w14:textId="77777777" w:rsidR="00152B7F" w:rsidRPr="006728E2" w:rsidRDefault="00152B7F" w:rsidP="00152B7F">
      <w:pPr>
        <w:pStyle w:val="Heading4"/>
        <w:rPr>
          <w:rFonts w:asciiTheme="minorHAnsi" w:hAnsiTheme="minorHAnsi" w:cstheme="minorHAnsi"/>
        </w:rPr>
      </w:pPr>
      <w:r w:rsidRPr="006728E2">
        <w:rPr>
          <w:rFonts w:asciiTheme="minorHAnsi" w:hAnsiTheme="minorHAnsi" w:cstheme="minorHAnsi"/>
        </w:rPr>
        <w:t xml:space="preserve">Biopolitical control goes hand-in-hand with rhetoric of anti-imperialism – </w:t>
      </w:r>
    </w:p>
    <w:p w14:paraId="64A96A8C" w14:textId="77777777" w:rsidR="00152B7F" w:rsidRPr="006728E2" w:rsidRDefault="00152B7F" w:rsidP="00152B7F">
      <w:pPr>
        <w:rPr>
          <w:rStyle w:val="Style13ptBold"/>
          <w:rFonts w:asciiTheme="minorHAnsi" w:hAnsiTheme="minorHAnsi" w:cstheme="minorHAnsi"/>
        </w:rPr>
      </w:pPr>
      <w:r w:rsidRPr="006728E2">
        <w:rPr>
          <w:rFonts w:asciiTheme="minorHAnsi" w:hAnsiTheme="minorHAnsi" w:cstheme="minorHAnsi"/>
        </w:rPr>
        <w:t xml:space="preserve">M.G.E. </w:t>
      </w:r>
      <w:r w:rsidRPr="006728E2">
        <w:rPr>
          <w:rStyle w:val="Style13ptBold"/>
          <w:rFonts w:asciiTheme="minorHAnsi" w:hAnsiTheme="minorHAnsi" w:cstheme="minorHAnsi"/>
        </w:rPr>
        <w:t>Kelly 10</w:t>
      </w:r>
      <w:r w:rsidRPr="006728E2">
        <w:rPr>
          <w:rStyle w:val="Style13ptBold"/>
          <w:rFonts w:asciiTheme="minorHAnsi" w:hAnsiTheme="minorHAnsi" w:cstheme="minorHAnsi"/>
          <w:b w:val="0"/>
          <w:bCs w:val="0"/>
        </w:rPr>
        <w:t xml:space="preserve"> – </w:t>
      </w:r>
      <w:r w:rsidRPr="006728E2">
        <w:rPr>
          <w:rFonts w:asciiTheme="minorHAnsi" w:hAnsiTheme="minorHAnsi" w:cstheme="minorHAnsi"/>
        </w:rPr>
        <w:t xml:space="preserve">International Biopolitics Foucault, </w:t>
      </w:r>
      <w:proofErr w:type="spellStart"/>
      <w:r w:rsidRPr="006728E2">
        <w:rPr>
          <w:rFonts w:asciiTheme="minorHAnsi" w:hAnsiTheme="minorHAnsi" w:cstheme="minorHAnsi"/>
        </w:rPr>
        <w:t>Globalisation</w:t>
      </w:r>
      <w:proofErr w:type="spellEnd"/>
      <w:r w:rsidRPr="006728E2">
        <w:rPr>
          <w:rFonts w:asciiTheme="minorHAnsi" w:hAnsiTheme="minorHAnsi" w:cstheme="minorHAnsi"/>
        </w:rPr>
        <w:t xml:space="preserve"> and Imperialism – </w:t>
      </w:r>
      <w:hyperlink r:id="rId7" w:history="1">
        <w:r w:rsidRPr="006728E2">
          <w:rPr>
            <w:rStyle w:val="Hyperlink"/>
            <w:rFonts w:asciiTheme="minorHAnsi" w:hAnsiTheme="minorHAnsi" w:cstheme="minorHAnsi"/>
          </w:rPr>
          <w:t>https://pdfs.semanticscholar.org/1d8e/64f4dcdd3e8f0fa96e4903ee6a54e3c5887f.pdf</w:t>
        </w:r>
      </w:hyperlink>
      <w:r w:rsidRPr="006728E2">
        <w:rPr>
          <w:rFonts w:asciiTheme="minorHAnsi" w:hAnsiTheme="minorHAnsi" w:cstheme="minorHAnsi"/>
        </w:rPr>
        <w:t xml:space="preserve"> </w:t>
      </w:r>
      <w:proofErr w:type="spellStart"/>
      <w:r w:rsidRPr="006728E2">
        <w:rPr>
          <w:rStyle w:val="Style13ptBold"/>
          <w:rFonts w:asciiTheme="minorHAnsi" w:hAnsiTheme="minorHAnsi" w:cstheme="minorHAnsi"/>
        </w:rPr>
        <w:t>bc</w:t>
      </w:r>
      <w:proofErr w:type="spellEnd"/>
    </w:p>
    <w:p w14:paraId="52696ED3" w14:textId="77777777" w:rsidR="00152B7F" w:rsidRPr="006728E2" w:rsidRDefault="00152B7F" w:rsidP="00152B7F">
      <w:pPr>
        <w:rPr>
          <w:rFonts w:asciiTheme="minorHAnsi" w:hAnsiTheme="minorHAnsi" w:cstheme="minorHAnsi"/>
          <w:sz w:val="16"/>
        </w:rPr>
      </w:pPr>
      <w:r w:rsidRPr="006728E2">
        <w:rPr>
          <w:rFonts w:asciiTheme="minorHAnsi" w:hAnsiTheme="minorHAnsi" w:cstheme="minorHAnsi"/>
          <w:sz w:val="16"/>
        </w:rPr>
        <w:t xml:space="preserve">What can be done to resist biopolitical imperialism? One possibility is for governments to defy the various relationships associated with it: to prevent emigration, to refuse aid, to resist invasion. No government of course completely refuses foreign aid, though plenty have, precisely in the name of anti-imperialism, resisted invasion and curtailed emigration. The desirability of the latter measure is of course questionable: preventing emigration completely means using sovereign power, repression, against would-be emigrants, and thus has negative domestic effects. </w:t>
      </w:r>
      <w:r w:rsidRPr="006728E2">
        <w:rPr>
          <w:rStyle w:val="Emphasis"/>
          <w:rFonts w:asciiTheme="minorHAnsi" w:hAnsiTheme="minorHAnsi" w:cstheme="minorHAnsi"/>
          <w:highlight w:val="green"/>
        </w:rPr>
        <w:t>The</w:t>
      </w:r>
      <w:r w:rsidRPr="006728E2">
        <w:rPr>
          <w:rFonts w:asciiTheme="minorHAnsi" w:hAnsiTheme="minorHAnsi" w:cstheme="minorHAnsi"/>
          <w:sz w:val="16"/>
        </w:rPr>
        <w:t xml:space="preserve"> </w:t>
      </w:r>
      <w:r w:rsidRPr="006728E2">
        <w:rPr>
          <w:rStyle w:val="Emphasis"/>
          <w:rFonts w:asciiTheme="minorHAnsi" w:hAnsiTheme="minorHAnsi" w:cstheme="minorHAnsi"/>
          <w:highlight w:val="green"/>
        </w:rPr>
        <w:t>biopolitical results of anti-imperialism are</w:t>
      </w:r>
      <w:r w:rsidRPr="006728E2">
        <w:rPr>
          <w:rStyle w:val="Emphasis"/>
          <w:rFonts w:asciiTheme="minorHAnsi" w:hAnsiTheme="minorHAnsi" w:cstheme="minorHAnsi"/>
        </w:rPr>
        <w:t xml:space="preserve"> </w:t>
      </w:r>
      <w:r w:rsidRPr="006728E2">
        <w:rPr>
          <w:rStyle w:val="Emphasis"/>
          <w:rFonts w:asciiTheme="minorHAnsi" w:hAnsiTheme="minorHAnsi" w:cstheme="minorHAnsi"/>
          <w:highlight w:val="green"/>
        </w:rPr>
        <w:t>mixed</w:t>
      </w:r>
      <w:r w:rsidRPr="006728E2">
        <w:rPr>
          <w:rFonts w:asciiTheme="minorHAnsi" w:hAnsiTheme="minorHAnsi" w:cstheme="minorHAnsi"/>
          <w:sz w:val="16"/>
        </w:rPr>
        <w:t xml:space="preserve">. Cuba, in its long-lived stance of defiance of U.S. imperialism, has become the great contemporary biopolitical anomaly, defying the usual connection between wealth and biopolitical development: it is poor, but cares for and controls its population to a degree not seen in some First World countries; Cuba’s infant mortality rate is lower than any country in the world outside of Europe, except for Singapore and Japan. Immediately after the revolution, Cuba suffered a great loss of medical personnel, other skilled professionals, and capital, all fleeing to the U.S., but despite this its health situation dramatically improved almost immediately (MacDonald, 2005: 203). Since biopolitics is about </w:t>
      </w:r>
      <w:r w:rsidRPr="006728E2">
        <w:rPr>
          <w:rStyle w:val="Emphasis"/>
          <w:rFonts w:asciiTheme="minorHAnsi" w:hAnsiTheme="minorHAnsi" w:cstheme="minorHAnsi"/>
          <w:highlight w:val="green"/>
        </w:rPr>
        <w:t>social control</w:t>
      </w:r>
      <w:r w:rsidRPr="006728E2">
        <w:rPr>
          <w:rFonts w:asciiTheme="minorHAnsi" w:hAnsiTheme="minorHAnsi" w:cstheme="minorHAnsi"/>
          <w:sz w:val="16"/>
        </w:rPr>
        <w:t xml:space="preserve">, its excellent biopolitics may be a cause for suspicion as much as celebration, but there can be little doubt that Cuba can achieve its biopolitical indicators in spite of its poverty only because its state runs the economy in an orientation towards the health of the population. The case of Cuba demonstrates only that biopolitics can flourish in the absence of imperialism to a greater degree than it can in its presence, of course, not the converse, that it must flourish in its absence. North Korea stands as a starkly different case of anti-imperialism’s biopolitics. It is unclear to what extent North Korea is a biopolitical society, given the lack of reliable data about the country, but reports indicate that North Korea has suffered </w:t>
      </w:r>
      <w:r w:rsidRPr="006728E2">
        <w:rPr>
          <w:rStyle w:val="Emphasis"/>
          <w:rFonts w:asciiTheme="minorHAnsi" w:hAnsiTheme="minorHAnsi" w:cstheme="minorHAnsi"/>
          <w:highlight w:val="green"/>
        </w:rPr>
        <w:t>famine</w:t>
      </w:r>
      <w:r w:rsidRPr="006728E2">
        <w:rPr>
          <w:rFonts w:asciiTheme="minorHAnsi" w:hAnsiTheme="minorHAnsi" w:cstheme="minorHAnsi"/>
          <w:sz w:val="16"/>
        </w:rPr>
        <w:t xml:space="preserve">, with </w:t>
      </w:r>
      <w:r w:rsidRPr="006728E2">
        <w:rPr>
          <w:rStyle w:val="Emphasis"/>
          <w:rFonts w:asciiTheme="minorHAnsi" w:hAnsiTheme="minorHAnsi" w:cstheme="minorHAnsi"/>
          <w:highlight w:val="green"/>
        </w:rPr>
        <w:t>deaths in the millions</w:t>
      </w:r>
      <w:r w:rsidRPr="006728E2">
        <w:rPr>
          <w:rFonts w:asciiTheme="minorHAnsi" w:hAnsiTheme="minorHAnsi" w:cstheme="minorHAnsi"/>
          <w:sz w:val="16"/>
        </w:rPr>
        <w:t xml:space="preserve"> in the 1990s, and moreover that those in the agricultural sector are left responsible for feeding themselves and that agricultural workers therefore starved in the case of local crop failures (Noland, Robinson and Wang, 2001: 747). However, paradoxical though this may seem, famine does not necessarily equate with a failure of biopolitics, since North Korea has instituted policies of isolationism, militarism, and micro-self-sufficiency as a matter of national security, and it is </w:t>
      </w:r>
      <w:r w:rsidRPr="006728E2">
        <w:rPr>
          <w:rStyle w:val="Emphasis"/>
          <w:rFonts w:asciiTheme="minorHAnsi" w:hAnsiTheme="minorHAnsi" w:cstheme="minorHAnsi"/>
          <w:highlight w:val="green"/>
        </w:rPr>
        <w:t>perfectly biopolitical</w:t>
      </w:r>
      <w:r w:rsidRPr="006728E2">
        <w:rPr>
          <w:rFonts w:asciiTheme="minorHAnsi" w:hAnsiTheme="minorHAnsi" w:cstheme="minorHAnsi"/>
          <w:sz w:val="16"/>
        </w:rPr>
        <w:t xml:space="preserve"> to allow millions to die of starvation for the putative corporate good of the population. According to Foucault, </w:t>
      </w:r>
      <w:r w:rsidRPr="006728E2">
        <w:rPr>
          <w:rStyle w:val="Emphasis"/>
          <w:rFonts w:asciiTheme="minorHAnsi" w:hAnsiTheme="minorHAnsi" w:cstheme="minorHAnsi"/>
          <w:highlight w:val="green"/>
        </w:rPr>
        <w:t>we</w:t>
      </w:r>
      <w:r w:rsidRPr="006728E2">
        <w:rPr>
          <w:rFonts w:asciiTheme="minorHAnsi" w:hAnsiTheme="minorHAnsi" w:cstheme="minorHAnsi"/>
          <w:sz w:val="16"/>
        </w:rPr>
        <w:t xml:space="preserve"> should </w:t>
      </w:r>
      <w:r w:rsidRPr="006728E2">
        <w:rPr>
          <w:rStyle w:val="Emphasis"/>
          <w:rFonts w:asciiTheme="minorHAnsi" w:hAnsiTheme="minorHAnsi" w:cstheme="minorHAnsi"/>
          <w:highlight w:val="green"/>
        </w:rPr>
        <w:t>neither prescribe public policy nor articulate a utopian vision</w:t>
      </w:r>
      <w:r w:rsidRPr="006728E2">
        <w:rPr>
          <w:rFonts w:asciiTheme="minorHAnsi" w:hAnsiTheme="minorHAnsi" w:cstheme="minorHAnsi"/>
          <w:sz w:val="16"/>
        </w:rPr>
        <w:t xml:space="preserve"> </w:t>
      </w:r>
      <w:r w:rsidRPr="006728E2">
        <w:rPr>
          <w:rStyle w:val="Emphasis"/>
          <w:rFonts w:asciiTheme="minorHAnsi" w:hAnsiTheme="minorHAnsi" w:cstheme="minorHAnsi"/>
          <w:highlight w:val="green"/>
        </w:rPr>
        <w:t xml:space="preserve">of </w:t>
      </w:r>
      <w:r w:rsidRPr="006728E2">
        <w:rPr>
          <w:rFonts w:asciiTheme="minorHAnsi" w:hAnsiTheme="minorHAnsi" w:cstheme="minorHAnsi"/>
          <w:sz w:val="16"/>
        </w:rPr>
        <w:t xml:space="preserve">the way </w:t>
      </w:r>
      <w:r w:rsidRPr="006728E2">
        <w:rPr>
          <w:rStyle w:val="Emphasis"/>
          <w:rFonts w:asciiTheme="minorHAnsi" w:hAnsiTheme="minorHAnsi" w:cstheme="minorHAnsi"/>
          <w:highlight w:val="green"/>
        </w:rPr>
        <w:t>the world</w:t>
      </w:r>
      <w:r w:rsidRPr="006728E2">
        <w:rPr>
          <w:rFonts w:asciiTheme="minorHAnsi" w:hAnsiTheme="minorHAnsi" w:cstheme="minorHAnsi"/>
          <w:sz w:val="16"/>
        </w:rPr>
        <w:t xml:space="preserve"> should be, precisely </w:t>
      </w:r>
      <w:r w:rsidRPr="006728E2">
        <w:rPr>
          <w:rStyle w:val="Emphasis"/>
          <w:rFonts w:asciiTheme="minorHAnsi" w:hAnsiTheme="minorHAnsi" w:cstheme="minorHAnsi"/>
          <w:highlight w:val="green"/>
        </w:rPr>
        <w:t>because</w:t>
      </w:r>
      <w:r w:rsidRPr="006728E2">
        <w:rPr>
          <w:rFonts w:asciiTheme="minorHAnsi" w:hAnsiTheme="minorHAnsi" w:cstheme="minorHAnsi"/>
          <w:sz w:val="16"/>
        </w:rPr>
        <w:t xml:space="preserve"> it leads to </w:t>
      </w:r>
      <w:r w:rsidRPr="006728E2">
        <w:rPr>
          <w:rStyle w:val="Emphasis"/>
          <w:rFonts w:asciiTheme="minorHAnsi" w:hAnsiTheme="minorHAnsi" w:cstheme="minorHAnsi"/>
          <w:highlight w:val="green"/>
        </w:rPr>
        <w:t>unintended emergent strategies of power</w:t>
      </w:r>
      <w:r w:rsidRPr="006728E2">
        <w:rPr>
          <w:rFonts w:asciiTheme="minorHAnsi" w:hAnsiTheme="minorHAnsi" w:cstheme="minorHAnsi"/>
          <w:sz w:val="16"/>
        </w:rPr>
        <w:t xml:space="preserve">, quite </w:t>
      </w:r>
      <w:r w:rsidRPr="006728E2">
        <w:rPr>
          <w:rStyle w:val="Emphasis"/>
          <w:rFonts w:asciiTheme="minorHAnsi" w:hAnsiTheme="minorHAnsi" w:cstheme="minorHAnsi"/>
          <w:highlight w:val="green"/>
        </w:rPr>
        <w:t>different from the posited aim of resisting imperialism</w:t>
      </w:r>
      <w:r w:rsidRPr="006728E2">
        <w:rPr>
          <w:rFonts w:asciiTheme="minorHAnsi" w:hAnsiTheme="minorHAnsi" w:cstheme="minorHAnsi"/>
          <w:sz w:val="16"/>
        </w:rPr>
        <w:t xml:space="preserve">, for example: the desire for liberation leads via utopianism and planning to North Korea. What Foucault does indicate is that </w:t>
      </w:r>
      <w:r w:rsidRPr="006728E2">
        <w:rPr>
          <w:rStyle w:val="Emphasis"/>
          <w:rFonts w:asciiTheme="minorHAnsi" w:hAnsiTheme="minorHAnsi" w:cstheme="minorHAnsi"/>
          <w:highlight w:val="green"/>
        </w:rPr>
        <w:t>we need to develop a biopolitics that can operate</w:t>
      </w:r>
      <w:r w:rsidRPr="006728E2">
        <w:rPr>
          <w:rStyle w:val="Emphasis"/>
          <w:rFonts w:asciiTheme="minorHAnsi" w:hAnsiTheme="minorHAnsi" w:cstheme="minorHAnsi"/>
        </w:rPr>
        <w:t xml:space="preserve"> without state racism</w:t>
      </w:r>
      <w:r w:rsidRPr="006728E2">
        <w:rPr>
          <w:rFonts w:asciiTheme="minorHAnsi" w:hAnsiTheme="minorHAnsi" w:cstheme="minorHAnsi"/>
          <w:sz w:val="16"/>
        </w:rPr>
        <w:t xml:space="preserve"> (Foucault, 1997). This in fact is to go </w:t>
      </w:r>
      <w:r w:rsidRPr="006728E2">
        <w:rPr>
          <w:rStyle w:val="Emphasis"/>
          <w:rFonts w:asciiTheme="minorHAnsi" w:hAnsiTheme="minorHAnsi" w:cstheme="minorHAnsi"/>
          <w:highlight w:val="green"/>
        </w:rPr>
        <w:t>further than mere anti-imperialism</w:t>
      </w:r>
      <w:r w:rsidRPr="006728E2">
        <w:rPr>
          <w:rFonts w:asciiTheme="minorHAnsi" w:hAnsiTheme="minorHAnsi" w:cstheme="minorHAnsi"/>
          <w:sz w:val="16"/>
        </w:rPr>
        <w:t xml:space="preserve">, since this means the abolition of the use of sovereign power domestically, as well as at the border. The Foucauldian aim in relation to biopolitical imperialism would simply be this: to end it by </w:t>
      </w:r>
      <w:proofErr w:type="spellStart"/>
      <w:r w:rsidRPr="006728E2">
        <w:rPr>
          <w:rFonts w:asciiTheme="minorHAnsi" w:hAnsiTheme="minorHAnsi" w:cstheme="minorHAnsi"/>
          <w:sz w:val="16"/>
        </w:rPr>
        <w:t>generalising</w:t>
      </w:r>
      <w:proofErr w:type="spellEnd"/>
      <w:r w:rsidRPr="006728E2">
        <w:rPr>
          <w:rFonts w:asciiTheme="minorHAnsi" w:hAnsiTheme="minorHAnsi" w:cstheme="minorHAnsi"/>
          <w:sz w:val="16"/>
        </w:rPr>
        <w:t xml:space="preserve"> the protection and encouragement of life to all humanity, that is, to work towards a global biopolitics. Such a biopolitics does not however yet exist: </w:t>
      </w:r>
      <w:r w:rsidRPr="006728E2">
        <w:rPr>
          <w:rStyle w:val="Emphasis"/>
          <w:rFonts w:asciiTheme="minorHAnsi" w:hAnsiTheme="minorHAnsi" w:cstheme="minorHAnsi"/>
          <w:highlight w:val="green"/>
        </w:rPr>
        <w:t>the obstacle</w:t>
      </w:r>
      <w:r w:rsidRPr="006728E2">
        <w:rPr>
          <w:rFonts w:asciiTheme="minorHAnsi" w:hAnsiTheme="minorHAnsi" w:cstheme="minorHAnsi"/>
          <w:sz w:val="16"/>
        </w:rPr>
        <w:t xml:space="preserve"> to its production, imperialism, is resilient; indeed, it</w:t>
      </w:r>
      <w:r w:rsidRPr="006728E2">
        <w:rPr>
          <w:rStyle w:val="Emphasis"/>
          <w:rFonts w:asciiTheme="minorHAnsi" w:hAnsiTheme="minorHAnsi" w:cstheme="minorHAnsi"/>
        </w:rPr>
        <w:t xml:space="preserve"> </w:t>
      </w:r>
      <w:r w:rsidRPr="006728E2">
        <w:rPr>
          <w:rStyle w:val="Emphasis"/>
          <w:rFonts w:asciiTheme="minorHAnsi" w:hAnsiTheme="minorHAnsi" w:cstheme="minorHAnsi"/>
          <w:highlight w:val="green"/>
        </w:rPr>
        <w:t>is the system within which we live</w:t>
      </w:r>
      <w:r w:rsidRPr="006728E2">
        <w:rPr>
          <w:rFonts w:asciiTheme="minorHAnsi" w:hAnsiTheme="minorHAnsi" w:cstheme="minorHAnsi"/>
          <w:sz w:val="16"/>
        </w:rPr>
        <w:t xml:space="preserve">, and an element of the politics of our very lives. Against this, </w:t>
      </w:r>
      <w:r w:rsidRPr="006728E2">
        <w:rPr>
          <w:rStyle w:val="Emphasis"/>
          <w:rFonts w:asciiTheme="minorHAnsi" w:hAnsiTheme="minorHAnsi" w:cstheme="minorHAnsi"/>
          <w:highlight w:val="green"/>
        </w:rPr>
        <w:t>we can only demand</w:t>
      </w:r>
      <w:r w:rsidRPr="006728E2">
        <w:rPr>
          <w:rFonts w:asciiTheme="minorHAnsi" w:hAnsiTheme="minorHAnsi" w:cstheme="minorHAnsi"/>
          <w:sz w:val="16"/>
        </w:rPr>
        <w:t xml:space="preserve"> of </w:t>
      </w:r>
      <w:r w:rsidRPr="006728E2">
        <w:rPr>
          <w:rStyle w:val="Emphasis"/>
          <w:rFonts w:asciiTheme="minorHAnsi" w:hAnsiTheme="minorHAnsi" w:cstheme="minorHAnsi"/>
          <w:highlight w:val="green"/>
        </w:rPr>
        <w:t>power</w:t>
      </w:r>
      <w:r w:rsidRPr="006728E2">
        <w:rPr>
          <w:rFonts w:asciiTheme="minorHAnsi" w:hAnsiTheme="minorHAnsi" w:cstheme="minorHAnsi"/>
          <w:sz w:val="16"/>
        </w:rPr>
        <w:t xml:space="preserve"> that it </w:t>
      </w:r>
      <w:proofErr w:type="gramStart"/>
      <w:r w:rsidRPr="006728E2">
        <w:rPr>
          <w:rStyle w:val="Emphasis"/>
          <w:rFonts w:asciiTheme="minorHAnsi" w:hAnsiTheme="minorHAnsi" w:cstheme="minorHAnsi"/>
          <w:highlight w:val="green"/>
        </w:rPr>
        <w:t>stop</w:t>
      </w:r>
      <w:proofErr w:type="gramEnd"/>
      <w:r w:rsidRPr="006728E2">
        <w:rPr>
          <w:rStyle w:val="Emphasis"/>
          <w:rFonts w:asciiTheme="minorHAnsi" w:hAnsiTheme="minorHAnsi" w:cstheme="minorHAnsi"/>
          <w:highlight w:val="green"/>
        </w:rPr>
        <w:t xml:space="preserve"> discriminating</w:t>
      </w:r>
      <w:r w:rsidRPr="006728E2">
        <w:rPr>
          <w:rFonts w:asciiTheme="minorHAnsi" w:hAnsiTheme="minorHAnsi" w:cstheme="minorHAnsi"/>
          <w:sz w:val="16"/>
        </w:rPr>
        <w:t xml:space="preserve"> between people </w:t>
      </w:r>
      <w:r w:rsidRPr="006728E2">
        <w:rPr>
          <w:rStyle w:val="Emphasis"/>
          <w:rFonts w:asciiTheme="minorHAnsi" w:hAnsiTheme="minorHAnsi" w:cstheme="minorHAnsi"/>
          <w:highlight w:val="green"/>
        </w:rPr>
        <w:t>at the level of life itself</w:t>
      </w:r>
      <w:r w:rsidRPr="006728E2">
        <w:rPr>
          <w:rFonts w:asciiTheme="minorHAnsi" w:hAnsiTheme="minorHAnsi" w:cstheme="minorHAnsi"/>
          <w:sz w:val="16"/>
        </w:rPr>
        <w:t>.</w:t>
      </w:r>
    </w:p>
    <w:p w14:paraId="0F578637" w14:textId="77777777" w:rsidR="000A6093" w:rsidRPr="006728E2" w:rsidRDefault="000A6093" w:rsidP="000A6093">
      <w:pPr>
        <w:rPr>
          <w:rFonts w:asciiTheme="minorHAnsi" w:hAnsiTheme="minorHAnsi" w:cstheme="minorHAnsi"/>
        </w:rPr>
      </w:pPr>
    </w:p>
    <w:p w14:paraId="4DC48120" w14:textId="77777777" w:rsidR="000A6093" w:rsidRPr="006728E2" w:rsidRDefault="000A6093" w:rsidP="000A6093">
      <w:pPr>
        <w:pStyle w:val="Heading4"/>
        <w:rPr>
          <w:rFonts w:asciiTheme="minorHAnsi" w:hAnsiTheme="minorHAnsi" w:cstheme="minorHAnsi"/>
        </w:rPr>
      </w:pPr>
      <w:r w:rsidRPr="006728E2">
        <w:rPr>
          <w:rFonts w:asciiTheme="minorHAnsi" w:hAnsiTheme="minorHAnsi" w:cstheme="minorHAnsi"/>
        </w:rPr>
        <w:t xml:space="preserve">The 1AC sees the perfection and completion of a biopolitical global governmentality to replace the old order of </w:t>
      </w:r>
      <w:proofErr w:type="spellStart"/>
      <w:r w:rsidRPr="006728E2">
        <w:rPr>
          <w:rFonts w:asciiTheme="minorHAnsi" w:hAnsiTheme="minorHAnsi" w:cstheme="minorHAnsi"/>
        </w:rPr>
        <w:t>thanatopolitical</w:t>
      </w:r>
      <w:proofErr w:type="spellEnd"/>
      <w:r w:rsidRPr="006728E2">
        <w:rPr>
          <w:rFonts w:asciiTheme="minorHAnsi" w:hAnsiTheme="minorHAnsi" w:cstheme="minorHAnsi"/>
        </w:rPr>
        <w:t xml:space="preserve"> control – they use the carrot of life as opposed to the stick of death, but it still necessitates the control of bodies by rational global governance. </w:t>
      </w:r>
    </w:p>
    <w:p w14:paraId="069A8EAE" w14:textId="77777777" w:rsidR="000A6093" w:rsidRPr="006728E2" w:rsidRDefault="000A6093" w:rsidP="000A6093">
      <w:pPr>
        <w:rPr>
          <w:rStyle w:val="Style13ptBold"/>
          <w:rFonts w:asciiTheme="minorHAnsi" w:hAnsiTheme="minorHAnsi" w:cstheme="minorHAnsi"/>
        </w:rPr>
      </w:pPr>
      <w:r w:rsidRPr="006728E2">
        <w:rPr>
          <w:rFonts w:asciiTheme="minorHAnsi" w:hAnsiTheme="minorHAnsi" w:cstheme="minorHAnsi"/>
        </w:rPr>
        <w:t xml:space="preserve">M.G.E. </w:t>
      </w:r>
      <w:r w:rsidRPr="006728E2">
        <w:rPr>
          <w:rStyle w:val="Style13ptBold"/>
          <w:rFonts w:asciiTheme="minorHAnsi" w:hAnsiTheme="minorHAnsi" w:cstheme="minorHAnsi"/>
        </w:rPr>
        <w:t>Kelly 10</w:t>
      </w:r>
      <w:r w:rsidRPr="006728E2">
        <w:rPr>
          <w:rStyle w:val="Style13ptBold"/>
          <w:rFonts w:asciiTheme="minorHAnsi" w:hAnsiTheme="minorHAnsi" w:cstheme="minorHAnsi"/>
          <w:b w:val="0"/>
          <w:bCs w:val="0"/>
        </w:rPr>
        <w:t xml:space="preserve"> – </w:t>
      </w:r>
      <w:r w:rsidRPr="006728E2">
        <w:rPr>
          <w:rFonts w:asciiTheme="minorHAnsi" w:hAnsiTheme="minorHAnsi" w:cstheme="minorHAnsi"/>
        </w:rPr>
        <w:t xml:space="preserve">International Biopolitics Foucault, </w:t>
      </w:r>
      <w:proofErr w:type="spellStart"/>
      <w:r w:rsidRPr="006728E2">
        <w:rPr>
          <w:rFonts w:asciiTheme="minorHAnsi" w:hAnsiTheme="minorHAnsi" w:cstheme="minorHAnsi"/>
        </w:rPr>
        <w:t>Globalisation</w:t>
      </w:r>
      <w:proofErr w:type="spellEnd"/>
      <w:r w:rsidRPr="006728E2">
        <w:rPr>
          <w:rFonts w:asciiTheme="minorHAnsi" w:hAnsiTheme="minorHAnsi" w:cstheme="minorHAnsi"/>
        </w:rPr>
        <w:t xml:space="preserve"> and Imperialism – </w:t>
      </w:r>
      <w:hyperlink r:id="rId8" w:history="1">
        <w:r w:rsidRPr="006728E2">
          <w:rPr>
            <w:rStyle w:val="Hyperlink"/>
            <w:rFonts w:asciiTheme="minorHAnsi" w:hAnsiTheme="minorHAnsi" w:cstheme="minorHAnsi"/>
          </w:rPr>
          <w:t>https://pdfs.semanticscholar.org/1d8e/64f4dcdd3e8f0fa96e4903ee6a54e3c5887f.pdf</w:t>
        </w:r>
      </w:hyperlink>
      <w:r w:rsidRPr="006728E2">
        <w:rPr>
          <w:rFonts w:asciiTheme="minorHAnsi" w:hAnsiTheme="minorHAnsi" w:cstheme="minorHAnsi"/>
        </w:rPr>
        <w:t xml:space="preserve"> </w:t>
      </w:r>
      <w:proofErr w:type="spellStart"/>
      <w:r w:rsidRPr="006728E2">
        <w:rPr>
          <w:rStyle w:val="Style13ptBold"/>
          <w:rFonts w:asciiTheme="minorHAnsi" w:hAnsiTheme="minorHAnsi" w:cstheme="minorHAnsi"/>
        </w:rPr>
        <w:t>bc</w:t>
      </w:r>
      <w:proofErr w:type="spellEnd"/>
    </w:p>
    <w:p w14:paraId="72606BD2" w14:textId="77777777" w:rsidR="000A6093" w:rsidRPr="006728E2" w:rsidRDefault="000A6093" w:rsidP="000A6093">
      <w:pPr>
        <w:rPr>
          <w:rStyle w:val="Style13ptBold"/>
          <w:rFonts w:asciiTheme="minorHAnsi" w:hAnsiTheme="minorHAnsi" w:cstheme="minorHAnsi"/>
          <w:b w:val="0"/>
          <w:bCs w:val="0"/>
          <w:sz w:val="16"/>
          <w:szCs w:val="18"/>
        </w:rPr>
      </w:pPr>
      <w:r w:rsidRPr="006728E2">
        <w:rPr>
          <w:rStyle w:val="Style13ptBold"/>
          <w:rFonts w:asciiTheme="minorHAnsi" w:hAnsiTheme="minorHAnsi" w:cstheme="minorHAnsi"/>
          <w:b w:val="0"/>
          <w:bCs w:val="0"/>
          <w:sz w:val="16"/>
          <w:szCs w:val="18"/>
        </w:rPr>
        <w:t xml:space="preserve">Clearly, there are </w:t>
      </w:r>
      <w:r w:rsidRPr="006728E2">
        <w:rPr>
          <w:rStyle w:val="Emphasis"/>
          <w:rFonts w:asciiTheme="minorHAnsi" w:hAnsiTheme="minorHAnsi" w:cstheme="minorHAnsi"/>
          <w:highlight w:val="green"/>
        </w:rPr>
        <w:t>developments in</w:t>
      </w:r>
      <w:r w:rsidRPr="006728E2">
        <w:rPr>
          <w:rStyle w:val="Style13ptBold"/>
          <w:rFonts w:asciiTheme="minorHAnsi" w:hAnsiTheme="minorHAnsi" w:cstheme="minorHAnsi"/>
          <w:b w:val="0"/>
          <w:bCs w:val="0"/>
          <w:sz w:val="16"/>
          <w:szCs w:val="18"/>
        </w:rPr>
        <w:t xml:space="preserve"> this era that point in the direction of ‘</w:t>
      </w:r>
      <w:r w:rsidRPr="006728E2">
        <w:rPr>
          <w:rStyle w:val="Emphasis"/>
          <w:rFonts w:asciiTheme="minorHAnsi" w:hAnsiTheme="minorHAnsi" w:cstheme="minorHAnsi"/>
          <w:highlight w:val="green"/>
        </w:rPr>
        <w:t>global governmentality</w:t>
      </w:r>
      <w:r w:rsidRPr="006728E2">
        <w:rPr>
          <w:rStyle w:val="Emphasis"/>
          <w:rFonts w:asciiTheme="minorHAnsi" w:hAnsiTheme="minorHAnsi" w:cstheme="minorHAnsi"/>
        </w:rPr>
        <w:t>’</w:t>
      </w:r>
      <w:r w:rsidRPr="006728E2">
        <w:rPr>
          <w:rFonts w:asciiTheme="minorHAnsi" w:hAnsiTheme="minorHAnsi" w:cstheme="minorHAnsi"/>
          <w:sz w:val="16"/>
          <w:szCs w:val="18"/>
        </w:rPr>
        <w:t>,</w:t>
      </w:r>
      <w:r w:rsidRPr="006728E2">
        <w:rPr>
          <w:rStyle w:val="Style13ptBold"/>
          <w:rFonts w:asciiTheme="minorHAnsi" w:hAnsiTheme="minorHAnsi" w:cstheme="minorHAnsi"/>
          <w:b w:val="0"/>
          <w:bCs w:val="0"/>
          <w:sz w:val="16"/>
          <w:szCs w:val="18"/>
        </w:rPr>
        <w:t xml:space="preserve"> in the sense of world government – for one thing, the development of international institutions </w:t>
      </w:r>
      <w:r w:rsidRPr="006728E2">
        <w:rPr>
          <w:rStyle w:val="Emphasis"/>
          <w:rFonts w:asciiTheme="minorHAnsi" w:hAnsiTheme="minorHAnsi" w:cstheme="minorHAnsi"/>
          <w:highlight w:val="green"/>
        </w:rPr>
        <w:t>and international law</w:t>
      </w:r>
      <w:r w:rsidRPr="006728E2">
        <w:rPr>
          <w:rStyle w:val="Style13ptBold"/>
          <w:rFonts w:asciiTheme="minorHAnsi" w:hAnsiTheme="minorHAnsi" w:cstheme="minorHAnsi"/>
          <w:b w:val="0"/>
          <w:bCs w:val="0"/>
          <w:sz w:val="16"/>
          <w:szCs w:val="18"/>
        </w:rPr>
        <w:t>, pointed to by Fraser (2003). Dillon and Reid (2001) however argue the exact opposite to her: ‘</w:t>
      </w:r>
      <w:r w:rsidRPr="006728E2">
        <w:rPr>
          <w:rStyle w:val="Emphasis"/>
          <w:rFonts w:asciiTheme="minorHAnsi" w:hAnsiTheme="minorHAnsi" w:cstheme="minorHAnsi"/>
          <w:highlight w:val="green"/>
        </w:rPr>
        <w:t>biopolitical governance seeks to govern without government</w:t>
      </w:r>
      <w:r w:rsidRPr="006728E2">
        <w:rPr>
          <w:rStyle w:val="Emphasis"/>
          <w:rFonts w:asciiTheme="minorHAnsi" w:hAnsiTheme="minorHAnsi" w:cstheme="minorHAnsi"/>
        </w:rPr>
        <w:t>’</w:t>
      </w:r>
      <w:r w:rsidRPr="006728E2">
        <w:rPr>
          <w:rStyle w:val="Style13ptBold"/>
          <w:rFonts w:asciiTheme="minorHAnsi" w:hAnsiTheme="minorHAnsi" w:cstheme="minorHAnsi"/>
          <w:b w:val="0"/>
          <w:bCs w:val="0"/>
          <w:sz w:val="16"/>
          <w:szCs w:val="18"/>
        </w:rPr>
        <w:t xml:space="preserve">; that is, what we are seeing today is some kind of </w:t>
      </w:r>
      <w:r w:rsidRPr="006728E2">
        <w:rPr>
          <w:rStyle w:val="Emphasis"/>
          <w:rFonts w:asciiTheme="minorHAnsi" w:hAnsiTheme="minorHAnsi" w:cstheme="minorHAnsi"/>
          <w:highlight w:val="green"/>
        </w:rPr>
        <w:t>global governmentality</w:t>
      </w:r>
      <w:r w:rsidRPr="006728E2">
        <w:rPr>
          <w:rStyle w:val="Style13ptBold"/>
          <w:rFonts w:asciiTheme="minorHAnsi" w:hAnsiTheme="minorHAnsi" w:cstheme="minorHAnsi"/>
          <w:b w:val="0"/>
          <w:bCs w:val="0"/>
          <w:sz w:val="16"/>
          <w:szCs w:val="18"/>
        </w:rPr>
        <w:t xml:space="preserve"> that </w:t>
      </w:r>
      <w:r w:rsidRPr="006728E2">
        <w:rPr>
          <w:rStyle w:val="Emphasis"/>
          <w:rFonts w:asciiTheme="minorHAnsi" w:hAnsiTheme="minorHAnsi" w:cstheme="minorHAnsi"/>
          <w:highlight w:val="green"/>
        </w:rPr>
        <w:t>works differently to the government of nations</w:t>
      </w:r>
      <w:r w:rsidRPr="006728E2">
        <w:rPr>
          <w:rStyle w:val="Style13ptBold"/>
          <w:rFonts w:asciiTheme="minorHAnsi" w:hAnsiTheme="minorHAnsi" w:cstheme="minorHAnsi"/>
          <w:b w:val="0"/>
          <w:bCs w:val="0"/>
          <w:sz w:val="16"/>
          <w:szCs w:val="18"/>
        </w:rPr>
        <w:t xml:space="preserve">. This is redolent of Hardt and Negri’s view, and that of other scholars of </w:t>
      </w:r>
      <w:proofErr w:type="spellStart"/>
      <w:r w:rsidRPr="006728E2">
        <w:rPr>
          <w:rStyle w:val="Style13ptBold"/>
          <w:rFonts w:asciiTheme="minorHAnsi" w:hAnsiTheme="minorHAnsi" w:cstheme="minorHAnsi"/>
          <w:b w:val="0"/>
          <w:bCs w:val="0"/>
          <w:sz w:val="16"/>
          <w:szCs w:val="18"/>
        </w:rPr>
        <w:t>globalisation</w:t>
      </w:r>
      <w:proofErr w:type="spellEnd"/>
      <w:r w:rsidRPr="006728E2">
        <w:rPr>
          <w:rStyle w:val="Style13ptBold"/>
          <w:rFonts w:asciiTheme="minorHAnsi" w:hAnsiTheme="minorHAnsi" w:cstheme="minorHAnsi"/>
          <w:b w:val="0"/>
          <w:bCs w:val="0"/>
          <w:sz w:val="16"/>
          <w:szCs w:val="18"/>
        </w:rPr>
        <w:t xml:space="preserve">, who have argued that today it is the powers of capital, of transnational corporations, above the nation-state that define global politics. Like Hardt and Negri’s vision of ‘biopolitical’ ‘Empire’, Dillon and Reid’s departs from Foucault, although to nowhere near the same extent. Foucault does not distinguish between ‘governance’ and ‘government’, as Dillon and Reid do, nor indeed does he suggest that biopolitics can be opposed to government in any sense. ‘Biopolitics’, in contrast to ‘governmentality’, has a </w:t>
      </w:r>
      <w:proofErr w:type="spellStart"/>
      <w:r w:rsidRPr="006728E2">
        <w:rPr>
          <w:rStyle w:val="Style13ptBold"/>
          <w:rFonts w:asciiTheme="minorHAnsi" w:hAnsiTheme="minorHAnsi" w:cstheme="minorHAnsi"/>
          <w:b w:val="0"/>
          <w:bCs w:val="0"/>
          <w:sz w:val="16"/>
          <w:szCs w:val="18"/>
        </w:rPr>
        <w:t>well defined</w:t>
      </w:r>
      <w:proofErr w:type="spellEnd"/>
      <w:r w:rsidRPr="006728E2">
        <w:rPr>
          <w:rStyle w:val="Style13ptBold"/>
          <w:rFonts w:asciiTheme="minorHAnsi" w:hAnsiTheme="minorHAnsi" w:cstheme="minorHAnsi"/>
          <w:b w:val="0"/>
          <w:bCs w:val="0"/>
          <w:sz w:val="16"/>
          <w:szCs w:val="18"/>
        </w:rPr>
        <w:t xml:space="preserve"> and invariant meaning in Foucault’s work, and moreover, the notion of </w:t>
      </w:r>
      <w:r w:rsidRPr="006728E2">
        <w:rPr>
          <w:rStyle w:val="Emphasis"/>
          <w:rFonts w:asciiTheme="minorHAnsi" w:hAnsiTheme="minorHAnsi" w:cstheme="minorHAnsi"/>
          <w:highlight w:val="green"/>
        </w:rPr>
        <w:t>biopower</w:t>
      </w:r>
      <w:r w:rsidRPr="006728E2">
        <w:rPr>
          <w:rStyle w:val="Style13ptBold"/>
          <w:rFonts w:asciiTheme="minorHAnsi" w:hAnsiTheme="minorHAnsi" w:cstheme="minorHAnsi"/>
          <w:b w:val="0"/>
          <w:bCs w:val="0"/>
          <w:sz w:val="16"/>
          <w:szCs w:val="18"/>
        </w:rPr>
        <w:t xml:space="preserve"> is the one concept in his entire body of work that Foucault actually </w:t>
      </w:r>
      <w:r w:rsidRPr="006728E2">
        <w:rPr>
          <w:rStyle w:val="Emphasis"/>
          <w:rFonts w:asciiTheme="minorHAnsi" w:hAnsiTheme="minorHAnsi" w:cstheme="minorHAnsi"/>
          <w:highlight w:val="green"/>
        </w:rPr>
        <w:t>does apply to i</w:t>
      </w:r>
      <w:r w:rsidRPr="006728E2">
        <w:rPr>
          <w:rStyle w:val="Style13ptBold"/>
          <w:rFonts w:asciiTheme="minorHAnsi" w:hAnsiTheme="minorHAnsi" w:cstheme="minorHAnsi"/>
          <w:b w:val="0"/>
          <w:bCs w:val="0"/>
          <w:sz w:val="16"/>
          <w:szCs w:val="18"/>
        </w:rPr>
        <w:t xml:space="preserve">nternational </w:t>
      </w:r>
      <w:r w:rsidRPr="006728E2">
        <w:rPr>
          <w:rStyle w:val="Emphasis"/>
          <w:rFonts w:asciiTheme="minorHAnsi" w:hAnsiTheme="minorHAnsi" w:cstheme="minorHAnsi"/>
          <w:highlight w:val="green"/>
        </w:rPr>
        <w:t>r</w:t>
      </w:r>
      <w:r w:rsidRPr="006728E2">
        <w:rPr>
          <w:rStyle w:val="Style13ptBold"/>
          <w:rFonts w:asciiTheme="minorHAnsi" w:hAnsiTheme="minorHAnsi" w:cstheme="minorHAnsi"/>
          <w:b w:val="0"/>
          <w:bCs w:val="0"/>
          <w:sz w:val="16"/>
          <w:szCs w:val="18"/>
        </w:rPr>
        <w:t>elations, in the final lecture of Society Must Be Defended, which concerns the way biopolitical states—‘</w:t>
      </w:r>
      <w:proofErr w:type="spellStart"/>
      <w:r w:rsidRPr="006728E2">
        <w:rPr>
          <w:rStyle w:val="Style13ptBold"/>
          <w:rFonts w:asciiTheme="minorHAnsi" w:hAnsiTheme="minorHAnsi" w:cstheme="minorHAnsi"/>
          <w:b w:val="0"/>
          <w:bCs w:val="0"/>
          <w:sz w:val="16"/>
          <w:szCs w:val="18"/>
        </w:rPr>
        <w:t>biopolities</w:t>
      </w:r>
      <w:proofErr w:type="spellEnd"/>
      <w:r w:rsidRPr="006728E2">
        <w:rPr>
          <w:rStyle w:val="Style13ptBold"/>
          <w:rFonts w:asciiTheme="minorHAnsi" w:hAnsiTheme="minorHAnsi" w:cstheme="minorHAnsi"/>
          <w:b w:val="0"/>
          <w:bCs w:val="0"/>
          <w:sz w:val="16"/>
          <w:szCs w:val="18"/>
        </w:rPr>
        <w:t>’, as I have called them (Kelly, 2004)—relate to their outsides, namely via the mechanism Foucault tendentiously calls ‘state racism’. Foucault defines biopolitics/</w:t>
      </w:r>
      <w:r w:rsidRPr="006728E2">
        <w:rPr>
          <w:rStyle w:val="Emphasis"/>
          <w:rFonts w:asciiTheme="minorHAnsi" w:hAnsiTheme="minorHAnsi" w:cstheme="minorHAnsi"/>
        </w:rPr>
        <w:t>biopower</w:t>
      </w:r>
      <w:r w:rsidRPr="006728E2">
        <w:rPr>
          <w:rStyle w:val="Style13ptBold"/>
          <w:rFonts w:asciiTheme="minorHAnsi" w:hAnsiTheme="minorHAnsi" w:cstheme="minorHAnsi"/>
          <w:b w:val="0"/>
          <w:bCs w:val="0"/>
          <w:sz w:val="16"/>
          <w:szCs w:val="18"/>
        </w:rPr>
        <w:t xml:space="preserve"> </w:t>
      </w:r>
      <w:r w:rsidRPr="006728E2">
        <w:rPr>
          <w:rStyle w:val="Emphasis"/>
          <w:rFonts w:asciiTheme="minorHAnsi" w:hAnsiTheme="minorHAnsi" w:cstheme="minorHAnsi"/>
          <w:highlight w:val="green"/>
        </w:rPr>
        <w:t>as</w:t>
      </w:r>
      <w:r w:rsidRPr="006728E2">
        <w:rPr>
          <w:rStyle w:val="Style13ptBold"/>
          <w:rFonts w:asciiTheme="minorHAnsi" w:hAnsiTheme="minorHAnsi" w:cstheme="minorHAnsi"/>
          <w:b w:val="0"/>
          <w:bCs w:val="0"/>
          <w:sz w:val="16"/>
          <w:szCs w:val="18"/>
        </w:rPr>
        <w:t xml:space="preserve"> </w:t>
      </w:r>
      <w:r w:rsidRPr="006728E2">
        <w:rPr>
          <w:rStyle w:val="Emphasis"/>
          <w:rFonts w:asciiTheme="minorHAnsi" w:hAnsiTheme="minorHAnsi" w:cstheme="minorHAnsi"/>
          <w:highlight w:val="green"/>
        </w:rPr>
        <w:t>a technology of power</w:t>
      </w:r>
      <w:r w:rsidRPr="006728E2">
        <w:rPr>
          <w:rStyle w:val="Style13ptBold"/>
          <w:rFonts w:asciiTheme="minorHAnsi" w:hAnsiTheme="minorHAnsi" w:cstheme="minorHAnsi"/>
          <w:b w:val="0"/>
          <w:bCs w:val="0"/>
          <w:sz w:val="16"/>
          <w:szCs w:val="18"/>
        </w:rPr>
        <w:t xml:space="preserve">, implying that it is invented at a particular time, can incorporate International Biopolitics 3 different particular techniques and inventions, can be deployed flexibly by any agency and transmitted as know-how. </w:t>
      </w:r>
      <w:r w:rsidRPr="006728E2">
        <w:rPr>
          <w:rStyle w:val="Emphasis"/>
          <w:rFonts w:asciiTheme="minorHAnsi" w:hAnsiTheme="minorHAnsi" w:cstheme="minorHAnsi"/>
          <w:highlight w:val="green"/>
        </w:rPr>
        <w:t>Biopower is</w:t>
      </w:r>
      <w:r w:rsidRPr="006728E2">
        <w:rPr>
          <w:rStyle w:val="Style13ptBold"/>
          <w:rFonts w:asciiTheme="minorHAnsi" w:hAnsiTheme="minorHAnsi" w:cstheme="minorHAnsi"/>
          <w:b w:val="0"/>
          <w:bCs w:val="0"/>
          <w:sz w:val="16"/>
          <w:szCs w:val="18"/>
        </w:rPr>
        <w:t xml:space="preserve"> for Foucault specifically </w:t>
      </w:r>
      <w:r w:rsidRPr="006728E2">
        <w:rPr>
          <w:rStyle w:val="Emphasis"/>
          <w:rFonts w:asciiTheme="minorHAnsi" w:hAnsiTheme="minorHAnsi" w:cstheme="minorHAnsi"/>
          <w:highlight w:val="green"/>
        </w:rPr>
        <w:t>the technology that enables the control of populations</w:t>
      </w:r>
      <w:r w:rsidRPr="006728E2">
        <w:rPr>
          <w:rStyle w:val="Style13ptBold"/>
          <w:rFonts w:asciiTheme="minorHAnsi" w:hAnsiTheme="minorHAnsi" w:cstheme="minorHAnsi"/>
          <w:b w:val="0"/>
          <w:bCs w:val="0"/>
          <w:sz w:val="16"/>
          <w:szCs w:val="18"/>
        </w:rPr>
        <w:t xml:space="preserve">. It involves techniques as diverse as censuses, ballots, hydrography and insurance policies, encompassing governmentality. ‘Population’ is itself constituted by biopolitics: there is no ‘population’ in the modern sense before biopolitics. Population only appears as such in the eighteenth century; before that, ‘population’ just referred to people being present in a given area, not a ‘political personage’ (Foucault, 2009). The meaning of the emergence of the population can be understood by contrast with the previous technology of control over people </w:t>
      </w:r>
      <w:proofErr w:type="spellStart"/>
      <w:r w:rsidRPr="006728E2">
        <w:rPr>
          <w:rStyle w:val="Style13ptBold"/>
          <w:rFonts w:asciiTheme="minorHAnsi" w:hAnsiTheme="minorHAnsi" w:cstheme="minorHAnsi"/>
          <w:b w:val="0"/>
          <w:bCs w:val="0"/>
          <w:sz w:val="16"/>
          <w:szCs w:val="18"/>
        </w:rPr>
        <w:t>en</w:t>
      </w:r>
      <w:proofErr w:type="spellEnd"/>
      <w:r w:rsidRPr="006728E2">
        <w:rPr>
          <w:rStyle w:val="Style13ptBold"/>
          <w:rFonts w:asciiTheme="minorHAnsi" w:hAnsiTheme="minorHAnsi" w:cstheme="minorHAnsi"/>
          <w:b w:val="0"/>
          <w:bCs w:val="0"/>
          <w:sz w:val="16"/>
          <w:szCs w:val="18"/>
        </w:rPr>
        <w:t xml:space="preserve"> masse, which Foucault calls ‘sovereign power’. Sovereign power was a technology of spectacular and extraordinary physical violence: </w:t>
      </w:r>
      <w:r w:rsidRPr="006728E2">
        <w:rPr>
          <w:rStyle w:val="Emphasis"/>
          <w:rFonts w:asciiTheme="minorHAnsi" w:hAnsiTheme="minorHAnsi" w:cstheme="minorHAnsi"/>
          <w:highlight w:val="green"/>
        </w:rPr>
        <w:t>people</w:t>
      </w:r>
      <w:r w:rsidRPr="006728E2">
        <w:rPr>
          <w:rStyle w:val="Style13ptBold"/>
          <w:rFonts w:asciiTheme="minorHAnsi" w:hAnsiTheme="minorHAnsi" w:cstheme="minorHAnsi"/>
          <w:b w:val="0"/>
          <w:bCs w:val="0"/>
          <w:sz w:val="16"/>
          <w:szCs w:val="18"/>
        </w:rPr>
        <w:t xml:space="preserve"> were </w:t>
      </w:r>
      <w:r w:rsidRPr="006728E2">
        <w:rPr>
          <w:rStyle w:val="Emphasis"/>
          <w:rFonts w:asciiTheme="minorHAnsi" w:hAnsiTheme="minorHAnsi" w:cstheme="minorHAnsi"/>
          <w:highlight w:val="green"/>
        </w:rPr>
        <w:t>kept in check</w:t>
      </w:r>
      <w:r w:rsidRPr="006728E2">
        <w:rPr>
          <w:rStyle w:val="Style13ptBold"/>
          <w:rFonts w:asciiTheme="minorHAnsi" w:hAnsiTheme="minorHAnsi" w:cstheme="minorHAnsi"/>
          <w:b w:val="0"/>
          <w:bCs w:val="0"/>
          <w:sz w:val="16"/>
          <w:szCs w:val="18"/>
        </w:rPr>
        <w:t xml:space="preserve"> primarily </w:t>
      </w:r>
      <w:r w:rsidRPr="006728E2">
        <w:rPr>
          <w:rStyle w:val="Emphasis"/>
          <w:rFonts w:asciiTheme="minorHAnsi" w:hAnsiTheme="minorHAnsi" w:cstheme="minorHAnsi"/>
          <w:highlight w:val="green"/>
        </w:rPr>
        <w:t>by</w:t>
      </w:r>
      <w:r w:rsidRPr="006728E2">
        <w:rPr>
          <w:rStyle w:val="Style13ptBold"/>
          <w:rFonts w:asciiTheme="minorHAnsi" w:hAnsiTheme="minorHAnsi" w:cstheme="minorHAnsi"/>
          <w:b w:val="0"/>
          <w:bCs w:val="0"/>
          <w:sz w:val="16"/>
          <w:szCs w:val="18"/>
        </w:rPr>
        <w:t xml:space="preserve"> sudden, ad hoc </w:t>
      </w:r>
      <w:r w:rsidRPr="006728E2">
        <w:rPr>
          <w:rStyle w:val="Emphasis"/>
          <w:rFonts w:asciiTheme="minorHAnsi" w:hAnsiTheme="minorHAnsi" w:cstheme="minorHAnsi"/>
          <w:highlight w:val="green"/>
        </w:rPr>
        <w:t>interventions by the sovereign</w:t>
      </w:r>
      <w:r w:rsidRPr="006728E2">
        <w:rPr>
          <w:rStyle w:val="Style13ptBold"/>
          <w:rFonts w:asciiTheme="minorHAnsi" w:hAnsiTheme="minorHAnsi" w:cstheme="minorHAnsi"/>
          <w:b w:val="0"/>
          <w:bCs w:val="0"/>
          <w:sz w:val="16"/>
          <w:szCs w:val="18"/>
        </w:rPr>
        <w:t xml:space="preserve">, enforcing fealty on pain of death. In contrast to the ‘biopolitics’ of biopower, </w:t>
      </w:r>
      <w:r w:rsidRPr="006728E2">
        <w:rPr>
          <w:rStyle w:val="Emphasis"/>
          <w:rFonts w:asciiTheme="minorHAnsi" w:hAnsiTheme="minorHAnsi" w:cstheme="minorHAnsi"/>
          <w:highlight w:val="green"/>
        </w:rPr>
        <w:t>sovereign power is ‘</w:t>
      </w:r>
      <w:proofErr w:type="spellStart"/>
      <w:r w:rsidRPr="006728E2">
        <w:rPr>
          <w:rStyle w:val="Emphasis"/>
          <w:rFonts w:asciiTheme="minorHAnsi" w:hAnsiTheme="minorHAnsi" w:cstheme="minorHAnsi"/>
          <w:highlight w:val="green"/>
        </w:rPr>
        <w:t>thanatopolitics</w:t>
      </w:r>
      <w:proofErr w:type="spellEnd"/>
      <w:r w:rsidRPr="006728E2">
        <w:rPr>
          <w:rStyle w:val="Emphasis"/>
          <w:rFonts w:asciiTheme="minorHAnsi" w:hAnsiTheme="minorHAnsi" w:cstheme="minorHAnsi"/>
          <w:highlight w:val="green"/>
        </w:rPr>
        <w:t>’</w:t>
      </w:r>
      <w:r w:rsidRPr="006728E2">
        <w:rPr>
          <w:rStyle w:val="Style13ptBold"/>
          <w:rFonts w:asciiTheme="minorHAnsi" w:hAnsiTheme="minorHAnsi" w:cstheme="minorHAnsi"/>
          <w:b w:val="0"/>
          <w:bCs w:val="0"/>
          <w:sz w:val="16"/>
          <w:szCs w:val="18"/>
        </w:rPr>
        <w:t xml:space="preserve"> (Foucault, 2000: 416): the former controls people through the use of life, through caring for people’s organic wellbeing, while the latter uses death, or </w:t>
      </w:r>
      <w:r w:rsidRPr="006728E2">
        <w:rPr>
          <w:rStyle w:val="Emphasis"/>
          <w:rFonts w:asciiTheme="minorHAnsi" w:hAnsiTheme="minorHAnsi" w:cstheme="minorHAnsi"/>
          <w:highlight w:val="green"/>
        </w:rPr>
        <w:t>exposure to</w:t>
      </w:r>
      <w:r w:rsidRPr="006728E2">
        <w:rPr>
          <w:rStyle w:val="Style13ptBold"/>
          <w:rFonts w:asciiTheme="minorHAnsi" w:hAnsiTheme="minorHAnsi" w:cstheme="minorHAnsi"/>
          <w:b w:val="0"/>
          <w:bCs w:val="0"/>
          <w:sz w:val="16"/>
          <w:szCs w:val="18"/>
        </w:rPr>
        <w:t xml:space="preserve"> the risk of </w:t>
      </w:r>
      <w:r w:rsidRPr="006728E2">
        <w:rPr>
          <w:rStyle w:val="Emphasis"/>
          <w:rFonts w:asciiTheme="minorHAnsi" w:hAnsiTheme="minorHAnsi" w:cstheme="minorHAnsi"/>
          <w:highlight w:val="green"/>
        </w:rPr>
        <w:t>death, to keep people in line</w:t>
      </w:r>
      <w:r w:rsidRPr="006728E2">
        <w:rPr>
          <w:rStyle w:val="Style13ptBold"/>
          <w:rFonts w:asciiTheme="minorHAnsi" w:hAnsiTheme="minorHAnsi" w:cstheme="minorHAnsi"/>
          <w:b w:val="0"/>
          <w:bCs w:val="0"/>
          <w:sz w:val="16"/>
          <w:szCs w:val="18"/>
        </w:rPr>
        <w:t xml:space="preserve">. The former has replaced the latter as the dominant mechanism of the state domestically. However, </w:t>
      </w:r>
      <w:proofErr w:type="spellStart"/>
      <w:r w:rsidRPr="006728E2">
        <w:rPr>
          <w:rStyle w:val="Style13ptBold"/>
          <w:rFonts w:asciiTheme="minorHAnsi" w:hAnsiTheme="minorHAnsi" w:cstheme="minorHAnsi"/>
          <w:b w:val="0"/>
          <w:bCs w:val="0"/>
          <w:sz w:val="16"/>
          <w:szCs w:val="18"/>
        </w:rPr>
        <w:t>thanatopolitics</w:t>
      </w:r>
      <w:proofErr w:type="spellEnd"/>
      <w:r w:rsidRPr="006728E2">
        <w:rPr>
          <w:rStyle w:val="Style13ptBold"/>
          <w:rFonts w:asciiTheme="minorHAnsi" w:hAnsiTheme="minorHAnsi" w:cstheme="minorHAnsi"/>
          <w:b w:val="0"/>
          <w:bCs w:val="0"/>
          <w:sz w:val="16"/>
          <w:szCs w:val="18"/>
        </w:rPr>
        <w:t xml:space="preserve"> remains necessary as a tool at the limit of biopolitical regulation: while biopower may reduce the likelihood of a rebellion, say, there is still no technology for controlling a rebellion once it has broken out and is threatening state authority other than the use of lethal force; similarly, </w:t>
      </w:r>
      <w:proofErr w:type="spellStart"/>
      <w:r w:rsidRPr="006728E2">
        <w:rPr>
          <w:rStyle w:val="Style13ptBold"/>
          <w:rFonts w:asciiTheme="minorHAnsi" w:hAnsiTheme="minorHAnsi" w:cstheme="minorHAnsi"/>
          <w:b w:val="0"/>
          <w:bCs w:val="0"/>
          <w:sz w:val="16"/>
          <w:szCs w:val="18"/>
        </w:rPr>
        <w:t>thanatopolitics</w:t>
      </w:r>
      <w:proofErr w:type="spellEnd"/>
      <w:r w:rsidRPr="006728E2">
        <w:rPr>
          <w:rStyle w:val="Style13ptBold"/>
          <w:rFonts w:asciiTheme="minorHAnsi" w:hAnsiTheme="minorHAnsi" w:cstheme="minorHAnsi"/>
          <w:b w:val="0"/>
          <w:bCs w:val="0"/>
          <w:sz w:val="16"/>
          <w:szCs w:val="18"/>
        </w:rPr>
        <w:t xml:space="preserve"> is the technology to which states resort in their confrontations with one another, Clausewitz’s ‘politics by other means’. Hence, Dillon and Reid’s claim that biopolitical governance means governing ‘without government’ seems to miss the central point about biopolitics, that it is an aid to governing. True, there is in fact nothing about the concept of biopolitics that implies government in the narrow sense of an institutional state apparatus: it is conceivable that we might see a biopolitics that is entirely private, or entirely </w:t>
      </w:r>
      <w:proofErr w:type="spellStart"/>
      <w:r w:rsidRPr="006728E2">
        <w:rPr>
          <w:rStyle w:val="Style13ptBold"/>
          <w:rFonts w:asciiTheme="minorHAnsi" w:hAnsiTheme="minorHAnsi" w:cstheme="minorHAnsi"/>
          <w:b w:val="0"/>
          <w:bCs w:val="0"/>
          <w:sz w:val="16"/>
          <w:szCs w:val="18"/>
        </w:rPr>
        <w:t>privatised</w:t>
      </w:r>
      <w:proofErr w:type="spellEnd"/>
      <w:r w:rsidRPr="006728E2">
        <w:rPr>
          <w:rStyle w:val="Style13ptBold"/>
          <w:rFonts w:asciiTheme="minorHAnsi" w:hAnsiTheme="minorHAnsi" w:cstheme="minorHAnsi"/>
          <w:b w:val="0"/>
          <w:bCs w:val="0"/>
          <w:sz w:val="16"/>
          <w:szCs w:val="18"/>
        </w:rPr>
        <w:t xml:space="preserve">. Historically, this is not how biopolitics has operated, but can we say that there is today a global biopolitics that operates in this way, without global government, as Dillon and Reid claim? Indeed, is there a global biopolitics at all, as </w:t>
      </w:r>
      <w:proofErr w:type="spellStart"/>
      <w:r w:rsidRPr="006728E2">
        <w:rPr>
          <w:rStyle w:val="Style13ptBold"/>
          <w:rFonts w:asciiTheme="minorHAnsi" w:hAnsiTheme="minorHAnsi" w:cstheme="minorHAnsi"/>
          <w:b w:val="0"/>
          <w:bCs w:val="0"/>
          <w:sz w:val="16"/>
          <w:szCs w:val="18"/>
        </w:rPr>
        <w:t>Maija</w:t>
      </w:r>
      <w:proofErr w:type="spellEnd"/>
      <w:r w:rsidRPr="006728E2">
        <w:rPr>
          <w:rStyle w:val="Style13ptBold"/>
          <w:rFonts w:asciiTheme="minorHAnsi" w:hAnsiTheme="minorHAnsi" w:cstheme="minorHAnsi"/>
          <w:b w:val="0"/>
          <w:bCs w:val="0"/>
          <w:sz w:val="16"/>
          <w:szCs w:val="18"/>
        </w:rPr>
        <w:t xml:space="preserve"> </w:t>
      </w:r>
      <w:proofErr w:type="spellStart"/>
      <w:r w:rsidRPr="006728E2">
        <w:rPr>
          <w:rStyle w:val="Style13ptBold"/>
          <w:rFonts w:asciiTheme="minorHAnsi" w:hAnsiTheme="minorHAnsi" w:cstheme="minorHAnsi"/>
          <w:b w:val="0"/>
          <w:bCs w:val="0"/>
          <w:sz w:val="16"/>
          <w:szCs w:val="18"/>
        </w:rPr>
        <w:t>Holmer</w:t>
      </w:r>
      <w:proofErr w:type="spellEnd"/>
      <w:r w:rsidRPr="006728E2">
        <w:rPr>
          <w:rStyle w:val="Style13ptBold"/>
          <w:rFonts w:asciiTheme="minorHAnsi" w:hAnsiTheme="minorHAnsi" w:cstheme="minorHAnsi"/>
          <w:b w:val="0"/>
          <w:bCs w:val="0"/>
          <w:sz w:val="16"/>
          <w:szCs w:val="18"/>
        </w:rPr>
        <w:t xml:space="preserve"> Nadesan has similarly claimed, albeit in passing, constitutive of a global population governed in global governmentality (Nadesan, 2008: 189)? Foucault himself was, I think, clear enough that there was no global biopolitics in his own time, citing that ‘outside the Western 4 M.G.E. Kelly world, famine exists, on a greater scale than ever’ as one axis on which life ‘escapes’ ‘techniques that govern and administer it’, but of course it is possible that things have changed in the intervening decades (Foucault, 1998). The question of whether there is a global biopolitics, rather than ‘</w:t>
      </w:r>
      <w:r w:rsidRPr="006728E2">
        <w:rPr>
          <w:rStyle w:val="Emphasis"/>
          <w:rFonts w:asciiTheme="minorHAnsi" w:hAnsiTheme="minorHAnsi" w:cstheme="minorHAnsi"/>
          <w:highlight w:val="green"/>
        </w:rPr>
        <w:t>global governmentality</w:t>
      </w:r>
      <w:r w:rsidRPr="006728E2">
        <w:rPr>
          <w:rStyle w:val="Style13ptBold"/>
          <w:rFonts w:asciiTheme="minorHAnsi" w:hAnsiTheme="minorHAnsi" w:cstheme="minorHAnsi"/>
          <w:b w:val="0"/>
          <w:bCs w:val="0"/>
          <w:sz w:val="16"/>
          <w:szCs w:val="18"/>
        </w:rPr>
        <w:t xml:space="preserve">’, </w:t>
      </w:r>
      <w:r w:rsidRPr="006728E2">
        <w:rPr>
          <w:rStyle w:val="Emphasis"/>
          <w:rFonts w:asciiTheme="minorHAnsi" w:hAnsiTheme="minorHAnsi" w:cstheme="minorHAnsi"/>
          <w:highlight w:val="green"/>
        </w:rPr>
        <w:t>comes down to</w:t>
      </w:r>
      <w:r w:rsidRPr="006728E2">
        <w:rPr>
          <w:rStyle w:val="Style13ptBold"/>
          <w:rFonts w:asciiTheme="minorHAnsi" w:hAnsiTheme="minorHAnsi" w:cstheme="minorHAnsi"/>
          <w:b w:val="0"/>
          <w:bCs w:val="0"/>
          <w:sz w:val="16"/>
          <w:szCs w:val="18"/>
        </w:rPr>
        <w:t xml:space="preserve"> whether these two things exist: a global population, and </w:t>
      </w:r>
      <w:r w:rsidRPr="006728E2">
        <w:rPr>
          <w:rStyle w:val="Emphasis"/>
          <w:rFonts w:asciiTheme="minorHAnsi" w:hAnsiTheme="minorHAnsi" w:cstheme="minorHAnsi"/>
          <w:highlight w:val="green"/>
        </w:rPr>
        <w:t>a global apparatus</w:t>
      </w:r>
      <w:r w:rsidRPr="006728E2">
        <w:rPr>
          <w:rStyle w:val="Style13ptBold"/>
          <w:rFonts w:asciiTheme="minorHAnsi" w:hAnsiTheme="minorHAnsi" w:cstheme="minorHAnsi"/>
          <w:b w:val="0"/>
          <w:bCs w:val="0"/>
          <w:sz w:val="16"/>
          <w:szCs w:val="18"/>
        </w:rPr>
        <w:t xml:space="preserve"> that would allow its constitution and regulation. If there are no such things, it would rule out not only the existence of a Foucauldian global biopolitics as such, but would also imply that any ‘global government’ that might exist is not of the same order as conventional, national governments.</w:t>
      </w:r>
    </w:p>
    <w:p w14:paraId="7815437B" w14:textId="77777777" w:rsidR="000A6093" w:rsidRPr="006728E2" w:rsidRDefault="000A6093" w:rsidP="000A6093">
      <w:pPr>
        <w:rPr>
          <w:rStyle w:val="Style13ptBold"/>
          <w:rFonts w:asciiTheme="minorHAnsi" w:hAnsiTheme="minorHAnsi" w:cstheme="minorHAnsi"/>
          <w:b w:val="0"/>
          <w:bCs w:val="0"/>
        </w:rPr>
      </w:pPr>
    </w:p>
    <w:p w14:paraId="1BF194ED" w14:textId="43374789" w:rsidR="00E97E29" w:rsidRDefault="00E97E29" w:rsidP="00152B7F">
      <w:pPr>
        <w:pStyle w:val="Heading2"/>
        <w:rPr>
          <w:rFonts w:asciiTheme="minorHAnsi" w:hAnsiTheme="minorHAnsi" w:cstheme="minorHAnsi"/>
        </w:rPr>
      </w:pPr>
      <w:r w:rsidRPr="006728E2">
        <w:rPr>
          <w:rFonts w:asciiTheme="minorHAnsi" w:hAnsiTheme="minorHAnsi" w:cstheme="minorHAnsi"/>
        </w:rPr>
        <w:t>Scholarship</w:t>
      </w:r>
    </w:p>
    <w:p w14:paraId="3AC026EA" w14:textId="38B42B50" w:rsidR="00042783" w:rsidRPr="00042783" w:rsidRDefault="00042783" w:rsidP="00042783">
      <w:pPr>
        <w:pStyle w:val="Heading3"/>
      </w:pPr>
      <w:r>
        <w:t>MIC</w:t>
      </w:r>
    </w:p>
    <w:p w14:paraId="6AE03538" w14:textId="77777777" w:rsidR="00E97E29" w:rsidRPr="006728E2" w:rsidRDefault="00E97E29" w:rsidP="00E97E29">
      <w:pPr>
        <w:pStyle w:val="Heading4"/>
        <w:rPr>
          <w:rFonts w:asciiTheme="minorHAnsi" w:hAnsiTheme="minorHAnsi" w:cstheme="minorHAnsi"/>
        </w:rPr>
      </w:pPr>
      <w:r w:rsidRPr="006728E2">
        <w:rPr>
          <w:rFonts w:asciiTheme="minorHAnsi" w:hAnsiTheme="minorHAnsi" w:cstheme="minorHAnsi"/>
        </w:rPr>
        <w:t xml:space="preserve">The scholarship their position relies on has been corrupted by the influence of Department of Defense funds to militarize higher education. The </w:t>
      </w:r>
      <w:proofErr w:type="spellStart"/>
      <w:r w:rsidRPr="006728E2">
        <w:rPr>
          <w:rFonts w:asciiTheme="minorHAnsi" w:hAnsiTheme="minorHAnsi" w:cstheme="minorHAnsi"/>
        </w:rPr>
        <w:t>aff</w:t>
      </w:r>
      <w:proofErr w:type="spellEnd"/>
      <w:r w:rsidRPr="006728E2">
        <w:rPr>
          <w:rFonts w:asciiTheme="minorHAnsi" w:hAnsiTheme="minorHAnsi" w:cstheme="minorHAnsi"/>
        </w:rPr>
        <w:t xml:space="preserve"> is nothing but a mouthpiece for the military-industrial complex</w:t>
      </w:r>
    </w:p>
    <w:p w14:paraId="366684CE" w14:textId="77777777" w:rsidR="00E97E29" w:rsidRPr="006728E2" w:rsidRDefault="00E97E29" w:rsidP="00E97E29">
      <w:pPr>
        <w:rPr>
          <w:rFonts w:asciiTheme="minorHAnsi" w:hAnsiTheme="minorHAnsi" w:cstheme="minorHAnsi"/>
        </w:rPr>
      </w:pPr>
      <w:r w:rsidRPr="006728E2">
        <w:rPr>
          <w:rFonts w:asciiTheme="minorHAnsi" w:hAnsiTheme="minorHAnsi" w:cstheme="minorHAnsi"/>
          <w:b/>
          <w:bCs/>
        </w:rPr>
        <w:t>Giroux 9</w:t>
      </w:r>
      <w:r w:rsidRPr="006728E2">
        <w:rPr>
          <w:rFonts w:asciiTheme="minorHAnsi" w:hAnsiTheme="minorHAnsi" w:cstheme="minorHAnsi"/>
        </w:rPr>
        <w:t xml:space="preserve"> [Henry Giroux is the McMaster University Chair for Scholarship in the Public Interest and the Paolo Freire Distinguished Scholar in Critical Pedagogy. Henry Giroux, “The Politics of Higher Education and the Militarized Academy after 9/11,” 2009, </w:t>
      </w:r>
      <w:proofErr w:type="spellStart"/>
      <w:r w:rsidRPr="006728E2">
        <w:rPr>
          <w:rFonts w:asciiTheme="minorHAnsi" w:hAnsiTheme="minorHAnsi" w:cstheme="minorHAnsi"/>
          <w:i/>
          <w:iCs/>
        </w:rPr>
        <w:t>Alif</w:t>
      </w:r>
      <w:proofErr w:type="spellEnd"/>
      <w:r w:rsidRPr="006728E2">
        <w:rPr>
          <w:rFonts w:asciiTheme="minorHAnsi" w:hAnsiTheme="minorHAnsi" w:cstheme="minorHAnsi"/>
          <w:i/>
          <w:iCs/>
        </w:rPr>
        <w:t>: Journal of Comparative Poetics</w:t>
      </w:r>
      <w:r w:rsidRPr="006728E2">
        <w:rPr>
          <w:rFonts w:asciiTheme="minorHAnsi" w:hAnsiTheme="minorHAnsi" w:cstheme="minorHAnsi"/>
        </w:rPr>
        <w:t>, No. 29, pp. 104-126, Department of English and Comparative Literature, American University in Cairo.]</w:t>
      </w:r>
    </w:p>
    <w:p w14:paraId="648F5C99" w14:textId="55EBE151" w:rsidR="00E97E29" w:rsidRPr="006728E2" w:rsidRDefault="00E97E29" w:rsidP="00E97E29">
      <w:pPr>
        <w:rPr>
          <w:rFonts w:asciiTheme="minorHAnsi" w:hAnsiTheme="minorHAnsi" w:cstheme="minorHAnsi"/>
          <w:sz w:val="16"/>
        </w:rPr>
      </w:pPr>
      <w:r w:rsidRPr="006728E2">
        <w:rPr>
          <w:rFonts w:asciiTheme="minorHAnsi" w:hAnsiTheme="minorHAnsi" w:cstheme="minorHAnsi"/>
          <w:sz w:val="16"/>
        </w:rPr>
        <w:t xml:space="preserve">As in other spheres of American civic life, the institution of </w:t>
      </w:r>
      <w:r w:rsidRPr="006728E2">
        <w:rPr>
          <w:rFonts w:asciiTheme="minorHAnsi" w:hAnsiTheme="minorHAnsi" w:cstheme="minorHAnsi"/>
          <w:u w:val="single"/>
        </w:rPr>
        <w:t>higher education is being militarized through</w:t>
      </w:r>
      <w:r w:rsidRPr="006728E2">
        <w:rPr>
          <w:rFonts w:asciiTheme="minorHAnsi" w:hAnsiTheme="minorHAnsi" w:cstheme="minorHAnsi"/>
          <w:sz w:val="16"/>
        </w:rPr>
        <w:t xml:space="preserve"> a variety of </w:t>
      </w:r>
      <w:r w:rsidRPr="006728E2">
        <w:rPr>
          <w:rFonts w:asciiTheme="minorHAnsi" w:hAnsiTheme="minorHAnsi" w:cstheme="minorHAnsi"/>
          <w:u w:val="single"/>
        </w:rPr>
        <w:t>government agencies, appeals, and practices</w:t>
      </w:r>
      <w:r w:rsidRPr="006728E2">
        <w:rPr>
          <w:rFonts w:asciiTheme="minorHAnsi" w:hAnsiTheme="minorHAnsi" w:cstheme="minorHAnsi"/>
          <w:sz w:val="16"/>
        </w:rPr>
        <w:t xml:space="preserve">. </w:t>
      </w:r>
      <w:r w:rsidRPr="006728E2">
        <w:rPr>
          <w:rFonts w:asciiTheme="minorHAnsi" w:hAnsiTheme="minorHAnsi" w:cstheme="minorHAnsi"/>
          <w:u w:val="single"/>
        </w:rPr>
        <w:t>War industries</w:t>
      </w:r>
      <w:r w:rsidRPr="006728E2">
        <w:rPr>
          <w:rFonts w:asciiTheme="minorHAnsi" w:hAnsiTheme="minorHAnsi" w:cstheme="minorHAnsi"/>
          <w:sz w:val="16"/>
        </w:rPr>
        <w:t xml:space="preserve"> not only </w:t>
      </w:r>
      <w:r w:rsidRPr="006728E2">
        <w:rPr>
          <w:rFonts w:asciiTheme="minorHAnsi" w:hAnsiTheme="minorHAnsi" w:cstheme="minorHAnsi"/>
          <w:u w:val="single"/>
        </w:rPr>
        <w:t>provide large grants to universities</w:t>
      </w:r>
      <w:r w:rsidRPr="006728E2">
        <w:rPr>
          <w:rFonts w:asciiTheme="minorHAnsi" w:hAnsiTheme="minorHAnsi" w:cstheme="minorHAnsi"/>
          <w:sz w:val="16"/>
        </w:rPr>
        <w:t xml:space="preserve">, but also </w:t>
      </w:r>
      <w:r w:rsidRPr="006728E2">
        <w:rPr>
          <w:rFonts w:asciiTheme="minorHAnsi" w:hAnsiTheme="minorHAnsi" w:cstheme="minorHAnsi"/>
          <w:u w:val="single"/>
        </w:rPr>
        <w:t>offer job opportunities to their graduates</w:t>
      </w:r>
      <w:r w:rsidRPr="006728E2">
        <w:rPr>
          <w:rFonts w:asciiTheme="minorHAnsi" w:hAnsiTheme="minorHAnsi" w:cstheme="minorHAnsi"/>
          <w:sz w:val="16"/>
        </w:rPr>
        <w:t xml:space="preserve">, while simultaneously </w:t>
      </w:r>
      <w:r w:rsidRPr="006728E2">
        <w:rPr>
          <w:rFonts w:asciiTheme="minorHAnsi" w:hAnsiTheme="minorHAnsi" w:cstheme="minorHAnsi"/>
          <w:u w:val="single"/>
        </w:rPr>
        <w:t>exercising</w:t>
      </w:r>
      <w:r w:rsidRPr="006728E2">
        <w:rPr>
          <w:rFonts w:asciiTheme="minorHAnsi" w:hAnsiTheme="minorHAnsi" w:cstheme="minorHAnsi"/>
          <w:sz w:val="16"/>
        </w:rPr>
        <w:t xml:space="preserve"> a subtle, though influential, </w:t>
      </w:r>
      <w:r w:rsidRPr="006728E2">
        <w:rPr>
          <w:rFonts w:asciiTheme="minorHAnsi" w:hAnsiTheme="minorHAnsi" w:cstheme="minorHAnsi"/>
          <w:u w:val="single"/>
        </w:rPr>
        <w:t>pressure in shaping the priorities of the programs and departments</w:t>
      </w:r>
      <w:r w:rsidRPr="006728E2">
        <w:rPr>
          <w:rFonts w:asciiTheme="minorHAnsi" w:hAnsiTheme="minorHAnsi" w:cstheme="minorHAnsi"/>
          <w:sz w:val="16"/>
        </w:rPr>
        <w:t xml:space="preserve"> crucial to their corporate interests. </w:t>
      </w:r>
      <w:r w:rsidRPr="006728E2">
        <w:rPr>
          <w:rFonts w:asciiTheme="minorHAnsi" w:hAnsiTheme="minorHAnsi" w:cstheme="minorHAnsi"/>
          <w:u w:val="single"/>
        </w:rPr>
        <w:t>Companies that make huge profits on militarization and war such as Lockheed Martin, Boeing, Northrop Grumman, and Halliburton establish</w:t>
      </w:r>
      <w:r w:rsidRPr="006728E2">
        <w:rPr>
          <w:rFonts w:asciiTheme="minorHAnsi" w:hAnsiTheme="minorHAnsi" w:cstheme="minorHAnsi"/>
          <w:sz w:val="16"/>
        </w:rPr>
        <w:t xml:space="preserve"> through their grants </w:t>
      </w:r>
      <w:r w:rsidRPr="006728E2">
        <w:rPr>
          <w:rFonts w:asciiTheme="minorHAnsi" w:hAnsiTheme="minorHAnsi" w:cstheme="minorHAnsi"/>
          <w:u w:val="single"/>
        </w:rPr>
        <w:t>crucial ties with universities while promoting a philanthropic self-image</w:t>
      </w:r>
      <w:r w:rsidRPr="006728E2">
        <w:rPr>
          <w:rFonts w:asciiTheme="minorHAnsi" w:hAnsiTheme="minorHAnsi" w:cstheme="minorHAnsi"/>
          <w:sz w:val="16"/>
        </w:rPr>
        <w:t xml:space="preserve"> to the larger society.32 John Armitage has argued that </w:t>
      </w:r>
      <w:r w:rsidRPr="006728E2">
        <w:rPr>
          <w:rFonts w:asciiTheme="minorHAnsi" w:hAnsiTheme="minorHAnsi" w:cstheme="minorHAnsi"/>
          <w:u w:val="single"/>
        </w:rPr>
        <w:t>as the university becomes militarized, it becomes "a factory that is engaged in the militarization of knowledge</w:t>
      </w:r>
      <w:r w:rsidRPr="006728E2">
        <w:rPr>
          <w:rFonts w:asciiTheme="minorHAnsi" w:hAnsiTheme="minorHAnsi" w:cstheme="minorHAnsi"/>
          <w:sz w:val="16"/>
        </w:rPr>
        <w:t xml:space="preserve">, namely, in the militarization of the </w:t>
      </w:r>
      <w:r w:rsidRPr="006728E2">
        <w:rPr>
          <w:rFonts w:asciiTheme="minorHAnsi" w:hAnsiTheme="minorHAnsi" w:cstheme="minorHAnsi"/>
          <w:u w:val="single"/>
        </w:rPr>
        <w:t>facts, information and abilities obtained through the experience of education</w:t>
      </w:r>
      <w:r w:rsidRPr="006728E2">
        <w:rPr>
          <w:rFonts w:asciiTheme="minorHAnsi" w:hAnsiTheme="minorHAnsi" w:cstheme="minorHAnsi"/>
          <w:sz w:val="16"/>
        </w:rPr>
        <w:t xml:space="preserve">."33 The priority given to such knowledge is largely the result of the vast sums of research money now given to shape the curricula, programs, and departments in universities across the country. </w:t>
      </w:r>
      <w:r w:rsidRPr="006728E2">
        <w:rPr>
          <w:rFonts w:asciiTheme="minorHAnsi" w:hAnsiTheme="minorHAnsi" w:cstheme="minorHAnsi"/>
          <w:u w:val="single"/>
        </w:rPr>
        <w:t>In 2003</w:t>
      </w:r>
      <w:r w:rsidRPr="006728E2">
        <w:rPr>
          <w:rFonts w:asciiTheme="minorHAnsi" w:hAnsiTheme="minorHAnsi" w:cstheme="minorHAnsi"/>
          <w:sz w:val="16"/>
        </w:rPr>
        <w:t xml:space="preserve">, for example, </w:t>
      </w:r>
      <w:r w:rsidRPr="006728E2">
        <w:rPr>
          <w:rFonts w:asciiTheme="minorHAnsi" w:hAnsiTheme="minorHAnsi" w:cstheme="minorHAnsi"/>
          <w:u w:val="single"/>
        </w:rPr>
        <w:t>Penn State received $149 million in research and development awards while "Johns Hopkins and MIT pulled in more than $300 million.</w:t>
      </w:r>
      <w:r w:rsidRPr="006728E2">
        <w:rPr>
          <w:rFonts w:asciiTheme="minorHAnsi" w:hAnsiTheme="minorHAnsi" w:cstheme="minorHAnsi"/>
          <w:sz w:val="16"/>
        </w:rPr>
        <w:t>"34 T</w:t>
      </w:r>
      <w:r w:rsidRPr="006728E2">
        <w:rPr>
          <w:rFonts w:asciiTheme="minorHAnsi" w:hAnsiTheme="minorHAnsi" w:cstheme="minorHAnsi"/>
          <w:u w:val="single"/>
        </w:rPr>
        <w:t>he scale</w:t>
      </w:r>
      <w:r w:rsidRPr="006728E2">
        <w:rPr>
          <w:rFonts w:asciiTheme="minorHAnsi" w:hAnsiTheme="minorHAnsi" w:cstheme="minorHAnsi"/>
          <w:sz w:val="16"/>
        </w:rPr>
        <w:t xml:space="preserve">, sweep, range, and complexity </w:t>
      </w:r>
      <w:r w:rsidRPr="006728E2">
        <w:rPr>
          <w:rFonts w:asciiTheme="minorHAnsi" w:hAnsiTheme="minorHAnsi" w:cstheme="minorHAnsi"/>
          <w:u w:val="single"/>
        </w:rPr>
        <w:t>of the interpenetration between academia and military-funded projects are as extensive as they are frightening</w:t>
      </w:r>
      <w:r w:rsidRPr="006728E2">
        <w:rPr>
          <w:rFonts w:asciiTheme="minorHAnsi" w:hAnsiTheme="minorHAnsi" w:cstheme="minorHAnsi"/>
          <w:sz w:val="16"/>
        </w:rPr>
        <w:t xml:space="preserve">. As of 2004, the </w:t>
      </w:r>
      <w:r w:rsidRPr="006728E2">
        <w:rPr>
          <w:rFonts w:asciiTheme="minorHAnsi" w:hAnsiTheme="minorHAnsi" w:cstheme="minorHAnsi"/>
          <w:u w:val="single"/>
        </w:rPr>
        <w:t>Department of Defense was "the third largest federal funder of university research</w:t>
      </w:r>
      <w:r w:rsidRPr="006728E2">
        <w:rPr>
          <w:rFonts w:asciiTheme="minorHAnsi" w:hAnsiTheme="minorHAnsi" w:cstheme="minorHAnsi"/>
          <w:sz w:val="16"/>
        </w:rPr>
        <w:t xml:space="preserve"> (after the National Institutes of Health and the National Science Foundation)." </w:t>
      </w:r>
      <w:r w:rsidRPr="006728E2">
        <w:rPr>
          <w:rFonts w:asciiTheme="minorHAnsi" w:hAnsiTheme="minorHAnsi" w:cstheme="minorHAnsi"/>
          <w:u w:val="single"/>
        </w:rPr>
        <w:t>With the Department of Defense's budget increasing by billions each year</w:t>
      </w:r>
      <w:r w:rsidRPr="006728E2">
        <w:rPr>
          <w:rFonts w:asciiTheme="minorHAnsi" w:hAnsiTheme="minorHAnsi" w:cstheme="minorHAnsi"/>
          <w:sz w:val="16"/>
        </w:rPr>
        <w:t xml:space="preserve">, Nicholas </w:t>
      </w:r>
      <w:proofErr w:type="spellStart"/>
      <w:r w:rsidRPr="006728E2">
        <w:rPr>
          <w:rFonts w:asciiTheme="minorHAnsi" w:hAnsiTheme="minorHAnsi" w:cstheme="minorHAnsi"/>
          <w:sz w:val="16"/>
        </w:rPr>
        <w:t>Turse</w:t>
      </w:r>
      <w:proofErr w:type="spellEnd"/>
      <w:r w:rsidRPr="006728E2">
        <w:rPr>
          <w:rFonts w:asciiTheme="minorHAnsi" w:hAnsiTheme="minorHAnsi" w:cstheme="minorHAnsi"/>
          <w:sz w:val="16"/>
        </w:rPr>
        <w:t xml:space="preserve"> concludes: "it doesn't take a rocket scientist to figure out that </w:t>
      </w:r>
      <w:r w:rsidRPr="006728E2">
        <w:rPr>
          <w:rFonts w:asciiTheme="minorHAnsi" w:hAnsiTheme="minorHAnsi" w:cstheme="minorHAnsi"/>
          <w:u w:val="single"/>
        </w:rPr>
        <w:t>the Pentagon can often dictate the sorts of research that get undertaken and the sorts that don't</w:t>
      </w:r>
      <w:r w:rsidRPr="006728E2">
        <w:rPr>
          <w:rFonts w:asciiTheme="minorHAnsi" w:hAnsiTheme="minorHAnsi" w:cstheme="minorHAnsi"/>
          <w:sz w:val="16"/>
        </w:rPr>
        <w:t xml:space="preserve">."35 Indeed, it would be naive to presume that "an abundance of funding from the military" does not affect the research projects and agendas that are considered worthy of scientific inquiry.36 For example, </w:t>
      </w:r>
      <w:r w:rsidRPr="006728E2">
        <w:rPr>
          <w:rFonts w:asciiTheme="minorHAnsi" w:hAnsiTheme="minorHAnsi" w:cstheme="minorHAnsi"/>
          <w:u w:val="single"/>
        </w:rPr>
        <w:t>the Department of Defense</w:t>
      </w:r>
      <w:r w:rsidRPr="006728E2">
        <w:rPr>
          <w:rFonts w:asciiTheme="minorHAnsi" w:hAnsiTheme="minorHAnsi" w:cstheme="minorHAnsi"/>
          <w:sz w:val="16"/>
        </w:rPr>
        <w:t xml:space="preserve"> and a number of other departments and agencies </w:t>
      </w:r>
      <w:r w:rsidRPr="006728E2">
        <w:rPr>
          <w:rFonts w:asciiTheme="minorHAnsi" w:hAnsiTheme="minorHAnsi" w:cstheme="minorHAnsi"/>
          <w:u w:val="single"/>
        </w:rPr>
        <w:t>largely support the research conducted on space-based armaments and</w:t>
      </w:r>
      <w:r w:rsidRPr="006728E2">
        <w:rPr>
          <w:rFonts w:asciiTheme="minorHAnsi" w:hAnsiTheme="minorHAnsi" w:cstheme="minorHAnsi"/>
          <w:sz w:val="16"/>
        </w:rPr>
        <w:t xml:space="preserve"> so-called </w:t>
      </w:r>
      <w:r w:rsidRPr="006728E2">
        <w:rPr>
          <w:rFonts w:asciiTheme="minorHAnsi" w:hAnsiTheme="minorHAnsi" w:cstheme="minorHAnsi"/>
          <w:u w:val="single"/>
        </w:rPr>
        <w:t>Future Combat Systems</w:t>
      </w:r>
      <w:r w:rsidRPr="006728E2">
        <w:rPr>
          <w:rFonts w:asciiTheme="minorHAnsi" w:hAnsiTheme="minorHAnsi" w:cstheme="minorHAnsi"/>
          <w:sz w:val="16"/>
        </w:rPr>
        <w:t xml:space="preserve">. The space weapons being researched in universities around the country include "microwave guns, space-based lasers, electromagnetic guns, and holographic decoys," while the </w:t>
      </w:r>
      <w:r w:rsidRPr="006728E2">
        <w:rPr>
          <w:rFonts w:asciiTheme="minorHAnsi" w:hAnsiTheme="minorHAnsi" w:cstheme="minorHAnsi"/>
          <w:u w:val="single"/>
        </w:rPr>
        <w:t>future combat weapons include "electric tanks, electro-thermal chemical cannons, [and] unmanned platforms</w:t>
      </w:r>
      <w:r w:rsidRPr="006728E2">
        <w:rPr>
          <w:rFonts w:asciiTheme="minorHAnsi" w:hAnsiTheme="minorHAnsi" w:cstheme="minorHAnsi"/>
          <w:sz w:val="16"/>
        </w:rPr>
        <w:t xml:space="preserve">."37 </w:t>
      </w:r>
      <w:r w:rsidRPr="006728E2">
        <w:rPr>
          <w:rFonts w:asciiTheme="minorHAnsi" w:hAnsiTheme="minorHAnsi" w:cstheme="minorHAnsi"/>
          <w:u w:val="single"/>
        </w:rPr>
        <w:t>Such research is carried out at universities such as MIT, which gets 75% of the funds for its robotics program from the Department of Defense</w:t>
      </w:r>
      <w:r w:rsidRPr="006728E2">
        <w:rPr>
          <w:rFonts w:asciiTheme="minorHAnsi" w:hAnsiTheme="minorHAnsi" w:cstheme="minorHAnsi"/>
          <w:sz w:val="16"/>
        </w:rPr>
        <w:t xml:space="preserve">. How these funds shape research and development and </w:t>
      </w:r>
      <w:r w:rsidRPr="006728E2">
        <w:rPr>
          <w:rFonts w:asciiTheme="minorHAnsi" w:hAnsiTheme="minorHAnsi" w:cstheme="minorHAnsi"/>
          <w:u w:val="single"/>
        </w:rPr>
        <w:t>the orientation of theory towards the production of militarized knowledge is evident in MIT's</w:t>
      </w:r>
      <w:r w:rsidRPr="006728E2">
        <w:rPr>
          <w:rFonts w:asciiTheme="minorHAnsi" w:hAnsiTheme="minorHAnsi" w:cstheme="minorHAnsi"/>
          <w:sz w:val="16"/>
        </w:rPr>
        <w:t xml:space="preserve"> design and production of a kind of </w:t>
      </w:r>
      <w:proofErr w:type="spellStart"/>
      <w:r w:rsidRPr="006728E2">
        <w:rPr>
          <w:rFonts w:asciiTheme="minorHAnsi" w:hAnsiTheme="minorHAnsi" w:cstheme="minorHAnsi"/>
          <w:u w:val="single"/>
        </w:rPr>
        <w:t>RoboMarine</w:t>
      </w:r>
      <w:proofErr w:type="spellEnd"/>
      <w:r w:rsidRPr="006728E2">
        <w:rPr>
          <w:rFonts w:asciiTheme="minorHAnsi" w:hAnsiTheme="minorHAnsi" w:cstheme="minorHAnsi"/>
          <w:u w:val="single"/>
        </w:rPr>
        <w:t xml:space="preserve"> called "the Gladiator," which is a tactical unmanned ground vehicle containing an MT40G medium machine gun, surveillance cameras, and slots for launching paint balls and various smoke rounds, including " tear gas, or </w:t>
      </w:r>
      <w:proofErr w:type="spellStart"/>
      <w:r w:rsidRPr="006728E2">
        <w:rPr>
          <w:rFonts w:asciiTheme="minorHAnsi" w:hAnsiTheme="minorHAnsi" w:cstheme="minorHAnsi"/>
          <w:u w:val="single"/>
        </w:rPr>
        <w:t>stingball</w:t>
      </w:r>
      <w:proofErr w:type="spellEnd"/>
      <w:r w:rsidRPr="006728E2">
        <w:rPr>
          <w:rFonts w:asciiTheme="minorHAnsi" w:hAnsiTheme="minorHAnsi" w:cstheme="minorHAnsi"/>
          <w:u w:val="single"/>
        </w:rPr>
        <w:t xml:space="preserve"> and flashbang grenades</w:t>
      </w:r>
      <w:r w:rsidRPr="006728E2">
        <w:rPr>
          <w:rFonts w:asciiTheme="minorHAnsi" w:hAnsiTheme="minorHAnsi" w:cstheme="minorHAnsi"/>
          <w:sz w:val="16"/>
        </w:rPr>
        <w:t>."</w:t>
      </w:r>
    </w:p>
    <w:p w14:paraId="4DA4ED6C" w14:textId="72EE6DF5" w:rsidR="006B6C95" w:rsidRDefault="006B6C95" w:rsidP="00152B7F">
      <w:pPr>
        <w:pStyle w:val="Heading2"/>
        <w:rPr>
          <w:rFonts w:asciiTheme="minorHAnsi" w:hAnsiTheme="minorHAnsi" w:cstheme="minorHAnsi"/>
        </w:rPr>
      </w:pPr>
      <w:r w:rsidRPr="006728E2">
        <w:rPr>
          <w:rFonts w:asciiTheme="minorHAnsi" w:hAnsiTheme="minorHAnsi" w:cstheme="minorHAnsi"/>
        </w:rPr>
        <w:t>Human rights</w:t>
      </w:r>
    </w:p>
    <w:p w14:paraId="3FFD3E4C" w14:textId="591869AE" w:rsidR="00042783" w:rsidRPr="00042783" w:rsidRDefault="00042783" w:rsidP="00042783">
      <w:pPr>
        <w:pStyle w:val="Heading3"/>
      </w:pPr>
      <w:r>
        <w:t>Discourse Link</w:t>
      </w:r>
    </w:p>
    <w:p w14:paraId="4B353182" w14:textId="77777777" w:rsidR="006B6C95" w:rsidRPr="006728E2" w:rsidRDefault="006B6C95" w:rsidP="006B6C95">
      <w:pPr>
        <w:pStyle w:val="Heading4"/>
        <w:rPr>
          <w:rFonts w:asciiTheme="minorHAnsi" w:hAnsiTheme="minorHAnsi" w:cstheme="minorHAnsi"/>
        </w:rPr>
      </w:pPr>
      <w:r w:rsidRPr="006728E2">
        <w:rPr>
          <w:rFonts w:asciiTheme="minorHAnsi" w:hAnsiTheme="minorHAnsi" w:cstheme="minorHAnsi"/>
        </w:rPr>
        <w:t xml:space="preserve">The discourse of human rights used by the </w:t>
      </w:r>
      <w:proofErr w:type="spellStart"/>
      <w:r w:rsidRPr="006728E2">
        <w:rPr>
          <w:rFonts w:asciiTheme="minorHAnsi" w:hAnsiTheme="minorHAnsi" w:cstheme="minorHAnsi"/>
        </w:rPr>
        <w:t>aff</w:t>
      </w:r>
      <w:proofErr w:type="spellEnd"/>
      <w:r w:rsidRPr="006728E2">
        <w:rPr>
          <w:rFonts w:asciiTheme="minorHAnsi" w:hAnsiTheme="minorHAnsi" w:cstheme="minorHAnsi"/>
        </w:rPr>
        <w:t xml:space="preserve"> is just a way to mask an economic agenda and interest in the strengthening of influence- it’s just colonial violence hiding behind a mask of altruism</w:t>
      </w:r>
    </w:p>
    <w:p w14:paraId="52B929EF" w14:textId="77777777" w:rsidR="006B6C95" w:rsidRPr="006728E2" w:rsidRDefault="006B6C95" w:rsidP="006B6C95">
      <w:pPr>
        <w:rPr>
          <w:rFonts w:asciiTheme="minorHAnsi" w:hAnsiTheme="minorHAnsi" w:cstheme="minorHAnsi"/>
        </w:rPr>
      </w:pPr>
      <w:r w:rsidRPr="006728E2">
        <w:rPr>
          <w:rFonts w:asciiTheme="minorHAnsi" w:hAnsiTheme="minorHAnsi" w:cstheme="minorHAnsi"/>
          <w:b/>
          <w:bCs/>
        </w:rPr>
        <w:t xml:space="preserve">Kirk and </w:t>
      </w:r>
      <w:proofErr w:type="spellStart"/>
      <w:r w:rsidRPr="006728E2">
        <w:rPr>
          <w:rFonts w:asciiTheme="minorHAnsi" w:hAnsiTheme="minorHAnsi" w:cstheme="minorHAnsi"/>
          <w:b/>
          <w:bCs/>
        </w:rPr>
        <w:t>Okazawa</w:t>
      </w:r>
      <w:proofErr w:type="spellEnd"/>
      <w:r w:rsidRPr="006728E2">
        <w:rPr>
          <w:rFonts w:asciiTheme="minorHAnsi" w:hAnsiTheme="minorHAnsi" w:cstheme="minorHAnsi"/>
          <w:b/>
          <w:bCs/>
        </w:rPr>
        <w:t>-Rey 00</w:t>
      </w:r>
      <w:r w:rsidRPr="006728E2">
        <w:rPr>
          <w:rFonts w:asciiTheme="minorHAnsi" w:hAnsiTheme="minorHAnsi" w:cstheme="minorHAnsi"/>
        </w:rPr>
        <w:t xml:space="preserve"> [Gwyn Kirk received a Rockefeller Fellowship at the University of Hawai’i-Manoa and was a Visiting Scholar in the Women’s Leadership Institute, Mills College. Margo </w:t>
      </w:r>
      <w:proofErr w:type="spellStart"/>
      <w:r w:rsidRPr="006728E2">
        <w:rPr>
          <w:rFonts w:asciiTheme="minorHAnsi" w:hAnsiTheme="minorHAnsi" w:cstheme="minorHAnsi"/>
        </w:rPr>
        <w:t>Okazawa</w:t>
      </w:r>
      <w:proofErr w:type="spellEnd"/>
      <w:r w:rsidRPr="006728E2">
        <w:rPr>
          <w:rFonts w:asciiTheme="minorHAnsi" w:hAnsiTheme="minorHAnsi" w:cstheme="minorHAnsi"/>
        </w:rPr>
        <w:t>-Rey is Professor at the Fielding Graduate University and Professor Emerita at San Francisco State University. They both co-edit Women’s</w:t>
      </w:r>
      <w:r w:rsidRPr="006728E2">
        <w:rPr>
          <w:rFonts w:asciiTheme="minorHAnsi" w:hAnsiTheme="minorHAnsi" w:cstheme="minorHAnsi"/>
          <w:i/>
          <w:iCs/>
        </w:rPr>
        <w:t xml:space="preserve"> Lives: Multicultural Perspectives</w:t>
      </w:r>
      <w:r w:rsidRPr="006728E2">
        <w:rPr>
          <w:rFonts w:asciiTheme="minorHAnsi" w:hAnsiTheme="minorHAnsi" w:cstheme="minorHAnsi"/>
        </w:rPr>
        <w:t xml:space="preserve"> and held the Jane Watson Irwin Chair in Women’s Studies at Hamilton College. 2000, “Neoliberalism, Militarism, and Armed Conflict,” </w:t>
      </w:r>
      <w:r w:rsidRPr="006728E2">
        <w:rPr>
          <w:rFonts w:asciiTheme="minorHAnsi" w:hAnsiTheme="minorHAnsi" w:cstheme="minorHAnsi"/>
          <w:i/>
          <w:iCs/>
        </w:rPr>
        <w:t>Social Justice</w:t>
      </w:r>
      <w:r w:rsidRPr="006728E2">
        <w:rPr>
          <w:rFonts w:asciiTheme="minorHAnsi" w:hAnsiTheme="minorHAnsi" w:cstheme="minorHAnsi"/>
        </w:rPr>
        <w:t>, Vol. 27, No. 4, pp. 1-17, winter 2000, Social Justice/Global Options.]</w:t>
      </w:r>
    </w:p>
    <w:p w14:paraId="248A8A45" w14:textId="189B1BCB" w:rsidR="006B6C95" w:rsidRDefault="006B6C95" w:rsidP="006B6C95">
      <w:pPr>
        <w:rPr>
          <w:rFonts w:asciiTheme="minorHAnsi" w:hAnsiTheme="minorHAnsi" w:cstheme="minorHAnsi"/>
          <w:sz w:val="16"/>
        </w:rPr>
      </w:pPr>
      <w:r w:rsidRPr="006728E2">
        <w:rPr>
          <w:rFonts w:asciiTheme="minorHAnsi" w:hAnsiTheme="minorHAnsi" w:cstheme="minorHAnsi"/>
          <w:sz w:val="16"/>
        </w:rPr>
        <w:t xml:space="preserve">Delacour's article provides a detailed example for the more general argument developed by Tony Ward and Penny Green in the following piece. </w:t>
      </w:r>
      <w:r w:rsidRPr="006728E2">
        <w:rPr>
          <w:rFonts w:asciiTheme="minorHAnsi" w:hAnsiTheme="minorHAnsi" w:cstheme="minorHAnsi"/>
          <w:u w:val="single"/>
        </w:rPr>
        <w:t>They seek to provide a theoretical framework for understanding the dynamics of state crime</w:t>
      </w:r>
      <w:r w:rsidRPr="006728E2">
        <w:rPr>
          <w:rFonts w:asciiTheme="minorHAnsi" w:hAnsiTheme="minorHAnsi" w:cstheme="minorHAnsi"/>
          <w:sz w:val="16"/>
        </w:rPr>
        <w:t xml:space="preserve"> - such as </w:t>
      </w:r>
      <w:r w:rsidRPr="006728E2">
        <w:rPr>
          <w:rFonts w:asciiTheme="minorHAnsi" w:hAnsiTheme="minorHAnsi" w:cstheme="minorHAnsi"/>
          <w:u w:val="single"/>
        </w:rPr>
        <w:t>genocide, torture, and war crimes</w:t>
      </w:r>
      <w:r w:rsidRPr="006728E2">
        <w:rPr>
          <w:rFonts w:asciiTheme="minorHAnsi" w:hAnsiTheme="minorHAnsi" w:cstheme="minorHAnsi"/>
          <w:sz w:val="16"/>
        </w:rPr>
        <w:t xml:space="preserve"> - and how </w:t>
      </w:r>
      <w:r w:rsidRPr="006728E2">
        <w:rPr>
          <w:rFonts w:asciiTheme="minorHAnsi" w:hAnsiTheme="minorHAnsi" w:cstheme="minorHAnsi"/>
          <w:u w:val="single"/>
        </w:rPr>
        <w:t>the seemingly universal discourse of human rights is</w:t>
      </w:r>
      <w:r w:rsidRPr="006728E2">
        <w:rPr>
          <w:rFonts w:asciiTheme="minorHAnsi" w:hAnsiTheme="minorHAnsi" w:cstheme="minorHAnsi"/>
          <w:sz w:val="16"/>
        </w:rPr>
        <w:t xml:space="preserve"> often </w:t>
      </w:r>
      <w:r w:rsidRPr="006728E2">
        <w:rPr>
          <w:rFonts w:asciiTheme="minorHAnsi" w:hAnsiTheme="minorHAnsi" w:cstheme="minorHAnsi"/>
          <w:u w:val="single"/>
        </w:rPr>
        <w:t>used to mask particular economic agendas</w:t>
      </w:r>
      <w:r w:rsidRPr="006728E2">
        <w:rPr>
          <w:rFonts w:asciiTheme="minorHAnsi" w:hAnsiTheme="minorHAnsi" w:cstheme="minorHAnsi"/>
          <w:sz w:val="16"/>
        </w:rPr>
        <w:t xml:space="preserve">. </w:t>
      </w:r>
      <w:r w:rsidRPr="006728E2">
        <w:rPr>
          <w:rFonts w:asciiTheme="minorHAnsi" w:hAnsiTheme="minorHAnsi" w:cstheme="minorHAnsi"/>
          <w:u w:val="single"/>
        </w:rPr>
        <w:t>These authors</w:t>
      </w:r>
      <w:r w:rsidRPr="006728E2">
        <w:rPr>
          <w:rFonts w:asciiTheme="minorHAnsi" w:hAnsiTheme="minorHAnsi" w:cstheme="minorHAnsi"/>
          <w:sz w:val="16"/>
        </w:rPr>
        <w:t xml:space="preserve"> extend Gramsci's analysis of the concept of hegemony to international relations and </w:t>
      </w:r>
      <w:r w:rsidRPr="006728E2">
        <w:rPr>
          <w:rFonts w:asciiTheme="minorHAnsi" w:hAnsiTheme="minorHAnsi" w:cstheme="minorHAnsi"/>
          <w:u w:val="single"/>
        </w:rPr>
        <w:t>argue that the "U.S. and its allies exercise hegemony in a Gramscian sense: their dominance appears to serve universal interests, rather than the interests of transnational capital, because it is portrayed as upholding human rights and democracy</w:t>
      </w:r>
      <w:r w:rsidRPr="006728E2">
        <w:rPr>
          <w:rFonts w:asciiTheme="minorHAnsi" w:hAnsiTheme="minorHAnsi" w:cstheme="minorHAnsi"/>
          <w:sz w:val="16"/>
        </w:rPr>
        <w:t xml:space="preserve">." Delacour' s discussion of the way in which mainstream </w:t>
      </w:r>
      <w:r w:rsidRPr="006728E2">
        <w:rPr>
          <w:rFonts w:asciiTheme="minorHAnsi" w:hAnsiTheme="minorHAnsi" w:cstheme="minorHAnsi"/>
          <w:u w:val="single"/>
        </w:rPr>
        <w:t>U.S. news reporting has generated ideological support for U.S. military aid to Colombia</w:t>
      </w:r>
      <w:r w:rsidRPr="006728E2">
        <w:rPr>
          <w:rFonts w:asciiTheme="minorHAnsi" w:hAnsiTheme="minorHAnsi" w:cstheme="minorHAnsi"/>
          <w:sz w:val="16"/>
        </w:rPr>
        <w:t xml:space="preserve"> exemplifies </w:t>
      </w:r>
      <w:r w:rsidRPr="006728E2">
        <w:rPr>
          <w:rFonts w:asciiTheme="minorHAnsi" w:hAnsiTheme="minorHAnsi" w:cstheme="minorHAnsi"/>
          <w:u w:val="single"/>
        </w:rPr>
        <w:t xml:space="preserve">this exercise of hegemony and the masking of counterinsurgency measures as a </w:t>
      </w:r>
      <w:proofErr w:type="spellStart"/>
      <w:r w:rsidRPr="006728E2">
        <w:rPr>
          <w:rFonts w:asciiTheme="minorHAnsi" w:hAnsiTheme="minorHAnsi" w:cstheme="minorHAnsi"/>
          <w:u w:val="single"/>
        </w:rPr>
        <w:t>counternarcotics</w:t>
      </w:r>
      <w:proofErr w:type="spellEnd"/>
      <w:r w:rsidRPr="006728E2">
        <w:rPr>
          <w:rFonts w:asciiTheme="minorHAnsi" w:hAnsiTheme="minorHAnsi" w:cstheme="minorHAnsi"/>
          <w:u w:val="single"/>
        </w:rPr>
        <w:t xml:space="preserve"> policy</w:t>
      </w:r>
      <w:r w:rsidRPr="006728E2">
        <w:rPr>
          <w:rFonts w:asciiTheme="minorHAnsi" w:hAnsiTheme="minorHAnsi" w:cstheme="minorHAnsi"/>
          <w:sz w:val="16"/>
        </w:rPr>
        <w:t>. Ward and Green note that "</w:t>
      </w:r>
      <w:r w:rsidRPr="006728E2">
        <w:rPr>
          <w:rFonts w:asciiTheme="minorHAnsi" w:hAnsiTheme="minorHAnsi" w:cstheme="minorHAnsi"/>
          <w:u w:val="single"/>
        </w:rPr>
        <w:t>the pressures that powerful states and international institutions place on weaker states to institutionalize human rights form part of a wider agenda</w:t>
      </w:r>
      <w:r w:rsidRPr="006728E2">
        <w:rPr>
          <w:rFonts w:asciiTheme="minorHAnsi" w:hAnsiTheme="minorHAnsi" w:cstheme="minorHAnsi"/>
          <w:sz w:val="16"/>
        </w:rPr>
        <w:t xml:space="preserve">. For example, </w:t>
      </w:r>
      <w:r w:rsidRPr="006728E2">
        <w:rPr>
          <w:rFonts w:asciiTheme="minorHAnsi" w:hAnsiTheme="minorHAnsi" w:cstheme="minorHAnsi"/>
          <w:u w:val="single"/>
        </w:rPr>
        <w:t>at the core of the conditions that Turkey is required to meet to qualify for membership of the E</w:t>
      </w:r>
      <w:r w:rsidRPr="006728E2">
        <w:rPr>
          <w:rFonts w:asciiTheme="minorHAnsi" w:hAnsiTheme="minorHAnsi" w:cstheme="minorHAnsi"/>
          <w:sz w:val="16"/>
        </w:rPr>
        <w:t xml:space="preserve">uropean </w:t>
      </w:r>
      <w:r w:rsidRPr="006728E2">
        <w:rPr>
          <w:rFonts w:asciiTheme="minorHAnsi" w:hAnsiTheme="minorHAnsi" w:cstheme="minorHAnsi"/>
          <w:u w:val="single"/>
        </w:rPr>
        <w:t>U</w:t>
      </w:r>
      <w:r w:rsidRPr="006728E2">
        <w:rPr>
          <w:rFonts w:asciiTheme="minorHAnsi" w:hAnsiTheme="minorHAnsi" w:cstheme="minorHAnsi"/>
          <w:sz w:val="16"/>
        </w:rPr>
        <w:t xml:space="preserve">nion </w:t>
      </w:r>
      <w:r w:rsidRPr="006728E2">
        <w:rPr>
          <w:rFonts w:asciiTheme="minorHAnsi" w:hAnsiTheme="minorHAnsi" w:cstheme="minorHAnsi"/>
          <w:u w:val="single"/>
        </w:rPr>
        <w:t>are trade, military, and economic issues</w:t>
      </w:r>
      <w:r w:rsidRPr="006728E2">
        <w:rPr>
          <w:rFonts w:asciiTheme="minorHAnsi" w:hAnsiTheme="minorHAnsi" w:cstheme="minorHAnsi"/>
          <w:sz w:val="16"/>
        </w:rPr>
        <w:t xml:space="preserve">; but </w:t>
      </w:r>
      <w:r w:rsidRPr="006728E2">
        <w:rPr>
          <w:rFonts w:asciiTheme="minorHAnsi" w:hAnsiTheme="minorHAnsi" w:cstheme="minorHAnsi"/>
          <w:u w:val="single"/>
        </w:rPr>
        <w:t>these are made palatable by a human rights discourse</w:t>
      </w:r>
      <w:r w:rsidRPr="006728E2">
        <w:rPr>
          <w:rFonts w:asciiTheme="minorHAnsi" w:hAnsiTheme="minorHAnsi" w:cstheme="minorHAnsi"/>
          <w:sz w:val="16"/>
        </w:rPr>
        <w:t xml:space="preserve"> that Turkey must acknowledge and to a certain extent incorporate to win acceptance." They note that </w:t>
      </w:r>
      <w:r w:rsidRPr="006728E2">
        <w:rPr>
          <w:rFonts w:asciiTheme="minorHAnsi" w:hAnsiTheme="minorHAnsi" w:cstheme="minorHAnsi"/>
          <w:u w:val="single"/>
        </w:rPr>
        <w:t>the U.S., Britain, and NATO have dealt very differently with ethnic cleansing by Serbia</w:t>
      </w:r>
      <w:r w:rsidRPr="006728E2">
        <w:rPr>
          <w:rFonts w:asciiTheme="minorHAnsi" w:hAnsiTheme="minorHAnsi" w:cstheme="minorHAnsi"/>
          <w:sz w:val="16"/>
        </w:rPr>
        <w:t xml:space="preserve">, for example, </w:t>
      </w:r>
      <w:proofErr w:type="gramStart"/>
      <w:r w:rsidRPr="006728E2">
        <w:rPr>
          <w:rFonts w:asciiTheme="minorHAnsi" w:hAnsiTheme="minorHAnsi" w:cstheme="minorHAnsi"/>
          <w:u w:val="single"/>
        </w:rPr>
        <w:t>than</w:t>
      </w:r>
      <w:proofErr w:type="gramEnd"/>
      <w:r w:rsidRPr="006728E2">
        <w:rPr>
          <w:rFonts w:asciiTheme="minorHAnsi" w:hAnsiTheme="minorHAnsi" w:cstheme="minorHAnsi"/>
          <w:u w:val="single"/>
        </w:rPr>
        <w:t xml:space="preserve"> they have with ethnic cleansing by Turkey against the Kurds, suggesting the very different economic and political stakes</w:t>
      </w:r>
      <w:r w:rsidRPr="006728E2">
        <w:rPr>
          <w:rFonts w:asciiTheme="minorHAnsi" w:hAnsiTheme="minorHAnsi" w:cstheme="minorHAnsi"/>
          <w:sz w:val="16"/>
        </w:rPr>
        <w:t xml:space="preserve"> in these two situations. Moreover</w:t>
      </w:r>
      <w:r w:rsidRPr="006728E2">
        <w:rPr>
          <w:rFonts w:asciiTheme="minorHAnsi" w:hAnsiTheme="minorHAnsi" w:cstheme="minorHAnsi"/>
          <w:u w:val="single"/>
        </w:rPr>
        <w:t>, the notion of human rights that the U.S. and Britain invoke involves an instrumental appropriation and co-option of the concept of human rights utilized by grass-roots activists and nongovernmental organizations</w:t>
      </w:r>
      <w:r w:rsidRPr="006728E2">
        <w:rPr>
          <w:rFonts w:asciiTheme="minorHAnsi" w:hAnsiTheme="minorHAnsi" w:cstheme="minorHAnsi"/>
          <w:sz w:val="16"/>
        </w:rPr>
        <w:t>.</w:t>
      </w:r>
    </w:p>
    <w:p w14:paraId="1185FD96" w14:textId="058B13DE" w:rsidR="00042783" w:rsidRPr="006728E2" w:rsidRDefault="00042783" w:rsidP="00042783">
      <w:pPr>
        <w:pStyle w:val="Heading3"/>
      </w:pPr>
      <w:r>
        <w:t>Arms</w:t>
      </w:r>
      <w:bookmarkStart w:id="1" w:name="_GoBack"/>
      <w:bookmarkEnd w:id="1"/>
    </w:p>
    <w:p w14:paraId="267D0D60" w14:textId="77777777" w:rsidR="006728E2" w:rsidRDefault="006728E2" w:rsidP="006728E2">
      <w:pPr>
        <w:pStyle w:val="Heading4"/>
        <w:rPr>
          <w:rFonts w:asciiTheme="minorHAnsi" w:hAnsiTheme="minorHAnsi" w:cstheme="minorHAnsi"/>
        </w:rPr>
      </w:pPr>
      <w:r w:rsidRPr="006728E2">
        <w:rPr>
          <w:rFonts w:asciiTheme="minorHAnsi" w:hAnsiTheme="minorHAnsi" w:cstheme="minorHAnsi"/>
        </w:rPr>
        <w:t>Regulation of arms on humanitarian basis is human security</w:t>
      </w:r>
    </w:p>
    <w:p w14:paraId="04906E5C" w14:textId="33A6F11F" w:rsidR="006728E2" w:rsidRPr="006728E2" w:rsidRDefault="006728E2" w:rsidP="006728E2">
      <w:pPr>
        <w:rPr>
          <w:rStyle w:val="Style13ptBold"/>
          <w:rFonts w:asciiTheme="minorHAnsi" w:hAnsiTheme="minorHAnsi" w:cstheme="minorHAnsi"/>
          <w:bCs w:val="0"/>
        </w:rPr>
      </w:pPr>
      <w:proofErr w:type="spellStart"/>
      <w:r w:rsidRPr="006728E2">
        <w:rPr>
          <w:b/>
          <w:bCs/>
          <w:sz w:val="24"/>
          <w:szCs w:val="24"/>
        </w:rPr>
        <w:t>Stavrianakis</w:t>
      </w:r>
      <w:proofErr w:type="spellEnd"/>
      <w:r w:rsidRPr="006728E2">
        <w:rPr>
          <w:b/>
          <w:bCs/>
          <w:sz w:val="24"/>
          <w:szCs w:val="24"/>
        </w:rPr>
        <w:t xml:space="preserve"> 19</w:t>
      </w:r>
      <w:r w:rsidRPr="006728E2">
        <w:rPr>
          <w:rStyle w:val="Style13ptBold"/>
          <w:rFonts w:asciiTheme="minorHAnsi" w:hAnsiTheme="minorHAnsi" w:cstheme="minorHAnsi"/>
          <w:sz w:val="32"/>
          <w:szCs w:val="24"/>
        </w:rPr>
        <w:t xml:space="preserve"> </w:t>
      </w:r>
      <w:r w:rsidRPr="006728E2">
        <w:rPr>
          <w:rStyle w:val="Style13ptBold"/>
          <w:rFonts w:asciiTheme="minorHAnsi" w:hAnsiTheme="minorHAnsi" w:cstheme="minorHAnsi"/>
          <w:b w:val="0"/>
          <w:bCs w:val="0"/>
          <w:szCs w:val="18"/>
        </w:rPr>
        <w:t xml:space="preserve">(Anna </w:t>
      </w:r>
      <w:proofErr w:type="spellStart"/>
      <w:r w:rsidRPr="006728E2">
        <w:rPr>
          <w:rStyle w:val="Style13ptBold"/>
          <w:rFonts w:asciiTheme="minorHAnsi" w:hAnsiTheme="minorHAnsi" w:cstheme="minorHAnsi"/>
          <w:b w:val="0"/>
          <w:bCs w:val="0"/>
          <w:szCs w:val="18"/>
        </w:rPr>
        <w:t>Stavrianakis</w:t>
      </w:r>
      <w:proofErr w:type="spellEnd"/>
      <w:r w:rsidRPr="006728E2">
        <w:rPr>
          <w:rStyle w:val="Style13ptBold"/>
          <w:rFonts w:asciiTheme="minorHAnsi" w:hAnsiTheme="minorHAnsi" w:cstheme="minorHAnsi"/>
          <w:b w:val="0"/>
          <w:bCs w:val="0"/>
          <w:szCs w:val="18"/>
        </w:rPr>
        <w:t>, 5-21-19</w:t>
      </w:r>
      <w:proofErr w:type="gramStart"/>
      <w:r w:rsidRPr="006728E2">
        <w:rPr>
          <w:rStyle w:val="Style13ptBold"/>
          <w:rFonts w:asciiTheme="minorHAnsi" w:hAnsiTheme="minorHAnsi" w:cstheme="minorHAnsi"/>
          <w:b w:val="0"/>
          <w:bCs w:val="0"/>
          <w:szCs w:val="18"/>
        </w:rPr>
        <w:t>,”Controlling</w:t>
      </w:r>
      <w:proofErr w:type="gramEnd"/>
      <w:r w:rsidRPr="006728E2">
        <w:rPr>
          <w:rStyle w:val="Style13ptBold"/>
          <w:rFonts w:asciiTheme="minorHAnsi" w:hAnsiTheme="minorHAnsi" w:cstheme="minorHAnsi"/>
          <w:b w:val="0"/>
          <w:bCs w:val="0"/>
          <w:szCs w:val="18"/>
        </w:rPr>
        <w:t xml:space="preserve"> weapons circulation in a postcolonial </w:t>
      </w:r>
      <w:proofErr w:type="spellStart"/>
      <w:r w:rsidRPr="006728E2">
        <w:rPr>
          <w:rStyle w:val="Style13ptBold"/>
          <w:rFonts w:asciiTheme="minorHAnsi" w:hAnsiTheme="minorHAnsi" w:cstheme="minorHAnsi"/>
          <w:b w:val="0"/>
          <w:bCs w:val="0"/>
          <w:szCs w:val="18"/>
        </w:rPr>
        <w:t>militarised</w:t>
      </w:r>
      <w:proofErr w:type="spellEnd"/>
      <w:r w:rsidRPr="006728E2">
        <w:rPr>
          <w:rStyle w:val="Style13ptBold"/>
          <w:rFonts w:asciiTheme="minorHAnsi" w:hAnsiTheme="minorHAnsi" w:cstheme="minorHAnsi"/>
          <w:b w:val="0"/>
          <w:bCs w:val="0"/>
          <w:szCs w:val="18"/>
        </w:rPr>
        <w:t xml:space="preserve"> world.”. Review of International Studies, 45 (1). pp. 57-76. ISSN 0260-2105 </w:t>
      </w:r>
      <w:hyperlink r:id="rId9" w:history="1">
        <w:r w:rsidRPr="006728E2">
          <w:rPr>
            <w:rStyle w:val="Style13ptBold"/>
            <w:rFonts w:asciiTheme="minorHAnsi" w:hAnsiTheme="minorHAnsi" w:cstheme="minorHAnsi"/>
            <w:b w:val="0"/>
            <w:bCs w:val="0"/>
            <w:szCs w:val="18"/>
          </w:rPr>
          <w:t>http://sro.sussex.ac.uk/id/eprint/76017/1/Controlling%20weapons%20circulation%20-%20SRO%20accepted%20version.pdf</w:t>
        </w:r>
      </w:hyperlink>
      <w:r w:rsidRPr="006728E2">
        <w:rPr>
          <w:rStyle w:val="Style13ptBold"/>
          <w:rFonts w:asciiTheme="minorHAnsi" w:hAnsiTheme="minorHAnsi" w:cstheme="minorHAnsi"/>
          <w:b w:val="0"/>
          <w:bCs w:val="0"/>
          <w:szCs w:val="18"/>
        </w:rPr>
        <w:t>)</w:t>
      </w:r>
    </w:p>
    <w:p w14:paraId="33E6851B" w14:textId="77777777" w:rsidR="006728E2" w:rsidRPr="006728E2" w:rsidRDefault="006728E2" w:rsidP="006728E2">
      <w:pPr>
        <w:spacing w:after="240"/>
        <w:rPr>
          <w:rFonts w:asciiTheme="minorHAnsi" w:hAnsiTheme="minorHAnsi" w:cstheme="minorHAnsi"/>
          <w:sz w:val="14"/>
        </w:rPr>
      </w:pPr>
      <w:r w:rsidRPr="006728E2">
        <w:rPr>
          <w:rFonts w:asciiTheme="minorHAnsi" w:hAnsiTheme="minorHAnsi" w:cstheme="minorHAnsi"/>
          <w:u w:val="single"/>
        </w:rPr>
        <w:t>Activists and scholars have attempted to elevate human rights and humanitarian concerns for the broad swathe of the world’s population above the political economy and security interests of states and arms-producing companies.</w:t>
      </w:r>
      <w:r w:rsidRPr="006728E2">
        <w:rPr>
          <w:rFonts w:asciiTheme="minorHAnsi" w:hAnsiTheme="minorHAnsi" w:cstheme="minorHAnsi"/>
          <w:sz w:val="14"/>
        </w:rPr>
        <w:t xml:space="preserve"> Weapons-specific initiatives such as the 1997 Mine Ban Treaty and 2008 Convention on Cluster Munitions had shown the impact that a humanitarian framing can have in relation to particular technologies. The negotiation of the 2001 </w:t>
      </w:r>
      <w:proofErr w:type="spellStart"/>
      <w:r w:rsidRPr="006728E2">
        <w:rPr>
          <w:rFonts w:asciiTheme="minorHAnsi" w:hAnsiTheme="minorHAnsi" w:cstheme="minorHAnsi"/>
          <w:sz w:val="14"/>
        </w:rPr>
        <w:t>Programme</w:t>
      </w:r>
      <w:proofErr w:type="spellEnd"/>
      <w:r w:rsidRPr="006728E2">
        <w:rPr>
          <w:rFonts w:asciiTheme="minorHAnsi" w:hAnsiTheme="minorHAnsi" w:cstheme="minorHAnsi"/>
          <w:sz w:val="14"/>
        </w:rPr>
        <w:t xml:space="preserve"> of Action to Prevent, Combat and Eradicate the Illicit Trade in Small Arms and Light Weapons in All Its Aspects showed the challenge of applying human security principles to weapons with legitimate military and security uses – a challenge that was to resurface during the ATT negotiations. </w:t>
      </w:r>
      <w:r w:rsidRPr="006728E2">
        <w:rPr>
          <w:rFonts w:asciiTheme="minorHAnsi" w:hAnsiTheme="minorHAnsi" w:cstheme="minorHAnsi"/>
          <w:b/>
          <w:bCs/>
          <w:u w:val="single"/>
        </w:rPr>
        <w:t>Regulating the</w:t>
      </w:r>
      <w:r w:rsidRPr="006728E2">
        <w:rPr>
          <w:rFonts w:asciiTheme="minorHAnsi" w:hAnsiTheme="minorHAnsi" w:cstheme="minorHAnsi"/>
          <w:u w:val="single"/>
        </w:rPr>
        <w:t xml:space="preserve"> conventional </w:t>
      </w:r>
      <w:r w:rsidRPr="006728E2">
        <w:rPr>
          <w:rFonts w:asciiTheme="minorHAnsi" w:hAnsiTheme="minorHAnsi" w:cstheme="minorHAnsi"/>
          <w:b/>
          <w:bCs/>
          <w:u w:val="single"/>
        </w:rPr>
        <w:t>arms trade</w:t>
      </w:r>
      <w:r w:rsidRPr="006728E2">
        <w:rPr>
          <w:rFonts w:asciiTheme="minorHAnsi" w:hAnsiTheme="minorHAnsi" w:cstheme="minorHAnsi"/>
          <w:u w:val="single"/>
        </w:rPr>
        <w:t xml:space="preserve"> as a whole </w:t>
      </w:r>
      <w:r w:rsidRPr="006728E2">
        <w:rPr>
          <w:rFonts w:asciiTheme="minorHAnsi" w:hAnsiTheme="minorHAnsi" w:cstheme="minorHAnsi"/>
          <w:b/>
          <w:bCs/>
          <w:u w:val="single"/>
        </w:rPr>
        <w:t>cannot take a purely disarmament or humanitarian frame</w:t>
      </w:r>
      <w:r w:rsidRPr="006728E2">
        <w:rPr>
          <w:rFonts w:asciiTheme="minorHAnsi" w:hAnsiTheme="minorHAnsi" w:cstheme="minorHAnsi"/>
          <w:u w:val="single"/>
        </w:rPr>
        <w:t xml:space="preserve">, </w:t>
      </w:r>
      <w:r w:rsidRPr="006728E2">
        <w:rPr>
          <w:rFonts w:asciiTheme="minorHAnsi" w:hAnsiTheme="minorHAnsi" w:cstheme="minorHAnsi"/>
          <w:b/>
          <w:bCs/>
          <w:u w:val="single"/>
        </w:rPr>
        <w:t>given</w:t>
      </w:r>
      <w:r w:rsidRPr="006728E2">
        <w:rPr>
          <w:rFonts w:asciiTheme="minorHAnsi" w:hAnsiTheme="minorHAnsi" w:cstheme="minorHAnsi"/>
          <w:u w:val="single"/>
        </w:rPr>
        <w:t xml:space="preserve"> its deeply </w:t>
      </w:r>
      <w:r w:rsidRPr="006728E2">
        <w:rPr>
          <w:rFonts w:asciiTheme="minorHAnsi" w:hAnsiTheme="minorHAnsi" w:cstheme="minorHAnsi"/>
          <w:b/>
          <w:bCs/>
          <w:u w:val="single"/>
        </w:rPr>
        <w:t>entrenched legitimacy</w:t>
      </w:r>
      <w:r w:rsidRPr="006728E2">
        <w:rPr>
          <w:rFonts w:asciiTheme="minorHAnsi" w:hAnsiTheme="minorHAnsi" w:cstheme="minorHAnsi"/>
          <w:sz w:val="14"/>
        </w:rPr>
        <w:t xml:space="preserve">. </w:t>
      </w:r>
      <w:r w:rsidRPr="006728E2">
        <w:rPr>
          <w:rFonts w:asciiTheme="minorHAnsi" w:hAnsiTheme="minorHAnsi" w:cstheme="minorHAnsi"/>
          <w:b/>
          <w:bCs/>
          <w:u w:val="single"/>
        </w:rPr>
        <w:t>This makes the ATT a human security initiative</w:t>
      </w:r>
      <w:r w:rsidRPr="006728E2">
        <w:rPr>
          <w:rFonts w:asciiTheme="minorHAnsi" w:hAnsiTheme="minorHAnsi" w:cstheme="minorHAnsi"/>
          <w:u w:val="single"/>
        </w:rPr>
        <w:t xml:space="preserve"> rather than a primarily humanitarian arms control or disarmament one – whilst it has the reduction of human suffering as a named purpose, this sits alongside “international and regional peace, security and stability” in Article 1 of the text</w:t>
      </w:r>
      <w:r w:rsidRPr="006728E2">
        <w:rPr>
          <w:rFonts w:asciiTheme="minorHAnsi" w:hAnsiTheme="minorHAnsi" w:cstheme="minorHAnsi"/>
          <w:sz w:val="14"/>
        </w:rPr>
        <w:t>. As Martin and Owen put it, “The idea of arms control is appealing to proponents of human security because it sets out to control tools of violence, as well as seeking to curb the dominance of the state in determining the forms of insecurity to which policy solutions must be found.” Jody Williams, founding coordinator of the ICBL, calls on governments and civil society to work together, including on initiatives like the ATT, “to advance human security as a viable alternative to militarism and violence and war.” Sympathetic</w:t>
      </w:r>
      <w:r w:rsidRPr="006728E2">
        <w:rPr>
          <w:rFonts w:asciiTheme="minorHAnsi" w:hAnsiTheme="minorHAnsi" w:cstheme="minorHAnsi"/>
          <w:u w:val="single"/>
        </w:rPr>
        <w:t xml:space="preserve"> </w:t>
      </w:r>
      <w:r w:rsidRPr="006728E2">
        <w:rPr>
          <w:rFonts w:asciiTheme="minorHAnsi" w:hAnsiTheme="minorHAnsi" w:cstheme="minorHAnsi"/>
          <w:b/>
          <w:bCs/>
          <w:u w:val="single"/>
        </w:rPr>
        <w:t>criticism of the ATT has been aired from within the academic and scholar-practitioner community</w:t>
      </w:r>
      <w:r w:rsidRPr="006728E2">
        <w:rPr>
          <w:rFonts w:asciiTheme="minorHAnsi" w:hAnsiTheme="minorHAnsi" w:cstheme="minorHAnsi"/>
          <w:u w:val="single"/>
        </w:rPr>
        <w:t>.</w:t>
      </w:r>
      <w:r w:rsidRPr="006728E2">
        <w:rPr>
          <w:rFonts w:asciiTheme="minorHAnsi" w:hAnsiTheme="minorHAnsi" w:cstheme="minorHAnsi"/>
          <w:sz w:val="14"/>
        </w:rPr>
        <w:t xml:space="preserve"> Bolton and James argue that the treaty represents a “melding” of a “‘maximalist’ human security–civil society approach with concerns of developing countries and the ‘minimalist’ strategic and commercial interests of the major arms exporters.” </w:t>
      </w:r>
      <w:proofErr w:type="spellStart"/>
      <w:r w:rsidRPr="006728E2">
        <w:rPr>
          <w:rFonts w:asciiTheme="minorHAnsi" w:hAnsiTheme="minorHAnsi" w:cstheme="minorHAnsi"/>
          <w:sz w:val="14"/>
        </w:rPr>
        <w:t>Chinkin</w:t>
      </w:r>
      <w:proofErr w:type="spellEnd"/>
      <w:r w:rsidRPr="006728E2">
        <w:rPr>
          <w:rFonts w:asciiTheme="minorHAnsi" w:hAnsiTheme="minorHAnsi" w:cstheme="minorHAnsi"/>
          <w:sz w:val="14"/>
        </w:rPr>
        <w:t xml:space="preserve"> and Kaldor argue that “the humanitarian achievements” of post-Cold War weapons control “need to be complemented by disarmament.” That is, as well as “bringing states’ human rights obligations into the heart of weapons control,” human security requires “the reduction of existing weapon stocks and prohibition of the development, production and stockpiling of further weapons.” Such a call echoes the demand of the Women’s International League for Peace and Freedom (WILPF), one of the civil </w:t>
      </w:r>
      <w:proofErr w:type="gramStart"/>
      <w:r w:rsidRPr="006728E2">
        <w:rPr>
          <w:rFonts w:asciiTheme="minorHAnsi" w:hAnsiTheme="minorHAnsi" w:cstheme="minorHAnsi"/>
          <w:sz w:val="14"/>
        </w:rPr>
        <w:t>society</w:t>
      </w:r>
      <w:proofErr w:type="gramEnd"/>
      <w:r w:rsidRPr="006728E2">
        <w:rPr>
          <w:rFonts w:asciiTheme="minorHAnsi" w:hAnsiTheme="minorHAnsi" w:cstheme="minorHAnsi"/>
          <w:sz w:val="14"/>
        </w:rPr>
        <w:t xml:space="preserve"> </w:t>
      </w:r>
      <w:proofErr w:type="spellStart"/>
      <w:r w:rsidRPr="006728E2">
        <w:rPr>
          <w:rFonts w:asciiTheme="minorHAnsi" w:hAnsiTheme="minorHAnsi" w:cstheme="minorHAnsi"/>
          <w:sz w:val="14"/>
        </w:rPr>
        <w:t>organisations</w:t>
      </w:r>
      <w:proofErr w:type="spellEnd"/>
      <w:r w:rsidRPr="006728E2">
        <w:rPr>
          <w:rFonts w:asciiTheme="minorHAnsi" w:hAnsiTheme="minorHAnsi" w:cstheme="minorHAnsi"/>
          <w:sz w:val="14"/>
        </w:rPr>
        <w:t xml:space="preserve"> active on the ATT, for disarmament as a long-standing, yet </w:t>
      </w:r>
      <w:proofErr w:type="spellStart"/>
      <w:r w:rsidRPr="006728E2">
        <w:rPr>
          <w:rFonts w:asciiTheme="minorHAnsi" w:hAnsiTheme="minorHAnsi" w:cstheme="minorHAnsi"/>
          <w:sz w:val="14"/>
        </w:rPr>
        <w:t>marginalised</w:t>
      </w:r>
      <w:proofErr w:type="spellEnd"/>
      <w:r w:rsidRPr="006728E2">
        <w:rPr>
          <w:rFonts w:asciiTheme="minorHAnsi" w:hAnsiTheme="minorHAnsi" w:cstheme="minorHAnsi"/>
          <w:sz w:val="14"/>
        </w:rPr>
        <w:t xml:space="preserve"> feminist concern. Others have been less sympathetically critical</w:t>
      </w:r>
      <w:r w:rsidRPr="006728E2">
        <w:rPr>
          <w:rFonts w:asciiTheme="minorHAnsi" w:hAnsiTheme="minorHAnsi" w:cstheme="minorHAnsi"/>
          <w:u w:val="single"/>
        </w:rPr>
        <w:t>.</w:t>
      </w:r>
      <w:r w:rsidRPr="006728E2">
        <w:rPr>
          <w:rFonts w:asciiTheme="minorHAnsi" w:hAnsiTheme="minorHAnsi" w:cstheme="minorHAnsi"/>
          <w:sz w:val="14"/>
        </w:rPr>
        <w:t xml:space="preserve"> For Cooper, </w:t>
      </w:r>
      <w:r w:rsidRPr="006728E2">
        <w:rPr>
          <w:rFonts w:asciiTheme="minorHAnsi" w:hAnsiTheme="minorHAnsi" w:cstheme="minorHAnsi"/>
          <w:b/>
          <w:bCs/>
          <w:u w:val="single"/>
        </w:rPr>
        <w:t>initiatives like the ATT</w:t>
      </w:r>
      <w:r w:rsidRPr="006728E2">
        <w:rPr>
          <w:rFonts w:asciiTheme="minorHAnsi" w:hAnsiTheme="minorHAnsi" w:cstheme="minorHAnsi"/>
          <w:u w:val="single"/>
        </w:rPr>
        <w:t xml:space="preserve"> “</w:t>
      </w:r>
      <w:r w:rsidRPr="006728E2">
        <w:rPr>
          <w:rFonts w:asciiTheme="minorHAnsi" w:hAnsiTheme="minorHAnsi" w:cstheme="minorHAnsi"/>
          <w:b/>
          <w:bCs/>
          <w:u w:val="single"/>
        </w:rPr>
        <w:t>do not represent</w:t>
      </w:r>
      <w:r w:rsidRPr="006728E2">
        <w:rPr>
          <w:rFonts w:asciiTheme="minorHAnsi" w:hAnsiTheme="minorHAnsi" w:cstheme="minorHAnsi"/>
          <w:u w:val="single"/>
        </w:rPr>
        <w:t xml:space="preserve"> a novel post-Cold War development that symbolizes </w:t>
      </w:r>
      <w:r w:rsidRPr="006728E2">
        <w:rPr>
          <w:rFonts w:asciiTheme="minorHAnsi" w:hAnsiTheme="minorHAnsi" w:cstheme="minorHAnsi"/>
          <w:b/>
          <w:bCs/>
          <w:u w:val="single"/>
        </w:rPr>
        <w:t xml:space="preserve">progress on </w:t>
      </w:r>
      <w:r w:rsidRPr="006728E2">
        <w:rPr>
          <w:rFonts w:asciiTheme="minorHAnsi" w:hAnsiTheme="minorHAnsi" w:cstheme="minorHAnsi"/>
          <w:u w:val="single"/>
        </w:rPr>
        <w:t>an emancipatory</w:t>
      </w:r>
      <w:r w:rsidRPr="006728E2">
        <w:rPr>
          <w:rFonts w:asciiTheme="minorHAnsi" w:hAnsiTheme="minorHAnsi" w:cstheme="minorHAnsi"/>
          <w:b/>
          <w:bCs/>
          <w:u w:val="single"/>
        </w:rPr>
        <w:t xml:space="preserve"> human security </w:t>
      </w:r>
      <w:r w:rsidRPr="006728E2">
        <w:rPr>
          <w:rFonts w:asciiTheme="minorHAnsi" w:hAnsiTheme="minorHAnsi" w:cstheme="minorHAnsi"/>
          <w:u w:val="single"/>
        </w:rPr>
        <w:t>agenda.”</w:t>
      </w:r>
      <w:r w:rsidRPr="006728E2">
        <w:rPr>
          <w:rFonts w:asciiTheme="minorHAnsi" w:hAnsiTheme="minorHAnsi" w:cstheme="minorHAnsi"/>
          <w:sz w:val="14"/>
        </w:rPr>
        <w:t xml:space="preserve"> Post-Cold War </w:t>
      </w:r>
      <w:r w:rsidRPr="006728E2">
        <w:rPr>
          <w:rFonts w:asciiTheme="minorHAnsi" w:hAnsiTheme="minorHAnsi" w:cstheme="minorHAnsi"/>
          <w:b/>
          <w:bCs/>
          <w:u w:val="single"/>
        </w:rPr>
        <w:t xml:space="preserve">arms trade regulation </w:t>
      </w:r>
      <w:r w:rsidRPr="006728E2">
        <w:rPr>
          <w:rFonts w:asciiTheme="minorHAnsi" w:hAnsiTheme="minorHAnsi" w:cstheme="minorHAnsi"/>
          <w:u w:val="single"/>
        </w:rPr>
        <w:t>has been based on a “discourse around humanitarianism, human security and weapons precision</w:t>
      </w:r>
      <w:r w:rsidRPr="006728E2">
        <w:rPr>
          <w:rFonts w:asciiTheme="minorHAnsi" w:hAnsiTheme="minorHAnsi" w:cstheme="minorHAnsi"/>
          <w:sz w:val="14"/>
        </w:rPr>
        <w:t>” that</w:t>
      </w:r>
      <w:r w:rsidRPr="006728E2">
        <w:rPr>
          <w:rFonts w:asciiTheme="minorHAnsi" w:hAnsiTheme="minorHAnsi" w:cstheme="minorHAnsi"/>
          <w:u w:val="single"/>
        </w:rPr>
        <w:t xml:space="preserve"> </w:t>
      </w:r>
      <w:r w:rsidRPr="006728E2">
        <w:rPr>
          <w:rFonts w:asciiTheme="minorHAnsi" w:hAnsiTheme="minorHAnsi" w:cstheme="minorHAnsi"/>
          <w:b/>
          <w:bCs/>
          <w:u w:val="single"/>
        </w:rPr>
        <w:t xml:space="preserve">has served to legitimize </w:t>
      </w:r>
      <w:r w:rsidRPr="006728E2">
        <w:rPr>
          <w:rFonts w:asciiTheme="minorHAnsi" w:hAnsiTheme="minorHAnsi" w:cstheme="minorHAnsi"/>
          <w:u w:val="single"/>
        </w:rPr>
        <w:t>high-tech</w:t>
      </w:r>
      <w:r w:rsidRPr="006728E2">
        <w:rPr>
          <w:rFonts w:asciiTheme="minorHAnsi" w:hAnsiTheme="minorHAnsi" w:cstheme="minorHAnsi"/>
          <w:b/>
          <w:bCs/>
          <w:u w:val="single"/>
        </w:rPr>
        <w:t xml:space="preserve"> military technologies.</w:t>
      </w:r>
      <w:r w:rsidRPr="006728E2">
        <w:rPr>
          <w:rFonts w:asciiTheme="minorHAnsi" w:hAnsiTheme="minorHAnsi" w:cstheme="minorHAnsi"/>
          <w:sz w:val="14"/>
        </w:rPr>
        <w:t xml:space="preserve"> Cooper and others </w:t>
      </w:r>
      <w:proofErr w:type="spellStart"/>
      <w:r w:rsidRPr="006728E2">
        <w:rPr>
          <w:rFonts w:asciiTheme="minorHAnsi" w:hAnsiTheme="minorHAnsi" w:cstheme="minorHAnsi"/>
          <w:sz w:val="14"/>
        </w:rPr>
        <w:t>emphasise</w:t>
      </w:r>
      <w:proofErr w:type="spellEnd"/>
      <w:r w:rsidRPr="006728E2">
        <w:rPr>
          <w:rFonts w:asciiTheme="minorHAnsi" w:hAnsiTheme="minorHAnsi" w:cstheme="minorHAnsi"/>
          <w:sz w:val="14"/>
        </w:rPr>
        <w:t xml:space="preserve"> the deep historical roots of the way humanitarian impulses intersect with economic and security ones, including in late nineteenth century efforts to regulate the supply and circulation of weapons in the imperial peripheries that are remarkably resonant with contemporary efforts. Historically minded scholars remind us that surplus and obsolete weapons have long circulated in the peripheries of empire, and new weapons tested there; and political authorities were licensing weapons exports as early as the 16th century – in part to avoid blowback. </w:t>
      </w:r>
      <w:r w:rsidRPr="006728E2">
        <w:rPr>
          <w:rFonts w:asciiTheme="minorHAnsi" w:hAnsiTheme="minorHAnsi" w:cstheme="minorHAnsi"/>
          <w:u w:val="single"/>
        </w:rPr>
        <w:t>Arms trade regulation,</w:t>
      </w:r>
      <w:r w:rsidRPr="006728E2">
        <w:rPr>
          <w:rFonts w:asciiTheme="minorHAnsi" w:hAnsiTheme="minorHAnsi" w:cstheme="minorHAnsi"/>
          <w:sz w:val="14"/>
        </w:rPr>
        <w:t xml:space="preserve"> then, </w:t>
      </w:r>
      <w:r w:rsidRPr="006728E2">
        <w:rPr>
          <w:rFonts w:asciiTheme="minorHAnsi" w:hAnsiTheme="minorHAnsi" w:cstheme="minorHAnsi"/>
          <w:u w:val="single"/>
        </w:rPr>
        <w:t>has a</w:t>
      </w:r>
      <w:r w:rsidRPr="006728E2">
        <w:rPr>
          <w:rFonts w:asciiTheme="minorHAnsi" w:hAnsiTheme="minorHAnsi" w:cstheme="minorHAnsi"/>
          <w:sz w:val="14"/>
        </w:rPr>
        <w:t xml:space="preserve"> “historically contingent” </w:t>
      </w:r>
      <w:r w:rsidRPr="006728E2">
        <w:rPr>
          <w:rFonts w:asciiTheme="minorHAnsi" w:hAnsiTheme="minorHAnsi" w:cstheme="minorHAnsi"/>
          <w:u w:val="single"/>
        </w:rPr>
        <w:t xml:space="preserve">character, marked by the ongoing importance of “power, interest, economy, security.” </w:t>
      </w:r>
      <w:r w:rsidRPr="006728E2">
        <w:rPr>
          <w:rFonts w:asciiTheme="minorHAnsi" w:hAnsiTheme="minorHAnsi" w:cstheme="minorHAnsi"/>
          <w:b/>
          <w:bCs/>
          <w:u w:val="single"/>
        </w:rPr>
        <w:t>Militarism emerges as a core concern out of such critiques</w:t>
      </w:r>
      <w:r w:rsidRPr="006728E2">
        <w:rPr>
          <w:rFonts w:asciiTheme="minorHAnsi" w:hAnsiTheme="minorHAnsi" w:cstheme="minorHAnsi"/>
          <w:sz w:val="14"/>
        </w:rPr>
        <w:t xml:space="preserve"> </w:t>
      </w:r>
      <w:r w:rsidRPr="006728E2">
        <w:rPr>
          <w:rFonts w:asciiTheme="minorHAnsi" w:hAnsiTheme="minorHAnsi" w:cstheme="minorHAnsi"/>
          <w:u w:val="single"/>
        </w:rPr>
        <w:t>and provides the jumping off point for this analysis</w:t>
      </w:r>
      <w:r w:rsidRPr="006728E2">
        <w:rPr>
          <w:rFonts w:asciiTheme="minorHAnsi" w:hAnsiTheme="minorHAnsi" w:cstheme="minorHAnsi"/>
          <w:sz w:val="14"/>
        </w:rPr>
        <w:t xml:space="preserve">. </w:t>
      </w:r>
      <w:r w:rsidRPr="006728E2">
        <w:rPr>
          <w:rFonts w:asciiTheme="minorHAnsi" w:hAnsiTheme="minorHAnsi" w:cstheme="minorHAnsi"/>
          <w:u w:val="single"/>
        </w:rPr>
        <w:t>In particular, there are long traditions of historical sociological and feminist scholarship on militarism, defined here as “the social and international relations of the preparation for, and conduct of, organized political violence</w:t>
      </w:r>
      <w:r w:rsidRPr="006728E2">
        <w:rPr>
          <w:rFonts w:asciiTheme="minorHAnsi" w:hAnsiTheme="minorHAnsi" w:cstheme="minorHAnsi"/>
          <w:sz w:val="14"/>
        </w:rPr>
        <w:t xml:space="preserve">.” </w:t>
      </w:r>
      <w:r w:rsidRPr="006728E2">
        <w:rPr>
          <w:rFonts w:asciiTheme="minorHAnsi" w:hAnsiTheme="minorHAnsi" w:cstheme="minorHAnsi"/>
          <w:u w:val="single"/>
        </w:rPr>
        <w:t xml:space="preserve">In relation to arms control, I have argued elsewhere that </w:t>
      </w:r>
      <w:r w:rsidRPr="006728E2">
        <w:rPr>
          <w:rFonts w:asciiTheme="minorHAnsi" w:hAnsiTheme="minorHAnsi" w:cstheme="minorHAnsi"/>
          <w:b/>
          <w:bCs/>
          <w:u w:val="single"/>
        </w:rPr>
        <w:t xml:space="preserve">the ATT has been </w:t>
      </w:r>
      <w:proofErr w:type="spellStart"/>
      <w:r w:rsidRPr="006728E2">
        <w:rPr>
          <w:rFonts w:asciiTheme="minorHAnsi" w:hAnsiTheme="minorHAnsi" w:cstheme="minorHAnsi"/>
          <w:b/>
          <w:bCs/>
          <w:u w:val="single"/>
        </w:rPr>
        <w:t>mobilised</w:t>
      </w:r>
      <w:proofErr w:type="spellEnd"/>
      <w:r w:rsidRPr="006728E2">
        <w:rPr>
          <w:rFonts w:asciiTheme="minorHAnsi" w:hAnsiTheme="minorHAnsi" w:cstheme="minorHAnsi"/>
          <w:b/>
          <w:bCs/>
          <w:u w:val="single"/>
        </w:rPr>
        <w:t xml:space="preserve"> by liberal democratic states primarily to </w:t>
      </w:r>
      <w:proofErr w:type="spellStart"/>
      <w:r w:rsidRPr="006728E2">
        <w:rPr>
          <w:rFonts w:asciiTheme="minorHAnsi" w:hAnsiTheme="minorHAnsi" w:cstheme="minorHAnsi"/>
          <w:b/>
          <w:bCs/>
          <w:u w:val="single"/>
        </w:rPr>
        <w:t>legitimise</w:t>
      </w:r>
      <w:proofErr w:type="spellEnd"/>
      <w:r w:rsidRPr="006728E2">
        <w:rPr>
          <w:rFonts w:asciiTheme="minorHAnsi" w:hAnsiTheme="minorHAnsi" w:cstheme="minorHAnsi"/>
          <w:b/>
          <w:bCs/>
          <w:u w:val="single"/>
        </w:rPr>
        <w:t xml:space="preserve"> their arms transfer practices</w:t>
      </w:r>
      <w:r w:rsidRPr="006728E2">
        <w:rPr>
          <w:rFonts w:asciiTheme="minorHAnsi" w:hAnsiTheme="minorHAnsi" w:cstheme="minorHAnsi"/>
          <w:sz w:val="14"/>
        </w:rPr>
        <w:t>. And Cooper concludes that “</w:t>
      </w:r>
      <w:r w:rsidRPr="006728E2">
        <w:rPr>
          <w:rFonts w:asciiTheme="minorHAnsi" w:hAnsiTheme="minorHAnsi" w:cstheme="minorHAnsi"/>
          <w:u w:val="single"/>
        </w:rPr>
        <w:t>campaigners need to return to a strategic contestation of global militarism rather than searching for tactical campaign victories dependent on accommodation with the language and economic and security paradigms of contemporary military humanism</w:t>
      </w:r>
      <w:r w:rsidRPr="006728E2">
        <w:rPr>
          <w:rFonts w:asciiTheme="minorHAnsi" w:hAnsiTheme="minorHAnsi" w:cstheme="minorHAnsi"/>
          <w:sz w:val="14"/>
        </w:rPr>
        <w:t xml:space="preserve">.” </w:t>
      </w:r>
      <w:r w:rsidRPr="006728E2">
        <w:rPr>
          <w:rFonts w:asciiTheme="minorHAnsi" w:hAnsiTheme="minorHAnsi" w:cstheme="minorHAnsi"/>
          <w:b/>
          <w:bCs/>
          <w:u w:val="single"/>
        </w:rPr>
        <w:t>This is</w:t>
      </w:r>
      <w:r w:rsidRPr="006728E2">
        <w:rPr>
          <w:rFonts w:asciiTheme="minorHAnsi" w:hAnsiTheme="minorHAnsi" w:cstheme="minorHAnsi"/>
          <w:u w:val="single"/>
        </w:rPr>
        <w:t xml:space="preserve"> part of </w:t>
      </w:r>
      <w:r w:rsidRPr="006728E2">
        <w:rPr>
          <w:rFonts w:asciiTheme="minorHAnsi" w:hAnsiTheme="minorHAnsi" w:cstheme="minorHAnsi"/>
          <w:b/>
          <w:bCs/>
          <w:u w:val="single"/>
        </w:rPr>
        <w:t>a political economy critique of</w:t>
      </w:r>
      <w:r w:rsidRPr="006728E2">
        <w:rPr>
          <w:rFonts w:asciiTheme="minorHAnsi" w:hAnsiTheme="minorHAnsi" w:cstheme="minorHAnsi"/>
          <w:u w:val="single"/>
        </w:rPr>
        <w:t xml:space="preserve"> the way “the regulation of pariah weapons might alternatively be described as ‘</w:t>
      </w:r>
      <w:r w:rsidRPr="006728E2">
        <w:rPr>
          <w:rFonts w:asciiTheme="minorHAnsi" w:hAnsiTheme="minorHAnsi" w:cstheme="minorHAnsi"/>
          <w:b/>
          <w:bCs/>
          <w:u w:val="single"/>
        </w:rPr>
        <w:t>arms control from below within the logic of militarism from above’</w:t>
      </w:r>
      <w:r w:rsidRPr="006728E2">
        <w:rPr>
          <w:rFonts w:asciiTheme="minorHAnsi" w:hAnsiTheme="minorHAnsi" w:cstheme="minorHAnsi"/>
          <w:sz w:val="14"/>
        </w:rPr>
        <w:t xml:space="preserve">,” in line with </w:t>
      </w:r>
      <w:r w:rsidRPr="006728E2">
        <w:rPr>
          <w:rFonts w:asciiTheme="minorHAnsi" w:hAnsiTheme="minorHAnsi" w:cstheme="minorHAnsi"/>
          <w:b/>
          <w:bCs/>
          <w:u w:val="single"/>
        </w:rPr>
        <w:t>a</w:t>
      </w:r>
      <w:r w:rsidRPr="006728E2">
        <w:rPr>
          <w:rFonts w:asciiTheme="minorHAnsi" w:hAnsiTheme="minorHAnsi" w:cstheme="minorHAnsi"/>
          <w:u w:val="single"/>
        </w:rPr>
        <w:t xml:space="preserve"> wider </w:t>
      </w:r>
      <w:r w:rsidRPr="006728E2">
        <w:rPr>
          <w:rFonts w:asciiTheme="minorHAnsi" w:hAnsiTheme="minorHAnsi" w:cstheme="minorHAnsi"/>
          <w:b/>
          <w:bCs/>
          <w:u w:val="single"/>
        </w:rPr>
        <w:t>critique of human security as</w:t>
      </w:r>
      <w:r w:rsidRPr="006728E2">
        <w:rPr>
          <w:rFonts w:asciiTheme="minorHAnsi" w:hAnsiTheme="minorHAnsi" w:cstheme="minorHAnsi"/>
          <w:u w:val="single"/>
        </w:rPr>
        <w:t xml:space="preserve"> having been “</w:t>
      </w:r>
      <w:proofErr w:type="spellStart"/>
      <w:r w:rsidRPr="006728E2">
        <w:rPr>
          <w:rFonts w:asciiTheme="minorHAnsi" w:hAnsiTheme="minorHAnsi" w:cstheme="minorHAnsi"/>
          <w:b/>
          <w:bCs/>
          <w:u w:val="single"/>
        </w:rPr>
        <w:t>institutionalised</w:t>
      </w:r>
      <w:proofErr w:type="spellEnd"/>
      <w:r w:rsidRPr="006728E2">
        <w:rPr>
          <w:rFonts w:asciiTheme="minorHAnsi" w:hAnsiTheme="minorHAnsi" w:cstheme="minorHAnsi"/>
          <w:u w:val="single"/>
        </w:rPr>
        <w:t xml:space="preserve"> and co-opted </w:t>
      </w:r>
      <w:r w:rsidRPr="006728E2">
        <w:rPr>
          <w:rFonts w:asciiTheme="minorHAnsi" w:hAnsiTheme="minorHAnsi" w:cstheme="minorHAnsi"/>
          <w:b/>
          <w:bCs/>
          <w:u w:val="single"/>
        </w:rPr>
        <w:t>to work in the interests of global capitalism, militarism and neoliberal governance</w:t>
      </w:r>
      <w:r w:rsidRPr="006728E2">
        <w:rPr>
          <w:rFonts w:asciiTheme="minorHAnsi" w:hAnsiTheme="minorHAnsi" w:cstheme="minorHAnsi"/>
          <w:sz w:val="14"/>
        </w:rPr>
        <w:t xml:space="preserve">.” Cooper and </w:t>
      </w:r>
      <w:proofErr w:type="spellStart"/>
      <w:r w:rsidRPr="006728E2">
        <w:rPr>
          <w:rFonts w:asciiTheme="minorHAnsi" w:hAnsiTheme="minorHAnsi" w:cstheme="minorHAnsi"/>
          <w:sz w:val="14"/>
        </w:rPr>
        <w:t>Mutimer</w:t>
      </w:r>
      <w:proofErr w:type="spellEnd"/>
      <w:r w:rsidRPr="006728E2">
        <w:rPr>
          <w:rFonts w:asciiTheme="minorHAnsi" w:hAnsiTheme="minorHAnsi" w:cstheme="minorHAnsi"/>
          <w:sz w:val="14"/>
        </w:rPr>
        <w:t>, surveying the history of and prospects for controlling the means of violence, argue that “the longer term, indirect effect should be to reduce militarism and promote cultures of peace” or “at the very least, avoid further embedding cultures of militarism.” How, then, should we think about the impact of the human security agenda on militarism, and vice versa; and what are the ramifications for weapons control?</w:t>
      </w:r>
    </w:p>
    <w:p w14:paraId="2D3D4A45" w14:textId="77777777" w:rsidR="006728E2" w:rsidRPr="006728E2" w:rsidRDefault="006728E2" w:rsidP="006B6C95">
      <w:pPr>
        <w:rPr>
          <w:rFonts w:asciiTheme="minorHAnsi" w:hAnsiTheme="minorHAnsi" w:cstheme="minorHAnsi"/>
          <w:sz w:val="16"/>
        </w:rPr>
      </w:pPr>
    </w:p>
    <w:p w14:paraId="10C364C3" w14:textId="52880E22" w:rsidR="00340B37" w:rsidRPr="006728E2" w:rsidRDefault="00340B37" w:rsidP="00340B37">
      <w:pPr>
        <w:pStyle w:val="Heading1"/>
        <w:rPr>
          <w:rFonts w:asciiTheme="minorHAnsi" w:hAnsiTheme="minorHAnsi" w:cstheme="minorHAnsi"/>
        </w:rPr>
      </w:pPr>
      <w:r w:rsidRPr="006728E2">
        <w:rPr>
          <w:rFonts w:asciiTheme="minorHAnsi" w:hAnsiTheme="minorHAnsi" w:cstheme="minorHAnsi"/>
        </w:rPr>
        <w:t>Impacts</w:t>
      </w:r>
    </w:p>
    <w:p w14:paraId="5460A95F" w14:textId="5E2477BD" w:rsidR="00340B37" w:rsidRPr="006728E2" w:rsidRDefault="00340B37" w:rsidP="00340B37">
      <w:pPr>
        <w:pStyle w:val="Heading2"/>
        <w:rPr>
          <w:rFonts w:asciiTheme="minorHAnsi" w:hAnsiTheme="minorHAnsi" w:cstheme="minorHAnsi"/>
        </w:rPr>
      </w:pPr>
      <w:r w:rsidRPr="006728E2">
        <w:rPr>
          <w:rFonts w:asciiTheme="minorHAnsi" w:hAnsiTheme="minorHAnsi" w:cstheme="minorHAnsi"/>
        </w:rPr>
        <w:t>Militarism</w:t>
      </w:r>
    </w:p>
    <w:p w14:paraId="1D98A9B0" w14:textId="36E39890" w:rsidR="00340B37" w:rsidRPr="006728E2" w:rsidRDefault="00340B37" w:rsidP="00340B37">
      <w:pPr>
        <w:pStyle w:val="Heading3"/>
        <w:rPr>
          <w:rFonts w:asciiTheme="minorHAnsi" w:hAnsiTheme="minorHAnsi" w:cstheme="minorHAnsi"/>
        </w:rPr>
      </w:pPr>
      <w:r w:rsidRPr="006728E2">
        <w:rPr>
          <w:rFonts w:asciiTheme="minorHAnsi" w:hAnsiTheme="minorHAnsi" w:cstheme="minorHAnsi"/>
        </w:rPr>
        <w:t xml:space="preserve">Globalization/Neoliberalism </w:t>
      </w:r>
    </w:p>
    <w:p w14:paraId="04B282D5"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Militarism and globalization are two sides of the same coin – militarism props up and defends neoliberal institutions</w:t>
      </w:r>
    </w:p>
    <w:p w14:paraId="4F51DA34" w14:textId="00E9EFB9"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Staples 2000</w:t>
      </w:r>
      <w:r w:rsidRPr="006728E2">
        <w:rPr>
          <w:rFonts w:asciiTheme="minorHAnsi" w:hAnsiTheme="minorHAnsi" w:cstheme="minorHAnsi"/>
        </w:rPr>
        <w:t xml:space="preserve"> The Relationship Between Globalization and Militarism Steven Staples Source: Social Justice, Vol. 27, No. 4 (82), Neoliberalism, Militarism, And Armed Conflict (Winter 2000), pp. 18-22 Published by: Social Justice/Global Options Stable URL: https://www.jstor.org/stable/29768030 Accessed: 15-07-2019 00:24 UTC. Vol. 27, No. 4 (82), Winter 2000. Steven Staples is a Canadian policy analyst. He is president of Public Response. He also founded the Rideau Institute. The Rideau Institute specializes in </w:t>
      </w:r>
      <w:proofErr w:type="spellStart"/>
      <w:r w:rsidRPr="006728E2">
        <w:rPr>
          <w:rFonts w:asciiTheme="minorHAnsi" w:hAnsiTheme="minorHAnsi" w:cstheme="minorHAnsi"/>
        </w:rPr>
        <w:t>defence</w:t>
      </w:r>
      <w:proofErr w:type="spellEnd"/>
      <w:r w:rsidRPr="006728E2">
        <w:rPr>
          <w:rFonts w:asciiTheme="minorHAnsi" w:hAnsiTheme="minorHAnsi" w:cstheme="minorHAnsi"/>
        </w:rPr>
        <w:t xml:space="preserve"> and foreign affairs policy.</w:t>
      </w:r>
      <w:r w:rsidR="00E97E29" w:rsidRPr="006728E2">
        <w:rPr>
          <w:rFonts w:asciiTheme="minorHAnsi" w:hAnsiTheme="minorHAnsi" w:cstheme="minorHAnsi"/>
        </w:rPr>
        <w:t xml:space="preserve"> ADW</w:t>
      </w:r>
    </w:p>
    <w:p w14:paraId="122CD8E8" w14:textId="77777777" w:rsidR="00340B37" w:rsidRPr="006728E2" w:rsidRDefault="00340B37" w:rsidP="00340B37">
      <w:pPr>
        <w:rPr>
          <w:rFonts w:asciiTheme="minorHAnsi" w:hAnsiTheme="minorHAnsi" w:cstheme="minorHAnsi"/>
          <w:sz w:val="14"/>
        </w:rPr>
      </w:pPr>
      <w:r w:rsidRPr="006728E2">
        <w:rPr>
          <w:rFonts w:asciiTheme="minorHAnsi" w:hAnsiTheme="minorHAnsi" w:cstheme="minorHAnsi"/>
          <w:sz w:val="14"/>
        </w:rPr>
        <w:t xml:space="preserve">3. </w:t>
      </w:r>
      <w:r w:rsidRPr="006728E2">
        <w:rPr>
          <w:rStyle w:val="StyleUnderline"/>
          <w:rFonts w:asciiTheme="minorHAnsi" w:hAnsiTheme="minorHAnsi" w:cstheme="minorHAnsi"/>
        </w:rPr>
        <w:t>The Threat of Military Force Is Used to Protect Corporate Interests</w:t>
      </w:r>
      <w:r w:rsidRPr="006728E2">
        <w:rPr>
          <w:rFonts w:asciiTheme="minorHAnsi" w:hAnsiTheme="minorHAnsi" w:cstheme="minorHAnsi"/>
          <w:sz w:val="14"/>
        </w:rPr>
        <w:t xml:space="preserve"> According to New York Times columnist Thomas Friedman, "</w:t>
      </w:r>
      <w:r w:rsidRPr="006728E2">
        <w:rPr>
          <w:rStyle w:val="StyleUnderline"/>
          <w:rFonts w:asciiTheme="minorHAnsi" w:hAnsiTheme="minorHAnsi" w:cstheme="minorHAnsi"/>
        </w:rPr>
        <w:t>the hidden hand of the market will never work without a hidden fist</w:t>
      </w:r>
      <w:r w:rsidRPr="006728E2">
        <w:rPr>
          <w:rFonts w:asciiTheme="minorHAnsi" w:hAnsiTheme="minorHAnsi" w:cstheme="minorHAnsi"/>
          <w:sz w:val="14"/>
        </w:rPr>
        <w:t xml:space="preserve">. McDonald's cannot flourish without McDonnell Douglas, the builder of the F-15. </w:t>
      </w:r>
      <w:r w:rsidRPr="006728E2">
        <w:rPr>
          <w:rStyle w:val="StyleUnderline"/>
          <w:rFonts w:asciiTheme="minorHAnsi" w:hAnsiTheme="minorHAnsi" w:cstheme="minorHAnsi"/>
        </w:rPr>
        <w:t>And the hidden fist that keeps the world safe for Silicon Valley's technologies is called the United States Army, Air Force, Navy, and Marine Corps</w:t>
      </w:r>
      <w:r w:rsidRPr="006728E2">
        <w:rPr>
          <w:rFonts w:asciiTheme="minorHAnsi" w:hAnsiTheme="minorHAnsi" w:cstheme="minorHAnsi"/>
          <w:sz w:val="14"/>
        </w:rPr>
        <w:t xml:space="preserve">" (Friedman, 1999). Friedman illuminates the strategic relationship that exists between corporations and militaries. </w:t>
      </w:r>
      <w:r w:rsidRPr="006728E2">
        <w:rPr>
          <w:rStyle w:val="StyleUnderline"/>
          <w:rFonts w:asciiTheme="minorHAnsi" w:hAnsiTheme="minorHAnsi" w:cstheme="minorHAnsi"/>
        </w:rPr>
        <w:t>As globalization extends the reach of corporate interests around the world, a matching military capacity must be deployed to protect those interests. This is the underlying reason the U.S. military maintains the capacity to wage two major wars in different regions of the world simultaneously</w:t>
      </w:r>
      <w:r w:rsidRPr="006728E2">
        <w:rPr>
          <w:rFonts w:asciiTheme="minorHAnsi" w:hAnsiTheme="minorHAnsi" w:cstheme="minorHAnsi"/>
          <w:sz w:val="14"/>
        </w:rPr>
        <w:t xml:space="preserve">. There is nothing new about Friedman's "hidden fist." </w:t>
      </w:r>
      <w:r w:rsidRPr="006728E2">
        <w:rPr>
          <w:rStyle w:val="StyleUnderline"/>
          <w:rFonts w:asciiTheme="minorHAnsi" w:hAnsiTheme="minorHAnsi" w:cstheme="minorHAnsi"/>
        </w:rPr>
        <w:t>Military supremacy has always been a prerequisite for economic integration into a sphere of influence or an empire.</w:t>
      </w:r>
      <w:r w:rsidRPr="006728E2">
        <w:rPr>
          <w:rFonts w:asciiTheme="minorHAnsi" w:hAnsiTheme="minorHAnsi" w:cstheme="minorHAnsi"/>
          <w:sz w:val="14"/>
        </w:rPr>
        <w:t xml:space="preserve"> One can see this in the settling of the New World, when the network of military forts and outposts suppressed First Nations peoples and opened North America for settlers, prospectors, and industry barons. </w:t>
      </w:r>
      <w:r w:rsidRPr="006728E2">
        <w:rPr>
          <w:rStyle w:val="StyleUnderline"/>
          <w:rFonts w:asciiTheme="minorHAnsi" w:hAnsiTheme="minorHAnsi" w:cstheme="minorHAnsi"/>
        </w:rPr>
        <w:t>Outer space is the next frontier to be made safe for corporations, according to U.S. military strategists</w:t>
      </w:r>
      <w:r w:rsidRPr="006728E2">
        <w:rPr>
          <w:rFonts w:asciiTheme="minorHAnsi" w:hAnsiTheme="minorHAnsi" w:cstheme="minorHAnsi"/>
          <w:sz w:val="14"/>
        </w:rPr>
        <w:t xml:space="preserve">. In Vision for 2020, the U.S. Space Command revealed that the "U.S. Space Command [is] dominating the space dimensions of military operations to protect U.S. interests and investment" (United States Space Com? mand, 1997). Conclusion </w:t>
      </w:r>
      <w:r w:rsidRPr="006728E2">
        <w:rPr>
          <w:rStyle w:val="StyleUnderline"/>
          <w:rFonts w:asciiTheme="minorHAnsi" w:hAnsiTheme="minorHAnsi" w:cstheme="minorHAnsi"/>
        </w:rPr>
        <w:t>Globalization is driving a global war economy and creating the conditions for tremendous loss of human life.</w:t>
      </w:r>
      <w:r w:rsidRPr="006728E2">
        <w:rPr>
          <w:rFonts w:asciiTheme="minorHAnsi" w:hAnsiTheme="minorHAnsi" w:cstheme="minorHAnsi"/>
          <w:sz w:val="14"/>
        </w:rPr>
        <w:t xml:space="preserve"> Many writers and researchers have documented the decline in human rights, social justice, environmental standards, and democracy caused by globalization. </w:t>
      </w:r>
      <w:r w:rsidRPr="006728E2">
        <w:rPr>
          <w:rStyle w:val="StyleUnderline"/>
          <w:rFonts w:asciiTheme="minorHAnsi" w:hAnsiTheme="minorHAnsi" w:cstheme="minorHAnsi"/>
        </w:rPr>
        <w:t xml:space="preserve">The inevitable outcome of globalization will be more wars especially in the Third World where globalization has its harshest effects. </w:t>
      </w:r>
      <w:r w:rsidRPr="006728E2">
        <w:rPr>
          <w:rFonts w:asciiTheme="minorHAnsi" w:hAnsiTheme="minorHAnsi" w:cstheme="minorHAnsi"/>
          <w:sz w:val="14"/>
        </w:rPr>
        <w:t xml:space="preserve">Meanwhile, </w:t>
      </w:r>
      <w:r w:rsidRPr="006728E2">
        <w:rPr>
          <w:rStyle w:val="StyleUnderline"/>
          <w:rFonts w:asciiTheme="minorHAnsi" w:hAnsiTheme="minorHAnsi" w:cstheme="minorHAnsi"/>
        </w:rPr>
        <w:t>the elites of the industrialized world are confident that the global economy will continue to provide them with wealth created from the resources and labor of the Third World</w:t>
      </w:r>
      <w:r w:rsidRPr="006728E2">
        <w:rPr>
          <w:rFonts w:asciiTheme="minorHAnsi" w:hAnsiTheme="minorHAnsi" w:cstheme="minorHAnsi"/>
          <w:sz w:val="14"/>
        </w:rPr>
        <w:t>. Their technologically advanced militaries will protect them and their investments, insulating them from the violent effects of globalization. What is required is a complete reassessment of the current global economic system, with the goal of promoting genuine human security and development. Global financial institutions, such as the World Trade Organization, that do not promote these goals must be revised or scrapped completely and laced with a system based upon principles of equity, peace, and democracy.</w:t>
      </w:r>
    </w:p>
    <w:p w14:paraId="5D89F1DA" w14:textId="77777777" w:rsidR="00340B37" w:rsidRPr="006728E2" w:rsidRDefault="00340B37" w:rsidP="00340B37">
      <w:pPr>
        <w:pStyle w:val="Heading3"/>
        <w:rPr>
          <w:rFonts w:asciiTheme="minorHAnsi" w:hAnsiTheme="minorHAnsi" w:cstheme="minorHAnsi"/>
        </w:rPr>
      </w:pPr>
      <w:r w:rsidRPr="006728E2">
        <w:rPr>
          <w:rFonts w:asciiTheme="minorHAnsi" w:hAnsiTheme="minorHAnsi" w:cstheme="minorHAnsi"/>
        </w:rPr>
        <w:t>Endless War/Mass Murder</w:t>
      </w:r>
    </w:p>
    <w:p w14:paraId="10103388" w14:textId="77777777" w:rsidR="00340B37" w:rsidRPr="006728E2" w:rsidRDefault="00340B37" w:rsidP="00340B37">
      <w:pPr>
        <w:pStyle w:val="Heading4"/>
        <w:rPr>
          <w:rStyle w:val="StyleUnderline"/>
          <w:rFonts w:asciiTheme="minorHAnsi" w:hAnsiTheme="minorHAnsi" w:cstheme="minorHAnsi"/>
          <w:sz w:val="26"/>
          <w:u w:val="none"/>
        </w:rPr>
      </w:pPr>
      <w:r w:rsidRPr="006728E2">
        <w:rPr>
          <w:rStyle w:val="StyleUnderline"/>
          <w:rFonts w:asciiTheme="minorHAnsi" w:hAnsiTheme="minorHAnsi" w:cstheme="minorHAnsi"/>
          <w:sz w:val="26"/>
          <w:u w:val="none"/>
        </w:rPr>
        <w:t>The US military machine devours civilians in its quest for pacification and nation building</w:t>
      </w:r>
    </w:p>
    <w:p w14:paraId="58959B22" w14:textId="78722AC0"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Boggs 05</w:t>
      </w:r>
      <w:r w:rsidRPr="006728E2">
        <w:rPr>
          <w:rFonts w:asciiTheme="minorHAnsi" w:hAnsiTheme="minorHAnsi" w:cstheme="minorHAnsi"/>
          <w:sz w:val="24"/>
          <w:szCs w:val="24"/>
        </w:rPr>
        <w:t xml:space="preserve"> </w:t>
      </w:r>
      <w:r w:rsidRPr="006728E2">
        <w:rPr>
          <w:rFonts w:asciiTheme="minorHAnsi" w:hAnsiTheme="minorHAnsi" w:cstheme="minorHAnsi"/>
        </w:rPr>
        <w:t xml:space="preserve">Imperial Delusions: American Militarism and Endless War. By Carl Boggs. 2005. Rowman and Littlefield Publishers. </w:t>
      </w:r>
      <w:hyperlink r:id="rId10" w:anchor="v=onepage&amp;q=Imperial%20Delusions%3A%20American%20Militarism%20and%20Endless%20War&amp;f=false" w:history="1">
        <w:r w:rsidR="00E97E29" w:rsidRPr="006728E2">
          <w:rPr>
            <w:rStyle w:val="Hyperlink"/>
            <w:rFonts w:asciiTheme="minorHAnsi" w:hAnsiTheme="minorHAnsi" w:cstheme="minorHAnsi"/>
          </w:rPr>
          <w:t>https://books.google.com/books?id=wNw_uw4BBlsC&amp;printsec=frontcover&amp;dq=Imperial+Delusions:+American+Militarism+and+Endless+War&amp;hl=en&amp;sa=X&amp;ved=0ahUKEwicueGRkLrjAhXIXc0KHS-CB4oQ6AEIKjAA#v=onepage&amp;q=Imperial%20Delusions%3A%20American%20Militarism%20and%20Endless%20War&amp;f=false</w:t>
        </w:r>
      </w:hyperlink>
      <w:r w:rsidR="00E97E29" w:rsidRPr="006728E2">
        <w:rPr>
          <w:rFonts w:asciiTheme="minorHAnsi" w:hAnsiTheme="minorHAnsi" w:cstheme="minorHAnsi"/>
        </w:rPr>
        <w:t>. ADW</w:t>
      </w:r>
    </w:p>
    <w:p w14:paraId="7E6D4010"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WARFARE AGAINST CIVILIANS</w:t>
      </w:r>
      <w:r w:rsidRPr="006728E2">
        <w:rPr>
          <w:rFonts w:asciiTheme="minorHAnsi" w:hAnsiTheme="minorHAnsi" w:cstheme="minorHAnsi"/>
          <w:sz w:val="14"/>
        </w:rPr>
        <w:t xml:space="preserve"> Contrary to popular mythology, </w:t>
      </w:r>
      <w:r w:rsidRPr="006728E2">
        <w:rPr>
          <w:rStyle w:val="StyleUnderline"/>
          <w:rFonts w:asciiTheme="minorHAnsi" w:hAnsiTheme="minorHAnsi" w:cstheme="minorHAnsi"/>
        </w:rPr>
        <w:t>civilian populations have always been the main victims of U.S. military ventures</w:t>
      </w:r>
      <w:r w:rsidRPr="006728E2">
        <w:rPr>
          <w:rFonts w:asciiTheme="minorHAnsi" w:hAnsiTheme="minorHAnsi" w:cstheme="minorHAnsi"/>
          <w:sz w:val="14"/>
        </w:rPr>
        <w:t xml:space="preserve">, and, more often than not, </w:t>
      </w:r>
      <w:r w:rsidRPr="006728E2">
        <w:rPr>
          <w:rStyle w:val="StyleUnderline"/>
          <w:rFonts w:asciiTheme="minorHAnsi" w:hAnsiTheme="minorHAnsi" w:cstheme="minorHAnsi"/>
        </w:rPr>
        <w:t>such victims were clearly intended</w:t>
      </w:r>
      <w:r w:rsidRPr="006728E2">
        <w:rPr>
          <w:rFonts w:asciiTheme="minorHAnsi" w:hAnsiTheme="minorHAnsi" w:cstheme="minorHAnsi"/>
          <w:sz w:val="14"/>
        </w:rPr>
        <w:t>. Tariq Ali is not exaggerating when he writes: "</w:t>
      </w:r>
      <w:r w:rsidRPr="006728E2">
        <w:rPr>
          <w:rStyle w:val="StyleUnderline"/>
          <w:rFonts w:asciiTheme="minorHAnsi" w:hAnsiTheme="minorHAnsi" w:cstheme="minorHAnsi"/>
        </w:rPr>
        <w:t>The massacre of civilian populations was always an integral part of U.S. war strategy</w:t>
      </w:r>
      <w:r w:rsidRPr="006728E2">
        <w:rPr>
          <w:rFonts w:asciiTheme="minorHAnsi" w:hAnsiTheme="minorHAnsi" w:cstheme="minorHAnsi"/>
          <w:sz w:val="14"/>
        </w:rPr>
        <w:t>.""' Nor is Edward Herman overstating the case when he observes that "</w:t>
      </w:r>
      <w:r w:rsidRPr="006728E2">
        <w:rPr>
          <w:rStyle w:val="StyleUnderline"/>
          <w:rFonts w:asciiTheme="minorHAnsi" w:hAnsiTheme="minorHAnsi" w:cstheme="minorHAnsi"/>
        </w:rPr>
        <w:t>U.S. military policy has long been based on strategies and tactics that involve a heavy civilian toll</w:t>
      </w:r>
      <w:r w:rsidRPr="006728E2">
        <w:rPr>
          <w:rFonts w:asciiTheme="minorHAnsi" w:hAnsiTheme="minorHAnsi" w:cstheme="minorHAnsi"/>
          <w:sz w:val="14"/>
        </w:rPr>
        <w:t xml:space="preserve">.”’ </w:t>
      </w:r>
      <w:r w:rsidRPr="006728E2">
        <w:rPr>
          <w:rStyle w:val="StyleUnderline"/>
          <w:rFonts w:asciiTheme="minorHAnsi" w:hAnsiTheme="minorHAnsi" w:cstheme="minorHAnsi"/>
        </w:rPr>
        <w:t>This is patently true of aerial warfare</w:t>
      </w:r>
      <w:r w:rsidRPr="006728E2">
        <w:rPr>
          <w:rFonts w:asciiTheme="minorHAnsi" w:hAnsiTheme="minorHAnsi" w:cstheme="minorHAnsi"/>
          <w:sz w:val="14"/>
        </w:rPr>
        <w:t>, as we have seen, but the perpetual, bloody onslaught against civilians also includes ground operations.</w:t>
      </w:r>
    </w:p>
    <w:p w14:paraId="403FA86A" w14:textId="77777777" w:rsidR="00340B37" w:rsidRPr="006728E2" w:rsidRDefault="00340B37" w:rsidP="00340B37">
      <w:pPr>
        <w:rPr>
          <w:rFonts w:asciiTheme="minorHAnsi" w:hAnsiTheme="minorHAnsi" w:cstheme="minorHAnsi"/>
        </w:rPr>
      </w:pPr>
      <w:r w:rsidRPr="006728E2">
        <w:rPr>
          <w:rFonts w:asciiTheme="minorHAnsi" w:hAnsiTheme="minorHAnsi" w:cstheme="minorHAnsi"/>
        </w:rPr>
        <w:t>…</w:t>
      </w:r>
    </w:p>
    <w:p w14:paraId="652CB50F"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The Korean War of 1950-1953 took an even more horrendous toll on civilian life: aside from the torrent of bombs dropped by U.S. planes, ground forces conducted themselves with extreme cruelty in what became an exhaustive war of attrition</w:t>
      </w:r>
      <w:r w:rsidRPr="006728E2">
        <w:rPr>
          <w:rFonts w:asciiTheme="minorHAnsi" w:hAnsiTheme="minorHAnsi" w:cstheme="minorHAnsi"/>
          <w:sz w:val="14"/>
        </w:rPr>
        <w:t xml:space="preserve">. During a period of retreat in fall 1950 General MacArthur ordered a total scorched-earth campaign, whereupon </w:t>
      </w:r>
      <w:r w:rsidRPr="006728E2">
        <w:rPr>
          <w:rStyle w:val="StyleUnderline"/>
          <w:rFonts w:asciiTheme="minorHAnsi" w:hAnsiTheme="minorHAnsi" w:cstheme="minorHAnsi"/>
        </w:rPr>
        <w:t>the U.S. Army destroyed everything in its path-factories, homes, farms, hospitals, sources of water and electricity, irrigation dams, roads, animals. Hundreds of towns and villages were destroyed with no regard for the civilian inhabitants, who were dismissed as the enemy or otherwise useless in the anti- Communist crusade.</w:t>
      </w:r>
      <w:r w:rsidRPr="006728E2">
        <w:rPr>
          <w:rFonts w:asciiTheme="minorHAnsi" w:hAnsiTheme="minorHAnsi" w:cstheme="minorHAnsi"/>
          <w:sz w:val="14"/>
        </w:rPr>
        <w:t xml:space="preserve"> As in the Pacific theater against the Japanese, prisoners were routinely tortured and killed. </w:t>
      </w:r>
      <w:r w:rsidRPr="006728E2">
        <w:rPr>
          <w:rStyle w:val="StyleUnderline"/>
          <w:rFonts w:asciiTheme="minorHAnsi" w:hAnsiTheme="minorHAnsi" w:cstheme="minorHAnsi"/>
        </w:rPr>
        <w:t>Large-scale massacres</w:t>
      </w:r>
      <w:r w:rsidRPr="006728E2">
        <w:rPr>
          <w:rFonts w:asciiTheme="minorHAnsi" w:hAnsiTheme="minorHAnsi" w:cstheme="minorHAnsi"/>
          <w:sz w:val="14"/>
        </w:rPr>
        <w:t xml:space="preserve">, such as the well- known incident at </w:t>
      </w:r>
      <w:proofErr w:type="spellStart"/>
      <w:r w:rsidRPr="006728E2">
        <w:rPr>
          <w:rFonts w:asciiTheme="minorHAnsi" w:hAnsiTheme="minorHAnsi" w:cstheme="minorHAnsi"/>
          <w:sz w:val="14"/>
        </w:rPr>
        <w:t>Nogun</w:t>
      </w:r>
      <w:proofErr w:type="spellEnd"/>
      <w:r w:rsidRPr="006728E2">
        <w:rPr>
          <w:rFonts w:asciiTheme="minorHAnsi" w:hAnsiTheme="minorHAnsi" w:cstheme="minorHAnsi"/>
          <w:sz w:val="14"/>
        </w:rPr>
        <w:t xml:space="preserve"> Ri in 1951, </w:t>
      </w:r>
      <w:r w:rsidRPr="006728E2">
        <w:rPr>
          <w:rStyle w:val="StyleUnderline"/>
          <w:rFonts w:asciiTheme="minorHAnsi" w:hAnsiTheme="minorHAnsi" w:cstheme="minorHAnsi"/>
        </w:rPr>
        <w:t xml:space="preserve">were as common as they had been during World War </w:t>
      </w:r>
      <w:proofErr w:type="spellStart"/>
      <w:r w:rsidRPr="006728E2">
        <w:rPr>
          <w:rStyle w:val="StyleUnderline"/>
          <w:rFonts w:asciiTheme="minorHAnsi" w:hAnsiTheme="minorHAnsi" w:cstheme="minorHAnsi"/>
        </w:rPr>
        <w:t>ll</w:t>
      </w:r>
      <w:proofErr w:type="spellEnd"/>
      <w:r w:rsidRPr="006728E2">
        <w:rPr>
          <w:rStyle w:val="StyleUnderline"/>
          <w:rFonts w:asciiTheme="minorHAnsi" w:hAnsiTheme="minorHAnsi" w:cstheme="minorHAnsi"/>
        </w:rPr>
        <w:t xml:space="preserve"> and would later be in Vietnam</w:t>
      </w:r>
      <w:r w:rsidRPr="006728E2">
        <w:rPr>
          <w:rFonts w:asciiTheme="minorHAnsi" w:hAnsiTheme="minorHAnsi" w:cstheme="minorHAnsi"/>
          <w:sz w:val="14"/>
        </w:rPr>
        <w:t xml:space="preserve">. Referring to the entire debacle of Korea, Stephen Endicott and Edward Hagerman write: "American military culture accepted the World War </w:t>
      </w:r>
      <w:proofErr w:type="spellStart"/>
      <w:r w:rsidRPr="006728E2">
        <w:rPr>
          <w:rFonts w:asciiTheme="minorHAnsi" w:hAnsiTheme="minorHAnsi" w:cstheme="minorHAnsi"/>
          <w:sz w:val="14"/>
        </w:rPr>
        <w:t>ll</w:t>
      </w:r>
      <w:proofErr w:type="spellEnd"/>
      <w:r w:rsidRPr="006728E2">
        <w:rPr>
          <w:rFonts w:asciiTheme="minorHAnsi" w:hAnsiTheme="minorHAnsi" w:cstheme="minorHAnsi"/>
          <w:sz w:val="14"/>
        </w:rPr>
        <w:t xml:space="preserve"> standpoint that mass destruction of civilians was a legitimate military target in an expanded war of attrition.""' </w:t>
      </w:r>
      <w:r w:rsidRPr="006728E2">
        <w:rPr>
          <w:rStyle w:val="StyleUnderline"/>
          <w:rFonts w:asciiTheme="minorHAnsi" w:hAnsiTheme="minorHAnsi" w:cstheme="minorHAnsi"/>
        </w:rPr>
        <w:t>Flagrant war crimes were committed by the highest-ranking military officers down to the lowest ranks, but no one was ever charged with, much less convicted of, such crimes</w:t>
      </w:r>
      <w:r w:rsidRPr="006728E2">
        <w:rPr>
          <w:rFonts w:asciiTheme="minorHAnsi" w:hAnsiTheme="minorHAnsi" w:cstheme="minorHAnsi"/>
          <w:sz w:val="14"/>
        </w:rPr>
        <w:t xml:space="preserve">. U.S. military policy and conduct </w:t>
      </w:r>
      <w:proofErr w:type="gramStart"/>
      <w:r w:rsidRPr="006728E2">
        <w:rPr>
          <w:rFonts w:asciiTheme="minorHAnsi" w:hAnsiTheme="minorHAnsi" w:cstheme="minorHAnsi"/>
          <w:sz w:val="14"/>
        </w:rPr>
        <w:t>was</w:t>
      </w:r>
      <w:proofErr w:type="gramEnd"/>
      <w:r w:rsidRPr="006728E2">
        <w:rPr>
          <w:rFonts w:asciiTheme="minorHAnsi" w:hAnsiTheme="minorHAnsi" w:cstheme="minorHAnsi"/>
          <w:sz w:val="14"/>
        </w:rPr>
        <w:t xml:space="preserve"> even more brutal throughout Indochina, spanning an entire decade rather than three years, as in Korea. Carnage in Vietnam resulted not only from aerial bombardments but from ground warfare of all types: strategic hamlets where civilians were placed in enclosed compounds, free-fire zones, search-and-destroy missions, defoliation, soldiers prepared to kill anything that moved. </w:t>
      </w:r>
      <w:r w:rsidRPr="006728E2">
        <w:rPr>
          <w:rStyle w:val="StyleUnderline"/>
          <w:rFonts w:asciiTheme="minorHAnsi" w:hAnsiTheme="minorHAnsi" w:cstheme="minorHAnsi"/>
        </w:rPr>
        <w:t>More than ten million persons were displaced, while hundreds of thousands were relocated in "hamlets" that served as concentration camps</w:t>
      </w:r>
      <w:r w:rsidRPr="006728E2">
        <w:rPr>
          <w:rFonts w:asciiTheme="minorHAnsi" w:hAnsiTheme="minorHAnsi" w:cstheme="minorHAnsi"/>
          <w:sz w:val="14"/>
        </w:rPr>
        <w:t xml:space="preserve">. Herbicides destroyed millions of acres of jungle and cropland. More than twelve hundred square miles of land was bulldozed. </w:t>
      </w:r>
      <w:r w:rsidRPr="006728E2">
        <w:rPr>
          <w:rStyle w:val="StyleUnderline"/>
          <w:rFonts w:asciiTheme="minorHAnsi" w:hAnsiTheme="minorHAnsi" w:cstheme="minorHAnsi"/>
        </w:rPr>
        <w:t>Towns and villages were bombed, torched, and bull- dozed, their inhabitants slaughtered. Vast regions of Vietnamese</w:t>
      </w:r>
      <w:r w:rsidRPr="006728E2">
        <w:rPr>
          <w:rFonts w:asciiTheme="minorHAnsi" w:hAnsiTheme="minorHAnsi" w:cstheme="minorHAnsi"/>
          <w:sz w:val="14"/>
        </w:rPr>
        <w:t xml:space="preserve"> </w:t>
      </w:r>
      <w:r w:rsidRPr="006728E2">
        <w:rPr>
          <w:rStyle w:val="StyleUnderline"/>
          <w:rFonts w:asciiTheme="minorHAnsi" w:hAnsiTheme="minorHAnsi" w:cstheme="minorHAnsi"/>
        </w:rPr>
        <w:t>society were pulverized in the name of "pacification" and "nation building,"</w:t>
      </w:r>
      <w:r w:rsidRPr="006728E2">
        <w:rPr>
          <w:rFonts w:asciiTheme="minorHAnsi" w:hAnsiTheme="minorHAnsi" w:cstheme="minorHAnsi"/>
          <w:sz w:val="14"/>
        </w:rPr>
        <w:t xml:space="preserve"> code words for the most ruthless counterinsurgency program ever undertaken.</w:t>
      </w:r>
    </w:p>
    <w:p w14:paraId="7F2AF662" w14:textId="5F52EAB7" w:rsidR="00340B37" w:rsidRPr="006728E2" w:rsidRDefault="00340B37" w:rsidP="00340B37">
      <w:pPr>
        <w:pStyle w:val="Heading4"/>
        <w:rPr>
          <w:rStyle w:val="StyleUnderline"/>
          <w:rFonts w:asciiTheme="minorHAnsi" w:hAnsiTheme="minorHAnsi" w:cstheme="minorHAnsi"/>
          <w:sz w:val="26"/>
          <w:u w:val="none"/>
        </w:rPr>
      </w:pPr>
      <w:r w:rsidRPr="006728E2">
        <w:rPr>
          <w:rStyle w:val="StyleUnderline"/>
          <w:rFonts w:asciiTheme="minorHAnsi" w:hAnsiTheme="minorHAnsi" w:cstheme="minorHAnsi"/>
          <w:sz w:val="26"/>
          <w:u w:val="none"/>
        </w:rPr>
        <w:t>The US war culture makes mass murder and extrajudicial killing routine</w:t>
      </w:r>
      <w:r w:rsidR="00EE4A2F" w:rsidRPr="006728E2">
        <w:rPr>
          <w:rStyle w:val="StyleUnderline"/>
          <w:rFonts w:asciiTheme="minorHAnsi" w:hAnsiTheme="minorHAnsi" w:cstheme="minorHAnsi"/>
          <w:sz w:val="26"/>
          <w:u w:val="none"/>
        </w:rPr>
        <w:t>,</w:t>
      </w:r>
      <w:r w:rsidRPr="006728E2">
        <w:rPr>
          <w:rStyle w:val="StyleUnderline"/>
          <w:rFonts w:asciiTheme="minorHAnsi" w:hAnsiTheme="minorHAnsi" w:cstheme="minorHAnsi"/>
          <w:sz w:val="26"/>
          <w:u w:val="none"/>
        </w:rPr>
        <w:t xml:space="preserve"> and trains the populace to disregard morality and emotion</w:t>
      </w:r>
    </w:p>
    <w:p w14:paraId="2E3B0A0F" w14:textId="5CACFD02"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Boggs 05</w:t>
      </w:r>
      <w:r w:rsidRPr="006728E2">
        <w:rPr>
          <w:rFonts w:asciiTheme="minorHAnsi" w:hAnsiTheme="minorHAnsi" w:cstheme="minorHAnsi"/>
          <w:sz w:val="24"/>
          <w:szCs w:val="24"/>
        </w:rPr>
        <w:t xml:space="preserve"> </w:t>
      </w:r>
      <w:r w:rsidRPr="006728E2">
        <w:rPr>
          <w:rFonts w:asciiTheme="minorHAnsi" w:hAnsiTheme="minorHAnsi" w:cstheme="minorHAnsi"/>
        </w:rPr>
        <w:t xml:space="preserve">Imperial Delusions: American Militarism and Endless War. By Carl Boggs. 2005. Rowman and Littlefield Publishers. </w:t>
      </w:r>
      <w:hyperlink r:id="rId11" w:anchor="v=onepage&amp;q=Imperial%20Delusions%3A%20American%20Militarism%20and%20Endless%20War&amp;f=false" w:history="1">
        <w:r w:rsidR="00E97E29" w:rsidRPr="006728E2">
          <w:rPr>
            <w:rStyle w:val="Hyperlink"/>
            <w:rFonts w:asciiTheme="minorHAnsi" w:hAnsiTheme="minorHAnsi" w:cstheme="minorHAnsi"/>
          </w:rPr>
          <w:t>https://books.google.com/books?id=wNw_uw4BBlsC&amp;printsec=frontcover&amp;dq=Imperial+Delusions:+American+Militarism+and+Endless+War&amp;hl=en&amp;sa=X&amp;ved=0ahUKEwicueGRkLrjAhXIXc0KHS-CB4oQ6AEIKjAA#v=onepage&amp;q=Imperial%20Delusions%3A%20American%20Militarism%20and%20Endless%20War&amp;f=false</w:t>
        </w:r>
      </w:hyperlink>
      <w:r w:rsidR="00E97E29" w:rsidRPr="006728E2">
        <w:rPr>
          <w:rFonts w:asciiTheme="minorHAnsi" w:hAnsiTheme="minorHAnsi" w:cstheme="minorHAnsi"/>
        </w:rPr>
        <w:t>. ADW</w:t>
      </w:r>
    </w:p>
    <w:p w14:paraId="29FDB00D"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THE ROUTINIZATION OF MASS MURDER</w:t>
      </w:r>
      <w:r w:rsidRPr="006728E2">
        <w:rPr>
          <w:rFonts w:asciiTheme="minorHAnsi" w:hAnsiTheme="minorHAnsi" w:cstheme="minorHAnsi"/>
          <w:sz w:val="14"/>
        </w:rPr>
        <w:t xml:space="preserve"> One of the more tragic parts of the U.S. war crimes legacy has been its almost total absence from the public discourse: mass media, politics, academia, intellectual life. This can be understood as the result partly of civic ignorance, partly of collective denial, partly of what Gilbert </w:t>
      </w:r>
      <w:proofErr w:type="spellStart"/>
      <w:r w:rsidRPr="006728E2">
        <w:rPr>
          <w:rFonts w:asciiTheme="minorHAnsi" w:hAnsiTheme="minorHAnsi" w:cstheme="minorHAnsi"/>
          <w:sz w:val="14"/>
        </w:rPr>
        <w:t>Achcar</w:t>
      </w:r>
      <w:proofErr w:type="spellEnd"/>
      <w:r w:rsidRPr="006728E2">
        <w:rPr>
          <w:rFonts w:asciiTheme="minorHAnsi" w:hAnsiTheme="minorHAnsi" w:cstheme="minorHAnsi"/>
          <w:sz w:val="14"/>
        </w:rPr>
        <w:t xml:space="preserve"> refers to as "narcissistic compassion," indifference to the suffering of others." However understood, </w:t>
      </w:r>
      <w:r w:rsidRPr="006728E2">
        <w:rPr>
          <w:rStyle w:val="StyleUnderline"/>
          <w:rFonts w:asciiTheme="minorHAnsi" w:hAnsiTheme="minorHAnsi" w:cstheme="minorHAnsi"/>
        </w:rPr>
        <w:t>there is little question about the degree to which the horrible costs and consequences of American Empire have become largely routinized within both elite and popular consciousness; the very idea of U.S. culpability for terrible atrocities, including war crimes, human rights violations, and crimes against humanity, is generally regarded as too far off the normal spectrum of discourse to be taken seriously.</w:t>
      </w:r>
      <w:r w:rsidRPr="006728E2">
        <w:rPr>
          <w:rFonts w:asciiTheme="minorHAnsi" w:hAnsiTheme="minorHAnsi" w:cstheme="minorHAnsi"/>
          <w:sz w:val="14"/>
        </w:rPr>
        <w:t xml:space="preserve"> Given the postwar historical record, </w:t>
      </w:r>
      <w:r w:rsidRPr="006728E2">
        <w:rPr>
          <w:rStyle w:val="StyleUnderline"/>
          <w:rFonts w:asciiTheme="minorHAnsi" w:hAnsiTheme="minorHAnsi" w:cstheme="minorHAnsi"/>
        </w:rPr>
        <w:t>we are dealing here with nothing less than large-scale insensitivity to mass murder. The United States has become such a dominant world superpower that its crimes are more or less invisible</w:t>
      </w:r>
      <w:r w:rsidRPr="006728E2">
        <w:rPr>
          <w:rFonts w:asciiTheme="minorHAnsi" w:hAnsiTheme="minorHAnsi" w:cstheme="minorHAnsi"/>
          <w:sz w:val="14"/>
        </w:rPr>
        <w:t xml:space="preserve">, that is, they appear as an integral, acceptable, indeed predictable element of imperial power. Rarely a loser in war, the United States has never had to confront the grievances of those who have been wronged. </w:t>
      </w:r>
      <w:r w:rsidRPr="006728E2">
        <w:rPr>
          <w:rStyle w:val="StyleUnderline"/>
          <w:rFonts w:asciiTheme="minorHAnsi" w:hAnsiTheme="minorHAnsi" w:cstheme="minorHAnsi"/>
        </w:rPr>
        <w:t xml:space="preserve">This condition is exacerbated by the phenomenon of </w:t>
      </w:r>
      <w:proofErr w:type="spellStart"/>
      <w:r w:rsidRPr="006728E2">
        <w:rPr>
          <w:rStyle w:val="StyleUnderline"/>
          <w:rFonts w:asciiTheme="minorHAnsi" w:hAnsiTheme="minorHAnsi" w:cstheme="minorHAnsi"/>
        </w:rPr>
        <w:t>technowar</w:t>
      </w:r>
      <w:proofErr w:type="spellEnd"/>
      <w:r w:rsidRPr="006728E2">
        <w:rPr>
          <w:rStyle w:val="StyleUnderline"/>
          <w:rFonts w:asciiTheme="minorHAnsi" w:hAnsiTheme="minorHAnsi" w:cstheme="minorHAnsi"/>
        </w:rPr>
        <w:t>, which, since World War II, has increasingly removed any sense of immediate personal involvement in warfare</w:t>
      </w:r>
      <w:r w:rsidRPr="006728E2">
        <w:rPr>
          <w:rFonts w:asciiTheme="minorHAnsi" w:hAnsiTheme="minorHAnsi" w:cstheme="minorHAnsi"/>
          <w:sz w:val="14"/>
        </w:rPr>
        <w:t>, meaning that feelings of guilt, shame, and moral outrage that might be expected to accompany killing, and especially acts of mass murder, are more easily sidestepped, repressed, forgotten-more easily yet where such acts are carried out by proxies</w:t>
      </w:r>
      <w:r w:rsidRPr="006728E2">
        <w:rPr>
          <w:rStyle w:val="StyleUnderline"/>
          <w:rFonts w:asciiTheme="minorHAnsi" w:hAnsiTheme="minorHAnsi" w:cstheme="minorHAnsi"/>
        </w:rPr>
        <w:t>. Long experience tells us that ordinary people, once having completed military training, can all too often calmly plan and implement the killing of vast numbers of unknown, faceless, innocent, defenseless human beings</w:t>
      </w:r>
      <w:r w:rsidRPr="006728E2">
        <w:rPr>
          <w:rFonts w:asciiTheme="minorHAnsi" w:hAnsiTheme="minorHAnsi" w:cstheme="minorHAnsi"/>
          <w:sz w:val="14"/>
        </w:rPr>
        <w:t xml:space="preserve">, whether by firing missiles, drop- ping bombs from thirty thousand feet, shooting off long-distance artillery shells, or engaging in traditional ground combat (increasingly rare for the U.S. military). </w:t>
      </w:r>
      <w:r w:rsidRPr="006728E2">
        <w:rPr>
          <w:rStyle w:val="StyleUnderline"/>
          <w:rFonts w:asciiTheme="minorHAnsi" w:hAnsiTheme="minorHAnsi" w:cstheme="minorHAnsi"/>
        </w:rPr>
        <w:t>Once the enemy is portrayed as a sinister beast and monster, dehumanized as a worthless other, then the assault becomes a matter of organization, technique, and planning, part of the day-to-day routines of simply obeying commands, carrying out assigned tasks, fitting all activities into a bureaucratic structure.</w:t>
      </w:r>
      <w:r w:rsidRPr="006728E2">
        <w:rPr>
          <w:rFonts w:asciiTheme="minorHAnsi" w:hAnsiTheme="minorHAnsi" w:cstheme="minorHAnsi"/>
          <w:sz w:val="14"/>
        </w:rPr>
        <w:t xml:space="preserve"> </w:t>
      </w:r>
    </w:p>
    <w:p w14:paraId="0457AAF5" w14:textId="77777777" w:rsidR="00340B37" w:rsidRPr="006728E2" w:rsidRDefault="00340B37" w:rsidP="00340B37">
      <w:pPr>
        <w:rPr>
          <w:rFonts w:asciiTheme="minorHAnsi" w:hAnsiTheme="minorHAnsi" w:cstheme="minorHAnsi"/>
          <w:sz w:val="14"/>
        </w:rPr>
      </w:pPr>
    </w:p>
    <w:p w14:paraId="32463061" w14:textId="77777777" w:rsidR="00340B37" w:rsidRPr="006728E2" w:rsidRDefault="00340B37" w:rsidP="00340B37">
      <w:pPr>
        <w:pStyle w:val="Heading3"/>
        <w:rPr>
          <w:rFonts w:asciiTheme="minorHAnsi" w:hAnsiTheme="minorHAnsi" w:cstheme="minorHAnsi"/>
        </w:rPr>
      </w:pPr>
      <w:r w:rsidRPr="006728E2">
        <w:rPr>
          <w:rFonts w:asciiTheme="minorHAnsi" w:hAnsiTheme="minorHAnsi" w:cstheme="minorHAnsi"/>
        </w:rPr>
        <w:t>Societal Issues (Laundry List)</w:t>
      </w:r>
    </w:p>
    <w:p w14:paraId="49BAB5A1" w14:textId="77777777" w:rsidR="00340B37" w:rsidRPr="006728E2" w:rsidRDefault="00340B37" w:rsidP="00340B37">
      <w:pPr>
        <w:pStyle w:val="Heading4"/>
        <w:rPr>
          <w:rStyle w:val="StyleUnderline"/>
          <w:rFonts w:asciiTheme="minorHAnsi" w:hAnsiTheme="minorHAnsi" w:cstheme="minorHAnsi"/>
          <w:sz w:val="26"/>
          <w:u w:val="none"/>
        </w:rPr>
      </w:pPr>
      <w:r w:rsidRPr="006728E2">
        <w:rPr>
          <w:rStyle w:val="StyleUnderline"/>
          <w:rFonts w:asciiTheme="minorHAnsi" w:hAnsiTheme="minorHAnsi" w:cstheme="minorHAnsi"/>
          <w:sz w:val="26"/>
          <w:u w:val="none"/>
        </w:rPr>
        <w:t>War culture continually defines societal issues including policing, bigotry, government terrorism, surveillance, prisons, individualism, patriarchy, homophobia, and structural inequality</w:t>
      </w:r>
    </w:p>
    <w:p w14:paraId="1AD6CAC4" w14:textId="1414888D" w:rsidR="00340B37" w:rsidRPr="006728E2" w:rsidRDefault="00340B37" w:rsidP="00340B37">
      <w:pPr>
        <w:rPr>
          <w:rFonts w:asciiTheme="minorHAnsi" w:hAnsiTheme="minorHAnsi" w:cstheme="minorHAnsi"/>
        </w:rPr>
      </w:pPr>
      <w:r w:rsidRPr="006728E2">
        <w:rPr>
          <w:rFonts w:asciiTheme="minorHAnsi" w:hAnsiTheme="minorHAnsi" w:cstheme="minorHAnsi"/>
        </w:rPr>
        <w:t xml:space="preserve">Henry </w:t>
      </w:r>
      <w:r w:rsidRPr="006728E2">
        <w:rPr>
          <w:rFonts w:asciiTheme="minorHAnsi" w:hAnsiTheme="minorHAnsi" w:cstheme="minorHAnsi"/>
          <w:b/>
          <w:bCs/>
          <w:sz w:val="24"/>
          <w:szCs w:val="24"/>
        </w:rPr>
        <w:t>Giroux 16</w:t>
      </w:r>
      <w:r w:rsidRPr="006728E2">
        <w:rPr>
          <w:rFonts w:asciiTheme="minorHAnsi" w:hAnsiTheme="minorHAnsi" w:cstheme="minorHAnsi"/>
        </w:rPr>
        <w:t xml:space="preserve">, 12-6-2016, "War Culture, Militarism and Racist Violence Under Trump – BillMoyers.com," </w:t>
      </w:r>
      <w:proofErr w:type="spellStart"/>
      <w:r w:rsidRPr="006728E2">
        <w:rPr>
          <w:rFonts w:asciiTheme="minorHAnsi" w:hAnsiTheme="minorHAnsi" w:cstheme="minorHAnsi"/>
        </w:rPr>
        <w:t>BillMoyers</w:t>
      </w:r>
      <w:proofErr w:type="spellEnd"/>
      <w:r w:rsidRPr="006728E2">
        <w:rPr>
          <w:rFonts w:asciiTheme="minorHAnsi" w:hAnsiTheme="minorHAnsi" w:cstheme="minorHAnsi"/>
        </w:rPr>
        <w:t xml:space="preserve">, </w:t>
      </w:r>
      <w:hyperlink r:id="rId12" w:history="1">
        <w:r w:rsidRPr="006728E2">
          <w:rPr>
            <w:rStyle w:val="Hyperlink"/>
            <w:rFonts w:asciiTheme="minorHAnsi" w:hAnsiTheme="minorHAnsi" w:cstheme="minorHAnsi"/>
          </w:rPr>
          <w:t>https://billmoyers.com/story/war-culture-militarism-racist-violence-trump/</w:t>
        </w:r>
      </w:hyperlink>
      <w:r w:rsidRPr="006728E2">
        <w:rPr>
          <w:rFonts w:asciiTheme="minorHAnsi" w:hAnsiTheme="minorHAnsi" w:cstheme="minorHAnsi"/>
        </w:rPr>
        <w:t>. Henry A. Giroux holds the McMaster University Chair for Scholarship in the Public Interest and is the Paulo Freire Distinguished Scholar in Critical Pedagogy in Canada.</w:t>
      </w:r>
      <w:r w:rsidR="00E97E29" w:rsidRPr="006728E2">
        <w:rPr>
          <w:rFonts w:asciiTheme="minorHAnsi" w:hAnsiTheme="minorHAnsi" w:cstheme="minorHAnsi"/>
        </w:rPr>
        <w:t xml:space="preserve"> ADW</w:t>
      </w:r>
    </w:p>
    <w:p w14:paraId="3D2D7C8C"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 xml:space="preserve">War has been redefined in the age of global capitalism: it has expanded its boundaries and now shapes all aspects of society. </w:t>
      </w:r>
      <w:r w:rsidRPr="006728E2">
        <w:rPr>
          <w:rFonts w:asciiTheme="minorHAnsi" w:hAnsiTheme="minorHAnsi" w:cstheme="minorHAnsi"/>
          <w:sz w:val="14"/>
        </w:rPr>
        <w:t>As Ulrich Beck observes, “</w:t>
      </w:r>
      <w:r w:rsidRPr="006728E2">
        <w:rPr>
          <w:rStyle w:val="StyleUnderline"/>
          <w:rFonts w:asciiTheme="minorHAnsi" w:hAnsiTheme="minorHAnsi" w:cstheme="minorHAnsi"/>
        </w:rPr>
        <w:t>the distinctions between war and peace, military and police, war and crime, internal and external security” have collapsed</w:t>
      </w:r>
      <w:r w:rsidRPr="006728E2">
        <w:rPr>
          <w:rFonts w:asciiTheme="minorHAnsi" w:hAnsiTheme="minorHAnsi" w:cstheme="minorHAnsi"/>
          <w:sz w:val="14"/>
        </w:rPr>
        <w:t xml:space="preserve">. As violence and politics merge to produce an accelerating and lethal mix of bloodshed, pain, suffering, grief and death, </w:t>
      </w:r>
      <w:r w:rsidRPr="006728E2">
        <w:rPr>
          <w:rStyle w:val="StyleUnderline"/>
          <w:rFonts w:asciiTheme="minorHAnsi" w:hAnsiTheme="minorHAnsi" w:cstheme="minorHAnsi"/>
        </w:rPr>
        <w:t>American culture has been transformed into a culture of war. War culture reaches far beyond the machineries</w:t>
      </w:r>
      <w:r w:rsidRPr="006728E2">
        <w:rPr>
          <w:rFonts w:asciiTheme="minorHAnsi" w:hAnsiTheme="minorHAnsi" w:cstheme="minorHAnsi"/>
          <w:sz w:val="14"/>
        </w:rPr>
        <w:t xml:space="preserve"> that enable the United States to ring the world with its military bases, produce vast stockpiles of weapons, deploy thousands of troops all over the globe and retain the shameful title of “the world’s preeminent exporter of arms, with more than 50 percent of the global weaponry market controlled by the United States,” as reported by Denver Nicks. </w:t>
      </w:r>
      <w:r w:rsidRPr="006728E2">
        <w:rPr>
          <w:rStyle w:val="StyleUnderline"/>
          <w:rFonts w:asciiTheme="minorHAnsi" w:hAnsiTheme="minorHAnsi" w:cstheme="minorHAnsi"/>
        </w:rPr>
        <w:t>War culture provides the educational platforms that include those cultural apparatuses, institutions, beliefs and policies with the capacity to produce the discourses, spectacles of violence, cultures of fear, military values, hypermasculine ideologies and militarized policies that give war machines their legitimacy, converting them into symbols of national identity, if not honored ideals. Under such circumstances, the national security state replaces any viable notion of social security and the common good.</w:t>
      </w:r>
      <w:r w:rsidRPr="006728E2">
        <w:rPr>
          <w:rFonts w:asciiTheme="minorHAnsi" w:hAnsiTheme="minorHAnsi" w:cstheme="minorHAnsi"/>
          <w:sz w:val="14"/>
        </w:rPr>
        <w:t xml:space="preserve"> As a militarized culture is dragged into the center of political life</w:t>
      </w:r>
      <w:r w:rsidRPr="006728E2">
        <w:rPr>
          <w:rStyle w:val="StyleUnderline"/>
          <w:rFonts w:asciiTheme="minorHAnsi" w:hAnsiTheme="minorHAnsi" w:cstheme="minorHAnsi"/>
        </w:rPr>
        <w:t>, fear feeds a discourse of bigotry, insecurity and mistrust, adding more and more individuals and groups to the register of repression, disposability and social death. Violent lawlessness no longer registers ethical and moral concerns, and increasingly has become normalized.</w:t>
      </w:r>
      <w:r w:rsidRPr="006728E2">
        <w:rPr>
          <w:rFonts w:asciiTheme="minorHAnsi" w:hAnsiTheme="minorHAnsi" w:cstheme="minorHAnsi"/>
          <w:sz w:val="14"/>
        </w:rPr>
        <w:t xml:space="preserve"> How else to explain Trump’s comment, without irony or remorse, during a campaign rally in Iowa that he could “stand in the middle of Fifth Avenue and shoot somebody” and not “lose any voters”? Ruthlessness, narcissism and bullying are the organizing principles of Trump’s belief that only winning matters and that everything is permitted to further his own self-interests. These are the values that underlie his call for “law and order,” which is more properly understood as a call for the lawlessness of the police state. Another register of lawlessness is evident in the presence of a ruthless market-driven corporate culture marked by an economic and political system mostly controlled by the ruling financial elite. This is a mode of corporate lawlessness that hoards wealth, income and power through the mechanisms of a national security state, mass surveillance, the arming of local police forces, a permanent war economy and an expansive militarized foreign policy. Trump’s recent appointments of neoliberal elites, such as Steven Mnuchin, a long-time hedge fund manager and investment banker, to be his treasury secretary and Wilbur Ross, a billionaire investor, to head the Commerce Department make clear that he intends to allow the managers of big banks, hedge funds and other major financial institutions to run the economy. This is an upgraded version of neoliberalism which, as Cornel West points out, serves to “reinforce corporate interests, big bank interest and to keep track of those of who are cast as peoples of color, women, Jews, Arabs, Muslims, Mexicans and so forth…. So, this is one of the most frightening moments in the history of this very fragile empire and fragile republic.”</w:t>
      </w:r>
    </w:p>
    <w:p w14:paraId="150FDB4E" w14:textId="77777777" w:rsidR="00340B37" w:rsidRPr="006728E2" w:rsidRDefault="00340B37" w:rsidP="00340B37">
      <w:pPr>
        <w:rPr>
          <w:rFonts w:asciiTheme="minorHAnsi" w:hAnsiTheme="minorHAnsi" w:cstheme="minorHAnsi"/>
        </w:rPr>
      </w:pPr>
      <w:r w:rsidRPr="006728E2">
        <w:rPr>
          <w:rFonts w:asciiTheme="minorHAnsi" w:hAnsiTheme="minorHAnsi" w:cstheme="minorHAnsi"/>
        </w:rPr>
        <w:t>…</w:t>
      </w:r>
    </w:p>
    <w:p w14:paraId="1C5D0E03" w14:textId="77777777" w:rsidR="00340B37" w:rsidRPr="006728E2" w:rsidRDefault="00340B37" w:rsidP="00340B37">
      <w:pPr>
        <w:rPr>
          <w:rStyle w:val="StyleUnderline"/>
          <w:rFonts w:asciiTheme="minorHAnsi" w:hAnsiTheme="minorHAnsi" w:cstheme="minorHAnsi"/>
        </w:rPr>
      </w:pPr>
      <w:r w:rsidRPr="006728E2">
        <w:rPr>
          <w:rFonts w:asciiTheme="minorHAnsi" w:hAnsiTheme="minorHAnsi" w:cstheme="minorHAnsi"/>
          <w:sz w:val="14"/>
        </w:rPr>
        <w:t xml:space="preserve">Landscapes of a War Culture </w:t>
      </w:r>
      <w:proofErr w:type="gramStart"/>
      <w:r w:rsidRPr="006728E2">
        <w:rPr>
          <w:rFonts w:asciiTheme="minorHAnsi" w:hAnsiTheme="minorHAnsi" w:cstheme="minorHAnsi"/>
          <w:sz w:val="14"/>
        </w:rPr>
        <w:t>As</w:t>
      </w:r>
      <w:proofErr w:type="gramEnd"/>
      <w:r w:rsidRPr="006728E2">
        <w:rPr>
          <w:rFonts w:asciiTheme="minorHAnsi" w:hAnsiTheme="minorHAnsi" w:cstheme="minorHAnsi"/>
          <w:sz w:val="14"/>
        </w:rPr>
        <w:t xml:space="preserve"> Michael Hardt and Antonio Negri emphasize in their book Multitude: War and Democracy in the Age of Empire, </w:t>
      </w:r>
      <w:r w:rsidRPr="006728E2">
        <w:rPr>
          <w:rStyle w:val="StyleUnderline"/>
          <w:rFonts w:asciiTheme="minorHAnsi" w:hAnsiTheme="minorHAnsi" w:cstheme="minorHAnsi"/>
        </w:rPr>
        <w:t>the veneration of war in the United States has now reached a dangerous endpoint and has become the foundation of politics itself.</w:t>
      </w:r>
      <w:r w:rsidRPr="006728E2">
        <w:rPr>
          <w:rFonts w:asciiTheme="minorHAnsi" w:hAnsiTheme="minorHAnsi" w:cstheme="minorHAnsi"/>
          <w:sz w:val="14"/>
        </w:rPr>
        <w:t xml:space="preserve"> This is especially true as Americans entered into one of the most appalling and threatening periods of the 21st century. They write: </w:t>
      </w:r>
      <w:r w:rsidRPr="006728E2">
        <w:rPr>
          <w:rStyle w:val="StyleUnderline"/>
          <w:rFonts w:asciiTheme="minorHAnsi" w:hAnsiTheme="minorHAnsi" w:cstheme="minorHAnsi"/>
        </w:rPr>
        <w:t>War has passed from the final element of the sequences of power — lethal force as a last resort — to the first and primary element, the foundation of politics itself…. In order for war to occupy this fundamental social and political role, war must be able to accomplish a constituent or regulative function: war must become both a procedural activity and an ordering, regulative activity</w:t>
      </w:r>
      <w:r w:rsidRPr="006728E2">
        <w:rPr>
          <w:rFonts w:asciiTheme="minorHAnsi" w:hAnsiTheme="minorHAnsi" w:cstheme="minorHAnsi"/>
          <w:sz w:val="14"/>
        </w:rPr>
        <w:t xml:space="preserve"> that creates and maintains social hierarchies, a form of biopower aimed at the promotion and regulation of social life. The violence produced by a war culture has become a defining feature of American society, providing a common ground for the deployment and celebration of violence abroad and at home. At a policy level, an arms industry fuels violence abroad while domestically, a toxic gun culture contributes to the endless maiming and deaths of individuals at home. Similarly, </w:t>
      </w:r>
      <w:r w:rsidRPr="006728E2">
        <w:rPr>
          <w:rStyle w:val="StyleUnderline"/>
          <w:rFonts w:asciiTheme="minorHAnsi" w:hAnsiTheme="minorHAnsi" w:cstheme="minorHAnsi"/>
        </w:rPr>
        <w:t>a militaristic foreign policy has its domestic counterpart in the growth of a carceral and punishing state used to enforce a hyped-up brand of domestic terrorism, especially against Black youth and various emerging protest movements</w:t>
      </w:r>
      <w:r w:rsidRPr="006728E2">
        <w:rPr>
          <w:rFonts w:asciiTheme="minorHAnsi" w:hAnsiTheme="minorHAnsi" w:cstheme="minorHAnsi"/>
          <w:sz w:val="14"/>
        </w:rPr>
        <w:t xml:space="preserve"> in the US. The section on “End the War on Black People” in the “Vision for Black Lives: Policy Demands for Black Power, Freedom &amp; Justice” outlines this in detail. There can be little doubt that a racist repressive state apparatus will be expanded with Trump’s choice of Jeff Sessions for attorney general. Sessions was once denied a federal judgeship in the 1980s on the grounds that he was a racist. He supports capital punishment and is poised to intensify the racist expansion of the criminal justice system. As John Kiriakou makes clear, quoting the nonprofit news organization, The Marshall Project: Things will likely change quickly under Sessions. The new attorney general “helped block broader drug sentencing reform in the Senate this year despite wide bipartisan support, saying it would release ‘violent felons’ into the street.” He will also be tasked with carrying out the new president’s policies on private prisons…. Just weeks before the election, Geo Group, the second largest private prison corporation in America, hired two former Sessions aides to lobby in favor of outsourcing federal corrections to private contractors. Since the Nixon era, a hyper-punitive political culture has served to legitimate a neoliberal culture in which cruelty is viewed as virtue, and to fuel the racist system of mass incarceration. As Angela Davis argues in Freedom Is a Constant Struggle, the persistent killing of black youth testifies to a long history of domestic terrorism representing “an unbroken stream of racist violence, both official and extralegal, from slave patrols and the Ku Klux Klan to contemporary profiling practices and present-day vigilantes.” The historical backdrop to the current killing of black youth, men and women must be coupled with the shameful truth that “</w:t>
      </w:r>
      <w:r w:rsidRPr="006728E2">
        <w:rPr>
          <w:rStyle w:val="StyleUnderline"/>
          <w:rFonts w:asciiTheme="minorHAnsi" w:hAnsiTheme="minorHAnsi" w:cstheme="minorHAnsi"/>
        </w:rPr>
        <w:t>11 million Americans cycle through our jails and prisons each year</w:t>
      </w:r>
      <w:r w:rsidRPr="006728E2">
        <w:rPr>
          <w:rFonts w:asciiTheme="minorHAnsi" w:hAnsiTheme="minorHAnsi" w:cstheme="minorHAnsi"/>
          <w:sz w:val="14"/>
        </w:rPr>
        <w:t xml:space="preserve">.” Rebecca Gordon points out that the United States is home to only 4 percent of the global population and yet it holds 22 percent of the world’s prisoners. Moreover, </w:t>
      </w:r>
      <w:r w:rsidRPr="006728E2">
        <w:rPr>
          <w:rStyle w:val="StyleUnderline"/>
          <w:rFonts w:asciiTheme="minorHAnsi" w:hAnsiTheme="minorHAnsi" w:cstheme="minorHAnsi"/>
        </w:rPr>
        <w:t>70 percent of these prisoners are people of color. These figures testify not only to the emergence of a police state, but also to a justice system that has a long legacy of being driven by racism</w:t>
      </w:r>
      <w:r w:rsidRPr="006728E2">
        <w:rPr>
          <w:rFonts w:asciiTheme="minorHAnsi" w:hAnsiTheme="minorHAnsi" w:cstheme="minorHAnsi"/>
          <w:sz w:val="14"/>
        </w:rPr>
        <w:t xml:space="preserve">. Under such circumstances, important distinctions between war and civil society collapse as the police function as soldiers, cities are transformed into combat zones, shared responsibilities are replaced by shared fears and public safety is defined increasingly as a police matter. Neoliberal society has ceded any vestige of democratic ideals to a social formation saturated with fear, suspicion and violence. The line has become blurred between real acts of violence and mythical appeals to violence as cleansing and restorative, as is evident in Trump’s emotional appeal to his audiences’ rage and fear. Dystopian violence is now legitimated at the highest level of politics, both in its use as a spectacle and as a policy of terror initiated most specifically in the murderous rampage of drone warfare. Politics is now an extension of the culture of war, and violence is a generative force in the production of everyday life. Normalizing Violence </w:t>
      </w:r>
      <w:r w:rsidRPr="006728E2">
        <w:rPr>
          <w:rStyle w:val="StyleUnderline"/>
          <w:rFonts w:asciiTheme="minorHAnsi" w:hAnsiTheme="minorHAnsi" w:cstheme="minorHAnsi"/>
        </w:rPr>
        <w:t>The normalization of violence in US society is not only about how it is lived and endured, but also about how it becomes the connective tissue for holding different modes of governance, policies, ideologies and practices together. All of these come to resemble military activities</w:t>
      </w:r>
      <w:r w:rsidRPr="006728E2">
        <w:rPr>
          <w:rFonts w:asciiTheme="minorHAnsi" w:hAnsiTheme="minorHAnsi" w:cstheme="minorHAnsi"/>
          <w:sz w:val="14"/>
        </w:rPr>
        <w:t xml:space="preserve">. And it is precisely such activities that serve to legitimate the war on terror, the use of mass surveillance, the weaponizing of knowledge and the merging of a war culture and warfare state. As Jonathan Simon has detailed in his book, Governing Through Crime, in the aftermath of the transition from the welfare state in the 1960s to the current warfare state, </w:t>
      </w:r>
      <w:r w:rsidRPr="006728E2">
        <w:rPr>
          <w:rStyle w:val="StyleUnderline"/>
          <w:rFonts w:asciiTheme="minorHAnsi" w:hAnsiTheme="minorHAnsi" w:cstheme="minorHAnsi"/>
        </w:rPr>
        <w:t xml:space="preserve">the appeal to fear on many political fronts became paramount in order to legitimate a carceral state that increasingly governed through what can be termed the war on crime, especially affecting marginalized citizens. Violence, however grotesque, has been relegated to the most powerful force mediating human relations and used to address pressing social problems. </w:t>
      </w:r>
      <w:r w:rsidRPr="006728E2">
        <w:rPr>
          <w:rFonts w:asciiTheme="minorHAnsi" w:hAnsiTheme="minorHAnsi" w:cstheme="minorHAnsi"/>
          <w:sz w:val="14"/>
        </w:rPr>
        <w:t xml:space="preserve">Violence is a habitual response by the state in almost every dilemma. </w:t>
      </w:r>
      <w:r w:rsidRPr="006728E2">
        <w:rPr>
          <w:rStyle w:val="StyleUnderline"/>
          <w:rFonts w:asciiTheme="minorHAnsi" w:hAnsiTheme="minorHAnsi" w:cstheme="minorHAnsi"/>
        </w:rPr>
        <w:t>Police violence is only one register of the landscape of everyday violence. The hidden structure of violence is not always on full display in the killing of black people.</w:t>
      </w:r>
      <w:r w:rsidRPr="006728E2">
        <w:rPr>
          <w:rFonts w:asciiTheme="minorHAnsi" w:hAnsiTheme="minorHAnsi" w:cstheme="minorHAnsi"/>
          <w:sz w:val="14"/>
        </w:rPr>
        <w:t xml:space="preserve"> It can also be found in a range of largely invisible sites of brutality that include debtor’s prisons for children, racist juvenile courts, schools modeled after prisons, a systemic debt machine and municipal governments that function as extortion factories and inflict misery and penury upon the poor. </w:t>
      </w:r>
      <w:r w:rsidRPr="006728E2">
        <w:rPr>
          <w:rStyle w:val="StyleUnderline"/>
          <w:rFonts w:asciiTheme="minorHAnsi" w:hAnsiTheme="minorHAnsi" w:cstheme="minorHAnsi"/>
        </w:rPr>
        <w:t>The registers of militarization produce armed knowledge through university research funded by the military-industrial-Pentagon complex</w:t>
      </w:r>
      <w:r w:rsidRPr="006728E2">
        <w:rPr>
          <w:rFonts w:asciiTheme="minorHAnsi" w:hAnsiTheme="minorHAnsi" w:cstheme="minorHAnsi"/>
          <w:sz w:val="14"/>
        </w:rPr>
        <w:t xml:space="preserve">. Meanwhile, a growing culture of political purity houses a discourse of “weaponized sensitivity” and “armed ignorance.” Empathy for others only extends as far as recognizing those who mirror the self. Politics has collapsed into the privatized orbits of a crude essentialism that disdains forms of public discourse in which boundaries collapse and the exercise of public deliberation is viewed as fundamental to a substantive democracy. This was made clear in Trump’s repeated use of language in the service of violence at his pre-election rallies. Intolerable Violence in a Militarized Culture of Everyday Life </w:t>
      </w:r>
      <w:r w:rsidRPr="006728E2">
        <w:rPr>
          <w:rStyle w:val="StyleUnderline"/>
          <w:rFonts w:asciiTheme="minorHAnsi" w:hAnsiTheme="minorHAnsi" w:cstheme="minorHAnsi"/>
        </w:rPr>
        <w:t>Intolerable violence has become normalized. Uncritical support for a militarized culture now finds expression in a range of everyday events extending from the nightly news reports and the simulated violence of screen culture, to sports events</w:t>
      </w:r>
      <w:r w:rsidRPr="006728E2">
        <w:rPr>
          <w:rFonts w:asciiTheme="minorHAnsi" w:hAnsiTheme="minorHAnsi" w:cstheme="minorHAnsi"/>
          <w:sz w:val="14"/>
        </w:rPr>
        <w:t xml:space="preserve">. One often-overlooked egregious instance is evident in numerous military ceremonies that have become central to sports events, a number of which are paid for by the Pentagon. For example, </w:t>
      </w:r>
      <w:proofErr w:type="spellStart"/>
      <w:r w:rsidRPr="006728E2">
        <w:rPr>
          <w:rFonts w:asciiTheme="minorHAnsi" w:hAnsiTheme="minorHAnsi" w:cstheme="minorHAnsi"/>
          <w:sz w:val="14"/>
        </w:rPr>
        <w:t>Eyder</w:t>
      </w:r>
      <w:proofErr w:type="spellEnd"/>
      <w:r w:rsidRPr="006728E2">
        <w:rPr>
          <w:rFonts w:asciiTheme="minorHAnsi" w:hAnsiTheme="minorHAnsi" w:cstheme="minorHAnsi"/>
          <w:sz w:val="14"/>
        </w:rPr>
        <w:t xml:space="preserve"> Peralta, a reporter for NPR, pointed out that a recent Senate report indicates that in the past few years, “the Pentagon spent $6.8 million to pay for patriotic displays during the games of professional sports teams.” </w:t>
      </w:r>
      <w:r w:rsidRPr="006728E2">
        <w:rPr>
          <w:rStyle w:val="StyleUnderline"/>
          <w:rFonts w:asciiTheme="minorHAnsi" w:hAnsiTheme="minorHAnsi" w:cstheme="minorHAnsi"/>
        </w:rPr>
        <w:t>Intolerable violence is also elevated to an everyday occurrence and legitimated in less evident ways through what Michael Schwalbe has called instances of “micro militarism,” which he defines as “pro-military practices squeezed into small cultural spaces.” Such instances are low-key advertisements for militarism that, while largely unnoticed, saturate the culture with militaristic values that celebrate war as the primary organizing principle of society and a general condition of the social order</w:t>
      </w:r>
      <w:r w:rsidRPr="006728E2">
        <w:rPr>
          <w:rFonts w:asciiTheme="minorHAnsi" w:hAnsiTheme="minorHAnsi" w:cstheme="minorHAnsi"/>
          <w:sz w:val="14"/>
        </w:rPr>
        <w:t xml:space="preserve">. This is the small change of militarism. Think, for example, of the ATM receipts that post a “Support the Troops” message under the customer’s bank balance. We encounter such messages when checkout clerks at gas stations and supermarkets ask for donations to “support our troops.” Such messages function as military recruiting advertisements on the side of buses, cabs and billboards. Higher education institutions sponsor ads for graduate programs with pop-up images on their websites, such as “Advance Your Military Career with an MBA.” As Schwalbe argues, inherent in all of these messages is the idea that freedom and democracy are dependent upon the use of military force, state violence and military service, the essence of which is “obedience, not courageous independence.” These “small cultural spaces” — when combined with various sites of militarism, ranging from public schools and sports events to popular cultural and policy-making institutions — normalize war and violence. In this way, they make it more difficult for the American public to question the merging of war and politics and the pathologizing of politics by a culture of violence. </w:t>
      </w:r>
      <w:r w:rsidRPr="006728E2">
        <w:rPr>
          <w:rStyle w:val="StyleUnderline"/>
          <w:rFonts w:asciiTheme="minorHAnsi" w:hAnsiTheme="minorHAnsi" w:cstheme="minorHAnsi"/>
        </w:rPr>
        <w:t>One consequence is that democratic idealism is replaced by the ethos of militarism, and violence becomes the axiom by which everyday problems are both defined and mediated. Accordingly, the dominance of war-like values “expands from the margins of society to become a powerful process by which civil society … organizes itself</w:t>
      </w:r>
      <w:r w:rsidRPr="006728E2">
        <w:rPr>
          <w:rFonts w:asciiTheme="minorHAnsi" w:hAnsiTheme="minorHAnsi" w:cstheme="minorHAnsi"/>
          <w:sz w:val="14"/>
        </w:rPr>
        <w:t xml:space="preserve">,” and coincides with what Catherine Lutz describes as “the less visible deformation of human potentials into the hierarchies of race, class, gender and sexuality.” Trump’s rhetoric in support of violence and discrimination threatens to further the transformation of the police into SWAT teams and the endless practice of arresting students for trivial behaviors in schools, subjecting black people to fines for breaking rules that are petty and punitive and criminalizing black people through policies of racial profiling that constitute practices of state harassment and violence. </w:t>
      </w:r>
      <w:r w:rsidRPr="006728E2">
        <w:rPr>
          <w:rStyle w:val="StyleUnderline"/>
          <w:rFonts w:asciiTheme="minorHAnsi" w:hAnsiTheme="minorHAnsi" w:cstheme="minorHAnsi"/>
        </w:rPr>
        <w:t>Aggressive policing is the underside of white supremacy because it is largely used in the service of whites against blacks who have committed no crimes</w:t>
      </w:r>
      <w:r w:rsidRPr="006728E2">
        <w:rPr>
          <w:rFonts w:asciiTheme="minorHAnsi" w:hAnsiTheme="minorHAnsi" w:cstheme="minorHAnsi"/>
          <w:sz w:val="14"/>
        </w:rPr>
        <w:t xml:space="preserve">. And with racists such as Jeff Sessions and Stephen Bannon holding top positions in the Trump administration, fantasies of America being transformed into a white public sphere will be at the center of politics. </w:t>
      </w:r>
      <w:r w:rsidRPr="006728E2">
        <w:rPr>
          <w:rStyle w:val="StyleUnderline"/>
          <w:rFonts w:asciiTheme="minorHAnsi" w:hAnsiTheme="minorHAnsi" w:cstheme="minorHAnsi"/>
        </w:rPr>
        <w:t>War culture is legitimated ideologically by collapsing public issues into private concerns. This is a powerful pedagogical tool that functions to depoliticize people by decoupling social problems from the violence inherent in the structural, affective and pedagogical dimensions of neoliberalism. Capitalism is about both winning at all costs and privileging what Zygmunt Bauman calls a “society of individual performance and a culture of sink-or-swim individualism</w:t>
      </w:r>
      <w:r w:rsidRPr="006728E2">
        <w:rPr>
          <w:rFonts w:asciiTheme="minorHAnsi" w:hAnsiTheme="minorHAnsi" w:cstheme="minorHAnsi"/>
          <w:sz w:val="14"/>
        </w:rPr>
        <w:t xml:space="preserve">.” This mode of individualized politics functions as a weapon of fear that trades off conditions of precarity in order to amplify the personal anxieties, uncertainties and misery produced through life-draining austerity measures and the destruction of the bonds of sociality and solidarity. </w:t>
      </w:r>
      <w:r w:rsidRPr="006728E2">
        <w:rPr>
          <w:rStyle w:val="StyleUnderline"/>
          <w:rFonts w:asciiTheme="minorHAnsi" w:hAnsiTheme="minorHAnsi" w:cstheme="minorHAnsi"/>
        </w:rPr>
        <w:t>Abandoned to their own resources, individuals turn to what Jennifer Silva describes in her book Coming Up Short as a “mood economy” in which they “turn to emotional self-management and willful psychic transformation.” At the same time, it redefines the pathologies of poverty, patriarchy, structural racism, police violence, homophobia and massive inequities in income and power as personal pathologies and shortcomings to be overcome by support groups, safe spaces and other reforms that sometimes ignore the need to fight for what Robin D. G. Kelley calls “models of social and economic justice.”</w:t>
      </w:r>
    </w:p>
    <w:p w14:paraId="38EF584A"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Militarism is the glue that holds the American system together – it serves as an excuse for keeping communities impoverished and undereducated</w:t>
      </w:r>
    </w:p>
    <w:p w14:paraId="511AE87F" w14:textId="494794AE" w:rsidR="00340B37" w:rsidRPr="006728E2" w:rsidRDefault="00340B37" w:rsidP="00340B37">
      <w:pPr>
        <w:rPr>
          <w:rFonts w:asciiTheme="minorHAnsi" w:hAnsiTheme="minorHAnsi" w:cstheme="minorHAnsi"/>
        </w:rPr>
      </w:pPr>
      <w:r w:rsidRPr="006728E2">
        <w:rPr>
          <w:rFonts w:asciiTheme="minorHAnsi" w:hAnsiTheme="minorHAnsi" w:cstheme="minorHAnsi"/>
        </w:rPr>
        <w:t xml:space="preserve">Robert </w:t>
      </w:r>
      <w:r w:rsidRPr="006728E2">
        <w:rPr>
          <w:rFonts w:asciiTheme="minorHAnsi" w:hAnsiTheme="minorHAnsi" w:cstheme="minorHAnsi"/>
          <w:b/>
          <w:bCs/>
          <w:sz w:val="24"/>
          <w:szCs w:val="24"/>
        </w:rPr>
        <w:t>Koehler 16</w:t>
      </w:r>
      <w:r w:rsidRPr="006728E2">
        <w:rPr>
          <w:rFonts w:asciiTheme="minorHAnsi" w:hAnsiTheme="minorHAnsi" w:cstheme="minorHAnsi"/>
        </w:rPr>
        <w:t>, 6-2-2016, "Poverty, Militarism and the Public Schools," HuffPost,</w:t>
      </w:r>
      <w:r w:rsidRPr="006728E2">
        <w:rPr>
          <w:rStyle w:val="StyleUnderline"/>
          <w:rFonts w:asciiTheme="minorHAnsi" w:hAnsiTheme="minorHAnsi" w:cstheme="minorHAnsi"/>
        </w:rPr>
        <w:t xml:space="preserve"> </w:t>
      </w:r>
      <w:hyperlink r:id="rId13" w:history="1">
        <w:r w:rsidRPr="006728E2">
          <w:rPr>
            <w:rStyle w:val="Hyperlink"/>
            <w:rFonts w:asciiTheme="minorHAnsi" w:hAnsiTheme="minorHAnsi" w:cstheme="minorHAnsi"/>
          </w:rPr>
          <w:t>https://www.huffpost.com/entry/poverty-militarism-and-th_b_10264660?guccounter=1&amp;amp;guce_referrer=aHR0cHM6Ly93d3cuZ29vZ2xlLmNvbS8&amp;amp;guce_referrer_sig=AQAAAGP5wh7YgSiohJ2EO7hY8ljVHMsjWKxMf6Llbfe85m_</w:t>
        </w:r>
      </w:hyperlink>
      <w:r w:rsidRPr="006728E2">
        <w:rPr>
          <w:rStyle w:val="StyleUnderline"/>
          <w:rFonts w:asciiTheme="minorHAnsi" w:hAnsiTheme="minorHAnsi" w:cstheme="minorHAnsi"/>
        </w:rPr>
        <w:t xml:space="preserve"> </w:t>
      </w:r>
      <w:r w:rsidRPr="006728E2">
        <w:rPr>
          <w:rFonts w:asciiTheme="minorHAnsi" w:hAnsiTheme="minorHAnsi" w:cstheme="minorHAnsi"/>
        </w:rPr>
        <w:t>V5KhLoyTvk5bLvuQeYU5Sg98Jgd9_hGCWnNxADTI5ijUEd2o2dtWnpsU2gMG5QGBQEGISBJTmxDXJJ0luyz7VMeaKcat1PFLinnaesdb0iglP6eRCtKm2WLxGRSCBPpXM. Robert Koehler is an award-winning, Chicago-based journalist and nationally syndicated writer.</w:t>
      </w:r>
      <w:r w:rsidR="00E97E29" w:rsidRPr="006728E2">
        <w:rPr>
          <w:rFonts w:asciiTheme="minorHAnsi" w:hAnsiTheme="minorHAnsi" w:cstheme="minorHAnsi"/>
        </w:rPr>
        <w:t xml:space="preserve"> ADW</w:t>
      </w:r>
    </w:p>
    <w:p w14:paraId="10563345"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What’s the difference between education and obedience? If you see very little, you probably have no problem with the militarization of the American school system — or rather, the militarization of the impoverished schools . . . the ones that can’t afford new textbooks or functional plumbing, much less art supplies or band equipment. The Pentagon has been eyeing these schools — broken and gang-ridden — for a decade now, and seeing its future there</w:t>
      </w:r>
      <w:r w:rsidRPr="006728E2">
        <w:rPr>
          <w:rFonts w:asciiTheme="minorHAnsi" w:hAnsiTheme="minorHAnsi" w:cstheme="minorHAnsi"/>
          <w:sz w:val="14"/>
        </w:rPr>
        <w:t xml:space="preserve">. It comes in like a </w:t>
      </w:r>
      <w:proofErr w:type="spellStart"/>
      <w:r w:rsidRPr="006728E2">
        <w:rPr>
          <w:rFonts w:asciiTheme="minorHAnsi" w:hAnsiTheme="minorHAnsi" w:cstheme="minorHAnsi"/>
          <w:sz w:val="14"/>
        </w:rPr>
        <w:t>cammy</w:t>
      </w:r>
      <w:proofErr w:type="spellEnd"/>
      <w:r w:rsidRPr="006728E2">
        <w:rPr>
          <w:rFonts w:asciiTheme="minorHAnsi" w:hAnsiTheme="minorHAnsi" w:cstheme="minorHAnsi"/>
          <w:sz w:val="14"/>
        </w:rPr>
        <w:t xml:space="preserve">-clad Santa, bringing money and discipline. </w:t>
      </w:r>
      <w:r w:rsidRPr="006728E2">
        <w:rPr>
          <w:rStyle w:val="StyleUnderline"/>
          <w:rFonts w:asciiTheme="minorHAnsi" w:hAnsiTheme="minorHAnsi" w:cstheme="minorHAnsi"/>
        </w:rPr>
        <w:t>In return it gets young minds to shape, to (I fear) possess: to turn into the next generation of soldiers, available for the coming wars</w:t>
      </w:r>
      <w:r w:rsidRPr="006728E2">
        <w:rPr>
          <w:rFonts w:asciiTheme="minorHAnsi" w:hAnsiTheme="minorHAnsi" w:cstheme="minorHAnsi"/>
          <w:sz w:val="14"/>
        </w:rPr>
        <w:t xml:space="preserve">. The United States no longer has a draft because the nation no longer believes in war, except abstractly, as background noise. But it has an economic draft: </w:t>
      </w:r>
      <w:r w:rsidRPr="006728E2">
        <w:rPr>
          <w:rStyle w:val="StyleUnderline"/>
          <w:rFonts w:asciiTheme="minorHAnsi" w:hAnsiTheme="minorHAnsi" w:cstheme="minorHAnsi"/>
        </w:rPr>
        <w:t>It claims recruits largely from the neighborhoods of hopelessness. Joining the U.S. military is the only opportunity to escape poverty available to millions of young Americans. We have no government programs to build the infrastructure of peace and environmental sustainability — we can’t afford that</w:t>
      </w:r>
      <w:r w:rsidRPr="006728E2">
        <w:rPr>
          <w:rFonts w:asciiTheme="minorHAnsi" w:hAnsiTheme="minorHAnsi" w:cstheme="minorHAnsi"/>
          <w:sz w:val="14"/>
        </w:rPr>
        <w:t xml:space="preserve">, so it has to happen on its own (or not at all) — but our military marches on, funded at more than half a trillion dollars a year, into ever more pointless wars of aggression. Glory, glory hallelujah. I’d never been to a Memorial Day parade in my life, but I went to this year’s parade in downtown Chicago because members of the Chicago chapter of Veterans for Peace were going to be there, protesting the militarization of the city’s schools. I arrived as the parade was still assembling itself along Wacker Drive. </w:t>
      </w:r>
      <w:r w:rsidRPr="006728E2">
        <w:rPr>
          <w:rStyle w:val="StyleUnderline"/>
          <w:rFonts w:asciiTheme="minorHAnsi" w:hAnsiTheme="minorHAnsi" w:cstheme="minorHAnsi"/>
        </w:rPr>
        <w:t>What I saw, along with the Humvees and the floats (Gold Star Families of the Fallen, Paralyzed Veterans of America: Making a difference for 70 years) were thousands of young people — mostly kids of color, of course — bedecked in various uniforms, standing in formation as martial music erupted sporadically, driven by the drumbeat of certainty</w:t>
      </w:r>
      <w:r w:rsidRPr="006728E2">
        <w:rPr>
          <w:rFonts w:asciiTheme="minorHAnsi" w:hAnsiTheme="minorHAnsi" w:cstheme="minorHAnsi"/>
          <w:sz w:val="14"/>
        </w:rPr>
        <w:t xml:space="preserve">. Some of the boys and girls seemed as young as 10 or 11. One boy walked past me twirling a rifle like it was a baton. Was it real? Was it loaded? </w:t>
      </w:r>
      <w:r w:rsidRPr="006728E2">
        <w:rPr>
          <w:rStyle w:val="StyleUnderline"/>
          <w:rFonts w:asciiTheme="minorHAnsi" w:hAnsiTheme="minorHAnsi" w:cstheme="minorHAnsi"/>
        </w:rPr>
        <w:t>The concept of America is a totally military phenomenon, I thought as I walked along the parade route. This is what holds it together, not culturally, but as a legally organized entity</w:t>
      </w:r>
      <w:r w:rsidRPr="006728E2">
        <w:rPr>
          <w:rFonts w:asciiTheme="minorHAnsi" w:hAnsiTheme="minorHAnsi" w:cstheme="minorHAnsi"/>
          <w:sz w:val="14"/>
        </w:rPr>
        <w:t xml:space="preserve">. The flags, the rifles, the Humvees, the names of the dead . . . the uniformed children. For a moment I wondered if I could continue calling myself an American. Then I met up with the Vets for Peace people at State and Lake — a small group of men and women handing out stickers that read: “No military in Chicago Public Schools. Education, not militarization.” “The idea is, just by being here, we’re having people stop for a moment and think about the militarization of Chicago schools,” Kevin Merwin told me. “There’s opposition to the wholesale militarization of youth in Chicago. It’s the most militarized school system in the country, if not the world.” Indeed, according to various sources, </w:t>
      </w:r>
      <w:r w:rsidRPr="006728E2">
        <w:rPr>
          <w:rStyle w:val="StyleUnderline"/>
          <w:rFonts w:asciiTheme="minorHAnsi" w:hAnsiTheme="minorHAnsi" w:cstheme="minorHAnsi"/>
        </w:rPr>
        <w:t>there are between 9,000 and 10,000 young people in the Pentagon’s JROTC program, with “military academies” — often in spite of furious community opposition — taking over portions of 45 of the city’s 104 high schools</w:t>
      </w:r>
      <w:r w:rsidRPr="006728E2">
        <w:rPr>
          <w:rFonts w:asciiTheme="minorHAnsi" w:hAnsiTheme="minorHAnsi" w:cstheme="minorHAnsi"/>
          <w:sz w:val="14"/>
        </w:rPr>
        <w:t>. “Kids in seventh grade are being rolled up into this Memorial Day parade,” Merwin said. “</w:t>
      </w:r>
      <w:r w:rsidRPr="006728E2">
        <w:rPr>
          <w:rStyle w:val="StyleUnderline"/>
          <w:rFonts w:asciiTheme="minorHAnsi" w:hAnsiTheme="minorHAnsi" w:cstheme="minorHAnsi"/>
        </w:rPr>
        <w:t>We’re inculcating kids into the military system at a young age</w:t>
      </w:r>
      <w:r w:rsidRPr="006728E2">
        <w:rPr>
          <w:rFonts w:asciiTheme="minorHAnsi" w:hAnsiTheme="minorHAnsi" w:cstheme="minorHAnsi"/>
          <w:sz w:val="14"/>
        </w:rPr>
        <w:t xml:space="preserve"> — the kind of thing we criticized the Soviet Union for back in the day. And it’s mostly kids of color.” Ann Jones, addressing this hypocrisy, pointed out in an excellent essay that Congress actually passed an act in 2008 — the Child Soldiers Prevention Act — that was “designed to protect kids worldwide from being forced to fight the wars of Big Men. From then on, any country that coerced children into becoming soldiers was supposed to lose all U.S. military aid.” However, not surprisingly, the economic interests of the military-industrial complex eventually gutted the intention of this rare bit of compassionate legislation. Five of the ten countries on the child-solider list, Chad, South Sudan, Yemen, the Democratic Republic of the Congo and Somalia, have been granted “waivers” so they can continue to purchase American weapons. “Too bad for the young — and the future — of those countries,” Jones wrote. “But look at it this way: Why should Washington help the children of Sudan or Yemen escape war when it spares no expense right here at home to press our own impressionable, idealistic, ambitious American kids into military ‘service’? “It should be no secret that the United States has the biggest, most efficiently organized, most effective system for recruiting child soldiers in the world.” Those who want to perpetuate the military mindset — that is to say, the servants of the most powerful economic interests in the country — have to grab the minds of the young, because only in one’s youth does militarism resonate with uncontaminated glory. This is why the Army maintains a gamer website. And it’s why every branch of military service sets up shop in our most desperate schools and parades the Junior ROTC boys and girls before the public on Memorial Day, our national holiday in celebration of arrested development.</w:t>
      </w:r>
    </w:p>
    <w:p w14:paraId="55F99D74" w14:textId="77777777" w:rsidR="00340B37" w:rsidRPr="006728E2" w:rsidRDefault="00340B37" w:rsidP="00340B37">
      <w:pPr>
        <w:pStyle w:val="Heading4"/>
        <w:rPr>
          <w:rStyle w:val="StyleUnderline"/>
          <w:rFonts w:asciiTheme="minorHAnsi" w:hAnsiTheme="minorHAnsi" w:cstheme="minorHAnsi"/>
          <w:sz w:val="26"/>
          <w:u w:val="none"/>
        </w:rPr>
      </w:pPr>
      <w:r w:rsidRPr="006728E2">
        <w:rPr>
          <w:rStyle w:val="StyleUnderline"/>
          <w:rFonts w:asciiTheme="minorHAnsi" w:hAnsiTheme="minorHAnsi" w:cstheme="minorHAnsi"/>
          <w:sz w:val="26"/>
          <w:u w:val="none"/>
        </w:rPr>
        <w:t>Militarism is part of a larger class and race issue – the state uses impoverished communities to fuel its military endeavors</w:t>
      </w:r>
    </w:p>
    <w:p w14:paraId="641A5E9A" w14:textId="55E27784" w:rsidR="00340B37" w:rsidRPr="006728E2" w:rsidRDefault="00340B37" w:rsidP="00340B37">
      <w:pPr>
        <w:rPr>
          <w:rFonts w:asciiTheme="minorHAnsi" w:hAnsiTheme="minorHAnsi" w:cstheme="minorHAnsi"/>
        </w:rPr>
      </w:pPr>
      <w:r w:rsidRPr="006728E2">
        <w:rPr>
          <w:rFonts w:asciiTheme="minorHAnsi" w:hAnsiTheme="minorHAnsi" w:cstheme="minorHAnsi"/>
        </w:rPr>
        <w:t xml:space="preserve">Pierre </w:t>
      </w:r>
      <w:r w:rsidRPr="006728E2">
        <w:rPr>
          <w:rFonts w:asciiTheme="minorHAnsi" w:hAnsiTheme="minorHAnsi" w:cstheme="minorHAnsi"/>
          <w:b/>
          <w:bCs/>
          <w:sz w:val="24"/>
          <w:szCs w:val="24"/>
        </w:rPr>
        <w:t>Guerlain 13</w:t>
      </w:r>
      <w:r w:rsidRPr="006728E2">
        <w:rPr>
          <w:rFonts w:asciiTheme="minorHAnsi" w:hAnsiTheme="minorHAnsi" w:cstheme="minorHAnsi"/>
        </w:rPr>
        <w:t xml:space="preserve">, 11-22-2013, "The Social and Economic Consequences of US Militarism," No Publication, </w:t>
      </w:r>
      <w:hyperlink r:id="rId14" w:history="1">
        <w:r w:rsidRPr="006728E2">
          <w:rPr>
            <w:rStyle w:val="Hyperlink"/>
            <w:rFonts w:asciiTheme="minorHAnsi" w:hAnsiTheme="minorHAnsi" w:cstheme="minorHAnsi"/>
          </w:rPr>
          <w:t>https://journals.openedition.org/lisa/5371</w:t>
        </w:r>
      </w:hyperlink>
      <w:r w:rsidRPr="006728E2">
        <w:rPr>
          <w:rFonts w:asciiTheme="minorHAnsi" w:hAnsiTheme="minorHAnsi" w:cstheme="minorHAnsi"/>
        </w:rPr>
        <w:t xml:space="preserve">. Pierre Guerlain Emeritus professor, </w:t>
      </w:r>
      <w:proofErr w:type="spellStart"/>
      <w:r w:rsidRPr="006728E2">
        <w:rPr>
          <w:rFonts w:asciiTheme="minorHAnsi" w:hAnsiTheme="minorHAnsi" w:cstheme="minorHAnsi"/>
        </w:rPr>
        <w:t>Universite</w:t>
      </w:r>
      <w:proofErr w:type="spellEnd"/>
      <w:r w:rsidRPr="006728E2">
        <w:rPr>
          <w:rFonts w:asciiTheme="minorHAnsi" w:hAnsiTheme="minorHAnsi" w:cstheme="minorHAnsi"/>
        </w:rPr>
        <w:t xml:space="preserve"> Paris Ouest, Nanterre, France</w:t>
      </w:r>
      <w:r w:rsidR="00E97E29" w:rsidRPr="006728E2">
        <w:rPr>
          <w:rFonts w:asciiTheme="minorHAnsi" w:hAnsiTheme="minorHAnsi" w:cstheme="minorHAnsi"/>
        </w:rPr>
        <w:t>. ADW</w:t>
      </w:r>
    </w:p>
    <w:p w14:paraId="62AC36A0"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Minorities, especially African-Americans, are over-represented among soldiers (but not in the officer corps) for their job opportunities are poorer than for other groups. Elites, that is the ruling class, send lower or working-class men and women to fight the wars they decide to run from the safety of their offices. Militarism is thus a class and race issue too. More African-Americans and more poor people are killed or wounded or suffer from severe Stress Related Disorders (SRD) than other groups</w:t>
      </w:r>
      <w:r w:rsidRPr="006728E2">
        <w:rPr>
          <w:rFonts w:asciiTheme="minorHAnsi" w:hAnsiTheme="minorHAnsi" w:cstheme="minorHAnsi"/>
          <w:sz w:val="14"/>
        </w:rPr>
        <w:t xml:space="preserve">. Michael Moore pointed out in one of his movies, Fahrenheit 9/11 (2004), </w:t>
      </w:r>
      <w:r w:rsidRPr="006728E2">
        <w:rPr>
          <w:rStyle w:val="StyleUnderline"/>
          <w:rFonts w:asciiTheme="minorHAnsi" w:hAnsiTheme="minorHAnsi" w:cstheme="minorHAnsi"/>
        </w:rPr>
        <w:t>that only one Representative had a family member fighting in Iraq. The rich decide on wars that the poor fight and die for. When they return home they face unemployment again and if they need medical treatment they may not get</w:t>
      </w:r>
      <w:r w:rsidRPr="006728E2">
        <w:rPr>
          <w:rFonts w:asciiTheme="minorHAnsi" w:hAnsiTheme="minorHAnsi" w:cstheme="minorHAnsi"/>
          <w:sz w:val="14"/>
        </w:rPr>
        <w:t xml:space="preserve"> it.26 Chalmers Johnson uses the expression Hannah Arendt coined to describe Eichmann, “desk murderer”, to refer to </w:t>
      </w:r>
      <w:r w:rsidRPr="006728E2">
        <w:rPr>
          <w:rStyle w:val="StyleUnderline"/>
          <w:rFonts w:asciiTheme="minorHAnsi" w:hAnsiTheme="minorHAnsi" w:cstheme="minorHAnsi"/>
        </w:rPr>
        <w:t>political leaders like Bush and Cheney who send soldiers in harm’s way from the safety of their offices and homes.</w:t>
      </w:r>
      <w:r w:rsidRPr="006728E2">
        <w:rPr>
          <w:rFonts w:asciiTheme="minorHAnsi" w:hAnsiTheme="minorHAnsi" w:cstheme="minorHAnsi"/>
          <w:sz w:val="14"/>
        </w:rPr>
        <w:t xml:space="preserve"> Disrespect for US and international law and outright lies about weapons of mass destruction in Iraq certainly make the expression apt.27 In his book on militarism Carl Boggs quotes C. Wright Mills who foreshadowed the rise of the military industrial complex and proves to have been prescient: “</w:t>
      </w:r>
      <w:r w:rsidRPr="006728E2">
        <w:rPr>
          <w:rStyle w:val="StyleUnderline"/>
          <w:rFonts w:asciiTheme="minorHAnsi" w:hAnsiTheme="minorHAnsi" w:cstheme="minorHAnsi"/>
        </w:rPr>
        <w:t>American militarism in fully developed form, would mean the triumph in all areas of life of the military metaphysic, and hence the subordination to it of all other ways of life</w:t>
      </w:r>
      <w:r w:rsidRPr="006728E2">
        <w:rPr>
          <w:rFonts w:asciiTheme="minorHAnsi" w:hAnsiTheme="minorHAnsi" w:cstheme="minorHAnsi"/>
          <w:sz w:val="14"/>
        </w:rPr>
        <w:t xml:space="preserve">.”28 The conditional used by Mills has become a present tense which bodes ill for the future. In 2004 Frances Fox </w:t>
      </w:r>
      <w:proofErr w:type="spellStart"/>
      <w:r w:rsidRPr="006728E2">
        <w:rPr>
          <w:rFonts w:asciiTheme="minorHAnsi" w:hAnsiTheme="minorHAnsi" w:cstheme="minorHAnsi"/>
          <w:sz w:val="14"/>
        </w:rPr>
        <w:t>Piven</w:t>
      </w:r>
      <w:proofErr w:type="spellEnd"/>
      <w:r w:rsidRPr="006728E2">
        <w:rPr>
          <w:rFonts w:asciiTheme="minorHAnsi" w:hAnsiTheme="minorHAnsi" w:cstheme="minorHAnsi"/>
          <w:sz w:val="14"/>
        </w:rPr>
        <w:t xml:space="preserve"> confirmed the primacy of the complex: “Inevitably, a network so huge, with everything from jobs to political careers to entire communities to millions of dollars in profit hanging on it, does not find it difficult to generate the political support to guarantee its persistence.”29</w:t>
      </w:r>
    </w:p>
    <w:p w14:paraId="4537DF6B" w14:textId="77777777" w:rsidR="00EE4A2F" w:rsidRPr="006728E2" w:rsidRDefault="00EE4A2F" w:rsidP="00EE4A2F">
      <w:pPr>
        <w:pStyle w:val="Heading4"/>
        <w:rPr>
          <w:rFonts w:asciiTheme="minorHAnsi" w:hAnsiTheme="minorHAnsi" w:cstheme="minorHAnsi"/>
        </w:rPr>
      </w:pPr>
      <w:r w:rsidRPr="006728E2">
        <w:rPr>
          <w:rFonts w:asciiTheme="minorHAnsi" w:hAnsiTheme="minorHAnsi" w:cstheme="minorHAnsi"/>
        </w:rPr>
        <w:t>Militaristic ideals have entrapped Americans – society has been brainwashed by a romanticized view of the US military</w:t>
      </w:r>
    </w:p>
    <w:p w14:paraId="0B82F8AC" w14:textId="77777777" w:rsidR="00EE4A2F" w:rsidRPr="006728E2" w:rsidRDefault="00EE4A2F" w:rsidP="00EE4A2F">
      <w:pPr>
        <w:rPr>
          <w:rStyle w:val="Style13ptBold"/>
          <w:rFonts w:asciiTheme="minorHAnsi" w:hAnsiTheme="minorHAnsi" w:cstheme="minorHAnsi"/>
        </w:rPr>
      </w:pPr>
      <w:r w:rsidRPr="006728E2">
        <w:rPr>
          <w:rStyle w:val="Style13ptBold"/>
          <w:rFonts w:asciiTheme="minorHAnsi" w:hAnsiTheme="minorHAnsi" w:cstheme="minorHAnsi"/>
        </w:rPr>
        <w:t>Bacevich 13</w:t>
      </w:r>
    </w:p>
    <w:p w14:paraId="3A8A8812" w14:textId="77777777" w:rsidR="00EE4A2F" w:rsidRPr="006728E2" w:rsidRDefault="00EE4A2F" w:rsidP="00EE4A2F">
      <w:pPr>
        <w:rPr>
          <w:rStyle w:val="StyleUnderline"/>
          <w:rFonts w:asciiTheme="minorHAnsi" w:hAnsiTheme="minorHAnsi" w:cstheme="minorHAnsi"/>
        </w:rPr>
      </w:pPr>
      <w:r w:rsidRPr="006728E2">
        <w:rPr>
          <w:rFonts w:asciiTheme="minorHAnsi" w:hAnsiTheme="minorHAnsi" w:cstheme="minorHAnsi"/>
        </w:rPr>
        <w:t>Andrew J. Bacevich, PhD from Princeton University in history, The New American Militarism: How Americans Are Seduced by War, Oxford University Press, May 22, 2013</w:t>
      </w:r>
    </w:p>
    <w:p w14:paraId="6F92ED1C" w14:textId="77777777" w:rsidR="00EE4A2F" w:rsidRPr="006728E2" w:rsidRDefault="00EE4A2F" w:rsidP="00EE4A2F">
      <w:pPr>
        <w:tabs>
          <w:tab w:val="left" w:pos="6740"/>
        </w:tabs>
        <w:rPr>
          <w:rFonts w:asciiTheme="minorHAnsi" w:hAnsiTheme="minorHAnsi" w:cstheme="minorHAnsi"/>
          <w:sz w:val="14"/>
        </w:rPr>
      </w:pPr>
      <w:r w:rsidRPr="006728E2">
        <w:rPr>
          <w:rFonts w:asciiTheme="minorHAnsi" w:hAnsiTheme="minorHAnsi" w:cstheme="minorHAnsi"/>
          <w:sz w:val="14"/>
        </w:rPr>
        <w:t xml:space="preserve">To state the matter bluntly, </w:t>
      </w:r>
      <w:r w:rsidRPr="006728E2">
        <w:rPr>
          <w:rFonts w:asciiTheme="minorHAnsi" w:hAnsiTheme="minorHAnsi" w:cstheme="minorHAnsi"/>
          <w:u w:val="single"/>
        </w:rPr>
        <w:t>Americans in our own time have fallen prey to militarism, manifesting itself in a romanticized view of soldiers, a tendency to see military power as the truest measurer of national greatness, and outsized expectations regarding the efficacy of force</w:t>
      </w:r>
      <w:r w:rsidRPr="006728E2">
        <w:rPr>
          <w:rFonts w:asciiTheme="minorHAnsi" w:hAnsiTheme="minorHAnsi" w:cstheme="minorHAnsi"/>
          <w:sz w:val="14"/>
        </w:rPr>
        <w:t xml:space="preserve">. To a degree without precedent in U.S. history, </w:t>
      </w:r>
      <w:r w:rsidRPr="006728E2">
        <w:rPr>
          <w:rFonts w:asciiTheme="minorHAnsi" w:hAnsiTheme="minorHAnsi" w:cstheme="minorHAnsi"/>
          <w:u w:val="single"/>
        </w:rPr>
        <w:t>Americans have come to define the nation’s strength and well-being in terms of military preparedness, military action, and the fostering of (or nostalgia for) military ideals</w:t>
      </w:r>
      <w:r w:rsidRPr="006728E2">
        <w:rPr>
          <w:rFonts w:asciiTheme="minorHAnsi" w:hAnsiTheme="minorHAnsi" w:cstheme="minorHAnsi"/>
          <w:sz w:val="14"/>
        </w:rPr>
        <w:t xml:space="preserve">. Already in the 1990s </w:t>
      </w:r>
      <w:r w:rsidRPr="006728E2">
        <w:rPr>
          <w:rFonts w:asciiTheme="minorHAnsi" w:hAnsiTheme="minorHAnsi" w:cstheme="minorHAnsi"/>
          <w:u w:val="single"/>
        </w:rPr>
        <w:t xml:space="preserve">America’s marriage of a militaristic cast of </w:t>
      </w:r>
      <w:proofErr w:type="gramStart"/>
      <w:r w:rsidRPr="006728E2">
        <w:rPr>
          <w:rFonts w:asciiTheme="minorHAnsi" w:hAnsiTheme="minorHAnsi" w:cstheme="minorHAnsi"/>
          <w:u w:val="single"/>
        </w:rPr>
        <w:t>mind</w:t>
      </w:r>
      <w:proofErr w:type="gramEnd"/>
      <w:r w:rsidRPr="006728E2">
        <w:rPr>
          <w:rFonts w:asciiTheme="minorHAnsi" w:hAnsiTheme="minorHAnsi" w:cstheme="minorHAnsi"/>
          <w:u w:val="single"/>
        </w:rPr>
        <w:t xml:space="preserve"> with utopian ends had established itself as the distinguishing element of contemporary U.S. policy</w:t>
      </w:r>
      <w:r w:rsidRPr="006728E2">
        <w:rPr>
          <w:rFonts w:asciiTheme="minorHAnsi" w:hAnsiTheme="minorHAnsi" w:cstheme="minorHAnsi"/>
          <w:sz w:val="14"/>
        </w:rPr>
        <w:t xml:space="preserve">. The Bush administration’s response to the horrors of 9/11 served to reaffirm that marriage, as it committed the United States to waging an open-ended war on a global scale. Events since, notably the alarms, excursions, and </w:t>
      </w:r>
      <w:r w:rsidRPr="006728E2">
        <w:rPr>
          <w:rFonts w:asciiTheme="minorHAnsi" w:hAnsiTheme="minorHAnsi" w:cstheme="minorHAnsi"/>
          <w:u w:val="single"/>
        </w:rPr>
        <w:t>full-fledged campaigns comprising the Global War on Terror, have fortified and perhaps even sanctified this marriage</w:t>
      </w:r>
      <w:r w:rsidRPr="006728E2">
        <w:rPr>
          <w:rFonts w:asciiTheme="minorHAnsi" w:hAnsiTheme="minorHAnsi" w:cstheme="minorHAnsi"/>
          <w:sz w:val="14"/>
        </w:rPr>
        <w:t xml:space="preserve">. </w:t>
      </w:r>
      <w:r w:rsidRPr="006728E2">
        <w:rPr>
          <w:rFonts w:asciiTheme="minorHAnsi" w:hAnsiTheme="minorHAnsi" w:cstheme="minorHAnsi"/>
          <w:u w:val="single"/>
        </w:rPr>
        <w:t>Regrettably, those events, in particular the successive invasions of Afghanistan and Iraq, advertised as important milestones along the road to ultimate victory, have further dulled the average American’s ability to grasp the significance of this union, which does not serve our interests and may yet prove our undoing.</w:t>
      </w:r>
      <w:r w:rsidRPr="006728E2">
        <w:rPr>
          <w:rFonts w:asciiTheme="minorHAnsi" w:hAnsiTheme="minorHAnsi" w:cstheme="minorHAnsi"/>
          <w:sz w:val="14"/>
        </w:rPr>
        <w:t xml:space="preserve"> </w:t>
      </w:r>
    </w:p>
    <w:p w14:paraId="729F2B74" w14:textId="77777777" w:rsidR="00EE4A2F" w:rsidRPr="006728E2" w:rsidRDefault="00EE4A2F" w:rsidP="00EE4A2F">
      <w:pPr>
        <w:rPr>
          <w:rFonts w:asciiTheme="minorHAnsi" w:hAnsiTheme="minorHAnsi" w:cstheme="minorHAnsi"/>
        </w:rPr>
      </w:pPr>
    </w:p>
    <w:p w14:paraId="03B87B8F" w14:textId="77777777" w:rsidR="00340B37" w:rsidRPr="006728E2" w:rsidRDefault="00340B37" w:rsidP="00340B37">
      <w:pPr>
        <w:pStyle w:val="Heading3"/>
        <w:rPr>
          <w:rFonts w:asciiTheme="minorHAnsi" w:hAnsiTheme="minorHAnsi" w:cstheme="minorHAnsi"/>
        </w:rPr>
      </w:pPr>
      <w:r w:rsidRPr="006728E2">
        <w:rPr>
          <w:rFonts w:asciiTheme="minorHAnsi" w:hAnsiTheme="minorHAnsi" w:cstheme="minorHAnsi"/>
        </w:rPr>
        <w:t>Gender</w:t>
      </w:r>
    </w:p>
    <w:p w14:paraId="5768D1D9"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Militarism encourages and structures gender roles – devolving it is key</w:t>
      </w:r>
    </w:p>
    <w:p w14:paraId="6B4754CF" w14:textId="3A7D51E4"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Cockburn 10</w:t>
      </w:r>
      <w:r w:rsidRPr="006728E2">
        <w:rPr>
          <w:rFonts w:asciiTheme="minorHAnsi" w:hAnsiTheme="minorHAnsi" w:cstheme="minorHAnsi"/>
          <w:sz w:val="24"/>
          <w:szCs w:val="24"/>
        </w:rPr>
        <w:t xml:space="preserve"> </w:t>
      </w:r>
      <w:r w:rsidRPr="006728E2">
        <w:rPr>
          <w:rFonts w:asciiTheme="minorHAnsi" w:hAnsiTheme="minorHAnsi" w:cstheme="minorHAnsi"/>
        </w:rPr>
        <w:t xml:space="preserve">Cynthia Cockburn (2010): Gender Relations as Causal in Militarization and War, International Feminist Journal of Politics, 12:2, 139-157. Department of Sociology, The City University London, UK Centre for the Study of Women and Gender, University of Warwick, UK. </w:t>
      </w:r>
      <w:hyperlink r:id="rId15" w:history="1">
        <w:r w:rsidR="00E97E29" w:rsidRPr="006728E2">
          <w:rPr>
            <w:rStyle w:val="Hyperlink"/>
            <w:rFonts w:asciiTheme="minorHAnsi" w:hAnsiTheme="minorHAnsi" w:cstheme="minorHAnsi"/>
          </w:rPr>
          <w:t>https://www.tandfonline.com/doi/abs/10.1080/14616741003665169</w:t>
        </w:r>
      </w:hyperlink>
      <w:r w:rsidR="00E97E29" w:rsidRPr="006728E2">
        <w:rPr>
          <w:rFonts w:asciiTheme="minorHAnsi" w:hAnsiTheme="minorHAnsi" w:cstheme="minorHAnsi"/>
        </w:rPr>
        <w:t>. ADW</w:t>
      </w:r>
    </w:p>
    <w:p w14:paraId="2A8D8761" w14:textId="77777777" w:rsidR="00340B37" w:rsidRPr="006728E2" w:rsidRDefault="00340B37" w:rsidP="00340B37">
      <w:pPr>
        <w:rPr>
          <w:rStyle w:val="StyleUnderline"/>
          <w:rFonts w:asciiTheme="minorHAnsi" w:hAnsiTheme="minorHAnsi" w:cstheme="minorHAnsi"/>
        </w:rPr>
      </w:pPr>
      <w:r w:rsidRPr="006728E2">
        <w:rPr>
          <w:rFonts w:asciiTheme="minorHAnsi" w:hAnsiTheme="minorHAnsi" w:cstheme="minorHAnsi"/>
          <w:sz w:val="14"/>
        </w:rPr>
        <w:t xml:space="preserve">To summarize the argument made above – looking closely at war with a sociologist’s or anthropologist’s eye reveals cultures, the detail of what is done and said. </w:t>
      </w:r>
      <w:r w:rsidRPr="006728E2">
        <w:rPr>
          <w:rStyle w:val="StyleUnderline"/>
          <w:rFonts w:asciiTheme="minorHAnsi" w:hAnsiTheme="minorHAnsi" w:cstheme="minorHAnsi"/>
        </w:rPr>
        <w:t>You see job advertisements for the military, you see training, you see discipline and indiscipline, killing, rape and torture. If, as well, you have a feminist’s engaged standpoint, derived from women’s lives and deaths in this maelstrom, you see the gender in it.</w:t>
      </w:r>
      <w:r w:rsidRPr="006728E2">
        <w:rPr>
          <w:rFonts w:asciiTheme="minorHAnsi" w:hAnsiTheme="minorHAnsi" w:cstheme="minorHAnsi"/>
          <w:sz w:val="14"/>
        </w:rPr>
        <w:t xml:space="preserve"> And you turn again to evaluate so-called peacetime. </w:t>
      </w:r>
      <w:r w:rsidRPr="006728E2">
        <w:rPr>
          <w:rStyle w:val="StyleUnderline"/>
          <w:rFonts w:asciiTheme="minorHAnsi" w:hAnsiTheme="minorHAnsi" w:cstheme="minorHAnsi"/>
        </w:rPr>
        <w:t>You see that the disposition in societies such as those we live in, characterized by a patriarchal gender regime, is towards an association of masculinity with authority, coercion and violence. It is a masculinity (and a complementary femininity) that not only serves militarism very well indeed, but seeks and needs militarization and war for its fulfilment. Of course, the violence of war is in turn productive. It produces re-burnished ethnic identities, sharpened by memories of wrong and a desire for revenge. It produces particular gender identities – armed masculinities, demoralized and angry men, victimized femininities, types of momentarily empowered women</w:t>
      </w:r>
      <w:r w:rsidRPr="006728E2">
        <w:rPr>
          <w:rFonts w:asciiTheme="minorHAnsi" w:hAnsiTheme="minorHAnsi" w:cstheme="minorHAnsi"/>
          <w:sz w:val="14"/>
        </w:rPr>
        <w:t xml:space="preserve">. But these war-honed gender relations, ‘after war’ (which may always equally be ‘before war’), again tend to </w:t>
      </w:r>
      <w:proofErr w:type="spellStart"/>
      <w:r w:rsidRPr="006728E2">
        <w:rPr>
          <w:rFonts w:asciiTheme="minorHAnsi" w:hAnsiTheme="minorHAnsi" w:cstheme="minorHAnsi"/>
          <w:sz w:val="14"/>
        </w:rPr>
        <w:t>feed back</w:t>
      </w:r>
      <w:proofErr w:type="spellEnd"/>
      <w:r w:rsidRPr="006728E2">
        <w:rPr>
          <w:rFonts w:asciiTheme="minorHAnsi" w:hAnsiTheme="minorHAnsi" w:cstheme="minorHAnsi"/>
          <w:sz w:val="14"/>
        </w:rPr>
        <w:t xml:space="preserve"> perennially into the </w:t>
      </w:r>
      <w:proofErr w:type="spellStart"/>
      <w:r w:rsidRPr="006728E2">
        <w:rPr>
          <w:rFonts w:asciiTheme="minorHAnsi" w:hAnsiTheme="minorHAnsi" w:cstheme="minorHAnsi"/>
          <w:sz w:val="14"/>
        </w:rPr>
        <w:t>spiralling</w:t>
      </w:r>
      <w:proofErr w:type="spellEnd"/>
      <w:r w:rsidRPr="006728E2">
        <w:rPr>
          <w:rFonts w:asciiTheme="minorHAnsi" w:hAnsiTheme="minorHAnsi" w:cstheme="minorHAnsi"/>
          <w:sz w:val="14"/>
        </w:rPr>
        <w:t xml:space="preserve"> continuum of armed conflict, </w:t>
      </w:r>
      <w:proofErr w:type="spellStart"/>
      <w:r w:rsidRPr="006728E2">
        <w:rPr>
          <w:rFonts w:asciiTheme="minorHAnsi" w:hAnsiTheme="minorHAnsi" w:cstheme="minorHAnsi"/>
          <w:sz w:val="14"/>
        </w:rPr>
        <w:t>for ever</w:t>
      </w:r>
      <w:proofErr w:type="spellEnd"/>
      <w:r w:rsidRPr="006728E2">
        <w:rPr>
          <w:rFonts w:asciiTheme="minorHAnsi" w:hAnsiTheme="minorHAnsi" w:cstheme="minorHAnsi"/>
          <w:sz w:val="14"/>
        </w:rPr>
        <w:t xml:space="preserve"> predisposing a society to violence, forever disturbing the peace. Why is it important to pay attention to the perceptions of a feminist standpoint on war, to address the possibility that gender-as-we-know-it plays a part in perpetuating armed conflict? </w:t>
      </w:r>
      <w:r w:rsidRPr="006728E2">
        <w:rPr>
          <w:rStyle w:val="StyleUnderline"/>
          <w:rFonts w:asciiTheme="minorHAnsi" w:hAnsiTheme="minorHAnsi" w:cstheme="minorHAnsi"/>
        </w:rPr>
        <w:t>Because there are practical implications in this for our worldwide, mixed-sex movements for demilitarization, disarmament and peace</w:t>
      </w:r>
      <w:r w:rsidRPr="006728E2">
        <w:rPr>
          <w:rFonts w:asciiTheme="minorHAnsi" w:hAnsiTheme="minorHAnsi" w:cstheme="minorHAnsi"/>
          <w:sz w:val="14"/>
        </w:rPr>
        <w:t xml:space="preserve">. After all, we are ready to recognize that a sustainably peaceful society must differ from today’s war-torn societies. At the very least, its economic relations must be more just and equal. Additionally, its national and ethnic relations must become more respectful and inclusive. </w:t>
      </w:r>
      <w:r w:rsidRPr="006728E2">
        <w:rPr>
          <w:rStyle w:val="StyleUnderline"/>
          <w:rFonts w:asciiTheme="minorHAnsi" w:hAnsiTheme="minorHAnsi" w:cstheme="minorHAnsi"/>
        </w:rPr>
        <w:t>Women committed to organizing as women against war add a dimension to this transformative change. They ask the antiwar movement to recognize that, to be sustainably peaceful, a society will also have to be one in which we live gender very differently from the way it is lived today</w:t>
      </w:r>
      <w:r w:rsidRPr="006728E2">
        <w:rPr>
          <w:rFonts w:asciiTheme="minorHAnsi" w:hAnsiTheme="minorHAnsi" w:cstheme="minorHAnsi"/>
          <w:sz w:val="14"/>
        </w:rPr>
        <w:t xml:space="preserve">. R. W. Connell has persistently </w:t>
      </w:r>
      <w:proofErr w:type="spellStart"/>
      <w:r w:rsidRPr="006728E2">
        <w:rPr>
          <w:rFonts w:asciiTheme="minorHAnsi" w:hAnsiTheme="minorHAnsi" w:cstheme="minorHAnsi"/>
          <w:sz w:val="14"/>
        </w:rPr>
        <w:t>analysed</w:t>
      </w:r>
      <w:proofErr w:type="spellEnd"/>
      <w:r w:rsidRPr="006728E2">
        <w:rPr>
          <w:rFonts w:asciiTheme="minorHAnsi" w:hAnsiTheme="minorHAnsi" w:cstheme="minorHAnsi"/>
          <w:sz w:val="14"/>
        </w:rPr>
        <w:t xml:space="preserve"> what cultural studies tell us about masculinity. In 2002 he wrote ‘men predominate across the spectrum of violence. A strategy for demilitarization and peace must concern itself with this fact, with the reasons for it, and with its implications for work to reduce violence’ (Connell 2002: 34). And he went on to say, Gender dynamics are by no means the whole story. Yet </w:t>
      </w:r>
      <w:r w:rsidRPr="006728E2">
        <w:rPr>
          <w:rStyle w:val="StyleUnderline"/>
          <w:rFonts w:asciiTheme="minorHAnsi" w:hAnsiTheme="minorHAnsi" w:cstheme="minorHAnsi"/>
        </w:rPr>
        <w:t>given the concentration of weapons and the practices of violence among men, gender patterns appear to be strategic</w:t>
      </w:r>
      <w:r w:rsidRPr="006728E2">
        <w:rPr>
          <w:rFonts w:asciiTheme="minorHAnsi" w:hAnsiTheme="minorHAnsi" w:cstheme="minorHAnsi"/>
          <w:sz w:val="14"/>
        </w:rPr>
        <w:t>. Masculinities are the forms in which many dynamics of violence take shape . . . Evidently, then, a strategy for demilitarization and peace must include a strategy of change in masculinities. (2002: 38, emphasis added) Connell has also been important for showing us the multiplicity and variation in masculinity, pointing to its subversive as well as hegemonic forms (Connell 1995). In countries such as Serbia and Turkey where military service for men is still obligatory, some homosexual men have been among the most politicized and challenging ‘conscientious objectors’, because of the way they have simultaneously refused militarism and conformity to patriarchal norms of manhood (</w:t>
      </w:r>
      <w:proofErr w:type="spellStart"/>
      <w:r w:rsidRPr="006728E2">
        <w:rPr>
          <w:rFonts w:asciiTheme="minorHAnsi" w:hAnsiTheme="minorHAnsi" w:cstheme="minorHAnsi"/>
          <w:sz w:val="14"/>
        </w:rPr>
        <w:t>Cinar</w:t>
      </w:r>
      <w:proofErr w:type="spellEnd"/>
      <w:r w:rsidRPr="006728E2">
        <w:rPr>
          <w:rFonts w:asciiTheme="minorHAnsi" w:hAnsiTheme="minorHAnsi" w:cstheme="minorHAnsi"/>
          <w:sz w:val="14"/>
        </w:rPr>
        <w:t xml:space="preserve"> and </w:t>
      </w:r>
      <w:proofErr w:type="spellStart"/>
      <w:r w:rsidRPr="006728E2">
        <w:rPr>
          <w:rFonts w:asciiTheme="minorHAnsi" w:hAnsiTheme="minorHAnsi" w:cstheme="minorHAnsi"/>
          <w:sz w:val="14"/>
        </w:rPr>
        <w:t>Usterci</w:t>
      </w:r>
      <w:proofErr w:type="spellEnd"/>
      <w:r w:rsidRPr="006728E2">
        <w:rPr>
          <w:rFonts w:asciiTheme="minorHAnsi" w:hAnsiTheme="minorHAnsi" w:cstheme="minorHAnsi"/>
          <w:sz w:val="14"/>
        </w:rPr>
        <w:t xml:space="preserve"> 2009). </w:t>
      </w:r>
      <w:proofErr w:type="gramStart"/>
      <w:r w:rsidRPr="006728E2">
        <w:rPr>
          <w:rFonts w:asciiTheme="minorHAnsi" w:hAnsiTheme="minorHAnsi" w:cstheme="minorHAnsi"/>
          <w:sz w:val="14"/>
        </w:rPr>
        <w:t>So</w:t>
      </w:r>
      <w:proofErr w:type="gramEnd"/>
      <w:r w:rsidRPr="006728E2">
        <w:rPr>
          <w:rFonts w:asciiTheme="minorHAnsi" w:hAnsiTheme="minorHAnsi" w:cstheme="minorHAnsi"/>
          <w:sz w:val="14"/>
        </w:rPr>
        <w:t xml:space="preserve"> the message coming from feminist antiwar, antimilitarist and peace organizations of the kind I studied is that our many internationally linked coalitions against militarism and war as a whole need to challenge patriarchy as well as capitalism and nationalism. ‘We can’t do this alone’, women say. Sandra Harding (2004b: 135) has pointed out that: everything that feminist thought must know must also inform the thought of every other </w:t>
      </w:r>
      <w:proofErr w:type="spellStart"/>
      <w:r w:rsidRPr="006728E2">
        <w:rPr>
          <w:rFonts w:asciiTheme="minorHAnsi" w:hAnsiTheme="minorHAnsi" w:cstheme="minorHAnsi"/>
          <w:sz w:val="14"/>
        </w:rPr>
        <w:t>liberatory</w:t>
      </w:r>
      <w:proofErr w:type="spellEnd"/>
      <w:r w:rsidRPr="006728E2">
        <w:rPr>
          <w:rFonts w:asciiTheme="minorHAnsi" w:hAnsiTheme="minorHAnsi" w:cstheme="minorHAnsi"/>
          <w:sz w:val="14"/>
        </w:rPr>
        <w:t xml:space="preserve"> movement, and vice versa. It is not just the women in those other movements who must know the world from the perspective of women’s lives. Everyone must do so if the movements are to succeed at their own goals. </w:t>
      </w:r>
      <w:r w:rsidRPr="006728E2">
        <w:rPr>
          <w:rStyle w:val="StyleUnderline"/>
          <w:rFonts w:asciiTheme="minorHAnsi" w:hAnsiTheme="minorHAnsi" w:cstheme="minorHAnsi"/>
        </w:rPr>
        <w:t>But the message emanating from a feminist standpoint on war has not so far been welcomed onto the mainstream agenda. The major antiwar coalitions, mainly led by left tendencies, contain many women activists</w:t>
      </w:r>
      <w:r w:rsidRPr="006728E2">
        <w:rPr>
          <w:rFonts w:asciiTheme="minorHAnsi" w:hAnsiTheme="minorHAnsi" w:cstheme="minorHAnsi"/>
          <w:sz w:val="14"/>
        </w:rPr>
        <w:t xml:space="preserve">. An unknown number, individually, may share in a feminist analysis of war, but their presence has not yet been allowed to shape the movements’ activism. If antimilitarist and antiwar organizing is to be strong, effective and to the point, women must oppose war not only as people but as women. And </w:t>
      </w:r>
      <w:r w:rsidRPr="006728E2">
        <w:rPr>
          <w:rStyle w:val="StyleUnderline"/>
          <w:rFonts w:asciiTheme="minorHAnsi" w:hAnsiTheme="minorHAnsi" w:cstheme="minorHAnsi"/>
        </w:rPr>
        <w:t>men too must oppose it in their own gender identity – as men – explicitly resisting the exploitation of masculinity for war.</w:t>
      </w:r>
    </w:p>
    <w:p w14:paraId="128F6996" w14:textId="77777777" w:rsidR="00340B37" w:rsidRPr="006728E2" w:rsidRDefault="00340B37" w:rsidP="00340B37">
      <w:pPr>
        <w:pStyle w:val="Heading4"/>
        <w:rPr>
          <w:rStyle w:val="StyleUnderline"/>
          <w:rFonts w:asciiTheme="minorHAnsi" w:hAnsiTheme="minorHAnsi" w:cstheme="minorHAnsi"/>
          <w:sz w:val="26"/>
          <w:u w:val="none"/>
        </w:rPr>
      </w:pPr>
      <w:r w:rsidRPr="006728E2">
        <w:rPr>
          <w:rStyle w:val="StyleUnderline"/>
          <w:rFonts w:asciiTheme="minorHAnsi" w:hAnsiTheme="minorHAnsi" w:cstheme="minorHAnsi"/>
          <w:sz w:val="26"/>
          <w:u w:val="none"/>
        </w:rPr>
        <w:t>Dismantling the military machine is crucial to addressing patriarchy</w:t>
      </w:r>
    </w:p>
    <w:p w14:paraId="22D24EB3" w14:textId="18B37E4A"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di Leonardo 85</w:t>
      </w:r>
      <w:r w:rsidRPr="006728E2">
        <w:rPr>
          <w:rFonts w:asciiTheme="minorHAnsi" w:hAnsiTheme="minorHAnsi" w:cstheme="minorHAnsi"/>
          <w:sz w:val="24"/>
          <w:szCs w:val="24"/>
        </w:rPr>
        <w:t xml:space="preserve"> </w:t>
      </w:r>
      <w:r w:rsidRPr="006728E2">
        <w:rPr>
          <w:rFonts w:asciiTheme="minorHAnsi" w:hAnsiTheme="minorHAnsi" w:cstheme="minorHAnsi"/>
        </w:rPr>
        <w:t xml:space="preserve">Review: Morals, Mothers, and Militarism: Antimilitarism and Feminist Theory Reviewed Work(s): Over Our Dead Bodies: Women against the Bomb by Dorothy Thompson; Reweaving the Web of Life: Feminism and Nonviolence by Pam McAllister; Does Khaki Become You? The </w:t>
      </w:r>
      <w:proofErr w:type="spellStart"/>
      <w:r w:rsidRPr="006728E2">
        <w:rPr>
          <w:rFonts w:asciiTheme="minorHAnsi" w:hAnsiTheme="minorHAnsi" w:cstheme="minorHAnsi"/>
        </w:rPr>
        <w:t>Militarisation</w:t>
      </w:r>
      <w:proofErr w:type="spellEnd"/>
      <w:r w:rsidRPr="006728E2">
        <w:rPr>
          <w:rFonts w:asciiTheme="minorHAnsi" w:hAnsiTheme="minorHAnsi" w:cstheme="minorHAnsi"/>
        </w:rPr>
        <w:t xml:space="preserve"> of Women's Lives by Cynthia Enloe Review by: Micaela di Leonardo Source: Feminist Studies, Vol. 11, No. 3 (Autumn, 1985), pp. 599-617 Published by: Feminist Studies, Inc. Stable URL: https://www.jstor.org/stable/3180121. Professor and Affiliate, African American Studies, Gender &amp; Sexuality Studies, Performance Studies PhD Berkeley 1981</w:t>
      </w:r>
      <w:r w:rsidR="00E97E29" w:rsidRPr="006728E2">
        <w:rPr>
          <w:rFonts w:asciiTheme="minorHAnsi" w:hAnsiTheme="minorHAnsi" w:cstheme="minorHAnsi"/>
        </w:rPr>
        <w:t>. ADW</w:t>
      </w:r>
    </w:p>
    <w:p w14:paraId="7921ED22" w14:textId="77777777" w:rsidR="00340B37" w:rsidRPr="006728E2" w:rsidRDefault="00340B37" w:rsidP="00340B37">
      <w:pPr>
        <w:rPr>
          <w:rStyle w:val="StyleUnderline"/>
          <w:rFonts w:asciiTheme="minorHAnsi" w:hAnsiTheme="minorHAnsi" w:cstheme="minorHAnsi"/>
        </w:rPr>
      </w:pPr>
      <w:r w:rsidRPr="006728E2">
        <w:rPr>
          <w:rStyle w:val="StyleUnderline"/>
          <w:rFonts w:asciiTheme="minorHAnsi" w:hAnsiTheme="minorHAnsi" w:cstheme="minorHAnsi"/>
        </w:rPr>
        <w:t>Why should gender be part of the discussion of militarism, nation-state rivalry, and the nuclear threat?</w:t>
      </w:r>
      <w:r w:rsidRPr="006728E2">
        <w:rPr>
          <w:rFonts w:asciiTheme="minorHAnsi" w:hAnsiTheme="minorHAnsi" w:cstheme="minorHAnsi"/>
          <w:sz w:val="14"/>
        </w:rPr>
        <w:t xml:space="preserve"> Enloe has given us part of the answer: </w:t>
      </w:r>
      <w:r w:rsidRPr="006728E2">
        <w:rPr>
          <w:rStyle w:val="StyleUnderline"/>
          <w:rFonts w:asciiTheme="minorHAnsi" w:hAnsiTheme="minorHAnsi" w:cstheme="minorHAnsi"/>
        </w:rPr>
        <w:t>women are inescapably involved militaries, and gender is central to military ideology</w:t>
      </w:r>
      <w:r w:rsidRPr="006728E2">
        <w:rPr>
          <w:rFonts w:asciiTheme="minorHAnsi" w:hAnsiTheme="minorHAnsi" w:cstheme="minorHAnsi"/>
          <w:sz w:val="14"/>
        </w:rPr>
        <w:t xml:space="preserve">. But we need to move a step beyond these crucial insights and consider the possible links between nation-state behavior and gender contradictions. Our first, radical-feminist-inspired response, that rival state military behavior is simply masculine rivalry writ large-the "boys with toys" idea-is too limiting. An analogue for class analysis would be asserting that all war is merely the exploitation of proletarian cannon fodder to advance national ruling-class interests. Marxists have advanced beyond such a glaringly inadequate state theory-the internationalization of capital and labor demand more complex analysis. Feminist theorists must also develop complex theories of the state-must intervene in the Marxist debates and demand the inclusion of gender analyses. </w:t>
      </w:r>
      <w:r w:rsidRPr="006728E2">
        <w:rPr>
          <w:rStyle w:val="StyleUnderline"/>
          <w:rFonts w:asciiTheme="minorHAnsi" w:hAnsiTheme="minorHAnsi" w:cstheme="minorHAnsi"/>
        </w:rPr>
        <w:t>Dismantling the military machine would threaten not only class, but also patriarchal social orders. Feminist political analyses may aid in uncovering gender contradictions that will assist in that dismantling. Women may be particularly good at opposing global militarism, then, not because we are morally superior nurturers, but because gender is at the center of recurrent contradictions in the militarization process</w:t>
      </w:r>
      <w:r w:rsidRPr="006728E2">
        <w:rPr>
          <w:rFonts w:asciiTheme="minorHAnsi" w:hAnsiTheme="minorHAnsi" w:cstheme="minorHAnsi"/>
          <w:sz w:val="14"/>
        </w:rPr>
        <w:t>. We should fight to "junk all received notions of traditional femininity and motherhood,"19 because they cannot be transformed, and will always be used against women to push them back into full responsibility for home and children- and second-class citizenship. De Beauvoir asserts that "</w:t>
      </w:r>
      <w:r w:rsidRPr="006728E2">
        <w:rPr>
          <w:rStyle w:val="StyleUnderline"/>
          <w:rFonts w:asciiTheme="minorHAnsi" w:hAnsiTheme="minorHAnsi" w:cstheme="minorHAnsi"/>
        </w:rPr>
        <w:t>women should desire peace as human beings, not as women</w:t>
      </w:r>
      <w:r w:rsidRPr="006728E2">
        <w:rPr>
          <w:rFonts w:asciiTheme="minorHAnsi" w:hAnsiTheme="minorHAnsi" w:cstheme="minorHAnsi"/>
          <w:sz w:val="14"/>
        </w:rPr>
        <w:t xml:space="preserve">. .... After all, men are also fathers. Pacifist women, like pacifist men, can simply say that they don't want any </w:t>
      </w:r>
      <w:proofErr w:type="gramStart"/>
      <w:r w:rsidRPr="006728E2">
        <w:rPr>
          <w:rFonts w:asciiTheme="minorHAnsi" w:hAnsiTheme="minorHAnsi" w:cstheme="minorHAnsi"/>
          <w:sz w:val="14"/>
        </w:rPr>
        <w:t>more young</w:t>
      </w:r>
      <w:proofErr w:type="gramEnd"/>
      <w:r w:rsidRPr="006728E2">
        <w:rPr>
          <w:rFonts w:asciiTheme="minorHAnsi" w:hAnsiTheme="minorHAnsi" w:cstheme="minorHAnsi"/>
          <w:sz w:val="14"/>
        </w:rPr>
        <w:t xml:space="preserve"> generations sacrificed." Perhaps de Beauvoir states the case too strongly in asserting that all women in power are "exactly like men," but </w:t>
      </w:r>
      <w:r w:rsidRPr="006728E2">
        <w:rPr>
          <w:rStyle w:val="StyleUnderline"/>
          <w:rFonts w:asciiTheme="minorHAnsi" w:hAnsiTheme="minorHAnsi" w:cstheme="minorHAnsi"/>
        </w:rPr>
        <w:t>denying our moral complicity as military camp followers only prevents us from assessing the terrain of gender and militarism accurately</w:t>
      </w:r>
      <w:r w:rsidRPr="006728E2">
        <w:rPr>
          <w:rFonts w:asciiTheme="minorHAnsi" w:hAnsiTheme="minorHAnsi" w:cstheme="minorHAnsi"/>
          <w:sz w:val="14"/>
        </w:rPr>
        <w:t xml:space="preserve">.20 Giving in yet again to the demand that we abandon our "selfish" feminist goals for the role of self-sacrificing nurturer will not further antimilitarist struggles; it will only promote weak theory and self- defeating strategy. </w:t>
      </w:r>
      <w:r w:rsidRPr="006728E2">
        <w:rPr>
          <w:rStyle w:val="StyleUnderline"/>
          <w:rFonts w:asciiTheme="minorHAnsi" w:hAnsiTheme="minorHAnsi" w:cstheme="minorHAnsi"/>
        </w:rPr>
        <w:t>In order to advance the feminist project of making women visible and in order to oppose militarism effectively, we must retire the Moral Mother from the field.</w:t>
      </w:r>
    </w:p>
    <w:p w14:paraId="259335D4"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Militaries and the stigmas surrounding the military fuel masculinity and suppress femininity</w:t>
      </w:r>
    </w:p>
    <w:p w14:paraId="1B84BEE4" w14:textId="3D12576D" w:rsidR="00340B37" w:rsidRPr="006728E2" w:rsidRDefault="00340B37" w:rsidP="00340B37">
      <w:pPr>
        <w:rPr>
          <w:rFonts w:asciiTheme="minorHAnsi" w:hAnsiTheme="minorHAnsi" w:cstheme="minorHAnsi"/>
        </w:rPr>
      </w:pPr>
      <w:r w:rsidRPr="006728E2">
        <w:rPr>
          <w:rStyle w:val="Style13ptBold"/>
          <w:rFonts w:asciiTheme="minorHAnsi" w:hAnsiTheme="minorHAnsi" w:cstheme="minorHAnsi"/>
        </w:rPr>
        <w:t>Sjoberg and Via 2010</w:t>
      </w:r>
      <w:r w:rsidRPr="006728E2">
        <w:rPr>
          <w:rFonts w:asciiTheme="minorHAnsi" w:hAnsiTheme="minorHAnsi" w:cstheme="minorHAnsi"/>
        </w:rPr>
        <w:t xml:space="preserve"> Gender, War, and Militarism: Feminist Perspectives </w:t>
      </w:r>
      <w:proofErr w:type="gramStart"/>
      <w:r w:rsidRPr="006728E2">
        <w:rPr>
          <w:rFonts w:asciiTheme="minorHAnsi" w:hAnsiTheme="minorHAnsi" w:cstheme="minorHAnsi"/>
        </w:rPr>
        <w:t>By</w:t>
      </w:r>
      <w:proofErr w:type="gramEnd"/>
      <w:r w:rsidRPr="006728E2">
        <w:rPr>
          <w:rFonts w:asciiTheme="minorHAnsi" w:hAnsiTheme="minorHAnsi" w:cstheme="minorHAnsi"/>
        </w:rPr>
        <w:t xml:space="preserve"> Laura Sjoberg, Sandra Via. </w:t>
      </w:r>
      <w:hyperlink r:id="rId16" w:anchor="v=onepage&amp;q=Gender%2C%20War%2C%20and%20Militarism%3A%20Feminist%20Perspectives%3A%20Feminist%20Perspectives&amp;f=false" w:history="1">
        <w:r w:rsidRPr="006728E2">
          <w:rPr>
            <w:rStyle w:val="Hyperlink"/>
            <w:rFonts w:asciiTheme="minorHAnsi" w:hAnsiTheme="minorHAnsi" w:cstheme="minorHAnsi"/>
          </w:rPr>
          <w:t>https://books.google.com/books?id=om3yy1JoS34C&amp;printsec=frontcover&amp;dq=Gender,+War,+and+Militarism:+Feminist+Perspectives:+Feminist+Perspectives&amp;hl=en&amp;sa=X&amp;ved=0ahUKEwiltpftm8HjAhWGXc0KHYOLAwMQ6AEIKjAA#v=onepage&amp;q=Gender%2C%20War%2C%20and%20Militarism%3A%20Feminist%20Perspectives%3A%20Feminist%20Perspectives&amp;f=false</w:t>
        </w:r>
      </w:hyperlink>
      <w:r w:rsidRPr="006728E2">
        <w:rPr>
          <w:rFonts w:asciiTheme="minorHAnsi" w:hAnsiTheme="minorHAnsi" w:cstheme="minorHAnsi"/>
        </w:rPr>
        <w:t xml:space="preserve">. Laura Sjoberg is Associate Professor of Political Science at the University of Florida. Her research addresses issues of gender and security, with foci on politically violent women, feminist war theorizing, sexuality in global politics, and political methodology. Sandra E. Via Assistant Professor of Political Science. B.A., </w:t>
      </w:r>
      <w:proofErr w:type="spellStart"/>
      <w:r w:rsidRPr="006728E2">
        <w:rPr>
          <w:rFonts w:asciiTheme="minorHAnsi" w:hAnsiTheme="minorHAnsi" w:cstheme="minorHAnsi"/>
        </w:rPr>
        <w:t>Ferrum</w:t>
      </w:r>
      <w:proofErr w:type="spellEnd"/>
      <w:r w:rsidRPr="006728E2">
        <w:rPr>
          <w:rFonts w:asciiTheme="minorHAnsi" w:hAnsiTheme="minorHAnsi" w:cstheme="minorHAnsi"/>
        </w:rPr>
        <w:t xml:space="preserve"> College M.A., Virginia Tech Ph.D., Virginia Tech</w:t>
      </w:r>
      <w:r w:rsidR="00E97E29" w:rsidRPr="006728E2">
        <w:rPr>
          <w:rFonts w:asciiTheme="minorHAnsi" w:hAnsiTheme="minorHAnsi" w:cstheme="minorHAnsi"/>
        </w:rPr>
        <w:t>. ADW</w:t>
      </w:r>
    </w:p>
    <w:p w14:paraId="4E9BDF22"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MILITARISM AND HEGEMONIC MASCULINITY</w:t>
      </w:r>
      <w:r w:rsidRPr="006728E2">
        <w:rPr>
          <w:rFonts w:asciiTheme="minorHAnsi" w:hAnsiTheme="minorHAnsi" w:cstheme="minorHAnsi"/>
          <w:sz w:val="14"/>
        </w:rPr>
        <w:t xml:space="preserve"> Feminists have identified the realm of international security as being dominated by masculine values and norms (Tickner 2001; Sjoberg 2009). </w:t>
      </w:r>
      <w:r w:rsidRPr="006728E2">
        <w:rPr>
          <w:rStyle w:val="StyleUnderline"/>
          <w:rFonts w:asciiTheme="minorHAnsi" w:hAnsiTheme="minorHAnsi" w:cstheme="minorHAnsi"/>
        </w:rPr>
        <w:t>Particularly, in the international security realm, values associated with masculinities</w:t>
      </w:r>
      <w:r w:rsidRPr="006728E2">
        <w:rPr>
          <w:rFonts w:asciiTheme="minorHAnsi" w:hAnsiTheme="minorHAnsi" w:cstheme="minorHAnsi"/>
          <w:sz w:val="14"/>
        </w:rPr>
        <w:t xml:space="preserve"> (e.g., strength, rationality, autonomy) </w:t>
      </w:r>
      <w:r w:rsidRPr="006728E2">
        <w:rPr>
          <w:rStyle w:val="StyleUnderline"/>
          <w:rFonts w:asciiTheme="minorHAnsi" w:hAnsiTheme="minorHAnsi" w:cstheme="minorHAnsi"/>
        </w:rPr>
        <w:t>are prized over values associated with femininities (</w:t>
      </w:r>
      <w:r w:rsidRPr="006728E2">
        <w:rPr>
          <w:rFonts w:asciiTheme="minorHAnsi" w:hAnsiTheme="minorHAnsi" w:cstheme="minorHAnsi"/>
          <w:sz w:val="14"/>
        </w:rPr>
        <w:t xml:space="preserve">weakness, emotion, interdependence) (Tickner 1992). Within this dichotomy, </w:t>
      </w:r>
      <w:r w:rsidRPr="006728E2">
        <w:rPr>
          <w:rStyle w:val="StyleUnderline"/>
          <w:rFonts w:asciiTheme="minorHAnsi" w:hAnsiTheme="minorHAnsi" w:cstheme="minorHAnsi"/>
        </w:rPr>
        <w:t>there is a power hierarchy between different masculinities and different femininities such that an ideal-typical masculinity sits on top of a gendered hierarchy of traits in the international arena</w:t>
      </w:r>
      <w:r w:rsidRPr="006728E2">
        <w:rPr>
          <w:rFonts w:asciiTheme="minorHAnsi" w:hAnsiTheme="minorHAnsi" w:cstheme="minorHAnsi"/>
          <w:sz w:val="14"/>
        </w:rPr>
        <w:t xml:space="preserve"> (Connell 1995; Hooper 2001). Feminist scholars have identified this ideal-typical masculinity as "hegemonic masculinity" (Connell 1995). Hegemonic masculinity refers to certain masculine norms and values that have become dominant in specific institutions of social control and remain in those institutions to maintain patriarchal social and political orders (</w:t>
      </w:r>
      <w:proofErr w:type="spellStart"/>
      <w:r w:rsidRPr="006728E2">
        <w:rPr>
          <w:rFonts w:asciiTheme="minorHAnsi" w:hAnsiTheme="minorHAnsi" w:cstheme="minorHAnsi"/>
          <w:sz w:val="14"/>
        </w:rPr>
        <w:t>Kronsell</w:t>
      </w:r>
      <w:proofErr w:type="spellEnd"/>
      <w:r w:rsidRPr="006728E2">
        <w:rPr>
          <w:rFonts w:asciiTheme="minorHAnsi" w:hAnsiTheme="minorHAnsi" w:cstheme="minorHAnsi"/>
          <w:sz w:val="14"/>
        </w:rPr>
        <w:t xml:space="preserve"> 2005, 281; Tickner 1992, 6). The dominance of hegemonic masculinity in international security is related to but not reliant on the overrepresentation of men in positions of political and defense leadership (Pettman 1996). </w:t>
      </w:r>
      <w:r w:rsidRPr="006728E2">
        <w:rPr>
          <w:rStyle w:val="StyleUnderline"/>
          <w:rFonts w:asciiTheme="minorHAnsi" w:hAnsiTheme="minorHAnsi" w:cstheme="minorHAnsi"/>
        </w:rPr>
        <w:t>Masculinities are prized in political and military leadership, even when that leadership is performed by women. The dominance of hegemonic masculinity relies on its opposition to and competition with subordinated masculinities and femininities</w:t>
      </w:r>
      <w:r w:rsidRPr="006728E2">
        <w:rPr>
          <w:rFonts w:asciiTheme="minorHAnsi" w:hAnsiTheme="minorHAnsi" w:cstheme="minorHAnsi"/>
          <w:sz w:val="14"/>
        </w:rPr>
        <w:t>. Hegemonic masculinities at once promote a particular organization of the political order and reinforce unequal relationships between men and women in order to promote the legitimation of masculine authority (Tickner 1992, 6). Charlotte Hooper explains, "</w:t>
      </w:r>
      <w:r w:rsidRPr="006728E2">
        <w:rPr>
          <w:rStyle w:val="StyleUnderline"/>
          <w:rFonts w:asciiTheme="minorHAnsi" w:hAnsiTheme="minorHAnsi" w:cstheme="minorHAnsi"/>
        </w:rPr>
        <w:t>as masculinity is the valued term, it can be argued that femininity is merely a residual category, a foil or Other for masculinity to define itself against</w:t>
      </w:r>
      <w:r w:rsidRPr="006728E2">
        <w:rPr>
          <w:rFonts w:asciiTheme="minorHAnsi" w:hAnsiTheme="minorHAnsi" w:cstheme="minorHAnsi"/>
          <w:sz w:val="14"/>
        </w:rPr>
        <w:t xml:space="preserve">" (Hooper 2001, 43). Values associated with masculinity are prized only insomuch as they are superior to values associated with femininity (Hooper 2001, 43). A man's (or anyone's) claim to masculinity, therefore, is a positional claim in opposition to a feminine other that society has constructed to be the lesser of the two binaries. Without the existence of an individual or group that can be labeled as the weaker party, masculine social norms would be without content. Masculine social norms in international politics are particularly evident in militarized institutions, which are structured around gendered, hierarchical relationships both within the institutions and in their accomplishment of their missions (Tickner 1992). </w:t>
      </w:r>
      <w:r w:rsidRPr="006728E2">
        <w:rPr>
          <w:rStyle w:val="StyleUnderline"/>
          <w:rFonts w:asciiTheme="minorHAnsi" w:hAnsiTheme="minorHAnsi" w:cstheme="minorHAnsi"/>
        </w:rPr>
        <w:t>The term "militarization" is used to denote when "militaristic values (e.g., a belief in hierarchy, obedience, and the use of force)" are adopted by states, organizations, individuals, corporations, and so on</w:t>
      </w:r>
      <w:r w:rsidRPr="006728E2">
        <w:rPr>
          <w:rFonts w:asciiTheme="minorHAnsi" w:hAnsiTheme="minorHAnsi" w:cstheme="minorHAnsi"/>
          <w:sz w:val="14"/>
        </w:rPr>
        <w:t xml:space="preserve"> (Enloe 2007, 4). </w:t>
      </w:r>
      <w:r w:rsidRPr="006728E2">
        <w:rPr>
          <w:rStyle w:val="StyleUnderline"/>
          <w:rFonts w:asciiTheme="minorHAnsi" w:hAnsiTheme="minorHAnsi" w:cstheme="minorHAnsi"/>
        </w:rPr>
        <w:t>Feminists have associated militarism, masculinity, and wartime hero narratives, arguing that militaristic behavior is a path by which men and masculine states can prove their masculinity</w:t>
      </w:r>
      <w:r w:rsidRPr="006728E2">
        <w:rPr>
          <w:rFonts w:asciiTheme="minorHAnsi" w:hAnsiTheme="minorHAnsi" w:cstheme="minorHAnsi"/>
          <w:sz w:val="14"/>
        </w:rPr>
        <w:t xml:space="preserve"> (Huston 1983, 271; Sjoberg 2006b). Idealized masculinities for soldiers throughout history have included characteristics associated with aggression, bravery, courage, service, precision, and protection (Hooper 2001, 81). </w:t>
      </w:r>
      <w:r w:rsidRPr="006728E2">
        <w:rPr>
          <w:rStyle w:val="StyleUnderline"/>
          <w:rFonts w:asciiTheme="minorHAnsi" w:hAnsiTheme="minorHAnsi" w:cstheme="minorHAnsi"/>
        </w:rPr>
        <w:t xml:space="preserve">Idealized militarized masculinities are social, but they are also physical, where </w:t>
      </w:r>
      <w:proofErr w:type="spellStart"/>
      <w:r w:rsidRPr="006728E2">
        <w:rPr>
          <w:rStyle w:val="StyleUnderline"/>
          <w:rFonts w:asciiTheme="minorHAnsi" w:hAnsiTheme="minorHAnsi" w:cstheme="minorHAnsi"/>
        </w:rPr>
        <w:t>militarics</w:t>
      </w:r>
      <w:proofErr w:type="spellEnd"/>
      <w:r w:rsidRPr="006728E2">
        <w:rPr>
          <w:rStyle w:val="StyleUnderline"/>
          <w:rFonts w:asciiTheme="minorHAnsi" w:hAnsiTheme="minorHAnsi" w:cstheme="minorHAnsi"/>
        </w:rPr>
        <w:t xml:space="preserve"> emphasize the soldiers' physical strength, particularly upper body strength, by means of training exercises and certain areas of specialization within militaries</w:t>
      </w:r>
      <w:r w:rsidRPr="006728E2">
        <w:rPr>
          <w:rFonts w:asciiTheme="minorHAnsi" w:hAnsiTheme="minorHAnsi" w:cstheme="minorHAnsi"/>
          <w:sz w:val="14"/>
        </w:rPr>
        <w:t xml:space="preserve"> (i.e., the Navy SEALS, Army Rangers). </w:t>
      </w:r>
      <w:r w:rsidRPr="006728E2">
        <w:rPr>
          <w:rStyle w:val="StyleUnderline"/>
          <w:rFonts w:asciiTheme="minorHAnsi" w:hAnsiTheme="minorHAnsi" w:cstheme="minorHAnsi"/>
        </w:rPr>
        <w:t>Many militaristic cultures emphasize the physical and social traits of a soldier in opposition to femininity</w:t>
      </w:r>
      <w:r w:rsidRPr="006728E2">
        <w:rPr>
          <w:rFonts w:asciiTheme="minorHAnsi" w:hAnsiTheme="minorHAnsi" w:cstheme="minorHAnsi"/>
          <w:sz w:val="14"/>
        </w:rPr>
        <w:t xml:space="preserve">. These accounts emphasize the importance of physical and upper body strength, framing soldiering in opposition to women's "natural" lack of upper body strength and other physical capabilities (Miller 1998). </w:t>
      </w:r>
      <w:r w:rsidRPr="006728E2">
        <w:rPr>
          <w:rStyle w:val="StyleUnderline"/>
          <w:rFonts w:asciiTheme="minorHAnsi" w:hAnsiTheme="minorHAnsi" w:cstheme="minorHAnsi"/>
        </w:rPr>
        <w:t>If "men" are physically capable of soldiering and physical incapacity to soldier is feminized, then both the "sex" (male / female) and "gender" (masculine/ feminine) compositions of militaries are overdetermined</w:t>
      </w:r>
      <w:r w:rsidRPr="006728E2">
        <w:rPr>
          <w:rFonts w:asciiTheme="minorHAnsi" w:hAnsiTheme="minorHAnsi" w:cstheme="minorHAnsi"/>
          <w:sz w:val="14"/>
        </w:rPr>
        <w:t xml:space="preserve">. Other characteristics associated with masculinity and valued by the process of militarization (such as stoicism and rationality) also masculinize militarism. </w:t>
      </w:r>
      <w:r w:rsidRPr="006728E2">
        <w:rPr>
          <w:rStyle w:val="StyleUnderline"/>
          <w:rFonts w:asciiTheme="minorHAnsi" w:hAnsiTheme="minorHAnsi" w:cstheme="minorHAnsi"/>
        </w:rPr>
        <w:t>Ultimately, soldiering is related to and inseparable from masculinity, where masculinity is proved by soldiering, which is reliant on preexisting (assumed) masculinity.</w:t>
      </w:r>
      <w:r w:rsidRPr="006728E2">
        <w:rPr>
          <w:rFonts w:asciiTheme="minorHAnsi" w:hAnsiTheme="minorHAnsi" w:cstheme="minorHAnsi"/>
          <w:sz w:val="14"/>
        </w:rPr>
        <w:t xml:space="preserve"> The conceptual and actual interdependence of masculinity and soldiering does not mean women are excluded from the practice or profession of soldiering. As feminists have noted, women are increasingly both professional and recruited soldiers (Enloe 2004; </w:t>
      </w:r>
      <w:proofErr w:type="spellStart"/>
      <w:r w:rsidRPr="006728E2">
        <w:rPr>
          <w:rFonts w:asciiTheme="minorHAnsi" w:hAnsiTheme="minorHAnsi" w:cstheme="minorHAnsi"/>
          <w:sz w:val="14"/>
        </w:rPr>
        <w:t>Sasson</w:t>
      </w:r>
      <w:proofErr w:type="spellEnd"/>
      <w:r w:rsidRPr="006728E2">
        <w:rPr>
          <w:rFonts w:asciiTheme="minorHAnsi" w:hAnsiTheme="minorHAnsi" w:cstheme="minorHAnsi"/>
          <w:sz w:val="14"/>
        </w:rPr>
        <w:t xml:space="preserve">-Levy 2003). Still, </w:t>
      </w:r>
      <w:r w:rsidRPr="006728E2">
        <w:rPr>
          <w:rStyle w:val="StyleUnderline"/>
          <w:rFonts w:asciiTheme="minorHAnsi" w:hAnsiTheme="minorHAnsi" w:cstheme="minorHAnsi"/>
        </w:rPr>
        <w:t>women do not enter militaries that are suddenly degendered or gender- neutral because of their presence</w:t>
      </w:r>
      <w:r w:rsidRPr="006728E2">
        <w:rPr>
          <w:rFonts w:asciiTheme="minorHAnsi" w:hAnsiTheme="minorHAnsi" w:cstheme="minorHAnsi"/>
          <w:sz w:val="14"/>
        </w:rPr>
        <w:t xml:space="preserve"> (Enloe 2000; Sjoberg 2007). Instead, like their male counterparts, </w:t>
      </w:r>
      <w:r w:rsidRPr="006728E2">
        <w:rPr>
          <w:rStyle w:val="StyleUnderline"/>
          <w:rFonts w:asciiTheme="minorHAnsi" w:hAnsiTheme="minorHAnsi" w:cstheme="minorHAnsi"/>
        </w:rPr>
        <w:t>many women soldiers are being asked to prove their masculinity in terms of physical prowess and military-favored social characteristics</w:t>
      </w:r>
      <w:r w:rsidRPr="006728E2">
        <w:rPr>
          <w:rFonts w:asciiTheme="minorHAnsi" w:hAnsiTheme="minorHAnsi" w:cstheme="minorHAnsi"/>
          <w:sz w:val="14"/>
        </w:rPr>
        <w:t xml:space="preserve"> (Cohn 2000). At the same time, military recruiting ads that feature women show a double standard, where women are required to exhibit the capabilities and traits associated with masculinity while maintaining feminine appearance (including high heels, makeup, and jewelry) (Brown 2006). As several female soldiers have described, they are expected to emulate (and even exceed) masculine gender characteristics, and challenged not to show any of the perceived weaknesses associated with femininity, all while walking a gender-role tightrope where they do not deconstruct the gender dichotomies on which sociopolitical relation- ships are founded</w:t>
      </w:r>
      <w:r w:rsidRPr="006728E2">
        <w:rPr>
          <w:rStyle w:val="StyleUnderline"/>
          <w:rFonts w:asciiTheme="minorHAnsi" w:hAnsiTheme="minorHAnsi" w:cstheme="minorHAnsi"/>
        </w:rPr>
        <w:t>. Many militaries remain gendered not only in the personality characteristics they select for but also in the experiences of women who are a part of those organizations</w:t>
      </w:r>
      <w:r w:rsidRPr="006728E2">
        <w:rPr>
          <w:rFonts w:asciiTheme="minorHAnsi" w:hAnsiTheme="minorHAnsi" w:cstheme="minorHAnsi"/>
          <w:sz w:val="14"/>
        </w:rPr>
        <w:t>. Many military organizations exclude women from combat roles (</w:t>
      </w:r>
      <w:proofErr w:type="spellStart"/>
      <w:r w:rsidRPr="006728E2">
        <w:rPr>
          <w:rFonts w:asciiTheme="minorHAnsi" w:hAnsiTheme="minorHAnsi" w:cstheme="minorHAnsi"/>
          <w:sz w:val="14"/>
        </w:rPr>
        <w:t>Komblum</w:t>
      </w:r>
      <w:proofErr w:type="spellEnd"/>
      <w:r w:rsidRPr="006728E2">
        <w:rPr>
          <w:rFonts w:asciiTheme="minorHAnsi" w:hAnsiTheme="minorHAnsi" w:cstheme="minorHAnsi"/>
          <w:sz w:val="14"/>
        </w:rPr>
        <w:t xml:space="preserve"> 1984; l-</w:t>
      </w:r>
      <w:proofErr w:type="spellStart"/>
      <w:r w:rsidRPr="006728E2">
        <w:rPr>
          <w:rFonts w:asciiTheme="minorHAnsi" w:hAnsiTheme="minorHAnsi" w:cstheme="minorHAnsi"/>
          <w:sz w:val="14"/>
        </w:rPr>
        <w:t>lorrigan</w:t>
      </w:r>
      <w:proofErr w:type="spellEnd"/>
      <w:r w:rsidRPr="006728E2">
        <w:rPr>
          <w:rFonts w:asciiTheme="minorHAnsi" w:hAnsiTheme="minorHAnsi" w:cstheme="minorHAnsi"/>
          <w:sz w:val="14"/>
        </w:rPr>
        <w:t xml:space="preserve"> 1992). </w:t>
      </w:r>
      <w:r w:rsidRPr="006728E2">
        <w:rPr>
          <w:rStyle w:val="StyleUnderline"/>
          <w:rFonts w:asciiTheme="minorHAnsi" w:hAnsiTheme="minorHAnsi" w:cstheme="minorHAnsi"/>
        </w:rPr>
        <w:t>Many militaries have high levels of sexual violence perpetrated by male soldiers against female soldiers and other implicit and explicit sexually discriminatory policies</w:t>
      </w:r>
      <w:r w:rsidRPr="006728E2">
        <w:rPr>
          <w:rFonts w:asciiTheme="minorHAnsi" w:hAnsiTheme="minorHAnsi" w:cstheme="minorHAnsi"/>
          <w:sz w:val="14"/>
        </w:rPr>
        <w:t xml:space="preserve"> (Morris 1996). </w:t>
      </w:r>
      <w:r w:rsidRPr="006728E2">
        <w:rPr>
          <w:rStyle w:val="StyleUnderline"/>
          <w:rFonts w:asciiTheme="minorHAnsi" w:hAnsiTheme="minorHAnsi" w:cstheme="minorHAnsi"/>
        </w:rPr>
        <w:t>Other military organizations construct soldiering in opposition to militarized feminized roles, such as military wives</w:t>
      </w:r>
      <w:r w:rsidRPr="006728E2">
        <w:rPr>
          <w:rFonts w:asciiTheme="minorHAnsi" w:hAnsiTheme="minorHAnsi" w:cstheme="minorHAnsi"/>
          <w:sz w:val="14"/>
        </w:rPr>
        <w:t xml:space="preserve"> (Enloe 1990; Horn, chapter 4, this volume) and civilians (</w:t>
      </w:r>
      <w:proofErr w:type="spellStart"/>
      <w:r w:rsidRPr="006728E2">
        <w:rPr>
          <w:rFonts w:asciiTheme="minorHAnsi" w:hAnsiTheme="minorHAnsi" w:cstheme="minorHAnsi"/>
          <w:sz w:val="14"/>
        </w:rPr>
        <w:t>Elshtain</w:t>
      </w:r>
      <w:proofErr w:type="spellEnd"/>
      <w:r w:rsidRPr="006728E2">
        <w:rPr>
          <w:rFonts w:asciiTheme="minorHAnsi" w:hAnsiTheme="minorHAnsi" w:cstheme="minorHAnsi"/>
          <w:sz w:val="14"/>
        </w:rPr>
        <w:t xml:space="preserve"> 1987; Kinsella 2005; Sjoberg 2006a). The role of military wife involves a willingness to relocate quickly and frequently, self-sufficiency to raise children and take care of the home when the soldier is sent on a tour of duty, support for male troops and other military wives, and service as motivation for the soldier to fight well and return home safely. In these militarized feminine roles, women must act and perform as (stereotypical) women (Enloe 1990). Cynthia Enloe documents the extent to which women, "acting as women," are essential to the success of a military. A large part of the gendered roles in and around militarization can be accounted for by understanding the centrality of hero narratives to both soldiering and Citizenship. In these narratives, the heroic warrior defends the feminized other for the good of self, family, and country (Huston 1983; </w:t>
      </w:r>
      <w:proofErr w:type="spellStart"/>
      <w:r w:rsidRPr="006728E2">
        <w:rPr>
          <w:rFonts w:asciiTheme="minorHAnsi" w:hAnsiTheme="minorHAnsi" w:cstheme="minorHAnsi"/>
          <w:sz w:val="14"/>
        </w:rPr>
        <w:t>Elshtain</w:t>
      </w:r>
      <w:proofErr w:type="spellEnd"/>
      <w:r w:rsidRPr="006728E2">
        <w:rPr>
          <w:rFonts w:asciiTheme="minorHAnsi" w:hAnsiTheme="minorHAnsi" w:cstheme="minorHAnsi"/>
          <w:sz w:val="14"/>
        </w:rPr>
        <w:t xml:space="preserve"> 1987; Young 2003). </w:t>
      </w:r>
      <w:r w:rsidRPr="006728E2">
        <w:rPr>
          <w:rStyle w:val="StyleUnderline"/>
          <w:rFonts w:asciiTheme="minorHAnsi" w:hAnsiTheme="minorHAnsi" w:cstheme="minorHAnsi"/>
        </w:rPr>
        <w:t>In this social structure, men are not only honored as citizen-warriors but are also bound to fight when called upo</w:t>
      </w:r>
      <w:r w:rsidRPr="006728E2">
        <w:rPr>
          <w:rFonts w:asciiTheme="minorHAnsi" w:hAnsiTheme="minorHAnsi" w:cstheme="minorHAnsi"/>
          <w:sz w:val="14"/>
        </w:rPr>
        <w:t xml:space="preserve">n (Goldstein 2001), </w:t>
      </w:r>
      <w:r w:rsidRPr="006728E2">
        <w:rPr>
          <w:rStyle w:val="StyleUnderline"/>
          <w:rFonts w:asciiTheme="minorHAnsi" w:hAnsiTheme="minorHAnsi" w:cstheme="minorHAnsi"/>
        </w:rPr>
        <w:t>while women serve as biological and social reproducers of the nation generally and soldiers specifically</w:t>
      </w:r>
      <w:r w:rsidRPr="006728E2">
        <w:rPr>
          <w:rFonts w:asciiTheme="minorHAnsi" w:hAnsiTheme="minorHAnsi" w:cstheme="minorHAnsi"/>
          <w:sz w:val="14"/>
        </w:rPr>
        <w:t xml:space="preserve"> (Yuval-Davis 1987).</w:t>
      </w:r>
    </w:p>
    <w:p w14:paraId="0B1B4FBC" w14:textId="77777777" w:rsidR="006728E2" w:rsidRPr="006728E2" w:rsidRDefault="006728E2" w:rsidP="006728E2">
      <w:pPr>
        <w:pStyle w:val="Heading4"/>
        <w:spacing w:after="240"/>
        <w:rPr>
          <w:rFonts w:asciiTheme="minorHAnsi" w:hAnsiTheme="minorHAnsi" w:cstheme="minorHAnsi"/>
        </w:rPr>
      </w:pPr>
      <w:r w:rsidRPr="006728E2">
        <w:rPr>
          <w:rFonts w:asciiTheme="minorHAnsi" w:hAnsiTheme="minorHAnsi" w:cstheme="minorHAnsi"/>
        </w:rPr>
        <w:t>Human security is linked to a “masculine” term</w:t>
      </w:r>
    </w:p>
    <w:p w14:paraId="6A903012" w14:textId="6CF1962E" w:rsidR="006728E2" w:rsidRPr="006728E2" w:rsidRDefault="006728E2" w:rsidP="006728E2">
      <w:pPr>
        <w:pStyle w:val="Heading4"/>
        <w:spacing w:after="240"/>
        <w:rPr>
          <w:rFonts w:asciiTheme="minorHAnsi" w:hAnsiTheme="minorHAnsi" w:cstheme="minorHAnsi"/>
        </w:rPr>
      </w:pPr>
      <w:proofErr w:type="spellStart"/>
      <w:r w:rsidRPr="006728E2">
        <w:rPr>
          <w:rStyle w:val="Style13ptBold"/>
          <w:rFonts w:asciiTheme="minorHAnsi" w:hAnsiTheme="minorHAnsi" w:cstheme="minorHAnsi"/>
          <w:b/>
          <w:bCs w:val="0"/>
        </w:rPr>
        <w:t>Stavrianakis</w:t>
      </w:r>
      <w:proofErr w:type="spellEnd"/>
      <w:r w:rsidRPr="006728E2">
        <w:rPr>
          <w:rStyle w:val="Style13ptBold"/>
          <w:rFonts w:asciiTheme="minorHAnsi" w:hAnsiTheme="minorHAnsi" w:cstheme="minorHAnsi"/>
          <w:b/>
          <w:bCs w:val="0"/>
        </w:rPr>
        <w:t xml:space="preserve"> 19</w:t>
      </w:r>
      <w:r w:rsidRPr="006728E2">
        <w:rPr>
          <w:rStyle w:val="Style13ptBold"/>
          <w:rFonts w:asciiTheme="minorHAnsi" w:hAnsiTheme="minorHAnsi" w:cstheme="minorHAnsi"/>
        </w:rPr>
        <w:t xml:space="preserve"> (Anna </w:t>
      </w:r>
      <w:proofErr w:type="spellStart"/>
      <w:r w:rsidRPr="006728E2">
        <w:rPr>
          <w:rStyle w:val="Style13ptBold"/>
          <w:rFonts w:asciiTheme="minorHAnsi" w:hAnsiTheme="minorHAnsi" w:cstheme="minorHAnsi"/>
        </w:rPr>
        <w:t>Stavrianakis</w:t>
      </w:r>
      <w:proofErr w:type="spellEnd"/>
      <w:r w:rsidRPr="006728E2">
        <w:rPr>
          <w:rStyle w:val="Style13ptBold"/>
          <w:rFonts w:asciiTheme="minorHAnsi" w:hAnsiTheme="minorHAnsi" w:cstheme="minorHAnsi"/>
        </w:rPr>
        <w:t>, 5-21-19</w:t>
      </w:r>
      <w:proofErr w:type="gramStart"/>
      <w:r w:rsidRPr="006728E2">
        <w:rPr>
          <w:rStyle w:val="Style13ptBold"/>
          <w:rFonts w:asciiTheme="minorHAnsi" w:hAnsiTheme="minorHAnsi" w:cstheme="minorHAnsi"/>
        </w:rPr>
        <w:t>,”Controlling</w:t>
      </w:r>
      <w:proofErr w:type="gramEnd"/>
      <w:r w:rsidRPr="006728E2">
        <w:rPr>
          <w:rStyle w:val="Style13ptBold"/>
          <w:rFonts w:asciiTheme="minorHAnsi" w:hAnsiTheme="minorHAnsi" w:cstheme="minorHAnsi"/>
        </w:rPr>
        <w:t xml:space="preserve"> weapons circulation in a postcolonial </w:t>
      </w:r>
      <w:proofErr w:type="spellStart"/>
      <w:r w:rsidRPr="006728E2">
        <w:rPr>
          <w:rStyle w:val="Style13ptBold"/>
          <w:rFonts w:asciiTheme="minorHAnsi" w:hAnsiTheme="minorHAnsi" w:cstheme="minorHAnsi"/>
        </w:rPr>
        <w:t>militarised</w:t>
      </w:r>
      <w:proofErr w:type="spellEnd"/>
      <w:r w:rsidRPr="006728E2">
        <w:rPr>
          <w:rStyle w:val="Style13ptBold"/>
          <w:rFonts w:asciiTheme="minorHAnsi" w:hAnsiTheme="minorHAnsi" w:cstheme="minorHAnsi"/>
        </w:rPr>
        <w:t xml:space="preserve"> world.”. Review of International Studies, 45 (1). pp. 57-76. ISSN 0260-2105 </w:t>
      </w:r>
      <w:hyperlink r:id="rId17" w:history="1">
        <w:r w:rsidRPr="006728E2">
          <w:rPr>
            <w:rStyle w:val="Style13ptBold"/>
            <w:rFonts w:asciiTheme="minorHAnsi" w:hAnsiTheme="minorHAnsi" w:cstheme="minorHAnsi"/>
          </w:rPr>
          <w:t>http://sro.sussex.ac.uk/id/eprint/76017/1/Controlling%20weapons%20circulation%20-%20SRO%20accepted%20version.pdf</w:t>
        </w:r>
      </w:hyperlink>
      <w:r w:rsidRPr="006728E2">
        <w:rPr>
          <w:rStyle w:val="Style13ptBold"/>
          <w:rFonts w:asciiTheme="minorHAnsi" w:hAnsiTheme="minorHAnsi" w:cstheme="minorHAnsi"/>
        </w:rPr>
        <w:t>)</w:t>
      </w:r>
    </w:p>
    <w:p w14:paraId="38911EC5" w14:textId="77777777" w:rsidR="006728E2" w:rsidRPr="006728E2" w:rsidRDefault="006728E2" w:rsidP="006728E2">
      <w:pPr>
        <w:spacing w:after="240"/>
        <w:rPr>
          <w:rFonts w:asciiTheme="minorHAnsi" w:hAnsiTheme="minorHAnsi" w:cstheme="minorHAnsi"/>
          <w:sz w:val="14"/>
        </w:rPr>
      </w:pPr>
      <w:r w:rsidRPr="006728E2">
        <w:rPr>
          <w:rFonts w:asciiTheme="minorHAnsi" w:hAnsiTheme="minorHAnsi" w:cstheme="minorHAnsi"/>
          <w:sz w:val="14"/>
        </w:rPr>
        <w:t xml:space="preserve">The 1994 UNDP Human Development Report, which </w:t>
      </w:r>
      <w:proofErr w:type="spellStart"/>
      <w:r w:rsidRPr="006728E2">
        <w:rPr>
          <w:rFonts w:asciiTheme="minorHAnsi" w:hAnsiTheme="minorHAnsi" w:cstheme="minorHAnsi"/>
          <w:sz w:val="14"/>
        </w:rPr>
        <w:t>formalised</w:t>
      </w:r>
      <w:proofErr w:type="spellEnd"/>
      <w:r w:rsidRPr="006728E2">
        <w:rPr>
          <w:rFonts w:asciiTheme="minorHAnsi" w:hAnsiTheme="minorHAnsi" w:cstheme="minorHAnsi"/>
          <w:sz w:val="14"/>
        </w:rPr>
        <w:t xml:space="preserve">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w:t>
      </w:r>
      <w:proofErr w:type="spellStart"/>
      <w:r w:rsidRPr="006728E2">
        <w:rPr>
          <w:rFonts w:asciiTheme="minorHAnsi" w:hAnsiTheme="minorHAnsi" w:cstheme="minorHAnsi"/>
          <w:sz w:val="14"/>
        </w:rPr>
        <w:t>politicised</w:t>
      </w:r>
      <w:proofErr w:type="spellEnd"/>
      <w:r w:rsidRPr="006728E2">
        <w:rPr>
          <w:rFonts w:asciiTheme="minorHAnsi" w:hAnsiTheme="minorHAnsi" w:cstheme="minorHAnsi"/>
          <w:sz w:val="14"/>
        </w:rPr>
        <w:t xml:space="preserve"> militaries in developing countries, and the military-industrial complex, were all identified as impediments to the </w:t>
      </w:r>
      <w:proofErr w:type="spellStart"/>
      <w:r w:rsidRPr="006728E2">
        <w:rPr>
          <w:rFonts w:asciiTheme="minorHAnsi" w:hAnsiTheme="minorHAnsi" w:cstheme="minorHAnsi"/>
          <w:sz w:val="14"/>
        </w:rPr>
        <w:t>realisation</w:t>
      </w:r>
      <w:proofErr w:type="spellEnd"/>
      <w:r w:rsidRPr="006728E2">
        <w:rPr>
          <w:rFonts w:asciiTheme="minorHAnsi" w:hAnsiTheme="minorHAnsi" w:cstheme="minorHAnsi"/>
          <w:sz w:val="14"/>
        </w:rPr>
        <w:t xml:space="preserve">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 Such moves, alongside increased spending on </w:t>
      </w:r>
      <w:proofErr w:type="spellStart"/>
      <w:r w:rsidRPr="006728E2">
        <w:rPr>
          <w:rFonts w:asciiTheme="minorHAnsi" w:hAnsiTheme="minorHAnsi" w:cstheme="minorHAnsi"/>
          <w:sz w:val="14"/>
        </w:rPr>
        <w:t>demilitarisation</w:t>
      </w:r>
      <w:proofErr w:type="spellEnd"/>
      <w:r w:rsidRPr="006728E2">
        <w:rPr>
          <w:rFonts w:asciiTheme="minorHAnsi" w:hAnsiTheme="minorHAnsi" w:cstheme="minorHAnsi"/>
          <w:sz w:val="14"/>
        </w:rPr>
        <w:t xml:space="preserve"> efforts, were envisaged as “an important step towards achieving human security.” Whilst there was an emphasis on “Third World disarmament,” the report was clear that this must be one component of a “blueprint for global disarmament.”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(i.e. both sides of the East-West conflict) should disarm, and devote the resources freed up by arms reduction to development in the South.”32 As part of this shift in debate, the move away from state-</w:t>
      </w:r>
      <w:proofErr w:type="spellStart"/>
      <w:r w:rsidRPr="006728E2">
        <w:rPr>
          <w:rFonts w:asciiTheme="minorHAnsi" w:hAnsiTheme="minorHAnsi" w:cstheme="minorHAnsi"/>
          <w:sz w:val="14"/>
        </w:rPr>
        <w:t>centred</w:t>
      </w:r>
      <w:proofErr w:type="spellEnd"/>
      <w:r w:rsidRPr="006728E2">
        <w:rPr>
          <w:rFonts w:asciiTheme="minorHAnsi" w:hAnsiTheme="minorHAnsi" w:cstheme="minorHAnsi"/>
          <w:sz w:val="14"/>
        </w:rPr>
        <w:t xml:space="preserve"> definitions of security was accompanied by an acknowledgment of the legitimate and crucial role of the state in providing security – especially as security was </w:t>
      </w:r>
      <w:proofErr w:type="spellStart"/>
      <w:r w:rsidRPr="006728E2">
        <w:rPr>
          <w:rFonts w:asciiTheme="minorHAnsi" w:hAnsiTheme="minorHAnsi" w:cstheme="minorHAnsi"/>
          <w:sz w:val="14"/>
        </w:rPr>
        <w:t>emphasised</w:t>
      </w:r>
      <w:proofErr w:type="spellEnd"/>
      <w:r w:rsidRPr="006728E2">
        <w:rPr>
          <w:rFonts w:asciiTheme="minorHAnsi" w:hAnsiTheme="minorHAnsi" w:cstheme="minorHAnsi"/>
          <w:sz w:val="14"/>
        </w:rPr>
        <w:t xml:space="preserve"> as a precondition for development. </w:t>
      </w:r>
      <w:proofErr w:type="gramStart"/>
      <w:r w:rsidRPr="006728E2">
        <w:rPr>
          <w:rFonts w:asciiTheme="minorHAnsi" w:hAnsiTheme="minorHAnsi" w:cstheme="minorHAnsi"/>
          <w:sz w:val="14"/>
        </w:rPr>
        <w:t>So</w:t>
      </w:r>
      <w:proofErr w:type="gramEnd"/>
      <w:r w:rsidRPr="006728E2">
        <w:rPr>
          <w:rFonts w:asciiTheme="minorHAnsi" w:hAnsiTheme="minorHAnsi" w:cstheme="minorHAnsi"/>
          <w:sz w:val="14"/>
        </w:rPr>
        <w:t xml:space="preserve">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 The analytical and political move made in the 1994 UNDP Report was to equate war with the state and move away from a concern with territorially-based definitions of security and inter-state war, which it equates with militarism. There is a shift in focus to the spectrum of armed violence and non-conflict violence, which are to be remedied in the name of human security, in part through the (re)construction of legitimate coercive apparatuses. The shift away from militarism and towards human security claims to acknowledge the changing character of conflict and the role of the state in monopolizing legitimate violence, without privileging it unthinkingly. Research in this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w:t>
      </w:r>
      <w:r w:rsidRPr="006728E2">
        <w:rPr>
          <w:rFonts w:asciiTheme="minorHAnsi" w:hAnsiTheme="minorHAnsi" w:cstheme="minorHAnsi"/>
          <w:b/>
          <w:bCs/>
          <w:u w:val="single"/>
        </w:rPr>
        <w:t>the human security</w:t>
      </w:r>
      <w:r w:rsidRPr="006728E2">
        <w:rPr>
          <w:rFonts w:asciiTheme="minorHAnsi" w:hAnsiTheme="minorHAnsi" w:cstheme="minorHAnsi"/>
          <w:u w:val="single"/>
        </w:rPr>
        <w:t xml:space="preserve"> </w:t>
      </w:r>
      <w:r w:rsidRPr="006728E2">
        <w:rPr>
          <w:rFonts w:asciiTheme="minorHAnsi" w:hAnsiTheme="minorHAnsi" w:cstheme="minorHAnsi"/>
          <w:sz w:val="14"/>
        </w:rPr>
        <w:t>agenda’s</w:t>
      </w:r>
      <w:r w:rsidRPr="006728E2">
        <w:rPr>
          <w:rFonts w:asciiTheme="minorHAnsi" w:hAnsiTheme="minorHAnsi" w:cstheme="minorHAnsi"/>
          <w:u w:val="single"/>
        </w:rPr>
        <w:t xml:space="preserve"> </w:t>
      </w:r>
      <w:r w:rsidRPr="006728E2">
        <w:rPr>
          <w:rFonts w:asciiTheme="minorHAnsi" w:hAnsiTheme="minorHAnsi" w:cstheme="minorHAnsi"/>
          <w:b/>
          <w:bCs/>
          <w:u w:val="single"/>
        </w:rPr>
        <w:t>take on war</w:t>
      </w:r>
      <w:r w:rsidRPr="006728E2">
        <w:rPr>
          <w:rFonts w:asciiTheme="minorHAnsi" w:hAnsiTheme="minorHAnsi" w:cstheme="minorHAnsi"/>
          <w:u w:val="single"/>
        </w:rPr>
        <w:t>,</w:t>
      </w:r>
      <w:r w:rsidRPr="006728E2">
        <w:rPr>
          <w:rFonts w:asciiTheme="minorHAnsi" w:hAnsiTheme="minorHAnsi" w:cstheme="minorHAnsi"/>
          <w:sz w:val="14"/>
        </w:rPr>
        <w:t xml:space="preserve"> conflict and armed violence</w:t>
      </w:r>
      <w:r w:rsidRPr="006728E2">
        <w:rPr>
          <w:rFonts w:asciiTheme="minorHAnsi" w:hAnsiTheme="minorHAnsi" w:cstheme="minorHAnsi"/>
          <w:u w:val="single"/>
        </w:rPr>
        <w:t xml:space="preserve"> </w:t>
      </w:r>
      <w:r w:rsidRPr="006728E2">
        <w:rPr>
          <w:rFonts w:asciiTheme="minorHAnsi" w:hAnsiTheme="minorHAnsi" w:cstheme="minorHAnsi"/>
          <w:sz w:val="14"/>
        </w:rPr>
        <w:t xml:space="preserve">has not been without its critics. It has been described as the “new orthodoxy” that </w:t>
      </w:r>
      <w:r w:rsidRPr="006728E2">
        <w:rPr>
          <w:rFonts w:asciiTheme="minorHAnsi" w:hAnsiTheme="minorHAnsi" w:cstheme="minorHAnsi"/>
          <w:b/>
          <w:bCs/>
          <w:u w:val="single"/>
        </w:rPr>
        <w:t xml:space="preserve">is “unable to provide the basis for a substantive change </w:t>
      </w:r>
      <w:r w:rsidRPr="006728E2">
        <w:rPr>
          <w:rFonts w:asciiTheme="minorHAnsi" w:hAnsiTheme="minorHAnsi" w:cstheme="minorHAnsi"/>
          <w:u w:val="single"/>
        </w:rPr>
        <w:t>of the system of international security</w:t>
      </w:r>
      <w:r w:rsidRPr="006728E2">
        <w:rPr>
          <w:rFonts w:asciiTheme="minorHAnsi" w:hAnsiTheme="minorHAnsi" w:cstheme="minorHAnsi"/>
          <w:sz w:val="14"/>
        </w:rPr>
        <w:t xml:space="preserve">,” despite finding “the old language of interstate war and conflict … lacking.” 35 Similarly, </w:t>
      </w:r>
      <w:r w:rsidRPr="006728E2">
        <w:rPr>
          <w:rFonts w:asciiTheme="minorHAnsi" w:hAnsiTheme="minorHAnsi" w:cstheme="minorHAnsi"/>
          <w:b/>
          <w:bCs/>
          <w:u w:val="single"/>
        </w:rPr>
        <w:t xml:space="preserve">its emphasis on “progressive” initiatives </w:t>
      </w:r>
      <w:r w:rsidRPr="006728E2">
        <w:rPr>
          <w:rFonts w:asciiTheme="minorHAnsi" w:hAnsiTheme="minorHAnsi" w:cstheme="minorHAnsi"/>
          <w:u w:val="single"/>
        </w:rPr>
        <w:t>such as “</w:t>
      </w:r>
      <w:proofErr w:type="spellStart"/>
      <w:r w:rsidRPr="006728E2">
        <w:rPr>
          <w:rFonts w:asciiTheme="minorHAnsi" w:hAnsiTheme="minorHAnsi" w:cstheme="minorHAnsi"/>
          <w:u w:val="single"/>
        </w:rPr>
        <w:t>eliminat</w:t>
      </w:r>
      <w:proofErr w:type="spellEnd"/>
      <w:r w:rsidRPr="006728E2">
        <w:rPr>
          <w:rFonts w:asciiTheme="minorHAnsi" w:hAnsiTheme="minorHAnsi" w:cstheme="minorHAnsi"/>
          <w:u w:val="single"/>
        </w:rPr>
        <w:t>[</w:t>
      </w:r>
      <w:proofErr w:type="spellStart"/>
      <w:r w:rsidRPr="006728E2">
        <w:rPr>
          <w:rFonts w:asciiTheme="minorHAnsi" w:hAnsiTheme="minorHAnsi" w:cstheme="minorHAnsi"/>
          <w:u w:val="single"/>
        </w:rPr>
        <w:t>ing</w:t>
      </w:r>
      <w:proofErr w:type="spellEnd"/>
      <w:r w:rsidRPr="006728E2">
        <w:rPr>
          <w:rFonts w:asciiTheme="minorHAnsi" w:hAnsiTheme="minorHAnsi" w:cstheme="minorHAnsi"/>
          <w:u w:val="single"/>
        </w:rPr>
        <w:t xml:space="preserve">] certain types of weapons” </w:t>
      </w:r>
      <w:r w:rsidRPr="006728E2">
        <w:rPr>
          <w:rFonts w:asciiTheme="minorHAnsi" w:hAnsiTheme="minorHAnsi" w:cstheme="minorHAnsi"/>
          <w:sz w:val="14"/>
        </w:rPr>
        <w:t>stands accused of</w:t>
      </w:r>
      <w:r w:rsidRPr="006728E2">
        <w:rPr>
          <w:rFonts w:asciiTheme="minorHAnsi" w:hAnsiTheme="minorHAnsi" w:cstheme="minorHAnsi"/>
          <w:u w:val="single"/>
        </w:rPr>
        <w:t xml:space="preserve"> </w:t>
      </w:r>
      <w:r w:rsidRPr="006728E2">
        <w:rPr>
          <w:rFonts w:asciiTheme="minorHAnsi" w:hAnsiTheme="minorHAnsi" w:cstheme="minorHAnsi"/>
          <w:b/>
          <w:bCs/>
          <w:u w:val="single"/>
        </w:rPr>
        <w:t>failing to</w:t>
      </w:r>
      <w:r w:rsidRPr="006728E2">
        <w:rPr>
          <w:rFonts w:asciiTheme="minorHAnsi" w:hAnsiTheme="minorHAnsi" w:cstheme="minorHAnsi"/>
          <w:u w:val="single"/>
        </w:rPr>
        <w:t xml:space="preserve"> adequately </w:t>
      </w:r>
      <w:r w:rsidRPr="006728E2">
        <w:rPr>
          <w:rFonts w:asciiTheme="minorHAnsi" w:hAnsiTheme="minorHAnsi" w:cstheme="minorHAnsi"/>
          <w:b/>
          <w:bCs/>
          <w:u w:val="single"/>
        </w:rPr>
        <w:t xml:space="preserve">examine “the pathologies </w:t>
      </w:r>
      <w:r w:rsidRPr="006728E2">
        <w:rPr>
          <w:rFonts w:asciiTheme="minorHAnsi" w:hAnsiTheme="minorHAnsi" w:cstheme="minorHAnsi"/>
          <w:u w:val="single"/>
        </w:rPr>
        <w:t xml:space="preserve">inherent in the </w:t>
      </w:r>
      <w:r w:rsidRPr="006728E2">
        <w:rPr>
          <w:rFonts w:asciiTheme="minorHAnsi" w:hAnsiTheme="minorHAnsi" w:cstheme="minorHAnsi"/>
          <w:sz w:val="14"/>
        </w:rPr>
        <w:t>structure of the international</w:t>
      </w:r>
      <w:r w:rsidRPr="006728E2">
        <w:rPr>
          <w:rFonts w:asciiTheme="minorHAnsi" w:hAnsiTheme="minorHAnsi" w:cstheme="minorHAnsi"/>
          <w:u w:val="single"/>
        </w:rPr>
        <w:t xml:space="preserve"> system”</w:t>
      </w:r>
      <w:r w:rsidRPr="006728E2">
        <w:rPr>
          <w:rFonts w:asciiTheme="minorHAnsi" w:hAnsiTheme="minorHAnsi" w:cstheme="minorHAnsi"/>
          <w:b/>
          <w:bCs/>
          <w:u w:val="single"/>
        </w:rPr>
        <w:t xml:space="preserve"> that generate such challenges</w:t>
      </w:r>
      <w:r w:rsidRPr="006728E2">
        <w:rPr>
          <w:rFonts w:asciiTheme="minorHAnsi" w:hAnsiTheme="minorHAnsi" w:cstheme="minorHAnsi"/>
          <w:sz w:val="14"/>
        </w:rPr>
        <w:t xml:space="preserve">.36 And </w:t>
      </w:r>
      <w:r w:rsidRPr="006728E2">
        <w:rPr>
          <w:rFonts w:asciiTheme="minorHAnsi" w:hAnsiTheme="minorHAnsi" w:cstheme="minorHAnsi"/>
          <w:b/>
          <w:bCs/>
          <w:u w:val="single"/>
        </w:rPr>
        <w:t xml:space="preserve">when the “human” in human security is </w:t>
      </w:r>
      <w:proofErr w:type="spellStart"/>
      <w:r w:rsidRPr="006728E2">
        <w:rPr>
          <w:rFonts w:asciiTheme="minorHAnsi" w:hAnsiTheme="minorHAnsi" w:cstheme="minorHAnsi"/>
          <w:b/>
          <w:bCs/>
          <w:u w:val="single"/>
        </w:rPr>
        <w:t>naturalised</w:t>
      </w:r>
      <w:proofErr w:type="spellEnd"/>
      <w:r w:rsidRPr="006728E2">
        <w:rPr>
          <w:rFonts w:asciiTheme="minorHAnsi" w:hAnsiTheme="minorHAnsi" w:cstheme="minorHAnsi"/>
          <w:b/>
          <w:bCs/>
          <w:u w:val="single"/>
        </w:rPr>
        <w:t xml:space="preserve"> as masculine</w:t>
      </w:r>
      <w:r w:rsidRPr="006728E2">
        <w:rPr>
          <w:rFonts w:asciiTheme="minorHAnsi" w:hAnsiTheme="minorHAnsi" w:cstheme="minorHAnsi"/>
          <w:u w:val="single"/>
        </w:rPr>
        <w:t>, the inclusion of novel threats and new actors leaves the parameters of security untouched, meaning that “</w:t>
      </w:r>
      <w:r w:rsidRPr="006728E2">
        <w:rPr>
          <w:rFonts w:asciiTheme="minorHAnsi" w:hAnsiTheme="minorHAnsi" w:cstheme="minorHAnsi"/>
          <w:b/>
          <w:bCs/>
          <w:u w:val="single"/>
        </w:rPr>
        <w:t xml:space="preserve">state-based, </w:t>
      </w:r>
      <w:proofErr w:type="spellStart"/>
      <w:r w:rsidRPr="006728E2">
        <w:rPr>
          <w:rFonts w:asciiTheme="minorHAnsi" w:hAnsiTheme="minorHAnsi" w:cstheme="minorHAnsi"/>
          <w:b/>
          <w:bCs/>
          <w:u w:val="single"/>
        </w:rPr>
        <w:t>militarised</w:t>
      </w:r>
      <w:proofErr w:type="spellEnd"/>
      <w:r w:rsidRPr="006728E2">
        <w:rPr>
          <w:rFonts w:asciiTheme="minorHAnsi" w:hAnsiTheme="minorHAnsi" w:cstheme="minorHAnsi"/>
          <w:b/>
          <w:bCs/>
          <w:u w:val="single"/>
        </w:rPr>
        <w:t xml:space="preserve"> security remains unchallenged</w:t>
      </w:r>
      <w:r w:rsidRPr="006728E2">
        <w:rPr>
          <w:rFonts w:asciiTheme="minorHAnsi" w:hAnsiTheme="minorHAnsi" w:cstheme="minorHAnsi"/>
          <w:sz w:val="14"/>
        </w:rPr>
        <w:t xml:space="preserve">.” 37 </w:t>
      </w:r>
      <w:r w:rsidRPr="006728E2">
        <w:rPr>
          <w:rFonts w:asciiTheme="minorHAnsi" w:hAnsiTheme="minorHAnsi" w:cstheme="minorHAnsi"/>
          <w:u w:val="single"/>
        </w:rPr>
        <w:t>Feminist scholars have critiqued the gendered concepts and practices of war, peace, militarization, peacekeeping and soldiering, going well beyond the human security framework in the process.38</w:t>
      </w:r>
      <w:r w:rsidRPr="006728E2">
        <w:rPr>
          <w:rFonts w:asciiTheme="minorHAnsi" w:hAnsiTheme="minorHAnsi" w:cstheme="minorHAnsi"/>
          <w:sz w:val="14"/>
        </w:rPr>
        <w:t xml:space="preserve"> </w:t>
      </w:r>
      <w:r w:rsidRPr="006728E2">
        <w:rPr>
          <w:rFonts w:asciiTheme="minorHAnsi" w:hAnsiTheme="minorHAnsi" w:cstheme="minorHAnsi"/>
          <w:u w:val="single"/>
        </w:rPr>
        <w:t xml:space="preserve">Feminist critiques that challenge the parameters of human security can usefully be combined with postcolonial accounts of IR that </w:t>
      </w:r>
      <w:proofErr w:type="spellStart"/>
      <w:r w:rsidRPr="006728E2">
        <w:rPr>
          <w:rFonts w:asciiTheme="minorHAnsi" w:hAnsiTheme="minorHAnsi" w:cstheme="minorHAnsi"/>
          <w:u w:val="single"/>
        </w:rPr>
        <w:t>emphasise</w:t>
      </w:r>
      <w:proofErr w:type="spellEnd"/>
      <w:r w:rsidRPr="006728E2">
        <w:rPr>
          <w:rFonts w:asciiTheme="minorHAnsi" w:hAnsiTheme="minorHAnsi" w:cstheme="minorHAnsi"/>
          <w:u w:val="single"/>
        </w:rPr>
        <w:t xml:space="preserve"> the ways in which the discipline “can both deny empire while simultaneously normalizing an imperial perspective on the world</w:t>
      </w:r>
      <w:r w:rsidRPr="006728E2">
        <w:rPr>
          <w:rFonts w:asciiTheme="minorHAnsi" w:hAnsiTheme="minorHAnsi" w:cstheme="minorHAnsi"/>
          <w:sz w:val="14"/>
        </w:rPr>
        <w:t xml:space="preserve">.”39 Some of </w:t>
      </w:r>
      <w:r w:rsidRPr="006728E2">
        <w:rPr>
          <w:rFonts w:asciiTheme="minorHAnsi" w:hAnsiTheme="minorHAnsi" w:cstheme="minorHAnsi"/>
          <w:b/>
          <w:bCs/>
          <w:u w:val="single"/>
        </w:rPr>
        <w:t>the main themes of</w:t>
      </w:r>
      <w:r w:rsidRPr="006728E2">
        <w:rPr>
          <w:rFonts w:asciiTheme="minorHAnsi" w:hAnsiTheme="minorHAnsi" w:cstheme="minorHAnsi"/>
          <w:u w:val="single"/>
        </w:rPr>
        <w:t xml:space="preserve"> </w:t>
      </w:r>
      <w:r w:rsidRPr="006728E2">
        <w:rPr>
          <w:rFonts w:asciiTheme="minorHAnsi" w:hAnsiTheme="minorHAnsi" w:cstheme="minorHAnsi"/>
          <w:sz w:val="14"/>
        </w:rPr>
        <w:t>the</w:t>
      </w:r>
      <w:r w:rsidRPr="006728E2">
        <w:rPr>
          <w:rFonts w:asciiTheme="minorHAnsi" w:hAnsiTheme="minorHAnsi" w:cstheme="minorHAnsi"/>
          <w:u w:val="single"/>
        </w:rPr>
        <w:t xml:space="preserve"> </w:t>
      </w:r>
      <w:r w:rsidRPr="006728E2">
        <w:rPr>
          <w:rFonts w:asciiTheme="minorHAnsi" w:hAnsiTheme="minorHAnsi" w:cstheme="minorHAnsi"/>
          <w:b/>
          <w:bCs/>
          <w:u w:val="single"/>
        </w:rPr>
        <w:t>human security</w:t>
      </w:r>
      <w:r w:rsidRPr="006728E2">
        <w:rPr>
          <w:rFonts w:asciiTheme="minorHAnsi" w:hAnsiTheme="minorHAnsi" w:cstheme="minorHAnsi"/>
          <w:sz w:val="14"/>
        </w:rPr>
        <w:t xml:space="preserve"> agenda </w:t>
      </w:r>
      <w:r w:rsidRPr="006728E2">
        <w:rPr>
          <w:rFonts w:asciiTheme="minorHAnsi" w:hAnsiTheme="minorHAnsi" w:cstheme="minorHAnsi"/>
          <w:b/>
          <w:bCs/>
          <w:u w:val="single"/>
        </w:rPr>
        <w:t>are illustrative of the need for an imperial perspective</w:t>
      </w:r>
      <w:r w:rsidRPr="006728E2">
        <w:rPr>
          <w:rFonts w:asciiTheme="minorHAnsi" w:hAnsiTheme="minorHAnsi" w:cstheme="minorHAnsi"/>
          <w:u w:val="single"/>
        </w:rPr>
        <w:t xml:space="preserve"> in how we understand the challenges </w:t>
      </w:r>
      <w:r w:rsidRPr="006728E2">
        <w:rPr>
          <w:rFonts w:asciiTheme="minorHAnsi" w:hAnsiTheme="minorHAnsi" w:cstheme="minorHAnsi"/>
          <w:b/>
          <w:bCs/>
          <w:u w:val="single"/>
        </w:rPr>
        <w:t>facing weapons control</w:t>
      </w:r>
      <w:r w:rsidRPr="006728E2">
        <w:rPr>
          <w:rFonts w:asciiTheme="minorHAnsi" w:hAnsiTheme="minorHAnsi" w:cstheme="minorHAnsi"/>
          <w:sz w:val="14"/>
        </w:rPr>
        <w:t xml:space="preserve">. By this I mean </w:t>
      </w:r>
      <w:r w:rsidRPr="006728E2">
        <w:rPr>
          <w:rFonts w:asciiTheme="minorHAnsi" w:hAnsiTheme="minorHAnsi" w:cstheme="minorHAnsi"/>
          <w:b/>
          <w:bCs/>
          <w:u w:val="single"/>
        </w:rPr>
        <w:t>interpreting them with the aid of scholarship that challenges methodological nationalism and Eurocentrism</w:t>
      </w:r>
      <w:r w:rsidRPr="006728E2">
        <w:rPr>
          <w:rFonts w:asciiTheme="minorHAnsi" w:hAnsiTheme="minorHAnsi" w:cstheme="minorHAnsi"/>
          <w:sz w:val="14"/>
        </w:rPr>
        <w:t xml:space="preserve"> in its analysis, </w:t>
      </w:r>
      <w:proofErr w:type="spellStart"/>
      <w:r w:rsidRPr="006728E2">
        <w:rPr>
          <w:rFonts w:asciiTheme="minorHAnsi" w:hAnsiTheme="minorHAnsi" w:cstheme="minorHAnsi"/>
          <w:b/>
          <w:bCs/>
          <w:u w:val="single"/>
        </w:rPr>
        <w:t>mobilises</w:t>
      </w:r>
      <w:proofErr w:type="spellEnd"/>
      <w:r w:rsidRPr="006728E2">
        <w:rPr>
          <w:rFonts w:asciiTheme="minorHAnsi" w:hAnsiTheme="minorHAnsi" w:cstheme="minorHAnsi"/>
          <w:b/>
          <w:bCs/>
          <w:u w:val="single"/>
        </w:rPr>
        <w:t xml:space="preserve"> feminist critiques of militarism, and puts the legacy of empire and colonialism, and the racial, gendered and classed politics of imperial control, front and </w:t>
      </w:r>
      <w:proofErr w:type="spellStart"/>
      <w:r w:rsidRPr="006728E2">
        <w:rPr>
          <w:rFonts w:asciiTheme="minorHAnsi" w:hAnsiTheme="minorHAnsi" w:cstheme="minorHAnsi"/>
          <w:b/>
          <w:bCs/>
          <w:u w:val="single"/>
        </w:rPr>
        <w:t>centre</w:t>
      </w:r>
      <w:proofErr w:type="spellEnd"/>
      <w:r w:rsidRPr="006728E2">
        <w:rPr>
          <w:rFonts w:asciiTheme="minorHAnsi" w:hAnsiTheme="minorHAnsi" w:cstheme="minorHAnsi"/>
          <w:u w:val="single"/>
        </w:rPr>
        <w:t xml:space="preserve"> in its assessment of contemporary challenges</w:t>
      </w:r>
      <w:r w:rsidRPr="006728E2">
        <w:rPr>
          <w:rFonts w:asciiTheme="minorHAnsi" w:hAnsiTheme="minorHAnsi" w:cstheme="minorHAnsi"/>
          <w:sz w:val="14"/>
        </w:rPr>
        <w:t>.40</w:t>
      </w:r>
      <w:r w:rsidRPr="006728E2">
        <w:rPr>
          <w:rFonts w:asciiTheme="minorHAnsi" w:hAnsiTheme="minorHAnsi" w:cstheme="minorHAnsi"/>
          <w:u w:val="single"/>
        </w:rPr>
        <w:t xml:space="preserve"> Deploying such resources gives us a chance to rethink some of the key assumptions around human security and the prospects for regulating weapons circulation.</w:t>
      </w:r>
      <w:r w:rsidRPr="006728E2">
        <w:rPr>
          <w:rFonts w:asciiTheme="minorHAnsi" w:hAnsiTheme="minorHAnsi" w:cstheme="minorHAnsi"/>
          <w:sz w:val="14"/>
        </w:rPr>
        <w:t xml:space="preserve"> </w:t>
      </w:r>
      <w:r w:rsidRPr="006728E2">
        <w:rPr>
          <w:rFonts w:asciiTheme="minorHAnsi" w:hAnsiTheme="minorHAnsi" w:cstheme="minorHAnsi"/>
          <w:u w:val="single"/>
        </w:rPr>
        <w:t xml:space="preserve">Three </w:t>
      </w:r>
      <w:r w:rsidRPr="006728E2">
        <w:rPr>
          <w:rFonts w:asciiTheme="minorHAnsi" w:hAnsiTheme="minorHAnsi" w:cstheme="minorHAnsi"/>
          <w:b/>
          <w:bCs/>
          <w:u w:val="single"/>
        </w:rPr>
        <w:t>core themes of</w:t>
      </w:r>
      <w:r w:rsidRPr="006728E2">
        <w:rPr>
          <w:rFonts w:asciiTheme="minorHAnsi" w:hAnsiTheme="minorHAnsi" w:cstheme="minorHAnsi"/>
          <w:u w:val="single"/>
        </w:rPr>
        <w:t xml:space="preserve"> the </w:t>
      </w:r>
      <w:r w:rsidRPr="006728E2">
        <w:rPr>
          <w:rFonts w:asciiTheme="minorHAnsi" w:hAnsiTheme="minorHAnsi" w:cstheme="minorHAnsi"/>
          <w:b/>
          <w:bCs/>
          <w:u w:val="single"/>
        </w:rPr>
        <w:t>human security</w:t>
      </w:r>
      <w:r w:rsidRPr="006728E2">
        <w:rPr>
          <w:rFonts w:asciiTheme="minorHAnsi" w:hAnsiTheme="minorHAnsi" w:cstheme="minorHAnsi"/>
          <w:u w:val="single"/>
        </w:rPr>
        <w:t xml:space="preserve"> agenda </w:t>
      </w:r>
      <w:r w:rsidRPr="006728E2">
        <w:rPr>
          <w:rFonts w:asciiTheme="minorHAnsi" w:hAnsiTheme="minorHAnsi" w:cstheme="minorHAnsi"/>
          <w:b/>
          <w:bCs/>
          <w:u w:val="single"/>
        </w:rPr>
        <w:t>are ripe for</w:t>
      </w:r>
      <w:r w:rsidRPr="006728E2">
        <w:rPr>
          <w:rFonts w:asciiTheme="minorHAnsi" w:hAnsiTheme="minorHAnsi" w:cstheme="minorHAnsi"/>
          <w:u w:val="single"/>
        </w:rPr>
        <w:t xml:space="preserve"> an </w:t>
      </w:r>
      <w:r w:rsidRPr="006728E2">
        <w:rPr>
          <w:rFonts w:asciiTheme="minorHAnsi" w:hAnsiTheme="minorHAnsi" w:cstheme="minorHAnsi"/>
          <w:b/>
          <w:bCs/>
          <w:u w:val="single"/>
        </w:rPr>
        <w:t>imperial critique</w:t>
      </w:r>
      <w:r w:rsidRPr="006728E2">
        <w:rPr>
          <w:rFonts w:asciiTheme="minorHAnsi" w:hAnsiTheme="minorHAnsi" w:cstheme="minorHAnsi"/>
          <w:u w:val="single"/>
        </w:rPr>
        <w:t xml:space="preserve">. </w:t>
      </w:r>
      <w:r w:rsidRPr="006728E2">
        <w:rPr>
          <w:rFonts w:asciiTheme="minorHAnsi" w:hAnsiTheme="minorHAnsi" w:cstheme="minorHAnsi"/>
          <w:b/>
          <w:bCs/>
          <w:u w:val="single"/>
        </w:rPr>
        <w:t>First, the claim that the character of conflict has changed</w:t>
      </w:r>
      <w:r w:rsidRPr="006728E2">
        <w:rPr>
          <w:rFonts w:asciiTheme="minorHAnsi" w:hAnsiTheme="minorHAnsi" w:cstheme="minorHAnsi"/>
          <w:u w:val="single"/>
        </w:rPr>
        <w:t xml:space="preserve">, </w:t>
      </w:r>
      <w:r w:rsidRPr="006728E2">
        <w:rPr>
          <w:rFonts w:asciiTheme="minorHAnsi" w:hAnsiTheme="minorHAnsi" w:cstheme="minorHAnsi"/>
          <w:b/>
          <w:bCs/>
          <w:u w:val="single"/>
        </w:rPr>
        <w:t>from inter-state war towards internal conflict,</w:t>
      </w:r>
      <w:r w:rsidRPr="006728E2">
        <w:rPr>
          <w:rFonts w:asciiTheme="minorHAnsi" w:hAnsiTheme="minorHAnsi" w:cstheme="minorHAnsi"/>
          <w:u w:val="single"/>
        </w:rPr>
        <w:t xml:space="preserve"> </w:t>
      </w:r>
      <w:r w:rsidRPr="006728E2">
        <w:rPr>
          <w:rFonts w:asciiTheme="minorHAnsi" w:hAnsiTheme="minorHAnsi" w:cstheme="minorHAnsi"/>
          <w:b/>
          <w:bCs/>
          <w:u w:val="single"/>
        </w:rPr>
        <w:t>has become axiomatic in</w:t>
      </w:r>
      <w:r w:rsidRPr="006728E2">
        <w:rPr>
          <w:rFonts w:asciiTheme="minorHAnsi" w:hAnsiTheme="minorHAnsi" w:cstheme="minorHAnsi"/>
          <w:u w:val="single"/>
        </w:rPr>
        <w:t xml:space="preserve"> much of </w:t>
      </w:r>
      <w:r w:rsidRPr="006728E2">
        <w:rPr>
          <w:rFonts w:asciiTheme="minorHAnsi" w:hAnsiTheme="minorHAnsi" w:cstheme="minorHAnsi"/>
          <w:b/>
          <w:bCs/>
          <w:u w:val="single"/>
        </w:rPr>
        <w:t>IR</w:t>
      </w:r>
      <w:r w:rsidRPr="006728E2">
        <w:rPr>
          <w:rFonts w:asciiTheme="minorHAnsi" w:hAnsiTheme="minorHAnsi" w:cstheme="minorHAnsi"/>
          <w:u w:val="single"/>
        </w:rPr>
        <w:t xml:space="preserve">, </w:t>
      </w:r>
      <w:r w:rsidRPr="006728E2">
        <w:rPr>
          <w:rFonts w:asciiTheme="minorHAnsi" w:hAnsiTheme="minorHAnsi" w:cstheme="minorHAnsi"/>
          <w:b/>
          <w:bCs/>
          <w:u w:val="single"/>
        </w:rPr>
        <w:t>including</w:t>
      </w:r>
      <w:r w:rsidRPr="006728E2">
        <w:rPr>
          <w:rFonts w:asciiTheme="minorHAnsi" w:hAnsiTheme="minorHAnsi" w:cstheme="minorHAnsi"/>
          <w:u w:val="single"/>
        </w:rPr>
        <w:t xml:space="preserve"> the </w:t>
      </w:r>
      <w:r w:rsidRPr="006728E2">
        <w:rPr>
          <w:rFonts w:asciiTheme="minorHAnsi" w:hAnsiTheme="minorHAnsi" w:cstheme="minorHAnsi"/>
          <w:b/>
          <w:bCs/>
          <w:u w:val="single"/>
        </w:rPr>
        <w:t>human security</w:t>
      </w:r>
      <w:r w:rsidRPr="006728E2">
        <w:rPr>
          <w:rFonts w:asciiTheme="minorHAnsi" w:hAnsiTheme="minorHAnsi" w:cstheme="minorHAnsi"/>
          <w:u w:val="single"/>
        </w:rPr>
        <w:t xml:space="preserve"> literature</w:t>
      </w:r>
      <w:r w:rsidRPr="006728E2">
        <w:rPr>
          <w:rFonts w:asciiTheme="minorHAnsi" w:hAnsiTheme="minorHAnsi" w:cstheme="minorHAnsi"/>
          <w:sz w:val="14"/>
        </w:rPr>
        <w:t xml:space="preserve">.41 </w:t>
      </w:r>
      <w:r w:rsidRPr="006728E2">
        <w:rPr>
          <w:rFonts w:asciiTheme="minorHAnsi" w:hAnsiTheme="minorHAnsi" w:cstheme="minorHAnsi"/>
          <w:b/>
          <w:bCs/>
          <w:u w:val="single"/>
        </w:rPr>
        <w:t xml:space="preserve">The greatest threats </w:t>
      </w:r>
      <w:r w:rsidRPr="006728E2">
        <w:rPr>
          <w:rFonts w:asciiTheme="minorHAnsi" w:hAnsiTheme="minorHAnsi" w:cstheme="minorHAnsi"/>
          <w:u w:val="single"/>
        </w:rPr>
        <w:t xml:space="preserve">to human security </w:t>
      </w:r>
      <w:r w:rsidRPr="006728E2">
        <w:rPr>
          <w:rFonts w:asciiTheme="minorHAnsi" w:hAnsiTheme="minorHAnsi" w:cstheme="minorHAnsi"/>
          <w:b/>
          <w:bCs/>
          <w:u w:val="single"/>
        </w:rPr>
        <w:t>are deemed to stem from internal conflict</w:t>
      </w:r>
      <w:r w:rsidRPr="006728E2">
        <w:rPr>
          <w:rFonts w:asciiTheme="minorHAnsi" w:hAnsiTheme="minorHAnsi" w:cstheme="minorHAnsi"/>
          <w:u w:val="single"/>
        </w:rPr>
        <w:t xml:space="preserve"> and </w:t>
      </w:r>
      <w:r w:rsidRPr="006728E2">
        <w:rPr>
          <w:rFonts w:asciiTheme="minorHAnsi" w:hAnsiTheme="minorHAnsi" w:cstheme="minorHAnsi"/>
          <w:b/>
          <w:bCs/>
          <w:u w:val="single"/>
        </w:rPr>
        <w:t>criminal violence,</w:t>
      </w:r>
      <w:r w:rsidRPr="006728E2">
        <w:rPr>
          <w:rFonts w:asciiTheme="minorHAnsi" w:hAnsiTheme="minorHAnsi" w:cstheme="minorHAnsi"/>
          <w:u w:val="single"/>
        </w:rPr>
        <w:t xml:space="preserve"> </w:t>
      </w:r>
      <w:r w:rsidRPr="006728E2">
        <w:rPr>
          <w:rFonts w:asciiTheme="minorHAnsi" w:hAnsiTheme="minorHAnsi" w:cstheme="minorHAnsi"/>
          <w:b/>
          <w:bCs/>
          <w:u w:val="single"/>
        </w:rPr>
        <w:t>or the state itself,</w:t>
      </w:r>
      <w:r w:rsidRPr="006728E2">
        <w:rPr>
          <w:rFonts w:asciiTheme="minorHAnsi" w:hAnsiTheme="minorHAnsi" w:cstheme="minorHAnsi"/>
          <w:u w:val="single"/>
        </w:rPr>
        <w:t xml:space="preserve"> rather than from an external adversary as per the traditional security agenda</w:t>
      </w:r>
      <w:r w:rsidRPr="006728E2">
        <w:rPr>
          <w:rFonts w:asciiTheme="minorHAnsi" w:hAnsiTheme="minorHAnsi" w:cstheme="minorHAnsi"/>
          <w:sz w:val="14"/>
        </w:rPr>
        <w:t xml:space="preserve">. As such, “international security traditionally defined – territorial integrity – does not necessarily correlate with human security.”42 </w:t>
      </w:r>
      <w:r w:rsidRPr="006728E2">
        <w:rPr>
          <w:rFonts w:asciiTheme="minorHAnsi" w:hAnsiTheme="minorHAnsi" w:cstheme="minorHAnsi"/>
          <w:b/>
          <w:bCs/>
          <w:u w:val="single"/>
        </w:rPr>
        <w:t>Second</w:t>
      </w:r>
      <w:r w:rsidRPr="006728E2">
        <w:rPr>
          <w:rFonts w:asciiTheme="minorHAnsi" w:hAnsiTheme="minorHAnsi" w:cstheme="minorHAnsi"/>
          <w:u w:val="single"/>
        </w:rPr>
        <w:t xml:space="preserve">, the </w:t>
      </w:r>
      <w:r w:rsidRPr="006728E2">
        <w:rPr>
          <w:rFonts w:asciiTheme="minorHAnsi" w:hAnsiTheme="minorHAnsi" w:cstheme="minorHAnsi"/>
          <w:b/>
          <w:bCs/>
          <w:u w:val="single"/>
        </w:rPr>
        <w:t>changing character</w:t>
      </w:r>
      <w:r w:rsidRPr="006728E2">
        <w:rPr>
          <w:rFonts w:asciiTheme="minorHAnsi" w:hAnsiTheme="minorHAnsi" w:cstheme="minorHAnsi"/>
          <w:u w:val="single"/>
        </w:rPr>
        <w:t xml:space="preserve"> of conflict </w:t>
      </w:r>
      <w:r w:rsidRPr="006728E2">
        <w:rPr>
          <w:rFonts w:asciiTheme="minorHAnsi" w:hAnsiTheme="minorHAnsi" w:cstheme="minorHAnsi"/>
          <w:b/>
          <w:bCs/>
          <w:u w:val="single"/>
        </w:rPr>
        <w:t>requires a shift in the referent object of security</w:t>
      </w:r>
      <w:r w:rsidRPr="006728E2">
        <w:rPr>
          <w:rFonts w:asciiTheme="minorHAnsi" w:hAnsiTheme="minorHAnsi" w:cstheme="minorHAnsi"/>
          <w:u w:val="single"/>
        </w:rPr>
        <w:t xml:space="preserve">, according to the human security agenda: </w:t>
      </w:r>
      <w:r w:rsidRPr="006728E2">
        <w:rPr>
          <w:rFonts w:asciiTheme="minorHAnsi" w:hAnsiTheme="minorHAnsi" w:cstheme="minorHAnsi"/>
          <w:b/>
          <w:bCs/>
          <w:u w:val="single"/>
        </w:rPr>
        <w:t>away from the state and inter-state war</w:t>
      </w:r>
      <w:r w:rsidRPr="006728E2">
        <w:rPr>
          <w:rFonts w:asciiTheme="minorHAnsi" w:hAnsiTheme="minorHAnsi" w:cstheme="minorHAnsi"/>
          <w:u w:val="single"/>
        </w:rPr>
        <w:t>, and towards the individual and the broader range of threats they face</w:t>
      </w:r>
      <w:r w:rsidRPr="006728E2">
        <w:rPr>
          <w:rFonts w:asciiTheme="minorHAnsi" w:hAnsiTheme="minorHAnsi" w:cstheme="minorHAnsi"/>
          <w:sz w:val="14"/>
        </w:rPr>
        <w:t xml:space="preserve">. 43 And </w:t>
      </w:r>
      <w:r w:rsidRPr="006728E2">
        <w:rPr>
          <w:rFonts w:asciiTheme="minorHAnsi" w:hAnsiTheme="minorHAnsi" w:cstheme="minorHAnsi"/>
          <w:b/>
          <w:bCs/>
          <w:u w:val="single"/>
        </w:rPr>
        <w:t>third</w:t>
      </w:r>
      <w:r w:rsidRPr="006728E2">
        <w:rPr>
          <w:rFonts w:asciiTheme="minorHAnsi" w:hAnsiTheme="minorHAnsi" w:cstheme="minorHAnsi"/>
          <w:u w:val="single"/>
        </w:rPr>
        <w:t xml:space="preserve">, the </w:t>
      </w:r>
      <w:r w:rsidRPr="006728E2">
        <w:rPr>
          <w:rFonts w:asciiTheme="minorHAnsi" w:hAnsiTheme="minorHAnsi" w:cstheme="minorHAnsi"/>
          <w:b/>
          <w:bCs/>
          <w:u w:val="single"/>
        </w:rPr>
        <w:t>human security</w:t>
      </w:r>
      <w:r w:rsidRPr="006728E2">
        <w:rPr>
          <w:rFonts w:asciiTheme="minorHAnsi" w:hAnsiTheme="minorHAnsi" w:cstheme="minorHAnsi"/>
          <w:u w:val="single"/>
        </w:rPr>
        <w:t xml:space="preserve"> agenda nonetheless </w:t>
      </w:r>
      <w:proofErr w:type="spellStart"/>
      <w:r w:rsidRPr="006728E2">
        <w:rPr>
          <w:rFonts w:asciiTheme="minorHAnsi" w:hAnsiTheme="minorHAnsi" w:cstheme="minorHAnsi"/>
          <w:b/>
          <w:bCs/>
          <w:u w:val="single"/>
        </w:rPr>
        <w:t>emphasises</w:t>
      </w:r>
      <w:proofErr w:type="spellEnd"/>
      <w:r w:rsidRPr="006728E2">
        <w:rPr>
          <w:rFonts w:asciiTheme="minorHAnsi" w:hAnsiTheme="minorHAnsi" w:cstheme="minorHAnsi"/>
          <w:u w:val="single"/>
        </w:rPr>
        <w:t xml:space="preserve"> the importance of </w:t>
      </w:r>
      <w:r w:rsidRPr="006728E2">
        <w:rPr>
          <w:rFonts w:asciiTheme="minorHAnsi" w:hAnsiTheme="minorHAnsi" w:cstheme="minorHAnsi"/>
          <w:b/>
          <w:bCs/>
          <w:u w:val="single"/>
        </w:rPr>
        <w:t>the state’s monopoly on legitimate violence and role in security provision</w:t>
      </w:r>
      <w:r w:rsidRPr="006728E2">
        <w:rPr>
          <w:rFonts w:asciiTheme="minorHAnsi" w:hAnsiTheme="minorHAnsi" w:cstheme="minorHAnsi"/>
          <w:sz w:val="14"/>
        </w:rPr>
        <w:t xml:space="preserve">.44 Yet the circumstances have been transformed with the end of the Cold War. Kaldor attributes a “profound restructuring of political authority” to the new wars, and sees </w:t>
      </w:r>
      <w:r w:rsidRPr="006728E2">
        <w:rPr>
          <w:rFonts w:asciiTheme="minorHAnsi" w:hAnsiTheme="minorHAnsi" w:cstheme="minorHAnsi"/>
          <w:b/>
          <w:bCs/>
          <w:u w:val="single"/>
        </w:rPr>
        <w:t>human security as an opportunity for</w:t>
      </w:r>
      <w:r w:rsidRPr="006728E2">
        <w:rPr>
          <w:rFonts w:asciiTheme="minorHAnsi" w:hAnsiTheme="minorHAnsi" w:cstheme="minorHAnsi"/>
          <w:u w:val="single"/>
        </w:rPr>
        <w:t xml:space="preserve"> </w:t>
      </w:r>
      <w:r w:rsidRPr="006728E2">
        <w:rPr>
          <w:rFonts w:asciiTheme="minorHAnsi" w:hAnsiTheme="minorHAnsi" w:cstheme="minorHAnsi"/>
          <w:b/>
          <w:bCs/>
          <w:u w:val="single"/>
        </w:rPr>
        <w:t>“reconstructing political authority in the context of</w:t>
      </w:r>
      <w:r w:rsidRPr="006728E2">
        <w:rPr>
          <w:rFonts w:asciiTheme="minorHAnsi" w:hAnsiTheme="minorHAnsi" w:cstheme="minorHAnsi"/>
          <w:u w:val="single"/>
        </w:rPr>
        <w:t xml:space="preserve"> the processes we call </w:t>
      </w:r>
      <w:proofErr w:type="spellStart"/>
      <w:r w:rsidRPr="006728E2">
        <w:rPr>
          <w:rFonts w:asciiTheme="minorHAnsi" w:hAnsiTheme="minorHAnsi" w:cstheme="minorHAnsi"/>
          <w:b/>
          <w:bCs/>
          <w:u w:val="single"/>
        </w:rPr>
        <w:t>globalisation</w:t>
      </w:r>
      <w:proofErr w:type="spellEnd"/>
      <w:r w:rsidRPr="006728E2">
        <w:rPr>
          <w:rFonts w:asciiTheme="minorHAnsi" w:hAnsiTheme="minorHAnsi" w:cstheme="minorHAnsi"/>
          <w:u w:val="single"/>
        </w:rPr>
        <w:t>.”</w:t>
      </w:r>
      <w:r w:rsidRPr="006728E2">
        <w:rPr>
          <w:rFonts w:asciiTheme="minorHAnsi" w:hAnsiTheme="minorHAnsi" w:cstheme="minorHAnsi"/>
          <w:sz w:val="14"/>
        </w:rPr>
        <w:t xml:space="preserve"> 45 Hence the need for security sector reform (SSR), </w:t>
      </w:r>
      <w:proofErr w:type="spellStart"/>
      <w:r w:rsidRPr="006728E2">
        <w:rPr>
          <w:rFonts w:asciiTheme="minorHAnsi" w:hAnsiTheme="minorHAnsi" w:cstheme="minorHAnsi"/>
          <w:sz w:val="14"/>
        </w:rPr>
        <w:t>demobilisation</w:t>
      </w:r>
      <w:proofErr w:type="spellEnd"/>
      <w:r w:rsidRPr="006728E2">
        <w:rPr>
          <w:rFonts w:asciiTheme="minorHAnsi" w:hAnsiTheme="minorHAnsi" w:cstheme="minorHAnsi"/>
          <w:sz w:val="14"/>
        </w:rPr>
        <w:t xml:space="preserve">,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w:t>
      </w:r>
      <w:proofErr w:type="spellStart"/>
      <w:r w:rsidRPr="006728E2">
        <w:rPr>
          <w:rFonts w:asciiTheme="minorHAnsi" w:hAnsiTheme="minorHAnsi" w:cstheme="minorHAnsi"/>
          <w:sz w:val="14"/>
        </w:rPr>
        <w:t>marginalises</w:t>
      </w:r>
      <w:proofErr w:type="spellEnd"/>
      <w:r w:rsidRPr="006728E2">
        <w:rPr>
          <w:rFonts w:asciiTheme="minorHAnsi" w:hAnsiTheme="minorHAnsi" w:cstheme="minorHAnsi"/>
          <w:sz w:val="14"/>
        </w:rPr>
        <w:t xml:space="preserve"> longer historical patterns of North-South power relations and conflict, and of hot war in the South. And </w:t>
      </w:r>
      <w:r w:rsidRPr="006728E2">
        <w:rPr>
          <w:rFonts w:asciiTheme="minorHAnsi" w:hAnsiTheme="minorHAnsi" w:cstheme="minorHAnsi"/>
          <w:b/>
          <w:bCs/>
          <w:u w:val="single"/>
        </w:rPr>
        <w:t>the increased focus on internal conflict</w:t>
      </w:r>
      <w:r w:rsidRPr="006728E2">
        <w:rPr>
          <w:rFonts w:asciiTheme="minorHAnsi" w:hAnsiTheme="minorHAnsi" w:cstheme="minorHAnsi"/>
          <w:u w:val="single"/>
        </w:rPr>
        <w:t xml:space="preserve">, </w:t>
      </w:r>
      <w:r w:rsidRPr="006728E2">
        <w:rPr>
          <w:rFonts w:asciiTheme="minorHAnsi" w:hAnsiTheme="minorHAnsi" w:cstheme="minorHAnsi"/>
          <w:sz w:val="14"/>
        </w:rPr>
        <w:t xml:space="preserve">whilst fruitful in terms of changing the scale of analysis, </w:t>
      </w:r>
      <w:r w:rsidRPr="006728E2">
        <w:rPr>
          <w:rFonts w:asciiTheme="minorHAnsi" w:hAnsiTheme="minorHAnsi" w:cstheme="minorHAnsi"/>
          <w:b/>
          <w:bCs/>
          <w:u w:val="single"/>
        </w:rPr>
        <w:t>risks disconnecting</w:t>
      </w:r>
      <w:r w:rsidRPr="006728E2">
        <w:rPr>
          <w:rFonts w:asciiTheme="minorHAnsi" w:hAnsiTheme="minorHAnsi" w:cstheme="minorHAnsi"/>
          <w:u w:val="single"/>
        </w:rPr>
        <w:t xml:space="preserve"> the </w:t>
      </w:r>
      <w:r w:rsidRPr="006728E2">
        <w:rPr>
          <w:rFonts w:asciiTheme="minorHAnsi" w:hAnsiTheme="minorHAnsi" w:cstheme="minorHAnsi"/>
          <w:b/>
          <w:bCs/>
          <w:u w:val="single"/>
        </w:rPr>
        <w:t>micro-politics of violence</w:t>
      </w:r>
      <w:r w:rsidRPr="006728E2">
        <w:rPr>
          <w:rFonts w:asciiTheme="minorHAnsi" w:hAnsiTheme="minorHAnsi" w:cstheme="minorHAnsi"/>
          <w:u w:val="single"/>
        </w:rPr>
        <w:t xml:space="preserve"> </w:t>
      </w:r>
      <w:r w:rsidRPr="006728E2">
        <w:rPr>
          <w:rFonts w:asciiTheme="minorHAnsi" w:hAnsiTheme="minorHAnsi" w:cstheme="minorHAnsi"/>
          <w:b/>
          <w:bCs/>
          <w:u w:val="single"/>
        </w:rPr>
        <w:t>from</w:t>
      </w:r>
      <w:r w:rsidRPr="006728E2">
        <w:rPr>
          <w:rFonts w:asciiTheme="minorHAnsi" w:hAnsiTheme="minorHAnsi" w:cstheme="minorHAnsi"/>
          <w:u w:val="single"/>
        </w:rPr>
        <w:t xml:space="preserve"> broader </w:t>
      </w:r>
      <w:r w:rsidRPr="006728E2">
        <w:rPr>
          <w:rFonts w:asciiTheme="minorHAnsi" w:hAnsiTheme="minorHAnsi" w:cstheme="minorHAnsi"/>
          <w:b/>
          <w:bCs/>
          <w:u w:val="single"/>
        </w:rPr>
        <w:t>systems and structures of war</w:t>
      </w:r>
      <w:r w:rsidRPr="006728E2">
        <w:rPr>
          <w:rFonts w:asciiTheme="minorHAnsi" w:hAnsiTheme="minorHAnsi" w:cstheme="minorHAnsi"/>
          <w:u w:val="single"/>
        </w:rPr>
        <w:t xml:space="preserve"> </w:t>
      </w:r>
      <w:r w:rsidRPr="006728E2">
        <w:rPr>
          <w:rFonts w:asciiTheme="minorHAnsi" w:hAnsiTheme="minorHAnsi" w:cstheme="minorHAnsi"/>
          <w:b/>
          <w:bCs/>
          <w:u w:val="single"/>
        </w:rPr>
        <w:t>preparation</w:t>
      </w:r>
      <w:r w:rsidRPr="006728E2">
        <w:rPr>
          <w:rFonts w:asciiTheme="minorHAnsi" w:hAnsiTheme="minorHAnsi" w:cstheme="minorHAnsi"/>
          <w:sz w:val="14"/>
        </w:rPr>
        <w:t xml:space="preserve">, ignoring one of the key lessons of feminist scholarship, which is that the scales or so-called levels of analysis are interdependent. As Sjoberg and Via put it, “absolutely distinguishing between the personal, national and international level of war and militarism lacks conceptual and empirical rigor at best”: </w:t>
      </w:r>
      <w:r w:rsidRPr="006728E2">
        <w:rPr>
          <w:rFonts w:asciiTheme="minorHAnsi" w:hAnsiTheme="minorHAnsi" w:cstheme="minorHAnsi"/>
          <w:u w:val="single"/>
        </w:rPr>
        <w:t>feminist attention allows us to understand both the impact of war and militarism on people (especially, but not only, women) as well as the gendered construction of war and militarism</w:t>
      </w:r>
      <w:r w:rsidRPr="006728E2">
        <w:rPr>
          <w:rFonts w:asciiTheme="minorHAnsi" w:hAnsiTheme="minorHAnsi" w:cstheme="minorHAnsi"/>
          <w:sz w:val="14"/>
        </w:rPr>
        <w:t xml:space="preserve">. 46 </w:t>
      </w:r>
    </w:p>
    <w:p w14:paraId="01745AA3" w14:textId="77777777" w:rsidR="006728E2" w:rsidRPr="006728E2" w:rsidRDefault="006728E2" w:rsidP="006728E2">
      <w:pPr>
        <w:pStyle w:val="Heading4"/>
        <w:rPr>
          <w:rFonts w:asciiTheme="minorHAnsi" w:hAnsiTheme="minorHAnsi" w:cstheme="minorHAnsi"/>
        </w:rPr>
      </w:pPr>
      <w:r w:rsidRPr="006728E2">
        <w:rPr>
          <w:rFonts w:asciiTheme="minorHAnsi" w:hAnsiTheme="minorHAnsi" w:cstheme="minorHAnsi"/>
        </w:rPr>
        <w:t>Militarism causes gendered insecurity</w:t>
      </w:r>
    </w:p>
    <w:p w14:paraId="67C5C640" w14:textId="77777777" w:rsidR="006728E2" w:rsidRPr="006728E2" w:rsidRDefault="006728E2" w:rsidP="006728E2">
      <w:pPr>
        <w:spacing w:after="240"/>
        <w:rPr>
          <w:rFonts w:asciiTheme="minorHAnsi" w:hAnsiTheme="minorHAnsi" w:cstheme="minorHAnsi"/>
        </w:rPr>
      </w:pPr>
      <w:proofErr w:type="spellStart"/>
      <w:r w:rsidRPr="006728E2">
        <w:rPr>
          <w:rStyle w:val="Style13ptBold"/>
          <w:rFonts w:asciiTheme="minorHAnsi" w:hAnsiTheme="minorHAnsi" w:cstheme="minorHAnsi"/>
        </w:rPr>
        <w:t>Stavrianakis</w:t>
      </w:r>
      <w:proofErr w:type="spellEnd"/>
      <w:r w:rsidRPr="006728E2">
        <w:rPr>
          <w:rStyle w:val="Style13ptBold"/>
          <w:rFonts w:asciiTheme="minorHAnsi" w:hAnsiTheme="minorHAnsi" w:cstheme="minorHAnsi"/>
        </w:rPr>
        <w:t xml:space="preserve"> 17 </w:t>
      </w:r>
      <w:r w:rsidRPr="006728E2">
        <w:rPr>
          <w:rFonts w:asciiTheme="minorHAnsi" w:hAnsiTheme="minorHAnsi" w:cstheme="minorHAnsi"/>
        </w:rPr>
        <w:t xml:space="preserve">(Anna </w:t>
      </w:r>
      <w:proofErr w:type="spellStart"/>
      <w:r w:rsidRPr="006728E2">
        <w:rPr>
          <w:rFonts w:asciiTheme="minorHAnsi" w:hAnsiTheme="minorHAnsi" w:cstheme="minorHAnsi"/>
        </w:rPr>
        <w:t>Stavrianakis</w:t>
      </w:r>
      <w:proofErr w:type="spellEnd"/>
      <w:r w:rsidRPr="006728E2">
        <w:rPr>
          <w:rFonts w:asciiTheme="minorHAnsi" w:hAnsiTheme="minorHAnsi" w:cstheme="minorHAnsi"/>
        </w:rPr>
        <w:t xml:space="preserve">, 12-22-2017, "Militarism and security: Dialogue, possibilities and limits," SAGE Journals, </w:t>
      </w:r>
      <w:hyperlink r:id="rId18" w:history="1">
        <w:r w:rsidRPr="006728E2">
          <w:rPr>
            <w:rStyle w:val="Hyperlink"/>
            <w:rFonts w:asciiTheme="minorHAnsi" w:hAnsiTheme="minorHAnsi" w:cstheme="minorHAnsi"/>
          </w:rPr>
          <w:t>https://journals.sagepub.com/doi/full/10.1177/0967010617748528</w:t>
        </w:r>
      </w:hyperlink>
      <w:r w:rsidRPr="006728E2">
        <w:rPr>
          <w:rFonts w:asciiTheme="minorHAnsi" w:hAnsiTheme="minorHAnsi" w:cstheme="minorHAnsi"/>
        </w:rPr>
        <w:t>)</w:t>
      </w:r>
    </w:p>
    <w:p w14:paraId="3BC36B9D" w14:textId="6EBA643B" w:rsidR="006728E2" w:rsidRPr="006728E2" w:rsidRDefault="006728E2" w:rsidP="006728E2">
      <w:pPr>
        <w:pStyle w:val="card"/>
        <w:ind w:left="0"/>
        <w:rPr>
          <w:rFonts w:cstheme="minorHAnsi"/>
        </w:rPr>
      </w:pPr>
      <w:r w:rsidRPr="006728E2">
        <w:rPr>
          <w:rFonts w:cstheme="minorHAnsi"/>
        </w:rPr>
        <w:t xml:space="preserve">One way of making sense of such accounts is to argue that </w:t>
      </w:r>
      <w:r w:rsidRPr="006728E2">
        <w:rPr>
          <w:rFonts w:cstheme="minorHAnsi"/>
          <w:b/>
          <w:bCs/>
        </w:rPr>
        <w:t>war and militarism have generated insecurity in a variety of forms</w:t>
      </w:r>
      <w:r w:rsidRPr="006728E2">
        <w:rPr>
          <w:rFonts w:cstheme="minorHAnsi"/>
        </w:rPr>
        <w:t xml:space="preserve"> – </w:t>
      </w:r>
      <w:r w:rsidRPr="006728E2">
        <w:rPr>
          <w:rFonts w:cstheme="minorHAnsi"/>
          <w:b/>
          <w:bCs/>
        </w:rPr>
        <w:t>physical, gendered, food and health insecurity</w:t>
      </w:r>
      <w:r w:rsidRPr="006728E2">
        <w:rPr>
          <w:rFonts w:cstheme="minorHAnsi"/>
        </w:rPr>
        <w:t xml:space="preserve">, to name just a few – through direct physical violence (attacks on civilian populations in both Syria and Yemen, for instance) and the attendant strategies thereof (starvation and famine, displacement) that have effects that are then labelled as security problems – refugee flows being the most politically visible in the West. </w:t>
      </w:r>
      <w:r w:rsidRPr="006728E2">
        <w:rPr>
          <w:rFonts w:cstheme="minorHAnsi"/>
          <w:sz w:val="14"/>
          <w:u w:val="none"/>
        </w:rPr>
        <w:t>Simply put, security has become a dominant frame through which such problems are being identified, addressed and studied as global problems. Even contemporary warfare (understood through traditional categorizations of warring) manifests as also a security problem in myriad ways, with seemingly unending cascading security effects. Yet while militarism and contemporary warfare, as objects of analysis if not as analytical tools, certainly do figure in critical security studies work, they often fit under the mantle of security.</w:t>
      </w:r>
      <w:r w:rsidRPr="006728E2">
        <w:rPr>
          <w:rFonts w:cstheme="minorHAnsi"/>
        </w:rPr>
        <w:t xml:space="preserve"> While critical security studies over the past 20 years or so has paid attention to human insecurity and knock-on security effects, less attention has been paid to the wars and militarism that in many cases generated them or that arise from them. For example, the 1994 United Nations Development </w:t>
      </w:r>
      <w:proofErr w:type="spellStart"/>
      <w:r w:rsidRPr="006728E2">
        <w:rPr>
          <w:rFonts w:cstheme="minorHAnsi"/>
        </w:rPr>
        <w:t>Programme</w:t>
      </w:r>
      <w:proofErr w:type="spellEnd"/>
      <w:r w:rsidRPr="006728E2">
        <w:rPr>
          <w:rFonts w:cstheme="minorHAnsi"/>
        </w:rPr>
        <w:t xml:space="preserve"> (UNDP) Human Development Report, which first articulated the concept of human security, was clear that militarism is a key cause of insecurity (UNDP, 1994). Yet of human security proponents and critical security theorists, only feminists have paid sustained attention to militarism. Why might this be so? One reason is that directly addressing particular wars and forms of militarism is intensely political and requires analysis of the role of the state and of organized violence as a social force, ongoing asymmetries in North–South relations, and the effects of a capitalist global political economy. A policy-oriented agenda such as human security has found it hard to make a critique of militarism bite: policymakers did not want to engage with the women of </w:t>
      </w:r>
      <w:proofErr w:type="spellStart"/>
      <w:r w:rsidRPr="006728E2">
        <w:rPr>
          <w:rFonts w:cstheme="minorHAnsi"/>
        </w:rPr>
        <w:t>Greenham</w:t>
      </w:r>
      <w:proofErr w:type="spellEnd"/>
      <w:r w:rsidRPr="006728E2">
        <w:rPr>
          <w:rFonts w:cstheme="minorHAnsi"/>
        </w:rPr>
        <w:t xml:space="preserve"> Common in the 1980s, and do not want to engage with anti-arms fair protestors today.</w:t>
      </w:r>
    </w:p>
    <w:p w14:paraId="53042A39" w14:textId="77777777" w:rsidR="006728E2" w:rsidRPr="006728E2" w:rsidRDefault="006728E2" w:rsidP="006728E2">
      <w:pPr>
        <w:pStyle w:val="card"/>
        <w:rPr>
          <w:rFonts w:cstheme="minorHAnsi"/>
        </w:rPr>
      </w:pPr>
    </w:p>
    <w:p w14:paraId="61D4A26C" w14:textId="77777777" w:rsidR="006728E2" w:rsidRPr="006728E2" w:rsidRDefault="006728E2" w:rsidP="006728E2">
      <w:pPr>
        <w:rPr>
          <w:rFonts w:asciiTheme="minorHAnsi" w:hAnsiTheme="minorHAnsi" w:cstheme="minorHAnsi"/>
        </w:rPr>
      </w:pPr>
    </w:p>
    <w:p w14:paraId="4CCBFEEE" w14:textId="77777777" w:rsidR="00340B37" w:rsidRPr="006728E2" w:rsidRDefault="00340B37" w:rsidP="00340B37">
      <w:pPr>
        <w:rPr>
          <w:rStyle w:val="StyleUnderline"/>
          <w:rFonts w:asciiTheme="minorHAnsi" w:hAnsiTheme="minorHAnsi" w:cstheme="minorHAnsi"/>
        </w:rPr>
      </w:pPr>
    </w:p>
    <w:p w14:paraId="4D09067B" w14:textId="4532A8AD" w:rsidR="000630A0" w:rsidRPr="006728E2" w:rsidRDefault="000630A0" w:rsidP="00340B37">
      <w:pPr>
        <w:pStyle w:val="Heading3"/>
        <w:rPr>
          <w:rFonts w:asciiTheme="minorHAnsi" w:hAnsiTheme="minorHAnsi" w:cstheme="minorHAnsi"/>
        </w:rPr>
      </w:pPr>
      <w:r w:rsidRPr="006728E2">
        <w:rPr>
          <w:rFonts w:asciiTheme="minorHAnsi" w:hAnsiTheme="minorHAnsi" w:cstheme="minorHAnsi"/>
        </w:rPr>
        <w:t>Hegemony</w:t>
      </w:r>
    </w:p>
    <w:p w14:paraId="3A6351ED" w14:textId="25176046" w:rsidR="000630A0" w:rsidRPr="006728E2" w:rsidRDefault="000630A0" w:rsidP="000630A0">
      <w:pPr>
        <w:pStyle w:val="Heading4"/>
        <w:rPr>
          <w:rStyle w:val="Style13ptBold"/>
          <w:rFonts w:asciiTheme="minorHAnsi" w:hAnsiTheme="minorHAnsi" w:cstheme="minorHAnsi"/>
        </w:rPr>
      </w:pPr>
      <w:r w:rsidRPr="006728E2">
        <w:rPr>
          <w:rStyle w:val="Style13ptBold"/>
          <w:rFonts w:asciiTheme="minorHAnsi" w:hAnsiTheme="minorHAnsi" w:cstheme="minorHAnsi"/>
          <w:b/>
        </w:rPr>
        <w:t>Milita</w:t>
      </w:r>
      <w:r w:rsidR="00EE4A2F" w:rsidRPr="006728E2">
        <w:rPr>
          <w:rStyle w:val="Style13ptBold"/>
          <w:rFonts w:asciiTheme="minorHAnsi" w:hAnsiTheme="minorHAnsi" w:cstheme="minorHAnsi"/>
          <w:b/>
        </w:rPr>
        <w:t xml:space="preserve">rism fuels global hegemony </w:t>
      </w:r>
      <w:r w:rsidRPr="006728E2">
        <w:rPr>
          <w:rStyle w:val="Style13ptBold"/>
          <w:rFonts w:asciiTheme="minorHAnsi" w:hAnsiTheme="minorHAnsi" w:cstheme="minorHAnsi"/>
          <w:b/>
        </w:rPr>
        <w:t xml:space="preserve">– US military is </w:t>
      </w:r>
      <w:r w:rsidR="00EE4A2F" w:rsidRPr="006728E2">
        <w:rPr>
          <w:rStyle w:val="Style13ptBold"/>
          <w:rFonts w:asciiTheme="minorHAnsi" w:hAnsiTheme="minorHAnsi" w:cstheme="minorHAnsi"/>
          <w:b/>
        </w:rPr>
        <w:t xml:space="preserve">the </w:t>
      </w:r>
      <w:r w:rsidRPr="006728E2">
        <w:rPr>
          <w:rStyle w:val="Style13ptBold"/>
          <w:rFonts w:asciiTheme="minorHAnsi" w:hAnsiTheme="minorHAnsi" w:cstheme="minorHAnsi"/>
          <w:b/>
        </w:rPr>
        <w:t>global police</w:t>
      </w:r>
      <w:r w:rsidRPr="006728E2">
        <w:rPr>
          <w:rStyle w:val="Style13ptBold"/>
          <w:rFonts w:asciiTheme="minorHAnsi" w:hAnsiTheme="minorHAnsi" w:cstheme="minorHAnsi"/>
        </w:rPr>
        <w:t xml:space="preserve"> </w:t>
      </w:r>
      <w:r w:rsidRPr="006728E2">
        <w:rPr>
          <w:rStyle w:val="Style13ptBold"/>
          <w:rFonts w:asciiTheme="minorHAnsi" w:hAnsiTheme="minorHAnsi" w:cstheme="minorHAnsi"/>
          <w:b/>
        </w:rPr>
        <w:t>force</w:t>
      </w:r>
    </w:p>
    <w:p w14:paraId="0F4ACE29" w14:textId="77777777" w:rsidR="000630A0" w:rsidRPr="006728E2" w:rsidRDefault="000630A0" w:rsidP="000630A0">
      <w:pPr>
        <w:rPr>
          <w:rStyle w:val="Style13ptBold"/>
          <w:rFonts w:asciiTheme="minorHAnsi" w:hAnsiTheme="minorHAnsi" w:cstheme="minorHAnsi"/>
        </w:rPr>
      </w:pPr>
      <w:r w:rsidRPr="006728E2">
        <w:rPr>
          <w:rStyle w:val="Style13ptBold"/>
          <w:rFonts w:asciiTheme="minorHAnsi" w:hAnsiTheme="minorHAnsi" w:cstheme="minorHAnsi"/>
        </w:rPr>
        <w:t>Bacevich 13</w:t>
      </w:r>
    </w:p>
    <w:p w14:paraId="43D3C54C" w14:textId="77777777" w:rsidR="000630A0" w:rsidRPr="006728E2" w:rsidRDefault="000630A0" w:rsidP="000630A0">
      <w:pPr>
        <w:rPr>
          <w:rFonts w:asciiTheme="minorHAnsi" w:hAnsiTheme="minorHAnsi" w:cstheme="minorHAnsi"/>
        </w:rPr>
      </w:pPr>
      <w:r w:rsidRPr="006728E2">
        <w:rPr>
          <w:rFonts w:asciiTheme="minorHAnsi" w:hAnsiTheme="minorHAnsi" w:cstheme="minorHAnsi"/>
        </w:rPr>
        <w:t>Andrew J. Bacevich, PhD from Princeton University in history, The New American Militarism: How Americans Are Seduced by War, Oxford University Press, May 22, 2013</w:t>
      </w:r>
    </w:p>
    <w:p w14:paraId="2E44DC9C" w14:textId="77777777" w:rsidR="000630A0" w:rsidRPr="006728E2" w:rsidRDefault="000630A0" w:rsidP="000630A0">
      <w:pPr>
        <w:rPr>
          <w:rFonts w:asciiTheme="minorHAnsi" w:hAnsiTheme="minorHAnsi" w:cstheme="minorHAnsi"/>
          <w:u w:val="single"/>
        </w:rPr>
      </w:pPr>
      <w:r w:rsidRPr="006728E2">
        <w:rPr>
          <w:rFonts w:asciiTheme="minorHAnsi" w:hAnsiTheme="minorHAnsi" w:cstheme="minorHAnsi"/>
          <w:sz w:val="14"/>
        </w:rPr>
        <w:t xml:space="preserve">Since the end of the Cold War, having come to value military power for its own sake, </w:t>
      </w:r>
      <w:r w:rsidRPr="006728E2">
        <w:rPr>
          <w:rFonts w:asciiTheme="minorHAnsi" w:hAnsiTheme="minorHAnsi" w:cstheme="minorHAnsi"/>
          <w:u w:val="single"/>
        </w:rPr>
        <w:t>the United States has abandoned this principle and is committed as a matter of policy to maintaining military capabilities far in excess of those of any would-be adversary or combination of adversaries</w:t>
      </w:r>
      <w:r w:rsidRPr="006728E2">
        <w:rPr>
          <w:rFonts w:asciiTheme="minorHAnsi" w:hAnsiTheme="minorHAnsi" w:cstheme="minorHAnsi"/>
          <w:sz w:val="14"/>
        </w:rPr>
        <w:t xml:space="preserve">. This commitment finds both a qualitative and quantitative expression, with the U.S. military establishment dwarfing that of even America’s closest ally. Thus, whereas </w:t>
      </w:r>
      <w:r w:rsidRPr="006728E2">
        <w:rPr>
          <w:rFonts w:asciiTheme="minorHAnsi" w:hAnsiTheme="minorHAnsi" w:cstheme="minorHAnsi"/>
          <w:u w:val="single"/>
        </w:rPr>
        <w:t>the U.S. Navy maintains and operates a total of twelve large attack aircraft carriers, the once-vaunted Royal Navy has none</w:t>
      </w:r>
      <w:r w:rsidRPr="006728E2">
        <w:rPr>
          <w:rFonts w:asciiTheme="minorHAnsi" w:hAnsiTheme="minorHAnsi" w:cstheme="minorHAnsi"/>
          <w:sz w:val="14"/>
        </w:rPr>
        <w:t xml:space="preserve">---indeed in all the battle fleets of the world there is no ship even remotely comparable to a Nimitz-class carrier, weighing in at some ninety-seven thousand tons fully loaded, longer than three football fields cruising at a speed above thirty knots, and powered by nuclear reactors that give it an essentially infinite radius of action. Today, </w:t>
      </w:r>
      <w:r w:rsidRPr="006728E2">
        <w:rPr>
          <w:rFonts w:asciiTheme="minorHAnsi" w:hAnsiTheme="minorHAnsi" w:cstheme="minorHAnsi"/>
          <w:u w:val="single"/>
        </w:rPr>
        <w:t>the U.S. Marine Corps possesses more attack aircraft than does the entire Royal Air Force</w:t>
      </w:r>
      <w:r w:rsidRPr="006728E2">
        <w:rPr>
          <w:rFonts w:asciiTheme="minorHAnsi" w:hAnsiTheme="minorHAnsi" w:cstheme="minorHAnsi"/>
          <w:sz w:val="14"/>
        </w:rPr>
        <w:t xml:space="preserve">---and the United States has two other even larger “air forces,” one an integral part of the Navy and the other officially designated as the U.S. Air Force, Indeed, in terms of numbers of men and women in uniform, </w:t>
      </w:r>
      <w:r w:rsidRPr="006728E2">
        <w:rPr>
          <w:rFonts w:asciiTheme="minorHAnsi" w:hAnsiTheme="minorHAnsi" w:cstheme="minorHAnsi"/>
          <w:u w:val="single"/>
        </w:rPr>
        <w:t>the U.S. Marine Corps is half again as large as the entire British Army</w:t>
      </w:r>
      <w:r w:rsidRPr="006728E2">
        <w:rPr>
          <w:rFonts w:asciiTheme="minorHAnsi" w:hAnsiTheme="minorHAnsi" w:cstheme="minorHAnsi"/>
          <w:sz w:val="14"/>
        </w:rPr>
        <w:t xml:space="preserve">---and </w:t>
      </w:r>
      <w:r w:rsidRPr="006728E2">
        <w:rPr>
          <w:rFonts w:asciiTheme="minorHAnsi" w:hAnsiTheme="minorHAnsi" w:cstheme="minorHAnsi"/>
          <w:u w:val="single"/>
        </w:rPr>
        <w:t>the Pentagon has a second, even larger “army” actually called the U.S. Army---which in turn also operates its own “air force” of some five thousand aircraft</w:t>
      </w:r>
      <w:r w:rsidRPr="006728E2">
        <w:rPr>
          <w:rFonts w:asciiTheme="minorHAnsi" w:hAnsiTheme="minorHAnsi" w:cstheme="minorHAnsi"/>
          <w:sz w:val="14"/>
        </w:rPr>
        <w:t xml:space="preserve">. All of these massive and redundant capabilities cost money. Notably, the present-day Pentagon budget, adjusted for inflation, is 12 percent larger than the average defense budget of the Cold War era. IN 2002, </w:t>
      </w:r>
      <w:r w:rsidRPr="006728E2">
        <w:rPr>
          <w:rFonts w:asciiTheme="minorHAnsi" w:hAnsiTheme="minorHAnsi" w:cstheme="minorHAnsi"/>
          <w:u w:val="single"/>
        </w:rPr>
        <w:t xml:space="preserve">American defense spending exceeded by a factor of twenty-five the </w:t>
      </w:r>
      <w:r w:rsidRPr="006728E2">
        <w:rPr>
          <w:rFonts w:asciiTheme="minorHAnsi" w:hAnsiTheme="minorHAnsi" w:cstheme="minorHAnsi"/>
          <w:i/>
          <w:u w:val="single"/>
        </w:rPr>
        <w:t xml:space="preserve">combined </w:t>
      </w:r>
      <w:r w:rsidRPr="006728E2">
        <w:rPr>
          <w:rFonts w:asciiTheme="minorHAnsi" w:hAnsiTheme="minorHAnsi" w:cstheme="minorHAnsi"/>
          <w:u w:val="single"/>
        </w:rPr>
        <w:t>defense budgets of the seven “rogue states” then comprising the roster of the U.S. enemies</w:t>
      </w:r>
      <w:r w:rsidRPr="006728E2">
        <w:rPr>
          <w:rFonts w:asciiTheme="minorHAnsi" w:hAnsiTheme="minorHAnsi" w:cstheme="minorHAnsi"/>
          <w:sz w:val="14"/>
        </w:rPr>
        <w:t xml:space="preserve">. Indeed, by some calculations, </w:t>
      </w:r>
      <w:r w:rsidRPr="006728E2">
        <w:rPr>
          <w:rFonts w:asciiTheme="minorHAnsi" w:hAnsiTheme="minorHAnsi" w:cstheme="minorHAnsi"/>
          <w:u w:val="single"/>
        </w:rPr>
        <w:t>the United States spends more on defense than all other nations in the world together.</w:t>
      </w:r>
      <w:r w:rsidRPr="006728E2">
        <w:rPr>
          <w:rFonts w:asciiTheme="minorHAnsi" w:hAnsiTheme="minorHAnsi" w:cstheme="minorHAnsi"/>
          <w:sz w:val="14"/>
        </w:rPr>
        <w:t xml:space="preserve"> This is a circumstance without historical precedent. Furthermore, in all likelihood, the gap in military spending between the United States and all other nations will expand further still in the years to come. Projected increases in the defense budget will boost Pentagon spending in real terms to a level higher than it was during the Reagan era. According to the Pentagon’s announced long-range plans, by 2009 its budget will exceed the Cold War average by 23 percent---despite the absence of anything remotely resembling a so-called peer competitor. </w:t>
      </w:r>
      <w:proofErr w:type="gramStart"/>
      <w:r w:rsidRPr="006728E2">
        <w:rPr>
          <w:rFonts w:asciiTheme="minorHAnsi" w:hAnsiTheme="minorHAnsi" w:cstheme="minorHAnsi"/>
          <w:sz w:val="14"/>
        </w:rPr>
        <w:t>However</w:t>
      </w:r>
      <w:proofErr w:type="gramEnd"/>
      <w:r w:rsidRPr="006728E2">
        <w:rPr>
          <w:rFonts w:asciiTheme="minorHAnsi" w:hAnsiTheme="minorHAnsi" w:cstheme="minorHAnsi"/>
          <w:sz w:val="14"/>
        </w:rPr>
        <w:t xml:space="preserve"> astonishing this fact might seem, it elicits little comment, either from political leaders or the press. It is simply taken for granted. </w:t>
      </w:r>
      <w:r w:rsidRPr="006728E2">
        <w:rPr>
          <w:rFonts w:asciiTheme="minorHAnsi" w:hAnsiTheme="minorHAnsi" w:cstheme="minorHAnsi"/>
          <w:u w:val="single"/>
        </w:rPr>
        <w:t>The truth is that there no longer exists any meaningful context within which Americans might consider the question “How much is enough?”</w:t>
      </w:r>
      <w:r w:rsidRPr="006728E2">
        <w:rPr>
          <w:rFonts w:asciiTheme="minorHAnsi" w:hAnsiTheme="minorHAnsi" w:cstheme="minorHAnsi"/>
          <w:sz w:val="14"/>
        </w:rPr>
        <w:t xml:space="preserve"> On a day-to-day basis, what do these expensive forces exist to do? Simply put, for the Department of Defense and all of its constituent parts, defense per se figures as little more than an afterthought, </w:t>
      </w:r>
      <w:proofErr w:type="gramStart"/>
      <w:r w:rsidRPr="006728E2">
        <w:rPr>
          <w:rFonts w:asciiTheme="minorHAnsi" w:hAnsiTheme="minorHAnsi" w:cstheme="minorHAnsi"/>
          <w:u w:val="single"/>
        </w:rPr>
        <w:t>The</w:t>
      </w:r>
      <w:proofErr w:type="gramEnd"/>
      <w:r w:rsidRPr="006728E2">
        <w:rPr>
          <w:rFonts w:asciiTheme="minorHAnsi" w:hAnsiTheme="minorHAnsi" w:cstheme="minorHAnsi"/>
          <w:u w:val="single"/>
        </w:rPr>
        <w:t xml:space="preserve"> primary mission of America’s far-flung military establishment is a global power projectio</w:t>
      </w:r>
      <w:r w:rsidRPr="006728E2">
        <w:rPr>
          <w:rFonts w:asciiTheme="minorHAnsi" w:hAnsiTheme="minorHAnsi" w:cstheme="minorHAnsi"/>
          <w:sz w:val="14"/>
        </w:rPr>
        <w:t xml:space="preserve">n, a reality tacitly understood in all quarters of American society. To suggest that </w:t>
      </w:r>
      <w:r w:rsidRPr="006728E2">
        <w:rPr>
          <w:rFonts w:asciiTheme="minorHAnsi" w:hAnsiTheme="minorHAnsi" w:cstheme="minorHAnsi"/>
          <w:u w:val="single"/>
        </w:rPr>
        <w:t xml:space="preserve">the U.S. military has become the world’s police force </w:t>
      </w:r>
      <w:r w:rsidRPr="006728E2">
        <w:rPr>
          <w:rFonts w:asciiTheme="minorHAnsi" w:hAnsiTheme="minorHAnsi" w:cstheme="minorHAnsi"/>
          <w:sz w:val="14"/>
        </w:rPr>
        <w:t>may slightly overstate the case, but only slightly.</w:t>
      </w:r>
    </w:p>
    <w:p w14:paraId="4B5480EE" w14:textId="67D924B7" w:rsidR="000630A0" w:rsidRPr="006728E2" w:rsidRDefault="000630A0" w:rsidP="000630A0">
      <w:pPr>
        <w:pStyle w:val="Heading4"/>
        <w:rPr>
          <w:rFonts w:asciiTheme="minorHAnsi" w:hAnsiTheme="minorHAnsi" w:cstheme="minorHAnsi"/>
        </w:rPr>
      </w:pPr>
      <w:r w:rsidRPr="006728E2">
        <w:rPr>
          <w:rFonts w:asciiTheme="minorHAnsi" w:hAnsiTheme="minorHAnsi" w:cstheme="minorHAnsi"/>
        </w:rPr>
        <w:t>American Military supremacy is evidence of a larger American superiority</w:t>
      </w:r>
    </w:p>
    <w:p w14:paraId="03E30E1F" w14:textId="77777777" w:rsidR="000630A0" w:rsidRPr="006728E2" w:rsidRDefault="000630A0" w:rsidP="000630A0">
      <w:pPr>
        <w:rPr>
          <w:rStyle w:val="Style13ptBold"/>
          <w:rFonts w:asciiTheme="minorHAnsi" w:hAnsiTheme="minorHAnsi" w:cstheme="minorHAnsi"/>
        </w:rPr>
      </w:pPr>
      <w:r w:rsidRPr="006728E2">
        <w:rPr>
          <w:rStyle w:val="Style13ptBold"/>
          <w:rFonts w:asciiTheme="minorHAnsi" w:hAnsiTheme="minorHAnsi" w:cstheme="minorHAnsi"/>
        </w:rPr>
        <w:t>Bacevich 13</w:t>
      </w:r>
    </w:p>
    <w:p w14:paraId="38A15EB4" w14:textId="77777777" w:rsidR="000630A0" w:rsidRPr="006728E2" w:rsidRDefault="000630A0" w:rsidP="000630A0">
      <w:pPr>
        <w:rPr>
          <w:rFonts w:asciiTheme="minorHAnsi" w:hAnsiTheme="minorHAnsi" w:cstheme="minorHAnsi"/>
        </w:rPr>
      </w:pPr>
      <w:r w:rsidRPr="006728E2">
        <w:rPr>
          <w:rFonts w:asciiTheme="minorHAnsi" w:hAnsiTheme="minorHAnsi" w:cstheme="minorHAnsi"/>
        </w:rPr>
        <w:t>Andrew J. Bacevich, PhD from Princeton University in history, The New American Militarism: How Americans Are Seduced by War, Oxford University Press, May 22, 2013</w:t>
      </w:r>
    </w:p>
    <w:p w14:paraId="21BAF603" w14:textId="77777777" w:rsidR="000630A0" w:rsidRPr="006728E2" w:rsidRDefault="000630A0" w:rsidP="000630A0">
      <w:pPr>
        <w:rPr>
          <w:rFonts w:asciiTheme="minorHAnsi" w:hAnsiTheme="minorHAnsi" w:cstheme="minorHAnsi"/>
          <w:u w:val="single"/>
        </w:rPr>
      </w:pPr>
      <w:r w:rsidRPr="006728E2">
        <w:rPr>
          <w:rFonts w:asciiTheme="minorHAnsi" w:hAnsiTheme="minorHAnsi" w:cstheme="minorHAnsi"/>
          <w:sz w:val="14"/>
        </w:rPr>
        <w:t xml:space="preserve">Under the terms of that consensus, mainstream </w:t>
      </w:r>
      <w:r w:rsidRPr="006728E2">
        <w:rPr>
          <w:rFonts w:asciiTheme="minorHAnsi" w:hAnsiTheme="minorHAnsi" w:cstheme="minorHAnsi"/>
          <w:u w:val="single"/>
        </w:rPr>
        <w:t>politicians today take as a given that American military supremacy is an unqualified good evidence of a larger American superiority</w:t>
      </w:r>
      <w:r w:rsidRPr="006728E2">
        <w:rPr>
          <w:rFonts w:asciiTheme="minorHAnsi" w:hAnsiTheme="minorHAnsi" w:cstheme="minorHAnsi"/>
          <w:sz w:val="14"/>
        </w:rPr>
        <w:t xml:space="preserve">. </w:t>
      </w:r>
      <w:r w:rsidRPr="006728E2">
        <w:rPr>
          <w:rFonts w:asciiTheme="minorHAnsi" w:hAnsiTheme="minorHAnsi" w:cstheme="minorHAnsi"/>
          <w:u w:val="single"/>
        </w:rPr>
        <w:t>They see this armed might as the key to creating an international order that accommodates American values</w:t>
      </w:r>
      <w:r w:rsidRPr="006728E2">
        <w:rPr>
          <w:rFonts w:asciiTheme="minorHAnsi" w:hAnsiTheme="minorHAnsi" w:cstheme="minorHAnsi"/>
          <w:sz w:val="14"/>
        </w:rPr>
        <w:t xml:space="preserve">. </w:t>
      </w:r>
      <w:r w:rsidRPr="006728E2">
        <w:rPr>
          <w:rFonts w:asciiTheme="minorHAnsi" w:hAnsiTheme="minorHAnsi" w:cstheme="minorHAnsi"/>
          <w:u w:val="single"/>
        </w:rPr>
        <w:t>One result</w:t>
      </w:r>
      <w:r w:rsidRPr="006728E2">
        <w:rPr>
          <w:rFonts w:asciiTheme="minorHAnsi" w:hAnsiTheme="minorHAnsi" w:cstheme="minorHAnsi"/>
          <w:sz w:val="14"/>
        </w:rPr>
        <w:t xml:space="preserve"> of that consensus over the past quarter century </w:t>
      </w:r>
      <w:r w:rsidRPr="006728E2">
        <w:rPr>
          <w:rFonts w:asciiTheme="minorHAnsi" w:hAnsiTheme="minorHAnsi" w:cstheme="minorHAnsi"/>
          <w:u w:val="single"/>
        </w:rPr>
        <w:t>has been to militarize U.S. policy and to encourage tendencies suggesting that American society itself is increasingly enamored with its self-image as the military power nonpareil.</w:t>
      </w:r>
    </w:p>
    <w:p w14:paraId="1C7C83AB" w14:textId="77777777" w:rsidR="000630A0" w:rsidRPr="006728E2" w:rsidRDefault="000630A0" w:rsidP="000630A0">
      <w:pPr>
        <w:rPr>
          <w:rStyle w:val="Style13ptBold"/>
          <w:rFonts w:asciiTheme="minorHAnsi" w:hAnsiTheme="minorHAnsi" w:cstheme="minorHAnsi"/>
        </w:rPr>
      </w:pPr>
    </w:p>
    <w:p w14:paraId="48FFD9A9" w14:textId="16B58702" w:rsidR="00340B37" w:rsidRPr="006728E2" w:rsidRDefault="00340B37" w:rsidP="00340B37">
      <w:pPr>
        <w:pStyle w:val="Heading3"/>
        <w:rPr>
          <w:rFonts w:asciiTheme="minorHAnsi" w:hAnsiTheme="minorHAnsi" w:cstheme="minorHAnsi"/>
        </w:rPr>
      </w:pPr>
      <w:r w:rsidRPr="006728E2">
        <w:rPr>
          <w:rFonts w:asciiTheme="minorHAnsi" w:hAnsiTheme="minorHAnsi" w:cstheme="minorHAnsi"/>
        </w:rPr>
        <w:t>Environment</w:t>
      </w:r>
    </w:p>
    <w:p w14:paraId="16CB90AD"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It’s not just the active engagement in war, but the overall thought process of militarization that causes irreversible, catastrophic damage to the environment</w:t>
      </w:r>
    </w:p>
    <w:p w14:paraId="1A79E935" w14:textId="41AA9F00" w:rsidR="00340B37" w:rsidRPr="006728E2" w:rsidRDefault="00340B37" w:rsidP="00340B37">
      <w:pPr>
        <w:rPr>
          <w:rFonts w:asciiTheme="minorHAnsi" w:hAnsiTheme="minorHAnsi" w:cstheme="minorHAnsi"/>
        </w:rPr>
      </w:pPr>
      <w:proofErr w:type="spellStart"/>
      <w:r w:rsidRPr="006728E2">
        <w:rPr>
          <w:rFonts w:asciiTheme="minorHAnsi" w:hAnsiTheme="minorHAnsi" w:cstheme="minorHAnsi"/>
          <w:b/>
          <w:bCs/>
          <w:sz w:val="24"/>
          <w:szCs w:val="24"/>
        </w:rPr>
        <w:t>Regehr</w:t>
      </w:r>
      <w:proofErr w:type="spellEnd"/>
      <w:r w:rsidRPr="006728E2">
        <w:rPr>
          <w:rFonts w:asciiTheme="minorHAnsi" w:hAnsiTheme="minorHAnsi" w:cstheme="minorHAnsi"/>
          <w:b/>
          <w:bCs/>
          <w:sz w:val="24"/>
          <w:szCs w:val="24"/>
        </w:rPr>
        <w:t xml:space="preserve"> 78</w:t>
      </w:r>
      <w:r w:rsidRPr="006728E2">
        <w:rPr>
          <w:rFonts w:asciiTheme="minorHAnsi" w:hAnsiTheme="minorHAnsi" w:cstheme="minorHAnsi"/>
          <w:sz w:val="24"/>
          <w:szCs w:val="24"/>
        </w:rPr>
        <w:t xml:space="preserve"> </w:t>
      </w:r>
      <w:r w:rsidRPr="006728E2">
        <w:rPr>
          <w:rFonts w:asciiTheme="minorHAnsi" w:hAnsiTheme="minorHAnsi" w:cstheme="minorHAnsi"/>
        </w:rPr>
        <w:t xml:space="preserve">(Under the Gun: </w:t>
      </w:r>
      <w:r w:rsidRPr="006728E2">
        <w:rPr>
          <w:rStyle w:val="StyleUnderline"/>
          <w:rFonts w:asciiTheme="minorHAnsi" w:hAnsiTheme="minorHAnsi" w:cstheme="minorHAnsi"/>
        </w:rPr>
        <w:t>Militarism and the Environment</w:t>
      </w:r>
      <w:r w:rsidRPr="006728E2">
        <w:rPr>
          <w:rFonts w:asciiTheme="minorHAnsi" w:hAnsiTheme="minorHAnsi" w:cstheme="minorHAnsi"/>
        </w:rPr>
        <w:t xml:space="preserve">. Ernie </w:t>
      </w:r>
      <w:proofErr w:type="spellStart"/>
      <w:r w:rsidRPr="006728E2">
        <w:rPr>
          <w:rFonts w:asciiTheme="minorHAnsi" w:hAnsiTheme="minorHAnsi" w:cstheme="minorHAnsi"/>
        </w:rPr>
        <w:t>Regehr</w:t>
      </w:r>
      <w:proofErr w:type="spellEnd"/>
      <w:r w:rsidRPr="006728E2">
        <w:rPr>
          <w:rFonts w:asciiTheme="minorHAnsi" w:hAnsiTheme="minorHAnsi" w:cstheme="minorHAnsi"/>
        </w:rPr>
        <w:t xml:space="preserve"> Source: Alternatives, Vol. 7, No. 3 (SUMMER 1978), pp. 42-50 Published by: Alternatives Inc Stable URL: https://www.jstor.org/stable/45030804 Accessed: 14-07-2019 20:27 UTC. Ernie </w:t>
      </w:r>
      <w:proofErr w:type="spellStart"/>
      <w:r w:rsidRPr="006728E2">
        <w:rPr>
          <w:rFonts w:asciiTheme="minorHAnsi" w:hAnsiTheme="minorHAnsi" w:cstheme="minorHAnsi"/>
        </w:rPr>
        <w:t>Regehr</w:t>
      </w:r>
      <w:proofErr w:type="spellEnd"/>
      <w:r w:rsidRPr="006728E2">
        <w:rPr>
          <w:rFonts w:asciiTheme="minorHAnsi" w:hAnsiTheme="minorHAnsi" w:cstheme="minorHAnsi"/>
        </w:rPr>
        <w:t xml:space="preserve">, OC is senior fellow in Arctic security at The Simons Foundation of Vancouver and research fellow at the Institute of Peace and Conflict Studies, Conrad </w:t>
      </w:r>
      <w:proofErr w:type="spellStart"/>
      <w:r w:rsidRPr="006728E2">
        <w:rPr>
          <w:rFonts w:asciiTheme="minorHAnsi" w:hAnsiTheme="minorHAnsi" w:cstheme="minorHAnsi"/>
        </w:rPr>
        <w:t>Grebel</w:t>
      </w:r>
      <w:proofErr w:type="spellEnd"/>
      <w:r w:rsidRPr="006728E2">
        <w:rPr>
          <w:rFonts w:asciiTheme="minorHAnsi" w:hAnsiTheme="minorHAnsi" w:cstheme="minorHAnsi"/>
        </w:rPr>
        <w:t xml:space="preserve"> University College, the University of Waterloo.</w:t>
      </w:r>
      <w:r w:rsidR="00E97E29" w:rsidRPr="006728E2">
        <w:rPr>
          <w:rFonts w:asciiTheme="minorHAnsi" w:hAnsiTheme="minorHAnsi" w:cstheme="minorHAnsi"/>
        </w:rPr>
        <w:t xml:space="preserve"> ADW)</w:t>
      </w:r>
    </w:p>
    <w:p w14:paraId="51F45E1C" w14:textId="77777777" w:rsidR="00340B37" w:rsidRPr="006728E2" w:rsidRDefault="00340B37" w:rsidP="00340B37">
      <w:pPr>
        <w:rPr>
          <w:rFonts w:asciiTheme="minorHAnsi" w:hAnsiTheme="minorHAnsi" w:cstheme="minorHAnsi"/>
          <w:sz w:val="14"/>
        </w:rPr>
      </w:pPr>
      <w:r w:rsidRPr="006728E2">
        <w:rPr>
          <w:rStyle w:val="StyleUnderline"/>
          <w:rFonts w:asciiTheme="minorHAnsi" w:hAnsiTheme="minorHAnsi" w:cstheme="minorHAnsi"/>
        </w:rPr>
        <w:t>While the ultimate expression of militarism is war itself and its most dramatic environmental consequences are to be found there, both the phenomenon of militarism and its environmental consequences extend far beyond active warfare</w:t>
      </w:r>
      <w:r w:rsidRPr="006728E2">
        <w:rPr>
          <w:rFonts w:asciiTheme="minorHAnsi" w:hAnsiTheme="minorHAnsi" w:cstheme="minorHAnsi"/>
          <w:sz w:val="14"/>
        </w:rPr>
        <w:t xml:space="preserve">. Militarism, though the term is variously used, refers generally to the extension of military influence over national and international affairs, the burgeoning military arsenals, the use of force as an instrument of political power and to settle political conflicts, and the progressive obscuring of clear distinctions between military and civilian authority.1 </w:t>
      </w:r>
      <w:r w:rsidRPr="006728E2">
        <w:rPr>
          <w:rStyle w:val="StyleUnderline"/>
          <w:rFonts w:asciiTheme="minorHAnsi" w:hAnsiTheme="minorHAnsi" w:cstheme="minorHAnsi"/>
        </w:rPr>
        <w:t>In all its manifestations militarism has a direct and specific impact on the environment. The diversion of a community's resources from social purposes to military purposes or the effects on social organization of military authority structures influence the shape of physical and social environments as surely as does war. The environmental consequences of war, graphically illustrated in Hiroshima following the assault of August 6, 1945 or in Vietnam following the sustained assault of the 1960s and early 1970s, seem the more devastating perhaps only because the environ- mental consequences of other manifestations of militarism are less readily measured</w:t>
      </w:r>
      <w:r w:rsidRPr="006728E2">
        <w:rPr>
          <w:rFonts w:asciiTheme="minorHAnsi" w:hAnsiTheme="minorHAnsi" w:cstheme="minorHAnsi"/>
          <w:sz w:val="14"/>
        </w:rPr>
        <w:t xml:space="preserve">. For a broad overview of the effects of militarism on the human environment - physical as well as social - it will be necessary to consider, at least briefly, the environmental consequences of war; environmental modification as a means of waging war; energy and other resources consumed by military establishments; and the social and economic consequences of military spending. The Environmental Effects of War </w:t>
      </w:r>
      <w:r w:rsidRPr="006728E2">
        <w:rPr>
          <w:rStyle w:val="StyleUnderline"/>
          <w:rFonts w:asciiTheme="minorHAnsi" w:hAnsiTheme="minorHAnsi" w:cstheme="minorHAnsi"/>
        </w:rPr>
        <w:t>The devastating effects of war on the physical environment are a matter of tragic record</w:t>
      </w:r>
      <w:r w:rsidRPr="006728E2">
        <w:rPr>
          <w:rFonts w:asciiTheme="minorHAnsi" w:hAnsiTheme="minorHAnsi" w:cstheme="minorHAnsi"/>
          <w:sz w:val="14"/>
        </w:rPr>
        <w:t xml:space="preserve">.2 </w:t>
      </w:r>
      <w:r w:rsidRPr="006728E2">
        <w:rPr>
          <w:rStyle w:val="StyleUnderline"/>
          <w:rFonts w:asciiTheme="minorHAnsi" w:hAnsiTheme="minorHAnsi" w:cstheme="minorHAnsi"/>
        </w:rPr>
        <w:t xml:space="preserve">With the modest, by contemporary standards, explosive power of approximately 12,000 tons of TNT, the bomb which obliterated Hiroshima exploded 580 meters above the </w:t>
      </w:r>
      <w:proofErr w:type="spellStart"/>
      <w:r w:rsidRPr="006728E2">
        <w:rPr>
          <w:rStyle w:val="StyleUnderline"/>
          <w:rFonts w:asciiTheme="minorHAnsi" w:hAnsiTheme="minorHAnsi" w:cstheme="minorHAnsi"/>
        </w:rPr>
        <w:t>centre</w:t>
      </w:r>
      <w:proofErr w:type="spellEnd"/>
      <w:r w:rsidRPr="006728E2">
        <w:rPr>
          <w:rStyle w:val="StyleUnderline"/>
          <w:rFonts w:asciiTheme="minorHAnsi" w:hAnsiTheme="minorHAnsi" w:cstheme="minorHAnsi"/>
        </w:rPr>
        <w:t xml:space="preserve"> of the city</w:t>
      </w:r>
      <w:r w:rsidRPr="006728E2">
        <w:rPr>
          <w:rFonts w:asciiTheme="minorHAnsi" w:hAnsiTheme="minorHAnsi" w:cstheme="minorHAnsi"/>
          <w:sz w:val="14"/>
        </w:rPr>
        <w:t xml:space="preserve">, the blast sending out a wall of high-pressure air, spreading at a speed equal to or greater than the speed of sound. In half a minute the shock wave had travelled some ten miles from the city </w:t>
      </w:r>
      <w:proofErr w:type="spellStart"/>
      <w:r w:rsidRPr="006728E2">
        <w:rPr>
          <w:rFonts w:asciiTheme="minorHAnsi" w:hAnsiTheme="minorHAnsi" w:cstheme="minorHAnsi"/>
          <w:sz w:val="14"/>
        </w:rPr>
        <w:t>centre</w:t>
      </w:r>
      <w:proofErr w:type="spellEnd"/>
      <w:r w:rsidRPr="006728E2">
        <w:rPr>
          <w:rFonts w:asciiTheme="minorHAnsi" w:hAnsiTheme="minorHAnsi" w:cstheme="minorHAnsi"/>
          <w:sz w:val="14"/>
        </w:rPr>
        <w:t xml:space="preserve">, followed by a hurricane- force wind, moving first out from the blast </w:t>
      </w:r>
      <w:proofErr w:type="spellStart"/>
      <w:r w:rsidRPr="006728E2">
        <w:rPr>
          <w:rFonts w:asciiTheme="minorHAnsi" w:hAnsiTheme="minorHAnsi" w:cstheme="minorHAnsi"/>
          <w:sz w:val="14"/>
        </w:rPr>
        <w:t>centre</w:t>
      </w:r>
      <w:proofErr w:type="spellEnd"/>
      <w:r w:rsidRPr="006728E2">
        <w:rPr>
          <w:rFonts w:asciiTheme="minorHAnsi" w:hAnsiTheme="minorHAnsi" w:cstheme="minorHAnsi"/>
          <w:sz w:val="14"/>
        </w:rPr>
        <w:t xml:space="preserve"> and then, following a brief eerie silence, returning with equal force to fill the vacuum that had been created. The blast destroyed all buildings within two kilometers of the </w:t>
      </w:r>
      <w:proofErr w:type="spellStart"/>
      <w:r w:rsidRPr="006728E2">
        <w:rPr>
          <w:rFonts w:asciiTheme="minorHAnsi" w:hAnsiTheme="minorHAnsi" w:cstheme="minorHAnsi"/>
          <w:sz w:val="14"/>
        </w:rPr>
        <w:t>hypocentre</w:t>
      </w:r>
      <w:proofErr w:type="spellEnd"/>
      <w:r w:rsidRPr="006728E2">
        <w:rPr>
          <w:rFonts w:asciiTheme="minorHAnsi" w:hAnsiTheme="minorHAnsi" w:cstheme="minorHAnsi"/>
          <w:sz w:val="14"/>
        </w:rPr>
        <w:t xml:space="preserve">. Sixty thousand houses were completely or partially destroyed, and some 45,000 people died the day of the explosion. Only half the bomb's energy was given off in the blast; one-third of the total energy generated by the bomb was given off as thermal energy. The fireball produced by the explosion instantly reached temperatures of several million </w:t>
      </w:r>
      <w:proofErr w:type="spellStart"/>
      <w:r w:rsidRPr="006728E2">
        <w:rPr>
          <w:rFonts w:asciiTheme="minorHAnsi" w:hAnsiTheme="minorHAnsi" w:cstheme="minorHAnsi"/>
          <w:sz w:val="14"/>
        </w:rPr>
        <w:t>degress</w:t>
      </w:r>
      <w:proofErr w:type="spellEnd"/>
      <w:r w:rsidRPr="006728E2">
        <w:rPr>
          <w:rFonts w:asciiTheme="minorHAnsi" w:hAnsiTheme="minorHAnsi" w:cstheme="minorHAnsi"/>
          <w:sz w:val="14"/>
        </w:rPr>
        <w:t xml:space="preserve"> Centigrade, quickly cooling to about 1700°C at the surface and thereafter cooling more gradually. Exposed human skin was burned up to a distance of about 3.5 kilometers from the </w:t>
      </w:r>
      <w:proofErr w:type="spellStart"/>
      <w:r w:rsidRPr="006728E2">
        <w:rPr>
          <w:rFonts w:asciiTheme="minorHAnsi" w:hAnsiTheme="minorHAnsi" w:cstheme="minorHAnsi"/>
          <w:sz w:val="14"/>
        </w:rPr>
        <w:t>hypocentre</w:t>
      </w:r>
      <w:proofErr w:type="spellEnd"/>
      <w:r w:rsidRPr="006728E2">
        <w:rPr>
          <w:rFonts w:asciiTheme="minorHAnsi" w:hAnsiTheme="minorHAnsi" w:cstheme="minorHAnsi"/>
          <w:sz w:val="14"/>
        </w:rPr>
        <w:t xml:space="preserve">. </w:t>
      </w:r>
      <w:r w:rsidRPr="006728E2">
        <w:rPr>
          <w:rStyle w:val="StyleUnderline"/>
          <w:rFonts w:asciiTheme="minorHAnsi" w:hAnsiTheme="minorHAnsi" w:cstheme="minorHAnsi"/>
        </w:rPr>
        <w:t xml:space="preserve">The resulting firestorm raged for about six hours, burning every combustible object within a radius of two kilometers from the </w:t>
      </w:r>
      <w:proofErr w:type="spellStart"/>
      <w:r w:rsidRPr="006728E2">
        <w:rPr>
          <w:rStyle w:val="StyleUnderline"/>
          <w:rFonts w:asciiTheme="minorHAnsi" w:hAnsiTheme="minorHAnsi" w:cstheme="minorHAnsi"/>
        </w:rPr>
        <w:t>hypocentre</w:t>
      </w:r>
      <w:proofErr w:type="spellEnd"/>
      <w:r w:rsidRPr="006728E2">
        <w:rPr>
          <w:rFonts w:asciiTheme="minorHAnsi" w:hAnsiTheme="minorHAnsi" w:cstheme="minorHAnsi"/>
          <w:sz w:val="14"/>
        </w:rPr>
        <w:t xml:space="preserve">. Seventy percent of the fire-fighting machines in the Fire Brigade stations were rendered unusable, and 80 percent of the fire-fighting personnel were unable to respond to the emergency. The loss of water pressure through the breaking of pipes contributed greatly to the additional destruction by fire. About 15 percent of the bomb's energy was given off as radiation. Many of those exposed to large doses of radiation rapidly became incapacitated, and suffered from nausea and vomiting. They later typically vomited blood, developed a high fever, had severe diarrhea and much bleeding from the bowels. They usually died within about 10 days. Smaller doses of radiation produced a wide variety of symptoms including nausea; vomiting; diarrhea; bleeding from the bowels, gums, nose and </w:t>
      </w:r>
      <w:proofErr w:type="spellStart"/>
      <w:r w:rsidRPr="006728E2">
        <w:rPr>
          <w:rFonts w:asciiTheme="minorHAnsi" w:hAnsiTheme="minorHAnsi" w:cstheme="minorHAnsi"/>
          <w:sz w:val="14"/>
        </w:rPr>
        <w:t>gentals</w:t>
      </w:r>
      <w:proofErr w:type="spellEnd"/>
      <w:r w:rsidRPr="006728E2">
        <w:rPr>
          <w:rFonts w:asciiTheme="minorHAnsi" w:hAnsiTheme="minorHAnsi" w:cstheme="minorHAnsi"/>
          <w:sz w:val="14"/>
        </w:rPr>
        <w:t xml:space="preserve">; and menstrual abnormalities. There was often a total loss of hair, fever and a feeling of great weakness. Resistance to infection was markedly down. By the end of 1945 at least 150,000 of the city's 300,000 inhabitants had died. </w:t>
      </w:r>
      <w:r w:rsidRPr="006728E2">
        <w:rPr>
          <w:rStyle w:val="StyleUnderline"/>
          <w:rFonts w:asciiTheme="minorHAnsi" w:hAnsiTheme="minorHAnsi" w:cstheme="minorHAnsi"/>
        </w:rPr>
        <w:t xml:space="preserve">Apart from the effects which ionizing radiation had on the immediate victims of the explosions, the survivors were also exposed to the hazards of the radiation both in terms of latent disease </w:t>
      </w:r>
      <w:proofErr w:type="spellStart"/>
      <w:r w:rsidRPr="006728E2">
        <w:rPr>
          <w:rStyle w:val="StyleUnderline"/>
          <w:rFonts w:asciiTheme="minorHAnsi" w:hAnsiTheme="minorHAnsi" w:cstheme="minorHAnsi"/>
        </w:rPr>
        <w:t>occuring</w:t>
      </w:r>
      <w:proofErr w:type="spellEnd"/>
      <w:r w:rsidRPr="006728E2">
        <w:rPr>
          <w:rStyle w:val="StyleUnderline"/>
          <w:rFonts w:asciiTheme="minorHAnsi" w:hAnsiTheme="minorHAnsi" w:cstheme="minorHAnsi"/>
        </w:rPr>
        <w:t xml:space="preserve"> in the individual (somatic effects) and of changes in hereditary material (genetic effects</w:t>
      </w:r>
      <w:r w:rsidRPr="006728E2">
        <w:rPr>
          <w:rFonts w:asciiTheme="minorHAnsi" w:hAnsiTheme="minorHAnsi" w:cstheme="minorHAnsi"/>
          <w:sz w:val="14"/>
        </w:rPr>
        <w:t xml:space="preserve">). The incidence of leukemia in the survivors of Hiroshima and Nagasaki was observed to be increasing in 1948. It reached a peak in 1950-1952. A continuing study of the survivors of the two Japanese disasters has also suggested an increased incidence for other kinds of malignant cancer, particularly cancer of the thyroid, and not just leukemia, which has a much shorter latent interval. The indications are strong than a significantly high proportion of the babies born to women who were pregnant when exposed to the explosion, and who survived, had heads smaller than average size, and that some of these suffered severe mental retardation. Insufficient time has passed since these two nuclear disasters to determine what genetic changes, if any, were involved in the survivors. The life span of surface nuclear contamination also continues to surprise nuclear scientists. A recent report from Washington3 notes that natives of the Bikini islands in the Pacific Ocean, site of atmospheric nuclear tests in the early 1950s, have been told that parts of their Pacific atoll remain contaminated. In fact, some of the islanders who returned home during the past nine years have now been found to be carrying dangerous levels of strontium 90 and plutonium in their body tissue. The elements, contained in radioactive fallout from the atomic blasts, are also reported to have worked their way into the atoll's food chain. The social and psychological effects of the bombings of Hiroshima and Nagasaki were extremely severe. The communities disintegrated. The social services collapsed. Many people went mad or committed suicide. Thousands of children became orphans. </w:t>
      </w:r>
      <w:r w:rsidRPr="006728E2">
        <w:rPr>
          <w:rStyle w:val="StyleUnderline"/>
          <w:rFonts w:asciiTheme="minorHAnsi" w:hAnsiTheme="minorHAnsi" w:cstheme="minorHAnsi"/>
        </w:rPr>
        <w:t>Those were the results of a 1945 bomb. Current weapons technology has little in common with the Hiroshima bomb, a four-ton mass with an explosive power of 12,000 tons of TNT. Today a bomb weighing a mere 220 pounds can deliver an explosive power of 200 kilo- tons (200,000 tons of TNT) and many are measured in megatons (1,000,000 tons of TNT</w:t>
      </w:r>
      <w:r w:rsidRPr="006728E2">
        <w:rPr>
          <w:rFonts w:asciiTheme="minorHAnsi" w:hAnsiTheme="minorHAnsi" w:cstheme="minorHAnsi"/>
          <w:sz w:val="14"/>
        </w:rPr>
        <w:t xml:space="preserve">).4 The effects of a bomb of this magnitude defy even the most perverse imagination, but speculative studies have been done. One such study5 was made of a city with a population of just over one million people which ex- tended in all directions for about 10 kilometers (or about 250 sq. km.) and was attacked, it was assumed, with a single one-megaton nuclear weapon which burst at ground level. The blast would produce 360,000 immediate deaths and every house or building would be damaged - about one-third would be completely destroyed and another one- third would be destroyed for all practical purposes but could provide temporary shelter. No area of the city would retain all its essential services, with water and food supplies interrupted in all areas. Close to the explosion the lethal effects of radiation would be instantaneous, </w:t>
      </w:r>
      <w:r w:rsidRPr="006728E2">
        <w:rPr>
          <w:rStyle w:val="StyleUnderline"/>
          <w:rFonts w:asciiTheme="minorHAnsi" w:hAnsiTheme="minorHAnsi" w:cstheme="minorHAnsi"/>
        </w:rPr>
        <w:t xml:space="preserve">but nuclear weapon explosions also give rise to radioactive fission products and, in the case of a </w:t>
      </w:r>
      <w:proofErr w:type="spellStart"/>
      <w:r w:rsidRPr="006728E2">
        <w:rPr>
          <w:rStyle w:val="StyleUnderline"/>
          <w:rFonts w:asciiTheme="minorHAnsi" w:hAnsiTheme="minorHAnsi" w:cstheme="minorHAnsi"/>
        </w:rPr>
        <w:t>groundburst</w:t>
      </w:r>
      <w:proofErr w:type="spellEnd"/>
      <w:r w:rsidRPr="006728E2">
        <w:rPr>
          <w:rStyle w:val="StyleUnderline"/>
          <w:rFonts w:asciiTheme="minorHAnsi" w:hAnsiTheme="minorHAnsi" w:cstheme="minorHAnsi"/>
        </w:rPr>
        <w:t>, these become mixed with earth particles sucked into the atmosphere. The heavier particles of soil and weapon debris fall back to the ground and settle in the vicinity of the explosion, giving rise to delayed radiation hazards, over an area of several hundred square kilo- meters</w:t>
      </w:r>
      <w:r w:rsidRPr="006728E2">
        <w:rPr>
          <w:rFonts w:asciiTheme="minorHAnsi" w:hAnsiTheme="minorHAnsi" w:cstheme="minorHAnsi"/>
          <w:sz w:val="14"/>
        </w:rPr>
        <w:t xml:space="preserve">. Within this area unprotected people who failed to remain undercover until the fallout had decayed substantially would face very severe hazards to health. In the case of an air burst of a 20- megaton bomb the heat would start fires up to 30 kilometers from the point of detonation and would endanger the lives of people within a radius of 60 kilometers. Exploded over Manhattan, a 20- megaton bomb would kill six million of the city's eight million people, and one million people beyond the city limits. The blast, if it </w:t>
      </w:r>
      <w:proofErr w:type="spellStart"/>
      <w:r w:rsidRPr="006728E2">
        <w:rPr>
          <w:rFonts w:asciiTheme="minorHAnsi" w:hAnsiTheme="minorHAnsi" w:cstheme="minorHAnsi"/>
          <w:sz w:val="14"/>
        </w:rPr>
        <w:t>occured</w:t>
      </w:r>
      <w:proofErr w:type="spellEnd"/>
      <w:r w:rsidRPr="006728E2">
        <w:rPr>
          <w:rFonts w:asciiTheme="minorHAnsi" w:hAnsiTheme="minorHAnsi" w:cstheme="minorHAnsi"/>
          <w:sz w:val="14"/>
        </w:rPr>
        <w:t xml:space="preserve"> at the earth's surface, would leave a crater 75-90 meters deep and 800 meters across. In Europe the "war games" of NATO and Warsaw Pact forces have postulated the use of smaller, tactical, nuclear weapons in field warfare.6 Tactical nuclear weapons on European soil or available to a European war theatre number in the tens of thousands and speculative studies indicate that, once employed in any battlefield area, the numbers detonated would almost certainly reach into the hundreds. Four hundred such weapons would produce physical damage more than six times that caused by all the bombing in World War II. The distinction between tactical and strategic weapons, in terms of their consequences, is not particularly relevant. Only 100 tactical nuclear weapons, a rather conservative estimate of the number that would be detonated if a conventional war escalated into a nuclear war, would essentially devastate an area of 250 kilometers by 50 kilometers. The war in Vietnam is well known for its extension of military arsenals to include anti-plant weapons such as herbicides, as well as the more common anti-materiel and anti- personnel weapons.7 Not only were enemy soldiers and their hardware attacked, but the forests that offered them protection and the fields that provided them food also became the subjects of sustained attack. Two important consequences of anti-plant warfare are that, as in nuclear warfare, the distinction between military and civilian targets is obscured and that the effects will continue to be felt long after active warfare has ceased. In addition to the use of chemical anti- plant agents, the U.S. used high-explosive munitions and heavy </w:t>
      </w:r>
      <w:proofErr w:type="spellStart"/>
      <w:r w:rsidRPr="006728E2">
        <w:rPr>
          <w:rFonts w:asciiTheme="minorHAnsi" w:hAnsiTheme="minorHAnsi" w:cstheme="minorHAnsi"/>
          <w:sz w:val="14"/>
        </w:rPr>
        <w:t>landclearing</w:t>
      </w:r>
      <w:proofErr w:type="spellEnd"/>
      <w:r w:rsidRPr="006728E2">
        <w:rPr>
          <w:rFonts w:asciiTheme="minorHAnsi" w:hAnsiTheme="minorHAnsi" w:cstheme="minorHAnsi"/>
          <w:sz w:val="14"/>
        </w:rPr>
        <w:t xml:space="preserve"> tractors in Vietnam as means of denying territory to enemy personnel. Perhaps the most serious and long-term ecological impact of the war in Vietnam derives from the use of high explosive munitions. "Free- fire zones" were subjected to extraordinary amounts of high explosives - between 1965 and 1975 some 11 million bombs and 217 million artillery shells were exploded within the borders of South Vietnam. In forested areas the immediate consequence of an explosion is the destruction of plant life and wild life in the immediate area and partial damage from metal fragments in a somewhat larger area. Explosives dropped on South Vietnam were sufficient to affect 51 percent of the total land area with partial damage, although overlap, geographic irregularities and varying forest density reduced the area suffering damage. </w:t>
      </w:r>
      <w:r w:rsidRPr="006728E2">
        <w:rPr>
          <w:rStyle w:val="StyleUnderline"/>
          <w:rFonts w:asciiTheme="minorHAnsi" w:hAnsiTheme="minorHAnsi" w:cstheme="minorHAnsi"/>
        </w:rPr>
        <w:t>Nevertheless, it is estimated that many millions of trees and lesser numbers of wildlife living on several million hectares were either destroyed outright or damaged.</w:t>
      </w:r>
      <w:r w:rsidRPr="006728E2">
        <w:rPr>
          <w:rFonts w:asciiTheme="minorHAnsi" w:hAnsiTheme="minorHAnsi" w:cstheme="minorHAnsi"/>
          <w:sz w:val="14"/>
        </w:rPr>
        <w:t xml:space="preserve"> The craters left by the explosions, which are likely to remain for decades following the war, affect drainage patterns and the water table, and accelerate the loss of soil by erosion. Almost two million hectares of South Vietnam were subjected to herbicide attacks one or more times. </w:t>
      </w:r>
      <w:r w:rsidRPr="006728E2">
        <w:rPr>
          <w:rStyle w:val="StyleUnderline"/>
          <w:rFonts w:asciiTheme="minorHAnsi" w:hAnsiTheme="minorHAnsi" w:cstheme="minorHAnsi"/>
        </w:rPr>
        <w:t>About 10 percent of the trees were destroyed by a single attack, the remainder displaying various levels of injury. With sub- sequent attacks the level of tree mortality increased dramatically - in some areas reaching 100 percent. A major ecological consequence of herbicidal attack involves the nutrient-rich leaves which are caused to drop. The newly created leaf litter decomposes rapidly and its nutrients are largely lost because the forest stand has been rendered dormant and recycling is prevented. This rapid depletion is termed "nutrient dumping" and impoverishes the local ecosystem, a condition which takes years or even decades to be corrected.</w:t>
      </w:r>
      <w:r w:rsidRPr="006728E2">
        <w:rPr>
          <w:rFonts w:asciiTheme="minorHAnsi" w:hAnsiTheme="minorHAnsi" w:cstheme="minorHAnsi"/>
          <w:sz w:val="14"/>
        </w:rPr>
        <w:t xml:space="preserve"> Another striking innovation in warfare technology in the Vietnam War was the use of massive </w:t>
      </w:r>
      <w:proofErr w:type="spellStart"/>
      <w:r w:rsidRPr="006728E2">
        <w:rPr>
          <w:rFonts w:asciiTheme="minorHAnsi" w:hAnsiTheme="minorHAnsi" w:cstheme="minorHAnsi"/>
          <w:sz w:val="14"/>
        </w:rPr>
        <w:t>armoured</w:t>
      </w:r>
      <w:proofErr w:type="spellEnd"/>
      <w:r w:rsidRPr="006728E2">
        <w:rPr>
          <w:rFonts w:asciiTheme="minorHAnsi" w:hAnsiTheme="minorHAnsi" w:cstheme="minorHAnsi"/>
          <w:sz w:val="14"/>
        </w:rPr>
        <w:t xml:space="preserve"> trac- tors, known as "Rome ploughs" to clear forests for purposes of area denial. Companies of 30 tractors were able to clear heavy jungle at the rate of 40 hectares per day and light jungle at the rate of 160 hectares per day. About 300,000 hectares were razed, with results that included massive soil erosion, loss of nutrients in the soil, wildlife destruction, and serious flooding due to the incapacity of the cleared land to absorb water at the same rate as forested land. Environmental and Ecological Warfare Anti-plant warfare such as that carried out in Southeast Asia constitutes an important form of environmental warfare, but </w:t>
      </w:r>
      <w:r w:rsidRPr="006728E2">
        <w:rPr>
          <w:rStyle w:val="StyleUnderline"/>
          <w:rFonts w:asciiTheme="minorHAnsi" w:hAnsiTheme="minorHAnsi" w:cstheme="minorHAnsi"/>
        </w:rPr>
        <w:t>military planners have gone well beyond herbicides and land-clearing operations to explore weather and climate modification for military uses.</w:t>
      </w:r>
      <w:r w:rsidRPr="006728E2">
        <w:rPr>
          <w:rFonts w:asciiTheme="minorHAnsi" w:hAnsiTheme="minorHAnsi" w:cstheme="minorHAnsi"/>
          <w:sz w:val="14"/>
        </w:rPr>
        <w:t xml:space="preserve">8 </w:t>
      </w:r>
      <w:r w:rsidRPr="006728E2">
        <w:rPr>
          <w:rStyle w:val="StyleUnderline"/>
          <w:rFonts w:asciiTheme="minorHAnsi" w:hAnsiTheme="minorHAnsi" w:cstheme="minorHAnsi"/>
        </w:rPr>
        <w:t xml:space="preserve">Military planners see both tactical and strategic applications to weather and climate warfare - as a tactical weapon weather modification would be used to affect battlefield conditions and as a strategic weapon weather and climate modification would be used to affect the economy and production capability of the enemy nation. Rain modification has been employed as both a tactical and strategic weapon. </w:t>
      </w:r>
      <w:r w:rsidRPr="006728E2">
        <w:rPr>
          <w:rFonts w:asciiTheme="minorHAnsi" w:hAnsiTheme="minorHAnsi" w:cstheme="minorHAnsi"/>
          <w:sz w:val="14"/>
        </w:rPr>
        <w:t xml:space="preserve">Rainfall and snow are particularly useful in influencing enemy troop movements while longer-term increases or decreases in rainfall can be used to create flooding or drought on the enemy's home territory. </w:t>
      </w:r>
      <w:r w:rsidRPr="006728E2">
        <w:rPr>
          <w:rStyle w:val="StyleUnderline"/>
          <w:rFonts w:asciiTheme="minorHAnsi" w:hAnsiTheme="minorHAnsi" w:cstheme="minorHAnsi"/>
        </w:rPr>
        <w:t>It is possible to increase or decrease rainfall in specific locations by seeding clouds with appropriate chemicals at the right time</w:t>
      </w:r>
      <w:r w:rsidRPr="006728E2">
        <w:rPr>
          <w:rFonts w:asciiTheme="minorHAnsi" w:hAnsiTheme="minorHAnsi" w:cstheme="minorHAnsi"/>
          <w:sz w:val="14"/>
        </w:rPr>
        <w:t xml:space="preserve">. In 1970 </w:t>
      </w:r>
      <w:r w:rsidRPr="006728E2">
        <w:rPr>
          <w:rStyle w:val="StyleUnderline"/>
          <w:rFonts w:asciiTheme="minorHAnsi" w:hAnsiTheme="minorHAnsi" w:cstheme="minorHAnsi"/>
        </w:rPr>
        <w:t>the Central Intelligence Agency of the United States</w:t>
      </w:r>
      <w:r w:rsidRPr="006728E2">
        <w:rPr>
          <w:rFonts w:asciiTheme="minorHAnsi" w:hAnsiTheme="minorHAnsi" w:cstheme="minorHAnsi"/>
          <w:sz w:val="14"/>
        </w:rPr>
        <w:t xml:space="preserve">, according to a U.S. environmental war- fare researcher, Noel Ponti, </w:t>
      </w:r>
      <w:r w:rsidRPr="006728E2">
        <w:rPr>
          <w:rStyle w:val="StyleUnderline"/>
          <w:rFonts w:asciiTheme="minorHAnsi" w:hAnsiTheme="minorHAnsi" w:cstheme="minorHAnsi"/>
        </w:rPr>
        <w:t>carried out a massive seeding operation 200 miles off the coast of Cuba to induce rain clouds to drop their rain at sea rather than over Cuba's sugar crops. That year Cuba's sugar harvest fell short of President Fidel Castro's target of 10 million metric tons of sugar by two million tons. Insufficient rainfall was seen as the cause of the low harvest,</w:t>
      </w:r>
      <w:r w:rsidRPr="006728E2">
        <w:rPr>
          <w:rFonts w:asciiTheme="minorHAnsi" w:hAnsiTheme="minorHAnsi" w:cstheme="minorHAnsi"/>
          <w:sz w:val="14"/>
        </w:rPr>
        <w:t xml:space="preserve"> although the CIA denies responsibility. </w:t>
      </w:r>
      <w:r w:rsidRPr="006728E2">
        <w:rPr>
          <w:rStyle w:val="StyleUnderline"/>
          <w:rFonts w:asciiTheme="minorHAnsi" w:hAnsiTheme="minorHAnsi" w:cstheme="minorHAnsi"/>
        </w:rPr>
        <w:t>In 1967 the U.S. Airforce and the CIA embarked on weather-modification warfare in South- east Asia</w:t>
      </w:r>
      <w:r w:rsidRPr="006728E2">
        <w:rPr>
          <w:rFonts w:asciiTheme="minorHAnsi" w:hAnsiTheme="minorHAnsi" w:cstheme="minorHAnsi"/>
          <w:sz w:val="14"/>
        </w:rPr>
        <w:t xml:space="preserve"> under the code names Popeye and Operation Thunder. </w:t>
      </w:r>
      <w:r w:rsidRPr="006728E2">
        <w:rPr>
          <w:rStyle w:val="StyleUnderline"/>
          <w:rFonts w:asciiTheme="minorHAnsi" w:hAnsiTheme="minorHAnsi" w:cstheme="minorHAnsi"/>
        </w:rPr>
        <w:t>One of the participating scientists claims rainmaking efforts succeeded in extending the monsoons and interrupting transportation</w:t>
      </w:r>
      <w:r w:rsidRPr="006728E2">
        <w:rPr>
          <w:rFonts w:asciiTheme="minorHAnsi" w:hAnsiTheme="minorHAnsi" w:cstheme="minorHAnsi"/>
          <w:sz w:val="14"/>
        </w:rPr>
        <w:t xml:space="preserve">. Jungle trails became impassable for equipment and streams could no longer be forded. Beginning in June of 1972 and lasting well into the normal dry season in the fall, </w:t>
      </w:r>
      <w:r w:rsidRPr="006728E2">
        <w:rPr>
          <w:rStyle w:val="StyleUnderline"/>
          <w:rFonts w:asciiTheme="minorHAnsi" w:hAnsiTheme="minorHAnsi" w:cstheme="minorHAnsi"/>
        </w:rPr>
        <w:t>North Vietnam was devastated by heavy rains, typhoons and floods</w:t>
      </w:r>
      <w:r w:rsidRPr="006728E2">
        <w:rPr>
          <w:rFonts w:asciiTheme="minorHAnsi" w:hAnsiTheme="minorHAnsi" w:cstheme="minorHAnsi"/>
          <w:sz w:val="14"/>
        </w:rPr>
        <w:t xml:space="preserve">. The rains triggered mudslides washing away roads and breaching dykes. The Associated Press reported that flooding destroyed 10 percent of the rice crop and killed thousands of people. The manipulation of fog has its main military advantage as a tactical weapon. Fog can be created as a screen for moving troops and supplies or as a means to impeding enemy troop and equipment movements by fogging key roads and coastal waters. Alternatively, the dispersal of fog, also technically feasible, would assist bombing missions or rescue operation. Lightning, though at this point a dubious weapon, is considered to have potential as a tactical weapon. For example, lightning could theoretically be made to strike enemy positions with concentrations of troops and materials. The extraordinary energy generated in tornadoes and hurricanes makes them the object of some considerable interest to military planners. By enhancing, dissipating or guiding storms they could be used to attack enemy coast- lines or to deny sea area to enemy ships at crucial times. </w:t>
      </w:r>
      <w:r w:rsidRPr="006728E2">
        <w:rPr>
          <w:rStyle w:val="StyleUnderline"/>
          <w:rFonts w:asciiTheme="minorHAnsi" w:hAnsiTheme="minorHAnsi" w:cstheme="minorHAnsi"/>
        </w:rPr>
        <w:t>The Stockholm International Peace Research Institute says attempts at storm modification have not been successful, but American scientists tell a different story. The CBC's "Fifth Estate" program reports the successful regeneration of tropical storms, and quotes a geophysicist at the University of Mexico as saying that in September 1974 a hurricane called "</w:t>
      </w:r>
      <w:proofErr w:type="spellStart"/>
      <w:r w:rsidRPr="006728E2">
        <w:rPr>
          <w:rStyle w:val="StyleUnderline"/>
          <w:rFonts w:asciiTheme="minorHAnsi" w:hAnsiTheme="minorHAnsi" w:cstheme="minorHAnsi"/>
        </w:rPr>
        <w:t>Fifí</w:t>
      </w:r>
      <w:proofErr w:type="spellEnd"/>
      <w:r w:rsidRPr="006728E2">
        <w:rPr>
          <w:rStyle w:val="StyleUnderline"/>
          <w:rFonts w:asciiTheme="minorHAnsi" w:hAnsiTheme="minorHAnsi" w:cstheme="minorHAnsi"/>
        </w:rPr>
        <w:t>," which was headed for the Florida coast, suddenly changed direction and, instead of hitting the luxury hotels of Miami, hit Honduras. The winds and floods reportedly killed 10,000 people, destroyed the homes of thousands more, and destroyed miles of corn crops.</w:t>
      </w:r>
      <w:r w:rsidRPr="006728E2">
        <w:rPr>
          <w:rFonts w:asciiTheme="minorHAnsi" w:hAnsiTheme="minorHAnsi" w:cstheme="minorHAnsi"/>
          <w:sz w:val="14"/>
        </w:rPr>
        <w:t xml:space="preserve"> Geo- physicist </w:t>
      </w:r>
      <w:proofErr w:type="spellStart"/>
      <w:r w:rsidRPr="006728E2">
        <w:rPr>
          <w:rFonts w:asciiTheme="minorHAnsi" w:hAnsiTheme="minorHAnsi" w:cstheme="minorHAnsi"/>
          <w:sz w:val="14"/>
        </w:rPr>
        <w:t>Horhay</w:t>
      </w:r>
      <w:proofErr w:type="spellEnd"/>
      <w:r w:rsidRPr="006728E2">
        <w:rPr>
          <w:rFonts w:asciiTheme="minorHAnsi" w:hAnsiTheme="minorHAnsi" w:cstheme="minorHAnsi"/>
          <w:sz w:val="14"/>
        </w:rPr>
        <w:t xml:space="preserve"> Vivo claims evidence that the U.S. project called "Storm Fury" deliberately changed the route of the storm. U.S. scientists, while denying responsibility for the course of "</w:t>
      </w:r>
      <w:proofErr w:type="spellStart"/>
      <w:r w:rsidRPr="006728E2">
        <w:rPr>
          <w:rFonts w:asciiTheme="minorHAnsi" w:hAnsiTheme="minorHAnsi" w:cstheme="minorHAnsi"/>
          <w:sz w:val="14"/>
        </w:rPr>
        <w:t>Fifí</w:t>
      </w:r>
      <w:proofErr w:type="spellEnd"/>
      <w:r w:rsidRPr="006728E2">
        <w:rPr>
          <w:rFonts w:asciiTheme="minorHAnsi" w:hAnsiTheme="minorHAnsi" w:cstheme="minorHAnsi"/>
          <w:sz w:val="14"/>
        </w:rPr>
        <w:t xml:space="preserve">," acknowledge that weather tampering in southeast Asia was followed by (but not necessarily the cause of) a record number of typhoons hitting North Vietnam. </w:t>
      </w:r>
      <w:r w:rsidRPr="006728E2">
        <w:rPr>
          <w:rStyle w:val="StyleUnderline"/>
          <w:rFonts w:asciiTheme="minorHAnsi" w:hAnsiTheme="minorHAnsi" w:cstheme="minorHAnsi"/>
        </w:rPr>
        <w:t>Human activity has unquestionably become capable of modifying the earth's climate</w:t>
      </w:r>
      <w:r w:rsidRPr="006728E2">
        <w:rPr>
          <w:rFonts w:asciiTheme="minorHAnsi" w:hAnsiTheme="minorHAnsi" w:cstheme="minorHAnsi"/>
          <w:sz w:val="14"/>
        </w:rPr>
        <w:t xml:space="preserve">, but the use of this technique as a weapon of war depends upon predictable climate modification and remains only a theoretical possibility. As a strategic weapon, weather modification could be used, for example, to undermine an enemy nation's agricultural capabilities. A more exotic form of weather modification and biological tampering with the environment involves the manipulation of electromagnetic radiation and electrical energy in the atmosphere. A Montreal researcher, contacted by the CBC, believes the Soviet Union is doing extensive experimenting in the use of electrical energy for weather modification. A wave of electrical energy 200 miles wide and 8,000 miles long is considered by some to have acted as a wall to block weather movements, causing severe droughts in some areas and unusual snow storms in other areas. Whatever the effects of Soviet experiments, most observers feel that the primary interest of the Soviet Union is not the military application of weather modification but the improvement of their own food production. Military Consumption of Raw Materials9 While technological innovation has reduced the relative importance of raw materials in the production of weapons, </w:t>
      </w:r>
      <w:r w:rsidRPr="006728E2">
        <w:rPr>
          <w:rStyle w:val="StyleUnderline"/>
          <w:rFonts w:asciiTheme="minorHAnsi" w:hAnsiTheme="minorHAnsi" w:cstheme="minorHAnsi"/>
        </w:rPr>
        <w:t>the rate of production and weapons turnover have increased dramatically since World War II, substantially creasing the overall consumption of raw materials for military purposes</w:t>
      </w:r>
      <w:r w:rsidRPr="006728E2">
        <w:rPr>
          <w:rFonts w:asciiTheme="minorHAnsi" w:hAnsiTheme="minorHAnsi" w:cstheme="minorHAnsi"/>
          <w:sz w:val="14"/>
        </w:rPr>
        <w:t xml:space="preserve">. In the United States, which is virtually alone in reliable documentation of resources consumption for military uses, and which alone accounts for a third of the world's military expenditure, the military's share of the total consumption of selected resources is shown in Table 1. In 1971 total U.S. military consumption of aluminum bauxite was 600 thousand </w:t>
      </w:r>
      <w:proofErr w:type="spellStart"/>
      <w:r w:rsidRPr="006728E2">
        <w:rPr>
          <w:rFonts w:asciiTheme="minorHAnsi" w:hAnsiTheme="minorHAnsi" w:cstheme="minorHAnsi"/>
          <w:sz w:val="14"/>
        </w:rPr>
        <w:t>tonnes</w:t>
      </w:r>
      <w:proofErr w:type="spellEnd"/>
      <w:r w:rsidRPr="006728E2">
        <w:rPr>
          <w:rFonts w:asciiTheme="minorHAnsi" w:hAnsiTheme="minorHAnsi" w:cstheme="minorHAnsi"/>
          <w:sz w:val="14"/>
        </w:rPr>
        <w:t xml:space="preserve"> and of copper 249 thousand </w:t>
      </w:r>
      <w:proofErr w:type="spellStart"/>
      <w:r w:rsidRPr="006728E2">
        <w:rPr>
          <w:rFonts w:asciiTheme="minorHAnsi" w:hAnsiTheme="minorHAnsi" w:cstheme="minorHAnsi"/>
          <w:sz w:val="14"/>
        </w:rPr>
        <w:t>tonnes</w:t>
      </w:r>
      <w:proofErr w:type="spellEnd"/>
      <w:r w:rsidRPr="006728E2">
        <w:rPr>
          <w:rFonts w:asciiTheme="minorHAnsi" w:hAnsiTheme="minorHAnsi" w:cstheme="minorHAnsi"/>
          <w:sz w:val="14"/>
        </w:rPr>
        <w:t xml:space="preserve">. U.S. military requirements for titanium, a major component of new- generation fighter aircraft, reached 4,800 </w:t>
      </w:r>
      <w:proofErr w:type="spellStart"/>
      <w:r w:rsidRPr="006728E2">
        <w:rPr>
          <w:rFonts w:asciiTheme="minorHAnsi" w:hAnsiTheme="minorHAnsi" w:cstheme="minorHAnsi"/>
          <w:sz w:val="14"/>
        </w:rPr>
        <w:t>tonnes</w:t>
      </w:r>
      <w:proofErr w:type="spellEnd"/>
      <w:r w:rsidRPr="006728E2">
        <w:rPr>
          <w:rFonts w:asciiTheme="minorHAnsi" w:hAnsiTheme="minorHAnsi" w:cstheme="minorHAnsi"/>
          <w:sz w:val="14"/>
        </w:rPr>
        <w:t xml:space="preserve"> in 1972, about 40 percent of total U.S. demand for the metal. </w:t>
      </w:r>
      <w:r w:rsidRPr="006728E2">
        <w:rPr>
          <w:rStyle w:val="StyleUnderline"/>
          <w:rFonts w:asciiTheme="minorHAnsi" w:hAnsiTheme="minorHAnsi" w:cstheme="minorHAnsi"/>
        </w:rPr>
        <w:t>Military consumption of petroleum products has also reached major proportions</w:t>
      </w:r>
      <w:r w:rsidRPr="006728E2">
        <w:rPr>
          <w:rFonts w:asciiTheme="minorHAnsi" w:hAnsiTheme="minorHAnsi" w:cstheme="minorHAnsi"/>
          <w:sz w:val="14"/>
        </w:rPr>
        <w:t xml:space="preserve">. In 1974 U.S. military consumption of petroleum was 232.5 million barrels, down from the level of a million barrels per day during the height of the war in Vietnam. (These figures do not include petroleum consumed in the production of weapons). Worldwide military consumption of petroleum now stands at about 750 million barrels annually; this should be compared to total petroleum consumption on the African continent of 360 million barrels per year. In Canada, the Department of National </w:t>
      </w:r>
      <w:proofErr w:type="spellStart"/>
      <w:r w:rsidRPr="006728E2">
        <w:rPr>
          <w:rFonts w:asciiTheme="minorHAnsi" w:hAnsiTheme="minorHAnsi" w:cstheme="minorHAnsi"/>
          <w:sz w:val="14"/>
        </w:rPr>
        <w:t>Defence</w:t>
      </w:r>
      <w:proofErr w:type="spellEnd"/>
      <w:r w:rsidRPr="006728E2">
        <w:rPr>
          <w:rFonts w:asciiTheme="minorHAnsi" w:hAnsiTheme="minorHAnsi" w:cstheme="minorHAnsi"/>
          <w:sz w:val="14"/>
        </w:rPr>
        <w:t xml:space="preserve"> is the largest single user of energy and accounts for 68 percent of the federal government energy demand. The department uses almost 200 million gallons of liquid fuel annually.10 Disarmament, followed by re- allocation of raw materials to other uses, would still lead to a total reduction in their consumption, as Table 2 shows. General George Brown, Chairman of the U.S. joint chiefs of Staff, in a 1975 statement to a U.S. Senate Committee, described the level of U.S. military demand for raw materials: Scarcity of a wide spectrum of raw materials generated by unprecedented worldwide demands has seriously impacted on procurements for support of military requirements. </w:t>
      </w:r>
      <w:r w:rsidRPr="006728E2">
        <w:rPr>
          <w:rStyle w:val="StyleUnderline"/>
          <w:rFonts w:asciiTheme="minorHAnsi" w:hAnsiTheme="minorHAnsi" w:cstheme="minorHAnsi"/>
        </w:rPr>
        <w:t xml:space="preserve">Shortages of petroleum have created shortages of </w:t>
      </w:r>
      <w:proofErr w:type="spellStart"/>
      <w:r w:rsidRPr="006728E2">
        <w:rPr>
          <w:rStyle w:val="StyleUnderline"/>
          <w:rFonts w:asciiTheme="minorHAnsi" w:hAnsiTheme="minorHAnsi" w:cstheme="minorHAnsi"/>
        </w:rPr>
        <w:t>petro</w:t>
      </w:r>
      <w:proofErr w:type="spellEnd"/>
      <w:r w:rsidRPr="006728E2">
        <w:rPr>
          <w:rStyle w:val="StyleUnderline"/>
          <w:rFonts w:asciiTheme="minorHAnsi" w:hAnsiTheme="minorHAnsi" w:cstheme="minorHAnsi"/>
        </w:rPr>
        <w:t>-chemicals, which in turn, are causing cutbacks in production of synthetic textiles and are restricting severely production of plastics</w:t>
      </w:r>
      <w:r w:rsidRPr="006728E2">
        <w:rPr>
          <w:rFonts w:asciiTheme="minorHAnsi" w:hAnsiTheme="minorHAnsi" w:cstheme="minorHAnsi"/>
          <w:sz w:val="14"/>
        </w:rPr>
        <w:t>. Steel, the most basic of industrial materials for weapons systems, is in critical supply. Mills are operating at full capacity, but rising demand continues to exceed capability. Shortages and increased acquisition lead-times of specialty steel products are affecting adversely the SS-N-688 class submarine, the LHA, and DD-963-class destroyer construction programs. There are also critical shortages of steel bars and tubing, copper wires and bars, aluminum ingots, and zinc. Wood pulp suitable for use in the production of map and photo- graphic paper is a continuing problem. Similarly, the national stockpile of abaca fiber, the principle raw material for manila rope, has been depleted. General Brown went on to say that national stockpiles of strategic and critical materials were being used to make up supply shortages. The Stockholm International Peace Research Institute (SIPRI) has pointed out that while available data provide only a sketchy picture of military use of natural resources, it must be stressed that modern armed forces are technology-intensive and capital- intensive and are likely to become more so in the future. And given the fact that the world's armed forces now consume human and material resources at the rate of more than $350 billion annually (roughly equivalent to the total combined gross national products of 65 countries in Africa and Latin America), one can only conclude that military consumption of raw materials is sub- stantial.114</w:t>
      </w:r>
    </w:p>
    <w:p w14:paraId="26CB396E"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The production, development, testing, and storage of military weapons cause economic degradation</w:t>
      </w:r>
    </w:p>
    <w:p w14:paraId="5D6701F5" w14:textId="63A00360" w:rsidR="00340B37" w:rsidRPr="006728E2" w:rsidRDefault="00340B37" w:rsidP="00340B37">
      <w:pPr>
        <w:rPr>
          <w:rFonts w:asciiTheme="minorHAnsi" w:hAnsiTheme="minorHAnsi" w:cstheme="minorHAnsi"/>
        </w:rPr>
      </w:pPr>
      <w:r w:rsidRPr="006728E2">
        <w:rPr>
          <w:rFonts w:asciiTheme="minorHAnsi" w:eastAsiaTheme="majorEastAsia" w:hAnsiTheme="minorHAnsi" w:cstheme="minorHAnsi"/>
          <w:b/>
          <w:iCs/>
          <w:sz w:val="26"/>
        </w:rPr>
        <w:t>Gay 15</w:t>
      </w:r>
      <w:r w:rsidRPr="006728E2">
        <w:rPr>
          <w:rFonts w:asciiTheme="minorHAnsi" w:hAnsiTheme="minorHAnsi" w:cstheme="minorHAnsi"/>
        </w:rPr>
        <w:t xml:space="preserve"> (Negative Impacts of Militarism on the Environment. William Gay 01 Jan 2015. The Peace of Nature and the Nature of Peace, Essays on Ecology, Nature, Nonviolence, and Peace. William C. Gay received his Ph.D. in Philosophy from Boston College in 1976. Since 1996 he has held the rank of Professor in the Department of Philosophy at UNC Charlotte where he began teaching in 1980. At UNC Charlotte, he was Chair of the Department of Philosophy from 1993-2001 and has been a Faculty Associate of the Center for Professional and Applied Ethics since 1999.Dr. Gay specializes in war and peace studies (focusing on weapons of mass destruction and nonviolent strategies), social and political philosophy (focusing on Soviet and post-Soviet Russian political thought), and continental philosophy (focusing on linguistic alienation and linguistic violence). </w:t>
      </w:r>
      <w:hyperlink r:id="rId19" w:anchor="v=onepage&amp;q=militarism&amp;f=false" w:history="1">
        <w:r w:rsidR="00E97E29" w:rsidRPr="006728E2">
          <w:rPr>
            <w:rStyle w:val="Hyperlink"/>
            <w:rFonts w:asciiTheme="minorHAnsi" w:hAnsiTheme="minorHAnsi" w:cstheme="minorHAnsi"/>
          </w:rPr>
          <w:t>https://books.google.com/books?hl=en&amp;lr=&amp;id=3w55CgAAQBAJ&amp;oi=fnd&amp;pg=PA51&amp;dq=militarism+around(20)environment&amp;ots=DI2-fNuYT2&amp;sig=8aZjFdHa36wtCAf-Fts5MGn2kJ8#v=onepage&amp;q=militarism&amp;f=false</w:t>
        </w:r>
      </w:hyperlink>
      <w:r w:rsidR="00E97E29" w:rsidRPr="006728E2">
        <w:rPr>
          <w:rFonts w:asciiTheme="minorHAnsi" w:hAnsiTheme="minorHAnsi" w:cstheme="minorHAnsi"/>
        </w:rPr>
        <w:t>. ADW)</w:t>
      </w:r>
    </w:p>
    <w:p w14:paraId="53C2FB67" w14:textId="77777777" w:rsidR="00340B37" w:rsidRPr="006728E2" w:rsidRDefault="00340B37" w:rsidP="00340B37">
      <w:pPr>
        <w:rPr>
          <w:rStyle w:val="StyleUnderline"/>
          <w:rFonts w:asciiTheme="minorHAnsi" w:hAnsiTheme="minorHAnsi" w:cstheme="minorHAnsi"/>
        </w:rPr>
      </w:pPr>
      <w:r w:rsidRPr="006728E2">
        <w:rPr>
          <w:rStyle w:val="StyleUnderline"/>
          <w:rFonts w:asciiTheme="minorHAnsi" w:hAnsiTheme="minorHAnsi" w:cstheme="minorHAnsi"/>
        </w:rPr>
        <w:t>Military activity directly impacts the environment in the production of military equipment and weapons, in the deployment and testing of military systems, in the use of military force, and in the storage and reprocessing of military waste</w:t>
      </w:r>
      <w:r w:rsidRPr="006728E2">
        <w:rPr>
          <w:rFonts w:asciiTheme="minorHAnsi" w:hAnsiTheme="minorHAnsi" w:cstheme="minorHAnsi"/>
          <w:sz w:val="14"/>
        </w:rPr>
        <w:t xml:space="preserve">. Whether these systems and activities are conventional, chemical, biological, or nuclear, the contribute to environmental degradation, </w:t>
      </w:r>
      <w:r w:rsidRPr="006728E2">
        <w:rPr>
          <w:rStyle w:val="StyleUnderline"/>
          <w:rFonts w:asciiTheme="minorHAnsi" w:hAnsiTheme="minorHAnsi" w:cstheme="minorHAnsi"/>
        </w:rPr>
        <w:t>all of these activities pollute the hydrosphere activities pollute the hydrosphere, most also pollute the atmosphere, and testing and warfare additionally pollute the lithosphere and biosphere</w:t>
      </w:r>
      <w:r w:rsidRPr="006728E2">
        <w:rPr>
          <w:rFonts w:asciiTheme="minorHAnsi" w:hAnsiTheme="minorHAnsi" w:cstheme="minorHAnsi"/>
          <w:sz w:val="14"/>
        </w:rPr>
        <w:t xml:space="preserve"> (</w:t>
      </w:r>
      <w:proofErr w:type="spellStart"/>
      <w:r w:rsidRPr="006728E2">
        <w:rPr>
          <w:rFonts w:asciiTheme="minorHAnsi" w:hAnsiTheme="minorHAnsi" w:cstheme="minorHAnsi"/>
          <w:sz w:val="14"/>
        </w:rPr>
        <w:t>Westing</w:t>
      </w:r>
      <w:proofErr w:type="spellEnd"/>
      <w:r w:rsidRPr="006728E2">
        <w:rPr>
          <w:rFonts w:asciiTheme="minorHAnsi" w:hAnsiTheme="minorHAnsi" w:cstheme="minorHAnsi"/>
          <w:sz w:val="14"/>
        </w:rPr>
        <w:t xml:space="preserve">, 1984, pp. 4-8). Even if protecting national security justifies military systems, this benefit needs to be weighed morally against ecological concerns in each of the areas in which military activity negatively impacts the environment. </w:t>
      </w:r>
      <w:proofErr w:type="spellStart"/>
      <w:r w:rsidRPr="006728E2">
        <w:rPr>
          <w:rFonts w:asciiTheme="minorHAnsi" w:hAnsiTheme="minorHAnsi" w:cstheme="minorHAnsi"/>
          <w:sz w:val="14"/>
        </w:rPr>
        <w:t>i</w:t>
      </w:r>
      <w:proofErr w:type="spellEnd"/>
      <w:r w:rsidRPr="006728E2">
        <w:rPr>
          <w:rFonts w:asciiTheme="minorHAnsi" w:hAnsiTheme="minorHAnsi" w:cstheme="minorHAnsi"/>
          <w:sz w:val="14"/>
        </w:rPr>
        <w:t xml:space="preserve">. Production In the first area of military activity, the production of military equipment and weapons directly contributes to environmental degradation. </w:t>
      </w:r>
      <w:r w:rsidRPr="006728E2">
        <w:rPr>
          <w:rStyle w:val="StyleUnderline"/>
          <w:rFonts w:asciiTheme="minorHAnsi" w:hAnsiTheme="minorHAnsi" w:cstheme="minorHAnsi"/>
        </w:rPr>
        <w:t>Numerous toxic chemicals are employed in producing conventional weapons. With nuclear weapons, from mining, milling, and enriching uranium through bomb fabrication, all phases of production pose environmental problems</w:t>
      </w:r>
      <w:r w:rsidRPr="006728E2">
        <w:rPr>
          <w:rFonts w:asciiTheme="minorHAnsi" w:hAnsiTheme="minorHAnsi" w:cstheme="minorHAnsi"/>
          <w:sz w:val="14"/>
        </w:rPr>
        <w:t xml:space="preserve"> (Doolittle, 2003). These procedures left radioactive tailings on native American reservations that caused cancer among children who played in them, and phases of nuclear weapons production. In addition, since the spent fuel from most commercial nuclear power reactors can be reprocessed to produce materials for nuclear weapons, </w:t>
      </w:r>
      <w:r w:rsidRPr="006728E2">
        <w:rPr>
          <w:rStyle w:val="StyleUnderline"/>
          <w:rFonts w:asciiTheme="minorHAnsi" w:hAnsiTheme="minorHAnsi" w:cstheme="minorHAnsi"/>
        </w:rPr>
        <w:t xml:space="preserve">an unavoidable connection exists between commercial and military uses of nuclear reactors and concerns about nuclear proliferation </w:t>
      </w:r>
      <w:r w:rsidRPr="006728E2">
        <w:rPr>
          <w:rFonts w:asciiTheme="minorHAnsi" w:hAnsiTheme="minorHAnsi" w:cstheme="minorHAnsi"/>
          <w:sz w:val="14"/>
        </w:rPr>
        <w:t xml:space="preserve">(Gay and Person, 1987). In the second area of military activity, </w:t>
      </w:r>
      <w:r w:rsidRPr="006728E2">
        <w:rPr>
          <w:rStyle w:val="StyleUnderline"/>
          <w:rFonts w:asciiTheme="minorHAnsi" w:hAnsiTheme="minorHAnsi" w:cstheme="minorHAnsi"/>
        </w:rPr>
        <w:t>the deployment and testing of military systems also has environmental consequences</w:t>
      </w:r>
      <w:r w:rsidRPr="006728E2">
        <w:rPr>
          <w:rFonts w:asciiTheme="minorHAnsi" w:hAnsiTheme="minorHAnsi" w:cstheme="minorHAnsi"/>
          <w:sz w:val="14"/>
        </w:rPr>
        <w:t>. The scale of this negative impact can be conveyed with just a few examples. The U.S. military is the single largest domestic consumer of oil, and testing of and training in military aircraft contributes 6-10% of global air pollution (</w:t>
      </w:r>
      <w:proofErr w:type="spellStart"/>
      <w:r w:rsidRPr="006728E2">
        <w:rPr>
          <w:rFonts w:asciiTheme="minorHAnsi" w:hAnsiTheme="minorHAnsi" w:cstheme="minorHAnsi"/>
          <w:sz w:val="14"/>
        </w:rPr>
        <w:t>Ostling</w:t>
      </w:r>
      <w:proofErr w:type="spellEnd"/>
      <w:r w:rsidRPr="006728E2">
        <w:rPr>
          <w:rFonts w:asciiTheme="minorHAnsi" w:hAnsiTheme="minorHAnsi" w:cstheme="minorHAnsi"/>
          <w:sz w:val="14"/>
        </w:rPr>
        <w:t xml:space="preserve">, 1982). </w:t>
      </w:r>
      <w:r w:rsidRPr="006728E2">
        <w:rPr>
          <w:rStyle w:val="StyleUnderline"/>
          <w:rFonts w:asciiTheme="minorHAnsi" w:hAnsiTheme="minorHAnsi" w:cstheme="minorHAnsi"/>
        </w:rPr>
        <w:t>In just one hour an F-16 consumes about two times as much gas as does the average U.S. motorist in an entire year</w:t>
      </w:r>
      <w:r w:rsidRPr="006728E2">
        <w:rPr>
          <w:rFonts w:asciiTheme="minorHAnsi" w:hAnsiTheme="minorHAnsi" w:cstheme="minorHAnsi"/>
          <w:sz w:val="14"/>
        </w:rPr>
        <w:t xml:space="preserve"> (</w:t>
      </w:r>
      <w:proofErr w:type="spellStart"/>
      <w:r w:rsidRPr="006728E2">
        <w:rPr>
          <w:rFonts w:asciiTheme="minorHAnsi" w:hAnsiTheme="minorHAnsi" w:cstheme="minorHAnsi"/>
          <w:sz w:val="14"/>
        </w:rPr>
        <w:t>Ostling</w:t>
      </w:r>
      <w:proofErr w:type="spellEnd"/>
      <w:r w:rsidRPr="006728E2">
        <w:rPr>
          <w:rFonts w:asciiTheme="minorHAnsi" w:hAnsiTheme="minorHAnsi" w:cstheme="minorHAnsi"/>
          <w:sz w:val="14"/>
        </w:rPr>
        <w:t xml:space="preserve"> 1982). </w:t>
      </w:r>
      <w:r w:rsidRPr="006728E2">
        <w:rPr>
          <w:rStyle w:val="StyleUnderline"/>
          <w:rFonts w:asciiTheme="minorHAnsi" w:hAnsiTheme="minorHAnsi" w:cstheme="minorHAnsi"/>
        </w:rPr>
        <w:t>These negative impacts are even more striking in relation to nuclear weapons</w:t>
      </w:r>
      <w:r w:rsidRPr="006728E2">
        <w:rPr>
          <w:rFonts w:asciiTheme="minorHAnsi" w:hAnsiTheme="minorHAnsi" w:cstheme="minorHAnsi"/>
          <w:sz w:val="14"/>
        </w:rPr>
        <w:t xml:space="preserve">. The aboveground nuclear weapons testing during the 1940s and 1950s caused serious human and environmental damage and even current underground testing includes some venting into the atmosphere (Gay and Pearson, 1987). Iii. Use The third area of military activity, </w:t>
      </w:r>
      <w:r w:rsidRPr="006728E2">
        <w:rPr>
          <w:rStyle w:val="StyleUnderline"/>
          <w:rFonts w:asciiTheme="minorHAnsi" w:hAnsiTheme="minorHAnsi" w:cstheme="minorHAnsi"/>
        </w:rPr>
        <w:t>the actual use of military force, is the most serious way in which military activity degrades the environment</w:t>
      </w:r>
      <w:r w:rsidRPr="006728E2">
        <w:rPr>
          <w:rFonts w:asciiTheme="minorHAnsi" w:hAnsiTheme="minorHAnsi" w:cstheme="minorHAnsi"/>
          <w:sz w:val="14"/>
        </w:rPr>
        <w:t xml:space="preserve">. Virtually all aspects of environmental damage that occur in the prior two stages are repeated on a larger scale during war. </w:t>
      </w:r>
      <w:r w:rsidRPr="006728E2">
        <w:rPr>
          <w:rStyle w:val="StyleUnderline"/>
          <w:rFonts w:asciiTheme="minorHAnsi" w:hAnsiTheme="minorHAnsi" w:cstheme="minorHAnsi"/>
        </w:rPr>
        <w:t>In addition, war in the twentieth century and twenty-first century has added the new dimensions of weapons of mass destruction, including the use of nerve gas in World War I, the use of nuclear weapons against Hiroshima and Nagasaki in World War II, and the use of Agent Orange in the Vietnam War</w:t>
      </w:r>
      <w:r w:rsidRPr="006728E2">
        <w:rPr>
          <w:rFonts w:asciiTheme="minorHAnsi" w:hAnsiTheme="minorHAnsi" w:cstheme="minorHAnsi"/>
          <w:sz w:val="14"/>
        </w:rPr>
        <w:t xml:space="preserve"> (</w:t>
      </w:r>
      <w:proofErr w:type="spellStart"/>
      <w:r w:rsidRPr="006728E2">
        <w:rPr>
          <w:rFonts w:asciiTheme="minorHAnsi" w:hAnsiTheme="minorHAnsi" w:cstheme="minorHAnsi"/>
          <w:sz w:val="14"/>
        </w:rPr>
        <w:t>Fotion</w:t>
      </w:r>
      <w:proofErr w:type="spellEnd"/>
      <w:r w:rsidRPr="006728E2">
        <w:rPr>
          <w:rFonts w:asciiTheme="minorHAnsi" w:hAnsiTheme="minorHAnsi" w:cstheme="minorHAnsi"/>
          <w:sz w:val="14"/>
        </w:rPr>
        <w:t xml:space="preserve">, p. 73). </w:t>
      </w:r>
      <w:r w:rsidRPr="006728E2">
        <w:rPr>
          <w:rStyle w:val="StyleUnderline"/>
          <w:rFonts w:asciiTheme="minorHAnsi" w:hAnsiTheme="minorHAnsi" w:cstheme="minorHAnsi"/>
        </w:rPr>
        <w:t>More recently, depleted uranium weapons were used in both the Balkans and Iraq and are strongly associated with increases in deaths from cancer</w:t>
      </w:r>
      <w:r w:rsidRPr="006728E2">
        <w:rPr>
          <w:rFonts w:asciiTheme="minorHAnsi" w:hAnsiTheme="minorHAnsi" w:cstheme="minorHAnsi"/>
          <w:sz w:val="14"/>
        </w:rPr>
        <w:t xml:space="preserve"> (Haynes, 2011). At the extreme in the actual use of military force is ecological warfare. The First Gulf War is now often presented as the first conflict to rely on tactics of ecological warfare. </w:t>
      </w:r>
      <w:r w:rsidRPr="006728E2">
        <w:rPr>
          <w:rStyle w:val="StyleUnderline"/>
          <w:rFonts w:asciiTheme="minorHAnsi" w:hAnsiTheme="minorHAnsi" w:cstheme="minorHAnsi"/>
        </w:rPr>
        <w:t>Iraq intentionally polluted the Persian Gulf by releasing millions of gallons of oil into an almost completely enclosed body of water, and , by intentionally setting fire to oil fields in Kuwait, Iraq was responsible for the release into the atmosphere enormous quantities of smoke which coated land surfaces in Kuwait with a layer of soot that was lethal for many plants and animals</w:t>
      </w:r>
      <w:r w:rsidRPr="006728E2">
        <w:rPr>
          <w:rFonts w:asciiTheme="minorHAnsi" w:hAnsiTheme="minorHAnsi" w:cstheme="minorHAnsi"/>
          <w:sz w:val="14"/>
        </w:rPr>
        <w:t xml:space="preserve"> (Krupa, 1997). Of great concern are projections of what could occur. For example, </w:t>
      </w:r>
      <w:r w:rsidRPr="006728E2">
        <w:rPr>
          <w:rStyle w:val="StyleUnderline"/>
          <w:rFonts w:asciiTheme="minorHAnsi" w:hAnsiTheme="minorHAnsi" w:cstheme="minorHAnsi"/>
        </w:rPr>
        <w:t>the negative radiological consequences of nuclear weapons can be greatly increased by targeting an adversary’s nuclear reactors</w:t>
      </w:r>
      <w:r w:rsidRPr="006728E2">
        <w:rPr>
          <w:rFonts w:asciiTheme="minorHAnsi" w:hAnsiTheme="minorHAnsi" w:cstheme="minorHAnsi"/>
          <w:sz w:val="14"/>
        </w:rPr>
        <w:t xml:space="preserve"> (Ramberg, 1980). Most recently, </w:t>
      </w:r>
      <w:r w:rsidRPr="006728E2">
        <w:rPr>
          <w:rStyle w:val="StyleUnderline"/>
          <w:rFonts w:asciiTheme="minorHAnsi" w:hAnsiTheme="minorHAnsi" w:cstheme="minorHAnsi"/>
        </w:rPr>
        <w:t>nuclear winter has received considerable attention because of the prospect for grave environmental consequences</w:t>
      </w:r>
      <w:r w:rsidRPr="006728E2">
        <w:rPr>
          <w:rFonts w:asciiTheme="minorHAnsi" w:hAnsiTheme="minorHAnsi" w:cstheme="minorHAnsi"/>
          <w:sz w:val="14"/>
        </w:rPr>
        <w:t xml:space="preserve">. From an environmental perspective, Mark Harwell notes human recovery depends on the recovery of natural systems which would be adversely compromised, if not destroyed, in any nuclear war (Harwell, 1084). For this reason, Carl Sagan argued that nuclear arsenals at most should be at the “subthreshold” level for nuclear winter (Sagan, 1984). In other words, he argued that any use of nuclear weapons should be kept below a level that might cause nuclear winter in that might kill much of earth’s biological life. Beginning in the 1980s, Kristin Shrader-Frechette, William Gay, and several other philosophers have contended in various essays that even far less disastrous military activity that “subthreshold” nuclear war requires censure on environmental and moral grounds (Shrader-Frechette, 1981; Gay, 1989). Some legal bases exist for censoring military activity that intentionally damages the environment. One of the more important agreements is the 1977 “Convention on the Prohibition of Military or any other Hostile Use of Environmental Modification Techniques” (the </w:t>
      </w:r>
      <w:proofErr w:type="spellStart"/>
      <w:r w:rsidRPr="006728E2">
        <w:rPr>
          <w:rFonts w:asciiTheme="minorHAnsi" w:hAnsiTheme="minorHAnsi" w:cstheme="minorHAnsi"/>
          <w:sz w:val="14"/>
        </w:rPr>
        <w:t>Enmod</w:t>
      </w:r>
      <w:proofErr w:type="spellEnd"/>
      <w:r w:rsidRPr="006728E2">
        <w:rPr>
          <w:rFonts w:asciiTheme="minorHAnsi" w:hAnsiTheme="minorHAnsi" w:cstheme="minorHAnsi"/>
          <w:sz w:val="14"/>
        </w:rPr>
        <w:t xml:space="preserve"> Convention) (Blackaby, 1984, p. vii). Earlier important conventions include the Geneva Protocol of 1925, which bans use of chemical agents in war, and the Bacteriological and Toxic Weapon Convention of 1972 that bans the possession of such biological agents. Beyond current legal restraints are proposed convention against the “Crime of Ecocide” (Faulk, 1984, pp. 45-46). </w:t>
      </w:r>
      <w:r w:rsidRPr="006728E2">
        <w:rPr>
          <w:rStyle w:val="StyleUnderline"/>
          <w:rFonts w:asciiTheme="minorHAnsi" w:hAnsiTheme="minorHAnsi" w:cstheme="minorHAnsi"/>
        </w:rPr>
        <w:t>Basically, as long as war continues, the environment is at risk and, as a consequence, so is the entire web of life that depends upon it.</w:t>
      </w:r>
    </w:p>
    <w:p w14:paraId="7A3391BB"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Military proliferation of WMD’s inevitably cause mass environmental devastation</w:t>
      </w:r>
    </w:p>
    <w:p w14:paraId="276AA1AE" w14:textId="1A104B33"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Hooks and Smith 05</w:t>
      </w:r>
      <w:r w:rsidRPr="006728E2">
        <w:rPr>
          <w:rFonts w:asciiTheme="minorHAnsi" w:hAnsiTheme="minorHAnsi" w:cstheme="minorHAnsi"/>
          <w:sz w:val="24"/>
          <w:szCs w:val="24"/>
        </w:rPr>
        <w:t xml:space="preserve"> </w:t>
      </w:r>
      <w:r w:rsidRPr="006728E2">
        <w:rPr>
          <w:rFonts w:asciiTheme="minorHAnsi" w:hAnsiTheme="minorHAnsi" w:cstheme="minorHAnsi"/>
        </w:rPr>
        <w:t xml:space="preserve">TREADMILLS OF PRODUCTION AND DESTRUCTION: </w:t>
      </w:r>
      <w:r w:rsidRPr="006728E2">
        <w:rPr>
          <w:rStyle w:val="StyleUnderline"/>
          <w:rFonts w:asciiTheme="minorHAnsi" w:hAnsiTheme="minorHAnsi" w:cstheme="minorHAnsi"/>
        </w:rPr>
        <w:t>Threats to the Environment Posed by Militarism</w:t>
      </w:r>
      <w:r w:rsidRPr="006728E2">
        <w:rPr>
          <w:rFonts w:asciiTheme="minorHAnsi" w:hAnsiTheme="minorHAnsi" w:cstheme="minorHAnsi"/>
        </w:rPr>
        <w:t xml:space="preserve">. Author(s): GREGORY HOOKS and CHAD L. SMITH. Gregory Hooks Position Professor and Chair Department Sociology. Chad L. Smith is Professor and Chair in the Department of Sociology at Texas State University. He joined the faculty in the fall of 2004, served as Associate Chair from 2013-2015, and became department chair in 2015. Dr. Smith earned his B.A. in History at the University of Texas in 1993, an M.A. in History at Northern Arizona University in 2005, and a Ph.D. in Sociology at Washington State University in 2005. Source: Organization &amp; Environment, Vol. 18, No. 1 (March 2005), pp. 19-37 Published by: Sage Publications, Inc. Stable URL: https://www.jstor.org/stable/26161946 Accessed: 11-07-2019 19:15 UTC. </w:t>
      </w:r>
      <w:r w:rsidR="00E97E29" w:rsidRPr="006728E2">
        <w:rPr>
          <w:rFonts w:asciiTheme="minorHAnsi" w:hAnsiTheme="minorHAnsi" w:cstheme="minorHAnsi"/>
        </w:rPr>
        <w:t>ADW</w:t>
      </w:r>
    </w:p>
    <w:p w14:paraId="40C955AB" w14:textId="77777777" w:rsidR="00340B37" w:rsidRPr="006728E2" w:rsidRDefault="00340B37" w:rsidP="00340B37">
      <w:pPr>
        <w:rPr>
          <w:rFonts w:asciiTheme="minorHAnsi" w:hAnsiTheme="minorHAnsi" w:cstheme="minorHAnsi"/>
          <w:sz w:val="14"/>
        </w:rPr>
      </w:pPr>
      <w:r w:rsidRPr="006728E2">
        <w:rPr>
          <w:rFonts w:asciiTheme="minorHAnsi" w:hAnsiTheme="minorHAnsi" w:cstheme="minorHAnsi"/>
          <w:sz w:val="14"/>
        </w:rPr>
        <w:t xml:space="preserve">Threats to the environment posed by WMD. </w:t>
      </w:r>
      <w:r w:rsidRPr="006728E2">
        <w:rPr>
          <w:rStyle w:val="StyleUnderline"/>
          <w:rFonts w:asciiTheme="minorHAnsi" w:hAnsiTheme="minorHAnsi" w:cstheme="minorHAnsi"/>
        </w:rPr>
        <w:t>As noted above, military forces have long used biological and chemical agents to achieve military objectives. But the harnessing of science and industry to wage war ushered in a qualitatively new era</w:t>
      </w:r>
      <w:r w:rsidRPr="006728E2">
        <w:rPr>
          <w:rFonts w:asciiTheme="minorHAnsi" w:hAnsiTheme="minorHAnsi" w:cstheme="minorHAnsi"/>
          <w:sz w:val="14"/>
        </w:rPr>
        <w:t>. If the harnessing of science contributed to a qualitative break in the use of chemical and biological weapons, the development of nuclear weapons was only possible by an unprecedented and deliberate application of science to military pursuits (</w:t>
      </w:r>
      <w:proofErr w:type="spellStart"/>
      <w:r w:rsidRPr="006728E2">
        <w:rPr>
          <w:rFonts w:asciiTheme="minorHAnsi" w:hAnsiTheme="minorHAnsi" w:cstheme="minorHAnsi"/>
          <w:sz w:val="14"/>
        </w:rPr>
        <w:t>McLauchlan</w:t>
      </w:r>
      <w:proofErr w:type="spellEnd"/>
      <w:r w:rsidRPr="006728E2">
        <w:rPr>
          <w:rFonts w:asciiTheme="minorHAnsi" w:hAnsiTheme="minorHAnsi" w:cstheme="minorHAnsi"/>
          <w:sz w:val="14"/>
        </w:rPr>
        <w:t xml:space="preserve">, 1992). Although these weapons pose unprecedented dangers, it is important to recognize that they have been deployed—to date and with rare exceptions—in the context of conventional warfare. Atomic bombs were dropped on Hiroshima and Nagasaki. In this case, the United States did not wage nuclear war with Japan; it concluded a conventional war by making an unprecedented and widely condemned use of WMD. In fact, the United States defended this decision on the grounds that displaying the awesome power of these horrific weapons prevented far greater casualties that would have surely resulted from a conventional invasion. </w:t>
      </w:r>
      <w:r w:rsidRPr="006728E2">
        <w:rPr>
          <w:rStyle w:val="StyleUnderline"/>
          <w:rFonts w:asciiTheme="minorHAnsi" w:hAnsiTheme="minorHAnsi" w:cstheme="minorHAnsi"/>
        </w:rPr>
        <w:t>Germany is credited (condemned) for the first large-scale use of chemical weapons, and the decision to deploy them runs parallel to that advanced by the United States when dropping the first atomic bombs</w:t>
      </w:r>
      <w:r w:rsidRPr="006728E2">
        <w:rPr>
          <w:rFonts w:asciiTheme="minorHAnsi" w:hAnsiTheme="minorHAnsi" w:cstheme="minorHAnsi"/>
          <w:sz w:val="14"/>
        </w:rPr>
        <w:t xml:space="preserve">. In 1915, near the village of Ypres (Belgium), German forces released chlorine gas and allowed the wind to carry the poisonous gas to the trenches in which enemy troops were massed (Cole, 1997, pp. 1-2). </w:t>
      </w:r>
      <w:r w:rsidRPr="006728E2">
        <w:rPr>
          <w:rStyle w:val="StyleUnderline"/>
          <w:rFonts w:asciiTheme="minorHAnsi" w:hAnsiTheme="minorHAnsi" w:cstheme="minorHAnsi"/>
        </w:rPr>
        <w:t>On a tactical level, these chemical weapons worked—the Allies abandoned these poisoned trenches and German troops advanced while suffering few casualties. However, by the end of World War I, both Allies and Axis troops were using ever more deadly chemical agents, crippling and killing millions of soldiers and civilians in horrific fashion</w:t>
      </w:r>
      <w:r w:rsidRPr="006728E2">
        <w:rPr>
          <w:rFonts w:asciiTheme="minorHAnsi" w:hAnsiTheme="minorHAnsi" w:cstheme="minorHAnsi"/>
          <w:sz w:val="14"/>
        </w:rPr>
        <w:t xml:space="preserve"> (Cole, 1997; McCarthy, 1969; Murphy, Hay, &amp; Rose, 1984). In the Vietnam War, the United States dropped "agent orange"—one of four toxic exfoliants utilized in Southeast Asia—on vast areas of Vietnam in conjunction with conventional bombing and troop movements. These attacks were designed to cripple the subsistence base of the Vietnamese peasantry in hopes of weakening the Viet Cong (</w:t>
      </w:r>
      <w:proofErr w:type="spellStart"/>
      <w:r w:rsidRPr="006728E2">
        <w:rPr>
          <w:rFonts w:asciiTheme="minorHAnsi" w:hAnsiTheme="minorHAnsi" w:cstheme="minorHAnsi"/>
          <w:sz w:val="14"/>
        </w:rPr>
        <w:t>Sweezy</w:t>
      </w:r>
      <w:proofErr w:type="spellEnd"/>
      <w:r w:rsidRPr="006728E2">
        <w:rPr>
          <w:rFonts w:asciiTheme="minorHAnsi" w:hAnsiTheme="minorHAnsi" w:cstheme="minorHAnsi"/>
          <w:sz w:val="14"/>
        </w:rPr>
        <w:t xml:space="preserve">, </w:t>
      </w:r>
      <w:proofErr w:type="spellStart"/>
      <w:r w:rsidRPr="006728E2">
        <w:rPr>
          <w:rFonts w:asciiTheme="minorHAnsi" w:hAnsiTheme="minorHAnsi" w:cstheme="minorHAnsi"/>
          <w:sz w:val="14"/>
        </w:rPr>
        <w:t>Magdoff</w:t>
      </w:r>
      <w:proofErr w:type="spellEnd"/>
      <w:r w:rsidRPr="006728E2">
        <w:rPr>
          <w:rFonts w:asciiTheme="minorHAnsi" w:hAnsiTheme="minorHAnsi" w:cstheme="minorHAnsi"/>
          <w:sz w:val="14"/>
        </w:rPr>
        <w:t xml:space="preserve">, Foster, &amp; McChesney, 2003). On a tactical level, the purpose of defoliation was to make enemy troops visible and exposed to conventional weapons while simultaneously poisoning the flora, fauna, and human inhabitants in Vietnam. In similar fashion, the United States used tear gas and even more toxic chemicals to force enemy troops from bunkers and entire villages. Again, the use of these chemical agents made conventional weapons more deadly (see McCarthy, 1969; Murphy et al., 1984; Webster, 1996). In the course of the 20th century, chemical weapons have been used by many of the leading military powers, including those who condemn Iraq's use of chemical weapons in the 1980s (weapons and technologies supplies by the United States and other capitalist democracies) in its war against Iran and against its own citizens (Cole, 1997). There is strong evidence that accidental (and possibly deliberate) releases of biological weapons have killed unsuspecting citizens and soldiers (Barnaby, 2000; Cole, 1997; McCarthy, 1969). To date, despite allegations and rumors, there are no documented cases of biological weapons deployed in battle. In contrast to nuclear and chemical weapons, biological weapons act relatively slowly (i.e., it takes days for the deadly infection to occur) and these weapons are extraordinarily dangerous for the soldiers deploying them. Even if nuclear, chemical, and biological weapons remain secondary in warfare, their threat to the environment is daunting. The military forces are not expanding, especially not in the leading military powers. That is, in place of a labor intensive and mass military force, leading military powers (with the United States possessing unrivalled stocks of chemical, biological, and nuclear weapons) are investing heavily in dangerous WMD. Even as the U.S. military has conquered and is occupying two nations (Afghanistan and Iraq), total active duty military personnel is down 25% from 1990 and slightly more than half the size of the Armed Forces in the 1950s and 1960s (see U.S. Department of Defense, 2004). </w:t>
      </w:r>
      <w:r w:rsidRPr="006728E2">
        <w:rPr>
          <w:rStyle w:val="StyleUnderline"/>
          <w:rFonts w:asciiTheme="minorHAnsi" w:hAnsiTheme="minorHAnsi" w:cstheme="minorHAnsi"/>
        </w:rPr>
        <w:t>Thus, even if the United States continues with a reduced military despite the commitment of hundreds of thousands of troops in Iraq and Afghanistan, the U.S. military is making an increasing commitment to WMD and its associated ecological costs. Chemical and biological agents that are designed to kill humans and poison the environment are stored, tested, and deployed on army bases around the world</w:t>
      </w:r>
      <w:r w:rsidRPr="006728E2">
        <w:rPr>
          <w:rFonts w:asciiTheme="minorHAnsi" w:hAnsiTheme="minorHAnsi" w:cstheme="minorHAnsi"/>
          <w:sz w:val="14"/>
        </w:rPr>
        <w:t xml:space="preserve">, but the United States has the largest and most elaborate complex devoted to WMD.4 Put simply, </w:t>
      </w:r>
      <w:r w:rsidRPr="006728E2">
        <w:rPr>
          <w:rStyle w:val="StyleUnderline"/>
          <w:rFonts w:asciiTheme="minorHAnsi" w:hAnsiTheme="minorHAnsi" w:cstheme="minorHAnsi"/>
        </w:rPr>
        <w:t xml:space="preserve">military installations that store, test, and deploy WMD—whether nuclear, chemical, or biological—and the area surrounding them are poisoned and will remain so for the foreseeable future. Technologies to clean these places do not exist—and it may prove impossible to develop them. </w:t>
      </w:r>
      <w:r w:rsidRPr="006728E2">
        <w:rPr>
          <w:rFonts w:asciiTheme="minorHAnsi" w:hAnsiTheme="minorHAnsi" w:cstheme="minorHAnsi"/>
          <w:sz w:val="14"/>
        </w:rPr>
        <w:t xml:space="preserve">But the treadmill of destruction drives military organizations to continue to develop these weapons, and pressure mounts to deploy them on battlefields. CONCLUSION Even if they go unused, </w:t>
      </w:r>
      <w:r w:rsidRPr="006728E2">
        <w:rPr>
          <w:rStyle w:val="StyleUnderline"/>
          <w:rFonts w:asciiTheme="minorHAnsi" w:hAnsiTheme="minorHAnsi" w:cstheme="minorHAnsi"/>
        </w:rPr>
        <w:t>biological, chemical, and nuclear weapons pose an enormous environmental threat</w:t>
      </w:r>
      <w:r w:rsidRPr="006728E2">
        <w:rPr>
          <w:rFonts w:asciiTheme="minorHAnsi" w:hAnsiTheme="minorHAnsi" w:cstheme="minorHAnsi"/>
          <w:sz w:val="14"/>
        </w:rPr>
        <w:t xml:space="preserve">. Should the unthinkable occur and these weapons become pervasive on the battlefield, </w:t>
      </w:r>
      <w:r w:rsidRPr="006728E2">
        <w:rPr>
          <w:rStyle w:val="StyleUnderline"/>
          <w:rFonts w:asciiTheme="minorHAnsi" w:hAnsiTheme="minorHAnsi" w:cstheme="minorHAnsi"/>
        </w:rPr>
        <w:t>the environmental calamity will grow exponentially as battlefields around the globe become uninhabitable. But the nature and rhythm of this threat is poorly understood if militarism is treated as derivative of capitalism</w:t>
      </w:r>
      <w:r w:rsidRPr="006728E2">
        <w:rPr>
          <w:rFonts w:asciiTheme="minorHAnsi" w:hAnsiTheme="minorHAnsi" w:cstheme="minorHAnsi"/>
          <w:sz w:val="14"/>
        </w:rPr>
        <w:t xml:space="preserve">. The dynamics behind the treadmill of production are expansive—ever growing withdrawals to accommodate a growing population and an increasing footprint for each person. Of course, this demographic pressure is magnified by the drive for profits and market share by the corporations that control raw material extraction and the sale of finished consumer products. The dynamics and the threat posed by the treadmill of destruction are distinct. That is, </w:t>
      </w:r>
      <w:r w:rsidRPr="006728E2">
        <w:rPr>
          <w:rStyle w:val="StyleUnderline"/>
          <w:rFonts w:asciiTheme="minorHAnsi" w:hAnsiTheme="minorHAnsi" w:cstheme="minorHAnsi"/>
        </w:rPr>
        <w:t>it is not a coincidence that the size of the military is shrinking while arsenals of WMD grow</w:t>
      </w:r>
      <w:r w:rsidRPr="006728E2">
        <w:rPr>
          <w:rFonts w:asciiTheme="minorHAnsi" w:hAnsiTheme="minorHAnsi" w:cstheme="minorHAnsi"/>
          <w:sz w:val="14"/>
        </w:rPr>
        <w:t>. The contradiction identified by Thompson (1982) and Shaw (1988) is magnified in the realm of WMD—the social space occupied by the military shrinks but the military's ability to kill people and poison the environment grow.</w:t>
      </w:r>
    </w:p>
    <w:p w14:paraId="06E86993" w14:textId="77777777" w:rsidR="00340B37" w:rsidRPr="006728E2" w:rsidRDefault="00340B37" w:rsidP="00340B37">
      <w:pPr>
        <w:pStyle w:val="Heading4"/>
        <w:rPr>
          <w:rFonts w:asciiTheme="minorHAnsi" w:hAnsiTheme="minorHAnsi" w:cstheme="minorHAnsi"/>
        </w:rPr>
      </w:pPr>
      <w:r w:rsidRPr="006728E2">
        <w:rPr>
          <w:rFonts w:asciiTheme="minorHAnsi" w:hAnsiTheme="minorHAnsi" w:cstheme="minorHAnsi"/>
        </w:rPr>
        <w:t>War is terrible for the environment</w:t>
      </w:r>
    </w:p>
    <w:p w14:paraId="1D26E7D3" w14:textId="7421FCAA" w:rsidR="00340B37" w:rsidRPr="006728E2" w:rsidRDefault="00340B37" w:rsidP="00340B37">
      <w:pPr>
        <w:rPr>
          <w:rFonts w:asciiTheme="minorHAnsi" w:hAnsiTheme="minorHAnsi" w:cstheme="minorHAnsi"/>
        </w:rPr>
      </w:pPr>
      <w:r w:rsidRPr="006728E2">
        <w:rPr>
          <w:rFonts w:asciiTheme="minorHAnsi" w:hAnsiTheme="minorHAnsi" w:cstheme="minorHAnsi"/>
          <w:b/>
          <w:bCs/>
          <w:sz w:val="24"/>
          <w:szCs w:val="24"/>
        </w:rPr>
        <w:t>Doolittle 03</w:t>
      </w:r>
      <w:r w:rsidRPr="006728E2">
        <w:rPr>
          <w:rFonts w:asciiTheme="minorHAnsi" w:hAnsiTheme="minorHAnsi" w:cstheme="minorHAnsi"/>
          <w:sz w:val="24"/>
          <w:szCs w:val="24"/>
        </w:rPr>
        <w:t xml:space="preserve"> </w:t>
      </w:r>
      <w:r w:rsidRPr="006728E2">
        <w:rPr>
          <w:rFonts w:asciiTheme="minorHAnsi" w:hAnsiTheme="minorHAnsi" w:cstheme="minorHAnsi"/>
        </w:rPr>
        <w:t xml:space="preserve">Ten Reasons Why Militarism is Bad for the Environment* by Simon Doolittle† March 2003. </w:t>
      </w:r>
      <w:hyperlink r:id="rId20" w:history="1">
        <w:r w:rsidRPr="006728E2">
          <w:rPr>
            <w:rStyle w:val="Hyperlink"/>
            <w:rFonts w:asciiTheme="minorHAnsi" w:hAnsiTheme="minorHAnsi" w:cstheme="minorHAnsi"/>
          </w:rPr>
          <w:t>https://www.peri.umass.edu/fileadmin/pdf/s_doolittle_paper.pdf</w:t>
        </w:r>
      </w:hyperlink>
      <w:r w:rsidRPr="006728E2">
        <w:rPr>
          <w:rFonts w:asciiTheme="minorHAnsi" w:hAnsiTheme="minorHAnsi" w:cstheme="minorHAnsi"/>
        </w:rPr>
        <w:t>. Simon Doolittle works for the Program on Development, Peacebuilding, and the Environment at the Political Economy Research Institute.</w:t>
      </w:r>
      <w:r w:rsidR="00E97E29" w:rsidRPr="006728E2">
        <w:rPr>
          <w:rFonts w:asciiTheme="minorHAnsi" w:hAnsiTheme="minorHAnsi" w:cstheme="minorHAnsi"/>
        </w:rPr>
        <w:t xml:space="preserve"> ADW</w:t>
      </w:r>
    </w:p>
    <w:p w14:paraId="78983EB3" w14:textId="77777777" w:rsidR="00340B37" w:rsidRPr="006728E2" w:rsidRDefault="00340B37" w:rsidP="00340B37">
      <w:pPr>
        <w:rPr>
          <w:rFonts w:asciiTheme="minorHAnsi" w:hAnsiTheme="minorHAnsi" w:cstheme="minorHAnsi"/>
          <w:sz w:val="14"/>
        </w:rPr>
      </w:pPr>
      <w:r w:rsidRPr="006728E2">
        <w:rPr>
          <w:rFonts w:asciiTheme="minorHAnsi" w:hAnsiTheme="minorHAnsi" w:cstheme="minorHAnsi"/>
          <w:sz w:val="14"/>
        </w:rPr>
        <w:t xml:space="preserve">6. Militaries are exempt from environmental regulation. </w:t>
      </w:r>
      <w:r w:rsidRPr="006728E2">
        <w:rPr>
          <w:rStyle w:val="StyleUnderline"/>
          <w:rFonts w:asciiTheme="minorHAnsi" w:hAnsiTheme="minorHAnsi" w:cstheme="minorHAnsi"/>
        </w:rPr>
        <w:t>Militaries are routinely exempted from environmental regulations in the name of “national security</w:t>
      </w:r>
      <w:r w:rsidRPr="006728E2">
        <w:rPr>
          <w:rFonts w:asciiTheme="minorHAnsi" w:hAnsiTheme="minorHAnsi" w:cstheme="minorHAnsi"/>
          <w:sz w:val="14"/>
        </w:rPr>
        <w:t xml:space="preserve">”. In the US, many major environmental laws give the military dramatic regulatory loopholes, including the Clean Water Act, Clean Air Act, Occupational Safety and Health Act, all laws governing nuclear activity and waste, and many more. As the Military Toxics Project and the Environmental Health </w:t>
      </w:r>
      <w:proofErr w:type="spellStart"/>
      <w:r w:rsidRPr="006728E2">
        <w:rPr>
          <w:rFonts w:asciiTheme="minorHAnsi" w:hAnsiTheme="minorHAnsi" w:cstheme="minorHAnsi"/>
          <w:sz w:val="14"/>
        </w:rPr>
        <w:t>Coaltion</w:t>
      </w:r>
      <w:proofErr w:type="spellEnd"/>
      <w:r w:rsidRPr="006728E2">
        <w:rPr>
          <w:rFonts w:asciiTheme="minorHAnsi" w:hAnsiTheme="minorHAnsi" w:cstheme="minorHAnsi"/>
          <w:sz w:val="14"/>
        </w:rPr>
        <w:t xml:space="preserve"> observe, “</w:t>
      </w:r>
      <w:r w:rsidRPr="006728E2">
        <w:rPr>
          <w:rStyle w:val="StyleUnderline"/>
          <w:rFonts w:asciiTheme="minorHAnsi" w:hAnsiTheme="minorHAnsi" w:cstheme="minorHAnsi"/>
        </w:rPr>
        <w:t>These exemptions have serious consequences when … the Department of Defense and Energy are the nation’s leading polluters</w:t>
      </w:r>
      <w:r w:rsidRPr="006728E2">
        <w:rPr>
          <w:rFonts w:asciiTheme="minorHAnsi" w:hAnsiTheme="minorHAnsi" w:cstheme="minorHAnsi"/>
          <w:sz w:val="14"/>
        </w:rPr>
        <w:t xml:space="preserve">.” Internationally, a treaty banning plastic dumping at sea explicitly exempts militaries – despite the fact that </w:t>
      </w:r>
      <w:r w:rsidRPr="006728E2">
        <w:rPr>
          <w:rStyle w:val="StyleUnderline"/>
          <w:rFonts w:asciiTheme="minorHAnsi" w:hAnsiTheme="minorHAnsi" w:cstheme="minorHAnsi"/>
        </w:rPr>
        <w:t xml:space="preserve">the US Navy alone dumps over 5 tons of plastic overboard daily </w:t>
      </w:r>
      <w:r w:rsidRPr="006728E2">
        <w:rPr>
          <w:rFonts w:asciiTheme="minorHAnsi" w:hAnsiTheme="minorHAnsi" w:cstheme="minorHAnsi"/>
          <w:sz w:val="14"/>
        </w:rPr>
        <w:t xml:space="preserve">– and agreements governing foreign military bases almost never include provisions for environmental protection. Although the Pentagon tries to put a green spin on its activities with initiatives such as “green bullets,” which pollute soil less than conventional lead bullets, it fiercely resists regulation and aggressively covers up information about its pollution. One person fired from a military facility for voicing concerns over environmental health likened the intimidation directed at him to the work of the KGB and the Gestapo, calling it a “police state”. An EPA official once described the Department of Energy’s attitude about regulation of their nuclear activities as: “Look, Buster, </w:t>
      </w:r>
      <w:r w:rsidRPr="006728E2">
        <w:rPr>
          <w:rStyle w:val="StyleUnderline"/>
          <w:rFonts w:asciiTheme="minorHAnsi" w:hAnsiTheme="minorHAnsi" w:cstheme="minorHAnsi"/>
        </w:rPr>
        <w:t>don’t bug me with your crap about permits. I’m building atomic weapons</w:t>
      </w:r>
      <w:r w:rsidRPr="006728E2">
        <w:rPr>
          <w:rFonts w:asciiTheme="minorHAnsi" w:hAnsiTheme="minorHAnsi" w:cstheme="minorHAnsi"/>
          <w:sz w:val="14"/>
        </w:rPr>
        <w:t xml:space="preserve">.”6 7. War destroys ecosystems and livelihoods. </w:t>
      </w:r>
      <w:r w:rsidRPr="006728E2">
        <w:rPr>
          <w:rStyle w:val="StyleUnderline"/>
          <w:rFonts w:asciiTheme="minorHAnsi" w:hAnsiTheme="minorHAnsi" w:cstheme="minorHAnsi"/>
        </w:rPr>
        <w:t>From “carpet bombing” to “scorched earth” campaigns, war routinely leave ecosystems ravaged and agricultural livelihoods destroyed.</w:t>
      </w:r>
      <w:r w:rsidRPr="006728E2">
        <w:rPr>
          <w:rFonts w:asciiTheme="minorHAnsi" w:hAnsiTheme="minorHAnsi" w:cstheme="minorHAnsi"/>
          <w:sz w:val="14"/>
        </w:rPr>
        <w:t xml:space="preserve"> In the Vietnam War, </w:t>
      </w:r>
      <w:r w:rsidRPr="006728E2">
        <w:rPr>
          <w:rStyle w:val="StyleUnderline"/>
          <w:rFonts w:asciiTheme="minorHAnsi" w:hAnsiTheme="minorHAnsi" w:cstheme="minorHAnsi"/>
        </w:rPr>
        <w:t>US Air Force planes</w:t>
      </w:r>
      <w:r w:rsidRPr="006728E2">
        <w:rPr>
          <w:rFonts w:asciiTheme="minorHAnsi" w:hAnsiTheme="minorHAnsi" w:cstheme="minorHAnsi"/>
          <w:sz w:val="14"/>
        </w:rPr>
        <w:t xml:space="preserve"> that dropped Agent Orange </w:t>
      </w:r>
      <w:r w:rsidRPr="006728E2">
        <w:rPr>
          <w:rStyle w:val="StyleUnderline"/>
          <w:rFonts w:asciiTheme="minorHAnsi" w:hAnsiTheme="minorHAnsi" w:cstheme="minorHAnsi"/>
        </w:rPr>
        <w:t xml:space="preserve">were emblazoned with the slogan, “Only we can prevent forests.” </w:t>
      </w:r>
      <w:r w:rsidRPr="006728E2">
        <w:rPr>
          <w:rFonts w:asciiTheme="minorHAnsi" w:hAnsiTheme="minorHAnsi" w:cstheme="minorHAnsi"/>
          <w:sz w:val="14"/>
        </w:rPr>
        <w:t xml:space="preserve">Beyond the 19 million gallons of Agent Orange, </w:t>
      </w:r>
      <w:r w:rsidRPr="006728E2">
        <w:rPr>
          <w:rStyle w:val="StyleUnderline"/>
          <w:rFonts w:asciiTheme="minorHAnsi" w:hAnsiTheme="minorHAnsi" w:cstheme="minorHAnsi"/>
        </w:rPr>
        <w:t>the US dropped some 25 million bombs on South Vietnam, wiping out half of the mangrove forests and eliminating almost 5 million acres of forest.</w:t>
      </w:r>
      <w:r w:rsidRPr="006728E2">
        <w:rPr>
          <w:rFonts w:asciiTheme="minorHAnsi" w:hAnsiTheme="minorHAnsi" w:cstheme="minorHAnsi"/>
          <w:sz w:val="14"/>
        </w:rPr>
        <w:t xml:space="preserve"> In Central America, sociologist Daniel Faber reports that “Vietnam-style ‘scorched earth’ operations and military maneuvers have obliterated vast agricultural lands and crucial ecosystems, pushing millions of refugees into overcrowded cities and overtaxed hillsides.” A US military official happily reported that in Honduras “you don’t need to worry…about the EPA or…the environmentalists. Those are not </w:t>
      </w:r>
      <w:proofErr w:type="gramStart"/>
      <w:r w:rsidRPr="006728E2">
        <w:rPr>
          <w:rFonts w:asciiTheme="minorHAnsi" w:hAnsiTheme="minorHAnsi" w:cstheme="minorHAnsi"/>
          <w:sz w:val="14"/>
        </w:rPr>
        <w:t>concerns</w:t>
      </w:r>
      <w:proofErr w:type="gramEnd"/>
      <w:r w:rsidRPr="006728E2">
        <w:rPr>
          <w:rFonts w:asciiTheme="minorHAnsi" w:hAnsiTheme="minorHAnsi" w:cstheme="minorHAnsi"/>
          <w:sz w:val="14"/>
        </w:rPr>
        <w:t xml:space="preserve"> down there.”7 8. </w:t>
      </w:r>
      <w:r w:rsidRPr="006728E2">
        <w:rPr>
          <w:rStyle w:val="StyleUnderline"/>
          <w:rFonts w:asciiTheme="minorHAnsi" w:hAnsiTheme="minorHAnsi" w:cstheme="minorHAnsi"/>
        </w:rPr>
        <w:t>War destroys health and sanitation infrastructure</w:t>
      </w:r>
      <w:r w:rsidRPr="006728E2">
        <w:rPr>
          <w:rFonts w:asciiTheme="minorHAnsi" w:hAnsiTheme="minorHAnsi" w:cstheme="minorHAnsi"/>
          <w:sz w:val="14"/>
        </w:rPr>
        <w:t xml:space="preserve">. War undermines public health. </w:t>
      </w:r>
      <w:r w:rsidRPr="006728E2">
        <w:rPr>
          <w:rStyle w:val="StyleUnderline"/>
          <w:rFonts w:asciiTheme="minorHAnsi" w:hAnsiTheme="minorHAnsi" w:cstheme="minorHAnsi"/>
        </w:rPr>
        <w:t>This grim reality was on full display in the Gulf War</w:t>
      </w:r>
      <w:r w:rsidRPr="006728E2">
        <w:rPr>
          <w:rFonts w:asciiTheme="minorHAnsi" w:hAnsiTheme="minorHAnsi" w:cstheme="minorHAnsi"/>
          <w:sz w:val="14"/>
        </w:rPr>
        <w:t xml:space="preserve">. A UN observation team at the end of the war found that the “recent conflict has wrought apocalyptical results on the infrastructure” leaving “means of modern life support…destroyed or rendered tenuous.” </w:t>
      </w:r>
      <w:r w:rsidRPr="006728E2">
        <w:rPr>
          <w:rStyle w:val="StyleUnderline"/>
          <w:rFonts w:asciiTheme="minorHAnsi" w:hAnsiTheme="minorHAnsi" w:cstheme="minorHAnsi"/>
        </w:rPr>
        <w:t>By dropping 5,000 tons of bombs, allied forces destroyed water and sewage facilities, electrical generators, and communication centers. Raw sewage flowed into drinking water supplies, and public health systems collapsed</w:t>
      </w:r>
      <w:r w:rsidRPr="006728E2">
        <w:rPr>
          <w:rFonts w:asciiTheme="minorHAnsi" w:hAnsiTheme="minorHAnsi" w:cstheme="minorHAnsi"/>
          <w:sz w:val="14"/>
        </w:rPr>
        <w:t xml:space="preserve">. Security scholar Michael </w:t>
      </w:r>
      <w:proofErr w:type="spellStart"/>
      <w:r w:rsidRPr="006728E2">
        <w:rPr>
          <w:rFonts w:asciiTheme="minorHAnsi" w:hAnsiTheme="minorHAnsi" w:cstheme="minorHAnsi"/>
          <w:sz w:val="14"/>
        </w:rPr>
        <w:t>Klare</w:t>
      </w:r>
      <w:proofErr w:type="spellEnd"/>
      <w:r w:rsidRPr="006728E2">
        <w:rPr>
          <w:rFonts w:asciiTheme="minorHAnsi" w:hAnsiTheme="minorHAnsi" w:cstheme="minorHAnsi"/>
          <w:sz w:val="14"/>
        </w:rPr>
        <w:t xml:space="preserve"> writes that the wrecked “</w:t>
      </w:r>
      <w:r w:rsidRPr="006728E2">
        <w:rPr>
          <w:rStyle w:val="StyleUnderline"/>
          <w:rFonts w:asciiTheme="minorHAnsi" w:hAnsiTheme="minorHAnsi" w:cstheme="minorHAnsi"/>
        </w:rPr>
        <w:t>water, electricity, and transportation systems have resulted in extensive death, disease, and hunger</w:t>
      </w:r>
      <w:r w:rsidRPr="006728E2">
        <w:rPr>
          <w:rFonts w:asciiTheme="minorHAnsi" w:hAnsiTheme="minorHAnsi" w:cstheme="minorHAnsi"/>
          <w:sz w:val="14"/>
        </w:rPr>
        <w:t xml:space="preserve">.”8 9. War poisons many generations of civilians. </w:t>
      </w:r>
      <w:r w:rsidRPr="006728E2">
        <w:rPr>
          <w:rStyle w:val="StyleUnderline"/>
          <w:rFonts w:asciiTheme="minorHAnsi" w:hAnsiTheme="minorHAnsi" w:cstheme="minorHAnsi"/>
        </w:rPr>
        <w:t>War is the curse that keeps on killing. Vietnamese parents and children today are still being poisoned</w:t>
      </w:r>
      <w:r w:rsidRPr="006728E2">
        <w:rPr>
          <w:rFonts w:asciiTheme="minorHAnsi" w:hAnsiTheme="minorHAnsi" w:cstheme="minorHAnsi"/>
          <w:sz w:val="14"/>
        </w:rPr>
        <w:t xml:space="preserve"> by the 19 million gallons of Agent Orange the US dumped on them during the war. Congenital birth defects more than tripled between 1966 and 1996, while Vietnamese women suffer spontaneous abortion and cervical cancer at rates among the world’s worst. What’s more, the country remains littered with unexploded weaponry. As one doctor put it, “</w:t>
      </w:r>
      <w:r w:rsidRPr="006728E2">
        <w:rPr>
          <w:rStyle w:val="StyleUnderline"/>
          <w:rFonts w:asciiTheme="minorHAnsi" w:hAnsiTheme="minorHAnsi" w:cstheme="minorHAnsi"/>
        </w:rPr>
        <w:t>No one can be certain when the war’s remnants will disappear</w:t>
      </w:r>
      <w:r w:rsidRPr="006728E2">
        <w:rPr>
          <w:rFonts w:asciiTheme="minorHAnsi" w:hAnsiTheme="minorHAnsi" w:cstheme="minorHAnsi"/>
          <w:sz w:val="14"/>
        </w:rPr>
        <w:t xml:space="preserve">.” In Iraq, allied forces fired between 320 and 350 tons of DU, and as a result radioactivity has been found in Iraq’s ground water and both plant and animal tissues. The level of damage done by this “recycled” radioactive waste won’t be fully understood for years, but we know that DU can cause kidney failure, cancers, reproductive problems, genetic damage, and weakened immune systems. The bombing of Iraq’s oil infrastructure released thousands of tons of very toxic hydrocarbons and chemicals. Baghdad has seen dramatic increases of lead and particulate matter in the air. Infant mortality and death of children under five each doubled between 1989 and 1999, while birth defects have also dramatically increased. Since the war, cancer rates have gone up by five times, and cancer victims are getting younger. Dr. Huda </w:t>
      </w:r>
      <w:proofErr w:type="spellStart"/>
      <w:r w:rsidRPr="006728E2">
        <w:rPr>
          <w:rFonts w:asciiTheme="minorHAnsi" w:hAnsiTheme="minorHAnsi" w:cstheme="minorHAnsi"/>
          <w:sz w:val="14"/>
        </w:rPr>
        <w:t>Ammash</w:t>
      </w:r>
      <w:proofErr w:type="spellEnd"/>
      <w:r w:rsidRPr="006728E2">
        <w:rPr>
          <w:rFonts w:asciiTheme="minorHAnsi" w:hAnsiTheme="minorHAnsi" w:cstheme="minorHAnsi"/>
          <w:sz w:val="14"/>
        </w:rPr>
        <w:t xml:space="preserve"> describes the combined effects of war and sanctions as “a health crisis of immense proportions.”9 10. War kills people. Any environment with bullets whizzing and bombs dropping is polluted in the most lethal way. As the technology of warfare has advanced, the deadliness of humanity’s militarism has grown by leaps and bounds. </w:t>
      </w:r>
      <w:r w:rsidRPr="006728E2">
        <w:rPr>
          <w:rStyle w:val="StyleUnderline"/>
          <w:rFonts w:asciiTheme="minorHAnsi" w:hAnsiTheme="minorHAnsi" w:cstheme="minorHAnsi"/>
        </w:rPr>
        <w:t>War killed up to 175 million people, most of them civilians, in the 20th century alone – history’s most bloody century</w:t>
      </w:r>
      <w:r w:rsidRPr="006728E2">
        <w:rPr>
          <w:rFonts w:asciiTheme="minorHAnsi" w:hAnsiTheme="minorHAnsi" w:cstheme="minorHAnsi"/>
          <w:sz w:val="14"/>
        </w:rPr>
        <w:t>. We must work now to ensure that our present century is known for peace – not war.10</w:t>
      </w:r>
    </w:p>
    <w:p w14:paraId="03AA49F3" w14:textId="77777777" w:rsidR="00340B37" w:rsidRPr="006728E2" w:rsidRDefault="00340B37" w:rsidP="00340B37">
      <w:pPr>
        <w:rPr>
          <w:rFonts w:asciiTheme="minorHAnsi" w:hAnsiTheme="minorHAnsi" w:cstheme="minorHAnsi"/>
          <w:sz w:val="14"/>
        </w:rPr>
      </w:pPr>
    </w:p>
    <w:p w14:paraId="581E7EE6" w14:textId="60A748BB" w:rsidR="006B6C95" w:rsidRPr="006728E2" w:rsidRDefault="006B6C95" w:rsidP="006B6C95">
      <w:pPr>
        <w:pStyle w:val="Heading2"/>
        <w:rPr>
          <w:rFonts w:asciiTheme="minorHAnsi" w:hAnsiTheme="minorHAnsi" w:cstheme="minorHAnsi"/>
        </w:rPr>
      </w:pPr>
      <w:proofErr w:type="spellStart"/>
      <w:r w:rsidRPr="006728E2">
        <w:rPr>
          <w:rFonts w:asciiTheme="minorHAnsi" w:hAnsiTheme="minorHAnsi" w:cstheme="minorHAnsi"/>
        </w:rPr>
        <w:t>Biop</w:t>
      </w:r>
      <w:r w:rsidR="000A6093" w:rsidRPr="006728E2">
        <w:rPr>
          <w:rFonts w:asciiTheme="minorHAnsi" w:hAnsiTheme="minorHAnsi" w:cstheme="minorHAnsi"/>
        </w:rPr>
        <w:t>tx</w:t>
      </w:r>
      <w:proofErr w:type="spellEnd"/>
    </w:p>
    <w:p w14:paraId="19BFD413" w14:textId="4132A2EA" w:rsidR="000A6093" w:rsidRPr="006728E2" w:rsidRDefault="000A6093" w:rsidP="00EE4A2F">
      <w:pPr>
        <w:pStyle w:val="Heading3"/>
        <w:rPr>
          <w:rFonts w:asciiTheme="minorHAnsi" w:hAnsiTheme="minorHAnsi" w:cstheme="minorHAnsi"/>
        </w:rPr>
      </w:pPr>
      <w:r w:rsidRPr="006728E2">
        <w:rPr>
          <w:rFonts w:asciiTheme="minorHAnsi" w:hAnsiTheme="minorHAnsi" w:cstheme="minorHAnsi"/>
        </w:rPr>
        <w:t>Hegemony/Liberal Order</w:t>
      </w:r>
    </w:p>
    <w:p w14:paraId="4E9C620A" w14:textId="77777777" w:rsidR="000A6093" w:rsidRPr="006728E2" w:rsidRDefault="000A6093" w:rsidP="000A6093">
      <w:pPr>
        <w:pStyle w:val="Heading4"/>
        <w:rPr>
          <w:rFonts w:asciiTheme="minorHAnsi" w:hAnsiTheme="minorHAnsi" w:cstheme="minorHAnsi"/>
        </w:rPr>
      </w:pPr>
      <w:r w:rsidRPr="006728E2">
        <w:rPr>
          <w:rFonts w:asciiTheme="minorHAnsi" w:hAnsiTheme="minorHAnsi" w:cstheme="minorHAnsi"/>
        </w:rPr>
        <w:t>The human security discourse of the 1AC enables intervention, maintenance of the hegemony of the global liberal order, and leads to bare life for the political subjects of this discourse.</w:t>
      </w:r>
    </w:p>
    <w:p w14:paraId="606A0A9F" w14:textId="77777777" w:rsidR="000A6093" w:rsidRPr="006728E2" w:rsidRDefault="000A6093" w:rsidP="000A6093">
      <w:pPr>
        <w:rPr>
          <w:rFonts w:asciiTheme="minorHAnsi" w:hAnsiTheme="minorHAnsi" w:cstheme="minorHAnsi"/>
          <w:b/>
          <w:bCs/>
        </w:rPr>
      </w:pPr>
      <w:r w:rsidRPr="006728E2">
        <w:rPr>
          <w:rStyle w:val="Style13ptBold"/>
          <w:rFonts w:asciiTheme="minorHAnsi" w:hAnsiTheme="minorHAnsi" w:cstheme="minorHAnsi"/>
        </w:rPr>
        <w:t>De Larrinaga &amp; Doucet 08</w:t>
      </w:r>
      <w:r w:rsidRPr="006728E2">
        <w:rPr>
          <w:rFonts w:asciiTheme="minorHAnsi" w:hAnsiTheme="minorHAnsi" w:cstheme="minorHAnsi"/>
        </w:rPr>
        <w:t xml:space="preserve"> – Security Dialogue, Vol. 39, No. 5 (OCTOBER 2008) Miguel de Larrinaga &amp; Marc G. Doucet Biopolitics of Human Security p. 528-530 </w:t>
      </w:r>
      <w:proofErr w:type="spellStart"/>
      <w:r w:rsidRPr="006728E2">
        <w:rPr>
          <w:rFonts w:asciiTheme="minorHAnsi" w:hAnsiTheme="minorHAnsi" w:cstheme="minorHAnsi"/>
          <w:b/>
          <w:bCs/>
        </w:rPr>
        <w:t>bc</w:t>
      </w:r>
      <w:proofErr w:type="spellEnd"/>
    </w:p>
    <w:p w14:paraId="5F2672AA" w14:textId="77777777" w:rsidR="000A6093" w:rsidRPr="006728E2" w:rsidRDefault="000A6093" w:rsidP="000A6093">
      <w:pPr>
        <w:rPr>
          <w:rStyle w:val="Emphasis"/>
          <w:rFonts w:asciiTheme="minorHAnsi" w:hAnsiTheme="minorHAnsi" w:cstheme="minorHAnsi"/>
        </w:rPr>
      </w:pPr>
      <w:r w:rsidRPr="006728E2">
        <w:rPr>
          <w:rFonts w:asciiTheme="minorHAnsi" w:hAnsiTheme="minorHAnsi" w:cstheme="minorHAnsi"/>
          <w:sz w:val="14"/>
        </w:rPr>
        <w:t xml:space="preserve">In (re)defining the threats to human life as its most basic operation, the </w:t>
      </w:r>
      <w:r w:rsidRPr="006728E2">
        <w:rPr>
          <w:rStyle w:val="Emphasis"/>
          <w:rFonts w:asciiTheme="minorHAnsi" w:hAnsiTheme="minorHAnsi" w:cstheme="minorHAnsi"/>
          <w:highlight w:val="green"/>
        </w:rPr>
        <w:t xml:space="preserve">discourse of human security </w:t>
      </w:r>
      <w:r w:rsidRPr="006728E2">
        <w:rPr>
          <w:rStyle w:val="Emphasis"/>
          <w:rFonts w:asciiTheme="minorHAnsi" w:hAnsiTheme="minorHAnsi" w:cstheme="minorHAnsi"/>
        </w:rPr>
        <w:t xml:space="preserve">must begin by defining and </w:t>
      </w:r>
      <w:r w:rsidRPr="006728E2">
        <w:rPr>
          <w:rStyle w:val="Emphasis"/>
          <w:rFonts w:asciiTheme="minorHAnsi" w:hAnsiTheme="minorHAnsi" w:cstheme="minorHAnsi"/>
          <w:highlight w:val="green"/>
        </w:rPr>
        <w:t>enact</w:t>
      </w:r>
      <w:r w:rsidRPr="006728E2">
        <w:rPr>
          <w:rStyle w:val="Emphasis"/>
          <w:rFonts w:asciiTheme="minorHAnsi" w:hAnsiTheme="minorHAnsi" w:cstheme="minorHAnsi"/>
        </w:rPr>
        <w:t>ing</w:t>
      </w:r>
      <w:r w:rsidRPr="006728E2">
        <w:rPr>
          <w:rStyle w:val="Emphasis"/>
          <w:rFonts w:asciiTheme="minorHAnsi" w:hAnsiTheme="minorHAnsi" w:cstheme="minorHAnsi"/>
          <w:highlight w:val="green"/>
        </w:rPr>
        <w:t xml:space="preserve"> the human in biopolitical terms</w:t>
      </w:r>
      <w:r w:rsidRPr="006728E2">
        <w:rPr>
          <w:rFonts w:asciiTheme="minorHAnsi" w:hAnsiTheme="minorHAnsi" w:cstheme="minorHAnsi"/>
          <w:sz w:val="14"/>
        </w:rPr>
        <w:t xml:space="preserve">. The target of </w:t>
      </w:r>
      <w:r w:rsidRPr="006728E2">
        <w:rPr>
          <w:rStyle w:val="Emphasis"/>
          <w:rFonts w:asciiTheme="minorHAnsi" w:hAnsiTheme="minorHAnsi" w:cstheme="minorHAnsi"/>
          <w:highlight w:val="green"/>
        </w:rPr>
        <w:t>human security</w:t>
      </w:r>
      <w:r w:rsidRPr="006728E2">
        <w:rPr>
          <w:rFonts w:asciiTheme="minorHAnsi" w:hAnsiTheme="minorHAnsi" w:cstheme="minorHAnsi"/>
          <w:sz w:val="14"/>
        </w:rPr>
        <w:t xml:space="preserve">, whether broad or narrow, </w:t>
      </w:r>
      <w:r w:rsidRPr="006728E2">
        <w:rPr>
          <w:rStyle w:val="Emphasis"/>
          <w:rFonts w:asciiTheme="minorHAnsi" w:hAnsiTheme="minorHAnsi" w:cstheme="minorHAnsi"/>
          <w:highlight w:val="green"/>
        </w:rPr>
        <w:t>is to make live the life of the individual through a complex of strategies initiated at the level of populations</w:t>
      </w:r>
      <w:r w:rsidRPr="006728E2">
        <w:rPr>
          <w:rFonts w:asciiTheme="minorHAnsi" w:hAnsiTheme="minorHAnsi" w:cstheme="minorHAnsi"/>
          <w:sz w:val="14"/>
        </w:rPr>
        <w:t xml:space="preserve">. In defining and responding to threats to human life, these strategies have as their aim the avoidance of risk and the management of contingency in the overall goal of improving the life lived by the subjects invoked in their own operation. In this sense, as with Foucault's understanding of the biopolitical, the health and welfare of populations is human security's frame of intervention; however, until its recent institutionalization within the UN, the </w:t>
      </w:r>
      <w:r w:rsidRPr="006728E2">
        <w:rPr>
          <w:rStyle w:val="Emphasis"/>
          <w:rFonts w:asciiTheme="minorHAnsi" w:hAnsiTheme="minorHAnsi" w:cstheme="minorHAnsi"/>
          <w:highlight w:val="green"/>
        </w:rPr>
        <w:t>human security discourse</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from the vantage point of the international</w:t>
      </w:r>
      <w:r w:rsidRPr="006728E2">
        <w:rPr>
          <w:rFonts w:asciiTheme="minorHAnsi" w:hAnsiTheme="minorHAnsi" w:cstheme="minorHAnsi"/>
          <w:sz w:val="14"/>
        </w:rPr>
        <w:t xml:space="preserve">, has been </w:t>
      </w:r>
      <w:r w:rsidRPr="006728E2">
        <w:rPr>
          <w:rStyle w:val="Emphasis"/>
          <w:rFonts w:asciiTheme="minorHAnsi" w:hAnsiTheme="minorHAnsi" w:cstheme="minorHAnsi"/>
          <w:highlight w:val="green"/>
        </w:rPr>
        <w:t>marked</w:t>
      </w:r>
      <w:r w:rsidRPr="006728E2">
        <w:rPr>
          <w:rFonts w:asciiTheme="minorHAnsi" w:hAnsiTheme="minorHAnsi" w:cstheme="minorHAnsi"/>
          <w:sz w:val="14"/>
        </w:rPr>
        <w:t xml:space="preserve"> mostly </w:t>
      </w:r>
      <w:r w:rsidRPr="006728E2">
        <w:rPr>
          <w:rStyle w:val="Emphasis"/>
          <w:rFonts w:asciiTheme="minorHAnsi" w:hAnsiTheme="minorHAnsi" w:cstheme="minorHAnsi"/>
          <w:highlight w:val="green"/>
        </w:rPr>
        <w:t>by defining</w:t>
      </w:r>
      <w:r w:rsidRPr="006728E2">
        <w:rPr>
          <w:rFonts w:asciiTheme="minorHAnsi" w:hAnsiTheme="minorHAnsi" w:cstheme="minorHAnsi"/>
          <w:sz w:val="14"/>
        </w:rPr>
        <w:t xml:space="preserve"> and identifying the </w:t>
      </w:r>
      <w:r w:rsidRPr="006728E2">
        <w:rPr>
          <w:rStyle w:val="Emphasis"/>
          <w:rFonts w:asciiTheme="minorHAnsi" w:hAnsiTheme="minorHAnsi" w:cstheme="minorHAnsi"/>
          <w:highlight w:val="green"/>
        </w:rPr>
        <w:t>global patterns</w:t>
      </w:r>
      <w:r w:rsidRPr="006728E2">
        <w:rPr>
          <w:rFonts w:asciiTheme="minorHAnsi" w:hAnsiTheme="minorHAnsi" w:cstheme="minorHAnsi"/>
          <w:sz w:val="14"/>
        </w:rPr>
        <w:t xml:space="preserve"> and trends </w:t>
      </w:r>
      <w:r w:rsidRPr="006728E2">
        <w:rPr>
          <w:rStyle w:val="Emphasis"/>
          <w:rFonts w:asciiTheme="minorHAnsi" w:hAnsiTheme="minorHAnsi" w:cstheme="minorHAnsi"/>
          <w:highlight w:val="green"/>
        </w:rPr>
        <w:t>of human insecurity</w:t>
      </w:r>
      <w:r w:rsidRPr="006728E2">
        <w:rPr>
          <w:rFonts w:asciiTheme="minorHAnsi" w:hAnsiTheme="minorHAnsi" w:cstheme="minorHAnsi"/>
          <w:sz w:val="14"/>
        </w:rPr>
        <w:t xml:space="preserve">. In other words, the human security discourse's initial move is found in creating the measurements that aggregate the threats to human life. The clearest example of this initial </w:t>
      </w:r>
      <w:proofErr w:type="spellStart"/>
      <w:r w:rsidRPr="006728E2">
        <w:rPr>
          <w:rFonts w:asciiTheme="minorHAnsi" w:hAnsiTheme="minorHAnsi" w:cstheme="minorHAnsi"/>
          <w:sz w:val="14"/>
        </w:rPr>
        <w:t>labour</w:t>
      </w:r>
      <w:proofErr w:type="spellEnd"/>
      <w:r w:rsidRPr="006728E2">
        <w:rPr>
          <w:rFonts w:asciiTheme="minorHAnsi" w:hAnsiTheme="minorHAnsi" w:cstheme="minorHAnsi"/>
          <w:sz w:val="14"/>
        </w:rPr>
        <w:t xml:space="preserve"> in relation to the narrower understanding of human security can be found in the Human Security Report in 2005, which boasts that 'no annual publication maps the trends in the incidence, severity, causes and consequences of global violence as comprehensively' (Human Security Centre, 2005: viii). </w:t>
      </w:r>
      <w:r w:rsidRPr="006728E2">
        <w:rPr>
          <w:rStyle w:val="Emphasis"/>
          <w:rFonts w:asciiTheme="minorHAnsi" w:hAnsiTheme="minorHAnsi" w:cstheme="minorHAnsi"/>
          <w:highlight w:val="green"/>
        </w:rPr>
        <w:t>This quest to</w:t>
      </w:r>
      <w:r w:rsidRPr="006728E2">
        <w:rPr>
          <w:rFonts w:asciiTheme="minorHAnsi" w:hAnsiTheme="minorHAnsi" w:cstheme="minorHAnsi"/>
          <w:sz w:val="14"/>
        </w:rPr>
        <w:t xml:space="preserve"> properly order, categorize and </w:t>
      </w:r>
      <w:r w:rsidRPr="006728E2">
        <w:rPr>
          <w:rStyle w:val="Emphasis"/>
          <w:rFonts w:asciiTheme="minorHAnsi" w:hAnsiTheme="minorHAnsi" w:cstheme="minorHAnsi"/>
          <w:highlight w:val="green"/>
        </w:rPr>
        <w:t>account for the 'true' threats to human life</w:t>
      </w:r>
      <w:r w:rsidRPr="006728E2">
        <w:rPr>
          <w:rFonts w:asciiTheme="minorHAnsi" w:hAnsiTheme="minorHAnsi" w:cstheme="minorHAnsi"/>
          <w:sz w:val="14"/>
        </w:rPr>
        <w:t xml:space="preserve"> in the post-Cold War world is also exemplified in the series of UNDP reports. As Mark Duffield &amp; Nicholas Waddell (2006: 5) point out, 'the UNDP . . . launched its annual Human Development Report in 1990, dedicating it </w:t>
      </w:r>
      <w:proofErr w:type="gramStart"/>
      <w:r w:rsidRPr="006728E2">
        <w:rPr>
          <w:rFonts w:asciiTheme="minorHAnsi" w:hAnsiTheme="minorHAnsi" w:cstheme="minorHAnsi"/>
          <w:sz w:val="14"/>
        </w:rPr>
        <w:t>to .</w:t>
      </w:r>
      <w:proofErr w:type="gramEnd"/>
      <w:r w:rsidRPr="006728E2">
        <w:rPr>
          <w:rFonts w:asciiTheme="minorHAnsi" w:hAnsiTheme="minorHAnsi" w:cstheme="minorHAnsi"/>
          <w:sz w:val="14"/>
        </w:rPr>
        <w:t xml:space="preserve"> . ending the </w:t>
      </w:r>
      <w:proofErr w:type="spellStart"/>
      <w:r w:rsidRPr="006728E2">
        <w:rPr>
          <w:rFonts w:asciiTheme="minorHAnsi" w:hAnsiTheme="minorHAnsi" w:cstheme="minorHAnsi"/>
          <w:sz w:val="14"/>
        </w:rPr>
        <w:t>mismeasure</w:t>
      </w:r>
      <w:proofErr w:type="spellEnd"/>
      <w:r w:rsidRPr="006728E2">
        <w:rPr>
          <w:rFonts w:asciiTheme="minorHAnsi" w:hAnsiTheme="minorHAnsi" w:cstheme="minorHAnsi"/>
          <w:sz w:val="14"/>
        </w:rPr>
        <w:t xml:space="preserve"> of human progress by economic growth alone'". It is through this mapping that the human security discourse then advocates on behalf of specific areas of strategic intervention in the name of the health and welfare of targeted populations. Although still in their infancy, the strategies are meant to foster development as a means of securing the health and welfare of targeted populations. Recent </w:t>
      </w:r>
      <w:proofErr w:type="spellStart"/>
      <w:r w:rsidRPr="006728E2">
        <w:rPr>
          <w:rFonts w:asciiTheme="minorHAnsi" w:hAnsiTheme="minorHAnsi" w:cstheme="minorHAnsi"/>
          <w:sz w:val="14"/>
        </w:rPr>
        <w:t>programmes</w:t>
      </w:r>
      <w:proofErr w:type="spellEnd"/>
      <w:r w:rsidRPr="006728E2">
        <w:rPr>
          <w:rFonts w:asciiTheme="minorHAnsi" w:hAnsiTheme="minorHAnsi" w:cstheme="minorHAnsi"/>
          <w:sz w:val="14"/>
        </w:rPr>
        <w:t xml:space="preserve"> detailed by the Human Security Unit include preventing the abuse of illicit drugs in Afghanistan; addressing the health of women and adolescents affected by HIV in Honduras, El Salvador and Guatemala; contributing to the provision of more secure access to small-scale energy services for local basic necessities in Senegal, Burkina Faso, Ghana and Guinea; combating the trafficking of women and children in Cambodia and Vietnam; providing access to education in Kosovo; integrating displaced peoples in Colombia; promoting the radio broadcasting of information covering humanitarian issues in areas of Africa and Afghanistan; building civic participation and self-reliance in Timor-Leste; and stabilizing refugee host communities through a multifaceted strategy that includes the reduction of small arms and the provision of basic education, food and environmental security in Tanzania (United Nations Human Security Unit, 2006). Such </w:t>
      </w:r>
      <w:proofErr w:type="spellStart"/>
      <w:r w:rsidRPr="006728E2">
        <w:rPr>
          <w:rFonts w:asciiTheme="minorHAnsi" w:hAnsiTheme="minorHAnsi" w:cstheme="minorHAnsi"/>
          <w:sz w:val="14"/>
        </w:rPr>
        <w:t>programmes</w:t>
      </w:r>
      <w:proofErr w:type="spellEnd"/>
      <w:r w:rsidRPr="006728E2">
        <w:rPr>
          <w:rFonts w:asciiTheme="minorHAnsi" w:hAnsiTheme="minorHAnsi" w:cstheme="minorHAnsi"/>
          <w:sz w:val="14"/>
        </w:rPr>
        <w:t xml:space="preserve"> operate at the level of the chronic insecurities in the day-to-day life of targeted populations. They envision human security as part of </w:t>
      </w:r>
      <w:r w:rsidRPr="006728E2">
        <w:rPr>
          <w:rStyle w:val="Emphasis"/>
          <w:rFonts w:asciiTheme="minorHAnsi" w:hAnsiTheme="minorHAnsi" w:cstheme="minorHAnsi"/>
          <w:highlight w:val="green"/>
        </w:rPr>
        <w:t>'comprehensive, integrated, people-centered solutions'</w:t>
      </w:r>
      <w:r w:rsidRPr="006728E2">
        <w:rPr>
          <w:rFonts w:asciiTheme="minorHAnsi" w:hAnsiTheme="minorHAnsi" w:cstheme="minorHAnsi"/>
          <w:sz w:val="14"/>
        </w:rPr>
        <w:t xml:space="preserve"> (United Nations Human Security Unit, 2006: 2) that are meant to provide a measure of remedy to quotidian threats. While the </w:t>
      </w:r>
      <w:proofErr w:type="spellStart"/>
      <w:r w:rsidRPr="006728E2">
        <w:rPr>
          <w:rFonts w:asciiTheme="minorHAnsi" w:hAnsiTheme="minorHAnsi" w:cstheme="minorHAnsi"/>
          <w:sz w:val="14"/>
        </w:rPr>
        <w:t>programmes</w:t>
      </w:r>
      <w:proofErr w:type="spellEnd"/>
      <w:r w:rsidRPr="006728E2">
        <w:rPr>
          <w:rFonts w:asciiTheme="minorHAnsi" w:hAnsiTheme="minorHAnsi" w:cstheme="minorHAnsi"/>
          <w:sz w:val="14"/>
        </w:rPr>
        <w:t xml:space="preserve"> target specific populations in delimited locales, the </w:t>
      </w:r>
      <w:r w:rsidRPr="006728E2">
        <w:rPr>
          <w:rStyle w:val="Emphasis"/>
          <w:rFonts w:asciiTheme="minorHAnsi" w:hAnsiTheme="minorHAnsi" w:cstheme="minorHAnsi"/>
          <w:highlight w:val="green"/>
        </w:rPr>
        <w:t>threats are themselves framed in regards to circulation and seek to ultimately distinguish the bad from the good flows</w:t>
      </w:r>
      <w:r w:rsidRPr="006728E2">
        <w:rPr>
          <w:rFonts w:asciiTheme="minorHAnsi" w:hAnsiTheme="minorHAnsi" w:cstheme="minorHAnsi"/>
          <w:sz w:val="14"/>
        </w:rPr>
        <w:t xml:space="preserve"> in terms of (in)security. In this scenario, following from the </w:t>
      </w:r>
      <w:proofErr w:type="spellStart"/>
      <w:r w:rsidRPr="006728E2">
        <w:rPr>
          <w:rFonts w:asciiTheme="minorHAnsi" w:hAnsiTheme="minorHAnsi" w:cstheme="minorHAnsi"/>
          <w:sz w:val="14"/>
        </w:rPr>
        <w:t>programme</w:t>
      </w:r>
      <w:proofErr w:type="spellEnd"/>
      <w:r w:rsidRPr="006728E2">
        <w:rPr>
          <w:rFonts w:asciiTheme="minorHAnsi" w:hAnsiTheme="minorHAnsi" w:cstheme="minorHAnsi"/>
          <w:sz w:val="14"/>
        </w:rPr>
        <w:t xml:space="preserve"> examples above, </w:t>
      </w:r>
      <w:r w:rsidRPr="006728E2">
        <w:rPr>
          <w:rStyle w:val="Emphasis"/>
          <w:rFonts w:asciiTheme="minorHAnsi" w:hAnsiTheme="minorHAnsi" w:cstheme="minorHAnsi"/>
          <w:highlight w:val="green"/>
        </w:rPr>
        <w:t>'good circulation'</w:t>
      </w:r>
      <w:r w:rsidRPr="006728E2">
        <w:rPr>
          <w:rFonts w:asciiTheme="minorHAnsi" w:hAnsiTheme="minorHAnsi" w:cstheme="minorHAnsi"/>
          <w:sz w:val="14"/>
        </w:rPr>
        <w:t xml:space="preserve"> would </w:t>
      </w:r>
      <w:r w:rsidRPr="006728E2">
        <w:rPr>
          <w:rStyle w:val="Emphasis"/>
          <w:rFonts w:asciiTheme="minorHAnsi" w:hAnsiTheme="minorHAnsi" w:cstheme="minorHAnsi"/>
          <w:highlight w:val="green"/>
        </w:rPr>
        <w:t>include information on humanitarian issues</w:t>
      </w:r>
      <w:r w:rsidRPr="006728E2">
        <w:rPr>
          <w:rFonts w:asciiTheme="minorHAnsi" w:hAnsiTheme="minorHAnsi" w:cstheme="minorHAnsi"/>
          <w:sz w:val="14"/>
        </w:rPr>
        <w:t xml:space="preserve">, civic participation and self-reliance; </w:t>
      </w:r>
      <w:r w:rsidRPr="006728E2">
        <w:rPr>
          <w:rStyle w:val="Emphasis"/>
          <w:rFonts w:asciiTheme="minorHAnsi" w:hAnsiTheme="minorHAnsi" w:cstheme="minorHAnsi"/>
          <w:highlight w:val="green"/>
        </w:rPr>
        <w:t>'bad circulation'</w:t>
      </w:r>
      <w:r w:rsidRPr="006728E2">
        <w:rPr>
          <w:rFonts w:asciiTheme="minorHAnsi" w:hAnsiTheme="minorHAnsi" w:cstheme="minorHAnsi"/>
          <w:sz w:val="14"/>
        </w:rPr>
        <w:t xml:space="preserve"> would </w:t>
      </w:r>
      <w:r w:rsidRPr="006728E2">
        <w:rPr>
          <w:rStyle w:val="Emphasis"/>
          <w:rFonts w:asciiTheme="minorHAnsi" w:hAnsiTheme="minorHAnsi" w:cstheme="minorHAnsi"/>
          <w:highlight w:val="green"/>
        </w:rPr>
        <w:t>entail</w:t>
      </w:r>
      <w:r w:rsidRPr="006728E2">
        <w:rPr>
          <w:rFonts w:asciiTheme="minorHAnsi" w:hAnsiTheme="minorHAnsi" w:cstheme="minorHAnsi"/>
          <w:sz w:val="14"/>
        </w:rPr>
        <w:t xml:space="preserve">, inter alia, </w:t>
      </w:r>
      <w:r w:rsidRPr="006728E2">
        <w:rPr>
          <w:rStyle w:val="Emphasis"/>
          <w:rFonts w:asciiTheme="minorHAnsi" w:hAnsiTheme="minorHAnsi" w:cstheme="minorHAnsi"/>
          <w:highlight w:val="green"/>
        </w:rPr>
        <w:t>trafficking</w:t>
      </w:r>
      <w:r w:rsidRPr="006728E2">
        <w:rPr>
          <w:rFonts w:asciiTheme="minorHAnsi" w:hAnsiTheme="minorHAnsi" w:cstheme="minorHAnsi"/>
          <w:sz w:val="14"/>
        </w:rPr>
        <w:t xml:space="preserve">, illicit drugs </w:t>
      </w:r>
      <w:r w:rsidRPr="006728E2">
        <w:rPr>
          <w:rStyle w:val="Emphasis"/>
          <w:rFonts w:asciiTheme="minorHAnsi" w:hAnsiTheme="minorHAnsi" w:cstheme="minorHAnsi"/>
          <w:highlight w:val="green"/>
        </w:rPr>
        <w:t>and small arms</w:t>
      </w:r>
      <w:r w:rsidRPr="006728E2">
        <w:rPr>
          <w:rFonts w:asciiTheme="minorHAnsi" w:hAnsiTheme="minorHAnsi" w:cstheme="minorHAnsi"/>
          <w:sz w:val="14"/>
        </w:rPr>
        <w:t xml:space="preserve">. Returning to Foucault's understanding of security and circulation elaborated earlier, </w:t>
      </w:r>
      <w:r w:rsidRPr="006728E2">
        <w:rPr>
          <w:rStyle w:val="Emphasis"/>
          <w:rFonts w:asciiTheme="minorHAnsi" w:hAnsiTheme="minorHAnsi" w:cstheme="minorHAnsi"/>
          <w:highlight w:val="green"/>
        </w:rPr>
        <w:t>the frame of intervention of the human security discourse</w:t>
      </w:r>
      <w:r w:rsidRPr="006728E2">
        <w:rPr>
          <w:rFonts w:asciiTheme="minorHAnsi" w:hAnsiTheme="minorHAnsi" w:cstheme="minorHAnsi"/>
          <w:sz w:val="14"/>
        </w:rPr>
        <w:t xml:space="preserve">, in seeking </w:t>
      </w:r>
      <w:r w:rsidRPr="006728E2">
        <w:rPr>
          <w:rStyle w:val="Emphasis"/>
          <w:rFonts w:asciiTheme="minorHAnsi" w:hAnsiTheme="minorHAnsi" w:cstheme="minorHAnsi"/>
          <w:highlight w:val="green"/>
        </w:rPr>
        <w:t>to maximize the positive elements and minimize the risks to human life</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operates on</w:t>
      </w:r>
      <w:r w:rsidRPr="006728E2">
        <w:rPr>
          <w:rFonts w:asciiTheme="minorHAnsi" w:hAnsiTheme="minorHAnsi" w:cstheme="minorHAnsi"/>
          <w:sz w:val="14"/>
        </w:rPr>
        <w:t xml:space="preserve"> a terrain of calculability that </w:t>
      </w:r>
      <w:r w:rsidRPr="006728E2">
        <w:rPr>
          <w:rStyle w:val="Emphasis"/>
          <w:rFonts w:asciiTheme="minorHAnsi" w:hAnsiTheme="minorHAnsi" w:cstheme="minorHAnsi"/>
          <w:highlight w:val="green"/>
        </w:rPr>
        <w:t>attempts to manage the incalculable through probabilities</w:t>
      </w:r>
      <w:r w:rsidRPr="006728E2">
        <w:rPr>
          <w:rFonts w:asciiTheme="minorHAnsi" w:hAnsiTheme="minorHAnsi" w:cstheme="minorHAnsi"/>
          <w:sz w:val="14"/>
        </w:rPr>
        <w:t xml:space="preserve">. In its initial stages, the objective of the human security discourse, in seeking </w:t>
      </w:r>
      <w:r w:rsidRPr="006728E2">
        <w:rPr>
          <w:rStyle w:val="Emphasis"/>
          <w:rFonts w:asciiTheme="minorHAnsi" w:hAnsiTheme="minorHAnsi" w:cstheme="minorHAnsi"/>
          <w:highlight w:val="green"/>
        </w:rPr>
        <w:t>to distinguish between bad and good circulation</w:t>
      </w:r>
      <w:r w:rsidRPr="006728E2">
        <w:rPr>
          <w:rFonts w:asciiTheme="minorHAnsi" w:hAnsiTheme="minorHAnsi" w:cstheme="minorHAnsi"/>
          <w:sz w:val="14"/>
        </w:rPr>
        <w:t xml:space="preserve">, had as its primary grammar of reference sustainable human development. With the </w:t>
      </w:r>
      <w:r w:rsidRPr="006728E2">
        <w:rPr>
          <w:rStyle w:val="Emphasis"/>
          <w:rFonts w:asciiTheme="minorHAnsi" w:hAnsiTheme="minorHAnsi" w:cstheme="minorHAnsi"/>
          <w:highlight w:val="green"/>
        </w:rPr>
        <w:t>post-9/11</w:t>
      </w:r>
      <w:r w:rsidRPr="006728E2">
        <w:rPr>
          <w:rFonts w:asciiTheme="minorHAnsi" w:hAnsiTheme="minorHAnsi" w:cstheme="minorHAnsi"/>
          <w:sz w:val="14"/>
        </w:rPr>
        <w:t xml:space="preserve"> moment and the ensuing 'war on terror', however, </w:t>
      </w:r>
      <w:r w:rsidRPr="006728E2">
        <w:rPr>
          <w:rStyle w:val="Emphasis"/>
          <w:rFonts w:asciiTheme="minorHAnsi" w:hAnsiTheme="minorHAnsi" w:cstheme="minorHAnsi"/>
        </w:rPr>
        <w:t>the distinction between good and bad circulation tends to take as its frame of reference global order</w:t>
      </w:r>
      <w:r w:rsidRPr="006728E2">
        <w:rPr>
          <w:rFonts w:asciiTheme="minorHAnsi" w:hAnsiTheme="minorHAnsi" w:cstheme="minorHAnsi"/>
          <w:sz w:val="14"/>
        </w:rPr>
        <w:t xml:space="preserve">. With the attacks on the World Trade Center and the Pentagon, as well as the subsequent bombings in Madrid and London, the globality of the circulation of threats for the 'West' becomes more explicit, and consequently </w:t>
      </w:r>
      <w:r w:rsidRPr="006728E2">
        <w:rPr>
          <w:rStyle w:val="Emphasis"/>
          <w:rFonts w:asciiTheme="minorHAnsi" w:hAnsiTheme="minorHAnsi" w:cstheme="minorHAnsi"/>
          <w:highlight w:val="green"/>
        </w:rPr>
        <w:t>a new cartography of threats and vulnerabilities is drawn up and rationalities and technologies are deployed to counter them</w:t>
      </w:r>
      <w:r w:rsidRPr="006728E2">
        <w:rPr>
          <w:rFonts w:asciiTheme="minorHAnsi" w:hAnsiTheme="minorHAnsi" w:cstheme="minorHAnsi"/>
          <w:sz w:val="14"/>
        </w:rPr>
        <w:t xml:space="preserve">. As Duffield &amp; Waddell (2006:10) explain in relation to the 'war on terrorism': The predominance of security concerns, especially homeland security, means that issues of global circulation - of people, weapons, networks, illicit commodities, money, information, and so on - emanating from, and flowing through the world's conflict zones, now influence the consolidating biopolitical function of development. Unlike Duffield &amp; Waddell's work, the tack we would like to follow in the section below is not directed towards tracing the biopolitical function of international development practices in relation to the 'war on terror', but to the way in which the </w:t>
      </w:r>
      <w:r w:rsidRPr="006728E2">
        <w:rPr>
          <w:rStyle w:val="Emphasis"/>
          <w:rFonts w:asciiTheme="minorHAnsi" w:hAnsiTheme="minorHAnsi" w:cstheme="minorHAnsi"/>
          <w:highlight w:val="green"/>
        </w:rPr>
        <w:t>human security discourse participates in</w:t>
      </w:r>
      <w:r w:rsidRPr="006728E2">
        <w:rPr>
          <w:rFonts w:asciiTheme="minorHAnsi" w:hAnsiTheme="minorHAnsi" w:cstheme="minorHAnsi"/>
          <w:sz w:val="14"/>
        </w:rPr>
        <w:t xml:space="preserve"> setting the terrain for and the deployment of </w:t>
      </w:r>
      <w:r w:rsidRPr="006728E2">
        <w:rPr>
          <w:rStyle w:val="Emphasis"/>
          <w:rFonts w:asciiTheme="minorHAnsi" w:hAnsiTheme="minorHAnsi" w:cstheme="minorHAnsi"/>
          <w:highlight w:val="green"/>
        </w:rPr>
        <w:t>sovereign power</w:t>
      </w:r>
      <w:r w:rsidRPr="006728E2">
        <w:rPr>
          <w:rFonts w:asciiTheme="minorHAnsi" w:hAnsiTheme="minorHAnsi" w:cstheme="minorHAnsi"/>
          <w:sz w:val="14"/>
        </w:rPr>
        <w:t xml:space="preserve">. Human Security and Sovereign Power One would be hard pressed to find a more paradigmatic symbol of the post 9/11 world order than Camp Delta. </w:t>
      </w:r>
      <w:r w:rsidRPr="006728E2">
        <w:rPr>
          <w:rStyle w:val="Emphasis"/>
          <w:rFonts w:asciiTheme="minorHAnsi" w:hAnsiTheme="minorHAnsi" w:cstheme="minorHAnsi"/>
          <w:highlight w:val="green"/>
        </w:rPr>
        <w:t>Guantanamo Bay has become the prime example through which the question of exceptionalism and its bounded relationship to sovereignty has come to the fore</w:t>
      </w:r>
      <w:r w:rsidRPr="006728E2">
        <w:rPr>
          <w:rFonts w:asciiTheme="minorHAnsi" w:hAnsiTheme="minorHAnsi" w:cstheme="minorHAnsi"/>
          <w:sz w:val="14"/>
        </w:rPr>
        <w:t xml:space="preserve">. How </w:t>
      </w:r>
      <w:r w:rsidRPr="006728E2">
        <w:rPr>
          <w:rStyle w:val="Emphasis"/>
          <w:rFonts w:asciiTheme="minorHAnsi" w:hAnsiTheme="minorHAnsi" w:cstheme="minorHAnsi"/>
          <w:highlight w:val="green"/>
        </w:rPr>
        <w:t>is it possible to reconcile</w:t>
      </w:r>
      <w:r w:rsidRPr="006728E2">
        <w:rPr>
          <w:rFonts w:asciiTheme="minorHAnsi" w:hAnsiTheme="minorHAnsi" w:cstheme="minorHAnsi"/>
          <w:sz w:val="14"/>
        </w:rPr>
        <w:t xml:space="preserve"> the biopolitical function of </w:t>
      </w:r>
      <w:r w:rsidRPr="006728E2">
        <w:rPr>
          <w:rStyle w:val="Emphasis"/>
          <w:rFonts w:asciiTheme="minorHAnsi" w:hAnsiTheme="minorHAnsi" w:cstheme="minorHAnsi"/>
          <w:highlight w:val="green"/>
        </w:rPr>
        <w:t>human security outlined above with</w:t>
      </w:r>
      <w:r w:rsidRPr="006728E2">
        <w:rPr>
          <w:rFonts w:asciiTheme="minorHAnsi" w:hAnsiTheme="minorHAnsi" w:cstheme="minorHAnsi"/>
          <w:sz w:val="14"/>
        </w:rPr>
        <w:t xml:space="preserve"> the exceptional times of </w:t>
      </w:r>
      <w:r w:rsidRPr="006728E2">
        <w:rPr>
          <w:rStyle w:val="Emphasis"/>
          <w:rFonts w:asciiTheme="minorHAnsi" w:hAnsiTheme="minorHAnsi" w:cstheme="minorHAnsi"/>
          <w:highlight w:val="green"/>
        </w:rPr>
        <w:t>the post-9/11 world?</w:t>
      </w:r>
      <w:r w:rsidRPr="006728E2">
        <w:rPr>
          <w:rFonts w:asciiTheme="minorHAnsi" w:hAnsiTheme="minorHAnsi" w:cstheme="minorHAnsi"/>
          <w:sz w:val="14"/>
        </w:rPr>
        <w:t xml:space="preserve"> What are the mechanisms and assemblages through which we can understand the complementarity between biopower and sovereign power? In this final section, we explore what we understand to be two key dimensions that mark the complementarity between these forms of power while simultaneously showing how their articulation problematizes the way in which they have been understood in theoretical terms. We have already explored via Agamben's work how </w:t>
      </w:r>
      <w:r w:rsidRPr="006728E2">
        <w:rPr>
          <w:rStyle w:val="Emphasis"/>
          <w:rFonts w:asciiTheme="minorHAnsi" w:hAnsiTheme="minorHAnsi" w:cstheme="minorHAnsi"/>
          <w:highlight w:val="green"/>
        </w:rPr>
        <w:t xml:space="preserve">rendering life bare can be seen as the </w:t>
      </w:r>
      <w:proofErr w:type="spellStart"/>
      <w:r w:rsidRPr="006728E2">
        <w:rPr>
          <w:rStyle w:val="Emphasis"/>
          <w:rFonts w:asciiTheme="minorHAnsi" w:hAnsiTheme="minorHAnsi" w:cstheme="minorHAnsi"/>
          <w:highlight w:val="green"/>
        </w:rPr>
        <w:t>originary</w:t>
      </w:r>
      <w:proofErr w:type="spellEnd"/>
      <w:r w:rsidRPr="006728E2">
        <w:rPr>
          <w:rStyle w:val="Emphasis"/>
          <w:rFonts w:asciiTheme="minorHAnsi" w:hAnsiTheme="minorHAnsi" w:cstheme="minorHAnsi"/>
          <w:highlight w:val="green"/>
        </w:rPr>
        <w:t xml:space="preserve"> activity of sovereign power</w:t>
      </w:r>
      <w:r w:rsidRPr="006728E2">
        <w:rPr>
          <w:rFonts w:asciiTheme="minorHAnsi" w:hAnsiTheme="minorHAnsi" w:cstheme="minorHAnsi"/>
          <w:sz w:val="14"/>
        </w:rPr>
        <w:t xml:space="preserve">. What can be brought to light here, in relation to our discussion of human security above, is that </w:t>
      </w:r>
      <w:r w:rsidRPr="006728E2">
        <w:rPr>
          <w:rStyle w:val="Emphasis"/>
          <w:rFonts w:asciiTheme="minorHAnsi" w:hAnsiTheme="minorHAnsi" w:cstheme="minorHAnsi"/>
          <w:highlight w:val="green"/>
        </w:rPr>
        <w:t>the life lived by the subjects of the human security discourse can be seen as life lived as 'bare' inasmuch as this discourse is not meant to qualify political life</w:t>
      </w:r>
      <w:r w:rsidRPr="006728E2">
        <w:rPr>
          <w:rFonts w:asciiTheme="minorHAnsi" w:hAnsiTheme="minorHAnsi" w:cstheme="minorHAnsi"/>
          <w:sz w:val="14"/>
        </w:rPr>
        <w:t xml:space="preserve">. As explored previously, life through the lens of Human security is under stood primarily in terms of providing for the basic sustenance of day-to-day life. Brought into the post-9/11 context, what </w:t>
      </w:r>
      <w:proofErr w:type="gramStart"/>
      <w:r w:rsidRPr="006728E2">
        <w:rPr>
          <w:rStyle w:val="Emphasis"/>
          <w:rFonts w:asciiTheme="minorHAnsi" w:hAnsiTheme="minorHAnsi" w:cstheme="minorHAnsi"/>
          <w:highlight w:val="green"/>
        </w:rPr>
        <w:t>this enables</w:t>
      </w:r>
      <w:proofErr w:type="gramEnd"/>
      <w:r w:rsidRPr="006728E2">
        <w:rPr>
          <w:rStyle w:val="Emphasis"/>
          <w:rFonts w:asciiTheme="minorHAnsi" w:hAnsiTheme="minorHAnsi" w:cstheme="minorHAnsi"/>
        </w:rPr>
        <w:t xml:space="preserve"> </w:t>
      </w:r>
      <w:r w:rsidRPr="006728E2">
        <w:rPr>
          <w:rFonts w:asciiTheme="minorHAnsi" w:hAnsiTheme="minorHAnsi" w:cstheme="minorHAnsi"/>
          <w:sz w:val="14"/>
        </w:rPr>
        <w:t xml:space="preserve">is </w:t>
      </w:r>
      <w:r w:rsidRPr="006728E2">
        <w:rPr>
          <w:rStyle w:val="Emphasis"/>
          <w:rFonts w:asciiTheme="minorHAnsi" w:hAnsiTheme="minorHAnsi" w:cstheme="minorHAnsi"/>
          <w:highlight w:val="green"/>
        </w:rPr>
        <w:t>an opening towards mapping global order</w:t>
      </w:r>
      <w:r w:rsidRPr="006728E2">
        <w:rPr>
          <w:rFonts w:asciiTheme="minorHAnsi" w:hAnsiTheme="minorHAnsi" w:cstheme="minorHAnsi"/>
          <w:sz w:val="14"/>
        </w:rPr>
        <w:t xml:space="preserve"> in a way </w:t>
      </w:r>
      <w:r w:rsidRPr="006728E2">
        <w:rPr>
          <w:rStyle w:val="Emphasis"/>
          <w:rFonts w:asciiTheme="minorHAnsi" w:hAnsiTheme="minorHAnsi" w:cstheme="minorHAnsi"/>
          <w:highlight w:val="green"/>
        </w:rPr>
        <w:t>that apportions</w:t>
      </w:r>
      <w:r w:rsidRPr="006728E2">
        <w:rPr>
          <w:rFonts w:asciiTheme="minorHAnsi" w:hAnsiTheme="minorHAnsi" w:cstheme="minorHAnsi"/>
          <w:sz w:val="14"/>
        </w:rPr>
        <w:t xml:space="preserve"> this </w:t>
      </w:r>
      <w:r w:rsidRPr="006728E2">
        <w:rPr>
          <w:rStyle w:val="Emphasis"/>
          <w:rFonts w:asciiTheme="minorHAnsi" w:hAnsiTheme="minorHAnsi" w:cstheme="minorHAnsi"/>
          <w:highlight w:val="green"/>
        </w:rPr>
        <w:t>bare life in relation to zones of exceptionality amenable to the logic of an exercise of sovereign power</w:t>
      </w:r>
      <w:r w:rsidRPr="006728E2">
        <w:rPr>
          <w:rFonts w:asciiTheme="minorHAnsi" w:hAnsiTheme="minorHAnsi" w:cstheme="minorHAnsi"/>
          <w:sz w:val="14"/>
        </w:rPr>
        <w:t xml:space="preserve">. This is reflected in the way development objectives and humanitarian goals now tend to submit more directly to the dictates of the management of global order. Instead of targeting populations that are most insecure as measured by the human security discourse and viewing the provision of security to those populations as an end in itself, the targeting is now overridden by the hard security concerns of homelands and ends </w:t>
      </w:r>
      <w:r w:rsidRPr="006728E2">
        <w:rPr>
          <w:rStyle w:val="Emphasis"/>
          <w:rFonts w:asciiTheme="minorHAnsi" w:hAnsiTheme="minorHAnsi" w:cstheme="minorHAnsi"/>
          <w:highlight w:val="green"/>
        </w:rPr>
        <w:t>understood increasingly in terms of</w:t>
      </w:r>
      <w:r w:rsidRPr="006728E2">
        <w:rPr>
          <w:rStyle w:val="Emphasis"/>
          <w:rFonts w:asciiTheme="minorHAnsi" w:hAnsiTheme="minorHAnsi" w:cstheme="minorHAnsi"/>
        </w:rPr>
        <w:t xml:space="preserve"> </w:t>
      </w:r>
      <w:r w:rsidRPr="006728E2">
        <w:rPr>
          <w:rFonts w:asciiTheme="minorHAnsi" w:hAnsiTheme="minorHAnsi" w:cstheme="minorHAnsi"/>
          <w:sz w:val="14"/>
        </w:rPr>
        <w:t xml:space="preserve">the aims of </w:t>
      </w:r>
      <w:r w:rsidRPr="006728E2">
        <w:rPr>
          <w:rStyle w:val="Emphasis"/>
          <w:rFonts w:asciiTheme="minorHAnsi" w:hAnsiTheme="minorHAnsi" w:cstheme="minorHAnsi"/>
          <w:highlight w:val="green"/>
        </w:rPr>
        <w:t>the 'global war on terror'</w:t>
      </w:r>
      <w:r w:rsidRPr="006728E2">
        <w:rPr>
          <w:rFonts w:asciiTheme="minorHAnsi" w:hAnsiTheme="minorHAnsi" w:cstheme="minorHAnsi"/>
          <w:sz w:val="14"/>
        </w:rPr>
        <w:t xml:space="preserve">. While the </w:t>
      </w:r>
      <w:r w:rsidRPr="006728E2">
        <w:rPr>
          <w:rStyle w:val="Emphasis"/>
          <w:rFonts w:asciiTheme="minorHAnsi" w:hAnsiTheme="minorHAnsi" w:cstheme="minorHAnsi"/>
          <w:highlight w:val="green"/>
        </w:rPr>
        <w:t>human security discourse</w:t>
      </w:r>
      <w:r w:rsidRPr="006728E2">
        <w:rPr>
          <w:rFonts w:asciiTheme="minorHAnsi" w:hAnsiTheme="minorHAnsi" w:cstheme="minorHAnsi"/>
          <w:sz w:val="14"/>
        </w:rPr>
        <w:t xml:space="preserve"> could always be critically </w:t>
      </w:r>
      <w:r w:rsidRPr="006728E2">
        <w:rPr>
          <w:rStyle w:val="Emphasis"/>
          <w:rFonts w:asciiTheme="minorHAnsi" w:hAnsiTheme="minorHAnsi" w:cstheme="minorHAnsi"/>
          <w:highlight w:val="green"/>
        </w:rPr>
        <w:t>interpreted as</w:t>
      </w:r>
      <w:r w:rsidRPr="006728E2">
        <w:rPr>
          <w:rFonts w:asciiTheme="minorHAnsi" w:hAnsiTheme="minorHAnsi" w:cstheme="minorHAnsi"/>
          <w:sz w:val="14"/>
        </w:rPr>
        <w:t xml:space="preserve"> prioritizing its responses to populations that are threatened in relation to servicing the </w:t>
      </w:r>
      <w:r w:rsidRPr="006728E2">
        <w:rPr>
          <w:rStyle w:val="Emphasis"/>
          <w:rFonts w:asciiTheme="minorHAnsi" w:hAnsiTheme="minorHAnsi" w:cstheme="minorHAnsi"/>
          <w:highlight w:val="green"/>
        </w:rPr>
        <w:t>maintenance of the global liberal order</w:t>
      </w:r>
      <w:r w:rsidRPr="006728E2">
        <w:rPr>
          <w:rFonts w:asciiTheme="minorHAnsi" w:hAnsiTheme="minorHAnsi" w:cstheme="minorHAnsi"/>
          <w:sz w:val="14"/>
        </w:rPr>
        <w:t xml:space="preserve"> (Chandler, 2004), the shift here See, inter alia, Butler (2004); Neal (2006); Willis (2006). These changes are reflected in the formalization of the human security discourse within the UN, which has also moved away from setting binding humanitarian criteria in </w:t>
      </w:r>
      <w:proofErr w:type="spellStart"/>
      <w:r w:rsidRPr="006728E2">
        <w:rPr>
          <w:rFonts w:asciiTheme="minorHAnsi" w:hAnsiTheme="minorHAnsi" w:cstheme="minorHAnsi"/>
          <w:sz w:val="14"/>
        </w:rPr>
        <w:t>favour</w:t>
      </w:r>
      <w:proofErr w:type="spellEnd"/>
      <w:r w:rsidRPr="006728E2">
        <w:rPr>
          <w:rFonts w:asciiTheme="minorHAnsi" w:hAnsiTheme="minorHAnsi" w:cstheme="minorHAnsi"/>
          <w:sz w:val="14"/>
        </w:rPr>
        <w:t xml:space="preserve"> of allowing the Security Council more discretion in deciding when and where to intervene; see Bellamy (2006). The shift here can be understood as one where </w:t>
      </w:r>
      <w:r w:rsidRPr="006728E2">
        <w:rPr>
          <w:rStyle w:val="Emphasis"/>
          <w:rFonts w:asciiTheme="minorHAnsi" w:hAnsiTheme="minorHAnsi" w:cstheme="minorHAnsi"/>
          <w:highlight w:val="green"/>
        </w:rPr>
        <w:t>this</w:t>
      </w:r>
      <w:r w:rsidRPr="006728E2">
        <w:rPr>
          <w:rStyle w:val="Emphasis"/>
          <w:rFonts w:asciiTheme="minorHAnsi" w:hAnsiTheme="minorHAnsi" w:cstheme="minorHAnsi"/>
        </w:rPr>
        <w:t xml:space="preserve"> </w:t>
      </w:r>
      <w:r w:rsidRPr="006728E2">
        <w:rPr>
          <w:rFonts w:asciiTheme="minorHAnsi" w:hAnsiTheme="minorHAnsi" w:cstheme="minorHAnsi"/>
          <w:sz w:val="14"/>
        </w:rPr>
        <w:t xml:space="preserve">servicing </w:t>
      </w:r>
      <w:r w:rsidRPr="006728E2">
        <w:rPr>
          <w:rStyle w:val="Emphasis"/>
          <w:rFonts w:asciiTheme="minorHAnsi" w:hAnsiTheme="minorHAnsi" w:cstheme="minorHAnsi"/>
          <w:highlight w:val="green"/>
        </w:rPr>
        <w:t>reveals a more intimate connection between sovereign power, biopolitics and the maintenance of post 9/11 order</w:t>
      </w:r>
      <w:r w:rsidRPr="006728E2">
        <w:rPr>
          <w:rFonts w:asciiTheme="minorHAnsi" w:hAnsiTheme="minorHAnsi" w:cstheme="minorHAnsi"/>
          <w:sz w:val="14"/>
        </w:rPr>
        <w:t xml:space="preserve">. This connection comes in the way in which the </w:t>
      </w:r>
      <w:r w:rsidRPr="006728E2">
        <w:rPr>
          <w:rStyle w:val="Emphasis"/>
          <w:rFonts w:asciiTheme="minorHAnsi" w:hAnsiTheme="minorHAnsi" w:cstheme="minorHAnsi"/>
          <w:highlight w:val="green"/>
        </w:rPr>
        <w:t>human security discourse prepares conceptually a form of life that is at hand for the mounting of proactive interventions of pre-emption and prevention</w:t>
      </w:r>
      <w:r w:rsidRPr="006728E2">
        <w:rPr>
          <w:rStyle w:val="Emphasis"/>
          <w:rFonts w:asciiTheme="minorHAnsi" w:hAnsiTheme="minorHAnsi" w:cstheme="minorHAnsi"/>
        </w:rPr>
        <w:t>.</w:t>
      </w:r>
    </w:p>
    <w:p w14:paraId="67E8F76B" w14:textId="62CAD0F9" w:rsidR="00EE4A2F" w:rsidRPr="006728E2" w:rsidRDefault="00EE4A2F" w:rsidP="00EE4A2F">
      <w:pPr>
        <w:pStyle w:val="Heading3"/>
        <w:rPr>
          <w:rFonts w:asciiTheme="minorHAnsi" w:hAnsiTheme="minorHAnsi" w:cstheme="minorHAnsi"/>
        </w:rPr>
      </w:pPr>
      <w:r w:rsidRPr="006728E2">
        <w:rPr>
          <w:rFonts w:asciiTheme="minorHAnsi" w:hAnsiTheme="minorHAnsi" w:cstheme="minorHAnsi"/>
        </w:rPr>
        <w:t>Genocide</w:t>
      </w:r>
    </w:p>
    <w:p w14:paraId="24F72CE7" w14:textId="42B2FEE2" w:rsidR="006B6C95" w:rsidRPr="006728E2" w:rsidRDefault="006B6C95" w:rsidP="006B6C95">
      <w:pPr>
        <w:pStyle w:val="Heading4"/>
        <w:rPr>
          <w:rFonts w:asciiTheme="minorHAnsi" w:hAnsiTheme="minorHAnsi" w:cstheme="minorHAnsi"/>
        </w:rPr>
      </w:pPr>
      <w:r w:rsidRPr="006728E2">
        <w:rPr>
          <w:rFonts w:asciiTheme="minorHAnsi" w:hAnsiTheme="minorHAnsi" w:cstheme="minorHAnsi"/>
        </w:rPr>
        <w:t>The biopolitics of bare life silences bystanders of genocide and allows unmitigated slaughter, suffering, and the brutal rape and sexual abuse of women, while the colonialist international order coldly looks on- it happened in Rwanda and it will happen again</w:t>
      </w:r>
    </w:p>
    <w:p w14:paraId="398255B6" w14:textId="77777777" w:rsidR="006B6C95" w:rsidRPr="006728E2" w:rsidRDefault="006B6C95" w:rsidP="006B6C95">
      <w:pPr>
        <w:rPr>
          <w:rFonts w:asciiTheme="minorHAnsi" w:hAnsiTheme="minorHAnsi" w:cstheme="minorHAnsi"/>
        </w:rPr>
      </w:pPr>
      <w:r w:rsidRPr="006728E2">
        <w:rPr>
          <w:rFonts w:asciiTheme="minorHAnsi" w:hAnsiTheme="minorHAnsi" w:cstheme="minorHAnsi"/>
          <w:b/>
          <w:bCs/>
        </w:rPr>
        <w:t>Sylvester 6</w:t>
      </w:r>
      <w:r w:rsidRPr="006728E2">
        <w:rPr>
          <w:rFonts w:asciiTheme="minorHAnsi" w:hAnsiTheme="minorHAnsi" w:cstheme="minorHAnsi"/>
        </w:rPr>
        <w:t xml:space="preserve"> [Christine Sylvester is Professor of Political Science and of Women’s Studies at the University of Connecticut. She is also an affiliated professor in the School of Global Studies at the University of Gothenburg in Sweden. 2006, “Bare Life as a Development/Postcolonial Problematic,” </w:t>
      </w:r>
      <w:r w:rsidRPr="006728E2">
        <w:rPr>
          <w:rFonts w:asciiTheme="minorHAnsi" w:hAnsiTheme="minorHAnsi" w:cstheme="minorHAnsi"/>
          <w:i/>
          <w:iCs/>
        </w:rPr>
        <w:t>The Geographic Journal</w:t>
      </w:r>
      <w:r w:rsidRPr="006728E2">
        <w:rPr>
          <w:rFonts w:asciiTheme="minorHAnsi" w:hAnsiTheme="minorHAnsi" w:cstheme="minorHAnsi"/>
        </w:rPr>
        <w:t>, Vol. 172, No. 1, “Postcolonialism and Development: New Dialogues?”, Mar. 2006, pp. 66-77, published by Wiley on behalf of the Royal Geographic Society.]</w:t>
      </w:r>
    </w:p>
    <w:p w14:paraId="581EFF02" w14:textId="77777777" w:rsidR="006B6C95" w:rsidRPr="006728E2" w:rsidRDefault="006B6C95" w:rsidP="006B6C95">
      <w:pPr>
        <w:rPr>
          <w:rFonts w:asciiTheme="minorHAnsi" w:hAnsiTheme="minorHAnsi" w:cstheme="minorHAnsi"/>
          <w:b/>
          <w:bCs/>
          <w:u w:val="single"/>
        </w:rPr>
      </w:pPr>
      <w:r w:rsidRPr="006728E2">
        <w:rPr>
          <w:rFonts w:asciiTheme="minorHAnsi" w:hAnsiTheme="minorHAnsi" w:cstheme="minorHAnsi"/>
          <w:sz w:val="16"/>
        </w:rPr>
        <w:t xml:space="preserve">The characters in Kigali never escape what film director, Raoul Peck (cited in </w:t>
      </w:r>
      <w:proofErr w:type="spellStart"/>
      <w:r w:rsidRPr="006728E2">
        <w:rPr>
          <w:rFonts w:asciiTheme="minorHAnsi" w:hAnsiTheme="minorHAnsi" w:cstheme="minorHAnsi"/>
          <w:sz w:val="16"/>
        </w:rPr>
        <w:t>MacNab</w:t>
      </w:r>
      <w:proofErr w:type="spellEnd"/>
      <w:r w:rsidRPr="006728E2">
        <w:rPr>
          <w:rFonts w:asciiTheme="minorHAnsi" w:hAnsiTheme="minorHAnsi" w:cstheme="minorHAnsi"/>
          <w:sz w:val="16"/>
        </w:rPr>
        <w:t xml:space="preserve"> 2005, 9), calls a monster slowly conjured into being. Speaking of decisions he made in filming Sometimes in April, one of the three films made recently on the Rwandan genocide9, Peck claims that just about </w:t>
      </w:r>
      <w:r w:rsidRPr="006728E2">
        <w:rPr>
          <w:rFonts w:asciiTheme="minorHAnsi" w:hAnsiTheme="minorHAnsi" w:cstheme="minorHAnsi"/>
          <w:u w:val="single"/>
        </w:rPr>
        <w:t xml:space="preserve">everyone in a community gearing up for </w:t>
      </w:r>
      <w:r w:rsidRPr="006728E2">
        <w:rPr>
          <w:rFonts w:asciiTheme="minorHAnsi" w:hAnsiTheme="minorHAnsi" w:cstheme="minorHAnsi"/>
          <w:b/>
          <w:bCs/>
          <w:u w:val="single"/>
        </w:rPr>
        <w:t>genocide</w:t>
      </w:r>
      <w:r w:rsidRPr="006728E2">
        <w:rPr>
          <w:rFonts w:asciiTheme="minorHAnsi" w:hAnsiTheme="minorHAnsi" w:cstheme="minorHAnsi"/>
          <w:u w:val="single"/>
        </w:rPr>
        <w:t xml:space="preserve"> is complicit in creating it: 'You look aside the first time when someone is slapped in public. You don't say anything. The next day, they kill him in front of you and you don't say anything. Then, on the third day, they can come and take your wife and rape your wife. </w:t>
      </w:r>
      <w:r w:rsidRPr="006728E2">
        <w:rPr>
          <w:rFonts w:asciiTheme="minorHAnsi" w:hAnsiTheme="minorHAnsi" w:cstheme="minorHAnsi"/>
          <w:sz w:val="16"/>
        </w:rPr>
        <w:t xml:space="preserve">And </w:t>
      </w:r>
      <w:r w:rsidRPr="006728E2">
        <w:rPr>
          <w:rFonts w:asciiTheme="minorHAnsi" w:hAnsiTheme="minorHAnsi" w:cstheme="minorHAnsi"/>
          <w:u w:val="single"/>
        </w:rPr>
        <w:t>then it's too late</w:t>
      </w:r>
      <w:r w:rsidRPr="006728E2">
        <w:rPr>
          <w:rFonts w:asciiTheme="minorHAnsi" w:hAnsiTheme="minorHAnsi" w:cstheme="minorHAnsi"/>
          <w:sz w:val="16"/>
        </w:rPr>
        <w:t xml:space="preserve"> for you to do anything. </w:t>
      </w:r>
      <w:r w:rsidRPr="006728E2">
        <w:rPr>
          <w:rFonts w:asciiTheme="minorHAnsi" w:hAnsiTheme="minorHAnsi" w:cstheme="minorHAnsi"/>
          <w:u w:val="single"/>
        </w:rPr>
        <w:t xml:space="preserve">That is how the monster arrives. </w:t>
      </w:r>
      <w:r w:rsidRPr="006728E2">
        <w:rPr>
          <w:rFonts w:asciiTheme="minorHAnsi" w:hAnsiTheme="minorHAnsi" w:cstheme="minorHAnsi"/>
          <w:b/>
          <w:bCs/>
          <w:u w:val="single"/>
        </w:rPr>
        <w:t xml:space="preserve">It starts with little </w:t>
      </w:r>
      <w:proofErr w:type="gramStart"/>
      <w:r w:rsidRPr="006728E2">
        <w:rPr>
          <w:rFonts w:asciiTheme="minorHAnsi" w:hAnsiTheme="minorHAnsi" w:cstheme="minorHAnsi"/>
          <w:b/>
          <w:bCs/>
          <w:u w:val="single"/>
        </w:rPr>
        <w:t>things'</w:t>
      </w:r>
      <w:proofErr w:type="gramEnd"/>
      <w:r w:rsidRPr="006728E2">
        <w:rPr>
          <w:rFonts w:asciiTheme="minorHAnsi" w:hAnsiTheme="minorHAnsi" w:cstheme="minorHAnsi"/>
          <w:u w:val="single"/>
        </w:rPr>
        <w:t>.</w:t>
      </w:r>
      <w:r w:rsidRPr="006728E2">
        <w:rPr>
          <w:rFonts w:asciiTheme="minorHAnsi" w:hAnsiTheme="minorHAnsi" w:cstheme="minorHAnsi"/>
          <w:sz w:val="16"/>
        </w:rPr>
        <w:t xml:space="preserve"> </w:t>
      </w:r>
      <w:r w:rsidRPr="006728E2">
        <w:rPr>
          <w:rFonts w:asciiTheme="minorHAnsi" w:hAnsiTheme="minorHAnsi" w:cstheme="minorHAnsi"/>
          <w:u w:val="single"/>
        </w:rPr>
        <w:t>Wrapped up in and overcome by the</w:t>
      </w:r>
      <w:r w:rsidRPr="006728E2">
        <w:rPr>
          <w:rFonts w:asciiTheme="minorHAnsi" w:hAnsiTheme="minorHAnsi" w:cstheme="minorHAnsi"/>
          <w:sz w:val="16"/>
        </w:rPr>
        <w:t xml:space="preserve"> small to </w:t>
      </w:r>
      <w:r w:rsidRPr="006728E2">
        <w:rPr>
          <w:rFonts w:asciiTheme="minorHAnsi" w:hAnsiTheme="minorHAnsi" w:cstheme="minorHAnsi"/>
          <w:u w:val="single"/>
        </w:rPr>
        <w:t>enormous biopolitics of genocide, no one can experience a 'normal' death and no one can claim to be a mere bystander or observer.</w:t>
      </w:r>
      <w:r w:rsidRPr="006728E2">
        <w:rPr>
          <w:rFonts w:asciiTheme="minorHAnsi" w:hAnsiTheme="minorHAnsi" w:cstheme="minorHAnsi"/>
          <w:sz w:val="16"/>
        </w:rPr>
        <w:t xml:space="preserve"> A character in </w:t>
      </w:r>
      <w:proofErr w:type="spellStart"/>
      <w:r w:rsidRPr="006728E2">
        <w:rPr>
          <w:rFonts w:asciiTheme="minorHAnsi" w:hAnsiTheme="minorHAnsi" w:cstheme="minorHAnsi"/>
          <w:sz w:val="16"/>
        </w:rPr>
        <w:t>Courtemanche's</w:t>
      </w:r>
      <w:proofErr w:type="spellEnd"/>
      <w:r w:rsidRPr="006728E2">
        <w:rPr>
          <w:rFonts w:asciiTheme="minorHAnsi" w:hAnsiTheme="minorHAnsi" w:cstheme="minorHAnsi"/>
          <w:sz w:val="16"/>
        </w:rPr>
        <w:t xml:space="preserve"> (2003, 86) novel remarks that development experts 'discuss life and death like great philosophers. We just talk about people who are living and dying'. He tells Valcourt to </w:t>
      </w:r>
      <w:r w:rsidRPr="006728E2">
        <w:rPr>
          <w:rFonts w:asciiTheme="minorHAnsi" w:hAnsiTheme="minorHAnsi" w:cstheme="minorHAnsi"/>
          <w:u w:val="single"/>
        </w:rPr>
        <w:t>'leave us to die peacefully alive'</w:t>
      </w:r>
      <w:r w:rsidRPr="006728E2">
        <w:rPr>
          <w:rFonts w:asciiTheme="minorHAnsi" w:hAnsiTheme="minorHAnsi" w:cstheme="minorHAnsi"/>
          <w:sz w:val="16"/>
        </w:rPr>
        <w:t xml:space="preserve"> (2003, 82). </w:t>
      </w:r>
      <w:r w:rsidRPr="006728E2">
        <w:rPr>
          <w:rFonts w:asciiTheme="minorHAnsi" w:hAnsiTheme="minorHAnsi" w:cstheme="minorHAnsi"/>
          <w:u w:val="single"/>
        </w:rPr>
        <w:t>It can all be indistinct in this zone of creeping bare life. We 'great philosophers' see the genocide coming but act as though we cannot see death</w:t>
      </w:r>
      <w:r w:rsidRPr="006728E2">
        <w:rPr>
          <w:rFonts w:asciiTheme="minorHAnsi" w:hAnsiTheme="minorHAnsi" w:cstheme="minorHAnsi"/>
          <w:sz w:val="16"/>
        </w:rPr>
        <w:t xml:space="preserve">. One of </w:t>
      </w:r>
      <w:proofErr w:type="spellStart"/>
      <w:r w:rsidRPr="006728E2">
        <w:rPr>
          <w:rFonts w:asciiTheme="minorHAnsi" w:hAnsiTheme="minorHAnsi" w:cstheme="minorHAnsi"/>
          <w:sz w:val="16"/>
        </w:rPr>
        <w:t>Courtemanche's</w:t>
      </w:r>
      <w:proofErr w:type="spellEnd"/>
      <w:r w:rsidRPr="006728E2">
        <w:rPr>
          <w:rFonts w:asciiTheme="minorHAnsi" w:hAnsiTheme="minorHAnsi" w:cstheme="minorHAnsi"/>
          <w:sz w:val="16"/>
        </w:rPr>
        <w:t xml:space="preserve"> Rwandan characters asks: 'Monsieur Valcourt, don't people die in your country... (2003, 79-80) [or is it that you all] die by accident, because life hasn't been generous and leaves you like an unfaithful wife' (2003, 86)? </w:t>
      </w:r>
      <w:r w:rsidRPr="006728E2">
        <w:rPr>
          <w:rFonts w:asciiTheme="minorHAnsi" w:hAnsiTheme="minorHAnsi" w:cstheme="minorHAnsi"/>
          <w:u w:val="single"/>
        </w:rPr>
        <w:t>The UN</w:t>
      </w:r>
      <w:r w:rsidRPr="006728E2">
        <w:rPr>
          <w:rFonts w:asciiTheme="minorHAnsi" w:hAnsiTheme="minorHAnsi" w:cstheme="minorHAnsi"/>
          <w:sz w:val="16"/>
        </w:rPr>
        <w:t xml:space="preserve"> in particular</w:t>
      </w:r>
      <w:r w:rsidRPr="006728E2">
        <w:rPr>
          <w:rFonts w:asciiTheme="minorHAnsi" w:hAnsiTheme="minorHAnsi" w:cstheme="minorHAnsi"/>
          <w:u w:val="single"/>
        </w:rPr>
        <w:t xml:space="preserve"> has the information about local deaths</w:t>
      </w:r>
      <w:r w:rsidRPr="006728E2">
        <w:rPr>
          <w:rFonts w:asciiTheme="minorHAnsi" w:hAnsiTheme="minorHAnsi" w:cstheme="minorHAnsi"/>
          <w:sz w:val="16"/>
        </w:rPr>
        <w:t xml:space="preserve"> required to evaluate what is going on</w:t>
      </w:r>
      <w:r w:rsidRPr="006728E2">
        <w:rPr>
          <w:rFonts w:asciiTheme="minorHAnsi" w:hAnsiTheme="minorHAnsi" w:cstheme="minorHAnsi"/>
          <w:u w:val="single"/>
        </w:rPr>
        <w:t xml:space="preserve"> in Rwanda</w:t>
      </w:r>
      <w:r w:rsidRPr="006728E2">
        <w:rPr>
          <w:rFonts w:asciiTheme="minorHAnsi" w:hAnsiTheme="minorHAnsi" w:cstheme="minorHAnsi"/>
          <w:sz w:val="16"/>
        </w:rPr>
        <w:t xml:space="preserve">, but </w:t>
      </w:r>
      <w:r w:rsidRPr="006728E2">
        <w:rPr>
          <w:rFonts w:asciiTheme="minorHAnsi" w:hAnsiTheme="minorHAnsi" w:cstheme="minorHAnsi"/>
          <w:u w:val="single"/>
        </w:rPr>
        <w:t>it is wrapped up in the cloak of exceptionality woven by its member states.</w:t>
      </w:r>
      <w:r w:rsidRPr="006728E2">
        <w:rPr>
          <w:rFonts w:asciiTheme="minorHAnsi" w:hAnsiTheme="minorHAnsi" w:cstheme="minorHAnsi"/>
          <w:sz w:val="16"/>
        </w:rPr>
        <w:t xml:space="preserve"> </w:t>
      </w:r>
      <w:r w:rsidRPr="006728E2">
        <w:rPr>
          <w:rFonts w:asciiTheme="minorHAnsi" w:hAnsiTheme="minorHAnsi" w:cstheme="minorHAnsi"/>
          <w:u w:val="single"/>
        </w:rPr>
        <w:t xml:space="preserve">An intricate tale of </w:t>
      </w:r>
      <w:r w:rsidRPr="006728E2">
        <w:rPr>
          <w:rFonts w:asciiTheme="minorHAnsi" w:hAnsiTheme="minorHAnsi" w:cstheme="minorHAnsi"/>
          <w:b/>
          <w:bCs/>
          <w:u w:val="single"/>
        </w:rPr>
        <w:t>precolonial, colonial, and development biopolitics</w:t>
      </w:r>
      <w:r w:rsidRPr="006728E2">
        <w:rPr>
          <w:rFonts w:asciiTheme="minorHAnsi" w:hAnsiTheme="minorHAnsi" w:cstheme="minorHAnsi"/>
          <w:u w:val="single"/>
        </w:rPr>
        <w:t xml:space="preserve"> combusts while international relations carefully weighs the political merits of humanitarian intervention</w:t>
      </w:r>
      <w:r w:rsidRPr="006728E2">
        <w:rPr>
          <w:rFonts w:asciiTheme="minorHAnsi" w:hAnsiTheme="minorHAnsi" w:cstheme="minorHAnsi"/>
          <w:sz w:val="16"/>
        </w:rPr>
        <w:t xml:space="preserve"> and passes this one by. </w:t>
      </w:r>
      <w:r w:rsidRPr="006728E2">
        <w:rPr>
          <w:rFonts w:asciiTheme="minorHAnsi" w:hAnsiTheme="minorHAnsi" w:cstheme="minorHAnsi"/>
          <w:u w:val="single"/>
        </w:rPr>
        <w:t>A resigned consent of silence bows to the sovereign exception of violent politics and bare life</w:t>
      </w:r>
      <w:r w:rsidRPr="006728E2">
        <w:rPr>
          <w:rFonts w:asciiTheme="minorHAnsi" w:hAnsiTheme="minorHAnsi" w:cstheme="minorHAnsi"/>
          <w:sz w:val="16"/>
        </w:rPr>
        <w:t xml:space="preserve"> in a country that ranks low on international security agendas. </w:t>
      </w:r>
      <w:r w:rsidRPr="006728E2">
        <w:rPr>
          <w:rFonts w:asciiTheme="minorHAnsi" w:hAnsiTheme="minorHAnsi" w:cstheme="minorHAnsi"/>
          <w:u w:val="single"/>
        </w:rPr>
        <w:t xml:space="preserve">Rwandan women rank even lower than Rwanda. They are </w:t>
      </w:r>
      <w:r w:rsidRPr="006728E2">
        <w:rPr>
          <w:rFonts w:asciiTheme="minorHAnsi" w:hAnsiTheme="minorHAnsi" w:cstheme="minorHAnsi"/>
          <w:b/>
          <w:bCs/>
          <w:u w:val="single"/>
        </w:rPr>
        <w:t>raped by genocidal forces</w:t>
      </w:r>
      <w:r w:rsidRPr="006728E2">
        <w:rPr>
          <w:rFonts w:asciiTheme="minorHAnsi" w:hAnsiTheme="minorHAnsi" w:cstheme="minorHAnsi"/>
          <w:u w:val="single"/>
        </w:rPr>
        <w:t xml:space="preserve"> or treated as 'rape bait' sex objects by international helpers.</w:t>
      </w:r>
      <w:r w:rsidRPr="006728E2">
        <w:rPr>
          <w:rFonts w:asciiTheme="minorHAnsi" w:hAnsiTheme="minorHAnsi" w:cstheme="minorHAnsi"/>
          <w:sz w:val="16"/>
        </w:rPr>
        <w:t xml:space="preserve"> </w:t>
      </w:r>
      <w:r w:rsidRPr="006728E2">
        <w:rPr>
          <w:rFonts w:asciiTheme="minorHAnsi" w:hAnsiTheme="minorHAnsi" w:cstheme="minorHAnsi"/>
          <w:u w:val="single"/>
        </w:rPr>
        <w:t>They are politicized biological specimens, routinely insulted, routinely subjected to sexualized injuries by the agents of genocide</w:t>
      </w:r>
      <w:r w:rsidRPr="006728E2">
        <w:rPr>
          <w:rFonts w:asciiTheme="minorHAnsi" w:hAnsiTheme="minorHAnsi" w:cstheme="minorHAnsi"/>
          <w:sz w:val="16"/>
        </w:rPr>
        <w:t xml:space="preserve">, such as lobbed off breasts, </w:t>
      </w:r>
      <w:r w:rsidRPr="006728E2">
        <w:rPr>
          <w:rFonts w:asciiTheme="minorHAnsi" w:hAnsiTheme="minorHAnsi" w:cstheme="minorHAnsi"/>
          <w:u w:val="single"/>
        </w:rPr>
        <w:t>and then routinely left to die</w:t>
      </w:r>
      <w:r w:rsidRPr="006728E2">
        <w:rPr>
          <w:rFonts w:asciiTheme="minorHAnsi" w:hAnsiTheme="minorHAnsi" w:cstheme="minorHAnsi"/>
          <w:sz w:val="16"/>
        </w:rPr>
        <w:t xml:space="preserve"> (this was </w:t>
      </w:r>
      <w:proofErr w:type="spellStart"/>
      <w:r w:rsidRPr="006728E2">
        <w:rPr>
          <w:rFonts w:asciiTheme="minorHAnsi" w:hAnsiTheme="minorHAnsi" w:cstheme="minorHAnsi"/>
          <w:sz w:val="16"/>
        </w:rPr>
        <w:t>Gentille's</w:t>
      </w:r>
      <w:proofErr w:type="spellEnd"/>
      <w:r w:rsidRPr="006728E2">
        <w:rPr>
          <w:rFonts w:asciiTheme="minorHAnsi" w:hAnsiTheme="minorHAnsi" w:cstheme="minorHAnsi"/>
          <w:sz w:val="16"/>
        </w:rPr>
        <w:t xml:space="preserve"> fate)10. </w:t>
      </w:r>
      <w:r w:rsidRPr="006728E2">
        <w:rPr>
          <w:rFonts w:asciiTheme="minorHAnsi" w:hAnsiTheme="minorHAnsi" w:cstheme="minorHAnsi"/>
          <w:u w:val="single"/>
        </w:rPr>
        <w:t>Sometimes small girls are spared, with the intent of humiliating and torturing them when they are older, for the enhanced sexual pleasure of the attacker. More often the fate of girls depends on the perceived identities and politics of their families.</w:t>
      </w:r>
      <w:r w:rsidRPr="006728E2">
        <w:rPr>
          <w:rFonts w:asciiTheme="minorHAnsi" w:hAnsiTheme="minorHAnsi" w:cstheme="minorHAnsi"/>
          <w:sz w:val="16"/>
        </w:rPr>
        <w:t xml:space="preserve"> Attempting to place a girl at an orphanage run by Belgian nuns, Valcourt confronts a Belgian mother superior who informs him 'that hers was an establishment of excellent reputation on which hundreds of future Belgian parents were depending for the adoption of children that were sound in body and mind ... The little girl sleeping in </w:t>
      </w:r>
      <w:proofErr w:type="spellStart"/>
      <w:r w:rsidRPr="006728E2">
        <w:rPr>
          <w:rFonts w:asciiTheme="minorHAnsi" w:hAnsiTheme="minorHAnsi" w:cstheme="minorHAnsi"/>
          <w:sz w:val="16"/>
        </w:rPr>
        <w:t>Gentille's</w:t>
      </w:r>
      <w:proofErr w:type="spellEnd"/>
      <w:r w:rsidRPr="006728E2">
        <w:rPr>
          <w:rFonts w:asciiTheme="minorHAnsi" w:hAnsiTheme="minorHAnsi" w:cstheme="minorHAnsi"/>
          <w:sz w:val="16"/>
        </w:rPr>
        <w:t xml:space="preserve"> arms did not appear to have the necessary endowments. If her parents were killed at a roadblock it was no doubt because they were doing something wrong. And when there's something criminal in the parents, there's often some in the children' (</w:t>
      </w:r>
      <w:proofErr w:type="spellStart"/>
      <w:r w:rsidRPr="006728E2">
        <w:rPr>
          <w:rFonts w:asciiTheme="minorHAnsi" w:hAnsiTheme="minorHAnsi" w:cstheme="minorHAnsi"/>
          <w:sz w:val="16"/>
        </w:rPr>
        <w:t>Courtemanche</w:t>
      </w:r>
      <w:proofErr w:type="spellEnd"/>
      <w:r w:rsidRPr="006728E2">
        <w:rPr>
          <w:rFonts w:asciiTheme="minorHAnsi" w:hAnsiTheme="minorHAnsi" w:cstheme="minorHAnsi"/>
          <w:sz w:val="16"/>
        </w:rPr>
        <w:t xml:space="preserve"> 2003, 105- 6). </w:t>
      </w:r>
      <w:r w:rsidRPr="006728E2">
        <w:rPr>
          <w:rFonts w:asciiTheme="minorHAnsi" w:hAnsiTheme="minorHAnsi" w:cstheme="minorHAnsi"/>
          <w:b/>
          <w:bCs/>
          <w:u w:val="single"/>
        </w:rPr>
        <w:t>Biopolitics all the way down.</w:t>
      </w:r>
    </w:p>
    <w:p w14:paraId="3829CC0A" w14:textId="77777777" w:rsidR="006B6C95" w:rsidRPr="006728E2" w:rsidRDefault="006B6C95" w:rsidP="006B6C95">
      <w:pPr>
        <w:pStyle w:val="Heading4"/>
        <w:rPr>
          <w:rFonts w:asciiTheme="minorHAnsi" w:hAnsiTheme="minorHAnsi" w:cstheme="minorHAnsi"/>
        </w:rPr>
      </w:pPr>
      <w:r w:rsidRPr="006728E2">
        <w:rPr>
          <w:rFonts w:asciiTheme="minorHAnsi" w:hAnsiTheme="minorHAnsi" w:cstheme="minorHAnsi"/>
        </w:rPr>
        <w:t>The rejection of the other by the state leads to genocide and a loss of value to life- the biopolitical decides who deserves to be human- empirics, specifically human experiments during the Holocaust, prove</w:t>
      </w:r>
    </w:p>
    <w:p w14:paraId="36856D15" w14:textId="77777777" w:rsidR="006B6C95" w:rsidRPr="006728E2" w:rsidRDefault="006B6C95" w:rsidP="006B6C95">
      <w:pPr>
        <w:rPr>
          <w:rFonts w:asciiTheme="minorHAnsi" w:hAnsiTheme="minorHAnsi" w:cstheme="minorHAnsi"/>
        </w:rPr>
      </w:pPr>
      <w:r w:rsidRPr="006728E2">
        <w:rPr>
          <w:rFonts w:asciiTheme="minorHAnsi" w:hAnsiTheme="minorHAnsi" w:cstheme="minorHAnsi"/>
          <w:b/>
          <w:bCs/>
        </w:rPr>
        <w:t>Agamben 95</w:t>
      </w:r>
      <w:r w:rsidRPr="006728E2">
        <w:rPr>
          <w:rFonts w:asciiTheme="minorHAnsi" w:hAnsiTheme="minorHAnsi" w:cstheme="minorHAnsi"/>
        </w:rPr>
        <w:t xml:space="preserve"> [1998, Agamben, Giorgio, </w:t>
      </w:r>
      <w:r w:rsidRPr="006728E2">
        <w:rPr>
          <w:rFonts w:asciiTheme="minorHAnsi" w:hAnsiTheme="minorHAnsi" w:cstheme="minorHAnsi"/>
          <w:i/>
          <w:iCs/>
        </w:rPr>
        <w:t xml:space="preserve">Homo </w:t>
      </w:r>
      <w:proofErr w:type="spellStart"/>
      <w:r w:rsidRPr="006728E2">
        <w:rPr>
          <w:rFonts w:asciiTheme="minorHAnsi" w:hAnsiTheme="minorHAnsi" w:cstheme="minorHAnsi"/>
          <w:i/>
          <w:iCs/>
        </w:rPr>
        <w:t>Sacer</w:t>
      </w:r>
      <w:proofErr w:type="spellEnd"/>
      <w:r w:rsidRPr="006728E2">
        <w:rPr>
          <w:rFonts w:asciiTheme="minorHAnsi" w:hAnsiTheme="minorHAnsi" w:cstheme="minorHAnsi"/>
          <w:i/>
          <w:iCs/>
        </w:rPr>
        <w:t>: Sovereign Power and Bare Life</w:t>
      </w:r>
      <w:r w:rsidRPr="006728E2">
        <w:rPr>
          <w:rFonts w:asciiTheme="minorHAnsi" w:hAnsiTheme="minorHAnsi" w:cstheme="minorHAnsi"/>
        </w:rPr>
        <w:t>, Board of Trustees of the Leland Stanford Junior University, translated by Daniel Heller-</w:t>
      </w:r>
      <w:proofErr w:type="spellStart"/>
      <w:r w:rsidRPr="006728E2">
        <w:rPr>
          <w:rFonts w:asciiTheme="minorHAnsi" w:hAnsiTheme="minorHAnsi" w:cstheme="minorHAnsi"/>
        </w:rPr>
        <w:t>Roazen</w:t>
      </w:r>
      <w:proofErr w:type="spellEnd"/>
      <w:r w:rsidRPr="006728E2">
        <w:rPr>
          <w:rFonts w:asciiTheme="minorHAnsi" w:hAnsiTheme="minorHAnsi" w:cstheme="minorHAnsi"/>
        </w:rPr>
        <w:t xml:space="preserve">, originally published 1995, </w:t>
      </w:r>
      <w:r w:rsidRPr="006728E2">
        <w:rPr>
          <w:rFonts w:asciiTheme="minorHAnsi" w:hAnsiTheme="minorHAnsi" w:cstheme="minorHAnsi"/>
          <w:i/>
          <w:iCs/>
        </w:rPr>
        <w:t xml:space="preserve">Homo </w:t>
      </w:r>
      <w:proofErr w:type="spellStart"/>
      <w:r w:rsidRPr="006728E2">
        <w:rPr>
          <w:rFonts w:asciiTheme="minorHAnsi" w:hAnsiTheme="minorHAnsi" w:cstheme="minorHAnsi"/>
          <w:i/>
          <w:iCs/>
        </w:rPr>
        <w:t>Sacer</w:t>
      </w:r>
      <w:proofErr w:type="spellEnd"/>
      <w:r w:rsidRPr="006728E2">
        <w:rPr>
          <w:rFonts w:asciiTheme="minorHAnsi" w:hAnsiTheme="minorHAnsi" w:cstheme="minorHAnsi"/>
          <w:i/>
          <w:iCs/>
        </w:rPr>
        <w:t xml:space="preserve">. Il </w:t>
      </w:r>
      <w:proofErr w:type="spellStart"/>
      <w:r w:rsidRPr="006728E2">
        <w:rPr>
          <w:rFonts w:asciiTheme="minorHAnsi" w:hAnsiTheme="minorHAnsi" w:cstheme="minorHAnsi"/>
          <w:i/>
          <w:iCs/>
        </w:rPr>
        <w:t>potere</w:t>
      </w:r>
      <w:proofErr w:type="spellEnd"/>
      <w:r w:rsidRPr="006728E2">
        <w:rPr>
          <w:rFonts w:asciiTheme="minorHAnsi" w:hAnsiTheme="minorHAnsi" w:cstheme="minorHAnsi"/>
          <w:i/>
          <w:iCs/>
        </w:rPr>
        <w:t xml:space="preserve"> </w:t>
      </w:r>
      <w:proofErr w:type="spellStart"/>
      <w:r w:rsidRPr="006728E2">
        <w:rPr>
          <w:rFonts w:asciiTheme="minorHAnsi" w:hAnsiTheme="minorHAnsi" w:cstheme="minorHAnsi"/>
          <w:i/>
          <w:iCs/>
        </w:rPr>
        <w:t>sovrano</w:t>
      </w:r>
      <w:proofErr w:type="spellEnd"/>
      <w:r w:rsidRPr="006728E2">
        <w:rPr>
          <w:rFonts w:asciiTheme="minorHAnsi" w:hAnsiTheme="minorHAnsi" w:cstheme="minorHAnsi"/>
          <w:i/>
          <w:iCs/>
        </w:rPr>
        <w:t xml:space="preserve"> e la nuda vita</w:t>
      </w:r>
      <w:r w:rsidRPr="006728E2">
        <w:rPr>
          <w:rFonts w:asciiTheme="minorHAnsi" w:hAnsiTheme="minorHAnsi" w:cstheme="minorHAnsi"/>
        </w:rPr>
        <w:t xml:space="preserve">, Giulio Einaudi </w:t>
      </w:r>
      <w:proofErr w:type="spellStart"/>
      <w:r w:rsidRPr="006728E2">
        <w:rPr>
          <w:rFonts w:asciiTheme="minorHAnsi" w:hAnsiTheme="minorHAnsi" w:cstheme="minorHAnsi"/>
        </w:rPr>
        <w:t>editore</w:t>
      </w:r>
      <w:proofErr w:type="spellEnd"/>
      <w:r w:rsidRPr="006728E2">
        <w:rPr>
          <w:rFonts w:asciiTheme="minorHAnsi" w:hAnsiTheme="minorHAnsi" w:cstheme="minorHAnsi"/>
        </w:rPr>
        <w:t>.]</w:t>
      </w:r>
    </w:p>
    <w:p w14:paraId="37B6831D" w14:textId="77777777" w:rsidR="006B6C95" w:rsidRPr="006728E2" w:rsidRDefault="006B6C95" w:rsidP="006B6C95">
      <w:pPr>
        <w:rPr>
          <w:rFonts w:asciiTheme="minorHAnsi" w:hAnsiTheme="minorHAnsi" w:cstheme="minorHAnsi"/>
        </w:rPr>
      </w:pPr>
      <w:r w:rsidRPr="006728E2">
        <w:rPr>
          <w:rFonts w:asciiTheme="minorHAnsi" w:hAnsiTheme="minorHAnsi" w:cstheme="minorHAnsi"/>
        </w:rPr>
        <w:t xml:space="preserve">5.1. On May 15,1941, </w:t>
      </w:r>
      <w:r w:rsidRPr="006728E2">
        <w:rPr>
          <w:rFonts w:asciiTheme="minorHAnsi" w:hAnsiTheme="minorHAnsi" w:cstheme="minorHAnsi"/>
          <w:u w:val="single"/>
        </w:rPr>
        <w:t xml:space="preserve">Dr. </w:t>
      </w:r>
      <w:proofErr w:type="spellStart"/>
      <w:r w:rsidRPr="006728E2">
        <w:rPr>
          <w:rFonts w:asciiTheme="minorHAnsi" w:hAnsiTheme="minorHAnsi" w:cstheme="minorHAnsi"/>
          <w:u w:val="single"/>
        </w:rPr>
        <w:t>Roscher</w:t>
      </w:r>
      <w:proofErr w:type="spellEnd"/>
      <w:r w:rsidRPr="006728E2">
        <w:rPr>
          <w:rFonts w:asciiTheme="minorHAnsi" w:hAnsiTheme="minorHAnsi" w:cstheme="minorHAnsi"/>
        </w:rPr>
        <w:t xml:space="preserve">, who for some time had been conducting experiments on rescue operations from high altitudes, wrote to Himmler. He </w:t>
      </w:r>
      <w:r w:rsidRPr="006728E2">
        <w:rPr>
          <w:rFonts w:asciiTheme="minorHAnsi" w:hAnsiTheme="minorHAnsi" w:cstheme="minorHAnsi"/>
          <w:u w:val="single"/>
        </w:rPr>
        <w:t xml:space="preserve">asked whether, considering the importance of his research for the lives of German pilots, the </w:t>
      </w:r>
      <w:r w:rsidRPr="006728E2">
        <w:rPr>
          <w:rFonts w:asciiTheme="minorHAnsi" w:hAnsiTheme="minorHAnsi" w:cstheme="minorHAnsi"/>
          <w:b/>
          <w:bCs/>
          <w:u w:val="single"/>
        </w:rPr>
        <w:t>mortal risk</w:t>
      </w:r>
      <w:r w:rsidRPr="006728E2">
        <w:rPr>
          <w:rFonts w:asciiTheme="minorHAnsi" w:hAnsiTheme="minorHAnsi" w:cstheme="minorHAnsi"/>
          <w:u w:val="single"/>
        </w:rPr>
        <w:t xml:space="preserve"> his experiments constituted for VPs (</w:t>
      </w:r>
      <w:proofErr w:type="spellStart"/>
      <w:r w:rsidRPr="006728E2">
        <w:rPr>
          <w:rFonts w:asciiTheme="minorHAnsi" w:hAnsiTheme="minorHAnsi" w:cstheme="minorHAnsi"/>
          <w:u w:val="single"/>
        </w:rPr>
        <w:t>Versuchspersonen</w:t>
      </w:r>
      <w:proofErr w:type="spellEnd"/>
      <w:r w:rsidRPr="006728E2">
        <w:rPr>
          <w:rFonts w:asciiTheme="minorHAnsi" w:hAnsiTheme="minorHAnsi" w:cstheme="minorHAnsi"/>
          <w:u w:val="single"/>
        </w:rPr>
        <w:t xml:space="preserve">, </w:t>
      </w:r>
      <w:r w:rsidRPr="006728E2">
        <w:rPr>
          <w:rFonts w:asciiTheme="minorHAnsi" w:hAnsiTheme="minorHAnsi" w:cstheme="minorHAnsi"/>
          <w:b/>
          <w:bCs/>
          <w:u w:val="single"/>
        </w:rPr>
        <w:t>human guinea pigs</w:t>
      </w:r>
      <w:r w:rsidRPr="006728E2">
        <w:rPr>
          <w:rFonts w:asciiTheme="minorHAnsi" w:hAnsiTheme="minorHAnsi" w:cstheme="minorHAnsi"/>
          <w:u w:val="single"/>
        </w:rPr>
        <w:t>) and the fact that nothing of use could be gained from conducting experiments on animals, it might be possible to provide him with “two or three professional criminals” for his work.</w:t>
      </w:r>
      <w:r w:rsidRPr="006728E2">
        <w:rPr>
          <w:rFonts w:asciiTheme="minorHAnsi" w:hAnsiTheme="minorHAnsi" w:cstheme="minorHAnsi"/>
        </w:rPr>
        <w:t xml:space="preserve"> By this point the air war had already entered, the stage of high-altitude flying, and </w:t>
      </w:r>
      <w:r w:rsidRPr="006728E2">
        <w:rPr>
          <w:rFonts w:asciiTheme="minorHAnsi" w:hAnsiTheme="minorHAnsi" w:cstheme="minorHAnsi"/>
          <w:u w:val="single"/>
        </w:rPr>
        <w:t>the risk of death would be great if</w:t>
      </w:r>
      <w:r w:rsidRPr="006728E2">
        <w:rPr>
          <w:rFonts w:asciiTheme="minorHAnsi" w:hAnsiTheme="minorHAnsi" w:cstheme="minorHAnsi"/>
        </w:rPr>
        <w:t xml:space="preserve">, under these conditions, </w:t>
      </w:r>
      <w:r w:rsidRPr="006728E2">
        <w:rPr>
          <w:rFonts w:asciiTheme="minorHAnsi" w:hAnsiTheme="minorHAnsi" w:cstheme="minorHAnsi"/>
          <w:u w:val="single"/>
        </w:rPr>
        <w:t>the pressurized, cabin were damaged or the pilot had to parachute from the plane</w:t>
      </w:r>
      <w:r w:rsidRPr="006728E2">
        <w:rPr>
          <w:rFonts w:asciiTheme="minorHAnsi" w:hAnsiTheme="minorHAnsi" w:cstheme="minorHAnsi"/>
        </w:rPr>
        <w:t xml:space="preserve">. </w:t>
      </w:r>
      <w:r w:rsidRPr="006728E2">
        <w:rPr>
          <w:rFonts w:asciiTheme="minorHAnsi" w:hAnsiTheme="minorHAnsi" w:cstheme="minorHAnsi"/>
          <w:u w:val="single"/>
        </w:rPr>
        <w:t>The</w:t>
      </w:r>
      <w:r w:rsidRPr="006728E2">
        <w:rPr>
          <w:rFonts w:asciiTheme="minorHAnsi" w:hAnsiTheme="minorHAnsi" w:cstheme="minorHAnsi"/>
        </w:rPr>
        <w:t xml:space="preserve"> final </w:t>
      </w:r>
      <w:r w:rsidRPr="006728E2">
        <w:rPr>
          <w:rFonts w:asciiTheme="minorHAnsi" w:hAnsiTheme="minorHAnsi" w:cstheme="minorHAnsi"/>
          <w:u w:val="single"/>
        </w:rPr>
        <w:t>result</w:t>
      </w:r>
      <w:r w:rsidRPr="006728E2">
        <w:rPr>
          <w:rFonts w:asciiTheme="minorHAnsi" w:hAnsiTheme="minorHAnsi" w:cstheme="minorHAnsi"/>
        </w:rPr>
        <w:t xml:space="preserve"> of the exchange of letters between </w:t>
      </w:r>
      <w:proofErr w:type="spellStart"/>
      <w:r w:rsidRPr="006728E2">
        <w:rPr>
          <w:rFonts w:asciiTheme="minorHAnsi" w:hAnsiTheme="minorHAnsi" w:cstheme="minorHAnsi"/>
        </w:rPr>
        <w:t>Roscher</w:t>
      </w:r>
      <w:proofErr w:type="spellEnd"/>
      <w:r w:rsidRPr="006728E2">
        <w:rPr>
          <w:rFonts w:asciiTheme="minorHAnsi" w:hAnsiTheme="minorHAnsi" w:cstheme="minorHAnsi"/>
        </w:rPr>
        <w:t xml:space="preserve"> and Himmler (which is preserved in its entirety) </w:t>
      </w:r>
      <w:r w:rsidRPr="006728E2">
        <w:rPr>
          <w:rFonts w:asciiTheme="minorHAnsi" w:hAnsiTheme="minorHAnsi" w:cstheme="minorHAnsi"/>
          <w:u w:val="single"/>
        </w:rPr>
        <w:t>was the installation at Dachau of a compression chamber to continue the experiments in a place in which VPs were particularly easy to find.</w:t>
      </w:r>
      <w:r w:rsidRPr="006728E2">
        <w:rPr>
          <w:rFonts w:asciiTheme="minorHAnsi" w:hAnsiTheme="minorHAnsi" w:cstheme="minorHAnsi"/>
        </w:rPr>
        <w:t xml:space="preserve"> We still possess the records (furnished with photographs) of </w:t>
      </w:r>
      <w:r w:rsidRPr="006728E2">
        <w:rPr>
          <w:rFonts w:asciiTheme="minorHAnsi" w:hAnsiTheme="minorHAnsi" w:cstheme="minorHAnsi"/>
          <w:u w:val="single"/>
        </w:rPr>
        <w:t xml:space="preserve">the experiment conducted on a 37-year-old Jewish VP in good </w:t>
      </w:r>
      <w:proofErr w:type="spellStart"/>
      <w:r w:rsidRPr="006728E2">
        <w:rPr>
          <w:rFonts w:asciiTheme="minorHAnsi" w:hAnsiTheme="minorHAnsi" w:cstheme="minorHAnsi"/>
          <w:u w:val="single"/>
        </w:rPr>
        <w:t>heath</w:t>
      </w:r>
      <w:proofErr w:type="spellEnd"/>
      <w:r w:rsidRPr="006728E2">
        <w:rPr>
          <w:rFonts w:asciiTheme="minorHAnsi" w:hAnsiTheme="minorHAnsi" w:cstheme="minorHAnsi"/>
          <w:u w:val="single"/>
        </w:rPr>
        <w:t xml:space="preserve"> </w:t>
      </w:r>
      <w:r w:rsidRPr="006728E2">
        <w:rPr>
          <w:rFonts w:asciiTheme="minorHAnsi" w:hAnsiTheme="minorHAnsi" w:cstheme="minorHAnsi"/>
        </w:rPr>
        <w:t xml:space="preserve">who was </w:t>
      </w:r>
      <w:r w:rsidRPr="006728E2">
        <w:rPr>
          <w:rFonts w:asciiTheme="minorHAnsi" w:hAnsiTheme="minorHAnsi" w:cstheme="minorHAnsi"/>
          <w:u w:val="single"/>
        </w:rPr>
        <w:t>subjected to the equivalent pressure of 12,000 meters of altitude</w:t>
      </w:r>
      <w:r w:rsidRPr="006728E2">
        <w:rPr>
          <w:rFonts w:asciiTheme="minorHAnsi" w:hAnsiTheme="minorHAnsi" w:cstheme="minorHAnsi"/>
        </w:rPr>
        <w:t>. “</w:t>
      </w:r>
      <w:r w:rsidRPr="006728E2">
        <w:rPr>
          <w:rFonts w:asciiTheme="minorHAnsi" w:hAnsiTheme="minorHAnsi" w:cstheme="minorHAnsi"/>
          <w:u w:val="single"/>
        </w:rPr>
        <w:t>After</w:t>
      </w:r>
      <w:r w:rsidRPr="006728E2">
        <w:rPr>
          <w:rFonts w:asciiTheme="minorHAnsi" w:hAnsiTheme="minorHAnsi" w:cstheme="minorHAnsi"/>
        </w:rPr>
        <w:t xml:space="preserve"> four minutes,” we read, “the VP began to sweat and to shake her head. After five minutes cramps were produced; between </w:t>
      </w:r>
      <w:proofErr w:type="gramStart"/>
      <w:r w:rsidRPr="006728E2">
        <w:rPr>
          <w:rFonts w:asciiTheme="minorHAnsi" w:hAnsiTheme="minorHAnsi" w:cstheme="minorHAnsi"/>
        </w:rPr>
        <w:t>six and ten minutes</w:t>
      </w:r>
      <w:proofErr w:type="gramEnd"/>
      <w:r w:rsidRPr="006728E2">
        <w:rPr>
          <w:rFonts w:asciiTheme="minorHAnsi" w:hAnsiTheme="minorHAnsi" w:cstheme="minorHAnsi"/>
        </w:rPr>
        <w:t xml:space="preserve"> breathing accelerated and the VP lost consciousness; </w:t>
      </w:r>
      <w:r w:rsidRPr="006728E2">
        <w:rPr>
          <w:rFonts w:asciiTheme="minorHAnsi" w:hAnsiTheme="minorHAnsi" w:cstheme="minorHAnsi"/>
          <w:u w:val="single"/>
        </w:rPr>
        <w:t>between ten and thirty minutes</w:t>
      </w:r>
      <w:r w:rsidRPr="006728E2">
        <w:rPr>
          <w:rFonts w:asciiTheme="minorHAnsi" w:hAnsiTheme="minorHAnsi" w:cstheme="minorHAnsi"/>
        </w:rPr>
        <w:t xml:space="preserve"> breathing slowed down to three </w:t>
      </w:r>
      <w:r w:rsidRPr="006728E2">
        <w:rPr>
          <w:rFonts w:asciiTheme="minorHAnsi" w:hAnsiTheme="minorHAnsi" w:cstheme="minorHAnsi"/>
          <w:u w:val="single"/>
        </w:rPr>
        <w:t>breaths</w:t>
      </w:r>
      <w:r w:rsidRPr="006728E2">
        <w:rPr>
          <w:rFonts w:asciiTheme="minorHAnsi" w:hAnsiTheme="minorHAnsi" w:cstheme="minorHAnsi"/>
        </w:rPr>
        <w:t xml:space="preserve"> a minute, and then </w:t>
      </w:r>
      <w:r w:rsidRPr="006728E2">
        <w:rPr>
          <w:rFonts w:asciiTheme="minorHAnsi" w:hAnsiTheme="minorHAnsi" w:cstheme="minorHAnsi"/>
          <w:u w:val="single"/>
        </w:rPr>
        <w:t>ceased</w:t>
      </w:r>
      <w:r w:rsidRPr="006728E2">
        <w:rPr>
          <w:rFonts w:asciiTheme="minorHAnsi" w:hAnsiTheme="minorHAnsi" w:cstheme="minorHAnsi"/>
        </w:rPr>
        <w:t xml:space="preserve"> altogether. </w:t>
      </w:r>
      <w:r w:rsidRPr="006728E2">
        <w:rPr>
          <w:rFonts w:asciiTheme="minorHAnsi" w:hAnsiTheme="minorHAnsi" w:cstheme="minorHAnsi"/>
          <w:u w:val="single"/>
        </w:rPr>
        <w:t>At the same time skin color became strongly cyanotic and foam appeared around the lips.”</w:t>
      </w:r>
      <w:r w:rsidRPr="006728E2">
        <w:rPr>
          <w:rFonts w:asciiTheme="minorHAnsi" w:hAnsiTheme="minorHAnsi" w:cstheme="minorHAnsi"/>
        </w:rPr>
        <w:t xml:space="preserve"> </w:t>
      </w:r>
      <w:r w:rsidRPr="006728E2">
        <w:rPr>
          <w:rFonts w:asciiTheme="minorHAnsi" w:hAnsiTheme="minorHAnsi" w:cstheme="minorHAnsi"/>
          <w:u w:val="single"/>
        </w:rPr>
        <w:t xml:space="preserve">Then follows the report of the </w:t>
      </w:r>
      <w:r w:rsidRPr="006728E2">
        <w:rPr>
          <w:rFonts w:asciiTheme="minorHAnsi" w:hAnsiTheme="minorHAnsi" w:cstheme="minorHAnsi"/>
          <w:b/>
          <w:bCs/>
          <w:u w:val="single"/>
        </w:rPr>
        <w:t>dissection</w:t>
      </w:r>
      <w:r w:rsidRPr="006728E2">
        <w:rPr>
          <w:rFonts w:asciiTheme="minorHAnsi" w:hAnsiTheme="minorHAnsi" w:cstheme="minorHAnsi"/>
        </w:rPr>
        <w:t xml:space="preserve"> conducted to ascertain any possible organic lesions on the corpse. </w:t>
      </w:r>
      <w:r w:rsidRPr="006728E2">
        <w:rPr>
          <w:rFonts w:asciiTheme="minorHAnsi" w:hAnsiTheme="minorHAnsi" w:cstheme="minorHAnsi"/>
          <w:u w:val="single"/>
        </w:rPr>
        <w:t>At the Nuremberg trials, the experiments conducted by German physicians and scientists in the concentration camps were</w:t>
      </w:r>
      <w:r w:rsidRPr="006728E2">
        <w:rPr>
          <w:rFonts w:asciiTheme="minorHAnsi" w:hAnsiTheme="minorHAnsi" w:cstheme="minorHAnsi"/>
        </w:rPr>
        <w:t xml:space="preserve"> universally taken to be one of the most </w:t>
      </w:r>
      <w:r w:rsidRPr="006728E2">
        <w:rPr>
          <w:rFonts w:asciiTheme="minorHAnsi" w:hAnsiTheme="minorHAnsi" w:cstheme="minorHAnsi"/>
          <w:u w:val="single"/>
        </w:rPr>
        <w:t>infamous</w:t>
      </w:r>
      <w:r w:rsidRPr="006728E2">
        <w:rPr>
          <w:rFonts w:asciiTheme="minorHAnsi" w:hAnsiTheme="minorHAnsi" w:cstheme="minorHAnsi"/>
        </w:rPr>
        <w:t xml:space="preserve"> chapters in the history of the National Socialist regime. In addition to experiments pertaining to high-altitude rescue operations, </w:t>
      </w:r>
      <w:r w:rsidRPr="006728E2">
        <w:rPr>
          <w:rFonts w:asciiTheme="minorHAnsi" w:hAnsiTheme="minorHAnsi" w:cstheme="minorHAnsi"/>
          <w:u w:val="single"/>
        </w:rPr>
        <w:t>experiments were</w:t>
      </w:r>
      <w:r w:rsidRPr="006728E2">
        <w:rPr>
          <w:rFonts w:asciiTheme="minorHAnsi" w:hAnsiTheme="minorHAnsi" w:cstheme="minorHAnsi"/>
        </w:rPr>
        <w:t xml:space="preserve"> also </w:t>
      </w:r>
      <w:r w:rsidRPr="006728E2">
        <w:rPr>
          <w:rFonts w:asciiTheme="minorHAnsi" w:hAnsiTheme="minorHAnsi" w:cstheme="minorHAnsi"/>
          <w:u w:val="single"/>
        </w:rPr>
        <w:t xml:space="preserve">conducted at Dachau on the possibility of survival in ice-cold water and on the potability of salt water </w:t>
      </w:r>
      <w:r w:rsidRPr="006728E2">
        <w:rPr>
          <w:rFonts w:asciiTheme="minorHAnsi" w:hAnsiTheme="minorHAnsi" w:cstheme="minorHAnsi"/>
        </w:rPr>
        <w:t>(</w:t>
      </w:r>
      <w:r w:rsidRPr="006728E2">
        <w:rPr>
          <w:rFonts w:asciiTheme="minorHAnsi" w:hAnsiTheme="minorHAnsi" w:cstheme="minorHAnsi"/>
          <w:u w:val="single"/>
        </w:rPr>
        <w:t>these experiments</w:t>
      </w:r>
      <w:r w:rsidRPr="006728E2">
        <w:rPr>
          <w:rFonts w:asciiTheme="minorHAnsi" w:hAnsiTheme="minorHAnsi" w:cstheme="minorHAnsi"/>
        </w:rPr>
        <w:t xml:space="preserve">, too, </w:t>
      </w:r>
      <w:r w:rsidRPr="006728E2">
        <w:rPr>
          <w:rFonts w:asciiTheme="minorHAnsi" w:hAnsiTheme="minorHAnsi" w:cstheme="minorHAnsi"/>
          <w:u w:val="single"/>
        </w:rPr>
        <w:t>were designed to facilitate the rescue of sailors and pilots</w:t>
      </w:r>
      <w:r w:rsidRPr="006728E2">
        <w:rPr>
          <w:rFonts w:asciiTheme="minorHAnsi" w:hAnsiTheme="minorHAnsi" w:cstheme="minorHAnsi"/>
        </w:rPr>
        <w:t xml:space="preserve"> who had fallen into the ocean). </w:t>
      </w:r>
      <w:r w:rsidRPr="006728E2">
        <w:rPr>
          <w:rFonts w:asciiTheme="minorHAnsi" w:hAnsiTheme="minorHAnsi" w:cstheme="minorHAnsi"/>
          <w:u w:val="single"/>
        </w:rPr>
        <w:t>In the cold-water experiments, VPs were held under cold water until they lost consciousness, while researchers carefully analyzed the variations in body temperature and possibilities of reanimation</w:t>
      </w:r>
      <w:r w:rsidRPr="006728E2">
        <w:rPr>
          <w:rFonts w:asciiTheme="minorHAnsi" w:hAnsiTheme="minorHAnsi" w:cstheme="minorHAnsi"/>
          <w:b/>
          <w:bCs/>
          <w:u w:val="single"/>
        </w:rPr>
        <w:t>.</w:t>
      </w:r>
      <w:r w:rsidRPr="006728E2">
        <w:rPr>
          <w:rFonts w:asciiTheme="minorHAnsi" w:hAnsiTheme="minorHAnsi" w:cstheme="minorHAnsi"/>
          <w:b/>
          <w:bCs/>
        </w:rPr>
        <w:t xml:space="preserve"> </w:t>
      </w:r>
      <w:r w:rsidRPr="006728E2">
        <w:rPr>
          <w:rFonts w:asciiTheme="minorHAnsi" w:hAnsiTheme="minorHAnsi" w:cstheme="minorHAnsi"/>
          <w:b/>
          <w:bCs/>
          <w:u w:val="single"/>
        </w:rPr>
        <w:t>Particularly grotesque</w:t>
      </w:r>
      <w:r w:rsidRPr="006728E2">
        <w:rPr>
          <w:rFonts w:asciiTheme="minorHAnsi" w:hAnsiTheme="minorHAnsi" w:cstheme="minorHAnsi"/>
          <w:u w:val="single"/>
        </w:rPr>
        <w:t xml:space="preserve"> was the experiment on so-called animal heat reanimation, in which VPs were placed in a cot between two naked women who had also been taken from among the Jews detained in the camps</w:t>
      </w:r>
      <w:r w:rsidRPr="006728E2">
        <w:rPr>
          <w:rFonts w:asciiTheme="minorHAnsi" w:hAnsiTheme="minorHAnsi" w:cstheme="minorHAnsi"/>
        </w:rPr>
        <w:t xml:space="preserve">; the documentation tells of a VP who </w:t>
      </w:r>
      <w:r w:rsidRPr="006728E2">
        <w:rPr>
          <w:rFonts w:asciiTheme="minorHAnsi" w:hAnsiTheme="minorHAnsi" w:cstheme="minorHAnsi"/>
          <w:u w:val="single"/>
        </w:rPr>
        <w:t>was able to have sexual relations, which facilitated the recuperation process</w:t>
      </w:r>
      <w:r w:rsidRPr="006728E2">
        <w:rPr>
          <w:rFonts w:asciiTheme="minorHAnsi" w:hAnsiTheme="minorHAnsi" w:cstheme="minorHAnsi"/>
        </w:rPr>
        <w:t xml:space="preserve">. </w:t>
      </w:r>
      <w:r w:rsidRPr="006728E2">
        <w:rPr>
          <w:rFonts w:asciiTheme="minorHAnsi" w:hAnsiTheme="minorHAnsi" w:cstheme="minorHAnsi"/>
          <w:u w:val="single"/>
        </w:rPr>
        <w:t>The experiments on the potability of salt water were</w:t>
      </w:r>
      <w:r w:rsidRPr="006728E2">
        <w:rPr>
          <w:rFonts w:asciiTheme="minorHAnsi" w:hAnsiTheme="minorHAnsi" w:cstheme="minorHAnsi"/>
        </w:rPr>
        <w:t xml:space="preserve"> instead </w:t>
      </w:r>
      <w:r w:rsidRPr="006728E2">
        <w:rPr>
          <w:rFonts w:asciiTheme="minorHAnsi" w:hAnsiTheme="minorHAnsi" w:cstheme="minorHAnsi"/>
          <w:u w:val="single"/>
        </w:rPr>
        <w:t xml:space="preserve">conducted on VPs chosen from among the prisoners bearing the black triangle </w:t>
      </w:r>
      <w:r w:rsidRPr="006728E2">
        <w:rPr>
          <w:rFonts w:asciiTheme="minorHAnsi" w:hAnsiTheme="minorHAnsi" w:cstheme="minorHAnsi"/>
        </w:rPr>
        <w:t>(i.e., Gypsies;</w:t>
      </w:r>
      <w:r w:rsidRPr="006728E2">
        <w:rPr>
          <w:rFonts w:asciiTheme="minorHAnsi" w:hAnsiTheme="minorHAnsi" w:cstheme="minorHAnsi"/>
          <w:u w:val="single"/>
        </w:rPr>
        <w:t xml:space="preserve"> this symbol of</w:t>
      </w:r>
      <w:r w:rsidRPr="006728E2">
        <w:rPr>
          <w:rFonts w:asciiTheme="minorHAnsi" w:hAnsiTheme="minorHAnsi" w:cstheme="minorHAnsi"/>
          <w:b/>
          <w:bCs/>
          <w:u w:val="single"/>
        </w:rPr>
        <w:t xml:space="preserve"> the genocide of a defenseless population</w:t>
      </w:r>
      <w:r w:rsidRPr="006728E2">
        <w:rPr>
          <w:rFonts w:asciiTheme="minorHAnsi" w:hAnsiTheme="minorHAnsi" w:cstheme="minorHAnsi"/>
          <w:u w:val="single"/>
        </w:rPr>
        <w:t xml:space="preserve"> ought to be remembered alongside the yellow star).</w:t>
      </w:r>
      <w:r w:rsidRPr="006728E2">
        <w:rPr>
          <w:rFonts w:asciiTheme="minorHAnsi" w:hAnsiTheme="minorHAnsi" w:cstheme="minorHAnsi"/>
        </w:rPr>
        <w:t xml:space="preserve"> </w:t>
      </w:r>
      <w:r w:rsidRPr="006728E2">
        <w:rPr>
          <w:rFonts w:asciiTheme="minorHAnsi" w:hAnsiTheme="minorHAnsi" w:cstheme="minorHAnsi"/>
          <w:u w:val="single"/>
        </w:rPr>
        <w:t>These VPs were divided into three groups: one that</w:t>
      </w:r>
      <w:r w:rsidRPr="006728E2">
        <w:rPr>
          <w:rFonts w:asciiTheme="minorHAnsi" w:hAnsiTheme="minorHAnsi" w:cstheme="minorHAnsi"/>
        </w:rPr>
        <w:t xml:space="preserve"> simply </w:t>
      </w:r>
      <w:r w:rsidRPr="006728E2">
        <w:rPr>
          <w:rFonts w:asciiTheme="minorHAnsi" w:hAnsiTheme="minorHAnsi" w:cstheme="minorHAnsi"/>
          <w:u w:val="single"/>
        </w:rPr>
        <w:t>had to abstain from drinking</w:t>
      </w:r>
      <w:r w:rsidRPr="006728E2">
        <w:rPr>
          <w:rFonts w:asciiTheme="minorHAnsi" w:hAnsiTheme="minorHAnsi" w:cstheme="minorHAnsi"/>
        </w:rPr>
        <w:t xml:space="preserve"> altogether; </w:t>
      </w:r>
      <w:r w:rsidRPr="006728E2">
        <w:rPr>
          <w:rFonts w:asciiTheme="minorHAnsi" w:hAnsiTheme="minorHAnsi" w:cstheme="minorHAnsi"/>
          <w:u w:val="single"/>
        </w:rPr>
        <w:t xml:space="preserve">one that drank only salt water; and one that drank salt water mixed with </w:t>
      </w:r>
      <w:proofErr w:type="spellStart"/>
      <w:r w:rsidRPr="006728E2">
        <w:rPr>
          <w:rFonts w:asciiTheme="minorHAnsi" w:hAnsiTheme="minorHAnsi" w:cstheme="minorHAnsi"/>
          <w:u w:val="single"/>
        </w:rPr>
        <w:t>Berkazusatz</w:t>
      </w:r>
      <w:proofErr w:type="spellEnd"/>
      <w:r w:rsidRPr="006728E2">
        <w:rPr>
          <w:rFonts w:asciiTheme="minorHAnsi" w:hAnsiTheme="minorHAnsi" w:cstheme="minorHAnsi"/>
          <w:u w:val="single"/>
        </w:rPr>
        <w:t>, a chemical substance that, according to the researchers, lessened the harm of the salt water.</w:t>
      </w:r>
      <w:r w:rsidRPr="006728E2">
        <w:rPr>
          <w:rFonts w:asciiTheme="minorHAnsi" w:hAnsiTheme="minorHAnsi" w:cstheme="minorHAnsi"/>
        </w:rPr>
        <w:t xml:space="preserve"> Another important area of </w:t>
      </w:r>
      <w:r w:rsidRPr="006728E2">
        <w:rPr>
          <w:rFonts w:asciiTheme="minorHAnsi" w:hAnsiTheme="minorHAnsi" w:cstheme="minorHAnsi"/>
          <w:u w:val="single"/>
        </w:rPr>
        <w:t xml:space="preserve">experimentation involved inoculation with petechial fever bacteria and the Hepatitis </w:t>
      </w:r>
      <w:proofErr w:type="spellStart"/>
      <w:r w:rsidRPr="006728E2">
        <w:rPr>
          <w:rFonts w:asciiTheme="minorHAnsi" w:hAnsiTheme="minorHAnsi" w:cstheme="minorHAnsi"/>
          <w:u w:val="single"/>
        </w:rPr>
        <w:t>endemica</w:t>
      </w:r>
      <w:proofErr w:type="spellEnd"/>
      <w:r w:rsidRPr="006728E2">
        <w:rPr>
          <w:rFonts w:asciiTheme="minorHAnsi" w:hAnsiTheme="minorHAnsi" w:cstheme="minorHAnsi"/>
          <w:u w:val="single"/>
        </w:rPr>
        <w:t xml:space="preserve"> virus in the hope of producing vaccines</w:t>
      </w:r>
      <w:r w:rsidRPr="006728E2">
        <w:rPr>
          <w:rFonts w:asciiTheme="minorHAnsi" w:hAnsiTheme="minorHAnsi" w:cstheme="minorHAnsi"/>
        </w:rPr>
        <w:t xml:space="preserve"> against two infectious </w:t>
      </w:r>
      <w:r w:rsidRPr="006728E2">
        <w:rPr>
          <w:rFonts w:asciiTheme="minorHAnsi" w:hAnsiTheme="minorHAnsi" w:cstheme="minorHAnsi"/>
          <w:u w:val="single"/>
        </w:rPr>
        <w:t>diseases that were especially threatening to the health of German soldiers</w:t>
      </w:r>
      <w:r w:rsidRPr="006728E2">
        <w:rPr>
          <w:rFonts w:asciiTheme="minorHAnsi" w:hAnsiTheme="minorHAnsi" w:cstheme="minorHAnsi"/>
        </w:rPr>
        <w:t xml:space="preserve"> on the battlefronts, where life was hardest. Ex</w:t>
      </w:r>
      <w:r w:rsidRPr="006728E2">
        <w:rPr>
          <w:rFonts w:asciiTheme="minorHAnsi" w:hAnsiTheme="minorHAnsi" w:cstheme="minorHAnsi"/>
          <w:u w:val="single"/>
        </w:rPr>
        <w:t xml:space="preserve">perimentation on nonsurgical sterilization by means of chemical substances or radiation, which was to serve the Reich’s </w:t>
      </w:r>
      <w:r w:rsidRPr="006728E2">
        <w:rPr>
          <w:rFonts w:asciiTheme="minorHAnsi" w:hAnsiTheme="minorHAnsi" w:cstheme="minorHAnsi"/>
          <w:b/>
          <w:bCs/>
          <w:u w:val="single"/>
        </w:rPr>
        <w:t>eugenic politics</w:t>
      </w:r>
      <w:r w:rsidRPr="006728E2">
        <w:rPr>
          <w:rFonts w:asciiTheme="minorHAnsi" w:hAnsiTheme="minorHAnsi" w:cstheme="minorHAnsi"/>
        </w:rPr>
        <w:t>, was, in addition</w:t>
      </w:r>
      <w:r w:rsidRPr="006728E2">
        <w:rPr>
          <w:rFonts w:asciiTheme="minorHAnsi" w:hAnsiTheme="minorHAnsi" w:cstheme="minorHAnsi"/>
          <w:b/>
          <w:bCs/>
        </w:rPr>
        <w:t xml:space="preserve">, </w:t>
      </w:r>
      <w:r w:rsidRPr="006728E2">
        <w:rPr>
          <w:rFonts w:asciiTheme="minorHAnsi" w:hAnsiTheme="minorHAnsi" w:cstheme="minorHAnsi"/>
          <w:b/>
          <w:bCs/>
          <w:u w:val="single"/>
        </w:rPr>
        <w:t>particularly severe and painful for subjects</w:t>
      </w:r>
      <w:r w:rsidRPr="006728E2">
        <w:rPr>
          <w:rFonts w:asciiTheme="minorHAnsi" w:hAnsiTheme="minorHAnsi" w:cstheme="minorHAnsi"/>
        </w:rPr>
        <w:t xml:space="preserve">. Less often, </w:t>
      </w:r>
      <w:r w:rsidRPr="006728E2">
        <w:rPr>
          <w:rFonts w:asciiTheme="minorHAnsi" w:hAnsiTheme="minorHAnsi" w:cstheme="minorHAnsi"/>
          <w:u w:val="single"/>
        </w:rPr>
        <w:t>experiments were also conducted on limb transplants, cellular inflammations, and so on.</w:t>
      </w:r>
    </w:p>
    <w:p w14:paraId="48930AE3" w14:textId="2290F3DC" w:rsidR="00340B37" w:rsidRPr="006728E2" w:rsidRDefault="00340B37" w:rsidP="00340B37">
      <w:pPr>
        <w:pStyle w:val="Heading1"/>
        <w:rPr>
          <w:rFonts w:asciiTheme="minorHAnsi" w:hAnsiTheme="minorHAnsi" w:cstheme="minorHAnsi"/>
        </w:rPr>
      </w:pPr>
      <w:r w:rsidRPr="006728E2">
        <w:rPr>
          <w:rFonts w:asciiTheme="minorHAnsi" w:hAnsiTheme="minorHAnsi" w:cstheme="minorHAnsi"/>
        </w:rPr>
        <w:t>Alt</w:t>
      </w:r>
    </w:p>
    <w:p w14:paraId="73F69F3A" w14:textId="1FF0BD71" w:rsidR="00E97E29" w:rsidRPr="006728E2" w:rsidRDefault="00E97E29" w:rsidP="00E97E29">
      <w:pPr>
        <w:pStyle w:val="Heading2"/>
        <w:rPr>
          <w:rFonts w:asciiTheme="minorHAnsi" w:hAnsiTheme="minorHAnsi" w:cstheme="minorHAnsi"/>
        </w:rPr>
      </w:pPr>
      <w:r w:rsidRPr="006728E2">
        <w:rPr>
          <w:rFonts w:asciiTheme="minorHAnsi" w:hAnsiTheme="minorHAnsi" w:cstheme="minorHAnsi"/>
        </w:rPr>
        <w:t>Generic Alt</w:t>
      </w:r>
    </w:p>
    <w:p w14:paraId="71A06D8B" w14:textId="266E59EE" w:rsidR="00E97E29" w:rsidRPr="006728E2" w:rsidRDefault="00E97E29" w:rsidP="00E97E29">
      <w:pPr>
        <w:pStyle w:val="Heading3"/>
        <w:rPr>
          <w:rFonts w:asciiTheme="minorHAnsi" w:hAnsiTheme="minorHAnsi" w:cstheme="minorHAnsi"/>
        </w:rPr>
      </w:pPr>
      <w:r w:rsidRPr="006728E2">
        <w:rPr>
          <w:rFonts w:asciiTheme="minorHAnsi" w:hAnsiTheme="minorHAnsi" w:cstheme="minorHAnsi"/>
        </w:rPr>
        <w:t>Discourse</w:t>
      </w:r>
    </w:p>
    <w:p w14:paraId="5D62842C" w14:textId="59C84B1E" w:rsidR="00E97E29" w:rsidRPr="006728E2" w:rsidRDefault="00E97E29" w:rsidP="00E97E29">
      <w:pPr>
        <w:pStyle w:val="Heading4"/>
        <w:rPr>
          <w:rFonts w:asciiTheme="minorHAnsi" w:hAnsiTheme="minorHAnsi" w:cstheme="minorHAnsi"/>
        </w:rPr>
      </w:pPr>
      <w:r w:rsidRPr="006728E2">
        <w:rPr>
          <w:rFonts w:asciiTheme="minorHAnsi" w:hAnsiTheme="minorHAnsi" w:cstheme="minorHAnsi"/>
        </w:rPr>
        <w:t xml:space="preserve">The discourse needs to be changed from an anthropology </w:t>
      </w:r>
      <w:r w:rsidRPr="006728E2">
        <w:rPr>
          <w:rFonts w:asciiTheme="minorHAnsi" w:hAnsiTheme="minorHAnsi" w:cstheme="minorHAnsi"/>
          <w:i/>
          <w:iCs w:val="0"/>
        </w:rPr>
        <w:t>for</w:t>
      </w:r>
      <w:r w:rsidRPr="006728E2">
        <w:rPr>
          <w:rFonts w:asciiTheme="minorHAnsi" w:hAnsiTheme="minorHAnsi" w:cstheme="minorHAnsi"/>
        </w:rPr>
        <w:t xml:space="preserve"> the military to an anthropology </w:t>
      </w:r>
      <w:r w:rsidRPr="006728E2">
        <w:rPr>
          <w:rFonts w:asciiTheme="minorHAnsi" w:hAnsiTheme="minorHAnsi" w:cstheme="minorHAnsi"/>
          <w:i/>
          <w:iCs w:val="0"/>
        </w:rPr>
        <w:t>of</w:t>
      </w:r>
      <w:r w:rsidRPr="006728E2">
        <w:rPr>
          <w:rFonts w:asciiTheme="minorHAnsi" w:hAnsiTheme="minorHAnsi" w:cstheme="minorHAnsi"/>
        </w:rPr>
        <w:t xml:space="preserve"> the military. The debate that needs to be had about militarism is being repressed by the domination of the scholarship by the institutions that benefit most</w:t>
      </w:r>
    </w:p>
    <w:p w14:paraId="27757B68" w14:textId="77777777" w:rsidR="00E97E29" w:rsidRPr="006728E2" w:rsidRDefault="00E97E29" w:rsidP="00E97E29">
      <w:pPr>
        <w:rPr>
          <w:rFonts w:asciiTheme="minorHAnsi" w:hAnsiTheme="minorHAnsi" w:cstheme="minorHAnsi"/>
        </w:rPr>
      </w:pPr>
      <w:r w:rsidRPr="006728E2">
        <w:rPr>
          <w:rFonts w:asciiTheme="minorHAnsi" w:hAnsiTheme="minorHAnsi" w:cstheme="minorHAnsi"/>
          <w:b/>
          <w:bCs/>
        </w:rPr>
        <w:t>Lutz 9</w:t>
      </w:r>
      <w:r w:rsidRPr="006728E2">
        <w:rPr>
          <w:rFonts w:asciiTheme="minorHAnsi" w:hAnsiTheme="minorHAnsi" w:cstheme="minorHAnsi"/>
        </w:rPr>
        <w:t xml:space="preserve"> [Catherine Lutz is a Professor of Anthropology for the Watson Institute International and Public Affairs at Brown University. 2009, “Anthropology in an Era of Permanent War,” </w:t>
      </w:r>
      <w:proofErr w:type="spellStart"/>
      <w:r w:rsidRPr="006728E2">
        <w:rPr>
          <w:rFonts w:asciiTheme="minorHAnsi" w:hAnsiTheme="minorHAnsi" w:cstheme="minorHAnsi"/>
          <w:i/>
          <w:iCs/>
        </w:rPr>
        <w:t>Anthropologica</w:t>
      </w:r>
      <w:proofErr w:type="spellEnd"/>
      <w:r w:rsidRPr="006728E2">
        <w:rPr>
          <w:rFonts w:asciiTheme="minorHAnsi" w:hAnsiTheme="minorHAnsi" w:cstheme="minorHAnsi"/>
        </w:rPr>
        <w:t>, Vol. 51, No. 2, pp. 367-379.]</w:t>
      </w:r>
    </w:p>
    <w:p w14:paraId="610BFC14" w14:textId="77777777" w:rsidR="00E97E29" w:rsidRPr="006728E2" w:rsidRDefault="00E97E29" w:rsidP="00E97E29">
      <w:pPr>
        <w:rPr>
          <w:rFonts w:asciiTheme="minorHAnsi" w:hAnsiTheme="minorHAnsi" w:cstheme="minorHAnsi"/>
          <w:sz w:val="16"/>
        </w:rPr>
      </w:pPr>
      <w:r w:rsidRPr="006728E2">
        <w:rPr>
          <w:rFonts w:asciiTheme="minorHAnsi" w:hAnsiTheme="minorHAnsi" w:cstheme="minorHAnsi"/>
          <w:sz w:val="16"/>
        </w:rPr>
        <w:t xml:space="preserve">…An anthropology for the military would find Felix's psychological problems of relatively minor interest compared with other issues of more pressing concern for its mission. Among personnel issues, the military is concerned with recruitment, retention and unit cohesion. Operationally, it foregrounds enemy culture. </w:t>
      </w:r>
      <w:r w:rsidRPr="006728E2">
        <w:rPr>
          <w:rFonts w:asciiTheme="minorHAnsi" w:hAnsiTheme="minorHAnsi" w:cstheme="minorHAnsi"/>
          <w:u w:val="single"/>
        </w:rPr>
        <w:t>An anthropology for the military trying to understand people like Felix will operate in an institutional context in which</w:t>
      </w:r>
      <w:r w:rsidRPr="006728E2">
        <w:rPr>
          <w:rFonts w:asciiTheme="minorHAnsi" w:hAnsiTheme="minorHAnsi" w:cstheme="minorHAnsi"/>
          <w:sz w:val="16"/>
        </w:rPr>
        <w:t xml:space="preserve"> </w:t>
      </w:r>
      <w:r w:rsidRPr="006728E2">
        <w:rPr>
          <w:rFonts w:asciiTheme="minorHAnsi" w:hAnsiTheme="minorHAnsi" w:cstheme="minorHAnsi"/>
          <w:u w:val="single"/>
        </w:rPr>
        <w:t>3,750 soldiers a year have been discharged from the military with preexisting mental health conditions since 2002</w:t>
      </w:r>
      <w:r w:rsidRPr="006728E2">
        <w:rPr>
          <w:rFonts w:asciiTheme="minorHAnsi" w:hAnsiTheme="minorHAnsi" w:cstheme="minorHAnsi"/>
          <w:sz w:val="16"/>
        </w:rPr>
        <w:t xml:space="preserve">. </w:t>
      </w:r>
      <w:r w:rsidRPr="006728E2">
        <w:rPr>
          <w:rFonts w:asciiTheme="minorHAnsi" w:hAnsiTheme="minorHAnsi" w:cstheme="minorHAnsi"/>
          <w:u w:val="single"/>
        </w:rPr>
        <w:t xml:space="preserve">This compares with just 67 soldiers a year in the late 1990s, a rate 55 times lower than </w:t>
      </w:r>
      <w:proofErr w:type="gramStart"/>
      <w:r w:rsidRPr="006728E2">
        <w:rPr>
          <w:rFonts w:asciiTheme="minorHAnsi" w:hAnsiTheme="minorHAnsi" w:cstheme="minorHAnsi"/>
          <w:u w:val="single"/>
        </w:rPr>
        <w:t>today's</w:t>
      </w:r>
      <w:proofErr w:type="gramEnd"/>
      <w:r w:rsidRPr="006728E2">
        <w:rPr>
          <w:rFonts w:asciiTheme="minorHAnsi" w:hAnsiTheme="minorHAnsi" w:cstheme="minorHAnsi"/>
          <w:sz w:val="16"/>
        </w:rPr>
        <w:t xml:space="preserve">. </w:t>
      </w:r>
      <w:r w:rsidRPr="006728E2">
        <w:rPr>
          <w:rFonts w:asciiTheme="minorHAnsi" w:hAnsiTheme="minorHAnsi" w:cstheme="minorHAnsi"/>
          <w:u w:val="single"/>
        </w:rPr>
        <w:t>An anthropology for the military would be</w:t>
      </w:r>
      <w:r w:rsidRPr="006728E2">
        <w:rPr>
          <w:rFonts w:asciiTheme="minorHAnsi" w:hAnsiTheme="minorHAnsi" w:cstheme="minorHAnsi"/>
          <w:sz w:val="16"/>
        </w:rPr>
        <w:t xml:space="preserve"> deeply dissuaded or </w:t>
      </w:r>
      <w:r w:rsidRPr="006728E2">
        <w:rPr>
          <w:rFonts w:asciiTheme="minorHAnsi" w:hAnsiTheme="minorHAnsi" w:cstheme="minorHAnsi"/>
          <w:u w:val="single"/>
        </w:rPr>
        <w:t>prevented from studying why those rates are so different and from taking on the discharged soldiers no longer eligible for veterans benefits</w:t>
      </w:r>
      <w:r w:rsidRPr="006728E2">
        <w:rPr>
          <w:rFonts w:asciiTheme="minorHAnsi" w:hAnsiTheme="minorHAnsi" w:cstheme="minorHAnsi"/>
          <w:sz w:val="16"/>
        </w:rPr>
        <w:t xml:space="preserve"> and no longer counted as cases. </w:t>
      </w:r>
      <w:r w:rsidRPr="006728E2">
        <w:rPr>
          <w:rFonts w:asciiTheme="minorHAnsi" w:hAnsiTheme="minorHAnsi" w:cstheme="minorHAnsi"/>
          <w:u w:val="single"/>
        </w:rPr>
        <w:t>An anthropology for the military will be asked to examine</w:t>
      </w:r>
      <w:r w:rsidRPr="006728E2">
        <w:rPr>
          <w:rFonts w:asciiTheme="minorHAnsi" w:hAnsiTheme="minorHAnsi" w:cstheme="minorHAnsi"/>
          <w:sz w:val="16"/>
        </w:rPr>
        <w:t xml:space="preserve"> Post-Traumatic Stress Disorder (</w:t>
      </w:r>
      <w:r w:rsidRPr="006728E2">
        <w:rPr>
          <w:rFonts w:asciiTheme="minorHAnsi" w:hAnsiTheme="minorHAnsi" w:cstheme="minorHAnsi"/>
          <w:u w:val="single"/>
        </w:rPr>
        <w:t>PTSD) as a psychological state set in a social context rather than a sociomoral discourse set in a frail body and mind and an institution motivated to exclude the politics of the war from the diagnosis</w:t>
      </w:r>
      <w:r w:rsidRPr="006728E2">
        <w:rPr>
          <w:rFonts w:asciiTheme="minorHAnsi" w:hAnsiTheme="minorHAnsi" w:cstheme="minorHAnsi"/>
          <w:sz w:val="16"/>
        </w:rPr>
        <w:t>. An anthropology for the military might try to understand what mental health screening the U.S. Army can provide to war zone-exiting veterans to prevent damage to family, community and Army on return</w:t>
      </w:r>
      <w:r w:rsidRPr="006728E2">
        <w:rPr>
          <w:rFonts w:asciiTheme="minorHAnsi" w:hAnsiTheme="minorHAnsi" w:cstheme="minorHAnsi"/>
          <w:u w:val="single"/>
        </w:rPr>
        <w:t>. In a context of intense media</w:t>
      </w:r>
      <w:r w:rsidRPr="006728E2">
        <w:rPr>
          <w:rFonts w:asciiTheme="minorHAnsi" w:hAnsiTheme="minorHAnsi" w:cstheme="minorHAnsi"/>
          <w:sz w:val="16"/>
        </w:rPr>
        <w:t xml:space="preserve"> and civilian </w:t>
      </w:r>
      <w:r w:rsidRPr="006728E2">
        <w:rPr>
          <w:rFonts w:asciiTheme="minorHAnsi" w:hAnsiTheme="minorHAnsi" w:cstheme="minorHAnsi"/>
          <w:u w:val="single"/>
        </w:rPr>
        <w:t>pressure on the</w:t>
      </w:r>
      <w:r w:rsidRPr="006728E2">
        <w:rPr>
          <w:rFonts w:asciiTheme="minorHAnsi" w:hAnsiTheme="minorHAnsi" w:cstheme="minorHAnsi"/>
          <w:sz w:val="16"/>
        </w:rPr>
        <w:t xml:space="preserve"> Department of Veterans Affairs </w:t>
      </w:r>
      <w:r w:rsidRPr="006728E2">
        <w:rPr>
          <w:rFonts w:asciiTheme="minorHAnsi" w:hAnsiTheme="minorHAnsi" w:cstheme="minorHAnsi"/>
          <w:u w:val="single"/>
        </w:rPr>
        <w:t>(VA)</w:t>
      </w:r>
      <w:r w:rsidRPr="006728E2">
        <w:rPr>
          <w:rFonts w:asciiTheme="minorHAnsi" w:hAnsiTheme="minorHAnsi" w:cstheme="minorHAnsi"/>
          <w:sz w:val="16"/>
        </w:rPr>
        <w:t xml:space="preserve"> and military facilities </w:t>
      </w:r>
      <w:r w:rsidRPr="006728E2">
        <w:rPr>
          <w:rFonts w:asciiTheme="minorHAnsi" w:hAnsiTheme="minorHAnsi" w:cstheme="minorHAnsi"/>
          <w:u w:val="single"/>
        </w:rPr>
        <w:t>for failures to properly care for injured veterans, understanding how the VA might do better would become a higher priority</w:t>
      </w:r>
      <w:r w:rsidRPr="006728E2">
        <w:rPr>
          <w:rFonts w:asciiTheme="minorHAnsi" w:hAnsiTheme="minorHAnsi" w:cstheme="minorHAnsi"/>
          <w:sz w:val="16"/>
        </w:rPr>
        <w:t xml:space="preserve">, particularly </w:t>
      </w:r>
      <w:r w:rsidRPr="006728E2">
        <w:rPr>
          <w:rFonts w:asciiTheme="minorHAnsi" w:hAnsiTheme="minorHAnsi" w:cstheme="minorHAnsi"/>
          <w:u w:val="single"/>
        </w:rPr>
        <w:t>as it is relevant to morale and future recruitment</w:t>
      </w:r>
      <w:r w:rsidRPr="006728E2">
        <w:rPr>
          <w:rFonts w:asciiTheme="minorHAnsi" w:hAnsiTheme="minorHAnsi" w:cstheme="minorHAnsi"/>
          <w:sz w:val="16"/>
        </w:rPr>
        <w:t xml:space="preserve">. </w:t>
      </w:r>
      <w:r w:rsidRPr="006728E2">
        <w:rPr>
          <w:rFonts w:asciiTheme="minorHAnsi" w:hAnsiTheme="minorHAnsi" w:cstheme="minorHAnsi"/>
          <w:u w:val="single"/>
        </w:rPr>
        <w:t>In an anthropology of 'the military</w:t>
      </w:r>
      <w:r w:rsidRPr="006728E2">
        <w:rPr>
          <w:rFonts w:asciiTheme="minorHAnsi" w:hAnsiTheme="minorHAnsi" w:cstheme="minorHAnsi"/>
          <w:sz w:val="16"/>
        </w:rPr>
        <w:t xml:space="preserve">, on the other hand, </w:t>
      </w:r>
      <w:r w:rsidRPr="006728E2">
        <w:rPr>
          <w:rFonts w:asciiTheme="minorHAnsi" w:hAnsiTheme="minorHAnsi" w:cstheme="minorHAnsi"/>
          <w:u w:val="single"/>
        </w:rPr>
        <w:t>we might ask about how</w:t>
      </w:r>
      <w:r w:rsidRPr="006728E2">
        <w:rPr>
          <w:rFonts w:asciiTheme="minorHAnsi" w:hAnsiTheme="minorHAnsi" w:cstheme="minorHAnsi"/>
          <w:sz w:val="16"/>
        </w:rPr>
        <w:t xml:space="preserve"> his</w:t>
      </w:r>
      <w:r w:rsidRPr="006728E2">
        <w:rPr>
          <w:rFonts w:asciiTheme="minorHAnsi" w:hAnsiTheme="minorHAnsi" w:cstheme="minorHAnsi"/>
          <w:u w:val="single"/>
        </w:rPr>
        <w:t xml:space="preserve"> illness emerged from the mission</w:t>
      </w:r>
      <w:r w:rsidRPr="006728E2">
        <w:rPr>
          <w:rFonts w:asciiTheme="minorHAnsi" w:hAnsiTheme="minorHAnsi" w:cstheme="minorHAnsi"/>
          <w:sz w:val="16"/>
        </w:rPr>
        <w:t xml:space="preserve"> he was given, </w:t>
      </w:r>
      <w:r w:rsidRPr="006728E2">
        <w:rPr>
          <w:rFonts w:asciiTheme="minorHAnsi" w:hAnsiTheme="minorHAnsi" w:cstheme="minorHAnsi"/>
          <w:u w:val="single"/>
        </w:rPr>
        <w:t>and</w:t>
      </w:r>
      <w:r w:rsidRPr="006728E2">
        <w:rPr>
          <w:rFonts w:asciiTheme="minorHAnsi" w:hAnsiTheme="minorHAnsi" w:cstheme="minorHAnsi"/>
          <w:sz w:val="16"/>
        </w:rPr>
        <w:t xml:space="preserve"> particularly </w:t>
      </w:r>
      <w:r w:rsidRPr="006728E2">
        <w:rPr>
          <w:rFonts w:asciiTheme="minorHAnsi" w:hAnsiTheme="minorHAnsi" w:cstheme="minorHAnsi"/>
          <w:u w:val="single"/>
        </w:rPr>
        <w:t>the contradiction between what</w:t>
      </w:r>
      <w:r w:rsidRPr="006728E2">
        <w:rPr>
          <w:rFonts w:asciiTheme="minorHAnsi" w:hAnsiTheme="minorHAnsi" w:cstheme="minorHAnsi"/>
          <w:sz w:val="16"/>
        </w:rPr>
        <w:t xml:space="preserve"> he </w:t>
      </w:r>
      <w:r w:rsidRPr="006728E2">
        <w:rPr>
          <w:rFonts w:asciiTheme="minorHAnsi" w:hAnsiTheme="minorHAnsi" w:cstheme="minorHAnsi"/>
          <w:u w:val="single"/>
        </w:rPr>
        <w:t>was taught about the laws of warfare or about the social or Biblical injunction not to kill and what</w:t>
      </w:r>
      <w:r w:rsidRPr="006728E2">
        <w:rPr>
          <w:rFonts w:asciiTheme="minorHAnsi" w:hAnsiTheme="minorHAnsi" w:cstheme="minorHAnsi"/>
          <w:sz w:val="16"/>
        </w:rPr>
        <w:t xml:space="preserve"> he </w:t>
      </w:r>
      <w:r w:rsidRPr="006728E2">
        <w:rPr>
          <w:rFonts w:asciiTheme="minorHAnsi" w:hAnsiTheme="minorHAnsi" w:cstheme="minorHAnsi"/>
          <w:u w:val="single"/>
        </w:rPr>
        <w:t>was told or encouraged to do in the war</w:t>
      </w:r>
      <w:r w:rsidRPr="006728E2">
        <w:rPr>
          <w:rFonts w:asciiTheme="minorHAnsi" w:hAnsiTheme="minorHAnsi" w:cstheme="minorHAnsi"/>
          <w:sz w:val="16"/>
        </w:rPr>
        <w:t xml:space="preserve">. </w:t>
      </w:r>
      <w:r w:rsidRPr="006728E2">
        <w:rPr>
          <w:rFonts w:asciiTheme="minorHAnsi" w:hAnsiTheme="minorHAnsi" w:cstheme="minorHAnsi"/>
          <w:u w:val="single"/>
        </w:rPr>
        <w:t>An anthropology of the military would focus on the</w:t>
      </w:r>
      <w:r w:rsidRPr="006728E2">
        <w:rPr>
          <w:rFonts w:asciiTheme="minorHAnsi" w:hAnsiTheme="minorHAnsi" w:cstheme="minorHAnsi"/>
          <w:sz w:val="16"/>
        </w:rPr>
        <w:t xml:space="preserve"> complex </w:t>
      </w:r>
      <w:r w:rsidRPr="006728E2">
        <w:rPr>
          <w:rFonts w:asciiTheme="minorHAnsi" w:hAnsiTheme="minorHAnsi" w:cstheme="minorHAnsi"/>
          <w:u w:val="single"/>
        </w:rPr>
        <w:t>mix of desire, politics, friendship, money, career advancement and idealisms that makes up the motivational context of military action</w:t>
      </w:r>
      <w:r w:rsidRPr="006728E2">
        <w:rPr>
          <w:rFonts w:asciiTheme="minorHAnsi" w:hAnsiTheme="minorHAnsi" w:cstheme="minorHAnsi"/>
          <w:sz w:val="16"/>
        </w:rPr>
        <w:t xml:space="preserve">. It would ask how Felix's life chances after he separated from the service are structured by Guam's military-dependent economic life, and ask how his identity as a man and as a Chamorro might be different </w:t>
      </w:r>
      <w:proofErr w:type="gramStart"/>
      <w:r w:rsidRPr="006728E2">
        <w:rPr>
          <w:rFonts w:asciiTheme="minorHAnsi" w:hAnsiTheme="minorHAnsi" w:cstheme="minorHAnsi"/>
          <w:sz w:val="16"/>
        </w:rPr>
        <w:t>were</w:t>
      </w:r>
      <w:proofErr w:type="gramEnd"/>
      <w:r w:rsidRPr="006728E2">
        <w:rPr>
          <w:rFonts w:asciiTheme="minorHAnsi" w:hAnsiTheme="minorHAnsi" w:cstheme="minorHAnsi"/>
          <w:sz w:val="16"/>
        </w:rPr>
        <w:t xml:space="preserve"> he never to have enlisted or gone to war. </w:t>
      </w:r>
      <w:r w:rsidRPr="006728E2">
        <w:rPr>
          <w:rFonts w:asciiTheme="minorHAnsi" w:hAnsiTheme="minorHAnsi" w:cstheme="minorHAnsi"/>
          <w:u w:val="single"/>
        </w:rPr>
        <w:t>It might ask how a whole society</w:t>
      </w:r>
      <w:r w:rsidRPr="006728E2">
        <w:rPr>
          <w:rFonts w:asciiTheme="minorHAnsi" w:hAnsiTheme="minorHAnsi" w:cstheme="minorHAnsi"/>
          <w:sz w:val="16"/>
        </w:rPr>
        <w:t xml:space="preserve">, in a sense, </w:t>
      </w:r>
      <w:r w:rsidRPr="006728E2">
        <w:rPr>
          <w:rFonts w:asciiTheme="minorHAnsi" w:hAnsiTheme="minorHAnsi" w:cstheme="minorHAnsi"/>
          <w:u w:val="single"/>
        </w:rPr>
        <w:t>might have the disease of militarism that Felix is asked to carry as</w:t>
      </w:r>
      <w:r w:rsidRPr="006728E2">
        <w:rPr>
          <w:rFonts w:asciiTheme="minorHAnsi" w:hAnsiTheme="minorHAnsi" w:cstheme="minorHAnsi"/>
          <w:sz w:val="16"/>
        </w:rPr>
        <w:t xml:space="preserve"> a psychological diagnosis of </w:t>
      </w:r>
      <w:r w:rsidRPr="006728E2">
        <w:rPr>
          <w:rFonts w:asciiTheme="minorHAnsi" w:hAnsiTheme="minorHAnsi" w:cstheme="minorHAnsi"/>
          <w:u w:val="single"/>
        </w:rPr>
        <w:t>PTSD</w:t>
      </w:r>
      <w:r w:rsidRPr="006728E2">
        <w:rPr>
          <w:rFonts w:asciiTheme="minorHAnsi" w:hAnsiTheme="minorHAnsi" w:cstheme="minorHAnsi"/>
          <w:sz w:val="16"/>
        </w:rPr>
        <w:t xml:space="preserve"> (Gutmann and Lutz 2009). </w:t>
      </w:r>
      <w:r w:rsidRPr="006728E2">
        <w:rPr>
          <w:rFonts w:asciiTheme="minorHAnsi" w:hAnsiTheme="minorHAnsi" w:cstheme="minorHAnsi"/>
          <w:u w:val="single"/>
        </w:rPr>
        <w:t>It would explore</w:t>
      </w:r>
      <w:r w:rsidRPr="006728E2">
        <w:rPr>
          <w:rFonts w:asciiTheme="minorHAnsi" w:hAnsiTheme="minorHAnsi" w:cstheme="minorHAnsi"/>
          <w:sz w:val="16"/>
        </w:rPr>
        <w:t xml:space="preserve"> how </w:t>
      </w:r>
      <w:r w:rsidRPr="006728E2">
        <w:rPr>
          <w:rFonts w:asciiTheme="minorHAnsi" w:hAnsiTheme="minorHAnsi" w:cstheme="minorHAnsi"/>
          <w:u w:val="single"/>
        </w:rPr>
        <w:t>the creation of PTSD as a diagnosis</w:t>
      </w:r>
      <w:r w:rsidRPr="006728E2">
        <w:rPr>
          <w:rFonts w:asciiTheme="minorHAnsi" w:hAnsiTheme="minorHAnsi" w:cstheme="minorHAnsi"/>
          <w:sz w:val="16"/>
        </w:rPr>
        <w:t xml:space="preserve"> tells us as much </w:t>
      </w:r>
      <w:r w:rsidRPr="006728E2">
        <w:rPr>
          <w:rFonts w:asciiTheme="minorHAnsi" w:hAnsiTheme="minorHAnsi" w:cstheme="minorHAnsi"/>
          <w:u w:val="single"/>
        </w:rPr>
        <w:t>about the institutions that treat it</w:t>
      </w:r>
      <w:r w:rsidRPr="006728E2">
        <w:rPr>
          <w:rFonts w:asciiTheme="minorHAnsi" w:hAnsiTheme="minorHAnsi" w:cstheme="minorHAnsi"/>
          <w:sz w:val="16"/>
        </w:rPr>
        <w:t xml:space="preserve"> as about the people who putatively have it (Young 1995). </w:t>
      </w:r>
      <w:r w:rsidRPr="006728E2">
        <w:rPr>
          <w:rFonts w:asciiTheme="minorHAnsi" w:hAnsiTheme="minorHAnsi" w:cstheme="minorHAnsi"/>
          <w:u w:val="single"/>
        </w:rPr>
        <w:t>It would ask how the social order might be cured of the disease that was slowly killing Felix as an individual</w:t>
      </w:r>
      <w:r w:rsidRPr="006728E2">
        <w:rPr>
          <w:rFonts w:asciiTheme="minorHAnsi" w:hAnsiTheme="minorHAnsi" w:cstheme="minorHAnsi"/>
          <w:sz w:val="16"/>
        </w:rPr>
        <w:t xml:space="preserve">. </w:t>
      </w:r>
      <w:r w:rsidRPr="006728E2">
        <w:rPr>
          <w:rFonts w:asciiTheme="minorHAnsi" w:hAnsiTheme="minorHAnsi" w:cstheme="minorHAnsi"/>
          <w:u w:val="single"/>
        </w:rPr>
        <w:t xml:space="preserve">Anthropology of the military would </w:t>
      </w:r>
      <w:proofErr w:type="spellStart"/>
      <w:r w:rsidRPr="006728E2">
        <w:rPr>
          <w:rFonts w:asciiTheme="minorHAnsi" w:hAnsiTheme="minorHAnsi" w:cstheme="minorHAnsi"/>
          <w:u w:val="single"/>
        </w:rPr>
        <w:t>decentre</w:t>
      </w:r>
      <w:proofErr w:type="spellEnd"/>
      <w:r w:rsidRPr="006728E2">
        <w:rPr>
          <w:rFonts w:asciiTheme="minorHAnsi" w:hAnsiTheme="minorHAnsi" w:cstheme="minorHAnsi"/>
          <w:u w:val="single"/>
        </w:rPr>
        <w:t xml:space="preserve"> battle and foreground </w:t>
      </w:r>
      <w:proofErr w:type="spellStart"/>
      <w:r w:rsidRPr="006728E2">
        <w:rPr>
          <w:rFonts w:asciiTheme="minorHAnsi" w:hAnsiTheme="minorHAnsi" w:cstheme="minorHAnsi"/>
          <w:u w:val="single"/>
        </w:rPr>
        <w:t>homefront</w:t>
      </w:r>
      <w:proofErr w:type="spellEnd"/>
      <w:r w:rsidRPr="006728E2">
        <w:rPr>
          <w:rFonts w:asciiTheme="minorHAnsi" w:hAnsiTheme="minorHAnsi" w:cstheme="minorHAnsi"/>
          <w:u w:val="single"/>
        </w:rPr>
        <w:t xml:space="preserve"> militarization and recruitment, and contextualize it in</w:t>
      </w:r>
      <w:r w:rsidRPr="006728E2">
        <w:rPr>
          <w:rFonts w:asciiTheme="minorHAnsi" w:hAnsiTheme="minorHAnsi" w:cstheme="minorHAnsi"/>
          <w:sz w:val="16"/>
        </w:rPr>
        <w:t xml:space="preserve"> the historical experience of </w:t>
      </w:r>
      <w:r w:rsidRPr="006728E2">
        <w:rPr>
          <w:rFonts w:asciiTheme="minorHAnsi" w:hAnsiTheme="minorHAnsi" w:cstheme="minorHAnsi"/>
          <w:u w:val="single"/>
        </w:rPr>
        <w:t>Guam's colonization and the political economy of semi-citizenship and peacetime military spending and the retail wages it produces</w:t>
      </w:r>
      <w:r w:rsidRPr="006728E2">
        <w:rPr>
          <w:rFonts w:asciiTheme="minorHAnsi" w:hAnsiTheme="minorHAnsi" w:cstheme="minorHAnsi"/>
          <w:sz w:val="16"/>
        </w:rPr>
        <w:t xml:space="preserve">. To focus just on this soldier and his war in Vietnam's jungle (and his sons' wars in the Middle East desert) is a bit like focusing only on Hiroshima and not on the emerging nuclear weapons system that produced it and shaped post-war consciousness and economies. </w:t>
      </w:r>
      <w:r w:rsidRPr="006728E2">
        <w:rPr>
          <w:rFonts w:asciiTheme="minorHAnsi" w:hAnsiTheme="minorHAnsi" w:cstheme="minorHAnsi"/>
          <w:u w:val="single"/>
        </w:rPr>
        <w:t>To examine only the use of</w:t>
      </w:r>
      <w:r w:rsidRPr="006728E2">
        <w:rPr>
          <w:rFonts w:asciiTheme="minorHAnsi" w:hAnsiTheme="minorHAnsi" w:cstheme="minorHAnsi"/>
          <w:sz w:val="16"/>
        </w:rPr>
        <w:t xml:space="preserve"> this weapon of mass destruction-</w:t>
      </w:r>
      <w:r w:rsidRPr="006728E2">
        <w:rPr>
          <w:rFonts w:asciiTheme="minorHAnsi" w:hAnsiTheme="minorHAnsi" w:cstheme="minorHAnsi"/>
          <w:u w:val="single"/>
        </w:rPr>
        <w:t>the U.S. military</w:t>
      </w:r>
      <w:r w:rsidRPr="006728E2">
        <w:rPr>
          <w:rFonts w:asciiTheme="minorHAnsi" w:hAnsiTheme="minorHAnsi" w:cstheme="minorHAnsi"/>
          <w:sz w:val="16"/>
        </w:rPr>
        <w:t>-</w:t>
      </w:r>
      <w:r w:rsidRPr="006728E2">
        <w:rPr>
          <w:rFonts w:asciiTheme="minorHAnsi" w:hAnsiTheme="minorHAnsi" w:cstheme="minorHAnsi"/>
          <w:u w:val="single"/>
        </w:rPr>
        <w:t xml:space="preserve">without looking at the much larger </w:t>
      </w:r>
      <w:r w:rsidRPr="006728E2">
        <w:rPr>
          <w:rFonts w:asciiTheme="minorHAnsi" w:hAnsiTheme="minorHAnsi" w:cstheme="minorHAnsi"/>
          <w:sz w:val="16"/>
        </w:rPr>
        <w:t xml:space="preserve">and more complex </w:t>
      </w:r>
      <w:r w:rsidRPr="006728E2">
        <w:rPr>
          <w:rFonts w:asciiTheme="minorHAnsi" w:hAnsiTheme="minorHAnsi" w:cstheme="minorHAnsi"/>
          <w:u w:val="single"/>
        </w:rPr>
        <w:t>facts of its existence and day-to-day re-creation lulls us into a false strategy for ending this war and preventing the next</w:t>
      </w:r>
      <w:r w:rsidRPr="006728E2">
        <w:rPr>
          <w:rFonts w:asciiTheme="minorHAnsi" w:hAnsiTheme="minorHAnsi" w:cstheme="minorHAnsi"/>
          <w:sz w:val="16"/>
        </w:rPr>
        <w:t xml:space="preserve">. </w:t>
      </w:r>
      <w:r w:rsidRPr="006728E2">
        <w:rPr>
          <w:rFonts w:asciiTheme="minorHAnsi" w:hAnsiTheme="minorHAnsi" w:cstheme="minorHAnsi"/>
          <w:u w:val="single"/>
        </w:rPr>
        <w:t>An anthropology of the military would</w:t>
      </w:r>
      <w:r w:rsidRPr="006728E2">
        <w:rPr>
          <w:rFonts w:asciiTheme="minorHAnsi" w:hAnsiTheme="minorHAnsi" w:cstheme="minorHAnsi"/>
          <w:sz w:val="16"/>
        </w:rPr>
        <w:t xml:space="preserve"> also </w:t>
      </w:r>
      <w:r w:rsidRPr="006728E2">
        <w:rPr>
          <w:rFonts w:asciiTheme="minorHAnsi" w:hAnsiTheme="minorHAnsi" w:cstheme="minorHAnsi"/>
          <w:u w:val="single"/>
        </w:rPr>
        <w:t>focus on the</w:t>
      </w:r>
      <w:r w:rsidRPr="006728E2">
        <w:rPr>
          <w:rFonts w:asciiTheme="minorHAnsi" w:hAnsiTheme="minorHAnsi" w:cstheme="minorHAnsi"/>
          <w:sz w:val="16"/>
        </w:rPr>
        <w:t xml:space="preserve"> recent </w:t>
      </w:r>
      <w:r w:rsidRPr="006728E2">
        <w:rPr>
          <w:rFonts w:asciiTheme="minorHAnsi" w:hAnsiTheme="minorHAnsi" w:cstheme="minorHAnsi"/>
          <w:u w:val="single"/>
        </w:rPr>
        <w:t>U.S. Navy and Air Force build-up on Guam</w:t>
      </w:r>
      <w:r w:rsidRPr="006728E2">
        <w:rPr>
          <w:rFonts w:asciiTheme="minorHAnsi" w:hAnsiTheme="minorHAnsi" w:cstheme="minorHAnsi"/>
          <w:sz w:val="16"/>
        </w:rPr>
        <w:t xml:space="preserve">, which the Pentagon calls "the tip of America's spear" and its "unsinkable aircraft carrier" for its valuable existing facilities. </w:t>
      </w:r>
      <w:r w:rsidRPr="006728E2">
        <w:rPr>
          <w:rFonts w:asciiTheme="minorHAnsi" w:hAnsiTheme="minorHAnsi" w:cstheme="minorHAnsi"/>
          <w:u w:val="single"/>
        </w:rPr>
        <w:t>It would analyze the impact of the Marines being moved there after massive decades long protests</w:t>
      </w:r>
      <w:r w:rsidRPr="006728E2">
        <w:rPr>
          <w:rFonts w:asciiTheme="minorHAnsi" w:hAnsiTheme="minorHAnsi" w:cstheme="minorHAnsi"/>
          <w:sz w:val="16"/>
        </w:rPr>
        <w:t xml:space="preserve"> at their original location </w:t>
      </w:r>
      <w:r w:rsidRPr="006728E2">
        <w:rPr>
          <w:rFonts w:asciiTheme="minorHAnsi" w:hAnsiTheme="minorHAnsi" w:cstheme="minorHAnsi"/>
          <w:u w:val="single"/>
        </w:rPr>
        <w:t>on Okinawa</w:t>
      </w:r>
      <w:r w:rsidRPr="006728E2">
        <w:rPr>
          <w:rFonts w:asciiTheme="minorHAnsi" w:hAnsiTheme="minorHAnsi" w:cstheme="minorHAnsi"/>
          <w:sz w:val="16"/>
        </w:rPr>
        <w:t xml:space="preserve">. Together with dependents and contractors, 40,000 people will be added to Guam's current population of 170,000. </w:t>
      </w:r>
      <w:r w:rsidRPr="006728E2">
        <w:rPr>
          <w:rFonts w:asciiTheme="minorHAnsi" w:hAnsiTheme="minorHAnsi" w:cstheme="minorHAnsi"/>
          <w:u w:val="single"/>
        </w:rPr>
        <w:t>How the U.S. is able politically to invade Guam</w:t>
      </w:r>
      <w:r w:rsidRPr="006728E2">
        <w:rPr>
          <w:rFonts w:asciiTheme="minorHAnsi" w:hAnsiTheme="minorHAnsi" w:cstheme="minorHAnsi"/>
          <w:sz w:val="16"/>
        </w:rPr>
        <w:t xml:space="preserve"> in this way </w:t>
      </w:r>
      <w:r w:rsidRPr="006728E2">
        <w:rPr>
          <w:rFonts w:asciiTheme="minorHAnsi" w:hAnsiTheme="minorHAnsi" w:cstheme="minorHAnsi"/>
          <w:u w:val="single"/>
        </w:rPr>
        <w:t>and the exact nature of the social dislocations to come and the profits and where they flow would be eminently anthropological</w:t>
      </w:r>
      <w:r w:rsidRPr="006728E2">
        <w:rPr>
          <w:rFonts w:asciiTheme="minorHAnsi" w:hAnsiTheme="minorHAnsi" w:cstheme="minorHAnsi"/>
          <w:sz w:val="16"/>
        </w:rPr>
        <w:t xml:space="preserve"> projects. Right now, </w:t>
      </w:r>
      <w:r w:rsidRPr="006728E2">
        <w:rPr>
          <w:rFonts w:asciiTheme="minorHAnsi" w:hAnsiTheme="minorHAnsi" w:cstheme="minorHAnsi"/>
          <w:u w:val="single"/>
        </w:rPr>
        <w:t>the military</w:t>
      </w:r>
      <w:r w:rsidRPr="006728E2">
        <w:rPr>
          <w:rFonts w:asciiTheme="minorHAnsi" w:hAnsiTheme="minorHAnsi" w:cstheme="minorHAnsi"/>
          <w:sz w:val="16"/>
        </w:rPr>
        <w:t xml:space="preserve"> has </w:t>
      </w:r>
      <w:r w:rsidRPr="006728E2">
        <w:rPr>
          <w:rFonts w:asciiTheme="minorHAnsi" w:hAnsiTheme="minorHAnsi" w:cstheme="minorHAnsi"/>
          <w:u w:val="single"/>
        </w:rPr>
        <w:t>contracted out a social impact assessment whose superficial methodology focuses on elite interviews and is structured to allow Pentagon planners to do what they</w:t>
      </w:r>
      <w:r w:rsidRPr="006728E2">
        <w:rPr>
          <w:rFonts w:asciiTheme="minorHAnsi" w:hAnsiTheme="minorHAnsi" w:cstheme="minorHAnsi"/>
          <w:sz w:val="16"/>
        </w:rPr>
        <w:t xml:space="preserve"> originally </w:t>
      </w:r>
      <w:r w:rsidRPr="006728E2">
        <w:rPr>
          <w:rFonts w:asciiTheme="minorHAnsi" w:hAnsiTheme="minorHAnsi" w:cstheme="minorHAnsi"/>
          <w:u w:val="single"/>
        </w:rPr>
        <w:t>intended</w:t>
      </w:r>
      <w:r w:rsidRPr="006728E2">
        <w:rPr>
          <w:rFonts w:asciiTheme="minorHAnsi" w:hAnsiTheme="minorHAnsi" w:cstheme="minorHAnsi"/>
          <w:sz w:val="16"/>
        </w:rPr>
        <w:t xml:space="preserve">. Finally, </w:t>
      </w:r>
      <w:r w:rsidRPr="006728E2">
        <w:rPr>
          <w:rFonts w:asciiTheme="minorHAnsi" w:hAnsiTheme="minorHAnsi" w:cstheme="minorHAnsi"/>
          <w:u w:val="single"/>
        </w:rPr>
        <w:t>a reflexive anthropology of the military would ask why Guam has received so little disciplinary attention over</w:t>
      </w:r>
      <w:r w:rsidRPr="006728E2">
        <w:rPr>
          <w:rFonts w:asciiTheme="minorHAnsi" w:hAnsiTheme="minorHAnsi" w:cstheme="minorHAnsi"/>
          <w:sz w:val="16"/>
        </w:rPr>
        <w:t xml:space="preserve"> </w:t>
      </w:r>
      <w:r w:rsidRPr="006728E2">
        <w:rPr>
          <w:rFonts w:asciiTheme="minorHAnsi" w:hAnsiTheme="minorHAnsi" w:cstheme="minorHAnsi"/>
          <w:u w:val="single"/>
        </w:rPr>
        <w:t>the decades of U.S. colonization in comparison with the islands elsewhere in Micronesia</w:t>
      </w:r>
      <w:r w:rsidRPr="006728E2">
        <w:rPr>
          <w:rFonts w:asciiTheme="minorHAnsi" w:hAnsiTheme="minorHAnsi" w:cstheme="minorHAnsi"/>
          <w:sz w:val="16"/>
        </w:rPr>
        <w:t xml:space="preserve">. </w:t>
      </w:r>
      <w:r w:rsidRPr="006728E2">
        <w:rPr>
          <w:rFonts w:asciiTheme="minorHAnsi" w:hAnsiTheme="minorHAnsi" w:cstheme="minorHAnsi"/>
          <w:u w:val="single"/>
        </w:rPr>
        <w:t>Two answers</w:t>
      </w:r>
      <w:r w:rsidRPr="006728E2">
        <w:rPr>
          <w:rFonts w:asciiTheme="minorHAnsi" w:hAnsiTheme="minorHAnsi" w:cstheme="minorHAnsi"/>
          <w:sz w:val="16"/>
        </w:rPr>
        <w:t xml:space="preserve"> initially suggest themselves, </w:t>
      </w:r>
      <w:r w:rsidRPr="006728E2">
        <w:rPr>
          <w:rFonts w:asciiTheme="minorHAnsi" w:hAnsiTheme="minorHAnsi" w:cstheme="minorHAnsi"/>
          <w:u w:val="single"/>
        </w:rPr>
        <w:t>including more intense DoD interest in the islands</w:t>
      </w:r>
      <w:r w:rsidRPr="006728E2">
        <w:rPr>
          <w:rFonts w:asciiTheme="minorHAnsi" w:hAnsiTheme="minorHAnsi" w:cstheme="minorHAnsi"/>
          <w:sz w:val="16"/>
        </w:rPr>
        <w:t xml:space="preserve"> newly acquired from Japan through the government funded Coordinated Investigation of Micronesian Anthropology </w:t>
      </w:r>
      <w:r w:rsidRPr="006728E2">
        <w:rPr>
          <w:rFonts w:asciiTheme="minorHAnsi" w:hAnsiTheme="minorHAnsi" w:cstheme="minorHAnsi"/>
          <w:u w:val="single"/>
        </w:rPr>
        <w:t>and the notion</w:t>
      </w:r>
      <w:r w:rsidRPr="006728E2">
        <w:rPr>
          <w:rFonts w:asciiTheme="minorHAnsi" w:hAnsiTheme="minorHAnsi" w:cstheme="minorHAnsi"/>
          <w:sz w:val="16"/>
        </w:rPr>
        <w:t xml:space="preserve">, raised in the 1980s disciplinary critiques, </w:t>
      </w:r>
      <w:r w:rsidRPr="006728E2">
        <w:rPr>
          <w:rFonts w:asciiTheme="minorHAnsi" w:hAnsiTheme="minorHAnsi" w:cstheme="minorHAnsi"/>
          <w:u w:val="single"/>
        </w:rPr>
        <w:t>that anthropology had been avoiding places like Guam which appeared too embedded in the flow of violent colonial histories</w:t>
      </w:r>
      <w:r w:rsidRPr="006728E2">
        <w:rPr>
          <w:rFonts w:asciiTheme="minorHAnsi" w:hAnsiTheme="minorHAnsi" w:cstheme="minorHAnsi"/>
          <w:sz w:val="16"/>
        </w:rPr>
        <w:t xml:space="preserve">. As we all know, there are problems with any dualism such as this one between the of and the for. </w:t>
      </w:r>
      <w:r w:rsidRPr="006728E2">
        <w:rPr>
          <w:rFonts w:asciiTheme="minorHAnsi" w:hAnsiTheme="minorHAnsi" w:cstheme="minorHAnsi"/>
          <w:u w:val="single"/>
        </w:rPr>
        <w:t>Anthropologists' published work</w:t>
      </w:r>
      <w:r w:rsidRPr="006728E2">
        <w:rPr>
          <w:rFonts w:asciiTheme="minorHAnsi" w:hAnsiTheme="minorHAnsi" w:cstheme="minorHAnsi"/>
          <w:sz w:val="16"/>
        </w:rPr>
        <w:t xml:space="preserve">, for example, </w:t>
      </w:r>
      <w:r w:rsidRPr="006728E2">
        <w:rPr>
          <w:rFonts w:asciiTheme="minorHAnsi" w:hAnsiTheme="minorHAnsi" w:cstheme="minorHAnsi"/>
          <w:u w:val="single"/>
        </w:rPr>
        <w:t>can be used for the military no matter the writers' intention</w:t>
      </w:r>
      <w:r w:rsidRPr="006728E2">
        <w:rPr>
          <w:rFonts w:asciiTheme="minorHAnsi" w:hAnsiTheme="minorHAnsi" w:cstheme="minorHAnsi"/>
          <w:sz w:val="16"/>
        </w:rPr>
        <w:t xml:space="preserve">. Moreover, this dualism is challenged by </w:t>
      </w:r>
      <w:r w:rsidRPr="006728E2">
        <w:rPr>
          <w:rFonts w:asciiTheme="minorHAnsi" w:hAnsiTheme="minorHAnsi" w:cstheme="minorHAnsi"/>
          <w:u w:val="single"/>
        </w:rPr>
        <w:t>militarization</w:t>
      </w:r>
      <w:r w:rsidRPr="006728E2">
        <w:rPr>
          <w:rFonts w:asciiTheme="minorHAnsi" w:hAnsiTheme="minorHAnsi" w:cstheme="minorHAnsi"/>
          <w:sz w:val="16"/>
        </w:rPr>
        <w:t xml:space="preserve"> itself which </w:t>
      </w:r>
      <w:r w:rsidRPr="006728E2">
        <w:rPr>
          <w:rFonts w:asciiTheme="minorHAnsi" w:hAnsiTheme="minorHAnsi" w:cstheme="minorHAnsi"/>
          <w:u w:val="single"/>
        </w:rPr>
        <w:t>has eroded the distinction between civilian and soldier so significantly that</w:t>
      </w:r>
      <w:r w:rsidRPr="006728E2">
        <w:rPr>
          <w:rFonts w:asciiTheme="minorHAnsi" w:hAnsiTheme="minorHAnsi" w:cstheme="minorHAnsi"/>
          <w:sz w:val="16"/>
        </w:rPr>
        <w:t xml:space="preserve"> one can argue that </w:t>
      </w:r>
      <w:r w:rsidRPr="006728E2">
        <w:rPr>
          <w:rFonts w:asciiTheme="minorHAnsi" w:hAnsiTheme="minorHAnsi" w:cstheme="minorHAnsi"/>
          <w:u w:val="single"/>
        </w:rPr>
        <w:t>no corner of our anthropological practice or cultural context</w:t>
      </w:r>
      <w:r w:rsidRPr="006728E2">
        <w:rPr>
          <w:rFonts w:asciiTheme="minorHAnsi" w:hAnsiTheme="minorHAnsi" w:cstheme="minorHAnsi"/>
          <w:sz w:val="16"/>
        </w:rPr>
        <w:t xml:space="preserve">, in the U.S. at least, </w:t>
      </w:r>
      <w:r w:rsidRPr="006728E2">
        <w:rPr>
          <w:rFonts w:asciiTheme="minorHAnsi" w:hAnsiTheme="minorHAnsi" w:cstheme="minorHAnsi"/>
          <w:u w:val="single"/>
        </w:rPr>
        <w:t xml:space="preserve">is not in some way implicated in the prosecution of </w:t>
      </w:r>
      <w:r w:rsidRPr="006728E2">
        <w:rPr>
          <w:rFonts w:asciiTheme="minorHAnsi" w:hAnsiTheme="minorHAnsi" w:cstheme="minorHAnsi"/>
          <w:sz w:val="16"/>
        </w:rPr>
        <w:t xml:space="preserve">war </w:t>
      </w:r>
      <w:r w:rsidRPr="006728E2">
        <w:rPr>
          <w:rFonts w:asciiTheme="minorHAnsi" w:hAnsiTheme="minorHAnsi" w:cstheme="minorHAnsi"/>
          <w:u w:val="single"/>
        </w:rPr>
        <w:t>and preparation for war</w:t>
      </w:r>
      <w:r w:rsidRPr="006728E2">
        <w:rPr>
          <w:rFonts w:asciiTheme="minorHAnsi" w:hAnsiTheme="minorHAnsi" w:cstheme="minorHAnsi"/>
          <w:sz w:val="16"/>
        </w:rPr>
        <w:t xml:space="preserve">. </w:t>
      </w:r>
      <w:proofErr w:type="gramStart"/>
      <w:r w:rsidRPr="006728E2">
        <w:rPr>
          <w:rFonts w:asciiTheme="minorHAnsi" w:hAnsiTheme="minorHAnsi" w:cstheme="minorHAnsi"/>
          <w:sz w:val="16"/>
        </w:rPr>
        <w:t>Certainly</w:t>
      </w:r>
      <w:proofErr w:type="gramEnd"/>
      <w:r w:rsidRPr="006728E2">
        <w:rPr>
          <w:rFonts w:asciiTheme="minorHAnsi" w:hAnsiTheme="minorHAnsi" w:cstheme="minorHAnsi"/>
          <w:sz w:val="16"/>
        </w:rPr>
        <w:t xml:space="preserve"> I remain a paymaster of the U.S. military, for example, through the withholding tax paid out of each of my monthly </w:t>
      </w:r>
      <w:proofErr w:type="spellStart"/>
      <w:r w:rsidRPr="006728E2">
        <w:rPr>
          <w:rFonts w:asciiTheme="minorHAnsi" w:hAnsiTheme="minorHAnsi" w:cstheme="minorHAnsi"/>
          <w:sz w:val="16"/>
        </w:rPr>
        <w:t>paycheques</w:t>
      </w:r>
      <w:proofErr w:type="spellEnd"/>
      <w:r w:rsidRPr="006728E2">
        <w:rPr>
          <w:rFonts w:asciiTheme="minorHAnsi" w:hAnsiTheme="minorHAnsi" w:cstheme="minorHAnsi"/>
          <w:sz w:val="16"/>
        </w:rPr>
        <w:t>…</w:t>
      </w:r>
    </w:p>
    <w:p w14:paraId="23D2670E" w14:textId="77777777" w:rsidR="00E97E29" w:rsidRPr="006728E2" w:rsidRDefault="00E97E29" w:rsidP="00E97E29">
      <w:pPr>
        <w:rPr>
          <w:rFonts w:asciiTheme="minorHAnsi" w:hAnsiTheme="minorHAnsi" w:cstheme="minorHAnsi"/>
          <w:sz w:val="16"/>
        </w:rPr>
      </w:pPr>
    </w:p>
    <w:p w14:paraId="6A68E6E8" w14:textId="5A818429" w:rsidR="004776B5" w:rsidRPr="006728E2" w:rsidRDefault="004776B5" w:rsidP="004776B5">
      <w:pPr>
        <w:pStyle w:val="Heading2"/>
        <w:rPr>
          <w:rFonts w:asciiTheme="minorHAnsi" w:hAnsiTheme="minorHAnsi" w:cstheme="minorHAnsi"/>
        </w:rPr>
      </w:pPr>
      <w:r w:rsidRPr="006728E2">
        <w:rPr>
          <w:rFonts w:asciiTheme="minorHAnsi" w:hAnsiTheme="minorHAnsi" w:cstheme="minorHAnsi"/>
        </w:rPr>
        <w:t>Policy Not First</w:t>
      </w:r>
    </w:p>
    <w:p w14:paraId="053F86E1" w14:textId="45FB6E9E" w:rsidR="004776B5" w:rsidRPr="006728E2" w:rsidRDefault="004776B5" w:rsidP="00080F87">
      <w:pPr>
        <w:pStyle w:val="Heading3"/>
        <w:rPr>
          <w:rFonts w:asciiTheme="minorHAnsi" w:hAnsiTheme="minorHAnsi" w:cstheme="minorHAnsi"/>
        </w:rPr>
      </w:pPr>
      <w:r w:rsidRPr="006728E2">
        <w:rPr>
          <w:rFonts w:asciiTheme="minorHAnsi" w:hAnsiTheme="minorHAnsi" w:cstheme="minorHAnsi"/>
        </w:rPr>
        <w:t>Sequencing</w:t>
      </w:r>
    </w:p>
    <w:p w14:paraId="61773049" w14:textId="77777777" w:rsidR="004776B5" w:rsidRPr="006728E2" w:rsidRDefault="004776B5" w:rsidP="004776B5">
      <w:pPr>
        <w:pStyle w:val="Heading4"/>
        <w:rPr>
          <w:rFonts w:asciiTheme="minorHAnsi" w:hAnsiTheme="minorHAnsi" w:cstheme="minorHAnsi"/>
        </w:rPr>
      </w:pPr>
      <w:r w:rsidRPr="006728E2">
        <w:rPr>
          <w:rFonts w:asciiTheme="minorHAnsi" w:hAnsiTheme="minorHAnsi" w:cstheme="minorHAnsi"/>
        </w:rPr>
        <w:t>Thought BEFORE action can solve existing questions that confuse the public</w:t>
      </w:r>
    </w:p>
    <w:p w14:paraId="34843DF5" w14:textId="77777777" w:rsidR="004776B5" w:rsidRPr="006728E2" w:rsidRDefault="004776B5" w:rsidP="004776B5">
      <w:pPr>
        <w:rPr>
          <w:rStyle w:val="Style13ptBold"/>
          <w:rFonts w:asciiTheme="minorHAnsi" w:hAnsiTheme="minorHAnsi" w:cstheme="minorHAnsi"/>
        </w:rPr>
      </w:pPr>
      <w:r w:rsidRPr="006728E2">
        <w:rPr>
          <w:rStyle w:val="Style13ptBold"/>
          <w:rFonts w:asciiTheme="minorHAnsi" w:hAnsiTheme="minorHAnsi" w:cstheme="minorHAnsi"/>
        </w:rPr>
        <w:t xml:space="preserve">Sims et al 17’ </w:t>
      </w:r>
      <w:r w:rsidRPr="006728E2">
        <w:rPr>
          <w:rStyle w:val="Style13ptBold"/>
          <w:rFonts w:asciiTheme="minorHAnsi" w:hAnsiTheme="minorHAnsi" w:cstheme="minorHAnsi"/>
          <w:b w:val="0"/>
          <w:bCs w:val="0"/>
          <w:szCs w:val="18"/>
        </w:rPr>
        <w:t>[Stephan Sims. “Political Philosophy and the Problems of International Order: Machiavelli, Kant, and Aristotle.” PERSPECTIVES ON POLITICAL SCIENCE 2017, VOL. 46, NO. 2, 127–136, http://dx.doi.org/10.1080/10457097.2015.1081539]</w:t>
      </w:r>
    </w:p>
    <w:p w14:paraId="5049A6E3" w14:textId="77777777" w:rsidR="004776B5" w:rsidRPr="006728E2" w:rsidRDefault="004776B5" w:rsidP="004776B5">
      <w:pPr>
        <w:rPr>
          <w:rFonts w:asciiTheme="minorHAnsi" w:hAnsiTheme="minorHAnsi" w:cstheme="minorHAnsi"/>
          <w:sz w:val="16"/>
        </w:rPr>
      </w:pPr>
      <w:r w:rsidRPr="006728E2">
        <w:rPr>
          <w:rFonts w:asciiTheme="minorHAnsi" w:hAnsiTheme="minorHAnsi" w:cstheme="minorHAnsi"/>
          <w:sz w:val="16"/>
        </w:rPr>
        <w:t xml:space="preserve">In 2013 President </w:t>
      </w:r>
      <w:r w:rsidRPr="006728E2">
        <w:rPr>
          <w:rStyle w:val="StyleUnderline"/>
          <w:rFonts w:asciiTheme="minorHAnsi" w:hAnsiTheme="minorHAnsi" w:cstheme="minorHAnsi"/>
        </w:rPr>
        <w:t>Obama declared the use of chemical weapons by the Syrian government against its own people to be a “red line,” which</w:t>
      </w:r>
      <w:r w:rsidRPr="006728E2">
        <w:rPr>
          <w:rFonts w:asciiTheme="minorHAnsi" w:hAnsiTheme="minorHAnsi" w:cstheme="minorHAnsi"/>
          <w:sz w:val="16"/>
        </w:rPr>
        <w:t xml:space="preserve">, if crossed, </w:t>
      </w:r>
      <w:r w:rsidRPr="006728E2">
        <w:rPr>
          <w:rStyle w:val="StyleUnderline"/>
          <w:rFonts w:asciiTheme="minorHAnsi" w:hAnsiTheme="minorHAnsi" w:cstheme="minorHAnsi"/>
        </w:rPr>
        <w:t>would result in American military action to prevent the use of “inhumane” violence against innocent people.</w:t>
      </w:r>
      <w:r w:rsidRPr="006728E2">
        <w:rPr>
          <w:rFonts w:asciiTheme="minorHAnsi" w:hAnsiTheme="minorHAnsi" w:cstheme="minorHAnsi"/>
          <w:sz w:val="16"/>
        </w:rPr>
        <w:t xml:space="preserve"> President </w:t>
      </w:r>
      <w:r w:rsidRPr="006728E2">
        <w:rPr>
          <w:rStyle w:val="StyleUnderline"/>
          <w:rFonts w:asciiTheme="minorHAnsi" w:hAnsiTheme="minorHAnsi" w:cstheme="minorHAnsi"/>
        </w:rPr>
        <w:t>Putin noted in response that any aggression against Syria would be a violation of state sovereignty and thus would itself be a violation of international law. The role of</w:t>
      </w:r>
      <w:r w:rsidRPr="006728E2">
        <w:rPr>
          <w:rFonts w:asciiTheme="minorHAnsi" w:hAnsiTheme="minorHAnsi" w:cstheme="minorHAnsi"/>
          <w:sz w:val="16"/>
        </w:rPr>
        <w:t xml:space="preserve"> President </w:t>
      </w:r>
      <w:r w:rsidRPr="006728E2">
        <w:rPr>
          <w:rStyle w:val="StyleUnderline"/>
          <w:rFonts w:asciiTheme="minorHAnsi" w:hAnsiTheme="minorHAnsi" w:cstheme="minorHAnsi"/>
        </w:rPr>
        <w:t>Obama</w:t>
      </w:r>
      <w:r w:rsidRPr="006728E2">
        <w:rPr>
          <w:rFonts w:asciiTheme="minorHAnsi" w:hAnsiTheme="minorHAnsi" w:cstheme="minorHAnsi"/>
          <w:sz w:val="16"/>
        </w:rPr>
        <w:t xml:space="preserve"> as a protector of human rights </w:t>
      </w:r>
      <w:r w:rsidRPr="006728E2">
        <w:rPr>
          <w:rStyle w:val="StyleUnderline"/>
          <w:rFonts w:asciiTheme="minorHAnsi" w:hAnsiTheme="minorHAnsi" w:cstheme="minorHAnsi"/>
        </w:rPr>
        <w:t>and</w:t>
      </w:r>
      <w:r w:rsidRPr="006728E2">
        <w:rPr>
          <w:rFonts w:asciiTheme="minorHAnsi" w:hAnsiTheme="minorHAnsi" w:cstheme="minorHAnsi"/>
          <w:sz w:val="16"/>
        </w:rPr>
        <w:t xml:space="preserve"> President </w:t>
      </w:r>
      <w:r w:rsidRPr="006728E2">
        <w:rPr>
          <w:rStyle w:val="StyleUnderline"/>
          <w:rFonts w:asciiTheme="minorHAnsi" w:hAnsiTheme="minorHAnsi" w:cstheme="minorHAnsi"/>
        </w:rPr>
        <w:t>Putin</w:t>
      </w:r>
      <w:r w:rsidRPr="006728E2">
        <w:rPr>
          <w:rFonts w:asciiTheme="minorHAnsi" w:hAnsiTheme="minorHAnsi" w:cstheme="minorHAnsi"/>
          <w:sz w:val="16"/>
        </w:rPr>
        <w:t xml:space="preserve"> as a protector of international law and state sovereignty </w:t>
      </w:r>
      <w:r w:rsidRPr="006728E2">
        <w:rPr>
          <w:rStyle w:val="StyleUnderline"/>
          <w:rFonts w:asciiTheme="minorHAnsi" w:hAnsiTheme="minorHAnsi" w:cstheme="minorHAnsi"/>
        </w:rPr>
        <w:t>would be reversed less than a year later, when Russian troops played a large part in Crimea detaching itself from Ukraine in favor of Russia</w:t>
      </w:r>
      <w:r w:rsidRPr="006728E2">
        <w:rPr>
          <w:rFonts w:asciiTheme="minorHAnsi" w:hAnsiTheme="minorHAnsi" w:cstheme="minorHAnsi"/>
          <w:sz w:val="16"/>
        </w:rPr>
        <w:t xml:space="preserve">. </w:t>
      </w:r>
      <w:r w:rsidRPr="006728E2">
        <w:rPr>
          <w:rStyle w:val="StyleUnderline"/>
          <w:rFonts w:asciiTheme="minorHAnsi" w:hAnsiTheme="minorHAnsi" w:cstheme="minorHAnsi"/>
        </w:rPr>
        <w:t xml:space="preserve">Then the United States became the defender of Ukraine’s state sovereignty, while Russia took on the role of protecting the fundamental rights of </w:t>
      </w:r>
      <w:proofErr w:type="spellStart"/>
      <w:r w:rsidRPr="006728E2">
        <w:rPr>
          <w:rStyle w:val="StyleUnderline"/>
          <w:rFonts w:asciiTheme="minorHAnsi" w:hAnsiTheme="minorHAnsi" w:cstheme="minorHAnsi"/>
        </w:rPr>
        <w:t>Crimeans</w:t>
      </w:r>
      <w:proofErr w:type="spellEnd"/>
      <w:r w:rsidRPr="006728E2">
        <w:rPr>
          <w:rFonts w:asciiTheme="minorHAnsi" w:hAnsiTheme="minorHAnsi" w:cstheme="minorHAnsi"/>
          <w:sz w:val="16"/>
        </w:rPr>
        <w:t xml:space="preserve">. At different times, </w:t>
      </w:r>
      <w:r w:rsidRPr="006728E2">
        <w:rPr>
          <w:rStyle w:val="StyleUnderline"/>
          <w:rFonts w:asciiTheme="minorHAnsi" w:hAnsiTheme="minorHAnsi" w:cstheme="minorHAnsi"/>
        </w:rPr>
        <w:t>each leader appealed to an opposing notion of justice to justify his country’s stance</w:t>
      </w:r>
      <w:r w:rsidRPr="006728E2">
        <w:rPr>
          <w:rFonts w:asciiTheme="minorHAnsi" w:hAnsiTheme="minorHAnsi" w:cstheme="minorHAnsi"/>
          <w:sz w:val="16"/>
        </w:rPr>
        <w:t xml:space="preserve">. While we could, with some fairness, accuse </w:t>
      </w:r>
      <w:r w:rsidRPr="006728E2">
        <w:rPr>
          <w:rStyle w:val="StyleUnderline"/>
          <w:rFonts w:asciiTheme="minorHAnsi" w:hAnsiTheme="minorHAnsi" w:cstheme="minorHAnsi"/>
        </w:rPr>
        <w:t>each leader</w:t>
      </w:r>
      <w:r w:rsidRPr="006728E2">
        <w:rPr>
          <w:rFonts w:asciiTheme="minorHAnsi" w:hAnsiTheme="minorHAnsi" w:cstheme="minorHAnsi"/>
          <w:sz w:val="16"/>
        </w:rPr>
        <w:t xml:space="preserve"> of inconsistent positions based on the advantage of the moment, it is the case that </w:t>
      </w:r>
      <w:r w:rsidRPr="006728E2">
        <w:rPr>
          <w:rStyle w:val="StyleUnderline"/>
          <w:rFonts w:asciiTheme="minorHAnsi" w:hAnsiTheme="minorHAnsi" w:cstheme="minorHAnsi"/>
        </w:rPr>
        <w:t>both justified their actions or policy on the basis of one of two acknowledged principles of right: state sovereignty and human rights</w:t>
      </w:r>
      <w:r w:rsidRPr="006728E2">
        <w:rPr>
          <w:rFonts w:asciiTheme="minorHAnsi" w:hAnsiTheme="minorHAnsi" w:cstheme="minorHAnsi"/>
          <w:sz w:val="16"/>
        </w:rPr>
        <w:t xml:space="preserve">. </w:t>
      </w:r>
      <w:r w:rsidRPr="006728E2">
        <w:rPr>
          <w:rStyle w:val="StyleUnderline"/>
          <w:rFonts w:asciiTheme="minorHAnsi" w:hAnsiTheme="minorHAnsi" w:cstheme="minorHAnsi"/>
        </w:rPr>
        <w:t>If hypocrisy is the homage vice pays to virtue, then one can pay that homage by claiming to be either a defender of state sovereignty or a defender of human rights</w:t>
      </w:r>
      <w:r w:rsidRPr="006728E2">
        <w:rPr>
          <w:rFonts w:asciiTheme="minorHAnsi" w:hAnsiTheme="minorHAnsi" w:cstheme="minorHAnsi"/>
          <w:sz w:val="16"/>
        </w:rPr>
        <w:t xml:space="preserve">. The question I would like to consider is why these two goods are opposed to each other and how we came to a situation where it seems we must affirm two conflicting principles. Hedley Bull sheds light on this question in his 1977 seminal work of international political theory, The Anarchical Society. </w:t>
      </w:r>
      <w:r w:rsidRPr="006728E2">
        <w:rPr>
          <w:rStyle w:val="StyleUnderline"/>
          <w:rFonts w:asciiTheme="minorHAnsi" w:hAnsiTheme="minorHAnsi" w:cstheme="minorHAnsi"/>
        </w:rPr>
        <w:t>Bull argues that international politics can be considered in light of two values: order and justice.</w:t>
      </w:r>
      <w:r w:rsidRPr="006728E2">
        <w:rPr>
          <w:rFonts w:asciiTheme="minorHAnsi" w:hAnsiTheme="minorHAnsi" w:cstheme="minorHAnsi"/>
          <w:sz w:val="16"/>
        </w:rPr>
        <w:t xml:space="preserve">1 Order, and the tranquility it produces, is valued in part because of a desire for peace. Justice, and the change it often demands, is desired in part because we wish to live in a good peace. Bull further claims that the institution of state sovereignty is the root of contemporary international politics and that as long as this is so, we will live in an international system that values order over justice.2 Human rights, as claims that make justice the preeminent value, then become an element of disorder, precisely because their supranational claims undermine state sovereignty and thus all subsequent institutions of international order.3 Bull was careful to remain agnostic on the question as to whether there should be a preference for one or the other, instead claiming that preference for order was the current state of affairs in the world. Although the examples of Presidents </w:t>
      </w:r>
      <w:r w:rsidRPr="006728E2">
        <w:rPr>
          <w:rStyle w:val="StyleUnderline"/>
          <w:rFonts w:asciiTheme="minorHAnsi" w:hAnsiTheme="minorHAnsi" w:cstheme="minorHAnsi"/>
        </w:rPr>
        <w:t xml:space="preserve">Obama and Putin </w:t>
      </w:r>
      <w:r w:rsidRPr="006728E2">
        <w:rPr>
          <w:rFonts w:asciiTheme="minorHAnsi" w:hAnsiTheme="minorHAnsi" w:cstheme="minorHAnsi"/>
          <w:sz w:val="16"/>
        </w:rPr>
        <w:t>do not illustrate a consistent preference for one value over the other, they reveal the tension Bull sees between these two concepts—that each</w:t>
      </w:r>
      <w:r w:rsidRPr="006728E2">
        <w:rPr>
          <w:rStyle w:val="StyleUnderline"/>
          <w:rFonts w:asciiTheme="minorHAnsi" w:hAnsiTheme="minorHAnsi" w:cstheme="minorHAnsi"/>
        </w:rPr>
        <w:t xml:space="preserve"> is attractive as a way of justifying foreign policy and that we have difficulty in ranking them.</w:t>
      </w:r>
      <w:r w:rsidRPr="006728E2">
        <w:rPr>
          <w:rFonts w:asciiTheme="minorHAnsi" w:hAnsiTheme="minorHAnsi" w:cstheme="minorHAnsi"/>
          <w:sz w:val="16"/>
        </w:rPr>
        <w:t xml:space="preserve"> In this essay I discuss how modern political thought, especially that of Machiavelli and Kant, has influenced our understanding of the appeals to sovereignty and human rights that so dominate the discourse of contemporary international politics and how </w:t>
      </w:r>
      <w:r w:rsidRPr="006728E2">
        <w:rPr>
          <w:rStyle w:val="StyleUnderline"/>
          <w:rFonts w:asciiTheme="minorHAnsi" w:hAnsiTheme="minorHAnsi" w:cstheme="minorHAnsi"/>
        </w:rPr>
        <w:t>Aristotle’s political thought can provide a helpful framework within which to understand</w:t>
      </w:r>
      <w:r w:rsidRPr="006728E2">
        <w:rPr>
          <w:rFonts w:asciiTheme="minorHAnsi" w:hAnsiTheme="minorHAnsi" w:cstheme="minorHAnsi"/>
          <w:sz w:val="16"/>
        </w:rPr>
        <w:t xml:space="preserve"> these </w:t>
      </w:r>
      <w:r w:rsidRPr="006728E2">
        <w:rPr>
          <w:rStyle w:val="StyleUnderline"/>
          <w:rFonts w:asciiTheme="minorHAnsi" w:hAnsiTheme="minorHAnsi" w:cstheme="minorHAnsi"/>
        </w:rPr>
        <w:t>questions</w:t>
      </w:r>
      <w:r w:rsidRPr="006728E2">
        <w:rPr>
          <w:rFonts w:asciiTheme="minorHAnsi" w:hAnsiTheme="minorHAnsi" w:cstheme="minorHAnsi"/>
          <w:sz w:val="16"/>
        </w:rPr>
        <w:t xml:space="preserve">. The influence of both Machiavelli and Kant has led us to understand these goods in a way that makes compromise or balancing difficult, whereas </w:t>
      </w:r>
      <w:r w:rsidRPr="006728E2">
        <w:rPr>
          <w:rStyle w:val="StyleUnderline"/>
          <w:rFonts w:asciiTheme="minorHAnsi" w:hAnsiTheme="minorHAnsi" w:cstheme="minorHAnsi"/>
        </w:rPr>
        <w:t xml:space="preserve">Aristotle understands—and validates— our aspirations to protect both sovereignty and rights and our pursuit of both order and justice in a way that moderates the absolutism of each claim. </w:t>
      </w:r>
      <w:r w:rsidRPr="006728E2">
        <w:rPr>
          <w:rFonts w:asciiTheme="minorHAnsi" w:hAnsiTheme="minorHAnsi" w:cstheme="minorHAnsi"/>
          <w:sz w:val="16"/>
        </w:rPr>
        <w:t>Machiavelli, in his attempt to free politics from the concern for virtue that characterized Aristotelian political thought, opened the door to a kind of political absolutism that supports the foundation of state sovereignty at the 1555 Peace of Augsburg.5 This peace severely curbed the authority of the Holy Roman Emperor and brought about a temporary cessation of religious violence by making the sovereign of each state the judge of what religion would be followed in his own territory.6 Kant, by attempting to reintroduce a concept of morality into politics after Machiavelli’s rejection of Aristotle, did so by making the individual himself a kind of moral sovereign. This prepared the way for a cosmopolitan liberal- ism that is best seen in the 1948 Universal Declaration of Human Rights, which, while not a legally binding document, was an opportunity for the United Nations General Assembly to voice its affirmation of human rights. The 1991 Charter of Paris, which brought together Western and Eastern-bloc nations, signified the victory of liberal democracy over Communism with its provision for the respect of universal human rights.7 This investigation will reveal that Machiavelli’s reaction against Aristotle and Kant’s reaction against Machiavelli share a rejection of the notion that human beings are ordered to a determinate good, which follows from their more general denial that nature acts for an end.8 In doing so, I hope to provide a theoretical and historical foundation to Bull’s claim about the current state of international politics by arguing that the twin values he identifies, order under- stood as sovereignty and justice understood as human rights, are the logical extremes into which modern thought runs when it attempts to deal with political questions in the absence of a conception of nature that makes room for a substantive account of the human good.</w:t>
      </w:r>
    </w:p>
    <w:p w14:paraId="349425DC" w14:textId="77777777" w:rsidR="004776B5" w:rsidRPr="006728E2" w:rsidRDefault="004776B5" w:rsidP="004776B5">
      <w:pPr>
        <w:rPr>
          <w:rFonts w:asciiTheme="minorHAnsi" w:hAnsiTheme="minorHAnsi" w:cstheme="minorHAnsi"/>
          <w:sz w:val="16"/>
        </w:rPr>
      </w:pPr>
    </w:p>
    <w:p w14:paraId="2E881EBD" w14:textId="77777777" w:rsidR="004776B5" w:rsidRPr="006728E2" w:rsidRDefault="004776B5" w:rsidP="004776B5">
      <w:pPr>
        <w:pStyle w:val="Heading4"/>
        <w:rPr>
          <w:rFonts w:asciiTheme="minorHAnsi" w:hAnsiTheme="minorHAnsi" w:cstheme="minorHAnsi"/>
        </w:rPr>
      </w:pPr>
      <w:r w:rsidRPr="006728E2">
        <w:rPr>
          <w:rFonts w:asciiTheme="minorHAnsi" w:hAnsiTheme="minorHAnsi" w:cstheme="minorHAnsi"/>
        </w:rPr>
        <w:t xml:space="preserve">Rejecting the </w:t>
      </w:r>
      <w:proofErr w:type="spellStart"/>
      <w:r w:rsidRPr="006728E2">
        <w:rPr>
          <w:rFonts w:asciiTheme="minorHAnsi" w:hAnsiTheme="minorHAnsi" w:cstheme="minorHAnsi"/>
        </w:rPr>
        <w:t>aff</w:t>
      </w:r>
      <w:proofErr w:type="spellEnd"/>
      <w:r w:rsidRPr="006728E2">
        <w:rPr>
          <w:rFonts w:asciiTheme="minorHAnsi" w:hAnsiTheme="minorHAnsi" w:cstheme="minorHAnsi"/>
        </w:rPr>
        <w:t xml:space="preserve"> is the only way to ensure proper arms management</w:t>
      </w:r>
    </w:p>
    <w:p w14:paraId="370FFFC5" w14:textId="77777777" w:rsidR="004776B5" w:rsidRPr="006728E2" w:rsidRDefault="004776B5" w:rsidP="004776B5">
      <w:pPr>
        <w:rPr>
          <w:rFonts w:asciiTheme="minorHAnsi" w:hAnsiTheme="minorHAnsi" w:cstheme="minorHAnsi"/>
          <w:b/>
          <w:bCs/>
          <w:szCs w:val="18"/>
        </w:rPr>
      </w:pPr>
      <w:r w:rsidRPr="006728E2">
        <w:rPr>
          <w:rStyle w:val="Style13ptBold"/>
          <w:rFonts w:asciiTheme="minorHAnsi" w:hAnsiTheme="minorHAnsi" w:cstheme="minorHAnsi"/>
        </w:rPr>
        <w:t xml:space="preserve">Ventura et al 18’ </w:t>
      </w:r>
      <w:r w:rsidRPr="006728E2">
        <w:rPr>
          <w:rStyle w:val="Style13ptBold"/>
          <w:rFonts w:asciiTheme="minorHAnsi" w:hAnsiTheme="minorHAnsi" w:cstheme="minorHAnsi"/>
          <w:b w:val="0"/>
          <w:bCs w:val="0"/>
          <w:szCs w:val="18"/>
        </w:rPr>
        <w:t>[Milo R. Ventura, "Arms Control and Disarmament: Legitimacy, War, and Peace", (2018). International Studies Honors Projects. 30., http://digitalcommons.macalester.edu/intlstudies_honors/30]</w:t>
      </w:r>
    </w:p>
    <w:p w14:paraId="7BD3EA80" w14:textId="77777777" w:rsidR="004776B5" w:rsidRPr="006728E2" w:rsidRDefault="004776B5" w:rsidP="004776B5">
      <w:pPr>
        <w:rPr>
          <w:rFonts w:asciiTheme="minorHAnsi" w:hAnsiTheme="minorHAnsi" w:cstheme="minorHAnsi"/>
          <w:sz w:val="16"/>
        </w:rPr>
      </w:pPr>
      <w:r w:rsidRPr="006728E2">
        <w:rPr>
          <w:rStyle w:val="StyleUnderline"/>
          <w:rFonts w:asciiTheme="minorHAnsi" w:hAnsiTheme="minorHAnsi" w:cstheme="minorHAnsi"/>
        </w:rPr>
        <w:t xml:space="preserve">The security dilemma is the problem that </w:t>
      </w:r>
      <w:r w:rsidRPr="006728E2">
        <w:rPr>
          <w:rStyle w:val="Emphasis"/>
          <w:rFonts w:asciiTheme="minorHAnsi" w:hAnsiTheme="minorHAnsi" w:cstheme="minorHAnsi"/>
        </w:rPr>
        <w:t>arms control is supposed to aid in solving</w:t>
      </w:r>
      <w:r w:rsidRPr="006728E2">
        <w:rPr>
          <w:rFonts w:asciiTheme="minorHAnsi" w:hAnsiTheme="minorHAnsi" w:cstheme="minorHAnsi"/>
          <w:sz w:val="16"/>
        </w:rPr>
        <w:t xml:space="preserve">. This dilemma is </w:t>
      </w:r>
      <w:r w:rsidRPr="006728E2">
        <w:rPr>
          <w:rStyle w:val="StyleUnderline"/>
          <w:rFonts w:asciiTheme="minorHAnsi" w:hAnsiTheme="minorHAnsi" w:cstheme="minorHAnsi"/>
        </w:rPr>
        <w:t>a situation where a state increases its military power</w:t>
      </w:r>
      <w:r w:rsidRPr="006728E2">
        <w:rPr>
          <w:rFonts w:asciiTheme="minorHAnsi" w:hAnsiTheme="minorHAnsi" w:cstheme="minorHAnsi"/>
          <w:sz w:val="16"/>
        </w:rPr>
        <w:t xml:space="preserve">, such as through developing and stockpiling certain weapons, </w:t>
      </w:r>
      <w:r w:rsidRPr="006728E2">
        <w:rPr>
          <w:rStyle w:val="StyleUnderline"/>
          <w:rFonts w:asciiTheme="minorHAnsi" w:hAnsiTheme="minorHAnsi" w:cstheme="minorHAnsi"/>
        </w:rPr>
        <w:t>with the intention of increasing its security</w:t>
      </w:r>
      <w:r w:rsidRPr="006728E2">
        <w:rPr>
          <w:rFonts w:asciiTheme="minorHAnsi" w:hAnsiTheme="minorHAnsi" w:cstheme="minorHAnsi"/>
          <w:sz w:val="16"/>
        </w:rPr>
        <w:t xml:space="preserve">, based on the simple premise that militarily and politically stronger states are more secure. </w:t>
      </w:r>
      <w:r w:rsidRPr="006728E2">
        <w:rPr>
          <w:rStyle w:val="StyleUnderline"/>
          <w:rFonts w:asciiTheme="minorHAnsi" w:hAnsiTheme="minorHAnsi" w:cstheme="minorHAnsi"/>
        </w:rPr>
        <w:t xml:space="preserve">This leads other states to respond in turn, by stockpiling more of a </w:t>
      </w:r>
      <w:proofErr w:type="gramStart"/>
      <w:r w:rsidRPr="006728E2">
        <w:rPr>
          <w:rStyle w:val="StyleUnderline"/>
          <w:rFonts w:asciiTheme="minorHAnsi" w:hAnsiTheme="minorHAnsi" w:cstheme="minorHAnsi"/>
        </w:rPr>
        <w:t>certain weapons</w:t>
      </w:r>
      <w:proofErr w:type="gramEnd"/>
      <w:r w:rsidRPr="006728E2">
        <w:rPr>
          <w:rFonts w:asciiTheme="minorHAnsi" w:hAnsiTheme="minorHAnsi" w:cstheme="minorHAnsi"/>
          <w:sz w:val="16"/>
        </w:rPr>
        <w:t xml:space="preserve"> for instance, </w:t>
      </w:r>
      <w:r w:rsidRPr="006728E2">
        <w:rPr>
          <w:rStyle w:val="StyleUnderline"/>
          <w:rFonts w:asciiTheme="minorHAnsi" w:hAnsiTheme="minorHAnsi" w:cstheme="minorHAnsi"/>
        </w:rPr>
        <w:t xml:space="preserve">and increasing tensions as this pattern continues. </w:t>
      </w:r>
      <w:r w:rsidRPr="006728E2">
        <w:rPr>
          <w:rFonts w:asciiTheme="minorHAnsi" w:hAnsiTheme="minorHAnsi" w:cstheme="minorHAnsi"/>
          <w:sz w:val="16"/>
        </w:rPr>
        <w:t xml:space="preserve">The dilemma arises </w:t>
      </w:r>
      <w:r w:rsidRPr="006728E2">
        <w:rPr>
          <w:rStyle w:val="StyleUnderline"/>
          <w:rFonts w:asciiTheme="minorHAnsi" w:hAnsiTheme="minorHAnsi" w:cstheme="minorHAnsi"/>
        </w:rPr>
        <w:t>as the tensions and risk of conflict threaten the states security even while the state seeks to increase its security be increasing military power to gain at least a minimum level of deterrence</w:t>
      </w:r>
      <w:r w:rsidRPr="006728E2">
        <w:rPr>
          <w:rFonts w:asciiTheme="minorHAnsi" w:hAnsiTheme="minorHAnsi" w:cstheme="minorHAnsi"/>
          <w:sz w:val="16"/>
        </w:rPr>
        <w:t xml:space="preserve">. With the advent of new weapons, particularly weapons of mass destruction, the dilemma becomes increasingly worrisome due to attempts to achieve an advantage over opponents, often before rules of use and competition are put in place and clarified, driving arms races into overdrive. </w:t>
      </w:r>
      <w:r w:rsidRPr="006728E2">
        <w:rPr>
          <w:rStyle w:val="StyleUnderline"/>
          <w:rFonts w:asciiTheme="minorHAnsi" w:hAnsiTheme="minorHAnsi" w:cstheme="minorHAnsi"/>
        </w:rPr>
        <w:t>This may be seen partially in the early years of the Cold War with major tensions and risk of war over Berlin and Cuba, and the arms race driven by fear of disadvantage such as the “bomber gap.” The Cold War experience also showcases the potential for mutual assured destruction to prevent the security dilemma from spiraling into war.</w:t>
      </w:r>
      <w:r w:rsidRPr="006728E2">
        <w:rPr>
          <w:rFonts w:asciiTheme="minorHAnsi" w:hAnsiTheme="minorHAnsi" w:cstheme="minorHAnsi"/>
          <w:sz w:val="16"/>
        </w:rPr>
        <w:t xml:space="preserve"> However, </w:t>
      </w:r>
      <w:r w:rsidRPr="006728E2">
        <w:rPr>
          <w:rStyle w:val="StyleUnderline"/>
          <w:rFonts w:asciiTheme="minorHAnsi" w:hAnsiTheme="minorHAnsi" w:cstheme="minorHAnsi"/>
        </w:rPr>
        <w:t>there are several problems that arise, particularly the stability-instability paradox and the increased violence in the periphery</w:t>
      </w:r>
      <w:r w:rsidRPr="006728E2">
        <w:rPr>
          <w:rFonts w:asciiTheme="minorHAnsi" w:hAnsiTheme="minorHAnsi" w:cstheme="minorHAnsi"/>
          <w:sz w:val="16"/>
        </w:rPr>
        <w:t xml:space="preserve">. The security dilemma is largely seen as going along with realist international theory and makes sense in an anarchic system. A common criticism is that arms control does not work and does not successfully deal with the security dilemma. Perhaps if arms control was universal, rigorous, and adhered to by all the states of the world, it might. However, </w:t>
      </w:r>
      <w:r w:rsidRPr="006728E2">
        <w:rPr>
          <w:rStyle w:val="StyleUnderline"/>
          <w:rFonts w:asciiTheme="minorHAnsi" w:hAnsiTheme="minorHAnsi" w:cstheme="minorHAnsi"/>
        </w:rPr>
        <w:t>imperfect arms control does little to nothing to benefit the world</w:t>
      </w:r>
      <w:r w:rsidRPr="006728E2">
        <w:rPr>
          <w:rFonts w:asciiTheme="minorHAnsi" w:hAnsiTheme="minorHAnsi" w:cstheme="minorHAnsi"/>
          <w:sz w:val="16"/>
        </w:rPr>
        <w:t xml:space="preserve">. </w:t>
      </w:r>
      <w:r w:rsidRPr="006728E2">
        <w:rPr>
          <w:rStyle w:val="StyleUnderline"/>
          <w:rFonts w:asciiTheme="minorHAnsi" w:hAnsiTheme="minorHAnsi" w:cstheme="minorHAnsi"/>
        </w:rPr>
        <w:t>This criticism is not so with the theory and ideals behind arms control so much as with its implementation</w:t>
      </w:r>
      <w:r w:rsidRPr="006728E2">
        <w:rPr>
          <w:rFonts w:asciiTheme="minorHAnsi" w:hAnsiTheme="minorHAnsi" w:cstheme="minorHAnsi"/>
          <w:sz w:val="16"/>
        </w:rPr>
        <w:t xml:space="preserve">, </w:t>
      </w:r>
      <w:r w:rsidRPr="006728E2">
        <w:rPr>
          <w:rStyle w:val="StyleUnderline"/>
          <w:rFonts w:asciiTheme="minorHAnsi" w:hAnsiTheme="minorHAnsi" w:cstheme="minorHAnsi"/>
        </w:rPr>
        <w:t>which is flawed</w:t>
      </w:r>
      <w:r w:rsidRPr="006728E2">
        <w:rPr>
          <w:rFonts w:asciiTheme="minorHAnsi" w:hAnsiTheme="minorHAnsi" w:cstheme="minorHAnsi"/>
          <w:sz w:val="16"/>
        </w:rPr>
        <w:t xml:space="preserve"> and according to some cannot help but be so. There, then, arises the question of whether this implementation can be fixed and if so how to go about doing so. A major issue with implementation is verification. </w:t>
      </w:r>
      <w:r w:rsidRPr="006728E2">
        <w:rPr>
          <w:rStyle w:val="StyleUnderline"/>
          <w:rFonts w:asciiTheme="minorHAnsi" w:hAnsiTheme="minorHAnsi" w:cstheme="minorHAnsi"/>
        </w:rPr>
        <w:t xml:space="preserve">For, </w:t>
      </w:r>
      <w:r w:rsidRPr="006728E2">
        <w:rPr>
          <w:rStyle w:val="Emphasis"/>
          <w:rFonts w:asciiTheme="minorHAnsi" w:hAnsiTheme="minorHAnsi" w:cstheme="minorHAnsi"/>
        </w:rPr>
        <w:t>arms control functions as only a cloak with no real depth behind it,</w:t>
      </w:r>
      <w:r w:rsidRPr="006728E2">
        <w:rPr>
          <w:rStyle w:val="StyleUnderline"/>
          <w:rFonts w:asciiTheme="minorHAnsi" w:hAnsiTheme="minorHAnsi" w:cstheme="minorHAnsi"/>
        </w:rPr>
        <w:t xml:space="preserve"> with countries, particularly </w:t>
      </w:r>
      <w:r w:rsidRPr="006728E2">
        <w:rPr>
          <w:rStyle w:val="Emphasis"/>
          <w:rFonts w:asciiTheme="minorHAnsi" w:hAnsiTheme="minorHAnsi" w:cstheme="minorHAnsi"/>
        </w:rPr>
        <w:t>the major powers, holding banned weapons in secret</w:t>
      </w:r>
      <w:r w:rsidRPr="006728E2">
        <w:rPr>
          <w:rStyle w:val="StyleUnderline"/>
          <w:rFonts w:asciiTheme="minorHAnsi" w:hAnsiTheme="minorHAnsi" w:cstheme="minorHAnsi"/>
        </w:rPr>
        <w:t xml:space="preserve"> and attempting to </w:t>
      </w:r>
      <w:r w:rsidRPr="006728E2">
        <w:rPr>
          <w:rStyle w:val="Emphasis"/>
          <w:rFonts w:asciiTheme="minorHAnsi" w:hAnsiTheme="minorHAnsi" w:cstheme="minorHAnsi"/>
        </w:rPr>
        <w:t>gain an unfair advantage</w:t>
      </w:r>
      <w:r w:rsidRPr="006728E2">
        <w:rPr>
          <w:rFonts w:asciiTheme="minorHAnsi" w:hAnsiTheme="minorHAnsi" w:cstheme="minorHAnsi"/>
          <w:sz w:val="16"/>
        </w:rPr>
        <w:t xml:space="preserve">. For some scholars, such as Richard Betts, arms control is detrimental and in fact undermines military stability. He argues that equalizing military power through arms control may yield “unequal forces when alignments congeal.” The issue with arms control is not that it doesn’t work but that it is detrimental when it does work. Arms control, and particularly disarmament, diminishes deterrence. Disarmament eliminates certain arms and thus eliminates the deterrent consisting of that weapon. This is not much of a problem with chemical weapons, but with nuclear weapons it may be a real concern given the potential importance of the nuclear deterrent in preventing World War III. </w:t>
      </w:r>
      <w:r w:rsidRPr="006728E2">
        <w:rPr>
          <w:rStyle w:val="StyleUnderline"/>
          <w:rFonts w:asciiTheme="minorHAnsi" w:hAnsiTheme="minorHAnsi" w:cstheme="minorHAnsi"/>
        </w:rPr>
        <w:t xml:space="preserve">Even with just arms control </w:t>
      </w:r>
      <w:r w:rsidRPr="006728E2">
        <w:rPr>
          <w:rStyle w:val="Emphasis"/>
          <w:rFonts w:asciiTheme="minorHAnsi" w:hAnsiTheme="minorHAnsi" w:cstheme="minorHAnsi"/>
        </w:rPr>
        <w:t>an equal balance and state of deterrence may be threatened</w:t>
      </w:r>
      <w:r w:rsidRPr="006728E2">
        <w:rPr>
          <w:rStyle w:val="StyleUnderline"/>
          <w:rFonts w:asciiTheme="minorHAnsi" w:hAnsiTheme="minorHAnsi" w:cstheme="minorHAnsi"/>
        </w:rPr>
        <w:t>, leading to increased chances of war</w:t>
      </w:r>
      <w:r w:rsidRPr="006728E2">
        <w:rPr>
          <w:rFonts w:asciiTheme="minorHAnsi" w:hAnsiTheme="minorHAnsi" w:cstheme="minorHAnsi"/>
          <w:sz w:val="14"/>
        </w:rPr>
        <w:t xml:space="preserve"> </w:t>
      </w:r>
      <w:r w:rsidRPr="006728E2">
        <w:rPr>
          <w:rStyle w:val="StyleUnderline"/>
          <w:rFonts w:asciiTheme="minorHAnsi" w:hAnsiTheme="minorHAnsi" w:cstheme="minorHAnsi"/>
        </w:rPr>
        <w:t>as</w:t>
      </w:r>
      <w:r w:rsidRPr="006728E2">
        <w:rPr>
          <w:rFonts w:asciiTheme="minorHAnsi" w:hAnsiTheme="minorHAnsi" w:cstheme="minorHAnsi"/>
          <w:sz w:val="14"/>
        </w:rPr>
        <w:t xml:space="preserve"> certain </w:t>
      </w:r>
      <w:r w:rsidRPr="006728E2">
        <w:rPr>
          <w:rStyle w:val="StyleUnderline"/>
          <w:rFonts w:asciiTheme="minorHAnsi" w:hAnsiTheme="minorHAnsi" w:cstheme="minorHAnsi"/>
        </w:rPr>
        <w:t>powers and alignments gain a clear advantage encouraging aggression, or even as deterrence weakens to become not enough of a deterrent to prevent conflict</w:t>
      </w:r>
      <w:r w:rsidRPr="006728E2">
        <w:rPr>
          <w:rFonts w:asciiTheme="minorHAnsi" w:hAnsiTheme="minorHAnsi" w:cstheme="minorHAnsi"/>
          <w:sz w:val="14"/>
        </w:rPr>
        <w:t xml:space="preserve">. Arms control offers an avenue to perpetual peace and disarmament does so to an even greater extent. Walter </w:t>
      </w:r>
      <w:r w:rsidRPr="006728E2">
        <w:rPr>
          <w:rStyle w:val="StyleUnderline"/>
          <w:rFonts w:asciiTheme="minorHAnsi" w:hAnsiTheme="minorHAnsi" w:cstheme="minorHAnsi"/>
        </w:rPr>
        <w:t>Clemens argues</w:t>
      </w:r>
      <w:r w:rsidRPr="006728E2">
        <w:rPr>
          <w:rFonts w:asciiTheme="minorHAnsi" w:hAnsiTheme="minorHAnsi" w:cstheme="minorHAnsi"/>
          <w:sz w:val="14"/>
        </w:rPr>
        <w:t xml:space="preserve"> that this is only part of the drive to peace as </w:t>
      </w:r>
      <w:r w:rsidRPr="006728E2">
        <w:rPr>
          <w:rStyle w:val="StyleUnderline"/>
          <w:rFonts w:asciiTheme="minorHAnsi" w:hAnsiTheme="minorHAnsi" w:cstheme="minorHAnsi"/>
        </w:rPr>
        <w:t>even if “total disarmament could be achieved men would still be likely to fight one another.”</w:t>
      </w:r>
      <w:r w:rsidRPr="006728E2">
        <w:rPr>
          <w:rFonts w:asciiTheme="minorHAnsi" w:hAnsiTheme="minorHAnsi" w:cstheme="minorHAnsi"/>
          <w:sz w:val="14"/>
        </w:rPr>
        <w:t xml:space="preserve"> </w:t>
      </w:r>
      <w:r w:rsidRPr="006728E2">
        <w:rPr>
          <w:rStyle w:val="StyleUnderline"/>
          <w:rFonts w:asciiTheme="minorHAnsi" w:hAnsiTheme="minorHAnsi" w:cstheme="minorHAnsi"/>
        </w:rPr>
        <w:t>This is also a losing battle in many ways, with arms control seemingly feeling further and further behind.</w:t>
      </w:r>
      <w:r w:rsidRPr="006728E2">
        <w:rPr>
          <w:rFonts w:asciiTheme="minorHAnsi" w:hAnsiTheme="minorHAnsi" w:cstheme="minorHAnsi"/>
          <w:sz w:val="14"/>
        </w:rPr>
        <w:t xml:space="preserve"> </w:t>
      </w:r>
      <w:proofErr w:type="gramStart"/>
      <w:r w:rsidRPr="006728E2">
        <w:rPr>
          <w:rFonts w:asciiTheme="minorHAnsi" w:hAnsiTheme="minorHAnsi" w:cstheme="minorHAnsi"/>
          <w:sz w:val="14"/>
        </w:rPr>
        <w:t>However</w:t>
      </w:r>
      <w:proofErr w:type="gramEnd"/>
      <w:r w:rsidRPr="006728E2">
        <w:rPr>
          <w:rFonts w:asciiTheme="minorHAnsi" w:hAnsiTheme="minorHAnsi" w:cstheme="minorHAnsi"/>
          <w:sz w:val="14"/>
        </w:rPr>
        <w:t xml:space="preserve"> </w:t>
      </w:r>
      <w:r w:rsidRPr="006728E2">
        <w:rPr>
          <w:rStyle w:val="StyleUnderline"/>
          <w:rFonts w:asciiTheme="minorHAnsi" w:hAnsiTheme="minorHAnsi" w:cstheme="minorHAnsi"/>
        </w:rPr>
        <w:t>Clemens does believe that without arms control the world would be in far worse state and is in fact necessary for peace, though not sufficient. At its best it only succeeds in “outfoxing the adversary for the time being”</w:t>
      </w:r>
      <w:r w:rsidRPr="006728E2">
        <w:rPr>
          <w:rFonts w:asciiTheme="minorHAnsi" w:hAnsiTheme="minorHAnsi" w:cstheme="minorHAnsi"/>
          <w:sz w:val="14"/>
        </w:rPr>
        <w:t xml:space="preserve"> but is important in the idealist project to bring about perpetual peace. </w:t>
      </w:r>
      <w:r w:rsidRPr="006728E2">
        <w:rPr>
          <w:rStyle w:val="StyleUnderline"/>
          <w:rFonts w:asciiTheme="minorHAnsi" w:hAnsiTheme="minorHAnsi" w:cstheme="minorHAnsi"/>
        </w:rPr>
        <w:t>The history of arms control goes back a considerable length of time.</w:t>
      </w:r>
      <w:r w:rsidRPr="006728E2">
        <w:rPr>
          <w:rFonts w:asciiTheme="minorHAnsi" w:hAnsiTheme="minorHAnsi" w:cstheme="minorHAnsi"/>
          <w:sz w:val="16"/>
        </w:rPr>
        <w:t xml:space="preserve"> Organized arms control regimes that we might recognize appear to arise during the medieval era. The Roman Catholic Church spearheaded some of these early attempts as a supranational entity. This sort of arms control applied to multiple “proto-states” and also to all individuals under the authority of the Catholic Church. The Second Lateran Council of 1139 attempted to ban the use of crossbows amongst Christians. It was a clear failure. Later </w:t>
      </w:r>
      <w:proofErr w:type="gramStart"/>
      <w:r w:rsidRPr="006728E2">
        <w:rPr>
          <w:rFonts w:asciiTheme="minorHAnsi" w:hAnsiTheme="minorHAnsi" w:cstheme="minorHAnsi"/>
          <w:sz w:val="16"/>
        </w:rPr>
        <w:t>on</w:t>
      </w:r>
      <w:proofErr w:type="gramEnd"/>
      <w:r w:rsidRPr="006728E2">
        <w:rPr>
          <w:rFonts w:asciiTheme="minorHAnsi" w:hAnsiTheme="minorHAnsi" w:cstheme="minorHAnsi"/>
          <w:sz w:val="16"/>
        </w:rPr>
        <w:t xml:space="preserve"> </w:t>
      </w:r>
      <w:r w:rsidRPr="006728E2">
        <w:rPr>
          <w:rStyle w:val="StyleUnderline"/>
          <w:rFonts w:asciiTheme="minorHAnsi" w:hAnsiTheme="minorHAnsi" w:cstheme="minorHAnsi"/>
        </w:rPr>
        <w:t>there were attempts to ban expanding bullets and there was a clear distinction between what weapons could be used against civilized powers, where arms control agreements were made, and against the “uncivilized,” which had virtually no restrictions. Some scholars believe that remnants of the earlier attitudes remain and there are certainly differing standards in practice between NATO countries and those in central Africa for instance. Modern arms control relies heavily on the state which did not emerge until quite a bit later. Arms control also became a matter of greater concern with the increased effectiveness of weaponry and the corresponding increase in the devastation of war.</w:t>
      </w:r>
      <w:r w:rsidRPr="006728E2">
        <w:rPr>
          <w:rStyle w:val="StyleUnderline"/>
          <w:rFonts w:asciiTheme="minorHAnsi" w:hAnsiTheme="minorHAnsi" w:cstheme="minorHAnsi"/>
          <w:sz w:val="14"/>
        </w:rPr>
        <w:t xml:space="preserve"> </w:t>
      </w:r>
      <w:r w:rsidRPr="006728E2">
        <w:rPr>
          <w:rFonts w:asciiTheme="minorHAnsi" w:hAnsiTheme="minorHAnsi" w:cstheme="minorHAnsi"/>
          <w:sz w:val="16"/>
        </w:rPr>
        <w:t>T</w:t>
      </w:r>
      <w:r w:rsidRPr="006728E2">
        <w:rPr>
          <w:rStyle w:val="StyleUnderline"/>
          <w:rFonts w:asciiTheme="minorHAnsi" w:hAnsiTheme="minorHAnsi" w:cstheme="minorHAnsi"/>
        </w:rPr>
        <w:t>he Hague Declaration of 1899 prohibited the use of projectiles whose sole purpose is to spread poisonous gases</w:t>
      </w:r>
      <w:r w:rsidRPr="006728E2">
        <w:rPr>
          <w:rFonts w:asciiTheme="minorHAnsi" w:hAnsiTheme="minorHAnsi" w:cstheme="minorHAnsi"/>
          <w:sz w:val="16"/>
        </w:rPr>
        <w:t xml:space="preserve">. </w:t>
      </w:r>
      <w:r w:rsidRPr="006728E2">
        <w:rPr>
          <w:rStyle w:val="StyleUnderline"/>
          <w:rFonts w:asciiTheme="minorHAnsi" w:hAnsiTheme="minorHAnsi" w:cstheme="minorHAnsi"/>
        </w:rPr>
        <w:t>This was confirmed</w:t>
      </w:r>
      <w:r w:rsidRPr="006728E2">
        <w:rPr>
          <w:rFonts w:asciiTheme="minorHAnsi" w:hAnsiTheme="minorHAnsi" w:cstheme="minorHAnsi"/>
          <w:sz w:val="16"/>
        </w:rPr>
        <w:t xml:space="preserve"> in The Hague Convention of 1907, </w:t>
      </w:r>
      <w:r w:rsidRPr="006728E2">
        <w:rPr>
          <w:rStyle w:val="StyleUnderline"/>
          <w:rFonts w:asciiTheme="minorHAnsi" w:hAnsiTheme="minorHAnsi" w:cstheme="minorHAnsi"/>
        </w:rPr>
        <w:t>which banned the use of poison in warfare, only to be heavily violated during World War I</w:t>
      </w:r>
      <w:r w:rsidRPr="006728E2">
        <w:rPr>
          <w:rFonts w:asciiTheme="minorHAnsi" w:hAnsiTheme="minorHAnsi" w:cstheme="minorHAnsi"/>
          <w:sz w:val="16"/>
        </w:rPr>
        <w:t xml:space="preserve">. The 1899 declaration and the 1907 convention has had no real effect in limiting chemical warfare through the inter-war years and into World War II and beyond. </w:t>
      </w:r>
      <w:r w:rsidRPr="006728E2">
        <w:rPr>
          <w:rStyle w:val="StyleUnderline"/>
          <w:rFonts w:asciiTheme="minorHAnsi" w:hAnsiTheme="minorHAnsi" w:cstheme="minorHAnsi"/>
        </w:rPr>
        <w:t>The Geneva Protocol of 1925 again outlawed poison gas and made the prohibition more specific and extensive</w:t>
      </w:r>
      <w:r w:rsidRPr="006728E2">
        <w:rPr>
          <w:rFonts w:asciiTheme="minorHAnsi" w:hAnsiTheme="minorHAnsi" w:cstheme="minorHAnsi"/>
          <w:sz w:val="16"/>
        </w:rPr>
        <w:t xml:space="preserve">. It is interesting to note that </w:t>
      </w:r>
      <w:r w:rsidRPr="006728E2">
        <w:rPr>
          <w:rStyle w:val="StyleUnderline"/>
          <w:rFonts w:asciiTheme="minorHAnsi" w:hAnsiTheme="minorHAnsi" w:cstheme="minorHAnsi"/>
        </w:rPr>
        <w:t>there were also prohibitions in these agreements against dropping bombs from balloons which were completely ignored</w:t>
      </w:r>
      <w:r w:rsidRPr="006728E2">
        <w:rPr>
          <w:rFonts w:asciiTheme="minorHAnsi" w:hAnsiTheme="minorHAnsi" w:cstheme="minorHAnsi"/>
          <w:sz w:val="16"/>
        </w:rPr>
        <w:t xml:space="preserve">. </w:t>
      </w:r>
      <w:r w:rsidRPr="006728E2">
        <w:rPr>
          <w:rStyle w:val="StyleUnderline"/>
          <w:rFonts w:asciiTheme="minorHAnsi" w:hAnsiTheme="minorHAnsi" w:cstheme="minorHAnsi"/>
        </w:rPr>
        <w:t>This was demonstrated by the German zeppelin raids on Britain during WWI, and today dropping bombs from flying vehicles (mostly bombers) is well accepted, and sometimes even considered part of humanitarian missions</w:t>
      </w:r>
      <w:r w:rsidRPr="006728E2">
        <w:rPr>
          <w:rFonts w:asciiTheme="minorHAnsi" w:hAnsiTheme="minorHAnsi" w:cstheme="minorHAnsi"/>
          <w:sz w:val="16"/>
        </w:rPr>
        <w:t xml:space="preserve">. </w:t>
      </w:r>
      <w:r w:rsidRPr="006728E2">
        <w:rPr>
          <w:rStyle w:val="StyleUnderline"/>
          <w:rFonts w:asciiTheme="minorHAnsi" w:hAnsiTheme="minorHAnsi" w:cstheme="minorHAnsi"/>
        </w:rPr>
        <w:t>The Hague conventions and Geneva protocol were</w:t>
      </w:r>
      <w:r w:rsidRPr="006728E2">
        <w:rPr>
          <w:rFonts w:asciiTheme="minorHAnsi" w:hAnsiTheme="minorHAnsi" w:cstheme="minorHAnsi"/>
          <w:sz w:val="16"/>
        </w:rPr>
        <w:t xml:space="preserve"> never officially scraped but they were </w:t>
      </w:r>
      <w:r w:rsidRPr="006728E2">
        <w:rPr>
          <w:rStyle w:val="StyleUnderline"/>
          <w:rFonts w:asciiTheme="minorHAnsi" w:hAnsiTheme="minorHAnsi" w:cstheme="minorHAnsi"/>
        </w:rPr>
        <w:t>ignored</w:t>
      </w:r>
      <w:r w:rsidRPr="006728E2">
        <w:rPr>
          <w:rFonts w:asciiTheme="minorHAnsi" w:hAnsiTheme="minorHAnsi" w:cstheme="minorHAnsi"/>
          <w:sz w:val="16"/>
        </w:rPr>
        <w:t xml:space="preserve"> and became de-facto dead. New agreements arose later on that drew inspiration from earlier conventions and protocols. But the more contemporary agreements, such as the Chemical Weapons Convention, were created mostly from scratch. Though the CWC is more effective than the earlier attempts at chemical weapons disarmament, </w:t>
      </w:r>
      <w:r w:rsidRPr="006728E2">
        <w:rPr>
          <w:rStyle w:val="StyleUnderline"/>
          <w:rFonts w:asciiTheme="minorHAnsi" w:hAnsiTheme="minorHAnsi" w:cstheme="minorHAnsi"/>
        </w:rPr>
        <w:t>the de- legitimization of chemical weapons and the start of modern arms control and disarmament movements against new destructive weapons begins with the early Hague and Geneva agreements</w:t>
      </w:r>
      <w:r w:rsidRPr="006728E2">
        <w:rPr>
          <w:rFonts w:asciiTheme="minorHAnsi" w:hAnsiTheme="minorHAnsi" w:cstheme="minorHAnsi"/>
          <w:sz w:val="16"/>
        </w:rPr>
        <w:t xml:space="preserve">. World War II, </w:t>
      </w:r>
      <w:r w:rsidRPr="006728E2">
        <w:rPr>
          <w:rStyle w:val="StyleUnderline"/>
          <w:rFonts w:asciiTheme="minorHAnsi" w:hAnsiTheme="minorHAnsi" w:cstheme="minorHAnsi"/>
        </w:rPr>
        <w:t>the most devastating war in history</w:t>
      </w:r>
      <w:r w:rsidRPr="006728E2">
        <w:rPr>
          <w:rFonts w:asciiTheme="minorHAnsi" w:hAnsiTheme="minorHAnsi" w:cstheme="minorHAnsi"/>
          <w:sz w:val="16"/>
        </w:rPr>
        <w:t xml:space="preserve"> and </w:t>
      </w:r>
      <w:r w:rsidRPr="006728E2">
        <w:rPr>
          <w:rStyle w:val="StyleUnderline"/>
          <w:rFonts w:asciiTheme="minorHAnsi" w:hAnsiTheme="minorHAnsi" w:cstheme="minorHAnsi"/>
        </w:rPr>
        <w:t>was crucial for the development of Weapons of Mass Destruction</w:t>
      </w:r>
      <w:r w:rsidRPr="006728E2">
        <w:rPr>
          <w:rFonts w:asciiTheme="minorHAnsi" w:hAnsiTheme="minorHAnsi" w:cstheme="minorHAnsi"/>
          <w:sz w:val="16"/>
        </w:rPr>
        <w:t xml:space="preserve">. Chemical weapons were used sparingly in combat but due to the buildup towards the war and the technological drive of the war, chemical and biological weapons were far more dangerous than ever before. </w:t>
      </w:r>
      <w:proofErr w:type="gramStart"/>
      <w:r w:rsidRPr="006728E2">
        <w:rPr>
          <w:rFonts w:asciiTheme="minorHAnsi" w:hAnsiTheme="minorHAnsi" w:cstheme="minorHAnsi"/>
          <w:sz w:val="16"/>
        </w:rPr>
        <w:t>However</w:t>
      </w:r>
      <w:proofErr w:type="gramEnd"/>
      <w:r w:rsidRPr="006728E2">
        <w:rPr>
          <w:rFonts w:asciiTheme="minorHAnsi" w:hAnsiTheme="minorHAnsi" w:cstheme="minorHAnsi"/>
          <w:sz w:val="16"/>
        </w:rPr>
        <w:t xml:space="preserve"> it was </w:t>
      </w:r>
      <w:r w:rsidRPr="006728E2">
        <w:rPr>
          <w:rStyle w:val="StyleUnderline"/>
          <w:rFonts w:asciiTheme="minorHAnsi" w:hAnsiTheme="minorHAnsi" w:cstheme="minorHAnsi"/>
        </w:rPr>
        <w:t>the advent of nuclear weapons that ushered the world into a new era of arms control</w:t>
      </w:r>
      <w:r w:rsidRPr="006728E2">
        <w:rPr>
          <w:rFonts w:asciiTheme="minorHAnsi" w:hAnsiTheme="minorHAnsi" w:cstheme="minorHAnsi"/>
          <w:sz w:val="16"/>
        </w:rPr>
        <w:t xml:space="preserve">. </w:t>
      </w:r>
      <w:r w:rsidRPr="006728E2">
        <w:rPr>
          <w:rStyle w:val="StyleUnderline"/>
          <w:rFonts w:asciiTheme="minorHAnsi" w:hAnsiTheme="minorHAnsi" w:cstheme="minorHAnsi"/>
        </w:rPr>
        <w:t>The emergence of the United Nations that was technically committed to preventing war and aggression meant the attitude ought to have been more favorable towards arms control</w:t>
      </w:r>
      <w:r w:rsidRPr="006728E2">
        <w:rPr>
          <w:rFonts w:asciiTheme="minorHAnsi" w:hAnsiTheme="minorHAnsi" w:cstheme="minorHAnsi"/>
          <w:sz w:val="16"/>
        </w:rPr>
        <w:t xml:space="preserve">. The nuclear triad, second strike capabilities, the immense nuclear stockpiles of the United States and the Soviet Union, and </w:t>
      </w:r>
      <w:r w:rsidRPr="006728E2">
        <w:rPr>
          <w:rStyle w:val="StyleUnderline"/>
          <w:rFonts w:asciiTheme="minorHAnsi" w:hAnsiTheme="minorHAnsi" w:cstheme="minorHAnsi"/>
        </w:rPr>
        <w:t>the increasing proliferation of nuclear weapons leading to intensifying potential for nuclear Armageddon, led to a sense of urgency for nuclear weapons arms control</w:t>
      </w:r>
      <w:r w:rsidRPr="006728E2">
        <w:rPr>
          <w:rFonts w:asciiTheme="minorHAnsi" w:hAnsiTheme="minorHAnsi" w:cstheme="minorHAnsi"/>
          <w:sz w:val="16"/>
        </w:rPr>
        <w:t xml:space="preserve">. </w:t>
      </w:r>
      <w:r w:rsidRPr="006728E2">
        <w:rPr>
          <w:rStyle w:val="StyleUnderline"/>
          <w:rFonts w:asciiTheme="minorHAnsi" w:hAnsiTheme="minorHAnsi" w:cstheme="minorHAnsi"/>
        </w:rPr>
        <w:t>What this was particularly concerned with was the number of nuclear weapons a state possessed, the quantity of the stockpile which is similar to all other arms control regimes, delivery mechanisms, which START deals with alongside quantity, and nuclear testing, which ramps up tensions and functions as a show of force and willingness to utilize these weapons</w:t>
      </w:r>
      <w:r w:rsidRPr="006728E2">
        <w:rPr>
          <w:rFonts w:asciiTheme="minorHAnsi" w:hAnsiTheme="minorHAnsi" w:cstheme="minorHAnsi"/>
          <w:sz w:val="16"/>
        </w:rPr>
        <w:t>.</w:t>
      </w:r>
    </w:p>
    <w:p w14:paraId="4A1A48F1" w14:textId="77777777" w:rsidR="004776B5" w:rsidRPr="006728E2" w:rsidRDefault="004776B5" w:rsidP="004776B5">
      <w:pPr>
        <w:pStyle w:val="Heading4"/>
        <w:rPr>
          <w:rFonts w:asciiTheme="minorHAnsi" w:hAnsiTheme="minorHAnsi" w:cstheme="minorHAnsi"/>
        </w:rPr>
      </w:pPr>
      <w:r w:rsidRPr="006728E2">
        <w:rPr>
          <w:rFonts w:asciiTheme="minorHAnsi" w:hAnsiTheme="minorHAnsi" w:cstheme="minorHAnsi"/>
        </w:rPr>
        <w:t>An examination of the existing structures supporting arms control is necessary to prevent bad policy action</w:t>
      </w:r>
    </w:p>
    <w:p w14:paraId="6D6D2B60" w14:textId="77777777" w:rsidR="004776B5" w:rsidRPr="006728E2" w:rsidRDefault="004776B5" w:rsidP="004776B5">
      <w:pPr>
        <w:rPr>
          <w:rFonts w:asciiTheme="minorHAnsi" w:hAnsiTheme="minorHAnsi" w:cstheme="minorHAnsi"/>
          <w:b/>
          <w:sz w:val="26"/>
        </w:rPr>
      </w:pPr>
      <w:r w:rsidRPr="006728E2">
        <w:rPr>
          <w:rStyle w:val="Style13ptBold"/>
          <w:rFonts w:asciiTheme="minorHAnsi" w:hAnsiTheme="minorHAnsi" w:cstheme="minorHAnsi"/>
        </w:rPr>
        <w:t xml:space="preserve">Ventura et al 18’ </w:t>
      </w:r>
      <w:r w:rsidRPr="006728E2">
        <w:rPr>
          <w:rStyle w:val="Style13ptBold"/>
          <w:rFonts w:asciiTheme="minorHAnsi" w:hAnsiTheme="minorHAnsi" w:cstheme="minorHAnsi"/>
          <w:b w:val="0"/>
          <w:bCs w:val="0"/>
          <w:szCs w:val="18"/>
        </w:rPr>
        <w:t>[Milo R. Ventura, "Arms Control and Disarmament: Legitimacy, War, and Peace", (2018). International Studies Honors Projects. 30., http://digitalcommons.macalester.edu/intlstudies_honors/30]</w:t>
      </w:r>
    </w:p>
    <w:p w14:paraId="1025FC50" w14:textId="77777777" w:rsidR="004776B5" w:rsidRPr="006728E2" w:rsidRDefault="004776B5" w:rsidP="004776B5">
      <w:pPr>
        <w:rPr>
          <w:rFonts w:asciiTheme="minorHAnsi" w:hAnsiTheme="minorHAnsi" w:cstheme="minorHAnsi"/>
          <w:sz w:val="16"/>
        </w:rPr>
      </w:pPr>
      <w:r w:rsidRPr="006728E2">
        <w:rPr>
          <w:rStyle w:val="StyleUnderline"/>
          <w:rFonts w:asciiTheme="minorHAnsi" w:hAnsiTheme="minorHAnsi" w:cstheme="minorHAnsi"/>
        </w:rPr>
        <w:t>In regards to war and peace</w:t>
      </w:r>
      <w:r w:rsidRPr="006728E2">
        <w:rPr>
          <w:rFonts w:asciiTheme="minorHAnsi" w:hAnsiTheme="minorHAnsi" w:cstheme="minorHAnsi"/>
          <w:sz w:val="16"/>
        </w:rPr>
        <w:t xml:space="preserve">, in which </w:t>
      </w:r>
      <w:r w:rsidRPr="006728E2">
        <w:rPr>
          <w:rStyle w:val="StyleUnderline"/>
          <w:rFonts w:asciiTheme="minorHAnsi" w:hAnsiTheme="minorHAnsi" w:cstheme="minorHAnsi"/>
        </w:rPr>
        <w:t>arms control and disarmament can perform a vital role</w:t>
      </w:r>
      <w:r w:rsidRPr="006728E2">
        <w:rPr>
          <w:rFonts w:asciiTheme="minorHAnsi" w:hAnsiTheme="minorHAnsi" w:cstheme="minorHAnsi"/>
          <w:sz w:val="16"/>
        </w:rPr>
        <w:t xml:space="preserve">, a substantial amount has been written. </w:t>
      </w:r>
      <w:r w:rsidRPr="006728E2">
        <w:rPr>
          <w:rStyle w:val="StyleUnderline"/>
          <w:rFonts w:asciiTheme="minorHAnsi" w:hAnsiTheme="minorHAnsi" w:cstheme="minorHAnsi"/>
        </w:rPr>
        <w:t>It is true that there are considerably more factors than just arms control or arms races that influence this dichotomy</w:t>
      </w:r>
      <w:r w:rsidRPr="006728E2">
        <w:rPr>
          <w:rFonts w:asciiTheme="minorHAnsi" w:hAnsiTheme="minorHAnsi" w:cstheme="minorHAnsi"/>
          <w:sz w:val="16"/>
        </w:rPr>
        <w:t xml:space="preserve">. But that is not to say that arms control and disarmament cannot be influential, and they can even be difference-makers in certain situations. Its effectiveness remains a contentious topic in the literature. </w:t>
      </w:r>
      <w:r w:rsidRPr="006728E2">
        <w:rPr>
          <w:rStyle w:val="StyleUnderline"/>
          <w:rFonts w:asciiTheme="minorHAnsi" w:hAnsiTheme="minorHAnsi" w:cstheme="minorHAnsi"/>
        </w:rPr>
        <w:t>Proliferation has oft been discussed with many thinkers maintaining that arms control and disarmament regimes can restrict proliferation considerably</w:t>
      </w:r>
      <w:r w:rsidRPr="006728E2">
        <w:rPr>
          <w:rFonts w:asciiTheme="minorHAnsi" w:hAnsiTheme="minorHAnsi" w:cstheme="minorHAnsi"/>
          <w:sz w:val="16"/>
        </w:rPr>
        <w:t xml:space="preserve">. When anti- proliferation is backed up with enforcement by state parties it can be rather effective. </w:t>
      </w:r>
      <w:r w:rsidRPr="006728E2">
        <w:rPr>
          <w:rStyle w:val="StyleUnderline"/>
          <w:rFonts w:asciiTheme="minorHAnsi" w:hAnsiTheme="minorHAnsi" w:cstheme="minorHAnsi"/>
        </w:rPr>
        <w:t>As the arms control and disarmament treaties that I examine are between states and the wars they seek to prevent or limit can be classified as</w:t>
      </w:r>
      <w:r w:rsidRPr="006728E2">
        <w:rPr>
          <w:rFonts w:asciiTheme="minorHAnsi" w:hAnsiTheme="minorHAnsi" w:cstheme="minorHAnsi"/>
          <w:sz w:val="16"/>
        </w:rPr>
        <w:t xml:space="preserve"> either interstate or intrastate, </w:t>
      </w:r>
      <w:r w:rsidRPr="006728E2">
        <w:rPr>
          <w:rStyle w:val="StyleUnderline"/>
          <w:rFonts w:asciiTheme="minorHAnsi" w:hAnsiTheme="minorHAnsi" w:cstheme="minorHAnsi"/>
        </w:rPr>
        <w:t>an examination of the foundational unit of the state is necessary going forwards.</w:t>
      </w:r>
      <w:r w:rsidRPr="006728E2">
        <w:rPr>
          <w:rFonts w:asciiTheme="minorHAnsi" w:hAnsiTheme="minorHAnsi" w:cstheme="minorHAnsi"/>
          <w:sz w:val="16"/>
        </w:rPr>
        <w:t xml:space="preserve"> It is clear that much of war, peace, arms control, disarmament, and proliferation hinges on the state.</w:t>
      </w:r>
    </w:p>
    <w:p w14:paraId="1C4D350C" w14:textId="77777777" w:rsidR="004776B5" w:rsidRPr="006728E2" w:rsidRDefault="004776B5" w:rsidP="004776B5">
      <w:pPr>
        <w:rPr>
          <w:rFonts w:asciiTheme="minorHAnsi" w:hAnsiTheme="minorHAnsi" w:cstheme="minorHAnsi"/>
        </w:rPr>
      </w:pPr>
    </w:p>
    <w:p w14:paraId="735D96F2" w14:textId="5EB5F331" w:rsidR="00080F87" w:rsidRPr="006728E2" w:rsidRDefault="00080F87" w:rsidP="00080F87">
      <w:pPr>
        <w:pStyle w:val="Heading3"/>
        <w:rPr>
          <w:rFonts w:asciiTheme="minorHAnsi" w:hAnsiTheme="minorHAnsi" w:cstheme="minorHAnsi"/>
        </w:rPr>
      </w:pPr>
      <w:r w:rsidRPr="006728E2">
        <w:rPr>
          <w:rFonts w:asciiTheme="minorHAnsi" w:hAnsiTheme="minorHAnsi" w:cstheme="minorHAnsi"/>
        </w:rPr>
        <w:t>Philosophy Good</w:t>
      </w:r>
    </w:p>
    <w:p w14:paraId="6874A617" w14:textId="06BBB78F" w:rsidR="00080F87" w:rsidRPr="006728E2" w:rsidRDefault="00080F87" w:rsidP="00080F87">
      <w:pPr>
        <w:pStyle w:val="Heading4"/>
        <w:rPr>
          <w:rFonts w:asciiTheme="minorHAnsi" w:hAnsiTheme="minorHAnsi" w:cstheme="minorHAnsi"/>
        </w:rPr>
      </w:pPr>
      <w:r w:rsidRPr="006728E2">
        <w:rPr>
          <w:rFonts w:asciiTheme="minorHAnsi" w:hAnsiTheme="minorHAnsi" w:cstheme="minorHAnsi"/>
        </w:rPr>
        <w:t>Discussing philosophy can render us more aware of what is happening around us, this prevents bad policy action</w:t>
      </w:r>
    </w:p>
    <w:p w14:paraId="5E14BB03" w14:textId="77777777" w:rsidR="00080F87" w:rsidRPr="006728E2" w:rsidRDefault="00080F87" w:rsidP="00080F87">
      <w:pPr>
        <w:rPr>
          <w:rStyle w:val="Style13ptBold"/>
          <w:rFonts w:asciiTheme="minorHAnsi" w:hAnsiTheme="minorHAnsi" w:cstheme="minorHAnsi"/>
        </w:rPr>
      </w:pPr>
      <w:r w:rsidRPr="006728E2">
        <w:rPr>
          <w:rStyle w:val="Style13ptBold"/>
          <w:rFonts w:asciiTheme="minorHAnsi" w:hAnsiTheme="minorHAnsi" w:cstheme="minorHAnsi"/>
        </w:rPr>
        <w:t xml:space="preserve">Malott et al 2009 </w:t>
      </w:r>
      <w:r w:rsidRPr="006728E2">
        <w:rPr>
          <w:rStyle w:val="Style13ptBold"/>
          <w:rFonts w:asciiTheme="minorHAnsi" w:hAnsiTheme="minorHAnsi" w:cstheme="minorHAnsi"/>
          <w:b w:val="0"/>
          <w:bCs w:val="0"/>
          <w:szCs w:val="18"/>
        </w:rPr>
        <w:t>(Curry Stephenson Malott - From New Mexico State University in Las Cruces, NM, Currie Stephenson Malott received a Master's Degree in Sociology in 1998 and a PhD in Curriculum and Instruction in 2004., Lisa Waukau, Lauren Waukau-Villagomez, "CHAPTER ONE: Why Is Philosophy Important in Teaching the Americas?", JSTOR, http://www.jstor.org/stable/42979265.)</w:t>
      </w:r>
    </w:p>
    <w:p w14:paraId="5C574931" w14:textId="77777777" w:rsidR="00080F87" w:rsidRPr="006728E2" w:rsidRDefault="00080F87" w:rsidP="00080F87">
      <w:pPr>
        <w:rPr>
          <w:rFonts w:asciiTheme="minorHAnsi" w:hAnsiTheme="minorHAnsi" w:cstheme="minorHAnsi"/>
          <w:sz w:val="16"/>
        </w:rPr>
      </w:pPr>
      <w:r w:rsidRPr="006728E2">
        <w:rPr>
          <w:rFonts w:asciiTheme="minorHAnsi" w:hAnsiTheme="minorHAnsi" w:cstheme="minorHAnsi"/>
          <w:sz w:val="16"/>
        </w:rPr>
        <w:t>Before we proceed with the task of contemplating the relevance of philosophy in Teaching the Americas, we must first begin to define what we mean by “</w:t>
      </w:r>
      <w:proofErr w:type="spellStart"/>
      <w:r w:rsidRPr="006728E2">
        <w:rPr>
          <w:rFonts w:asciiTheme="minorHAnsi" w:hAnsiTheme="minorHAnsi" w:cstheme="minorHAnsi"/>
          <w:sz w:val="16"/>
        </w:rPr>
        <w:t>philoso-phy</w:t>
      </w:r>
      <w:proofErr w:type="spellEnd"/>
      <w:r w:rsidRPr="006728E2">
        <w:rPr>
          <w:rFonts w:asciiTheme="minorHAnsi" w:hAnsiTheme="minorHAnsi" w:cstheme="minorHAnsi"/>
          <w:sz w:val="16"/>
        </w:rPr>
        <w:t xml:space="preserve">. because there are as many conceptualizations of what philosophy is as there are diverse traditions. For the purposes of the discussion at hand, we can begin to understand what </w:t>
      </w:r>
      <w:r w:rsidRPr="006728E2">
        <w:rPr>
          <w:rStyle w:val="StyleUnderline"/>
          <w:rFonts w:asciiTheme="minorHAnsi" w:hAnsiTheme="minorHAnsi" w:cstheme="minorHAnsi"/>
        </w:rPr>
        <w:t>philosophies</w:t>
      </w:r>
      <w:r w:rsidRPr="006728E2">
        <w:rPr>
          <w:rFonts w:asciiTheme="minorHAnsi" w:hAnsiTheme="minorHAnsi" w:cstheme="minorHAnsi"/>
          <w:sz w:val="16"/>
        </w:rPr>
        <w:t xml:space="preserve"> </w:t>
      </w:r>
      <w:r w:rsidRPr="006728E2">
        <w:rPr>
          <w:rStyle w:val="StyleUnderline"/>
          <w:rFonts w:asciiTheme="minorHAnsi" w:hAnsiTheme="minorHAnsi" w:cstheme="minorHAnsi"/>
        </w:rPr>
        <w:t>are</w:t>
      </w:r>
      <w:r w:rsidRPr="006728E2">
        <w:rPr>
          <w:rFonts w:asciiTheme="minorHAnsi" w:hAnsiTheme="minorHAnsi" w:cstheme="minorHAnsi"/>
          <w:sz w:val="16"/>
        </w:rPr>
        <w:t xml:space="preserve">, </w:t>
      </w:r>
      <w:r w:rsidRPr="006728E2">
        <w:rPr>
          <w:rStyle w:val="StyleUnderline"/>
          <w:rFonts w:asciiTheme="minorHAnsi" w:hAnsiTheme="minorHAnsi" w:cstheme="minorHAnsi"/>
        </w:rPr>
        <w:t>at their most basic level, by viewing them as evolving interpretive frameworks for making sense of, and guiding our practice in, the concrete, physical world</w:t>
      </w:r>
      <w:r w:rsidRPr="006728E2">
        <w:rPr>
          <w:rFonts w:asciiTheme="minorHAnsi" w:hAnsiTheme="minorHAnsi" w:cstheme="minorHAnsi"/>
          <w:sz w:val="16"/>
        </w:rPr>
        <w:t>. Philosophies are said to differ from one another in how they answer fundamental questions, such as: What is knowledge (</w:t>
      </w:r>
      <w:proofErr w:type="spellStart"/>
      <w:r w:rsidRPr="006728E2">
        <w:rPr>
          <w:rFonts w:asciiTheme="minorHAnsi" w:hAnsiTheme="minorHAnsi" w:cstheme="minorHAnsi"/>
          <w:sz w:val="16"/>
        </w:rPr>
        <w:t>episte-mology</w:t>
      </w:r>
      <w:proofErr w:type="spellEnd"/>
      <w:r w:rsidRPr="006728E2">
        <w:rPr>
          <w:rFonts w:asciiTheme="minorHAnsi" w:hAnsiTheme="minorHAnsi" w:cstheme="minorHAnsi"/>
          <w:sz w:val="16"/>
        </w:rPr>
        <w:t xml:space="preserve">)? How are the world's entities related (ontology)? And, what is the nature of good and evil (axiology)? From this place of </w:t>
      </w:r>
      <w:proofErr w:type="gramStart"/>
      <w:r w:rsidRPr="006728E2">
        <w:rPr>
          <w:rFonts w:asciiTheme="minorHAnsi" w:hAnsiTheme="minorHAnsi" w:cstheme="minorHAnsi"/>
          <w:sz w:val="16"/>
        </w:rPr>
        <w:t>departure</w:t>
      </w:r>
      <w:proofErr w:type="gramEnd"/>
      <w:r w:rsidRPr="006728E2">
        <w:rPr>
          <w:rFonts w:asciiTheme="minorHAnsi" w:hAnsiTheme="minorHAnsi" w:cstheme="minorHAnsi"/>
          <w:sz w:val="16"/>
        </w:rPr>
        <w:t xml:space="preserve"> we might then come to the conclusion that </w:t>
      </w:r>
      <w:r w:rsidRPr="006728E2">
        <w:rPr>
          <w:rStyle w:val="StyleUnderline"/>
          <w:rFonts w:asciiTheme="minorHAnsi" w:hAnsiTheme="minorHAnsi" w:cstheme="minorHAnsi"/>
        </w:rPr>
        <w:t xml:space="preserve">philosophy is a universal human phenomenon that </w:t>
      </w:r>
      <w:proofErr w:type="spellStart"/>
      <w:r w:rsidRPr="006728E2">
        <w:rPr>
          <w:rStyle w:val="StyleUnderline"/>
          <w:rFonts w:asciiTheme="minorHAnsi" w:hAnsiTheme="minorHAnsi" w:cstheme="minorHAnsi"/>
        </w:rPr>
        <w:t>necessar-ily</w:t>
      </w:r>
      <w:proofErr w:type="spellEnd"/>
      <w:r w:rsidRPr="006728E2">
        <w:rPr>
          <w:rStyle w:val="StyleUnderline"/>
          <w:rFonts w:asciiTheme="minorHAnsi" w:hAnsiTheme="minorHAnsi" w:cstheme="minorHAnsi"/>
        </w:rPr>
        <w:t xml:space="preserve"> exists—socially constructed and therefore not predetermined—within every population</w:t>
      </w:r>
      <w:r w:rsidRPr="006728E2">
        <w:rPr>
          <w:rFonts w:asciiTheme="minorHAnsi" w:hAnsiTheme="minorHAnsi" w:cstheme="minorHAnsi"/>
          <w:sz w:val="16"/>
        </w:rPr>
        <w:t>, however conceived. If this universalism thesis is to be accepted, then we can begin to analyze the similarities, differences, and relationships between philosophies created by distinct human groups that are situated in specific geo-graphical contexts at particular moments in time. However, in Western societies (and others) the dominant perspective/phi-</w:t>
      </w:r>
      <w:proofErr w:type="spellStart"/>
      <w:r w:rsidRPr="006728E2">
        <w:rPr>
          <w:rFonts w:asciiTheme="minorHAnsi" w:hAnsiTheme="minorHAnsi" w:cstheme="minorHAnsi"/>
          <w:sz w:val="16"/>
        </w:rPr>
        <w:t>losophy</w:t>
      </w:r>
      <w:proofErr w:type="spellEnd"/>
      <w:r w:rsidRPr="006728E2">
        <w:rPr>
          <w:rFonts w:asciiTheme="minorHAnsi" w:hAnsiTheme="minorHAnsi" w:cstheme="minorHAnsi"/>
          <w:sz w:val="16"/>
        </w:rPr>
        <w:t>/worldview/paradigm is hegemonized—that is, it is presented as a non-perspective, as normal and natural, in short, as just "how it is." Hidden within the resulting claims of operational objectivity in the construction of knowledge and ways of knowing are the immense political implications of the practice of the dominant paradigm. It has been argued (Malott, 2008) that the dominant par-</w:t>
      </w:r>
      <w:proofErr w:type="spellStart"/>
      <w:r w:rsidRPr="006728E2">
        <w:rPr>
          <w:rFonts w:asciiTheme="minorHAnsi" w:hAnsiTheme="minorHAnsi" w:cstheme="minorHAnsi"/>
          <w:sz w:val="16"/>
        </w:rPr>
        <w:t>adigm</w:t>
      </w:r>
      <w:proofErr w:type="spellEnd"/>
      <w:r w:rsidRPr="006728E2">
        <w:rPr>
          <w:rFonts w:asciiTheme="minorHAnsi" w:hAnsiTheme="minorHAnsi" w:cstheme="minorHAnsi"/>
          <w:sz w:val="16"/>
        </w:rPr>
        <w:t xml:space="preserve"> in </w:t>
      </w:r>
      <w:r w:rsidRPr="006728E2">
        <w:rPr>
          <w:rStyle w:val="StyleUnderline"/>
          <w:rFonts w:asciiTheme="minorHAnsi" w:hAnsiTheme="minorHAnsi" w:cstheme="minorHAnsi"/>
        </w:rPr>
        <w:t>the Americas, the U.S. in particular, can be accurately defined as the Columbian pedagogy of conquest and plunder. It is worth repeating that the ideo-logical apparatus that justifies this violent, genocidal process of wealth extraction, depopulation, and repopulation—a highly political endeavor—is hegemonized, it is presented as the only rational (i.e. scientific) way to understand and operate in the world.</w:t>
      </w:r>
      <w:r w:rsidRPr="006728E2">
        <w:rPr>
          <w:rFonts w:asciiTheme="minorHAnsi" w:hAnsiTheme="minorHAnsi" w:cstheme="minorHAnsi"/>
          <w:sz w:val="16"/>
        </w:rPr>
        <w:t xml:space="preserve"> The lesson to be learned then, if we are good students, is that resisting enslavement and being externally commanded or controlled is irrational, and, at the same time, coddling the aggressor is rational—from this analysis we can con-</w:t>
      </w:r>
      <w:proofErr w:type="spellStart"/>
      <w:r w:rsidRPr="006728E2">
        <w:rPr>
          <w:rFonts w:asciiTheme="minorHAnsi" w:hAnsiTheme="minorHAnsi" w:cstheme="minorHAnsi"/>
          <w:sz w:val="16"/>
        </w:rPr>
        <w:t>clude</w:t>
      </w:r>
      <w:proofErr w:type="spellEnd"/>
      <w:r w:rsidRPr="006728E2">
        <w:rPr>
          <w:rFonts w:asciiTheme="minorHAnsi" w:hAnsiTheme="minorHAnsi" w:cstheme="minorHAnsi"/>
          <w:sz w:val="16"/>
        </w:rPr>
        <w:t xml:space="preserve"> that the vast majority of humanity, at various levels of severity, depending on racism and other variables, are taught (successfully and unsuccessfully) to hate themselves and forfeit their political power through inactivity, with the exception of lending their weight to one of two members of the business class every four years. It is incorrectly assumed that advanced intelligence is exceptionally rare ren-</w:t>
      </w:r>
      <w:proofErr w:type="spellStart"/>
      <w:r w:rsidRPr="006728E2">
        <w:rPr>
          <w:rFonts w:asciiTheme="minorHAnsi" w:hAnsiTheme="minorHAnsi" w:cstheme="minorHAnsi"/>
          <w:sz w:val="16"/>
        </w:rPr>
        <w:t>dering</w:t>
      </w:r>
      <w:proofErr w:type="spellEnd"/>
      <w:r w:rsidRPr="006728E2">
        <w:rPr>
          <w:rFonts w:asciiTheme="minorHAnsi" w:hAnsiTheme="minorHAnsi" w:cstheme="minorHAnsi"/>
          <w:sz w:val="16"/>
        </w:rPr>
        <w:t xml:space="preserve"> those uniquely endowed with this special gift of the natural leaders—the bosses—which renders them morally obligated to civilize the savage, of whatever cultural, ethnic, or regional background—the white man's burden. This is the epistemological backbone of </w:t>
      </w:r>
      <w:r w:rsidRPr="006728E2">
        <w:rPr>
          <w:rStyle w:val="StyleUnderline"/>
          <w:rFonts w:asciiTheme="minorHAnsi" w:hAnsiTheme="minorHAnsi" w:cstheme="minorHAnsi"/>
        </w:rPr>
        <w:t>the dominant philosophy Is form of idealism</w:t>
      </w:r>
      <w:r w:rsidRPr="006728E2">
        <w:rPr>
          <w:rFonts w:asciiTheme="minorHAnsi" w:hAnsiTheme="minorHAnsi" w:cstheme="minorHAnsi"/>
          <w:sz w:val="16"/>
        </w:rPr>
        <w:t xml:space="preserve"> discussed below); </w:t>
      </w:r>
      <w:r w:rsidRPr="006728E2">
        <w:rPr>
          <w:rStyle w:val="StyleUnderline"/>
          <w:rFonts w:asciiTheme="minorHAnsi" w:hAnsiTheme="minorHAnsi" w:cstheme="minorHAnsi"/>
        </w:rPr>
        <w:t>as its hierarchies tacitly waft through the political smog of civil society, its self-destructive symptoms become most visible among those who unconsciously hold themselves in contempt for not being that which is associated with the ruling elite</w:t>
      </w:r>
      <w:r w:rsidRPr="006728E2">
        <w:rPr>
          <w:rFonts w:asciiTheme="minorHAnsi" w:hAnsiTheme="minorHAnsi" w:cstheme="minorHAnsi"/>
          <w:sz w:val="16"/>
        </w:rPr>
        <w:t xml:space="preserve">, either real or imagined—smart, white, male, just, and thus rich—while simultaneously animated by a bitter hatred toward those or that identified as being responsible for nurturing and encouraging this tragic and deeply saddening hatred of self. Comprehending the too often deadly inner-battles such conflicted senses of self-engender is so challenging for those who have not experienced it, that it rarely happens. Not only is it difficult for privileged people to imagine the lived experience of an internalized oppression that is so deep and seemingly fixed that it becomes internally visible, but also the problem of comprehension is compounded by the normalization of the </w:t>
      </w:r>
      <w:proofErr w:type="spellStart"/>
      <w:r w:rsidRPr="006728E2">
        <w:rPr>
          <w:rFonts w:asciiTheme="minorHAnsi" w:hAnsiTheme="minorHAnsi" w:cstheme="minorHAnsi"/>
          <w:sz w:val="16"/>
        </w:rPr>
        <w:t>dom-inant</w:t>
      </w:r>
      <w:proofErr w:type="spellEnd"/>
      <w:r w:rsidRPr="006728E2">
        <w:rPr>
          <w:rFonts w:asciiTheme="minorHAnsi" w:hAnsiTheme="minorHAnsi" w:cstheme="minorHAnsi"/>
          <w:sz w:val="16"/>
        </w:rPr>
        <w:t xml:space="preserve"> epistemology that occludes an engagement with the subjugated knowledge that lends itself to a critical reading and understanding of, and practice in, the world. Thus, </w:t>
      </w:r>
      <w:r w:rsidRPr="006728E2">
        <w:rPr>
          <w:rStyle w:val="StyleUnderline"/>
          <w:rFonts w:asciiTheme="minorHAnsi" w:hAnsiTheme="minorHAnsi" w:cstheme="minorHAnsi"/>
        </w:rPr>
        <w:t>while we are all informed by philosophy, we are not all equally aware of the paradigms we possess, and, therefore, how we are influenced by them</w:t>
      </w:r>
      <w:r w:rsidRPr="006728E2">
        <w:rPr>
          <w:rFonts w:asciiTheme="minorHAnsi" w:hAnsiTheme="minorHAnsi" w:cstheme="minorHAnsi"/>
          <w:sz w:val="16"/>
        </w:rPr>
        <w:t xml:space="preserve">. For example, a white middle-class male uncritically raised in the dominant U.S. society in the twenty-first century is probably not going to be as aware of </w:t>
      </w:r>
      <w:proofErr w:type="spellStart"/>
      <w:r w:rsidRPr="006728E2">
        <w:rPr>
          <w:rFonts w:asciiTheme="minorHAnsi" w:hAnsiTheme="minorHAnsi" w:cstheme="minorHAnsi"/>
          <w:sz w:val="16"/>
        </w:rPr>
        <w:t>hirn</w:t>
      </w:r>
      <w:proofErr w:type="spellEnd"/>
      <w:r w:rsidRPr="006728E2">
        <w:rPr>
          <w:rFonts w:asciiTheme="minorHAnsi" w:hAnsiTheme="minorHAnsi" w:cstheme="minorHAnsi"/>
          <w:sz w:val="16"/>
        </w:rPr>
        <w:t>-self as uniquely situated on stolen Native American land as is a contemporary traditional Hopi grandmother, whose philosophical orientation, and its practice in sacred geography, is being physically attacked and threatened by U.S. capital-</w:t>
      </w:r>
      <w:proofErr w:type="spellStart"/>
      <w:r w:rsidRPr="006728E2">
        <w:rPr>
          <w:rFonts w:asciiTheme="minorHAnsi" w:hAnsiTheme="minorHAnsi" w:cstheme="minorHAnsi"/>
          <w:sz w:val="16"/>
        </w:rPr>
        <w:t>ist</w:t>
      </w:r>
      <w:proofErr w:type="spellEnd"/>
      <w:r w:rsidRPr="006728E2">
        <w:rPr>
          <w:rFonts w:asciiTheme="minorHAnsi" w:hAnsiTheme="minorHAnsi" w:cstheme="minorHAnsi"/>
          <w:sz w:val="16"/>
        </w:rPr>
        <w:t xml:space="preserve"> imperialism. </w:t>
      </w:r>
      <w:r w:rsidRPr="006728E2">
        <w:rPr>
          <w:rStyle w:val="StyleUnderline"/>
          <w:rFonts w:asciiTheme="minorHAnsi" w:hAnsiTheme="minorHAnsi" w:cstheme="minorHAnsi"/>
        </w:rPr>
        <w:t>We study philosophy, therefore, in part, to become more aware of ourselves (and each other), and in the process, the possibility arises for us to dehegemonize our minds and become true owners of self</w:t>
      </w:r>
      <w:r w:rsidRPr="006728E2">
        <w:rPr>
          <w:rFonts w:asciiTheme="minorHAnsi" w:hAnsiTheme="minorHAnsi" w:cstheme="minorHAnsi"/>
          <w:sz w:val="16"/>
        </w:rPr>
        <w:t xml:space="preserve"> and, as a result, demo-</w:t>
      </w:r>
      <w:proofErr w:type="spellStart"/>
      <w:r w:rsidRPr="006728E2">
        <w:rPr>
          <w:rFonts w:asciiTheme="minorHAnsi" w:hAnsiTheme="minorHAnsi" w:cstheme="minorHAnsi"/>
          <w:sz w:val="16"/>
        </w:rPr>
        <w:t>cratic</w:t>
      </w:r>
      <w:proofErr w:type="spellEnd"/>
      <w:r w:rsidRPr="006728E2">
        <w:rPr>
          <w:rFonts w:asciiTheme="minorHAnsi" w:hAnsiTheme="minorHAnsi" w:cstheme="minorHAnsi"/>
          <w:sz w:val="16"/>
        </w:rPr>
        <w:t xml:space="preserve"> participants. </w:t>
      </w:r>
      <w:r w:rsidRPr="006728E2">
        <w:rPr>
          <w:rStyle w:val="StyleUnderline"/>
          <w:rFonts w:asciiTheme="minorHAnsi" w:hAnsiTheme="minorHAnsi" w:cstheme="minorHAnsi"/>
        </w:rPr>
        <w:t>Philosophy therefore not only shapes how we see the world, but philosophies are always human constructs born in history as they, through people, shape history</w:t>
      </w:r>
      <w:r w:rsidRPr="006728E2">
        <w:rPr>
          <w:rFonts w:asciiTheme="minorHAnsi" w:hAnsiTheme="minorHAnsi" w:cstheme="minorHAnsi"/>
          <w:sz w:val="16"/>
        </w:rPr>
        <w:t xml:space="preserve">. When we strive to bring any philosophical perspective as it currently exists into focus, and if we are successful, what we witness 5555555 of ideas at a particular moment in their development. </w:t>
      </w:r>
      <w:r w:rsidRPr="006728E2">
        <w:rPr>
          <w:rStyle w:val="StyleUnderline"/>
          <w:rFonts w:asciiTheme="minorHAnsi" w:hAnsiTheme="minorHAnsi" w:cstheme="minorHAnsi"/>
        </w:rPr>
        <w:t xml:space="preserve">Our interest here is to chart the historical </w:t>
      </w:r>
      <w:proofErr w:type="spellStart"/>
      <w:r w:rsidRPr="006728E2">
        <w:rPr>
          <w:rStyle w:val="StyleUnderline"/>
          <w:rFonts w:asciiTheme="minorHAnsi" w:hAnsiTheme="minorHAnsi" w:cstheme="minorHAnsi"/>
        </w:rPr>
        <w:t>devel-opment</w:t>
      </w:r>
      <w:proofErr w:type="spellEnd"/>
      <w:r w:rsidRPr="006728E2">
        <w:rPr>
          <w:rStyle w:val="StyleUnderline"/>
          <w:rFonts w:asciiTheme="minorHAnsi" w:hAnsiTheme="minorHAnsi" w:cstheme="minorHAnsi"/>
        </w:rPr>
        <w:t xml:space="preserve"> of human thought as a way of better understanding the present moment because such insights are indispensable for making informed decisions.</w:t>
      </w:r>
      <w:r w:rsidRPr="006728E2">
        <w:rPr>
          <w:rFonts w:asciiTheme="minorHAnsi" w:hAnsiTheme="minorHAnsi" w:cstheme="minorHAnsi"/>
          <w:sz w:val="16"/>
        </w:rPr>
        <w:t xml:space="preserve"> Marx described this imperative as one that is not merely interested in understanding the world, as philosophers tend to be, but with transforming it against oppression and suffering and for the social arrangements most conducive to universal self-actualization—the process of becoming self-actualized is conceived here as being self-directed rather than externally imposed, therefore critiquing the behaviorist position of Maslow (1968). As a result of this hegemony, through the various socializing institutions, such as schools, especially working class schools, young people tend not to be actively engaged in the construction of their own philosophies, but arc rather far too often indoctrinated by teachers who themselves have been indoctrinated with the same dominant approach as the sole producer of valid knowledge and creator of the one "right" answer, such as Columbus discovered America, and the U.S. is the world's most democratic nation because it was founded by wise believers </w:t>
      </w:r>
      <w:proofErr w:type="spellStart"/>
      <w:r w:rsidRPr="006728E2">
        <w:rPr>
          <w:rFonts w:asciiTheme="minorHAnsi" w:hAnsiTheme="minorHAnsi" w:cstheme="minorHAnsi"/>
          <w:sz w:val="16"/>
        </w:rPr>
        <w:t>offree</w:t>
      </w:r>
      <w:proofErr w:type="spellEnd"/>
      <w:r w:rsidRPr="006728E2">
        <w:rPr>
          <w:rFonts w:asciiTheme="minorHAnsi" w:hAnsiTheme="minorHAnsi" w:cstheme="minorHAnsi"/>
          <w:sz w:val="16"/>
        </w:rPr>
        <w:t xml:space="preserve"> market enterprise. These "facts," which are refuted in later chapters, arc part of the knowledge base of the dominant paradigm, that, again, is not taught as informed and motivated by a specific set of interests, values, beliefs, and ideas (philosophy), but rather, as objective reality.</w:t>
      </w:r>
    </w:p>
    <w:p w14:paraId="1B9FB43F" w14:textId="77777777" w:rsidR="00080F87" w:rsidRPr="006728E2" w:rsidRDefault="00080F87" w:rsidP="00080F87">
      <w:pPr>
        <w:rPr>
          <w:rFonts w:asciiTheme="minorHAnsi" w:hAnsiTheme="minorHAnsi" w:cstheme="minorHAnsi"/>
        </w:rPr>
      </w:pPr>
    </w:p>
    <w:p w14:paraId="58D28763" w14:textId="77777777" w:rsidR="00080F87" w:rsidRPr="006728E2" w:rsidRDefault="00080F87" w:rsidP="00080F87">
      <w:pPr>
        <w:pStyle w:val="Heading4"/>
        <w:rPr>
          <w:rFonts w:asciiTheme="minorHAnsi" w:hAnsiTheme="minorHAnsi" w:cstheme="minorHAnsi"/>
        </w:rPr>
      </w:pPr>
      <w:r w:rsidRPr="006728E2">
        <w:rPr>
          <w:rFonts w:asciiTheme="minorHAnsi" w:hAnsiTheme="minorHAnsi" w:cstheme="minorHAnsi"/>
        </w:rPr>
        <w:t>The only way to solve the issues of bad policies is to first discuss about “experimental philosophy” – only then can we challenge the existing structures supporting unethical plans</w:t>
      </w:r>
    </w:p>
    <w:p w14:paraId="1FA0CB24" w14:textId="77777777" w:rsidR="00080F87" w:rsidRPr="006728E2" w:rsidRDefault="00080F87" w:rsidP="00080F87">
      <w:pPr>
        <w:rPr>
          <w:rStyle w:val="Style13ptBold"/>
          <w:rFonts w:asciiTheme="minorHAnsi" w:hAnsiTheme="minorHAnsi" w:cstheme="minorHAnsi"/>
        </w:rPr>
      </w:pPr>
      <w:r w:rsidRPr="006728E2">
        <w:rPr>
          <w:rStyle w:val="Style13ptBold"/>
          <w:rFonts w:asciiTheme="minorHAnsi" w:hAnsiTheme="minorHAnsi" w:cstheme="minorHAnsi"/>
        </w:rPr>
        <w:t xml:space="preserve">ROSE 2013 </w:t>
      </w:r>
      <w:r w:rsidRPr="006728E2">
        <w:rPr>
          <w:rStyle w:val="Style13ptBold"/>
          <w:rFonts w:asciiTheme="minorHAnsi" w:hAnsiTheme="minorHAnsi" w:cstheme="minorHAnsi"/>
          <w:b w:val="0"/>
          <w:bCs w:val="0"/>
          <w:szCs w:val="18"/>
        </w:rPr>
        <w:t xml:space="preserve">[ROSE, DAVID, and DAVID DANKS. “IN DEFENSE OF A BROAD CONCEPTION OF EXPERIMENTAL PHILOSOPHY.” </w:t>
      </w:r>
      <w:proofErr w:type="spellStart"/>
      <w:r w:rsidRPr="006728E2">
        <w:rPr>
          <w:rStyle w:val="Style13ptBold"/>
          <w:rFonts w:asciiTheme="minorHAnsi" w:hAnsiTheme="minorHAnsi" w:cstheme="minorHAnsi"/>
          <w:b w:val="0"/>
          <w:bCs w:val="0"/>
          <w:szCs w:val="18"/>
        </w:rPr>
        <w:t>Metaphilosophy</w:t>
      </w:r>
      <w:proofErr w:type="spellEnd"/>
      <w:r w:rsidRPr="006728E2">
        <w:rPr>
          <w:rStyle w:val="Style13ptBold"/>
          <w:rFonts w:asciiTheme="minorHAnsi" w:hAnsiTheme="minorHAnsi" w:cstheme="minorHAnsi"/>
          <w:b w:val="0"/>
          <w:bCs w:val="0"/>
          <w:szCs w:val="18"/>
        </w:rPr>
        <w:t>, vol. 44, no. 4, 2013, pp. 512–532. JSTOR, www.jstor.org/stable/24441777.]</w:t>
      </w:r>
    </w:p>
    <w:p w14:paraId="769DE650" w14:textId="77777777" w:rsidR="00080F87" w:rsidRPr="006728E2" w:rsidRDefault="00080F87" w:rsidP="00080F87">
      <w:pPr>
        <w:rPr>
          <w:rFonts w:asciiTheme="minorHAnsi" w:hAnsiTheme="minorHAnsi" w:cstheme="minorHAnsi"/>
          <w:sz w:val="16"/>
        </w:rPr>
      </w:pPr>
      <w:r w:rsidRPr="006728E2">
        <w:rPr>
          <w:rFonts w:asciiTheme="minorHAnsi" w:hAnsiTheme="minorHAnsi" w:cstheme="minorHAnsi"/>
          <w:sz w:val="16"/>
        </w:rPr>
        <w:t>Experimental philosophy is often presented as a new movement that avoids many of the difficulties that face traditional philosophy. This article distinguishes two views of experimental philosophy: a narrow view in which philosophers conduct empirical investigations of intuitions, and a broad view which says that experimental philosophy is just the colocation in the same body of (</w:t>
      </w:r>
      <w:proofErr w:type="spellStart"/>
      <w:r w:rsidRPr="006728E2">
        <w:rPr>
          <w:rFonts w:asciiTheme="minorHAnsi" w:hAnsiTheme="minorHAnsi" w:cstheme="minorHAnsi"/>
          <w:sz w:val="16"/>
        </w:rPr>
        <w:t>i</w:t>
      </w:r>
      <w:proofErr w:type="spellEnd"/>
      <w:r w:rsidRPr="006728E2">
        <w:rPr>
          <w:rFonts w:asciiTheme="minorHAnsi" w:hAnsiTheme="minorHAnsi" w:cstheme="minorHAnsi"/>
          <w:sz w:val="16"/>
        </w:rPr>
        <w:t xml:space="preserve">) philosophical naturalism and (ii) the actual practice of cognitive science. These two positions are rarely clearly distinguished in the literature about experimental philosophy, both pro and con. The article argues, first, that the broader view is the only plausible one; </w:t>
      </w:r>
      <w:r w:rsidRPr="006728E2">
        <w:rPr>
          <w:rStyle w:val="StyleUnderline"/>
          <w:rFonts w:asciiTheme="minorHAnsi" w:hAnsiTheme="minorHAnsi" w:cstheme="minorHAnsi"/>
        </w:rPr>
        <w:t>discussions of experimental philosophy should recognize that the narrow view is a caricature of experimental philosophy as it is currently done. It then shows both how objections to experimental philosophy are transformed and how positive recommendations can be provided by adopting a broad conception of experimental philosophy</w:t>
      </w:r>
      <w:r w:rsidRPr="006728E2">
        <w:rPr>
          <w:rFonts w:asciiTheme="minorHAnsi" w:hAnsiTheme="minorHAnsi" w:cstheme="minorHAnsi"/>
          <w:sz w:val="16"/>
        </w:rPr>
        <w:t xml:space="preserve">. </w:t>
      </w:r>
      <w:r w:rsidRPr="006728E2">
        <w:rPr>
          <w:rStyle w:val="StyleUnderline"/>
          <w:rFonts w:asciiTheme="minorHAnsi" w:hAnsiTheme="minorHAnsi" w:cstheme="minorHAnsi"/>
        </w:rPr>
        <w:t>Experimental philosophy</w:t>
      </w:r>
      <w:r w:rsidRPr="006728E2">
        <w:rPr>
          <w:rFonts w:asciiTheme="minorHAnsi" w:hAnsiTheme="minorHAnsi" w:cstheme="minorHAnsi"/>
          <w:sz w:val="16"/>
        </w:rPr>
        <w:t xml:space="preserve"> is often presented as though it is a revolution in philosophy, or somehow avoids many of the </w:t>
      </w:r>
      <w:r w:rsidRPr="006728E2">
        <w:rPr>
          <w:rStyle w:val="StyleUnderline"/>
          <w:rFonts w:asciiTheme="minorHAnsi" w:hAnsiTheme="minorHAnsi" w:cstheme="minorHAnsi"/>
        </w:rPr>
        <w:t>challenges that face traditional philosophy</w:t>
      </w:r>
      <w:r w:rsidRPr="006728E2">
        <w:rPr>
          <w:rFonts w:asciiTheme="minorHAnsi" w:hAnsiTheme="minorHAnsi" w:cstheme="minorHAnsi"/>
          <w:sz w:val="16"/>
        </w:rPr>
        <w:t xml:space="preserve">. </w:t>
      </w:r>
      <w:r w:rsidRPr="006728E2">
        <w:rPr>
          <w:rStyle w:val="StyleUnderline"/>
          <w:rFonts w:asciiTheme="minorHAnsi" w:hAnsiTheme="minorHAnsi" w:cstheme="minorHAnsi"/>
        </w:rPr>
        <w:t>The very framing of issues in terms of "traditional versus experimental philosophy"</w:t>
      </w:r>
      <w:r w:rsidRPr="006728E2">
        <w:rPr>
          <w:rFonts w:asciiTheme="minorHAnsi" w:hAnsiTheme="minorHAnsi" w:cstheme="minorHAnsi"/>
          <w:sz w:val="16"/>
        </w:rPr>
        <w:t>—exemplified by, for example, the burning armchair as a logo for some experimental philosophers—</w:t>
      </w:r>
      <w:r w:rsidRPr="006728E2">
        <w:rPr>
          <w:rStyle w:val="StyleUnderline"/>
          <w:rFonts w:asciiTheme="minorHAnsi" w:hAnsiTheme="minorHAnsi" w:cstheme="minorHAnsi"/>
        </w:rPr>
        <w:t>implies that this enterprise is both crucially different in some way from previous philosophy and an improvement upon other ways of doing philosophy.</w:t>
      </w:r>
      <w:r w:rsidRPr="006728E2">
        <w:rPr>
          <w:rFonts w:asciiTheme="minorHAnsi" w:hAnsiTheme="minorHAnsi" w:cstheme="minorHAnsi"/>
          <w:sz w:val="16"/>
        </w:rPr>
        <w:t xml:space="preserve"> </w:t>
      </w:r>
      <w:proofErr w:type="spellStart"/>
      <w:r w:rsidRPr="006728E2">
        <w:rPr>
          <w:rFonts w:asciiTheme="minorHAnsi" w:hAnsiTheme="minorHAnsi" w:cstheme="minorHAnsi"/>
          <w:sz w:val="16"/>
        </w:rPr>
        <w:t>Knobe</w:t>
      </w:r>
      <w:proofErr w:type="spellEnd"/>
      <w:r w:rsidRPr="006728E2">
        <w:rPr>
          <w:rFonts w:asciiTheme="minorHAnsi" w:hAnsiTheme="minorHAnsi" w:cstheme="minorHAnsi"/>
          <w:sz w:val="16"/>
        </w:rPr>
        <w:t xml:space="preserve"> and Nichols (2008, 3) refer to the "new movement of experimental philosophy"; Nahmias et al. (2005, 123) talk about "the nascent field of 'experimental philosophy'"; even someone relatively critical of experimental philosophy like Sosa (2007, 99) discusses "how it [</w:t>
      </w:r>
      <w:r w:rsidRPr="006728E2">
        <w:rPr>
          <w:rStyle w:val="StyleUnderline"/>
          <w:rFonts w:asciiTheme="minorHAnsi" w:hAnsiTheme="minorHAnsi" w:cstheme="minorHAnsi"/>
        </w:rPr>
        <w:t>experimental philosophy] might amount to something novel and promising</w:t>
      </w:r>
      <w:r w:rsidRPr="006728E2">
        <w:rPr>
          <w:rFonts w:asciiTheme="minorHAnsi" w:hAnsiTheme="minorHAnsi" w:cstheme="minorHAnsi"/>
          <w:sz w:val="16"/>
        </w:rPr>
        <w:t xml:space="preserve">." There is clearly something sociologically different going on here: namely, the systematic and widespread colocation in specific individuals of both philosophizing and psychological experimentation. As a historical matter, there simply have not tended to be significant numbers of people doing both philosophy and cognitive science. At the same time, it is important to recognize that such colocation is far from unprecedented. To give just one example of many, Helmholtz's experiments on perception that culminated in his 1910 three-volume Treatise on Physiological Optics were explicitly intended to test many of Kant's claims about the nature and origin of the categories; ultimately, in Helmholtz's view, his experiments refuted many (though not all) of those claims.' Presumably, however, the novelty of experimental philosophy is not supposed to be due solely to sociological factors. Part of the problem is that discussions of experimental philosophy have often been ambiguous about what exactly experimental philosophy is. For example, </w:t>
      </w:r>
      <w:proofErr w:type="spellStart"/>
      <w:r w:rsidRPr="006728E2">
        <w:rPr>
          <w:rFonts w:asciiTheme="minorHAnsi" w:hAnsiTheme="minorHAnsi" w:cstheme="minorHAnsi"/>
          <w:sz w:val="16"/>
        </w:rPr>
        <w:t>Knobe</w:t>
      </w:r>
      <w:proofErr w:type="spellEnd"/>
      <w:r w:rsidRPr="006728E2">
        <w:rPr>
          <w:rFonts w:asciiTheme="minorHAnsi" w:hAnsiTheme="minorHAnsi" w:cstheme="minorHAnsi"/>
          <w:sz w:val="16"/>
        </w:rPr>
        <w:t xml:space="preserve"> and Nichols, in the introduction to their Experimental Philosophy volume, propose that "experimental philosophers [are those who] proceed by conducting experimental investigations of the psychological processes underlying people's intuitions about central philosophical issues" (2008, 3). Similarly, </w:t>
      </w:r>
      <w:proofErr w:type="spellStart"/>
      <w:r w:rsidRPr="006728E2">
        <w:rPr>
          <w:rFonts w:asciiTheme="minorHAnsi" w:hAnsiTheme="minorHAnsi" w:cstheme="minorHAnsi"/>
          <w:sz w:val="16"/>
        </w:rPr>
        <w:t>Nadelhoffer</w:t>
      </w:r>
      <w:proofErr w:type="spellEnd"/>
      <w:r w:rsidRPr="006728E2">
        <w:rPr>
          <w:rFonts w:asciiTheme="minorHAnsi" w:hAnsiTheme="minorHAnsi" w:cstheme="minorHAnsi"/>
          <w:sz w:val="16"/>
        </w:rPr>
        <w:t xml:space="preserve"> and Nahmias (2007, 123) write: "</w:t>
      </w:r>
      <w:r w:rsidRPr="006728E2">
        <w:rPr>
          <w:rStyle w:val="StyleUnderline"/>
          <w:rFonts w:asciiTheme="minorHAnsi" w:hAnsiTheme="minorHAnsi" w:cstheme="minorHAnsi"/>
        </w:rPr>
        <w:t>Experimental philosophy is ... a recent movement whose participants use the methods of experimental psychology to probe the way people make judgments [i.e., have intuitions] that bear on debates in philosophy.</w:t>
      </w:r>
      <w:r w:rsidRPr="006728E2">
        <w:rPr>
          <w:rFonts w:asciiTheme="minorHAnsi" w:hAnsiTheme="minorHAnsi" w:cstheme="minorHAnsi"/>
          <w:sz w:val="16"/>
        </w:rPr>
        <w:t xml:space="preserve">" Liao et al. (2011, 2) observe that "a number of philosophers have conducted empirical studies that survey people's intuitions about various subject matters in philosophy," and they describe their own work as using "this method of experimental philosophy." These remarks and other writings suggest a narrow conception of experimental philosophy: experimental philosophy involves philosophers conducting psychological experiments for which the primary target is intuitions or judgments. This narrow conception is also, we suggest, a common view (though not the only one) in the public informal debate within the philosophical community about the importance of experimental philosophy. Here are three reasons why the narrow conception should be resisted. First, it is based on a seemingly arbitrary disciplinary chauvinism, as it includes only those individuals who are (or are viewed as) professional philosophers. This restriction leads to some bizarre conclusions, such as that, in the many collaborations involving philosophers and psychologists (e.g., </w:t>
      </w:r>
      <w:proofErr w:type="spellStart"/>
      <w:r w:rsidRPr="006728E2">
        <w:rPr>
          <w:rFonts w:asciiTheme="minorHAnsi" w:hAnsiTheme="minorHAnsi" w:cstheme="minorHAnsi"/>
          <w:sz w:val="16"/>
        </w:rPr>
        <w:t>Schwitzgebel</w:t>
      </w:r>
      <w:proofErr w:type="spellEnd"/>
      <w:r w:rsidRPr="006728E2">
        <w:rPr>
          <w:rFonts w:asciiTheme="minorHAnsi" w:hAnsiTheme="minorHAnsi" w:cstheme="minorHAnsi"/>
          <w:sz w:val="16"/>
        </w:rPr>
        <w:t xml:space="preserve"> and Cushman 2012; Young, Nichols, and Saxe 2010), only the philosophers get to count as experimental philosophers.2 Second, the narrow conception restricts experimental philosophy to the study of folk intuitions. Paradigmatic instances of experimental philosophy (e.g., </w:t>
      </w:r>
      <w:proofErr w:type="spellStart"/>
      <w:r w:rsidRPr="006728E2">
        <w:rPr>
          <w:rFonts w:asciiTheme="minorHAnsi" w:hAnsiTheme="minorHAnsi" w:cstheme="minorHAnsi"/>
          <w:sz w:val="16"/>
        </w:rPr>
        <w:t>Machery</w:t>
      </w:r>
      <w:proofErr w:type="spellEnd"/>
      <w:r w:rsidRPr="006728E2">
        <w:rPr>
          <w:rFonts w:asciiTheme="minorHAnsi" w:hAnsiTheme="minorHAnsi" w:cstheme="minorHAnsi"/>
          <w:sz w:val="16"/>
        </w:rPr>
        <w:t xml:space="preserve"> et al. 2004) do concern the measurement, analysis, and explanation of intuitions, but there is no clear reason to focus on intuitions to the exclusion of other types of philosophically relevant cognitive data. Consider, for example, recent experimental work on cognitive representations of causal structure in the world, some of it by philosophers or in collaboration with them (e.g., </w:t>
      </w:r>
      <w:proofErr w:type="spellStart"/>
      <w:r w:rsidRPr="006728E2">
        <w:rPr>
          <w:rFonts w:asciiTheme="minorHAnsi" w:hAnsiTheme="minorHAnsi" w:cstheme="minorHAnsi"/>
          <w:sz w:val="16"/>
        </w:rPr>
        <w:t>Bonawitz</w:t>
      </w:r>
      <w:proofErr w:type="spellEnd"/>
      <w:r w:rsidRPr="006728E2">
        <w:rPr>
          <w:rFonts w:asciiTheme="minorHAnsi" w:hAnsiTheme="minorHAnsi" w:cstheme="minorHAnsi"/>
          <w:sz w:val="16"/>
        </w:rPr>
        <w:t xml:space="preserve"> et al. 2010; </w:t>
      </w:r>
      <w:proofErr w:type="spellStart"/>
      <w:r w:rsidRPr="006728E2">
        <w:rPr>
          <w:rFonts w:asciiTheme="minorHAnsi" w:hAnsiTheme="minorHAnsi" w:cstheme="minorHAnsi"/>
          <w:sz w:val="16"/>
        </w:rPr>
        <w:t>Danks</w:t>
      </w:r>
      <w:proofErr w:type="spellEnd"/>
      <w:r w:rsidRPr="006728E2">
        <w:rPr>
          <w:rFonts w:asciiTheme="minorHAnsi" w:hAnsiTheme="minorHAnsi" w:cstheme="minorHAnsi"/>
          <w:sz w:val="16"/>
        </w:rPr>
        <w:t xml:space="preserve"> 2007; </w:t>
      </w:r>
      <w:proofErr w:type="spellStart"/>
      <w:r w:rsidRPr="006728E2">
        <w:rPr>
          <w:rFonts w:asciiTheme="minorHAnsi" w:hAnsiTheme="minorHAnsi" w:cstheme="minorHAnsi"/>
          <w:sz w:val="16"/>
        </w:rPr>
        <w:t>Glymour</w:t>
      </w:r>
      <w:proofErr w:type="spellEnd"/>
      <w:r w:rsidRPr="006728E2">
        <w:rPr>
          <w:rFonts w:asciiTheme="minorHAnsi" w:hAnsiTheme="minorHAnsi" w:cstheme="minorHAnsi"/>
          <w:sz w:val="16"/>
        </w:rPr>
        <w:t xml:space="preserve"> 1998; Gopnik et al. 2004). This research clearly is philosophically relevant (as used in, e.g., Campbell 2010; </w:t>
      </w:r>
      <w:proofErr w:type="spellStart"/>
      <w:r w:rsidRPr="006728E2">
        <w:rPr>
          <w:rFonts w:asciiTheme="minorHAnsi" w:hAnsiTheme="minorHAnsi" w:cstheme="minorHAnsi"/>
          <w:sz w:val="16"/>
        </w:rPr>
        <w:t>Danks</w:t>
      </w:r>
      <w:proofErr w:type="spellEnd"/>
      <w:r w:rsidRPr="006728E2">
        <w:rPr>
          <w:rFonts w:asciiTheme="minorHAnsi" w:hAnsiTheme="minorHAnsi" w:cstheme="minorHAnsi"/>
          <w:sz w:val="16"/>
        </w:rPr>
        <w:t xml:space="preserve"> 2005, 2009; </w:t>
      </w:r>
      <w:proofErr w:type="spellStart"/>
      <w:r w:rsidRPr="006728E2">
        <w:rPr>
          <w:rFonts w:asciiTheme="minorHAnsi" w:hAnsiTheme="minorHAnsi" w:cstheme="minorHAnsi"/>
          <w:sz w:val="16"/>
        </w:rPr>
        <w:t>Glymour</w:t>
      </w:r>
      <w:proofErr w:type="spellEnd"/>
      <w:r w:rsidRPr="006728E2">
        <w:rPr>
          <w:rFonts w:asciiTheme="minorHAnsi" w:hAnsiTheme="minorHAnsi" w:cstheme="minorHAnsi"/>
          <w:sz w:val="16"/>
        </w:rPr>
        <w:t xml:space="preserve"> and </w:t>
      </w:r>
      <w:proofErr w:type="spellStart"/>
      <w:r w:rsidRPr="006728E2">
        <w:rPr>
          <w:rFonts w:asciiTheme="minorHAnsi" w:hAnsiTheme="minorHAnsi" w:cstheme="minorHAnsi"/>
          <w:sz w:val="16"/>
        </w:rPr>
        <w:t>Danks</w:t>
      </w:r>
      <w:proofErr w:type="spellEnd"/>
      <w:r w:rsidRPr="006728E2">
        <w:rPr>
          <w:rFonts w:asciiTheme="minorHAnsi" w:hAnsiTheme="minorHAnsi" w:cstheme="minorHAnsi"/>
          <w:sz w:val="16"/>
        </w:rPr>
        <w:t xml:space="preserve"> 2007; Newsome 2003; Woodward 2007), but it does not qualify on the narrow conception as experimental philosophy, simply because it aims to understand the representations underlying various explanations and actions, rather than intuitions about when the word "cause" can be used. Third, and perhaps most important, the narrow conception of experimental philosophy should be resisted because it does not seem to capture much of the actual practice. For example, some of the explicit "definitions" of experimental philosophy clearly take a broader view of experimental philosophy.3 Thus, although the quotations provided earlier (and other discussions) sometimes suggest the narrow conception, both proponents and opponents should not understand experimental philosophy in this way</w:t>
      </w:r>
    </w:p>
    <w:p w14:paraId="22997AC8" w14:textId="77777777" w:rsidR="00080F87" w:rsidRPr="006728E2" w:rsidRDefault="00080F87" w:rsidP="00080F87">
      <w:pPr>
        <w:rPr>
          <w:rFonts w:asciiTheme="minorHAnsi" w:hAnsiTheme="minorHAnsi" w:cstheme="minorHAnsi"/>
        </w:rPr>
      </w:pPr>
    </w:p>
    <w:p w14:paraId="3F4BFEB1" w14:textId="77777777" w:rsidR="00080F87" w:rsidRPr="006728E2" w:rsidRDefault="00080F87" w:rsidP="00080F87">
      <w:pPr>
        <w:pStyle w:val="Heading4"/>
        <w:rPr>
          <w:rFonts w:asciiTheme="minorHAnsi" w:hAnsiTheme="minorHAnsi" w:cstheme="minorHAnsi"/>
        </w:rPr>
      </w:pPr>
      <w:r w:rsidRPr="006728E2">
        <w:rPr>
          <w:rFonts w:asciiTheme="minorHAnsi" w:hAnsiTheme="minorHAnsi" w:cstheme="minorHAnsi"/>
        </w:rPr>
        <w:t>Human beings can eventually solve for modern political theory – however the affirmative itself just re-enforces the modern</w:t>
      </w:r>
    </w:p>
    <w:p w14:paraId="6176A337" w14:textId="77777777" w:rsidR="00080F87" w:rsidRPr="006728E2" w:rsidRDefault="00080F87" w:rsidP="00080F87">
      <w:pPr>
        <w:rPr>
          <w:rFonts w:asciiTheme="minorHAnsi" w:hAnsiTheme="minorHAnsi" w:cstheme="minorHAnsi"/>
          <w:b/>
          <w:sz w:val="26"/>
        </w:rPr>
      </w:pPr>
      <w:r w:rsidRPr="006728E2">
        <w:rPr>
          <w:rStyle w:val="Style13ptBold"/>
          <w:rFonts w:asciiTheme="minorHAnsi" w:hAnsiTheme="minorHAnsi" w:cstheme="minorHAnsi"/>
        </w:rPr>
        <w:t xml:space="preserve">Sims et al 17’ </w:t>
      </w:r>
      <w:r w:rsidRPr="006728E2">
        <w:rPr>
          <w:rStyle w:val="Style13ptBold"/>
          <w:rFonts w:asciiTheme="minorHAnsi" w:hAnsiTheme="minorHAnsi" w:cstheme="minorHAnsi"/>
          <w:b w:val="0"/>
          <w:bCs w:val="0"/>
          <w:szCs w:val="18"/>
        </w:rPr>
        <w:t>[Stephan Sims. “Political Philosophy and the Problems of International Order: Machiavelli, Kant, and Aristotle.” PERSPECTIVES ON POLITICAL SCIENCE 2017, VOL. 46, NO. 2, 127–136, http://dx.doi.org/10.1080/10457097.2015.1081539]</w:t>
      </w:r>
    </w:p>
    <w:p w14:paraId="1F6069CC" w14:textId="77777777" w:rsidR="00080F87" w:rsidRPr="006728E2" w:rsidRDefault="00080F87" w:rsidP="00080F87">
      <w:pPr>
        <w:rPr>
          <w:rFonts w:asciiTheme="minorHAnsi" w:hAnsiTheme="minorHAnsi" w:cstheme="minorHAnsi"/>
          <w:sz w:val="16"/>
        </w:rPr>
      </w:pPr>
      <w:r w:rsidRPr="006728E2">
        <w:rPr>
          <w:rFonts w:asciiTheme="minorHAnsi" w:hAnsiTheme="minorHAnsi" w:cstheme="minorHAnsi"/>
          <w:sz w:val="16"/>
        </w:rPr>
        <w:t xml:space="preserve">I have not offered a defense of Aristotle’s natural philosophy, upon which, to a certain extent, his political philosophy depends. Nor have I suggested that in some way a world of self-consciously Aristotelian political communities would necessarily make for a more just world. Rather, I have suggested that </w:t>
      </w:r>
      <w:r w:rsidRPr="006728E2">
        <w:rPr>
          <w:rStyle w:val="StyleUnderline"/>
          <w:rFonts w:asciiTheme="minorHAnsi" w:hAnsiTheme="minorHAnsi" w:cstheme="minorHAnsi"/>
        </w:rPr>
        <w:t>Aristotle’s thought can shed light on the perplexities and antinomies of modern international politics</w:t>
      </w:r>
      <w:r w:rsidRPr="006728E2">
        <w:rPr>
          <w:rFonts w:asciiTheme="minorHAnsi" w:hAnsiTheme="minorHAnsi" w:cstheme="minorHAnsi"/>
          <w:sz w:val="16"/>
        </w:rPr>
        <w:t xml:space="preserve">. From Aristotle’s standpoint </w:t>
      </w:r>
      <w:r w:rsidRPr="006728E2">
        <w:rPr>
          <w:rStyle w:val="StyleUnderline"/>
          <w:rFonts w:asciiTheme="minorHAnsi" w:hAnsiTheme="minorHAnsi" w:cstheme="minorHAnsi"/>
        </w:rPr>
        <w:t>the modern system of international politics is apparently doomed to the “disorder” that Bull identifies</w:t>
      </w:r>
      <w:r w:rsidRPr="006728E2">
        <w:rPr>
          <w:rFonts w:asciiTheme="minorHAnsi" w:hAnsiTheme="minorHAnsi" w:cstheme="minorHAnsi"/>
          <w:sz w:val="16"/>
        </w:rPr>
        <w:t xml:space="preserve">. Indeed, the Charter of the United Nations contains within it the opposite poles of sovereignty and human rights.64 </w:t>
      </w:r>
      <w:r w:rsidRPr="006728E2">
        <w:rPr>
          <w:rStyle w:val="StyleUnderline"/>
          <w:rFonts w:asciiTheme="minorHAnsi" w:hAnsiTheme="minorHAnsi" w:cstheme="minorHAnsi"/>
        </w:rPr>
        <w:t>The inconsistency of contemporary international politics on both the theoretical and legal levels is evidence of dissatisfaction on the part of modern states- men with modern political theory</w:t>
      </w:r>
      <w:r w:rsidRPr="006728E2">
        <w:rPr>
          <w:rFonts w:asciiTheme="minorHAnsi" w:hAnsiTheme="minorHAnsi" w:cstheme="minorHAnsi"/>
          <w:sz w:val="16"/>
        </w:rPr>
        <w:t xml:space="preserve">. Both Machiavelli and Kant account for parts of our political experience, and </w:t>
      </w:r>
      <w:r w:rsidRPr="006728E2">
        <w:rPr>
          <w:rStyle w:val="StyleUnderline"/>
          <w:rFonts w:asciiTheme="minorHAnsi" w:hAnsiTheme="minorHAnsi" w:cstheme="minorHAnsi"/>
        </w:rPr>
        <w:t xml:space="preserve">I have suggested </w:t>
      </w:r>
      <w:r w:rsidRPr="006728E2">
        <w:rPr>
          <w:rFonts w:asciiTheme="minorHAnsi" w:hAnsiTheme="minorHAnsi" w:cstheme="minorHAnsi"/>
          <w:sz w:val="16"/>
        </w:rPr>
        <w:t xml:space="preserve">in this essay that </w:t>
      </w:r>
      <w:r w:rsidRPr="006728E2">
        <w:rPr>
          <w:rStyle w:val="StyleUnderline"/>
          <w:rFonts w:asciiTheme="minorHAnsi" w:hAnsiTheme="minorHAnsi" w:cstheme="minorHAnsi"/>
        </w:rPr>
        <w:t>a return to Aristotelian political philosophy offers us a way to “save the appearances.”</w:t>
      </w:r>
      <w:r w:rsidRPr="006728E2">
        <w:rPr>
          <w:rFonts w:asciiTheme="minorHAnsi" w:hAnsiTheme="minorHAnsi" w:cstheme="minorHAnsi"/>
          <w:sz w:val="16"/>
        </w:rPr>
        <w:t xml:space="preserve"> But I believe that </w:t>
      </w:r>
      <w:r w:rsidRPr="006728E2">
        <w:rPr>
          <w:rStyle w:val="StyleUnderline"/>
          <w:rFonts w:asciiTheme="minorHAnsi" w:hAnsiTheme="minorHAnsi" w:cstheme="minorHAnsi"/>
        </w:rPr>
        <w:t>Aristotelian political philosophy does far more than just save the appearances</w:t>
      </w:r>
      <w:r w:rsidRPr="006728E2">
        <w:rPr>
          <w:rFonts w:asciiTheme="minorHAnsi" w:hAnsiTheme="minorHAnsi" w:cstheme="minorHAnsi"/>
          <w:sz w:val="16"/>
        </w:rPr>
        <w:t xml:space="preserve">. For perhaps the tension identified by Bull and given philosophic foundation by Aristotle cannot last, at least as principles of international law. It is possible, however, that this inconsistency and disorder, on the level of theory and legality, is not a bad thing. </w:t>
      </w:r>
      <w:r w:rsidRPr="006728E2">
        <w:rPr>
          <w:rStyle w:val="StyleUnderline"/>
          <w:rFonts w:asciiTheme="minorHAnsi" w:hAnsiTheme="minorHAnsi" w:cstheme="minorHAnsi"/>
        </w:rPr>
        <w:t xml:space="preserve">For this theoretical and legal disorder might reflect an order in reality that refuses to conform itself to the presuppositions of modern political thought. </w:t>
      </w:r>
      <w:r w:rsidRPr="006728E2">
        <w:rPr>
          <w:rFonts w:asciiTheme="minorHAnsi" w:hAnsiTheme="minorHAnsi" w:cstheme="minorHAnsi"/>
          <w:sz w:val="16"/>
        </w:rPr>
        <w:t xml:space="preserve">Thus, </w:t>
      </w:r>
      <w:r w:rsidRPr="006728E2">
        <w:rPr>
          <w:rStyle w:val="StyleUnderline"/>
          <w:rFonts w:asciiTheme="minorHAnsi" w:hAnsiTheme="minorHAnsi" w:cstheme="minorHAnsi"/>
        </w:rPr>
        <w:t>while the sovereign states after Augsburg could have carried on acting as truly autonomous political communities, they soon began to make rules for themselves and in many ways did not conduct themselves in accordance with the boundless- ness of the Machiavellian political order</w:t>
      </w:r>
      <w:r w:rsidRPr="006728E2">
        <w:rPr>
          <w:rFonts w:asciiTheme="minorHAnsi" w:hAnsiTheme="minorHAnsi" w:cstheme="minorHAnsi"/>
          <w:sz w:val="16"/>
        </w:rPr>
        <w:t xml:space="preserve">. </w:t>
      </w:r>
      <w:r w:rsidRPr="006728E2">
        <w:rPr>
          <w:rStyle w:val="StyleUnderline"/>
          <w:rFonts w:asciiTheme="minorHAnsi" w:hAnsiTheme="minorHAnsi" w:cstheme="minorHAnsi"/>
        </w:rPr>
        <w:t>States</w:t>
      </w:r>
      <w:r w:rsidRPr="006728E2">
        <w:rPr>
          <w:rFonts w:asciiTheme="minorHAnsi" w:hAnsiTheme="minorHAnsi" w:cstheme="minorHAnsi"/>
          <w:sz w:val="16"/>
        </w:rPr>
        <w:t xml:space="preserve"> often </w:t>
      </w:r>
      <w:r w:rsidRPr="006728E2">
        <w:rPr>
          <w:rStyle w:val="StyleUnderline"/>
          <w:rFonts w:asciiTheme="minorHAnsi" w:hAnsiTheme="minorHAnsi" w:cstheme="minorHAnsi"/>
        </w:rPr>
        <w:t>acted</w:t>
      </w:r>
      <w:r w:rsidRPr="006728E2">
        <w:rPr>
          <w:rFonts w:asciiTheme="minorHAnsi" w:hAnsiTheme="minorHAnsi" w:cstheme="minorHAnsi"/>
          <w:sz w:val="16"/>
        </w:rPr>
        <w:t xml:space="preserve">, for example, </w:t>
      </w:r>
      <w:r w:rsidRPr="006728E2">
        <w:rPr>
          <w:rStyle w:val="StyleUnderline"/>
          <w:rFonts w:asciiTheme="minorHAnsi" w:hAnsiTheme="minorHAnsi" w:cstheme="minorHAnsi"/>
        </w:rPr>
        <w:t>as though they were indeed beholden to a standard of justice than other than their own wills.</w:t>
      </w:r>
      <w:r w:rsidRPr="006728E2">
        <w:rPr>
          <w:rFonts w:asciiTheme="minorHAnsi" w:hAnsiTheme="minorHAnsi" w:cstheme="minorHAnsi"/>
          <w:sz w:val="16"/>
        </w:rPr>
        <w:t xml:space="preserve"> On the other hand, despite the real danger to the human good that political sovereignty might entail, and despite the attacks of political leaders like Kofi Annan on the principle of sovereignty because of that danger, very little has been done to abolish sovereignty once and for all. It is possible that modern political practice is superior to modern political theory. After all, </w:t>
      </w:r>
      <w:r w:rsidRPr="006728E2">
        <w:rPr>
          <w:rStyle w:val="StyleUnderline"/>
          <w:rFonts w:asciiTheme="minorHAnsi" w:hAnsiTheme="minorHAnsi" w:cstheme="minorHAnsi"/>
        </w:rPr>
        <w:t>things act as they are, and humans, being political animals, will find a way to act politically even in the face of inadequate theory</w:t>
      </w:r>
      <w:r w:rsidRPr="006728E2">
        <w:rPr>
          <w:rFonts w:asciiTheme="minorHAnsi" w:hAnsiTheme="minorHAnsi" w:cstheme="minorHAnsi"/>
          <w:sz w:val="16"/>
        </w:rPr>
        <w:t xml:space="preserve">.66 And </w:t>
      </w:r>
      <w:r w:rsidRPr="006728E2">
        <w:rPr>
          <w:rStyle w:val="StyleUnderline"/>
          <w:rFonts w:asciiTheme="minorHAnsi" w:hAnsiTheme="minorHAnsi" w:cstheme="minorHAnsi"/>
        </w:rPr>
        <w:t>perhaps an international system that blends the elements of sovereign self-rule and protection of human rights produces a politics closer to human experience than any modern political theory</w:t>
      </w:r>
      <w:r w:rsidRPr="006728E2">
        <w:rPr>
          <w:rFonts w:asciiTheme="minorHAnsi" w:hAnsiTheme="minorHAnsi" w:cstheme="minorHAnsi"/>
          <w:sz w:val="16"/>
        </w:rPr>
        <w:t>.</w:t>
      </w:r>
    </w:p>
    <w:p w14:paraId="50C77167" w14:textId="77777777" w:rsidR="00080F87" w:rsidRPr="006728E2" w:rsidRDefault="00080F87" w:rsidP="00080F87">
      <w:pPr>
        <w:rPr>
          <w:rFonts w:asciiTheme="minorHAnsi" w:hAnsiTheme="minorHAnsi" w:cstheme="minorHAnsi"/>
        </w:rPr>
      </w:pPr>
    </w:p>
    <w:p w14:paraId="2F3F1896" w14:textId="61B54288" w:rsidR="00971139" w:rsidRPr="006728E2" w:rsidRDefault="00971139" w:rsidP="00340B37">
      <w:pPr>
        <w:pStyle w:val="Heading1"/>
        <w:rPr>
          <w:rFonts w:asciiTheme="minorHAnsi" w:hAnsiTheme="minorHAnsi" w:cstheme="minorHAnsi"/>
        </w:rPr>
      </w:pPr>
      <w:proofErr w:type="spellStart"/>
      <w:r w:rsidRPr="006728E2">
        <w:rPr>
          <w:rFonts w:asciiTheme="minorHAnsi" w:hAnsiTheme="minorHAnsi" w:cstheme="minorHAnsi"/>
        </w:rPr>
        <w:t>Aff</w:t>
      </w:r>
      <w:proofErr w:type="spellEnd"/>
    </w:p>
    <w:p w14:paraId="6311085A" w14:textId="75D9006A" w:rsidR="00152B7F" w:rsidRPr="006728E2" w:rsidRDefault="00152B7F" w:rsidP="006B6C95">
      <w:pPr>
        <w:pStyle w:val="Heading2"/>
        <w:rPr>
          <w:rFonts w:asciiTheme="minorHAnsi" w:hAnsiTheme="minorHAnsi" w:cstheme="minorHAnsi"/>
        </w:rPr>
      </w:pPr>
      <w:r w:rsidRPr="006728E2">
        <w:rPr>
          <w:rFonts w:asciiTheme="minorHAnsi" w:hAnsiTheme="minorHAnsi" w:cstheme="minorHAnsi"/>
        </w:rPr>
        <w:t>Link Turn</w:t>
      </w:r>
    </w:p>
    <w:p w14:paraId="20F1D2FA" w14:textId="3E84D3A7" w:rsidR="00152B7F" w:rsidRPr="006728E2" w:rsidRDefault="00152B7F" w:rsidP="00152B7F">
      <w:pPr>
        <w:pStyle w:val="Heading3"/>
        <w:rPr>
          <w:rFonts w:asciiTheme="minorHAnsi" w:hAnsiTheme="minorHAnsi" w:cstheme="minorHAnsi"/>
        </w:rPr>
      </w:pPr>
      <w:r w:rsidRPr="006728E2">
        <w:rPr>
          <w:rFonts w:asciiTheme="minorHAnsi" w:hAnsiTheme="minorHAnsi" w:cstheme="minorHAnsi"/>
        </w:rPr>
        <w:t>Middle East – Biopower Turn</w:t>
      </w:r>
    </w:p>
    <w:p w14:paraId="2AA93299" w14:textId="77777777" w:rsidR="00152B7F" w:rsidRPr="006728E2" w:rsidRDefault="00152B7F" w:rsidP="00152B7F">
      <w:pPr>
        <w:pStyle w:val="Heading4"/>
        <w:rPr>
          <w:rFonts w:asciiTheme="minorHAnsi" w:hAnsiTheme="minorHAnsi" w:cstheme="minorHAnsi"/>
        </w:rPr>
      </w:pPr>
      <w:r w:rsidRPr="006728E2">
        <w:rPr>
          <w:rFonts w:asciiTheme="minorHAnsi" w:hAnsiTheme="minorHAnsi" w:cstheme="minorHAnsi"/>
        </w:rPr>
        <w:t xml:space="preserve">Link turn – American foreign policy in the Middle East is centered around </w:t>
      </w:r>
      <w:proofErr w:type="spellStart"/>
      <w:r w:rsidRPr="006728E2">
        <w:rPr>
          <w:rFonts w:asciiTheme="minorHAnsi" w:hAnsiTheme="minorHAnsi" w:cstheme="minorHAnsi"/>
        </w:rPr>
        <w:t>it’s</w:t>
      </w:r>
      <w:proofErr w:type="spellEnd"/>
      <w:r w:rsidRPr="006728E2">
        <w:rPr>
          <w:rFonts w:asciiTheme="minorHAnsi" w:hAnsiTheme="minorHAnsi" w:cstheme="minorHAnsi"/>
        </w:rPr>
        <w:t xml:space="preserve"> own form of biopolitics which relies on realist and securitized framing of the Middle East to justify endless intervention and wars – the 1AC is able to deconstruct this through throwing a wrench in American intervention in Yemen – </w:t>
      </w:r>
    </w:p>
    <w:p w14:paraId="3806E176" w14:textId="77777777" w:rsidR="00152B7F" w:rsidRPr="006728E2" w:rsidRDefault="00152B7F" w:rsidP="00152B7F">
      <w:pPr>
        <w:rPr>
          <w:rStyle w:val="Style13ptBold"/>
          <w:rFonts w:asciiTheme="minorHAnsi" w:hAnsiTheme="minorHAnsi" w:cstheme="minorHAnsi"/>
        </w:rPr>
      </w:pPr>
      <w:r w:rsidRPr="006728E2">
        <w:rPr>
          <w:rFonts w:asciiTheme="minorHAnsi" w:hAnsiTheme="minorHAnsi" w:cstheme="minorHAnsi"/>
        </w:rPr>
        <w:t xml:space="preserve">M.G.E. </w:t>
      </w:r>
      <w:r w:rsidRPr="006728E2">
        <w:rPr>
          <w:rStyle w:val="Style13ptBold"/>
          <w:rFonts w:asciiTheme="minorHAnsi" w:hAnsiTheme="minorHAnsi" w:cstheme="minorHAnsi"/>
        </w:rPr>
        <w:t>Kelly 10</w:t>
      </w:r>
      <w:r w:rsidRPr="006728E2">
        <w:rPr>
          <w:rStyle w:val="Style13ptBold"/>
          <w:rFonts w:asciiTheme="minorHAnsi" w:hAnsiTheme="minorHAnsi" w:cstheme="minorHAnsi"/>
          <w:b w:val="0"/>
          <w:bCs w:val="0"/>
        </w:rPr>
        <w:t xml:space="preserve"> – </w:t>
      </w:r>
      <w:r w:rsidRPr="006728E2">
        <w:rPr>
          <w:rFonts w:asciiTheme="minorHAnsi" w:hAnsiTheme="minorHAnsi" w:cstheme="minorHAnsi"/>
        </w:rPr>
        <w:t xml:space="preserve">International Biopolitics Foucault, </w:t>
      </w:r>
      <w:proofErr w:type="spellStart"/>
      <w:r w:rsidRPr="006728E2">
        <w:rPr>
          <w:rFonts w:asciiTheme="minorHAnsi" w:hAnsiTheme="minorHAnsi" w:cstheme="minorHAnsi"/>
        </w:rPr>
        <w:t>Globalisation</w:t>
      </w:r>
      <w:proofErr w:type="spellEnd"/>
      <w:r w:rsidRPr="006728E2">
        <w:rPr>
          <w:rFonts w:asciiTheme="minorHAnsi" w:hAnsiTheme="minorHAnsi" w:cstheme="minorHAnsi"/>
        </w:rPr>
        <w:t xml:space="preserve"> and Imperialism – </w:t>
      </w:r>
      <w:hyperlink r:id="rId21" w:history="1">
        <w:r w:rsidRPr="006728E2">
          <w:rPr>
            <w:rStyle w:val="Hyperlink"/>
            <w:rFonts w:asciiTheme="minorHAnsi" w:hAnsiTheme="minorHAnsi" w:cstheme="minorHAnsi"/>
          </w:rPr>
          <w:t>https://pdfs.semanticscholar.org/1d8e/64f4dcdd3e8f0fa96e4903ee6a54e3c5887f.pdf</w:t>
        </w:r>
      </w:hyperlink>
      <w:r w:rsidRPr="006728E2">
        <w:rPr>
          <w:rFonts w:asciiTheme="minorHAnsi" w:hAnsiTheme="minorHAnsi" w:cstheme="minorHAnsi"/>
        </w:rPr>
        <w:t xml:space="preserve"> </w:t>
      </w:r>
      <w:proofErr w:type="spellStart"/>
      <w:r w:rsidRPr="006728E2">
        <w:rPr>
          <w:rStyle w:val="Style13ptBold"/>
          <w:rFonts w:asciiTheme="minorHAnsi" w:hAnsiTheme="minorHAnsi" w:cstheme="minorHAnsi"/>
        </w:rPr>
        <w:t>bc</w:t>
      </w:r>
      <w:proofErr w:type="spellEnd"/>
    </w:p>
    <w:p w14:paraId="08B88A95" w14:textId="6E82BBF5" w:rsidR="00152B7F" w:rsidRPr="006728E2" w:rsidRDefault="00152B7F" w:rsidP="00152B7F">
      <w:pPr>
        <w:rPr>
          <w:rFonts w:asciiTheme="minorHAnsi" w:hAnsiTheme="minorHAnsi" w:cstheme="minorHAnsi"/>
          <w:sz w:val="14"/>
        </w:rPr>
      </w:pPr>
      <w:r w:rsidRPr="006728E2">
        <w:rPr>
          <w:rFonts w:asciiTheme="minorHAnsi" w:hAnsiTheme="minorHAnsi" w:cstheme="minorHAnsi"/>
          <w:sz w:val="14"/>
        </w:rPr>
        <w:t xml:space="preserve">What we see here, as in the cases both of aid and migration, is precisely a strategy of power in Foucault’s sense: not something that is explicitly aimed at by the actors involved, so much as a positive, productive, stable strategic effect that exceeds the states’ and NGOs’ explicit aims, but does so in a way that produces the status quo. We are not then claiming that there is a deliberate attempt to sabotage the biopolitical development of Third World countries, only that that is the effect of existing practices. This strategy can be called ‘imperialism’. This is indeed already its name: though contested, debated and disputed, the Marxist concept of imperialism (as opposed to the traditional use of the concept to mean a territorial policy of imperial expansion) refers broadly to regular relationships by which one part of the world benefits at the expense of another part. Specifically, we are influenced in applying it by the classical use of the term by Lenin, to refer both to the age of the dominance of finance capital (which would seem to be upon us today if it ever has been) and a stage of capitalism in which certain states have become parasitic—indeed, our use of that term is also influenced by Lenin (Lenin, 1997). We cannot here however of course assess Lenin’s argument or (therefore) how ours might relate to it in any detail. Our account is of a biopolitical imperialism, a biopolitical dimension to imperialism as understood in the Marxist sense. It adds the dimension of population to the existing economic accounts of imperialism. Economics is of course closely tied to biopolitics, to the wellbeing of the population and the functioning of administration. The economic dimension of imperialism is something that has been extensively studied and debated: we cannot deal with it here. Biopolitical imperialism is not meant to be an historically new form, unlike Hardt and Negri’s Empire. Imperialism has been biopolitical for a long time: as long as both biopolitics and imperialism have existed concurrently. Mike Davis’ work on nineteenth century imperialism, Late Victorian Holocausts, is instructive in this regard (Davis, 2001). Davis shows through case studies of India, China and Brazil that </w:t>
      </w:r>
      <w:r w:rsidRPr="006728E2">
        <w:rPr>
          <w:rStyle w:val="Emphasis"/>
          <w:rFonts w:asciiTheme="minorHAnsi" w:hAnsiTheme="minorHAnsi" w:cstheme="minorHAnsi"/>
          <w:highlight w:val="green"/>
        </w:rPr>
        <w:t>imperialism</w:t>
      </w:r>
      <w:r w:rsidRPr="006728E2">
        <w:rPr>
          <w:rFonts w:asciiTheme="minorHAnsi" w:hAnsiTheme="minorHAnsi" w:cstheme="minorHAnsi"/>
          <w:sz w:val="14"/>
        </w:rPr>
        <w:t xml:space="preserve">, present either in the form of direct government or that </w:t>
      </w:r>
      <w:r w:rsidRPr="006728E2">
        <w:rPr>
          <w:rStyle w:val="Emphasis"/>
          <w:rFonts w:asciiTheme="minorHAnsi" w:hAnsiTheme="minorHAnsi" w:cstheme="minorHAnsi"/>
          <w:highlight w:val="green"/>
        </w:rPr>
        <w:t>of economic interest</w:t>
      </w:r>
      <w:r w:rsidRPr="006728E2">
        <w:rPr>
          <w:rFonts w:asciiTheme="minorHAnsi" w:hAnsiTheme="minorHAnsi" w:cstheme="minorHAnsi"/>
          <w:sz w:val="14"/>
        </w:rPr>
        <w:t xml:space="preserve">, horribly </w:t>
      </w:r>
      <w:r w:rsidRPr="006728E2">
        <w:rPr>
          <w:rStyle w:val="Emphasis"/>
          <w:rFonts w:asciiTheme="minorHAnsi" w:hAnsiTheme="minorHAnsi" w:cstheme="minorHAnsi"/>
          <w:highlight w:val="green"/>
        </w:rPr>
        <w:t>devastated the</w:t>
      </w:r>
      <w:r w:rsidRPr="006728E2">
        <w:rPr>
          <w:rFonts w:asciiTheme="minorHAnsi" w:hAnsiTheme="minorHAnsi" w:cstheme="minorHAnsi"/>
          <w:sz w:val="14"/>
        </w:rPr>
        <w:t xml:space="preserve"> welfare </w:t>
      </w:r>
      <w:r w:rsidRPr="006728E2">
        <w:rPr>
          <w:rStyle w:val="Emphasis"/>
          <w:rFonts w:asciiTheme="minorHAnsi" w:hAnsiTheme="minorHAnsi" w:cstheme="minorHAnsi"/>
          <w:highlight w:val="green"/>
        </w:rPr>
        <w:t xml:space="preserve">apparatuses of </w:t>
      </w:r>
      <w:r w:rsidRPr="006728E2">
        <w:rPr>
          <w:rStyle w:val="Emphasis"/>
          <w:rFonts w:asciiTheme="minorHAnsi" w:hAnsiTheme="minorHAnsi" w:cstheme="minorHAnsi"/>
          <w:b w:val="0"/>
          <w:bCs/>
        </w:rPr>
        <w:t xml:space="preserve">these </w:t>
      </w:r>
      <w:r w:rsidRPr="006728E2">
        <w:rPr>
          <w:rStyle w:val="Emphasis"/>
          <w:rFonts w:asciiTheme="minorHAnsi" w:hAnsiTheme="minorHAnsi" w:cstheme="minorHAnsi"/>
          <w:highlight w:val="green"/>
        </w:rPr>
        <w:t>countries</w:t>
      </w:r>
      <w:r w:rsidRPr="006728E2">
        <w:rPr>
          <w:rFonts w:asciiTheme="minorHAnsi" w:hAnsiTheme="minorHAnsi" w:cstheme="minorHAnsi"/>
          <w:sz w:val="14"/>
        </w:rPr>
        <w:t xml:space="preserve">, such as they were, during the nineteenth century. As Davis points out, this pattern is </w:t>
      </w:r>
      <w:proofErr w:type="spellStart"/>
      <w:r w:rsidRPr="006728E2">
        <w:rPr>
          <w:rFonts w:asciiTheme="minorHAnsi" w:hAnsiTheme="minorHAnsi" w:cstheme="minorHAnsi"/>
          <w:sz w:val="14"/>
        </w:rPr>
        <w:t>originary</w:t>
      </w:r>
      <w:proofErr w:type="spellEnd"/>
      <w:r w:rsidRPr="006728E2">
        <w:rPr>
          <w:rFonts w:asciiTheme="minorHAnsi" w:hAnsiTheme="minorHAnsi" w:cstheme="minorHAnsi"/>
          <w:sz w:val="14"/>
        </w:rPr>
        <w:t xml:space="preserve"> to the existence of a ‘third world’, and reverses the situation which existed prior to the French Revolution, in which state welfare provision was far more advanced in the Orient than Europe (Davis, 2001: 281). Moreover, the </w:t>
      </w:r>
      <w:r w:rsidRPr="006728E2">
        <w:rPr>
          <w:rStyle w:val="Emphasis"/>
          <w:rFonts w:asciiTheme="minorHAnsi" w:hAnsiTheme="minorHAnsi" w:cstheme="minorHAnsi"/>
          <w:highlight w:val="green"/>
        </w:rPr>
        <w:t>populations</w:t>
      </w:r>
      <w:r w:rsidRPr="006728E2">
        <w:rPr>
          <w:rFonts w:asciiTheme="minorHAnsi" w:hAnsiTheme="minorHAnsi" w:cstheme="minorHAnsi"/>
          <w:sz w:val="14"/>
        </w:rPr>
        <w:t xml:space="preserve"> of these countries were </w:t>
      </w:r>
      <w:r w:rsidRPr="006728E2">
        <w:rPr>
          <w:rStyle w:val="Emphasis"/>
          <w:rFonts w:asciiTheme="minorHAnsi" w:hAnsiTheme="minorHAnsi" w:cstheme="minorHAnsi"/>
          <w:highlight w:val="green"/>
        </w:rPr>
        <w:t>decimated</w:t>
      </w:r>
      <w:r w:rsidRPr="006728E2">
        <w:rPr>
          <w:rFonts w:asciiTheme="minorHAnsi" w:hAnsiTheme="minorHAnsi" w:cstheme="minorHAnsi"/>
          <w:sz w:val="14"/>
        </w:rPr>
        <w:t xml:space="preserve"> precisely in order </w:t>
      </w:r>
      <w:r w:rsidRPr="006728E2">
        <w:rPr>
          <w:rStyle w:val="Emphasis"/>
          <w:rFonts w:asciiTheme="minorHAnsi" w:hAnsiTheme="minorHAnsi" w:cstheme="minorHAnsi"/>
          <w:highlight w:val="green"/>
        </w:rPr>
        <w:t>to benefit European populations</w:t>
      </w:r>
      <w:r w:rsidRPr="006728E2">
        <w:rPr>
          <w:rFonts w:asciiTheme="minorHAnsi" w:hAnsiTheme="minorHAnsi" w:cstheme="minorHAnsi"/>
          <w:sz w:val="14"/>
        </w:rPr>
        <w:t xml:space="preserve">—the most graphic example of this is the export of foodstuffs in massive quantities to Britain from India while Indians starved in their millions (Davis, 2001: 299). It would seem the situation a century later is similar in its broad pattern. The IMF-World Bank complex’s imposition of ‘structural adjustment’ austerity measures have mandated slashing spending on basic biopolitics and the conversion of economies to exporting to the First World. Imperialism ensnares through direct investment (buying resources and the means of production) and by ‘development loans’, both of which foster the harvesting of surpluses from the economy, not biopolitics. Investors may take care of their workforce, but they don’t take care of the country more generally. Neoliberal economic reform in the periphery refers precisely to the dismantling of biopolitics. In the </w:t>
      </w:r>
      <w:proofErr w:type="spellStart"/>
      <w:r w:rsidRPr="006728E2">
        <w:rPr>
          <w:rFonts w:asciiTheme="minorHAnsi" w:hAnsiTheme="minorHAnsi" w:cstheme="minorHAnsi"/>
          <w:sz w:val="14"/>
        </w:rPr>
        <w:t>centre</w:t>
      </w:r>
      <w:proofErr w:type="spellEnd"/>
      <w:r w:rsidRPr="006728E2">
        <w:rPr>
          <w:rFonts w:asciiTheme="minorHAnsi" w:hAnsiTheme="minorHAnsi" w:cstheme="minorHAnsi"/>
          <w:sz w:val="14"/>
        </w:rPr>
        <w:t xml:space="preserve">, neoliberalism is imposed with care and consideration, not absolutely; although there has been dismantling here, biopolitical protections are not simply trashed, but they are in the periphery. That is, the introduction of neoliberalism in the </w:t>
      </w:r>
      <w:proofErr w:type="spellStart"/>
      <w:r w:rsidRPr="006728E2">
        <w:rPr>
          <w:rFonts w:asciiTheme="minorHAnsi" w:hAnsiTheme="minorHAnsi" w:cstheme="minorHAnsi"/>
          <w:sz w:val="14"/>
        </w:rPr>
        <w:t>centre</w:t>
      </w:r>
      <w:proofErr w:type="spellEnd"/>
      <w:r w:rsidRPr="006728E2">
        <w:rPr>
          <w:rFonts w:asciiTheme="minorHAnsi" w:hAnsiTheme="minorHAnsi" w:cstheme="minorHAnsi"/>
          <w:sz w:val="14"/>
        </w:rPr>
        <w:t xml:space="preserve"> occurs in the context of a state that is still fundamentally concerned with the welfare and consent of a population, whereas elsewhere it is imposed from without, overriding such concerns. The </w:t>
      </w:r>
      <w:r w:rsidRPr="006728E2">
        <w:rPr>
          <w:rStyle w:val="Emphasis"/>
          <w:rFonts w:asciiTheme="minorHAnsi" w:hAnsiTheme="minorHAnsi" w:cstheme="minorHAnsi"/>
          <w:highlight w:val="green"/>
        </w:rPr>
        <w:t>states and civil societies of the First World</w:t>
      </w:r>
      <w:r w:rsidRPr="006728E2">
        <w:rPr>
          <w:rFonts w:asciiTheme="minorHAnsi" w:hAnsiTheme="minorHAnsi" w:cstheme="minorHAnsi"/>
          <w:sz w:val="14"/>
        </w:rPr>
        <w:t xml:space="preserve"> essentially </w:t>
      </w:r>
      <w:r w:rsidRPr="006728E2">
        <w:rPr>
          <w:rStyle w:val="Emphasis"/>
          <w:rFonts w:asciiTheme="minorHAnsi" w:hAnsiTheme="minorHAnsi" w:cstheme="minorHAnsi"/>
          <w:highlight w:val="green"/>
        </w:rPr>
        <w:t>do not care about humanity outside their populations and derive a benefit for their own population at the expense of those outside</w:t>
      </w:r>
      <w:r w:rsidRPr="006728E2">
        <w:rPr>
          <w:rFonts w:asciiTheme="minorHAnsi" w:hAnsiTheme="minorHAnsi" w:cstheme="minorHAnsi"/>
          <w:sz w:val="14"/>
        </w:rPr>
        <w:t xml:space="preserve">. As Foucault puts it in explicating the relation of the subject to the pre-biopolitical sovereign, those outside are ‘neutral’ ‘from the point of view of life and death’ (Foucault, 1997). This allows the life of those outside to be actively </w:t>
      </w:r>
      <w:proofErr w:type="spellStart"/>
      <w:r w:rsidRPr="006728E2">
        <w:rPr>
          <w:rFonts w:asciiTheme="minorHAnsi" w:hAnsiTheme="minorHAnsi" w:cstheme="minorHAnsi"/>
          <w:sz w:val="14"/>
        </w:rPr>
        <w:t>imperilled</w:t>
      </w:r>
      <w:proofErr w:type="spellEnd"/>
      <w:r w:rsidRPr="006728E2">
        <w:rPr>
          <w:rFonts w:asciiTheme="minorHAnsi" w:hAnsiTheme="minorHAnsi" w:cstheme="minorHAnsi"/>
          <w:sz w:val="14"/>
        </w:rPr>
        <w:t xml:space="preserve"> for any benefit, no matter how marginal, accruing to those inside. The </w:t>
      </w:r>
      <w:proofErr w:type="spellStart"/>
      <w:r w:rsidRPr="006728E2">
        <w:rPr>
          <w:rFonts w:asciiTheme="minorHAnsi" w:hAnsiTheme="minorHAnsi" w:cstheme="minorHAnsi"/>
          <w:sz w:val="14"/>
        </w:rPr>
        <w:t>biopolity</w:t>
      </w:r>
      <w:proofErr w:type="spellEnd"/>
      <w:r w:rsidRPr="006728E2">
        <w:rPr>
          <w:rFonts w:asciiTheme="minorHAnsi" w:hAnsiTheme="minorHAnsi" w:cstheme="minorHAnsi"/>
          <w:sz w:val="14"/>
        </w:rPr>
        <w:t xml:space="preserve"> assumes, in respect of the masses outside its population, ‘the right to take life or let live’ (Ibid., 241): this ‘right to take life’ is an aspect we have yet to examine, the use of force—war—as the </w:t>
      </w:r>
      <w:proofErr w:type="spellStart"/>
      <w:r w:rsidRPr="006728E2">
        <w:rPr>
          <w:rFonts w:asciiTheme="minorHAnsi" w:hAnsiTheme="minorHAnsi" w:cstheme="minorHAnsi"/>
          <w:sz w:val="14"/>
        </w:rPr>
        <w:t>thanatopolitical</w:t>
      </w:r>
      <w:proofErr w:type="spellEnd"/>
      <w:r w:rsidRPr="006728E2">
        <w:rPr>
          <w:rFonts w:asciiTheme="minorHAnsi" w:hAnsiTheme="minorHAnsi" w:cstheme="minorHAnsi"/>
          <w:sz w:val="14"/>
        </w:rPr>
        <w:t xml:space="preserve"> tool for the regulation of the outside. </w:t>
      </w:r>
      <w:r w:rsidRPr="006728E2">
        <w:rPr>
          <w:rStyle w:val="Emphasis"/>
          <w:rFonts w:asciiTheme="minorHAnsi" w:hAnsiTheme="minorHAnsi" w:cstheme="minorHAnsi"/>
          <w:highlight w:val="green"/>
        </w:rPr>
        <w:t>The biopolitical dimension of imperialist war runs in two directions</w:t>
      </w:r>
      <w:r w:rsidRPr="006728E2">
        <w:rPr>
          <w:rFonts w:asciiTheme="minorHAnsi" w:hAnsiTheme="minorHAnsi" w:cstheme="minorHAnsi"/>
          <w:sz w:val="14"/>
        </w:rPr>
        <w:t xml:space="preserve">: the </w:t>
      </w:r>
      <w:r w:rsidRPr="006728E2">
        <w:rPr>
          <w:rStyle w:val="Emphasis"/>
          <w:rFonts w:asciiTheme="minorHAnsi" w:hAnsiTheme="minorHAnsi" w:cstheme="minorHAnsi"/>
          <w:highlight w:val="green"/>
        </w:rPr>
        <w:t>domestic biopolitics</w:t>
      </w:r>
      <w:r w:rsidRPr="006728E2">
        <w:rPr>
          <w:rFonts w:asciiTheme="minorHAnsi" w:hAnsiTheme="minorHAnsi" w:cstheme="minorHAnsi"/>
          <w:sz w:val="14"/>
        </w:rPr>
        <w:t xml:space="preserve"> of war, </w:t>
      </w:r>
      <w:r w:rsidRPr="006728E2">
        <w:rPr>
          <w:rStyle w:val="Emphasis"/>
          <w:rFonts w:asciiTheme="minorHAnsi" w:hAnsiTheme="minorHAnsi" w:cstheme="minorHAnsi"/>
          <w:highlight w:val="green"/>
        </w:rPr>
        <w:t>and</w:t>
      </w:r>
      <w:r w:rsidRPr="006728E2">
        <w:rPr>
          <w:rFonts w:asciiTheme="minorHAnsi" w:hAnsiTheme="minorHAnsi" w:cstheme="minorHAnsi"/>
          <w:sz w:val="14"/>
        </w:rPr>
        <w:t xml:space="preserve"> the use of a </w:t>
      </w:r>
      <w:r w:rsidRPr="006728E2">
        <w:rPr>
          <w:rStyle w:val="Emphasis"/>
          <w:rFonts w:asciiTheme="minorHAnsi" w:hAnsiTheme="minorHAnsi" w:cstheme="minorHAnsi"/>
          <w:highlight w:val="green"/>
        </w:rPr>
        <w:t>biopolitical degradation as a tool of war</w:t>
      </w:r>
      <w:r w:rsidRPr="006728E2">
        <w:rPr>
          <w:rFonts w:asciiTheme="minorHAnsi" w:hAnsiTheme="minorHAnsi" w:cstheme="minorHAnsi"/>
          <w:sz w:val="14"/>
        </w:rPr>
        <w:t xml:space="preserve">. Both directions contradict the existence of a global biopolitics. Biopolitics, Foucault argues, led to a new form of war: ‘Wars are no longer waged in the name of a sovereign who must be defended,’ says Foucault, ‘they are waged on behalf of the existence of everyone; entire populations are mobilized for the purpose of wholesale slaughter’ (Foucault, 1998: 143). Moreover, </w:t>
      </w:r>
      <w:r w:rsidRPr="006728E2">
        <w:rPr>
          <w:rStyle w:val="Emphasis"/>
          <w:rFonts w:asciiTheme="minorHAnsi" w:hAnsiTheme="minorHAnsi" w:cstheme="minorHAnsi"/>
          <w:highlight w:val="green"/>
        </w:rPr>
        <w:t>biopolitical war licenses the exposure of entire populations to the slaughter</w:t>
      </w:r>
      <w:r w:rsidRPr="006728E2">
        <w:rPr>
          <w:rFonts w:asciiTheme="minorHAnsi" w:hAnsiTheme="minorHAnsi" w:cstheme="minorHAnsi"/>
          <w:sz w:val="14"/>
        </w:rPr>
        <w:t xml:space="preserve">: when a danger is to the population itself, the populations itself as such may be exposed to death in order to meet it. This is not just about the technology of </w:t>
      </w:r>
      <w:proofErr w:type="spellStart"/>
      <w:r w:rsidRPr="006728E2">
        <w:rPr>
          <w:rFonts w:asciiTheme="minorHAnsi" w:hAnsiTheme="minorHAnsi" w:cstheme="minorHAnsi"/>
          <w:sz w:val="14"/>
        </w:rPr>
        <w:t>mobilisation</w:t>
      </w:r>
      <w:proofErr w:type="spellEnd"/>
      <w:r w:rsidRPr="006728E2">
        <w:rPr>
          <w:rFonts w:asciiTheme="minorHAnsi" w:hAnsiTheme="minorHAnsi" w:cstheme="minorHAnsi"/>
          <w:sz w:val="14"/>
        </w:rPr>
        <w:t xml:space="preserve"> and the logic of government then, but also, I would argue, about the attitude of the population. </w:t>
      </w:r>
      <w:r w:rsidRPr="006728E2">
        <w:rPr>
          <w:rFonts w:asciiTheme="minorHAnsi" w:hAnsiTheme="minorHAnsi" w:cstheme="minorHAnsi"/>
          <w:sz w:val="14"/>
          <w:szCs w:val="16"/>
        </w:rPr>
        <w:t xml:space="preserve">With biopolitics, the population owe their life to the state, and as such back the state against the biopolitical exterior: loyalty to nation qua </w:t>
      </w:r>
      <w:proofErr w:type="spellStart"/>
      <w:r w:rsidRPr="006728E2">
        <w:rPr>
          <w:rFonts w:asciiTheme="minorHAnsi" w:hAnsiTheme="minorHAnsi" w:cstheme="minorHAnsi"/>
          <w:sz w:val="14"/>
          <w:szCs w:val="16"/>
        </w:rPr>
        <w:t>biopolity</w:t>
      </w:r>
      <w:proofErr w:type="spellEnd"/>
      <w:r w:rsidRPr="006728E2">
        <w:rPr>
          <w:rFonts w:asciiTheme="minorHAnsi" w:hAnsiTheme="minorHAnsi" w:cstheme="minorHAnsi"/>
          <w:sz w:val="14"/>
          <w:szCs w:val="16"/>
        </w:rPr>
        <w:t xml:space="preserve"> is occasioned simply by the fact that, for most people, there is no alternative source of life-security, no matter how bad their state may be in absolute terms. The converse of the exclusion </w:t>
      </w:r>
      <w:proofErr w:type="spellStart"/>
      <w:r w:rsidRPr="006728E2">
        <w:rPr>
          <w:rFonts w:asciiTheme="minorHAnsi" w:hAnsiTheme="minorHAnsi" w:cstheme="minorHAnsi"/>
          <w:sz w:val="14"/>
          <w:szCs w:val="16"/>
        </w:rPr>
        <w:t>practised</w:t>
      </w:r>
      <w:proofErr w:type="spellEnd"/>
      <w:r w:rsidRPr="006728E2">
        <w:rPr>
          <w:rFonts w:asciiTheme="minorHAnsi" w:hAnsiTheme="minorHAnsi" w:cstheme="minorHAnsi"/>
          <w:sz w:val="14"/>
          <w:szCs w:val="16"/>
        </w:rPr>
        <w:t xml:space="preserve"> at the border is a sense of inclusion among the core population, the non-criminal, full-citizen, resident group that is the mainstay of any population. While there are inequalities in provisions amongst this group, most obviously where biopolitical institutions are in the private sector and are therefore only accessible to some, this does not stop the basic provision providing a basis for a sense of national solidarity. Biopower is not a complete explanation of national solidarity, but does advance our understanding of it. Before biopower, there was no national solidarity, only xenophobia towards people who looked or behaved differently. Society was not bound together by this xenophobia, but by bonds of fealty to lords, by threats, by </w:t>
      </w:r>
      <w:proofErr w:type="spellStart"/>
      <w:r w:rsidRPr="006728E2">
        <w:rPr>
          <w:rFonts w:asciiTheme="minorHAnsi" w:hAnsiTheme="minorHAnsi" w:cstheme="minorHAnsi"/>
          <w:sz w:val="14"/>
          <w:szCs w:val="16"/>
        </w:rPr>
        <w:t>honour</w:t>
      </w:r>
      <w:proofErr w:type="spellEnd"/>
      <w:r w:rsidRPr="006728E2">
        <w:rPr>
          <w:rFonts w:asciiTheme="minorHAnsi" w:hAnsiTheme="minorHAnsi" w:cstheme="minorHAnsi"/>
          <w:sz w:val="14"/>
          <w:szCs w:val="16"/>
        </w:rPr>
        <w:t xml:space="preserve"> codes, by religion. This radically changed in the biopolitical era, with nationalism becoming a primary element in a new national bond, facilitating the emergence of the nation-state as the pervasive form of political </w:t>
      </w:r>
      <w:proofErr w:type="spellStart"/>
      <w:r w:rsidRPr="006728E2">
        <w:rPr>
          <w:rFonts w:asciiTheme="minorHAnsi" w:hAnsiTheme="minorHAnsi" w:cstheme="minorHAnsi"/>
          <w:sz w:val="14"/>
          <w:szCs w:val="16"/>
        </w:rPr>
        <w:t>organisation</w:t>
      </w:r>
      <w:proofErr w:type="spellEnd"/>
      <w:r w:rsidRPr="006728E2">
        <w:rPr>
          <w:rFonts w:asciiTheme="minorHAnsi" w:hAnsiTheme="minorHAnsi" w:cstheme="minorHAnsi"/>
          <w:sz w:val="14"/>
          <w:szCs w:val="16"/>
        </w:rPr>
        <w:t xml:space="preserve"> in the nineteenth century, and allowing war to become struggle between peoples. The nation state is genuinely concerned with the security of the population, because, unlike the feudal, dynastic ruler, it is necessarily bonded to the population. As Foucault puts it, there is a transition from ‘the safety (</w:t>
      </w:r>
      <w:proofErr w:type="spellStart"/>
      <w:r w:rsidRPr="006728E2">
        <w:rPr>
          <w:rFonts w:asciiTheme="minorHAnsi" w:hAnsiTheme="minorHAnsi" w:cstheme="minorHAnsi"/>
          <w:sz w:val="14"/>
          <w:szCs w:val="16"/>
        </w:rPr>
        <w:t>sûreté</w:t>
      </w:r>
      <w:proofErr w:type="spellEnd"/>
      <w:r w:rsidRPr="006728E2">
        <w:rPr>
          <w:rFonts w:asciiTheme="minorHAnsi" w:hAnsiTheme="minorHAnsi" w:cstheme="minorHAnsi"/>
          <w:sz w:val="14"/>
          <w:szCs w:val="16"/>
        </w:rPr>
        <w:t>) of the Prince and his territory’ to ‘the security (</w:t>
      </w:r>
      <w:proofErr w:type="spellStart"/>
      <w:r w:rsidRPr="006728E2">
        <w:rPr>
          <w:rFonts w:asciiTheme="minorHAnsi" w:hAnsiTheme="minorHAnsi" w:cstheme="minorHAnsi"/>
          <w:sz w:val="14"/>
          <w:szCs w:val="16"/>
        </w:rPr>
        <w:t>sécurité</w:t>
      </w:r>
      <w:proofErr w:type="spellEnd"/>
      <w:r w:rsidRPr="006728E2">
        <w:rPr>
          <w:rFonts w:asciiTheme="minorHAnsi" w:hAnsiTheme="minorHAnsi" w:cstheme="minorHAnsi"/>
          <w:sz w:val="14"/>
          <w:szCs w:val="16"/>
        </w:rPr>
        <w:t xml:space="preserve">) of the population and, consequently, of those who govern it’ (Foucault, 2009: 65). This does not mean the nation state will not take risks with that security: biopolitics is not simply about helping people to stay alive, but the </w:t>
      </w:r>
      <w:proofErr w:type="spellStart"/>
      <w:r w:rsidRPr="006728E2">
        <w:rPr>
          <w:rFonts w:asciiTheme="minorHAnsi" w:hAnsiTheme="minorHAnsi" w:cstheme="minorHAnsi"/>
          <w:sz w:val="14"/>
          <w:szCs w:val="16"/>
        </w:rPr>
        <w:t>maximisation</w:t>
      </w:r>
      <w:proofErr w:type="spellEnd"/>
      <w:r w:rsidRPr="006728E2">
        <w:rPr>
          <w:rFonts w:asciiTheme="minorHAnsi" w:hAnsiTheme="minorHAnsi" w:cstheme="minorHAnsi"/>
          <w:sz w:val="14"/>
          <w:szCs w:val="16"/>
        </w:rPr>
        <w:t xml:space="preserve"> of the life of the population. It is thus potentially dangerous, because it may persecute some in the name of a greater good, because it may become belligerent, and because it may undertake in these respects audacious gambits which have ultimately seriously deleterious effects on the population. Nazi Germany is for Foucault the supreme example of all of these biopolitical tendencies: it exterminated portions of its own population in the name of a pure and healthy population, it waged war killing millions more people and devastating vast areas in order to secure Lebensraum for its population, and these programs culminated in terrible destruction being visited on that selfsame population, a risk that the regime embraced (Foucault, 1997: 260). Nazism was merely one extreme manifestation of biopolitics, incorporating many other facets, but it was thoroughly biopolitical nonetheless</w:t>
      </w:r>
      <w:r w:rsidRPr="006728E2">
        <w:rPr>
          <w:rFonts w:asciiTheme="minorHAnsi" w:hAnsiTheme="minorHAnsi" w:cstheme="minorHAnsi"/>
          <w:sz w:val="14"/>
        </w:rPr>
        <w:t xml:space="preserve">. Today we no longer see the wholesale gambling of populations in the inter-imperialist war in Europe that we saw twice in the twentieth century. However, </w:t>
      </w:r>
      <w:r w:rsidRPr="006728E2">
        <w:rPr>
          <w:rStyle w:val="Emphasis"/>
          <w:rFonts w:asciiTheme="minorHAnsi" w:hAnsiTheme="minorHAnsi" w:cstheme="minorHAnsi"/>
          <w:highlight w:val="green"/>
        </w:rPr>
        <w:t>we have</w:t>
      </w:r>
      <w:r w:rsidRPr="006728E2">
        <w:rPr>
          <w:rFonts w:asciiTheme="minorHAnsi" w:hAnsiTheme="minorHAnsi" w:cstheme="minorHAnsi"/>
          <w:sz w:val="14"/>
        </w:rPr>
        <w:t xml:space="preserve"> recently </w:t>
      </w:r>
      <w:r w:rsidRPr="006728E2">
        <w:rPr>
          <w:rStyle w:val="Emphasis"/>
          <w:rFonts w:asciiTheme="minorHAnsi" w:hAnsiTheme="minorHAnsi" w:cstheme="minorHAnsi"/>
          <w:highlight w:val="green"/>
        </w:rPr>
        <w:t>seen a return to a sanctioning of death</w:t>
      </w:r>
      <w:r w:rsidRPr="006728E2">
        <w:rPr>
          <w:rFonts w:asciiTheme="minorHAnsi" w:hAnsiTheme="minorHAnsi" w:cstheme="minorHAnsi"/>
          <w:sz w:val="14"/>
        </w:rPr>
        <w:t xml:space="preserve"> in war: for two decades after Vietnam, </w:t>
      </w:r>
      <w:r w:rsidRPr="006728E2">
        <w:rPr>
          <w:rStyle w:val="Emphasis"/>
          <w:rFonts w:asciiTheme="minorHAnsi" w:hAnsiTheme="minorHAnsi" w:cstheme="minorHAnsi"/>
          <w:highlight w:val="green"/>
        </w:rPr>
        <w:t>the West embraced</w:t>
      </w:r>
      <w:r w:rsidRPr="006728E2">
        <w:rPr>
          <w:rFonts w:asciiTheme="minorHAnsi" w:hAnsiTheme="minorHAnsi" w:cstheme="minorHAnsi"/>
          <w:sz w:val="14"/>
        </w:rPr>
        <w:t xml:space="preserve"> the doctrine of the ‘</w:t>
      </w:r>
      <w:r w:rsidRPr="006728E2">
        <w:rPr>
          <w:rStyle w:val="Emphasis"/>
          <w:rFonts w:asciiTheme="minorHAnsi" w:hAnsiTheme="minorHAnsi" w:cstheme="minorHAnsi"/>
          <w:highlight w:val="green"/>
        </w:rPr>
        <w:t>zero-death war’</w:t>
      </w:r>
      <w:r w:rsidRPr="006728E2">
        <w:rPr>
          <w:rFonts w:asciiTheme="minorHAnsi" w:hAnsiTheme="minorHAnsi" w:cstheme="minorHAnsi"/>
          <w:sz w:val="14"/>
        </w:rPr>
        <w:t xml:space="preserve">, the practice of war that does not significantly endanger one’s own soldiers, </w:t>
      </w:r>
      <w:r w:rsidRPr="006728E2">
        <w:rPr>
          <w:rStyle w:val="Emphasis"/>
          <w:rFonts w:asciiTheme="minorHAnsi" w:hAnsiTheme="minorHAnsi" w:cstheme="minorHAnsi"/>
          <w:highlight w:val="green"/>
        </w:rPr>
        <w:t>yet</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since</w:t>
      </w:r>
      <w:r w:rsidRPr="006728E2">
        <w:rPr>
          <w:rFonts w:asciiTheme="minorHAnsi" w:hAnsiTheme="minorHAnsi" w:cstheme="minorHAnsi"/>
          <w:sz w:val="14"/>
        </w:rPr>
        <w:t xml:space="preserve"> 11 </w:t>
      </w:r>
      <w:r w:rsidRPr="006728E2">
        <w:rPr>
          <w:rStyle w:val="Emphasis"/>
          <w:rFonts w:asciiTheme="minorHAnsi" w:hAnsiTheme="minorHAnsi" w:cstheme="minorHAnsi"/>
          <w:highlight w:val="green"/>
        </w:rPr>
        <w:t>September 2001</w:t>
      </w:r>
      <w:r w:rsidRPr="006728E2">
        <w:rPr>
          <w:rFonts w:asciiTheme="minorHAnsi" w:hAnsiTheme="minorHAnsi" w:cstheme="minorHAnsi"/>
          <w:sz w:val="14"/>
        </w:rPr>
        <w:t xml:space="preserve">, many </w:t>
      </w:r>
      <w:r w:rsidRPr="006728E2">
        <w:rPr>
          <w:rStyle w:val="Emphasis"/>
          <w:rFonts w:asciiTheme="minorHAnsi" w:hAnsiTheme="minorHAnsi" w:cstheme="minorHAnsi"/>
          <w:highlight w:val="green"/>
        </w:rPr>
        <w:t>thousands of American</w:t>
      </w:r>
      <w:r w:rsidRPr="006728E2">
        <w:rPr>
          <w:rFonts w:asciiTheme="minorHAnsi" w:hAnsiTheme="minorHAnsi" w:cstheme="minorHAnsi"/>
          <w:sz w:val="14"/>
        </w:rPr>
        <w:t xml:space="preserve"> soldiers have </w:t>
      </w:r>
      <w:r w:rsidRPr="006728E2">
        <w:rPr>
          <w:rStyle w:val="Emphasis"/>
          <w:rFonts w:asciiTheme="minorHAnsi" w:hAnsiTheme="minorHAnsi" w:cstheme="minorHAnsi"/>
          <w:highlight w:val="green"/>
        </w:rPr>
        <w:t>died on the battlefield</w:t>
      </w:r>
      <w:r w:rsidRPr="006728E2">
        <w:rPr>
          <w:rFonts w:asciiTheme="minorHAnsi" w:hAnsiTheme="minorHAnsi" w:cstheme="minorHAnsi"/>
          <w:sz w:val="14"/>
        </w:rPr>
        <w:t xml:space="preserve">. This is not a return to the scale of American losses, or to the conscription, of the Vietnam War, but </w:t>
      </w:r>
      <w:r w:rsidRPr="006728E2">
        <w:rPr>
          <w:rStyle w:val="Emphasis"/>
          <w:rFonts w:asciiTheme="minorHAnsi" w:hAnsiTheme="minorHAnsi" w:cstheme="minorHAnsi"/>
          <w:highlight w:val="green"/>
        </w:rPr>
        <w:t>it is</w:t>
      </w:r>
      <w:r w:rsidRPr="006728E2">
        <w:rPr>
          <w:rFonts w:asciiTheme="minorHAnsi" w:hAnsiTheme="minorHAnsi" w:cstheme="minorHAnsi"/>
          <w:sz w:val="14"/>
        </w:rPr>
        <w:t xml:space="preserve"> nevertheless </w:t>
      </w:r>
      <w:r w:rsidRPr="006728E2">
        <w:rPr>
          <w:rStyle w:val="Emphasis"/>
          <w:rFonts w:asciiTheme="minorHAnsi" w:hAnsiTheme="minorHAnsi" w:cstheme="minorHAnsi"/>
          <w:highlight w:val="green"/>
        </w:rPr>
        <w:t>indicative of national biopolitics</w:t>
      </w:r>
      <w:r w:rsidRPr="006728E2">
        <w:rPr>
          <w:rFonts w:asciiTheme="minorHAnsi" w:hAnsiTheme="minorHAnsi" w:cstheme="minorHAnsi"/>
          <w:sz w:val="14"/>
        </w:rPr>
        <w:t xml:space="preserve">, and not a new national biopolitics, but rather a pre-existing </w:t>
      </w:r>
      <w:r w:rsidRPr="006728E2">
        <w:rPr>
          <w:rStyle w:val="Emphasis"/>
          <w:rFonts w:asciiTheme="minorHAnsi" w:hAnsiTheme="minorHAnsi" w:cstheme="minorHAnsi"/>
          <w:highlight w:val="green"/>
        </w:rPr>
        <w:t>national biopolitics</w:t>
      </w:r>
      <w:r w:rsidRPr="006728E2">
        <w:rPr>
          <w:rFonts w:asciiTheme="minorHAnsi" w:hAnsiTheme="minorHAnsi" w:cstheme="minorHAnsi"/>
          <w:sz w:val="14"/>
        </w:rPr>
        <w:t xml:space="preserve"> that </w:t>
      </w:r>
      <w:r w:rsidRPr="006728E2">
        <w:rPr>
          <w:rStyle w:val="Emphasis"/>
          <w:rFonts w:asciiTheme="minorHAnsi" w:hAnsiTheme="minorHAnsi" w:cstheme="minorHAnsi"/>
          <w:highlight w:val="green"/>
        </w:rPr>
        <w:t>allowed this kind of war</w:t>
      </w:r>
      <w:r w:rsidRPr="006728E2">
        <w:rPr>
          <w:rFonts w:asciiTheme="minorHAnsi" w:hAnsiTheme="minorHAnsi" w:cstheme="minorHAnsi"/>
          <w:sz w:val="14"/>
        </w:rPr>
        <w:t xml:space="preserve">: that is, the </w:t>
      </w:r>
      <w:r w:rsidRPr="006728E2">
        <w:rPr>
          <w:rStyle w:val="Emphasis"/>
          <w:rFonts w:asciiTheme="minorHAnsi" w:hAnsiTheme="minorHAnsi" w:cstheme="minorHAnsi"/>
          <w:highlight w:val="green"/>
        </w:rPr>
        <w:t>perception of threat</w:t>
      </w:r>
      <w:r w:rsidRPr="006728E2">
        <w:rPr>
          <w:rFonts w:asciiTheme="minorHAnsi" w:hAnsiTheme="minorHAnsi" w:cstheme="minorHAnsi"/>
          <w:sz w:val="14"/>
        </w:rPr>
        <w:t xml:space="preserve"> after 11 September 2001 was such that it </w:t>
      </w:r>
      <w:r w:rsidRPr="006728E2">
        <w:rPr>
          <w:rStyle w:val="Emphasis"/>
          <w:rFonts w:asciiTheme="minorHAnsi" w:hAnsiTheme="minorHAnsi" w:cstheme="minorHAnsi"/>
          <w:highlight w:val="green"/>
        </w:rPr>
        <w:t>made it politically possible</w:t>
      </w:r>
      <w:r w:rsidRPr="006728E2">
        <w:rPr>
          <w:rFonts w:asciiTheme="minorHAnsi" w:hAnsiTheme="minorHAnsi" w:cstheme="minorHAnsi"/>
          <w:sz w:val="14"/>
        </w:rPr>
        <w:t xml:space="preserve"> to endanger the lives of members of the U.S. population on the field of battle; since there was danger to the population already, this kind of risk is acceptable. Even if the link between 11 September 2001 and the war in Iraq was almost nonexistent in terms either of official state discourse or the formal facts, it is I think entirely clear that 11 September 2001 made that war possible, and it did so because </w:t>
      </w:r>
      <w:r w:rsidRPr="006728E2">
        <w:rPr>
          <w:rStyle w:val="Emphasis"/>
          <w:rFonts w:asciiTheme="minorHAnsi" w:hAnsiTheme="minorHAnsi" w:cstheme="minorHAnsi"/>
          <w:highlight w:val="green"/>
        </w:rPr>
        <w:t>Americans felt threatened by the Middle Eastern other</w:t>
      </w:r>
      <w:r w:rsidRPr="006728E2">
        <w:rPr>
          <w:rFonts w:asciiTheme="minorHAnsi" w:hAnsiTheme="minorHAnsi" w:cstheme="minorHAnsi"/>
          <w:sz w:val="14"/>
        </w:rPr>
        <w:t xml:space="preserve">. There is also a biopolitical dimension to the conduct of war, the destruction of biopolitics, which has been a consistent feature of war for as long as wars have been waged against </w:t>
      </w:r>
      <w:proofErr w:type="spellStart"/>
      <w:r w:rsidRPr="006728E2">
        <w:rPr>
          <w:rFonts w:asciiTheme="minorHAnsi" w:hAnsiTheme="minorHAnsi" w:cstheme="minorHAnsi"/>
          <w:sz w:val="14"/>
        </w:rPr>
        <w:t>biopolities</w:t>
      </w:r>
      <w:proofErr w:type="spellEnd"/>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During</w:t>
      </w:r>
      <w:r w:rsidRPr="006728E2">
        <w:rPr>
          <w:rFonts w:asciiTheme="minorHAnsi" w:hAnsiTheme="minorHAnsi" w:cstheme="minorHAnsi"/>
          <w:sz w:val="14"/>
        </w:rPr>
        <w:t xml:space="preserve"> the period of </w:t>
      </w:r>
      <w:r w:rsidRPr="006728E2">
        <w:rPr>
          <w:rStyle w:val="Emphasis"/>
          <w:rFonts w:asciiTheme="minorHAnsi" w:hAnsiTheme="minorHAnsi" w:cstheme="minorHAnsi"/>
          <w:highlight w:val="green"/>
        </w:rPr>
        <w:t>zero-death war</w:t>
      </w:r>
      <w:r w:rsidRPr="006728E2">
        <w:rPr>
          <w:rFonts w:asciiTheme="minorHAnsi" w:hAnsiTheme="minorHAnsi" w:cstheme="minorHAnsi"/>
          <w:sz w:val="14"/>
        </w:rPr>
        <w:t xml:space="preserve">, Iraqi biopower was deliberately destroyed, beginning with an embargo in 1990 and </w:t>
      </w:r>
      <w:r w:rsidRPr="006728E2">
        <w:rPr>
          <w:rStyle w:val="Emphasis"/>
          <w:rFonts w:asciiTheme="minorHAnsi" w:hAnsiTheme="minorHAnsi" w:cstheme="minorHAnsi"/>
          <w:highlight w:val="green"/>
        </w:rPr>
        <w:t>air attacks</w:t>
      </w:r>
      <w:r w:rsidRPr="006728E2">
        <w:rPr>
          <w:rFonts w:asciiTheme="minorHAnsi" w:hAnsiTheme="minorHAnsi" w:cstheme="minorHAnsi"/>
          <w:sz w:val="14"/>
        </w:rPr>
        <w:t xml:space="preserve"> in 1991, both of which </w:t>
      </w:r>
      <w:r w:rsidRPr="006728E2">
        <w:rPr>
          <w:rStyle w:val="Emphasis"/>
          <w:rFonts w:asciiTheme="minorHAnsi" w:hAnsiTheme="minorHAnsi" w:cstheme="minorHAnsi"/>
          <w:highlight w:val="green"/>
        </w:rPr>
        <w:t>continued until the final invasion of Iraq in 2003</w:t>
      </w:r>
      <w:r w:rsidRPr="006728E2">
        <w:rPr>
          <w:rFonts w:asciiTheme="minorHAnsi" w:hAnsiTheme="minorHAnsi" w:cstheme="minorHAnsi"/>
          <w:sz w:val="14"/>
        </w:rPr>
        <w:t xml:space="preserve">. The </w:t>
      </w:r>
      <w:r w:rsidRPr="006728E2">
        <w:rPr>
          <w:rStyle w:val="Emphasis"/>
          <w:rFonts w:asciiTheme="minorHAnsi" w:hAnsiTheme="minorHAnsi" w:cstheme="minorHAnsi"/>
          <w:highlight w:val="green"/>
        </w:rPr>
        <w:t>air strikes</w:t>
      </w:r>
      <w:r w:rsidRPr="006728E2">
        <w:rPr>
          <w:rFonts w:asciiTheme="minorHAnsi" w:hAnsiTheme="minorHAnsi" w:cstheme="minorHAnsi"/>
          <w:sz w:val="14"/>
        </w:rPr>
        <w:t xml:space="preserve"> typically attacked military targets inside Iraq, but this category was conceived widely enough to </w:t>
      </w:r>
      <w:r w:rsidRPr="006728E2">
        <w:rPr>
          <w:rStyle w:val="Emphasis"/>
          <w:rFonts w:asciiTheme="minorHAnsi" w:hAnsiTheme="minorHAnsi" w:cstheme="minorHAnsi"/>
          <w:highlight w:val="green"/>
        </w:rPr>
        <w:t>include civilian infrastructure</w:t>
      </w:r>
      <w:r w:rsidRPr="006728E2">
        <w:rPr>
          <w:rFonts w:asciiTheme="minorHAnsi" w:hAnsiTheme="minorHAnsi" w:cstheme="minorHAnsi"/>
          <w:sz w:val="14"/>
        </w:rPr>
        <w:t xml:space="preserve">, degrading the biopolitical capacity of the country. The embargo was </w:t>
      </w:r>
      <w:r w:rsidRPr="006728E2">
        <w:rPr>
          <w:rStyle w:val="Emphasis"/>
          <w:rFonts w:asciiTheme="minorHAnsi" w:hAnsiTheme="minorHAnsi" w:cstheme="minorHAnsi"/>
          <w:highlight w:val="green"/>
        </w:rPr>
        <w:t>a</w:t>
      </w:r>
      <w:r w:rsidRPr="006728E2">
        <w:rPr>
          <w:rFonts w:asciiTheme="minorHAnsi" w:hAnsiTheme="minorHAnsi" w:cstheme="minorHAnsi"/>
          <w:sz w:val="14"/>
        </w:rPr>
        <w:t xml:space="preserve"> kind of </w:t>
      </w:r>
      <w:r w:rsidRPr="006728E2">
        <w:rPr>
          <w:rStyle w:val="Emphasis"/>
          <w:rFonts w:asciiTheme="minorHAnsi" w:hAnsiTheme="minorHAnsi" w:cstheme="minorHAnsi"/>
          <w:highlight w:val="green"/>
        </w:rPr>
        <w:t>direct biopolitical attack</w:t>
      </w:r>
      <w:r w:rsidRPr="006728E2">
        <w:rPr>
          <w:rFonts w:asciiTheme="minorHAnsi" w:hAnsiTheme="minorHAnsi" w:cstheme="minorHAnsi"/>
          <w:sz w:val="14"/>
        </w:rPr>
        <w:t xml:space="preserve">, used to pressure the Iraqi government via the denial of the materials of biopolitical care for the population. There was a quite explicit intention here </w:t>
      </w:r>
      <w:r w:rsidRPr="006728E2">
        <w:rPr>
          <w:rStyle w:val="Emphasis"/>
          <w:rFonts w:asciiTheme="minorHAnsi" w:hAnsiTheme="minorHAnsi" w:cstheme="minorHAnsi"/>
          <w:highlight w:val="green"/>
        </w:rPr>
        <w:t>to sever the bond between the population and the state, to inspire uprisings</w:t>
      </w:r>
      <w:r w:rsidRPr="006728E2">
        <w:rPr>
          <w:rFonts w:asciiTheme="minorHAnsi" w:hAnsiTheme="minorHAnsi" w:cstheme="minorHAnsi"/>
          <w:sz w:val="14"/>
        </w:rPr>
        <w:t xml:space="preserve">. The third and final stage was the invasion, which aimed at accomplishing what had always been desired, the outright destruction of the Iraqi government and much of the state apparatus. Administration is indispensable to biopower: without it, the population is beyond care and beyond control. The </w:t>
      </w:r>
      <w:r w:rsidRPr="006728E2">
        <w:rPr>
          <w:rStyle w:val="Emphasis"/>
          <w:rFonts w:asciiTheme="minorHAnsi" w:hAnsiTheme="minorHAnsi" w:cstheme="minorHAnsi"/>
          <w:highlight w:val="green"/>
        </w:rPr>
        <w:t>invasion smashed</w:t>
      </w:r>
      <w:r w:rsidRPr="006728E2">
        <w:rPr>
          <w:rFonts w:asciiTheme="minorHAnsi" w:hAnsiTheme="minorHAnsi" w:cstheme="minorHAnsi"/>
          <w:sz w:val="14"/>
        </w:rPr>
        <w:t xml:space="preserve"> the </w:t>
      </w:r>
      <w:r w:rsidRPr="006728E2">
        <w:rPr>
          <w:rStyle w:val="Emphasis"/>
          <w:rFonts w:asciiTheme="minorHAnsi" w:hAnsiTheme="minorHAnsi" w:cstheme="minorHAnsi"/>
          <w:highlight w:val="green"/>
        </w:rPr>
        <w:t>state structure</w:t>
      </w:r>
      <w:r w:rsidRPr="006728E2">
        <w:rPr>
          <w:rFonts w:asciiTheme="minorHAnsi" w:hAnsiTheme="minorHAnsi" w:cstheme="minorHAnsi"/>
          <w:sz w:val="14"/>
        </w:rPr>
        <w:t xml:space="preserve">, and, while there have been efforts to rebuild the state, destruction also continued under the occupation. In areas where local governmental structures formed that were considered acceptable by the invaders, some kind of reconstruction has occurred; </w:t>
      </w:r>
      <w:r w:rsidRPr="006728E2">
        <w:rPr>
          <w:rStyle w:val="Emphasis"/>
          <w:rFonts w:asciiTheme="minorHAnsi" w:hAnsiTheme="minorHAnsi" w:cstheme="minorHAnsi"/>
          <w:highlight w:val="green"/>
        </w:rPr>
        <w:t>where there was resistance</w:t>
      </w:r>
      <w:r w:rsidRPr="006728E2">
        <w:rPr>
          <w:rFonts w:asciiTheme="minorHAnsi" w:hAnsiTheme="minorHAnsi" w:cstheme="minorHAnsi"/>
          <w:sz w:val="14"/>
        </w:rPr>
        <w:t xml:space="preserve">, the </w:t>
      </w:r>
      <w:r w:rsidRPr="006728E2">
        <w:rPr>
          <w:rStyle w:val="Emphasis"/>
          <w:rFonts w:asciiTheme="minorHAnsi" w:hAnsiTheme="minorHAnsi" w:cstheme="minorHAnsi"/>
          <w:highlight w:val="green"/>
        </w:rPr>
        <w:t>occupiers</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continued</w:t>
      </w:r>
      <w:r w:rsidRPr="006728E2">
        <w:rPr>
          <w:rFonts w:asciiTheme="minorHAnsi" w:hAnsiTheme="minorHAnsi" w:cstheme="minorHAnsi"/>
          <w:sz w:val="14"/>
        </w:rPr>
        <w:t xml:space="preserve"> to use </w:t>
      </w:r>
      <w:r w:rsidRPr="006728E2">
        <w:rPr>
          <w:rStyle w:val="Emphasis"/>
          <w:rFonts w:asciiTheme="minorHAnsi" w:hAnsiTheme="minorHAnsi" w:cstheme="minorHAnsi"/>
          <w:highlight w:val="green"/>
        </w:rPr>
        <w:t>the same tactics</w:t>
      </w:r>
      <w:r w:rsidRPr="006728E2">
        <w:rPr>
          <w:rFonts w:asciiTheme="minorHAnsi" w:hAnsiTheme="minorHAnsi" w:cstheme="minorHAnsi"/>
          <w:sz w:val="14"/>
        </w:rPr>
        <w:t xml:space="preserve"> of assault that they used previously against the entire country: </w:t>
      </w:r>
      <w:r w:rsidRPr="006728E2">
        <w:rPr>
          <w:rStyle w:val="Emphasis"/>
          <w:rFonts w:asciiTheme="minorHAnsi" w:hAnsiTheme="minorHAnsi" w:cstheme="minorHAnsi"/>
          <w:highlight w:val="green"/>
        </w:rPr>
        <w:t>embargo</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air strikes</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invasion</w:t>
      </w:r>
      <w:r w:rsidRPr="006728E2">
        <w:rPr>
          <w:rFonts w:asciiTheme="minorHAnsi" w:hAnsiTheme="minorHAnsi" w:cstheme="minorHAnsi"/>
          <w:sz w:val="14"/>
        </w:rPr>
        <w:t xml:space="preserve">, abolition of government. It was indeed not only the invasion, but the ongoing presence, which was destructive; a recent Lancet study indicates that, to 2006, </w:t>
      </w:r>
      <w:r w:rsidRPr="006728E2">
        <w:rPr>
          <w:rStyle w:val="Emphasis"/>
          <w:rFonts w:asciiTheme="minorHAnsi" w:hAnsiTheme="minorHAnsi" w:cstheme="minorHAnsi"/>
          <w:highlight w:val="green"/>
        </w:rPr>
        <w:t>coalition forces killed more and more Iraqis each year after the invasion</w:t>
      </w:r>
      <w:r w:rsidRPr="006728E2">
        <w:rPr>
          <w:rFonts w:asciiTheme="minorHAnsi" w:hAnsiTheme="minorHAnsi" w:cstheme="minorHAnsi"/>
          <w:sz w:val="14"/>
        </w:rPr>
        <w:t xml:space="preserve">. In response, many of the skilled personnel crucial to biopolitics fled the country. Here of course is not a deliberate destruction for its own sake, but a general </w:t>
      </w:r>
      <w:proofErr w:type="spellStart"/>
      <w:r w:rsidRPr="006728E2">
        <w:rPr>
          <w:rFonts w:asciiTheme="minorHAnsi" w:hAnsiTheme="minorHAnsi" w:cstheme="minorHAnsi"/>
          <w:sz w:val="14"/>
        </w:rPr>
        <w:t>subsumption</w:t>
      </w:r>
      <w:proofErr w:type="spellEnd"/>
      <w:r w:rsidRPr="006728E2">
        <w:rPr>
          <w:rFonts w:asciiTheme="minorHAnsi" w:hAnsiTheme="minorHAnsi" w:cstheme="minorHAnsi"/>
          <w:sz w:val="14"/>
        </w:rPr>
        <w:t xml:space="preserve"> of biopolitical concerns under the strategic goals of the invasion and occupation, which belies the existence of global biopolitics, or even the furtherance of a policy of creating a global biopolitics. </w:t>
      </w:r>
      <w:r w:rsidRPr="006728E2">
        <w:rPr>
          <w:rStyle w:val="Emphasis"/>
          <w:rFonts w:asciiTheme="minorHAnsi" w:hAnsiTheme="minorHAnsi" w:cstheme="minorHAnsi"/>
          <w:highlight w:val="green"/>
        </w:rPr>
        <w:t>What one sees happening today</w:t>
      </w:r>
      <w:r w:rsidRPr="006728E2">
        <w:rPr>
          <w:rFonts w:asciiTheme="minorHAnsi" w:hAnsiTheme="minorHAnsi" w:cstheme="minorHAnsi"/>
          <w:sz w:val="14"/>
        </w:rPr>
        <w:t xml:space="preserve"> Afghanistan is what we saw happening in Vietnam in respect of local biopolitics, </w:t>
      </w:r>
      <w:r w:rsidRPr="006728E2">
        <w:rPr>
          <w:rStyle w:val="Emphasis"/>
          <w:rFonts w:asciiTheme="minorHAnsi" w:hAnsiTheme="minorHAnsi" w:cstheme="minorHAnsi"/>
          <w:highlight w:val="green"/>
        </w:rPr>
        <w:t>captured</w:t>
      </w:r>
      <w:r w:rsidRPr="006728E2">
        <w:rPr>
          <w:rFonts w:asciiTheme="minorHAnsi" w:hAnsiTheme="minorHAnsi" w:cstheme="minorHAnsi"/>
          <w:sz w:val="14"/>
        </w:rPr>
        <w:t xml:space="preserve"> vividly </w:t>
      </w:r>
      <w:r w:rsidRPr="006728E2">
        <w:rPr>
          <w:rStyle w:val="Emphasis"/>
          <w:rFonts w:asciiTheme="minorHAnsi" w:hAnsiTheme="minorHAnsi" w:cstheme="minorHAnsi"/>
          <w:highlight w:val="green"/>
        </w:rPr>
        <w:t>in General Curtis LeMay’s injunction ‘to bomb them back into the Stone Age’</w:t>
      </w:r>
      <w:r w:rsidRPr="006728E2">
        <w:rPr>
          <w:rFonts w:asciiTheme="minorHAnsi" w:hAnsiTheme="minorHAnsi" w:cstheme="minorHAnsi"/>
          <w:sz w:val="14"/>
        </w:rPr>
        <w:t xml:space="preserve">. This proved to be impossible—despite America’s best military efforts, metallurgy cannot be bombed out of a population—but one certainly can destroy biopower through bombing. In Afghanistan, bombing destroyed the closest thing to a real government the country had had for at least fifteen years, in wrecking the Taliban regime. True, Taliban-ruled Afghanistan wasn’t biopolitical, but this was not the fault of the ‘medievalist’ Taliban so much as the condition of the country, namely war-torn and still at war with itself: Afghanistan had already been </w:t>
      </w:r>
      <w:proofErr w:type="spellStart"/>
      <w:r w:rsidRPr="006728E2">
        <w:rPr>
          <w:rFonts w:asciiTheme="minorHAnsi" w:hAnsiTheme="minorHAnsi" w:cstheme="minorHAnsi"/>
          <w:sz w:val="14"/>
        </w:rPr>
        <w:t>pummelled</w:t>
      </w:r>
      <w:proofErr w:type="spellEnd"/>
      <w:r w:rsidRPr="006728E2">
        <w:rPr>
          <w:rFonts w:asciiTheme="minorHAnsi" w:hAnsiTheme="minorHAnsi" w:cstheme="minorHAnsi"/>
          <w:sz w:val="14"/>
        </w:rPr>
        <w:t xml:space="preserve"> back to the Middle Ages during the 1980s. </w:t>
      </w:r>
      <w:r w:rsidRPr="006728E2">
        <w:rPr>
          <w:rStyle w:val="Emphasis"/>
          <w:rFonts w:asciiTheme="minorHAnsi" w:hAnsiTheme="minorHAnsi" w:cstheme="minorHAnsi"/>
          <w:highlight w:val="green"/>
        </w:rPr>
        <w:t>For Western intervention</w:t>
      </w:r>
      <w:r w:rsidRPr="006728E2">
        <w:rPr>
          <w:rFonts w:asciiTheme="minorHAnsi" w:hAnsiTheme="minorHAnsi" w:cstheme="minorHAnsi"/>
          <w:sz w:val="14"/>
        </w:rPr>
        <w:t xml:space="preserve"> in both Afghanistan and Iraq, the </w:t>
      </w:r>
      <w:r w:rsidRPr="006728E2">
        <w:rPr>
          <w:rStyle w:val="Emphasis"/>
          <w:rFonts w:asciiTheme="minorHAnsi" w:hAnsiTheme="minorHAnsi" w:cstheme="minorHAnsi"/>
          <w:highlight w:val="green"/>
        </w:rPr>
        <w:t>optimal results would be</w:t>
      </w:r>
      <w:r w:rsidRPr="006728E2">
        <w:rPr>
          <w:rFonts w:asciiTheme="minorHAnsi" w:hAnsiTheme="minorHAnsi" w:cstheme="minorHAnsi"/>
          <w:sz w:val="14"/>
        </w:rPr>
        <w:t xml:space="preserve"> helpful, functional, </w:t>
      </w:r>
      <w:r w:rsidRPr="006728E2">
        <w:rPr>
          <w:rStyle w:val="Emphasis"/>
          <w:rFonts w:asciiTheme="minorHAnsi" w:hAnsiTheme="minorHAnsi" w:cstheme="minorHAnsi"/>
          <w:highlight w:val="green"/>
        </w:rPr>
        <w:t>biopolitical client states</w:t>
      </w:r>
      <w:r w:rsidRPr="006728E2">
        <w:rPr>
          <w:rFonts w:asciiTheme="minorHAnsi" w:hAnsiTheme="minorHAnsi" w:cstheme="minorHAnsi"/>
          <w:sz w:val="14"/>
        </w:rPr>
        <w:t xml:space="preserve">. However, the </w:t>
      </w:r>
      <w:proofErr w:type="gramStart"/>
      <w:r w:rsidRPr="006728E2">
        <w:rPr>
          <w:rFonts w:asciiTheme="minorHAnsi" w:hAnsiTheme="minorHAnsi" w:cstheme="minorHAnsi"/>
          <w:sz w:val="14"/>
        </w:rPr>
        <w:t>worst case</w:t>
      </w:r>
      <w:proofErr w:type="gramEnd"/>
      <w:r w:rsidRPr="006728E2">
        <w:rPr>
          <w:rFonts w:asciiTheme="minorHAnsi" w:hAnsiTheme="minorHAnsi" w:cstheme="minorHAnsi"/>
          <w:sz w:val="14"/>
        </w:rPr>
        <w:t xml:space="preserve"> scenario, a failed state, is still better than an intransigent, functional, biopolitical enemy state. It’s an open question whether the Bush administration sincerely believed that a pro-Western, democratic Iraq would result from the invasion. What they clearly did visit on Iraq deliberately was the destruction of its biopolitics. </w:t>
      </w:r>
      <w:r w:rsidRPr="006728E2">
        <w:rPr>
          <w:rStyle w:val="Emphasis"/>
          <w:rFonts w:asciiTheme="minorHAnsi" w:hAnsiTheme="minorHAnsi" w:cstheme="minorHAnsi"/>
          <w:highlight w:val="green"/>
        </w:rPr>
        <w:t>The rhetoric which justified the invasion included mentions of ‘liberty’ and even ‘prosperity’ for the natives, but never longer life expectancies or clean drinking water, or even the maintenance of the existing conditions of the population.</w:t>
      </w:r>
      <w:r w:rsidRPr="006728E2">
        <w:rPr>
          <w:rFonts w:asciiTheme="minorHAnsi" w:hAnsiTheme="minorHAnsi" w:cstheme="minorHAnsi"/>
          <w:sz w:val="14"/>
        </w:rPr>
        <w:t xml:space="preserve"> In Iraq, the invaders clearly succeeded in toppling a hostile regime, and no matter what kind of state emerges in its stead it will not be a more powerful enemy state than Hussein’s, at least in the foreseeable future, precisely because of the destruction not only of its military capacity, but also of its biopolitical capacity, which is necessary to the cohesion of a nation and in turn determines the military it can field. It is possible that in the longer term, and more widely, contemporary U.S. policy here will turn out to be a disastrous failure; however</w:t>
      </w:r>
      <w:r w:rsidRPr="006728E2">
        <w:rPr>
          <w:rStyle w:val="Emphasis"/>
          <w:rFonts w:asciiTheme="minorHAnsi" w:hAnsiTheme="minorHAnsi" w:cstheme="minorHAnsi"/>
        </w:rPr>
        <w:t xml:space="preserve">, </w:t>
      </w:r>
      <w:r w:rsidRPr="006728E2">
        <w:rPr>
          <w:rStyle w:val="Emphasis"/>
          <w:rFonts w:asciiTheme="minorHAnsi" w:hAnsiTheme="minorHAnsi" w:cstheme="minorHAnsi"/>
          <w:highlight w:val="green"/>
        </w:rPr>
        <w:t>biopolitical warfare involves not only protecting but also risking one’s population</w:t>
      </w:r>
      <w:r w:rsidRPr="006728E2">
        <w:rPr>
          <w:rFonts w:asciiTheme="minorHAnsi" w:hAnsiTheme="minorHAnsi" w:cstheme="minorHAnsi"/>
          <w:sz w:val="14"/>
        </w:rPr>
        <w:t xml:space="preserve">. </w:t>
      </w:r>
      <w:r w:rsidRPr="006728E2">
        <w:rPr>
          <w:rStyle w:val="Emphasis"/>
          <w:rFonts w:asciiTheme="minorHAnsi" w:hAnsiTheme="minorHAnsi" w:cstheme="minorHAnsi"/>
          <w:highlight w:val="green"/>
        </w:rPr>
        <w:t>The drive to secure</w:t>
      </w:r>
      <w:r w:rsidRPr="006728E2">
        <w:rPr>
          <w:rFonts w:asciiTheme="minorHAnsi" w:hAnsiTheme="minorHAnsi" w:cstheme="minorHAnsi"/>
          <w:sz w:val="14"/>
        </w:rPr>
        <w:t xml:space="preserve"> American </w:t>
      </w:r>
      <w:r w:rsidRPr="006728E2">
        <w:rPr>
          <w:rStyle w:val="Emphasis"/>
          <w:rFonts w:asciiTheme="minorHAnsi" w:hAnsiTheme="minorHAnsi" w:cstheme="minorHAnsi"/>
          <w:highlight w:val="green"/>
        </w:rPr>
        <w:t>hegemony does not have to be rational to be biopolitical</w:t>
      </w:r>
      <w:r w:rsidRPr="006728E2">
        <w:rPr>
          <w:rFonts w:asciiTheme="minorHAnsi" w:hAnsiTheme="minorHAnsi" w:cstheme="minorHAnsi"/>
          <w:sz w:val="14"/>
        </w:rPr>
        <w:t xml:space="preserve">. The biopolitical </w:t>
      </w:r>
      <w:r w:rsidRPr="006728E2">
        <w:rPr>
          <w:rStyle w:val="Emphasis"/>
          <w:rFonts w:asciiTheme="minorHAnsi" w:hAnsiTheme="minorHAnsi" w:cstheme="minorHAnsi"/>
        </w:rPr>
        <w:t>devastation</w:t>
      </w:r>
      <w:r w:rsidRPr="006728E2">
        <w:rPr>
          <w:rFonts w:asciiTheme="minorHAnsi" w:hAnsiTheme="minorHAnsi" w:cstheme="minorHAnsi"/>
          <w:sz w:val="14"/>
        </w:rPr>
        <w:t xml:space="preserve"> of Iraq, like the biopolitical underdevelopment of much of the world, involves a lack of appreciation of the existence of the biopolitical, and of the importance of the state, more broadly. That is, it is bound up with an ideology, neoliberalism, that sees the state as a kind of optional extra to civil society, and in most instances a fetter on it. Thus, smashing the Iraqi state is seen as the liberation of Iraqi society, not, as it in fact was, as a horrific attack on Iraqi society as such, which directly led to the death of large numbers of Iraqis.</w:t>
      </w:r>
    </w:p>
    <w:p w14:paraId="0E44469A" w14:textId="1EACB7B9" w:rsidR="006B6C95" w:rsidRPr="006728E2" w:rsidRDefault="006B6C95" w:rsidP="006B6C95">
      <w:pPr>
        <w:pStyle w:val="Heading2"/>
        <w:rPr>
          <w:rFonts w:asciiTheme="minorHAnsi" w:hAnsiTheme="minorHAnsi" w:cstheme="minorHAnsi"/>
        </w:rPr>
      </w:pPr>
      <w:r w:rsidRPr="006728E2">
        <w:rPr>
          <w:rFonts w:asciiTheme="minorHAnsi" w:hAnsiTheme="minorHAnsi" w:cstheme="minorHAnsi"/>
        </w:rPr>
        <w:t>No Link</w:t>
      </w:r>
    </w:p>
    <w:p w14:paraId="2ED1E0E0" w14:textId="69589F68" w:rsidR="006B6C95" w:rsidRPr="006728E2" w:rsidRDefault="006B6C95" w:rsidP="006B6C95">
      <w:pPr>
        <w:pStyle w:val="Heading3"/>
        <w:rPr>
          <w:rFonts w:asciiTheme="minorHAnsi" w:hAnsiTheme="minorHAnsi" w:cstheme="minorHAnsi"/>
        </w:rPr>
      </w:pPr>
      <w:r w:rsidRPr="006728E2">
        <w:rPr>
          <w:rFonts w:asciiTheme="minorHAnsi" w:hAnsiTheme="minorHAnsi" w:cstheme="minorHAnsi"/>
        </w:rPr>
        <w:t xml:space="preserve">Control </w:t>
      </w:r>
      <w:r w:rsidR="000630A0" w:rsidRPr="006728E2">
        <w:rPr>
          <w:rFonts w:asciiTheme="minorHAnsi" w:hAnsiTheme="minorHAnsi" w:cstheme="minorHAnsi"/>
        </w:rPr>
        <w:t>≠ Disarmament</w:t>
      </w:r>
    </w:p>
    <w:p w14:paraId="07E8467B" w14:textId="77777777" w:rsidR="000630A0" w:rsidRPr="006728E2" w:rsidRDefault="000630A0" w:rsidP="000630A0">
      <w:pPr>
        <w:rPr>
          <w:rFonts w:asciiTheme="minorHAnsi" w:hAnsiTheme="minorHAnsi" w:cstheme="minorHAnsi"/>
        </w:rPr>
      </w:pPr>
    </w:p>
    <w:p w14:paraId="575C98C0" w14:textId="39E8816E" w:rsidR="000630A0" w:rsidRPr="006728E2" w:rsidRDefault="000630A0" w:rsidP="000630A0">
      <w:pPr>
        <w:pStyle w:val="Heading4"/>
        <w:rPr>
          <w:rFonts w:asciiTheme="minorHAnsi" w:hAnsiTheme="minorHAnsi" w:cstheme="minorHAnsi"/>
        </w:rPr>
      </w:pPr>
      <w:r w:rsidRPr="006728E2">
        <w:rPr>
          <w:rFonts w:asciiTheme="minorHAnsi" w:hAnsiTheme="minorHAnsi" w:cstheme="minorHAnsi"/>
        </w:rPr>
        <w:t xml:space="preserve">The </w:t>
      </w:r>
      <w:proofErr w:type="spellStart"/>
      <w:r w:rsidRPr="006728E2">
        <w:rPr>
          <w:rFonts w:asciiTheme="minorHAnsi" w:hAnsiTheme="minorHAnsi" w:cstheme="minorHAnsi"/>
        </w:rPr>
        <w:t>aff</w:t>
      </w:r>
      <w:proofErr w:type="spellEnd"/>
      <w:r w:rsidRPr="006728E2">
        <w:rPr>
          <w:rFonts w:asciiTheme="minorHAnsi" w:hAnsiTheme="minorHAnsi" w:cstheme="minorHAnsi"/>
        </w:rPr>
        <w:t xml:space="preserve"> is disarmament which is distinct from control</w:t>
      </w:r>
    </w:p>
    <w:p w14:paraId="165CE47B" w14:textId="77777777" w:rsidR="000630A0" w:rsidRPr="006728E2" w:rsidRDefault="000630A0" w:rsidP="000630A0">
      <w:pPr>
        <w:rPr>
          <w:rStyle w:val="Style13ptBold"/>
          <w:rFonts w:asciiTheme="minorHAnsi" w:hAnsiTheme="minorHAnsi" w:cstheme="minorHAnsi"/>
          <w:b w:val="0"/>
          <w:bCs w:val="0"/>
          <w:szCs w:val="18"/>
        </w:rPr>
      </w:pPr>
      <w:r w:rsidRPr="006728E2">
        <w:rPr>
          <w:rStyle w:val="Style13ptBold"/>
          <w:rFonts w:asciiTheme="minorHAnsi" w:hAnsiTheme="minorHAnsi" w:cstheme="minorHAnsi"/>
        </w:rPr>
        <w:t xml:space="preserve">Ventura et al 18’ </w:t>
      </w:r>
      <w:r w:rsidRPr="006728E2">
        <w:rPr>
          <w:rStyle w:val="Style13ptBold"/>
          <w:rFonts w:asciiTheme="minorHAnsi" w:hAnsiTheme="minorHAnsi" w:cstheme="minorHAnsi"/>
          <w:b w:val="0"/>
          <w:bCs w:val="0"/>
          <w:szCs w:val="18"/>
        </w:rPr>
        <w:t>[Milo R. Ventura, "Arms Control and Disarmament: Legitimacy, War, and Peace", (2018). International Studies Honors Projects. 30., http://digitalcommons.macalester.edu/intlstudies_honors/30]</w:t>
      </w:r>
    </w:p>
    <w:p w14:paraId="04B5F74A" w14:textId="77777777" w:rsidR="000630A0" w:rsidRPr="006728E2" w:rsidRDefault="000630A0" w:rsidP="000630A0">
      <w:pPr>
        <w:rPr>
          <w:rFonts w:asciiTheme="minorHAnsi" w:hAnsiTheme="minorHAnsi" w:cstheme="minorHAnsi"/>
          <w:sz w:val="16"/>
        </w:rPr>
      </w:pPr>
      <w:r w:rsidRPr="006728E2">
        <w:rPr>
          <w:rFonts w:asciiTheme="minorHAnsi" w:hAnsiTheme="minorHAnsi" w:cstheme="minorHAnsi"/>
          <w:sz w:val="16"/>
        </w:rPr>
        <w:t xml:space="preserve">Arms control and disarmament, war, peace, the state, and proliferation are the key concepts that surround this thesis. </w:t>
      </w:r>
      <w:r w:rsidRPr="006728E2">
        <w:rPr>
          <w:rStyle w:val="StyleUnderline"/>
          <w:rFonts w:asciiTheme="minorHAnsi" w:hAnsiTheme="minorHAnsi" w:cstheme="minorHAnsi"/>
        </w:rPr>
        <w:t>Arms control is the attempt to place restrictions on storage, proliferation, and use of weapons and thus to diminish their role in international affairs and, therefore, to give states an opportunity and mechanisms to collaborate</w:t>
      </w:r>
      <w:r w:rsidRPr="006728E2">
        <w:rPr>
          <w:rFonts w:asciiTheme="minorHAnsi" w:hAnsiTheme="minorHAnsi" w:cstheme="minorHAnsi"/>
          <w:sz w:val="16"/>
        </w:rPr>
        <w:t xml:space="preserve">. </w:t>
      </w:r>
      <w:r w:rsidRPr="006728E2">
        <w:rPr>
          <w:rStyle w:val="StyleUnderline"/>
          <w:rFonts w:asciiTheme="minorHAnsi" w:hAnsiTheme="minorHAnsi" w:cstheme="minorHAnsi"/>
        </w:rPr>
        <w:t>Disarmament is the complete elimination of a certain type of weapon.</w:t>
      </w:r>
      <w:r w:rsidRPr="006728E2">
        <w:rPr>
          <w:rFonts w:asciiTheme="minorHAnsi" w:hAnsiTheme="minorHAnsi" w:cstheme="minorHAnsi"/>
          <w:sz w:val="16"/>
        </w:rPr>
        <w:t xml:space="preserve"> War is a state of armed conflict. Peace is the freedom from war or violence. Peace and war are inextricably linked with both being the absence of one another. It is this dichotomous relationship between war and peace and the question of how to promote peace and limit war that gives rise to arms control. With war being a state of armed conflict between actors and with state being the dominant actor, interstate cooperation matters a great deal as well. </w:t>
      </w:r>
      <w:r w:rsidRPr="006728E2">
        <w:rPr>
          <w:rStyle w:val="StyleUnderline"/>
          <w:rFonts w:asciiTheme="minorHAnsi" w:hAnsiTheme="minorHAnsi" w:cstheme="minorHAnsi"/>
        </w:rPr>
        <w:t>The state is an important concept given that arms control and disarmament agreements are between states and the existence of the state governs the very existence, and the effectiveness of these agreements.</w:t>
      </w:r>
      <w:r w:rsidRPr="006728E2">
        <w:rPr>
          <w:rFonts w:asciiTheme="minorHAnsi" w:hAnsiTheme="minorHAnsi" w:cstheme="minorHAnsi"/>
          <w:sz w:val="16"/>
        </w:rPr>
        <w:t xml:space="preserve"> Proliferation is to a very much one matter that arms control and disarmament seek to limit and thus preventing proliferation- i.e. an increase in numbers and spreading in location of armaments- becomes a vital aim of arms control. How well this is achieved and what the effects of limiting proliferation are on global and regional peace are questions to be scrutinized.</w:t>
      </w:r>
    </w:p>
    <w:p w14:paraId="53DC72A0" w14:textId="77777777" w:rsidR="000630A0" w:rsidRPr="006728E2" w:rsidRDefault="000630A0" w:rsidP="000630A0">
      <w:pPr>
        <w:rPr>
          <w:rFonts w:asciiTheme="minorHAnsi" w:hAnsiTheme="minorHAnsi" w:cstheme="minorHAnsi"/>
        </w:rPr>
      </w:pPr>
    </w:p>
    <w:p w14:paraId="54230EF4" w14:textId="34AEBE93" w:rsidR="006B6C95" w:rsidRPr="006728E2" w:rsidRDefault="006B6C95" w:rsidP="006B6C95">
      <w:pPr>
        <w:pStyle w:val="Heading3"/>
        <w:rPr>
          <w:rFonts w:asciiTheme="minorHAnsi" w:hAnsiTheme="minorHAnsi" w:cstheme="minorHAnsi"/>
        </w:rPr>
      </w:pPr>
      <w:r w:rsidRPr="006728E2">
        <w:rPr>
          <w:rFonts w:asciiTheme="minorHAnsi" w:hAnsiTheme="minorHAnsi" w:cstheme="minorHAnsi"/>
        </w:rPr>
        <w:t>Saudi</w:t>
      </w:r>
    </w:p>
    <w:p w14:paraId="600189FE" w14:textId="77777777" w:rsidR="006B6C95" w:rsidRPr="006728E2" w:rsidRDefault="006B6C95" w:rsidP="006B6C95">
      <w:pPr>
        <w:pStyle w:val="Heading4"/>
        <w:rPr>
          <w:rFonts w:asciiTheme="minorHAnsi" w:hAnsiTheme="minorHAnsi" w:cstheme="minorHAnsi"/>
          <w:shd w:val="clear" w:color="auto" w:fill="FFFFFF"/>
        </w:rPr>
      </w:pPr>
      <w:r w:rsidRPr="006728E2">
        <w:rPr>
          <w:rFonts w:asciiTheme="minorHAnsi" w:hAnsiTheme="minorHAnsi" w:cstheme="minorHAnsi"/>
          <w:shd w:val="clear" w:color="auto" w:fill="FFFFFF"/>
        </w:rPr>
        <w:t xml:space="preserve">No link- the Yemen war </w:t>
      </w:r>
      <w:r w:rsidRPr="006728E2">
        <w:rPr>
          <w:rFonts w:asciiTheme="minorHAnsi" w:hAnsiTheme="minorHAnsi" w:cstheme="minorHAnsi"/>
          <w:i/>
          <w:iCs w:val="0"/>
          <w:shd w:val="clear" w:color="auto" w:fill="FFFFFF"/>
        </w:rPr>
        <w:t>is</w:t>
      </w:r>
      <w:r w:rsidRPr="006728E2">
        <w:rPr>
          <w:rFonts w:asciiTheme="minorHAnsi" w:hAnsiTheme="minorHAnsi" w:cstheme="minorHAnsi"/>
          <w:shd w:val="clear" w:color="auto" w:fill="FFFFFF"/>
        </w:rPr>
        <w:t xml:space="preserve"> a genocide and the </w:t>
      </w:r>
      <w:proofErr w:type="spellStart"/>
      <w:r w:rsidRPr="006728E2">
        <w:rPr>
          <w:rFonts w:asciiTheme="minorHAnsi" w:hAnsiTheme="minorHAnsi" w:cstheme="minorHAnsi"/>
          <w:shd w:val="clear" w:color="auto" w:fill="FFFFFF"/>
        </w:rPr>
        <w:t>aff</w:t>
      </w:r>
      <w:proofErr w:type="spellEnd"/>
      <w:r w:rsidRPr="006728E2">
        <w:rPr>
          <w:rFonts w:asciiTheme="minorHAnsi" w:hAnsiTheme="minorHAnsi" w:cstheme="minorHAnsi"/>
          <w:shd w:val="clear" w:color="auto" w:fill="FFFFFF"/>
        </w:rPr>
        <w:t xml:space="preserve"> stops it</w:t>
      </w:r>
    </w:p>
    <w:p w14:paraId="3617CFEF" w14:textId="77777777" w:rsidR="006B6C95" w:rsidRPr="006728E2" w:rsidRDefault="006B6C95" w:rsidP="006B6C95">
      <w:pPr>
        <w:rPr>
          <w:rFonts w:asciiTheme="minorHAnsi" w:hAnsiTheme="minorHAnsi" w:cstheme="minorHAnsi"/>
        </w:rPr>
      </w:pPr>
      <w:r w:rsidRPr="006728E2">
        <w:rPr>
          <w:rFonts w:asciiTheme="minorHAnsi" w:hAnsiTheme="minorHAnsi" w:cstheme="minorHAnsi"/>
          <w:b/>
          <w:bCs/>
        </w:rPr>
        <w:t>Bachman 18</w:t>
      </w:r>
      <w:r w:rsidRPr="006728E2">
        <w:rPr>
          <w:rFonts w:asciiTheme="minorHAnsi" w:hAnsiTheme="minorHAnsi" w:cstheme="minorHAnsi"/>
        </w:rPr>
        <w:t xml:space="preserve"> [Jeff Bachman is a Professorial Lecturer in Human Rights and a Director of the Ethics, Peace, and Human Rights MA Program at the American University School of International Service. He has a PhD in Law and Public Policy from Northeastern University, an MA in Composition and Rhetoric from Rowan University, and a BA in Business Management from Widener University. November 26, 2018, “US Complicity in the Saudi-led genocide in Yemen spans Obama, Trump administration,” </w:t>
      </w:r>
      <w:r w:rsidRPr="006728E2">
        <w:rPr>
          <w:rFonts w:asciiTheme="minorHAnsi" w:hAnsiTheme="minorHAnsi" w:cstheme="minorHAnsi"/>
          <w:i/>
          <w:iCs/>
        </w:rPr>
        <w:t>The Conversation</w:t>
      </w:r>
      <w:r w:rsidRPr="006728E2">
        <w:rPr>
          <w:rFonts w:asciiTheme="minorHAnsi" w:hAnsiTheme="minorHAnsi" w:cstheme="minorHAnsi"/>
        </w:rPr>
        <w:t xml:space="preserve">, </w:t>
      </w:r>
      <w:r w:rsidRPr="006728E2">
        <w:rPr>
          <w:rFonts w:asciiTheme="minorHAnsi" w:hAnsiTheme="minorHAnsi" w:cstheme="minorHAnsi"/>
          <w:color w:val="000000"/>
        </w:rPr>
        <w:t>https://theconversation.com/us-complicity-in-the-saudi-led-genocide-in-yemen-spans-obama-trump-administrations-106896]</w:t>
      </w:r>
    </w:p>
    <w:p w14:paraId="4A90C490" w14:textId="77777777" w:rsidR="006B6C95" w:rsidRPr="006728E2" w:rsidRDefault="006B6C95" w:rsidP="006B6C95">
      <w:pPr>
        <w:shd w:val="clear" w:color="auto" w:fill="FFFFFF"/>
        <w:spacing w:after="270" w:line="240" w:lineRule="auto"/>
        <w:textAlignment w:val="baseline"/>
        <w:rPr>
          <w:rFonts w:asciiTheme="minorHAnsi" w:eastAsia="Times New Roman" w:hAnsiTheme="minorHAnsi" w:cstheme="minorHAnsi"/>
          <w:color w:val="383838"/>
          <w:sz w:val="16"/>
        </w:rPr>
      </w:pPr>
      <w:r w:rsidRPr="006728E2">
        <w:rPr>
          <w:rFonts w:asciiTheme="minorHAnsi" w:hAnsiTheme="minorHAnsi" w:cstheme="minorHAnsi"/>
          <w:color w:val="383838"/>
          <w:u w:val="single"/>
          <w:shd w:val="clear" w:color="auto" w:fill="FFFFFF"/>
        </w:rPr>
        <w:t>A Saudi-led coalition of states has been aggressively bombing Yemen and imposing an air and naval blockade</w:t>
      </w:r>
      <w:r w:rsidRPr="006728E2">
        <w:rPr>
          <w:rFonts w:asciiTheme="minorHAnsi" w:hAnsiTheme="minorHAnsi" w:cstheme="minorHAnsi"/>
          <w:color w:val="383838"/>
          <w:sz w:val="16"/>
          <w:shd w:val="clear" w:color="auto" w:fill="FFFFFF"/>
        </w:rPr>
        <w:t xml:space="preserve"> of its ports </w:t>
      </w:r>
      <w:r w:rsidRPr="006728E2">
        <w:rPr>
          <w:rFonts w:asciiTheme="minorHAnsi" w:hAnsiTheme="minorHAnsi" w:cstheme="minorHAnsi"/>
          <w:color w:val="383838"/>
          <w:u w:val="single"/>
          <w:shd w:val="clear" w:color="auto" w:fill="FFFFFF"/>
        </w:rPr>
        <w:t>for more than three years</w:t>
      </w:r>
      <w:r w:rsidRPr="006728E2">
        <w:rPr>
          <w:rFonts w:asciiTheme="minorHAnsi" w:hAnsiTheme="minorHAnsi" w:cstheme="minorHAnsi"/>
          <w:color w:val="383838"/>
          <w:sz w:val="16"/>
          <w:shd w:val="clear" w:color="auto" w:fill="FFFFFF"/>
        </w:rPr>
        <w:t xml:space="preserve">, leading </w:t>
      </w:r>
      <w:r w:rsidRPr="006728E2">
        <w:rPr>
          <w:rFonts w:asciiTheme="minorHAnsi" w:hAnsiTheme="minorHAnsi" w:cstheme="minorHAnsi"/>
          <w:color w:val="383838"/>
          <w:u w:val="single"/>
          <w:shd w:val="clear" w:color="auto" w:fill="FFFFFF"/>
        </w:rPr>
        <w:t>UN Secretary General Antonio Guterres</w:t>
      </w:r>
      <w:r w:rsidRPr="006728E2">
        <w:rPr>
          <w:rFonts w:asciiTheme="minorHAnsi" w:hAnsiTheme="minorHAnsi" w:cstheme="minorHAnsi"/>
          <w:color w:val="383838"/>
          <w:sz w:val="16"/>
          <w:shd w:val="clear" w:color="auto" w:fill="FFFFFF"/>
        </w:rPr>
        <w:t xml:space="preserve"> to </w:t>
      </w:r>
      <w:r w:rsidRPr="006728E2">
        <w:rPr>
          <w:rFonts w:asciiTheme="minorHAnsi" w:hAnsiTheme="minorHAnsi" w:cstheme="minorHAnsi"/>
          <w:color w:val="383838"/>
          <w:u w:val="single"/>
          <w:shd w:val="clear" w:color="auto" w:fill="FFFFFF"/>
        </w:rPr>
        <w:t>describe Yemen as “the world’s worst humanitarian crisis.”</w:t>
      </w:r>
      <w:r w:rsidRPr="006728E2">
        <w:rPr>
          <w:rFonts w:asciiTheme="minorHAnsi" w:eastAsia="Times New Roman" w:hAnsiTheme="minorHAnsi" w:cstheme="minorHAnsi"/>
          <w:color w:val="383838"/>
          <w:sz w:val="16"/>
        </w:rPr>
        <w:t xml:space="preserve"> Guterres put the crisis in stark perspective, emphasizing the near complete lack of security for the Yemeni people. </w:t>
      </w:r>
      <w:r w:rsidRPr="006728E2">
        <w:rPr>
          <w:rFonts w:asciiTheme="minorHAnsi" w:eastAsia="Times New Roman" w:hAnsiTheme="minorHAnsi" w:cstheme="minorHAnsi"/>
          <w:color w:val="383838"/>
          <w:u w:val="single"/>
        </w:rPr>
        <w:t>More than 22 million people out of a total population of 28 million are in need of humanitarian aid</w:t>
      </w:r>
      <w:r w:rsidRPr="006728E2">
        <w:rPr>
          <w:rFonts w:asciiTheme="minorHAnsi" w:eastAsia="Times New Roman" w:hAnsiTheme="minorHAnsi" w:cstheme="minorHAnsi"/>
          <w:color w:val="383838"/>
          <w:sz w:val="16"/>
        </w:rPr>
        <w:t xml:space="preserve"> and protection. </w:t>
      </w:r>
      <w:r w:rsidRPr="006728E2">
        <w:rPr>
          <w:rFonts w:asciiTheme="minorHAnsi" w:eastAsia="Times New Roman" w:hAnsiTheme="minorHAnsi" w:cstheme="minorHAnsi"/>
          <w:color w:val="383838"/>
          <w:u w:val="single"/>
        </w:rPr>
        <w:t>Eighteen million people lack reliable access to food; 8.4 million people “do not know how they will obtain their next meal.</w:t>
      </w:r>
      <w:r w:rsidRPr="006728E2">
        <w:rPr>
          <w:rFonts w:asciiTheme="minorHAnsi" w:eastAsia="Times New Roman" w:hAnsiTheme="minorHAnsi" w:cstheme="minorHAnsi"/>
          <w:color w:val="383838"/>
          <w:sz w:val="16"/>
        </w:rPr>
        <w:t xml:space="preserve">” As a scholar of genocide and human rights, I believe </w:t>
      </w:r>
      <w:r w:rsidRPr="006728E2">
        <w:rPr>
          <w:rFonts w:asciiTheme="minorHAnsi" w:eastAsia="Times New Roman" w:hAnsiTheme="minorHAnsi" w:cstheme="minorHAnsi"/>
          <w:color w:val="383838"/>
          <w:u w:val="single"/>
        </w:rPr>
        <w:t>the destruction</w:t>
      </w:r>
      <w:r w:rsidRPr="006728E2">
        <w:rPr>
          <w:rFonts w:asciiTheme="minorHAnsi" w:eastAsia="Times New Roman" w:hAnsiTheme="minorHAnsi" w:cstheme="minorHAnsi"/>
          <w:color w:val="383838"/>
          <w:sz w:val="16"/>
        </w:rPr>
        <w:t xml:space="preserve"> brought about by these attacks combined with the blockade </w:t>
      </w:r>
      <w:r w:rsidRPr="006728E2">
        <w:rPr>
          <w:rFonts w:asciiTheme="minorHAnsi" w:eastAsia="Times New Roman" w:hAnsiTheme="minorHAnsi" w:cstheme="minorHAnsi"/>
          <w:color w:val="383838"/>
          <w:u w:val="single"/>
        </w:rPr>
        <w:t xml:space="preserve">amounts to </w:t>
      </w:r>
      <w:r w:rsidRPr="006728E2">
        <w:rPr>
          <w:rFonts w:asciiTheme="minorHAnsi" w:eastAsia="Times New Roman" w:hAnsiTheme="minorHAnsi" w:cstheme="minorHAnsi"/>
          <w:b/>
          <w:bCs/>
          <w:color w:val="383838"/>
          <w:u w:val="single"/>
        </w:rPr>
        <w:t>genocide</w:t>
      </w:r>
      <w:r w:rsidRPr="006728E2">
        <w:rPr>
          <w:rFonts w:asciiTheme="minorHAnsi" w:eastAsia="Times New Roman" w:hAnsiTheme="minorHAnsi" w:cstheme="minorHAnsi"/>
          <w:color w:val="383838"/>
          <w:sz w:val="16"/>
        </w:rPr>
        <w:t xml:space="preserve">. Based on my research, to be published in an upcoming issue of Third World Quarterly, I believe </w:t>
      </w:r>
      <w:r w:rsidRPr="006728E2">
        <w:rPr>
          <w:rFonts w:asciiTheme="minorHAnsi" w:eastAsia="Times New Roman" w:hAnsiTheme="minorHAnsi" w:cstheme="minorHAnsi"/>
          <w:color w:val="383838"/>
          <w:u w:val="single"/>
        </w:rPr>
        <w:t>the coalition would not be capable of committing this crime without the material and logistical support of both the Obama and Trump administrations.</w:t>
      </w:r>
    </w:p>
    <w:sectPr w:rsidR="006B6C95" w:rsidRPr="00672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F6A1FA6"/>
    <w:multiLevelType w:val="hybridMultilevel"/>
    <w:tmpl w:val="7B304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40B37"/>
    <w:rsid w:val="000139A3"/>
    <w:rsid w:val="00024F85"/>
    <w:rsid w:val="00042783"/>
    <w:rsid w:val="000630A0"/>
    <w:rsid w:val="00080F87"/>
    <w:rsid w:val="000A6093"/>
    <w:rsid w:val="00100833"/>
    <w:rsid w:val="00104529"/>
    <w:rsid w:val="00105942"/>
    <w:rsid w:val="00107396"/>
    <w:rsid w:val="00144A4C"/>
    <w:rsid w:val="00152B7F"/>
    <w:rsid w:val="00176AB0"/>
    <w:rsid w:val="00177B7D"/>
    <w:rsid w:val="0018322D"/>
    <w:rsid w:val="001B5776"/>
    <w:rsid w:val="001E527A"/>
    <w:rsid w:val="001F78CE"/>
    <w:rsid w:val="00251FC7"/>
    <w:rsid w:val="002855A7"/>
    <w:rsid w:val="002B146A"/>
    <w:rsid w:val="002B5E17"/>
    <w:rsid w:val="00315690"/>
    <w:rsid w:val="00316B75"/>
    <w:rsid w:val="00325646"/>
    <w:rsid w:val="00340B37"/>
    <w:rsid w:val="003460F2"/>
    <w:rsid w:val="0038158C"/>
    <w:rsid w:val="003902BA"/>
    <w:rsid w:val="003A09E2"/>
    <w:rsid w:val="00407037"/>
    <w:rsid w:val="004605D6"/>
    <w:rsid w:val="004776B5"/>
    <w:rsid w:val="004C60E8"/>
    <w:rsid w:val="004E3579"/>
    <w:rsid w:val="004E728B"/>
    <w:rsid w:val="004F39E0"/>
    <w:rsid w:val="00537BD5"/>
    <w:rsid w:val="0057268A"/>
    <w:rsid w:val="005D2912"/>
    <w:rsid w:val="006065BD"/>
    <w:rsid w:val="00645FA9"/>
    <w:rsid w:val="00647866"/>
    <w:rsid w:val="00665003"/>
    <w:rsid w:val="006728E2"/>
    <w:rsid w:val="006A2AD0"/>
    <w:rsid w:val="006B6C95"/>
    <w:rsid w:val="006C2375"/>
    <w:rsid w:val="006D4ECC"/>
    <w:rsid w:val="00722258"/>
    <w:rsid w:val="007243E5"/>
    <w:rsid w:val="00766EA0"/>
    <w:rsid w:val="007A2226"/>
    <w:rsid w:val="007F5B66"/>
    <w:rsid w:val="00823A1C"/>
    <w:rsid w:val="00825745"/>
    <w:rsid w:val="00845B9D"/>
    <w:rsid w:val="00860984"/>
    <w:rsid w:val="008B3ECB"/>
    <w:rsid w:val="008B4E85"/>
    <w:rsid w:val="008C1B2E"/>
    <w:rsid w:val="0091627E"/>
    <w:rsid w:val="0097032B"/>
    <w:rsid w:val="00971139"/>
    <w:rsid w:val="009D2EAD"/>
    <w:rsid w:val="009D54B2"/>
    <w:rsid w:val="009E1922"/>
    <w:rsid w:val="009F7ED2"/>
    <w:rsid w:val="00A74696"/>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7E29"/>
    <w:rsid w:val="00EC7DC4"/>
    <w:rsid w:val="00ED30CF"/>
    <w:rsid w:val="00EE4A2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B7E5"/>
  <w15:chartTrackingRefBased/>
  <w15:docId w15:val="{BF479A04-FA97-4E45-8EB0-A0A90F340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2783"/>
    <w:rPr>
      <w:rFonts w:ascii="Georgia" w:hAnsi="Georgia"/>
    </w:rPr>
  </w:style>
  <w:style w:type="paragraph" w:styleId="Heading1">
    <w:name w:val="heading 1"/>
    <w:aliases w:val="Pocket"/>
    <w:basedOn w:val="Normal"/>
    <w:next w:val="Normal"/>
    <w:link w:val="Heading1Char"/>
    <w:qFormat/>
    <w:rsid w:val="000427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27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unhideWhenUsed/>
    <w:qFormat/>
    <w:rsid w:val="000427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042783"/>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42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783"/>
  </w:style>
  <w:style w:type="character" w:customStyle="1" w:styleId="Heading1Char">
    <w:name w:val="Heading 1 Char"/>
    <w:aliases w:val="Pocket Char"/>
    <w:basedOn w:val="DefaultParagraphFont"/>
    <w:link w:val="Heading1"/>
    <w:rsid w:val="0004278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42783"/>
    <w:rPr>
      <w:rFonts w:ascii="Georgia" w:eastAsiaTheme="majorEastAsia" w:hAnsi="Georgia" w:cstheme="majorBidi"/>
      <w:b/>
      <w:sz w:val="44"/>
      <w:szCs w:val="26"/>
      <w:u w:val="double"/>
    </w:rPr>
  </w:style>
  <w:style w:type="character" w:customStyle="1" w:styleId="Heading3Char">
    <w:name w:val="Heading 3 Char"/>
    <w:aliases w:val="Block Char,Citation Char,Citation Char Char Char1,Heading 3 Char1 Char Char Char,Heading 3 Char Char Char Char Char1,Citation Char Char Char Char Char,Citation Char1 Char Char Char,Heading 3 Char Char1 Char,Citation Char Char1 Char,n Char"/>
    <w:basedOn w:val="DefaultParagraphFont"/>
    <w:link w:val="Heading3"/>
    <w:uiPriority w:val="2"/>
    <w:rsid w:val="0004278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42783"/>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04278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42783"/>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042783"/>
    <w:rPr>
      <w:b w:val="0"/>
      <w:sz w:val="22"/>
      <w:u w:val="singl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042783"/>
    <w:rPr>
      <w:color w:val="auto"/>
      <w:u w:val="none"/>
    </w:rPr>
  </w:style>
  <w:style w:type="character" w:styleId="FollowedHyperlink">
    <w:name w:val="FollowedHyperlink"/>
    <w:basedOn w:val="DefaultParagraphFont"/>
    <w:uiPriority w:val="99"/>
    <w:semiHidden/>
    <w:unhideWhenUsed/>
    <w:rsid w:val="00042783"/>
    <w:rPr>
      <w:color w:val="auto"/>
      <w:u w:val="none"/>
    </w:rPr>
  </w:style>
  <w:style w:type="paragraph" w:customStyle="1" w:styleId="card">
    <w:name w:val="card"/>
    <w:aliases w:val="No Spacing,Medium Grid 21,Tags,No Spacing31,No Spacing22,No Spacing111,No Spacing3,tag,Dont use,Very Small Text,Card Format,Small Text,No Spacing112,No Spacing1,No Spacing1111,tags,Card,No Spacing21,No Spacing111111"/>
    <w:basedOn w:val="Normal"/>
    <w:next w:val="Normal"/>
    <w:link w:val="StyleUnderline"/>
    <w:uiPriority w:val="6"/>
    <w:qFormat/>
    <w:rsid w:val="00340B37"/>
    <w:pPr>
      <w:ind w:left="288" w:right="288"/>
    </w:pPr>
    <w:rPr>
      <w:rFonts w:asciiTheme="minorHAnsi" w:hAnsiTheme="minorHAnsi"/>
      <w:u w:val="single"/>
    </w:rPr>
  </w:style>
  <w:style w:type="paragraph" w:customStyle="1" w:styleId="textbold">
    <w:name w:val="text bold"/>
    <w:basedOn w:val="Normal"/>
    <w:link w:val="Emphasis"/>
    <w:uiPriority w:val="7"/>
    <w:qFormat/>
    <w:rsid w:val="00340B37"/>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E97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dfs.semanticscholar.org/1d8e/64f4dcdd3e8f0fa96e4903ee6a54e3c5887f.pdf" TargetMode="External"/><Relationship Id="rId13" Type="http://schemas.openxmlformats.org/officeDocument/2006/relationships/hyperlink" Target="https://www.huffpost.com/entry/poverty-militarism-and-th_b_10264660?guccounter=1&amp;amp;guce_referrer=aHR0cHM6Ly93d3cuZ29vZ2xlLmNvbS8&amp;amp;guce_referrer_sig=AQAAAGP5wh7YgSiohJ2EO7hY8ljVHMsjWKxMf6Llbfe85m_" TargetMode="External"/><Relationship Id="rId18" Type="http://schemas.openxmlformats.org/officeDocument/2006/relationships/hyperlink" Target="https://journals.sagepub.com/doi/full/10.1177/0967010617748528" TargetMode="External"/><Relationship Id="rId3" Type="http://schemas.openxmlformats.org/officeDocument/2006/relationships/styles" Target="styles.xml"/><Relationship Id="rId21" Type="http://schemas.openxmlformats.org/officeDocument/2006/relationships/hyperlink" Target="https://pdfs.semanticscholar.org/1d8e/64f4dcdd3e8f0fa96e4903ee6a54e3c5887f.pdf" TargetMode="External"/><Relationship Id="rId7" Type="http://schemas.openxmlformats.org/officeDocument/2006/relationships/hyperlink" Target="https://pdfs.semanticscholar.org/1d8e/64f4dcdd3e8f0fa96e4903ee6a54e3c5887f.pdf" TargetMode="External"/><Relationship Id="rId12" Type="http://schemas.openxmlformats.org/officeDocument/2006/relationships/hyperlink" Target="https://billmoyers.com/story/war-culture-militarism-racist-violence-trump/" TargetMode="External"/><Relationship Id="rId17" Type="http://schemas.openxmlformats.org/officeDocument/2006/relationships/hyperlink" Target="http://sro.sussex.ac.uk/id/eprint/76017/1/Controlling%20weapons%20circulation%20-%20SRO%20accepted%20version.pdf" TargetMode="External"/><Relationship Id="rId2" Type="http://schemas.openxmlformats.org/officeDocument/2006/relationships/numbering" Target="numbering.xml"/><Relationship Id="rId16" Type="http://schemas.openxmlformats.org/officeDocument/2006/relationships/hyperlink" Target="https://books.google.com/books?id=om3yy1JoS34C&amp;printsec=frontcover&amp;dq=Gender,+War,+and+Militarism:+Feminist+Perspectives:+Feminist+Perspectives&amp;hl=en&amp;sa=X&amp;ved=0ahUKEwiltpftm8HjAhWGXc0KHYOLAwMQ6AEIKjAA" TargetMode="External"/><Relationship Id="rId20" Type="http://schemas.openxmlformats.org/officeDocument/2006/relationships/hyperlink" Target="https://www.peri.umass.edu/fileadmin/pdf/s_doolittle_paper.pdf" TargetMode="External"/><Relationship Id="rId1" Type="http://schemas.openxmlformats.org/officeDocument/2006/relationships/customXml" Target="../customXml/item1.xml"/><Relationship Id="rId6" Type="http://schemas.openxmlformats.org/officeDocument/2006/relationships/hyperlink" Target="http://sro.sussex.ac.uk/id/eprint/76017/1/Controlling%20weapons%20circulation%20-%20SRO%20accepted%20version.pdf" TargetMode="External"/><Relationship Id="rId11" Type="http://schemas.openxmlformats.org/officeDocument/2006/relationships/hyperlink" Target="https://books.google.com/books?id=wNw_uw4BBlsC&amp;printsec=frontcover&amp;dq=Imperial+Delusions:+American+Militarism+and+Endless+War&amp;hl=en&amp;sa=X&amp;ved=0ahUKEwicueGRkLrjAhXIXc0KHS-CB4oQ6AEIKjAA" TargetMode="External"/><Relationship Id="rId5" Type="http://schemas.openxmlformats.org/officeDocument/2006/relationships/webSettings" Target="webSettings.xml"/><Relationship Id="rId15" Type="http://schemas.openxmlformats.org/officeDocument/2006/relationships/hyperlink" Target="https://www.tandfonline.com/doi/abs/10.1080/14616741003665169" TargetMode="External"/><Relationship Id="rId23" Type="http://schemas.openxmlformats.org/officeDocument/2006/relationships/theme" Target="theme/theme1.xml"/><Relationship Id="rId10" Type="http://schemas.openxmlformats.org/officeDocument/2006/relationships/hyperlink" Target="https://books.google.com/books?id=wNw_uw4BBlsC&amp;printsec=frontcover&amp;dq=Imperial+Delusions:+American+Militarism+and+Endless+War&amp;hl=en&amp;sa=X&amp;ved=0ahUKEwicueGRkLrjAhXIXc0KHS-CB4oQ6AEIKjAA" TargetMode="External"/><Relationship Id="rId19" Type="http://schemas.openxmlformats.org/officeDocument/2006/relationships/hyperlink" Target="https://books.google.com/books?hl=en&amp;lr=&amp;id=3w55CgAAQBAJ&amp;oi=fnd&amp;pg=PA51&amp;dq=militarism+around(20)environment&amp;ots=DI2-fNuYT2&amp;sig=8aZjFdHa36wtCAf-Fts5MGn2kJ8" TargetMode="External"/><Relationship Id="rId4" Type="http://schemas.openxmlformats.org/officeDocument/2006/relationships/settings" Target="settings.xml"/><Relationship Id="rId9" Type="http://schemas.openxmlformats.org/officeDocument/2006/relationships/hyperlink" Target="http://sro.sussex.ac.uk/id/eprint/76017/1/Controlling%20weapons%20circulation%20-%20SRO%20accepted%20version.pdf" TargetMode="External"/><Relationship Id="rId14" Type="http://schemas.openxmlformats.org/officeDocument/2006/relationships/hyperlink" Target="https://journals.openedition.org/lisa/537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2B005-99C5-4AE3-810C-0C485E077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36246</Words>
  <Characters>206603</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awhite</dc:creator>
  <cp:keywords>5.1.1</cp:keywords>
  <dc:description/>
  <cp:lastModifiedBy>Jonah Jacobs</cp:lastModifiedBy>
  <cp:revision>2</cp:revision>
  <dcterms:created xsi:type="dcterms:W3CDTF">2019-07-22T00:14:00Z</dcterms:created>
  <dcterms:modified xsi:type="dcterms:W3CDTF">2019-07-22T00:14:00Z</dcterms:modified>
</cp:coreProperties>
</file>