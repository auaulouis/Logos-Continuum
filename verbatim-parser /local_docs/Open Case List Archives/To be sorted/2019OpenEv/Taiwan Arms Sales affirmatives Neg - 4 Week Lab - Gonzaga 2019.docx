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2E43" w:rsidRDefault="003B2E43" w:rsidP="00AA5AC4">
      <w:pPr>
        <w:pStyle w:val="Heading1"/>
      </w:pPr>
      <w:r>
        <w:t xml:space="preserve">Strategy notes </w:t>
      </w:r>
    </w:p>
    <w:p w:rsidR="003B2E43" w:rsidRDefault="003B2E43" w:rsidP="008B49C0">
      <w:pPr>
        <w:pStyle w:val="Heading4"/>
      </w:pPr>
      <w:r>
        <w:t xml:space="preserve">There are two versions of the aff.  </w:t>
      </w:r>
    </w:p>
    <w:p w:rsidR="003B2E43" w:rsidRDefault="003B2E43" w:rsidP="008B49C0">
      <w:pPr>
        <w:pStyle w:val="Heading4"/>
      </w:pPr>
      <w:r>
        <w:t>Enhanced ROC deterrence:</w:t>
      </w:r>
    </w:p>
    <w:p w:rsidR="003B2E43" w:rsidRDefault="003B2E43" w:rsidP="003B2E43">
      <w:r>
        <w:t xml:space="preserve">This version says that current procurement strategy by ROC focuses on the wrong weapons, including “exquisite high end platforms” that would primarily be used to stop incursions into so-called grey zones.  Grey zones </w:t>
      </w:r>
      <w:r w:rsidR="00BB7ACB">
        <w:t xml:space="preserve">are the areas /lines around ROC – air and sea – that the PLN (PRC navy) periodically crosses.  This is viewed as provocative – but the aff says that this focus is misplaced and that what is needed is to up the deterrent capacity to deter invasion – the worst case scenario – by raising the cost to PRC of an invasion.  The advantage impacts are about stopping an invasion which is bad with or without US draw in AND about heightened risk of US-China miscalculation escalating in the Strait.  </w:t>
      </w:r>
    </w:p>
    <w:p w:rsidR="00BB7ACB" w:rsidRDefault="00BB7ACB" w:rsidP="008B49C0">
      <w:pPr>
        <w:pStyle w:val="Heading4"/>
      </w:pPr>
      <w:r>
        <w:t>Constructive Relations:</w:t>
      </w:r>
    </w:p>
    <w:p w:rsidR="00BB7ACB" w:rsidRDefault="00BB7ACB" w:rsidP="003B2E43">
      <w:r>
        <w:t xml:space="preserve">This version says that the recent decision by the Trump administration to move from a policy of bundling (limiting the numbers of times that the US give ROC. Weapons by bundling requests into infrequent but bigger sales) to a policy of considering each sales request as it comes in is uniquely provocative to China.  And while there are other irritants in the relationship, our evidence says that arms sales in the midst of those other irritants is problematic.  This decline in relations – based on a core issue for Xi and PRC of Taiwan – risks miscalculation that escalates quickly and risks undermining constructive cooperation on key global issues (the aff identifies LL, with disesase and terror as specific impacts).  Alt causes are really just brink arguments for this aff.  </w:t>
      </w:r>
      <w:r w:rsidR="008B49C0">
        <w:t xml:space="preserve">Additional cooperation good ev in the in the China file described below.  </w:t>
      </w:r>
    </w:p>
    <w:p w:rsidR="008B49C0" w:rsidRDefault="008B49C0" w:rsidP="008B49C0">
      <w:pPr>
        <w:pStyle w:val="Heading4"/>
      </w:pPr>
      <w:r>
        <w:t>Other notes:</w:t>
      </w:r>
    </w:p>
    <w:p w:rsidR="00BB7ACB" w:rsidRDefault="00BB7ACB" w:rsidP="003B2E43">
      <w:r>
        <w:t>Both affs take different positions on whether China is evil/a threat.  Both take as a given that the Straits is the biggest flashpoint.  As a result, we have separated out the impact debate</w:t>
      </w:r>
      <w:r w:rsidR="008B49C0">
        <w:t xml:space="preserve">; war yes/no; invasion yes/no; independence yes/no; escalation yes/no; </w:t>
      </w:r>
      <w:r>
        <w:t xml:space="preserve">and the China revisionist or not into a </w:t>
      </w:r>
      <w:r w:rsidR="008B49C0">
        <w:t xml:space="preserve">separate </w:t>
      </w:r>
      <w:r>
        <w:t xml:space="preserve">China file.  You need the China file to debate both the aff and the neg, as the China file </w:t>
      </w:r>
    </w:p>
    <w:p w:rsidR="00BB7ACB" w:rsidRPr="003B2E43" w:rsidRDefault="00BB7ACB" w:rsidP="003B2E43">
      <w:r>
        <w:t xml:space="preserve">This file also contains cards that might be useful for other solvency mechanisms, targeted weapons affs, There are some starts to add-ons that we will put </w:t>
      </w:r>
      <w:r w:rsidR="008B49C0">
        <w:t xml:space="preserve">impacts to in the 2.0 file.  There is also sections in each aff area + a general section about why ROC arms sales are bad generally and specifically for each version of the aff. </w:t>
      </w:r>
    </w:p>
    <w:p w:rsidR="00A3718E" w:rsidRDefault="00A3718E" w:rsidP="00AA5AC4">
      <w:pPr>
        <w:pStyle w:val="Heading1"/>
      </w:pPr>
      <w:r>
        <w:t xml:space="preserve">Status Quo Arms Sales to ROC </w:t>
      </w:r>
    </w:p>
    <w:p w:rsidR="001F6C6D" w:rsidRDefault="001F6C6D" w:rsidP="00A3718E">
      <w:pPr>
        <w:pStyle w:val="Heading2"/>
      </w:pPr>
      <w:r>
        <w:t xml:space="preserve">Process </w:t>
      </w:r>
    </w:p>
    <w:p w:rsidR="001F6C6D" w:rsidRDefault="00282F70" w:rsidP="001F6C6D">
      <w:pPr>
        <w:pStyle w:val="Heading3"/>
      </w:pPr>
      <w:r>
        <w:t xml:space="preserve">Bundling shift - </w:t>
      </w:r>
      <w:r w:rsidR="001F6C6D">
        <w:t xml:space="preserve">Trump </w:t>
      </w:r>
      <w:r>
        <w:t xml:space="preserve">policy </w:t>
      </w:r>
    </w:p>
    <w:p w:rsidR="001F6C6D" w:rsidRDefault="001F6C6D" w:rsidP="001F6C6D">
      <w:pPr>
        <w:pStyle w:val="Heading4"/>
      </w:pPr>
      <w:r>
        <w:t xml:space="preserve">Arms sales bundling designed to minimize reaction from China.  Trump </w:t>
      </w:r>
      <w:r w:rsidR="00282F70">
        <w:t xml:space="preserve">change in policy </w:t>
      </w:r>
      <w:r>
        <w:t xml:space="preserve">will consider as </w:t>
      </w:r>
      <w:r w:rsidR="00282F70">
        <w:t xml:space="preserve">requests come </w:t>
      </w:r>
    </w:p>
    <w:p w:rsidR="001F6C6D" w:rsidRPr="00EE1AD8" w:rsidRDefault="001F6C6D" w:rsidP="001F6C6D">
      <w:pPr>
        <w:rPr>
          <w:b/>
        </w:rPr>
      </w:pPr>
      <w:r w:rsidRPr="00EE1AD8">
        <w:rPr>
          <w:b/>
        </w:rPr>
        <w:t>Wong and Edmondson, 2019</w:t>
      </w:r>
    </w:p>
    <w:p w:rsidR="001F6C6D" w:rsidRPr="001B3EF2" w:rsidRDefault="001F6C6D" w:rsidP="001F6C6D">
      <w:r>
        <w:t>(Edward and Catie “</w:t>
      </w:r>
      <w:r w:rsidRPr="00EE1AD8">
        <w:t>Trump Administration Plans to Sell More Than $2 Billion of Arms to Taiwan</w:t>
      </w:r>
      <w:r>
        <w:t xml:space="preserve">” NYT, June 6 2019 </w:t>
      </w:r>
      <w:hyperlink r:id="rId9" w:history="1">
        <w:r w:rsidRPr="00476C7D">
          <w:rPr>
            <w:rStyle w:val="Hyperlink"/>
          </w:rPr>
          <w:t>https://www.nytimes.com/2019/06/06/us/politics/trump-taiwan-arms-sale.html</w:t>
        </w:r>
      </w:hyperlink>
      <w:r>
        <w:t xml:space="preserve"> accessed GDI-TM) </w:t>
      </w:r>
    </w:p>
    <w:p w:rsidR="001F6C6D" w:rsidRDefault="001F6C6D" w:rsidP="001F6C6D">
      <w:r w:rsidRPr="001B3EF2">
        <w:rPr>
          <w:rStyle w:val="StyleUnderline"/>
        </w:rPr>
        <w:t>Arms packages to Taiwan have grown in cost in recent years, in part because of technological advancement</w:t>
      </w:r>
      <w:r>
        <w:t>. During the Obama administration, the costliest package was approved in 2011. Almost the entire amount of that $5.8 billion package consisted of upgrades to an aging fleet of F-16’s that Taiwan had bought in 1992. Taiwan had requested a new batch of five dozen F-16’s, but did not get them.</w:t>
      </w:r>
    </w:p>
    <w:p w:rsidR="001F6C6D" w:rsidRPr="001B3EF2" w:rsidRDefault="001F6C6D" w:rsidP="001F6C6D">
      <w:pPr>
        <w:rPr>
          <w:u w:val="single"/>
        </w:rPr>
      </w:pPr>
      <w:r w:rsidRPr="001B3EF2">
        <w:rPr>
          <w:rStyle w:val="StyleUnderline"/>
        </w:rPr>
        <w:t>President Trump has made trade the centerpiece of the relationship</w:t>
      </w:r>
      <w:r>
        <w:t xml:space="preserve"> between the United States and China, </w:t>
      </w:r>
      <w:r w:rsidRPr="001B3EF2">
        <w:rPr>
          <w:rStyle w:val="StyleUnderline"/>
        </w:rPr>
        <w:t>but his top Asia policy officials are also focused on the military rivalry. The United States has previously approved two weapons deals with Taiwan during Mr. Trump’s presidency, one two years ago for $1.4 billion and another last year for $330 million.</w:t>
      </w:r>
    </w:p>
    <w:p w:rsidR="001F6C6D" w:rsidRDefault="001F6C6D" w:rsidP="001F6C6D">
      <w:pPr>
        <w:rPr>
          <w:rStyle w:val="StyleUnderline"/>
        </w:rPr>
      </w:pPr>
      <w:r w:rsidRPr="001B3EF2">
        <w:rPr>
          <w:rStyle w:val="StyleUnderline"/>
        </w:rPr>
        <w:t>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as the United States does with other countries.</w:t>
      </w:r>
    </w:p>
    <w:p w:rsidR="00282F70" w:rsidRDefault="00282F70" w:rsidP="00282F70">
      <w:pPr>
        <w:pStyle w:val="Heading3"/>
      </w:pPr>
      <w:r>
        <w:t>Bundling shift – 2018 NDAA</w:t>
      </w:r>
    </w:p>
    <w:p w:rsidR="00282F70" w:rsidRPr="00650D9A" w:rsidRDefault="00282F70" w:rsidP="00282F70">
      <w:pPr>
        <w:pStyle w:val="Heading4"/>
      </w:pPr>
      <w:r w:rsidRPr="00650D9A">
        <w:t xml:space="preserve">2018 NDAA sought to regularize the arms sales process – and not bundle sales </w:t>
      </w:r>
    </w:p>
    <w:p w:rsidR="00282F70" w:rsidRDefault="00282F70" w:rsidP="00282F70">
      <w:pPr>
        <w:rPr>
          <w:rStyle w:val="Style13ptBold"/>
        </w:rPr>
      </w:pPr>
      <w:r>
        <w:rPr>
          <w:rStyle w:val="Style13ptBold"/>
        </w:rPr>
        <w:t>Cronin et.al, Senior Advisor and Senior Director of the Asia-Pacific Security Program at the Center for a New American Security, 2018</w:t>
      </w:r>
    </w:p>
    <w:p w:rsidR="00282F70" w:rsidRDefault="00282F70" w:rsidP="00282F70">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rsidR="00282F70" w:rsidRPr="008C54CA" w:rsidRDefault="00282F70" w:rsidP="00282F70">
      <w:pPr>
        <w:rPr>
          <w:sz w:val="16"/>
          <w:szCs w:val="16"/>
        </w:rPr>
      </w:pPr>
      <w:r w:rsidRPr="008C54CA">
        <w:rPr>
          <w:sz w:val="16"/>
          <w:szCs w:val="16"/>
        </w:rPr>
        <w:t>In the FY2015 NDAA, Congress reconfirmed the Taiwan Relations Act and the Six Assurances as the basis for the United States’ Taiwan policy. It also required a report from the Department of Defense that assessed China’s threat to Taiwan and the Taiwan military’s ability to defend the island and that recommended measures for enhancing security cooperation. It called on the United States to assist Taiwan in enhancing its maritime capabilities and to include Taiwan in multilateral exercises focused on humanitarian assistance and disaster relief.</w:t>
      </w:r>
    </w:p>
    <w:p w:rsidR="00282F70" w:rsidRPr="008C54CA" w:rsidRDefault="00282F70" w:rsidP="00282F70">
      <w:pPr>
        <w:rPr>
          <w:sz w:val="16"/>
          <w:szCs w:val="16"/>
        </w:rPr>
      </w:pPr>
      <w:r w:rsidRPr="008C54CA">
        <w:rPr>
          <w:sz w:val="16"/>
          <w:szCs w:val="16"/>
        </w:rPr>
        <w:t>The FY2017 NDAA, for its part, called for senior-level exchanges between U.S. and Taiwan military officers and civilian defense officials. The language used, however, was not binding but expressed only the “sense of Congress.” No new requirements regarding Taiwan were introduced.</w:t>
      </w:r>
    </w:p>
    <w:p w:rsidR="00282F70" w:rsidRPr="00A67605" w:rsidRDefault="00282F70" w:rsidP="00282F70">
      <w:pPr>
        <w:rPr>
          <w:sz w:val="16"/>
        </w:rPr>
      </w:pPr>
      <w:r w:rsidRPr="00A67605">
        <w:rPr>
          <w:sz w:val="16"/>
        </w:rPr>
        <w:t xml:space="preserve">The </w:t>
      </w:r>
      <w:r w:rsidRPr="008C54CA">
        <w:rPr>
          <w:rStyle w:val="StyleUnderline"/>
        </w:rPr>
        <w:t>FY2018 NDAA</w:t>
      </w:r>
      <w:r w:rsidRPr="00A67605">
        <w:rPr>
          <w:sz w:val="16"/>
        </w:rPr>
        <w:t xml:space="preserve"> is something different. The law </w:t>
      </w:r>
      <w:r w:rsidRPr="008C54CA">
        <w:rPr>
          <w:rStyle w:val="StyleUnderline"/>
        </w:rPr>
        <w:t>requires the secretary of defense to report within six months on letters of request for defense articles and services received from Taiwan, the status of those requests, and whether they “would be consistent with United States obligations under the Taiwan Relations Act.”</w:t>
      </w:r>
      <w:r w:rsidRPr="00A67605">
        <w:rPr>
          <w:sz w:val="16"/>
        </w:rPr>
        <w:t xml:space="preserve">1 </w:t>
      </w:r>
      <w:r w:rsidRPr="008C54CA">
        <w:rPr>
          <w:rStyle w:val="StyleUnderline"/>
        </w:rPr>
        <w:t>The reporting requirement amounts to an effort to normalize the arms sales process for Taiwan. This process is often held hostage to the U.S.-China diplomatic calendar and in its current format is not conducive to the prompt and predictable delivery of arms to the island.</w:t>
      </w:r>
      <w:r w:rsidRPr="00A67605">
        <w:rPr>
          <w:sz w:val="16"/>
        </w:rPr>
        <w:t xml:space="preserve"> The most important provisions, however, may well be in the nonbinding “sense of Congress” language. These provisions articulate a vision for defense ties that differs significantly from the Department of Defense’s preferred approach. The legislation generally calls for a deepening of bilateral ties and repeats the FY2017 NDAA’s call for high-level defense exchanges. More pointedly, however, the FY2018 NDAA calls on the United States to take the following actions:</w:t>
      </w:r>
    </w:p>
    <w:p w:rsidR="00282F70" w:rsidRPr="00A67605" w:rsidRDefault="00282F70" w:rsidP="00282F70">
      <w:pPr>
        <w:rPr>
          <w:sz w:val="16"/>
          <w:szCs w:val="16"/>
        </w:rPr>
      </w:pPr>
      <w:r w:rsidRPr="00A67605">
        <w:rPr>
          <w:sz w:val="16"/>
          <w:szCs w:val="16"/>
        </w:rPr>
        <w:t>(3) invite the military forces of Taiwan to participate in military exercises, such as the “Red Flag” exercises…. (5) support expanded exchanges focused on practical training for Taiwan personnel by and with United States military units, including exchanges among services; (6) conduct bilateral naval exercises, to include pre-sail conferences, in the western Pacific Ocean with the Taiwan navy; and (7) consider the advisability and feasibility of reestablishing port of call exchanges between the United States navy and the Taiwan navy</w:t>
      </w:r>
    </w:p>
    <w:p w:rsidR="00282F70" w:rsidRPr="00A67605" w:rsidRDefault="00282F70" w:rsidP="00282F70">
      <w:pPr>
        <w:rPr>
          <w:rStyle w:val="StyleUnderline"/>
        </w:rPr>
      </w:pPr>
      <w:r w:rsidRPr="00A67605">
        <w:rPr>
          <w:rStyle w:val="StyleUnderline"/>
        </w:rPr>
        <w:t>Two key themes can be discerned in the FY2018 NDAA’s language on Taiwan. First, Congress prefers a more “normal” relationship with the island, one in which Taiwan is treated like any other security partner and is able to robustly engage with the U.S. military in both bilateral and multilateral settings. Second, Congress recognizes Taiwan’s need to field a military proficient at the high end of military conflict.</w:t>
      </w:r>
    </w:p>
    <w:p w:rsidR="00282F70" w:rsidRPr="00650D9A" w:rsidRDefault="00282F70" w:rsidP="00282F70"/>
    <w:p w:rsidR="00282F70" w:rsidRPr="001B3EF2" w:rsidRDefault="00282F70" w:rsidP="001F6C6D">
      <w:pPr>
        <w:rPr>
          <w:rStyle w:val="StyleUnderline"/>
        </w:rPr>
      </w:pPr>
    </w:p>
    <w:p w:rsidR="001F6C6D" w:rsidRDefault="00185FD7" w:rsidP="00185FD7">
      <w:pPr>
        <w:pStyle w:val="Heading3"/>
      </w:pPr>
      <w:r>
        <w:t xml:space="preserve">Congress won’t resist sales </w:t>
      </w:r>
    </w:p>
    <w:p w:rsidR="00185FD7" w:rsidRPr="009E6AAB" w:rsidRDefault="00185FD7" w:rsidP="00185FD7">
      <w:pPr>
        <w:pStyle w:val="Heading4"/>
        <w:rPr>
          <w:rStyle w:val="Style13ptBold"/>
          <w:b/>
          <w:bCs w:val="0"/>
        </w:rPr>
      </w:pPr>
      <w:r w:rsidRPr="009E6AAB">
        <w:rPr>
          <w:rStyle w:val="Style13ptBold"/>
          <w:b/>
          <w:bCs w:val="0"/>
        </w:rPr>
        <w:t xml:space="preserve">Congress </w:t>
      </w:r>
      <w:r>
        <w:rPr>
          <w:rStyle w:val="Style13ptBold"/>
          <w:b/>
          <w:bCs w:val="0"/>
        </w:rPr>
        <w:t xml:space="preserve">won’t resist f-16 sales </w:t>
      </w:r>
    </w:p>
    <w:p w:rsidR="00185FD7" w:rsidRDefault="00185FD7" w:rsidP="00185FD7">
      <w:pPr>
        <w:rPr>
          <w:rStyle w:val="Style13ptBold"/>
        </w:rPr>
      </w:pPr>
      <w:r>
        <w:rPr>
          <w:rStyle w:val="Style13ptBold"/>
        </w:rPr>
        <w:t>Sputnik International, 2019</w:t>
      </w:r>
    </w:p>
    <w:p w:rsidR="00185FD7" w:rsidRDefault="00185FD7" w:rsidP="00185FD7">
      <w:r w:rsidRPr="00A73C69">
        <w:t>(</w:t>
      </w:r>
      <w:r>
        <w:t>“</w:t>
      </w:r>
      <w:r w:rsidRPr="00A73C69">
        <w:t>How Can Prospect of Taiwanese F-16 Procurement Affect US Trade Talks With China?</w:t>
      </w:r>
      <w:r>
        <w:t xml:space="preserve">,” Sputnik International, 3/26/19, </w:t>
      </w:r>
      <w:hyperlink r:id="rId10" w:history="1">
        <w:r w:rsidRPr="00E14B19">
          <w:rPr>
            <w:rStyle w:val="Hyperlink"/>
          </w:rPr>
          <w:t>https://sputniknews.com/analysis/201903261073564311-f-16-taiwan/</w:t>
        </w:r>
      </w:hyperlink>
      <w:r>
        <w:t xml:space="preserve"> accessed 7/7/19 GDI-JEM)</w:t>
      </w:r>
    </w:p>
    <w:p w:rsidR="00185FD7" w:rsidRDefault="00185FD7" w:rsidP="00185FD7">
      <w:r>
        <w:t xml:space="preserve">*analysis by Paul Huang, an East Asia military analyst, and </w:t>
      </w:r>
      <w:r w:rsidRPr="009E6AAB">
        <w:t>Benjamin Cavender, principal of the Shanghai-based China Market Research Group</w:t>
      </w:r>
    </w:p>
    <w:p w:rsidR="00185FD7" w:rsidRPr="008C58EF" w:rsidRDefault="00185FD7" w:rsidP="00185FD7">
      <w:pPr>
        <w:rPr>
          <w:u w:val="single"/>
        </w:rPr>
      </w:pPr>
      <w:r w:rsidRPr="008C58EF">
        <w:rPr>
          <w:rStyle w:val="StyleUnderline"/>
        </w:rPr>
        <w:t>Various media reports have suggested that the current US administration is interested in striking a deal to supply Taiwan with F-16 jets.</w:t>
      </w:r>
      <w:r>
        <w:t xml:space="preserve"> Bloomberg reported that, citing its sources, </w:t>
      </w:r>
      <w:r w:rsidRPr="008C58EF">
        <w:rPr>
          <w:rStyle w:val="StyleUnderline"/>
        </w:rPr>
        <w:t>Trump's advisors had urged Taiwan to submit an official request for new F-16 jets, which now needs to be presented by the Defence and State Departments as formal proposals for the Congress to review.</w:t>
      </w:r>
    </w:p>
    <w:p w:rsidR="00185FD7" w:rsidRPr="008C58EF" w:rsidRDefault="00185FD7" w:rsidP="00185FD7">
      <w:r>
        <w:t xml:space="preserve">The Diplomat Magazine recalled that the US has long been bound by the 1979 Taiwan Relations Act, obliging Washington to supply the island "with arms of a defensive character". It also noted that with the inauguration of Donald </w:t>
      </w:r>
      <w:r w:rsidRPr="008C58EF">
        <w:rPr>
          <w:rStyle w:val="StyleUnderline"/>
        </w:rPr>
        <w:t>Trump a</w:t>
      </w:r>
      <w:r>
        <w:t xml:space="preserve">s US president, Washington's </w:t>
      </w:r>
      <w:r w:rsidRPr="008C58EF">
        <w:rPr>
          <w:rStyle w:val="StyleUnderline"/>
        </w:rPr>
        <w:t>policy towards the island has slightly changed</w:t>
      </w:r>
      <w:r>
        <w:t>, as the American commander-in-chief had agreed to have a telephone talk with Taiwanese President Tsai Ing-wen, while many previous administrations had abstained from doing so.</w:t>
      </w:r>
    </w:p>
    <w:p w:rsidR="00185FD7" w:rsidRPr="009E6AAB" w:rsidRDefault="00185FD7" w:rsidP="00185FD7">
      <w:pPr>
        <w:rPr>
          <w:rStyle w:val="StyleUnderline"/>
        </w:rPr>
      </w:pPr>
      <w:r w:rsidRPr="009E6AAB">
        <w:t xml:space="preserve">Military analyst </w:t>
      </w:r>
      <w:r w:rsidRPr="009E6AAB">
        <w:rPr>
          <w:rStyle w:val="StyleUnderline"/>
        </w:rPr>
        <w:t>Paul Huang sees no reason why the US Congress would prevent Taiwan's request for F-16V jets.</w:t>
      </w:r>
      <w:r w:rsidRPr="009E6AAB">
        <w:t xml:space="preserve"> </w:t>
      </w:r>
      <w:r w:rsidRPr="009E6AAB">
        <w:rPr>
          <w:rStyle w:val="StyleUnderline"/>
        </w:rPr>
        <w:t>He pointed out that as opposed to 2011, when a similar request was rejected due to partisan politics and the Obama administration's unwillingness to provoke China, the current Congress has a strong consensus in favour of supporting Taiwan and countering China.</w:t>
      </w:r>
    </w:p>
    <w:p w:rsidR="00185FD7" w:rsidRPr="00185FD7" w:rsidRDefault="00185FD7" w:rsidP="00185FD7"/>
    <w:p w:rsidR="001F6C6D" w:rsidRDefault="001F6C6D" w:rsidP="00A3718E">
      <w:pPr>
        <w:pStyle w:val="Heading2"/>
      </w:pPr>
      <w:r>
        <w:t xml:space="preserve">Recent sales </w:t>
      </w:r>
    </w:p>
    <w:p w:rsidR="00DB312F" w:rsidRDefault="00DB312F" w:rsidP="00653AB1">
      <w:pPr>
        <w:pStyle w:val="Heading3"/>
      </w:pPr>
      <w:r>
        <w:t xml:space="preserve">July 2019 – in 2.0 file </w:t>
      </w:r>
    </w:p>
    <w:p w:rsidR="00653AB1" w:rsidRDefault="00653AB1" w:rsidP="00653AB1">
      <w:pPr>
        <w:pStyle w:val="Heading3"/>
      </w:pPr>
      <w:r>
        <w:t xml:space="preserve">June 2019 – request </w:t>
      </w:r>
    </w:p>
    <w:p w:rsidR="00653AB1" w:rsidRDefault="00653AB1" w:rsidP="00653AB1">
      <w:pPr>
        <w:pStyle w:val="Heading4"/>
      </w:pPr>
      <w:r>
        <w:t xml:space="preserve">June 2019 request – abrams tanks, anti tank missiles and anti aircraft missiles </w:t>
      </w:r>
    </w:p>
    <w:p w:rsidR="00653AB1" w:rsidRPr="008E377A" w:rsidRDefault="00653AB1" w:rsidP="00653AB1">
      <w:pPr>
        <w:rPr>
          <w:iCs/>
          <w:color w:val="000000"/>
          <w:sz w:val="20"/>
          <w:szCs w:val="20"/>
        </w:rPr>
      </w:pPr>
      <w:r>
        <w:rPr>
          <w:b/>
          <w:bCs/>
          <w:color w:val="000000"/>
          <w:sz w:val="28"/>
          <w:szCs w:val="28"/>
        </w:rPr>
        <w:t xml:space="preserve">Agence France-Presse 19 </w:t>
      </w:r>
      <w:r>
        <w:rPr>
          <w:i/>
          <w:iCs/>
          <w:color w:val="000000"/>
          <w:sz w:val="20"/>
          <w:szCs w:val="20"/>
        </w:rPr>
        <w:t>(</w:t>
      </w:r>
      <w:r w:rsidRPr="008E377A">
        <w:rPr>
          <w:iCs/>
          <w:color w:val="000000"/>
          <w:sz w:val="20"/>
          <w:szCs w:val="20"/>
        </w:rPr>
        <w:t xml:space="preserve"> “Taiwan's request for U.S. tanks and missiles sparks China anger.” https://www.rappler.com/world/regions/asia-pacific/232476-china-anger-taiwan-request-us-tanks-missiles. 6/06/19, Accessed 7/5/19, GDI-MTK)</w:t>
      </w:r>
    </w:p>
    <w:p w:rsidR="00653AB1" w:rsidRPr="005E360E" w:rsidRDefault="00653AB1" w:rsidP="00653AB1">
      <w:pPr>
        <w:rPr>
          <w:u w:val="single"/>
        </w:rPr>
      </w:pPr>
      <w:r w:rsidRPr="009C0A58">
        <w:rPr>
          <w:u w:val="single"/>
        </w:rPr>
        <w:t>Taiwan</w:t>
      </w:r>
      <w:r w:rsidRPr="005E360E">
        <w:rPr>
          <w:sz w:val="16"/>
        </w:rPr>
        <w:t xml:space="preserve"> on Thursday, June 6, </w:t>
      </w:r>
      <w:r w:rsidRPr="009C0A58">
        <w:rPr>
          <w:u w:val="single"/>
        </w:rPr>
        <w:t>confirmed it is hoping to buy</w:t>
      </w:r>
      <w:r w:rsidRPr="005E360E">
        <w:rPr>
          <w:sz w:val="16"/>
        </w:rPr>
        <w:t xml:space="preserve"> </w:t>
      </w:r>
      <w:r w:rsidRPr="008E377A">
        <w:rPr>
          <w:rStyle w:val="StyleUnderline"/>
        </w:rPr>
        <w:t>state-of-the-art tanks and portable missiles from the United States in a proposed deal that drew</w:t>
      </w:r>
      <w:r w:rsidRPr="009C0A58">
        <w:rPr>
          <w:u w:val="single"/>
        </w:rPr>
        <w:t xml:space="preserve"> </w:t>
      </w:r>
      <w:r w:rsidRPr="005E360E">
        <w:rPr>
          <w:sz w:val="16"/>
        </w:rPr>
        <w:t>an angry</w:t>
      </w:r>
      <w:r w:rsidRPr="009C0A58">
        <w:rPr>
          <w:u w:val="single"/>
        </w:rPr>
        <w:t xml:space="preserve"> rebuke from China</w:t>
      </w:r>
      <w:r w:rsidRPr="008E377A">
        <w:rPr>
          <w:rStyle w:val="StyleUnderline"/>
        </w:rPr>
        <w:t>. Taipei's defense ministry has formally asked for 108 M1A2 Abrams main battle tanks, more than 1,500 Javelin and TOW anti-tank missiles, and 250 shoulder-fired Stinger anti-aircraft missiles,</w:t>
      </w:r>
      <w:r w:rsidRPr="005E360E">
        <w:rPr>
          <w:sz w:val="16"/>
        </w:rPr>
        <w:t xml:space="preserve"> it said in a statement. </w:t>
      </w:r>
      <w:r w:rsidRPr="009C0A58">
        <w:rPr>
          <w:u w:val="single"/>
        </w:rPr>
        <w:t>The request was proceeding "as normal," the ministry added.</w:t>
      </w:r>
      <w:r>
        <w:rPr>
          <w:u w:val="single"/>
        </w:rPr>
        <w:t xml:space="preserve"> </w:t>
      </w:r>
      <w:r w:rsidRPr="005E360E">
        <w:rPr>
          <w:sz w:val="16"/>
        </w:rPr>
        <w:t xml:space="preserve">The US government has given Congress informal notification of its plan to sell the equipment in a deal worth </w:t>
      </w:r>
      <w:r w:rsidRPr="009C0A58">
        <w:rPr>
          <w:u w:val="single"/>
        </w:rPr>
        <w:t>$2 billion</w:t>
      </w:r>
      <w:r w:rsidRPr="005E360E">
        <w:rPr>
          <w:sz w:val="16"/>
        </w:rPr>
        <w:t xml:space="preserve">, Bloomberg News reported. </w:t>
      </w:r>
      <w:r w:rsidRPr="009C0A58">
        <w:rPr>
          <w:u w:val="single"/>
        </w:rPr>
        <w:t>Beijing said it had "serious concerns" about the sale.</w:t>
      </w:r>
      <w:r>
        <w:rPr>
          <w:u w:val="single"/>
        </w:rPr>
        <w:t xml:space="preserve"> </w:t>
      </w:r>
      <w:r w:rsidRPr="009C0A58">
        <w:rPr>
          <w:u w:val="single"/>
        </w:rPr>
        <w:t>"We have</w:t>
      </w:r>
      <w:r w:rsidRPr="005E360E">
        <w:rPr>
          <w:sz w:val="16"/>
        </w:rPr>
        <w:t xml:space="preserve"> repeatedly </w:t>
      </w:r>
      <w:r w:rsidRPr="009C0A58">
        <w:rPr>
          <w:u w:val="single"/>
        </w:rPr>
        <w:t>emphasized to the US to fully understand the</w:t>
      </w:r>
      <w:r w:rsidRPr="005E360E">
        <w:rPr>
          <w:sz w:val="16"/>
        </w:rPr>
        <w:t xml:space="preserve"> extremely sensitive and damaging </w:t>
      </w:r>
      <w:r w:rsidRPr="009C0A58">
        <w:rPr>
          <w:u w:val="single"/>
        </w:rPr>
        <w:t>nature of their decision to sell arms to Taiwan</w:t>
      </w:r>
      <w:r w:rsidRPr="005E360E">
        <w:rPr>
          <w:sz w:val="16"/>
        </w:rPr>
        <w:t xml:space="preserve">, and abide by the One China principle," foreign ministry spokesman Geng Shuang said at a regular press briefing on Thursday. Taiwan has been ruled separately since the end of a civil war in 1949 but </w:t>
      </w:r>
      <w:r w:rsidRPr="008E377A">
        <w:t>China still views it as its territory and has vowed to take the island, by force if necessary</w:t>
      </w:r>
      <w:r w:rsidRPr="005E360E">
        <w:rPr>
          <w:sz w:val="16"/>
        </w:rPr>
        <w:t xml:space="preserve">. </w:t>
      </w:r>
      <w:r w:rsidRPr="005E360E">
        <w:rPr>
          <w:u w:val="single"/>
        </w:rPr>
        <w:t>Beijing has</w:t>
      </w:r>
      <w:r w:rsidRPr="005E360E">
        <w:rPr>
          <w:sz w:val="16"/>
        </w:rPr>
        <w:t xml:space="preserve"> significantly </w:t>
      </w:r>
      <w:r w:rsidRPr="005E360E">
        <w:rPr>
          <w:u w:val="single"/>
        </w:rPr>
        <w:t xml:space="preserve">stepped up </w:t>
      </w:r>
      <w:r w:rsidRPr="005E360E">
        <w:rPr>
          <w:sz w:val="16"/>
        </w:rPr>
        <w:t xml:space="preserve">diplomatic and military </w:t>
      </w:r>
      <w:r w:rsidRPr="005E360E">
        <w:rPr>
          <w:u w:val="single"/>
        </w:rPr>
        <w:t>pressure on Taipei since Beijing-skeptic president Tsai Ing-wen was elected in 2016. It has staged military exercises near the island, and steadily reduced the already small number of nations that recognize Taiwan.</w:t>
      </w:r>
    </w:p>
    <w:p w:rsidR="00653AB1" w:rsidRPr="008100AB" w:rsidRDefault="00653AB1" w:rsidP="00653AB1"/>
    <w:p w:rsidR="001F6C6D" w:rsidRDefault="001F6C6D" w:rsidP="001F6C6D">
      <w:pPr>
        <w:pStyle w:val="Heading4"/>
      </w:pPr>
      <w:r>
        <w:t>Recent sales include tanks, antitank missiles and F-16s</w:t>
      </w:r>
    </w:p>
    <w:p w:rsidR="001F6C6D" w:rsidRPr="00EE1AD8" w:rsidRDefault="001F6C6D" w:rsidP="001F6C6D">
      <w:pPr>
        <w:rPr>
          <w:b/>
        </w:rPr>
      </w:pPr>
      <w:r w:rsidRPr="00EE1AD8">
        <w:rPr>
          <w:b/>
        </w:rPr>
        <w:t>Wong and Edmondson, 2019</w:t>
      </w:r>
    </w:p>
    <w:p w:rsidR="001F6C6D" w:rsidRDefault="001F6C6D" w:rsidP="001F6C6D">
      <w:r>
        <w:t>(Edward and Catie “</w:t>
      </w:r>
      <w:r w:rsidRPr="00EE1AD8">
        <w:t>Trump Administration Plans to Sell More Than $2 Billion of Arms to Taiwan</w:t>
      </w:r>
      <w:r>
        <w:t xml:space="preserve">” NYT, June 6 2019 </w:t>
      </w:r>
      <w:hyperlink r:id="rId11" w:history="1">
        <w:r w:rsidRPr="00476C7D">
          <w:rPr>
            <w:rStyle w:val="Hyperlink"/>
          </w:rPr>
          <w:t>https://www.nytimes.com/2019/06/06/us/politics/trump-taiwan-arms-sale.html</w:t>
        </w:r>
      </w:hyperlink>
      <w:r>
        <w:t xml:space="preserve"> accessed GDI-TM) </w:t>
      </w:r>
    </w:p>
    <w:p w:rsidR="001F6C6D" w:rsidRPr="001E2A2B" w:rsidRDefault="001F6C6D" w:rsidP="001F6C6D">
      <w:pPr>
        <w:rPr>
          <w:u w:val="single"/>
        </w:rPr>
      </w:pPr>
      <w:r w:rsidRPr="001E2A2B">
        <w:rPr>
          <w:rStyle w:val="StyleUnderline"/>
        </w:rPr>
        <w:t>Trump administration officials have become increasingly worried about the intentions of Chinese leaders toward Taiwan</w:t>
      </w:r>
      <w:r>
        <w:t xml:space="preserve">, and they also </w:t>
      </w:r>
      <w:r w:rsidRPr="001E2A2B">
        <w:rPr>
          <w:rStyle w:val="StyleUnderline"/>
        </w:rPr>
        <w:t>regard Taiwan as an important counterweight to China in the region.</w:t>
      </w:r>
    </w:p>
    <w:p w:rsidR="001F6C6D" w:rsidRDefault="001F6C6D" w:rsidP="001F6C6D">
      <w:r>
        <w:t>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w:t>
      </w:r>
    </w:p>
    <w:p w:rsidR="001F6C6D" w:rsidRPr="00DB45D5" w:rsidRDefault="001F6C6D" w:rsidP="001F6C6D">
      <w:r>
        <w:t xml:space="preserve">In recent months, the </w:t>
      </w:r>
      <w:r w:rsidRPr="00DB45D5">
        <w:t>Pentagon has ordered naval ships to sail through the Taiwan Strait with increasing frequency, in shows of strength that officials call freedom of navigation exercises.</w:t>
      </w:r>
    </w:p>
    <w:p w:rsidR="001F6C6D" w:rsidRPr="001E2A2B" w:rsidRDefault="001F6C6D" w:rsidP="001F6C6D">
      <w:pPr>
        <w:rPr>
          <w:u w:val="single"/>
        </w:rPr>
      </w:pPr>
      <w:r w:rsidRPr="001E2A2B">
        <w:rPr>
          <w:rStyle w:val="StyleUnderline"/>
        </w:rPr>
        <w:t>The proposed purchase of tanks and missiles is consistent with Taiwan’s deterrence strategy</w:t>
      </w:r>
      <w:r>
        <w:t xml:space="preserve">, said Bonnie S. </w:t>
      </w:r>
      <w:r w:rsidRPr="001E2A2B">
        <w:rPr>
          <w:rStyle w:val="StyleUnderline"/>
        </w:rPr>
        <w:t>Glaser, a senior adviser for Asia at the Center for Strategic and International Studies.</w:t>
      </w:r>
    </w:p>
    <w:p w:rsidR="001F6C6D" w:rsidRPr="00AE23D0" w:rsidRDefault="001F6C6D" w:rsidP="001F6C6D">
      <w:r w:rsidRPr="001E2A2B">
        <w:rPr>
          <w:rStyle w:val="StyleUnderline"/>
        </w:rPr>
        <w:t>“They would help prevent an invasion, making it difficult for an invading P.L.A. force to establish a beachhead in northern Taiwan,</w:t>
      </w:r>
      <w:r>
        <w:t>” she said, referring to the People’s Liberation Army. “</w:t>
      </w:r>
      <w:r w:rsidRPr="001E2A2B">
        <w:rPr>
          <w:rStyle w:val="StyleUnderline"/>
        </w:rPr>
        <w:t>I expect the Trump administration to approve this package, as part of a policy of bolstering Taiwan’s defenses</w:t>
      </w:r>
      <w:r>
        <w:t xml:space="preserve">.” </w:t>
      </w:r>
    </w:p>
    <w:p w:rsidR="001F6C6D" w:rsidRPr="00AE23D0" w:rsidRDefault="001F6C6D" w:rsidP="001F6C6D">
      <w:r w:rsidRPr="00AE23D0">
        <w:t xml:space="preserve">She added that the </w:t>
      </w:r>
      <w:r w:rsidRPr="00AE23D0">
        <w:rPr>
          <w:rStyle w:val="StyleUnderline"/>
        </w:rPr>
        <w:t>next package was likely to be for 66 F-16 fighter jets</w:t>
      </w:r>
      <w:r w:rsidRPr="00AE23D0">
        <w:t xml:space="preserve">, a sale </w:t>
      </w:r>
      <w:r w:rsidRPr="00AE23D0">
        <w:rPr>
          <w:rStyle w:val="StyleUnderline"/>
        </w:rPr>
        <w:t>that members of Congress have been informed is currently under discussion</w:t>
      </w:r>
      <w:r w:rsidRPr="00AE23D0">
        <w:t>, according to an American official.</w:t>
      </w:r>
    </w:p>
    <w:p w:rsidR="001F6C6D" w:rsidRPr="00A3718E" w:rsidRDefault="001F6C6D" w:rsidP="001F6C6D"/>
    <w:p w:rsidR="001F6C6D" w:rsidRPr="001F6C6D" w:rsidRDefault="001F6C6D" w:rsidP="001F6C6D"/>
    <w:p w:rsidR="00A3718E" w:rsidRDefault="00A3718E" w:rsidP="00A3718E">
      <w:pPr>
        <w:pStyle w:val="Heading2"/>
      </w:pPr>
      <w:r>
        <w:t xml:space="preserve">F-16s </w:t>
      </w:r>
    </w:p>
    <w:p w:rsidR="00CD27FB" w:rsidRDefault="00CD27FB" w:rsidP="00CD27FB">
      <w:pPr>
        <w:pStyle w:val="Heading4"/>
      </w:pPr>
      <w:r>
        <w:t>F-16 sales reflects Trump’s hawkish policies on PRC – especially provocative to PRC</w:t>
      </w:r>
    </w:p>
    <w:p w:rsidR="00CD27FB" w:rsidRPr="0039414F" w:rsidRDefault="00CD27FB" w:rsidP="00CD27FB">
      <w:pPr>
        <w:rPr>
          <w:b/>
        </w:rPr>
      </w:pPr>
      <w:r w:rsidRPr="0039414F">
        <w:rPr>
          <w:b/>
        </w:rPr>
        <w:t xml:space="preserve">Seligman, 2019 </w:t>
      </w:r>
    </w:p>
    <w:p w:rsidR="00CD27FB" w:rsidRDefault="00CD27FB" w:rsidP="00CD27FB">
      <w:r>
        <w:t xml:space="preserve">(Lara, </w:t>
      </w:r>
      <w:r w:rsidRPr="0039414F">
        <w:t xml:space="preserve">a staff writer at Foreign Policy </w:t>
      </w:r>
      <w:r>
        <w:t xml:space="preserve">“China’s Scare Tactics Prompt U.S. Fears of a Clash Over Taiwan” Foreign Policy March 25 2019 </w:t>
      </w:r>
      <w:hyperlink r:id="rId12" w:history="1">
        <w:r w:rsidRPr="00CD3A08">
          <w:rPr>
            <w:rStyle w:val="Hyperlink"/>
          </w:rPr>
          <w:t>https://foreignpolicy.com/2019/03/25/chinas-scare-tactics-prompt-u-s-fears-of-a-clash-over-taiwan/</w:t>
        </w:r>
      </w:hyperlink>
      <w:r>
        <w:t xml:space="preserve"> accessed GDI-TM 7/4) </w:t>
      </w:r>
    </w:p>
    <w:p w:rsidR="00CD27FB" w:rsidRPr="00CD27FB" w:rsidRDefault="00CD27FB" w:rsidP="00CD27FB">
      <w:pPr>
        <w:rPr>
          <w:sz w:val="16"/>
        </w:rPr>
      </w:pPr>
      <w:r w:rsidRPr="0020749C">
        <w:rPr>
          <w:rStyle w:val="StyleUnderline"/>
        </w:rPr>
        <w:t>In what appears to be a signal to China, the Trump administration has reportedly given tacit approval to Taiwan’s request for 60 new F-16 fighter jets, prompting fresh protests from Beijing</w:t>
      </w:r>
      <w:r w:rsidRPr="00CD27FB">
        <w:rPr>
          <w:sz w:val="16"/>
        </w:rPr>
        <w:t xml:space="preserve">. </w:t>
      </w:r>
      <w:r w:rsidRPr="0020749C">
        <w:rPr>
          <w:rStyle w:val="StyleUnderline"/>
        </w:rPr>
        <w:t>Previous administrations</w:t>
      </w:r>
      <w:r w:rsidRPr="00CD27FB">
        <w:rPr>
          <w:sz w:val="16"/>
        </w:rPr>
        <w:t xml:space="preserve">, including former Presidents George W. Bush and Barack Obama, </w:t>
      </w:r>
      <w:r w:rsidRPr="0020749C">
        <w:rPr>
          <w:rStyle w:val="StyleUnderline"/>
        </w:rPr>
        <w:t>rejected Taiwan’s request to buy new F-16s, likely so as not to provoke China.</w:t>
      </w:r>
      <w:r>
        <w:rPr>
          <w:rStyle w:val="StyleUnderline"/>
        </w:rPr>
        <w:t xml:space="preserve"> </w:t>
      </w:r>
      <w:r w:rsidRPr="0020749C">
        <w:rPr>
          <w:rStyle w:val="StyleUnderline"/>
        </w:rPr>
        <w:t>But this time, while the formal process has not yet been completed, officials and experts said it will likely go through given President Donald Trump’s administration’s more hawkish attitude toward China.</w:t>
      </w:r>
      <w:r w:rsidRPr="00CD27FB">
        <w:rPr>
          <w:sz w:val="16"/>
        </w:rPr>
        <w:t xml:space="preserve"> John Bolton, Trump’s national security advisor, is a proponent of the deal, said one former defense official. “There is a consensus that’s almost bipartisan in Washington that it’s time to be a bit more assertive against China,” said Richard Aboulafia, an analyst with the Teal Group. </w:t>
      </w:r>
      <w:r w:rsidRPr="0020749C">
        <w:rPr>
          <w:rStyle w:val="StyleUnderline"/>
        </w:rPr>
        <w:t>“This is the part where fighters are geopolitics with wings.”</w:t>
      </w:r>
      <w:r>
        <w:rPr>
          <w:u w:val="single"/>
        </w:rPr>
        <w:t xml:space="preserve"> </w:t>
      </w:r>
      <w:r w:rsidRPr="0020749C">
        <w:rPr>
          <w:rStyle w:val="StyleUnderline"/>
        </w:rPr>
        <w:t>The U.S. military’s increasing concern over China’s actions in the Pacific come amid tense negotiations between the Trump administration and Beijing to end a tariff and trade rules standoff that has roiled global markets</w:t>
      </w:r>
      <w:r w:rsidRPr="00CD27FB">
        <w:rPr>
          <w:sz w:val="16"/>
        </w:rPr>
        <w:t xml:space="preserve">. </w:t>
      </w:r>
      <w:r w:rsidRPr="0020749C">
        <w:rPr>
          <w:rStyle w:val="StyleUnderline"/>
        </w:rPr>
        <w:t>National and financial security are inexorably tangled in the region, as China uses not just military but also economic tactics to coerce its vulnerable neighbors.</w:t>
      </w:r>
      <w:r>
        <w:rPr>
          <w:u w:val="single"/>
        </w:rPr>
        <w:t xml:space="preserve"> </w:t>
      </w:r>
      <w:r w:rsidRPr="007C4AC1">
        <w:rPr>
          <w:rStyle w:val="StyleUnderline"/>
        </w:rPr>
        <w:t>“China represents our greatest long-term strategic threat to a free and open Indo-Pacific, and to the United States</w:t>
      </w:r>
      <w:r w:rsidRPr="00CD27FB">
        <w:rPr>
          <w:sz w:val="16"/>
        </w:rPr>
        <w:t>,” Adm. Phil Davidson, the commander of U.S. Indo-Pacific Command, recently warned the Senate. Between the Spratly and Paracel islands in the South China Sea, China has built roughly eight islands, populated with advanced surface-to-air missiles and airfields that can support bombers and other aircraft, said one U.S. Air Force official here. At the same time, 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w:t>
      </w:r>
    </w:p>
    <w:p w:rsidR="00CD27FB" w:rsidRDefault="00CD27FB" w:rsidP="00CD27FB">
      <w:pPr>
        <w:pStyle w:val="Heading4"/>
      </w:pPr>
      <w:r>
        <w:t>F-16 includes upgrades for existing jets</w:t>
      </w:r>
    </w:p>
    <w:p w:rsidR="00CD27FB" w:rsidRPr="0039414F" w:rsidRDefault="00CD27FB" w:rsidP="00CD27FB">
      <w:pPr>
        <w:rPr>
          <w:b/>
        </w:rPr>
      </w:pPr>
      <w:r w:rsidRPr="0039414F">
        <w:rPr>
          <w:b/>
        </w:rPr>
        <w:t xml:space="preserve">Seligman, 2019 </w:t>
      </w:r>
    </w:p>
    <w:p w:rsidR="00CD27FB" w:rsidRPr="00640F29" w:rsidRDefault="00CD27FB" w:rsidP="00CD27FB">
      <w:r>
        <w:t xml:space="preserve">(Lara, </w:t>
      </w:r>
      <w:r w:rsidRPr="0039414F">
        <w:t xml:space="preserve">a staff writer at Foreign Policy </w:t>
      </w:r>
      <w:r>
        <w:t xml:space="preserve">“China’s Scare Tactics Prompt U.S. Fears of a Clash Over Taiwan” Foreign Policy March 25 2019 </w:t>
      </w:r>
      <w:hyperlink r:id="rId13" w:history="1">
        <w:r w:rsidRPr="00CD3A08">
          <w:rPr>
            <w:rStyle w:val="Hyperlink"/>
          </w:rPr>
          <w:t>https://foreignpolicy.com/2019/03/25/chinas-scare-tactics-prompt-u-s-fears-of-a-clash-over-taiwan/</w:t>
        </w:r>
      </w:hyperlink>
      <w:r>
        <w:t xml:space="preserve"> accessed GDI-TM 7/4) </w:t>
      </w:r>
    </w:p>
    <w:p w:rsidR="00CD27FB" w:rsidRPr="00640F29" w:rsidRDefault="00CD27FB" w:rsidP="00CD27FB">
      <w:pPr>
        <w:rPr>
          <w:u w:val="single"/>
        </w:rPr>
      </w:pPr>
      <w:r w:rsidRPr="00640F29">
        <w:rPr>
          <w:rStyle w:val="StyleUnderline"/>
        </w:rPr>
        <w:t>There has also been talk of selling Lockheed Martin’s newest stealth fighter jet, the F-35, to Taiwan</w:t>
      </w:r>
      <w:r>
        <w:t xml:space="preserve">. Last week, Taiwan’s chief of the general staff, Adm. Lee Hsi-ming, visited Luke Air Force Base in Arizona, home to scores of U.S. and international F-35s. </w:t>
      </w:r>
      <w:r w:rsidRPr="00640F29">
        <w:rPr>
          <w:rStyle w:val="StyleUnderline"/>
        </w:rPr>
        <w:t>But a second senior defense official said an F-35 sale to Taipei likely would not be approved as it is “just a little leap too far with the advanced technology.”</w:t>
      </w:r>
    </w:p>
    <w:p w:rsidR="00CD27FB" w:rsidRDefault="00CD27FB" w:rsidP="00CD27FB">
      <w:r w:rsidRPr="00640F29">
        <w:rPr>
          <w:rStyle w:val="StyleUnderline"/>
        </w:rPr>
        <w:t>If the F-16 sale actually happens—and the two senior U.S. defense officials caution it is far from a done deal—it would be in addition to the country’s roughly 140 older F-16 aircraft, which are currently being upgraded to the latest standard.</w:t>
      </w:r>
      <w:r>
        <w:t xml:space="preserve"> Any foreign military sale is a lengthy, complex process that involves approval by the Defense Department, State Department, and Congress.</w:t>
      </w:r>
    </w:p>
    <w:p w:rsidR="00A3718E" w:rsidRDefault="00A3718E" w:rsidP="00A3718E">
      <w:pPr>
        <w:pStyle w:val="Heading4"/>
      </w:pPr>
      <w:r>
        <w:t xml:space="preserve">The White House will go forward with Fighter sales that would further strain tensions over Taiwan </w:t>
      </w:r>
    </w:p>
    <w:p w:rsidR="00A3718E" w:rsidRDefault="00A3718E" w:rsidP="00A3718E">
      <w:r w:rsidRPr="002947C2">
        <w:rPr>
          <w:rStyle w:val="Style13ptBold"/>
        </w:rPr>
        <w:t>Panda</w:t>
      </w:r>
      <w:r>
        <w:t xml:space="preserve">, </w:t>
      </w:r>
      <w:r w:rsidRPr="002947C2">
        <w:t>editor at The Diplomat</w:t>
      </w:r>
      <w:r>
        <w:t xml:space="preserve">, </w:t>
      </w:r>
      <w:r w:rsidRPr="002947C2">
        <w:rPr>
          <w:rStyle w:val="Style13ptBold"/>
        </w:rPr>
        <w:t>2019</w:t>
      </w:r>
      <w:r>
        <w:t xml:space="preserve"> </w:t>
      </w:r>
    </w:p>
    <w:p w:rsidR="00A3718E" w:rsidRDefault="00A3718E" w:rsidP="00A3718E">
      <w:r>
        <w:t>(Ankit, “</w:t>
      </w:r>
      <w:r w:rsidRPr="002947C2">
        <w:t>Are the US and China About to Face off Over American Fighter Sales to Taiwan?</w:t>
      </w:r>
      <w:r>
        <w:t xml:space="preserve">” The Diplomat, 3/25/19, </w:t>
      </w:r>
      <w:hyperlink r:id="rId14" w:history="1">
        <w:r w:rsidRPr="00E76E83">
          <w:rPr>
            <w:rStyle w:val="Hyperlink"/>
          </w:rPr>
          <w:t>https://thediplomat.com/2019/03/are-the-us-and-china-about-to-face-off-over-american-fighter-sales-to-taiwan/</w:t>
        </w:r>
      </w:hyperlink>
      <w:r>
        <w:t>, Accessed 7/2/19, GDI - JMoore)</w:t>
      </w:r>
    </w:p>
    <w:p w:rsidR="00A3718E" w:rsidRDefault="00A3718E" w:rsidP="00A3718E">
      <w:pPr>
        <w:rPr>
          <w:rStyle w:val="StyleUnderline"/>
        </w:rPr>
      </w:pPr>
      <w:r w:rsidRPr="002947C2">
        <w:rPr>
          <w:rStyle w:val="StyleUnderline"/>
        </w:rPr>
        <w:t xml:space="preserve">The United States and China appear to be heading </w:t>
      </w:r>
      <w:r w:rsidRPr="008243B9">
        <w:rPr>
          <w:rStyle w:val="StyleUnderline"/>
        </w:rPr>
        <w:t>toward a major confrontation</w:t>
      </w:r>
      <w:r w:rsidRPr="002947C2">
        <w:rPr>
          <w:rStyle w:val="StyleUnderline"/>
        </w:rPr>
        <w:t xml:space="preserve"> over the possible sale of American fighters to Taiwan.</w:t>
      </w:r>
      <w:r>
        <w:rPr>
          <w:rStyle w:val="StyleUnderline"/>
        </w:rPr>
        <w:t xml:space="preserve"> </w:t>
      </w:r>
      <w:r w:rsidRPr="002947C2">
        <w:rPr>
          <w:sz w:val="16"/>
        </w:rPr>
        <w:t xml:space="preserve">Last week, Taiwanese President </w:t>
      </w:r>
      <w:r w:rsidRPr="002947C2">
        <w:rPr>
          <w:rStyle w:val="StyleUnderline"/>
        </w:rPr>
        <w:t>Tsai</w:t>
      </w:r>
      <w:r w:rsidRPr="002947C2">
        <w:rPr>
          <w:sz w:val="16"/>
        </w:rPr>
        <w:t xml:space="preserve"> Ing-wen </w:t>
      </w:r>
      <w:r w:rsidRPr="002947C2">
        <w:rPr>
          <w:rStyle w:val="StyleUnderline"/>
        </w:rPr>
        <w:t>confirmed</w:t>
      </w:r>
      <w:r w:rsidRPr="002947C2">
        <w:rPr>
          <w:sz w:val="16"/>
        </w:rPr>
        <w:t xml:space="preserve"> that </w:t>
      </w:r>
      <w:r w:rsidRPr="002947C2">
        <w:rPr>
          <w:rStyle w:val="StyleUnderline"/>
        </w:rPr>
        <w:t>the country’s Ministry of Defense</w:t>
      </w:r>
      <w:r w:rsidRPr="002947C2">
        <w:rPr>
          <w:sz w:val="16"/>
        </w:rPr>
        <w:t xml:space="preserve"> had </w:t>
      </w:r>
      <w:r w:rsidRPr="002947C2">
        <w:rPr>
          <w:rStyle w:val="StyleUnderline"/>
        </w:rPr>
        <w:t>submitted a formal request</w:t>
      </w:r>
      <w:r w:rsidRPr="002947C2">
        <w:rPr>
          <w:sz w:val="16"/>
        </w:rPr>
        <w:t xml:space="preserve"> </w:t>
      </w:r>
      <w:r w:rsidRPr="002947C2">
        <w:rPr>
          <w:rStyle w:val="StyleUnderline"/>
        </w:rPr>
        <w:t>to Washington</w:t>
      </w:r>
      <w:r w:rsidRPr="002947C2">
        <w:rPr>
          <w:sz w:val="16"/>
        </w:rPr>
        <w:t xml:space="preserve">, D.C., </w:t>
      </w:r>
      <w:r w:rsidRPr="002947C2">
        <w:rPr>
          <w:rStyle w:val="StyleUnderline"/>
        </w:rPr>
        <w:t>to purchase F-16V Viper fighters.</w:t>
      </w:r>
      <w:r w:rsidRPr="002947C2">
        <w:rPr>
          <w:sz w:val="16"/>
        </w:rPr>
        <w:t xml:space="preserve"> Tsai said the decision to make the request was supported by a review of Taiwan’s defense needs.</w:t>
      </w:r>
      <w:r>
        <w:rPr>
          <w:sz w:val="16"/>
        </w:rPr>
        <w:t xml:space="preserve"> </w:t>
      </w:r>
      <w:r w:rsidRPr="002947C2">
        <w:rPr>
          <w:sz w:val="16"/>
        </w:rPr>
        <w:t xml:space="preserve">Days later, Bloomberg News reported that </w:t>
      </w:r>
      <w:r w:rsidRPr="002947C2">
        <w:rPr>
          <w:rStyle w:val="StyleUnderline"/>
        </w:rPr>
        <w:t>the White House was poised to approve the Taiwanese request.</w:t>
      </w:r>
      <w:r>
        <w:rPr>
          <w:rStyle w:val="StyleUnderline"/>
        </w:rPr>
        <w:t xml:space="preserve"> </w:t>
      </w:r>
      <w:r w:rsidRPr="002947C2">
        <w:rPr>
          <w:sz w:val="16"/>
        </w:rPr>
        <w:t xml:space="preserve">If that report is true, </w:t>
      </w:r>
      <w:r w:rsidRPr="002947C2">
        <w:rPr>
          <w:rStyle w:val="StyleUnderline"/>
        </w:rPr>
        <w:t>the United States would be turning course on what has been a longstanding reluctance to sell fighters to Taiwan,</w:t>
      </w:r>
      <w:r w:rsidRPr="002947C2">
        <w:rPr>
          <w:sz w:val="16"/>
        </w:rPr>
        <w:t xml:space="preserve"> even as it has authorized other arms sales in line with the 1979 Taiwan Relations Act, which requires the U.S. government to support Taiwan “with arms of a defensive character.”</w:t>
      </w:r>
      <w:r>
        <w:rPr>
          <w:sz w:val="16"/>
        </w:rPr>
        <w:t xml:space="preserve"> </w:t>
      </w:r>
      <w:r w:rsidRPr="002947C2">
        <w:rPr>
          <w:sz w:val="16"/>
        </w:rPr>
        <w:t xml:space="preserve">Even as the Obama administration and the Trump administration have approved weapons and spare parts for sale to Taiwan, </w:t>
      </w:r>
      <w:r w:rsidRPr="002947C2">
        <w:rPr>
          <w:rStyle w:val="StyleUnderline"/>
        </w:rPr>
        <w:t>fighters have long been seen as a bridge too far given Beijing serious reservations.</w:t>
      </w:r>
      <w:r>
        <w:rPr>
          <w:rStyle w:val="StyleUnderline"/>
        </w:rPr>
        <w:t xml:space="preserve"> </w:t>
      </w:r>
      <w:r w:rsidRPr="002947C2">
        <w:rPr>
          <w:sz w:val="16"/>
        </w:rPr>
        <w:t>The United States authorized the sale of 150 F-16 fighters to Taiwan in 1992. The Obama administration, after receiving a request from Taipei, turned it down, initiating a set of upgrades instead to Taipei’s existing fleet.</w:t>
      </w:r>
      <w:r>
        <w:rPr>
          <w:sz w:val="16"/>
        </w:rPr>
        <w:t xml:space="preserve"> </w:t>
      </w:r>
      <w:r w:rsidRPr="002947C2">
        <w:rPr>
          <w:rStyle w:val="StyleUnderline"/>
        </w:rPr>
        <w:t>The issue hasn’t gone unnoticed in China,</w:t>
      </w:r>
      <w:r w:rsidRPr="002947C2">
        <w:rPr>
          <w:sz w:val="16"/>
        </w:rPr>
        <w:t xml:space="preserve"> where Taiwan is seen as an inherent part of the country. Relations across the Taiwan Strait have been particularly strained since Tsai’s inauguration in 2016.</w:t>
      </w:r>
      <w:r>
        <w:rPr>
          <w:sz w:val="16"/>
        </w:rPr>
        <w:t xml:space="preserve"> </w:t>
      </w:r>
      <w:r w:rsidRPr="002947C2">
        <w:rPr>
          <w:sz w:val="16"/>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r>
        <w:rPr>
          <w:sz w:val="16"/>
        </w:rPr>
        <w:t xml:space="preserve"> </w:t>
      </w:r>
      <w:r w:rsidRPr="002947C2">
        <w:rPr>
          <w:sz w:val="16"/>
        </w:rPr>
        <w:t>“</w:t>
      </w:r>
      <w:r w:rsidRPr="002947C2">
        <w:rPr>
          <w:rStyle w:val="StyleUnderline"/>
        </w:rPr>
        <w:t>China’s position to firmly oppose arms sales to Taiwan is consistent and clear</w:t>
      </w:r>
      <w:r w:rsidRPr="002947C2">
        <w:rPr>
          <w:sz w:val="16"/>
        </w:rPr>
        <w:t>,” Chinese Foreign Ministry spokesperson Geng Shuang said during a press briefing on Friday.</w:t>
      </w:r>
      <w:r>
        <w:rPr>
          <w:sz w:val="16"/>
        </w:rPr>
        <w:t xml:space="preserve"> </w:t>
      </w:r>
      <w:r w:rsidRPr="002947C2">
        <w:rPr>
          <w:sz w:val="16"/>
        </w:rPr>
        <w:t>“We have made stern representations to the U.S. We have urged the U.S. to fully recognize the sensitivity of this issue and the harm it will cause.”</w:t>
      </w:r>
      <w:r>
        <w:rPr>
          <w:sz w:val="16"/>
        </w:rPr>
        <w:t xml:space="preserve"> </w:t>
      </w:r>
      <w:r w:rsidRPr="002947C2">
        <w:rPr>
          <w:rStyle w:val="StyleUnderline"/>
        </w:rPr>
        <w:t xml:space="preserve">The prospect of a fighter sale to Taiwan this time comes at a time of particularly heightened U.S.-China tensions. </w:t>
      </w:r>
      <w:r w:rsidRPr="002947C2">
        <w:rPr>
          <w:sz w:val="16"/>
        </w:rPr>
        <w:t>The Trump administration has been known to seek leverage with Beijing across issues and it is possible that this may turn into the latest case of Taiwan being used a possible bargaining chip as Trump seeks to clinch a favorable trade deal with Chinese President Xi Jinping.</w:t>
      </w:r>
      <w:r>
        <w:rPr>
          <w:sz w:val="16"/>
        </w:rPr>
        <w:t xml:space="preserve"> </w:t>
      </w:r>
      <w:r w:rsidRPr="002947C2">
        <w:rPr>
          <w:sz w:val="16"/>
        </w:rPr>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r>
        <w:rPr>
          <w:sz w:val="16"/>
        </w:rPr>
        <w:t xml:space="preserve"> </w:t>
      </w:r>
      <w:r w:rsidRPr="002947C2">
        <w:rPr>
          <w:sz w:val="16"/>
        </w:rPr>
        <w:t xml:space="preserve">Either way, </w:t>
      </w:r>
      <w:r w:rsidRPr="002947C2">
        <w:rPr>
          <w:rStyle w:val="StyleUnderline"/>
        </w:rPr>
        <w:t>Tsai’s fighter request and the Trump administration’s reported acceptance could set up another major area of turbulence between the United States and China.</w:t>
      </w:r>
      <w:r>
        <w:rPr>
          <w:rStyle w:val="StyleUnderline"/>
        </w:rPr>
        <w:t xml:space="preserve"> </w:t>
      </w:r>
    </w:p>
    <w:p w:rsidR="001A5E32" w:rsidRDefault="001A5E32" w:rsidP="001A5E32">
      <w:pPr>
        <w:pStyle w:val="Heading4"/>
      </w:pPr>
      <w:r>
        <w:t>Trump administration moving forward on sale of modern F-16s to Taiwan, potentially violating Beijing’s redline</w:t>
      </w:r>
    </w:p>
    <w:p w:rsidR="001A5E32" w:rsidRDefault="001A5E32" w:rsidP="001A5E32">
      <w:pPr>
        <w:rPr>
          <w:rStyle w:val="Style13ptBold"/>
        </w:rPr>
      </w:pPr>
      <w:r>
        <w:rPr>
          <w:rStyle w:val="Style13ptBold"/>
        </w:rPr>
        <w:t>Seligman, Foreign Policy’s Pentagon correspondent, 2019</w:t>
      </w:r>
    </w:p>
    <w:p w:rsidR="001A5E32" w:rsidRPr="00A1601E" w:rsidRDefault="001A5E32" w:rsidP="001A5E32">
      <w:r w:rsidRPr="00A1601E">
        <w:t>(</w:t>
      </w:r>
      <w:r>
        <w:t>Lara, “</w:t>
      </w:r>
      <w:r w:rsidRPr="00A1601E">
        <w:t>Trump’s Fighter Jet Sale to Taiwan Advances Despite China’s Protests</w:t>
      </w:r>
      <w:r>
        <w:t xml:space="preserve">,” Foreign Policy, 7/3/19, </w:t>
      </w:r>
      <w:hyperlink r:id="rId15" w:history="1">
        <w:r w:rsidRPr="00826D2D">
          <w:rPr>
            <w:rStyle w:val="Hyperlink"/>
          </w:rPr>
          <w:t>https://foreignpolicy.com/2019/07/03/trumps-fighter-jet-sale-to-taiwan-advances-despite-chinas-protests-f-16-lockheed-martin/</w:t>
        </w:r>
      </w:hyperlink>
      <w:r>
        <w:t xml:space="preserve"> accessed 7/3/19)</w:t>
      </w:r>
    </w:p>
    <w:p w:rsidR="001A5E32" w:rsidRPr="00A1601E" w:rsidRDefault="001A5E32" w:rsidP="001A5E32">
      <w:r w:rsidRPr="00A1601E">
        <w:rPr>
          <w:rStyle w:val="StyleUnderline"/>
        </w:rPr>
        <w:t>The Trump administration’s plan to sell more than 60 new F-16 fighter jets to Taiwan is now moving forward</w:t>
      </w:r>
      <w:r w:rsidRPr="00A1601E">
        <w:t xml:space="preserve"> after longer-than-anticipated negotiations</w:t>
      </w:r>
      <w:r w:rsidRPr="00A1601E">
        <w:rPr>
          <w:rStyle w:val="StyleUnderline"/>
        </w:rPr>
        <w:t>, paving the way for a deal that is sure to prompt fresh protests from China</w:t>
      </w:r>
      <w:r w:rsidRPr="00A1601E">
        <w:t xml:space="preserve"> only days after Washington and Beijing agreed to restart trade talks.</w:t>
      </w:r>
    </w:p>
    <w:p w:rsidR="001A5E32" w:rsidRPr="00A1601E" w:rsidRDefault="001A5E32" w:rsidP="001A5E32">
      <w:r w:rsidRPr="00A1601E">
        <w:rPr>
          <w:rStyle w:val="StyleUnderline"/>
        </w:rPr>
        <w:t>Taiwan formally submitted a request for 66 “Block 70” F-16 jets,</w:t>
      </w:r>
      <w:r w:rsidRPr="00A1601E">
        <w:t xml:space="preserve"> the newest version of Lockheed Martin’s legacy fighter, earlier this year</w:t>
      </w:r>
      <w:r w:rsidRPr="00A1601E">
        <w:rPr>
          <w:rStyle w:val="StyleUnderline"/>
        </w:rPr>
        <w:t>, but the deal took longer than expected to hammer out</w:t>
      </w:r>
      <w:r w:rsidRPr="00A1601E">
        <w:t xml:space="preserve"> due to negotiations over price and configuration of the aircraft, two officials told </w:t>
      </w:r>
      <w:r w:rsidRPr="00A1601E">
        <w:rPr>
          <w:i/>
          <w:iCs/>
        </w:rPr>
        <w:t>Foreign Policy</w:t>
      </w:r>
      <w:r w:rsidRPr="00A1601E">
        <w:t>.</w:t>
      </w:r>
    </w:p>
    <w:p w:rsidR="001A5E32" w:rsidRPr="00A1601E" w:rsidRDefault="001A5E32" w:rsidP="001A5E32">
      <w:r w:rsidRPr="00A1601E">
        <w:rPr>
          <w:rStyle w:val="StyleUnderline"/>
        </w:rPr>
        <w:t>The goal is to move the sale to the next step by the August congressional recess</w:t>
      </w:r>
      <w:r w:rsidRPr="00A1601E">
        <w:t>, according to one administration official. However, it is not yet a done deal. The request must be converted into a formal proposal by the Defense and State Departments, and then formally notified to Congress. Lawmakers would then have 30 days to block the sale.</w:t>
      </w:r>
    </w:p>
    <w:p w:rsidR="001A5E32" w:rsidRPr="00A1601E" w:rsidRDefault="001A5E32" w:rsidP="001A5E32">
      <w:r w:rsidRPr="00A1601E">
        <w:rPr>
          <w:rStyle w:val="StyleUnderline"/>
        </w:rPr>
        <w:t>Taiwan already has roughly 140 older “Block 20” F-16 jets that are currently being upgraded to the newest standard</w:t>
      </w:r>
      <w:r w:rsidRPr="00A1601E">
        <w:t xml:space="preserve">. However, </w:t>
      </w:r>
      <w:r w:rsidRPr="00A1601E">
        <w:rPr>
          <w:rStyle w:val="Emphasis"/>
        </w:rPr>
        <w:t>China has long said the U.S. selling new F-16s to Taiwan would be a</w:t>
      </w:r>
      <w:hyperlink r:id="rId16" w:history="1">
        <w:r w:rsidRPr="00A1601E">
          <w:rPr>
            <w:rStyle w:val="Emphasis"/>
          </w:rPr>
          <w:t xml:space="preserve"> red line</w:t>
        </w:r>
      </w:hyperlink>
      <w:r w:rsidRPr="00A1601E">
        <w:t>.</w:t>
      </w:r>
    </w:p>
    <w:p w:rsidR="001A5E32" w:rsidRPr="00A1601E" w:rsidRDefault="001A5E32" w:rsidP="001A5E32">
      <w:r w:rsidRPr="00A1601E">
        <w:t>“</w:t>
      </w:r>
      <w:r w:rsidRPr="00A1601E">
        <w:rPr>
          <w:rStyle w:val="StyleUnderline"/>
        </w:rPr>
        <w:t>China’s position to firmly oppose arms sales to Taiwan is consistent and clear,”</w:t>
      </w:r>
      <w:r w:rsidRPr="00A1601E">
        <w:t xml:space="preserve"> Chinese Foreign Ministry spokesman Geng Shuang said in March, after reports emerged that U.S. President Donald Trump’s administration had given tacit approval for the sale. “</w:t>
      </w:r>
      <w:r w:rsidRPr="00A1601E">
        <w:rPr>
          <w:rStyle w:val="StyleUnderline"/>
        </w:rPr>
        <w:t>We have made stern representations to the U.S.</w:t>
      </w:r>
      <w:r w:rsidRPr="00A1601E">
        <w:t xml:space="preserve"> We have urged the U.S. to fully recognize the sensitivity of this issue and the harm it will cause.”</w:t>
      </w:r>
    </w:p>
    <w:p w:rsidR="00A3718E" w:rsidRPr="00A3718E" w:rsidRDefault="00A3718E" w:rsidP="00A3718E"/>
    <w:p w:rsidR="00653AB1" w:rsidRDefault="00653AB1" w:rsidP="00DB7025">
      <w:pPr>
        <w:pStyle w:val="Heading2"/>
      </w:pPr>
      <w:r>
        <w:t>F-35</w:t>
      </w:r>
    </w:p>
    <w:p w:rsidR="00653AB1" w:rsidRPr="009A1C12" w:rsidRDefault="00653AB1" w:rsidP="009A1C12">
      <w:pPr>
        <w:pStyle w:val="Heading3"/>
      </w:pPr>
      <w:r w:rsidRPr="009A1C12">
        <w:t xml:space="preserve">Cost </w:t>
      </w:r>
    </w:p>
    <w:p w:rsidR="00653AB1" w:rsidRPr="00BB6AB5" w:rsidRDefault="00653AB1" w:rsidP="00653AB1">
      <w:pPr>
        <w:pStyle w:val="Heading4"/>
        <w:rPr>
          <w:rStyle w:val="Style13ptBold"/>
          <w:b/>
          <w:bCs w:val="0"/>
        </w:rPr>
      </w:pPr>
      <w:r w:rsidRPr="00BB6AB5">
        <w:rPr>
          <w:rStyle w:val="Style13ptBold"/>
          <w:b/>
          <w:bCs w:val="0"/>
        </w:rPr>
        <w:t>F-35 sales to Taiwan bad – strains defense budget without provided material benefit</w:t>
      </w:r>
    </w:p>
    <w:p w:rsidR="00653AB1" w:rsidRDefault="00653AB1" w:rsidP="00653AB1">
      <w:pPr>
        <w:rPr>
          <w:rStyle w:val="Style13ptBold"/>
        </w:rPr>
      </w:pPr>
      <w:r>
        <w:rPr>
          <w:rStyle w:val="Style13ptBold"/>
        </w:rPr>
        <w:t>Gady, senior editor for The Diplomat, 2017</w:t>
      </w:r>
    </w:p>
    <w:p w:rsidR="00653AB1" w:rsidRDefault="00653AB1" w:rsidP="00653AB1">
      <w:r w:rsidRPr="00C22B51">
        <w:t>(</w:t>
      </w:r>
      <w:r>
        <w:t>Franz-Stefan, “</w:t>
      </w:r>
      <w:r w:rsidRPr="00C22B51">
        <w:t>Why Selling F-35s to Taiwan Is a Terrible Idea</w:t>
      </w:r>
      <w:r>
        <w:t xml:space="preserve">,” The Diplomat, 4/7/17, </w:t>
      </w:r>
      <w:hyperlink r:id="rId17" w:history="1">
        <w:r w:rsidRPr="00093660">
          <w:rPr>
            <w:rStyle w:val="Hyperlink"/>
          </w:rPr>
          <w:t>https://thediplomat.com/2017/04/why-selling-f-35s-to-taiwan-is-a-terrible-idea/</w:t>
        </w:r>
      </w:hyperlink>
      <w:r>
        <w:t xml:space="preserve"> accessed 7/7/19 GDI-JEM)</w:t>
      </w:r>
    </w:p>
    <w:p w:rsidR="00653AB1" w:rsidRPr="007D3E2F" w:rsidRDefault="00653AB1" w:rsidP="00653AB1">
      <w:r w:rsidRPr="007D3E2F">
        <w:t xml:space="preserve">The </w:t>
      </w:r>
      <w:r w:rsidRPr="007D3E2F">
        <w:rPr>
          <w:rStyle w:val="StyleUnderline"/>
        </w:rPr>
        <w:t>Trump</w:t>
      </w:r>
      <w:r w:rsidRPr="007D3E2F">
        <w:t xml:space="preserve"> White House </w:t>
      </w:r>
      <w:r w:rsidRPr="007D3E2F">
        <w:rPr>
          <w:rStyle w:val="StyleUnderline"/>
        </w:rPr>
        <w:t>is mulling a new package of arms sales to Taiwan</w:t>
      </w:r>
      <w:r w:rsidRPr="007D3E2F">
        <w:t xml:space="preserve">, </w:t>
      </w:r>
      <w:hyperlink r:id="rId18" w:tgtFrame="_blank" w:history="1">
        <w:r w:rsidRPr="007D3E2F">
          <w:rPr>
            <w:rStyle w:val="Hyperlink"/>
          </w:rPr>
          <w:t>according</w:t>
        </w:r>
      </w:hyperlink>
      <w:r w:rsidRPr="007D3E2F">
        <w:t xml:space="preserve"> to unconfirmed media reports. </w:t>
      </w:r>
      <w:r w:rsidRPr="007D3E2F">
        <w:rPr>
          <w:rStyle w:val="StyleUnderline"/>
        </w:rPr>
        <w:t>The weapons could allegedly be sold as early as this summer and may include fifth generation Lockheed Martin F-35 Lightning II fighter aircraft</w:t>
      </w:r>
      <w:r w:rsidRPr="007D3E2F">
        <w:t xml:space="preserve"> and advanced air defense systems.</w:t>
      </w:r>
    </w:p>
    <w:p w:rsidR="00653AB1" w:rsidRPr="007D3E2F" w:rsidRDefault="00653AB1" w:rsidP="00653AB1">
      <w:pPr>
        <w:rPr>
          <w:rStyle w:val="StyleUnderline"/>
        </w:rPr>
      </w:pPr>
      <w:r w:rsidRPr="007D3E2F">
        <w:t xml:space="preserve">Whether the possible F-35 sale was a tactical leak by the White House to prop up U.S. President Donald Trump’s negotiating position vis-à-vis his Chinese counterpart Xi Jinping during their first face-to-face encounter in Florida this week, or whether there is indeed a kernel of truth in the reports, </w:t>
      </w:r>
      <w:r w:rsidRPr="007D3E2F">
        <w:rPr>
          <w:rStyle w:val="StyleUnderline"/>
        </w:rPr>
        <w:t>the question remains how useful F-35 fighter jets would be for Taiwan in the event of a war with China.</w:t>
      </w:r>
    </w:p>
    <w:p w:rsidR="00653AB1" w:rsidRPr="007D3E2F" w:rsidRDefault="00653AB1" w:rsidP="00653AB1">
      <w:pPr>
        <w:rPr>
          <w:rStyle w:val="StyleUnderline"/>
        </w:rPr>
      </w:pPr>
      <w:r w:rsidRPr="007D3E2F">
        <w:rPr>
          <w:rStyle w:val="StyleUnderline"/>
        </w:rPr>
        <w:t>The short answer: not very.</w:t>
      </w:r>
    </w:p>
    <w:p w:rsidR="00653AB1" w:rsidRPr="007D3E2F" w:rsidRDefault="00653AB1" w:rsidP="00653AB1">
      <w:pPr>
        <w:rPr>
          <w:rStyle w:val="StyleUnderline"/>
        </w:rPr>
      </w:pPr>
      <w:r w:rsidRPr="007D3E2F">
        <w:t xml:space="preserve">While I don’t intend to provide a detailed analysis of different China-Taiwan war scenarios (the Rand Corporation has an excellent report on the subject </w:t>
      </w:r>
      <w:hyperlink r:id="rId19" w:tgtFrame="_blank" w:history="1">
        <w:r w:rsidRPr="007D3E2F">
          <w:rPr>
            <w:rStyle w:val="Hyperlink"/>
          </w:rPr>
          <w:t>here</w:t>
        </w:r>
      </w:hyperlink>
      <w:r w:rsidRPr="007D3E2F">
        <w:t xml:space="preserve">), it suffices to say that </w:t>
      </w:r>
      <w:r w:rsidRPr="007D3E2F">
        <w:rPr>
          <w:rStyle w:val="StyleUnderline"/>
        </w:rPr>
        <w:t>the F-35 would be a bad choice for two reasons. First it would be too expensive for Taiwan’s relatively modest defense acquisition budget. Second, F-35s would be highly vulnerable to destruction on the ground by the People’s Liberation Army Air Force</w:t>
      </w:r>
      <w:r w:rsidRPr="007D3E2F">
        <w:t xml:space="preserve"> (PLAAF) or Chinese ballistic missiles </w:t>
      </w:r>
      <w:r w:rsidRPr="007D3E2F">
        <w:rPr>
          <w:rStyle w:val="StyleUnderline"/>
        </w:rPr>
        <w:t>before they could even take off offsetting any advantage Taiwan would gain from procuring the fifth generation fighter jet.</w:t>
      </w:r>
    </w:p>
    <w:p w:rsidR="00653AB1" w:rsidRPr="00653AB1" w:rsidRDefault="00653AB1" w:rsidP="00653AB1"/>
    <w:p w:rsidR="00A3718E" w:rsidRDefault="00DB7025" w:rsidP="00DB7025">
      <w:pPr>
        <w:pStyle w:val="Heading2"/>
      </w:pPr>
      <w:r>
        <w:t xml:space="preserve">Subs </w:t>
      </w:r>
    </w:p>
    <w:p w:rsidR="00DB7025" w:rsidRPr="008D06AA" w:rsidRDefault="00DB7025" w:rsidP="00DB7025">
      <w:pPr>
        <w:keepNext/>
        <w:keepLines/>
        <w:pageBreakBefore/>
        <w:spacing w:before="40" w:after="0"/>
        <w:jc w:val="center"/>
        <w:outlineLvl w:val="2"/>
        <w:rPr>
          <w:rFonts w:eastAsia="MS Gothic" w:cs="Times New Roman"/>
          <w:b/>
          <w:sz w:val="32"/>
          <w:u w:val="single"/>
        </w:rPr>
      </w:pPr>
      <w:r w:rsidRPr="008D06AA">
        <w:rPr>
          <w:rFonts w:eastAsia="MS Gothic" w:cs="Times New Roman"/>
          <w:b/>
          <w:sz w:val="32"/>
          <w:u w:val="single"/>
        </w:rPr>
        <w:t>US arms sales to ROC now – submarine licensing</w:t>
      </w:r>
    </w:p>
    <w:p w:rsidR="00DB7025" w:rsidRPr="008D06AA" w:rsidRDefault="00DB7025" w:rsidP="00DB7025">
      <w:pPr>
        <w:keepNext/>
        <w:keepLines/>
        <w:spacing w:before="40" w:after="0"/>
        <w:outlineLvl w:val="3"/>
        <w:rPr>
          <w:rFonts w:eastAsia="MS Gothic" w:cs="Times New Roman"/>
          <w:b/>
          <w:iCs/>
          <w:sz w:val="26"/>
        </w:rPr>
      </w:pPr>
      <w:r w:rsidRPr="008D06AA">
        <w:rPr>
          <w:rFonts w:eastAsia="MS Gothic" w:cs="Times New Roman"/>
          <w:b/>
          <w:iCs/>
          <w:sz w:val="26"/>
        </w:rPr>
        <w:t xml:space="preserve">Taiwan constructing subs using US technology </w:t>
      </w:r>
      <w:r>
        <w:rPr>
          <w:rFonts w:eastAsia="MS Gothic" w:cs="Times New Roman"/>
          <w:b/>
          <w:iCs/>
          <w:sz w:val="26"/>
        </w:rPr>
        <w:t xml:space="preserve">angers </w:t>
      </w:r>
      <w:r w:rsidRPr="008D06AA">
        <w:rPr>
          <w:rFonts w:eastAsia="MS Gothic" w:cs="Times New Roman"/>
          <w:b/>
          <w:iCs/>
          <w:sz w:val="26"/>
        </w:rPr>
        <w:t xml:space="preserve">off China </w:t>
      </w:r>
    </w:p>
    <w:p w:rsidR="00DB7025" w:rsidRPr="008D06AA" w:rsidRDefault="00DB7025" w:rsidP="00DB7025">
      <w:pPr>
        <w:rPr>
          <w:rFonts w:eastAsia="Cambria" w:cs="Times New Roman"/>
          <w:b/>
          <w:bCs/>
          <w:sz w:val="26"/>
        </w:rPr>
      </w:pPr>
      <w:r w:rsidRPr="008D06AA">
        <w:rPr>
          <w:rFonts w:eastAsia="Cambria" w:cs="Times New Roman"/>
          <w:b/>
          <w:bCs/>
          <w:sz w:val="26"/>
        </w:rPr>
        <w:t>DeAeth, staff writer for Taiwan News, 2019</w:t>
      </w:r>
    </w:p>
    <w:p w:rsidR="00DB7025" w:rsidRPr="008D06AA" w:rsidRDefault="00DB7025" w:rsidP="00DB7025">
      <w:pPr>
        <w:rPr>
          <w:rFonts w:eastAsia="Cambria" w:cs="Times New Roman"/>
          <w:b/>
          <w:bCs/>
        </w:rPr>
      </w:pPr>
      <w:r w:rsidRPr="008D06AA">
        <w:rPr>
          <w:rFonts w:eastAsia="Cambria" w:cs="Times New Roman"/>
        </w:rPr>
        <w:t xml:space="preserve">(Duncan, “China worries over Taiwan's submarine program, implores US, other nations not to provide tech,” Taiwan News, 1/15/19, </w:t>
      </w:r>
      <w:hyperlink r:id="rId20" w:history="1">
        <w:r w:rsidRPr="008D06AA">
          <w:rPr>
            <w:rFonts w:eastAsia="Cambria" w:cs="Times New Roman"/>
          </w:rPr>
          <w:t>https://www.taiwannews.com.tw/en/news/3617318 accessed 7/8/19</w:t>
        </w:r>
      </w:hyperlink>
      <w:r w:rsidRPr="008D06AA">
        <w:rPr>
          <w:rFonts w:eastAsia="Cambria" w:cs="Times New Roman"/>
        </w:rPr>
        <w:t xml:space="preserve"> GDI-JEM)</w:t>
      </w:r>
    </w:p>
    <w:p w:rsidR="00DB7025" w:rsidRPr="008D06AA" w:rsidRDefault="00DB7025" w:rsidP="00DB7025">
      <w:pPr>
        <w:rPr>
          <w:rFonts w:eastAsia="Cambria" w:cs="Times New Roman"/>
        </w:rPr>
      </w:pPr>
      <w:r w:rsidRPr="008D06AA">
        <w:rPr>
          <w:rFonts w:eastAsia="Cambria" w:cs="Times New Roman"/>
        </w:rPr>
        <w:t xml:space="preserve">TAIPEI (Taiwan News) – </w:t>
      </w:r>
      <w:r w:rsidRPr="008D06AA">
        <w:rPr>
          <w:rFonts w:eastAsia="Cambria" w:cs="Times New Roman"/>
          <w:u w:val="single"/>
        </w:rPr>
        <w:t xml:space="preserve">As Taiwan’s indigenous </w:t>
      </w:r>
      <w:hyperlink r:id="rId21" w:tgtFrame="_blank" w:history="1">
        <w:r w:rsidRPr="008D06AA">
          <w:rPr>
            <w:rFonts w:eastAsia="Cambria" w:cs="Times New Roman"/>
            <w:u w:val="single"/>
          </w:rPr>
          <w:t>submarine program nears the construction phase</w:t>
        </w:r>
      </w:hyperlink>
      <w:r w:rsidRPr="008D06AA">
        <w:rPr>
          <w:rFonts w:eastAsia="Cambria" w:cs="Times New Roman"/>
          <w:u w:val="single"/>
        </w:rPr>
        <w:t xml:space="preserve"> for its first prototype, China is getting worried,</w:t>
      </w:r>
      <w:r w:rsidRPr="008D06AA">
        <w:rPr>
          <w:rFonts w:eastAsia="Cambria" w:cs="Times New Roman"/>
        </w:rPr>
        <w:t xml:space="preserve"> and expressing its unease by issuing warnings to other nations, imploring them not to provide Taiwan with the defense technology.</w:t>
      </w:r>
    </w:p>
    <w:p w:rsidR="00DB7025" w:rsidRDefault="00DB7025" w:rsidP="00DB7025">
      <w:pPr>
        <w:rPr>
          <w:rFonts w:eastAsia="Cambria" w:cs="Times New Roman"/>
        </w:rPr>
      </w:pPr>
      <w:r w:rsidRPr="008D06AA">
        <w:rPr>
          <w:rFonts w:eastAsia="Cambria" w:cs="Times New Roman"/>
        </w:rPr>
        <w:t>China’s Foreign Ministry spokesperson, Hua Chunying (</w:t>
      </w:r>
      <w:r w:rsidRPr="008D06AA">
        <w:rPr>
          <w:rFonts w:ascii="MS Gothic" w:eastAsia="MS Gothic" w:hAnsi="MS Gothic" w:cs="MS Gothic" w:hint="eastAsia"/>
        </w:rPr>
        <w:t>華春瑩</w:t>
      </w:r>
      <w:r w:rsidRPr="008D06AA">
        <w:rPr>
          <w:rFonts w:eastAsia="Cambria" w:cs="Times New Roman"/>
        </w:rPr>
        <w:t>), said on Monday that China’s opposition to arms sales and defense technology transfers by the United States and other countries is “consistent and clear-cut.”</w:t>
      </w:r>
    </w:p>
    <w:p w:rsidR="00DB7025" w:rsidRPr="00B85837" w:rsidRDefault="00DB7025" w:rsidP="00DB7025">
      <w:pPr>
        <w:rPr>
          <w:rFonts w:eastAsia="Cambria" w:cs="Times New Roman"/>
        </w:rPr>
      </w:pPr>
      <w:r w:rsidRPr="008D06AA">
        <w:rPr>
          <w:rFonts w:eastAsia="Cambria" w:cs="Times New Roman"/>
        </w:rPr>
        <w:t xml:space="preserve">In the press briefing on Monday, Hua declared that </w:t>
      </w:r>
      <w:r w:rsidRPr="008D06AA">
        <w:rPr>
          <w:rFonts w:eastAsia="Cambria" w:cs="Times New Roman"/>
          <w:u w:val="single"/>
        </w:rPr>
        <w:t>“China is firmly opposed to any country selling arms to Taiwan and having any form of military links with Taiwan.”</w:t>
      </w:r>
    </w:p>
    <w:p w:rsidR="00DB7025" w:rsidRPr="008D06AA" w:rsidRDefault="00DB7025" w:rsidP="00DB7025">
      <w:pPr>
        <w:rPr>
          <w:rFonts w:eastAsia="Cambria" w:cs="Times New Roman"/>
          <w:b/>
          <w:iCs/>
          <w:u w:val="single"/>
        </w:rPr>
      </w:pPr>
      <w:r w:rsidRPr="008D06AA">
        <w:rPr>
          <w:rFonts w:eastAsia="Cambria" w:cs="Times New Roman"/>
        </w:rPr>
        <w:t xml:space="preserve">After receiving the </w:t>
      </w:r>
      <w:hyperlink r:id="rId22" w:tgtFrame="_blank" w:history="1">
        <w:r w:rsidRPr="008D06AA">
          <w:rPr>
            <w:rFonts w:eastAsia="Cambria" w:cs="Times New Roman"/>
          </w:rPr>
          <w:t>U.S. government’s approval</w:t>
        </w:r>
      </w:hyperlink>
      <w:r w:rsidRPr="008D06AA">
        <w:rPr>
          <w:rFonts w:eastAsia="Cambria" w:cs="Times New Roman"/>
        </w:rPr>
        <w:t xml:space="preserve">, </w:t>
      </w:r>
      <w:r w:rsidRPr="008D06AA">
        <w:rPr>
          <w:rFonts w:eastAsia="Cambria" w:cs="Times New Roman"/>
          <w:u w:val="single"/>
        </w:rPr>
        <w:t xml:space="preserve">several </w:t>
      </w:r>
      <w:r w:rsidRPr="008D06AA">
        <w:rPr>
          <w:rFonts w:eastAsia="Cambria" w:cs="Times New Roman"/>
          <w:b/>
          <w:bCs/>
          <w:u w:val="single"/>
        </w:rPr>
        <w:t>U</w:t>
      </w:r>
      <w:r w:rsidRPr="008D06AA">
        <w:rPr>
          <w:rFonts w:eastAsia="Cambria" w:cs="Times New Roman"/>
          <w:b/>
          <w:iCs/>
          <w:u w:val="single"/>
        </w:rPr>
        <w:t>.S</w:t>
      </w:r>
      <w:r w:rsidRPr="008D06AA">
        <w:rPr>
          <w:rFonts w:eastAsia="Cambria" w:cs="Times New Roman"/>
          <w:bCs/>
          <w:iCs/>
          <w:u w:val="single"/>
        </w:rPr>
        <w:t>.</w:t>
      </w:r>
      <w:r w:rsidRPr="008D06AA">
        <w:rPr>
          <w:rFonts w:eastAsia="Cambria" w:cs="Times New Roman"/>
          <w:b/>
          <w:iCs/>
          <w:u w:val="single"/>
        </w:rPr>
        <w:t xml:space="preserve"> firms have reportedly already provided the necessary technology for Taiwan to begin construction on its indigenous submarine.</w:t>
      </w:r>
    </w:p>
    <w:p w:rsidR="00DB7025" w:rsidRPr="008D06AA" w:rsidRDefault="00DB7025" w:rsidP="00DB7025">
      <w:pPr>
        <w:rPr>
          <w:rFonts w:eastAsia="Cambria" w:cs="Times New Roman"/>
        </w:rPr>
      </w:pPr>
      <w:r w:rsidRPr="008D06AA">
        <w:rPr>
          <w:rFonts w:eastAsia="Cambria" w:cs="Times New Roman"/>
          <w:u w:val="single"/>
        </w:rPr>
        <w:t xml:space="preserve">It was previously reported that companies from the </w:t>
      </w:r>
      <w:hyperlink r:id="rId23" w:tgtFrame="_blank" w:history="1">
        <w:r w:rsidRPr="008D06AA">
          <w:rPr>
            <w:rFonts w:eastAsia="Cambria" w:cs="Times New Roman"/>
            <w:u w:val="single"/>
          </w:rPr>
          <w:t>U.S., India, Japan, and two European countries</w:t>
        </w:r>
      </w:hyperlink>
      <w:r w:rsidRPr="008D06AA">
        <w:rPr>
          <w:rFonts w:eastAsia="Cambria" w:cs="Times New Roman"/>
          <w:u w:val="single"/>
        </w:rPr>
        <w:t xml:space="preserve"> had expressed interest in the Taiwanese submarine project.</w:t>
      </w:r>
      <w:r w:rsidRPr="008D06AA">
        <w:rPr>
          <w:rFonts w:eastAsia="Cambria" w:cs="Times New Roman"/>
        </w:rPr>
        <w:t xml:space="preserve"> China urged these countries to “to fully understand how sensitive and harmful this matter is.”</w:t>
      </w:r>
    </w:p>
    <w:p w:rsidR="00DB7025" w:rsidRPr="008D06AA" w:rsidRDefault="00DB7025" w:rsidP="00DB7025">
      <w:pPr>
        <w:rPr>
          <w:rFonts w:eastAsia="Cambria" w:cs="Times New Roman"/>
          <w:u w:val="single"/>
        </w:rPr>
      </w:pPr>
      <w:r w:rsidRPr="008D06AA">
        <w:rPr>
          <w:rFonts w:eastAsia="Cambria" w:cs="Times New Roman"/>
        </w:rPr>
        <w:t xml:space="preserve">Taiwan’s Ministry of National Defense recently stated that it expects to submit a complete timeline for manufacturing, testing, and commissioning of the first prototype vessel to the Legislative Yuan by March. </w:t>
      </w:r>
      <w:r w:rsidRPr="008D06AA">
        <w:rPr>
          <w:rFonts w:eastAsia="Cambria" w:cs="Times New Roman"/>
          <w:u w:val="single"/>
        </w:rPr>
        <w:t xml:space="preserve">Construction may even begin by the end of the 2019, with the </w:t>
      </w:r>
      <w:hyperlink r:id="rId24" w:tgtFrame="_blank" w:history="1">
        <w:r w:rsidRPr="008D06AA">
          <w:rPr>
            <w:rFonts w:eastAsia="Cambria" w:cs="Times New Roman"/>
            <w:u w:val="single"/>
          </w:rPr>
          <w:t>first vessel expected to be complete by 2025</w:t>
        </w:r>
      </w:hyperlink>
      <w:r w:rsidRPr="008D06AA">
        <w:rPr>
          <w:rFonts w:eastAsia="Cambria" w:cs="Times New Roman"/>
          <w:u w:val="single"/>
        </w:rPr>
        <w:t>.</w:t>
      </w:r>
    </w:p>
    <w:p w:rsidR="00DB7025" w:rsidRPr="008D06AA" w:rsidRDefault="00DB7025" w:rsidP="00DB7025">
      <w:pPr>
        <w:keepNext/>
        <w:keepLines/>
        <w:spacing w:before="40" w:after="0"/>
        <w:outlineLvl w:val="3"/>
        <w:rPr>
          <w:rFonts w:eastAsia="MS Gothic" w:cs="Times New Roman"/>
          <w:b/>
          <w:iCs/>
          <w:sz w:val="26"/>
        </w:rPr>
      </w:pPr>
      <w:r w:rsidRPr="008D06AA">
        <w:rPr>
          <w:rFonts w:eastAsia="MS Gothic" w:cs="Times New Roman"/>
          <w:b/>
          <w:iCs/>
          <w:sz w:val="26"/>
        </w:rPr>
        <w:t>Coalition of shipbuilders including Lockheed Martin working to build indigenous Taiwanese sub</w:t>
      </w:r>
    </w:p>
    <w:p w:rsidR="00DB7025" w:rsidRPr="008D06AA" w:rsidRDefault="00DB7025" w:rsidP="00DB7025">
      <w:pPr>
        <w:rPr>
          <w:rFonts w:eastAsia="Cambria" w:cs="Times New Roman"/>
          <w:b/>
          <w:bCs/>
          <w:sz w:val="26"/>
        </w:rPr>
      </w:pPr>
      <w:r w:rsidRPr="008D06AA">
        <w:rPr>
          <w:rFonts w:eastAsia="Cambria" w:cs="Times New Roman"/>
          <w:b/>
          <w:bCs/>
          <w:sz w:val="26"/>
        </w:rPr>
        <w:t>Hollingsbee, maritime security expert and columnist, 2019</w:t>
      </w:r>
    </w:p>
    <w:p w:rsidR="00DB7025" w:rsidRPr="008D06AA" w:rsidRDefault="00DB7025" w:rsidP="00DB7025">
      <w:pPr>
        <w:rPr>
          <w:rFonts w:eastAsia="Cambria" w:cs="Times New Roman"/>
        </w:rPr>
      </w:pPr>
      <w:r w:rsidRPr="008D06AA">
        <w:rPr>
          <w:rFonts w:eastAsia="Cambria" w:cs="Times New Roman"/>
        </w:rPr>
        <w:t xml:space="preserve">(Trevor, “Taiwan submarine project breaks surface,” Baird Maritime, 1/22/19, </w:t>
      </w:r>
      <w:hyperlink r:id="rId25" w:history="1">
        <w:r w:rsidRPr="008D06AA">
          <w:rPr>
            <w:rFonts w:eastAsia="Cambria" w:cs="Times New Roman"/>
          </w:rPr>
          <w:t>https://www.bairdmaritime.com/work-boat-world/maritime-security-world/4382-feature-taiwan-submarine-project-breaks-surface accessed 7/8/19</w:t>
        </w:r>
      </w:hyperlink>
      <w:r w:rsidRPr="008D06AA">
        <w:rPr>
          <w:rFonts w:eastAsia="Cambria" w:cs="Times New Roman"/>
        </w:rPr>
        <w:t xml:space="preserve"> GDI-JEM)</w:t>
      </w:r>
    </w:p>
    <w:p w:rsidR="00DB7025" w:rsidRPr="008D06AA" w:rsidRDefault="00DB7025" w:rsidP="00DB7025">
      <w:pPr>
        <w:rPr>
          <w:rFonts w:eastAsia="Cambria" w:cs="Times New Roman"/>
          <w:u w:val="single"/>
        </w:rPr>
      </w:pPr>
      <w:r w:rsidRPr="008D06AA">
        <w:rPr>
          <w:rFonts w:eastAsia="Cambria" w:cs="Times New Roman"/>
        </w:rPr>
        <w:t xml:space="preserve">Then, </w:t>
      </w:r>
      <w:r w:rsidRPr="008D06AA">
        <w:rPr>
          <w:rFonts w:eastAsia="Cambria" w:cs="Times New Roman"/>
          <w:u w:val="single"/>
        </w:rPr>
        <w:t>in 2018</w:t>
      </w:r>
      <w:r w:rsidRPr="008D06AA">
        <w:rPr>
          <w:rFonts w:eastAsia="Cambria" w:cs="Times New Roman"/>
        </w:rPr>
        <w:t xml:space="preserve">, President Donald </w:t>
      </w:r>
      <w:r w:rsidRPr="008D06AA">
        <w:rPr>
          <w:rFonts w:eastAsia="Cambria" w:cs="Times New Roman"/>
          <w:u w:val="single"/>
        </w:rPr>
        <w:t>Trump gave approval for US companies to export the requisite technology to Taiwan, for the indigenous construction of diesel electric submarines.</w:t>
      </w:r>
    </w:p>
    <w:p w:rsidR="00DB7025" w:rsidRPr="00DB7025" w:rsidRDefault="00DB7025" w:rsidP="00DB7025">
      <w:r w:rsidRPr="00DB7025">
        <w:t>In October 2018 Taipei awarded a contract to Gibraltar-based consultancy Gavron to map out in detail the way ahead for the submarine project. The contract reportedly included a requirement for Gavron to negotiate export permits for some UK companies to supply submarine components</w:t>
      </w:r>
    </w:p>
    <w:p w:rsidR="00DB7025" w:rsidRPr="00DB7025" w:rsidRDefault="00DB7025" w:rsidP="00DB7025">
      <w:r w:rsidRPr="008D06AA">
        <w:rPr>
          <w:rFonts w:eastAsia="Cambria" w:cs="Times New Roman"/>
        </w:rPr>
        <w:t xml:space="preserve">Now, </w:t>
      </w:r>
      <w:r w:rsidRPr="008D06AA">
        <w:rPr>
          <w:rFonts w:eastAsia="Cambria" w:cs="Times New Roman"/>
          <w:u w:val="single"/>
        </w:rPr>
        <w:t>many reports, circulating in Taiwan</w:t>
      </w:r>
      <w:r w:rsidRPr="008D06AA">
        <w:rPr>
          <w:rFonts w:eastAsia="Cambria" w:cs="Times New Roman"/>
        </w:rPr>
        <w:t xml:space="preserve">, and elsewhere, </w:t>
      </w:r>
      <w:r w:rsidRPr="008D06AA">
        <w:rPr>
          <w:rFonts w:eastAsia="Cambria" w:cs="Times New Roman"/>
          <w:u w:val="single"/>
        </w:rPr>
        <w:t>indicate that the project has gained considerable momentum, and that construction could start as early as 2020</w:t>
      </w:r>
      <w:r w:rsidRPr="008D06AA">
        <w:rPr>
          <w:rFonts w:eastAsia="Cambria" w:cs="Times New Roman"/>
        </w:rPr>
        <w:t xml:space="preserve">. According to the reports, </w:t>
      </w:r>
      <w:r w:rsidRPr="00DB7025">
        <w:t xml:space="preserve">French shipbuilder Naval Group, German constructor HDW, a consortium of Japanese engineers who formally worked for Kawasaki and Mitsubishi, and an unnamed Indian company are all vying to lead the building of the submarines, with </w:t>
      </w:r>
      <w:r w:rsidRPr="00DB7025">
        <w:rPr>
          <w:rStyle w:val="StyleUnderline"/>
        </w:rPr>
        <w:t>Lockheed Martin of the US poised to be the systems integrator</w:t>
      </w:r>
      <w:r w:rsidRPr="00DB7025">
        <w:t>.</w:t>
      </w:r>
    </w:p>
    <w:p w:rsidR="00DB7025" w:rsidRPr="008D06AA" w:rsidRDefault="00DB7025" w:rsidP="00DB7025">
      <w:pPr>
        <w:rPr>
          <w:rFonts w:eastAsia="Cambria" w:cs="Times New Roman"/>
          <w:u w:val="single"/>
        </w:rPr>
      </w:pPr>
      <w:r w:rsidRPr="008D06AA">
        <w:rPr>
          <w:rFonts w:eastAsia="Cambria" w:cs="Times New Roman"/>
          <w:u w:val="single"/>
        </w:rPr>
        <w:t>Taiwan’s legislature is due to give final approval in March this year for the building of a prototype submarine</w:t>
      </w:r>
      <w:r w:rsidRPr="008D06AA">
        <w:rPr>
          <w:rFonts w:eastAsia="Cambria" w:cs="Times New Roman"/>
        </w:rPr>
        <w:t xml:space="preserve">, which will be carried out by Taiwan’s foremost shipbuilder, CSBC. </w:t>
      </w:r>
      <w:r w:rsidRPr="008D06AA">
        <w:rPr>
          <w:rFonts w:eastAsia="Cambria" w:cs="Times New Roman"/>
          <w:u w:val="single"/>
        </w:rPr>
        <w:t>Hua Chunying of the Chinese Foreign Ministry recently cautioned against any foreign company becoming involved with the construction of submarines for the ROCN</w:t>
      </w:r>
      <w:r w:rsidRPr="008D06AA">
        <w:rPr>
          <w:rFonts w:eastAsia="Cambria" w:cs="Times New Roman"/>
        </w:rPr>
        <w:t xml:space="preserve">. Some analysts have noted, though, that </w:t>
      </w:r>
      <w:r w:rsidRPr="008D06AA">
        <w:rPr>
          <w:rFonts w:eastAsia="Cambria" w:cs="Times New Roman"/>
          <w:u w:val="single"/>
        </w:rPr>
        <w:t>Beijing has noticeably toned down its formerly somewhat hysterical comments on the topic, perhaps signalling that it now accepts that it will eventually happen.</w:t>
      </w:r>
    </w:p>
    <w:p w:rsidR="00DB7025" w:rsidRPr="008D06AA" w:rsidRDefault="00DB7025" w:rsidP="00DB7025">
      <w:pPr>
        <w:keepNext/>
        <w:keepLines/>
        <w:spacing w:before="40" w:after="0"/>
        <w:outlineLvl w:val="3"/>
        <w:rPr>
          <w:rFonts w:eastAsia="MS Gothic" w:cs="Times New Roman"/>
          <w:b/>
          <w:iCs/>
          <w:sz w:val="26"/>
        </w:rPr>
      </w:pPr>
      <w:r w:rsidRPr="008D06AA">
        <w:rPr>
          <w:rFonts w:eastAsia="MS Gothic" w:cs="Times New Roman"/>
          <w:b/>
          <w:iCs/>
          <w:sz w:val="26"/>
        </w:rPr>
        <w:t>Construction of Taiwanese subs rely on US consultation for design and systems integration</w:t>
      </w:r>
    </w:p>
    <w:p w:rsidR="00DB7025" w:rsidRPr="008D06AA" w:rsidRDefault="00DB7025" w:rsidP="00DB7025">
      <w:pPr>
        <w:rPr>
          <w:rFonts w:eastAsia="Cambria" w:cs="Times New Roman"/>
          <w:b/>
          <w:bCs/>
          <w:sz w:val="26"/>
        </w:rPr>
      </w:pPr>
      <w:r w:rsidRPr="008D06AA">
        <w:rPr>
          <w:rFonts w:eastAsia="Cambria" w:cs="Times New Roman"/>
          <w:b/>
          <w:bCs/>
          <w:sz w:val="26"/>
        </w:rPr>
        <w:t>Gady, Senior Editor with The Diplomat, 2019</w:t>
      </w:r>
    </w:p>
    <w:p w:rsidR="00DB7025" w:rsidRPr="008D06AA" w:rsidRDefault="00DB7025" w:rsidP="00DB7025">
      <w:pPr>
        <w:rPr>
          <w:rFonts w:eastAsia="Cambria" w:cs="Times New Roman"/>
          <w:b/>
          <w:bCs/>
        </w:rPr>
      </w:pPr>
      <w:r w:rsidRPr="008D06AA">
        <w:rPr>
          <w:rFonts w:eastAsia="Cambria" w:cs="Times New Roman"/>
        </w:rPr>
        <w:t xml:space="preserve">(Franz-Stefan, “Taiwan Unveils Model of Indigenously-Designed Diesel-Electric Attack Submarine,” The Diplomat, 5/9/19, </w:t>
      </w:r>
      <w:hyperlink r:id="rId26" w:history="1">
        <w:r w:rsidRPr="008D06AA">
          <w:rPr>
            <w:rFonts w:eastAsia="Cambria" w:cs="Times New Roman"/>
          </w:rPr>
          <w:t>https://thediplomat.com/2019/05/taiwan-unveils-model-of-indigenously-designed-diesel-electric-attack-submarine/</w:t>
        </w:r>
      </w:hyperlink>
      <w:r w:rsidRPr="008D06AA">
        <w:rPr>
          <w:rFonts w:eastAsia="Cambria" w:cs="Times New Roman"/>
        </w:rPr>
        <w:t xml:space="preserve"> accessed 7/8/19 GDI-JEM)</w:t>
      </w:r>
    </w:p>
    <w:p w:rsidR="00DB7025" w:rsidRPr="00DB7025" w:rsidRDefault="00DB7025" w:rsidP="00DB7025">
      <w:r w:rsidRPr="008D06AA">
        <w:rPr>
          <w:rFonts w:eastAsia="Cambria" w:cs="Times New Roman"/>
          <w:u w:val="single"/>
        </w:rPr>
        <w:t xml:space="preserve">Taiwan’s Ministry of Defense (MoD) in consultation with U.S. defense consultants have been evaluating design proposals </w:t>
      </w:r>
      <w:r w:rsidRPr="00DB7025">
        <w:t xml:space="preserve">from six foreign shipbuilders including two European and two U.S. companies, as well as an Indian firm and a Japanese firm. According to local media reports, the MoD selected a European company to supply the design for the new ROCN SSK fleet. As I </w:t>
      </w:r>
      <w:hyperlink r:id="rId27" w:tgtFrame="_blank" w:history="1">
        <w:r w:rsidRPr="00DB7025">
          <w:rPr>
            <w:rStyle w:val="Hyperlink"/>
          </w:rPr>
          <w:t>noted</w:t>
        </w:r>
      </w:hyperlink>
      <w:r w:rsidRPr="00DB7025">
        <w:t xml:space="preserve"> back in September:</w:t>
      </w:r>
    </w:p>
    <w:p w:rsidR="00DB7025" w:rsidRPr="008D06AA" w:rsidRDefault="00DB7025" w:rsidP="00DB7025">
      <w:pPr>
        <w:rPr>
          <w:rFonts w:eastAsia="Cambria" w:cs="Times New Roman"/>
        </w:rPr>
      </w:pPr>
      <w:r w:rsidRPr="00DB7025">
        <w:t>[T]he boats will be assembled using Japanese construction techniques. A Japanese team consisting of retired engineers from Mitsubishi and Kawasaki Heavy Industries has been supporting the Taiwanese government as technical consultants since the early days of</w:t>
      </w:r>
      <w:r w:rsidRPr="008D06AA">
        <w:rPr>
          <w:rFonts w:eastAsia="Cambria" w:cs="Times New Roman"/>
        </w:rPr>
        <w:t xml:space="preserve"> the IDS program.</w:t>
      </w:r>
    </w:p>
    <w:p w:rsidR="00DB7025" w:rsidRPr="008D06AA" w:rsidRDefault="00DB7025" w:rsidP="00DB7025">
      <w:pPr>
        <w:rPr>
          <w:rFonts w:eastAsia="Cambria" w:cs="Times New Roman"/>
        </w:rPr>
      </w:pPr>
      <w:r w:rsidRPr="008D06AA">
        <w:rPr>
          <w:rFonts w:eastAsia="Cambria" w:cs="Times New Roman"/>
          <w:u w:val="single"/>
        </w:rPr>
        <w:t>U.S. defense contractor Lockheed Martin will serve as systems integrator and reportedly also supply the subs’ combat management system</w:t>
      </w:r>
      <w:r w:rsidRPr="008D06AA">
        <w:rPr>
          <w:rFonts w:eastAsia="Cambria" w:cs="Times New Roman"/>
        </w:rPr>
        <w:t>. (Earlier reports indicated that U.S. defense contractor General Dynamics also offered its AN/BYG-1 submarine combat management system.)</w:t>
      </w:r>
    </w:p>
    <w:p w:rsidR="00DB7025" w:rsidRPr="008D06AA" w:rsidRDefault="00DB7025" w:rsidP="00DB7025">
      <w:pPr>
        <w:rPr>
          <w:rFonts w:eastAsia="Cambria" w:cs="Times New Roman"/>
          <w:u w:val="single"/>
        </w:rPr>
      </w:pPr>
      <w:r w:rsidRPr="008D06AA">
        <w:rPr>
          <w:rFonts w:eastAsia="Cambria" w:cs="Times New Roman"/>
          <w:u w:val="single"/>
        </w:rPr>
        <w:t>The U.S. Department of State approved licenses for U.S. defense firms to sell U.S.-made submarine technology to Taiwan in April 2018</w:t>
      </w:r>
      <w:r w:rsidRPr="008D06AA">
        <w:rPr>
          <w:rFonts w:eastAsia="Cambria" w:cs="Times New Roman"/>
        </w:rPr>
        <w:t xml:space="preserve"> enabling closer collaboration between the U.S. and Taiwan on submarine construction.  As I </w:t>
      </w:r>
      <w:hyperlink r:id="rId28" w:tgtFrame="_blank" w:history="1">
        <w:r w:rsidRPr="008D06AA">
          <w:rPr>
            <w:rFonts w:eastAsia="Cambria" w:cs="Times New Roman"/>
          </w:rPr>
          <w:t>reported</w:t>
        </w:r>
      </w:hyperlink>
      <w:r w:rsidRPr="008D06AA">
        <w:rPr>
          <w:rFonts w:eastAsia="Cambria" w:cs="Times New Roman"/>
        </w:rPr>
        <w:t> in March 2017</w:t>
      </w:r>
      <w:r w:rsidRPr="008D06AA">
        <w:rPr>
          <w:rFonts w:eastAsia="Cambria" w:cs="Times New Roman"/>
          <w:u w:val="single"/>
        </w:rPr>
        <w:t>, the IDS program is divided up into two phases:</w:t>
      </w:r>
    </w:p>
    <w:p w:rsidR="00DB7025" w:rsidRPr="008D06AA" w:rsidRDefault="00DB7025" w:rsidP="00DB7025">
      <w:pPr>
        <w:rPr>
          <w:rFonts w:eastAsia="Cambria" w:cs="Times New Roman"/>
        </w:rPr>
      </w:pPr>
      <w:r w:rsidRPr="008D06AA">
        <w:rPr>
          <w:rFonts w:eastAsia="Cambria" w:cs="Times New Roman"/>
          <w:u w:val="single"/>
        </w:rPr>
        <w:t>The first phase consists of completing design work on Taiwan’s new class of attack subs</w:t>
      </w:r>
      <w:r w:rsidRPr="008D06AA">
        <w:rPr>
          <w:rFonts w:eastAsia="Cambria" w:cs="Times New Roman"/>
        </w:rPr>
        <w:t xml:space="preserve"> for which the government allocated approximately NT$2 billion ($65.66 million). </w:t>
      </w:r>
      <w:r w:rsidRPr="008D06AA">
        <w:rPr>
          <w:rFonts w:eastAsia="Cambria" w:cs="Times New Roman"/>
          <w:u w:val="single"/>
        </w:rPr>
        <w:t>The second stage entails the construction of the new boats with the ambitious goal of finishing construction in eight years and commissioning the subs into service with the ROCN within a decade</w:t>
      </w:r>
      <w:r w:rsidRPr="008D06AA">
        <w:rPr>
          <w:rFonts w:eastAsia="Cambria" w:cs="Times New Roman"/>
        </w:rPr>
        <w:t>. (Each sub could cost as much as $1 billion, according to The Diplomat estimates.)</w:t>
      </w:r>
    </w:p>
    <w:p w:rsidR="00DB7025" w:rsidRDefault="00DB7025" w:rsidP="00DB7025">
      <w:pPr>
        <w:rPr>
          <w:rFonts w:eastAsia="Cambria" w:cs="Times New Roman"/>
          <w:u w:val="single"/>
        </w:rPr>
      </w:pPr>
      <w:r w:rsidRPr="008D06AA">
        <w:rPr>
          <w:rFonts w:eastAsia="Cambria" w:cs="Times New Roman"/>
          <w:u w:val="single"/>
        </w:rPr>
        <w:t>The ROCN aims to deploy a fleet of eight new SSKs. Construction of the first-of-class boat is expected to begin at the end of 2020 or early 2021 with the first operational deployment tentatively scheduled for 2026.</w:t>
      </w:r>
    </w:p>
    <w:p w:rsidR="00653AB1" w:rsidRDefault="00653AB1" w:rsidP="00653AB1">
      <w:pPr>
        <w:pStyle w:val="Heading2"/>
      </w:pPr>
      <w:r>
        <w:t xml:space="preserve">Anti-tank missiles </w:t>
      </w:r>
    </w:p>
    <w:p w:rsidR="00653AB1" w:rsidRPr="00653AB1" w:rsidRDefault="00653AB1" w:rsidP="00653AB1">
      <w:pPr>
        <w:pStyle w:val="Heading3"/>
      </w:pPr>
      <w:r>
        <w:t xml:space="preserve">June 2019 – anti tank missiles </w:t>
      </w:r>
    </w:p>
    <w:p w:rsidR="00653AB1" w:rsidRPr="00424CC3" w:rsidRDefault="00653AB1" w:rsidP="00653AB1">
      <w:pPr>
        <w:pStyle w:val="Heading4"/>
        <w:rPr>
          <w:rStyle w:val="Style13ptBold"/>
          <w:b/>
          <w:bCs w:val="0"/>
        </w:rPr>
      </w:pPr>
      <w:r w:rsidRPr="00424CC3">
        <w:rPr>
          <w:rStyle w:val="Style13ptBold"/>
          <w:b/>
          <w:bCs w:val="0"/>
        </w:rPr>
        <w:t>US negotiating sale of various anti-tank munitions with Taiwan, drawing Chinese condemnation</w:t>
      </w:r>
    </w:p>
    <w:p w:rsidR="00653AB1" w:rsidRDefault="00653AB1" w:rsidP="00653AB1">
      <w:pPr>
        <w:rPr>
          <w:rStyle w:val="Style13ptBold"/>
        </w:rPr>
      </w:pPr>
      <w:r>
        <w:rPr>
          <w:rStyle w:val="Style13ptBold"/>
        </w:rPr>
        <w:t>Stone and Zengerle, reporters for Reuters, 2019</w:t>
      </w:r>
    </w:p>
    <w:p w:rsidR="00653AB1" w:rsidRPr="00424CC3" w:rsidRDefault="00653AB1" w:rsidP="00653AB1">
      <w:pPr>
        <w:rPr>
          <w:b/>
          <w:bCs/>
        </w:rPr>
      </w:pPr>
      <w:r w:rsidRPr="000B47E3">
        <w:t>(</w:t>
      </w:r>
      <w:r>
        <w:t>Mike and Patricia, “</w:t>
      </w:r>
      <w:r w:rsidRPr="000B47E3">
        <w:t>Exclusive: U.S. pursues sale of over $2 billion in weapons to Taiwan, sources say, angering China</w:t>
      </w:r>
      <w:r>
        <w:t xml:space="preserve">,” Reuters, 6/5/19, </w:t>
      </w:r>
      <w:hyperlink r:id="rId29" w:history="1">
        <w:r w:rsidRPr="00826D2D">
          <w:rPr>
            <w:rStyle w:val="Hyperlink"/>
          </w:rPr>
          <w:t>https://www.reuters.com/article/us-usa-taiwan-exclusive/exclusive-u-s-pursues-sale-of-over-2-billion-in-weapons-to-taiwan-sources-say-angering-china-idUSKCN1T62CA accessed 7/3/19</w:t>
        </w:r>
      </w:hyperlink>
      <w:r>
        <w:t xml:space="preserve"> GDI-JEM)</w:t>
      </w:r>
    </w:p>
    <w:p w:rsidR="00653AB1" w:rsidRPr="00424CC3" w:rsidRDefault="00653AB1" w:rsidP="00653AB1">
      <w:r w:rsidRPr="00424CC3">
        <w:rPr>
          <w:rStyle w:val="StyleUnderline"/>
        </w:rPr>
        <w:t>The congressional notifications included a variety of anti-tank munitions</w:t>
      </w:r>
      <w:r w:rsidRPr="00424CC3">
        <w:t xml:space="preserve">, </w:t>
      </w:r>
      <w:r w:rsidRPr="00424CC3">
        <w:rPr>
          <w:rStyle w:val="StyleUnderline"/>
        </w:rPr>
        <w:t>including</w:t>
      </w:r>
      <w:r w:rsidRPr="00424CC3">
        <w:t xml:space="preserve"> 409 Raytheon Co and Lockheed Martin Corp-made </w:t>
      </w:r>
      <w:r w:rsidRPr="00424CC3">
        <w:rPr>
          <w:rStyle w:val="StyleUnderline"/>
        </w:rPr>
        <w:t>Javelin missiles worth as much as $129 million</w:t>
      </w:r>
      <w:r w:rsidRPr="00424CC3">
        <w:t xml:space="preserve">, two of the sources said. </w:t>
      </w:r>
    </w:p>
    <w:p w:rsidR="00653AB1" w:rsidRPr="00424CC3" w:rsidRDefault="00653AB1" w:rsidP="00653AB1">
      <w:r w:rsidRPr="00424CC3">
        <w:rPr>
          <w:rStyle w:val="StyleUnderline"/>
        </w:rPr>
        <w:t>The notifications also included 1,240 TOW anti-tank missiles worth as much as $299 million</w:t>
      </w:r>
      <w:r w:rsidRPr="00424CC3">
        <w:t xml:space="preserve">, one of the sources said. </w:t>
      </w:r>
      <w:r w:rsidRPr="00424CC3">
        <w:rPr>
          <w:rStyle w:val="StyleUnderline"/>
        </w:rPr>
        <w:t>There were also 250 stinger missiles worth as much as $223 million</w:t>
      </w:r>
      <w:r w:rsidRPr="00424CC3">
        <w:t xml:space="preserve"> in the notification, the source said. </w:t>
      </w:r>
    </w:p>
    <w:p w:rsidR="00653AB1" w:rsidRPr="00424CC3" w:rsidRDefault="00653AB1" w:rsidP="00653AB1">
      <w:r w:rsidRPr="00424CC3">
        <w:rPr>
          <w:rStyle w:val="StyleUnderline"/>
        </w:rPr>
        <w:t xml:space="preserve">Stingers are </w:t>
      </w:r>
      <w:r w:rsidRPr="00424CC3">
        <w:t>often used in</w:t>
      </w:r>
      <w:r w:rsidRPr="00424CC3">
        <w:rPr>
          <w:rStyle w:val="StyleUnderline"/>
        </w:rPr>
        <w:t xml:space="preserve"> portable anti-aircraft weapons systems</w:t>
      </w:r>
      <w:r w:rsidRPr="00424CC3">
        <w:t xml:space="preserve">. </w:t>
      </w:r>
    </w:p>
    <w:p w:rsidR="00653AB1" w:rsidRPr="00424CC3" w:rsidRDefault="00653AB1" w:rsidP="00653AB1">
      <w:r w:rsidRPr="00424CC3">
        <w:t xml:space="preserve">Taiwan’s Defense Ministry confirmed it had requested those weapons and that the request was proceeding normally. </w:t>
      </w:r>
    </w:p>
    <w:p w:rsidR="00653AB1" w:rsidRPr="00424CC3" w:rsidRDefault="00653AB1" w:rsidP="00653AB1">
      <w:r w:rsidRPr="00424CC3">
        <w:rPr>
          <w:rStyle w:val="StyleUnderline"/>
        </w:rPr>
        <w:t>The U.S. commitment to providing Taiwan with the weapons to defend itself helps Taiwan’s military to raise its combat abilities</w:t>
      </w:r>
      <w:r w:rsidRPr="00424CC3">
        <w:t xml:space="preserve">, consolidates the Taiwan-U.S. security partnership and ensures Taiwan’s security, the ministry said in a statement. </w:t>
      </w:r>
    </w:p>
    <w:p w:rsidR="00653AB1" w:rsidRPr="00424CC3" w:rsidRDefault="00653AB1" w:rsidP="00653AB1">
      <w:pPr>
        <w:rPr>
          <w:rStyle w:val="Emphasis"/>
        </w:rPr>
      </w:pPr>
      <w:r w:rsidRPr="00424CC3">
        <w:rPr>
          <w:rStyle w:val="Emphasis"/>
        </w:rPr>
        <w:t xml:space="preserve">The Chinese government condemned the planned sale. </w:t>
      </w:r>
    </w:p>
    <w:p w:rsidR="00653AB1" w:rsidRPr="00424CC3" w:rsidRDefault="00653AB1" w:rsidP="00653AB1">
      <w:r w:rsidRPr="00424CC3">
        <w:t>“</w:t>
      </w:r>
      <w:r w:rsidRPr="00424CC3">
        <w:rPr>
          <w:rStyle w:val="StyleUnderline"/>
        </w:rPr>
        <w:t>We are severely concerned about the U.S. move and are firmly against U.S. arms sales to Taiwan</w:t>
      </w:r>
      <w:r w:rsidRPr="00424CC3">
        <w:t xml:space="preserve">,” Foreign Ministry spokesman Geng Shuang told a daily news briefing in Beijing. </w:t>
      </w:r>
    </w:p>
    <w:p w:rsidR="00653AB1" w:rsidRPr="00424CC3" w:rsidRDefault="00653AB1" w:rsidP="00653AB1">
      <w:r w:rsidRPr="00424CC3">
        <w:rPr>
          <w:rStyle w:val="StyleUnderline"/>
        </w:rPr>
        <w:t>China urges the United States to stop arms sales to Taiwan</w:t>
      </w:r>
      <w:r w:rsidRPr="00424CC3">
        <w:t xml:space="preserve"> and prudently deal with issues relating to Taiwan </w:t>
      </w:r>
      <w:r w:rsidRPr="00424CC3">
        <w:rPr>
          <w:rStyle w:val="StyleUnderline"/>
        </w:rPr>
        <w:t>to prevent harm to bilateral relations</w:t>
      </w:r>
      <w:r w:rsidRPr="00424CC3">
        <w:t xml:space="preserve"> and peace and stability in the Taiwan Strait, he added. </w:t>
      </w:r>
    </w:p>
    <w:p w:rsidR="00653AB1" w:rsidRPr="00424CC3" w:rsidRDefault="00653AB1" w:rsidP="00653AB1"/>
    <w:p w:rsidR="00653AB1" w:rsidRPr="000C5DB1" w:rsidRDefault="00653AB1" w:rsidP="00653AB1"/>
    <w:p w:rsidR="00653AB1" w:rsidRDefault="00653AB1" w:rsidP="00653AB1">
      <w:pPr>
        <w:pStyle w:val="Heading2"/>
      </w:pPr>
      <w:r>
        <w:t xml:space="preserve">Abrams tanks </w:t>
      </w:r>
    </w:p>
    <w:p w:rsidR="00653AB1" w:rsidRPr="00653AB1" w:rsidRDefault="00653AB1" w:rsidP="00653AB1">
      <w:pPr>
        <w:pStyle w:val="Heading3"/>
      </w:pPr>
      <w:r>
        <w:t xml:space="preserve">June 2019 – abrams tanks </w:t>
      </w:r>
    </w:p>
    <w:p w:rsidR="00653AB1" w:rsidRPr="00930C15" w:rsidRDefault="00653AB1" w:rsidP="00653AB1">
      <w:pPr>
        <w:pStyle w:val="Heading4"/>
        <w:rPr>
          <w:rStyle w:val="Style13ptBold"/>
          <w:b/>
          <w:bCs w:val="0"/>
        </w:rPr>
      </w:pPr>
      <w:r w:rsidRPr="00930C15">
        <w:rPr>
          <w:rStyle w:val="Style13ptBold"/>
          <w:b/>
          <w:bCs w:val="0"/>
        </w:rPr>
        <w:t xml:space="preserve">US pursuing sales of $2 billion worth of </w:t>
      </w:r>
      <w:r>
        <w:rPr>
          <w:rStyle w:val="Style13ptBold"/>
          <w:b/>
          <w:bCs w:val="0"/>
        </w:rPr>
        <w:t xml:space="preserve">M1A2 Abrams </w:t>
      </w:r>
      <w:r w:rsidRPr="00930C15">
        <w:rPr>
          <w:rStyle w:val="Style13ptBold"/>
          <w:b/>
          <w:bCs w:val="0"/>
        </w:rPr>
        <w:t>tanks to Taiwan, angering China</w:t>
      </w:r>
    </w:p>
    <w:p w:rsidR="00653AB1" w:rsidRDefault="00653AB1" w:rsidP="00653AB1">
      <w:pPr>
        <w:rPr>
          <w:rStyle w:val="Style13ptBold"/>
        </w:rPr>
      </w:pPr>
      <w:r>
        <w:rPr>
          <w:rStyle w:val="Style13ptBold"/>
        </w:rPr>
        <w:t>Stone and Zengerle, reporters for Reuters, 2019</w:t>
      </w:r>
    </w:p>
    <w:p w:rsidR="00653AB1" w:rsidRPr="000B47E3" w:rsidRDefault="00653AB1" w:rsidP="00653AB1">
      <w:pPr>
        <w:rPr>
          <w:b/>
          <w:bCs/>
        </w:rPr>
      </w:pPr>
      <w:r w:rsidRPr="000B47E3">
        <w:t>(</w:t>
      </w:r>
      <w:r>
        <w:t>Mike and Patricia, “</w:t>
      </w:r>
      <w:r w:rsidRPr="000B47E3">
        <w:t>Exclusive: U.S. pursues sale of over $2 billion in weapons to Taiwan, sources say, angering China</w:t>
      </w:r>
      <w:r>
        <w:t xml:space="preserve">,” Reuters, 6/5/19, </w:t>
      </w:r>
      <w:hyperlink r:id="rId30" w:history="1">
        <w:r w:rsidRPr="00826D2D">
          <w:rPr>
            <w:rStyle w:val="Hyperlink"/>
          </w:rPr>
          <w:t>https://www.reuters.com/article/us-usa-taiwan-exclusive/exclusive-u-s-pursues-sale-of-over-2-billion-in-weapons-to-taiwan-sources-say-angering-china-idUSKCN1T62CA accessed 7/3/19</w:t>
        </w:r>
      </w:hyperlink>
      <w:r>
        <w:t xml:space="preserve"> GDI-JEM)</w:t>
      </w:r>
    </w:p>
    <w:p w:rsidR="00653AB1" w:rsidRPr="000B47E3" w:rsidRDefault="00653AB1" w:rsidP="00653AB1">
      <w:pPr>
        <w:rPr>
          <w:rStyle w:val="StyleUnderline"/>
        </w:rPr>
      </w:pPr>
      <w:r w:rsidRPr="000B47E3">
        <w:t xml:space="preserve">WASHINGTON (Reuters) - </w:t>
      </w:r>
      <w:r w:rsidRPr="000B47E3">
        <w:rPr>
          <w:rStyle w:val="StyleUnderline"/>
        </w:rPr>
        <w:t>The United States is pursuing the sale of more than</w:t>
      </w:r>
      <w:r w:rsidRPr="000B47E3">
        <w:rPr>
          <w:rStyle w:val="Emphasis"/>
        </w:rPr>
        <w:t xml:space="preserve"> $2 billion worth of tanks and weapons to Taiwan</w:t>
      </w:r>
      <w:r w:rsidRPr="000B47E3">
        <w:t xml:space="preserve">, four people familiar with the negotiations said, </w:t>
      </w:r>
      <w:r w:rsidRPr="000B47E3">
        <w:rPr>
          <w:rStyle w:val="Emphasis"/>
        </w:rPr>
        <w:t>sparking anger from Beijing</w:t>
      </w:r>
      <w:r w:rsidRPr="000B47E3">
        <w:rPr>
          <w:rStyle w:val="StyleUnderline"/>
        </w:rPr>
        <w:t xml:space="preserve"> which is already involved in an escalating trade war with Washington. </w:t>
      </w:r>
    </w:p>
    <w:p w:rsidR="00653AB1" w:rsidRPr="000B47E3" w:rsidRDefault="00653AB1" w:rsidP="00653AB1">
      <w:r w:rsidRPr="000B47E3">
        <w:rPr>
          <w:rStyle w:val="StyleUnderline"/>
        </w:rPr>
        <w:t>An informal notification of the proposed sale has been sent to the U.S. Congress,</w:t>
      </w:r>
      <w:r w:rsidRPr="000B47E3">
        <w:t xml:space="preserve"> the four sources said on condition of anonymity because they were not authorized to speak about the possible deal. </w:t>
      </w:r>
    </w:p>
    <w:p w:rsidR="00653AB1" w:rsidRPr="000B47E3" w:rsidRDefault="00653AB1" w:rsidP="00653AB1">
      <w:pPr>
        <w:rPr>
          <w:rStyle w:val="StyleUnderline"/>
        </w:rPr>
      </w:pPr>
      <w:r w:rsidRPr="000B47E3">
        <w:rPr>
          <w:rStyle w:val="StyleUnderline"/>
        </w:rPr>
        <w:t>The potential sale included 108 General Dynamics Corp M1A2 Abrams tanks</w:t>
      </w:r>
      <w:r w:rsidRPr="000B47E3">
        <w:t xml:space="preserve"> worth around $2 billion as well as anti-tank and anti-aircraft munitions, three of the sources said. </w:t>
      </w:r>
      <w:r w:rsidRPr="000B47E3">
        <w:rPr>
          <w:rStyle w:val="StyleUnderline"/>
        </w:rPr>
        <w:t xml:space="preserve">Taiwan has been interested in refreshing its existing U.S.-made battle tank inventory, which includes M60 Patton tanks. </w:t>
      </w:r>
    </w:p>
    <w:p w:rsidR="00653AB1" w:rsidRPr="000B47E3" w:rsidRDefault="00653AB1" w:rsidP="00653AB1">
      <w:r w:rsidRPr="000B47E3">
        <w:rPr>
          <w:rStyle w:val="StyleUnderline"/>
        </w:rPr>
        <w:t>The United States is the main arms supplier to Taiwan, which China deems its own and has never renounced the use of force</w:t>
      </w:r>
      <w:r w:rsidRPr="000B47E3">
        <w:t xml:space="preserve"> to bring the self-ruled island under its control. </w:t>
      </w:r>
    </w:p>
    <w:p w:rsidR="00653AB1" w:rsidRPr="00930C15" w:rsidRDefault="00653AB1" w:rsidP="00653AB1">
      <w:pPr>
        <w:rPr>
          <w:u w:val="single"/>
        </w:rPr>
      </w:pPr>
      <w:r w:rsidRPr="000B47E3">
        <w:t xml:space="preserve">Taiwan President </w:t>
      </w:r>
      <w:r w:rsidRPr="000B47E3">
        <w:rPr>
          <w:rStyle w:val="StyleUnderline"/>
        </w:rPr>
        <w:t>Tsai Ing-wen said in March Washington was responding positively to Taipei’s requests for new arms sales</w:t>
      </w:r>
      <w:r w:rsidRPr="000B47E3">
        <w:t xml:space="preserve"> to bolster its defenses in the face of pressure from China. </w:t>
      </w:r>
      <w:r w:rsidRPr="000B47E3">
        <w:rPr>
          <w:rStyle w:val="StyleUnderline"/>
        </w:rPr>
        <w:t xml:space="preserve">The United States has no formal ties with Taiwan but is bound by law to help provide it with the means to defend itself. </w:t>
      </w:r>
    </w:p>
    <w:p w:rsidR="00DB7025" w:rsidRDefault="00191718" w:rsidP="00191718">
      <w:pPr>
        <w:pStyle w:val="Heading2"/>
      </w:pPr>
      <w:r>
        <w:t xml:space="preserve">Multiple sales </w:t>
      </w:r>
    </w:p>
    <w:p w:rsidR="00191718" w:rsidRDefault="00191718" w:rsidP="00191718">
      <w:pPr>
        <w:pStyle w:val="Heading3"/>
      </w:pPr>
      <w:r>
        <w:t>AT multiple sales means that your advantages are empirically denied</w:t>
      </w:r>
    </w:p>
    <w:p w:rsidR="00191718" w:rsidRDefault="00191718" w:rsidP="00D24F38">
      <w:pPr>
        <w:pStyle w:val="Heading4"/>
      </w:pPr>
      <w:r>
        <w:t>Recent sales, so close together, intensify their symbolic importance.  This makes confrontations more risky – and a reason why you need to de-escalate</w:t>
      </w:r>
      <w:r w:rsidR="00D24F38">
        <w:t>.  Cronin evidence in the 1ac says c</w:t>
      </w:r>
      <w:r w:rsidR="00D24F38" w:rsidRPr="00D24F38">
        <w:t>urrent arms sales reverse policies that pushed ROC towards realistic and credible defense posture.  Future arms sales will continue this move away from asymmetric defense planning</w:t>
      </w:r>
      <w:r w:rsidR="00D24F38">
        <w:t>.</w:t>
      </w:r>
    </w:p>
    <w:p w:rsidR="00282F70" w:rsidRDefault="00282F70" w:rsidP="00282F70">
      <w:pPr>
        <w:rPr>
          <w:rStyle w:val="Style13ptBold"/>
        </w:rPr>
      </w:pPr>
      <w:r>
        <w:rPr>
          <w:rStyle w:val="Style13ptBold"/>
        </w:rPr>
        <w:t>Marlow and Ellis, writers for Bloomberg politics, 2019</w:t>
      </w:r>
    </w:p>
    <w:p w:rsidR="00282F70" w:rsidRDefault="00282F70" w:rsidP="00282F70">
      <w:r w:rsidRPr="00F07E08">
        <w:t>(</w:t>
      </w:r>
      <w:r>
        <w:t>Iain and Samson, “</w:t>
      </w:r>
      <w:r w:rsidRPr="00F07E08">
        <w:t>Trump’s Sale of F-16 Jets to Taiwan Is Making China Nervous</w:t>
      </w:r>
      <w:r>
        <w:t xml:space="preserve">,” Bloomberg, 3/20/19, </w:t>
      </w:r>
      <w:hyperlink r:id="rId31" w:history="1">
        <w:r w:rsidRPr="00E14B19">
          <w:rPr>
            <w:rStyle w:val="Hyperlink"/>
          </w:rPr>
          <w:t>https://www.bloomberg.com/news/articles/2019-03-30/trump-s-sale-of-40-year-old-fighter-jets-is-making-china-nervous accessed 7/8/19</w:t>
        </w:r>
      </w:hyperlink>
      <w:r>
        <w:t xml:space="preserve"> GDI-JEM)</w:t>
      </w:r>
    </w:p>
    <w:p w:rsidR="00282F70" w:rsidRPr="00A23A48" w:rsidRDefault="00282F70" w:rsidP="00282F70">
      <w:pPr>
        <w:rPr>
          <w:rStyle w:val="StyleUnderline"/>
        </w:rPr>
      </w:pPr>
      <w:r w:rsidRPr="00A23A48">
        <w:rPr>
          <w:rStyle w:val="StyleUnderline"/>
        </w:rPr>
        <w:t>The U.S. may finally sell Taiwan the warplanes it has sought for more than a decade to defend against China. Their arrival would deal more of a political shock than a military blow to Beijing.</w:t>
      </w:r>
    </w:p>
    <w:p w:rsidR="00282F70" w:rsidRPr="00A23A48" w:rsidRDefault="00282F70" w:rsidP="00282F70">
      <w:pPr>
        <w:rPr>
          <w:rStyle w:val="StyleUnderline"/>
        </w:rPr>
      </w:pPr>
      <w:r w:rsidRPr="00A23A48">
        <w:rPr>
          <w:rStyle w:val="StyleUnderline"/>
        </w:rPr>
        <w:t xml:space="preserve">Trump administration officials have given tacit approval to Taipei’s request to buy more than 60 </w:t>
      </w:r>
      <w:hyperlink r:id="rId32" w:tgtFrame="_blank" w:tooltip="Bloomberg Quote" w:history="1">
        <w:r w:rsidRPr="00A23A48">
          <w:rPr>
            <w:rStyle w:val="StyleUnderline"/>
          </w:rPr>
          <w:t>Lockheed Martin Corp.</w:t>
        </w:r>
      </w:hyperlink>
      <w:r w:rsidRPr="00A23A48">
        <w:rPr>
          <w:rStyle w:val="StyleUnderline"/>
        </w:rPr>
        <w:t xml:space="preserve"> F-16s</w:t>
      </w:r>
      <w:r w:rsidRPr="00CE7C50">
        <w:t xml:space="preserve">, </w:t>
      </w:r>
      <w:hyperlink r:id="rId33" w:tgtFrame="_blank" w:tooltip="China Protests Possible Trump Move to Sell F-16s to Taiwan" w:history="1">
        <w:r w:rsidRPr="00CE7C50">
          <w:rPr>
            <w:rStyle w:val="Hyperlink"/>
          </w:rPr>
          <w:t>according</w:t>
        </w:r>
      </w:hyperlink>
      <w:r w:rsidRPr="00CE7C50">
        <w:t xml:space="preserve"> to people familiar with the matter, setting the stage for the first such deal since 1992. </w:t>
      </w:r>
      <w:r w:rsidRPr="00A23A48">
        <w:rPr>
          <w:rStyle w:val="StyleUnderline"/>
        </w:rPr>
        <w:t>While a few dozen fighter jets would hardly tip the military balance against the increasingly powerful Chinese military, it would signal a new American willingness to back the democratically run island.</w:t>
      </w:r>
    </w:p>
    <w:p w:rsidR="00282F70" w:rsidRPr="00CE7C50" w:rsidRDefault="00282F70" w:rsidP="00282F70">
      <w:r w:rsidRPr="00A23A48">
        <w:rPr>
          <w:rStyle w:val="StyleUnderline"/>
        </w:rPr>
        <w:t xml:space="preserve">“For Beijing, it would be a huge shock,” </w:t>
      </w:r>
      <w:r w:rsidRPr="00CE7C50">
        <w:t xml:space="preserve">said </w:t>
      </w:r>
      <w:hyperlink r:id="rId34" w:anchor=".XJ3tSCj7Q2x" w:tgtFrame="_blank" w:tooltip="Link to Website" w:history="1">
        <w:r w:rsidRPr="00CE7C50">
          <w:rPr>
            <w:rStyle w:val="Hyperlink"/>
          </w:rPr>
          <w:t>Wu Shang-su</w:t>
        </w:r>
      </w:hyperlink>
      <w:r w:rsidRPr="00CE7C50">
        <w:t xml:space="preserve">, a research fellow at the S. Rajaratnam School of International Studies in Singapore. “But </w:t>
      </w:r>
      <w:r w:rsidRPr="00A23A48">
        <w:rPr>
          <w:rStyle w:val="StyleUnderline"/>
        </w:rPr>
        <w:t>it would be more of a political shock than a military shock. It would be, ‘Oh, the U.S. doesn’t care how we feel.’ It would be more of a symbolic or emotional issue.”</w:t>
      </w:r>
    </w:p>
    <w:p w:rsidR="00282F70" w:rsidRPr="00191718" w:rsidRDefault="00282F70" w:rsidP="00282F70">
      <w:r w:rsidRPr="00A23A48">
        <w:rPr>
          <w:rStyle w:val="StyleUnderline"/>
        </w:rPr>
        <w:t xml:space="preserve">The potential sale is among </w:t>
      </w:r>
      <w:hyperlink r:id="rId35" w:tgtFrame="_blank" w:tooltip="China Protests Possible Trump Move to Sell F-16s to Taiwan" w:history="1">
        <w:r w:rsidRPr="00A23A48">
          <w:rPr>
            <w:rStyle w:val="StyleUnderline"/>
          </w:rPr>
          <w:t>several gestures</w:t>
        </w:r>
      </w:hyperlink>
      <w:r w:rsidRPr="00A23A48">
        <w:rPr>
          <w:rStyle w:val="StyleUnderline"/>
        </w:rPr>
        <w:t xml:space="preserve"> of U.S. support for Taiwan in recent months</w:t>
      </w:r>
      <w:r w:rsidRPr="00CE7C50">
        <w:t xml:space="preserve">, even as President Donald Trump and Chinese counterpart Xi Jinping near a deal to end the costly </w:t>
      </w:r>
      <w:hyperlink r:id="rId36" w:tgtFrame="_blank" w:tooltip="China’s Tropical Talk-Fest Highlights Reform Pace Amid Trade War" w:history="1">
        <w:r w:rsidRPr="00CE7C50">
          <w:rPr>
            <w:rStyle w:val="Hyperlink"/>
          </w:rPr>
          <w:t>trade war</w:t>
        </w:r>
      </w:hyperlink>
      <w:r w:rsidRPr="00CE7C50">
        <w:t xml:space="preserve">. </w:t>
      </w:r>
      <w:r w:rsidRPr="00A23A48">
        <w:rPr>
          <w:rStyle w:val="StyleUnderline"/>
        </w:rPr>
        <w:t>The U.S. also sailed a warship through the Taiwan Strait and accommodated President Tsai Ing-wen’s stopover in Hawaii last week</w:t>
      </w:r>
      <w:r w:rsidRPr="00CE7C50">
        <w:t>, drawing protests from China, which denounced the moves as “extremely dangerous.”</w:t>
      </w:r>
    </w:p>
    <w:p w:rsidR="00282F70" w:rsidRPr="00282F70" w:rsidRDefault="00282F70" w:rsidP="00282F70"/>
    <w:p w:rsidR="00DB7025" w:rsidRPr="00DB7025" w:rsidRDefault="00DB7025" w:rsidP="00DB7025"/>
    <w:p w:rsidR="00B964F0" w:rsidRDefault="009358AF" w:rsidP="00B964F0">
      <w:pPr>
        <w:pStyle w:val="Heading1"/>
      </w:pPr>
      <w:r>
        <w:t xml:space="preserve">ROC Arms Sales bad </w:t>
      </w:r>
      <w:r w:rsidR="006E1FE7">
        <w:t>[see also versions of the aff]</w:t>
      </w:r>
    </w:p>
    <w:p w:rsidR="009358AF" w:rsidRDefault="009358AF" w:rsidP="009A1C12">
      <w:pPr>
        <w:pStyle w:val="Heading2"/>
      </w:pPr>
      <w:r>
        <w:t xml:space="preserve">Arms sales </w:t>
      </w:r>
      <w:r w:rsidR="009A1C12">
        <w:t xml:space="preserve">hurt relations </w:t>
      </w:r>
    </w:p>
    <w:p w:rsidR="009A1C12" w:rsidRDefault="009A1C12" w:rsidP="009A1C12">
      <w:pPr>
        <w:pStyle w:val="Heading4"/>
      </w:pPr>
      <w:r>
        <w:t xml:space="preserve">Arms sales erodes foundation of US-China relations and risk confrontation – post - F-16 flyovers prove  </w:t>
      </w:r>
    </w:p>
    <w:p w:rsidR="009A1C12" w:rsidRDefault="009A1C12" w:rsidP="009A1C12">
      <w:pPr>
        <w:rPr>
          <w:rStyle w:val="Style13ptBold"/>
        </w:rPr>
      </w:pPr>
      <w:r>
        <w:rPr>
          <w:rStyle w:val="Style13ptBold"/>
        </w:rPr>
        <w:t>Marlow and Ellis, writers for Bloomberg politics, 2019</w:t>
      </w:r>
    </w:p>
    <w:p w:rsidR="009A1C12" w:rsidRPr="00CE7C50" w:rsidRDefault="009A1C12" w:rsidP="009A1C12">
      <w:r w:rsidRPr="00F07E08">
        <w:t>(</w:t>
      </w:r>
      <w:r>
        <w:t>Iain and Samson, “</w:t>
      </w:r>
      <w:r w:rsidRPr="00F07E08">
        <w:t>Trump’s Sale of F-16 Jets to Taiwan Is Making China Nervous</w:t>
      </w:r>
      <w:r>
        <w:t xml:space="preserve">,” Bloomberg, 3/20/19, </w:t>
      </w:r>
      <w:hyperlink r:id="rId37" w:history="1">
        <w:r w:rsidRPr="00E14B19">
          <w:rPr>
            <w:rStyle w:val="Hyperlink"/>
          </w:rPr>
          <w:t>https://www.bloomberg.com/news/articles/2019-03-30/trump-s-sale-of-40-year-old-fighter-jets-is-making-china-nervous accessed 7/8/19</w:t>
        </w:r>
      </w:hyperlink>
      <w:r>
        <w:t xml:space="preserve"> GDI-JEM)</w:t>
      </w:r>
    </w:p>
    <w:p w:rsidR="009A1C12" w:rsidRPr="00E72068" w:rsidRDefault="009A1C12" w:rsidP="009A1C12">
      <w:pPr>
        <w:rPr>
          <w:rStyle w:val="StyleUnderline"/>
        </w:rPr>
      </w:pPr>
      <w:r w:rsidRPr="00E72068">
        <w:rPr>
          <w:rStyle w:val="StyleUnderline"/>
        </w:rPr>
        <w:t>The F-16Vs requested by Taiwan are promoted as the world’s most advanced fourth-generation jet</w:t>
      </w:r>
      <w:r w:rsidRPr="00CE7C50">
        <w:t xml:space="preserve">, including the latest radar and avionics, even though the original F-16 model has been in service for more than 40 years. </w:t>
      </w:r>
      <w:r w:rsidRPr="00E72068">
        <w:rPr>
          <w:rStyle w:val="StyleUnderline"/>
        </w:rPr>
        <w:t>The aircraft would help the island respond day-to-day incidents such as air space incursions that fall short of open war and mop up data during routine patrols.</w:t>
      </w:r>
    </w:p>
    <w:p w:rsidR="009A1C12" w:rsidRPr="00CE7C50" w:rsidRDefault="009A1C12" w:rsidP="009A1C12">
      <w:r w:rsidRPr="00E72068">
        <w:rPr>
          <w:rStyle w:val="StyleUnderline"/>
        </w:rPr>
        <w:t xml:space="preserve">Taiwan’s foreign ministry Sunday </w:t>
      </w:r>
      <w:hyperlink r:id="rId38" w:tgtFrame="_blank" w:tooltip="Taiwan Accuses China of ‘Provocative’ Action With Fighter Jets" w:history="1">
        <w:r w:rsidRPr="00E72068">
          <w:rPr>
            <w:rStyle w:val="StyleUnderline"/>
          </w:rPr>
          <w:t>reported</w:t>
        </w:r>
      </w:hyperlink>
      <w:r w:rsidRPr="00E72068">
        <w:rPr>
          <w:rStyle w:val="StyleUnderline"/>
        </w:rPr>
        <w:t xml:space="preserve"> on one such incident, accusing China of provocation. The ministry said two Chinese fighter jets crossed the median line of the Taiwan Strait</w:t>
      </w:r>
      <w:r w:rsidRPr="00CE7C50">
        <w:t xml:space="preserve"> that divides the sides. There was no reported public response from China.</w:t>
      </w:r>
    </w:p>
    <w:p w:rsidR="009A1C12" w:rsidRPr="00E72068" w:rsidRDefault="009A1C12" w:rsidP="009A1C12">
      <w:pPr>
        <w:rPr>
          <w:rStyle w:val="StyleUnderline"/>
        </w:rPr>
      </w:pPr>
      <w:r w:rsidRPr="00E72068">
        <w:rPr>
          <w:rStyle w:val="StyleUnderline"/>
        </w:rPr>
        <w:t>China</w:t>
      </w:r>
      <w:r w:rsidRPr="00CE7C50">
        <w:t xml:space="preserve">, which suspended military exchanges with the U.S. in response to previous sales, </w:t>
      </w:r>
      <w:r w:rsidRPr="00E72068">
        <w:rPr>
          <w:rStyle w:val="StyleUnderline"/>
        </w:rPr>
        <w:t>protested the F-16 move</w:t>
      </w:r>
      <w:r w:rsidRPr="00CE7C50">
        <w:t xml:space="preserve">. </w:t>
      </w:r>
      <w:r w:rsidRPr="00E72068">
        <w:rPr>
          <w:rStyle w:val="StyleUnderline"/>
        </w:rPr>
        <w:t>The foreign ministry said the country lodged “stern representations” with U.S. while the defense ministry warned against moves that undercut the contention that the mainland and Taiwan are part of “one China.”</w:t>
      </w:r>
    </w:p>
    <w:p w:rsidR="009A1C12" w:rsidRPr="00CE7C50" w:rsidRDefault="009A1C12" w:rsidP="009A1C12">
      <w:r w:rsidRPr="00E72068">
        <w:rPr>
          <w:rStyle w:val="Emphasis"/>
        </w:rPr>
        <w:t>“Any words or actions that undermine the one-China policy are tantamount to shaking the foundation of China-U.S. relations</w:t>
      </w:r>
      <w:r w:rsidRPr="00CE7C50">
        <w:t>, are inconsistent with the fundamental interests of China and the United States and are also extremely dangerous,” Senior Colonel Wu Qian said at a briefing Thursday in Beijing.</w:t>
      </w:r>
    </w:p>
    <w:p w:rsidR="009A1C12" w:rsidRPr="003718D1" w:rsidRDefault="009A1C12" w:rsidP="009A1C12">
      <w:pPr>
        <w:rPr>
          <w:u w:val="single"/>
        </w:rPr>
      </w:pPr>
      <w:r w:rsidRPr="00E72068">
        <w:rPr>
          <w:rStyle w:val="StyleUnderline"/>
        </w:rPr>
        <w:t>The sale could be calibrated to test China’s bottom line without breaching it. Xi,</w:t>
      </w:r>
      <w:r w:rsidRPr="00CE7C50">
        <w:t xml:space="preserve"> the Chinese president, </w:t>
      </w:r>
      <w:r w:rsidRPr="00E72068">
        <w:rPr>
          <w:rStyle w:val="StyleUnderline"/>
        </w:rPr>
        <w:t>would have to decide whether to risk his trade pact with Trump or even an open conflict between two of the world’s most powerful militaries to prevent the sale of a few dozen jets.</w:t>
      </w:r>
    </w:p>
    <w:p w:rsidR="009A1C12" w:rsidRPr="0003007C" w:rsidRDefault="009A1C12" w:rsidP="009A1C12">
      <w:pPr>
        <w:pStyle w:val="Heading4"/>
        <w:rPr>
          <w:rStyle w:val="Style13ptBold"/>
          <w:b/>
        </w:rPr>
      </w:pPr>
      <w:r>
        <w:rPr>
          <w:rStyle w:val="Style13ptBold"/>
          <w:b/>
        </w:rPr>
        <w:t xml:space="preserve">Arms sales hurt bilateral relations </w:t>
      </w:r>
    </w:p>
    <w:p w:rsidR="009A1C12" w:rsidRPr="000C261B" w:rsidRDefault="009A1C12" w:rsidP="009A1C12">
      <w:pPr>
        <w:rPr>
          <w:rStyle w:val="Style13ptBold"/>
          <w:b w:val="0"/>
          <w:sz w:val="22"/>
        </w:rPr>
      </w:pPr>
      <w:r>
        <w:rPr>
          <w:rStyle w:val="Style13ptBold"/>
        </w:rPr>
        <w:t xml:space="preserve">Al Jazeera 19 </w:t>
      </w:r>
      <w:r>
        <w:rPr>
          <w:rStyle w:val="Style13ptBold"/>
          <w:b w:val="0"/>
        </w:rPr>
        <w:t xml:space="preserve">(Al Jazeera is an independent news organization funded in part by the Qatari government. “China concern after Taiwan confirms US arms purchase request.” </w:t>
      </w:r>
      <w:hyperlink r:id="rId39" w:history="1">
        <w:r w:rsidRPr="0010771E">
          <w:rPr>
            <w:rStyle w:val="Hyperlink"/>
          </w:rPr>
          <w:t>https://www.aljazeera.com/news/2019/06/china-concern-taiwan-confirms-arms-purchase-request-190606065452370.html Accessed 7/2/19</w:t>
        </w:r>
      </w:hyperlink>
      <w:r>
        <w:t>, GDI-MTK)</w:t>
      </w:r>
    </w:p>
    <w:p w:rsidR="009A1C12" w:rsidRPr="009A1C12" w:rsidRDefault="00B20C54" w:rsidP="009A1C12">
      <w:pPr>
        <w:rPr>
          <w:u w:val="single"/>
        </w:rPr>
      </w:pPr>
      <w:hyperlink r:id="rId40" w:history="1">
        <w:r w:rsidR="009A1C12" w:rsidRPr="000C261B">
          <w:rPr>
            <w:rStyle w:val="Hyperlink"/>
            <w:u w:val="single"/>
          </w:rPr>
          <w:t>China</w:t>
        </w:r>
      </w:hyperlink>
      <w:r w:rsidR="009A1C12" w:rsidRPr="000C261B">
        <w:rPr>
          <w:u w:val="single"/>
        </w:rPr>
        <w:t xml:space="preserve"> has expressed serious concern after </w:t>
      </w:r>
      <w:hyperlink r:id="rId41" w:history="1">
        <w:r w:rsidR="009A1C12" w:rsidRPr="000C261B">
          <w:rPr>
            <w:rStyle w:val="Hyperlink"/>
            <w:u w:val="single"/>
          </w:rPr>
          <w:t>Taiwan</w:t>
        </w:r>
      </w:hyperlink>
      <w:r w:rsidR="009A1C12" w:rsidRPr="000C261B">
        <w:rPr>
          <w:u w:val="single"/>
        </w:rPr>
        <w:t xml:space="preserve"> confirmed a request to purchase more than 100 tanks, as well as air defence and anti-tank missile systems, from the </w:t>
      </w:r>
      <w:hyperlink r:id="rId42" w:history="1">
        <w:r w:rsidR="009A1C12" w:rsidRPr="000C261B">
          <w:rPr>
            <w:rStyle w:val="Hyperlink"/>
            <w:u w:val="single"/>
          </w:rPr>
          <w:t>United States</w:t>
        </w:r>
      </w:hyperlink>
      <w:r w:rsidR="009A1C12" w:rsidRPr="000C261B">
        <w:rPr>
          <w:u w:val="single"/>
        </w:rPr>
        <w:t>.</w:t>
      </w:r>
      <w:r w:rsidR="009A1C12">
        <w:rPr>
          <w:u w:val="single"/>
        </w:rPr>
        <w:t xml:space="preserve"> </w:t>
      </w:r>
      <w:r w:rsidR="009A1C12" w:rsidRPr="0003007C">
        <w:rPr>
          <w:sz w:val="16"/>
          <w:szCs w:val="16"/>
        </w:rPr>
        <w:t>The confirmation on Thursday by Taiwan's defence ministry came after reports said the US could soon give the green light to sales of tanks and weapons to Taiwan worth more than $2bn.</w:t>
      </w:r>
      <w:r w:rsidR="009A1C12">
        <w:rPr>
          <w:sz w:val="16"/>
          <w:szCs w:val="16"/>
        </w:rPr>
        <w:t xml:space="preserve"> </w:t>
      </w:r>
      <w:r w:rsidR="009A1C12" w:rsidRPr="0003007C">
        <w:rPr>
          <w:sz w:val="16"/>
          <w:szCs w:val="16"/>
        </w:rPr>
        <w:t>In a statement, the ministry said it had submitted a letter of request for 108 M1A2 Abrams tanks, 1,240 TOW anti-armour missiles, 409 Javelin anti-tank missiles and 250 Stinger man-portable air defence systems.</w:t>
      </w:r>
      <w:r w:rsidR="009A1C12">
        <w:rPr>
          <w:sz w:val="16"/>
          <w:szCs w:val="16"/>
        </w:rPr>
        <w:t xml:space="preserve"> </w:t>
      </w:r>
      <w:r w:rsidR="009A1C12" w:rsidRPr="0003007C">
        <w:rPr>
          <w:sz w:val="16"/>
          <w:szCs w:val="16"/>
        </w:rPr>
        <w:t>The request was proceeding "as normal", it said. It was not clear when the official request had been issued, after which the US has 120 days to respond.</w:t>
      </w:r>
      <w:r w:rsidR="009A1C12">
        <w:rPr>
          <w:sz w:val="16"/>
          <w:szCs w:val="16"/>
        </w:rPr>
        <w:t xml:space="preserve"> </w:t>
      </w:r>
      <w:r w:rsidR="009A1C12" w:rsidRPr="0003007C">
        <w:rPr>
          <w:sz w:val="16"/>
          <w:szCs w:val="16"/>
        </w:rPr>
        <w:t>Reports have also said Taiwan was seeking 66 additional F-16 fighter jets in the most advanced "V'' configuration.</w:t>
      </w:r>
      <w:r w:rsidR="009A1C12">
        <w:rPr>
          <w:sz w:val="16"/>
          <w:szCs w:val="16"/>
        </w:rPr>
        <w:t xml:space="preserve"> </w:t>
      </w:r>
      <w:r w:rsidR="009A1C12" w:rsidRPr="0003007C">
        <w:rPr>
          <w:sz w:val="16"/>
        </w:rPr>
        <w:t xml:space="preserve">Later on Thursday, </w:t>
      </w:r>
      <w:r w:rsidR="009A1C12" w:rsidRPr="000C261B">
        <w:rPr>
          <w:u w:val="single"/>
        </w:rPr>
        <w:t>the Chinese foreign ministry said it was seriously concerned about US arms sales to self-ruled Taiwan, which China regards as part of its territory to be brought under its control by force if necessary</w:t>
      </w:r>
      <w:r w:rsidR="009A1C12" w:rsidRPr="0003007C">
        <w:rPr>
          <w:sz w:val="16"/>
        </w:rPr>
        <w:t>.</w:t>
      </w:r>
      <w:r w:rsidR="009A1C12">
        <w:rPr>
          <w:sz w:val="16"/>
        </w:rPr>
        <w:t xml:space="preserve"> </w:t>
      </w:r>
      <w:r w:rsidR="009A1C12" w:rsidRPr="0003007C">
        <w:rPr>
          <w:sz w:val="16"/>
        </w:rPr>
        <w:t xml:space="preserve">Geng Shuang, a ministry spokesman, told a daily news briefing in Beijing that </w:t>
      </w:r>
      <w:r w:rsidR="009A1C12" w:rsidRPr="000C261B">
        <w:rPr>
          <w:u w:val="single"/>
        </w:rPr>
        <w:t>China called on the US to stop arms sales to Taiwan to avoid harming bilateral ties.</w:t>
      </w:r>
      <w:r w:rsidR="009A1C12">
        <w:rPr>
          <w:u w:val="single"/>
        </w:rPr>
        <w:t xml:space="preserve"> </w:t>
      </w:r>
      <w:r w:rsidR="009A1C12" w:rsidRPr="0003007C">
        <w:rPr>
          <w:sz w:val="16"/>
        </w:rPr>
        <w:t xml:space="preserve">The developments come as </w:t>
      </w:r>
      <w:r w:rsidR="009A1C12" w:rsidRPr="000C261B">
        <w:rPr>
          <w:u w:val="single"/>
        </w:rPr>
        <w:t xml:space="preserve">China and the US are engaged in an increasingly acrimonious </w:t>
      </w:r>
      <w:hyperlink r:id="rId43" w:history="1">
        <w:r w:rsidR="009A1C12" w:rsidRPr="000C261B">
          <w:rPr>
            <w:rStyle w:val="Hyperlink"/>
            <w:u w:val="single"/>
          </w:rPr>
          <w:t>battle over trade</w:t>
        </w:r>
      </w:hyperlink>
      <w:r w:rsidR="009A1C12" w:rsidRPr="000C261B">
        <w:rPr>
          <w:u w:val="single"/>
        </w:rPr>
        <w:t xml:space="preserve"> and technology</w:t>
      </w:r>
      <w:r w:rsidR="009A1C12" w:rsidRPr="0003007C">
        <w:rPr>
          <w:sz w:val="16"/>
        </w:rPr>
        <w:t>. Washington has imposed up to 25 percent tariffs on $250bn in imports from China and is preparing to increase import duties on another $300bn.</w:t>
      </w:r>
      <w:r w:rsidR="009A1C12">
        <w:rPr>
          <w:sz w:val="16"/>
        </w:rPr>
        <w:t xml:space="preserve"> </w:t>
      </w:r>
      <w:r w:rsidR="009A1C12" w:rsidRPr="000C261B">
        <w:rPr>
          <w:u w:val="single"/>
        </w:rPr>
        <w:t>Beijing has responded by imposing tariffs on $60bn worth of US products, which went into effect on June 1.</w:t>
      </w:r>
    </w:p>
    <w:p w:rsidR="008A60DE" w:rsidRDefault="008A60DE" w:rsidP="009A1C12">
      <w:pPr>
        <w:pStyle w:val="Heading2"/>
      </w:pPr>
      <w:r>
        <w:t xml:space="preserve">Arms sales – signal commitment </w:t>
      </w:r>
      <w:r w:rsidR="000A3EF6">
        <w:t xml:space="preserve">ROC </w:t>
      </w:r>
    </w:p>
    <w:p w:rsidR="000A3EF6" w:rsidRDefault="000A3EF6" w:rsidP="000A3EF6">
      <w:pPr>
        <w:pStyle w:val="Heading4"/>
      </w:pPr>
      <w:r>
        <w:t xml:space="preserve">Aggressive actions directly correlated with perceived actions in favor of ROC – pattern of reactions to arms sales </w:t>
      </w:r>
    </w:p>
    <w:p w:rsidR="000A3EF6" w:rsidRPr="008E377A" w:rsidRDefault="000A3EF6" w:rsidP="000A3EF6">
      <w:pPr>
        <w:rPr>
          <w:color w:val="000000"/>
          <w:sz w:val="20"/>
          <w:szCs w:val="20"/>
        </w:rPr>
      </w:pPr>
      <w:r w:rsidRPr="00922F4F">
        <w:rPr>
          <w:rStyle w:val="Style13ptBold"/>
        </w:rPr>
        <w:t>Zhang 19</w:t>
      </w:r>
      <w:r>
        <w:rPr>
          <w:b/>
          <w:bCs/>
          <w:color w:val="000000"/>
          <w:sz w:val="28"/>
          <w:szCs w:val="28"/>
        </w:rPr>
        <w:t xml:space="preserve"> </w:t>
      </w:r>
      <w:r w:rsidRPr="00922F4F">
        <w:rPr>
          <w:i/>
          <w:color w:val="000000"/>
          <w:sz w:val="20"/>
          <w:szCs w:val="20"/>
        </w:rPr>
        <w:t>(</w:t>
      </w:r>
      <w:r w:rsidRPr="008E377A">
        <w:rPr>
          <w:color w:val="000000"/>
          <w:sz w:val="20"/>
          <w:szCs w:val="20"/>
        </w:rPr>
        <w:t xml:space="preserve">Ketian, </w:t>
      </w:r>
      <w:r w:rsidRPr="008E377A">
        <w:rPr>
          <w:color w:val="111111"/>
          <w:sz w:val="20"/>
          <w:szCs w:val="20"/>
        </w:rPr>
        <w:t xml:space="preserve">a postdoctoral fellow at the Shorenstein Asia-Pacific Research Center at Stanford University. “China is Pushing Back Against Taiwan for These Three Reasons.” </w:t>
      </w:r>
      <w:r>
        <w:rPr>
          <w:color w:val="111111"/>
          <w:sz w:val="20"/>
          <w:szCs w:val="20"/>
        </w:rPr>
        <w:t xml:space="preserve">Washington Post </w:t>
      </w:r>
      <w:r w:rsidRPr="008E377A">
        <w:rPr>
          <w:color w:val="111111"/>
          <w:sz w:val="20"/>
          <w:szCs w:val="20"/>
        </w:rPr>
        <w:t>https://www.washingtonpost.com/politics/2019/04/08/china-is-pushing-back-against-taiwan-these-reasons/?noredirect=on&amp;utm_term=.20072f14ebb8</w:t>
      </w:r>
      <w:r w:rsidRPr="008E377A">
        <w:rPr>
          <w:color w:val="000000"/>
          <w:sz w:val="20"/>
          <w:szCs w:val="20"/>
        </w:rPr>
        <w:t>. 04/08/19, Accessed 7/5/19, GDI-MTK)</w:t>
      </w:r>
    </w:p>
    <w:p w:rsidR="000A3EF6" w:rsidRPr="008100AB" w:rsidRDefault="000A3EF6" w:rsidP="000A3EF6">
      <w:r w:rsidRPr="0072493C">
        <w:rPr>
          <w:u w:val="single"/>
        </w:rPr>
        <w:t>On March 31</w:t>
      </w:r>
      <w:r w:rsidRPr="008100AB">
        <w:t>, Taiwan’s Ministry of Foreign Affairs reported that</w:t>
      </w:r>
      <w:r w:rsidRPr="0072493C">
        <w:rPr>
          <w:u w:val="single"/>
        </w:rPr>
        <w:t xml:space="preserve"> two Chinese Air Force </w:t>
      </w:r>
      <w:r w:rsidRPr="008100AB">
        <w:t>(PLAAF)</w:t>
      </w:r>
      <w:r w:rsidRPr="0072493C">
        <w:rPr>
          <w:u w:val="single"/>
        </w:rPr>
        <w:t xml:space="preserve"> </w:t>
      </w:r>
      <w:r w:rsidRPr="008100AB">
        <w:t>J-11</w:t>
      </w:r>
      <w:r w:rsidRPr="0072493C">
        <w:rPr>
          <w:u w:val="single"/>
        </w:rPr>
        <w:t xml:space="preserve"> jets crossed the median line of the Taiwan Strait. This violated the </w:t>
      </w:r>
      <w:r w:rsidRPr="008100AB">
        <w:t xml:space="preserve">long-held tacit </w:t>
      </w:r>
      <w:r w:rsidRPr="0072493C">
        <w:rPr>
          <w:u w:val="single"/>
        </w:rPr>
        <w:t xml:space="preserve">agreement between China and Taiwan that neither side should cross </w:t>
      </w:r>
      <w:r w:rsidRPr="008100AB">
        <w:t>the median line</w:t>
      </w:r>
      <w:r w:rsidRPr="008100AB">
        <w:rPr>
          <w:rStyle w:val="StyleUnderline"/>
        </w:rPr>
        <w:t>. Taiwan deemed this “an intentional, reckless &amp; provocative action,” which triggered “a 10-minute standoff” in the air</w:t>
      </w:r>
      <w:r w:rsidRPr="008100AB">
        <w:t xml:space="preserve">. As Asia security expert Bonnie S. </w:t>
      </w:r>
      <w:r w:rsidRPr="008100AB">
        <w:rPr>
          <w:rStyle w:val="StyleUnderline"/>
        </w:rPr>
        <w:t>Glaser notes</w:t>
      </w:r>
      <w:r w:rsidRPr="008100AB">
        <w:t xml:space="preserve"> that, </w:t>
      </w:r>
      <w:r w:rsidRPr="008100AB">
        <w:rPr>
          <w:rStyle w:val="StyleUnderline"/>
        </w:rPr>
        <w:t>if intentional, this would be the first PLAAF crossing of the median line in about 20 years. In this case, it’s likely that Taiwan, not the South China Sea, prompted Beijing’s actions.</w:t>
      </w:r>
      <w:r w:rsidRPr="008100AB">
        <w:t xml:space="preserve"> An unresolved issue from the Chinese civil war, Taiwan has always been a “core interest” to party leaders in Beijing. Here are some key takeaways from my research on China-Taiwan relations. What does the PLAAF move signal? Granted, there is much we don’t know about this specific PLAAF incident. But </w:t>
      </w:r>
      <w:r w:rsidRPr="0072493C">
        <w:rPr>
          <w:u w:val="single"/>
        </w:rPr>
        <w:t xml:space="preserve">my work </w:t>
      </w:r>
      <w:r w:rsidRPr="008100AB">
        <w:t>on cross-Strait relations</w:t>
      </w:r>
      <w:r w:rsidRPr="0072493C">
        <w:rPr>
          <w:u w:val="single"/>
        </w:rPr>
        <w:t xml:space="preserve"> suggests</w:t>
      </w:r>
      <w:r w:rsidRPr="008100AB">
        <w:t xml:space="preserve"> that</w:t>
      </w:r>
      <w:r w:rsidRPr="0072493C">
        <w:rPr>
          <w:u w:val="single"/>
        </w:rPr>
        <w:t xml:space="preserve"> it’s quite possible the </w:t>
      </w:r>
      <w:r w:rsidRPr="008100AB">
        <w:t xml:space="preserve">PLAAF </w:t>
      </w:r>
      <w:r w:rsidRPr="0072493C">
        <w:rPr>
          <w:u w:val="single"/>
        </w:rPr>
        <w:t xml:space="preserve">behavior is intentional — and </w:t>
      </w:r>
      <w:r w:rsidRPr="008100AB">
        <w:t xml:space="preserve">serves as </w:t>
      </w:r>
      <w:r w:rsidRPr="0072493C">
        <w:rPr>
          <w:u w:val="single"/>
        </w:rPr>
        <w:t>a</w:t>
      </w:r>
      <w:r w:rsidRPr="008100AB">
        <w:t xml:space="preserve"> </w:t>
      </w:r>
      <w:r w:rsidRPr="008100AB">
        <w:rPr>
          <w:rStyle w:val="StyleUnderline"/>
        </w:rPr>
        <w:t>coerciv</w:t>
      </w:r>
      <w:r w:rsidRPr="008100AB">
        <w:t xml:space="preserve">e </w:t>
      </w:r>
      <w:r w:rsidRPr="0072493C">
        <w:rPr>
          <w:u w:val="single"/>
        </w:rPr>
        <w:t>signal to Taiwan and the United States.</w:t>
      </w:r>
      <w:r w:rsidRPr="008100AB">
        <w:t xml:space="preserve"> Here’s what you need to know: </w:t>
      </w:r>
      <w:r w:rsidRPr="0072493C">
        <w:rPr>
          <w:u w:val="single"/>
        </w:rPr>
        <w:t>1. The U.S. agreed to sell fighter jets to Taiwan.</w:t>
      </w:r>
      <w:r>
        <w:rPr>
          <w:u w:val="single"/>
        </w:rPr>
        <w:t xml:space="preserve"> </w:t>
      </w:r>
      <w:r w:rsidRPr="008100AB">
        <w:t xml:space="preserve">In March, the United States agreed to sell F-16V fighter jets to Taiwan — the fourth-generation model. The last U.S. sale of F-16s to Taiwan took place in September 1992. </w:t>
      </w:r>
      <w:r w:rsidRPr="0072493C">
        <w:rPr>
          <w:u w:val="single"/>
        </w:rPr>
        <w:t>Beijing considers selling weapons</w:t>
      </w:r>
      <w:r w:rsidRPr="008100AB">
        <w:t xml:space="preserve"> </w:t>
      </w:r>
      <w:r w:rsidRPr="008100AB">
        <w:rPr>
          <w:rStyle w:val="StyleUnderline"/>
        </w:rPr>
        <w:t>platforms such as jet fighters and submarines</w:t>
      </w:r>
      <w:r w:rsidRPr="0072493C">
        <w:rPr>
          <w:u w:val="single"/>
        </w:rPr>
        <w:t xml:space="preserve"> to Taiwan an implicit red line</w:t>
      </w:r>
      <w:r w:rsidRPr="008100AB">
        <w:t xml:space="preserve">. In the past, </w:t>
      </w:r>
      <w:r w:rsidRPr="008100AB">
        <w:rPr>
          <w:rStyle w:val="StyleUnderline"/>
        </w:rPr>
        <w:t>China used coercion to deter countries from selling these weapons platforms to Taiwan</w:t>
      </w:r>
      <w:r w:rsidRPr="008100AB">
        <w:t xml:space="preserve">. This suggests that </w:t>
      </w:r>
      <w:r w:rsidRPr="0072493C">
        <w:rPr>
          <w:u w:val="single"/>
        </w:rPr>
        <w:t>last week’s</w:t>
      </w:r>
      <w:r w:rsidRPr="008100AB">
        <w:t xml:space="preserve"> PLAAF </w:t>
      </w:r>
      <w:r w:rsidRPr="0072493C">
        <w:rPr>
          <w:u w:val="single"/>
        </w:rPr>
        <w:t>incident is intended to send a deterrent signal</w:t>
      </w:r>
      <w:r w:rsidRPr="008100AB">
        <w:t xml:space="preserve"> </w:t>
      </w:r>
      <w:r w:rsidRPr="008100AB">
        <w:rPr>
          <w:rStyle w:val="StyleUnderline"/>
        </w:rPr>
        <w:t>about fighter sales to both Taiwan and the United States.</w:t>
      </w:r>
      <w:r w:rsidRPr="008100AB">
        <w:t xml:space="preserve"> </w:t>
      </w:r>
      <w:r w:rsidRPr="0072493C">
        <w:rPr>
          <w:u w:val="single"/>
        </w:rPr>
        <w:t>The Chinese</w:t>
      </w:r>
      <w:r w:rsidRPr="008100AB">
        <w:t xml:space="preserve"> Foreign Ministry and </w:t>
      </w:r>
      <w:r w:rsidRPr="0072493C">
        <w:rPr>
          <w:u w:val="single"/>
        </w:rPr>
        <w:t>Ministry of Defense lodged protests</w:t>
      </w:r>
      <w:r w:rsidRPr="008100AB">
        <w:t xml:space="preserve"> against the United States </w:t>
      </w:r>
      <w:r w:rsidRPr="0072493C">
        <w:rPr>
          <w:u w:val="single"/>
        </w:rPr>
        <w:t>regarding the sale</w:t>
      </w:r>
      <w:r w:rsidRPr="008100AB">
        <w:t xml:space="preserve">, reiterating that </w:t>
      </w:r>
      <w:r w:rsidRPr="0072493C">
        <w:rPr>
          <w:u w:val="single"/>
        </w:rPr>
        <w:t>China will “take all necessary measures” to resolutely defend its sovereignty</w:t>
      </w:r>
      <w:r w:rsidRPr="008100AB">
        <w:t xml:space="preserve">. The Trump administration decided on April 5 to put on hold the F-16V deal until the United States strikes a trade deal with China, suggesting that China may have used the bilateral trade talks as a bargaining chip. </w:t>
      </w:r>
      <w:r w:rsidRPr="0072493C">
        <w:rPr>
          <w:u w:val="single"/>
        </w:rPr>
        <w:t>2. U.S. ships were in the Taiwan Strait.</w:t>
      </w:r>
      <w:r>
        <w:rPr>
          <w:u w:val="single"/>
        </w:rPr>
        <w:t xml:space="preserve"> </w:t>
      </w:r>
      <w:r w:rsidRPr="008100AB">
        <w:t>On March 24, U.S. naval and Coast Guard ships passed through the Taiwan Strait. The Chinese Foreign Ministry protested, urging the United States to exercise caution. 3. Taiwan’s president stopped off in Hawaii</w:t>
      </w:r>
      <w:r w:rsidRPr="0072493C">
        <w:rPr>
          <w:u w:val="single"/>
        </w:rPr>
        <w:t>.</w:t>
      </w:r>
      <w:r>
        <w:rPr>
          <w:u w:val="single"/>
        </w:rPr>
        <w:t xml:space="preserve"> </w:t>
      </w:r>
      <w:r w:rsidRPr="008100AB">
        <w:t xml:space="preserve">That same week, Tsai Ing-wen made a U.S. stopover. China protested that this was in violation of the “one China” policy, which calls for the United States and other countries to refrain from official diplomatic relations with Taiwan. </w:t>
      </w:r>
      <w:r w:rsidRPr="0072493C">
        <w:rPr>
          <w:u w:val="single"/>
        </w:rPr>
        <w:t>These actions appear to be relatively</w:t>
      </w:r>
      <w:r w:rsidRPr="008100AB">
        <w:t xml:space="preserve"> </w:t>
      </w:r>
      <w:r w:rsidRPr="008100AB">
        <w:rPr>
          <w:rStyle w:val="StyleUnderline"/>
        </w:rPr>
        <w:t>minor provocations in China’s ledger. But to Beijing, not taking coercive actions to demonstrate its resolve might produce more provocative actions from Taiwan and the United States in the future.</w:t>
      </w:r>
      <w:r w:rsidRPr="008100AB">
        <w:t xml:space="preserve"> How does China use its tools of coercion? In the past, </w:t>
      </w:r>
      <w:r w:rsidRPr="0072493C">
        <w:rPr>
          <w:u w:val="single"/>
        </w:rPr>
        <w:t>China has utilized</w:t>
      </w:r>
      <w:r w:rsidRPr="008100AB">
        <w:t xml:space="preserve"> both military and nonmilitary </w:t>
      </w:r>
      <w:r w:rsidRPr="0072493C">
        <w:rPr>
          <w:u w:val="single"/>
        </w:rPr>
        <w:t>tools to force Taiwan</w:t>
      </w:r>
      <w:r w:rsidRPr="008100AB">
        <w:t xml:space="preserve"> and other countries </w:t>
      </w:r>
      <w:r w:rsidRPr="0072493C">
        <w:rPr>
          <w:u w:val="single"/>
        </w:rPr>
        <w:t>to stop and deter actions that China deems threatening.</w:t>
      </w:r>
      <w:r w:rsidRPr="008100AB">
        <w:t xml:space="preserve"> My book project suggests that </w:t>
      </w:r>
      <w:r w:rsidRPr="0072493C">
        <w:rPr>
          <w:u w:val="single"/>
        </w:rPr>
        <w:t>China uses these tools selectively</w:t>
      </w:r>
      <w:r w:rsidRPr="008100AB">
        <w:t xml:space="preserve">. And Beijing tends to target the United States less, because of China’s economic vulnerability vis-a-vis the United States. </w:t>
      </w:r>
      <w:r w:rsidRPr="0072493C">
        <w:rPr>
          <w:u w:val="single"/>
        </w:rPr>
        <w:t>[</w:t>
      </w:r>
      <w:r w:rsidRPr="008100AB">
        <w:t xml:space="preserve">A more assertive Beijing raises new questions for U.S.-China relations] Here’s an example. When France sold Mirage 2000 fighter jets Taiwan in 1992, China responded with harsh diplomatic and economic sanctions, including a ban on French wheat exports to China, awarding a subway bid in China’s southern city of Guangzhou to Germany, freezing a French project to build a nuclear power plant in China and closing the French consulate in Guangzhou. In this case, China had “exit options.” For instance, France, Germany and the United Kingdom were all bidding on the Guangzhou subway project. The Chinese ambassador to France stated in his memoir that China turned to Germany to sanction France. Fear of U.S. economic retaliation held China back in 1992. Concerns about U.S.-China economic relations kept Beijing from giving a similar response after the 1992 U.S. sale of F-16s to Taiwan. Just 12 days after the sale, Congress passed a bill linking Most Favored Nation (MFN) trade status with Chinese human rights conditions. Evidence from my working paper reveals that Chinese government analysts during the 1992 F-16 episode waited anxiously. Would President George H.W. Bush veto the conditional extension of MFN status — and would Congress then overturn the veto? Bush eventually vetoed the bill, 26 days after the sale. Losing MFN status would be detrimental to China’s exports, a former World Bank official in charge of China confirmed to me. And China and the United States were slated to engage in market entry negotiations three weeks after the weapons sales. The U.S. trade representative threatened 100 percent tariffs on $4 billion worth of Chinese goods if the two sides did not reach an agreement. [The U.S. and China are playing a dangerous game. What comes next?] China expert John W. Garver writes that Deng Xiaoping endorsed an internal Chinese Foreign Ministry report at the time, because “China needed to give priority to economic interests” and avoid a trade war in which Beijing stood to lose the most. By 1994, President Clinton had delinked MFN status from Chinese human rights conditions. China subsequently responded with coercion in 1995 when Taiwanese President Lee Teng-hui gave a talk at Cornell University and Taiwan held elections in 1996. Beijing conducted missile tests and recalled the Chinese ambassador to the United States. </w:t>
      </w:r>
      <w:r w:rsidRPr="0072493C">
        <w:rPr>
          <w:u w:val="single"/>
        </w:rPr>
        <w:t>These measures</w:t>
      </w:r>
      <w:r w:rsidRPr="008100AB">
        <w:t xml:space="preserve">, Beijing hoped, </w:t>
      </w:r>
      <w:r w:rsidRPr="0072493C">
        <w:rPr>
          <w:u w:val="single"/>
        </w:rPr>
        <w:t>would deter the United States</w:t>
      </w:r>
      <w:r w:rsidRPr="008100AB">
        <w:t xml:space="preserve"> and other countries from granting Lee a visa in the future, which China perceived as supporting Taiwan’s path toward de jure independence. In this light, President </w:t>
      </w:r>
      <w:r w:rsidRPr="0072493C">
        <w:rPr>
          <w:u w:val="single"/>
        </w:rPr>
        <w:t>Tsai Ing-wen’s</w:t>
      </w:r>
      <w:r w:rsidRPr="008100AB">
        <w:t xml:space="preserve"> recent transit via Hawaii and </w:t>
      </w:r>
      <w:r w:rsidRPr="0072493C">
        <w:rPr>
          <w:u w:val="single"/>
        </w:rPr>
        <w:t>meetings with</w:t>
      </w:r>
      <w:r w:rsidRPr="008100AB">
        <w:t xml:space="preserve"> senior </w:t>
      </w:r>
      <w:r w:rsidRPr="0072493C">
        <w:rPr>
          <w:u w:val="single"/>
        </w:rPr>
        <w:t>U.S. leaders could be a contributing factor to China’s reactions.</w:t>
      </w:r>
      <w:r w:rsidRPr="008100AB">
        <w:t xml:space="preserve"> Barring an official invitation for the Taiwanese president to visit the United States, Chinese coercion regarding these transits probably will focus on Taiwan. China’s goal, most likely, is to deter Taiwanese leaders from transiting via the United States or meeting with senior U.S. officials in the future. </w:t>
      </w:r>
      <w:r w:rsidRPr="0072493C">
        <w:rPr>
          <w:u w:val="single"/>
        </w:rPr>
        <w:t>China and Taiwan have long had a tense relationship</w:t>
      </w:r>
      <w:r w:rsidRPr="008100AB">
        <w:t xml:space="preserve">. But as Chinese economic clout increased, </w:t>
      </w:r>
      <w:r w:rsidRPr="0072493C">
        <w:rPr>
          <w:u w:val="single"/>
        </w:rPr>
        <w:t>Beijing began to threaten</w:t>
      </w:r>
      <w:r w:rsidRPr="008100AB">
        <w:t xml:space="preserve"> economic and diplomatic </w:t>
      </w:r>
      <w:r w:rsidRPr="0072493C">
        <w:rPr>
          <w:u w:val="single"/>
        </w:rPr>
        <w:t>sanctions against U.S. weapons sales to Taiwan</w:t>
      </w:r>
      <w:r w:rsidRPr="008100AB">
        <w:t xml:space="preserve">. In the long run, if China successfully diversifies its export markets and becomes less dependent on U.S.-China trade, Beijing is likely to become more coercive — especially regarding Taiwan. </w:t>
      </w:r>
    </w:p>
    <w:p w:rsidR="009A1C12" w:rsidRDefault="009A1C12" w:rsidP="009A1C12">
      <w:pPr>
        <w:pStyle w:val="Heading2"/>
      </w:pPr>
      <w:r>
        <w:t xml:space="preserve">Arms sales </w:t>
      </w:r>
      <w:r w:rsidR="008A60DE">
        <w:t xml:space="preserve">– confrontations </w:t>
      </w:r>
    </w:p>
    <w:p w:rsidR="009358AF" w:rsidRDefault="009358AF" w:rsidP="009358AF">
      <w:pPr>
        <w:pStyle w:val="Heading4"/>
      </w:pPr>
      <w:r w:rsidRPr="009358AF">
        <w:t xml:space="preserve">US arms sales to Taiwan further intensifies US-China tension </w:t>
      </w:r>
    </w:p>
    <w:p w:rsidR="009358AF" w:rsidRPr="009358AF" w:rsidRDefault="009358AF" w:rsidP="009358AF">
      <w:r>
        <w:t xml:space="preserve">*assumes June arms sales </w:t>
      </w:r>
    </w:p>
    <w:p w:rsidR="009358AF" w:rsidRDefault="009358AF" w:rsidP="009358AF">
      <w:pPr>
        <w:rPr>
          <w:rStyle w:val="Style13ptBold"/>
        </w:rPr>
      </w:pPr>
      <w:r>
        <w:rPr>
          <w:rStyle w:val="Style13ptBold"/>
        </w:rPr>
        <w:t>Lopez, senior finance correspondent for Business Insider, 2019</w:t>
      </w:r>
    </w:p>
    <w:p w:rsidR="009358AF" w:rsidRDefault="009358AF" w:rsidP="009358AF">
      <w:r w:rsidRPr="00D34FEF">
        <w:t>(Linette, “Forget the trade war — a bigger conflict between the US and China is playing out right under our noses,”</w:t>
      </w:r>
      <w:r>
        <w:t xml:space="preserve"> Business Insider, 6/11/19, </w:t>
      </w:r>
      <w:hyperlink r:id="rId44" w:history="1">
        <w:r w:rsidRPr="00826D2D">
          <w:rPr>
            <w:rStyle w:val="Hyperlink"/>
          </w:rPr>
          <w:t>https://www.businessinsider.com/us-arms-sales-to-taiwan-bigger-threat-to-us-china-relations accessed 7/1/9</w:t>
        </w:r>
      </w:hyperlink>
      <w:r>
        <w:t xml:space="preserve">  GDI-JEM)</w:t>
      </w:r>
    </w:p>
    <w:p w:rsidR="009358AF" w:rsidRDefault="009358AF" w:rsidP="009358AF">
      <w:pPr>
        <w:spacing w:before="100" w:beforeAutospacing="1" w:after="100" w:afterAutospacing="1"/>
        <w:rPr>
          <w:rStyle w:val="StyleUnderline"/>
        </w:rPr>
      </w:pPr>
      <w:r w:rsidRPr="009358AF">
        <w:rPr>
          <w:sz w:val="16"/>
        </w:rPr>
        <w:t xml:space="preserve">The world has its eye on the trade war between the US and China, but </w:t>
      </w:r>
      <w:r w:rsidRPr="00B6716B">
        <w:rPr>
          <w:rStyle w:val="StyleUnderline"/>
        </w:rPr>
        <w:t>a more dangerous confrontation between the two nations is playing out in the background: the worsening disagreement over the "One China" policy.</w:t>
      </w:r>
      <w:r>
        <w:rPr>
          <w:rStyle w:val="StyleUnderline"/>
        </w:rPr>
        <w:t xml:space="preserve"> </w:t>
      </w:r>
      <w:r w:rsidRPr="009358AF">
        <w:rPr>
          <w:sz w:val="16"/>
        </w:rPr>
        <w:t xml:space="preserve">Last week, </w:t>
      </w:r>
      <w:hyperlink r:id="rId45" w:history="1">
        <w:r w:rsidRPr="00B6716B">
          <w:rPr>
            <w:rStyle w:val="StyleUnderline"/>
          </w:rPr>
          <w:t>Reuters</w:t>
        </w:r>
      </w:hyperlink>
      <w:r w:rsidRPr="00B6716B">
        <w:rPr>
          <w:rStyle w:val="StyleUnderline"/>
        </w:rPr>
        <w:t xml:space="preserve"> reported that Washington was on its way to approving $2 billion worth of arms sales to Taiwan. </w:t>
      </w:r>
      <w:r w:rsidRPr="009358AF">
        <w:rPr>
          <w:sz w:val="16"/>
        </w:rPr>
        <w:t xml:space="preserve">The move indicates </w:t>
      </w:r>
      <w:r w:rsidRPr="00B6716B">
        <w:rPr>
          <w:rStyle w:val="StyleUnderline"/>
        </w:rPr>
        <w:t>the Trump administration isn't trying to create an atmosphere conducive to trade negotiations and suggests that disputes between the US and China are more likely headed toward escalation than resolution.</w:t>
      </w:r>
      <w:r>
        <w:rPr>
          <w:rStyle w:val="StyleUnderline"/>
        </w:rPr>
        <w:t xml:space="preserve"> </w:t>
      </w:r>
      <w:r w:rsidRPr="00B6716B">
        <w:rPr>
          <w:rStyle w:val="StyleUnderline"/>
        </w:rPr>
        <w:t>"Taiwan is the thing the Chinese care most about hands down,"</w:t>
      </w:r>
      <w:r w:rsidRPr="009358AF">
        <w:rPr>
          <w:sz w:val="16"/>
        </w:rPr>
        <w:t xml:space="preserve"> said Susan Thornton, a former assistant US secretary of state for East Asian and Pacific affairs. "</w:t>
      </w:r>
      <w:r w:rsidRPr="00B6716B">
        <w:rPr>
          <w:rStyle w:val="StyleUnderline"/>
        </w:rPr>
        <w:t>Anything where the US is interfering with Taiwan hits a national third rail."</w:t>
      </w:r>
      <w:r>
        <w:rPr>
          <w:rStyle w:val="StyleUnderline"/>
        </w:rPr>
        <w:t xml:space="preserve"> </w:t>
      </w:r>
      <w:r w:rsidRPr="00B6716B">
        <w:rPr>
          <w:rStyle w:val="StyleUnderline"/>
        </w:rPr>
        <w:t>The One China policy — under which the US acknowledges China's claim that Taiwan is not an independent nation but rather a part of China, without taking a side — was developed during the Nixon administration to improve US-China</w:t>
      </w:r>
      <w:r w:rsidRPr="009358AF">
        <w:rPr>
          <w:sz w:val="16"/>
        </w:rPr>
        <w:t xml:space="preserve"> relations. The idea is central to China's identity as a modern world power, and since President Donald Trump took office the US has challenged that notion repeatedly. Despite protests from Beijing, </w:t>
      </w:r>
      <w:r w:rsidRPr="00415279">
        <w:rPr>
          <w:rStyle w:val="StyleUnderline"/>
        </w:rPr>
        <w:t xml:space="preserve">Trump signed the </w:t>
      </w:r>
      <w:hyperlink r:id="rId46" w:history="1">
        <w:r w:rsidRPr="00415279">
          <w:rPr>
            <w:rStyle w:val="StyleUnderline"/>
          </w:rPr>
          <w:t>Taiwan Travel Act</w:t>
        </w:r>
      </w:hyperlink>
      <w:r w:rsidRPr="00415279">
        <w:rPr>
          <w:rStyle w:val="StyleUnderline"/>
        </w:rPr>
        <w:t>, legislation permitting high-level talks between US and Taiwanese officials,</w:t>
      </w:r>
      <w:r w:rsidRPr="009358AF">
        <w:rPr>
          <w:sz w:val="16"/>
        </w:rPr>
        <w:t xml:space="preserve"> last year. In May, the US national security adviser, </w:t>
      </w:r>
      <w:hyperlink r:id="rId47" w:history="1">
        <w:r w:rsidRPr="009358AF">
          <w:rPr>
            <w:rStyle w:val="Hyperlink"/>
            <w:sz w:val="16"/>
          </w:rPr>
          <w:t>John Bolton, met with David Lee</w:t>
        </w:r>
      </w:hyperlink>
      <w:r w:rsidRPr="009358AF">
        <w:rPr>
          <w:sz w:val="16"/>
        </w:rPr>
        <w:t xml:space="preserve">, one of Taiwan's top security officials. This meeting came just after Taiwan renamed its unofficial embassy in Washington the Taiwan Council for US Affairs. The old name, the Coordination Council for </w:t>
      </w:r>
      <w:r w:rsidRPr="009358AF">
        <w:rPr>
          <w:rStyle w:val="intexthighlight"/>
          <w:sz w:val="16"/>
        </w:rPr>
        <w:t>North American</w:t>
      </w:r>
      <w:r w:rsidRPr="009358AF">
        <w:rPr>
          <w:sz w:val="16"/>
        </w:rPr>
        <w:t xml:space="preserve"> Affairs, neglected to mention Taiwan or the US. </w:t>
      </w:r>
      <w:r w:rsidRPr="00B6716B">
        <w:rPr>
          <w:rStyle w:val="StyleUnderline"/>
        </w:rPr>
        <w:t>The Trump administration has also sold arms to Taiwan before, as have previous administrations, but this $2 billion arms sale digs at a delicate wound during a delicate time</w:t>
      </w:r>
      <w:r w:rsidRPr="00415279">
        <w:rPr>
          <w:rStyle w:val="StyleUnderline"/>
        </w:rPr>
        <w:t xml:space="preserve">. It's a big sale, even in a world where weapons are becoming more and more expensive. </w:t>
      </w:r>
      <w:r w:rsidRPr="009358AF">
        <w:rPr>
          <w:sz w:val="16"/>
        </w:rPr>
        <w:t>And though it does not include the US's top fighter jets</w:t>
      </w:r>
      <w:r w:rsidRPr="000B4171">
        <w:t>, it is sure to antagonize Beijing before the G20 meeting at the end of the month in Osaka, Japan, where US and Chinese heads of state are expected to meet.</w:t>
      </w:r>
      <w:r w:rsidRPr="00B6716B">
        <w:rPr>
          <w:rStyle w:val="StyleUnderline"/>
        </w:rPr>
        <w:t xml:space="preserve"> </w:t>
      </w:r>
    </w:p>
    <w:p w:rsidR="009A1C12" w:rsidRDefault="009A1C12" w:rsidP="009A1C12">
      <w:pPr>
        <w:pStyle w:val="Heading4"/>
      </w:pPr>
      <w:r>
        <w:t xml:space="preserve">only US arms sales that China cares about, not the weapons that ROC has – and reduction of sales from US decrease risk of conflict even if ROC has to buy from someplace else </w:t>
      </w:r>
    </w:p>
    <w:p w:rsidR="009A1C12" w:rsidRPr="009F08D5" w:rsidRDefault="009A1C12" w:rsidP="009A1C12">
      <w:pPr>
        <w:rPr>
          <w:rStyle w:val="Style13ptBold"/>
          <w:b w:val="0"/>
          <w:sz w:val="16"/>
          <w:szCs w:val="16"/>
        </w:rPr>
      </w:pPr>
      <w:r>
        <w:rPr>
          <w:rStyle w:val="Style13ptBold"/>
        </w:rPr>
        <w:t xml:space="preserve">Thrall and Dorminey 18 </w:t>
      </w:r>
      <w:r w:rsidRPr="009F08D5">
        <w:rPr>
          <w:rStyle w:val="Style13ptBold"/>
          <w:b w:val="0"/>
          <w:sz w:val="16"/>
          <w:szCs w:val="16"/>
        </w:rPr>
        <w:t xml:space="preserve">(Trevor, a senior fellow with expertise in international security and the politics of American security. Caroline, an analyst in defense and foreign policy studies at the Cato Institute. “Risky Business: The Role of Arms Sales in U.S. Foreign Policy.” </w:t>
      </w:r>
      <w:hyperlink r:id="rId48" w:history="1">
        <w:r w:rsidRPr="009F08D5">
          <w:rPr>
            <w:rStyle w:val="Hyperlink"/>
            <w:sz w:val="16"/>
            <w:szCs w:val="16"/>
          </w:rPr>
          <w:t>https://www.cato.org/publications/policy-analysis/risky-business-role-arms-sales-us-foreign-policy</w:t>
        </w:r>
      </w:hyperlink>
      <w:r w:rsidRPr="009F08D5">
        <w:t xml:space="preserve"> , </w:t>
      </w:r>
      <w:r w:rsidRPr="009F08D5">
        <w:rPr>
          <w:sz w:val="16"/>
          <w:szCs w:val="16"/>
        </w:rPr>
        <w:t>Accessed 7/2/19, GDI-MTK)</w:t>
      </w:r>
    </w:p>
    <w:p w:rsidR="009A1C12" w:rsidRPr="009C469C" w:rsidRDefault="009A1C12" w:rsidP="009A1C12">
      <w:pPr>
        <w:rPr>
          <w:sz w:val="16"/>
        </w:rPr>
      </w:pPr>
      <w:r w:rsidRPr="009C469C">
        <w:rPr>
          <w:sz w:val="16"/>
        </w:rPr>
        <w:t xml:space="preserve">Forgoing arms sales is likely to be a superior strategy even in cases where the United States has an entrenched interest. In the case of Taiwan, for example, </w:t>
      </w:r>
      <w:r w:rsidRPr="009C469C">
        <w:rPr>
          <w:u w:val="single"/>
        </w:rPr>
        <w:t xml:space="preserve">though it is clear that Taiwan needs to purchase weapons from other countries to provide for its defense, those weapons do not have to be made in the United States. Having Taiwan buy from other suppliers would help defuse U.S.-China tensions. </w:t>
      </w:r>
      <w:r w:rsidRPr="009C469C">
        <w:rPr>
          <w:sz w:val="16"/>
        </w:rPr>
        <w:t xml:space="preserve">Even if Taiwan’s defenses remained robust, </w:t>
      </w:r>
      <w:r w:rsidRPr="009C469C">
        <w:rPr>
          <w:u w:val="single"/>
        </w:rPr>
        <w:t>China would clearly prefer a situation in which American arms no longer signal an implicit promise to fight on Taiwan’s behalf</w:t>
      </w:r>
      <w:r w:rsidRPr="009C469C">
        <w:rPr>
          <w:sz w:val="16"/>
        </w:rPr>
        <w:t xml:space="preserve">. </w:t>
      </w:r>
      <w:r w:rsidRPr="009C469C">
        <w:rPr>
          <w:u w:val="single"/>
        </w:rPr>
        <w:t>This could also promote more productive U.S.-China diplomacy in genera</w:t>
      </w:r>
      <w:r w:rsidRPr="009C469C">
        <w:rPr>
          <w:sz w:val="16"/>
        </w:rPr>
        <w:t xml:space="preserve">l, as well as greater stability in the Pacific region. Most important, </w:t>
      </w:r>
      <w:r w:rsidRPr="009C469C">
        <w:rPr>
          <w:u w:val="single"/>
        </w:rPr>
        <w:t>breaking off arms sales would also reduce the likelihood of the United States becoming entangled in a future conflict between Taiwan and China</w:t>
      </w:r>
      <w:r w:rsidRPr="009C469C">
        <w:rPr>
          <w:sz w:val="16"/>
        </w:rPr>
        <w:t>.</w:t>
      </w:r>
    </w:p>
    <w:p w:rsidR="00763046" w:rsidRDefault="00763046" w:rsidP="00763046">
      <w:pPr>
        <w:pStyle w:val="Heading3"/>
      </w:pPr>
      <w:r>
        <w:t>Arms sales – red line subs and F-35s</w:t>
      </w:r>
    </w:p>
    <w:p w:rsidR="00763046" w:rsidRPr="00E64BF8" w:rsidRDefault="00763046" w:rsidP="00763046">
      <w:pPr>
        <w:keepNext/>
        <w:keepLines/>
        <w:spacing w:before="40" w:after="0"/>
        <w:outlineLvl w:val="3"/>
        <w:rPr>
          <w:rFonts w:eastAsiaTheme="majorEastAsia" w:cstheme="majorBidi"/>
          <w:b/>
          <w:iCs/>
          <w:sz w:val="26"/>
        </w:rPr>
      </w:pPr>
      <w:r w:rsidRPr="00E64BF8">
        <w:rPr>
          <w:rFonts w:eastAsiaTheme="majorEastAsia" w:cstheme="majorBidi"/>
          <w:b/>
          <w:iCs/>
          <w:sz w:val="26"/>
        </w:rPr>
        <w:t>Poor US-China relations guarantee escalation with Taiwan in the middle of it – arms sales ramp up political tensions and risk crossing the redline with the PLA</w:t>
      </w:r>
    </w:p>
    <w:p w:rsidR="00763046" w:rsidRPr="00E64BF8" w:rsidRDefault="00763046" w:rsidP="00763046">
      <w:pPr>
        <w:rPr>
          <w:b/>
          <w:bCs/>
          <w:sz w:val="26"/>
        </w:rPr>
      </w:pPr>
      <w:r w:rsidRPr="00E64BF8">
        <w:rPr>
          <w:b/>
          <w:bCs/>
          <w:sz w:val="26"/>
        </w:rPr>
        <w:t>You, professor and head of the Department of Government at the University of Macau, and Hao, Dean of the Faculty of Social Sciences and Chair Professor at the University of Macau, 2018</w:t>
      </w:r>
    </w:p>
    <w:p w:rsidR="00763046" w:rsidRPr="00E64BF8" w:rsidRDefault="00763046" w:rsidP="00763046">
      <w:r w:rsidRPr="00E64BF8">
        <w:t>(Ji and Yufan, “The Political and Military Nexus of Beijing-Washington-Taipei: Military Interactions in the Taiwan Strait,” China Review, August 2018, ProQuest accessed 7/2/19 GDI-JEM)</w:t>
      </w:r>
    </w:p>
    <w:p w:rsidR="00763046" w:rsidRDefault="00763046" w:rsidP="00763046">
      <w:r w:rsidRPr="00E64BF8">
        <w:t xml:space="preserve">As far as the PLA is concerned, the </w:t>
      </w:r>
      <w:r w:rsidRPr="00E64BF8">
        <w:rPr>
          <w:u w:val="single"/>
        </w:rPr>
        <w:t>Sino-U.S. military ties are the vulnerable point in the overall relations and will likely worsen with power transition deepening in the region</w:t>
      </w:r>
      <w:r w:rsidRPr="00E64BF8">
        <w:t xml:space="preserve">. Under this logic of evolution, </w:t>
      </w:r>
      <w:r w:rsidRPr="00E64BF8">
        <w:rPr>
          <w:u w:val="single"/>
        </w:rPr>
        <w:t>there is little both militaries can do to reverse the trend given the zero-sum nature of the contention.</w:t>
      </w:r>
      <w:r w:rsidRPr="00E64BF8">
        <w:t xml:space="preserve"> Institutionally, </w:t>
      </w:r>
      <w:r w:rsidRPr="00E64BF8">
        <w:rPr>
          <w:u w:val="single"/>
        </w:rPr>
        <w:t>the U.S. military is forbidden to maintain substantial contacts with the PLA</w:t>
      </w:r>
      <w:r w:rsidRPr="00E64BF8">
        <w:t xml:space="preserve"> by U.S. law. For instance, the U.S. 2000 National Defense Authorization Act singles out 12 areas where the U.S. military should not interact with the PLA, leaving the bilateral cooperation only in those less than meaningful agendas such as antipiracy and humanitarian assistance.80 The previously mentioned "third party factor," such as </w:t>
      </w:r>
      <w:r w:rsidRPr="00E64BF8">
        <w:rPr>
          <w:u w:val="single"/>
        </w:rPr>
        <w:t xml:space="preserve">the Taiwan issue, has set insurmountable barriers for both parties to address the challenge of "trust deficits." </w:t>
      </w:r>
      <w:r w:rsidRPr="00E64BF8">
        <w:rPr>
          <w:b/>
          <w:iCs/>
          <w:u w:val="single"/>
        </w:rPr>
        <w:t>If the current strife is not eased, the two militaries will be gradually locked in a collision course and catch Taiwan in the cross-fire.</w:t>
      </w:r>
      <w:r w:rsidRPr="00E64BF8">
        <w:t xml:space="preserve"> For instance, </w:t>
      </w:r>
      <w:r w:rsidRPr="00E64BF8">
        <w:rPr>
          <w:u w:val="single"/>
        </w:rPr>
        <w:t>both militaries regard U.S. arms sales to Taiwan to be more of a political issue than a military one.</w:t>
      </w:r>
      <w:r w:rsidRPr="00E64BF8">
        <w:t xml:space="preserve"> To the United States it is even of only symbolic military significance.81 The outcome is strikingly different. The Pentagon refuses to discuss the issue with the PLA due to its "political" nature. Technically, the PLA would not care too much about the sold arms, which would not alter the Strait balance of power. However, </w:t>
      </w:r>
      <w:r w:rsidRPr="00E64BF8">
        <w:rPr>
          <w:u w:val="single"/>
        </w:rPr>
        <w:t>Beijing's political depiction that the sales are violating China's sovereignty fundamentally clashes with Washington's view that arms sales to Taiwan are a symbol of U.S. security commitment to its allies</w:t>
      </w:r>
      <w:r w:rsidRPr="00E64BF8">
        <w:t xml:space="preserve"> and partners to sustain its global and regional leadership. </w:t>
      </w:r>
      <w:r w:rsidRPr="00E64BF8">
        <w:rPr>
          <w:u w:val="single"/>
        </w:rPr>
        <w:t>The sales will continue, partly because they commercially benefit the United States and partly because the political cost is relatively low</w:t>
      </w:r>
      <w:r w:rsidRPr="00E64BF8">
        <w:t xml:space="preserve">.82 When China and the United States cannot deal with the thorn, and politically it is unresolvable, the option left to the PLA is very limited: suspension of military ties, set by Deng Xiaoping and tried six times so far. In fact, such an option is increasingly ineffective and entraps Beijing in the process. In a way, </w:t>
      </w:r>
      <w:r w:rsidRPr="00E64BF8">
        <w:rPr>
          <w:u w:val="single"/>
        </w:rPr>
        <w:t>the new package of arms sales in July 2017 approved by Trump was moderate in content, although significant in expressing continued U.S. support to Taiwan by the new administration.</w:t>
      </w:r>
      <w:r w:rsidRPr="00E64BF8">
        <w:t xml:space="preserve"> The PLA has not adopted the usual countermeasure of suspension of ties with the U.S. military. Yet </w:t>
      </w:r>
      <w:r w:rsidRPr="00E64BF8">
        <w:rPr>
          <w:u w:val="single"/>
        </w:rPr>
        <w:t>the dilemma lingers on and the solution is nowhere in sight.</w:t>
      </w:r>
      <w:r w:rsidRPr="00E64BF8">
        <w:t xml:space="preserve"> </w:t>
      </w:r>
      <w:r w:rsidRPr="00E64BF8">
        <w:rPr>
          <w:u w:val="single"/>
        </w:rPr>
        <w:t>The fatal test will emerge when the Pentagon crosses a PLA red line on arms sales: the F-35s or submarines.</w:t>
      </w:r>
      <w:r w:rsidRPr="00E64BF8">
        <w:t xml:space="preserve"> Damocles' sword hangs above.</w:t>
      </w:r>
    </w:p>
    <w:p w:rsidR="00282F70" w:rsidRDefault="00282F70" w:rsidP="00282F70">
      <w:pPr>
        <w:pStyle w:val="Heading2"/>
      </w:pPr>
      <w:r>
        <w:t xml:space="preserve">Answers to answer - common arms sales good arguments </w:t>
      </w:r>
    </w:p>
    <w:p w:rsidR="009A1C12" w:rsidRDefault="00191718" w:rsidP="00282F70">
      <w:pPr>
        <w:pStyle w:val="Heading3"/>
      </w:pPr>
      <w:r w:rsidRPr="00191718">
        <w:t>AT arms sales don’t alter military balance of power</w:t>
      </w:r>
    </w:p>
    <w:p w:rsidR="00191718" w:rsidRDefault="00191718" w:rsidP="00191718">
      <w:pPr>
        <w:rPr>
          <w:rStyle w:val="Style13ptBold"/>
        </w:rPr>
      </w:pPr>
      <w:r>
        <w:rPr>
          <w:rStyle w:val="Style13ptBold"/>
        </w:rPr>
        <w:t xml:space="preserve">Signal from sales more significant than a real shift in military balance – F-16s prove </w:t>
      </w:r>
    </w:p>
    <w:p w:rsidR="00191718" w:rsidRDefault="00191718" w:rsidP="00191718">
      <w:pPr>
        <w:rPr>
          <w:rStyle w:val="Style13ptBold"/>
        </w:rPr>
      </w:pPr>
      <w:r>
        <w:rPr>
          <w:rStyle w:val="Style13ptBold"/>
        </w:rPr>
        <w:t>Lee, senior fellow at the Hudson Institute, 2019</w:t>
      </w:r>
    </w:p>
    <w:p w:rsidR="00191718" w:rsidRPr="00277001" w:rsidRDefault="00191718" w:rsidP="00191718">
      <w:r w:rsidRPr="00277001">
        <w:t>(</w:t>
      </w:r>
      <w:r>
        <w:t>John, “</w:t>
      </w:r>
      <w:r w:rsidRPr="00277001">
        <w:t>Why a US Sale of Fighter Jets to Taiwan Matter</w:t>
      </w:r>
      <w:r>
        <w:t xml:space="preserve">s,” The Diplomat, 4/3/19, </w:t>
      </w:r>
      <w:hyperlink r:id="rId49" w:history="1">
        <w:r w:rsidRPr="00E14B19">
          <w:rPr>
            <w:rStyle w:val="Hyperlink"/>
          </w:rPr>
          <w:t>https://thediplomat.com/2019/04/why-a-us-sale-of-fighter-jets-to-taiwan-matters/</w:t>
        </w:r>
      </w:hyperlink>
      <w:r>
        <w:t xml:space="preserve"> accessed 7/7/19 GDI-JEM)</w:t>
      </w:r>
    </w:p>
    <w:p w:rsidR="00191718" w:rsidRPr="00BC5898" w:rsidRDefault="00191718" w:rsidP="00191718">
      <w:pPr>
        <w:rPr>
          <w:rStyle w:val="StyleUnderline"/>
        </w:rPr>
      </w:pPr>
      <w:r w:rsidRPr="00277001">
        <w:t xml:space="preserve">In late March, </w:t>
      </w:r>
      <w:hyperlink r:id="rId50" w:tgtFrame="_blank" w:history="1">
        <w:r w:rsidRPr="00BC5898">
          <w:rPr>
            <w:rStyle w:val="StyleUnderline"/>
          </w:rPr>
          <w:t xml:space="preserve">Bloomberg </w:t>
        </w:r>
      </w:hyperlink>
      <w:hyperlink r:id="rId51" w:tgtFrame="_blank" w:history="1">
        <w:r w:rsidRPr="00BC5898">
          <w:rPr>
            <w:rStyle w:val="StyleUnderline"/>
          </w:rPr>
          <w:t>reported</w:t>
        </w:r>
      </w:hyperlink>
      <w:r w:rsidRPr="00BC5898">
        <w:rPr>
          <w:rStyle w:val="StyleUnderline"/>
        </w:rPr>
        <w:t xml:space="preserve"> that</w:t>
      </w:r>
      <w:r w:rsidRPr="00277001">
        <w:t xml:space="preserve"> U.S. President Donald </w:t>
      </w:r>
      <w:r w:rsidRPr="00BC5898">
        <w:rPr>
          <w:rStyle w:val="StyleUnderline"/>
        </w:rPr>
        <w:t>Trump’s advisers had encouraged Taiwan to submit a formal request to buy up to 60 advanced F-16V fighter planes.</w:t>
      </w:r>
      <w:r w:rsidRPr="00277001">
        <w:t xml:space="preserve"> Any sale must still be approved by Congress and would be the first major aircraft purchase from the United States by Taiwan since 1992. During her visit to Hawaii last week, Taiwanese President </w:t>
      </w:r>
      <w:r w:rsidRPr="00BC5898">
        <w:rPr>
          <w:rStyle w:val="StyleUnderline"/>
        </w:rPr>
        <w:t>Tsai Ing-wen confirmed that Taiwan had requested a purchase of new fighter jets from the United States.</w:t>
      </w:r>
      <w:r w:rsidRPr="00277001">
        <w:t xml:space="preserve"> </w:t>
      </w:r>
      <w:r w:rsidRPr="00BC5898">
        <w:rPr>
          <w:rStyle w:val="StyleUnderline"/>
        </w:rPr>
        <w:t>Days later, two Chinese fighter planes crossed the median line in the Taiwan Strait that divides China and Taiwan – the first time this has occurred for 20 years.</w:t>
      </w:r>
    </w:p>
    <w:p w:rsidR="00191718" w:rsidRPr="00277001" w:rsidRDefault="00191718" w:rsidP="00191718">
      <w:r w:rsidRPr="00BC5898">
        <w:rPr>
          <w:rStyle w:val="StyleUnderline"/>
        </w:rPr>
        <w:t>Even if the F-16V sale goes ahead, Taiwan’s new planes will not alter the military balance between China and Taiwan</w:t>
      </w:r>
      <w:r w:rsidRPr="00277001">
        <w:t xml:space="preserve">, </w:t>
      </w:r>
      <w:r w:rsidRPr="00BC5898">
        <w:rPr>
          <w:rStyle w:val="StyleUnderline"/>
        </w:rPr>
        <w:t>nor dissuade the mainland from further provocations</w:t>
      </w:r>
      <w:r w:rsidRPr="00277001">
        <w:t xml:space="preserve"> such as the median line flyover. That is not Beijing’s primary concern, however. </w:t>
      </w:r>
      <w:r w:rsidRPr="00BC5898">
        <w:rPr>
          <w:rStyle w:val="StyleUnderline"/>
        </w:rPr>
        <w:t>The most important calculation China must make is not the relative capabilities of the Taiwanese armed forces but how the United States will respond in the event of a crisis or conflict in the Taiwan Strait</w:t>
      </w:r>
      <w:r w:rsidRPr="00277001">
        <w:t xml:space="preserve">. </w:t>
      </w:r>
      <w:r w:rsidRPr="008C58EF">
        <w:rPr>
          <w:rStyle w:val="StyleUnderline"/>
        </w:rPr>
        <w:t>Every clue with respect to uncovering U.S. intention is vital because U.S. intervention could tip the military balance against China in any such conflict. In any event,</w:t>
      </w:r>
      <w:r w:rsidRPr="00277001">
        <w:t xml:space="preserve"> </w:t>
      </w:r>
      <w:r w:rsidRPr="00BC5898">
        <w:rPr>
          <w:rStyle w:val="Emphasis"/>
        </w:rPr>
        <w:t>it guarantees the end of any “acceptable cost” outcome in the event of conflict for China.</w:t>
      </w:r>
    </w:p>
    <w:p w:rsidR="00282F70" w:rsidRPr="00A23A48" w:rsidRDefault="00282F70" w:rsidP="00282F70">
      <w:pPr>
        <w:pStyle w:val="Heading4"/>
        <w:rPr>
          <w:rStyle w:val="Style13ptBold"/>
          <w:b/>
          <w:bCs w:val="0"/>
        </w:rPr>
      </w:pPr>
      <w:r>
        <w:rPr>
          <w:rStyle w:val="Style13ptBold"/>
          <w:b/>
          <w:bCs w:val="0"/>
        </w:rPr>
        <w:t xml:space="preserve">Arms sales alongside other gestures of support increasing tensions </w:t>
      </w:r>
    </w:p>
    <w:p w:rsidR="00282F70" w:rsidRDefault="00282F70" w:rsidP="00282F70">
      <w:pPr>
        <w:rPr>
          <w:rStyle w:val="Style13ptBold"/>
        </w:rPr>
      </w:pPr>
      <w:r>
        <w:rPr>
          <w:rStyle w:val="Style13ptBold"/>
        </w:rPr>
        <w:t>Marlow and Ellis, writers for Bloomberg politics, 2019</w:t>
      </w:r>
    </w:p>
    <w:p w:rsidR="00282F70" w:rsidRDefault="00282F70" w:rsidP="00282F70">
      <w:r w:rsidRPr="00F07E08">
        <w:t>(</w:t>
      </w:r>
      <w:r>
        <w:t>Iain and Samson, “</w:t>
      </w:r>
      <w:r w:rsidRPr="00F07E08">
        <w:t>Trump’s Sale of F-16 Jets to Taiwan Is Making China Nervous</w:t>
      </w:r>
      <w:r>
        <w:t xml:space="preserve">,” Bloomberg, 3/20/19, </w:t>
      </w:r>
      <w:hyperlink r:id="rId52" w:history="1">
        <w:r w:rsidRPr="00E14B19">
          <w:rPr>
            <w:rStyle w:val="Hyperlink"/>
          </w:rPr>
          <w:t>https://www.bloomberg.com/news/articles/2019-03-30/trump-s-sale-of-40-year-old-fighter-jets-is-making-china-nervous accessed 7/8/19</w:t>
        </w:r>
      </w:hyperlink>
      <w:r>
        <w:t xml:space="preserve"> GDI-JEM)</w:t>
      </w:r>
    </w:p>
    <w:p w:rsidR="00282F70" w:rsidRPr="00A23A48" w:rsidRDefault="00282F70" w:rsidP="00282F70">
      <w:pPr>
        <w:rPr>
          <w:rStyle w:val="StyleUnderline"/>
        </w:rPr>
      </w:pPr>
      <w:r w:rsidRPr="00A23A48">
        <w:rPr>
          <w:rStyle w:val="StyleUnderline"/>
        </w:rPr>
        <w:t>The U.S. may finally sell Taiwan the warplanes it has sought for more than a decade to defend against China. Their arrival would deal more of a political shock than a military blow to Beijing.</w:t>
      </w:r>
    </w:p>
    <w:p w:rsidR="00282F70" w:rsidRPr="00A23A48" w:rsidRDefault="00282F70" w:rsidP="00282F70">
      <w:pPr>
        <w:rPr>
          <w:rStyle w:val="StyleUnderline"/>
        </w:rPr>
      </w:pPr>
      <w:r w:rsidRPr="00A23A48">
        <w:rPr>
          <w:rStyle w:val="StyleUnderline"/>
        </w:rPr>
        <w:t xml:space="preserve">Trump administration officials have given tacit approval to Taipei’s request to buy more than 60 </w:t>
      </w:r>
      <w:hyperlink r:id="rId53" w:tgtFrame="_blank" w:tooltip="Bloomberg Quote" w:history="1">
        <w:r w:rsidRPr="00A23A48">
          <w:rPr>
            <w:rStyle w:val="StyleUnderline"/>
          </w:rPr>
          <w:t>Lockheed Martin Corp.</w:t>
        </w:r>
      </w:hyperlink>
      <w:r w:rsidRPr="00A23A48">
        <w:rPr>
          <w:rStyle w:val="StyleUnderline"/>
        </w:rPr>
        <w:t xml:space="preserve"> F-16s</w:t>
      </w:r>
      <w:r w:rsidRPr="00CE7C50">
        <w:t xml:space="preserve">, </w:t>
      </w:r>
      <w:hyperlink r:id="rId54" w:tgtFrame="_blank" w:tooltip="China Protests Possible Trump Move to Sell F-16s to Taiwan" w:history="1">
        <w:r w:rsidRPr="00CE7C50">
          <w:rPr>
            <w:rStyle w:val="Hyperlink"/>
          </w:rPr>
          <w:t>according</w:t>
        </w:r>
      </w:hyperlink>
      <w:r w:rsidRPr="00CE7C50">
        <w:t xml:space="preserve"> to people familiar with the matter, setting the stage for the first such deal since 1992. </w:t>
      </w:r>
      <w:r w:rsidRPr="00A23A48">
        <w:rPr>
          <w:rStyle w:val="StyleUnderline"/>
        </w:rPr>
        <w:t>While a few dozen fighter jets would hardly tip the military balance against the increasingly powerful Chinese military, it would signal a new American willingness to back the democratically run island.</w:t>
      </w:r>
    </w:p>
    <w:p w:rsidR="00282F70" w:rsidRPr="00CE7C50" w:rsidRDefault="00282F70" w:rsidP="00282F70">
      <w:r w:rsidRPr="00A23A48">
        <w:rPr>
          <w:rStyle w:val="StyleUnderline"/>
        </w:rPr>
        <w:t xml:space="preserve">“For Beijing, it would be a huge shock,” </w:t>
      </w:r>
      <w:r w:rsidRPr="00CE7C50">
        <w:t xml:space="preserve">said </w:t>
      </w:r>
      <w:hyperlink r:id="rId55" w:anchor=".XJ3tSCj7Q2x" w:tgtFrame="_blank" w:tooltip="Link to Website" w:history="1">
        <w:r w:rsidRPr="00CE7C50">
          <w:rPr>
            <w:rStyle w:val="Hyperlink"/>
          </w:rPr>
          <w:t>Wu Shang-su</w:t>
        </w:r>
      </w:hyperlink>
      <w:r w:rsidRPr="00CE7C50">
        <w:t xml:space="preserve">, a research fellow at the S. Rajaratnam School of International Studies in Singapore. “But </w:t>
      </w:r>
      <w:r w:rsidRPr="00A23A48">
        <w:rPr>
          <w:rStyle w:val="StyleUnderline"/>
        </w:rPr>
        <w:t>it would be more of a political shock than a military shock. It would be, ‘Oh, the U.S. doesn’t care how we feel.’ It would be more of a symbolic or emotional issue.”</w:t>
      </w:r>
    </w:p>
    <w:p w:rsidR="00191718" w:rsidRPr="00191718" w:rsidRDefault="00282F70" w:rsidP="00191718">
      <w:r w:rsidRPr="00A23A48">
        <w:rPr>
          <w:rStyle w:val="StyleUnderline"/>
        </w:rPr>
        <w:t xml:space="preserve">The potential sale is among </w:t>
      </w:r>
      <w:hyperlink r:id="rId56" w:tgtFrame="_blank" w:tooltip="China Protests Possible Trump Move to Sell F-16s to Taiwan" w:history="1">
        <w:r w:rsidRPr="00A23A48">
          <w:rPr>
            <w:rStyle w:val="StyleUnderline"/>
          </w:rPr>
          <w:t>several gestures</w:t>
        </w:r>
      </w:hyperlink>
      <w:r w:rsidRPr="00A23A48">
        <w:rPr>
          <w:rStyle w:val="StyleUnderline"/>
        </w:rPr>
        <w:t xml:space="preserve"> of U.S. support for Taiwan in recent months</w:t>
      </w:r>
      <w:r w:rsidRPr="00CE7C50">
        <w:t xml:space="preserve">, even as President Donald Trump and Chinese counterpart Xi Jinping near a deal to end the costly </w:t>
      </w:r>
      <w:hyperlink r:id="rId57" w:tgtFrame="_blank" w:tooltip="China’s Tropical Talk-Fest Highlights Reform Pace Amid Trade War" w:history="1">
        <w:r w:rsidRPr="00CE7C50">
          <w:rPr>
            <w:rStyle w:val="Hyperlink"/>
          </w:rPr>
          <w:t>trade war</w:t>
        </w:r>
      </w:hyperlink>
      <w:r w:rsidRPr="00CE7C50">
        <w:t xml:space="preserve">. </w:t>
      </w:r>
      <w:r w:rsidRPr="00A23A48">
        <w:rPr>
          <w:rStyle w:val="StyleUnderline"/>
        </w:rPr>
        <w:t>The U.S. also sailed a warship through the Taiwan Strait and accommodated President Tsai Ing-wen’s stopover in Hawaii last week</w:t>
      </w:r>
      <w:r w:rsidRPr="00CE7C50">
        <w:t>, drawing protests from China, which denounced the moves as “extremely dangerous.”</w:t>
      </w:r>
    </w:p>
    <w:p w:rsidR="008378EB" w:rsidRDefault="008378EB" w:rsidP="00191718">
      <w:pPr>
        <w:pStyle w:val="Heading3"/>
      </w:pPr>
      <w:r>
        <w:t xml:space="preserve">AT Arms sales solve conflict by deterring </w:t>
      </w:r>
    </w:p>
    <w:p w:rsidR="008378EB" w:rsidRPr="008378EB" w:rsidRDefault="008378EB" w:rsidP="008378EB">
      <w:pPr>
        <w:pStyle w:val="Heading4"/>
      </w:pPr>
      <w:r w:rsidRPr="008378EB">
        <w:t>Arms sales increase conflict where conditions for conflict exist – the region primed for conflicts make arms sales uniquely impactful</w:t>
      </w:r>
    </w:p>
    <w:p w:rsidR="008378EB" w:rsidRDefault="008378EB" w:rsidP="008378EB">
      <w:r w:rsidRPr="005B6892">
        <w:rPr>
          <w:b/>
          <w:bCs/>
          <w:sz w:val="26"/>
          <w:szCs w:val="26"/>
        </w:rPr>
        <w:t>Thrall 18</w:t>
      </w:r>
      <w:r>
        <w:t xml:space="preserve"> (Trevor,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“Arms Sales: Pouring Gas on the Fires of Conflict”, The Cato Institute, 7-2-18, https://www.cato.org/blog/arms-sales-pouring-gas-fires-conflict, Accessed 7-5-19, GDI-AHZ)</w:t>
      </w:r>
    </w:p>
    <w:p w:rsidR="008378EB" w:rsidRDefault="008378EB" w:rsidP="008378EB">
      <w:r w:rsidRPr="00225A31">
        <w:rPr>
          <w:rStyle w:val="StyleUnderline"/>
        </w:rPr>
        <w:t>Do arms sales cause war?</w:t>
      </w:r>
      <w:r>
        <w:t xml:space="preserve"> Or do wars cause arms sales? Critics of arms sales often argue that </w:t>
      </w:r>
      <w:r w:rsidRPr="00225A31">
        <w:rPr>
          <w:rStyle w:val="StyleUnderline"/>
        </w:rPr>
        <w:t>selling weapons abroad fuels conflict. And indeed, one can point to one or more sides using American weapons in many recent conflicts including Syria, Yemen, and Iraq.</w:t>
      </w:r>
      <w:r>
        <w:t xml:space="preserve"> Skeptics argue, on the other hand, that weapons don’t start the fire and that conflicts would arise whether or arms exporters like the United States sell weapons abroad.</w:t>
      </w:r>
    </w:p>
    <w:p w:rsidR="008378EB" w:rsidRDefault="008378EB" w:rsidP="008378EB">
      <w:r>
        <w:t xml:space="preserve">The debate has important implications for foreign policy. If selling or transferring weapons abroad makes conflict more likely, or intensifies conflicts already in process, then the United States should rethink its long-held policy of selling weapons to pretty much any nation that wants them. If, on the other hand, arms sales have no impact on conflict or make conflict less likely, then the Trump administration’s intention of expanding arms sales should be seen as a positive move. </w:t>
      </w:r>
    </w:p>
    <w:p w:rsidR="008378EB" w:rsidRPr="005B6892" w:rsidRDefault="008378EB" w:rsidP="008378EB">
      <w:pPr>
        <w:rPr>
          <w:u w:val="single"/>
        </w:rPr>
      </w:pPr>
      <w:r>
        <w:t xml:space="preserve">As it turns out, several academic studies have looked at this question. </w:t>
      </w:r>
      <w:r w:rsidRPr="00225A31">
        <w:rPr>
          <w:rStyle w:val="StyleUnderline"/>
        </w:rPr>
        <w:t>The primary conclusion</w:t>
      </w:r>
      <w:r>
        <w:t xml:space="preserve"> of these works is that </w:t>
      </w:r>
      <w:r w:rsidRPr="005B6892">
        <w:rPr>
          <w:u w:val="single"/>
        </w:rPr>
        <w:t>although arms sales do not create conflicts out of thin air, they do make conflict more likely when the conditions for conflict are already present.</w:t>
      </w:r>
    </w:p>
    <w:p w:rsidR="008378EB" w:rsidRPr="00F20D49" w:rsidRDefault="008378EB" w:rsidP="008378EB">
      <w:pPr>
        <w:rPr>
          <w:u w:val="single"/>
        </w:rPr>
      </w:pPr>
      <w:r>
        <w:t xml:space="preserve">The basic logic behind this conclusion is fairly straightforward and has been noted in the academic literature for some time. </w:t>
      </w:r>
      <w:r w:rsidRPr="00225A31">
        <w:t>In a 1998 article, “Arms Transfer Dependence and Foreign Policy Conflict,”</w:t>
      </w:r>
      <w:r w:rsidRPr="00F20D49">
        <w:rPr>
          <w:u w:val="single"/>
        </w:rPr>
        <w:t xml:space="preserve"> David Kinsella argues that states that enjoy a steady flow of arms – especially from multiple countries – tend to pursue more aggressive foreign policies.</w:t>
      </w:r>
      <w:r>
        <w:t xml:space="preserve"> </w:t>
      </w:r>
      <w:r w:rsidRPr="00F20D49">
        <w:rPr>
          <w:u w:val="single"/>
        </w:rPr>
        <w:t>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w:t>
      </w:r>
      <w:r>
        <w:t xml:space="preserve"> Using case studies from Israel, Egypt, Syria, Iran, Iraq, India, Pakistan, Ethiopia, and Somalia Kinsella finds that, </w:t>
      </w:r>
      <w:r w:rsidRPr="00F20D49">
        <w:rPr>
          <w:u w:val="single"/>
        </w:rPr>
        <w:t>when a country has more than one weapons supplier, arms sales drastically increase the chances of conflict.</w:t>
      </w:r>
    </w:p>
    <w:p w:rsidR="008378EB" w:rsidRPr="00225A31" w:rsidRDefault="008378EB" w:rsidP="008378EB">
      <w:pPr>
        <w:rPr>
          <w:rStyle w:val="StyleUnderline"/>
        </w:rPr>
      </w:pPr>
      <w:r>
        <w:t xml:space="preserve">In their 2002 article, “The Arms Trade and the Incidence of Political Violence in Sub-Saharan Africa, 1967-97,” Cassady </w:t>
      </w:r>
      <w:r w:rsidRPr="00225A31">
        <w:rPr>
          <w:rStyle w:val="StyleUnderline"/>
        </w:rPr>
        <w:t>Craft and</w:t>
      </w:r>
      <w:r>
        <w:t xml:space="preserve"> Joseph </w:t>
      </w:r>
      <w:r w:rsidRPr="00225A31">
        <w:rPr>
          <w:rStyle w:val="StyleUnderline"/>
        </w:rPr>
        <w:t>Smaldone identify another mechanism by which arms sales can fuel conflict. They find that autocratic governments importing weapons are more likely to use those weapons to oppress/mistreat/kill their own citizens since they now have a greater coercive capability.</w:t>
      </w:r>
      <w:r>
        <w:rPr>
          <w:rStyle w:val="StyleUnderline"/>
        </w:rPr>
        <w:t>&gt;</w:t>
      </w:r>
    </w:p>
    <w:p w:rsidR="008378EB" w:rsidRPr="008378EB" w:rsidRDefault="008378EB" w:rsidP="008378EB"/>
    <w:p w:rsidR="00816992" w:rsidRDefault="00816992" w:rsidP="00AA5AC4">
      <w:pPr>
        <w:pStyle w:val="Heading1"/>
      </w:pPr>
      <w:r>
        <w:t xml:space="preserve">Solvency </w:t>
      </w:r>
    </w:p>
    <w:p w:rsidR="00816992" w:rsidRDefault="00816992" w:rsidP="00816992">
      <w:pPr>
        <w:pStyle w:val="Heading2"/>
      </w:pPr>
      <w:r>
        <w:t xml:space="preserve">Slow reduction solvency </w:t>
      </w:r>
    </w:p>
    <w:p w:rsidR="00816992" w:rsidRPr="00B964F0" w:rsidRDefault="00816992" w:rsidP="00816992">
      <w:pPr>
        <w:pStyle w:val="Heading3"/>
      </w:pPr>
      <w:r>
        <w:t xml:space="preserve">Slow reduction solvency – 1ac </w:t>
      </w:r>
    </w:p>
    <w:p w:rsidR="00A6411A" w:rsidRPr="00F85302" w:rsidRDefault="00A6411A" w:rsidP="00A6411A">
      <w:pPr>
        <w:pStyle w:val="Heading4"/>
        <w:rPr>
          <w:rStyle w:val="Style13ptBold"/>
          <w:b/>
          <w:bCs w:val="0"/>
        </w:rPr>
      </w:pPr>
      <w:r w:rsidRPr="00F85302">
        <w:rPr>
          <w:rStyle w:val="Style13ptBold"/>
          <w:b/>
          <w:bCs w:val="0"/>
        </w:rPr>
        <w:t>The US should incrementally step down its sales of arms to Taiwan – allows creation of indigenous Taiwanese arms industry</w:t>
      </w:r>
    </w:p>
    <w:p w:rsidR="00A6411A" w:rsidRDefault="00A6411A" w:rsidP="00A6411A">
      <w:pPr>
        <w:rPr>
          <w:b/>
          <w:bCs/>
          <w:sz w:val="26"/>
        </w:rPr>
      </w:pPr>
      <w:r>
        <w:rPr>
          <w:rStyle w:val="Style13ptBold"/>
        </w:rPr>
        <w:t xml:space="preserve">Gomez, </w:t>
      </w:r>
      <w:r w:rsidRPr="002017D1">
        <w:rPr>
          <w:b/>
          <w:bCs/>
          <w:sz w:val="26"/>
        </w:rPr>
        <w:t>policy analyst for defense and foreign policy studies at the Cato Institute</w:t>
      </w:r>
      <w:r>
        <w:rPr>
          <w:b/>
          <w:bCs/>
          <w:sz w:val="26"/>
        </w:rPr>
        <w:t>, 2016</w:t>
      </w:r>
    </w:p>
    <w:p w:rsidR="00A6411A" w:rsidRPr="002017D1" w:rsidRDefault="00A6411A" w:rsidP="00A6411A">
      <w:pPr>
        <w:rPr>
          <w:b/>
          <w:bCs/>
        </w:rPr>
      </w:pPr>
      <w:r w:rsidRPr="002017D1">
        <w:t>(</w:t>
      </w:r>
      <w:r>
        <w:t>Eric, “</w:t>
      </w:r>
      <w:r w:rsidRPr="002017D1">
        <w:t>A Costly Commitment: Options for the Future of the U.S.-Taiwan Defense Relationship</w:t>
      </w:r>
      <w:r>
        <w:t xml:space="preserve">,” Cato Institute, 9/28/19, </w:t>
      </w:r>
      <w:hyperlink r:id="rId58" w:history="1">
        <w:r w:rsidRPr="00E14B19">
          <w:rPr>
            <w:rStyle w:val="Hyperlink"/>
          </w:rPr>
          <w:t>https://www.cato.org/publications/policy-analysis/costly-commitment-options-future-us-taiwan-defense-relationship accessed 7/8/19</w:t>
        </w:r>
      </w:hyperlink>
      <w:r>
        <w:t xml:space="preserve"> GDI-JEM)</w:t>
      </w:r>
    </w:p>
    <w:p w:rsidR="00A6411A" w:rsidRPr="00A6411A" w:rsidRDefault="00A6411A" w:rsidP="00A6411A">
      <w:pPr>
        <w:rPr>
          <w:b/>
          <w:iCs/>
          <w:u w:val="single"/>
        </w:rPr>
      </w:pPr>
      <w:r w:rsidRPr="002017D1">
        <w:rPr>
          <w:rStyle w:val="StyleUnderline"/>
        </w:rPr>
        <w:t>Stepping down from the U.S. defense commitment would likely involve reductions in U.S. arms sales. Reductions in the size, quantity, and frequency of arms sales would likely precede any reductions to the defense commitment because arms sales are a measurable signal of American support for Taiwan</w:t>
      </w:r>
      <w:r w:rsidRPr="002017D1">
        <w:t xml:space="preserve">. Lyle J. Goldstein of the U.S. Naval War College points out, </w:t>
      </w:r>
      <w:r w:rsidRPr="002017D1">
        <w:rPr>
          <w:rStyle w:val="StyleUnderline"/>
        </w:rPr>
        <w:t>“Arms sales have for some time taken on a purely symbolic meaning</w:t>
      </w:r>
      <w:r w:rsidRPr="002017D1">
        <w:t>.”</w:t>
      </w:r>
      <w:hyperlink r:id="rId59" w:anchor="cite-60" w:history="1">
        <w:r w:rsidRPr="002017D1">
          <w:rPr>
            <w:rStyle w:val="Hyperlink"/>
            <w:vertAlign w:val="superscript"/>
          </w:rPr>
          <w:t>60</w:t>
        </w:r>
      </w:hyperlink>
      <w:r w:rsidRPr="002017D1">
        <w:t xml:space="preserve"> This implies that </w:t>
      </w:r>
      <w:r w:rsidRPr="002017D1">
        <w:rPr>
          <w:rStyle w:val="StyleUnderline"/>
        </w:rPr>
        <w:t>the negative effects of reducing arms sales would be relatively small, since China’s extant military advantages are not being offset by U.S. weaponry.</w:t>
      </w:r>
      <w:r w:rsidRPr="002017D1">
        <w:t xml:space="preserve"> Additionally, </w:t>
      </w:r>
      <w:r w:rsidRPr="002017D1">
        <w:rPr>
          <w:rStyle w:val="StyleUnderline"/>
        </w:rPr>
        <w:t xml:space="preserve">stopping the arms sales would not have to be instantaneous. </w:t>
      </w:r>
      <w:r w:rsidRPr="002017D1">
        <w:rPr>
          <w:rStyle w:val="Emphasis"/>
        </w:rPr>
        <w:t>The United States could reduce arms sales incrementally to give Taiwan time to improve its self-defense capabilities.</w:t>
      </w:r>
    </w:p>
    <w:p w:rsidR="00816992" w:rsidRDefault="00816992" w:rsidP="00816992">
      <w:pPr>
        <w:pStyle w:val="Heading4"/>
      </w:pPr>
      <w:r>
        <w:t>Gradual reduction allows for development of Taiwanese arms industry and political leveraging with China</w:t>
      </w:r>
    </w:p>
    <w:p w:rsidR="00816992" w:rsidRDefault="00816992" w:rsidP="00816992">
      <w:pPr>
        <w:rPr>
          <w:b/>
          <w:bCs/>
          <w:sz w:val="26"/>
        </w:rPr>
      </w:pPr>
      <w:r>
        <w:rPr>
          <w:rStyle w:val="Style13ptBold"/>
        </w:rPr>
        <w:t xml:space="preserve">Gomez, </w:t>
      </w:r>
      <w:r w:rsidRPr="002017D1">
        <w:rPr>
          <w:b/>
          <w:bCs/>
          <w:sz w:val="26"/>
        </w:rPr>
        <w:t>policy analyst for defense and foreign policy studies at the Cato Institute</w:t>
      </w:r>
      <w:r>
        <w:rPr>
          <w:b/>
          <w:bCs/>
          <w:sz w:val="26"/>
        </w:rPr>
        <w:t>, 2016</w:t>
      </w:r>
    </w:p>
    <w:p w:rsidR="00816992" w:rsidRPr="002017D1" w:rsidRDefault="00816992" w:rsidP="00816992">
      <w:pPr>
        <w:rPr>
          <w:b/>
          <w:bCs/>
        </w:rPr>
      </w:pPr>
      <w:r w:rsidRPr="002017D1">
        <w:t>(</w:t>
      </w:r>
      <w:r>
        <w:t>Eric, “</w:t>
      </w:r>
      <w:r w:rsidRPr="002017D1">
        <w:t>A Costly Commitment: Options for the Future of the U.S.-Taiwan Defense Relationship</w:t>
      </w:r>
      <w:r>
        <w:t xml:space="preserve">,” Cato Institute, 9/28/19, </w:t>
      </w:r>
      <w:hyperlink r:id="rId60" w:history="1">
        <w:r w:rsidRPr="00E14B19">
          <w:rPr>
            <w:rStyle w:val="Hyperlink"/>
          </w:rPr>
          <w:t>https://www.cato.org/publications/policy-analysis/costly-commitment-options-future-us-taiwan-defense-relationship accessed 7/8/19</w:t>
        </w:r>
      </w:hyperlink>
      <w:r>
        <w:t xml:space="preserve"> GDI-JEM)</w:t>
      </w:r>
    </w:p>
    <w:p w:rsidR="00816992" w:rsidRPr="001B7334" w:rsidRDefault="00816992" w:rsidP="00816992">
      <w:pPr>
        <w:rPr>
          <w:rStyle w:val="StyleUnderline"/>
        </w:rPr>
      </w:pPr>
      <w:r w:rsidRPr="001B7334">
        <w:rPr>
          <w:rStyle w:val="StyleUnderline"/>
        </w:rPr>
        <w:t>How the United States goes about stepping down from its commitment is important</w:t>
      </w:r>
      <w:r w:rsidRPr="002017D1">
        <w:t xml:space="preserve">. Suddenly abrogating the TRA would be practically impossible given the entrenched support for Taiwan within Congress. </w:t>
      </w:r>
      <w:r w:rsidRPr="001B7334">
        <w:rPr>
          <w:rStyle w:val="Emphasis"/>
        </w:rPr>
        <w:t>The most realistic, feasible approach requires incremental reductions in U.S. support for Taiwan.</w:t>
      </w:r>
      <w:r w:rsidRPr="002017D1">
        <w:t xml:space="preserve"> </w:t>
      </w:r>
      <w:r w:rsidRPr="001B7334">
        <w:rPr>
          <w:rStyle w:val="StyleUnderline"/>
        </w:rPr>
        <w:t>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w:t>
      </w:r>
    </w:p>
    <w:p w:rsidR="00816992" w:rsidRPr="001B7334" w:rsidRDefault="00816992" w:rsidP="00816992">
      <w:pPr>
        <w:rPr>
          <w:rStyle w:val="StyleUnderline"/>
        </w:rPr>
      </w:pPr>
      <w:r w:rsidRPr="001B7334">
        <w:rPr>
          <w:rStyle w:val="StyleUnderline"/>
        </w:rPr>
        <w:t xml:space="preserve">Incremental reduction would be easier to sell to U.S. policymakers because it buys time for Taiwan to improve its defenses, </w:t>
      </w:r>
      <w:r w:rsidRPr="002017D1">
        <w:t xml:space="preserve">thus increasing the credibility of the island’s military deterrent. As discussed earlier, </w:t>
      </w:r>
      <w:r w:rsidRPr="001B7334">
        <w:rPr>
          <w:rStyle w:val="StyleUnderline"/>
        </w:rPr>
        <w:t>Taiwan’s defense industries have proven they can make high-quality military equipment</w:t>
      </w:r>
      <w:r w:rsidRPr="002017D1">
        <w:t xml:space="preserve"> that meets the island’s defense needs. </w:t>
      </w:r>
      <w:r w:rsidRPr="001B7334">
        <w:rPr>
          <w:rStyle w:val="StyleUnderline"/>
        </w:rPr>
        <w:t>Taiwan has the ability to develop a robust and effective military deterrent, but it needs time to overcome existing challenges and address unforeseen obstacles</w:t>
      </w:r>
      <w:r w:rsidRPr="002017D1">
        <w:t xml:space="preserve">. </w:t>
      </w:r>
      <w:r w:rsidRPr="001B7334">
        <w:rPr>
          <w:rStyle w:val="StyleUnderline"/>
        </w:rPr>
        <w:t>If the United States were to reduce its commitment incrementally, Taiwan’s political and military leadership would have the time to address such challenges.</w:t>
      </w:r>
    </w:p>
    <w:p w:rsidR="00816992" w:rsidRDefault="00816992" w:rsidP="00816992">
      <w:pPr>
        <w:rPr>
          <w:rStyle w:val="StyleUnderline"/>
        </w:rPr>
      </w:pPr>
      <w:r w:rsidRPr="001B7334">
        <w:rPr>
          <w:rStyle w:val="StyleUnderline"/>
        </w:rPr>
        <w:t>Incremental implementation of this policy option would also provide the United States with opportunities to learn about Chinese intentions</w:t>
      </w:r>
      <w:r w:rsidRPr="002017D1">
        <w:t>, based on Beijing’s reaction.</w:t>
      </w:r>
      <w:hyperlink r:id="rId61" w:anchor="cite-66" w:history="1">
        <w:r w:rsidRPr="002017D1">
          <w:rPr>
            <w:rStyle w:val="Hyperlink"/>
          </w:rPr>
          <w:t>66</w:t>
        </w:r>
      </w:hyperlink>
      <w:r w:rsidRPr="002017D1">
        <w:t xml:space="preserve"> </w:t>
      </w:r>
      <w:r w:rsidRPr="001B7334">
        <w:rPr>
          <w:rStyle w:val="StyleUnderline"/>
        </w:rPr>
        <w:t>Stepping down from the defense commitment to Taiwan would be a major accommodation on a core Chinese security interest.</w:t>
      </w:r>
      <w:r w:rsidRPr="002017D1">
        <w:t xml:space="preserve"> </w:t>
      </w:r>
      <w:r w:rsidRPr="001B7334">
        <w:rPr>
          <w:rStyle w:val="StyleUnderline"/>
        </w:rPr>
        <w:t>American policymakers should demand some sort of reciprocal actions from Beijing that reduce the military threat the PLA poses to Taiwan.</w:t>
      </w:r>
      <w:r w:rsidRPr="002017D1">
        <w:t xml:space="preserve"> In Meeting China Halfway, Lyle J. Goldstein explains how “cooperation spirals” in the U.S.-China relationship can build “trust and confidence … over time through incremental and reciprocal steps that gradually lead to larger and more significant compromises.”</w:t>
      </w:r>
      <w:hyperlink r:id="rId62" w:anchor="cite-67" w:history="1">
        <w:r w:rsidRPr="002017D1">
          <w:rPr>
            <w:rStyle w:val="Hyperlink"/>
          </w:rPr>
          <w:t>67</w:t>
        </w:r>
      </w:hyperlink>
      <w:r w:rsidRPr="002017D1">
        <w:t xml:space="preserve"> However, </w:t>
      </w:r>
      <w:r w:rsidRPr="001B7334">
        <w:rPr>
          <w:rStyle w:val="StyleUnderline"/>
        </w:rPr>
        <w:t>if Washington takes accommodating policy positions and Beijing responds with obstinacy or increased aggression, then American policymakers would likely want to adjust their approach.</w:t>
      </w:r>
    </w:p>
    <w:p w:rsidR="00816992" w:rsidRPr="00B964F0" w:rsidRDefault="00816992" w:rsidP="00816992"/>
    <w:p w:rsidR="00816992" w:rsidRPr="00816992" w:rsidRDefault="00816992" w:rsidP="00816992"/>
    <w:p w:rsidR="00816992" w:rsidRDefault="00816992" w:rsidP="00816992">
      <w:pPr>
        <w:pStyle w:val="Heading2"/>
      </w:pPr>
      <w:r>
        <w:t xml:space="preserve">Annual cap on arms to ROC </w:t>
      </w:r>
    </w:p>
    <w:p w:rsidR="00816992" w:rsidRDefault="00816992" w:rsidP="00816992">
      <w:pPr>
        <w:pStyle w:val="Heading3"/>
        <w:rPr>
          <w:rStyle w:val="Style13ptBold"/>
          <w:b/>
          <w:bCs w:val="0"/>
        </w:rPr>
      </w:pPr>
      <w:r>
        <w:rPr>
          <w:rStyle w:val="Style13ptBold"/>
          <w:b/>
          <w:bCs w:val="0"/>
        </w:rPr>
        <w:t xml:space="preserve">Annual cap – 1ac </w:t>
      </w:r>
    </w:p>
    <w:p w:rsidR="00816992" w:rsidRPr="00D361B8" w:rsidRDefault="00816992" w:rsidP="00816992">
      <w:pPr>
        <w:pStyle w:val="Heading4"/>
        <w:rPr>
          <w:rStyle w:val="Style13ptBold"/>
          <w:b/>
          <w:bCs w:val="0"/>
        </w:rPr>
      </w:pPr>
      <w:r w:rsidRPr="00D361B8">
        <w:rPr>
          <w:rStyle w:val="Style13ptBold"/>
          <w:b/>
          <w:bCs w:val="0"/>
        </w:rPr>
        <w:t xml:space="preserve">Annual cap solves – helps to defuse bilateral tensions without compromising Taiwan security </w:t>
      </w:r>
    </w:p>
    <w:p w:rsidR="00816992" w:rsidRDefault="00816992" w:rsidP="00816992">
      <w:pPr>
        <w:rPr>
          <w:rStyle w:val="Style13ptBold"/>
        </w:rPr>
      </w:pPr>
      <w:r>
        <w:rPr>
          <w:rStyle w:val="Style13ptBold"/>
        </w:rPr>
        <w:t>Kok, director of the China, East Asia and United States Program at the EastWest Institute , and Firestein, vice president for the Strategic Trust-Building Initiative, 2013</w:t>
      </w:r>
    </w:p>
    <w:p w:rsidR="00816992" w:rsidRDefault="00816992" w:rsidP="00816992">
      <w:r w:rsidRPr="00D95C94">
        <w:t>(</w:t>
      </w:r>
      <w:r>
        <w:t>Piin-Fen and David J., “</w:t>
      </w:r>
      <w:r w:rsidRPr="00D95C94">
        <w:t>THREADING THE NEEDLE</w:t>
      </w:r>
      <w:r>
        <w:t xml:space="preserve">,”  EastWest Institute, March 2013, </w:t>
      </w:r>
      <w:hyperlink r:id="rId63" w:history="1">
        <w:r w:rsidRPr="00093660">
          <w:rPr>
            <w:rStyle w:val="Hyperlink"/>
          </w:rPr>
          <w:t>https://www.eastwest.ngo/sites/default/files/TAS%20Final%20%2528ISSUU%20VERSION%209_17_2013%2529.pdf</w:t>
        </w:r>
      </w:hyperlink>
      <w:r>
        <w:t xml:space="preserve"> accessed 7/7/19 GDI-JEM)</w:t>
      </w:r>
    </w:p>
    <w:p w:rsidR="00816992" w:rsidRPr="00E657F7" w:rsidRDefault="00816992" w:rsidP="00816992">
      <w:pPr>
        <w:rPr>
          <w:rStyle w:val="StyleUnderline"/>
        </w:rPr>
      </w:pPr>
      <w:r w:rsidRPr="00E657F7">
        <w:t xml:space="preserve">The issues at the core of the 1982 Commu-nique are deep-seated and complex. They do not lend themselves to a quick or easy solu-tion, nor to a solution that is acceptable to only one or two of the three involved parties. </w:t>
      </w:r>
      <w:r w:rsidRPr="00E657F7">
        <w:rPr>
          <w:rStyle w:val="StyleUnderline"/>
        </w:rPr>
        <w:t xml:space="preserve">As long as mainland China’s political and so-cial systems differ starkly from those of Tai-wan, U.S. arms sales to Taiwan will continue. </w:t>
      </w:r>
      <w:r w:rsidRPr="00E657F7">
        <w:t xml:space="preserve">Thus, </w:t>
      </w:r>
      <w:r w:rsidRPr="00E657F7">
        <w:rPr>
          <w:rStyle w:val="StyleUnderline"/>
        </w:rPr>
        <w:t>the “core dynamic” of this issue is that between the mainland and Taiwan. U.S. arms sales to Taiwan are a symptom of a deeper and as yet unresolved rift between the main-land and Taiwan.</w:t>
      </w:r>
    </w:p>
    <w:p w:rsidR="00816992" w:rsidRDefault="00816992" w:rsidP="00816992">
      <w:r w:rsidRPr="00E657F7">
        <w:t xml:space="preserve">Having said that, </w:t>
      </w:r>
      <w:r w:rsidRPr="00E657F7">
        <w:rPr>
          <w:rStyle w:val="StyleUnderline"/>
        </w:rPr>
        <w:t xml:space="preserve">we believe </w:t>
      </w:r>
      <w:r w:rsidRPr="00E657F7">
        <w:rPr>
          <w:rStyle w:val="Emphasis"/>
        </w:rPr>
        <w:t>there are actions that both the United States and China can take that would defuse bilateral tensions over the issue of Taiwan to an appreciable degree and help to build greater trust, or at least re-duce mistrust, between the two countries over this issue</w:t>
      </w:r>
      <w:r w:rsidRPr="00E657F7">
        <w:t>. We lay these recommenda-tions out here.</w:t>
      </w:r>
    </w:p>
    <w:p w:rsidR="00816992" w:rsidRPr="00E657F7" w:rsidRDefault="00816992" w:rsidP="00816992">
      <w:pPr>
        <w:rPr>
          <w:rStyle w:val="StyleUnderline"/>
        </w:rPr>
      </w:pPr>
      <w:r w:rsidRPr="00E657F7">
        <w:t xml:space="preserve">1. </w:t>
      </w:r>
      <w:r w:rsidRPr="00E657F7">
        <w:rPr>
          <w:rStyle w:val="StyleUnderline"/>
        </w:rPr>
        <w:t>The United States should main-tain the existing policy architec-ture governing the issue of U.S. arms sales to Taiwan</w:t>
      </w:r>
      <w:r w:rsidRPr="00E657F7">
        <w:t xml:space="preserve">—namely, </w:t>
      </w:r>
      <w:r w:rsidRPr="00E657F7">
        <w:rPr>
          <w:rStyle w:val="StyleUnderline"/>
        </w:rPr>
        <w:t>the Taiwan Relations Act, the Six Assurances and the U.S.-China Joint Communique of August 17, 1982.78</w:t>
      </w:r>
    </w:p>
    <w:p w:rsidR="00816992" w:rsidRDefault="00816992" w:rsidP="00816992">
      <w:r w:rsidRPr="00E657F7">
        <w:t xml:space="preserve">As noted in Conclusion 4, </w:t>
      </w:r>
      <w:r w:rsidRPr="00E657F7">
        <w:rPr>
          <w:rStyle w:val="StyleUnderline"/>
        </w:rPr>
        <w:t>any meaningful path forward on the Taiwan arms sales issue requires the buy-in of all three stakehold-ers: mainland China, Taiwan and the United States. The three sets of commitments, which respectively articulate the interests of each of the three involved parties, generate a sustainable, if somewhat precarious, equi-librium around this complex issue</w:t>
      </w:r>
      <w:r w:rsidRPr="00E657F7">
        <w:t>. Removing or substantially modifying any one “side” of the architecture would generate instability, with potentially unpredictable consequences for all three parties. We believe there is a nar-row but viable path to defused tensions and greater trust within the framework of the ex-isting commitments.</w:t>
      </w:r>
    </w:p>
    <w:p w:rsidR="00816992" w:rsidRDefault="00816992" w:rsidP="00816992">
      <w:r w:rsidRPr="00E657F7">
        <w:t xml:space="preserve">2. </w:t>
      </w:r>
      <w:r w:rsidRPr="00E657F7">
        <w:rPr>
          <w:rStyle w:val="StyleUnderline"/>
        </w:rPr>
        <w:t>The United States should con-tinue to sell defensive arms to Taiwan for the foreseeable future</w:t>
      </w:r>
      <w:r w:rsidRPr="00E657F7">
        <w:t>, within the constraints of existing U.S. law and policy.</w:t>
      </w:r>
    </w:p>
    <w:p w:rsidR="00816992" w:rsidRPr="00D361B8" w:rsidRDefault="00816992" w:rsidP="00816992">
      <w:pPr>
        <w:rPr>
          <w:rStyle w:val="StyleUnderline"/>
        </w:rPr>
      </w:pPr>
      <w:r w:rsidRPr="00E657F7">
        <w:t xml:space="preserve">This follows from Recommendation 1 and Conclusion 13 above. </w:t>
      </w:r>
      <w:r w:rsidRPr="00E657F7">
        <w:rPr>
          <w:rStyle w:val="StyleUnderline"/>
        </w:rPr>
        <w:t xml:space="preserve">Maintenance of the existing three-dimensional policy architec-ture comprising the TRA, Six Assurances and 1982 Joint Communique would include the continuation of U.S. arms sales to Taiwan 78 </w:t>
      </w:r>
      <w:r w:rsidRPr="00D361B8">
        <w:rPr>
          <w:rStyle w:val="StyleUnderline"/>
        </w:rPr>
        <w:t>in the foreseeable future.</w:t>
      </w:r>
      <w:r w:rsidRPr="00E657F7">
        <w:t xml:space="preserve"> In our view, </w:t>
      </w:r>
      <w:r w:rsidRPr="00D361B8">
        <w:rPr>
          <w:rStyle w:val="StyleUnderline"/>
        </w:rPr>
        <w:t>any modifications to U.S. policy on arms sales to Taiwan should be made in an incremental manner rather than a drastic one, which an elimination of arms sales would entail.</w:t>
      </w:r>
    </w:p>
    <w:p w:rsidR="00816992" w:rsidRDefault="00816992" w:rsidP="00816992">
      <w:r w:rsidRPr="00E657F7">
        <w:t xml:space="preserve">3. </w:t>
      </w:r>
      <w:r w:rsidRPr="00D361B8">
        <w:rPr>
          <w:rStyle w:val="Emphasis"/>
        </w:rPr>
        <w:t>The United States should cali-brate arms deliveries to Taiwan in a way that the total dollar amount of arms provided to Taiwan in any given year does not exceed the inflation-adjusted peak-level of U.S. arms supplied to Taiwan in the 1979-1982 period, as stipulat-ed in the 1982 Communique. This would mean unilaterally setting a voluntary annual cap on U.S. arms deliveries to Taiwan of $941 mil-lion</w:t>
      </w:r>
      <w:r w:rsidRPr="00E657F7">
        <w:t xml:space="preserve"> (in inflation-adjusted 2012 dollars).</w:t>
      </w:r>
    </w:p>
    <w:p w:rsidR="00816992" w:rsidRDefault="00816992" w:rsidP="00816992">
      <w:r w:rsidRPr="00D361B8">
        <w:rPr>
          <w:rStyle w:val="StyleUnderline"/>
        </w:rPr>
        <w:t>Such a gesture would bring the United States into compliance with its stated (and condi-tional) commitment under the 1982 Commu-nique</w:t>
      </w:r>
      <w:r w:rsidRPr="00E657F7">
        <w:t xml:space="preserve">. In accordance with the Six Assurances to Taiwan—this unilateral gesture includes a pledge by the United States not to consult with China in advance before making deci-sions about arms sales to Taiwan. The ges-ture would also be voluntary. And consistent with the conditional nature of the U.S. com-mitment under the 1982 Communique, </w:t>
      </w:r>
      <w:r w:rsidRPr="00D361B8">
        <w:rPr>
          <w:rStyle w:val="StyleUnderline"/>
        </w:rPr>
        <w:t>this action would also be reversible, depending on the U.S. government’s future determination of China’s commitment to a peaceful solu-tion on Taiwan.</w:t>
      </w:r>
      <w:r w:rsidRPr="00E657F7">
        <w:t xml:space="preserve"> Thus, </w:t>
      </w:r>
      <w:r w:rsidRPr="00D361B8">
        <w:rPr>
          <w:rStyle w:val="Emphasis"/>
        </w:rPr>
        <w:t>there will be no material harm to Taiwan’s security interests</w:t>
      </w:r>
      <w:r w:rsidRPr="00E657F7">
        <w:t>. Because the cap has not been reached since 2006, the United States could conceivably increase its annual arms deliveries to Taiwan from recent years and still maintain the cap of $941 mil-lion.</w:t>
      </w:r>
    </w:p>
    <w:p w:rsidR="00816992" w:rsidRDefault="00816992" w:rsidP="00816992">
      <w:r w:rsidRPr="00D361B8">
        <w:rPr>
          <w:rStyle w:val="StyleUnderline"/>
        </w:rPr>
        <w:t>Some experts who are familiar with this pro-posal have suggested the notion of a rolling average</w:t>
      </w:r>
      <w:r w:rsidRPr="00E657F7">
        <w:t xml:space="preserve">, and we have seriously considered this option. However, we </w:t>
      </w:r>
      <w:r w:rsidRPr="00D361B8">
        <w:rPr>
          <w:rStyle w:val="StyleUnderline"/>
        </w:rPr>
        <w:t>have concluded that it would be more clear-cut, for various rea-sons, to implement the cap on a year-by-year basis</w:t>
      </w:r>
      <w:r w:rsidRPr="00E657F7">
        <w:t>.79 We also do not take a position on the specific types of arms that the United States should sell to Taiwan within the confines of this recommendation.</w:t>
      </w:r>
    </w:p>
    <w:p w:rsidR="002E2382" w:rsidRDefault="002E2382" w:rsidP="002E2382">
      <w:pPr>
        <w:pStyle w:val="Heading2"/>
      </w:pPr>
      <w:r>
        <w:t xml:space="preserve">Solvency - Elastic denial strategy </w:t>
      </w:r>
    </w:p>
    <w:p w:rsidR="002E2382" w:rsidRPr="002E2382" w:rsidRDefault="002E2382" w:rsidP="002E2382">
      <w:pPr>
        <w:pStyle w:val="Heading3"/>
      </w:pPr>
      <w:r>
        <w:t>Elastic denial in depth 1ac</w:t>
      </w:r>
    </w:p>
    <w:p w:rsidR="002E2382" w:rsidRDefault="002E2382" w:rsidP="002E2382">
      <w:pPr>
        <w:pStyle w:val="Heading4"/>
      </w:pPr>
      <w:r w:rsidRPr="000D040B">
        <w:t xml:space="preserve">ROC should adjust conventional deterrence strategy – highly asymmetric elastic denial in depth </w:t>
      </w:r>
      <w:r>
        <w:t xml:space="preserve">strategy </w:t>
      </w:r>
    </w:p>
    <w:p w:rsidR="002E2382" w:rsidRPr="007E150F" w:rsidRDefault="002E2382" w:rsidP="002E2382">
      <w:pPr>
        <w:rPr>
          <w:b/>
        </w:rPr>
      </w:pPr>
      <w:r w:rsidRPr="007E150F">
        <w:rPr>
          <w:b/>
        </w:rPr>
        <w:t>Hunzeker and Lanoszka, et al Center for Policy Studies, 2018</w:t>
      </w:r>
    </w:p>
    <w:p w:rsidR="002E2382" w:rsidRPr="000D040B" w:rsidRDefault="002E2382" w:rsidP="002E2382">
      <w:r>
        <w:t xml:space="preserve">(Michael A. Hunzeker and Alexander Lanoszka “A QUESTION OF TIME:Enhancing Taiwan’s Conventional Deterrence Posture” Center for Policy Studies </w:t>
      </w:r>
      <w:r w:rsidRPr="007E150F">
        <w:t>NOVEMBER 2018</w:t>
      </w:r>
      <w:r>
        <w:t xml:space="preserve"> </w:t>
      </w:r>
      <w:hyperlink r:id="rId64" w:history="1">
        <w:r w:rsidRPr="00CD3A08">
          <w:rPr>
            <w:rStyle w:val="Hyperlink"/>
          </w:rPr>
          <w:t>http://csps.gmu.edu/a-question-of-time/</w:t>
        </w:r>
      </w:hyperlink>
      <w:r>
        <w:t xml:space="preserve"> accessed GDI-TM)</w:t>
      </w:r>
    </w:p>
    <w:p w:rsidR="002E2382" w:rsidRDefault="002E2382" w:rsidP="002E2382">
      <w:pPr>
        <w:rPr>
          <w:rStyle w:val="StyleUnderline"/>
        </w:rPr>
      </w:pPr>
      <w:r w:rsidRPr="000D040B">
        <w:t xml:space="preserve">This monograph suggests a </w:t>
      </w:r>
      <w:r w:rsidRPr="00805C82">
        <w:rPr>
          <w:rStyle w:val="StyleUnderline"/>
        </w:rPr>
        <w:t>holistic strategy that Taiwan can use to enhance its conventional deterrence posture.</w:t>
      </w:r>
      <w:r w:rsidRPr="000D040B">
        <w:t xml:space="preserve"> </w:t>
      </w:r>
      <w:r w:rsidRPr="00805C82">
        <w:rPr>
          <w:rStyle w:val="StyleUnderline"/>
        </w:rPr>
        <w:t>Taiwan has thus far followed a traditional approach to conventional deterrence, emphasizing symmetric capabilities and decisive battles for control over air, land, and sea</w:t>
      </w:r>
      <w:r w:rsidRPr="000D040B">
        <w:t xml:space="preserve">. </w:t>
      </w:r>
      <w:r w:rsidRPr="00805C82">
        <w:rPr>
          <w:rStyle w:val="StyleUnderline"/>
        </w:rPr>
        <w:t>It still believes such a posture is effective because an attack has yet to materialize.</w:t>
      </w:r>
      <w:r w:rsidRPr="000D040B">
        <w:t xml:space="preserve"> We agree that Taiwan’s deterrence posture may have worked in the past. However, the </w:t>
      </w:r>
      <w:r w:rsidRPr="00805C82">
        <w:rPr>
          <w:rStyle w:val="StyleUnderline"/>
        </w:rPr>
        <w:t>military balance is shifting, and it is no longer obvious that Taiwan can afford to maintain qualitative or quantitative parity with China</w:t>
      </w:r>
      <w:r w:rsidRPr="000D040B">
        <w:t xml:space="preserve">. Therefore, </w:t>
      </w:r>
      <w:r w:rsidRPr="00805C82">
        <w:rPr>
          <w:rStyle w:val="StyleUnderline"/>
        </w:rPr>
        <w:t>we argue that Taiwan should embrace a highly asymmetric, elastic denial-in-depth posture.</w:t>
      </w:r>
      <w:r w:rsidRPr="000D040B">
        <w:t xml:space="preserve"> Instead of planning for decisive, set piece battles, we recommend that </w:t>
      </w:r>
      <w:r w:rsidRPr="00805C82">
        <w:rPr>
          <w:rStyle w:val="StyleUnderline"/>
        </w:rPr>
        <w:t>Taiwan prepare its military and the nation-at-large to wage a prolonged, asymmetric campaign against an invading force.</w:t>
      </w:r>
      <w:r>
        <w:t xml:space="preserve"> </w:t>
      </w:r>
      <w:r w:rsidRPr="00805C82">
        <w:rPr>
          <w:rStyle w:val="StyleUnderline"/>
        </w:rPr>
        <w:t>The goal is to deter by both raising the costs of invasion and reducing the prospects for a quick victory.</w:t>
      </w:r>
    </w:p>
    <w:p w:rsidR="00E13256" w:rsidRDefault="00E13256" w:rsidP="00E13256">
      <w:pPr>
        <w:pStyle w:val="Heading4"/>
      </w:pPr>
      <w:r w:rsidRPr="00954DC1">
        <w:t>Elasti</w:t>
      </w:r>
      <w:r>
        <w:t xml:space="preserve">c denial structure requires shift in weapons, ROC capable of producing indigenously </w:t>
      </w:r>
    </w:p>
    <w:p w:rsidR="00E13256" w:rsidRPr="007E150F" w:rsidRDefault="00E13256" w:rsidP="00E13256">
      <w:pPr>
        <w:rPr>
          <w:b/>
        </w:rPr>
      </w:pPr>
      <w:r w:rsidRPr="007E150F">
        <w:rPr>
          <w:b/>
        </w:rPr>
        <w:t>Hunzeker and Lanoszka, et al Center for Policy Studies, 2018</w:t>
      </w:r>
    </w:p>
    <w:p w:rsidR="00E13256" w:rsidRPr="00954DC1" w:rsidRDefault="00E13256" w:rsidP="00E13256">
      <w:r>
        <w:t xml:space="preserve">(Michael A. Hunzeker and Alexander Lanoszka “A QUESTION OF TIME:Enhancing Taiwan’s Conventional Deterrence Posture” Center for Policy Studies </w:t>
      </w:r>
      <w:r w:rsidRPr="007E150F">
        <w:t>NOVEMBER 2018</w:t>
      </w:r>
      <w:r>
        <w:t xml:space="preserve"> </w:t>
      </w:r>
      <w:hyperlink r:id="rId65" w:history="1">
        <w:r w:rsidRPr="00CD3A08">
          <w:rPr>
            <w:rStyle w:val="Hyperlink"/>
          </w:rPr>
          <w:t>http://csps.gmu.edu/a-question-of-time/</w:t>
        </w:r>
      </w:hyperlink>
      <w:r>
        <w:t xml:space="preserve"> accessed GDI-TM)</w:t>
      </w:r>
    </w:p>
    <w:p w:rsidR="00E13256" w:rsidRDefault="00E13256" w:rsidP="00E13256">
      <w:r w:rsidRPr="00954DC1">
        <w:t xml:space="preserve">Instead of committing to a “none shall pass” defense of any one zone, </w:t>
      </w:r>
      <w:r w:rsidRPr="00954DC1">
        <w:rPr>
          <w:rStyle w:val="StyleUnderline"/>
        </w:rPr>
        <w:t>Taiwan should adopt an elastic denial concept across the entirety of its air, sea, territory, and society. Denial sets a lower bar than defense</w:t>
      </w:r>
      <w:r w:rsidRPr="00954DC1">
        <w:t xml:space="preserve">. Whereas defense implies retaining control, </w:t>
      </w:r>
      <w:r w:rsidRPr="00954DC1">
        <w:rPr>
          <w:rStyle w:val="StyleUnderline"/>
        </w:rPr>
        <w:t>denial simply requires that Taiwan prevent an invader from controlling a particular zone even if Taiwan cannot itself exercise control over that same space</w:t>
      </w:r>
      <w:r w:rsidRPr="00954DC1">
        <w:t xml:space="preserve">. </w:t>
      </w:r>
      <w:r w:rsidRPr="00954DC1">
        <w:rPr>
          <w:rStyle w:val="StyleUnderline"/>
        </w:rPr>
        <w:t>Elasticity implies that Taiwan will deny a zone until its forces suffer unacceptable casualties</w:t>
      </w:r>
      <w:r w:rsidRPr="00954DC1">
        <w:t xml:space="preserve">. At that point, </w:t>
      </w:r>
      <w:r w:rsidRPr="00954DC1">
        <w:rPr>
          <w:rStyle w:val="StyleUnderline"/>
        </w:rPr>
        <w:t>Taiwan’s units will conduct a deliberate, fighting withdraw so as to prepare to deny an invader access to a successive zone.</w:t>
      </w:r>
      <w:r w:rsidRPr="00954DC1">
        <w:t xml:space="preserve"> As with all elastic concepts, the idea is to force an attacker to trade lives and equipment for space. </w:t>
      </w:r>
      <w:r w:rsidRPr="00954DC1">
        <w:rPr>
          <w:rStyle w:val="StyleUnderline"/>
        </w:rPr>
        <w:t>And once an attacker has “paid the price” to capture a given battlezone, the defender shifts back in order to force the attacker to repeat the process again</w:t>
      </w:r>
      <w:r w:rsidRPr="00954DC1">
        <w:t xml:space="preserve">. Unlike elastic defenses, </w:t>
      </w:r>
      <w:r w:rsidRPr="00954DC1">
        <w:rPr>
          <w:rStyle w:val="StyleUnderline"/>
        </w:rPr>
        <w:t>an elastic denial concept means repeating this process ad infinitum rather than ever committing to a main line of resistance</w:t>
      </w:r>
      <w:r w:rsidRPr="00954DC1">
        <w:t xml:space="preserve">. Given that China’s political goals require it to capture not just the entirety of Taiwan’s air, sea, and territory but also the hearts and minds of its citizens, the </w:t>
      </w:r>
      <w:r>
        <w:t>invader would very likely have to consider whether it is willing to trade lives and equipment in perpetuity to accomplish its goals.</w:t>
      </w:r>
    </w:p>
    <w:p w:rsidR="00E13256" w:rsidRPr="00954DC1" w:rsidRDefault="00E13256" w:rsidP="00E13256">
      <w:r>
        <w:t>In practical terms</w:t>
      </w:r>
      <w:r w:rsidRPr="00954DC1">
        <w:rPr>
          <w:rStyle w:val="StyleUnderline"/>
        </w:rPr>
        <w:t>, we thus identify four denial zones: air, naval, ground, and socia</w:t>
      </w:r>
      <w:r>
        <w:t xml:space="preserve">l. </w:t>
      </w:r>
      <w:r w:rsidRPr="00954DC1">
        <w:rPr>
          <w:rStyle w:val="StyleUnderline"/>
        </w:rPr>
        <w:t>Taiwan’s active duty forces would have primary responsibility for the first three zones.</w:t>
      </w:r>
      <w:r>
        <w:t xml:space="preserve"> A newly constituted territorial defense force, which we discuss in chapter 5, will focus on social denial. To prepare for denial operations, </w:t>
      </w:r>
      <w:r w:rsidRPr="00954DC1">
        <w:rPr>
          <w:rStyle w:val="StyleUnderline"/>
        </w:rPr>
        <w:t>we suggest that Taiwan’s air force and navy trade quality for quantity.</w:t>
      </w:r>
      <w:r>
        <w:t xml:space="preserve"> That is, </w:t>
      </w:r>
      <w:r w:rsidRPr="00954DC1">
        <w:rPr>
          <w:rStyle w:val="StyleUnderline"/>
        </w:rPr>
        <w:t>it should use the money it will save from not developing and/or acquiring indigenous submarines, Aegis-like surface ships, and the F-35 to instead invest in mass-produced air and naval drones; semisubmersibles; surface-to-air missiles; tactical missile defense systems; antiship cruise missiles; mines (and mine layers); and three-dimensional (3D) printing</w:t>
      </w:r>
      <w:r>
        <w:t xml:space="preserve">. We </w:t>
      </w:r>
      <w:r w:rsidRPr="00954DC1">
        <w:rPr>
          <w:rStyle w:val="StyleUnderline"/>
        </w:rPr>
        <w:t>discuss the individual rationale behind acquiring each of these weapons and argue that Taiwan’s economy is particularly well positioned to research, develop, and produce such weapons indigenously.</w:t>
      </w:r>
      <w:r>
        <w:t xml:space="preserve"> As we also note later in the manuscript, it should also be able to develop concepts for employing them.</w:t>
      </w:r>
    </w:p>
    <w:p w:rsidR="002E2382" w:rsidRPr="00D95C94" w:rsidRDefault="002E2382" w:rsidP="00816992"/>
    <w:p w:rsidR="00C77B59" w:rsidRDefault="00C77B59" w:rsidP="00833833">
      <w:pPr>
        <w:pStyle w:val="Heading2"/>
      </w:pPr>
      <w:r>
        <w:t xml:space="preserve">Solvency – </w:t>
      </w:r>
      <w:r w:rsidR="00AB1211">
        <w:t xml:space="preserve">Asymmetric </w:t>
      </w:r>
    </w:p>
    <w:p w:rsidR="00AB1211" w:rsidRDefault="00AB1211" w:rsidP="00AB1211">
      <w:pPr>
        <w:pStyle w:val="Heading3"/>
      </w:pPr>
      <w:r>
        <w:t xml:space="preserve">Solvency shift focus composition - invasion threat </w:t>
      </w:r>
    </w:p>
    <w:p w:rsidR="00AB1211" w:rsidRDefault="00AB1211" w:rsidP="00AB1211">
      <w:pPr>
        <w:pStyle w:val="Heading4"/>
      </w:pPr>
      <w:r>
        <w:t xml:space="preserve">ROC should stop developing its own high ends systems for grey zone threats – reinvest in R&amp;D for invasion deterrence </w:t>
      </w:r>
    </w:p>
    <w:p w:rsidR="00AB1211" w:rsidRPr="007E150F" w:rsidRDefault="00AB1211" w:rsidP="00AB1211">
      <w:pPr>
        <w:rPr>
          <w:b/>
        </w:rPr>
      </w:pPr>
      <w:r w:rsidRPr="007E150F">
        <w:rPr>
          <w:b/>
        </w:rPr>
        <w:t>Hunzeker and Lanoszka, et al Center for Policy Studies, 2018</w:t>
      </w:r>
    </w:p>
    <w:p w:rsidR="00AB1211" w:rsidRDefault="00AB1211" w:rsidP="00AB1211">
      <w:r>
        <w:t xml:space="preserve">(Michael A. Hunzeker and Alexander Lanoszka “A QUESTION OF TIME:Enhancing Taiwan’s Conventional Deterrence Posture” Center for Policy Studies </w:t>
      </w:r>
      <w:r w:rsidRPr="007E150F">
        <w:t>NOVEMBER 2018</w:t>
      </w:r>
      <w:r>
        <w:t xml:space="preserve"> </w:t>
      </w:r>
      <w:hyperlink r:id="rId66" w:history="1">
        <w:r w:rsidRPr="00CD3A08">
          <w:rPr>
            <w:rStyle w:val="Hyperlink"/>
          </w:rPr>
          <w:t>http://csps.gmu.edu/a-question-of-time/</w:t>
        </w:r>
      </w:hyperlink>
      <w:r>
        <w:t xml:space="preserve"> accessed GDI-TM)</w:t>
      </w:r>
    </w:p>
    <w:p w:rsidR="00AB1211" w:rsidRDefault="00AB1211" w:rsidP="00AB1211">
      <w:r w:rsidRPr="00C60DBB">
        <w:t xml:space="preserve">Of course, </w:t>
      </w:r>
      <w:r w:rsidRPr="00C60DBB">
        <w:rPr>
          <w:rStyle w:val="StyleUnderline"/>
        </w:rPr>
        <w:t>accepting risk in the grey zone does not mean that Taiwan should fully cede that space to China or any other potential adversary.</w:t>
      </w:r>
      <w:r w:rsidRPr="00C60DBB">
        <w:t xml:space="preserve"> We recommend that </w:t>
      </w:r>
      <w:r w:rsidRPr="00C60DBB">
        <w:rPr>
          <w:rStyle w:val="StyleUnderline"/>
        </w:rPr>
        <w:t>Taiwan optimize its force structure against the most dangerous threat— invasion—instead of designing a force to counter grey zone incursions. Legacy military platforms and new counter-invasion weapons can still “push back” against grey zone incursions</w:t>
      </w:r>
      <w:r w:rsidRPr="00C60DBB">
        <w:t xml:space="preserve">. </w:t>
      </w:r>
      <w:r w:rsidRPr="00C60DBB">
        <w:rPr>
          <w:rStyle w:val="StyleUnderline"/>
        </w:rPr>
        <w:t>That they are optimized for counter-invasion does not mean they have no grey zone applicability.</w:t>
      </w:r>
      <w:r w:rsidRPr="00C60DBB">
        <w:t xml:space="preserve"> Nevertheless, </w:t>
      </w:r>
      <w:r w:rsidRPr="00C60DBB">
        <w:rPr>
          <w:rStyle w:val="StyleUnderline"/>
        </w:rPr>
        <w:t>any notional grey zone campaign is less likely to consist of rapid operations (unlike a possible invasion) so as to allow more time to bring international pressure to bear</w:t>
      </w:r>
      <w:r w:rsidRPr="00C60DBB">
        <w:t>. Additionally, and beyond the scope of this report, resisting grey zone campaigns may not be a purely military effort and instead requires a whole of government approach.</w:t>
      </w:r>
    </w:p>
    <w:p w:rsidR="00AB1211" w:rsidRPr="00C60DBB" w:rsidRDefault="00AB1211" w:rsidP="00AB1211">
      <w:r w:rsidRPr="00C60DBB">
        <w:rPr>
          <w:rStyle w:val="StyleUnderline"/>
        </w:rPr>
        <w:t>In practice, accepting risk in the grey zone means that Taiwan’s military should continue to symbolically intercept intrusions and enforce claims</w:t>
      </w:r>
      <w:r w:rsidRPr="00C60DBB">
        <w:t xml:space="preserve">. </w:t>
      </w:r>
      <w:r w:rsidRPr="00C60DBB">
        <w:rPr>
          <w:rStyle w:val="StyleUnderline"/>
        </w:rPr>
        <w:t>Yet it should do so without investing the time or energy to “eliminate” the grey zone option</w:t>
      </w:r>
      <w:r w:rsidRPr="00C60DBB">
        <w:t xml:space="preserve"> for China fully</w:t>
      </w:r>
      <w:r w:rsidRPr="00C60DBB">
        <w:rPr>
          <w:rStyle w:val="StyleUnderline"/>
        </w:rPr>
        <w:t>. Taiwan’s existing air and naval platforms are therefore “good enough.”</w:t>
      </w:r>
      <w:r w:rsidRPr="00C60DBB">
        <w:t xml:space="preserve"> Although </w:t>
      </w:r>
      <w:r w:rsidRPr="00C60DBB">
        <w:rPr>
          <w:rStyle w:val="StyleUnderline"/>
        </w:rPr>
        <w:t>aging frigates and fourth-generation fighters</w:t>
      </w:r>
      <w:r w:rsidRPr="00C60DBB">
        <w:t xml:space="preserve"> might not prevail against their Chinese counterparts in a war, they </w:t>
      </w:r>
      <w:r w:rsidRPr="00C60DBB">
        <w:rPr>
          <w:rStyle w:val="StyleUnderline"/>
        </w:rPr>
        <w:t>are certainly up to the task of conducting intercept, freedom of navigation, and presence missions.</w:t>
      </w:r>
      <w:r w:rsidRPr="00C60DBB">
        <w:t xml:space="preserve"> The flip side of this recommendation is that </w:t>
      </w:r>
      <w:r w:rsidRPr="00C60DBB">
        <w:rPr>
          <w:rStyle w:val="StyleUnderline"/>
        </w:rPr>
        <w:t>Taiwan should stop investing in developing its own cutting edge air and naval platforms, particularly the Indigenous Diesel Submarine (IDS), an Aegis-like destroyer and the F-35.</w:t>
      </w:r>
      <w:r w:rsidRPr="00C60DBB">
        <w:t xml:space="preserve"> Such </w:t>
      </w:r>
      <w:r w:rsidRPr="00C60DBB">
        <w:rPr>
          <w:rStyle w:val="StyleUnderline"/>
        </w:rPr>
        <w:t>platforms are “overkill” for dealing with the grey zone threat.</w:t>
      </w:r>
      <w:r w:rsidRPr="00C60DBB">
        <w:t xml:space="preserve"> More important, as we argue below and in Chapters 5 and 6, </w:t>
      </w:r>
      <w:r w:rsidRPr="00C60DBB">
        <w:rPr>
          <w:rStyle w:val="StyleUnderline"/>
        </w:rPr>
        <w:t>budget constraints mean Taiwan cannot possibly afford enough of these exquisite, high-end platforms to deter an invasion credibly. Instead, Taiwan should use what it saves from not investing in research, development, and procurement to transition to pursue an elastic denial- in-depth concept.</w:t>
      </w:r>
    </w:p>
    <w:p w:rsidR="00AB1211" w:rsidRDefault="00AB1211" w:rsidP="00AB1211">
      <w:pPr>
        <w:pStyle w:val="Heading4"/>
      </w:pPr>
      <w:r>
        <w:t xml:space="preserve">ROC should focus on worst case scenario – flipping the anti-access away from symmetric conventional defensive operations and toward asymmetric denial operations </w:t>
      </w:r>
    </w:p>
    <w:p w:rsidR="00AB1211" w:rsidRPr="007E150F" w:rsidRDefault="00AB1211" w:rsidP="00AB1211">
      <w:pPr>
        <w:rPr>
          <w:b/>
        </w:rPr>
      </w:pPr>
      <w:r w:rsidRPr="007E150F">
        <w:rPr>
          <w:b/>
        </w:rPr>
        <w:t>Hunzeker and Lanoszka, et al Center for Policy Studies, 2018</w:t>
      </w:r>
    </w:p>
    <w:p w:rsidR="00AB1211" w:rsidRDefault="00AB1211" w:rsidP="00AB1211">
      <w:r>
        <w:t xml:space="preserve">(Michael A. Hunzeker and Alexander Lanoszka “A QUESTION OF TIME:Enhancing Taiwan’s Conventional Deterrence Posture” Center for Policy Studies </w:t>
      </w:r>
      <w:r w:rsidRPr="007E150F">
        <w:t>NOVEMBER 2018</w:t>
      </w:r>
      <w:r>
        <w:t xml:space="preserve"> </w:t>
      </w:r>
      <w:hyperlink r:id="rId67" w:history="1">
        <w:r w:rsidRPr="00CD3A08">
          <w:rPr>
            <w:rStyle w:val="Hyperlink"/>
          </w:rPr>
          <w:t>http://csps.gmu.edu/a-question-of-time/</w:t>
        </w:r>
      </w:hyperlink>
      <w:r>
        <w:t xml:space="preserve"> accessed GDI-TM)</w:t>
      </w:r>
    </w:p>
    <w:p w:rsidR="00AB1211" w:rsidRDefault="00AB1211" w:rsidP="00AB1211">
      <w:r w:rsidRPr="00E44689">
        <w:rPr>
          <w:rStyle w:val="StyleUnderline"/>
        </w:rPr>
        <w:t>If Taiwan must choose between optimizing its military forces to combat grey zone provocations or an invasion scenario, then we think it should focus on the latter</w:t>
      </w:r>
      <w:r>
        <w:t xml:space="preserve">. To repeat, </w:t>
      </w:r>
      <w:r w:rsidRPr="00E44689">
        <w:rPr>
          <w:rStyle w:val="StyleUnderline"/>
        </w:rPr>
        <w:t>grey zone operations are neither necessary nor sufficient for China to realize its goals</w:t>
      </w:r>
      <w:r>
        <w:t xml:space="preserve">. </w:t>
      </w:r>
      <w:r w:rsidRPr="00E44689">
        <w:rPr>
          <w:rStyle w:val="StyleUnderline"/>
        </w:rPr>
        <w:t>Attacking and occupying Taiwan, in contrast, is certainly sufficient and likely necessary</w:t>
      </w:r>
      <w:r>
        <w:t xml:space="preserve">. </w:t>
      </w:r>
      <w:r w:rsidRPr="00E44689">
        <w:rPr>
          <w:rStyle w:val="StyleUnderline"/>
        </w:rPr>
        <w:t>The logic of deterrence thus demands that Taiwan’s military focus on raising the costs of an “unlikely worst case,”</w:t>
      </w:r>
      <w:r>
        <w:t xml:space="preserve"> even to the degree that it means accepting risk against the “most likely case.”</w:t>
      </w:r>
    </w:p>
    <w:p w:rsidR="00AB1211" w:rsidRPr="00E44689" w:rsidRDefault="00AB1211" w:rsidP="00AB1211">
      <w:r>
        <w:t xml:space="preserve">We believe the </w:t>
      </w:r>
      <w:r w:rsidRPr="00E44689">
        <w:rPr>
          <w:rStyle w:val="StyleUnderline"/>
        </w:rPr>
        <w:t>best way to deter China from invading is to “flip” the antiaccess threat on its head.</w:t>
      </w:r>
      <w:r>
        <w:t xml:space="preserve">10 </w:t>
      </w:r>
      <w:r w:rsidRPr="00E44689">
        <w:rPr>
          <w:rStyle w:val="StyleUnderline"/>
        </w:rPr>
        <w:t>Doing so will require reorienting Taiwan’s active duty air, naval, and ground forces away from symmetric-conventional defensive</w:t>
      </w:r>
      <w:r>
        <w:t xml:space="preserve"> </w:t>
      </w:r>
      <w:r w:rsidRPr="00E44689">
        <w:rPr>
          <w:rStyle w:val="StyleUnderline"/>
        </w:rPr>
        <w:t>operations and toward asymmetric-unconventional denial operations</w:t>
      </w:r>
      <w:r>
        <w:t xml:space="preserve">. We define and distinguish these terms below. Suffice it to say for now, we suggest that </w:t>
      </w:r>
      <w:r w:rsidRPr="00E44689">
        <w:rPr>
          <w:rStyle w:val="StyleUnderline"/>
        </w:rPr>
        <w:t>Taiwan abandon any intention of holding onto any particular air space, naval zone, or piece of ground. The harsh reality is that the PLA’s ever-growing quantitative and qualitative advantages mean that it could inevitably overwhelm Taiwan’s defensive network in any given battlespace</w:t>
      </w:r>
      <w:r>
        <w:t xml:space="preserve">. Moreover, </w:t>
      </w:r>
      <w:r w:rsidRPr="00E44689">
        <w:rPr>
          <w:rStyle w:val="StyleUnderline"/>
        </w:rPr>
        <w:t>to commit its limited forces to the defense of any given battlespace, Taiwan must accept vulnerability in another battlespace</w:t>
      </w:r>
      <w:r>
        <w:t xml:space="preserve">. Taiwan is a big island. As the attacker, China will have the first mover advantage. Thus, </w:t>
      </w:r>
      <w:r w:rsidRPr="00E44689">
        <w:rPr>
          <w:rStyle w:val="StyleUnderline"/>
        </w:rPr>
        <w:t>a big risk exists that China could draw a significant portion of Taiwan’s military into the all-out defense of a specific zone, only to strike the decisive blow elsewhere</w:t>
      </w:r>
      <w:r>
        <w:t>.</w:t>
      </w:r>
    </w:p>
    <w:p w:rsidR="00C77B59" w:rsidRDefault="00C77B59" w:rsidP="00C77B59">
      <w:pPr>
        <w:pStyle w:val="Heading3"/>
      </w:pPr>
      <w:r>
        <w:t xml:space="preserve">SQuo/high end – shift from US high end arms sales to indigenous </w:t>
      </w:r>
    </w:p>
    <w:p w:rsidR="00C77B59" w:rsidRDefault="00C77B59" w:rsidP="00C77B59">
      <w:pPr>
        <w:pStyle w:val="Heading4"/>
      </w:pPr>
      <w:r>
        <w:t>ROC purchasing only high end US weapons – consensus says shift to indigenous weapons production</w:t>
      </w:r>
    </w:p>
    <w:p w:rsidR="00C77B59" w:rsidRPr="007E150F" w:rsidRDefault="00C77B59" w:rsidP="00C77B59">
      <w:pPr>
        <w:rPr>
          <w:b/>
        </w:rPr>
      </w:pPr>
      <w:r w:rsidRPr="007E150F">
        <w:rPr>
          <w:b/>
        </w:rPr>
        <w:t>Hunzeker and Lanoszka, et al Center for Policy Studies, 2018</w:t>
      </w:r>
    </w:p>
    <w:p w:rsidR="00C77B59" w:rsidRPr="00000564" w:rsidRDefault="00C77B59" w:rsidP="00C77B59">
      <w:r>
        <w:t xml:space="preserve">(Michael A. Hunzeker and Alexander Lanoszka “A QUESTION OF TIME:Enhancing Taiwan’s Conventional Deterrence Posture” Center for Policy Studies </w:t>
      </w:r>
      <w:r w:rsidRPr="007E150F">
        <w:t>NOVEMBER 2018</w:t>
      </w:r>
      <w:r>
        <w:t xml:space="preserve"> </w:t>
      </w:r>
      <w:hyperlink r:id="rId68" w:history="1">
        <w:r w:rsidRPr="00CD3A08">
          <w:rPr>
            <w:rStyle w:val="Hyperlink"/>
          </w:rPr>
          <w:t>http://csps.gmu.edu/a-question-of-time/</w:t>
        </w:r>
      </w:hyperlink>
      <w:r>
        <w:t xml:space="preserve"> accessed GDI-TM)</w:t>
      </w:r>
    </w:p>
    <w:p w:rsidR="00C77B59" w:rsidRDefault="00C77B59" w:rsidP="00C77B59">
      <w:r w:rsidRPr="00000564">
        <w:t xml:space="preserve">Some analysts contend Taiwan’s military predicament is not as dire as it seems, but </w:t>
      </w:r>
      <w:r w:rsidRPr="00000564">
        <w:rPr>
          <w:rStyle w:val="StyleUnderline"/>
        </w:rPr>
        <w:t>trend lines suggest that Taiwan is unlikely to shift the military balance back in its favor in the future</w:t>
      </w:r>
      <w:r w:rsidRPr="00000564">
        <w:t xml:space="preserve">.18 As a result, </w:t>
      </w:r>
      <w:r w:rsidRPr="00000564">
        <w:rPr>
          <w:rStyle w:val="StyleUnderline"/>
        </w:rPr>
        <w:t>most recommendations for the future defense of Taiwan emphasize the need for it to focus on using asymmetric capabilities to increase the cost of any attempt by China to either attempt a cross-Strait invasion or coerce its acquiescence through air and missile strikes</w:t>
      </w:r>
      <w:r w:rsidRPr="00000564">
        <w:t>.</w:t>
      </w:r>
      <w:r w:rsidRPr="00000564">
        <w:rPr>
          <w:rStyle w:val="StyleUnderline"/>
        </w:rPr>
        <w:t>Taiwan’s armed forces are aware of the need for asymmetry</w:t>
      </w:r>
      <w:r w:rsidRPr="00000564">
        <w:t xml:space="preserve"> and acknowledge that they cannot spend their way out of the current military imbalance even with recent pledges to increase the size of the defense budget.</w:t>
      </w:r>
      <w:r w:rsidRPr="00000564">
        <w:rPr>
          <w:rStyle w:val="StyleUnderline"/>
        </w:rPr>
        <w:t>19 Yet Taiwan’s military remains focused on purchasing high-end weapons from the United States</w:t>
      </w:r>
      <w:r w:rsidRPr="00000564">
        <w:t>.20</w:t>
      </w:r>
    </w:p>
    <w:p w:rsidR="00C77B59" w:rsidRPr="00000564" w:rsidRDefault="00C77B59" w:rsidP="00C77B59">
      <w:pPr>
        <w:rPr>
          <w:rStyle w:val="StyleUnderline"/>
        </w:rPr>
      </w:pPr>
      <w:r w:rsidRPr="00000564">
        <w:rPr>
          <w:rStyle w:val="StyleUnderline"/>
        </w:rPr>
        <w:t>Instead of focusing on these high-end systems</w:t>
      </w:r>
      <w:r w:rsidRPr="00000564">
        <w:t xml:space="preserve">, many U.S. analysts recommend that </w:t>
      </w:r>
      <w:r w:rsidRPr="00000564">
        <w:rPr>
          <w:rStyle w:val="StyleUnderline"/>
        </w:rPr>
        <w:t>Taiwan invest in truly asymmetric capabilities that would raise the price of an invasion for</w:t>
      </w:r>
      <w:r w:rsidRPr="00000564">
        <w:t xml:space="preserve"> the People’s Liberation Army (</w:t>
      </w:r>
      <w:r w:rsidRPr="00000564">
        <w:rPr>
          <w:rStyle w:val="StyleUnderline"/>
        </w:rPr>
        <w:t>PLA</w:t>
      </w:r>
      <w:r w:rsidRPr="00000564">
        <w:t xml:space="preserve">). </w:t>
      </w:r>
      <w:r w:rsidRPr="00000564">
        <w:rPr>
          <w:rStyle w:val="StyleUnderline"/>
        </w:rPr>
        <w:t>These analysts typically agree that Taiwan should focus on “flipping” the antiaccess challenge against China by indigenously producing missiles for air and missile defense, midget submarines, swarms of unmanned systems, and fast attack craft, as well as sabotage and insurgent operations should PLA forces make it ashore.</w:t>
      </w:r>
    </w:p>
    <w:p w:rsidR="00AB7202" w:rsidRDefault="00AB7202" w:rsidP="00AB7202">
      <w:pPr>
        <w:pStyle w:val="Heading3"/>
      </w:pPr>
      <w:r>
        <w:t xml:space="preserve">Solvency – shift force structure asymmetrical non-conventional </w:t>
      </w:r>
    </w:p>
    <w:p w:rsidR="00AB7202" w:rsidRDefault="00AB7202" w:rsidP="00AB7202">
      <w:pPr>
        <w:pStyle w:val="Heading4"/>
      </w:pPr>
      <w:r>
        <w:t xml:space="preserve">Shifting structure necessary – should focus on non-conventional and assymetric </w:t>
      </w:r>
    </w:p>
    <w:p w:rsidR="00AB7202" w:rsidRPr="007E150F" w:rsidRDefault="00AB7202" w:rsidP="00AB7202">
      <w:pPr>
        <w:rPr>
          <w:b/>
        </w:rPr>
      </w:pPr>
      <w:r w:rsidRPr="007E150F">
        <w:rPr>
          <w:b/>
        </w:rPr>
        <w:t>Hunzeker and Lanoszka, et al Center for Policy Studies, 2018</w:t>
      </w:r>
    </w:p>
    <w:p w:rsidR="00AB7202" w:rsidRPr="002B0A6B" w:rsidRDefault="00AB7202" w:rsidP="00AB7202">
      <w:r>
        <w:t xml:space="preserve">(Michael A. Hunzeker and Alexander Lanoszka “A QUESTION OF TIME:Enhancing Taiwan’s Conventional Deterrence Posture” Center for Policy Studies </w:t>
      </w:r>
      <w:r w:rsidRPr="007E150F">
        <w:t>NOVEMBER 2018</w:t>
      </w:r>
      <w:r>
        <w:t xml:space="preserve"> </w:t>
      </w:r>
      <w:hyperlink r:id="rId69" w:history="1">
        <w:r w:rsidRPr="00CD3A08">
          <w:rPr>
            <w:rStyle w:val="Hyperlink"/>
          </w:rPr>
          <w:t>http://csps.gmu.edu/a-question-of-time/</w:t>
        </w:r>
      </w:hyperlink>
      <w:r>
        <w:t xml:space="preserve"> accessed GDI-TM)</w:t>
      </w:r>
    </w:p>
    <w:p w:rsidR="00AB7202" w:rsidRDefault="00AB7202" w:rsidP="00AB7202">
      <w:r>
        <w:t>Over the course of our project, and especially during our interviews with experts in Taiwan, our team noticed that Taiwan and U.S. experts sometimes interpreted the same security concepts in different ways. To avoid confusion and to improve precision, we define and distinguish several key terms at the outset.</w:t>
      </w:r>
    </w:p>
    <w:p w:rsidR="00AB7202" w:rsidRDefault="00AB7202" w:rsidP="00AB7202">
      <w:r>
        <w:t xml:space="preserve">To begin with, </w:t>
      </w:r>
      <w:r w:rsidRPr="00387B29">
        <w:rPr>
          <w:rStyle w:val="StyleUnderline"/>
        </w:rPr>
        <w:t>we distinguish between two sets of concepts that scholars and policymakers tend to use interchangeably: symmetric and asymmetric, on the one hand; and conventional and unconventional, on the other</w:t>
      </w:r>
      <w:r>
        <w:t xml:space="preserve">. For the purposes of this monograph, we use conventional/unconventional to refer to force structure— in other words, the types of combat units and weapons that a state acquires and maintains. Conventional forces are primarily organized, equipped, and trained to conduct offensive and defensive combat missions to attack, occupy, and hold or control ground, airspace, and sea space. </w:t>
      </w:r>
      <w:r w:rsidRPr="00387B29">
        <w:rPr>
          <w:rStyle w:val="StyleUnderline"/>
        </w:rPr>
        <w:t>Unconventional forces are primarily designed, equipped, and trained to conduct harassment, guerrilla, and area-denial combat operations</w:t>
      </w:r>
      <w:r>
        <w:t xml:space="preserve">. Although </w:t>
      </w:r>
      <w:r w:rsidRPr="00387B29">
        <w:rPr>
          <w:rStyle w:val="StyleUnderline"/>
        </w:rPr>
        <w:t>conventional forces can conduct the kinds of missions typically assigned to unconventional forces, and vice versa, it represents a suboptimal use of military resources</w:t>
      </w:r>
      <w:r>
        <w:t>. After all, modern warfare is complex, and military units have a finite amount of time that they can devote to training. Units that spend most of their time preparing for one type of mission will necessarily be less prepared and effective if called upon to conduct a different type of mission.</w:t>
      </w:r>
    </w:p>
    <w:p w:rsidR="00AB7202" w:rsidRDefault="00AB7202" w:rsidP="00AB7202">
      <w:r w:rsidRPr="00387B29">
        <w:rPr>
          <w:rStyle w:val="StyleUnderline"/>
        </w:rPr>
        <w:t>We use symmetric/asymmetric to refer to relative force employment; that is, how a unit fights given how its adversary fights</w:t>
      </w:r>
      <w:r>
        <w:t xml:space="preserve">. Symmetric force employment means a commander chooses to fight the same way that her adversary fights. In this scenario, both sides conduct offensive and defensive operations to attack, occupy, and hold or control ground, sea, and airspace. Alternatively, both sides conduct harassment, guerrilla, and denial missions. </w:t>
      </w:r>
      <w:r w:rsidRPr="00387B29">
        <w:rPr>
          <w:rStyle w:val="StyleUnderline"/>
        </w:rPr>
        <w:t>Asymmetric force employment means one side chooses to fight the opposite way that her adversary fights. One side conducts harassment, guerrilla, and denial missions against an adversary that fights to attack, to occupy, to hold, and/or to control.</w:t>
      </w:r>
    </w:p>
    <w:p w:rsidR="00AB7202" w:rsidRPr="00387B29" w:rsidRDefault="00AB7202" w:rsidP="00AB7202">
      <w:pPr>
        <w:rPr>
          <w:rStyle w:val="StyleUnderline"/>
        </w:rPr>
      </w:pPr>
      <w:r>
        <w:t xml:space="preserve">Based on these definitions, </w:t>
      </w:r>
      <w:r w:rsidRPr="00387B29">
        <w:rPr>
          <w:rStyle w:val="StyleUnderline"/>
        </w:rPr>
        <w:t>our recommendation is that Taiwan should invest more into building unconventional forces structure and that it should prepare to employ these forces asymmetrically in wartime</w:t>
      </w:r>
      <w:r>
        <w:t xml:space="preserve">. This recommendation </w:t>
      </w:r>
      <w:r w:rsidRPr="00387B29">
        <w:rPr>
          <w:rStyle w:val="StyleUnderline"/>
        </w:rPr>
        <w:t>represents a departure from Taiwan’s current defense and acquisitions strategy</w:t>
      </w:r>
      <w:r>
        <w:t xml:space="preserve">, </w:t>
      </w:r>
      <w:r w:rsidRPr="00387B29">
        <w:rPr>
          <w:rStyle w:val="StyleUnderline"/>
        </w:rPr>
        <w:t>which focuses on building more conventional force structure so as to use it symmetrically against an invasion force—an approach that we and other U.S. think tank scholars believe is imprudent because China’s conventional forces enjoy both quantitative and qualitative advantages over Taiwan’s.</w:t>
      </w:r>
    </w:p>
    <w:p w:rsidR="00AB7202" w:rsidRPr="00387B29" w:rsidRDefault="00AB7202" w:rsidP="00AB7202">
      <w:r w:rsidRPr="005539AA">
        <w:rPr>
          <w:rStyle w:val="StyleUnderline"/>
        </w:rPr>
        <w:t>We use the term grey zone operations to refer to the deliberate, coordinated, and incremental use of provocations, incursions, and other so-called “salami tactics” by conventional and unconventional military forces so as to challenge existing red lines and establish new “facts on the ground” without generating a decisive military response by the target</w:t>
      </w:r>
      <w:r w:rsidRPr="00387B29">
        <w:t xml:space="preserve">.14 In particular, </w:t>
      </w:r>
      <w:r w:rsidRPr="005539AA">
        <w:rPr>
          <w:rStyle w:val="StyleUnderline"/>
        </w:rPr>
        <w:t>states choose to “operate in the grey zone” in cases where they possess local—but not global—escalation dominance and therefore want to coerce a relatively weak local target without triggering retaliation by its more powerful allies.</w:t>
      </w:r>
      <w:r w:rsidRPr="00387B29">
        <w:t xml:space="preserve"> Russia’s annexation of Crimea in 2014 and China’s ongoing creation and militarization of “islands” in the South China Sea are prominent examples of such so-called grey zone operations.</w:t>
      </w:r>
      <w:r w:rsidRPr="005539AA">
        <w:t xml:space="preserve"> We should point out that we do not like the term “grey zone,” because we think such stratagems are neither new nor exclusively used by U.S. rivals. In fact, Russian strategists claim to have learned how to conduct these kinds of operations from the United States.15 Moreover, we worry that the term is so amorphous that it invites misuse and abuse, to the point that it risks overstating the degree to which grey zone operations are decisive in their own right or represent a major threat to the United States and its allies.16 Despite these concerns and reservations, we use the term in this monograph because of its ubiquity in U.S. policy circles and debates.17</w:t>
      </w:r>
    </w:p>
    <w:p w:rsidR="00AB7202" w:rsidRDefault="00AB7202" w:rsidP="00AB7202">
      <w:pPr>
        <w:pStyle w:val="Heading3"/>
      </w:pPr>
      <w:r>
        <w:t xml:space="preserve">Solvency – A2/AD </w:t>
      </w:r>
    </w:p>
    <w:p w:rsidR="00AB7202" w:rsidRDefault="00AB7202" w:rsidP="00AB7202">
      <w:pPr>
        <w:pStyle w:val="Heading4"/>
      </w:pPr>
      <w:r>
        <w:t xml:space="preserve">Development of indigenous A2/AD capacity key to deter – and need more production of these weapons </w:t>
      </w:r>
    </w:p>
    <w:p w:rsidR="00AB7202" w:rsidRPr="007E150F" w:rsidRDefault="00AB7202" w:rsidP="00AB7202">
      <w:pPr>
        <w:rPr>
          <w:b/>
        </w:rPr>
      </w:pPr>
      <w:r w:rsidRPr="007E150F">
        <w:rPr>
          <w:b/>
        </w:rPr>
        <w:t>Hunzeker and Lanoszka, et al Center for Policy Studies, 2018</w:t>
      </w:r>
    </w:p>
    <w:p w:rsidR="00AB7202" w:rsidRDefault="00AB7202" w:rsidP="00AB7202">
      <w:r>
        <w:t xml:space="preserve">(Michael A. Hunzeker and Alexander Lanoszka “A QUESTION OF TIME:Enhancing Taiwan’s Conventional Deterrence Posture” Center for Policy Studies </w:t>
      </w:r>
      <w:r w:rsidRPr="007E150F">
        <w:t>NOVEMBER 2018</w:t>
      </w:r>
      <w:r>
        <w:t xml:space="preserve"> </w:t>
      </w:r>
      <w:hyperlink r:id="rId70" w:history="1">
        <w:r w:rsidRPr="00CD3A08">
          <w:rPr>
            <w:rStyle w:val="Hyperlink"/>
          </w:rPr>
          <w:t>http://csps.gmu.edu/a-question-of-time/</w:t>
        </w:r>
      </w:hyperlink>
      <w:r>
        <w:t xml:space="preserve"> accessed GDI-TM)</w:t>
      </w:r>
    </w:p>
    <w:p w:rsidR="00AB7202" w:rsidRDefault="00AB7202" w:rsidP="00AB7202">
      <w:r w:rsidRPr="00000564">
        <w:t xml:space="preserve">Several analysts have suggested the </w:t>
      </w:r>
      <w:r w:rsidRPr="00000564">
        <w:rPr>
          <w:rStyle w:val="StyleUnderline"/>
        </w:rPr>
        <w:t>best option for Taiwan to counter cross- Strait aggression by the Chinese is the development of its own antiaccess/area denial (A2/AD) capability.</w:t>
      </w:r>
      <w:r w:rsidRPr="00000564">
        <w:t xml:space="preserve"> Eugene Gholz argues that Taiwan is not as well suited to deploying an A2/AD capability that would create a “no man’s sea” between itself and a Chinese invasion as other powers in the region might be. </w:t>
      </w:r>
      <w:r w:rsidRPr="00000564">
        <w:rPr>
          <w:rStyle w:val="StyleUnderline"/>
        </w:rPr>
        <w:t>Taiwan is closer in proximity to China than other countries that fear Chinese aggression, meaning the range of their A2/AD systems would overlap</w:t>
      </w:r>
      <w:r w:rsidRPr="00000564">
        <w:t xml:space="preserve">.21 However, </w:t>
      </w:r>
      <w:r w:rsidRPr="00000564">
        <w:rPr>
          <w:rStyle w:val="StyleUnderline"/>
        </w:rPr>
        <w:t>Taiwan’s geography offers some advantages. The island’s size means that mobile systems can fire and leave the scene</w:t>
      </w:r>
      <w:r w:rsidRPr="00000564">
        <w:t>—</w:t>
      </w:r>
      <w:r w:rsidRPr="00000564">
        <w:rPr>
          <w:rStyle w:val="StyleUnderline"/>
        </w:rPr>
        <w:t>“shoot and scoot”—finding shelter in parts of Taiwan’s terrain that can provide concealment from Chinese missiles’surveillance</w:t>
      </w:r>
      <w:r w:rsidRPr="00000564">
        <w:t xml:space="preserve">. According to Gholz, </w:t>
      </w:r>
      <w:r w:rsidRPr="00000564">
        <w:rPr>
          <w:rStyle w:val="StyleUnderline"/>
        </w:rPr>
        <w:t>Taiwan already produces a mobile antiship cruise missile that can provide the type of capability that he recommends.</w:t>
      </w:r>
      <w:r>
        <w:t xml:space="preserve"> </w:t>
      </w:r>
      <w:r w:rsidRPr="00CA2FBD">
        <w:rPr>
          <w:rStyle w:val="StyleUnderline"/>
        </w:rPr>
        <w:t>The problem is that they have not been produced in sufficient numbers</w:t>
      </w:r>
      <w:r>
        <w:t>.22</w:t>
      </w:r>
    </w:p>
    <w:p w:rsidR="00AB7202" w:rsidRPr="00000564" w:rsidRDefault="00AB7202" w:rsidP="00AB7202">
      <w:r w:rsidRPr="00CA2FBD">
        <w:rPr>
          <w:rStyle w:val="StyleUnderline"/>
        </w:rPr>
        <w:t>Other asymmetric capabilities</w:t>
      </w:r>
      <w:r>
        <w:t xml:space="preserve"> that could aid in Taiwan’s A2/AD strategy </w:t>
      </w:r>
      <w:r w:rsidRPr="00CA2FBD">
        <w:rPr>
          <w:rStyle w:val="StyleUnderline"/>
        </w:rPr>
        <w:t>include swarms of fast attack craft and unmanned aerial vehicles (</w:t>
      </w:r>
      <w:r>
        <w:t xml:space="preserve">UAVs). Colin Carroll and Rebecca Friedman Lissner argue </w:t>
      </w:r>
      <w:r w:rsidRPr="00CA2FBD">
        <w:rPr>
          <w:rStyle w:val="StyleUnderline"/>
        </w:rPr>
        <w:t>that Taiwan should adopt an asymmetric strategy for the Taiwan Strait similar to what Iran has done in the Persian Gulf. This strategy would combine fast attack craft swarms, cheap unarmed UAVs, improved camouflage and concealment, and mobile surface-to- air missiles to increase the cost of a PLA attempt to control the sea and air space around Taiwan</w:t>
      </w:r>
      <w:r>
        <w:t xml:space="preserve">.23 </w:t>
      </w:r>
      <w:r w:rsidRPr="00CA2FBD">
        <w:rPr>
          <w:rStyle w:val="StyleUnderline"/>
        </w:rPr>
        <w:t>Some of these capabilities, such as cheap UAVs, may become easier to develop as 3D printing technology advances</w:t>
      </w:r>
      <w:r>
        <w:t>.24</w:t>
      </w:r>
    </w:p>
    <w:p w:rsidR="00C77B59" w:rsidRPr="00C77B59" w:rsidRDefault="00C77B59" w:rsidP="00C77B59"/>
    <w:p w:rsidR="006812C8" w:rsidRDefault="006812C8" w:rsidP="006812C8">
      <w:pPr>
        <w:pStyle w:val="Heading3"/>
      </w:pPr>
      <w:r>
        <w:t xml:space="preserve">Solvency – end high end platform sales </w:t>
      </w:r>
    </w:p>
    <w:p w:rsidR="006812C8" w:rsidRDefault="006812C8" w:rsidP="006812C8">
      <w:pPr>
        <w:pStyle w:val="Heading4"/>
      </w:pPr>
      <w:r>
        <w:t xml:space="preserve">Need departure from current acquisitions – focus on asymmetric capabilities and not high end systems from US results in more ROC self reliance, enhancing deterrence credibility </w:t>
      </w:r>
    </w:p>
    <w:p w:rsidR="006812C8" w:rsidRPr="007E150F" w:rsidRDefault="006812C8" w:rsidP="006812C8">
      <w:pPr>
        <w:rPr>
          <w:b/>
        </w:rPr>
      </w:pPr>
      <w:r w:rsidRPr="007E150F">
        <w:rPr>
          <w:b/>
        </w:rPr>
        <w:t>Hunzeker and Lanoszka, et al Center for Policy Studies, 2018</w:t>
      </w:r>
    </w:p>
    <w:p w:rsidR="006812C8" w:rsidRPr="00BC42C2" w:rsidRDefault="006812C8" w:rsidP="006812C8">
      <w:r>
        <w:t xml:space="preserve">(Michael A. Hunzeker and Alexander Lanoszka “A QUESTION OF TIME:Enhancing Taiwan’s Conventional Deterrence Posture” Center for Policy Studies </w:t>
      </w:r>
      <w:r w:rsidRPr="007E150F">
        <w:t>NOVEMBER 2018</w:t>
      </w:r>
      <w:r>
        <w:t xml:space="preserve"> </w:t>
      </w:r>
      <w:hyperlink r:id="rId71" w:history="1">
        <w:r w:rsidRPr="00CD3A08">
          <w:rPr>
            <w:rStyle w:val="Hyperlink"/>
          </w:rPr>
          <w:t>http://csps.gmu.edu/a-question-of-time/</w:t>
        </w:r>
      </w:hyperlink>
      <w:r>
        <w:t xml:space="preserve"> accessed GDI-TM)</w:t>
      </w:r>
    </w:p>
    <w:p w:rsidR="006812C8" w:rsidRPr="00CA2FBD" w:rsidRDefault="006812C8" w:rsidP="006812C8">
      <w:r w:rsidRPr="00CA2FBD">
        <w:t>Taken together</w:t>
      </w:r>
      <w:r w:rsidRPr="00602D75">
        <w:rPr>
          <w:rStyle w:val="StyleUnderline"/>
        </w:rPr>
        <w:t>, these recommendations suggest a radical departure from Taiwan’s current acquisitions priorities</w:t>
      </w:r>
      <w:r w:rsidRPr="00CA2FBD">
        <w:t xml:space="preserve">. </w:t>
      </w:r>
      <w:r w:rsidRPr="00602D75">
        <w:rPr>
          <w:rStyle w:val="StyleUnderline"/>
        </w:rPr>
        <w:t>Each option represents a true shift to asymmetric capabilities that would be more cost effective than relying on high- end platforms purchased from the United States</w:t>
      </w:r>
      <w:r w:rsidRPr="00CA2FBD">
        <w:t xml:space="preserve">. Still, as a number of analysts note, adopting these recommendations will require significant training and doctrinal changes on the part of Taiwan’s armed forces. It </w:t>
      </w:r>
      <w:r w:rsidRPr="00602D75">
        <w:rPr>
          <w:rStyle w:val="StyleUnderline"/>
        </w:rPr>
        <w:t>will also require Taiwan to become more self-reliant in defense production instead of continuing to wait on purchases of U.S. weapon systems.</w:t>
      </w:r>
      <w:r w:rsidRPr="00CA2FBD">
        <w:t xml:space="preserve"> In many ways, these changes will require Taiwan’s military to rethink how it conceives of its own identity as an institution.31</w:t>
      </w:r>
    </w:p>
    <w:p w:rsidR="00F87D1E" w:rsidRDefault="00F87D1E" w:rsidP="00F87D1E">
      <w:pPr>
        <w:pStyle w:val="Heading2"/>
      </w:pPr>
      <w:r>
        <w:t>H</w:t>
      </w:r>
      <w:r w:rsidRPr="00BC42C2">
        <w:t>olistic restructuring ROC force</w:t>
      </w:r>
    </w:p>
    <w:p w:rsidR="00F87D1E" w:rsidRDefault="00F87D1E" w:rsidP="00F87D1E">
      <w:pPr>
        <w:pStyle w:val="Heading4"/>
      </w:pPr>
      <w:r>
        <w:t xml:space="preserve">Holistic restructuring – solvency </w:t>
      </w:r>
    </w:p>
    <w:p w:rsidR="00F87D1E" w:rsidRPr="007E150F" w:rsidRDefault="00F87D1E" w:rsidP="00F87D1E">
      <w:pPr>
        <w:rPr>
          <w:b/>
        </w:rPr>
      </w:pPr>
      <w:r w:rsidRPr="007E150F">
        <w:rPr>
          <w:b/>
        </w:rPr>
        <w:t>Hunzeker and Lanoszka, et al Center for Policy Studies, 2018</w:t>
      </w:r>
    </w:p>
    <w:p w:rsidR="00F87D1E" w:rsidRPr="00BC42C2" w:rsidRDefault="00F87D1E" w:rsidP="00F87D1E">
      <w:r>
        <w:t xml:space="preserve">(Michael A. Hunzeker and Alexander Lanoszka “A QUESTION OF TIME:Enhancing Taiwan’s Conventional Deterrence Posture” Center for Policy Studies </w:t>
      </w:r>
      <w:r w:rsidRPr="007E150F">
        <w:t>NOVEMBER 2018</w:t>
      </w:r>
      <w:r>
        <w:t xml:space="preserve"> </w:t>
      </w:r>
      <w:hyperlink r:id="rId72" w:history="1">
        <w:r w:rsidRPr="00CD3A08">
          <w:rPr>
            <w:rStyle w:val="Hyperlink"/>
          </w:rPr>
          <w:t>http://csps.gmu.edu/a-question-of-time/</w:t>
        </w:r>
      </w:hyperlink>
      <w:r>
        <w:t xml:space="preserve"> accessed GDI-TM)</w:t>
      </w:r>
    </w:p>
    <w:p w:rsidR="00F87D1E" w:rsidRDefault="00F87D1E" w:rsidP="00F87D1E">
      <w:r w:rsidRPr="00BC42C2">
        <w:t xml:space="preserve">Our </w:t>
      </w:r>
      <w:r w:rsidRPr="00BC42C2">
        <w:rPr>
          <w:rStyle w:val="StyleUnderline"/>
        </w:rPr>
        <w:t>focus on asymmetric deterrence is in line with analysis offered by a number of other American scholars and think tanks</w:t>
      </w:r>
      <w:r w:rsidRPr="00BC42C2">
        <w:t xml:space="preserve">. At the same time, </w:t>
      </w:r>
      <w:r w:rsidRPr="00BC42C2">
        <w:rPr>
          <w:rStyle w:val="StyleUnderline"/>
        </w:rPr>
        <w:t>three factors distinguish our recommendations.</w:t>
      </w:r>
      <w:r w:rsidRPr="00BC42C2">
        <w:t xml:space="preserve"> First, we </w:t>
      </w:r>
      <w:r w:rsidRPr="00BC42C2">
        <w:rPr>
          <w:rStyle w:val="StyleUnderline"/>
        </w:rPr>
        <w:t>offer a holistic deterrence strategy that brings politics back in</w:t>
      </w:r>
      <w:r w:rsidRPr="00BC42C2">
        <w:t>. Existing analyses are highly technical and tend to ignore important political and social issues that impact Taiwan’s ability to generate and sustain military power and cope with the entire threat spectrum. Second, we explicitly wrestle with the tension that exists between countering grey zone provocations and deterring an invasion</w:t>
      </w:r>
      <w:r w:rsidRPr="00BC42C2">
        <w:rPr>
          <w:rStyle w:val="StyleUnderline"/>
        </w:rPr>
        <w:t>. Existing analyses tend to focus exclusively on one challenge, or they treat grey zone threats as a “lesser included” threat such that a military posture optimized to deal with the invasion threat can also handle subversion in the grey zone. Furthermore, we are the first to explicitly recommend that Taiwan should accept risk in the grey zone so as to focus on what we see as the truly existential threat</w:t>
      </w:r>
      <w:r w:rsidRPr="00BC42C2">
        <w:t xml:space="preserve">. Third, our force structure recommendations are far more ambitious than any others suggested to date. </w:t>
      </w:r>
      <w:r w:rsidRPr="00BC42C2">
        <w:rPr>
          <w:rStyle w:val="StyleUnderline"/>
        </w:rPr>
        <w:t>Beyond suggesting that Taiwan repurpose its Marine Corps to focus on a purely coastal defense mission, we also endorse the wholesale transformation of Taiwan’s reserve force</w:t>
      </w:r>
      <w:r w:rsidRPr="00BC42C2">
        <w:t xml:space="preserve">. </w:t>
      </w:r>
      <w:r w:rsidRPr="00BC42C2">
        <w:rPr>
          <w:rStyle w:val="StyleUnderline"/>
        </w:rPr>
        <w:t>Our suggestion that Taiwan move away from its current pursuit of an operational reserve, and instead create a Territorial Defense Force</w:t>
      </w:r>
      <w:r w:rsidRPr="00BC42C2">
        <w:t xml:space="preserve">, also fills an important gap in existing work on Taiwan’s asymmetric options: </w:t>
      </w:r>
      <w:r w:rsidRPr="00BC42C2">
        <w:rPr>
          <w:rStyle w:val="StyleUnderline"/>
        </w:rPr>
        <w:t>they tend to overlook the massive collective action problems that Taiwan’s defenders will face</w:t>
      </w:r>
      <w:r w:rsidRPr="00BC42C2">
        <w:t>.</w:t>
      </w:r>
    </w:p>
    <w:p w:rsidR="00F87D1E" w:rsidRDefault="00F87D1E" w:rsidP="00FF2331"/>
    <w:p w:rsidR="00816992" w:rsidRDefault="00833833" w:rsidP="00833833">
      <w:pPr>
        <w:pStyle w:val="Heading2"/>
      </w:pPr>
      <w:r>
        <w:t xml:space="preserve">Answer to Answer blocks – solvency </w:t>
      </w:r>
    </w:p>
    <w:p w:rsidR="00833833" w:rsidRDefault="00833833" w:rsidP="00833833">
      <w:pPr>
        <w:pStyle w:val="Heading3"/>
      </w:pPr>
      <w:r>
        <w:t xml:space="preserve">AT they say “plan violates the TRA” </w:t>
      </w:r>
    </w:p>
    <w:p w:rsidR="00833833" w:rsidRDefault="00833833" w:rsidP="00833833">
      <w:pPr>
        <w:rPr>
          <w:rStyle w:val="Style13ptBold"/>
        </w:rPr>
      </w:pPr>
      <w:r>
        <w:rPr>
          <w:rStyle w:val="Style13ptBold"/>
        </w:rPr>
        <w:t xml:space="preserve">Under TRA, US not required to intervene if China’s strikes – and only require defensive weapons sales </w:t>
      </w:r>
    </w:p>
    <w:p w:rsidR="00833833" w:rsidRDefault="00833833" w:rsidP="00833833">
      <w:pPr>
        <w:rPr>
          <w:rStyle w:val="Style13ptBold"/>
        </w:rPr>
      </w:pPr>
      <w:r>
        <w:rPr>
          <w:rStyle w:val="Style13ptBold"/>
        </w:rPr>
        <w:t>Ku, Maurice A. Deane Distinguished Professor of Constitutional Law at Hofstra University School of Law, 2016</w:t>
      </w:r>
    </w:p>
    <w:p w:rsidR="00833833" w:rsidRPr="00ED2E63" w:rsidRDefault="00833833" w:rsidP="00833833">
      <w:r w:rsidRPr="00ED2E63">
        <w:t>(</w:t>
      </w:r>
      <w:r>
        <w:t xml:space="preserve">Julian, “Taiwan’s U.S. Defense Guarantee is Not Strong, But It Isn’t That Weak Either,” Lawfare, January 15 2016, </w:t>
      </w:r>
      <w:hyperlink r:id="rId73" w:history="1">
        <w:r w:rsidRPr="00C82C1A">
          <w:rPr>
            <w:rStyle w:val="Hyperlink"/>
          </w:rPr>
          <w:t>https://www.lawfareblog.com/taiwans-us-defense-guarantee-not-strong-it-isnt-weak-either</w:t>
        </w:r>
      </w:hyperlink>
      <w:r>
        <w:t>, accessed 7/7/19, GDI – JBII)</w:t>
      </w:r>
    </w:p>
    <w:p w:rsidR="00833833" w:rsidRPr="009D2CEC" w:rsidRDefault="00833833" w:rsidP="00833833">
      <w:pPr>
        <w:rPr>
          <w:sz w:val="16"/>
          <w:szCs w:val="16"/>
        </w:rPr>
      </w:pPr>
      <w:r w:rsidRPr="009D2CEC">
        <w:rPr>
          <w:sz w:val="16"/>
          <w:szCs w:val="16"/>
        </w:rPr>
        <w:t xml:space="preserve">U.S.-China relations, never simple, are likely to be further complicated by the expected landslide election tomorrow of Tsai Ing-wen as the new president of the Republic of China on Taiwan. Tsai is the chair of the traditionally pro-independence Democratic Progressive Party and many – though not all – of her supporters want Taiwan to declare formal independence from China. Tsai has been careful not to over-commit herself on independence so as not to overly antagonize China or the U.S. – which is, in turn, worried about antagonizing China. But given her party’s pedigree, China is likely to be less friendly, if not overtly hostile, towards the new Tsai DPP government. Note, China has never ruled out the use of military force to ensure Taiwan’s unification with the country. </w:t>
      </w:r>
    </w:p>
    <w:p w:rsidR="00833833" w:rsidRPr="00D43F0C" w:rsidRDefault="00833833" w:rsidP="00833833">
      <w:pPr>
        <w:rPr>
          <w:rStyle w:val="StyleUnderline"/>
        </w:rPr>
      </w:pPr>
      <w:r w:rsidRPr="009D2CEC">
        <w:rPr>
          <w:sz w:val="16"/>
        </w:rPr>
        <w:t xml:space="preserve">With that in mind, </w:t>
      </w:r>
      <w:r w:rsidRPr="0072442B">
        <w:rPr>
          <w:rStyle w:val="StyleUnderline"/>
        </w:rPr>
        <w:t>it is worth considering whether and to what extent the U.S. has an obligation – legal or otherwise – to defend Taiwan against military action by China.</w:t>
      </w:r>
      <w:r w:rsidRPr="009D2CEC">
        <w:rPr>
          <w:sz w:val="16"/>
        </w:rPr>
        <w:t xml:space="preserve"> </w:t>
      </w:r>
      <w:r w:rsidRPr="00D43F0C">
        <w:rPr>
          <w:rStyle w:val="StyleUnderline"/>
        </w:rPr>
        <w:t>Commentators, such as Richard Bernstein writing in Foreign Policy, sometimes refer to a U.S. obligation “to intervene if China launched an armed strike on Taiwan.” As a legal matter, this is both not quite right and not exactly wrong.</w:t>
      </w:r>
      <w:r w:rsidRPr="009D2CEC">
        <w:rPr>
          <w:sz w:val="16"/>
        </w:rPr>
        <w:t xml:space="preserve">  While the U.S.</w:t>
      </w:r>
      <w:r w:rsidRPr="0063652D">
        <w:rPr>
          <w:rStyle w:val="StyleUnderline"/>
        </w:rPr>
        <w:t xml:space="preserve"> does not have a strict legal obligation to defend Taiwan against an attack by China</w:t>
      </w:r>
      <w:r w:rsidRPr="009D2CEC">
        <w:rPr>
          <w:sz w:val="16"/>
        </w:rPr>
        <w:t xml:space="preserve">, </w:t>
      </w:r>
      <w:r w:rsidRPr="00D43F0C">
        <w:rPr>
          <w:rStyle w:val="StyleUnderline"/>
        </w:rPr>
        <w:t>in my view, the U.S. does not have a strict legal obligation to defend its other allies either.</w:t>
      </w:r>
    </w:p>
    <w:p w:rsidR="00833833" w:rsidRPr="009D2CEC" w:rsidRDefault="00833833" w:rsidP="00833833">
      <w:pPr>
        <w:rPr>
          <w:sz w:val="16"/>
        </w:rPr>
      </w:pPr>
      <w:r w:rsidRPr="009D2CEC">
        <w:rPr>
          <w:sz w:val="16"/>
        </w:rPr>
        <w:t xml:space="preserve">Here, </w:t>
      </w:r>
      <w:r w:rsidRPr="0063652D">
        <w:rPr>
          <w:rStyle w:val="StyleUnderline"/>
        </w:rPr>
        <w:t>the relevant legal document is the Taiwan Relations Act (TRA).</w:t>
      </w:r>
      <w:r w:rsidRPr="009D2CEC">
        <w:rPr>
          <w:sz w:val="16"/>
        </w:rPr>
        <w:t xml:space="preserve"> The legislation was enacted by Congress in 1979 following the U.S. decision to cut ties with Taiwan, abrogate the U.S.-Republic of China (Taiwan) Mutual Defense Treaty, and establish relations with China. The </w:t>
      </w:r>
      <w:r w:rsidRPr="0063652D">
        <w:rPr>
          <w:rStyle w:val="StyleUnderline"/>
        </w:rPr>
        <w:t>TRA is frequently cited by U.S. policymakers as the legal framework governing Taiwan policy actions.</w:t>
      </w:r>
      <w:r w:rsidRPr="009D2CEC">
        <w:rPr>
          <w:sz w:val="16"/>
        </w:rPr>
        <w:t xml:space="preserve"> In reality, </w:t>
      </w:r>
      <w:r w:rsidRPr="00D43F0C">
        <w:rPr>
          <w:rStyle w:val="StyleUnderline"/>
        </w:rPr>
        <w:t>although the TRA has practical importance for civil and commercial relations with Taiwan, it does not strictly bind U.S. policymakers with respect to US-China-Taiwan relations</w:t>
      </w:r>
      <w:r w:rsidRPr="009D2CEC">
        <w:rPr>
          <w:sz w:val="16"/>
        </w:rPr>
        <w:t>.</w:t>
      </w:r>
    </w:p>
    <w:p w:rsidR="00833833" w:rsidRPr="009D2CEC" w:rsidRDefault="00833833" w:rsidP="00833833">
      <w:pPr>
        <w:rPr>
          <w:sz w:val="16"/>
        </w:rPr>
      </w:pPr>
      <w:r w:rsidRPr="00E05930">
        <w:rPr>
          <w:rStyle w:val="StyleUnderline"/>
        </w:rPr>
        <w:t>TRA Sections 2 and 3 contain the key provisions with respect to military defense of Taiwan.</w:t>
      </w:r>
      <w:r w:rsidRPr="009D2CEC">
        <w:rPr>
          <w:sz w:val="16"/>
        </w:rPr>
        <w:t xml:space="preserve"> Section 2 declares as a matter of U.S. policy that the U.S. expects the “future of Taiwan will be determined by peaceful means,” that “</w:t>
      </w:r>
      <w:r w:rsidRPr="00E05930">
        <w:rPr>
          <w:rStyle w:val="StyleUnderline"/>
        </w:rPr>
        <w:t>any effort to determine the future of Taiwan by other than peaceful means, including by boycotts or embargoes, [is] a threat to the peace and security of the Western Pacific area”, and “to maintain the capacity of the United States to resist any resort to force or other forms of coercion that would jeopardize the security, or the social or economic system, of the people on Taiwan.”</w:t>
      </w:r>
      <w:r w:rsidRPr="009D2CEC">
        <w:rPr>
          <w:sz w:val="16"/>
        </w:rPr>
        <w:t xml:space="preserve"> </w:t>
      </w:r>
    </w:p>
    <w:p w:rsidR="00833833" w:rsidRPr="007C3049" w:rsidRDefault="00833833" w:rsidP="00833833">
      <w:r w:rsidRPr="00E91D26">
        <w:rPr>
          <w:rStyle w:val="StyleUnderline"/>
        </w:rPr>
        <w:t>Section 3 implements this policy by requiring that the U.S. government “make available to Taiwan such defense articles and defense services in such quantity as may be necessary to enable Taiwan to maintain a sufficient self-defense capability.”</w:t>
      </w:r>
      <w:r w:rsidRPr="009D2CEC">
        <w:rPr>
          <w:sz w:val="16"/>
        </w:rPr>
        <w:t xml:space="preserve"> </w:t>
      </w:r>
      <w:r w:rsidRPr="007C3049">
        <w:t>It further requires the President “to inform the Congress promptly of any threat to the security or the social or economic system of the people on Taiwan and any danger to the interests of the United States arising therefrom.” Finally, the TRA requires the “President and the Congress shall determine, in accordance with constitutional processes, appropriate action by the United States in response to any such danger.”</w:t>
      </w:r>
    </w:p>
    <w:p w:rsidR="00833833" w:rsidRDefault="00833833" w:rsidP="00833833">
      <w:pPr>
        <w:rPr>
          <w:rStyle w:val="StyleUnderline"/>
        </w:rPr>
      </w:pPr>
      <w:r w:rsidRPr="009D2CEC">
        <w:rPr>
          <w:sz w:val="16"/>
        </w:rPr>
        <w:t xml:space="preserve">On its face, </w:t>
      </w:r>
      <w:r w:rsidRPr="00182BC8">
        <w:rPr>
          <w:rStyle w:val="StyleUnderline"/>
        </w:rPr>
        <w:t>the TRA appears to only require the U.S. to sell defensive materials to allow Taiwan to maintain self-defense and for the President to inform Congress of any threat to the security of Taiwan.</w:t>
      </w:r>
      <w:r w:rsidRPr="009D2CEC">
        <w:rPr>
          <w:sz w:val="16"/>
        </w:rPr>
        <w:t xml:space="preserve"> If China launched a military assault, </w:t>
      </w:r>
      <w:r w:rsidRPr="009D2CEC">
        <w:rPr>
          <w:rStyle w:val="StyleUnderline"/>
        </w:rPr>
        <w:t>the President is only legally obligated to “determine, in accordance with constitutional processes, appropriate action.”</w:t>
      </w:r>
      <w:r w:rsidRPr="009D2CEC">
        <w:rPr>
          <w:sz w:val="16"/>
        </w:rPr>
        <w:t xml:space="preserve"> This </w:t>
      </w:r>
      <w:r w:rsidRPr="009D2CEC">
        <w:rPr>
          <w:rStyle w:val="StyleUnderline"/>
        </w:rPr>
        <w:t>requirement</w:t>
      </w:r>
      <w:r w:rsidRPr="009D2CEC">
        <w:rPr>
          <w:sz w:val="16"/>
        </w:rPr>
        <w:t xml:space="preserve"> is fo</w:t>
      </w:r>
      <w:r w:rsidRPr="009D2CEC">
        <w:rPr>
          <w:rStyle w:val="StyleUnderline"/>
        </w:rPr>
        <w:t>r executive-legislative consultations and hardly seems like an obligation, as Bernstein alleges, “to intervene if China launched an armed strike on Taiwan.”</w:t>
      </w:r>
    </w:p>
    <w:p w:rsidR="00833833" w:rsidRPr="007C3049" w:rsidRDefault="00833833" w:rsidP="00833833"/>
    <w:p w:rsidR="00833833" w:rsidRPr="00833833" w:rsidRDefault="00833833" w:rsidP="00833833"/>
    <w:p w:rsidR="00E42E4C" w:rsidRDefault="00AA5AC4" w:rsidP="00AA5AC4">
      <w:pPr>
        <w:pStyle w:val="Heading1"/>
      </w:pPr>
      <w:r>
        <w:t xml:space="preserve">Enhance ROC Deterrence </w:t>
      </w:r>
    </w:p>
    <w:p w:rsidR="00C77697" w:rsidRPr="00C77697" w:rsidRDefault="00C77697" w:rsidP="00C77697"/>
    <w:p w:rsidR="00DB312F" w:rsidRDefault="00DB312F" w:rsidP="00AA5AC4">
      <w:pPr>
        <w:pStyle w:val="Heading2"/>
      </w:pPr>
      <w:r>
        <w:t xml:space="preserve">1ac </w:t>
      </w:r>
    </w:p>
    <w:p w:rsidR="00DB312F" w:rsidRPr="00FF55E1" w:rsidRDefault="00DB312F" w:rsidP="00DB312F">
      <w:pPr>
        <w:pStyle w:val="Heading4"/>
      </w:pPr>
      <w:r w:rsidRPr="00070983">
        <w:t xml:space="preserve">Contention 1 - The Status Quo </w:t>
      </w:r>
      <w:r>
        <w:t xml:space="preserve">-- </w:t>
      </w:r>
      <w:r w:rsidRPr="00FF55E1">
        <w:t xml:space="preserve">Current </w:t>
      </w:r>
      <w:r>
        <w:t xml:space="preserve">Trump administration </w:t>
      </w:r>
      <w:r w:rsidRPr="00FF55E1">
        <w:t xml:space="preserve">arms sales reverse policies that </w:t>
      </w:r>
      <w:r>
        <w:t xml:space="preserve">had been moving Taiwan </w:t>
      </w:r>
      <w:r w:rsidRPr="00FF55E1">
        <w:t xml:space="preserve">towards </w:t>
      </w:r>
      <w:r>
        <w:t xml:space="preserve">a </w:t>
      </w:r>
      <w:r w:rsidRPr="00FF55E1">
        <w:t xml:space="preserve">realistic and credible defense posture.  Future arms sales will continue </w:t>
      </w:r>
      <w:r>
        <w:t xml:space="preserve">this move away from asymmetric defense planning, eroding Taiwan deterrence credibility </w:t>
      </w:r>
    </w:p>
    <w:p w:rsidR="00DB312F" w:rsidRDefault="00DB312F" w:rsidP="00DB312F">
      <w:pPr>
        <w:rPr>
          <w:rStyle w:val="Style13ptBold"/>
        </w:rPr>
      </w:pPr>
      <w:r>
        <w:rPr>
          <w:rStyle w:val="Style13ptBold"/>
        </w:rPr>
        <w:t>Cronin et.al, Senior Advisor and Senior Director of the Asia-Pacific Security Program at the Center for a New American Security, 2018</w:t>
      </w:r>
    </w:p>
    <w:p w:rsidR="00DB312F" w:rsidRDefault="00DB312F" w:rsidP="00DB312F">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rsidR="00DB312F" w:rsidRPr="00C55B08" w:rsidRDefault="00DB312F" w:rsidP="00DB312F">
      <w:pPr>
        <w:rPr>
          <w:sz w:val="16"/>
        </w:rPr>
      </w:pPr>
      <w:r w:rsidRPr="00115069">
        <w:rPr>
          <w:u w:val="single"/>
        </w:rPr>
        <w:t>During the Obama administration, the United States’ and Taiwan’s diverging views on defense policy and cooperation posed obstacles to bilateral security ties.</w:t>
      </w:r>
      <w:r w:rsidRPr="00C55B08">
        <w:rPr>
          <w:sz w:val="16"/>
        </w:rPr>
        <w:t xml:space="preserve"> Due to rapid Chinese military modernization and then president Ma Ying-jeou’s prioritization of relations with China, the United States developed an “asymmetrical defense” framework for its arms sales policy. This framework essentially meant that Taiwan had to rely on its geography and focus on anti-landing operations to counter a PLA amphibious invasion scenario. </w:t>
      </w:r>
      <w:r w:rsidRPr="00FA48FE">
        <w:rPr>
          <w:u w:val="single"/>
        </w:rPr>
        <w:t>The United States expected Taiwan to invest most heavily in land-based mobile antiship cruise missiles, sea mines, and multiple-launch rocket systems. Meanwhile, Taiwan’s desire for larger platforms, such as submarines and jet fighters, was considered “symbolic” or “unrealistic” in Washington.</w:t>
      </w:r>
      <w:r w:rsidRPr="00C55B08">
        <w:rPr>
          <w:sz w:val="16"/>
        </w:rPr>
        <w:t xml:space="preserve"> Decision-makers in the Obama administration felt that such force planning could never compete with China in the long run—</w:t>
      </w:r>
      <w:r w:rsidRPr="00FA48FE">
        <w:rPr>
          <w:u w:val="single"/>
        </w:rPr>
        <w:t>a position that led to a reduction in arms sales.</w:t>
      </w:r>
      <w:r w:rsidRPr="00C55B08">
        <w:rPr>
          <w:sz w:val="16"/>
        </w:rPr>
        <w:t xml:space="preserve"> As a result, </w:t>
      </w:r>
      <w:r w:rsidRPr="004A297C">
        <w:rPr>
          <w:rStyle w:val="StyleUnderline"/>
        </w:rPr>
        <w:t xml:space="preserve">over the past decade Taiwan has been limited in its ability to invest in self-defense capabilities. </w:t>
      </w:r>
      <w:r w:rsidRPr="00C55B08">
        <w:rPr>
          <w:sz w:val="16"/>
        </w:rPr>
        <w:t>After years of these trends, mainstream rhetoric in Washington remains centered on the concept of asymmetrical defense and a perceived conservatism in Taiwan’s defense budget</w:t>
      </w:r>
    </w:p>
    <w:p w:rsidR="00DB312F" w:rsidRPr="00C55B08" w:rsidRDefault="00DB312F" w:rsidP="00DB312F">
      <w:pPr>
        <w:rPr>
          <w:sz w:val="16"/>
        </w:rPr>
      </w:pPr>
      <w:r w:rsidRPr="007D15D5">
        <w:rPr>
          <w:u w:val="single"/>
        </w:rPr>
        <w:t>Since President Donald Trump received the congratulatory phone call from President Tsai after his election in 2016, the dynamics in U.S.-Taiwan defense relations have begun to change.</w:t>
      </w:r>
      <w:r w:rsidRPr="00C55B08">
        <w:rPr>
          <w:sz w:val="16"/>
        </w:rPr>
        <w:t xml:space="preserve"> </w:t>
      </w:r>
      <w:r w:rsidRPr="00300D2E">
        <w:rPr>
          <w:u w:val="single"/>
        </w:rPr>
        <w:t>The Trump administration made its first announcement of arms sales to Taiwan only ten months after assuming office. Opportunities for further arms sales are likely to increase</w:t>
      </w:r>
      <w:r w:rsidRPr="00C55B08">
        <w:rPr>
          <w:sz w:val="16"/>
        </w:rPr>
        <w:t xml:space="preserve">, not least because arms sales are also perceived to have a positive economic dimension. </w:t>
      </w:r>
      <w:r w:rsidRPr="007760E3">
        <w:rPr>
          <w:u w:val="single"/>
        </w:rPr>
        <w:t>In addition, the Trump administration appears less inclined to constrain its Taiwan policy based on the asymmetrical defense framework</w:t>
      </w:r>
      <w:r w:rsidRPr="004A297C">
        <w:rPr>
          <w:rStyle w:val="StyleUnderline"/>
        </w:rPr>
        <w:t>. In April 2018, the State Department granted marketing licenses for U.S. defense companies to sell submarine technology to Taiwan after years of waiting</w:t>
      </w:r>
      <w:r w:rsidRPr="00C55B08">
        <w:rPr>
          <w:sz w:val="16"/>
        </w:rPr>
        <w:t xml:space="preserve">. Additionally, </w:t>
      </w:r>
      <w:r w:rsidRPr="00FF55E1">
        <w:t>high-ranking officials in the Trump administration have supported U.S. Navy port calls to Taiwan, believing this would demonstrate the United States’ potential interest in fostering closer maintenance and logistics cooperation with Taiwan,</w:t>
      </w:r>
      <w:r w:rsidRPr="00C55B08">
        <w:rPr>
          <w:sz w:val="16"/>
        </w:rPr>
        <w:t xml:space="preserve"> such as in 2015 when two U.S. F/A-18C aircraft made a successful emergency landing in Taiwan.</w:t>
      </w:r>
    </w:p>
    <w:p w:rsidR="00DB312F" w:rsidRDefault="00DB312F" w:rsidP="00DB312F">
      <w:pPr>
        <w:pStyle w:val="Heading4"/>
      </w:pPr>
      <w:r>
        <w:t xml:space="preserve">And, China is stepping up pressure on Taiwan, making coerced reunification through invasion a real possibility </w:t>
      </w:r>
    </w:p>
    <w:p w:rsidR="00DB312F" w:rsidRPr="00337F17" w:rsidRDefault="00DB312F" w:rsidP="00DB312F">
      <w:pPr>
        <w:rPr>
          <w:b/>
        </w:rPr>
      </w:pPr>
      <w:r w:rsidRPr="00337F17">
        <w:rPr>
          <w:b/>
        </w:rPr>
        <w:t xml:space="preserve">Grady, 2019 </w:t>
      </w:r>
    </w:p>
    <w:p w:rsidR="00DB312F" w:rsidRPr="00337F17" w:rsidRDefault="00DB312F" w:rsidP="00DB312F">
      <w:r>
        <w:t xml:space="preserve">(John, </w:t>
      </w:r>
      <w:r w:rsidRPr="00337F17">
        <w:t xml:space="preserve">former managing editor of Navy Times </w:t>
      </w:r>
      <w:r>
        <w:t xml:space="preserve">“Experts Say Arms Sale to Taiwan Answer Defense Needs, But Spur New Questions” United States Naval Institute June 12 2019 </w:t>
      </w:r>
      <w:hyperlink r:id="rId74" w:history="1">
        <w:r w:rsidRPr="00CD3A08">
          <w:rPr>
            <w:rStyle w:val="Hyperlink"/>
          </w:rPr>
          <w:t>https://news.usni.org/2019/06/12/experts-say-arms-sale-to-taiwan-answer-defense-needs-but-spur-new-questions</w:t>
        </w:r>
      </w:hyperlink>
      <w:r>
        <w:t xml:space="preserve"> accessed GDI-TM)</w:t>
      </w:r>
    </w:p>
    <w:p w:rsidR="00DB312F" w:rsidRDefault="00DB312F" w:rsidP="00DB312F">
      <w:r>
        <w:t xml:space="preserve">Meanwhile, </w:t>
      </w:r>
      <w:r w:rsidRPr="00FC4364">
        <w:rPr>
          <w:rStyle w:val="StyleUnderline"/>
        </w:rPr>
        <w:t>Taiwan needs to assess the current and future levels of military threats. China already operates its navy east of Taiwan and routinely flies strike aircraft around the island. Taiwan must understand whether China could mount a cross-strait invasion and provocations and incidents</w:t>
      </w:r>
      <w:r>
        <w:t xml:space="preserve"> similar to the late 1970s confrontations between China and Vietnam. Taiwan also needs to understand Beijing’s short-term goals beyond Taiwan and determine President’s Xi Jin-ping’s timeline for achieving reunification with the mainland, Harald and Lai said.</w:t>
      </w:r>
    </w:p>
    <w:p w:rsidR="00DB312F" w:rsidRDefault="00DB312F" w:rsidP="00DB312F">
      <w:r>
        <w:t>“Is the fight primarily in the heads of people?” of Taiwanese citizens, leaders of foreign nations and international organizations, Harald asked.</w:t>
      </w:r>
    </w:p>
    <w:p w:rsidR="00DB312F" w:rsidRPr="00881438" w:rsidRDefault="00DB312F" w:rsidP="00DB312F">
      <w:pPr>
        <w:rPr>
          <w:rStyle w:val="StyleUnderline"/>
        </w:rPr>
      </w:pPr>
      <w:r>
        <w:t xml:space="preserve">Szu-chien Hsu, Taiwan’s deputy minister for foreign affairs, said </w:t>
      </w:r>
      <w:r w:rsidRPr="00881438">
        <w:rPr>
          <w:rStyle w:val="StyleUnderline"/>
        </w:rPr>
        <w:t>Beijing’s military intent is clear and it is “breaking through the First Island Chain,” closest to mainland China to achieve its “very evident … global strategic ambitions” of being the leading superpower.</w:t>
      </w:r>
    </w:p>
    <w:p w:rsidR="00DB312F" w:rsidRPr="00881438" w:rsidRDefault="00DB312F" w:rsidP="00DB312F">
      <w:pPr>
        <w:rPr>
          <w:rStyle w:val="StyleUnderline"/>
        </w:rPr>
      </w:pPr>
      <w:r>
        <w:t xml:space="preserve">Several speakers detailed how </w:t>
      </w:r>
      <w:r w:rsidRPr="00881438">
        <w:rPr>
          <w:rStyle w:val="StyleUnderline"/>
        </w:rPr>
        <w:t>Beijing started ratcheting-up pressure militarily in the South China Sea, threatening neighbors with economic retaliation for trading with Taiwan and wooing away Taiwan diplomatic partners through its Belt and Road infrastructure initiative</w:t>
      </w:r>
      <w:r>
        <w:t xml:space="preserve">. </w:t>
      </w:r>
      <w:r w:rsidRPr="00881438">
        <w:rPr>
          <w:rStyle w:val="StyleUnderline"/>
        </w:rPr>
        <w:t>China has also sought to dominate international organizations like the World Health Organization and shuts out Taiwan officials from its meetings.</w:t>
      </w:r>
    </w:p>
    <w:p w:rsidR="00DB312F" w:rsidRPr="00456409" w:rsidRDefault="00DB312F" w:rsidP="00DB312F">
      <w:r w:rsidRPr="00881438">
        <w:rPr>
          <w:rStyle w:val="StyleUnderline"/>
        </w:rPr>
        <w:t>The goal is to isolate Taiwan by creating “new norms” of behavior that go unchallenged</w:t>
      </w:r>
      <w:r>
        <w:t>, Hsu said.</w:t>
      </w:r>
    </w:p>
    <w:p w:rsidR="00DB312F" w:rsidRDefault="00DB312F" w:rsidP="00DB312F">
      <w:pPr>
        <w:pStyle w:val="Heading4"/>
      </w:pPr>
      <w:r>
        <w:t xml:space="preserve">Contention 2 The Advantage </w:t>
      </w:r>
    </w:p>
    <w:p w:rsidR="00DB312F" w:rsidRDefault="00DB312F" w:rsidP="00DB312F">
      <w:pPr>
        <w:pStyle w:val="Heading4"/>
      </w:pPr>
      <w:r>
        <w:t xml:space="preserve">Scenario 1:  Taiwan invasion </w:t>
      </w:r>
    </w:p>
    <w:p w:rsidR="00DB312F" w:rsidRDefault="00DB312F" w:rsidP="00DB312F">
      <w:pPr>
        <w:pStyle w:val="Heading4"/>
      </w:pPr>
      <w:r>
        <w:t xml:space="preserve">Taiwan’s current procurement strategy focuses on a small number of high cost, so-called exquisite, platforms.  This approach plays to China strengths - PRC could proceed with invasion at an acceptable price </w:t>
      </w:r>
    </w:p>
    <w:p w:rsidR="00DB312F" w:rsidRPr="007E150F" w:rsidRDefault="00DB312F" w:rsidP="00DB312F">
      <w:pPr>
        <w:rPr>
          <w:b/>
        </w:rPr>
      </w:pPr>
      <w:r w:rsidRPr="007E150F">
        <w:rPr>
          <w:b/>
        </w:rPr>
        <w:t>Hunzeker and Lanoszka, et al Center for Policy Studies, 2018</w:t>
      </w:r>
    </w:p>
    <w:p w:rsidR="00DB312F" w:rsidRPr="002B0A6B" w:rsidRDefault="00DB312F" w:rsidP="00DB312F">
      <w:r>
        <w:t xml:space="preserve">(Michael A. Hunzeker and Alexander Lanoszka “A QUESTION OF TIME:Enhancing Taiwan’s Conventional Deterrence Posture” Center for Policy Studies </w:t>
      </w:r>
      <w:r w:rsidRPr="007E150F">
        <w:t>NOVEMBER 2018</w:t>
      </w:r>
      <w:r>
        <w:t xml:space="preserve"> </w:t>
      </w:r>
      <w:hyperlink r:id="rId75" w:history="1">
        <w:r w:rsidRPr="00CD3A08">
          <w:rPr>
            <w:rStyle w:val="Hyperlink"/>
          </w:rPr>
          <w:t>http://csps.gmu.edu/a-question-of-time/</w:t>
        </w:r>
      </w:hyperlink>
      <w:r>
        <w:t xml:space="preserve"> accessed GDI-TM)</w:t>
      </w:r>
    </w:p>
    <w:p w:rsidR="00DB312F" w:rsidRPr="00520796" w:rsidRDefault="00DB312F" w:rsidP="00DB312F">
      <w:pPr>
        <w:rPr>
          <w:rStyle w:val="StyleUnderline"/>
        </w:rPr>
      </w:pPr>
      <w:r w:rsidRPr="002B0A6B">
        <w:rPr>
          <w:rStyle w:val="StyleUnderline"/>
        </w:rPr>
        <w:t>Taiwan’s current acquisitions strategy calls for a small number of high-cost, “exquisite” platforms. Such an approach plays to China’s strengths</w:t>
      </w:r>
      <w:r w:rsidRPr="002B0A6B">
        <w:t xml:space="preserve">. Because </w:t>
      </w:r>
      <w:r w:rsidRPr="002B0A6B">
        <w:rPr>
          <w:rStyle w:val="StyleUnderline"/>
        </w:rPr>
        <w:t>Taiwan can only afford a limited number of fifth-generation fighter aircraft, Aegis-like warships, and diesel submarines</w:t>
      </w:r>
      <w:r w:rsidRPr="002B0A6B">
        <w:t>—</w:t>
      </w:r>
      <w:r w:rsidRPr="002B0A6B">
        <w:rPr>
          <w:rStyle w:val="StyleUnderline"/>
        </w:rPr>
        <w:t>and because it takes so long to build these weapons that Taiwan could never hope to replace combat losses in an invasion scenario—it suffers from a dangerous vulnerability given that China possesses a quantitative and qualitative advantage</w:t>
      </w:r>
      <w:r w:rsidRPr="002B0A6B">
        <w:t xml:space="preserve">. </w:t>
      </w:r>
      <w:r w:rsidRPr="002B0A6B">
        <w:rPr>
          <w:rStyle w:val="StyleUnderline"/>
        </w:rPr>
        <w:t xml:space="preserve">With relative ease, China can concentrate its intelligence assets on tracking Taiwan’s finite number of high- quality weapons platforms. </w:t>
      </w:r>
      <w:r w:rsidRPr="002B0A6B">
        <w:t xml:space="preserve">Using a combination of cyber-attacks, long-range precision strikes, and old-fashioned sabotage, </w:t>
      </w:r>
      <w:r w:rsidRPr="00520796">
        <w:rPr>
          <w:rStyle w:val="StyleUnderline"/>
        </w:rPr>
        <w:t>the attacker can likely destroy, neutralize, or suppress enough of these weapons to proceed with an invasion at an acceptable price.</w:t>
      </w:r>
    </w:p>
    <w:p w:rsidR="00DB312F" w:rsidRDefault="00DB312F" w:rsidP="00DB312F">
      <w:pPr>
        <w:pStyle w:val="Heading4"/>
      </w:pPr>
      <w:r>
        <w:t>Current procurement practices also emphasize repelling Chinese incursions into grey zones</w:t>
      </w:r>
      <w:r w:rsidR="00B20C54">
        <w:t>, or areas that are on the edge of ROC airspace and littoral waters</w:t>
      </w:r>
      <w:r>
        <w:t>.  This g</w:t>
      </w:r>
      <w:r w:rsidRPr="00AB5E1E">
        <w:t xml:space="preserve">rey zone focus misplaced </w:t>
      </w:r>
      <w:r>
        <w:t xml:space="preserve">– forces tradeoffs with credible invasion deterrence and entices PRC, increasing risk of actual invasion </w:t>
      </w:r>
    </w:p>
    <w:p w:rsidR="00DB312F" w:rsidRPr="007E150F" w:rsidRDefault="00DB312F" w:rsidP="00DB312F">
      <w:pPr>
        <w:rPr>
          <w:b/>
        </w:rPr>
      </w:pPr>
      <w:r w:rsidRPr="007E150F">
        <w:rPr>
          <w:b/>
        </w:rPr>
        <w:t>Hunzeker and Lanoszka, et al Center for Policy Studies, 2018</w:t>
      </w:r>
    </w:p>
    <w:p w:rsidR="00DB312F" w:rsidRPr="00AB5E1E" w:rsidRDefault="00DB312F" w:rsidP="00DB312F">
      <w:r>
        <w:t xml:space="preserve">(Michael A. Hunzeker and Alexander Lanoszka “A QUESTION OF TIME:Enhancing Taiwan’s Conventional Deterrence Posture” Center for Policy Studies </w:t>
      </w:r>
      <w:r w:rsidRPr="007E150F">
        <w:t>NOVEMBER 2018</w:t>
      </w:r>
      <w:r>
        <w:t xml:space="preserve"> </w:t>
      </w:r>
      <w:hyperlink r:id="rId76" w:history="1">
        <w:r w:rsidRPr="00CD3A08">
          <w:rPr>
            <w:rStyle w:val="Hyperlink"/>
          </w:rPr>
          <w:t>http://csps.gmu.edu/a-question-of-time/</w:t>
        </w:r>
      </w:hyperlink>
      <w:r>
        <w:t xml:space="preserve"> accessed GDI-TM)</w:t>
      </w:r>
    </w:p>
    <w:p w:rsidR="00DB312F" w:rsidRPr="00AB5E1E" w:rsidRDefault="00DB312F" w:rsidP="00DB312F">
      <w:pPr>
        <w:rPr>
          <w:rStyle w:val="StyleUnderline"/>
        </w:rPr>
      </w:pPr>
      <w:r w:rsidRPr="00AB5E1E">
        <w:rPr>
          <w:rStyle w:val="StyleUnderline"/>
        </w:rPr>
        <w:t>China is actively fomenting so-called grey zone challenges against Taiwan</w:t>
      </w:r>
      <w:r>
        <w:t xml:space="preserve">.8 Examples include unilaterally imposing air defense identification zones; militarizing islands in the South China Sea; violating Taiwan’s airspace and territorial waters; probing Taiwan’s cyber defenses; and meddling in Taiwan’s elections.9 </w:t>
      </w:r>
      <w:r w:rsidRPr="00AB5E1E">
        <w:rPr>
          <w:rStyle w:val="StyleUnderline"/>
        </w:rPr>
        <w:t>Taiwan cannot ignore these provocations</w:t>
      </w:r>
      <w:r>
        <w:t>. To do so further erodes Taiwan’s credibility in the eyes of its people, the United States, and the international community.Thus,</w:t>
      </w:r>
      <w:r w:rsidRPr="00AB5E1E">
        <w:rPr>
          <w:rStyle w:val="StyleUnderline"/>
        </w:rPr>
        <w:t>Taiwan’s military must retain the ability to visibly intercept and dissuade Chinese incursions across the breadth and depth of its air, sea, and cyber space</w:t>
      </w:r>
      <w:r>
        <w:t>.To accomplish this goal,</w:t>
      </w:r>
      <w:r w:rsidRPr="00AB5E1E">
        <w:rPr>
          <w:rStyle w:val="StyleUnderline"/>
        </w:rPr>
        <w:t>Taiwan must maintain capable fleets of jet aircraft and surface combatants, while also investing in cyber capability.</w:t>
      </w:r>
    </w:p>
    <w:p w:rsidR="00DB312F" w:rsidRPr="00A9638E" w:rsidRDefault="00DB312F" w:rsidP="00DB312F">
      <w:r w:rsidRPr="00AB5E1E">
        <w:rPr>
          <w:rStyle w:val="StyleUnderline"/>
        </w:rPr>
        <w:t xml:space="preserve">At the same time, the ability to counter grey zone challenges should not drive Taiwan’s force posture or deterrent strategy. </w:t>
      </w:r>
      <w:r>
        <w:t xml:space="preserve">We reach this conclusion for two reasons. First, as much as </w:t>
      </w:r>
      <w:r w:rsidRPr="00AB5E1E">
        <w:rPr>
          <w:rStyle w:val="StyleUnderline"/>
        </w:rPr>
        <w:t>grey zone provocations</w:t>
      </w:r>
      <w:r>
        <w:t xml:space="preserve"> might erode public and international confidence, establish “new facts on the ground,” or provide China with better intelligence on Taiwan’s military capabilities, they </w:t>
      </w:r>
      <w:r w:rsidRPr="00AB5E1E">
        <w:rPr>
          <w:rStyle w:val="StyleUnderline"/>
        </w:rPr>
        <w:t>do not represent an existential threat.</w:t>
      </w:r>
      <w:r>
        <w:t xml:space="preserve"> </w:t>
      </w:r>
      <w:r w:rsidRPr="00AB5E1E">
        <w:rPr>
          <w:rStyle w:val="StyleUnderline"/>
        </w:rPr>
        <w:t>Put another way, China could invade Taiwan without first conducting grey zone operations</w:t>
      </w:r>
      <w:r>
        <w:t xml:space="preserve">. </w:t>
      </w:r>
      <w:r w:rsidRPr="00AB5E1E">
        <w:rPr>
          <w:rStyle w:val="StyleUnderline"/>
        </w:rPr>
        <w:t>But no matter how successful or effective China becomes at operating “in the grey zone,” such operations will never compel Taiwan to acquiesce to China’s ultimate demands on their own</w:t>
      </w:r>
      <w:r>
        <w:t xml:space="preserve">. </w:t>
      </w:r>
      <w:r w:rsidRPr="00AB5E1E">
        <w:rPr>
          <w:rStyle w:val="StyleUnderline"/>
        </w:rPr>
        <w:t>If Taiwan’s government and people were to submit themselves to China based on grey zone challenges alone, then Taiwan would have far more profound sources of vulnerability than any military strategy can solve.</w:t>
      </w:r>
      <w:r w:rsidRPr="00AB5E1E">
        <w:t xml:space="preserve"> Second, and relatedly, we believe that </w:t>
      </w:r>
      <w:r w:rsidRPr="00AB5E1E">
        <w:rPr>
          <w:rStyle w:val="StyleUnderline"/>
        </w:rPr>
        <w:t>Taiwan is better off leaving the door to grey zone provocations open.</w:t>
      </w:r>
      <w:r w:rsidRPr="00AB5E1E">
        <w:t xml:space="preserve"> </w:t>
      </w:r>
      <w:r w:rsidRPr="00AB5E1E">
        <w:rPr>
          <w:rStyle w:val="StyleUnderline"/>
        </w:rPr>
        <w:t>Counterintuitively, states choose to operate in the grey zone precisely because they want to avoid escalation</w:t>
      </w:r>
      <w:r w:rsidRPr="00AB5E1E">
        <w:t xml:space="preserve">. </w:t>
      </w:r>
      <w:r w:rsidRPr="00AB5E1E">
        <w:rPr>
          <w:rStyle w:val="StyleUnderline"/>
        </w:rPr>
        <w:t>Completely blocking their ability to operate in the grey zone leaves them with only two options: do nothing or accept escalation</w:t>
      </w:r>
      <w:r w:rsidRPr="00AB5E1E">
        <w:t xml:space="preserve">. Given that Taiwan remains a core national interest to the Chinese Communist Party (CCP), “doing nothing” is not an option. </w:t>
      </w:r>
      <w:r w:rsidRPr="00AB5E1E">
        <w:rPr>
          <w:rStyle w:val="StyleUnderline"/>
        </w:rPr>
        <w:t>Since Taiwan lacks the resources to fully counter both grey zone and invasion threats, eliminating the grey zone may well convince China’s leaders to attempt something far worse</w:t>
      </w:r>
      <w:r w:rsidRPr="00AB5E1E">
        <w:t xml:space="preserve">. In essence, </w:t>
      </w:r>
      <w:r w:rsidRPr="00AB5E1E">
        <w:rPr>
          <w:rStyle w:val="StyleUnderline"/>
        </w:rPr>
        <w:t>if Taiwan must choose between focusing on the grey zone threat or the invasion threat, then it is much better off “closing the door” to invasion than it is “closing the door” to the grey zone</w:t>
      </w:r>
      <w:r w:rsidRPr="00AB5E1E">
        <w:t>.</w:t>
      </w:r>
    </w:p>
    <w:p w:rsidR="00DB312F" w:rsidRPr="00520796" w:rsidRDefault="00DB312F" w:rsidP="00DB312F">
      <w:pPr>
        <w:pStyle w:val="Heading4"/>
      </w:pPr>
      <w:r>
        <w:t>And, Taiwan squo budgets as well as questions about US intervention to defend ROC if there is an invasion undermine SQuo ROC deterrence posture.  Since neither of these facts will change in the near term, Taiwan needs a new approach</w:t>
      </w:r>
    </w:p>
    <w:p w:rsidR="00DB312F" w:rsidRPr="007E150F" w:rsidRDefault="00DB312F" w:rsidP="00DB312F">
      <w:pPr>
        <w:rPr>
          <w:b/>
        </w:rPr>
      </w:pPr>
      <w:r w:rsidRPr="007E150F">
        <w:rPr>
          <w:b/>
        </w:rPr>
        <w:t>Hunzeker and Lanoszka, et al Center for Policy Studies, 2018</w:t>
      </w:r>
    </w:p>
    <w:p w:rsidR="00DB312F" w:rsidRDefault="00DB312F" w:rsidP="00DB312F">
      <w:r>
        <w:t xml:space="preserve">(Michael A. Hunzeker and Alexander Lanoszka “A QUESTION OF TIME:Enhancing Taiwan’s Conventional Deterrence Posture” Center for Policy Studies </w:t>
      </w:r>
      <w:r w:rsidRPr="007E150F">
        <w:t>NOVEMBER 2018</w:t>
      </w:r>
      <w:r>
        <w:t xml:space="preserve"> </w:t>
      </w:r>
      <w:hyperlink r:id="rId77" w:history="1">
        <w:r w:rsidRPr="00CD3A08">
          <w:rPr>
            <w:rStyle w:val="Hyperlink"/>
          </w:rPr>
          <w:t>http://csps.gmu.edu/a-question-of-time/</w:t>
        </w:r>
      </w:hyperlink>
      <w:r>
        <w:t xml:space="preserve"> accessed GDI-TM)</w:t>
      </w:r>
    </w:p>
    <w:p w:rsidR="00DB312F" w:rsidRDefault="00DB312F" w:rsidP="00DB312F">
      <w:r w:rsidRPr="00520796">
        <w:t xml:space="preserve">Our team agreed on two assumptions at the project’s outset: first, that </w:t>
      </w:r>
      <w:r w:rsidRPr="00520796">
        <w:rPr>
          <w:rStyle w:val="StyleUnderline"/>
        </w:rPr>
        <w:t>Taiwan’s conventional deterrence posture will be more credible if it can function without U.S. intervention during a crisis;</w:t>
      </w:r>
      <w:r w:rsidRPr="00520796">
        <w:t xml:space="preserve"> and second, that </w:t>
      </w:r>
      <w:r w:rsidRPr="00520796">
        <w:rPr>
          <w:rStyle w:val="StyleUnderline"/>
        </w:rPr>
        <w:t>Taiwan’s defense budget will not significantly increase in the near term.</w:t>
      </w:r>
      <w:r w:rsidRPr="00520796">
        <w:t xml:space="preserve"> We must emphasize that these assumptions do not necessarily reflect our beliefs about whether the United States might intervene in a crisis. Some of us firmly believe the United States will come to Taiwan’s diplomatic, economic, and even military aid. Similarly, we have no doubt that the Tsai Administration and its successors can generate the political support necessary to increase Taiwan’s defense spending. Instead, </w:t>
      </w:r>
      <w:r w:rsidRPr="00725D7C">
        <w:rPr>
          <w:rStyle w:val="StyleUnderline"/>
        </w:rPr>
        <w:t>we adopted these assumptions to identify a strategy by which Taiwan might enhance its conventional deterrence posture to the maximum extent possible under “worst case scenario” conditions</w:t>
      </w:r>
      <w:r w:rsidRPr="00520796">
        <w:t xml:space="preserve">. If Taiwan’s political and military leaders are confident that the United States will intervene in a crisis, and/or if defense budgets increase significantly, then some of our recommendations are “overkill.” However, </w:t>
      </w:r>
      <w:r w:rsidRPr="00725D7C">
        <w:rPr>
          <w:rStyle w:val="StyleUnderline"/>
        </w:rPr>
        <w:t>we think that the logic of deterrence means it is better to plan for the worst—and then adjust those plans when better conditions present themselves—than the other way around</w:t>
      </w:r>
      <w:r w:rsidRPr="00520796">
        <w:t>.</w:t>
      </w:r>
    </w:p>
    <w:p w:rsidR="00DB312F" w:rsidRDefault="00DB312F" w:rsidP="00DB312F">
      <w:pPr>
        <w:pStyle w:val="Heading4"/>
      </w:pPr>
      <w:r>
        <w:t xml:space="preserve">And, Taiwan doesn’t need parity to hold off China – it just needs to have the proper weapons to enhance its deterrent capability </w:t>
      </w:r>
    </w:p>
    <w:p w:rsidR="00DB312F" w:rsidRPr="00A6324F" w:rsidRDefault="00DB312F" w:rsidP="00DB312F">
      <w:r w:rsidRPr="00A6324F">
        <w:rPr>
          <w:rStyle w:val="Style13ptBold"/>
        </w:rPr>
        <w:t>Greer</w:t>
      </w:r>
      <w:r>
        <w:t xml:space="preserve">, </w:t>
      </w:r>
      <w:r w:rsidRPr="00A6324F">
        <w:t>writer and analyst formerly based out of Beijing</w:t>
      </w:r>
      <w:r>
        <w:t xml:space="preserve">, </w:t>
      </w:r>
      <w:r w:rsidRPr="00A6324F">
        <w:rPr>
          <w:rStyle w:val="Style13ptBold"/>
        </w:rPr>
        <w:t>2018</w:t>
      </w:r>
      <w:r>
        <w:t xml:space="preserve"> (Tanner, “</w:t>
      </w:r>
      <w:r w:rsidRPr="00A6324F">
        <w:t>Taiwan Can Win a War With China</w:t>
      </w:r>
      <w:r>
        <w:t xml:space="preserve">.” Foreign Policy, 9/25/18, </w:t>
      </w:r>
      <w:hyperlink r:id="rId78" w:history="1">
        <w:r w:rsidRPr="00E04B43">
          <w:rPr>
            <w:rStyle w:val="Hyperlink"/>
          </w:rPr>
          <w:t>https://foreignpolicy.com/2018/09/25/taiwan-can-win-a-war-with-china/</w:t>
        </w:r>
      </w:hyperlink>
      <w:r>
        <w:t>, Accessed 7/1/19, GDI – JMoore)</w:t>
      </w:r>
    </w:p>
    <w:p w:rsidR="00DB312F" w:rsidRDefault="00DB312F" w:rsidP="00DB312F">
      <w:pPr>
        <w:rPr>
          <w:rStyle w:val="StyleUnderline"/>
          <w:szCs w:val="22"/>
        </w:rPr>
      </w:pPr>
      <w:r w:rsidRPr="00A6324F">
        <w:rPr>
          <w:sz w:val="16"/>
          <w:szCs w:val="22"/>
        </w:rPr>
        <w:t xml:space="preserve">This sketch makes sense of the anxiety </w:t>
      </w:r>
      <w:r w:rsidRPr="00A6324F">
        <w:rPr>
          <w:rStyle w:val="StyleUnderline"/>
          <w:szCs w:val="22"/>
        </w:rPr>
        <w:t>the PLA officer manuals</w:t>
      </w:r>
      <w:r w:rsidRPr="00A6324F">
        <w:rPr>
          <w:sz w:val="16"/>
          <w:szCs w:val="22"/>
        </w:rPr>
        <w:t xml:space="preserve"> express. They </w:t>
      </w:r>
      <w:r w:rsidRPr="00A6324F">
        <w:rPr>
          <w:rStyle w:val="StyleUnderline"/>
          <w:szCs w:val="22"/>
        </w:rPr>
        <w:t>know war would be a terrific gamble</w:t>
      </w:r>
      <w:r w:rsidRPr="00A6324F">
        <w:rPr>
          <w:sz w:val="16"/>
          <w:szCs w:val="22"/>
        </w:rPr>
        <w:t xml:space="preserve">, even if they only admit it to each other. Yet </w:t>
      </w:r>
      <w:r w:rsidRPr="00A6324F">
        <w:rPr>
          <w:rStyle w:val="StyleUnderline"/>
          <w:szCs w:val="22"/>
        </w:rPr>
        <w:t>it this also makes sense of the party’s violent reactions to even the smallest of arms sales to Taiwan.</w:t>
      </w:r>
      <w:r w:rsidRPr="00A6324F">
        <w:rPr>
          <w:sz w:val="16"/>
          <w:szCs w:val="22"/>
        </w:rPr>
        <w:t xml:space="preserve"> Their passion betrays their angst. </w:t>
      </w:r>
      <w:r w:rsidRPr="00A6324F">
        <w:rPr>
          <w:rStyle w:val="StyleUnderline"/>
          <w:szCs w:val="22"/>
        </w:rPr>
        <w:t>They understand what Western gloom-and-doomsters do not. American analysts use terms like “mature precision-strike regime” and “anti-access and area denial warfare” to describe technological trends that make it extremely difficult to project naval and airpower near enemy shores.</w:t>
      </w:r>
      <w:r w:rsidRPr="00A6324F">
        <w:rPr>
          <w:sz w:val="16"/>
          <w:szCs w:val="22"/>
        </w:rPr>
        <w:t xml:space="preserve"> Costs favor the defense: It is much cheaper to build a ship-killing missile than it is to build a ship. </w:t>
      </w:r>
      <w:r w:rsidRPr="00A6324F">
        <w:rPr>
          <w:rStyle w:val="StyleUnderline"/>
          <w:szCs w:val="22"/>
        </w:rPr>
        <w:t>But if this means that the Chinese army can counter U.S. force projection at a fraction of America’s costs, it also means that the democracies straddling the East Asian rim can deter Chinese aggression at a fraction of the PLA’s costs.</w:t>
      </w:r>
      <w:r w:rsidRPr="00A6324F">
        <w:rPr>
          <w:sz w:val="16"/>
          <w:szCs w:val="22"/>
        </w:rPr>
        <w:t xml:space="preserve"> </w:t>
      </w:r>
      <w:r w:rsidRPr="00A6324F">
        <w:rPr>
          <w:rStyle w:val="StyleUnderline"/>
          <w:szCs w:val="22"/>
        </w:rPr>
        <w:t xml:space="preserve">In an era that favors defense, small nations like Taiwan do not need a PLA-sized military budget to keep the Chinese at bay. </w:t>
      </w:r>
      <w:r w:rsidRPr="00A6324F">
        <w:rPr>
          <w:sz w:val="16"/>
          <w:szCs w:val="22"/>
        </w:rPr>
        <w:t xml:space="preserve">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recent poll found that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BotBoth Westerners and Taiwanese should be more optimistic about the defense of Taiwan than is now normal. Yes, </w:t>
      </w:r>
      <w:r w:rsidRPr="00A6324F">
        <w:rPr>
          <w:rStyle w:val="StyleUnderline"/>
          <w:szCs w:val="22"/>
        </w:rPr>
        <w:t>the Taiwanese Army projects that it can only hold off its enemy for two weeks after the landing—but the PLA also believes that if it cannot defeat the Taiwanese forces in under two weeks, it will lose the war!</w:t>
      </w:r>
      <w:r w:rsidRPr="00A6324F">
        <w:rPr>
          <w:sz w:val="16"/>
          <w:szCs w:val="22"/>
        </w:rPr>
        <w:t xml:space="preserve"> Yes, </w:t>
      </w:r>
      <w:r w:rsidRPr="00A6324F">
        <w:rPr>
          <w:rStyle w:val="StyleUnderline"/>
          <w:szCs w:val="22"/>
        </w:rPr>
        <w:t>the disparity between the military budgets on both sides of the strait is large, and growing—but the Taiwanese do not need parity to deter Chinese aggression. All they need is the freedom to purchase the sort of arms that make invasion unthinkable.</w:t>
      </w:r>
      <w:r w:rsidRPr="00A6324F">
        <w:rPr>
          <w:sz w:val="16"/>
          <w:szCs w:val="22"/>
        </w:rPr>
        <w:t xml:space="preserve"> If that political battle can be resolved in the halls of Washington, </w:t>
      </w:r>
      <w:r w:rsidRPr="00A6324F">
        <w:rPr>
          <w:rStyle w:val="StyleUnderline"/>
          <w:szCs w:val="22"/>
        </w:rPr>
        <w:t>the party will not have the power to threaten battle on the shores of Taiwan.</w:t>
      </w:r>
    </w:p>
    <w:p w:rsidR="00B20C54" w:rsidRPr="00B90360" w:rsidRDefault="00B20C54" w:rsidP="00B20C54">
      <w:pPr>
        <w:pStyle w:val="Heading4"/>
      </w:pPr>
      <w:r>
        <w:t>China invasion of Taiwan could go nuclear</w:t>
      </w:r>
      <w:r w:rsidRPr="00B90360">
        <w:t xml:space="preserve"> </w:t>
      </w:r>
    </w:p>
    <w:p w:rsidR="00B20C54" w:rsidRDefault="00B20C54" w:rsidP="00B20C54">
      <w:pPr>
        <w:rPr>
          <w:rStyle w:val="Style13ptBold"/>
        </w:rPr>
      </w:pPr>
      <w:r>
        <w:rPr>
          <w:rStyle w:val="Style13ptBold"/>
        </w:rPr>
        <w:t>Colby, Director of the Defense Program at the Center for a New American Security, 2018</w:t>
      </w:r>
    </w:p>
    <w:p w:rsidR="00B20C54" w:rsidRDefault="00B20C54" w:rsidP="00B20C54">
      <w:r w:rsidRPr="00F8294D">
        <w:t>(</w:t>
      </w:r>
      <w:r>
        <w:t xml:space="preserve">Elbridge, “If You Want Peace, Prepare for Nuclear War A Strategy for the New Great-Power Rivalry,” Foreign Affairs, November/December 2018, </w:t>
      </w:r>
      <w:hyperlink r:id="rId79" w:history="1">
        <w:r w:rsidRPr="008D3DE8">
          <w:rPr>
            <w:rStyle w:val="Hyperlink"/>
          </w:rPr>
          <w:t>https://www.foreignaffairs.com/articles/china/2018-10-15/if-you-want-peace-prepare-nuclear-war</w:t>
        </w:r>
      </w:hyperlink>
      <w:r>
        <w:t>, accessed 7/5/19, GDI – JBII)</w:t>
      </w:r>
    </w:p>
    <w:p w:rsidR="00B20C54" w:rsidRDefault="00B20C54" w:rsidP="00B20C54">
      <w:r>
        <w:t xml:space="preserve">But if this approach once made sense, it no longer does. </w:t>
      </w:r>
      <w:r w:rsidRPr="00070983">
        <w:t>Russia and China have made impressive strides toward building militaries that can take on the United States and its allies over key strategic interests</w:t>
      </w:r>
      <w:r w:rsidRPr="00F8294D">
        <w:rPr>
          <w:rStyle w:val="StyleUnderline"/>
        </w:rPr>
        <w:t>.</w:t>
      </w:r>
      <w:r>
        <w:t xml:space="preserve"> </w:t>
      </w:r>
      <w:r w:rsidRPr="00F8294D">
        <w:rPr>
          <w:rStyle w:val="StyleUnderline"/>
        </w:rPr>
        <w:t>Gone are the days when the United States could easily swat away a Chinese attack on Taiwan</w:t>
      </w:r>
      <w:r>
        <w:t xml:space="preserve"> or when it did not even have to contemplate a Russian assault on the Baltics.</w:t>
      </w:r>
    </w:p>
    <w:p w:rsidR="00B20C54" w:rsidRPr="00F8294D" w:rsidRDefault="00B20C54" w:rsidP="00B20C54">
      <w:pPr>
        <w:rPr>
          <w:sz w:val="16"/>
        </w:rPr>
      </w:pPr>
      <w:r w:rsidRPr="00070983">
        <w:t xml:space="preserve">The problem is not just that Russia’s and </w:t>
      </w:r>
      <w:r w:rsidRPr="00F8294D">
        <w:rPr>
          <w:rStyle w:val="StyleUnderline"/>
        </w:rPr>
        <w:t>China’s increasingly sophisticated and powerful conventional militaries are well poised to strike U.S. allies and partners</w:t>
      </w:r>
      <w:r w:rsidRPr="00F8294D">
        <w:rPr>
          <w:sz w:val="16"/>
        </w:rPr>
        <w:t xml:space="preserve"> (think Poland or the Baltics in Europe and Japan or Taiwan in Asia). </w:t>
      </w:r>
      <w:r w:rsidRPr="00F8294D">
        <w:rPr>
          <w:rStyle w:val="StyleUnderline"/>
        </w:rPr>
        <w:t xml:space="preserve">It is also that any future confrontation with </w:t>
      </w:r>
      <w:r w:rsidRPr="00070983">
        <w:t>Russia or</w:t>
      </w:r>
      <w:r w:rsidRPr="00F8294D">
        <w:rPr>
          <w:rStyle w:val="StyleUnderline"/>
        </w:rPr>
        <w:t xml:space="preserve"> China could go nuclear.</w:t>
      </w:r>
      <w:r w:rsidRPr="00F8294D">
        <w:rPr>
          <w:sz w:val="16"/>
        </w:rPr>
        <w:t xml:space="preserve"> First, </w:t>
      </w:r>
      <w:r w:rsidRPr="00F8294D">
        <w:rPr>
          <w:rStyle w:val="StyleUnderline"/>
        </w:rPr>
        <w:t>in a harder-fought, more uncertain struggle, each combatant may be tempted to reach for the nuclear saber to up the ante and test the other side’s resolve, or even just to keep fighting.</w:t>
      </w:r>
      <w:r w:rsidRPr="00F8294D">
        <w:rPr>
          <w:sz w:val="16"/>
        </w:rPr>
        <w:t xml:space="preserve"> Second, </w:t>
      </w:r>
      <w:r w:rsidRPr="00F8294D">
        <w:rPr>
          <w:rStyle w:val="StyleUnderline"/>
        </w:rPr>
        <w:t xml:space="preserve">should </w:t>
      </w:r>
      <w:r w:rsidRPr="00070983">
        <w:t>Moscow seize the Baltics or</w:t>
      </w:r>
      <w:r w:rsidRPr="00F8294D">
        <w:rPr>
          <w:rStyle w:val="StyleUnderline"/>
        </w:rPr>
        <w:t xml:space="preserve"> Beijing invade Taiwan, </w:t>
      </w:r>
      <w:r w:rsidRPr="00070983">
        <w:t>both</w:t>
      </w:r>
      <w:r w:rsidRPr="00F8294D">
        <w:rPr>
          <w:rStyle w:val="StyleUnderline"/>
        </w:rPr>
        <w:t xml:space="preserve"> </w:t>
      </w:r>
      <w:r w:rsidRPr="00070983">
        <w:t xml:space="preserve">U.S. foes are </w:t>
      </w:r>
      <w:r w:rsidRPr="00F8294D">
        <w:rPr>
          <w:rStyle w:val="StyleUnderline"/>
        </w:rPr>
        <w:t>likely to threaten to use or actually use nuclear weapons to close the door on U.S. counterattacks, or to drastically curtail their effectiveness.</w:t>
      </w:r>
      <w:r w:rsidRPr="00F8294D">
        <w:rPr>
          <w:sz w:val="16"/>
        </w:rPr>
        <w:t xml:space="preserve"> In fact, </w:t>
      </w:r>
      <w:r w:rsidRPr="00F8294D">
        <w:rPr>
          <w:rStyle w:val="StyleUnderline"/>
        </w:rPr>
        <w:t>this forms a central pillar of their theories of victory—the potential playbooks they could use to take on the United States and come out the better for it.</w:t>
      </w:r>
    </w:p>
    <w:p w:rsidR="00B20C54" w:rsidRPr="00F8294D" w:rsidRDefault="00B20C54" w:rsidP="00B20C54">
      <w:pPr>
        <w:rPr>
          <w:sz w:val="16"/>
        </w:rPr>
      </w:pPr>
      <w:r w:rsidRPr="00F8294D">
        <w:rPr>
          <w:rStyle w:val="StyleUnderline"/>
        </w:rPr>
        <w:t>This threat is not a figment of the imagination.</w:t>
      </w:r>
      <w:r w:rsidRPr="00F8294D">
        <w:rPr>
          <w:sz w:val="16"/>
        </w:rPr>
        <w:t xml:space="preserve"> Russia has spent much of its limited money building a modern and varied nuclear weapons arsenal. Much of this arsenal is designed to attack specific military targets rather than to wipe out major cities in one fell swoop. For instance, Russia fields a substantial number of naval nuclear weapons, including antiship cruise missiles, nuclear torpedoes, and nuclear depth charges. As Russian exercises and military journals suggest, the idea behind Moscow’s nuclear strategy is to use tailored nuclear weapons to settle a war on Russia’s terms, gambling that going nuclear will intimidate the United States into backing down—a strategy known as “escalate to de-escalate.” </w:t>
      </w:r>
    </w:p>
    <w:p w:rsidR="00B20C54" w:rsidRPr="00F8294D" w:rsidRDefault="00B20C54" w:rsidP="00B20C54">
      <w:pPr>
        <w:rPr>
          <w:sz w:val="16"/>
          <w:szCs w:val="16"/>
        </w:rPr>
      </w:pPr>
      <w:r w:rsidRPr="00F8294D">
        <w:rPr>
          <w:sz w:val="16"/>
          <w:szCs w:val="16"/>
        </w:rPr>
        <w:t xml:space="preserve">If Russia wished to challenge NATO, it could deploy “little green men”—soldiers or intelligence officers in disguise or unmarked uniforms—to Poland or the Baltics in an attempt to sow confusion and shape opinion in Moscow’s favor, as it did in Crimea in 2014. It could then send in lethal conventional forces, which could rapidly seize ground, dig in, and set up a formidable defensive position. Threatened or real nuclear attacks designed to knock back any conventional counterattack that U.S. and NATO forces might launch in defense of their allies would seal the deal. Moscow could, for example, hit key U.S. bases in western Europe or U.S. flotillas in the Atlantic. Washington would be left with a simple choice: a settlement or a major nuclear war. </w:t>
      </w:r>
    </w:p>
    <w:p w:rsidR="00DB312F" w:rsidRPr="00B20C54" w:rsidRDefault="00B20C54" w:rsidP="00DB312F">
      <w:pPr>
        <w:rPr>
          <w:sz w:val="14"/>
        </w:rPr>
      </w:pPr>
      <w:r w:rsidRPr="00F8294D">
        <w:rPr>
          <w:rStyle w:val="StyleUnderline"/>
        </w:rPr>
        <w:t xml:space="preserve">China has been more restrained than Russia in its nuclear buildup, but it is also developing modern, nuclear-capable forces that could be used in a regional conflict, </w:t>
      </w:r>
      <w:r w:rsidRPr="00070983">
        <w:rPr>
          <w:sz w:val="14"/>
        </w:rPr>
        <w:t xml:space="preserve">such as the DF-21 and DF-26 ballistic missiles. </w:t>
      </w:r>
      <w:r w:rsidRPr="00F8294D">
        <w:rPr>
          <w:rStyle w:val="StyleUnderline"/>
        </w:rPr>
        <w:t>These are just the type of weapons China would need to checkmate the United States in Asia.</w:t>
      </w:r>
      <w:r w:rsidRPr="00070983">
        <w:rPr>
          <w:sz w:val="14"/>
        </w:rPr>
        <w:t xml:space="preserve"> </w:t>
      </w:r>
      <w:r w:rsidRPr="00F8294D">
        <w:rPr>
          <w:rStyle w:val="StyleUnderline"/>
        </w:rPr>
        <w:t xml:space="preserve">In the event that it wanted to force the Taiwan question </w:t>
      </w:r>
      <w:r w:rsidRPr="00070983">
        <w:rPr>
          <w:sz w:val="14"/>
        </w:rPr>
        <w:t>or dictate the terms of a settlement of territorial disputes with Japan,</w:t>
      </w:r>
      <w:r w:rsidRPr="00F8294D">
        <w:rPr>
          <w:rStyle w:val="StyleUnderline"/>
        </w:rPr>
        <w:t xml:space="preserve"> Beijing could rely on its newfound wealth and power to politically isolate one of these states</w:t>
      </w:r>
      <w:r w:rsidRPr="00070983">
        <w:rPr>
          <w:rStyle w:val="StyleUnderline"/>
        </w:rPr>
        <w:t>. If the situation escalated</w:t>
      </w:r>
      <w:r w:rsidRPr="00070983">
        <w:rPr>
          <w:sz w:val="14"/>
        </w:rPr>
        <w:t xml:space="preserve">, </w:t>
      </w:r>
      <w:r w:rsidRPr="00F8294D">
        <w:rPr>
          <w:rStyle w:val="StyleUnderline"/>
        </w:rPr>
        <w:t xml:space="preserve">China’s conventional forces could try to seize Taiwan </w:t>
      </w:r>
      <w:r w:rsidRPr="00070983">
        <w:rPr>
          <w:sz w:val="14"/>
        </w:rPr>
        <w:t>or the disputed territories</w:t>
      </w:r>
      <w:r w:rsidRPr="00F8294D">
        <w:rPr>
          <w:rStyle w:val="StyleUnderline"/>
        </w:rPr>
        <w:t xml:space="preserve"> and prepare to block an effective response from U.S. and allied troops.</w:t>
      </w:r>
      <w:r w:rsidRPr="00070983">
        <w:rPr>
          <w:sz w:val="14"/>
        </w:rPr>
        <w:t xml:space="preserve"> </w:t>
      </w:r>
      <w:r w:rsidRPr="00F8294D">
        <w:rPr>
          <w:rStyle w:val="StyleUnderline"/>
        </w:rPr>
        <w:t xml:space="preserve">If this didn’t prove enough, China’s increasingly accurate and flexible nuclear forces could hit U.S. air and naval bases in the western Pacific, testing how far the United States would be willing to go in defense of its allies and partners. </w:t>
      </w:r>
      <w:r w:rsidRPr="00070983">
        <w:rPr>
          <w:sz w:val="14"/>
        </w:rPr>
        <w:t>The bottom line is that</w:t>
      </w:r>
      <w:r w:rsidRPr="00F8294D">
        <w:rPr>
          <w:rStyle w:val="StyleUnderline"/>
        </w:rPr>
        <w:t xml:space="preserve"> </w:t>
      </w:r>
      <w:r w:rsidRPr="00070983">
        <w:rPr>
          <w:sz w:val="14"/>
        </w:rPr>
        <w:t>if the United States wants to sustain its alliance architecture in Europe and Asia, it must adapt its strategy to face an opponent prepared to escalate with nuclear weapons.</w:t>
      </w:r>
      <w:bookmarkStart w:id="0" w:name="_GoBack"/>
      <w:bookmarkEnd w:id="0"/>
    </w:p>
    <w:p w:rsidR="00DB312F" w:rsidRDefault="00DB312F" w:rsidP="00DB312F">
      <w:pPr>
        <w:pStyle w:val="Heading4"/>
      </w:pPr>
      <w:r>
        <w:t xml:space="preserve">Scenario 2:  Miscalculation </w:t>
      </w:r>
    </w:p>
    <w:p w:rsidR="00DB312F" w:rsidRPr="008B4A76" w:rsidRDefault="00DB312F" w:rsidP="00DB312F">
      <w:pPr>
        <w:pStyle w:val="Heading4"/>
      </w:pPr>
      <w:r>
        <w:t>Arms sales happening in context of pro-independence rhetoric heightens stakes for China, risking response to US arms sales</w:t>
      </w:r>
    </w:p>
    <w:p w:rsidR="00DB312F" w:rsidRDefault="00DB312F" w:rsidP="00DB312F">
      <w:pPr>
        <w:rPr>
          <w:rStyle w:val="Style13ptBold"/>
        </w:rPr>
      </w:pPr>
      <w:r>
        <w:rPr>
          <w:rStyle w:val="Style13ptBold"/>
        </w:rPr>
        <w:t>Stratfor, 2019</w:t>
      </w:r>
    </w:p>
    <w:p w:rsidR="00DB312F" w:rsidRDefault="00DB312F" w:rsidP="00DB312F">
      <w:r w:rsidRPr="00F8294D">
        <w:t>(</w:t>
      </w:r>
      <w:r>
        <w:t xml:space="preserve">“Taiwan Enters a High-Stakes Campaign Season,” Stratfor Worldview, June 14 2019, </w:t>
      </w:r>
      <w:hyperlink r:id="rId80" w:history="1">
        <w:r w:rsidRPr="008D3DE8">
          <w:rPr>
            <w:rStyle w:val="Hyperlink"/>
          </w:rPr>
          <w:t>https://worldview.stratfor.com/article/taiwan-enters-high-stakes-campaign-season-presidential-election-china-united-states-great-power-competition</w:t>
        </w:r>
      </w:hyperlink>
      <w:r>
        <w:t>, accessed 7/6/19, GDI – JBII)</w:t>
      </w:r>
    </w:p>
    <w:p w:rsidR="00DB312F" w:rsidRPr="00F8294D" w:rsidRDefault="00DB312F" w:rsidP="00DB312F">
      <w:pPr>
        <w:rPr>
          <w:u w:val="single"/>
        </w:rPr>
      </w:pPr>
      <w:r w:rsidRPr="00F8294D">
        <w:rPr>
          <w:u w:val="single"/>
        </w:rPr>
        <w:t>The balance of power in January's elections will be shaped by how well each party manages intraparty divisions and delivers on its policy agenda, particularly on economic issues</w:t>
      </w:r>
      <w:r w:rsidRPr="00F8294D">
        <w:rPr>
          <w:sz w:val="16"/>
        </w:rPr>
        <w:t xml:space="preserve">. </w:t>
      </w:r>
      <w:r w:rsidRPr="00F8294D">
        <w:rPr>
          <w:u w:val="single"/>
        </w:rPr>
        <w:t>After all, Taiwan's persistent economic stagnation, frozen wages and rising youth unemployment fueled public disillusionment with the ruling DPP and led to last year's electoral losses.</w:t>
      </w:r>
      <w:r w:rsidRPr="00F8294D">
        <w:rPr>
          <w:sz w:val="16"/>
        </w:rPr>
        <w:t xml:space="preserve"> While </w:t>
      </w:r>
      <w:r w:rsidRPr="00F8294D">
        <w:rPr>
          <w:u w:val="single"/>
        </w:rPr>
        <w:t>many of the KMT's presidential primary candidates enjoy reputations as economic managers</w:t>
      </w:r>
      <w:r w:rsidRPr="00F8294D">
        <w:rPr>
          <w:sz w:val="16"/>
        </w:rPr>
        <w:t>, forces outside the political parties will also affect the outcome of January's vote. For instance, given that Ko shares some similar views with the KMT on economic development and cross-strait ties, his possible run as an independent candidate could cost the KMT more votes than the DPP. More critically, the outcome will be affected by the course of Taiwan's relations with China and the dynamism of the U.S.-China-Taiwan trilateral relationship over the next six months.</w:t>
      </w:r>
    </w:p>
    <w:p w:rsidR="00DB312F" w:rsidRPr="00F8294D" w:rsidRDefault="00DB312F" w:rsidP="00DB312F">
      <w:pPr>
        <w:rPr>
          <w:sz w:val="18"/>
          <w:szCs w:val="18"/>
        </w:rPr>
      </w:pPr>
      <w:r w:rsidRPr="00F8294D">
        <w:rPr>
          <w:sz w:val="18"/>
          <w:szCs w:val="18"/>
        </w:rPr>
        <w:t>Notably</w:t>
      </w:r>
      <w:r w:rsidRPr="006F6706">
        <w:rPr>
          <w:rStyle w:val="StyleUnderline"/>
        </w:rPr>
        <w:t>, after the DPP's big local losses last year, Tsai adopted an even more pro-independence and increasingly hostile stance against an equally more aggressive Beijing.</w:t>
      </w:r>
      <w:r w:rsidRPr="00F8294D">
        <w:rPr>
          <w:sz w:val="18"/>
          <w:szCs w:val="18"/>
        </w:rPr>
        <w:t xml:space="preserve"> The move enables Tsai to deflect the blame leveled toward her for the economy and helped her win over some of Lai's more radical pro-independence supporters in her primary contest. The strategy, aided by China's hard-line messages and recent flights by Chinese fighter jets over Taiwanese airspace, appears to be paying off, considering her rebounding approval rating in public opinion polls. </w:t>
      </w:r>
      <w:r w:rsidRPr="006F6706">
        <w:rPr>
          <w:rStyle w:val="StyleUnderline"/>
        </w:rPr>
        <w:t>Tsai will continue to be more vocally pro-independent against China as she campaigns for reelection, a prospect that will likely further compel Beijing to increase its suppression of Taiwan's diplomatic space and up its military intimidation. Beijing will feel equally pressured, however, to respond to escalating U.S. support for Taipei as part of its broad agenda to balance against China</w:t>
      </w:r>
      <w:r w:rsidRPr="00F8294D">
        <w:rPr>
          <w:sz w:val="18"/>
          <w:szCs w:val="18"/>
        </w:rPr>
        <w:t xml:space="preserve">, </w:t>
      </w:r>
      <w:r w:rsidRPr="006F6706">
        <w:rPr>
          <w:rStyle w:val="StyleUnderline"/>
        </w:rPr>
        <w:t>particularly if the United States follows through with massive arms sales,</w:t>
      </w:r>
      <w:r w:rsidRPr="00F8294D">
        <w:rPr>
          <w:sz w:val="18"/>
          <w:szCs w:val="18"/>
        </w:rPr>
        <w:t xml:space="preserve"> passes the proposed Taiwan Reassurance Act and continues senior-level official exchanges and other practices that could justify Taiwan as an independent state.</w:t>
      </w:r>
    </w:p>
    <w:p w:rsidR="00DB312F" w:rsidRDefault="00DB312F" w:rsidP="00DB312F">
      <w:pPr>
        <w:pStyle w:val="Heading4"/>
      </w:pPr>
      <w:r>
        <w:t>And, causes of tension other than Taiwan unlikely to escalate to war.  The greatest risk for military confrontation between US and PRC is over Taiwan</w:t>
      </w:r>
    </w:p>
    <w:p w:rsidR="00DB312F" w:rsidRPr="0039414F" w:rsidRDefault="00DB312F" w:rsidP="00DB312F">
      <w:pPr>
        <w:rPr>
          <w:b/>
        </w:rPr>
      </w:pPr>
      <w:r w:rsidRPr="0039414F">
        <w:rPr>
          <w:b/>
        </w:rPr>
        <w:t xml:space="preserve">Seligman, 2019 </w:t>
      </w:r>
    </w:p>
    <w:p w:rsidR="00DB312F" w:rsidRPr="003E6D9D" w:rsidRDefault="00DB312F" w:rsidP="00DB312F">
      <w:r>
        <w:t xml:space="preserve">(Lara, </w:t>
      </w:r>
      <w:r w:rsidRPr="0039414F">
        <w:t xml:space="preserve">a staff writer at Foreign Policy </w:t>
      </w:r>
      <w:r>
        <w:t xml:space="preserve">“China’s Scare Tactics Prompt U.S. Fears of a Clash Over Taiwan” Foreign Policy March 25 2019 </w:t>
      </w:r>
      <w:hyperlink r:id="rId81" w:history="1">
        <w:r w:rsidRPr="00CD3A08">
          <w:rPr>
            <w:rStyle w:val="Hyperlink"/>
          </w:rPr>
          <w:t>https://foreignpolicy.com/2019/03/25/chinas-scare-tactics-prompt-u-s-fears-of-a-clash-over-taiwan/</w:t>
        </w:r>
      </w:hyperlink>
      <w:r>
        <w:t xml:space="preserve"> accessed GDI-TM 7/4) </w:t>
      </w:r>
    </w:p>
    <w:p w:rsidR="00DB312F" w:rsidRDefault="00DB312F" w:rsidP="00DB312F">
      <w:r w:rsidRPr="00640F29">
        <w:rPr>
          <w:rStyle w:val="StyleUnderline"/>
        </w:rPr>
        <w:t>While an all-out war between the United States and China is unlikely, Taiwan is the one place where the two countries’ conflicting interests could lead to a military confrontation</w:t>
      </w:r>
      <w:r>
        <w:t>, said one senior U.S. defense official. Beijing has opposed any attempt by the island nation to declare independence since 1949, when the two split after Mao Zedong’s Communists won China’s civil war. “Separatists are the greatest threat to internal order and the Communist Party in China,” the official said. “</w:t>
      </w:r>
      <w:r w:rsidRPr="00640F29">
        <w:rPr>
          <w:rStyle w:val="StyleUnderline"/>
        </w:rPr>
        <w:t>Preservation of the Party is the #1 goal of the Chinese government, and one of the few interests that would lead them to risk a military confrontation with the US.”</w:t>
      </w:r>
      <w:r>
        <w:rPr>
          <w:rStyle w:val="StyleUnderline"/>
        </w:rPr>
        <w:t xml:space="preserve"> </w:t>
      </w:r>
      <w:r w:rsidRPr="00640F29">
        <w:rPr>
          <w:rStyle w:val="StyleUnderline"/>
        </w:rPr>
        <w:t>Xi’s January comments seemed to confirm this worry.</w:t>
      </w:r>
      <w:r>
        <w:rPr>
          <w:rStyle w:val="StyleUnderline"/>
        </w:rPr>
        <w:t xml:space="preserve"> </w:t>
      </w:r>
      <w:r w:rsidRPr="00640F29">
        <w:rPr>
          <w:rStyle w:val="StyleUnderline"/>
        </w:rPr>
        <w:t>“We make no promise to abandon the use of force, and retain the option of taking all necessary measures,” he said</w:t>
      </w:r>
      <w:r>
        <w:t xml:space="preserve"> during the speech in Beijing, stressing that reunification must be the ultimate goal. </w:t>
      </w:r>
      <w:r w:rsidRPr="00640F29">
        <w:rPr>
          <w:rStyle w:val="StyleUnderline"/>
        </w:rPr>
        <w:t>Those options could also be used against “intervention by external forces</w:t>
      </w:r>
      <w:r>
        <w:t>,” Xi added.</w:t>
      </w:r>
    </w:p>
    <w:p w:rsidR="00DB312F" w:rsidRDefault="00DB312F" w:rsidP="00DB312F">
      <w:pPr>
        <w:pStyle w:val="Heading4"/>
      </w:pPr>
      <w:r>
        <w:t xml:space="preserve">Risk of miscalculation rising – breakdown of communication undermines checks on conflict escalation over cross-strait tension </w:t>
      </w:r>
    </w:p>
    <w:p w:rsidR="00DB312F" w:rsidRDefault="00DB312F" w:rsidP="00DB312F">
      <w:r w:rsidRPr="008243B9">
        <w:rPr>
          <w:rStyle w:val="Style13ptBold"/>
        </w:rPr>
        <w:t>Hass</w:t>
      </w:r>
      <w:r>
        <w:t xml:space="preserve">, </w:t>
      </w:r>
      <w:r w:rsidRPr="008243B9">
        <w:t xml:space="preserve">David M. Rubenstein Fellow </w:t>
      </w:r>
      <w:r>
        <w:t>of</w:t>
      </w:r>
      <w:r w:rsidRPr="008243B9">
        <w:t xml:space="preserve"> Foreign Policy, Center for East Asia Policy Studies</w:t>
      </w:r>
      <w:r>
        <w:t xml:space="preserve">, </w:t>
      </w:r>
      <w:r w:rsidRPr="008243B9">
        <w:rPr>
          <w:rStyle w:val="Style13ptBold"/>
        </w:rPr>
        <w:t>2019</w:t>
      </w:r>
      <w:r>
        <w:t xml:space="preserve"> </w:t>
      </w:r>
    </w:p>
    <w:p w:rsidR="00DB312F" w:rsidRPr="008243B9" w:rsidRDefault="00DB312F" w:rsidP="00DB312F">
      <w:r>
        <w:t>(Ryan, “</w:t>
      </w:r>
      <w:r w:rsidRPr="008243B9">
        <w:t>Cross-Strait risks are rising and need to be managed</w:t>
      </w:r>
      <w:r>
        <w:t xml:space="preserve">.” Brookings, 4/22/19, </w:t>
      </w:r>
      <w:hyperlink r:id="rId82" w:history="1">
        <w:r w:rsidRPr="00E76E83">
          <w:rPr>
            <w:rStyle w:val="Hyperlink"/>
          </w:rPr>
          <w:t>https://www.brookings.edu/opinions/cross-strait-risks-are-rising-and-need-to-be-managed/</w:t>
        </w:r>
      </w:hyperlink>
      <w:r>
        <w:t>, Accessed 7/1/19, GDI - JMoore)</w:t>
      </w:r>
    </w:p>
    <w:p w:rsidR="00DB312F" w:rsidRDefault="00DB312F" w:rsidP="00DB312F">
      <w:pPr>
        <w:rPr>
          <w:rStyle w:val="StyleUnderline"/>
        </w:rPr>
      </w:pPr>
      <w:r w:rsidRPr="00E94528">
        <w:rPr>
          <w:sz w:val="16"/>
        </w:rPr>
        <w:t xml:space="preserve">In other words, </w:t>
      </w:r>
      <w:r w:rsidRPr="00E94528">
        <w:rPr>
          <w:rStyle w:val="StyleUnderline"/>
        </w:rPr>
        <w:t xml:space="preserve">Washington, Taipei, and Beijing are falling into an </w:t>
      </w:r>
      <w:r w:rsidRPr="008243B9">
        <w:rPr>
          <w:rStyle w:val="Emphasis"/>
        </w:rPr>
        <w:t>action-reaction cycle on cross-Strait issues</w:t>
      </w:r>
      <w:r w:rsidRPr="00E94528">
        <w:rPr>
          <w:sz w:val="16"/>
        </w:rPr>
        <w:t xml:space="preserve">, even as they disagree on who is the initiator of this cycle. This is occurring at a time when </w:t>
      </w:r>
      <w:r w:rsidRPr="00E94528">
        <w:rPr>
          <w:rStyle w:val="StyleUnderline"/>
        </w:rPr>
        <w:t>there is under-developed muscle memory at senior levels in all three capitals for managing cross-Strait tensions, U.S.-China relations are severely strained, and cross-Strait relations are becoming more contested in more domains.</w:t>
      </w:r>
    </w:p>
    <w:p w:rsidR="00DB312F" w:rsidRDefault="00DB312F" w:rsidP="00DB312F">
      <w:pPr>
        <w:rPr>
          <w:rStyle w:val="StyleUnderline"/>
        </w:rPr>
      </w:pPr>
      <w:r w:rsidRPr="00E94528">
        <w:rPr>
          <w:sz w:val="16"/>
        </w:rPr>
        <w:t xml:space="preserve">On top of that, </w:t>
      </w:r>
      <w:r w:rsidRPr="00E94528">
        <w:rPr>
          <w:rStyle w:val="StyleUnderline"/>
        </w:rPr>
        <w:t>we are entering a dangerous period for resolve-testing behavior.</w:t>
      </w:r>
      <w:r w:rsidRPr="00E94528">
        <w:rPr>
          <w:sz w:val="16"/>
        </w:rPr>
        <w:t xml:space="preserve"> </w:t>
      </w:r>
      <w:r w:rsidRPr="00E94528">
        <w:rPr>
          <w:rStyle w:val="StyleUnderline"/>
        </w:rPr>
        <w:t xml:space="preserve">As elections approach in Taiwan </w:t>
      </w:r>
      <w:r w:rsidRPr="00E94528">
        <w:rPr>
          <w:sz w:val="16"/>
        </w:rPr>
        <w:t xml:space="preserve">in January 2020 </w:t>
      </w:r>
      <w:r w:rsidRPr="00E94528">
        <w:rPr>
          <w:rStyle w:val="StyleUnderline"/>
        </w:rPr>
        <w:t xml:space="preserve">and </w:t>
      </w:r>
      <w:r w:rsidRPr="00E94528">
        <w:rPr>
          <w:sz w:val="16"/>
        </w:rPr>
        <w:t xml:space="preserve">in </w:t>
      </w:r>
      <w:r w:rsidRPr="00E94528">
        <w:rPr>
          <w:rStyle w:val="StyleUnderline"/>
        </w:rPr>
        <w:t xml:space="preserve">the United States </w:t>
      </w:r>
      <w:r w:rsidRPr="00E94528">
        <w:rPr>
          <w:sz w:val="16"/>
        </w:rPr>
        <w:t xml:space="preserve">in November 2020, </w:t>
      </w:r>
      <w:r w:rsidRPr="00E94528">
        <w:rPr>
          <w:rStyle w:val="StyleUnderline"/>
        </w:rPr>
        <w:t>there may be shrinking political space for moderation in response to perceived Chinese provocations.</w:t>
      </w:r>
    </w:p>
    <w:p w:rsidR="00DB312F" w:rsidRPr="00E94528" w:rsidRDefault="00DB312F" w:rsidP="00DB312F">
      <w:pPr>
        <w:rPr>
          <w:sz w:val="16"/>
        </w:rPr>
      </w:pPr>
      <w:r w:rsidRPr="00E94528">
        <w:rPr>
          <w:sz w:val="16"/>
        </w:rPr>
        <w:t xml:space="preserve">All this is occurring at a time when </w:t>
      </w:r>
      <w:r w:rsidRPr="008243B9">
        <w:rPr>
          <w:rStyle w:val="Emphasis"/>
        </w:rPr>
        <w:t>there are atrophying channels of communication between Beijing and Washington and Taipei</w:t>
      </w:r>
      <w:r w:rsidRPr="00E94528">
        <w:rPr>
          <w:rStyle w:val="StyleUnderline"/>
        </w:rPr>
        <w:t xml:space="preserve">, respectively, </w:t>
      </w:r>
      <w:r w:rsidRPr="008243B9">
        <w:rPr>
          <w:rStyle w:val="Emphasis"/>
        </w:rPr>
        <w:t>on cross-Strait issues.</w:t>
      </w:r>
      <w:r w:rsidRPr="00E94528">
        <w:rPr>
          <w:rStyle w:val="StyleUnderline"/>
        </w:rPr>
        <w:t xml:space="preserve"> </w:t>
      </w:r>
      <w:r w:rsidRPr="00E94528">
        <w:rPr>
          <w:sz w:val="16"/>
        </w:rPr>
        <w:t>Some of this is due to Beijing’s reflexive dismissal of Tsai’s initial offers of reassurance, and its preference for punishment over genuine efforts to bridge differences, including by freezing official channels for cross-Strait communication. In the U.S.-China context, the primary channels that previously were used to manage cross-Strait tensions — in-depth conversations at the presidential level and in the Strategic Security Dialogue — are no longer available.</w:t>
      </w:r>
    </w:p>
    <w:p w:rsidR="00DB312F" w:rsidRPr="00E94528" w:rsidRDefault="00DB312F" w:rsidP="00DB312F">
      <w:pPr>
        <w:rPr>
          <w:sz w:val="16"/>
        </w:rPr>
      </w:pPr>
      <w:r w:rsidRPr="00E94528">
        <w:rPr>
          <w:sz w:val="16"/>
        </w:rPr>
        <w:t xml:space="preserve">As a consequence, </w:t>
      </w:r>
      <w:r w:rsidRPr="00E94528">
        <w:rPr>
          <w:rStyle w:val="StyleUnderline"/>
        </w:rPr>
        <w:t xml:space="preserve">all three sides have a less granular understanding of each other’s sensitivities. In the absence of an ability to clarify the meaning of events, all sides will face a bias toward assuming the worst intentions of the other’s actions, which risks leading to </w:t>
      </w:r>
      <w:r w:rsidRPr="008243B9">
        <w:rPr>
          <w:rStyle w:val="Emphasis"/>
        </w:rPr>
        <w:t>exaggerated threat assessments of the other.</w:t>
      </w:r>
      <w:r w:rsidRPr="00E94528">
        <w:rPr>
          <w:rStyle w:val="StyleUnderline"/>
        </w:rPr>
        <w:t xml:space="preserve"> </w:t>
      </w:r>
      <w:r w:rsidRPr="00E94528">
        <w:rPr>
          <w:sz w:val="16"/>
        </w:rPr>
        <w:t>A case in point is Beijing’s interpretation of recent U.S. Congressional resolutions, which reflect the political views of members of Congress and do not require the Trump administration to take specific actions, yet are treated by Beijing as substantively significant.</w:t>
      </w:r>
    </w:p>
    <w:p w:rsidR="00DB312F" w:rsidRDefault="00DB312F" w:rsidP="00DB312F">
      <w:r w:rsidRPr="00E94528">
        <w:rPr>
          <w:sz w:val="16"/>
        </w:rPr>
        <w:t xml:space="preserve">Taken together, </w:t>
      </w:r>
      <w:r w:rsidRPr="00E94528">
        <w:rPr>
          <w:rStyle w:val="StyleUnderline"/>
        </w:rPr>
        <w:t>these are the types of ingredients that could spark a crisis that nobody wants, but that nobody feels they could avoid.</w:t>
      </w:r>
      <w:r w:rsidRPr="00E94528">
        <w:rPr>
          <w:sz w:val="16"/>
        </w:rPr>
        <w:t xml:space="preserve"> While the risk of deliberate military conflict remains low given the catastrophic consequences of any such action, </w:t>
      </w:r>
      <w:r w:rsidRPr="008243B9">
        <w:rPr>
          <w:rStyle w:val="Emphasis"/>
        </w:rPr>
        <w:t>the risk of an unplanned incident leading to unintended escalation is rising.</w:t>
      </w:r>
      <w:r>
        <w:t xml:space="preserve"> </w:t>
      </w:r>
    </w:p>
    <w:p w:rsidR="00DB312F" w:rsidRDefault="00DB312F" w:rsidP="00DB312F">
      <w:pPr>
        <w:pStyle w:val="Heading4"/>
      </w:pPr>
      <w:r w:rsidRPr="008013B8">
        <w:t xml:space="preserve">US China military conflict </w:t>
      </w:r>
      <w:r>
        <w:t xml:space="preserve">over ROC </w:t>
      </w:r>
      <w:r w:rsidRPr="008013B8">
        <w:t xml:space="preserve">goes nuclear </w:t>
      </w:r>
      <w:r>
        <w:t xml:space="preserve">– no assurances of limited conventional war </w:t>
      </w:r>
    </w:p>
    <w:p w:rsidR="00DB312F" w:rsidRDefault="00DB312F" w:rsidP="00DB312F">
      <w:r w:rsidRPr="008013B8">
        <w:rPr>
          <w:rStyle w:val="Style13ptBold"/>
        </w:rPr>
        <w:t>Talmadge</w:t>
      </w:r>
      <w:r>
        <w:t xml:space="preserve">, </w:t>
      </w:r>
      <w:r w:rsidRPr="008013B8">
        <w:t>Associate Professor of Security Studies at the Edmund A. Walsh School of Foreign Service at Georgetown University</w:t>
      </w:r>
      <w:r>
        <w:t xml:space="preserve">, </w:t>
      </w:r>
      <w:r w:rsidRPr="008013B8">
        <w:rPr>
          <w:rStyle w:val="Style13ptBold"/>
        </w:rPr>
        <w:t>2018</w:t>
      </w:r>
      <w:r>
        <w:t xml:space="preserve"> </w:t>
      </w:r>
    </w:p>
    <w:p w:rsidR="00DB312F" w:rsidRPr="008013B8" w:rsidRDefault="00DB312F" w:rsidP="00DB312F">
      <w:r>
        <w:t>(Caitlin, “</w:t>
      </w:r>
      <w:r w:rsidRPr="008013B8">
        <w:t>Beijing’s Nuclear Option</w:t>
      </w:r>
      <w:r>
        <w:t xml:space="preserve">.” Foreign Affairs, November/December 2018, </w:t>
      </w:r>
      <w:hyperlink r:id="rId83" w:history="1">
        <w:r w:rsidRPr="00E76E83">
          <w:rPr>
            <w:rStyle w:val="Hyperlink"/>
          </w:rPr>
          <w:t>https://www.foreignaffairs.com/articles/china/2018-10-15/beijings-nuclear-option</w:t>
        </w:r>
      </w:hyperlink>
      <w:r>
        <w:t>, Accessed 7/3/19, GDI – JMoore)</w:t>
      </w:r>
    </w:p>
    <w:p w:rsidR="00DB312F" w:rsidRPr="008013B8" w:rsidRDefault="00DB312F" w:rsidP="00DB312F">
      <w:pPr>
        <w:rPr>
          <w:sz w:val="16"/>
        </w:rPr>
      </w:pPr>
      <w:r w:rsidRPr="008013B8">
        <w:rPr>
          <w:sz w:val="16"/>
        </w:rPr>
        <w:t xml:space="preserve">A war between the two countries remains unlikely, but </w:t>
      </w:r>
      <w:r w:rsidRPr="00DE082C">
        <w:rPr>
          <w:rStyle w:val="StyleUnderline"/>
        </w:rPr>
        <w:t>the prospect of a military confrontation</w:t>
      </w:r>
      <w:r w:rsidRPr="008013B8">
        <w:rPr>
          <w:sz w:val="16"/>
        </w:rPr>
        <w:t>—</w:t>
      </w:r>
      <w:r w:rsidRPr="00DE082C">
        <w:rPr>
          <w:rStyle w:val="StyleUnderline"/>
        </w:rPr>
        <w:t>resulting</w:t>
      </w:r>
      <w:r w:rsidRPr="008013B8">
        <w:rPr>
          <w:sz w:val="16"/>
        </w:rPr>
        <w:t xml:space="preserve">, for example, </w:t>
      </w:r>
      <w:r w:rsidRPr="00DE082C">
        <w:rPr>
          <w:rStyle w:val="StyleUnderline"/>
        </w:rPr>
        <w:t>from a Chinese campaign against Taiwan—no longer seems as implausible as it once did.</w:t>
      </w:r>
      <w:r w:rsidRPr="008013B8">
        <w:rPr>
          <w:sz w:val="16"/>
        </w:rPr>
        <w:t xml:space="preserve"> And </w:t>
      </w:r>
      <w:r w:rsidRPr="008013B8">
        <w:rPr>
          <w:rStyle w:val="Emphasis"/>
        </w:rPr>
        <w:t>the odds of</w:t>
      </w:r>
      <w:r w:rsidRPr="008013B8">
        <w:rPr>
          <w:sz w:val="16"/>
        </w:rPr>
        <w:t xml:space="preserve"> such a </w:t>
      </w:r>
      <w:r w:rsidRPr="008013B8">
        <w:rPr>
          <w:rStyle w:val="Emphasis"/>
        </w:rPr>
        <w:t>confrontation going nuclear are higher</w:t>
      </w:r>
      <w:r w:rsidRPr="008013B8">
        <w:rPr>
          <w:sz w:val="16"/>
        </w:rPr>
        <w:t xml:space="preserve"> than most policymakers and analysts think.</w:t>
      </w:r>
    </w:p>
    <w:p w:rsidR="00DB312F" w:rsidRPr="008013B8" w:rsidRDefault="00DB312F" w:rsidP="00DB312F">
      <w:pPr>
        <w:rPr>
          <w:sz w:val="16"/>
        </w:rPr>
      </w:pPr>
      <w:r w:rsidRPr="008013B8">
        <w:rPr>
          <w:sz w:val="16"/>
        </w:rPr>
        <w:t xml:space="preserve">Members of China’s strategic com­munity tend to dismiss such concerns. Likewise, </w:t>
      </w:r>
      <w:r w:rsidRPr="008013B8">
        <w:rPr>
          <w:rStyle w:val="StyleUnderline"/>
        </w:rPr>
        <w:t xml:space="preserve">U.S. studies of a potential war with China often exclude nuclear weapons from the analysis entirely, treating them as basically irrelevant to the course of a conflict. </w:t>
      </w:r>
      <w:r w:rsidRPr="008013B8">
        <w:rPr>
          <w:sz w:val="16"/>
        </w:rPr>
        <w:t>Asked about the issue in 2015, Dennis Blair, the former commander of U.S. forces in the Indo-Pacific, estimated the likelihood of a U.S.-Chinese nuclear crisis as “somewhere between nil and zero.”</w:t>
      </w:r>
    </w:p>
    <w:p w:rsidR="00DB312F" w:rsidRPr="008013B8" w:rsidRDefault="00DB312F" w:rsidP="00DB312F">
      <w:pPr>
        <w:rPr>
          <w:sz w:val="16"/>
        </w:rPr>
      </w:pPr>
      <w:r w:rsidRPr="008013B8">
        <w:rPr>
          <w:rStyle w:val="StyleUnderline"/>
        </w:rPr>
        <w:t xml:space="preserve">This assurance is misguided. If deployed against China, </w:t>
      </w:r>
      <w:r w:rsidRPr="008013B8">
        <w:rPr>
          <w:rStyle w:val="Emphasis"/>
        </w:rPr>
        <w:t xml:space="preserve">the Pentagon’s preferred style of conventional warfare </w:t>
      </w:r>
      <w:r w:rsidRPr="008013B8">
        <w:rPr>
          <w:rStyle w:val="StyleUnderline"/>
        </w:rPr>
        <w:t xml:space="preserve">would be a potential recipe for </w:t>
      </w:r>
      <w:r w:rsidRPr="008013B8">
        <w:rPr>
          <w:rStyle w:val="Emphasis"/>
        </w:rPr>
        <w:t xml:space="preserve">nuclear escalation. </w:t>
      </w:r>
      <w:r w:rsidRPr="008013B8">
        <w:rPr>
          <w:sz w:val="16"/>
        </w:rPr>
        <w:t xml:space="preserve">Since the end of the Cold War, the United States’ signature approach to war has been simple: </w:t>
      </w:r>
      <w:r w:rsidRPr="008013B8">
        <w:rPr>
          <w:rStyle w:val="StyleUnderline"/>
        </w:rPr>
        <w:t>punch deep into enemy territory</w:t>
      </w:r>
      <w:r w:rsidRPr="008013B8">
        <w:rPr>
          <w:sz w:val="16"/>
        </w:rPr>
        <w:t xml:space="preserve"> in order </w:t>
      </w:r>
      <w:r w:rsidRPr="008013B8">
        <w:rPr>
          <w:rStyle w:val="StyleUnderline"/>
        </w:rPr>
        <w:t>to rapidly knock out the opponent’s key military assets</w:t>
      </w:r>
      <w:r w:rsidRPr="008013B8">
        <w:rPr>
          <w:sz w:val="16"/>
        </w:rPr>
        <w:t xml:space="preserve"> at minimal cost. But the Pentagon developed this formula in wars against Afghanistan, Iraq, Libya, and Serbia, none of which was a nuclear power.</w:t>
      </w:r>
    </w:p>
    <w:p w:rsidR="00DB312F" w:rsidRPr="008013B8" w:rsidRDefault="00DB312F" w:rsidP="00DB312F">
      <w:pPr>
        <w:rPr>
          <w:sz w:val="16"/>
        </w:rPr>
      </w:pPr>
      <w:r w:rsidRPr="008013B8">
        <w:rPr>
          <w:rStyle w:val="StyleUnderline"/>
        </w:rPr>
        <w:t>China</w:t>
      </w:r>
      <w:r w:rsidRPr="008013B8">
        <w:rPr>
          <w:sz w:val="16"/>
        </w:rPr>
        <w:t xml:space="preserve">, by contrast, not only </w:t>
      </w:r>
      <w:r w:rsidRPr="008013B8">
        <w:rPr>
          <w:rStyle w:val="StyleUnderline"/>
        </w:rPr>
        <w:t>has nuclear weapons;</w:t>
      </w:r>
      <w:r w:rsidRPr="008013B8">
        <w:rPr>
          <w:sz w:val="16"/>
        </w:rPr>
        <w:t xml:space="preserve"> </w:t>
      </w:r>
      <w:r w:rsidRPr="008013B8">
        <w:rPr>
          <w:rStyle w:val="StyleUnderline"/>
        </w:rPr>
        <w:t xml:space="preserve">it has also intermingled them with its conventional military forces, making it difficult to attack one without attacking the other. </w:t>
      </w:r>
      <w:r w:rsidRPr="008013B8">
        <w:rPr>
          <w:sz w:val="16"/>
        </w:rPr>
        <w:t xml:space="preserve">This means that </w:t>
      </w:r>
      <w:r w:rsidRPr="008013B8">
        <w:rPr>
          <w:rStyle w:val="StyleUnderline"/>
        </w:rPr>
        <w:t>a major U.S. military campaign targeting China’s conventional forces would likely also threaten its nuclear arsenal.</w:t>
      </w:r>
      <w:r w:rsidRPr="008013B8">
        <w:rPr>
          <w:sz w:val="16"/>
        </w:rPr>
        <w:t xml:space="preserve"> Faced with such a threat, Chinese leaders could decide to use their nuclear weapons while they were still able to.</w:t>
      </w:r>
    </w:p>
    <w:p w:rsidR="00DB312F" w:rsidRDefault="00DB312F" w:rsidP="00DB312F">
      <w:r w:rsidRPr="008013B8">
        <w:rPr>
          <w:sz w:val="16"/>
        </w:rPr>
        <w:t xml:space="preserve">As U.S. and Chinese leaders navigate a relationship fraught with mutual suspicion, they must come to grips with the fact that </w:t>
      </w:r>
      <w:r w:rsidRPr="008013B8">
        <w:rPr>
          <w:rStyle w:val="Emphasis"/>
        </w:rPr>
        <w:t>a conventional war could skid into a nuclear confrontation.</w:t>
      </w:r>
      <w:r w:rsidRPr="008013B8">
        <w:rPr>
          <w:sz w:val="16"/>
        </w:rPr>
        <w:t xml:space="preserve"> Although this risk is not high in absolute terms, its consequences for the region and the world would be devastating. </w:t>
      </w:r>
      <w:r w:rsidRPr="008013B8">
        <w:rPr>
          <w:rStyle w:val="StyleUnderline"/>
        </w:rPr>
        <w:t xml:space="preserve">As long as the United States and China continue to pursue their current grand strategies, the risk is likely to endure. </w:t>
      </w:r>
      <w:r w:rsidRPr="008013B8">
        <w:rPr>
          <w:sz w:val="16"/>
        </w:rPr>
        <w:t xml:space="preserve">This means that </w:t>
      </w:r>
      <w:r w:rsidRPr="008013B8">
        <w:rPr>
          <w:rStyle w:val="StyleUnderline"/>
        </w:rPr>
        <w:t>leaders</w:t>
      </w:r>
      <w:r w:rsidRPr="008013B8">
        <w:rPr>
          <w:sz w:val="16"/>
        </w:rPr>
        <w:t xml:space="preserve"> on both sides </w:t>
      </w:r>
      <w:r w:rsidRPr="008013B8">
        <w:rPr>
          <w:rStyle w:val="StyleUnderline"/>
        </w:rPr>
        <w:t>should dispense with the illusion that they can easily fight a limited war.</w:t>
      </w:r>
      <w:r w:rsidRPr="008013B8">
        <w:rPr>
          <w:sz w:val="16"/>
        </w:rPr>
        <w:t xml:space="preserve"> They should focus instead on managing or resolving the political, economic, and military tensions that might lead to a conflict in the first place.</w:t>
      </w:r>
      <w:r>
        <w:rPr>
          <w:sz w:val="16"/>
        </w:rPr>
        <w:t xml:space="preserve"> </w:t>
      </w:r>
    </w:p>
    <w:p w:rsidR="00DB312F" w:rsidRPr="00456409" w:rsidRDefault="00DB312F" w:rsidP="00DB312F"/>
    <w:p w:rsidR="00DB312F" w:rsidRPr="00456409" w:rsidRDefault="00DB312F" w:rsidP="00DB312F"/>
    <w:p w:rsidR="00DB312F" w:rsidRDefault="00DB312F" w:rsidP="00DB312F">
      <w:pPr>
        <w:pStyle w:val="Heading4"/>
      </w:pPr>
      <w:r>
        <w:t>Thus the plan:  The United States federal government should incrementally reduce its arms sales to the Republic of China, beginning with an end to exquisite, high-end platforms</w:t>
      </w:r>
    </w:p>
    <w:p w:rsidR="00DB312F" w:rsidRDefault="00DB312F" w:rsidP="00DB312F">
      <w:pPr>
        <w:pStyle w:val="Heading4"/>
      </w:pPr>
      <w:r>
        <w:t xml:space="preserve">Contention 3 - Solvency </w:t>
      </w:r>
    </w:p>
    <w:p w:rsidR="00DB312F" w:rsidRDefault="00DB312F" w:rsidP="00DB312F">
      <w:pPr>
        <w:pStyle w:val="Heading4"/>
      </w:pPr>
      <w:r>
        <w:t>Gradual reduction allows for development of Taiwanese arms industry and political leveraging with China</w:t>
      </w:r>
    </w:p>
    <w:p w:rsidR="00DB312F" w:rsidRDefault="00DB312F" w:rsidP="00DB312F">
      <w:pPr>
        <w:rPr>
          <w:b/>
          <w:bCs/>
          <w:sz w:val="26"/>
        </w:rPr>
      </w:pPr>
      <w:r>
        <w:rPr>
          <w:rStyle w:val="Style13ptBold"/>
        </w:rPr>
        <w:t xml:space="preserve">Gomez, </w:t>
      </w:r>
      <w:r w:rsidRPr="002017D1">
        <w:rPr>
          <w:b/>
          <w:bCs/>
          <w:sz w:val="26"/>
        </w:rPr>
        <w:t>policy analyst for defense and foreign policy studies at the Cato Institute</w:t>
      </w:r>
      <w:r>
        <w:rPr>
          <w:b/>
          <w:bCs/>
          <w:sz w:val="26"/>
        </w:rPr>
        <w:t>, 2016</w:t>
      </w:r>
    </w:p>
    <w:p w:rsidR="00DB312F" w:rsidRPr="002017D1" w:rsidRDefault="00DB312F" w:rsidP="00DB312F">
      <w:pPr>
        <w:rPr>
          <w:b/>
          <w:bCs/>
        </w:rPr>
      </w:pPr>
      <w:r w:rsidRPr="002017D1">
        <w:t>(</w:t>
      </w:r>
      <w:r>
        <w:t>Eric, “</w:t>
      </w:r>
      <w:r w:rsidRPr="002017D1">
        <w:t>A Costly Commitment: Options for the Future of the U.S.-Taiwan Defense Relationship</w:t>
      </w:r>
      <w:r>
        <w:t xml:space="preserve">,” Cato Institute, 9/28/19, </w:t>
      </w:r>
      <w:hyperlink r:id="rId84" w:history="1">
        <w:r w:rsidRPr="00E14B19">
          <w:rPr>
            <w:rStyle w:val="Hyperlink"/>
          </w:rPr>
          <w:t>https://www.cato.org/publications/policy-analysis/costly-commitment-options-future-us-taiwan-defense-relationship accessed 7/8/19</w:t>
        </w:r>
      </w:hyperlink>
      <w:r>
        <w:t xml:space="preserve"> GDI-JEM)</w:t>
      </w:r>
    </w:p>
    <w:p w:rsidR="00DB312F" w:rsidRPr="001B7334" w:rsidRDefault="00DB312F" w:rsidP="00DB312F">
      <w:pPr>
        <w:rPr>
          <w:rStyle w:val="StyleUnderline"/>
        </w:rPr>
      </w:pPr>
      <w:r w:rsidRPr="001B7334">
        <w:rPr>
          <w:rStyle w:val="StyleUnderline"/>
        </w:rPr>
        <w:t>How the United States goes about stepping down from its commitment is important</w:t>
      </w:r>
      <w:r w:rsidRPr="002017D1">
        <w:t xml:space="preserve">. Suddenly abrogating the TRA would be practically impossible given the entrenched support for Taiwan within Congress. </w:t>
      </w:r>
      <w:r w:rsidRPr="001B7334">
        <w:rPr>
          <w:rStyle w:val="Emphasis"/>
        </w:rPr>
        <w:t>The most realistic, feasible approach requires incremental reductions in U.S. support for Taiwan.</w:t>
      </w:r>
      <w:r w:rsidRPr="002017D1">
        <w:t xml:space="preserve"> </w:t>
      </w:r>
      <w:r w:rsidRPr="001B7334">
        <w:rPr>
          <w:rStyle w:val="StyleUnderline"/>
        </w:rPr>
        <w:t>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w:t>
      </w:r>
    </w:p>
    <w:p w:rsidR="00DB312F" w:rsidRPr="001B7334" w:rsidRDefault="00DB312F" w:rsidP="00DB312F">
      <w:pPr>
        <w:rPr>
          <w:rStyle w:val="StyleUnderline"/>
        </w:rPr>
      </w:pPr>
      <w:r w:rsidRPr="001B7334">
        <w:rPr>
          <w:rStyle w:val="StyleUnderline"/>
        </w:rPr>
        <w:t xml:space="preserve">Incremental reduction would be easier to sell to U.S. policymakers because it buys time for Taiwan to improve its defenses, </w:t>
      </w:r>
      <w:r w:rsidRPr="002017D1">
        <w:t xml:space="preserve">thus increasing the credibility of the island’s military deterrent. As discussed earlier, </w:t>
      </w:r>
      <w:r w:rsidRPr="001B7334">
        <w:rPr>
          <w:rStyle w:val="StyleUnderline"/>
        </w:rPr>
        <w:t>Taiwan’s defense industries have proven they can make high-quality military equipment</w:t>
      </w:r>
      <w:r w:rsidRPr="002017D1">
        <w:t xml:space="preserve"> that meets the island’s defense needs. </w:t>
      </w:r>
      <w:r w:rsidRPr="001B7334">
        <w:rPr>
          <w:rStyle w:val="StyleUnderline"/>
        </w:rPr>
        <w:t>Taiwan has the ability to develop a robust and effective military deterrent, but it needs time to overcome existing challenges and address unforeseen obstacles</w:t>
      </w:r>
      <w:r w:rsidRPr="002017D1">
        <w:t xml:space="preserve">. </w:t>
      </w:r>
      <w:r w:rsidRPr="001B7334">
        <w:rPr>
          <w:rStyle w:val="StyleUnderline"/>
        </w:rPr>
        <w:t>If the United States were to reduce its commitment incrementally, Taiwan’s political and military leadership would have the time to address such challenges.</w:t>
      </w:r>
    </w:p>
    <w:p w:rsidR="00DB312F" w:rsidRDefault="00DB312F" w:rsidP="00DB312F">
      <w:pPr>
        <w:rPr>
          <w:rStyle w:val="StyleUnderline"/>
        </w:rPr>
      </w:pPr>
      <w:r w:rsidRPr="001B7334">
        <w:rPr>
          <w:rStyle w:val="StyleUnderline"/>
        </w:rPr>
        <w:t>Incremental implementation of this policy option would also provide the United States with opportunities to learn about Chinese intentions</w:t>
      </w:r>
      <w:r w:rsidRPr="002017D1">
        <w:t>, based on Beijing’s reaction.</w:t>
      </w:r>
      <w:hyperlink r:id="rId85" w:anchor="cite-66" w:history="1">
        <w:r w:rsidRPr="002017D1">
          <w:rPr>
            <w:rStyle w:val="Hyperlink"/>
          </w:rPr>
          <w:t>66</w:t>
        </w:r>
      </w:hyperlink>
      <w:r w:rsidRPr="002017D1">
        <w:t xml:space="preserve"> </w:t>
      </w:r>
      <w:r w:rsidRPr="001B7334">
        <w:rPr>
          <w:rStyle w:val="StyleUnderline"/>
        </w:rPr>
        <w:t>Stepping down from the defense commitment to Taiwan would be a major accommodation on a core Chinese security interest.</w:t>
      </w:r>
      <w:r w:rsidRPr="002017D1">
        <w:t xml:space="preserve"> </w:t>
      </w:r>
      <w:r w:rsidRPr="001B7334">
        <w:rPr>
          <w:rStyle w:val="StyleUnderline"/>
        </w:rPr>
        <w:t>American policymakers should demand some sort of reciprocal actions from Beijing that reduce the military threat the PLA poses to Taiwan.</w:t>
      </w:r>
      <w:r w:rsidRPr="002017D1">
        <w:t xml:space="preserve"> In Meeting China Halfway, Lyle J. Goldstein explains how “cooperation spirals” in the U.S.-China relationship can build “trust and confidence … over time through incremental and reciprocal steps that gradually lead to larger and more significant compromises.”</w:t>
      </w:r>
      <w:hyperlink r:id="rId86" w:anchor="cite-67" w:history="1">
        <w:r w:rsidRPr="002017D1">
          <w:rPr>
            <w:rStyle w:val="Hyperlink"/>
          </w:rPr>
          <w:t>67</w:t>
        </w:r>
      </w:hyperlink>
      <w:r w:rsidRPr="002017D1">
        <w:t xml:space="preserve"> However, </w:t>
      </w:r>
      <w:r w:rsidRPr="001B7334">
        <w:rPr>
          <w:rStyle w:val="StyleUnderline"/>
        </w:rPr>
        <w:t>if Washington takes accommodating policy positions and Beijing responds with obstinacy or increased aggression, then American policymakers would likely want to adjust their approach.</w:t>
      </w:r>
    </w:p>
    <w:p w:rsidR="00DB312F" w:rsidRDefault="00DB312F" w:rsidP="00DB312F">
      <w:pPr>
        <w:pStyle w:val="Heading4"/>
      </w:pPr>
      <w:r>
        <w:t xml:space="preserve">And, only US arms sales that China cares about, not the weapons that ROC has – and reduction of sales from US decrease risk of conflict even if ROC has to buy from someplace else or you win your fill in DA link </w:t>
      </w:r>
    </w:p>
    <w:p w:rsidR="00DB312F" w:rsidRPr="009F08D5" w:rsidRDefault="00DB312F" w:rsidP="00DB312F">
      <w:pPr>
        <w:rPr>
          <w:rStyle w:val="Style13ptBold"/>
          <w:b w:val="0"/>
          <w:sz w:val="16"/>
          <w:szCs w:val="16"/>
        </w:rPr>
      </w:pPr>
      <w:r>
        <w:rPr>
          <w:rStyle w:val="Style13ptBold"/>
        </w:rPr>
        <w:t xml:space="preserve">Thrall and Dorminey 18 </w:t>
      </w:r>
      <w:r w:rsidRPr="009F08D5">
        <w:rPr>
          <w:rStyle w:val="Style13ptBold"/>
          <w:b w:val="0"/>
          <w:sz w:val="16"/>
          <w:szCs w:val="16"/>
        </w:rPr>
        <w:t xml:space="preserve">(Trevor, a senior fellow with expertise in international security and the politics of American security. Caroline, an analyst in defense and foreign policy studies at the Cato Institute. “Risky Business: The Role of Arms Sales in U.S. Foreign Policy.” </w:t>
      </w:r>
      <w:hyperlink r:id="rId87" w:history="1">
        <w:r w:rsidRPr="009F08D5">
          <w:rPr>
            <w:rStyle w:val="Hyperlink"/>
            <w:sz w:val="16"/>
            <w:szCs w:val="16"/>
          </w:rPr>
          <w:t>https://www.cato.org/publications/policy-analysis/risky-business-role-arms-sales-us-foreign-policy</w:t>
        </w:r>
      </w:hyperlink>
      <w:r w:rsidRPr="009F08D5">
        <w:t xml:space="preserve"> , </w:t>
      </w:r>
      <w:r w:rsidRPr="009F08D5">
        <w:rPr>
          <w:sz w:val="16"/>
          <w:szCs w:val="16"/>
        </w:rPr>
        <w:t>Accessed 7/2/19, GDI-MTK)</w:t>
      </w:r>
    </w:p>
    <w:p w:rsidR="00DB312F" w:rsidRPr="009C469C" w:rsidRDefault="00DB312F" w:rsidP="00DB312F">
      <w:pPr>
        <w:rPr>
          <w:sz w:val="16"/>
        </w:rPr>
      </w:pPr>
      <w:r w:rsidRPr="009C469C">
        <w:rPr>
          <w:sz w:val="16"/>
        </w:rPr>
        <w:t xml:space="preserve">Forgoing arms sales is likely to be a superior strategy even in cases where the United States has an entrenched interest. In the case of Taiwan, for example, </w:t>
      </w:r>
      <w:r w:rsidRPr="009C469C">
        <w:rPr>
          <w:u w:val="single"/>
        </w:rPr>
        <w:t xml:space="preserve">though it is clear that Taiwan needs to purchase weapons from other countries to provide for its defense, those weapons do not have to be made in the United States. Having Taiwan buy from other suppliers would help defuse U.S.-China tensions. </w:t>
      </w:r>
      <w:r w:rsidRPr="009C469C">
        <w:rPr>
          <w:sz w:val="16"/>
        </w:rPr>
        <w:t xml:space="preserve">Even if Taiwan’s defenses remained robust, </w:t>
      </w:r>
      <w:r w:rsidRPr="009C469C">
        <w:rPr>
          <w:u w:val="single"/>
        </w:rPr>
        <w:t>China would clearly prefer a situation in which American arms no longer signal an implicit promise to fight on Taiwan’s behalf</w:t>
      </w:r>
      <w:r w:rsidRPr="009C469C">
        <w:rPr>
          <w:sz w:val="16"/>
        </w:rPr>
        <w:t xml:space="preserve">. </w:t>
      </w:r>
      <w:r w:rsidRPr="009C469C">
        <w:rPr>
          <w:u w:val="single"/>
        </w:rPr>
        <w:t>This could also promote more productive U.S.-China diplomacy in genera</w:t>
      </w:r>
      <w:r w:rsidRPr="009C469C">
        <w:rPr>
          <w:sz w:val="16"/>
        </w:rPr>
        <w:t xml:space="preserve">l, as well as greater stability in the Pacific region. Most important, </w:t>
      </w:r>
      <w:r w:rsidRPr="009C469C">
        <w:rPr>
          <w:u w:val="single"/>
        </w:rPr>
        <w:t>breaking off arms sales would also reduce the likelihood of the United States becoming entangled in a future conflict between Taiwan and China</w:t>
      </w:r>
      <w:r w:rsidRPr="009C469C">
        <w:rPr>
          <w:sz w:val="16"/>
        </w:rPr>
        <w:t>.</w:t>
      </w:r>
    </w:p>
    <w:p w:rsidR="00DB312F" w:rsidRDefault="00DB312F" w:rsidP="00DB312F">
      <w:pPr>
        <w:pStyle w:val="Heading4"/>
      </w:pPr>
      <w:r>
        <w:t xml:space="preserve">ROC should stop developing its own high ends systems for grey zone threats – reinvest in R&amp;D for invasion deterrence </w:t>
      </w:r>
    </w:p>
    <w:p w:rsidR="00DB312F" w:rsidRPr="007E150F" w:rsidRDefault="00DB312F" w:rsidP="00DB312F">
      <w:pPr>
        <w:rPr>
          <w:b/>
        </w:rPr>
      </w:pPr>
      <w:r w:rsidRPr="007E150F">
        <w:rPr>
          <w:b/>
        </w:rPr>
        <w:t>Hunzeker and Lanoszka, et al Center for Policy Studies, 2018</w:t>
      </w:r>
    </w:p>
    <w:p w:rsidR="00DB312F" w:rsidRDefault="00DB312F" w:rsidP="00DB312F">
      <w:r>
        <w:t xml:space="preserve">(Michael A. Hunzeker and Alexander Lanoszka “A QUESTION OF TIME:Enhancing Taiwan’s Conventional Deterrence Posture” Center for Policy Studies </w:t>
      </w:r>
      <w:r w:rsidRPr="007E150F">
        <w:t>NOVEMBER 2018</w:t>
      </w:r>
      <w:r>
        <w:t xml:space="preserve"> </w:t>
      </w:r>
      <w:hyperlink r:id="rId88" w:history="1">
        <w:r w:rsidRPr="00CD3A08">
          <w:rPr>
            <w:rStyle w:val="Hyperlink"/>
          </w:rPr>
          <w:t>http://csps.gmu.edu/a-question-of-time/</w:t>
        </w:r>
      </w:hyperlink>
      <w:r>
        <w:t xml:space="preserve"> accessed GDI-TM)</w:t>
      </w:r>
    </w:p>
    <w:p w:rsidR="00DB312F" w:rsidRDefault="00DB312F" w:rsidP="00DB312F">
      <w:r w:rsidRPr="00C60DBB">
        <w:t xml:space="preserve">Of course, </w:t>
      </w:r>
      <w:r w:rsidRPr="00C60DBB">
        <w:rPr>
          <w:rStyle w:val="StyleUnderline"/>
        </w:rPr>
        <w:t>accepting risk in the grey zone does not mean that Taiwan should fully cede that space to China or any other potential adversary.</w:t>
      </w:r>
      <w:r w:rsidRPr="00C60DBB">
        <w:t xml:space="preserve"> We recommend that </w:t>
      </w:r>
      <w:r w:rsidRPr="00C60DBB">
        <w:rPr>
          <w:rStyle w:val="StyleUnderline"/>
        </w:rPr>
        <w:t>Taiwan optimize its force structure against the most dangerous threat— invasion—instead of designing a force to counter grey zone incursions. Legacy military platforms and new counter-invasion weapons can still “push back” against grey zone incursions</w:t>
      </w:r>
      <w:r w:rsidRPr="00C60DBB">
        <w:t xml:space="preserve">. </w:t>
      </w:r>
      <w:r w:rsidRPr="00C60DBB">
        <w:rPr>
          <w:rStyle w:val="StyleUnderline"/>
        </w:rPr>
        <w:t>That they are optimized for counter-invasion does not mean they have no grey zone applicability.</w:t>
      </w:r>
      <w:r w:rsidRPr="00C60DBB">
        <w:t xml:space="preserve"> Nevertheless, </w:t>
      </w:r>
      <w:r w:rsidRPr="00C60DBB">
        <w:rPr>
          <w:rStyle w:val="StyleUnderline"/>
        </w:rPr>
        <w:t>any notional grey zone campaign is less likely to consist of rapid operations (unlike a possible invasion) so as to allow more time to bring international pressure to bear</w:t>
      </w:r>
      <w:r w:rsidRPr="00C60DBB">
        <w:t>. Additionally, and beyond the scope of this report, resisting grey zone campaigns may not be a purely military effort and instead requires a whole of government approach.</w:t>
      </w:r>
    </w:p>
    <w:p w:rsidR="00DB312F" w:rsidRPr="00C60DBB" w:rsidRDefault="00DB312F" w:rsidP="00DB312F">
      <w:r w:rsidRPr="00C60DBB">
        <w:rPr>
          <w:rStyle w:val="StyleUnderline"/>
        </w:rPr>
        <w:t>In practice, accepting risk in the grey zone means that Taiwan’s military should continue to symbolically intercept intrusions and enforce claims</w:t>
      </w:r>
      <w:r w:rsidRPr="00C60DBB">
        <w:t xml:space="preserve">. </w:t>
      </w:r>
      <w:r w:rsidRPr="00C60DBB">
        <w:rPr>
          <w:rStyle w:val="StyleUnderline"/>
        </w:rPr>
        <w:t>Yet it should do so without investing the time or energy to “eliminate” the grey zone option</w:t>
      </w:r>
      <w:r w:rsidRPr="00C60DBB">
        <w:t xml:space="preserve"> for China fully</w:t>
      </w:r>
      <w:r w:rsidRPr="00C60DBB">
        <w:rPr>
          <w:rStyle w:val="StyleUnderline"/>
        </w:rPr>
        <w:t>. Taiwan’s existing air and naval platforms are therefore “good enough.”</w:t>
      </w:r>
      <w:r w:rsidRPr="00C60DBB">
        <w:t xml:space="preserve"> Although </w:t>
      </w:r>
      <w:r w:rsidRPr="00C60DBB">
        <w:rPr>
          <w:rStyle w:val="StyleUnderline"/>
        </w:rPr>
        <w:t>aging frigates and fourth-generation fighters</w:t>
      </w:r>
      <w:r w:rsidRPr="00C60DBB">
        <w:t xml:space="preserve"> might not prevail against their Chinese counterparts in a war, they </w:t>
      </w:r>
      <w:r w:rsidRPr="00C60DBB">
        <w:rPr>
          <w:rStyle w:val="StyleUnderline"/>
        </w:rPr>
        <w:t>are certainly up to the task of conducting intercept, freedom of navigation, and presence missions.</w:t>
      </w:r>
      <w:r w:rsidRPr="00C60DBB">
        <w:t xml:space="preserve"> The flip side of this recommendation is that </w:t>
      </w:r>
      <w:r w:rsidRPr="00C60DBB">
        <w:rPr>
          <w:rStyle w:val="StyleUnderline"/>
        </w:rPr>
        <w:t>Taiwan should stop investing in developing its own cutting edge air and naval platforms, particularly the Indigenous Diesel Submarine (IDS), an Aegis-like destroyer and the F-35.</w:t>
      </w:r>
      <w:r w:rsidRPr="00C60DBB">
        <w:t xml:space="preserve"> Such </w:t>
      </w:r>
      <w:r w:rsidRPr="00C60DBB">
        <w:rPr>
          <w:rStyle w:val="StyleUnderline"/>
        </w:rPr>
        <w:t>platforms are “overkill” for dealing with the grey zone threat.</w:t>
      </w:r>
      <w:r w:rsidRPr="00C60DBB">
        <w:t xml:space="preserve"> More important, as we argue below and in Chapters 5 and 6, </w:t>
      </w:r>
      <w:r w:rsidRPr="00C60DBB">
        <w:rPr>
          <w:rStyle w:val="StyleUnderline"/>
        </w:rPr>
        <w:t>budget constraints mean Taiwan cannot possibly afford enough of these exquisite, high-end platforms to deter an invasion credibly. Instead, Taiwan should use what it saves from not investing in research, development, and procurement to transition to pursue an elastic denial- in-depth concept.</w:t>
      </w:r>
    </w:p>
    <w:p w:rsidR="00DB312F" w:rsidRDefault="00DB312F" w:rsidP="00DB312F">
      <w:pPr>
        <w:pStyle w:val="Heading4"/>
      </w:pPr>
      <w:r>
        <w:t xml:space="preserve">ROC should focus on worst case scenario – flipping the anti-access away from symmetric conventional defensive operations and toward asymmetric denial operations </w:t>
      </w:r>
    </w:p>
    <w:p w:rsidR="00DB312F" w:rsidRPr="007E150F" w:rsidRDefault="00DB312F" w:rsidP="00DB312F">
      <w:pPr>
        <w:rPr>
          <w:b/>
        </w:rPr>
      </w:pPr>
      <w:r w:rsidRPr="007E150F">
        <w:rPr>
          <w:b/>
        </w:rPr>
        <w:t>Hunzeker and Lanoszka, et al Center for Policy Studies, 2018</w:t>
      </w:r>
    </w:p>
    <w:p w:rsidR="00DB312F" w:rsidRDefault="00DB312F" w:rsidP="00DB312F">
      <w:r>
        <w:t xml:space="preserve">(Michael A. Hunzeker and Alexander Lanoszka “A QUESTION OF TIME:Enhancing Taiwan’s Conventional Deterrence Posture” Center for Policy Studies </w:t>
      </w:r>
      <w:r w:rsidRPr="007E150F">
        <w:t>NOVEMBER 2018</w:t>
      </w:r>
      <w:r>
        <w:t xml:space="preserve"> </w:t>
      </w:r>
      <w:hyperlink r:id="rId89" w:history="1">
        <w:r w:rsidRPr="00CD3A08">
          <w:rPr>
            <w:rStyle w:val="Hyperlink"/>
          </w:rPr>
          <w:t>http://csps.gmu.edu/a-question-of-time/</w:t>
        </w:r>
      </w:hyperlink>
      <w:r>
        <w:t xml:space="preserve"> accessed GDI-TM)</w:t>
      </w:r>
    </w:p>
    <w:p w:rsidR="00DB312F" w:rsidRDefault="00DB312F" w:rsidP="00DB312F">
      <w:r w:rsidRPr="00E44689">
        <w:rPr>
          <w:rStyle w:val="StyleUnderline"/>
        </w:rPr>
        <w:t>If Taiwan must choose between optimizing its military forces to combat grey zone provocations or an invasion scenario, then we think it should focus on the latter</w:t>
      </w:r>
      <w:r>
        <w:t xml:space="preserve">. To repeat, </w:t>
      </w:r>
      <w:r w:rsidRPr="00E44689">
        <w:rPr>
          <w:rStyle w:val="StyleUnderline"/>
        </w:rPr>
        <w:t>grey zone operations are neither necessary nor sufficient for China to realize its goals</w:t>
      </w:r>
      <w:r>
        <w:t xml:space="preserve">. </w:t>
      </w:r>
      <w:r w:rsidRPr="00E44689">
        <w:rPr>
          <w:rStyle w:val="StyleUnderline"/>
        </w:rPr>
        <w:t>Attacking and occupying Taiwan, in contrast, is certainly sufficient and likely necessary</w:t>
      </w:r>
      <w:r>
        <w:t xml:space="preserve">. </w:t>
      </w:r>
      <w:r w:rsidRPr="00E44689">
        <w:rPr>
          <w:rStyle w:val="StyleUnderline"/>
        </w:rPr>
        <w:t>The logic of deterrence thus demands that Taiwan’s military focus on raising the costs of an “unlikely worst case,”</w:t>
      </w:r>
      <w:r>
        <w:t xml:space="preserve"> even to the degree that it means accepting risk against the “most likely case.”</w:t>
      </w:r>
    </w:p>
    <w:p w:rsidR="00DB312F" w:rsidRPr="00E44689" w:rsidRDefault="00DB312F" w:rsidP="00DB312F">
      <w:r>
        <w:t xml:space="preserve">We believe the </w:t>
      </w:r>
      <w:r w:rsidRPr="00E44689">
        <w:rPr>
          <w:rStyle w:val="StyleUnderline"/>
        </w:rPr>
        <w:t>best way to deter China from invading is to “flip” the antiaccess threat on its head.</w:t>
      </w:r>
      <w:r>
        <w:t xml:space="preserve">10 </w:t>
      </w:r>
      <w:r w:rsidRPr="00E44689">
        <w:rPr>
          <w:rStyle w:val="StyleUnderline"/>
        </w:rPr>
        <w:t>Doing so will require reorienting Taiwan’s active duty air, naval, and ground forces away from symmetric-conventional defensive</w:t>
      </w:r>
      <w:r>
        <w:t xml:space="preserve"> </w:t>
      </w:r>
      <w:r w:rsidRPr="00E44689">
        <w:rPr>
          <w:rStyle w:val="StyleUnderline"/>
        </w:rPr>
        <w:t>operations and toward asymmetric-unconventional denial operations</w:t>
      </w:r>
      <w:r>
        <w:t xml:space="preserve">. We define and distinguish these terms below. Suffice it to say for now, we suggest that </w:t>
      </w:r>
      <w:r w:rsidRPr="00E44689">
        <w:rPr>
          <w:rStyle w:val="StyleUnderline"/>
        </w:rPr>
        <w:t>Taiwan abandon any intention of holding onto any particular air space, naval zone, or piece of ground. The harsh reality is that the PLA’s ever-growing quantitative and qualitative advantages mean that it could inevitably overwhelm Taiwan’s defensive network in any given battlespace</w:t>
      </w:r>
      <w:r>
        <w:t xml:space="preserve">. Moreover, </w:t>
      </w:r>
      <w:r w:rsidRPr="00E44689">
        <w:rPr>
          <w:rStyle w:val="StyleUnderline"/>
        </w:rPr>
        <w:t>to commit its limited forces to the defense of any given battlespace, Taiwan must accept vulnerability in another battlespace</w:t>
      </w:r>
      <w:r>
        <w:t xml:space="preserve">. Taiwan is a big island. As the attacker, China will have the first mover advantage. Thus, </w:t>
      </w:r>
      <w:r w:rsidRPr="00E44689">
        <w:rPr>
          <w:rStyle w:val="StyleUnderline"/>
        </w:rPr>
        <w:t>a big risk exists that China could draw a significant portion of Taiwan’s military into the all-out defense of a specific zone, only to strike the decisive blow elsewhere</w:t>
      </w:r>
      <w:r>
        <w:t>.</w:t>
      </w:r>
    </w:p>
    <w:p w:rsidR="00DB312F" w:rsidRPr="001A5E32" w:rsidRDefault="00DB312F" w:rsidP="00DB312F"/>
    <w:p w:rsidR="00DB312F" w:rsidRPr="0069261E" w:rsidRDefault="00DB312F" w:rsidP="00DB312F">
      <w:pPr>
        <w:pStyle w:val="Heading4"/>
      </w:pPr>
      <w:r>
        <w:t>P</w:t>
      </w:r>
      <w:r w:rsidRPr="0069261E">
        <w:t xml:space="preserve">ower transition explanation becomes self fulfilling prophecy – real risk of conflict from miscalculation and misperception </w:t>
      </w:r>
    </w:p>
    <w:p w:rsidR="00DB312F" w:rsidRDefault="00DB312F" w:rsidP="00DB312F">
      <w:r>
        <w:rPr>
          <w:rStyle w:val="Style13ptBold"/>
        </w:rPr>
        <w:t xml:space="preserve">Chan 18 </w:t>
      </w:r>
      <w:r>
        <w:t xml:space="preserve">(Steve, Professor of Distinction at the Political Science Department of the University of Colorado, </w:t>
      </w:r>
      <w:r w:rsidRPr="00D02A79">
        <w:t>“More Than One Trap: Problematic Interpretations and Overlooked Lessons from Thucydides</w:t>
      </w:r>
      <w:r>
        <w:t xml:space="preserve">.” Journal of Chinese Political Science (2019) </w:t>
      </w:r>
      <w:hyperlink r:id="rId90" w:history="1">
        <w:r w:rsidRPr="003E10E9">
          <w:rPr>
            <w:rStyle w:val="Hyperlink"/>
          </w:rPr>
          <w:t>https://doi.org/10.1007/s11366-018-9583-2</w:t>
        </w:r>
      </w:hyperlink>
      <w:r>
        <w:t xml:space="preserve"> , 11/17/18 Accessed 7/7/19, GDI-MTK)</w:t>
      </w:r>
    </w:p>
    <w:p w:rsidR="00DB312F" w:rsidRPr="0069261E" w:rsidRDefault="00DB312F" w:rsidP="00DB312F">
      <w:pPr>
        <w:rPr>
          <w:rStyle w:val="StyleUnderline"/>
        </w:rPr>
      </w:pPr>
      <w:r w:rsidRPr="0069261E">
        <w:rPr>
          <w:rStyle w:val="StyleUnderline"/>
        </w:rPr>
        <w:t>If a power transition portends a future war</w:t>
      </w:r>
      <w:r w:rsidRPr="001D7A14">
        <w:rPr>
          <w:sz w:val="16"/>
        </w:rPr>
        <w:t xml:space="preserve">, </w:t>
      </w:r>
      <w:r w:rsidRPr="00ED57FD">
        <w:rPr>
          <w:u w:val="single"/>
        </w:rPr>
        <w:t>a natural implication will be to contain China’s rise before it is too late.</w:t>
      </w:r>
      <w:r w:rsidRPr="001D7A14">
        <w:rPr>
          <w:sz w:val="16"/>
        </w:rPr>
        <w:t xml:space="preserve"> If </w:t>
      </w:r>
      <w:r w:rsidRPr="00ED57FD">
        <w:rPr>
          <w:u w:val="single"/>
        </w:rPr>
        <w:t>Chinese</w:t>
      </w:r>
      <w:r w:rsidRPr="001D7A14">
        <w:rPr>
          <w:sz w:val="16"/>
        </w:rPr>
        <w:t xml:space="preserve"> </w:t>
      </w:r>
      <w:r w:rsidRPr="0069261E">
        <w:rPr>
          <w:rStyle w:val="StyleUnderline"/>
        </w:rPr>
        <w:t xml:space="preserve">officials believe that their U.S. counterparts hold this view, their natural </w:t>
      </w:r>
      <w:r w:rsidRPr="00ED57FD">
        <w:rPr>
          <w:u w:val="single"/>
        </w:rPr>
        <w:t>inclination will be to perceive America with suspicion</w:t>
      </w:r>
      <w:r w:rsidRPr="0069261E">
        <w:rPr>
          <w:rStyle w:val="StyleUnderline"/>
        </w:rPr>
        <w:t>, distrust and hostility. The result could be easily an escalating series of mutual recriminations.</w:t>
      </w:r>
      <w:r w:rsidRPr="001D7A14">
        <w:rPr>
          <w:sz w:val="16"/>
        </w:rPr>
        <w:t xml:space="preserve"> Lebow and Valentino [24, p. 408) have remarked, </w:t>
      </w:r>
      <w:r w:rsidRPr="00ED57FD">
        <w:rPr>
          <w:u w:val="single"/>
        </w:rPr>
        <w:t>Should war come between the United States and China in the future it will not be a result of a power transition</w:t>
      </w:r>
      <w:r w:rsidRPr="001D7A14">
        <w:rPr>
          <w:sz w:val="16"/>
        </w:rPr>
        <w:t xml:space="preserve">. </w:t>
      </w:r>
      <w:r w:rsidRPr="00ED57FD">
        <w:rPr>
          <w:u w:val="single"/>
        </w:rPr>
        <w:t>The greater risk is</w:t>
      </w:r>
      <w:r w:rsidRPr="001D7A14">
        <w:rPr>
          <w:sz w:val="16"/>
        </w:rPr>
        <w:t xml:space="preserve"> that conflict will result from the misperception that such a transition is imminent, and the </w:t>
      </w:r>
      <w:r w:rsidRPr="00ED57FD">
        <w:rPr>
          <w:u w:val="single"/>
        </w:rPr>
        <w:t>miscalculation</w:t>
      </w:r>
      <w:r w:rsidRPr="001D7A14">
        <w:rPr>
          <w:sz w:val="16"/>
        </w:rPr>
        <w:t xml:space="preserve"> by decision makers in the United States (or China) </w:t>
      </w:r>
      <w:r w:rsidRPr="00ED57FD">
        <w:rPr>
          <w:u w:val="single"/>
        </w:rPr>
        <w:t>that China will soon be in a position to do what no state has done before</w:t>
      </w:r>
      <w:r w:rsidRPr="001D7A14">
        <w:rPr>
          <w:sz w:val="16"/>
        </w:rPr>
        <w:t xml:space="preserve"> – unilaterally dictate the rules of the international system. </w:t>
      </w:r>
      <w:r w:rsidRPr="00ED57FD">
        <w:rPr>
          <w:u w:val="single"/>
        </w:rPr>
        <w:t>Power transition theory would be made self-fulfilling</w:t>
      </w:r>
      <w:r w:rsidRPr="001D7A14">
        <w:rPr>
          <w:sz w:val="16"/>
        </w:rPr>
        <w:t xml:space="preserve"> – </w:t>
      </w:r>
      <w:r w:rsidRPr="0069261E">
        <w:rPr>
          <w:rStyle w:val="StyleUnderline"/>
        </w:rPr>
        <w:t>generating its own corroboration where history has failed to oblige.</w:t>
      </w:r>
    </w:p>
    <w:p w:rsidR="00DB312F" w:rsidRPr="00F601E6" w:rsidRDefault="00DB312F" w:rsidP="00DB312F"/>
    <w:p w:rsidR="00DB312F" w:rsidRPr="00DB312F" w:rsidRDefault="00DB312F" w:rsidP="00DB312F"/>
    <w:p w:rsidR="008B4A76" w:rsidRDefault="008B4A76" w:rsidP="00AA5AC4">
      <w:pPr>
        <w:pStyle w:val="Heading2"/>
      </w:pPr>
      <w:r>
        <w:t xml:space="preserve">Arms Sales </w:t>
      </w:r>
      <w:r w:rsidR="006D6025">
        <w:t xml:space="preserve">trigger </w:t>
      </w:r>
      <w:r>
        <w:t xml:space="preserve">tension </w:t>
      </w:r>
      <w:r w:rsidR="006D6025">
        <w:t>internal link</w:t>
      </w:r>
    </w:p>
    <w:p w:rsidR="008B4A76" w:rsidRPr="008B4A76" w:rsidRDefault="008B4A76" w:rsidP="008B4A76">
      <w:pPr>
        <w:pStyle w:val="Heading4"/>
      </w:pPr>
      <w:r>
        <w:t>Arms sales happening in context of pro-independence rhetoric heightens stakes for China, risking response to US arms sales</w:t>
      </w:r>
    </w:p>
    <w:p w:rsidR="008B4A76" w:rsidRDefault="008B4A76" w:rsidP="008B4A76">
      <w:pPr>
        <w:rPr>
          <w:rStyle w:val="Style13ptBold"/>
        </w:rPr>
      </w:pPr>
      <w:r>
        <w:rPr>
          <w:rStyle w:val="Style13ptBold"/>
        </w:rPr>
        <w:t>Stratfor, 2019</w:t>
      </w:r>
    </w:p>
    <w:p w:rsidR="008B4A76" w:rsidRDefault="008B4A76" w:rsidP="008B4A76">
      <w:r w:rsidRPr="00F8294D">
        <w:t>(</w:t>
      </w:r>
      <w:r>
        <w:t xml:space="preserve">“Taiwan Enters a High-Stakes Campaign Season,” Stratfor Worldview, June 14 2019, </w:t>
      </w:r>
      <w:hyperlink r:id="rId91" w:history="1">
        <w:r w:rsidRPr="008D3DE8">
          <w:rPr>
            <w:rStyle w:val="Hyperlink"/>
          </w:rPr>
          <w:t>https://worldview.stratfor.com/article/taiwan-enters-high-stakes-campaign-season-presidential-election-china-united-states-great-power-competition</w:t>
        </w:r>
      </w:hyperlink>
      <w:r>
        <w:t>, accessed 7/6/19, GDI – JBII)</w:t>
      </w:r>
    </w:p>
    <w:p w:rsidR="008B4A76" w:rsidRPr="00F8294D" w:rsidRDefault="008B4A76" w:rsidP="008B4A76">
      <w:pPr>
        <w:rPr>
          <w:u w:val="single"/>
        </w:rPr>
      </w:pPr>
      <w:r w:rsidRPr="00F8294D">
        <w:rPr>
          <w:u w:val="single"/>
        </w:rPr>
        <w:t>The balance of power in January's elections will be shaped by how well each party manages intraparty divisions and delivers on its policy agenda, particularly on economic issues</w:t>
      </w:r>
      <w:r w:rsidRPr="00F8294D">
        <w:rPr>
          <w:sz w:val="16"/>
        </w:rPr>
        <w:t xml:space="preserve">. </w:t>
      </w:r>
      <w:r w:rsidRPr="00F8294D">
        <w:rPr>
          <w:u w:val="single"/>
        </w:rPr>
        <w:t>After all, Taiwan's persistent economic stagnation, frozen wages and rising youth unemployment fueled public disillusionment with the ruling DPP and led to last year's electoral losses.</w:t>
      </w:r>
      <w:r w:rsidRPr="00F8294D">
        <w:rPr>
          <w:sz w:val="16"/>
        </w:rPr>
        <w:t xml:space="preserve"> While </w:t>
      </w:r>
      <w:r w:rsidRPr="00F8294D">
        <w:rPr>
          <w:u w:val="single"/>
        </w:rPr>
        <w:t>many of the KMT's presidential primary candidates enjoy reputations as economic managers</w:t>
      </w:r>
      <w:r w:rsidRPr="00F8294D">
        <w:rPr>
          <w:sz w:val="16"/>
        </w:rPr>
        <w:t>, forces outside the political parties will also affect the outcome of January's vote. For instance, given that Ko shares some similar views with the KMT on economic development and cross-strait ties, his possible run as an independent candidate could cost the KMT more votes than the DPP. More critically, the outcome will be affected by the course of Taiwan's relations with China and the dynamism of the U.S.-China-Taiwan trilateral relationship over the next six months.</w:t>
      </w:r>
    </w:p>
    <w:p w:rsidR="008B4A76" w:rsidRPr="00F8294D" w:rsidRDefault="008B4A76" w:rsidP="008B4A76">
      <w:pPr>
        <w:rPr>
          <w:sz w:val="18"/>
          <w:szCs w:val="18"/>
        </w:rPr>
      </w:pPr>
      <w:r w:rsidRPr="00F8294D">
        <w:rPr>
          <w:sz w:val="18"/>
          <w:szCs w:val="18"/>
        </w:rPr>
        <w:t>Notably</w:t>
      </w:r>
      <w:r w:rsidRPr="006F6706">
        <w:rPr>
          <w:rStyle w:val="StyleUnderline"/>
        </w:rPr>
        <w:t>, after the DPP's big local losses last year, Tsai adopted an even more pro-independence and increasingly hostile stance against an equally more aggressive Beijing.</w:t>
      </w:r>
      <w:r w:rsidRPr="00F8294D">
        <w:rPr>
          <w:sz w:val="18"/>
          <w:szCs w:val="18"/>
        </w:rPr>
        <w:t xml:space="preserve"> The move enables Tsai to deflect the blame leveled toward her for the economy and helped her win over some of Lai's more radical pro-independence supporters in her primary contest. The strategy, aided by China's hard-line messages and recent flights by Chinese fighter jets over Taiwanese airspace, appears to be paying off, considering her rebounding approval rating in public opinion polls. </w:t>
      </w:r>
      <w:r w:rsidRPr="006F6706">
        <w:rPr>
          <w:rStyle w:val="StyleUnderline"/>
        </w:rPr>
        <w:t>Tsai will continue to be more vocally pro-independent against China as she campaigns for reelection, a prospect that will likely further compel Beijing to increase its suppression of Taiwan's diplomatic space and up its military intimidation. Beijing will feel equally pressured, however, to respond to escalating U.S. support for Taipei as part of its broad agenda to balance against China</w:t>
      </w:r>
      <w:r w:rsidRPr="00F8294D">
        <w:rPr>
          <w:sz w:val="18"/>
          <w:szCs w:val="18"/>
        </w:rPr>
        <w:t xml:space="preserve">, </w:t>
      </w:r>
      <w:r w:rsidRPr="006F6706">
        <w:rPr>
          <w:rStyle w:val="StyleUnderline"/>
        </w:rPr>
        <w:t>particularly if the United States follows through with massive arms sales,</w:t>
      </w:r>
      <w:r w:rsidRPr="00F8294D">
        <w:rPr>
          <w:sz w:val="18"/>
          <w:szCs w:val="18"/>
        </w:rPr>
        <w:t xml:space="preserve"> passes the proposed Taiwan Reassurance Act and continues senior-level official exchanges and other practices that could justify Taiwan as an independent state.</w:t>
      </w:r>
    </w:p>
    <w:p w:rsidR="001F6C6D" w:rsidRDefault="001F6C6D" w:rsidP="001F6C6D">
      <w:pPr>
        <w:pStyle w:val="Heading4"/>
      </w:pPr>
      <w:r>
        <w:t>In current context and as largest package in recent years, adds to tension in region</w:t>
      </w:r>
    </w:p>
    <w:p w:rsidR="001F6C6D" w:rsidRPr="00EE1AD8" w:rsidRDefault="001F6C6D" w:rsidP="001F6C6D">
      <w:pPr>
        <w:rPr>
          <w:b/>
        </w:rPr>
      </w:pPr>
      <w:r w:rsidRPr="00EE1AD8">
        <w:rPr>
          <w:b/>
        </w:rPr>
        <w:t>Wong and Edmondson, 2019</w:t>
      </w:r>
    </w:p>
    <w:p w:rsidR="001F6C6D" w:rsidRPr="00EE1AD8" w:rsidRDefault="001F6C6D" w:rsidP="001F6C6D">
      <w:r>
        <w:t>(Edward and Catie “</w:t>
      </w:r>
      <w:r w:rsidRPr="00EE1AD8">
        <w:t>Trump Administration Plans to Sell More Than $2 Billion of Arms to Taiwan</w:t>
      </w:r>
      <w:r>
        <w:t xml:space="preserve">” NYT, June 6 2019 </w:t>
      </w:r>
      <w:hyperlink r:id="rId92" w:history="1">
        <w:r w:rsidRPr="00476C7D">
          <w:rPr>
            <w:rStyle w:val="Hyperlink"/>
          </w:rPr>
          <w:t>https://www.nytimes.com/2019/06/06/us/politics/trump-taiwan-arms-sale.html</w:t>
        </w:r>
      </w:hyperlink>
      <w:r>
        <w:t xml:space="preserve"> accessed GDI-TM) </w:t>
      </w:r>
    </w:p>
    <w:p w:rsidR="001F6C6D" w:rsidRPr="00EE1AD8" w:rsidRDefault="001F6C6D" w:rsidP="001F6C6D">
      <w:pPr>
        <w:rPr>
          <w:rStyle w:val="StyleUnderline"/>
        </w:rPr>
      </w:pPr>
      <w:r>
        <w:t xml:space="preserve">PARIS </w:t>
      </w:r>
      <w:r w:rsidRPr="00EE1AD8">
        <w:rPr>
          <w:rStyle w:val="StyleUnderline"/>
        </w:rPr>
        <w:t>— The Trump administration is proposing to sell more than $2 billion worth of tanks and other military equipment to Taiwan</w:t>
      </w:r>
      <w:r>
        <w:t xml:space="preserve">, American officials said on Thursday. </w:t>
      </w:r>
      <w:r w:rsidRPr="00EE1AD8">
        <w:rPr>
          <w:rStyle w:val="StyleUnderline"/>
        </w:rPr>
        <w:t>The sale would add to tensions between the United States and China, which are already clashing over trade, communications technology and a military buildup in the Pacific region.</w:t>
      </w:r>
    </w:p>
    <w:p w:rsidR="001F6C6D" w:rsidRPr="00EE1AD8" w:rsidRDefault="001F6C6D" w:rsidP="001F6C6D">
      <w:pPr>
        <w:rPr>
          <w:rStyle w:val="StyleUnderline"/>
        </w:rPr>
      </w:pPr>
      <w:r w:rsidRPr="00EE1AD8">
        <w:rPr>
          <w:rStyle w:val="StyleUnderline"/>
        </w:rPr>
        <w:t>The sale would be one of the largest to Taiwan in recent years by the United States. The single costliest part of the package is 108 M1A2 Abrams tanks, the officials said, and the deal would also resupply some weapons, including portable anti-tank missile systems.</w:t>
      </w:r>
    </w:p>
    <w:p w:rsidR="001F6C6D" w:rsidRPr="00EE1AD8" w:rsidRDefault="001F6C6D" w:rsidP="001F6C6D">
      <w:pPr>
        <w:rPr>
          <w:rStyle w:val="StyleUnderline"/>
        </w:rPr>
      </w:pPr>
      <w:r>
        <w:t xml:space="preserve">The United States does not give national recognition to Taiwan, a de facto independent island off the southeast coast of China that the Chinese Communist Party intends to bring back eventually under the control of Beijing, by force if necessary. But the Taiwan Relations Act obligates the United States government to help Taiwan maintain self-defense capabilities, and each administration has sold it arms packages. </w:t>
      </w:r>
      <w:r w:rsidRPr="00EE1AD8">
        <w:rPr>
          <w:rStyle w:val="StyleUnderline"/>
        </w:rPr>
        <w:t>The United States is Taiwan’s main arms supplier.</w:t>
      </w:r>
    </w:p>
    <w:p w:rsidR="001F6C6D" w:rsidRPr="00EE1AD8" w:rsidRDefault="001F6C6D" w:rsidP="001F6C6D">
      <w:r w:rsidRPr="00EE1AD8">
        <w:rPr>
          <w:rStyle w:val="StyleUnderline"/>
        </w:rPr>
        <w:t>The Taiwan defense ministry requested the weapons in the latest package</w:t>
      </w:r>
      <w:r>
        <w:t>, which was first reported by Reuters on Wednesday. Congress would have to be notified of the deal before it could go forward.</w:t>
      </w:r>
    </w:p>
    <w:p w:rsidR="008B4A76" w:rsidRPr="008B4A76" w:rsidRDefault="008B4A76" w:rsidP="008B4A76"/>
    <w:p w:rsidR="00AA5AC4" w:rsidRDefault="006D6025" w:rsidP="00AA5AC4">
      <w:pPr>
        <w:pStyle w:val="Heading2"/>
      </w:pPr>
      <w:r>
        <w:t xml:space="preserve">Defense/Force Structure internal link </w:t>
      </w:r>
    </w:p>
    <w:p w:rsidR="00FC141E" w:rsidRDefault="00FC141E" w:rsidP="00FC141E">
      <w:pPr>
        <w:pStyle w:val="Heading3"/>
      </w:pPr>
      <w:r>
        <w:t>Squo ROC trilemma – current force structure inadequate</w:t>
      </w:r>
    </w:p>
    <w:p w:rsidR="00FC141E" w:rsidRDefault="00FC141E" w:rsidP="00FC141E">
      <w:pPr>
        <w:pStyle w:val="Heading4"/>
      </w:pPr>
      <w:r w:rsidRPr="00805C82">
        <w:t xml:space="preserve">ROC trilemma requires new force posture to overcome PLA advantages </w:t>
      </w:r>
      <w:r>
        <w:t xml:space="preserve">– existing gaps means invasion not likely in short term </w:t>
      </w:r>
    </w:p>
    <w:p w:rsidR="003362BF" w:rsidRPr="007E150F" w:rsidRDefault="003362BF" w:rsidP="003362BF">
      <w:pPr>
        <w:rPr>
          <w:b/>
        </w:rPr>
      </w:pPr>
      <w:r w:rsidRPr="007E150F">
        <w:rPr>
          <w:b/>
        </w:rPr>
        <w:t>Hunzeker and Lanoszka, et al Center for Policy Studies, 2018</w:t>
      </w:r>
    </w:p>
    <w:p w:rsidR="003362BF" w:rsidRPr="003362BF" w:rsidRDefault="003362BF" w:rsidP="003362BF">
      <w:r>
        <w:t xml:space="preserve">(Michael A. Hunzeker and Alexander Lanoszka “A QUESTION OF TIME:Enhancing Taiwan’s Conventional Deterrence Posture” Center for Policy Studies </w:t>
      </w:r>
      <w:r w:rsidRPr="007E150F">
        <w:t>NOVEMBER 2018</w:t>
      </w:r>
      <w:r>
        <w:t xml:space="preserve"> </w:t>
      </w:r>
      <w:hyperlink r:id="rId93" w:history="1">
        <w:r w:rsidRPr="00CD3A08">
          <w:rPr>
            <w:rStyle w:val="Hyperlink"/>
          </w:rPr>
          <w:t>http://csps.gmu.edu/a-question-of-time/</w:t>
        </w:r>
      </w:hyperlink>
      <w:r>
        <w:t xml:space="preserve"> accessed GDI-TM)</w:t>
      </w:r>
    </w:p>
    <w:p w:rsidR="00FC141E" w:rsidRDefault="00FC141E" w:rsidP="00FC141E">
      <w:r>
        <w:t xml:space="preserve">Chapter 1 introduces what we call </w:t>
      </w:r>
      <w:r w:rsidRPr="00805C82">
        <w:rPr>
          <w:rStyle w:val="StyleUnderline"/>
        </w:rPr>
        <w:t>Taiwan’s deterrence trilemma</w:t>
      </w:r>
      <w:r>
        <w:t xml:space="preserve">. By this term, we </w:t>
      </w:r>
      <w:r w:rsidRPr="00805C82">
        <w:rPr>
          <w:rStyle w:val="StyleUnderline"/>
        </w:rPr>
        <w:t>mean that given Taiwan’s unique challenges, its conventional deterrence strategy must simultaneously accomplish three goals</w:t>
      </w:r>
      <w:r>
        <w:t>:</w:t>
      </w:r>
    </w:p>
    <w:p w:rsidR="00FC141E" w:rsidRDefault="00FC141E" w:rsidP="00FC141E">
      <w:r>
        <w:t xml:space="preserve">• </w:t>
      </w:r>
      <w:r w:rsidRPr="00805C82">
        <w:rPr>
          <w:rStyle w:val="StyleUnderline"/>
        </w:rPr>
        <w:t>Counter grey zone provocations</w:t>
      </w:r>
      <w:r>
        <w:t>, which we define as the deliberate, coordinated, and incremental use of provocations, incursions, and other so-called “salami tactics” by conventional and unconventional military forces so as to challenge existing red lines and establish new “facts on the ground” without generating a decisive military response by the target;</w:t>
      </w:r>
    </w:p>
    <w:p w:rsidR="00FC141E" w:rsidRDefault="00FC141E" w:rsidP="00FC141E">
      <w:r>
        <w:t xml:space="preserve">• </w:t>
      </w:r>
      <w:r w:rsidRPr="00805C82">
        <w:rPr>
          <w:rStyle w:val="StyleUnderline"/>
        </w:rPr>
        <w:t>Raise the costs of invasion</w:t>
      </w:r>
      <w:r>
        <w:t>; and</w:t>
      </w:r>
    </w:p>
    <w:p w:rsidR="00FC141E" w:rsidRDefault="00FC141E" w:rsidP="00FC141E">
      <w:r>
        <w:t xml:space="preserve">• </w:t>
      </w:r>
      <w:r w:rsidRPr="00805C82">
        <w:rPr>
          <w:rStyle w:val="StyleUnderline"/>
        </w:rPr>
        <w:t>Maintain low defense expenditures</w:t>
      </w:r>
      <w:r>
        <w:t>.</w:t>
      </w:r>
    </w:p>
    <w:p w:rsidR="00FC141E" w:rsidRPr="00805C82" w:rsidRDefault="00FC141E" w:rsidP="00FC141E">
      <w:pPr>
        <w:rPr>
          <w:rStyle w:val="StyleUnderline"/>
        </w:rPr>
      </w:pPr>
      <w:r w:rsidRPr="00805C82">
        <w:rPr>
          <w:rStyle w:val="StyleUnderline"/>
        </w:rPr>
        <w:t>A trilemma exists, because these goals are in tension. A force posture optimized to pursue one goal will likely exacerbate one or both of the other two.</w:t>
      </w:r>
    </w:p>
    <w:p w:rsidR="00FC141E" w:rsidRPr="00805C82" w:rsidRDefault="00FC141E" w:rsidP="00FC141E">
      <w:pPr>
        <w:rPr>
          <w:rStyle w:val="StyleUnderline"/>
        </w:rPr>
      </w:pPr>
      <w:r>
        <w:t xml:space="preserve">• </w:t>
      </w:r>
      <w:r w:rsidRPr="00805C82">
        <w:rPr>
          <w:rStyle w:val="StyleUnderline"/>
        </w:rPr>
        <w:t>To counter grey zone challenges, Taiwan must project symbolic strength across its airspace and territorial waters</w:t>
      </w:r>
      <w:r>
        <w:t xml:space="preserve">. </w:t>
      </w:r>
      <w:r w:rsidRPr="00805C82">
        <w:rPr>
          <w:rStyle w:val="StyleUnderline"/>
        </w:rPr>
        <w:t>High-capability, high-visibility air and naval platforms such as advanced fighter jets and surface ships are often best at performing such tasks.</w:t>
      </w:r>
    </w:p>
    <w:p w:rsidR="00FC141E" w:rsidRPr="00805C82" w:rsidRDefault="00FC141E" w:rsidP="00FC141E">
      <w:pPr>
        <w:rPr>
          <w:rStyle w:val="StyleUnderline"/>
        </w:rPr>
      </w:pPr>
      <w:r>
        <w:t xml:space="preserve">• </w:t>
      </w:r>
      <w:r w:rsidRPr="00805C82">
        <w:rPr>
          <w:rStyle w:val="StyleUnderline"/>
        </w:rPr>
        <w:t>To raise the costs of invasion</w:t>
      </w:r>
      <w:r>
        <w:t xml:space="preserve">, </w:t>
      </w:r>
      <w:r w:rsidRPr="00805C82">
        <w:rPr>
          <w:rStyle w:val="StyleUnderline"/>
        </w:rPr>
        <w:t>Taiwan needs forces that can survive long enough—and fight well enough—to impose unacceptable losses on China’s forces.</w:t>
      </w:r>
    </w:p>
    <w:p w:rsidR="00FC141E" w:rsidRDefault="00FC141E" w:rsidP="00FC141E">
      <w:r>
        <w:t xml:space="preserve">• </w:t>
      </w:r>
      <w:r w:rsidRPr="00805C82">
        <w:rPr>
          <w:rStyle w:val="StyleUnderline"/>
        </w:rPr>
        <w:t>To avoid crowding out other important forms of government spending</w:t>
      </w:r>
      <w:r>
        <w:t>—including retirement benefits, healthcare, and education—</w:t>
      </w:r>
      <w:r w:rsidRPr="00805C82">
        <w:rPr>
          <w:rStyle w:val="StyleUnderline"/>
        </w:rPr>
        <w:t>Taiwan cannot buy enough advanced aircraft and ships, which may be useful in the grey zone, so as to prevent China from destroying most of them in the earliest stages of an invasion, which undercuts its ability to deter China in the first place</w:t>
      </w:r>
      <w:r>
        <w:t>.</w:t>
      </w:r>
    </w:p>
    <w:p w:rsidR="00FC141E" w:rsidRDefault="00FC141E" w:rsidP="00FC141E">
      <w:r>
        <w:t>Chapter 1 also previews our proposed alternative: elastic denial-in-defense. This approach consists of three core elements:</w:t>
      </w:r>
    </w:p>
    <w:p w:rsidR="00FC141E" w:rsidRPr="00805C82" w:rsidRDefault="00FC141E" w:rsidP="00FC141E">
      <w:pPr>
        <w:rPr>
          <w:rStyle w:val="StyleUnderline"/>
        </w:rPr>
      </w:pPr>
      <w:r w:rsidRPr="00805C82">
        <w:rPr>
          <w:rStyle w:val="StyleUnderline"/>
        </w:rPr>
        <w:t>• Accept risk in the grey zone;</w:t>
      </w:r>
    </w:p>
    <w:p w:rsidR="00FC141E" w:rsidRPr="00805C82" w:rsidRDefault="00FC141E" w:rsidP="00FC141E">
      <w:pPr>
        <w:rPr>
          <w:rStyle w:val="StyleUnderline"/>
        </w:rPr>
      </w:pPr>
      <w:r w:rsidRPr="00805C82">
        <w:rPr>
          <w:rStyle w:val="StyleUnderline"/>
        </w:rPr>
        <w:t>• Prioritize denial against the invasion threat; and</w:t>
      </w:r>
    </w:p>
    <w:p w:rsidR="00FC141E" w:rsidRPr="00805C82" w:rsidRDefault="00FC141E" w:rsidP="00FC141E">
      <w:pPr>
        <w:rPr>
          <w:rStyle w:val="StyleUnderline"/>
        </w:rPr>
      </w:pPr>
      <w:r w:rsidRPr="00805C82">
        <w:rPr>
          <w:rStyle w:val="StyleUnderline"/>
        </w:rPr>
        <w:t>• Invest in popular resistance.</w:t>
      </w:r>
    </w:p>
    <w:p w:rsidR="00FC141E" w:rsidRPr="00805C82" w:rsidRDefault="00FC141E" w:rsidP="00FC141E">
      <w:pPr>
        <w:rPr>
          <w:rStyle w:val="StyleUnderline"/>
        </w:rPr>
      </w:pPr>
      <w:r>
        <w:t xml:space="preserve">Chapter 2 assesses China’s intentions. </w:t>
      </w:r>
      <w:r w:rsidRPr="00805C82">
        <w:rPr>
          <w:rStyle w:val="StyleUnderline"/>
        </w:rPr>
        <w:t>Scholars and policymakers may debate whether or not China wants to challenge the existing international order, but little disagreement exists about China’s intentions toward Taiwan. Put bluntly, China wants to assert political control over the island</w:t>
      </w:r>
      <w:r>
        <w:t xml:space="preserve">. It certainly prefers to use peaceful means to achieve this goal, but it has not taken force “off the table.” Chapter 2 concludes by discussing Taiwan’s perceptions of China’s intentions. </w:t>
      </w:r>
      <w:r w:rsidRPr="00805C82">
        <w:rPr>
          <w:rStyle w:val="StyleUnderline"/>
        </w:rPr>
        <w:t>Yet despite the unequivocal and nonnegotiable nature of China’s attitude toward Taiwan, the average Taiwan voter seems ambivalent about the risk of war.</w:t>
      </w:r>
    </w:p>
    <w:p w:rsidR="00FC141E" w:rsidRDefault="00FC141E" w:rsidP="00FC141E">
      <w:r>
        <w:t xml:space="preserve">Chapter 3 examines the cross-Strait military balance. </w:t>
      </w:r>
      <w:r w:rsidRPr="00805C82">
        <w:rPr>
          <w:rStyle w:val="StyleUnderline"/>
        </w:rPr>
        <w:t>Instead of focusing on comparative statistics, we instead explore China’s ability to carry out an invasion and Taiwan’s ability to defend against one.</w:t>
      </w:r>
      <w:r>
        <w:t xml:space="preserve"> Specifically, we examine the degree to which the People’s Liberation Army (PLA) is prepared for the three main tasks it must accomplish to successfully invade:</w:t>
      </w:r>
    </w:p>
    <w:p w:rsidR="00FC141E" w:rsidRDefault="00FC141E" w:rsidP="00FC141E">
      <w:r>
        <w:t>• A missile, aircraft, and cyber-strike to achieve air superiority by destroying Taiwan’s air force, degrading its defenses, disorganizing its government, and potentially even breaking its will to fight;</w:t>
      </w:r>
    </w:p>
    <w:p w:rsidR="00FC141E" w:rsidRDefault="00FC141E" w:rsidP="00FC141E">
      <w:r>
        <w:t>• A naval blockade to isolate Taiwan politically and economically while setting the conditions for invasion; and</w:t>
      </w:r>
    </w:p>
    <w:p w:rsidR="00FC141E" w:rsidRDefault="00FC141E" w:rsidP="00FC141E">
      <w:r>
        <w:t>• An amphibious assault across the Taiwan Strait to land large numbers of ground units to establish and maintain political control over the entire island.</w:t>
      </w:r>
    </w:p>
    <w:p w:rsidR="00FC141E" w:rsidRDefault="00FC141E" w:rsidP="00FC141E">
      <w:r w:rsidRPr="00805C82">
        <w:rPr>
          <w:rStyle w:val="StyleUnderline"/>
        </w:rPr>
        <w:t>We conclude that despite investing heavily in modernization, reorganization, training, and doctrine, the PLA still faces a number of important gaps that will complicate its ability to launch an invasion in the near term.</w:t>
      </w:r>
      <w:r>
        <w:t xml:space="preserve"> Like other experts, we believe that </w:t>
      </w:r>
      <w:r w:rsidRPr="00805C82">
        <w:rPr>
          <w:rStyle w:val="StyleUnderline"/>
        </w:rPr>
        <w:t>a surprise invasion is virtually impossible</w:t>
      </w:r>
      <w:r>
        <w:t xml:space="preserve">. Nonetheless, </w:t>
      </w:r>
      <w:r w:rsidRPr="00805C82">
        <w:rPr>
          <w:rStyle w:val="StyleUnderline"/>
        </w:rPr>
        <w:t>time is on China’s side.</w:t>
      </w:r>
      <w:r>
        <w:t xml:space="preserve"> </w:t>
      </w:r>
      <w:r w:rsidRPr="00805C82">
        <w:rPr>
          <w:rStyle w:val="StyleUnderline"/>
        </w:rPr>
        <w:t>Trend lines unambiguously indicate that Taiwan’s military is falling behind quantitatively and qualitatively. Taiwan’s current force posture and war-fighting doctrine are not well synchronized.</w:t>
      </w:r>
      <w:r>
        <w:t xml:space="preserve"> Worst of all, despite rhetorically emphasizing asymmetry, </w:t>
      </w:r>
      <w:r w:rsidRPr="00805C82">
        <w:rPr>
          <w:rStyle w:val="StyleUnderline"/>
        </w:rPr>
        <w:t>Taiwan’s current approach seems more likely to pit strength against strength if war actually breaks out. That is not a fight Taiwan will win. Deterrence may suffer as a result</w:t>
      </w:r>
      <w:r>
        <w:t>.</w:t>
      </w:r>
    </w:p>
    <w:p w:rsidR="00FC141E" w:rsidRDefault="00FC141E" w:rsidP="00FC141E">
      <w:pPr>
        <w:pStyle w:val="Heading3"/>
      </w:pPr>
      <w:r>
        <w:t>Squo force structure and composition focus on grey zones</w:t>
      </w:r>
    </w:p>
    <w:p w:rsidR="00FC141E" w:rsidRDefault="00FC141E" w:rsidP="00FC141E">
      <w:pPr>
        <w:pStyle w:val="Heading4"/>
      </w:pPr>
      <w:r w:rsidRPr="00AB5E1E">
        <w:t xml:space="preserve">Grey zone focus misplaced </w:t>
      </w:r>
      <w:r>
        <w:t xml:space="preserve">– forces tradeoffs with credible invasion deterrence and entices PRC, increasing risk of actual invasion </w:t>
      </w:r>
    </w:p>
    <w:p w:rsidR="00FC141E" w:rsidRPr="007E150F" w:rsidRDefault="00FC141E" w:rsidP="00FC141E">
      <w:pPr>
        <w:rPr>
          <w:b/>
        </w:rPr>
      </w:pPr>
      <w:r w:rsidRPr="007E150F">
        <w:rPr>
          <w:b/>
        </w:rPr>
        <w:t>Hunzeker and Lanoszka, et al Center for Policy Studies, 2018</w:t>
      </w:r>
    </w:p>
    <w:p w:rsidR="00FC141E" w:rsidRPr="00AB5E1E" w:rsidRDefault="00FC141E" w:rsidP="00FC141E">
      <w:r>
        <w:t xml:space="preserve">(Michael A. Hunzeker and Alexander Lanoszka “A QUESTION OF TIME:Enhancing Taiwan’s Conventional Deterrence Posture” Center for Policy Studies </w:t>
      </w:r>
      <w:r w:rsidRPr="007E150F">
        <w:t>NOVEMBER 2018</w:t>
      </w:r>
      <w:r>
        <w:t xml:space="preserve"> </w:t>
      </w:r>
      <w:hyperlink r:id="rId94" w:history="1">
        <w:r w:rsidRPr="00CD3A08">
          <w:rPr>
            <w:rStyle w:val="Hyperlink"/>
          </w:rPr>
          <w:t>http://csps.gmu.edu/a-question-of-time/</w:t>
        </w:r>
      </w:hyperlink>
      <w:r>
        <w:t xml:space="preserve"> accessed GDI-TM)</w:t>
      </w:r>
    </w:p>
    <w:p w:rsidR="00FC141E" w:rsidRPr="00AB5E1E" w:rsidRDefault="00FC141E" w:rsidP="00FC141E">
      <w:pPr>
        <w:rPr>
          <w:rStyle w:val="StyleUnderline"/>
        </w:rPr>
      </w:pPr>
      <w:r w:rsidRPr="00AB5E1E">
        <w:rPr>
          <w:rStyle w:val="StyleUnderline"/>
        </w:rPr>
        <w:t>China is actively fomenting so-called grey zone challenges against Taiwan</w:t>
      </w:r>
      <w:r>
        <w:t xml:space="preserve">.8 Examples include unilaterally imposing air defense identification zones; militarizing islands in the South China Sea; violating Taiwan’s airspace and territorial waters; probing Taiwan’s cyber defenses; and meddling in Taiwan’s elections.9 </w:t>
      </w:r>
      <w:r w:rsidRPr="00AB5E1E">
        <w:rPr>
          <w:rStyle w:val="StyleUnderline"/>
        </w:rPr>
        <w:t>Taiwan cannot ignore these provocations</w:t>
      </w:r>
      <w:r>
        <w:t>. To do so further erodes Taiwan’s credibility in the eyes of its people, the United States, and the international community.Thus,</w:t>
      </w:r>
      <w:r w:rsidRPr="00AB5E1E">
        <w:rPr>
          <w:rStyle w:val="StyleUnderline"/>
        </w:rPr>
        <w:t>Taiwan’s military must retain the ability to visibly intercept and dissuade Chinese incursions across the breadth and depth of its air, sea, and cyber space</w:t>
      </w:r>
      <w:r>
        <w:t>.To accomplish this goal,</w:t>
      </w:r>
      <w:r w:rsidRPr="00AB5E1E">
        <w:rPr>
          <w:rStyle w:val="StyleUnderline"/>
        </w:rPr>
        <w:t>Taiwan must maintain capable fleets of jet aircraft and surface combatants, while also investing in cyber capability.</w:t>
      </w:r>
    </w:p>
    <w:p w:rsidR="00FC141E" w:rsidRDefault="00FC141E" w:rsidP="00FC141E">
      <w:r w:rsidRPr="00AB5E1E">
        <w:rPr>
          <w:rStyle w:val="StyleUnderline"/>
        </w:rPr>
        <w:t xml:space="preserve">At the same time, the ability to counter grey zone challenges should not drive Taiwan’s force posture or deterrent strategy. </w:t>
      </w:r>
      <w:r>
        <w:t xml:space="preserve">We reach this conclusion for two reasons. First, as much as </w:t>
      </w:r>
      <w:r w:rsidRPr="00AB5E1E">
        <w:rPr>
          <w:rStyle w:val="StyleUnderline"/>
        </w:rPr>
        <w:t>grey zone provocations</w:t>
      </w:r>
      <w:r>
        <w:t xml:space="preserve"> might erode public and international confidence, establish “new facts on the ground,” or provide China with better intelligence on Taiwan’s military capabilities, they </w:t>
      </w:r>
      <w:r w:rsidRPr="00AB5E1E">
        <w:rPr>
          <w:rStyle w:val="StyleUnderline"/>
        </w:rPr>
        <w:t>do not represent an existential threat.</w:t>
      </w:r>
      <w:r>
        <w:t xml:space="preserve"> </w:t>
      </w:r>
      <w:r w:rsidRPr="00AB5E1E">
        <w:rPr>
          <w:rStyle w:val="StyleUnderline"/>
        </w:rPr>
        <w:t>Put another way, China could invade Taiwan without first conducting grey zone operations</w:t>
      </w:r>
      <w:r>
        <w:t xml:space="preserve">. </w:t>
      </w:r>
      <w:r w:rsidRPr="00AB5E1E">
        <w:rPr>
          <w:rStyle w:val="StyleUnderline"/>
        </w:rPr>
        <w:t>But no matter how successful or effective China becomes at operating “in the grey zone,” such operations will never compel Taiwan to acquiesce to China’s ultimate demands on their own</w:t>
      </w:r>
      <w:r>
        <w:t xml:space="preserve">. </w:t>
      </w:r>
      <w:r w:rsidRPr="00AB5E1E">
        <w:rPr>
          <w:rStyle w:val="StyleUnderline"/>
        </w:rPr>
        <w:t>If Taiwan’s government and people were to submit themselves to China based on grey zone challenges alone, then Taiwan would have far more profound sources of vulnerability than any military strategy can solve.</w:t>
      </w:r>
      <w:r w:rsidRPr="00AB5E1E">
        <w:t xml:space="preserve"> Second, and relatedly, we believe that </w:t>
      </w:r>
      <w:r w:rsidRPr="00AB5E1E">
        <w:rPr>
          <w:rStyle w:val="StyleUnderline"/>
        </w:rPr>
        <w:t>Taiwan is better off leaving the door to grey zone provocations open.</w:t>
      </w:r>
      <w:r w:rsidRPr="00AB5E1E">
        <w:t xml:space="preserve"> </w:t>
      </w:r>
      <w:r w:rsidRPr="00AB5E1E">
        <w:rPr>
          <w:rStyle w:val="StyleUnderline"/>
        </w:rPr>
        <w:t>Counterintuitively, states choose to operate in the grey zone precisely because they want to avoid escalation</w:t>
      </w:r>
      <w:r w:rsidRPr="00AB5E1E">
        <w:t xml:space="preserve">. </w:t>
      </w:r>
      <w:r w:rsidRPr="00AB5E1E">
        <w:rPr>
          <w:rStyle w:val="StyleUnderline"/>
        </w:rPr>
        <w:t>Completely blocking their ability to operate in the grey zone leaves them with only two options: do nothing or accept escalation</w:t>
      </w:r>
      <w:r w:rsidRPr="00AB5E1E">
        <w:t xml:space="preserve">. Given that Taiwan remains a core national interest to the Chinese Communist Party (CCP), “doing nothing” is not an option. </w:t>
      </w:r>
      <w:r w:rsidRPr="00AB5E1E">
        <w:rPr>
          <w:rStyle w:val="StyleUnderline"/>
        </w:rPr>
        <w:t>Since Taiwan lacks the resources to fully counter both grey zone and invasion threats, eliminating the grey zone may well convince China’s leaders to attempt something far worse</w:t>
      </w:r>
      <w:r w:rsidRPr="00AB5E1E">
        <w:t xml:space="preserve">. In essence, </w:t>
      </w:r>
      <w:r w:rsidRPr="00AB5E1E">
        <w:rPr>
          <w:rStyle w:val="StyleUnderline"/>
        </w:rPr>
        <w:t>if Taiwan must choose between focusing on the grey zone threat or the invasion threat, then it is much better off “closing the door” to invasion than it is “closing the door” to the grey zone</w:t>
      </w:r>
      <w:r w:rsidRPr="00AB5E1E">
        <w:t>.</w:t>
      </w:r>
    </w:p>
    <w:p w:rsidR="00B4429D" w:rsidRDefault="00B4429D" w:rsidP="00B4429D">
      <w:pPr>
        <w:pStyle w:val="Heading4"/>
      </w:pPr>
      <w:r w:rsidRPr="00077A2F">
        <w:t xml:space="preserve">Restructuring ROC force through creation of denial zones – using low cost systems </w:t>
      </w:r>
    </w:p>
    <w:p w:rsidR="00B4429D" w:rsidRPr="007E150F" w:rsidRDefault="00B4429D" w:rsidP="00B4429D">
      <w:pPr>
        <w:rPr>
          <w:b/>
        </w:rPr>
      </w:pPr>
      <w:r w:rsidRPr="007E150F">
        <w:rPr>
          <w:b/>
        </w:rPr>
        <w:t>Hunzeker and Lanoszka, et al Center for Policy Studies, 2018</w:t>
      </w:r>
    </w:p>
    <w:p w:rsidR="00B4429D" w:rsidRPr="00077A2F" w:rsidRDefault="00B4429D" w:rsidP="00B4429D">
      <w:r>
        <w:t xml:space="preserve">(Michael A. Hunzeker and Alexander Lanoszka “A QUESTION OF TIME:Enhancing Taiwan’s Conventional Deterrence Posture” Center for Policy Studies </w:t>
      </w:r>
      <w:r w:rsidRPr="007E150F">
        <w:t>NOVEMBER 2018</w:t>
      </w:r>
      <w:r>
        <w:t xml:space="preserve"> </w:t>
      </w:r>
      <w:hyperlink r:id="rId95" w:history="1">
        <w:r w:rsidRPr="00CD3A08">
          <w:rPr>
            <w:rStyle w:val="Hyperlink"/>
          </w:rPr>
          <w:t>http://csps.gmu.edu/a-question-of-time/</w:t>
        </w:r>
      </w:hyperlink>
      <w:r>
        <w:t xml:space="preserve"> accessed GDI-TM)</w:t>
      </w:r>
    </w:p>
    <w:p w:rsidR="00B4429D" w:rsidRDefault="00B4429D" w:rsidP="00B4429D">
      <w:pPr>
        <w:rPr>
          <w:rStyle w:val="StyleUnderline"/>
        </w:rPr>
      </w:pPr>
      <w:r w:rsidRPr="00077A2F">
        <w:t xml:space="preserve">Chapter 5 provides a detailed overview of our </w:t>
      </w:r>
      <w:r w:rsidRPr="00077A2F">
        <w:rPr>
          <w:rStyle w:val="StyleUnderline"/>
        </w:rPr>
        <w:t>elastic denial-in-depth</w:t>
      </w:r>
      <w:r w:rsidRPr="00077A2F">
        <w:t xml:space="preserve"> concept. This </w:t>
      </w:r>
      <w:r w:rsidRPr="00077A2F">
        <w:rPr>
          <w:rStyle w:val="StyleUnderline"/>
        </w:rPr>
        <w:t>approach is built around an unconventional force posture organized into four denial zones: air, sea, ground, and within society</w:t>
      </w:r>
      <w:r w:rsidRPr="00077A2F">
        <w:t xml:space="preserve">. </w:t>
      </w:r>
      <w:r w:rsidRPr="00077A2F">
        <w:rPr>
          <w:rStyle w:val="StyleUnderline"/>
        </w:rPr>
        <w:t>Denial implies imposing costs on an attacker instead of trying to establish or maintain control of a given space, zone, or piece of ground. Thus, instead of preparing to fight a decisive battle in the air, at sea, or on the ground, Taiwan’s forces should organize, train, and equip to wage a prolonged series of fighting withdrawals</w:t>
      </w:r>
      <w:r w:rsidRPr="00077A2F">
        <w:t xml:space="preserve">. </w:t>
      </w:r>
      <w:r w:rsidRPr="00077A2F">
        <w:rPr>
          <w:rStyle w:val="StyleUnderline"/>
        </w:rPr>
        <w:t>In the air and at sea,Taiwan should complicate the strike campaign China must carry out in order to invade</w:t>
      </w:r>
      <w:r w:rsidRPr="00077A2F">
        <w:t xml:space="preserve">. Taiwan </w:t>
      </w:r>
      <w:r w:rsidRPr="00077A2F">
        <w:rPr>
          <w:rStyle w:val="StyleUnderline"/>
        </w:rPr>
        <w:t>can do so by acquiring large numbers of relatively low-cost, dedicated counter-invasion capabilities</w:t>
      </w:r>
      <w:r w:rsidRPr="00077A2F">
        <w:t xml:space="preserve">, such as surface-to-air missiles, missile boats, mini-submersibles, naval mines, drones, and autonomous weapons. On the ground, </w:t>
      </w:r>
      <w:r w:rsidRPr="00077A2F">
        <w:rPr>
          <w:rStyle w:val="StyleUnderline"/>
        </w:rPr>
        <w:t>active duty army and repurposed marine forces should prepare for long- range coastal defense, counter-attack, and fighting retrograde missions</w:t>
      </w:r>
      <w:r w:rsidRPr="00077A2F">
        <w:t xml:space="preserve">. Finally, we suggest that </w:t>
      </w:r>
      <w:r w:rsidRPr="00077A2F">
        <w:rPr>
          <w:rStyle w:val="StyleUnderline"/>
        </w:rPr>
        <w:t>Taiwan begin serious planning for social denial. In practical terms, Taiwan should restructure its massive reserve force so as to prepare it to conduct a prolonged insurgency campaign in urban, jungle, and mountain settings.</w:t>
      </w:r>
      <w:r w:rsidRPr="00077A2F">
        <w:t xml:space="preserve"> </w:t>
      </w:r>
      <w:r w:rsidRPr="00077A2F">
        <w:rPr>
          <w:rStyle w:val="StyleUnderline"/>
        </w:rPr>
        <w:t>To facilitate this end, we recommend transforming Taiwan’s Reserve Command into a Territorial Defense Force.</w:t>
      </w:r>
    </w:p>
    <w:p w:rsidR="00B4429D" w:rsidRPr="00520796" w:rsidRDefault="00B4429D" w:rsidP="00B4429D"/>
    <w:p w:rsidR="00B4429D" w:rsidRPr="00B4429D" w:rsidRDefault="00B4429D" w:rsidP="00FC141E">
      <w:pPr>
        <w:rPr>
          <w:b/>
        </w:rPr>
      </w:pPr>
    </w:p>
    <w:p w:rsidR="0046609C" w:rsidRPr="006D6025" w:rsidRDefault="0046609C" w:rsidP="006D6025">
      <w:pPr>
        <w:pStyle w:val="Heading3"/>
      </w:pPr>
      <w:r w:rsidRPr="006D6025">
        <w:t xml:space="preserve">1:1 match approach flawed </w:t>
      </w:r>
      <w:r w:rsidR="002E2382">
        <w:t xml:space="preserve">– erodes deterrence </w:t>
      </w:r>
    </w:p>
    <w:p w:rsidR="0046609C" w:rsidRDefault="0046609C" w:rsidP="0046609C">
      <w:pPr>
        <w:pStyle w:val="Heading4"/>
      </w:pPr>
      <w:r>
        <w:t xml:space="preserve">ROC defenses incongruent with the sales – need different weapons </w:t>
      </w:r>
    </w:p>
    <w:p w:rsidR="0046609C" w:rsidRPr="00337F17" w:rsidRDefault="0046609C" w:rsidP="0046609C">
      <w:pPr>
        <w:rPr>
          <w:b/>
        </w:rPr>
      </w:pPr>
      <w:r w:rsidRPr="00337F17">
        <w:rPr>
          <w:b/>
        </w:rPr>
        <w:t xml:space="preserve">Grady, 2019 </w:t>
      </w:r>
    </w:p>
    <w:p w:rsidR="0046609C" w:rsidRPr="00337F17" w:rsidRDefault="0046609C" w:rsidP="0046609C">
      <w:r>
        <w:t xml:space="preserve">(John, </w:t>
      </w:r>
      <w:r w:rsidRPr="00337F17">
        <w:t xml:space="preserve">former managing editor of Navy Times </w:t>
      </w:r>
      <w:r>
        <w:t xml:space="preserve">“Experts Say Arms Sale to Taiwan Answer Defense Needs, But Spur New Questions” United States Naval Institute June 12 2019 </w:t>
      </w:r>
      <w:hyperlink r:id="rId96" w:history="1">
        <w:r w:rsidRPr="00CD3A08">
          <w:rPr>
            <w:rStyle w:val="Hyperlink"/>
          </w:rPr>
          <w:t>https://news.usni.org/2019/06/12/experts-say-arms-sale-to-taiwan-answer-defense-needs-but-spur-new-questions</w:t>
        </w:r>
      </w:hyperlink>
      <w:r>
        <w:t xml:space="preserve"> accessed GDI-TM)</w:t>
      </w:r>
    </w:p>
    <w:p w:rsidR="0046609C" w:rsidRDefault="0046609C" w:rsidP="0046609C">
      <w:r w:rsidRPr="00D8481F">
        <w:rPr>
          <w:rStyle w:val="StyleUnderline"/>
        </w:rPr>
        <w:t>Aside from considering what such sales do to the Taiwanese industrial base, another question is whether these the right weapons Taipei needs to defend itself from an aggressive Beijing</w:t>
      </w:r>
      <w:r>
        <w:t xml:space="preserve">. Scott </w:t>
      </w:r>
      <w:r w:rsidRPr="00D8481F">
        <w:rPr>
          <w:rStyle w:val="StyleUnderline"/>
        </w:rPr>
        <w:t>Harald</w:t>
      </w:r>
      <w:r>
        <w:t xml:space="preserve">, from RAND’s Asia-Pacific policy center, </w:t>
      </w:r>
      <w:r w:rsidRPr="00D8481F">
        <w:rPr>
          <w:rStyle w:val="StyleUnderline"/>
        </w:rPr>
        <w:t>said the danger is Taiwan’s believing it needs a “one to one” match with China in weapons and systems</w:t>
      </w:r>
      <w:r>
        <w:t>.</w:t>
      </w:r>
    </w:p>
    <w:p w:rsidR="0046609C" w:rsidRPr="00D8481F" w:rsidRDefault="0046609C" w:rsidP="0046609C">
      <w:pPr>
        <w:rPr>
          <w:u w:val="single"/>
        </w:rPr>
      </w:pPr>
      <w:r w:rsidRPr="00D8481F">
        <w:rPr>
          <w:rStyle w:val="StyleUnderline"/>
        </w:rPr>
        <w:t>Instead, Harald suggested the island needs “dynamic, agile, survivable, lethal” forces, not necessarily airfields and ports that would be subject to long-range Chinese missile or air strikes, to deter or defend against an all-out assault.</w:t>
      </w:r>
    </w:p>
    <w:p w:rsidR="0046609C" w:rsidRPr="00D8481F" w:rsidRDefault="0046609C" w:rsidP="0046609C">
      <w:pPr>
        <w:rPr>
          <w:rStyle w:val="StyleUnderline"/>
        </w:rPr>
      </w:pPr>
      <w:r w:rsidRPr="00D8481F">
        <w:rPr>
          <w:rStyle w:val="StyleUnderline"/>
        </w:rPr>
        <w:t>Taiwan should consider truck-based anti-ship missile systems, air-launched cruise missiles, mines, helicopters armed with anti-armor missiles to attack landing craft, fast attack missile boats “over big shiny thing” that costs billions,</w:t>
      </w:r>
      <w:r>
        <w:t xml:space="preserve"> Harald said. </w:t>
      </w:r>
      <w:r w:rsidRPr="00D8481F">
        <w:rPr>
          <w:rStyle w:val="StyleUnderline"/>
        </w:rPr>
        <w:t>Taiwan also needs to decide what type of submarine is necessary; one built domestically or bought overseas.</w:t>
      </w:r>
      <w:r>
        <w:rPr>
          <w:rStyle w:val="StyleUnderline"/>
        </w:rPr>
        <w:t>1</w:t>
      </w:r>
    </w:p>
    <w:p w:rsidR="00A71E1F" w:rsidRDefault="00A71E1F" w:rsidP="00AA5AC4">
      <w:pPr>
        <w:pStyle w:val="Heading3"/>
      </w:pPr>
      <w:r>
        <w:t>Asymmetric force structure solves better</w:t>
      </w:r>
    </w:p>
    <w:p w:rsidR="00A71E1F" w:rsidRPr="00946F71" w:rsidRDefault="00A71E1F" w:rsidP="00A71E1F">
      <w:pPr>
        <w:pStyle w:val="Heading4"/>
      </w:pPr>
      <w:r>
        <w:t xml:space="preserve">Current ROC procurement fails in PLA invasion – decked by missile and air capabilities – focus on asymmetric better than </w:t>
      </w:r>
    </w:p>
    <w:p w:rsidR="00A71E1F" w:rsidRPr="00946F71" w:rsidRDefault="00A71E1F" w:rsidP="00A71E1F">
      <w:pPr>
        <w:rPr>
          <w:rStyle w:val="Emphasis"/>
          <w:b w:val="0"/>
          <w:iCs w:val="0"/>
          <w:u w:val="none"/>
        </w:rPr>
      </w:pPr>
      <w:r w:rsidRPr="00946F71">
        <w:rPr>
          <w:rStyle w:val="Style13ptBold"/>
        </w:rPr>
        <w:t>Joe 2019</w:t>
      </w:r>
      <w:r w:rsidRPr="00946F71">
        <w:t xml:space="preserve"> (Rick Joe, expert on Chinese military developments, with a focus on air and naval platforms for The Diplomat, "Anatomy of a Taiwan Invasion, Part 3: Taiwan's Countermeasures," Diplomat, 7-17-2018, https://thediplomat.com/2019/05/anatomy-of-a-taiwan-invasion-part-3-taiwans-countermeasures/, accessed 7-11-2019, GDI-ATN)</w:t>
      </w:r>
    </w:p>
    <w:p w:rsidR="00A71E1F" w:rsidRPr="00946F71" w:rsidRDefault="00A71E1F" w:rsidP="00A71E1F">
      <w:pPr>
        <w:rPr>
          <w:sz w:val="16"/>
        </w:rPr>
      </w:pPr>
      <w:r w:rsidRPr="00946F71">
        <w:rPr>
          <w:sz w:val="16"/>
        </w:rPr>
        <w:t xml:space="preserve">However, </w:t>
      </w:r>
      <w:r w:rsidRPr="00946F71">
        <w:rPr>
          <w:rStyle w:val="StyleUnderline"/>
        </w:rPr>
        <w:t>the current ROCArF suffers a disadvantage in all three domains in a symmetric or conventional fashion</w:t>
      </w:r>
      <w:r w:rsidRPr="00946F71">
        <w:rPr>
          <w:sz w:val="16"/>
        </w:rPr>
        <w:t xml:space="preserve">. In a force-on-force comparison, </w:t>
      </w:r>
      <w:r w:rsidRPr="00946F71">
        <w:rPr>
          <w:rStyle w:val="StyleUnderline"/>
        </w:rPr>
        <w:t>the capabilities of the ROCAF and ROCN are already qualitatively inferior to the capabilities of their counterparts</w:t>
      </w:r>
      <w:r w:rsidRPr="00946F71">
        <w:rPr>
          <w:sz w:val="16"/>
        </w:rPr>
        <w:t xml:space="preserve">, the PLAAF and PLAN, and the comparison suffers </w:t>
      </w:r>
      <w:r w:rsidRPr="00946F71">
        <w:rPr>
          <w:rStyle w:val="StyleUnderline"/>
        </w:rPr>
        <w:t>even more so when the quantitative differences are considered</w:t>
      </w:r>
      <w:r w:rsidRPr="00946F71">
        <w:rPr>
          <w:sz w:val="16"/>
        </w:rPr>
        <w:t xml:space="preserve">. Furthermore, </w:t>
      </w:r>
      <w:r w:rsidRPr="00946F71">
        <w:rPr>
          <w:rStyle w:val="StyleUnderline"/>
        </w:rPr>
        <w:t>all three branches of the ROCArF will prove vulnerable to the PLARF’s strike capabilities given the limited depth of ROC missile defense systems</w:t>
      </w:r>
      <w:r w:rsidRPr="00946F71">
        <w:rPr>
          <w:sz w:val="16"/>
        </w:rPr>
        <w:t>. Generally speaking, it is increasingly accepted even among mainstream Western military commentators that Taiwan currently suffers a substantial disadvantage in the air and naval domains.</w:t>
      </w:r>
    </w:p>
    <w:p w:rsidR="00A71E1F" w:rsidRPr="00946F71" w:rsidRDefault="00A71E1F" w:rsidP="00A71E1F">
      <w:r w:rsidRPr="00946F71">
        <w:t xml:space="preserve">The structure of Taiwan’s air force and naval forces are important to consider. </w:t>
      </w:r>
      <w:r w:rsidRPr="002F5B92">
        <w:rPr>
          <w:rStyle w:val="StyleUnderline"/>
        </w:rPr>
        <w:t>The ROCAF and ROCN are equipped with hardware that appears suited to fighting a conventional war against less capable opponents</w:t>
      </w:r>
      <w:r w:rsidRPr="00946F71">
        <w:t>. For example, the ROCAF fields quite a respectably sized fleet of fourth generation fighter aircraft with some limited AEW&amp;C support. The ROCN is equipped with a medium sized (albeit aging) surface combatant fleet including four destroyers, 20 frigates, and some 30-odd missile boats, supported by a dozen late variant P-3 ASW MPAs and four diesel submarines, of which two are considered semi modern.</w:t>
      </w:r>
    </w:p>
    <w:p w:rsidR="00A71E1F" w:rsidRPr="00946F71" w:rsidRDefault="00A71E1F" w:rsidP="00A71E1F">
      <w:r w:rsidRPr="002F5B92">
        <w:rPr>
          <w:rStyle w:val="Emphasis"/>
        </w:rPr>
        <w:t>Procuring and operating the equipment that the ROCAF and ROCN currently field is expensive compared to more asymmetrical capabilities</w:t>
      </w:r>
      <w:r w:rsidRPr="00946F71">
        <w:t xml:space="preserve"> (to be described later). In an era where the PLA was greatly qualitatively inferior in the air and naval domains, such a military posture would have proved very sensible. However, </w:t>
      </w:r>
      <w:r w:rsidRPr="002F5B92">
        <w:rPr>
          <w:rStyle w:val="StyleUnderline"/>
        </w:rPr>
        <w:t>the growing disparity in air and naval power and the great vulnerability of the ROCArF to PLA missile strikes and air interdiction would likely pose significant doctrinal challenges to fielding major surface combatants and combat aircraft whose combat effectiveness or existence in the first hours of T-day may be greatly threatened</w:t>
      </w:r>
      <w:r w:rsidRPr="00946F71">
        <w:t>.</w:t>
      </w:r>
    </w:p>
    <w:p w:rsidR="00A71E1F" w:rsidRPr="002F5B92" w:rsidRDefault="00A71E1F" w:rsidP="00A71E1F">
      <w:pPr>
        <w:rPr>
          <w:rStyle w:val="StyleUnderline"/>
        </w:rPr>
      </w:pPr>
      <w:r w:rsidRPr="00946F71">
        <w:t xml:space="preserve">An Asymmetric Approach </w:t>
      </w:r>
      <w:r w:rsidRPr="002F5B92">
        <w:rPr>
          <w:rStyle w:val="Emphasis"/>
        </w:rPr>
        <w:t>It is not new to suggest that the ROCArF could benefit from adopting a more asymmetric military posture. Instead of expending great amounts of wealth on purchasing and operating hundreds of fighter aircraft,</w:t>
      </w:r>
      <w:r w:rsidRPr="00946F71">
        <w:t xml:space="preserve"> </w:t>
      </w:r>
      <w:r w:rsidRPr="002F5B92">
        <w:rPr>
          <w:rStyle w:val="StyleUnderline"/>
        </w:rPr>
        <w:t xml:space="preserve">that monetary amount could instead be used to buy </w:t>
      </w:r>
      <w:r w:rsidRPr="00946F71">
        <w:t xml:space="preserve">a larger number of </w:t>
      </w:r>
      <w:r w:rsidRPr="002F5B92">
        <w:rPr>
          <w:rStyle w:val="StyleUnderline"/>
        </w:rPr>
        <w:t>highly mobile SAMs and radar systems</w:t>
      </w:r>
      <w:r w:rsidRPr="00946F71">
        <w:t xml:space="preserve">. Crew and costs meant for two dozen major surface combatants could instead be used for large number of </w:t>
      </w:r>
      <w:r w:rsidRPr="002F5B92">
        <w:rPr>
          <w:rStyle w:val="StyleUnderline"/>
        </w:rPr>
        <w:t>highly mobile land based AShMs, small fast attack missile boats, minelayers, and perhaps even miniature submarines.</w:t>
      </w:r>
    </w:p>
    <w:p w:rsidR="00A71E1F" w:rsidRPr="00946F71" w:rsidRDefault="00A71E1F" w:rsidP="00A71E1F">
      <w:r w:rsidRPr="002F5B92">
        <w:t xml:space="preserve">The military goal of an asymmetric warfighting strategy would be to exact the greatest amount of casualties from the PLA in event of a conflict. </w:t>
      </w:r>
      <w:r w:rsidRPr="002F5B92">
        <w:rPr>
          <w:rStyle w:val="StyleUnderline"/>
        </w:rPr>
        <w:t>Asymmetric forces tend to be smaller in terms of logistics footprint, more mobile, and greater in number than conventional forces. For example, a tactical fighter wing presents a much larger target than spending the equivalent amount of money on multiple mobile SAM units</w:t>
      </w:r>
      <w:r w:rsidRPr="00946F71">
        <w:t>. For the ROCArF, adopting an asymmetric military posture should theoretically complicate PLA targeting against ROCArF forces due to the greater number of individual units, smaller size and logistics footprint, and overall lower visibility that asymmetric forces tend to enjoy.</w:t>
      </w:r>
    </w:p>
    <w:p w:rsidR="00A71E1F" w:rsidRPr="002F5B92" w:rsidRDefault="00A71E1F" w:rsidP="00A71E1F">
      <w:r w:rsidRPr="00946F71">
        <w:t xml:space="preserve">It would also make sense for the ROCArF to develop their Army and ground forces in a manner that seeks to exact maximal casualties in the event of a successful PLA amphibious invasion, at a beneficial opportunity cost for Taiwan. </w:t>
      </w:r>
      <w:r w:rsidRPr="002F5B92">
        <w:rPr>
          <w:rStyle w:val="StyleUnderline"/>
        </w:rPr>
        <w:t>This could mean purchasing a greater number of man portable anti-tank missiles such as Javelin in lieu of additional attack helicopters or main battle tan</w:t>
      </w:r>
      <w:r w:rsidRPr="00946F71">
        <w:t xml:space="preserve">ks. If the political and societal will is present during peacetime, it </w:t>
      </w:r>
      <w:r w:rsidRPr="002F5B92">
        <w:t>could also mean seeking to mobilize more of Taiwan’s population to be willing to fight an asymmetric ground campaign including large-scale urban warfare, where the PLA is less able to bring firepower superiority and advantages in ISR into play.</w:t>
      </w:r>
    </w:p>
    <w:p w:rsidR="00A71E1F" w:rsidRPr="00A71E1F" w:rsidRDefault="00A71E1F" w:rsidP="00A71E1F"/>
    <w:p w:rsidR="00AA5AC4" w:rsidRDefault="002E2382" w:rsidP="00AA5AC4">
      <w:pPr>
        <w:pStyle w:val="Heading3"/>
      </w:pPr>
      <w:r>
        <w:t xml:space="preserve">Proper weapons key to deterrence </w:t>
      </w:r>
    </w:p>
    <w:p w:rsidR="00147301" w:rsidRDefault="00147301" w:rsidP="00147301">
      <w:pPr>
        <w:pStyle w:val="Heading4"/>
      </w:pPr>
      <w:r>
        <w:t>Need shift in weapons to increase the cost to China of invading and winning the island</w:t>
      </w:r>
    </w:p>
    <w:p w:rsidR="000B4171" w:rsidRPr="007E150F" w:rsidRDefault="000B4171" w:rsidP="000B4171">
      <w:pPr>
        <w:rPr>
          <w:b/>
        </w:rPr>
      </w:pPr>
      <w:r w:rsidRPr="007E150F">
        <w:rPr>
          <w:b/>
        </w:rPr>
        <w:t>Hunzeker and Lanoszka, et al Center for Policy Studies, 2018</w:t>
      </w:r>
    </w:p>
    <w:p w:rsidR="000B4171" w:rsidRDefault="000B4171" w:rsidP="000B4171">
      <w:r>
        <w:t xml:space="preserve">(Michael A. Hunzeker and Alexander Lanoszka “A QUESTION OF TIME:Enhancing Taiwan’s Conventional Deterrence Posture” Center for Policy Studies </w:t>
      </w:r>
      <w:r w:rsidRPr="007E150F">
        <w:t>NOVEMBER 2018</w:t>
      </w:r>
      <w:r>
        <w:t xml:space="preserve"> </w:t>
      </w:r>
      <w:hyperlink r:id="rId97" w:history="1">
        <w:r w:rsidRPr="00CD3A08">
          <w:rPr>
            <w:rStyle w:val="Hyperlink"/>
          </w:rPr>
          <w:t>http://csps.gmu.edu/a-question-of-time/</w:t>
        </w:r>
      </w:hyperlink>
      <w:r>
        <w:t xml:space="preserve"> accessed GDI-TM)</w:t>
      </w:r>
    </w:p>
    <w:p w:rsidR="000B4171" w:rsidRDefault="000B4171" w:rsidP="000B4171">
      <w:r w:rsidRPr="001862E7">
        <w:rPr>
          <w:rStyle w:val="StyleUnderline"/>
        </w:rPr>
        <w:t>The capabilities that we believe that Taiwan should acquire will radically increase the price that China must pay to fight its way across the Taiwan Strait and to come ashore</w:t>
      </w:r>
      <w:r>
        <w:t xml:space="preserve">. </w:t>
      </w:r>
      <w:r w:rsidRPr="001862E7">
        <w:rPr>
          <w:rStyle w:val="StyleUnderline"/>
        </w:rPr>
        <w:t>Specifically, the combination of large numbers of cheap weapons creates a daunting targeting challenge for an invader. By investing heavily in quantity—particularly in weapons that are “good enough” and can be rapidly replaced in combat—an attacker will never be able to take out enough such weapons to ensure success at an acceptable price</w:t>
      </w:r>
      <w:r>
        <w:t xml:space="preserve">. To offer a few </w:t>
      </w:r>
      <w:r w:rsidRPr="001862E7">
        <w:rPr>
          <w:rStyle w:val="StyleUnderline"/>
        </w:rPr>
        <w:t>examples</w:t>
      </w:r>
      <w:r>
        <w:t>, consider the following:</w:t>
      </w:r>
    </w:p>
    <w:p w:rsidR="000B4171" w:rsidRDefault="000B4171" w:rsidP="000B4171">
      <w:r>
        <w:t xml:space="preserve">• The </w:t>
      </w:r>
      <w:r w:rsidRPr="001862E7">
        <w:rPr>
          <w:rStyle w:val="StyleUnderline"/>
        </w:rPr>
        <w:t>proliferation of SAMs and tactical missile defense systems</w:t>
      </w:r>
      <w:r>
        <w:t>— along with a fundamental shift in how they are used—will force China to expend large quantities of its long-range precision strike weapons. Air and missile defense systems could include, for example, the TK-III, PAC-3, and ground-launched versions of the AIM-120 and AIM-9X.</w:t>
      </w:r>
    </w:p>
    <w:p w:rsidR="000B4171" w:rsidRPr="001862E7" w:rsidRDefault="000B4171" w:rsidP="000B4171">
      <w:pPr>
        <w:rPr>
          <w:rStyle w:val="StyleUnderline"/>
        </w:rPr>
      </w:pPr>
      <w:r>
        <w:t xml:space="preserve">• </w:t>
      </w:r>
      <w:r w:rsidRPr="001862E7">
        <w:rPr>
          <w:rStyle w:val="StyleUnderline"/>
        </w:rPr>
        <w:t>Abandoning “exquisite” surface ships and a small number of highly capable submarines in favor of a large number of unmanned and small manned submersibles</w:t>
      </w:r>
      <w:r>
        <w:t xml:space="preserve">; </w:t>
      </w:r>
      <w:r w:rsidRPr="001862E7">
        <w:rPr>
          <w:rStyle w:val="StyleUnderline"/>
        </w:rPr>
        <w:t>extremely small and maneuverable missile and radar boats</w:t>
      </w:r>
      <w:r>
        <w:t xml:space="preserve">; shore-based ASCM batteries; and naval mines also forces China to expend more of its long-range precision strike weapons. At the same time, </w:t>
      </w:r>
      <w:r w:rsidRPr="001862E7">
        <w:rPr>
          <w:rStyle w:val="StyleUnderline"/>
        </w:rPr>
        <w:t>since some of these capabilities will inevitably survive, China’s leaders will have to accept the loss of its surface ships and amphibious transport ships that are each laden with thousands of ground troops.</w:t>
      </w:r>
    </w:p>
    <w:p w:rsidR="000B4171" w:rsidRPr="001862E7" w:rsidRDefault="000B4171" w:rsidP="000B4171">
      <w:pPr>
        <w:rPr>
          <w:rStyle w:val="StyleUnderline"/>
        </w:rPr>
      </w:pPr>
      <w:r w:rsidRPr="001862E7">
        <w:rPr>
          <w:rStyle w:val="StyleUnderline"/>
        </w:rPr>
        <w:t>Swarms of relatively low-tech drones designed for one-way “suicide” missions</w:t>
      </w:r>
      <w:r>
        <w:t xml:space="preserve"> (and quickly replaced via 3D printing) can target invasion fleets as they are both loading in port and sailing across the Strait. Most drones will not hit their target, but </w:t>
      </w:r>
      <w:r w:rsidRPr="001862E7">
        <w:rPr>
          <w:rStyle w:val="StyleUnderline"/>
        </w:rPr>
        <w:t>the gambit will be inexpensive enough that Taiwan can afford to overwhelm air defense units assigned to protect the invasion fleet</w:t>
      </w:r>
      <w:r>
        <w:t xml:space="preserve">. If nothing else, </w:t>
      </w:r>
      <w:r w:rsidRPr="001862E7">
        <w:rPr>
          <w:rStyle w:val="StyleUnderline"/>
        </w:rPr>
        <w:t>this tactic forces China to decide whether it is willing to accept greater risk.</w:t>
      </w:r>
    </w:p>
    <w:p w:rsidR="000B4171" w:rsidRDefault="000B4171" w:rsidP="000B4171">
      <w:pPr>
        <w:rPr>
          <w:rStyle w:val="StyleUnderline"/>
        </w:rPr>
      </w:pPr>
      <w:r>
        <w:t xml:space="preserve">• </w:t>
      </w:r>
      <w:r w:rsidRPr="001862E7">
        <w:rPr>
          <w:rStyle w:val="StyleUnderline"/>
        </w:rPr>
        <w:t>Ground combat units</w:t>
      </w:r>
      <w:r w:rsidRPr="001862E7">
        <w:t xml:space="preserve"> trained</w:t>
      </w:r>
      <w:r>
        <w:t xml:space="preserve"> and equipped to man coastal defenses then </w:t>
      </w:r>
      <w:r w:rsidRPr="001862E7">
        <w:rPr>
          <w:rStyle w:val="StyleUnderline"/>
        </w:rPr>
        <w:t>transition to waging a protracted, highly mobile series of “fighting retreats</w:t>
      </w:r>
      <w:r>
        <w:t xml:space="preserve">” from Taiwan’s limited number of plausible landing zones along the entirety of every major maneuver corridor </w:t>
      </w:r>
      <w:r w:rsidRPr="001862E7">
        <w:rPr>
          <w:rStyle w:val="StyleUnderline"/>
        </w:rPr>
        <w:t>will present invasion planners with the daunting prospect of confronting an enemy that will impose costs without ever presenting a static, massed target for annihilation.</w:t>
      </w:r>
    </w:p>
    <w:p w:rsidR="006F07AE" w:rsidRPr="00946F71" w:rsidRDefault="006F07AE" w:rsidP="006F07AE">
      <w:pPr>
        <w:pStyle w:val="Heading4"/>
      </w:pPr>
      <w:r>
        <w:t>Political and econ centers are vulnerable to PLA strikes – low to no risk for PLA and major ROC symmetric deficit means civilians would be forced into asymmetric urban warfare</w:t>
      </w:r>
    </w:p>
    <w:p w:rsidR="006F07AE" w:rsidRPr="00946F71" w:rsidRDefault="006F07AE" w:rsidP="006F07AE">
      <w:r w:rsidRPr="00946F71">
        <w:rPr>
          <w:rStyle w:val="Style13ptBold"/>
        </w:rPr>
        <w:t>Joe 2019</w:t>
      </w:r>
      <w:r w:rsidRPr="00946F71">
        <w:t xml:space="preserve"> (Rick Joe, expert on Chinese military developments, with a focus on air and naval platforms for The Diplomat, "Anatomy of a Taiwan Invasion, Part 3: Taiwan's Countermeasures," Diplomat, 7-17-2018, https://thediplomat.com/2019/05/anatomy-of-a-taiwan-invasion-part-3-taiwans-countermeasures/, accessed 7-11-2019, GDI-ATN)</w:t>
      </w:r>
    </w:p>
    <w:p w:rsidR="006F07AE" w:rsidRPr="00946F71" w:rsidRDefault="006F07AE" w:rsidP="006F07AE">
      <w:pPr>
        <w:rPr>
          <w:sz w:val="16"/>
          <w:szCs w:val="16"/>
        </w:rPr>
      </w:pPr>
      <w:r w:rsidRPr="00946F71">
        <w:rPr>
          <w:sz w:val="16"/>
          <w:szCs w:val="16"/>
        </w:rPr>
        <w:t>Strategic Depth Geography and distance determine the physical environment in which a conflict is fought. Strategic depth refers to the distance from the location in which battle is occurring, to a combatant’s key political, economic, and military centers. Having greater strategic depth allows a combatant to protect or distribute key assets and targets from an opposing force’s attacks, as well as greater flexibility to withdraw from unfavorable engagements backwards to relative safety, where forces can regroup and maneuver. Strategic depth also allows a combatant to keep key bases, C4ISR and logistics nodes away from the “front” and further away from relative danger.</w:t>
      </w:r>
    </w:p>
    <w:p w:rsidR="006F07AE" w:rsidRPr="00946F71" w:rsidRDefault="006F07AE" w:rsidP="006F07AE">
      <w:pPr>
        <w:rPr>
          <w:sz w:val="16"/>
        </w:rPr>
      </w:pPr>
      <w:r w:rsidRPr="008034FA">
        <w:rPr>
          <w:rStyle w:val="StyleUnderline"/>
        </w:rPr>
        <w:t>The ROCArF suffers an unenviable situation where the geography of Taiwan offers very limited strategic depth in the face of contemporary PLA strike capabilities</w:t>
      </w:r>
      <w:r w:rsidRPr="00946F71">
        <w:rPr>
          <w:sz w:val="16"/>
        </w:rPr>
        <w:t xml:space="preserve">. Coupled with the close proximity of Taiwan as an island from the Chinese mainland, </w:t>
      </w:r>
      <w:r w:rsidRPr="00946F71">
        <w:rPr>
          <w:rStyle w:val="Emphasis"/>
        </w:rPr>
        <w:t>this means the entirety of Taiwan is well within range of the shortest ranged Chinese SRBMs in service, even when deployed kilometers inside China’s territory</w:t>
      </w:r>
      <w:r w:rsidRPr="00946F71">
        <w:rPr>
          <w:sz w:val="16"/>
        </w:rPr>
        <w:t>. The short distance and limited strategic depth of Taiwan also enables PLA aircraft to conduct longer endurance sorties for combat or ISR missions.</w:t>
      </w:r>
    </w:p>
    <w:p w:rsidR="006F07AE" w:rsidRPr="00946F71" w:rsidRDefault="006F07AE" w:rsidP="006F07AE">
      <w:pPr>
        <w:rPr>
          <w:u w:val="single"/>
        </w:rPr>
      </w:pPr>
      <w:r w:rsidRPr="00946F71">
        <w:rPr>
          <w:sz w:val="16"/>
        </w:rPr>
        <w:t xml:space="preserve">Recent so-called “encirclement flights” made by PLAAF bombers around Taiwan have suggested that </w:t>
      </w:r>
      <w:r w:rsidRPr="00946F71">
        <w:rPr>
          <w:rStyle w:val="Emphasis"/>
        </w:rPr>
        <w:t>the PLA now has the ability to strike Taiwan from multiple directions</w:t>
      </w:r>
      <w:r w:rsidRPr="00946F71">
        <w:rPr>
          <w:sz w:val="16"/>
        </w:rPr>
        <w:t>; however, the PLA has likely possessed this capability since the first DF-10 and KD-20 LACMs entered service a decade ago. During a conflict the PLA would not require superfluous bomber flights around Taiwan given the range and sophistication of even older LACMs. Moreover, striking Taiwan from multiple directions is arguably less strategically important than</w:t>
      </w:r>
      <w:r w:rsidRPr="00946F71">
        <w:rPr>
          <w:rStyle w:val="Emphasis"/>
        </w:rPr>
        <w:t xml:space="preserve"> being able to strike at all relevant facilities within Taiwan at virtually no risk</w:t>
      </w:r>
      <w:r w:rsidRPr="00946F71">
        <w:rPr>
          <w:sz w:val="16"/>
        </w:rPr>
        <w:t xml:space="preserve">. In short, </w:t>
      </w:r>
      <w:r w:rsidRPr="00946F71">
        <w:rPr>
          <w:rStyle w:val="Emphasis"/>
        </w:rPr>
        <w:t>Taiwan’s limited strategic depth increases the vulnerability of all of its major military facilities, as well as political and economic centers</w:t>
      </w:r>
      <w:r w:rsidRPr="00946F71">
        <w:rPr>
          <w:rStyle w:val="StyleUnderline"/>
        </w:rPr>
        <w:t>. Conversely, China enjoys substantially greater strategic depth in the form of the Chinese mainland, with associated benefits in survivability.</w:t>
      </w:r>
    </w:p>
    <w:p w:rsidR="006F07AE" w:rsidRPr="00946F71" w:rsidRDefault="006F07AE" w:rsidP="006F07AE">
      <w:pPr>
        <w:rPr>
          <w:rStyle w:val="StyleUnderline"/>
          <w:sz w:val="16"/>
          <w:u w:val="none"/>
        </w:rPr>
      </w:pPr>
      <w:r w:rsidRPr="00946F71">
        <w:rPr>
          <w:sz w:val="16"/>
        </w:rPr>
        <w:t xml:space="preserve">Symmetric Deficit Parts 1 and 2 illustrated the importance of </w:t>
      </w:r>
      <w:r w:rsidRPr="00946F71">
        <w:rPr>
          <w:rStyle w:val="Emphasis"/>
        </w:rPr>
        <w:t>the air, sea, and missile domains of warfare in a Taiwan contingency</w:t>
      </w:r>
      <w:r w:rsidRPr="00946F71">
        <w:rPr>
          <w:sz w:val="16"/>
        </w:rPr>
        <w:t xml:space="preserve"> and the decisive way in which a successful or unsuccessful defense or offense </w:t>
      </w:r>
      <w:r w:rsidRPr="00946F71">
        <w:rPr>
          <w:rStyle w:val="StyleUnderline"/>
        </w:rPr>
        <w:t>could enable or prevent a subsequent amphibious invasion</w:t>
      </w:r>
      <w:r w:rsidRPr="00946F71">
        <w:rPr>
          <w:sz w:val="16"/>
        </w:rPr>
        <w:t xml:space="preserve">. The air, sea, and missile domains of the conflict would likely occur simultaneously, and the success of one of the three domains will alter the prospects of success for the other two. </w:t>
      </w:r>
      <w:r w:rsidRPr="00946F71">
        <w:rPr>
          <w:rStyle w:val="StyleUnderline"/>
        </w:rPr>
        <w:t>The battlespace would be inherently multidomain.</w:t>
      </w:r>
    </w:p>
    <w:p w:rsidR="006F07AE" w:rsidRPr="00946F71" w:rsidRDefault="006F07AE" w:rsidP="006F07AE">
      <w:pPr>
        <w:rPr>
          <w:sz w:val="16"/>
        </w:rPr>
      </w:pPr>
      <w:r w:rsidRPr="00946F71">
        <w:rPr>
          <w:sz w:val="16"/>
        </w:rPr>
        <w:t xml:space="preserve">However, </w:t>
      </w:r>
      <w:r w:rsidRPr="00946F71">
        <w:rPr>
          <w:rStyle w:val="StyleUnderline"/>
        </w:rPr>
        <w:t>the current ROCArF suffers a disadvantage in all three domains in a symmetric or conventional fashion</w:t>
      </w:r>
      <w:r w:rsidRPr="00946F71">
        <w:rPr>
          <w:sz w:val="16"/>
        </w:rPr>
        <w:t xml:space="preserve">. In a force-on-force comparison, </w:t>
      </w:r>
      <w:r w:rsidRPr="00946F71">
        <w:rPr>
          <w:rStyle w:val="StyleUnderline"/>
        </w:rPr>
        <w:t>the capabilities of the ROCAF and ROCN are already qualitatively inferior to the capabilities of their counterparts</w:t>
      </w:r>
      <w:r w:rsidRPr="00946F71">
        <w:rPr>
          <w:sz w:val="16"/>
        </w:rPr>
        <w:t xml:space="preserve">, the PLAAF and PLAN, and the comparison suffers </w:t>
      </w:r>
      <w:r w:rsidRPr="00946F71">
        <w:rPr>
          <w:rStyle w:val="StyleUnderline"/>
        </w:rPr>
        <w:t>even more so when the quantitative differences are considered</w:t>
      </w:r>
      <w:r w:rsidRPr="00946F71">
        <w:rPr>
          <w:sz w:val="16"/>
        </w:rPr>
        <w:t xml:space="preserve">. Furthermore, </w:t>
      </w:r>
      <w:r w:rsidRPr="00946F71">
        <w:rPr>
          <w:rStyle w:val="StyleUnderline"/>
        </w:rPr>
        <w:t>all three branches of the ROCArF will prove vulnerable to the PLARF’s strike capabilities given the limited depth of ROC missile defense systems</w:t>
      </w:r>
      <w:r w:rsidRPr="00946F71">
        <w:rPr>
          <w:sz w:val="16"/>
        </w:rPr>
        <w:t>. Generally speaking, it is increasingly accepted even among mainstream Western military commentators that Taiwan currently suffers a substantial disadvantage in the air and naval domains.</w:t>
      </w:r>
    </w:p>
    <w:p w:rsidR="006F07AE" w:rsidRPr="00946F71" w:rsidRDefault="006F07AE" w:rsidP="006F07AE">
      <w:pPr>
        <w:rPr>
          <w:sz w:val="16"/>
          <w:szCs w:val="16"/>
        </w:rPr>
      </w:pPr>
      <w:r w:rsidRPr="00946F71">
        <w:rPr>
          <w:sz w:val="16"/>
          <w:szCs w:val="16"/>
        </w:rPr>
        <w:t>The structure of Taiwan’s air force and naval forces are important to consider. The ROCAF and ROCN are equipped with hardware that appears suited to fighting a conventional war against less capable opponents. For example, the ROCAF fields quite a respectably sized fleet of fourth generation fighter aircraft with some limited AEW&amp;C support. The ROCN is equipped with a medium sized (albeit aging) surface combatant fleet including four destroyers, 20 frigates, and some 30-odd missile boats, supported by a dozen late variant P-3 ASW MPAs and four diesel submarines, of which two are considered semi modern.</w:t>
      </w:r>
    </w:p>
    <w:p w:rsidR="006F07AE" w:rsidRPr="00946F71" w:rsidRDefault="006F07AE" w:rsidP="006F07AE">
      <w:pPr>
        <w:rPr>
          <w:sz w:val="16"/>
          <w:szCs w:val="16"/>
        </w:rPr>
      </w:pPr>
      <w:r w:rsidRPr="00946F71">
        <w:rPr>
          <w:sz w:val="16"/>
          <w:szCs w:val="16"/>
        </w:rPr>
        <w:t>Procuring and operating the equipment that the ROCAF and ROCN currently field is expensive compared to more asymmetrical capabilities (to be described later). In an era where the PLA was greatly qualitatively inferior in the air and naval domains, such a military posture would have proved very sensible. However, the growing disparity in air and naval power and the great vulnerability of the ROCArF to PLA missile strikes and air interdiction would likely pose significant doctrinal challenges to fielding major surface combatants and combat aircraft whose combat effectiveness or existence in the first hours of T-day may be greatly threatened.</w:t>
      </w:r>
    </w:p>
    <w:p w:rsidR="006F07AE" w:rsidRPr="00946F71" w:rsidRDefault="006F07AE" w:rsidP="006F07AE">
      <w:pPr>
        <w:rPr>
          <w:sz w:val="16"/>
          <w:szCs w:val="16"/>
        </w:rPr>
      </w:pPr>
      <w:r w:rsidRPr="009F4914">
        <w:rPr>
          <w:rStyle w:val="StyleUnderline"/>
        </w:rPr>
        <w:t>An Asymmetric Approach It is not new to suggest that the ROCArF could benefit from adopting a more asymmetric military posture. Instead of expending great amounts of wealth on purchasing and operating hundreds of fighter aircraft, that monetary amount could instead be used to buy a larger number of highly mobile SAMs and radar systems</w:t>
      </w:r>
      <w:r w:rsidRPr="00946F71">
        <w:rPr>
          <w:sz w:val="16"/>
          <w:szCs w:val="16"/>
        </w:rPr>
        <w:t>. Crew and costs meant for two dozen major surface combatants could instead be used for large number of highly mobile land based AShMs, small fast attack missile boats, minelayers, and perhaps even miniature submarines.</w:t>
      </w:r>
    </w:p>
    <w:p w:rsidR="006F07AE" w:rsidRPr="00946F71" w:rsidRDefault="006F07AE" w:rsidP="006F07AE">
      <w:pPr>
        <w:rPr>
          <w:sz w:val="16"/>
        </w:rPr>
      </w:pPr>
      <w:r w:rsidRPr="00946F71">
        <w:rPr>
          <w:rStyle w:val="StyleUnderline"/>
        </w:rPr>
        <w:t xml:space="preserve">The military goal of an asymmetric warfighting strategy would be to exact the greatest amount of casualties from the PLA in event of a conflict. </w:t>
      </w:r>
      <w:r w:rsidRPr="009F4914">
        <w:rPr>
          <w:rStyle w:val="StyleUnderline"/>
        </w:rPr>
        <w:t xml:space="preserve">Asymmetric forces tend to be smaller in terms of logistics footprint, more mobile, and greater in number than conventional forces. </w:t>
      </w:r>
      <w:r w:rsidRPr="00946F71">
        <w:rPr>
          <w:sz w:val="16"/>
        </w:rPr>
        <w:t>For example, a tactical fighter wing presents a much larger target than spending the equivalent amount of money on multiple mobile SAM units. For the ROCArF, adopting an asymmetric military posture should theoretically complicate PLA targeting against ROCArF forces due to the greater number of individual units, smaller size and logistics footprint, and overall lower visibility that asymmetric forces tend to enjoy.</w:t>
      </w:r>
    </w:p>
    <w:p w:rsidR="006F07AE" w:rsidRDefault="006F07AE" w:rsidP="006F07AE">
      <w:pPr>
        <w:rPr>
          <w:rStyle w:val="Emphasis"/>
        </w:rPr>
      </w:pPr>
      <w:r w:rsidRPr="00946F71">
        <w:rPr>
          <w:sz w:val="16"/>
        </w:rPr>
        <w:t xml:space="preserve">It would also make sense for the ROCArF to develop their Army and ground forces in a manner that seeks to exact maximal casualties in the event of a successful PLA amphibious invasion, at a beneficial opportunity cost for Taiwan. This could mean purchasing a greater number of man portable anti-tank missiles such as Javelin in lieu of additional attack helicopters or main battle tanks. If the political and societal will is present during peacetime, it could also mean </w:t>
      </w:r>
      <w:r w:rsidRPr="00946F71">
        <w:rPr>
          <w:rStyle w:val="Emphasis"/>
        </w:rPr>
        <w:t>seeking to mobilize more of Taiwan’s population to be willing to fight an asymmetric ground campaign including large-scale urban warfare, where the PLA is less able to bring firepower superiority and advantages in ISR into play.</w:t>
      </w:r>
    </w:p>
    <w:p w:rsidR="006F07AE" w:rsidRPr="001862E7" w:rsidRDefault="006F07AE" w:rsidP="000B4171">
      <w:pPr>
        <w:rPr>
          <w:rStyle w:val="StyleUnderline"/>
        </w:rPr>
      </w:pPr>
    </w:p>
    <w:p w:rsidR="000B4171" w:rsidRPr="000B4171" w:rsidRDefault="000B4171" w:rsidP="000B4171"/>
    <w:p w:rsidR="006D6025" w:rsidRDefault="006D6025" w:rsidP="006D6025">
      <w:pPr>
        <w:pStyle w:val="Heading3"/>
      </w:pPr>
      <w:r>
        <w:t>Dete</w:t>
      </w:r>
      <w:r w:rsidR="00147301">
        <w:t xml:space="preserve">rrent capacity </w:t>
      </w:r>
      <w:r>
        <w:t xml:space="preserve"> Key to Stop Invasion</w:t>
      </w:r>
      <w:r w:rsidR="002E2382">
        <w:t xml:space="preserve"> </w:t>
      </w:r>
    </w:p>
    <w:p w:rsidR="006D6025" w:rsidRDefault="006D6025" w:rsidP="006D6025">
      <w:pPr>
        <w:pStyle w:val="Heading4"/>
      </w:pPr>
      <w:r>
        <w:t>ROC deterrence key to stopping war – only by making war painful will ROC not attack</w:t>
      </w:r>
    </w:p>
    <w:p w:rsidR="006D6025" w:rsidRPr="007E150F" w:rsidRDefault="006D6025" w:rsidP="006D6025">
      <w:pPr>
        <w:rPr>
          <w:b/>
        </w:rPr>
      </w:pPr>
      <w:r w:rsidRPr="007E150F">
        <w:rPr>
          <w:b/>
        </w:rPr>
        <w:t>Hunzeker and Lanoszka, et al Center for Policy Studies, 2018</w:t>
      </w:r>
    </w:p>
    <w:p w:rsidR="006D6025" w:rsidRDefault="006D6025" w:rsidP="006D6025">
      <w:r>
        <w:t xml:space="preserve">(Michael A. Hunzeker and Alexander Lanoszka “A QUESTION OF TIME:Enhancing Taiwan’s Conventional Deterrence Posture” Center for Policy Studies </w:t>
      </w:r>
      <w:r w:rsidRPr="007E150F">
        <w:t>NOVEMBER 2018</w:t>
      </w:r>
      <w:r>
        <w:t xml:space="preserve"> </w:t>
      </w:r>
      <w:hyperlink r:id="rId98" w:history="1">
        <w:r w:rsidRPr="00CD3A08">
          <w:rPr>
            <w:rStyle w:val="Hyperlink"/>
          </w:rPr>
          <w:t>http://csps.gmu.edu/a-question-of-time/</w:t>
        </w:r>
      </w:hyperlink>
      <w:r>
        <w:t xml:space="preserve"> accessed GDI-TM)</w:t>
      </w:r>
    </w:p>
    <w:p w:rsidR="006D6025" w:rsidRPr="000D040B" w:rsidRDefault="006D6025" w:rsidP="006D6025">
      <w:pPr>
        <w:rPr>
          <w:rStyle w:val="StyleUnderline"/>
        </w:rPr>
      </w:pPr>
      <w:r w:rsidRPr="000D040B">
        <w:rPr>
          <w:rStyle w:val="StyleUnderline"/>
        </w:rPr>
        <w:t>Taiwan should be one of the most secure places on earth. It is a flourishing liberal democracy that boasts a vibrant, globalized economy, a well-educated population, and a high standard of living. Yet Taiwan’s future is anything but secure.</w:t>
      </w:r>
      <w:r>
        <w:t xml:space="preserve"> It is an outlier in the international system—sovereign in practice, but not in name. </w:t>
      </w:r>
      <w:r w:rsidRPr="000D040B">
        <w:rPr>
          <w:rStyle w:val="StyleUnderline"/>
        </w:rPr>
        <w:t>China regards it as a renegade province and systematically seeks to isolate it from the rest of the world</w:t>
      </w:r>
      <w:r>
        <w:t xml:space="preserve">. </w:t>
      </w:r>
      <w:r w:rsidRPr="000D040B">
        <w:rPr>
          <w:rStyle w:val="StyleUnderline"/>
        </w:rPr>
        <w:t>More ominously, China has not renounced the use of military force to resolve the standoff</w:t>
      </w:r>
      <w:r>
        <w:t xml:space="preserve">. </w:t>
      </w:r>
      <w:r w:rsidRPr="000D040B">
        <w:rPr>
          <w:rStyle w:val="StyleUnderline"/>
        </w:rPr>
        <w:t>Thus, instead of being safe and secure, Taiwan’s 23.5 million citizens are forced to live in the shadow of unimaginable potential violence.</w:t>
      </w:r>
    </w:p>
    <w:p w:rsidR="006D6025" w:rsidRDefault="006D6025" w:rsidP="006D6025">
      <w:pPr>
        <w:rPr>
          <w:rStyle w:val="StyleUnderline"/>
        </w:rPr>
      </w:pPr>
      <w:r w:rsidRPr="000D040B">
        <w:rPr>
          <w:rStyle w:val="StyleUnderline"/>
        </w:rPr>
        <w:t>Whether or not China might someday attack Taiwan is a matter of much debate</w:t>
      </w:r>
      <w:r>
        <w:t xml:space="preserve">. </w:t>
      </w:r>
      <w:r w:rsidRPr="000D040B">
        <w:rPr>
          <w:rStyle w:val="StyleUnderline"/>
        </w:rPr>
        <w:t>Whether or not Taiwan should take steps to convince Chinese leaders that the costs of waging such a war will outweigh any possible benefits is not. The more war becomes unacceptably painful, the more likely both sides will endeavor to resolve their differences peacefully. In short, Taiwan must deter aggression.</w:t>
      </w:r>
    </w:p>
    <w:p w:rsidR="0087170D" w:rsidRDefault="0087170D" w:rsidP="0087170D">
      <w:pPr>
        <w:pStyle w:val="Heading2"/>
      </w:pPr>
      <w:r w:rsidRPr="0087170D">
        <w:t xml:space="preserve">Answer to Answer blocks </w:t>
      </w:r>
    </w:p>
    <w:p w:rsidR="00FF2331" w:rsidRDefault="00FF2331" w:rsidP="00FF2331">
      <w:pPr>
        <w:pStyle w:val="Heading3"/>
      </w:pPr>
      <w:r>
        <w:t xml:space="preserve">AT war inevitable – deterrence key </w:t>
      </w:r>
    </w:p>
    <w:p w:rsidR="00FF2331" w:rsidRDefault="00FF2331" w:rsidP="00FF2331">
      <w:pPr>
        <w:pStyle w:val="Heading4"/>
      </w:pPr>
      <w:r>
        <w:t xml:space="preserve">War is not inevitable – ROC signaling on deterrence key </w:t>
      </w:r>
    </w:p>
    <w:p w:rsidR="00FF2331" w:rsidRPr="007E150F" w:rsidRDefault="00FF2331" w:rsidP="00FF2331">
      <w:pPr>
        <w:rPr>
          <w:b/>
        </w:rPr>
      </w:pPr>
      <w:r w:rsidRPr="007E150F">
        <w:rPr>
          <w:b/>
        </w:rPr>
        <w:t>Hunzeker and Lanoszka, et al Center for Policy Studies, 2018</w:t>
      </w:r>
    </w:p>
    <w:p w:rsidR="00FF2331" w:rsidRDefault="00FF2331" w:rsidP="00FF2331">
      <w:r>
        <w:t xml:space="preserve">(Michael A. Hunzeker and Alexander Lanoszka “A QUESTION OF TIME:Enhancing Taiwan’s Conventional Deterrence Posture” Center for Policy Studies </w:t>
      </w:r>
      <w:r w:rsidRPr="007E150F">
        <w:t>NOVEMBER 2018</w:t>
      </w:r>
      <w:r>
        <w:t xml:space="preserve"> </w:t>
      </w:r>
      <w:hyperlink r:id="rId99" w:history="1">
        <w:r w:rsidRPr="00CD3A08">
          <w:rPr>
            <w:rStyle w:val="Hyperlink"/>
          </w:rPr>
          <w:t>http://csps.gmu.edu/a-question-of-time/</w:t>
        </w:r>
      </w:hyperlink>
      <w:r>
        <w:t xml:space="preserve"> accessed GDI-TM)</w:t>
      </w:r>
    </w:p>
    <w:p w:rsidR="00FF2331" w:rsidRDefault="00FF2331" w:rsidP="00FF2331">
      <w:r w:rsidRPr="00BC42C2">
        <w:rPr>
          <w:rStyle w:val="StyleUnderline"/>
        </w:rPr>
        <w:t>War is not inevitable. Indeed, cross-Strait relations even seemed to warm considerably</w:t>
      </w:r>
      <w:r w:rsidRPr="00BC42C2">
        <w:t xml:space="preserve"> from 2008 to 2016, a period in which Taiwan followed a policy of rapprochement under President Ma Ying-jiu and the Kuomintang (KMT). But </w:t>
      </w:r>
      <w:r w:rsidRPr="00BC42C2">
        <w:rPr>
          <w:rStyle w:val="StyleUnderline"/>
        </w:rPr>
        <w:t>tensions lingered beneath the veneer of reconciliation. Far from renouncing its right to use military force, China’s military buildup continued</w:t>
      </w:r>
      <w:r w:rsidRPr="00BC42C2">
        <w:t xml:space="preserve">. </w:t>
      </w:r>
      <w:r w:rsidRPr="00BC42C2">
        <w:rPr>
          <w:rStyle w:val="StyleUnderline"/>
        </w:rPr>
        <w:t>Meanwhile, across the Strait, a distinct and coherent national identity took form.</w:t>
      </w:r>
      <w:r>
        <w:t>5 The Democratic Progressive Party’s (</w:t>
      </w:r>
      <w:r w:rsidRPr="00BC42C2">
        <w:rPr>
          <w:rStyle w:val="StyleUnderline"/>
        </w:rPr>
        <w:t>DPP) return to power in 2016 shattered any misplaced faith that war had become unthinkable.</w:t>
      </w:r>
    </w:p>
    <w:p w:rsidR="00FF2331" w:rsidRDefault="00FF2331" w:rsidP="00FF2331">
      <w:r w:rsidRPr="00BC42C2">
        <w:rPr>
          <w:rStyle w:val="StyleUnderline"/>
        </w:rPr>
        <w:t>Whether China might one day choose to wage war against Taiwan is a matter of much debate and speculation. Whether Taiwan should take steps to convince Chinese leaders that the costs of waging such a war will outweigh any possible benefits is not. The more war becomes unacceptably painful, the more likely both sides will endeavor to resolve their differences peacefully</w:t>
      </w:r>
      <w:r>
        <w:t>.</w:t>
      </w:r>
    </w:p>
    <w:p w:rsidR="00FF2331" w:rsidRDefault="00FF2331" w:rsidP="00FF2331">
      <w:pPr>
        <w:pStyle w:val="Heading3"/>
      </w:pPr>
      <w:r>
        <w:t xml:space="preserve">AT focus on military = no solvency </w:t>
      </w:r>
    </w:p>
    <w:p w:rsidR="00FF2331" w:rsidRDefault="00FF2331" w:rsidP="00FF2331">
      <w:pPr>
        <w:pStyle w:val="Heading4"/>
      </w:pPr>
      <w:r>
        <w:t xml:space="preserve">Credible deterrence requires a focus on the military – unacceptable costs to adversary only way to deter </w:t>
      </w:r>
    </w:p>
    <w:p w:rsidR="00FF2331" w:rsidRPr="007E150F" w:rsidRDefault="00FF2331" w:rsidP="00FF2331">
      <w:pPr>
        <w:rPr>
          <w:b/>
        </w:rPr>
      </w:pPr>
      <w:r w:rsidRPr="007E150F">
        <w:rPr>
          <w:b/>
        </w:rPr>
        <w:t>Hunzeker and Lanoszka, et al Center for Policy Studies, 2018</w:t>
      </w:r>
    </w:p>
    <w:p w:rsidR="00FF2331" w:rsidRDefault="00FF2331" w:rsidP="00FF2331">
      <w:r>
        <w:t xml:space="preserve">(Michael A. Hunzeker and Alexander Lanoszka “A QUESTION OF TIME:Enhancing Taiwan’s Conventional Deterrence Posture” Center for Policy Studies </w:t>
      </w:r>
      <w:r w:rsidRPr="007E150F">
        <w:t>NOVEMBER 2018</w:t>
      </w:r>
      <w:r>
        <w:t xml:space="preserve"> </w:t>
      </w:r>
      <w:hyperlink r:id="rId100" w:history="1">
        <w:r w:rsidRPr="00CD3A08">
          <w:rPr>
            <w:rStyle w:val="Hyperlink"/>
          </w:rPr>
          <w:t>http://csps.gmu.edu/a-question-of-time/</w:t>
        </w:r>
      </w:hyperlink>
      <w:r>
        <w:t xml:space="preserve"> accessed GDI-TM)</w:t>
      </w:r>
    </w:p>
    <w:p w:rsidR="00FF2331" w:rsidRDefault="00FF2331" w:rsidP="00FF2331">
      <w:r w:rsidRPr="00725D7C">
        <w:rPr>
          <w:rStyle w:val="StyleUnderline"/>
        </w:rPr>
        <w:t>Our analysis also primarily focuses on military matters</w:t>
      </w:r>
      <w:r w:rsidRPr="00725D7C">
        <w:t xml:space="preserve">. We do not explore ways that Taiwan might leverage its diplomatic, economic, and informational assets to deter aggression. Nor do we suggest how Taiwan can counter China’s long-standing efforts to isolate it diplomatically and economically. </w:t>
      </w:r>
      <w:r w:rsidRPr="00725D7C">
        <w:rPr>
          <w:rStyle w:val="StyleUnderline"/>
        </w:rPr>
        <w:t>We recognize that emphasizing the military aspects of conventional deterrence limits our recommendations in important way</w:t>
      </w:r>
      <w:r w:rsidRPr="00725D7C">
        <w:t>s, not least because Taiwan must use all of its sources of national power to deter aggression</w:t>
      </w:r>
      <w:r w:rsidRPr="00725D7C">
        <w:rPr>
          <w:rStyle w:val="StyleUnderline"/>
        </w:rPr>
        <w:t>. Indeed, the fact that China has been slowly coercing Taiwan’s diplomatic allies and restricting its economic options poses an important challenge to Taiwan’s security.</w:t>
      </w:r>
      <w:r w:rsidRPr="00725D7C">
        <w:t xml:space="preserve"> Nevertheless, </w:t>
      </w:r>
      <w:r w:rsidRPr="00725D7C">
        <w:rPr>
          <w:rStyle w:val="StyleUnderline"/>
        </w:rPr>
        <w:t>we focus on military matters for two reasons</w:t>
      </w:r>
      <w:r w:rsidRPr="00725D7C">
        <w:t xml:space="preserve">. First, Taiwan’s </w:t>
      </w:r>
      <w:r w:rsidRPr="00725D7C">
        <w:rPr>
          <w:rStyle w:val="StyleUnderline"/>
        </w:rPr>
        <w:t>security environment is remarkably complex, and no single research project can plausibly address all possible challenges and opportunities</w:t>
      </w:r>
      <w:r w:rsidRPr="00725D7C">
        <w:t xml:space="preserve">.The old military adage that she who is strong everywhere is strong nowhere applies to policy research as well. Moreover, given our professional and academic backgrounds in national defense, we believe that focusing on our comparative area of expertise makes more sense. Second, </w:t>
      </w:r>
      <w:r w:rsidRPr="00725D7C">
        <w:rPr>
          <w:rStyle w:val="StyleUnderline"/>
        </w:rPr>
        <w:t>as useful as Taiwan’s nonmilitary tools can be—and as daunting as the nonmilitary threats to Taiwan’s security are—deterrence ultimately rests on the ability to credibly threaten unacceptable costs on your adversary so as to convince it not to use violence against you.</w:t>
      </w:r>
      <w:r w:rsidRPr="00725D7C">
        <w:t xml:space="preserve"> Thus, </w:t>
      </w:r>
      <w:r w:rsidRPr="00725D7C">
        <w:rPr>
          <w:rStyle w:val="StyleUnderline"/>
        </w:rPr>
        <w:t>military considerations must drive Taiwan’s conventional deterrence posture</w:t>
      </w:r>
      <w:r w:rsidRPr="00725D7C">
        <w:t>. That said, we recognize that even “pure” military factors do not operate in a vacuum. For this reason, in Chapter 6 we broaden our analysis to examine two important nonmilitary factors that are particularly relevant to Taiwan’s conventional deterrence posture: social resilience and national identity.</w:t>
      </w:r>
    </w:p>
    <w:p w:rsidR="00FF2331" w:rsidRDefault="00FF2331" w:rsidP="00FF2331">
      <w:pPr>
        <w:pStyle w:val="Heading3"/>
      </w:pPr>
      <w:r>
        <w:t>Methodology -</w:t>
      </w:r>
      <w:r w:rsidRPr="00387B29">
        <w:t xml:space="preserve"> Hunzeker and Lanoszka, et al</w:t>
      </w:r>
    </w:p>
    <w:p w:rsidR="00FF2331" w:rsidRDefault="00FF2331" w:rsidP="00FF2331">
      <w:pPr>
        <w:pStyle w:val="Heading4"/>
      </w:pPr>
      <w:r>
        <w:t xml:space="preserve">Multi-method approach to reach conclusions </w:t>
      </w:r>
    </w:p>
    <w:p w:rsidR="00FF2331" w:rsidRPr="007E150F" w:rsidRDefault="00FF2331" w:rsidP="00FF2331">
      <w:pPr>
        <w:rPr>
          <w:b/>
        </w:rPr>
      </w:pPr>
      <w:r w:rsidRPr="007E150F">
        <w:rPr>
          <w:b/>
        </w:rPr>
        <w:t>Hunzeker and Lanoszka, et al Center for Policy Studies, 2018</w:t>
      </w:r>
    </w:p>
    <w:p w:rsidR="00FF2331" w:rsidRDefault="00FF2331" w:rsidP="00FF2331">
      <w:r>
        <w:t xml:space="preserve">(Michael A. Hunzeker and Alexander Lanoszka “A QUESTION OF TIME:Enhancing Taiwan’s Conventional Deterrence Posture” Center for Policy Studies </w:t>
      </w:r>
      <w:r w:rsidRPr="007E150F">
        <w:t>NOVEMBER 2018</w:t>
      </w:r>
      <w:r>
        <w:t xml:space="preserve"> </w:t>
      </w:r>
      <w:hyperlink r:id="rId101" w:history="1">
        <w:r w:rsidRPr="00CD3A08">
          <w:rPr>
            <w:rStyle w:val="Hyperlink"/>
          </w:rPr>
          <w:t>http://csps.gmu.edu/a-question-of-time/</w:t>
        </w:r>
      </w:hyperlink>
      <w:r>
        <w:t xml:space="preserve"> accessed GDI-TM)</w:t>
      </w:r>
    </w:p>
    <w:p w:rsidR="00FF2331" w:rsidRDefault="00FF2331" w:rsidP="00FF2331">
      <w:r w:rsidRPr="00387B29">
        <w:t>Our team leveraged three methodological approaches to prepare this monograph</w:t>
      </w:r>
      <w:r w:rsidRPr="00387B29">
        <w:rPr>
          <w:rStyle w:val="StyleUnderline"/>
        </w:rPr>
        <w:t xml:space="preserve">. We first performed an extensive review of the historical and theoretical literatures on deterrence as well as the policy literature on Taiwan’s security challenges. </w:t>
      </w:r>
      <w:r w:rsidRPr="00387B29">
        <w:t xml:space="preserve">We then spent a week in Taipei </w:t>
      </w:r>
      <w:r w:rsidRPr="00387B29">
        <w:rPr>
          <w:rStyle w:val="StyleUnderline"/>
        </w:rPr>
        <w:t>conducting interviews with a wide range of subject matter experts, including elected office holders, high-ranking current and former government officials, military officers, defense analysts, and scholars</w:t>
      </w:r>
      <w:r w:rsidRPr="00387B29">
        <w:t xml:space="preserve">.13 Our interviews followed a </w:t>
      </w:r>
      <w:r w:rsidRPr="00387B29">
        <w:rPr>
          <w:rStyle w:val="StyleUnderline"/>
        </w:rPr>
        <w:t>semistructured format</w:t>
      </w:r>
      <w:r w:rsidRPr="00387B29">
        <w:t xml:space="preserve"> in which we used a standard set of prepared questions derived from our initial hypotheses to stimulate a broader, free-flowing discussion. Finally</w:t>
      </w:r>
      <w:r w:rsidRPr="00387B29">
        <w:rPr>
          <w:rStyle w:val="StyleUnderline"/>
        </w:rPr>
        <w:t>, we analyzed polling data on a wide range of issues related to identity, resolve, and threat perceptions</w:t>
      </w:r>
      <w:r w:rsidRPr="00387B29">
        <w:t>.</w:t>
      </w:r>
    </w:p>
    <w:p w:rsidR="00FF2331" w:rsidRPr="00387B29" w:rsidRDefault="00FF2331" w:rsidP="00FF2331">
      <w:r w:rsidRPr="00387B29">
        <w:t xml:space="preserve">Our primary goal is to stimulate further discussion. We believe our team has a unique perspective from which to approach this topic. </w:t>
      </w:r>
      <w:r w:rsidRPr="00387B29">
        <w:rPr>
          <w:rStyle w:val="StyleUnderline"/>
        </w:rPr>
        <w:t>Each of us is a security scholar and/or practitioner</w:t>
      </w:r>
      <w:r w:rsidRPr="00387B29">
        <w:t>. Nevertheless</w:t>
      </w:r>
      <w:r w:rsidRPr="00387B29">
        <w:rPr>
          <w:rStyle w:val="StyleUnderline"/>
        </w:rPr>
        <w:t>, prior to working on this project, none of us specialized on Taiwan and so did not start our research with a strong set of biases or preferences.</w:t>
      </w:r>
      <w:r w:rsidRPr="00387B29">
        <w:t xml:space="preserve"> Although there are certainly advantages approaching a topic with “fresh eyes,” we also recognize that we cannot hope to achieve the same level of depth, sophistication, and nuance as experts who have been working on these issues for decades. Thus, we encourage readers to see our analysis, arguments, and recommendations as our modest attempt to start a conversation, not to end one</w:t>
      </w:r>
      <w:r>
        <w:t>.</w:t>
      </w:r>
    </w:p>
    <w:p w:rsidR="00DA4CB7" w:rsidRDefault="00DA4CB7" w:rsidP="0087170D">
      <w:pPr>
        <w:pStyle w:val="Heading3"/>
      </w:pPr>
      <w:r>
        <w:t xml:space="preserve">AT plan greenlights Chinese invasion </w:t>
      </w:r>
    </w:p>
    <w:p w:rsidR="00DA4CB7" w:rsidRDefault="00DA4CB7" w:rsidP="00DA4CB7">
      <w:pPr>
        <w:pStyle w:val="Heading4"/>
      </w:pPr>
      <w:r>
        <w:t xml:space="preserve">Currently China focused on the grey zones – but this grey zones risk inevitable – ROC should accept the risk and structure their forces to fight an invasion not small scale incursions into their waters.  Escalation won’t occur from grey zones so cutting expensive programs to reinvest in appropriate systems </w:t>
      </w:r>
    </w:p>
    <w:p w:rsidR="00DA4CB7" w:rsidRPr="007E150F" w:rsidRDefault="00DA4CB7" w:rsidP="00DA4CB7">
      <w:pPr>
        <w:rPr>
          <w:b/>
        </w:rPr>
      </w:pPr>
      <w:r w:rsidRPr="007E150F">
        <w:rPr>
          <w:b/>
        </w:rPr>
        <w:t>Hunzeker and Lanoszka, et al Center for Policy Studies, 2018</w:t>
      </w:r>
    </w:p>
    <w:p w:rsidR="00DA4CB7" w:rsidRPr="009409A5" w:rsidRDefault="00DA4CB7" w:rsidP="00DA4CB7">
      <w:r>
        <w:t xml:space="preserve">(Michael A. Hunzeker and Alexander Lanoszka “A QUESTION OF TIME:Enhancing Taiwan’s Conventional Deterrence Posture” Center for Policy Studies </w:t>
      </w:r>
      <w:r w:rsidRPr="007E150F">
        <w:t>NOVEMBER 2018</w:t>
      </w:r>
      <w:r>
        <w:t xml:space="preserve"> </w:t>
      </w:r>
      <w:hyperlink r:id="rId102" w:history="1">
        <w:r w:rsidRPr="00CD3A08">
          <w:rPr>
            <w:rStyle w:val="Hyperlink"/>
          </w:rPr>
          <w:t>http://csps.gmu.edu/a-question-of-time/</w:t>
        </w:r>
      </w:hyperlink>
      <w:r>
        <w:t xml:space="preserve"> accessed GDI-TM)</w:t>
      </w:r>
    </w:p>
    <w:p w:rsidR="00DA4CB7" w:rsidRDefault="00DA4CB7" w:rsidP="00DA4CB7">
      <w:pPr>
        <w:rPr>
          <w:rStyle w:val="StyleUnderline"/>
        </w:rPr>
      </w:pPr>
      <w:r w:rsidRPr="009409A5">
        <w:t xml:space="preserve">Chapters 4 and 5 describe our alternative deterrence posture recommendations in detail. Chapter 4 identifies </w:t>
      </w:r>
      <w:r w:rsidRPr="009409A5">
        <w:rPr>
          <w:rStyle w:val="StyleUnderline"/>
        </w:rPr>
        <w:t xml:space="preserve">several reasons Taiwan should accept risk in the grey zone. First, threats arising from grey zone operations are not existential. </w:t>
      </w:r>
      <w:r w:rsidRPr="009409A5">
        <w:t xml:space="preserve">Second, </w:t>
      </w:r>
      <w:r w:rsidRPr="009409A5">
        <w:rPr>
          <w:rStyle w:val="StyleUnderline"/>
        </w:rPr>
        <w:t>China operates in the grey zone so as to avoid escalation. Completely eliminating the grey zone might well push China toward more aggressive options</w:t>
      </w:r>
      <w:r w:rsidRPr="009409A5">
        <w:t xml:space="preserve">. Third, </w:t>
      </w:r>
      <w:r w:rsidRPr="009409A5">
        <w:rPr>
          <w:rStyle w:val="StyleUnderline"/>
        </w:rPr>
        <w:t>Taiwan is well within the range of China’s long-range strike systems.</w:t>
      </w:r>
      <w:r w:rsidRPr="009409A5">
        <w:t xml:space="preserve"> The characteristics that make </w:t>
      </w:r>
      <w:r w:rsidRPr="009409A5">
        <w:rPr>
          <w:rStyle w:val="StyleUnderline"/>
        </w:rPr>
        <w:t>conventional ships and fighter jets valuable in grey zone contexts—high visibility and technological capability—become liabilities in a war because China will unquestionably target these weapons in the earliest stages of a conflict</w:t>
      </w:r>
      <w:r w:rsidRPr="009409A5">
        <w:t xml:space="preserve">. Moreover, </w:t>
      </w:r>
      <w:r w:rsidRPr="009409A5">
        <w:rPr>
          <w:rStyle w:val="StyleUnderline"/>
        </w:rPr>
        <w:t>because advanced conventional platforms are expensive, Taiwan cannot afford large numbers of them.</w:t>
      </w:r>
      <w:r w:rsidRPr="009409A5">
        <w:t xml:space="preserve"> As a result, </w:t>
      </w:r>
      <w:r w:rsidRPr="009409A5">
        <w:rPr>
          <w:rStyle w:val="StyleUnderline"/>
        </w:rPr>
        <w:t>China will find it relatively easy to locate, target, and destroy most of them before they can “get into action.”</w:t>
      </w:r>
      <w:r w:rsidRPr="009409A5">
        <w:t xml:space="preserve"> Chapter 4 </w:t>
      </w:r>
      <w:r w:rsidRPr="009409A5">
        <w:rPr>
          <w:rStyle w:val="StyleUnderline"/>
        </w:rPr>
        <w:t>concludes by identifying ways that Taiwan can rebalance its force to maintain “just enough” conventional capability to push back against grey zone operations</w:t>
      </w:r>
      <w:r w:rsidRPr="009409A5">
        <w:t xml:space="preserve">. </w:t>
      </w:r>
      <w:r w:rsidRPr="009409A5">
        <w:rPr>
          <w:rStyle w:val="StyleUnderline"/>
        </w:rPr>
        <w:t>Cutting investment in the Indigenous Defense Submarine (IDS) program, Aegis-like destroyers, and the amphibious shipping force will yield more resources to invest in truly asymmetric capabilities</w:t>
      </w:r>
      <w:r w:rsidRPr="009409A5">
        <w:t xml:space="preserve">. Ultimately, </w:t>
      </w:r>
      <w:r w:rsidRPr="009409A5">
        <w:rPr>
          <w:rStyle w:val="StyleUnderline"/>
        </w:rPr>
        <w:t>Taiwan is better off deterring a worst-case invasion—even if it means living with increased grey zone incursions—than the other way around</w:t>
      </w:r>
      <w:r w:rsidRPr="009409A5">
        <w:t xml:space="preserve">. And a </w:t>
      </w:r>
      <w:r w:rsidRPr="009409A5">
        <w:rPr>
          <w:rStyle w:val="StyleUnderline"/>
        </w:rPr>
        <w:t>military optimized to counter grey zone threats will be particularly vulnerable to an invasion scenario.</w:t>
      </w:r>
    </w:p>
    <w:p w:rsidR="00DA4CB7" w:rsidRPr="00DA4CB7" w:rsidRDefault="00DA4CB7" w:rsidP="00DA4CB7"/>
    <w:p w:rsidR="0087170D" w:rsidRDefault="0087170D" w:rsidP="0087170D">
      <w:pPr>
        <w:pStyle w:val="Heading3"/>
      </w:pPr>
      <w:r>
        <w:t xml:space="preserve">AT ROC doesn’t have the resources for good defense  </w:t>
      </w:r>
    </w:p>
    <w:p w:rsidR="0087170D" w:rsidRDefault="0087170D" w:rsidP="0087170D">
      <w:pPr>
        <w:pStyle w:val="Heading4"/>
      </w:pPr>
      <w:r>
        <w:t xml:space="preserve">Trilemma – self imposed lack of focused defense spending and lack of public consensus </w:t>
      </w:r>
    </w:p>
    <w:p w:rsidR="0087170D" w:rsidRPr="007E150F" w:rsidRDefault="0087170D" w:rsidP="0087170D">
      <w:pPr>
        <w:rPr>
          <w:b/>
        </w:rPr>
      </w:pPr>
      <w:r w:rsidRPr="007E150F">
        <w:rPr>
          <w:b/>
        </w:rPr>
        <w:t>Hunzeker and Lanoszka, et al Center for Policy Studies, 2018</w:t>
      </w:r>
    </w:p>
    <w:p w:rsidR="0087170D" w:rsidRDefault="0087170D" w:rsidP="0087170D">
      <w:r>
        <w:t xml:space="preserve">(Michael A. Hunzeker and Alexander Lanoszka “A QUESTION OF TIME:Enhancing Taiwan’s Conventional Deterrence Posture” Center for Policy Studies </w:t>
      </w:r>
      <w:r w:rsidRPr="007E150F">
        <w:t>NOVEMBER 2018</w:t>
      </w:r>
      <w:r>
        <w:t xml:space="preserve"> </w:t>
      </w:r>
      <w:hyperlink r:id="rId103" w:history="1">
        <w:r w:rsidRPr="00CD3A08">
          <w:rPr>
            <w:rStyle w:val="Hyperlink"/>
          </w:rPr>
          <w:t>http://csps.gmu.edu/a-question-of-time/</w:t>
        </w:r>
      </w:hyperlink>
      <w:r>
        <w:t xml:space="preserve"> accessed GDI-TM)</w:t>
      </w:r>
    </w:p>
    <w:p w:rsidR="0087170D" w:rsidRPr="00AB5E1E" w:rsidRDefault="0087170D" w:rsidP="0087170D">
      <w:pPr>
        <w:rPr>
          <w:rStyle w:val="StyleUnderline"/>
        </w:rPr>
      </w:pPr>
      <w:r w:rsidRPr="00AB5E1E">
        <w:rPr>
          <w:rStyle w:val="StyleUnderline"/>
        </w:rPr>
        <w:t>Taiwan’s deterrence trilemma is at least partially self-imposed</w:t>
      </w:r>
      <w:r w:rsidRPr="00AB5E1E">
        <w:t xml:space="preserve">. To be sure, it only exists because of the threat posed by China. Moreover, </w:t>
      </w:r>
      <w:r w:rsidRPr="00AB5E1E">
        <w:rPr>
          <w:rStyle w:val="StyleUnderline"/>
        </w:rPr>
        <w:t>economic trends mean Taiwan’s Armed Forces could never hope to maintain a clear-cut qualitative and quantitative advantage over China’s</w:t>
      </w:r>
      <w:r w:rsidRPr="00AB5E1E">
        <w:t xml:space="preserve">. That said, </w:t>
      </w:r>
      <w:r w:rsidRPr="00AB5E1E">
        <w:rPr>
          <w:rStyle w:val="StyleUnderline"/>
        </w:rPr>
        <w:t>Taiwan’s trilemma is more severe than it otherwise needs to be.There is a lack of domestic consensus regarding both China’s intentions and Taiwan’s resolve, which manifests itself in relatively low levels of defense spending</w:t>
      </w:r>
      <w:r w:rsidRPr="00AB5E1E">
        <w:t>. Taiwan must of course balance defense expenditures against other important forms of government spending. As painful as it is to make tradeoffs among defense, healthcare, education, and retirement benefits, budget decisions nonetheless reflect the underlying will—and priorities—of the people</w:t>
      </w:r>
      <w:r w:rsidRPr="00AB5E1E">
        <w:rPr>
          <w:rStyle w:val="StyleUnderline"/>
        </w:rPr>
        <w:t>. The fact is that Taiwan’s voters are deeply divided as to the scope and scale of the threat that they face</w:t>
      </w:r>
      <w:r w:rsidRPr="00AB5E1E">
        <w:t xml:space="preserve">. </w:t>
      </w:r>
      <w:r w:rsidRPr="00AB5E1E">
        <w:rPr>
          <w:rStyle w:val="StyleUnderline"/>
        </w:rPr>
        <w:t>Many think that China will never attack because it has more pressing goals; because it knows it can use diplomacy and economics to achieve unification; or because it believes a war with Taiwan would destroy the very thing it wants to acquire. Others worry that a robust defense posture will provoke China instead of deterring it</w:t>
      </w:r>
      <w:r w:rsidRPr="00AB5E1E">
        <w:t xml:space="preserve">. And most problematic, </w:t>
      </w:r>
      <w:r w:rsidRPr="00AB5E1E">
        <w:rPr>
          <w:rStyle w:val="StyleUnderline"/>
        </w:rPr>
        <w:t>some seem to question Taiwan’s willingness to fight</w:t>
      </w:r>
      <w:r w:rsidRPr="00AB5E1E">
        <w:t xml:space="preserve">. For all of these reasons, </w:t>
      </w:r>
      <w:r w:rsidRPr="00AB5E1E">
        <w:rPr>
          <w:rStyle w:val="StyleUnderline"/>
        </w:rPr>
        <w:t>Taiwan’s constrained defense budget—and the deterrence trilemma it generates—is the result of public opinion and not underlying structural or macroeconomic realities.</w:t>
      </w:r>
    </w:p>
    <w:p w:rsidR="0087170D" w:rsidRPr="0087170D" w:rsidRDefault="0087170D" w:rsidP="0087170D"/>
    <w:p w:rsidR="00AA5AC4" w:rsidRDefault="00A1050C" w:rsidP="00A1050C">
      <w:pPr>
        <w:pStyle w:val="Heading1"/>
      </w:pPr>
      <w:r>
        <w:t>Cooperation</w:t>
      </w:r>
      <w:r w:rsidR="00A3718E">
        <w:t xml:space="preserve">/Relations </w:t>
      </w:r>
      <w:r>
        <w:t xml:space="preserve">Advantage Version </w:t>
      </w:r>
    </w:p>
    <w:p w:rsidR="002F319C" w:rsidRDefault="002F319C" w:rsidP="002243A6">
      <w:pPr>
        <w:pStyle w:val="Heading2"/>
      </w:pPr>
      <w:r>
        <w:t>1ac</w:t>
      </w:r>
    </w:p>
    <w:p w:rsidR="00E077EC" w:rsidRPr="0020515A" w:rsidRDefault="00E077EC" w:rsidP="00E077EC">
      <w:pPr>
        <w:pStyle w:val="Heading4"/>
      </w:pPr>
      <w:r w:rsidRPr="0020515A">
        <w:t xml:space="preserve">Contention 1 – The Status Quo Trump administration is increasing the frequency of arms sales to Taiwan, reversing previous policies to bundle arms sales in order to minimize reaction from China.  </w:t>
      </w:r>
    </w:p>
    <w:p w:rsidR="00E077EC" w:rsidRPr="0020515A" w:rsidRDefault="00E077EC" w:rsidP="00E077EC">
      <w:pPr>
        <w:rPr>
          <w:b/>
        </w:rPr>
      </w:pPr>
      <w:r w:rsidRPr="0020515A">
        <w:rPr>
          <w:b/>
        </w:rPr>
        <w:t>Wong and Edmondson, 2019</w:t>
      </w:r>
    </w:p>
    <w:p w:rsidR="00E077EC" w:rsidRPr="0020515A" w:rsidRDefault="00E077EC" w:rsidP="00E077EC">
      <w:r w:rsidRPr="0020515A">
        <w:t xml:space="preserve">(Edward and Catie “Trump Administration Plans to Sell More Than $2 Billion of Arms to Taiwan” NYT, June 6 2019 </w:t>
      </w:r>
      <w:hyperlink r:id="rId104" w:history="1">
        <w:r w:rsidRPr="0020515A">
          <w:rPr>
            <w:rStyle w:val="Hyperlink"/>
          </w:rPr>
          <w:t>https://www.nytimes.com/2019/06/06/us/politics/trump-taiwan-arms-sale.html</w:t>
        </w:r>
      </w:hyperlink>
      <w:r w:rsidRPr="0020515A">
        <w:t xml:space="preserve"> accessed GDI-TM) </w:t>
      </w:r>
    </w:p>
    <w:p w:rsidR="00E077EC" w:rsidRPr="0020515A" w:rsidRDefault="00E077EC" w:rsidP="00E077EC">
      <w:r w:rsidRPr="0020515A">
        <w:rPr>
          <w:rStyle w:val="StyleUnderline"/>
        </w:rPr>
        <w:t>Arms packages to Taiwan have grown in cost in recent years, in part because of technological advancement</w:t>
      </w:r>
      <w:r w:rsidRPr="0020515A">
        <w:t>. During the Obama administration, the costliest package was approved in 2011. Almost the entire amount of that $5.8 billion package consisted of upgrades to an aging fleet of F-16’s that Taiwan had bought in 1992. Taiwan had requested a new batch of five dozen F-16’s, but did not get them.</w:t>
      </w:r>
    </w:p>
    <w:p w:rsidR="00E077EC" w:rsidRPr="0020515A" w:rsidRDefault="00E077EC" w:rsidP="00E077EC">
      <w:pPr>
        <w:rPr>
          <w:u w:val="single"/>
        </w:rPr>
      </w:pPr>
      <w:r w:rsidRPr="0020515A">
        <w:rPr>
          <w:rStyle w:val="StyleUnderline"/>
        </w:rPr>
        <w:t>President Trump has made trade the centerpiece of the relationship</w:t>
      </w:r>
      <w:r w:rsidRPr="0020515A">
        <w:t xml:space="preserve"> between the United States and China, </w:t>
      </w:r>
      <w:r w:rsidRPr="0020515A">
        <w:rPr>
          <w:rStyle w:val="StyleUnderline"/>
        </w:rPr>
        <w:t>but his top Asia policy officials are also focused on the military rivalry. The United States has previously approved two weapons deals with Taiwan during Mr. Trump’s presidency, one two years ago for $1.4 billion and another last year for $330 million.</w:t>
      </w:r>
    </w:p>
    <w:p w:rsidR="00E077EC" w:rsidRPr="0020515A" w:rsidRDefault="00E077EC" w:rsidP="00E077EC">
      <w:r w:rsidRPr="0020515A">
        <w:rPr>
          <w:rStyle w:val="StyleUnderline"/>
        </w:rPr>
        <w:t xml:space="preserve">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w:t>
      </w:r>
      <w:r w:rsidRPr="0020515A">
        <w:t>as the United States does with other countries.</w:t>
      </w:r>
    </w:p>
    <w:p w:rsidR="00E077EC" w:rsidRPr="0020515A" w:rsidRDefault="00E077EC" w:rsidP="00E077EC">
      <w:pPr>
        <w:pStyle w:val="Heading4"/>
      </w:pPr>
      <w:r w:rsidRPr="0020515A">
        <w:t xml:space="preserve">This change in policy has symbolic but not military value – and part of a broader pro-Taiwan stance of the Trump administration </w:t>
      </w:r>
    </w:p>
    <w:p w:rsidR="00E077EC" w:rsidRPr="0020515A" w:rsidRDefault="00E077EC" w:rsidP="00E077EC">
      <w:pPr>
        <w:rPr>
          <w:rStyle w:val="Style13ptBold"/>
        </w:rPr>
      </w:pPr>
      <w:r w:rsidRPr="0020515A">
        <w:rPr>
          <w:rStyle w:val="Style13ptBold"/>
        </w:rPr>
        <w:t>Marlow and Ellis, writers for Bloomberg politics, 2019</w:t>
      </w:r>
    </w:p>
    <w:p w:rsidR="00E077EC" w:rsidRPr="0020515A" w:rsidRDefault="00E077EC" w:rsidP="00E077EC">
      <w:r w:rsidRPr="0020515A">
        <w:t xml:space="preserve">(Iain and Samson, “Trump’s Sale of F-16 Jets to Taiwan Is Making China Nervous,” Bloomberg, 3/20/19, </w:t>
      </w:r>
      <w:hyperlink r:id="rId105" w:history="1">
        <w:r w:rsidRPr="0020515A">
          <w:rPr>
            <w:rStyle w:val="Hyperlink"/>
          </w:rPr>
          <w:t>https://www.bloomberg.com/news/articles/2019-03-30/trump-s-sale-of-40-year-old-fighter-jets-is-making-china-nervous accessed 7/8/19</w:t>
        </w:r>
      </w:hyperlink>
      <w:r w:rsidRPr="0020515A">
        <w:t xml:space="preserve"> GDI-JEM)</w:t>
      </w:r>
    </w:p>
    <w:p w:rsidR="00E077EC" w:rsidRPr="0020515A" w:rsidRDefault="00E077EC" w:rsidP="00E077EC">
      <w:pPr>
        <w:rPr>
          <w:rStyle w:val="StyleUnderline"/>
        </w:rPr>
      </w:pPr>
      <w:r w:rsidRPr="0020515A">
        <w:rPr>
          <w:rStyle w:val="StyleUnderline"/>
        </w:rPr>
        <w:t>The U.S. may finally sell Taiwan the warplanes it has sought for more than a decade to defend against China. Their arrival would deal more of a political shock than a military blow to Beijing.</w:t>
      </w:r>
    </w:p>
    <w:p w:rsidR="00E077EC" w:rsidRPr="0020515A" w:rsidRDefault="00E077EC" w:rsidP="00E077EC">
      <w:pPr>
        <w:rPr>
          <w:rStyle w:val="StyleUnderline"/>
        </w:rPr>
      </w:pPr>
      <w:r w:rsidRPr="0020515A">
        <w:rPr>
          <w:rStyle w:val="StyleUnderline"/>
        </w:rPr>
        <w:t xml:space="preserve">Trump administration officials have given tacit approval to Taipei’s request to buy more than 60 </w:t>
      </w:r>
      <w:hyperlink r:id="rId106" w:tgtFrame="_blank" w:tooltip="Bloomberg Quote" w:history="1">
        <w:r w:rsidRPr="0020515A">
          <w:rPr>
            <w:rStyle w:val="StyleUnderline"/>
          </w:rPr>
          <w:t>Lockheed Martin Corp.</w:t>
        </w:r>
      </w:hyperlink>
      <w:r w:rsidRPr="0020515A">
        <w:rPr>
          <w:rStyle w:val="StyleUnderline"/>
        </w:rPr>
        <w:t xml:space="preserve"> F-16s</w:t>
      </w:r>
      <w:r w:rsidRPr="0020515A">
        <w:t xml:space="preserve">, </w:t>
      </w:r>
      <w:hyperlink r:id="rId107" w:tgtFrame="_blank" w:tooltip="China Protests Possible Trump Move to Sell F-16s to Taiwan" w:history="1">
        <w:r w:rsidRPr="0020515A">
          <w:rPr>
            <w:rStyle w:val="Hyperlink"/>
          </w:rPr>
          <w:t>according</w:t>
        </w:r>
      </w:hyperlink>
      <w:r w:rsidRPr="0020515A">
        <w:t xml:space="preserve"> to people familiar with the matter, setting the stage for the first such deal since 1992. </w:t>
      </w:r>
      <w:r w:rsidRPr="0020515A">
        <w:rPr>
          <w:rStyle w:val="StyleUnderline"/>
        </w:rPr>
        <w:t>While a few dozen fighter jets would hardly tip the military balance against the increasingly powerful Chinese military, it would signal a new American willingness to back the democratically run island.</w:t>
      </w:r>
    </w:p>
    <w:p w:rsidR="00E077EC" w:rsidRPr="0020515A" w:rsidRDefault="00E077EC" w:rsidP="00E077EC">
      <w:r w:rsidRPr="0020515A">
        <w:rPr>
          <w:rStyle w:val="StyleUnderline"/>
        </w:rPr>
        <w:t xml:space="preserve">“For Beijing, it would be a huge shock,” </w:t>
      </w:r>
      <w:r w:rsidRPr="0020515A">
        <w:t xml:space="preserve">said </w:t>
      </w:r>
      <w:hyperlink r:id="rId108" w:anchor=".XJ3tSCj7Q2x" w:tgtFrame="_blank" w:tooltip="Link to Website" w:history="1">
        <w:r w:rsidRPr="0020515A">
          <w:rPr>
            <w:rStyle w:val="Hyperlink"/>
          </w:rPr>
          <w:t>Wu Shang-su</w:t>
        </w:r>
      </w:hyperlink>
      <w:r w:rsidRPr="0020515A">
        <w:t xml:space="preserve">, a research fellow at the S. Rajaratnam School of International Studies in Singapore. “But </w:t>
      </w:r>
      <w:r w:rsidRPr="0020515A">
        <w:rPr>
          <w:rStyle w:val="StyleUnderline"/>
        </w:rPr>
        <w:t>it would be more of a political shock than a military shock. It would be, ‘Oh, the U.S. doesn’t care how we feel.’ It would be more of a symbolic or emotional issue.”</w:t>
      </w:r>
    </w:p>
    <w:p w:rsidR="00E077EC" w:rsidRPr="0020515A" w:rsidRDefault="00E077EC" w:rsidP="00E077EC">
      <w:r w:rsidRPr="0020515A">
        <w:rPr>
          <w:rStyle w:val="StyleUnderline"/>
        </w:rPr>
        <w:t xml:space="preserve">The potential sale is among </w:t>
      </w:r>
      <w:hyperlink r:id="rId109" w:tgtFrame="_blank" w:tooltip="China Protests Possible Trump Move to Sell F-16s to Taiwan" w:history="1">
        <w:r w:rsidRPr="0020515A">
          <w:rPr>
            <w:rStyle w:val="StyleUnderline"/>
          </w:rPr>
          <w:t>several gestures</w:t>
        </w:r>
      </w:hyperlink>
      <w:r w:rsidRPr="0020515A">
        <w:rPr>
          <w:rStyle w:val="StyleUnderline"/>
        </w:rPr>
        <w:t xml:space="preserve"> of U.S. support for Taiwan in recent months</w:t>
      </w:r>
      <w:r w:rsidRPr="0020515A">
        <w:t xml:space="preserve">, even as President Donald Trump and Chinese counterpart Xi Jinping near a deal to end the costly </w:t>
      </w:r>
      <w:hyperlink r:id="rId110" w:tgtFrame="_blank" w:tooltip="China’s Tropical Talk-Fest Highlights Reform Pace Amid Trade War" w:history="1">
        <w:r w:rsidRPr="0020515A">
          <w:rPr>
            <w:rStyle w:val="Hyperlink"/>
          </w:rPr>
          <w:t>trade war</w:t>
        </w:r>
      </w:hyperlink>
      <w:r w:rsidRPr="0020515A">
        <w:t xml:space="preserve">. </w:t>
      </w:r>
      <w:r w:rsidRPr="0020515A">
        <w:rPr>
          <w:rStyle w:val="StyleUnderline"/>
        </w:rPr>
        <w:t>The U.S. also sailed a warship through the Taiwan Strait and accommodated President Tsai Ing-wen’s stopover in Hawaii last week</w:t>
      </w:r>
      <w:r w:rsidRPr="0020515A">
        <w:t>, drawing protests from China, which denounced the moves as “extremely dangerous.”</w:t>
      </w:r>
    </w:p>
    <w:p w:rsidR="00E077EC" w:rsidRPr="0020515A" w:rsidRDefault="00E077EC" w:rsidP="00E077EC"/>
    <w:p w:rsidR="00E077EC" w:rsidRDefault="00E077EC" w:rsidP="00E077EC">
      <w:pPr>
        <w:pStyle w:val="Heading4"/>
        <w:rPr>
          <w:rStyle w:val="Style13ptBold"/>
          <w:b/>
        </w:rPr>
      </w:pPr>
      <w:r>
        <w:rPr>
          <w:rStyle w:val="Style13ptBold"/>
          <w:b/>
        </w:rPr>
        <w:t xml:space="preserve">Contention 2 – Constructive relations </w:t>
      </w:r>
    </w:p>
    <w:p w:rsidR="00E077EC" w:rsidRPr="0020515A" w:rsidRDefault="00E077EC" w:rsidP="00E077EC">
      <w:pPr>
        <w:pStyle w:val="Heading4"/>
        <w:rPr>
          <w:rStyle w:val="Style13ptBold"/>
          <w:b/>
        </w:rPr>
      </w:pPr>
      <w:r>
        <w:rPr>
          <w:rStyle w:val="Style13ptBold"/>
          <w:b/>
        </w:rPr>
        <w:t xml:space="preserve">First, </w:t>
      </w:r>
      <w:r w:rsidRPr="0020515A">
        <w:rPr>
          <w:rStyle w:val="Style13ptBold"/>
          <w:b/>
        </w:rPr>
        <w:t xml:space="preserve">Arms sales hurt bilateral relations </w:t>
      </w:r>
    </w:p>
    <w:p w:rsidR="00E077EC" w:rsidRPr="0020515A" w:rsidRDefault="00E077EC" w:rsidP="00E077EC">
      <w:pPr>
        <w:rPr>
          <w:rStyle w:val="Style13ptBold"/>
          <w:b w:val="0"/>
          <w:sz w:val="22"/>
        </w:rPr>
      </w:pPr>
      <w:r w:rsidRPr="0020515A">
        <w:rPr>
          <w:rStyle w:val="Style13ptBold"/>
        </w:rPr>
        <w:t xml:space="preserve">Al Jazeera 19 </w:t>
      </w:r>
      <w:r w:rsidRPr="0020515A">
        <w:rPr>
          <w:rStyle w:val="Style13ptBold"/>
          <w:b w:val="0"/>
        </w:rPr>
        <w:t xml:space="preserve">(Al Jazeera is an independent news organization funded in part by the Qatari government. “China concern after Taiwan confirms US arms purchase request.” </w:t>
      </w:r>
      <w:hyperlink r:id="rId111" w:history="1">
        <w:r w:rsidRPr="0020515A">
          <w:rPr>
            <w:rStyle w:val="Hyperlink"/>
          </w:rPr>
          <w:t>https://www.aljazeera.com/news/2019/06/china-concern-taiwan-confirms-arms-purchase-request-190606065452370.html Accessed 7/2/19</w:t>
        </w:r>
      </w:hyperlink>
      <w:r w:rsidRPr="0020515A">
        <w:t>, GDI-MTK)</w:t>
      </w:r>
    </w:p>
    <w:p w:rsidR="00E077EC" w:rsidRDefault="00B20C54" w:rsidP="00E077EC">
      <w:pPr>
        <w:rPr>
          <w:u w:val="single"/>
        </w:rPr>
      </w:pPr>
      <w:hyperlink r:id="rId112" w:history="1">
        <w:r w:rsidR="00E077EC" w:rsidRPr="0020515A">
          <w:rPr>
            <w:rStyle w:val="Hyperlink"/>
            <w:u w:val="single"/>
          </w:rPr>
          <w:t>China</w:t>
        </w:r>
      </w:hyperlink>
      <w:r w:rsidR="00E077EC" w:rsidRPr="0020515A">
        <w:rPr>
          <w:u w:val="single"/>
        </w:rPr>
        <w:t xml:space="preserve"> has expressed serious concern after </w:t>
      </w:r>
      <w:hyperlink r:id="rId113" w:history="1">
        <w:r w:rsidR="00E077EC" w:rsidRPr="0020515A">
          <w:rPr>
            <w:rStyle w:val="Hyperlink"/>
            <w:u w:val="single"/>
          </w:rPr>
          <w:t>Taiwan</w:t>
        </w:r>
      </w:hyperlink>
      <w:r w:rsidR="00E077EC" w:rsidRPr="0020515A">
        <w:rPr>
          <w:u w:val="single"/>
        </w:rPr>
        <w:t xml:space="preserve"> confirmed a request to purchase more than 100 tanks, as well as air defence and anti-tank missile systems, from the </w:t>
      </w:r>
      <w:hyperlink r:id="rId114" w:history="1">
        <w:r w:rsidR="00E077EC" w:rsidRPr="0020515A">
          <w:rPr>
            <w:rStyle w:val="Hyperlink"/>
            <w:u w:val="single"/>
          </w:rPr>
          <w:t>United States</w:t>
        </w:r>
      </w:hyperlink>
      <w:r w:rsidR="00E077EC" w:rsidRPr="0020515A">
        <w:rPr>
          <w:u w:val="single"/>
        </w:rPr>
        <w:t xml:space="preserve">. </w:t>
      </w:r>
      <w:r w:rsidR="00E077EC" w:rsidRPr="0020515A">
        <w:rPr>
          <w:sz w:val="16"/>
          <w:szCs w:val="16"/>
        </w:rPr>
        <w:t xml:space="preserve">The confirmation on Thursday by Taiwan's defence ministry came after reports said the US could soon give the green light to sales of tanks and weapons to Taiwan worth more than $2bn. In a statement, the ministry said it had submitted a letter of request for 108 M1A2 Abrams tanks, 1,240 TOW anti-armour missiles, 409 Javelin anti-tank missiles and 250 Stinger man-portable air defence systems. The request was proceeding "as normal", it said. It was not clear when the official request had been issued, after which the US has 120 days to respond. Reports have also said Taiwan was seeking 66 additional F-16 fighter jets in the most advanced "V'' configuration. </w:t>
      </w:r>
      <w:r w:rsidR="00E077EC" w:rsidRPr="0020515A">
        <w:rPr>
          <w:sz w:val="16"/>
        </w:rPr>
        <w:t xml:space="preserve">Later on Thursday, </w:t>
      </w:r>
      <w:r w:rsidR="00E077EC" w:rsidRPr="0020515A">
        <w:rPr>
          <w:u w:val="single"/>
        </w:rPr>
        <w:t>the Chinese foreign ministry said it was seriously concerned about US arms sales to self-ruled Taiwan, which China regards as part of its territory to be brought under its control by force if necessary</w:t>
      </w:r>
      <w:r w:rsidR="00E077EC" w:rsidRPr="0020515A">
        <w:rPr>
          <w:sz w:val="16"/>
        </w:rPr>
        <w:t xml:space="preserve">. Geng Shuang, a ministry spokesman, told a daily news briefing in Beijing that </w:t>
      </w:r>
      <w:r w:rsidR="00E077EC" w:rsidRPr="0020515A">
        <w:rPr>
          <w:u w:val="single"/>
        </w:rPr>
        <w:t xml:space="preserve">China called on the US to stop arms sales to Taiwan to avoid harming bilateral ties. </w:t>
      </w:r>
      <w:r w:rsidR="00E077EC" w:rsidRPr="0020515A">
        <w:rPr>
          <w:sz w:val="16"/>
        </w:rPr>
        <w:t xml:space="preserve">The developments come as </w:t>
      </w:r>
      <w:r w:rsidR="00E077EC" w:rsidRPr="0020515A">
        <w:rPr>
          <w:u w:val="single"/>
        </w:rPr>
        <w:t xml:space="preserve">China and the US are engaged in an increasingly acrimonious </w:t>
      </w:r>
      <w:hyperlink r:id="rId115" w:history="1">
        <w:r w:rsidR="00E077EC" w:rsidRPr="0020515A">
          <w:rPr>
            <w:rStyle w:val="Hyperlink"/>
            <w:u w:val="single"/>
          </w:rPr>
          <w:t>battle over trade</w:t>
        </w:r>
      </w:hyperlink>
      <w:r w:rsidR="00E077EC" w:rsidRPr="0020515A">
        <w:rPr>
          <w:u w:val="single"/>
        </w:rPr>
        <w:t xml:space="preserve"> and technology</w:t>
      </w:r>
      <w:r w:rsidR="00E077EC" w:rsidRPr="0020515A">
        <w:rPr>
          <w:sz w:val="16"/>
        </w:rPr>
        <w:t xml:space="preserve">. Washington has imposed up to 25 percent tariffs on $250bn in imports from China and is preparing to increase import duties on another $300bn. </w:t>
      </w:r>
      <w:r w:rsidR="00E077EC" w:rsidRPr="0020515A">
        <w:rPr>
          <w:u w:val="single"/>
        </w:rPr>
        <w:t>Beijing has responded by imposing tariffs on $60bn worth of US products, which went into effect on June 1.</w:t>
      </w:r>
    </w:p>
    <w:p w:rsidR="00E077EC" w:rsidRDefault="00E077EC" w:rsidP="00E077EC">
      <w:pPr>
        <w:pStyle w:val="Heading4"/>
      </w:pPr>
      <w:r w:rsidRPr="009358AF">
        <w:t xml:space="preserve">US arms sales to Taiwan further intensifies US-China tension </w:t>
      </w:r>
    </w:p>
    <w:p w:rsidR="00E077EC" w:rsidRPr="009358AF" w:rsidRDefault="00E077EC" w:rsidP="00E077EC">
      <w:r>
        <w:t xml:space="preserve">*assumes June arms sales </w:t>
      </w:r>
    </w:p>
    <w:p w:rsidR="00E077EC" w:rsidRDefault="00E077EC" w:rsidP="00E077EC">
      <w:pPr>
        <w:rPr>
          <w:rStyle w:val="Style13ptBold"/>
        </w:rPr>
      </w:pPr>
      <w:r>
        <w:rPr>
          <w:rStyle w:val="Style13ptBold"/>
        </w:rPr>
        <w:t>Lopez, senior finance correspondent for Business Insider, 2019</w:t>
      </w:r>
    </w:p>
    <w:p w:rsidR="00E077EC" w:rsidRDefault="00E077EC" w:rsidP="00E077EC">
      <w:r w:rsidRPr="00D34FEF">
        <w:t>(Linette, “Forget the trade war — a bigger conflict between the US and China is playing out right under our noses,”</w:t>
      </w:r>
      <w:r>
        <w:t xml:space="preserve"> Business Insider, 6/11/19, </w:t>
      </w:r>
      <w:hyperlink r:id="rId116" w:history="1">
        <w:r w:rsidRPr="00826D2D">
          <w:rPr>
            <w:rStyle w:val="Hyperlink"/>
          </w:rPr>
          <w:t>https://www.businessinsider.com/us-arms-sales-to-taiwan-bigger-threat-to-us-china-relations accessed 7/1/9</w:t>
        </w:r>
      </w:hyperlink>
      <w:r>
        <w:t xml:space="preserve">  GDI-JEM)</w:t>
      </w:r>
    </w:p>
    <w:p w:rsidR="00E077EC" w:rsidRPr="0020515A" w:rsidRDefault="00E077EC" w:rsidP="00E077EC">
      <w:pPr>
        <w:spacing w:before="100" w:beforeAutospacing="1" w:after="100" w:afterAutospacing="1"/>
        <w:rPr>
          <w:u w:val="single"/>
        </w:rPr>
      </w:pPr>
      <w:r w:rsidRPr="009358AF">
        <w:rPr>
          <w:sz w:val="16"/>
        </w:rPr>
        <w:t xml:space="preserve">The world has its eye on the trade war between the US and China, but </w:t>
      </w:r>
      <w:r w:rsidRPr="00B6716B">
        <w:rPr>
          <w:rStyle w:val="StyleUnderline"/>
        </w:rPr>
        <w:t>a more dangerous confrontation between the two nations is playing out in the background: the worsening disagreement over the "One China" policy.</w:t>
      </w:r>
      <w:r>
        <w:rPr>
          <w:rStyle w:val="StyleUnderline"/>
        </w:rPr>
        <w:t xml:space="preserve"> </w:t>
      </w:r>
      <w:r w:rsidRPr="009358AF">
        <w:rPr>
          <w:sz w:val="16"/>
        </w:rPr>
        <w:t xml:space="preserve">Last week, </w:t>
      </w:r>
      <w:hyperlink r:id="rId117" w:history="1">
        <w:r w:rsidRPr="00B6716B">
          <w:rPr>
            <w:rStyle w:val="StyleUnderline"/>
          </w:rPr>
          <w:t>Reuters</w:t>
        </w:r>
      </w:hyperlink>
      <w:r w:rsidRPr="00B6716B">
        <w:rPr>
          <w:rStyle w:val="StyleUnderline"/>
        </w:rPr>
        <w:t xml:space="preserve"> reported that Washington was on its way to approving $2 billion worth of arms sales to Taiwan. </w:t>
      </w:r>
      <w:r w:rsidRPr="009358AF">
        <w:rPr>
          <w:sz w:val="16"/>
        </w:rPr>
        <w:t xml:space="preserve">The move indicates </w:t>
      </w:r>
      <w:r w:rsidRPr="00B6716B">
        <w:rPr>
          <w:rStyle w:val="StyleUnderline"/>
        </w:rPr>
        <w:t>the Trump administration isn't trying to create an atmosphere conducive to trade negotiations and suggests that disputes between the US and China are more likely headed toward escalation than resolution.</w:t>
      </w:r>
      <w:r>
        <w:rPr>
          <w:rStyle w:val="StyleUnderline"/>
        </w:rPr>
        <w:t xml:space="preserve"> </w:t>
      </w:r>
      <w:r w:rsidRPr="00B6716B">
        <w:rPr>
          <w:rStyle w:val="StyleUnderline"/>
        </w:rPr>
        <w:t>"Taiwan is the thing the Chinese care most about hands down,"</w:t>
      </w:r>
      <w:r w:rsidRPr="009358AF">
        <w:rPr>
          <w:sz w:val="16"/>
        </w:rPr>
        <w:t xml:space="preserve"> said Susan Thornton, a former assistant US secretary of state for East Asian and Pacific affairs. "</w:t>
      </w:r>
      <w:r w:rsidRPr="00B6716B">
        <w:rPr>
          <w:rStyle w:val="StyleUnderline"/>
        </w:rPr>
        <w:t>Anything where the US is interfering with Taiwan hits a national third rail."</w:t>
      </w:r>
      <w:r>
        <w:rPr>
          <w:rStyle w:val="StyleUnderline"/>
        </w:rPr>
        <w:t xml:space="preserve"> </w:t>
      </w:r>
      <w:r w:rsidRPr="00B6716B">
        <w:rPr>
          <w:rStyle w:val="StyleUnderline"/>
        </w:rPr>
        <w:t>The One China policy — under which the US acknowledges China's claim that Taiwan is not an independent nation but rather a part of China, without taking a side — was developed during the Nixon administration to improve US-China</w:t>
      </w:r>
      <w:r w:rsidRPr="009358AF">
        <w:rPr>
          <w:sz w:val="16"/>
        </w:rPr>
        <w:t xml:space="preserve"> relations. The idea is central to China's identity as a modern world power, and since President Donald Trump took office the US has challenged that notion repeatedly. Despite protests from Beijing, </w:t>
      </w:r>
      <w:r w:rsidRPr="00415279">
        <w:rPr>
          <w:rStyle w:val="StyleUnderline"/>
        </w:rPr>
        <w:t xml:space="preserve">Trump signed the </w:t>
      </w:r>
      <w:hyperlink r:id="rId118" w:history="1">
        <w:r w:rsidRPr="00415279">
          <w:rPr>
            <w:rStyle w:val="StyleUnderline"/>
          </w:rPr>
          <w:t>Taiwan Travel Act</w:t>
        </w:r>
      </w:hyperlink>
      <w:r w:rsidRPr="00415279">
        <w:rPr>
          <w:rStyle w:val="StyleUnderline"/>
        </w:rPr>
        <w:t>, legislation permitting high-level talks between US and Taiwanese officials,</w:t>
      </w:r>
      <w:r w:rsidRPr="009358AF">
        <w:rPr>
          <w:sz w:val="16"/>
        </w:rPr>
        <w:t xml:space="preserve"> last year. In May, the US national security adviser, </w:t>
      </w:r>
      <w:hyperlink r:id="rId119" w:history="1">
        <w:r w:rsidRPr="009358AF">
          <w:rPr>
            <w:rStyle w:val="Hyperlink"/>
            <w:sz w:val="16"/>
          </w:rPr>
          <w:t>John Bolton, met with David Lee</w:t>
        </w:r>
      </w:hyperlink>
      <w:r w:rsidRPr="009358AF">
        <w:rPr>
          <w:sz w:val="16"/>
        </w:rPr>
        <w:t xml:space="preserve">, one of Taiwan's top security officials. This meeting came just after Taiwan renamed its unofficial embassy in Washington the Taiwan Council for US Affairs. The old name, the Coordination Council for </w:t>
      </w:r>
      <w:r w:rsidRPr="009358AF">
        <w:rPr>
          <w:rStyle w:val="intexthighlight"/>
          <w:sz w:val="16"/>
        </w:rPr>
        <w:t>North American</w:t>
      </w:r>
      <w:r w:rsidRPr="009358AF">
        <w:rPr>
          <w:sz w:val="16"/>
        </w:rPr>
        <w:t xml:space="preserve"> Affairs, neglected to mention Taiwan or the US. </w:t>
      </w:r>
      <w:r w:rsidRPr="00B6716B">
        <w:rPr>
          <w:rStyle w:val="StyleUnderline"/>
        </w:rPr>
        <w:t>The Trump administration has also sold arms to Taiwan before, as have previous administrations, but this $2 billion arms sale digs at a delicate wound during a delicate time</w:t>
      </w:r>
      <w:r w:rsidRPr="00415279">
        <w:rPr>
          <w:rStyle w:val="StyleUnderline"/>
        </w:rPr>
        <w:t xml:space="preserve">. It's a big sale, even in a world where weapons are becoming more and more expensive. </w:t>
      </w:r>
      <w:r w:rsidRPr="009358AF">
        <w:rPr>
          <w:sz w:val="16"/>
        </w:rPr>
        <w:t>And though it does not include the US's top fighter jets</w:t>
      </w:r>
      <w:r w:rsidRPr="000B4171">
        <w:t>, it is sure to antagonize Beijing before the G20 meeting at the end of the month in Osaka, Japan, where US and Chinese heads of state are expected to meet.</w:t>
      </w:r>
      <w:r w:rsidRPr="00B6716B">
        <w:rPr>
          <w:rStyle w:val="StyleUnderline"/>
        </w:rPr>
        <w:t xml:space="preserve"> </w:t>
      </w:r>
    </w:p>
    <w:p w:rsidR="00E077EC" w:rsidRPr="0020515A" w:rsidRDefault="00E077EC" w:rsidP="00E077EC">
      <w:pPr>
        <w:pStyle w:val="Heading4"/>
      </w:pPr>
      <w:r w:rsidRPr="0020515A">
        <w:rPr>
          <w:u w:val="single"/>
        </w:rPr>
        <w:t xml:space="preserve">And before you read your alt causes, </w:t>
      </w:r>
      <w:r w:rsidRPr="0020515A">
        <w:t xml:space="preserve">Despite other gestures of support for, arms sale core issue in US China relations – connections to broader Taiwan issues </w:t>
      </w:r>
    </w:p>
    <w:p w:rsidR="00E077EC" w:rsidRPr="0020515A" w:rsidRDefault="00E077EC" w:rsidP="00E077EC">
      <w:pPr>
        <w:rPr>
          <w:rStyle w:val="Style13ptBold"/>
        </w:rPr>
      </w:pPr>
      <w:r w:rsidRPr="0020515A">
        <w:rPr>
          <w:rStyle w:val="Style13ptBold"/>
        </w:rPr>
        <w:t>Kok, director of the China, East Asia and United States Program at the EastWest Institute , and Firestein, vice president for the Strategic Trust-Building Initiative, 2013</w:t>
      </w:r>
    </w:p>
    <w:p w:rsidR="00E077EC" w:rsidRPr="0020515A" w:rsidRDefault="00E077EC" w:rsidP="00E077EC">
      <w:r w:rsidRPr="0020515A">
        <w:t xml:space="preserve">(Piin-Fen and David J., “THREADING THE NEEDLE,”  EastWest Institute, March 2013, </w:t>
      </w:r>
      <w:hyperlink r:id="rId120" w:history="1">
        <w:r w:rsidRPr="0020515A">
          <w:rPr>
            <w:rStyle w:val="Hyperlink"/>
          </w:rPr>
          <w:t>https://www.eastwest.ngo/sites/default/files/TAS%20Final%20%2528ISSUU%20VERSION%209_17_2013%2529.pdf</w:t>
        </w:r>
      </w:hyperlink>
      <w:r w:rsidRPr="0020515A">
        <w:t xml:space="preserve"> accessed 7/7/19 GDI-JEM)</w:t>
      </w:r>
    </w:p>
    <w:p w:rsidR="00E077EC" w:rsidRPr="0020515A" w:rsidRDefault="00E077EC" w:rsidP="00E077EC">
      <w:pPr>
        <w:rPr>
          <w:rStyle w:val="StyleUnderline"/>
        </w:rPr>
      </w:pPr>
      <w:r w:rsidRPr="0020515A">
        <w:t xml:space="preserve">Aside from its obvious impor-tance for Taiwan, </w:t>
      </w:r>
      <w:r w:rsidRPr="0020515A">
        <w:rPr>
          <w:rStyle w:val="Emphasis"/>
        </w:rPr>
        <w:t>the Taiwan arms sale issue is important in the context of U.S.-China relations;</w:t>
      </w:r>
      <w:r w:rsidRPr="0020515A">
        <w:t xml:space="preserve"> </w:t>
      </w:r>
      <w:r w:rsidRPr="0020515A">
        <w:rPr>
          <w:rStyle w:val="StyleUnderline"/>
        </w:rPr>
        <w:t>it matters.</w:t>
      </w:r>
    </w:p>
    <w:p w:rsidR="00E077EC" w:rsidRPr="0020515A" w:rsidRDefault="00E077EC" w:rsidP="00E077EC">
      <w:pPr>
        <w:rPr>
          <w:rStyle w:val="StyleUnderline"/>
        </w:rPr>
      </w:pPr>
      <w:r w:rsidRPr="0020515A">
        <w:rPr>
          <w:rStyle w:val="StyleUnderline"/>
        </w:rPr>
        <w:t>Though this conclusion may sound obvious,</w:t>
      </w:r>
      <w:r w:rsidRPr="0020515A">
        <w:t xml:space="preserve"> we have found, </w:t>
      </w:r>
      <w:r w:rsidRPr="0020515A">
        <w:rPr>
          <w:rStyle w:val="StyleUnderline"/>
        </w:rPr>
        <w:t>in the course of our consul-tations, that U.S. and Chinese views often diverge on this very basic point to surpris-ing degrees.</w:t>
      </w:r>
      <w:r w:rsidRPr="0020515A">
        <w:t xml:space="preserve"> </w:t>
      </w:r>
      <w:r w:rsidRPr="0020515A">
        <w:rPr>
          <w:rStyle w:val="Emphasis"/>
        </w:rPr>
        <w:t>The Chinese regard the Taiwan arms sales issue as “the core issue” in U.S.-China relations</w:t>
      </w:r>
      <w:r w:rsidRPr="0020515A">
        <w:t xml:space="preserve">; it goes directly to China’s paramount, existential concerns: namely, those of sovereignty, territorial integrity and, in a sense, </w:t>
      </w:r>
      <w:r w:rsidRPr="0020515A">
        <w:rPr>
          <w:rStyle w:val="StyleUnderline"/>
        </w:rPr>
        <w:t>China’s national dignity. Taiwan is of existential importance to China, and U.S. arms sales to Taiwan touch upon existential issues for China</w:t>
      </w:r>
      <w:r w:rsidRPr="0020515A">
        <w:t>. U</w:t>
      </w:r>
      <w:r w:rsidRPr="0020515A">
        <w:rPr>
          <w:rStyle w:val="StyleUnderline"/>
        </w:rPr>
        <w:t>.S. policymakers, in con-trast, do not generally ascribe the same level of importance to the issue.</w:t>
      </w:r>
    </w:p>
    <w:p w:rsidR="00E077EC" w:rsidRPr="0020515A" w:rsidRDefault="00E077EC" w:rsidP="00E077EC">
      <w:pPr>
        <w:rPr>
          <w:u w:val="single"/>
        </w:rPr>
      </w:pPr>
      <w:r w:rsidRPr="0020515A">
        <w:t xml:space="preserve">Though U.S. officials recognize that China views U.S. arms sales to Taiwan as of profound importance, </w:t>
      </w:r>
      <w:r w:rsidRPr="0020515A">
        <w:rPr>
          <w:rStyle w:val="StyleUnderline"/>
        </w:rPr>
        <w:t>they themselves seem to regard the U.S. sale of arms to Taiwan as a non-issue from the U.S. perspective—it is only an issue because the Chinese see it as such</w:t>
      </w:r>
      <w:r w:rsidRPr="0020515A">
        <w:t>. To U.S. officials, t</w:t>
      </w:r>
      <w:r w:rsidRPr="0020515A">
        <w:rPr>
          <w:rStyle w:val="StyleUnderline"/>
        </w:rPr>
        <w:t>he Taiwan arms sales issue is more an irritant, a problem to be addressed and managed at such times as the Chinese make an issue of it. These diverging assessments of the importance of the issue are one of the reasons little progress has been made on it in recent decades.</w:t>
      </w:r>
    </w:p>
    <w:p w:rsidR="00E077EC" w:rsidRPr="008378EB" w:rsidRDefault="00E077EC" w:rsidP="00E077EC">
      <w:pPr>
        <w:pStyle w:val="Heading4"/>
      </w:pPr>
      <w:r w:rsidRPr="008378EB">
        <w:t>Arms sales increase conflict where conditions for conflict exist – the region primed for conflicts make arms sales uniquely impactful</w:t>
      </w:r>
    </w:p>
    <w:p w:rsidR="00E077EC" w:rsidRDefault="00E077EC" w:rsidP="00E077EC">
      <w:r w:rsidRPr="005B6892">
        <w:rPr>
          <w:b/>
          <w:bCs/>
          <w:sz w:val="26"/>
          <w:szCs w:val="26"/>
        </w:rPr>
        <w:t>Thrall 18</w:t>
      </w:r>
      <w:r>
        <w:t xml:space="preserve"> (Trevor,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“Arms Sales: Pouring Gas on the Fires of Conflict”, The Cato Institute, 7-2-18, https://www.cato.org/blog/arms-sales-pouring-gas-fires-conflict, Accessed 7-5-19, GDI-AHZ)</w:t>
      </w:r>
    </w:p>
    <w:p w:rsidR="00E077EC" w:rsidRDefault="00E077EC" w:rsidP="00E077EC">
      <w:r w:rsidRPr="00225A31">
        <w:rPr>
          <w:rStyle w:val="StyleUnderline"/>
        </w:rPr>
        <w:t>Do arms sales cause war?</w:t>
      </w:r>
      <w:r>
        <w:t xml:space="preserve"> Or do wars cause arms sales? Critics of arms sales often argue that </w:t>
      </w:r>
      <w:r w:rsidRPr="00225A31">
        <w:rPr>
          <w:rStyle w:val="StyleUnderline"/>
        </w:rPr>
        <w:t>selling weapons abroad fuels conflict. And indeed, one can point to one or more sides using American weapons in many recent conflicts including Syria, Yemen, and Iraq.</w:t>
      </w:r>
      <w:r>
        <w:t xml:space="preserve"> Skeptics argue, on the other hand, that weapons don’t start the fire and that conflicts would arise whether or arms exporters like the United States sell weapons abroad.</w:t>
      </w:r>
    </w:p>
    <w:p w:rsidR="00E077EC" w:rsidRDefault="00E077EC" w:rsidP="00E077EC">
      <w:r>
        <w:t xml:space="preserve">The debate has important implications for foreign policy. If selling or transferring weapons abroad makes conflict more likely, or intensifies conflicts already in process, then the United States should rethink its long-held policy of selling weapons to pretty much any nation that wants them. If, on the other hand, arms sales have no impact on conflict or make conflict less likely, then the Trump administration’s intention of expanding arms sales should be seen as a positive move. </w:t>
      </w:r>
    </w:p>
    <w:p w:rsidR="00E077EC" w:rsidRPr="005B6892" w:rsidRDefault="00E077EC" w:rsidP="00E077EC">
      <w:pPr>
        <w:rPr>
          <w:u w:val="single"/>
        </w:rPr>
      </w:pPr>
      <w:r>
        <w:t xml:space="preserve">As it turns out, several academic studies have looked at this question. </w:t>
      </w:r>
      <w:r w:rsidRPr="00225A31">
        <w:rPr>
          <w:rStyle w:val="StyleUnderline"/>
        </w:rPr>
        <w:t>The primary conclusion</w:t>
      </w:r>
      <w:r>
        <w:t xml:space="preserve"> of these works is that </w:t>
      </w:r>
      <w:r w:rsidRPr="005B6892">
        <w:rPr>
          <w:u w:val="single"/>
        </w:rPr>
        <w:t>although arms sales do not create conflicts out of thin air, they do make conflict more likely when the conditions for conflict are already present.</w:t>
      </w:r>
    </w:p>
    <w:p w:rsidR="00E077EC" w:rsidRPr="00F20D49" w:rsidRDefault="00E077EC" w:rsidP="00E077EC">
      <w:pPr>
        <w:rPr>
          <w:u w:val="single"/>
        </w:rPr>
      </w:pPr>
      <w:r>
        <w:t xml:space="preserve">The basic logic behind this conclusion is fairly straightforward and has been noted in the academic literature for some time. </w:t>
      </w:r>
      <w:r w:rsidRPr="00225A31">
        <w:t>In a 1998 article, “Arms Transfer Dependence and Foreign Policy Conflict,”</w:t>
      </w:r>
      <w:r w:rsidRPr="00F20D49">
        <w:rPr>
          <w:u w:val="single"/>
        </w:rPr>
        <w:t xml:space="preserve"> David Kinsella argues that states that enjoy a steady flow of arms – especially from multiple countries – tend to pursue more aggressive foreign policies.</w:t>
      </w:r>
      <w:r>
        <w:t xml:space="preserve"> </w:t>
      </w:r>
      <w:r w:rsidRPr="00F20D49">
        <w:rPr>
          <w:u w:val="single"/>
        </w:rPr>
        <w:t>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w:t>
      </w:r>
      <w:r>
        <w:t xml:space="preserve"> Using case studies from Israel, Egypt, Syria, Iran, Iraq, India, Pakistan, Ethiopia, and Somalia Kinsella finds that, </w:t>
      </w:r>
      <w:r w:rsidRPr="00F20D49">
        <w:rPr>
          <w:u w:val="single"/>
        </w:rPr>
        <w:t>when a country has more than one weapons supplier, arms sales drastically increase the chances of conflict.</w:t>
      </w:r>
    </w:p>
    <w:p w:rsidR="00E077EC" w:rsidRPr="00225A31" w:rsidRDefault="00E077EC" w:rsidP="00E077EC">
      <w:pPr>
        <w:rPr>
          <w:rStyle w:val="StyleUnderline"/>
        </w:rPr>
      </w:pPr>
      <w:r>
        <w:t xml:space="preserve">In their 2002 article, “The Arms Trade and the Incidence of Political Violence in Sub-Saharan Africa, 1967-97,” Cassady </w:t>
      </w:r>
      <w:r w:rsidRPr="00225A31">
        <w:rPr>
          <w:rStyle w:val="StyleUnderline"/>
        </w:rPr>
        <w:t>Craft and</w:t>
      </w:r>
      <w:r>
        <w:t xml:space="preserve"> Joseph </w:t>
      </w:r>
      <w:r w:rsidRPr="00225A31">
        <w:rPr>
          <w:rStyle w:val="StyleUnderline"/>
        </w:rPr>
        <w:t>Smaldone identify another mechanism by which arms sales can fuel conflict. They find that autocratic governments importing weapons are more likely to use those weapons to oppress/mistreat/kill their own citizens since they now have a greater coercive capability.</w:t>
      </w:r>
      <w:r>
        <w:rPr>
          <w:rStyle w:val="StyleUnderline"/>
        </w:rPr>
        <w:t>&gt;</w:t>
      </w:r>
    </w:p>
    <w:p w:rsidR="00E077EC" w:rsidRPr="0020515A" w:rsidRDefault="00E077EC" w:rsidP="00E077EC">
      <w:pPr>
        <w:pStyle w:val="Heading4"/>
      </w:pPr>
      <w:r>
        <w:t xml:space="preserve">The </w:t>
      </w:r>
      <w:r w:rsidRPr="0020515A">
        <w:t xml:space="preserve">risk of miscalculation rising – breakdown of communication undermines checks on conflict escalation </w:t>
      </w:r>
    </w:p>
    <w:p w:rsidR="00E077EC" w:rsidRPr="0020515A" w:rsidRDefault="00E077EC" w:rsidP="00E077EC">
      <w:r w:rsidRPr="0020515A">
        <w:rPr>
          <w:rStyle w:val="Style13ptBold"/>
        </w:rPr>
        <w:t>Hass</w:t>
      </w:r>
      <w:r w:rsidRPr="0020515A">
        <w:t xml:space="preserve">, David M. Rubenstein Fellow of Foreign Policy, Center for East Asia Policy Studies, </w:t>
      </w:r>
      <w:r w:rsidRPr="0020515A">
        <w:rPr>
          <w:rStyle w:val="Style13ptBold"/>
        </w:rPr>
        <w:t>2019</w:t>
      </w:r>
      <w:r w:rsidRPr="0020515A">
        <w:t xml:space="preserve"> </w:t>
      </w:r>
    </w:p>
    <w:p w:rsidR="00E077EC" w:rsidRPr="0020515A" w:rsidRDefault="00E077EC" w:rsidP="00E077EC">
      <w:r w:rsidRPr="0020515A">
        <w:t xml:space="preserve">(Ryan, “Cross-Strait risks are rising and need to be managed.” Brookings, 4/22/19, </w:t>
      </w:r>
      <w:hyperlink r:id="rId121" w:history="1">
        <w:r w:rsidRPr="0020515A">
          <w:rPr>
            <w:rStyle w:val="Hyperlink"/>
          </w:rPr>
          <w:t>https://www.brookings.edu/opinions/cross-strait-risks-are-rising-and-need-to-be-managed/</w:t>
        </w:r>
      </w:hyperlink>
      <w:r w:rsidRPr="0020515A">
        <w:t>, Accessed 7/1/19, GDI - JMoore)</w:t>
      </w:r>
    </w:p>
    <w:p w:rsidR="00E077EC" w:rsidRPr="0020515A" w:rsidRDefault="00E077EC" w:rsidP="00E077EC">
      <w:pPr>
        <w:rPr>
          <w:rStyle w:val="StyleUnderline"/>
        </w:rPr>
      </w:pPr>
      <w:r w:rsidRPr="0020515A">
        <w:rPr>
          <w:sz w:val="16"/>
        </w:rPr>
        <w:t xml:space="preserve">In other words, </w:t>
      </w:r>
      <w:r w:rsidRPr="0020515A">
        <w:rPr>
          <w:rStyle w:val="StyleUnderline"/>
        </w:rPr>
        <w:t xml:space="preserve">Washington, Taipei, and Beijing are falling into an </w:t>
      </w:r>
      <w:r w:rsidRPr="0020515A">
        <w:rPr>
          <w:rStyle w:val="Emphasis"/>
        </w:rPr>
        <w:t>action-reaction cycle on cross-Strait issues</w:t>
      </w:r>
      <w:r w:rsidRPr="0020515A">
        <w:rPr>
          <w:sz w:val="16"/>
        </w:rPr>
        <w:t xml:space="preserve">, even as they disagree on who is the initiator of this cycle. This is occurring at a time when </w:t>
      </w:r>
      <w:r w:rsidRPr="0020515A">
        <w:rPr>
          <w:rStyle w:val="StyleUnderline"/>
        </w:rPr>
        <w:t>there is under-developed muscle memory at senior levels in all three capitals for managing cross-Strait tensions, U.S.-China relations are severely strained, and cross-Strait relations are becoming more contested in more domains.</w:t>
      </w:r>
    </w:p>
    <w:p w:rsidR="00E077EC" w:rsidRPr="0020515A" w:rsidRDefault="00E077EC" w:rsidP="00E077EC">
      <w:pPr>
        <w:rPr>
          <w:rStyle w:val="StyleUnderline"/>
        </w:rPr>
      </w:pPr>
      <w:r w:rsidRPr="0020515A">
        <w:rPr>
          <w:sz w:val="16"/>
        </w:rPr>
        <w:t xml:space="preserve">On top of that, </w:t>
      </w:r>
      <w:r w:rsidRPr="0020515A">
        <w:rPr>
          <w:rStyle w:val="StyleUnderline"/>
        </w:rPr>
        <w:t>we are entering a dangerous period for resolve-testing behavior.</w:t>
      </w:r>
      <w:r w:rsidRPr="0020515A">
        <w:rPr>
          <w:sz w:val="16"/>
        </w:rPr>
        <w:t xml:space="preserve"> </w:t>
      </w:r>
      <w:r w:rsidRPr="0020515A">
        <w:rPr>
          <w:rStyle w:val="StyleUnderline"/>
        </w:rPr>
        <w:t xml:space="preserve">As elections approach in Taiwan </w:t>
      </w:r>
      <w:r w:rsidRPr="0020515A">
        <w:rPr>
          <w:sz w:val="16"/>
        </w:rPr>
        <w:t xml:space="preserve">in January 2020 </w:t>
      </w:r>
      <w:r w:rsidRPr="0020515A">
        <w:rPr>
          <w:rStyle w:val="StyleUnderline"/>
        </w:rPr>
        <w:t xml:space="preserve">and </w:t>
      </w:r>
      <w:r w:rsidRPr="0020515A">
        <w:rPr>
          <w:sz w:val="16"/>
        </w:rPr>
        <w:t xml:space="preserve">in </w:t>
      </w:r>
      <w:r w:rsidRPr="0020515A">
        <w:rPr>
          <w:rStyle w:val="StyleUnderline"/>
        </w:rPr>
        <w:t xml:space="preserve">the United States </w:t>
      </w:r>
      <w:r w:rsidRPr="0020515A">
        <w:rPr>
          <w:sz w:val="16"/>
        </w:rPr>
        <w:t xml:space="preserve">in November 2020, </w:t>
      </w:r>
      <w:r w:rsidRPr="0020515A">
        <w:rPr>
          <w:rStyle w:val="StyleUnderline"/>
        </w:rPr>
        <w:t>there may be shrinking political space for moderation in response to perceived Chinese provocations.</w:t>
      </w:r>
    </w:p>
    <w:p w:rsidR="00E077EC" w:rsidRPr="0020515A" w:rsidRDefault="00E077EC" w:rsidP="00E077EC">
      <w:pPr>
        <w:rPr>
          <w:sz w:val="16"/>
        </w:rPr>
      </w:pPr>
      <w:r w:rsidRPr="0020515A">
        <w:rPr>
          <w:sz w:val="16"/>
        </w:rPr>
        <w:t xml:space="preserve">All this is occurring at a time when </w:t>
      </w:r>
      <w:r w:rsidRPr="0020515A">
        <w:rPr>
          <w:rStyle w:val="Emphasis"/>
        </w:rPr>
        <w:t>there are atrophying channels of communication between Beijing and Washington and Taipei</w:t>
      </w:r>
      <w:r w:rsidRPr="0020515A">
        <w:rPr>
          <w:rStyle w:val="StyleUnderline"/>
        </w:rPr>
        <w:t xml:space="preserve">, respectively, </w:t>
      </w:r>
      <w:r w:rsidRPr="0020515A">
        <w:rPr>
          <w:rStyle w:val="Emphasis"/>
        </w:rPr>
        <w:t>on cross-Strait issues.</w:t>
      </w:r>
      <w:r w:rsidRPr="0020515A">
        <w:rPr>
          <w:rStyle w:val="StyleUnderline"/>
        </w:rPr>
        <w:t xml:space="preserve"> </w:t>
      </w:r>
      <w:r w:rsidRPr="0020515A">
        <w:rPr>
          <w:sz w:val="16"/>
        </w:rPr>
        <w:t>Some of this is due to Beijing’s reflexive dismissal of Tsai’s initial offers of reassurance, and its preference for punishment over genuine efforts to bridge differences, including by freezing official channels for cross-Strait communication. In the U.S.-China context, the primary channels that previously were used to manage cross-Strait tensions — in-depth conversations at the presidential level and in the Strategic Security Dialogue — are no longer available.</w:t>
      </w:r>
    </w:p>
    <w:p w:rsidR="00E077EC" w:rsidRPr="0020515A" w:rsidRDefault="00E077EC" w:rsidP="00E077EC">
      <w:pPr>
        <w:rPr>
          <w:sz w:val="16"/>
        </w:rPr>
      </w:pPr>
      <w:r w:rsidRPr="0020515A">
        <w:rPr>
          <w:sz w:val="16"/>
        </w:rPr>
        <w:t xml:space="preserve">As a consequence, </w:t>
      </w:r>
      <w:r w:rsidRPr="0020515A">
        <w:rPr>
          <w:rStyle w:val="StyleUnderline"/>
        </w:rPr>
        <w:t xml:space="preserve">all three sides have a less granular understanding of each other’s sensitivities. In the absence of an ability to clarify the meaning of events, all sides will face a bias toward assuming the worst intentions of the other’s actions, which risks leading to </w:t>
      </w:r>
      <w:r w:rsidRPr="0020515A">
        <w:rPr>
          <w:rStyle w:val="Emphasis"/>
        </w:rPr>
        <w:t>exaggerated threat assessments of the other.</w:t>
      </w:r>
      <w:r w:rsidRPr="0020515A">
        <w:rPr>
          <w:rStyle w:val="StyleUnderline"/>
        </w:rPr>
        <w:t xml:space="preserve"> </w:t>
      </w:r>
      <w:r w:rsidRPr="0020515A">
        <w:rPr>
          <w:sz w:val="16"/>
        </w:rPr>
        <w:t>A case in point is Beijing’s interpretation of recent U.S. Congressional resolutions, which reflect the political views of members of Congress and do not require the Trump administration to take specific actions, yet are treated by Beijing as substantively significant.</w:t>
      </w:r>
    </w:p>
    <w:p w:rsidR="00E077EC" w:rsidRDefault="00E077EC" w:rsidP="00E077EC">
      <w:pPr>
        <w:rPr>
          <w:rStyle w:val="Emphasis"/>
        </w:rPr>
      </w:pPr>
      <w:r w:rsidRPr="0020515A">
        <w:rPr>
          <w:sz w:val="16"/>
        </w:rPr>
        <w:t xml:space="preserve">Taken together, </w:t>
      </w:r>
      <w:r w:rsidRPr="0020515A">
        <w:rPr>
          <w:rStyle w:val="StyleUnderline"/>
        </w:rPr>
        <w:t>these are the types of ingredients that could spark a crisis that nobody wants, but that nobody feels they could avoid.</w:t>
      </w:r>
      <w:r w:rsidRPr="0020515A">
        <w:rPr>
          <w:sz w:val="16"/>
        </w:rPr>
        <w:t xml:space="preserve"> While the risk of deliberate military conflict remains low given the catastrophic consequences of any such action, </w:t>
      </w:r>
      <w:r w:rsidRPr="0020515A">
        <w:rPr>
          <w:rStyle w:val="Emphasis"/>
        </w:rPr>
        <w:t>the risk of an unplanned incident leading to unintended escalation is rising.</w:t>
      </w:r>
    </w:p>
    <w:p w:rsidR="00E077EC" w:rsidRDefault="00E077EC" w:rsidP="00E077EC">
      <w:pPr>
        <w:pStyle w:val="Heading4"/>
      </w:pPr>
      <w:r w:rsidRPr="0020515A">
        <w:t>And escalation</w:t>
      </w:r>
      <w:r>
        <w:rPr>
          <w:rStyle w:val="Emphasis"/>
        </w:rPr>
        <w:t xml:space="preserve"> </w:t>
      </w:r>
      <w:r w:rsidRPr="008013B8">
        <w:t xml:space="preserve">US China military conflict goes nuclear </w:t>
      </w:r>
      <w:r>
        <w:t xml:space="preserve">– no assurances of limited conventional war </w:t>
      </w:r>
    </w:p>
    <w:p w:rsidR="00E077EC" w:rsidRDefault="00E077EC" w:rsidP="00E077EC">
      <w:r w:rsidRPr="008013B8">
        <w:rPr>
          <w:rStyle w:val="Style13ptBold"/>
        </w:rPr>
        <w:t>Talmadge</w:t>
      </w:r>
      <w:r>
        <w:t xml:space="preserve">, </w:t>
      </w:r>
      <w:r w:rsidRPr="008013B8">
        <w:t>Associate Professor of Security Studies at the Edmund A. Walsh School of Foreign Service at Georgetown University</w:t>
      </w:r>
      <w:r>
        <w:t xml:space="preserve">, </w:t>
      </w:r>
      <w:r w:rsidRPr="008013B8">
        <w:rPr>
          <w:rStyle w:val="Style13ptBold"/>
        </w:rPr>
        <w:t>2018</w:t>
      </w:r>
      <w:r>
        <w:t xml:space="preserve"> </w:t>
      </w:r>
    </w:p>
    <w:p w:rsidR="00E077EC" w:rsidRPr="008013B8" w:rsidRDefault="00E077EC" w:rsidP="00E077EC">
      <w:r>
        <w:t>(Caitlin, “</w:t>
      </w:r>
      <w:r w:rsidRPr="008013B8">
        <w:t>Beijing’s Nuclear Option</w:t>
      </w:r>
      <w:r>
        <w:t xml:space="preserve">.” Foreign Affairs, November/December 2018, </w:t>
      </w:r>
      <w:hyperlink r:id="rId122" w:history="1">
        <w:r w:rsidRPr="00E76E83">
          <w:rPr>
            <w:rStyle w:val="Hyperlink"/>
          </w:rPr>
          <w:t>https://www.foreignaffairs.com/articles/china/2018-10-15/beijings-nuclear-option</w:t>
        </w:r>
      </w:hyperlink>
      <w:r>
        <w:t>, Accessed 7/3/19, GDI – JMoore)</w:t>
      </w:r>
    </w:p>
    <w:p w:rsidR="00E077EC" w:rsidRPr="008013B8" w:rsidRDefault="00E077EC" w:rsidP="00E077EC">
      <w:pPr>
        <w:rPr>
          <w:sz w:val="16"/>
        </w:rPr>
      </w:pPr>
      <w:r w:rsidRPr="008013B8">
        <w:rPr>
          <w:sz w:val="16"/>
        </w:rPr>
        <w:t xml:space="preserve">A war between the two countries remains unlikely, but </w:t>
      </w:r>
      <w:r w:rsidRPr="00DE082C">
        <w:rPr>
          <w:rStyle w:val="StyleUnderline"/>
        </w:rPr>
        <w:t>the prospect of a military confrontation</w:t>
      </w:r>
      <w:r w:rsidRPr="008013B8">
        <w:rPr>
          <w:sz w:val="16"/>
        </w:rPr>
        <w:t>—</w:t>
      </w:r>
      <w:r w:rsidRPr="00DE082C">
        <w:rPr>
          <w:rStyle w:val="StyleUnderline"/>
        </w:rPr>
        <w:t>resulting</w:t>
      </w:r>
      <w:r w:rsidRPr="008013B8">
        <w:rPr>
          <w:sz w:val="16"/>
        </w:rPr>
        <w:t xml:space="preserve">, for example, </w:t>
      </w:r>
      <w:r w:rsidRPr="00DE082C">
        <w:rPr>
          <w:rStyle w:val="StyleUnderline"/>
        </w:rPr>
        <w:t>from a Chinese campaign against Taiwan—no longer seems as implausible as it once did.</w:t>
      </w:r>
      <w:r w:rsidRPr="008013B8">
        <w:rPr>
          <w:sz w:val="16"/>
        </w:rPr>
        <w:t xml:space="preserve"> And </w:t>
      </w:r>
      <w:r w:rsidRPr="008013B8">
        <w:rPr>
          <w:rStyle w:val="Emphasis"/>
        </w:rPr>
        <w:t>the odds of</w:t>
      </w:r>
      <w:r w:rsidRPr="008013B8">
        <w:rPr>
          <w:sz w:val="16"/>
        </w:rPr>
        <w:t xml:space="preserve"> such a </w:t>
      </w:r>
      <w:r w:rsidRPr="008013B8">
        <w:rPr>
          <w:rStyle w:val="Emphasis"/>
        </w:rPr>
        <w:t>confrontation going nuclear are higher</w:t>
      </w:r>
      <w:r w:rsidRPr="008013B8">
        <w:rPr>
          <w:sz w:val="16"/>
        </w:rPr>
        <w:t xml:space="preserve"> than most policymakers and analysts think.</w:t>
      </w:r>
    </w:p>
    <w:p w:rsidR="00E077EC" w:rsidRPr="008013B8" w:rsidRDefault="00E077EC" w:rsidP="00E077EC">
      <w:pPr>
        <w:rPr>
          <w:sz w:val="16"/>
        </w:rPr>
      </w:pPr>
      <w:r w:rsidRPr="008013B8">
        <w:rPr>
          <w:sz w:val="16"/>
        </w:rPr>
        <w:t xml:space="preserve">Members of China’s strategic com­munity tend to dismiss such concerns. Likewise, </w:t>
      </w:r>
      <w:r w:rsidRPr="008013B8">
        <w:rPr>
          <w:rStyle w:val="StyleUnderline"/>
        </w:rPr>
        <w:t xml:space="preserve">U.S. studies of a potential war with China often exclude nuclear weapons from the analysis entirely, treating them as basically irrelevant to the course of a conflict. </w:t>
      </w:r>
      <w:r w:rsidRPr="008013B8">
        <w:rPr>
          <w:sz w:val="16"/>
        </w:rPr>
        <w:t>Asked about the issue in 2015, Dennis Blair, the former commander of U.S. forces in the Indo-Pacific, estimated the likelihood of a U.S.-Chinese nuclear crisis as “somewhere between nil and zero.”</w:t>
      </w:r>
    </w:p>
    <w:p w:rsidR="00E077EC" w:rsidRPr="008013B8" w:rsidRDefault="00E077EC" w:rsidP="00E077EC">
      <w:pPr>
        <w:rPr>
          <w:sz w:val="16"/>
        </w:rPr>
      </w:pPr>
      <w:r w:rsidRPr="008013B8">
        <w:rPr>
          <w:rStyle w:val="StyleUnderline"/>
        </w:rPr>
        <w:t xml:space="preserve">This assurance is misguided. If deployed against China, </w:t>
      </w:r>
      <w:r w:rsidRPr="008013B8">
        <w:rPr>
          <w:rStyle w:val="Emphasis"/>
        </w:rPr>
        <w:t xml:space="preserve">the Pentagon’s preferred style of conventional warfare </w:t>
      </w:r>
      <w:r w:rsidRPr="008013B8">
        <w:rPr>
          <w:rStyle w:val="StyleUnderline"/>
        </w:rPr>
        <w:t xml:space="preserve">would be a potential recipe for </w:t>
      </w:r>
      <w:r w:rsidRPr="008013B8">
        <w:rPr>
          <w:rStyle w:val="Emphasis"/>
        </w:rPr>
        <w:t xml:space="preserve">nuclear escalation. </w:t>
      </w:r>
      <w:r w:rsidRPr="008013B8">
        <w:rPr>
          <w:sz w:val="16"/>
        </w:rPr>
        <w:t xml:space="preserve">Since the end of the Cold War, the United States’ signature approach to war has been simple: </w:t>
      </w:r>
      <w:r w:rsidRPr="008013B8">
        <w:rPr>
          <w:rStyle w:val="StyleUnderline"/>
        </w:rPr>
        <w:t>punch deep into enemy territory</w:t>
      </w:r>
      <w:r w:rsidRPr="008013B8">
        <w:rPr>
          <w:sz w:val="16"/>
        </w:rPr>
        <w:t xml:space="preserve"> in order </w:t>
      </w:r>
      <w:r w:rsidRPr="008013B8">
        <w:rPr>
          <w:rStyle w:val="StyleUnderline"/>
        </w:rPr>
        <w:t>to rapidly knock out the opponent’s key military assets</w:t>
      </w:r>
      <w:r w:rsidRPr="008013B8">
        <w:rPr>
          <w:sz w:val="16"/>
        </w:rPr>
        <w:t xml:space="preserve"> at minimal cost. But the Pentagon developed this formula in wars against Afghanistan, Iraq, Libya, and Serbia, none of which was a nuclear power.</w:t>
      </w:r>
    </w:p>
    <w:p w:rsidR="00E077EC" w:rsidRPr="008013B8" w:rsidRDefault="00E077EC" w:rsidP="00E077EC">
      <w:pPr>
        <w:rPr>
          <w:sz w:val="16"/>
        </w:rPr>
      </w:pPr>
      <w:r w:rsidRPr="008013B8">
        <w:rPr>
          <w:rStyle w:val="StyleUnderline"/>
        </w:rPr>
        <w:t>China</w:t>
      </w:r>
      <w:r w:rsidRPr="008013B8">
        <w:rPr>
          <w:sz w:val="16"/>
        </w:rPr>
        <w:t xml:space="preserve">, by contrast, not only </w:t>
      </w:r>
      <w:r w:rsidRPr="008013B8">
        <w:rPr>
          <w:rStyle w:val="StyleUnderline"/>
        </w:rPr>
        <w:t>has nuclear weapons;</w:t>
      </w:r>
      <w:r w:rsidRPr="008013B8">
        <w:rPr>
          <w:sz w:val="16"/>
        </w:rPr>
        <w:t xml:space="preserve"> </w:t>
      </w:r>
      <w:r w:rsidRPr="008013B8">
        <w:rPr>
          <w:rStyle w:val="StyleUnderline"/>
        </w:rPr>
        <w:t xml:space="preserve">it has also intermingled them with its conventional military forces, making it difficult to attack one without attacking the other. </w:t>
      </w:r>
      <w:r w:rsidRPr="008013B8">
        <w:rPr>
          <w:sz w:val="16"/>
        </w:rPr>
        <w:t xml:space="preserve">This means that </w:t>
      </w:r>
      <w:r w:rsidRPr="008013B8">
        <w:rPr>
          <w:rStyle w:val="StyleUnderline"/>
        </w:rPr>
        <w:t>a major U.S. military campaign targeting China’s conventional forces would likely also threaten its nuclear arsenal.</w:t>
      </w:r>
      <w:r w:rsidRPr="008013B8">
        <w:rPr>
          <w:sz w:val="16"/>
        </w:rPr>
        <w:t xml:space="preserve"> Faced with such a threat, Chinese leaders could decide to use their nuclear weapons while they were still able to.</w:t>
      </w:r>
    </w:p>
    <w:p w:rsidR="00E077EC" w:rsidRDefault="00E077EC" w:rsidP="00E077EC">
      <w:r w:rsidRPr="008013B8">
        <w:rPr>
          <w:sz w:val="16"/>
        </w:rPr>
        <w:t xml:space="preserve">As U.S. and Chinese leaders navigate a relationship fraught with mutual suspicion, they must come to grips with the fact that </w:t>
      </w:r>
      <w:r w:rsidRPr="008013B8">
        <w:rPr>
          <w:rStyle w:val="Emphasis"/>
        </w:rPr>
        <w:t>a conventional war could skid into a nuclear confrontation.</w:t>
      </w:r>
      <w:r w:rsidRPr="008013B8">
        <w:rPr>
          <w:sz w:val="16"/>
        </w:rPr>
        <w:t xml:space="preserve"> Although this risk is not high in absolute terms, its consequences for the region and the world would be devastating. </w:t>
      </w:r>
      <w:r w:rsidRPr="008013B8">
        <w:rPr>
          <w:rStyle w:val="StyleUnderline"/>
        </w:rPr>
        <w:t xml:space="preserve">As long as the United States and China continue to pursue their current grand strategies, the risk is likely to endure. </w:t>
      </w:r>
      <w:r w:rsidRPr="008013B8">
        <w:rPr>
          <w:sz w:val="16"/>
        </w:rPr>
        <w:t xml:space="preserve">This means that </w:t>
      </w:r>
      <w:r w:rsidRPr="008013B8">
        <w:rPr>
          <w:rStyle w:val="StyleUnderline"/>
        </w:rPr>
        <w:t>leaders</w:t>
      </w:r>
      <w:r w:rsidRPr="008013B8">
        <w:rPr>
          <w:sz w:val="16"/>
        </w:rPr>
        <w:t xml:space="preserve"> on both sides </w:t>
      </w:r>
      <w:r w:rsidRPr="008013B8">
        <w:rPr>
          <w:rStyle w:val="StyleUnderline"/>
        </w:rPr>
        <w:t>should dispense with the illusion that they can easily fight a limited war.</w:t>
      </w:r>
      <w:r w:rsidRPr="008013B8">
        <w:rPr>
          <w:sz w:val="16"/>
        </w:rPr>
        <w:t xml:space="preserve"> They should focus instead on managing or resolving the political, economic, and military tensions that might lead to a conflict in the first place.</w:t>
      </w:r>
      <w:r>
        <w:rPr>
          <w:sz w:val="16"/>
        </w:rPr>
        <w:t xml:space="preserve"> </w:t>
      </w:r>
    </w:p>
    <w:p w:rsidR="00E077EC" w:rsidRPr="0020515A" w:rsidRDefault="00E077EC" w:rsidP="00E077EC">
      <w:pPr>
        <w:rPr>
          <w:rStyle w:val="Emphasis"/>
        </w:rPr>
      </w:pPr>
    </w:p>
    <w:p w:rsidR="00E077EC" w:rsidRPr="0020515A" w:rsidRDefault="00E077EC" w:rsidP="00E077EC">
      <w:pPr>
        <w:pStyle w:val="Heading4"/>
      </w:pPr>
      <w:r>
        <w:t>C</w:t>
      </w:r>
      <w:r w:rsidRPr="0020515A">
        <w:t>onstructive US-China relationship solves nuke use, climate change, pandemics, terrorism, and cybersecurity</w:t>
      </w:r>
    </w:p>
    <w:p w:rsidR="00E077EC" w:rsidRPr="0020515A" w:rsidRDefault="00E077EC" w:rsidP="00E077EC">
      <w:pPr>
        <w:rPr>
          <w:rStyle w:val="Style13ptBold"/>
        </w:rPr>
      </w:pPr>
      <w:r w:rsidRPr="0020515A">
        <w:rPr>
          <w:rStyle w:val="Style13ptBold"/>
        </w:rPr>
        <w:t>Rubin, co-chairman emeritus of the Council on Foreign Relations, 2019</w:t>
      </w:r>
    </w:p>
    <w:p w:rsidR="00E077EC" w:rsidRPr="0020515A" w:rsidRDefault="00E077EC" w:rsidP="00E077EC">
      <w:pPr>
        <w:rPr>
          <w:b/>
          <w:bCs/>
        </w:rPr>
      </w:pPr>
      <w:r w:rsidRPr="0020515A">
        <w:t xml:space="preserve">(Robert E., “Why the World Needs America and China to Get Along,” The New York Times, 1/2/19, </w:t>
      </w:r>
      <w:hyperlink r:id="rId123" w:history="1">
        <w:r w:rsidRPr="0020515A">
          <w:rPr>
            <w:rStyle w:val="Hyperlink"/>
          </w:rPr>
          <w:t>https://www.nytimes.com/2019/01/02/opinion/america-china-climate-change-nuclear-weapons.html accessed 7/2/19</w:t>
        </w:r>
      </w:hyperlink>
      <w:r w:rsidRPr="0020515A">
        <w:t xml:space="preserve"> GDI-JEM)</w:t>
      </w:r>
    </w:p>
    <w:p w:rsidR="00E077EC" w:rsidRPr="0020515A" w:rsidRDefault="00E077EC" w:rsidP="00E077EC">
      <w:pPr>
        <w:rPr>
          <w:rStyle w:val="StyleUnderline"/>
        </w:rPr>
      </w:pPr>
      <w:r w:rsidRPr="0020515A">
        <w:rPr>
          <w:rStyle w:val="StyleUnderline"/>
        </w:rPr>
        <w:t>The cycle has to be reversed. I</w:t>
      </w:r>
      <w:r w:rsidRPr="0020515A">
        <w:t xml:space="preserve">n the United States, the business community, </w:t>
      </w:r>
      <w:r w:rsidRPr="0020515A">
        <w:rPr>
          <w:rStyle w:val="StyleUnderline"/>
        </w:rPr>
        <w:t>policy analysts and the media should create a climate that encourages elected officials to pursue a constructive relationship</w:t>
      </w:r>
      <w:r w:rsidRPr="0020515A">
        <w:t xml:space="preserve">. The same is true in China, albeit in a different political system. </w:t>
      </w:r>
      <w:r w:rsidRPr="0020515A">
        <w:rPr>
          <w:rStyle w:val="StyleUnderline"/>
        </w:rPr>
        <w:t>Leaders in both countries should recognize our imperative self-interest in working together on hugely consequential transnational issues, especially two threats to life on earth as we know it: nuclear weapons and climate change.</w:t>
      </w:r>
    </w:p>
    <w:p w:rsidR="00E077EC" w:rsidRPr="0020515A" w:rsidRDefault="00E077EC" w:rsidP="00E077EC">
      <w:pPr>
        <w:rPr>
          <w:rStyle w:val="Emphasis"/>
        </w:rPr>
      </w:pPr>
      <w:r w:rsidRPr="0020515A">
        <w:t xml:space="preserve">No single country can tackle these threats alone, and existing international institutions have proved inadequate. </w:t>
      </w:r>
      <w:r w:rsidRPr="0020515A">
        <w:rPr>
          <w:rStyle w:val="Emphasis"/>
        </w:rPr>
        <w:t>The best chance for successfully dealing with these overarching issues</w:t>
      </w:r>
      <w:r w:rsidRPr="0020515A">
        <w:rPr>
          <w:rStyle w:val="StyleUnderline"/>
        </w:rPr>
        <w:t xml:space="preserve"> — as well as other transnational issues </w:t>
      </w:r>
      <w:r w:rsidRPr="0020515A">
        <w:rPr>
          <w:rStyle w:val="Emphasis"/>
        </w:rPr>
        <w:t xml:space="preserve">like pandemics, terrorism and cybersecurity — is for the world’s two largest national economies to catalyze global action. </w:t>
      </w:r>
    </w:p>
    <w:p w:rsidR="00E077EC" w:rsidRPr="0020515A" w:rsidRDefault="00E077EC" w:rsidP="00E077EC">
      <w:r w:rsidRPr="0020515A">
        <w:t>In a conversation I recently led at the Council on Foreign Relations, the Chinese foreign minister, Wang Yi, alluded to this, remarking that “</w:t>
      </w:r>
      <w:r w:rsidRPr="0020515A">
        <w:rPr>
          <w:rStyle w:val="StyleUnderline"/>
        </w:rPr>
        <w:t>history will remember those who took the lead in the mist.”</w:t>
      </w:r>
      <w:r w:rsidRPr="0020515A">
        <w:t xml:space="preserve"> </w:t>
      </w:r>
    </w:p>
    <w:p w:rsidR="00E077EC" w:rsidRPr="0020515A" w:rsidRDefault="00E077EC" w:rsidP="00E077EC">
      <w:r w:rsidRPr="0020515A">
        <w:rPr>
          <w:rStyle w:val="Emphasis"/>
        </w:rPr>
        <w:t>The surest way for that to happen is to forge a constructive relationship between our two countries</w:t>
      </w:r>
      <w:r w:rsidRPr="0020515A">
        <w:t>. Absent that, it is imperative that we put our differences aside to tackle these two existential challenges.</w:t>
      </w:r>
    </w:p>
    <w:p w:rsidR="00E077EC" w:rsidRPr="0020515A" w:rsidRDefault="00E077EC" w:rsidP="00E077EC">
      <w:pPr>
        <w:pStyle w:val="Heading4"/>
      </w:pPr>
      <w:r w:rsidRPr="0020515A">
        <w:t>Existential threat from disease still possible and should be averted – assumes all of their alt causes</w:t>
      </w:r>
    </w:p>
    <w:p w:rsidR="00E077EC" w:rsidRPr="0020515A" w:rsidRDefault="00E077EC" w:rsidP="00E077EC">
      <w:pPr>
        <w:rPr>
          <w:rStyle w:val="Style13ptBold"/>
        </w:rPr>
      </w:pPr>
      <w:r w:rsidRPr="0020515A">
        <w:rPr>
          <w:rStyle w:val="Style13ptBold"/>
        </w:rPr>
        <w:t xml:space="preserve">Millett, </w:t>
      </w:r>
      <w:r w:rsidRPr="0020515A">
        <w:t>PhD, is a Senior Research Fellow,</w:t>
      </w:r>
      <w:r w:rsidRPr="0020515A">
        <w:rPr>
          <w:rStyle w:val="Style13ptBold"/>
        </w:rPr>
        <w:t xml:space="preserve"> and Snyder-Beattie, </w:t>
      </w:r>
      <w:r w:rsidRPr="0020515A">
        <w:t>MS, is Director of Research; both at the University of Oxford, Future of Humanity Institute,</w:t>
      </w:r>
      <w:r w:rsidRPr="0020515A">
        <w:rPr>
          <w:rStyle w:val="Style13ptBold"/>
        </w:rPr>
        <w:t xml:space="preserve"> 17</w:t>
      </w:r>
    </w:p>
    <w:p w:rsidR="00E077EC" w:rsidRPr="0020515A" w:rsidRDefault="00E077EC" w:rsidP="00E077EC">
      <w:r w:rsidRPr="0020515A">
        <w:t xml:space="preserve">(Piers and Andrew, “Existential Risk and Cost-Effective Biosecurity,” Health Security, Vol 15 No 4 2017, </w:t>
      </w:r>
      <w:hyperlink r:id="rId124" w:history="1">
        <w:r w:rsidRPr="0020515A">
          <w:rPr>
            <w:rStyle w:val="Hyperlink"/>
          </w:rPr>
          <w:t>https://www.ncbi.nlm.nih.gov/pmc/articles/PMC5576214/pdf/hs.2017.0028.pdf</w:t>
        </w:r>
      </w:hyperlink>
      <w:r w:rsidRPr="0020515A">
        <w:t>, accessed 7/11 GDI-TM)</w:t>
      </w:r>
    </w:p>
    <w:p w:rsidR="00E077EC" w:rsidRPr="0020515A" w:rsidRDefault="00E077EC" w:rsidP="00E077EC">
      <w:r w:rsidRPr="0020515A">
        <w:t>Historically,</w:t>
      </w:r>
      <w:r w:rsidRPr="0020515A">
        <w:rPr>
          <w:u w:val="single"/>
        </w:rPr>
        <w:t xml:space="preserve"> disease events </w:t>
      </w:r>
      <w:r w:rsidRPr="0020515A">
        <w:t>have been</w:t>
      </w:r>
      <w:r w:rsidRPr="0020515A">
        <w:rPr>
          <w:u w:val="single"/>
        </w:rPr>
        <w:t xml:space="preserve"> responsible for the greatest death tolls on humanity</w:t>
      </w:r>
      <w:r w:rsidRPr="0020515A">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w:t>
      </w:r>
      <w:r w:rsidRPr="0020515A">
        <w:rPr>
          <w:rStyle w:val="StyleUnderline"/>
        </w:rPr>
        <w:t>open question whether a future pandemic could result in outright human extinction or the irreversible collapse of civilization</w:t>
      </w:r>
      <w:r w:rsidRPr="0020515A">
        <w:t xml:space="preserve">. </w:t>
      </w:r>
      <w:r w:rsidRPr="0020515A">
        <w:rPr>
          <w:u w:val="single"/>
        </w:rPr>
        <w:t>A skeptic would have many good reasons to think that existential risk from disease is unlikely</w:t>
      </w:r>
      <w:r w:rsidRPr="0020515A">
        <w:t xml:space="preserve">. </w:t>
      </w:r>
      <w:r w:rsidRPr="0020515A">
        <w:rPr>
          <w:u w:val="single"/>
        </w:rPr>
        <w:t>Such a disease would need to spread worldwide to remote populations, overcome rare genetic resistances, and evade detection, cures, and countermeasures</w:t>
      </w:r>
      <w:r w:rsidRPr="0020515A">
        <w:t xml:space="preserve">. </w:t>
      </w:r>
      <w:r w:rsidRPr="0020515A">
        <w:rPr>
          <w:u w:val="single"/>
        </w:rPr>
        <w:t>Even evolution itself may work in humanity’s favor</w:t>
      </w:r>
      <w:r w:rsidRPr="0020515A">
        <w:t xml:space="preserve">: Virulence and transmission is often a trade-off, and so evolutionary pressures could push against maximally lethal wild-type pathogens.5,6 </w:t>
      </w:r>
      <w:r w:rsidRPr="0020515A">
        <w:rPr>
          <w:u w:val="single"/>
        </w:rPr>
        <w:t>While these arguments point to a very small risk of human extinction, they do not rule the possibility out entirely</w:t>
      </w:r>
      <w:r w:rsidRPr="0020515A">
        <w:t xml:space="preserve">. Although rare, there are recorded instances of species going extinct due to disease—primarily in amphibians, but also in 1 mammalian species of rat on Christmas Island.7,8 </w:t>
      </w:r>
      <w:r w:rsidRPr="0020515A">
        <w:rPr>
          <w:u w:val="single"/>
        </w:rPr>
        <w:t>There are also historical examples of large human populations being almost entirely wiped out by disease, especially when multiple diseases were simultaneously introduced into a population without immunity</w:t>
      </w:r>
      <w:r w:rsidRPr="0020515A">
        <w:t xml:space="preserve">. </w:t>
      </w:r>
      <w:r w:rsidRPr="0020515A">
        <w:rPr>
          <w:u w:val="single"/>
        </w:rPr>
        <w:t>The most striking examples of total population collapse include native American tribes exposed to European diseases</w:t>
      </w:r>
      <w:r w:rsidRPr="0020515A">
        <w:t xml:space="preserve">, such as the Massachusett (86% loss of population), Quiripi-Unquachog (95% loss of population), and theWestern Abenaki (which suffered a staggering 98% loss of population).9 </w:t>
      </w:r>
      <w:r w:rsidRPr="0020515A">
        <w:rPr>
          <w:rStyle w:val="StyleUnderline"/>
        </w:rPr>
        <w:t>In the modern context, no single disease currently exists that combines the worst-case levels of transmissibility, lethality, resistance to countermeasures, and global reach. But</w:t>
      </w:r>
      <w:r w:rsidRPr="0020515A">
        <w:t xml:space="preserve"> </w:t>
      </w:r>
      <w:r w:rsidRPr="0020515A">
        <w:rPr>
          <w:u w:val="single"/>
        </w:rPr>
        <w:t>many diseases are proof of principle that each worst-case attribute can be realized independently</w:t>
      </w:r>
      <w:r w:rsidRPr="0020515A">
        <w:t xml:space="preserve">. For example, some diseases exhibit nearly a 100% case fatality ratio in the absence of treatment,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w:t>
      </w:r>
      <w:r w:rsidRPr="0020515A">
        <w:rPr>
          <w:u w:val="single"/>
        </w:rPr>
        <w:t>Under optimal virulence theory, natural evolution would be an unlikely source for pathogens with the highest possible levels of transmissibility, virulence, and global reach</w:t>
      </w:r>
      <w:r w:rsidRPr="0020515A">
        <w:t xml:space="preserve">. But </w:t>
      </w:r>
      <w:r w:rsidRPr="0020515A">
        <w:rPr>
          <w:u w:val="single"/>
        </w:rPr>
        <w:t>advances in biotechnology might allow the creation of diseases that combine such traits. Recent controversy has already emerged over a number of scientific experiments that resulted in viruses with enhanced transmissibility, lethality, and/or the ability to overcome therapeutics</w:t>
      </w:r>
      <w:r w:rsidRPr="0020515A">
        <w:t xml:space="preserve">.13-17 Other experiments demonstrated that </w:t>
      </w:r>
      <w:r w:rsidRPr="0020515A">
        <w:rPr>
          <w:u w:val="single"/>
        </w:rPr>
        <w:t>mousepox could be modified to have a 100% case fatality rate and render a vaccine ineffective</w:t>
      </w:r>
      <w:r w:rsidRPr="0020515A">
        <w:t xml:space="preserve">.18 In addition to transmissibility and lethality, studies have shown that </w:t>
      </w:r>
      <w:r w:rsidRPr="0020515A">
        <w:rPr>
          <w:u w:val="single"/>
        </w:rPr>
        <w:t>other disease traits, such as incubation time, environmental survival, and available vectors, could be modified as well</w:t>
      </w:r>
      <w:r w:rsidRPr="0020515A">
        <w:t>.19-21</w:t>
      </w:r>
    </w:p>
    <w:p w:rsidR="00E077EC" w:rsidRPr="0020515A" w:rsidRDefault="00E077EC" w:rsidP="00E077EC">
      <w:pPr>
        <w:pStyle w:val="Heading4"/>
        <w:rPr>
          <w:rFonts w:asciiTheme="majorHAnsi" w:hAnsiTheme="majorHAnsi" w:cstheme="majorHAnsi"/>
        </w:rPr>
      </w:pPr>
      <w:r w:rsidRPr="0020515A">
        <w:t xml:space="preserve">And, </w:t>
      </w:r>
      <w:r w:rsidRPr="0020515A">
        <w:rPr>
          <w:rFonts w:asciiTheme="majorHAnsi" w:hAnsiTheme="majorHAnsi" w:cstheme="majorHAnsi"/>
        </w:rPr>
        <w:t xml:space="preserve">Nuclear terrorism leads to global nuclear lashout and escalation –  institutions don’t check – confidence in international cooperation would erode </w:t>
      </w:r>
    </w:p>
    <w:p w:rsidR="00E077EC" w:rsidRPr="0020515A" w:rsidRDefault="00E077EC" w:rsidP="00E077EC">
      <w:pPr>
        <w:rPr>
          <w:rStyle w:val="Style13ptBold"/>
          <w:rFonts w:asciiTheme="majorHAnsi" w:hAnsiTheme="majorHAnsi" w:cstheme="majorHAnsi"/>
        </w:rPr>
      </w:pPr>
      <w:r w:rsidRPr="0020515A">
        <w:rPr>
          <w:rStyle w:val="Style13ptBold"/>
          <w:rFonts w:asciiTheme="majorHAnsi" w:hAnsiTheme="majorHAnsi" w:cstheme="majorHAnsi"/>
        </w:rPr>
        <w:t xml:space="preserve">Bunn, </w:t>
      </w:r>
      <w:r w:rsidRPr="0020515A">
        <w:rPr>
          <w:rFonts w:asciiTheme="majorHAnsi" w:hAnsiTheme="majorHAnsi" w:cstheme="majorHAnsi"/>
        </w:rPr>
        <w:t xml:space="preserve">Board Director at the Harvard Kennedy Belfer Center for Science and International Affairs, </w:t>
      </w:r>
      <w:r w:rsidRPr="0020515A">
        <w:rPr>
          <w:rStyle w:val="Style13ptBold"/>
          <w:rFonts w:asciiTheme="majorHAnsi" w:hAnsiTheme="majorHAnsi" w:cstheme="majorHAnsi"/>
        </w:rPr>
        <w:t>and Roth</w:t>
      </w:r>
      <w:r w:rsidRPr="0020515A">
        <w:rPr>
          <w:rFonts w:asciiTheme="majorHAnsi" w:hAnsiTheme="majorHAnsi" w:cstheme="majorHAnsi"/>
        </w:rPr>
        <w:t xml:space="preserve">, Research Associate at the Belfer Center, </w:t>
      </w:r>
      <w:r w:rsidRPr="0020515A">
        <w:rPr>
          <w:rStyle w:val="Style13ptBold"/>
          <w:rFonts w:asciiTheme="majorHAnsi" w:hAnsiTheme="majorHAnsi" w:cstheme="majorHAnsi"/>
        </w:rPr>
        <w:t>2017</w:t>
      </w:r>
    </w:p>
    <w:p w:rsidR="00E077EC" w:rsidRPr="0020515A" w:rsidRDefault="00E077EC" w:rsidP="00E077EC">
      <w:pPr>
        <w:rPr>
          <w:rFonts w:asciiTheme="majorHAnsi" w:hAnsiTheme="majorHAnsi" w:cstheme="majorHAnsi"/>
        </w:rPr>
      </w:pPr>
      <w:r w:rsidRPr="0020515A">
        <w:rPr>
          <w:rFonts w:asciiTheme="majorHAnsi" w:hAnsiTheme="majorHAnsi" w:cstheme="majorHAnsi"/>
        </w:rPr>
        <w:t xml:space="preserve">(Matthew and Nickolas, “The effects of a single terrorist nuclear bomb,” Belfer Center for Science and International Affairs, September 28 2017, </w:t>
      </w:r>
      <w:r w:rsidRPr="0020515A">
        <w:t>https://thebulletin.org/2017/09/the-effects-of-a-single-terrorist-nuclear-bomb/</w:t>
      </w:r>
      <w:r w:rsidRPr="0020515A">
        <w:rPr>
          <w:rFonts w:asciiTheme="majorHAnsi" w:hAnsiTheme="majorHAnsi" w:cstheme="majorHAnsi"/>
        </w:rPr>
        <w:t xml:space="preserve">accessed </w:t>
      </w:r>
      <w:r>
        <w:rPr>
          <w:rFonts w:asciiTheme="majorHAnsi" w:hAnsiTheme="majorHAnsi" w:cstheme="majorHAnsi"/>
        </w:rPr>
        <w:t>7/11 GDI-TM</w:t>
      </w:r>
      <w:r w:rsidRPr="0020515A">
        <w:rPr>
          <w:rFonts w:asciiTheme="majorHAnsi" w:hAnsiTheme="majorHAnsi" w:cstheme="majorHAnsi"/>
        </w:rPr>
        <w:t>)</w:t>
      </w:r>
    </w:p>
    <w:p w:rsidR="00E077EC" w:rsidRPr="0020515A" w:rsidRDefault="00E077EC" w:rsidP="00E077EC">
      <w:pPr>
        <w:rPr>
          <w:rFonts w:asciiTheme="majorHAnsi" w:hAnsiTheme="majorHAnsi" w:cstheme="majorHAnsi"/>
        </w:rPr>
      </w:pPr>
      <w:r w:rsidRPr="0020515A">
        <w:rPr>
          <w:rFonts w:asciiTheme="majorHAnsi" w:hAnsiTheme="majorHAnsi" w:cstheme="majorHAnsi"/>
        </w:rPr>
        <w:t>And what standards of international order and law would still hold sway?</w:t>
      </w:r>
      <w:r w:rsidRPr="0020515A">
        <w:rPr>
          <w:rStyle w:val="StyleUnderline"/>
          <w:rFonts w:asciiTheme="majorHAnsi" w:hAnsiTheme="majorHAnsi" w:cstheme="majorHAnsi"/>
        </w:rPr>
        <w:t xml:space="preserve"> The country attacked might well lash out militarily at whatever countries it thought might bear a portion of responsibility</w:t>
      </w:r>
      <w:r w:rsidRPr="0020515A">
        <w:rPr>
          <w:rFonts w:asciiTheme="majorHAnsi" w:hAnsiTheme="majorHAnsi" w:cstheme="majorHAnsi"/>
        </w:rPr>
        <w:t xml:space="preserve">. (A terrifying description of the kinds of discussions that might occur appeared in Brian Jenkins’ book, Will Terrorists Go Nuclear?) </w:t>
      </w:r>
      <w:r w:rsidRPr="0020515A">
        <w:rPr>
          <w:rStyle w:val="StyleUnderline"/>
          <w:rFonts w:asciiTheme="majorHAnsi" w:hAnsiTheme="majorHAnsi" w:cstheme="majorHAnsi"/>
        </w:rPr>
        <w:t>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w:t>
      </w:r>
      <w:r w:rsidRPr="0020515A">
        <w:rPr>
          <w:rFonts w:asciiTheme="majorHAnsi" w:hAnsiTheme="majorHAnsi" w:cstheme="majorHAnsi"/>
        </w:rPr>
        <w:t>. After 9/11, the United States led the invasions of two sovereign nations, in wars that have since cost hundreds of thousands of lives and trillions of dollars, while plunging a region into chaos. Would the reaction after a far more devastating nuclear attack be any less?</w:t>
      </w:r>
    </w:p>
    <w:p w:rsidR="00E077EC" w:rsidRPr="0020515A" w:rsidRDefault="00E077EC" w:rsidP="00E077EC">
      <w:pPr>
        <w:rPr>
          <w:rStyle w:val="StyleUnderline"/>
          <w:rFonts w:asciiTheme="majorHAnsi" w:hAnsiTheme="majorHAnsi" w:cstheme="majorHAnsi"/>
        </w:rPr>
      </w:pPr>
      <w:r w:rsidRPr="0020515A">
        <w:rPr>
          <w:rFonts w:asciiTheme="majorHAnsi" w:hAnsiTheme="majorHAnsi" w:cstheme="majorHAnsi"/>
        </w:rPr>
        <w:t xml:space="preserve">In particular, the idea that each state can decide for itself how much security to provide for nuclear weapons and their essential ingredients would likely be seen as totally unacceptable following such an attack. </w:t>
      </w:r>
      <w:r w:rsidRPr="0020515A">
        <w:rPr>
          <w:rStyle w:val="StyleUnderline"/>
          <w:rFonts w:asciiTheme="majorHAnsi" w:hAnsiTheme="majorHAnsi" w:cstheme="majorHAnsi"/>
        </w:rPr>
        <w:t>Powerful states would likely demand that others surrender their nuclear material or accept foreign troops (or other imposed security measures) to guard it.</w:t>
      </w:r>
    </w:p>
    <w:p w:rsidR="00E077EC" w:rsidRPr="0097056B" w:rsidRDefault="00E077EC" w:rsidP="00E077EC">
      <w:pPr>
        <w:rPr>
          <w:rStyle w:val="StyleUnderline"/>
          <w:rFonts w:asciiTheme="majorHAnsi" w:hAnsiTheme="majorHAnsi" w:cstheme="majorHAnsi"/>
        </w:rPr>
      </w:pPr>
      <w:r w:rsidRPr="0020515A">
        <w:rPr>
          <w:rStyle w:val="StyleUnderline"/>
          <w:rFonts w:asciiTheme="majorHAnsi" w:hAnsiTheme="majorHAnsi" w:cstheme="majorHAnsi"/>
        </w:rPr>
        <w:t>That could well be the first step toward a more profound transformation of the international system. After such a catastrophe, major powers may feel compelled to more freely engage in preventive war</w:t>
      </w:r>
      <w:r w:rsidRPr="0020515A">
        <w:rPr>
          <w:rFonts w:asciiTheme="majorHAnsi" w:hAnsiTheme="majorHAnsi" w:cstheme="majorHAnsi"/>
        </w:rPr>
        <w:t>, seizing territories they worry might otherwise be terrorist safe havens, and taking other steps they see as brutal but necessary to preserve their security. For this reason, foreign policy analyst Stephen Krasner has argued that “</w:t>
      </w:r>
      <w:r w:rsidRPr="0020515A">
        <w:rPr>
          <w:rStyle w:val="StyleUnderline"/>
          <w:rFonts w:asciiTheme="majorHAnsi" w:hAnsiTheme="majorHAnsi" w:cstheme="majorHAnsi"/>
        </w:rPr>
        <w:t>conventional rules of sovereignty would be abandoned overnight.” Confidence in both the national security institutions of the country attacked and international institutions such as the International Atomic Energy Agency and the United Nations</w:t>
      </w:r>
      <w:r w:rsidRPr="0020515A">
        <w:rPr>
          <w:rFonts w:asciiTheme="majorHAnsi" w:hAnsiTheme="majorHAnsi" w:cstheme="majorHAnsi"/>
        </w:rPr>
        <w:t xml:space="preserve">, which had so manifestly failed to prevent the devastation, </w:t>
      </w:r>
      <w:r w:rsidRPr="0020515A">
        <w:rPr>
          <w:rStyle w:val="StyleUnderline"/>
          <w:rFonts w:asciiTheme="majorHAnsi" w:hAnsiTheme="majorHAnsi" w:cstheme="majorHAnsi"/>
        </w:rPr>
        <w:t>might erode.</w:t>
      </w:r>
      <w:r w:rsidRPr="0020515A">
        <w:rPr>
          <w:rFonts w:asciiTheme="majorHAnsi" w:hAnsiTheme="majorHAnsi" w:cstheme="majorHAnsi"/>
        </w:rPr>
        <w:t xml:space="preserve"> The effect on nuclear weapons policies is hard to predict: One can imagine new nuclear terror driving a new push for nuclear disarmament, but </w:t>
      </w:r>
      <w:r w:rsidRPr="0020515A">
        <w:rPr>
          <w:rStyle w:val="StyleUnderline"/>
          <w:rFonts w:asciiTheme="majorHAnsi" w:hAnsiTheme="majorHAnsi" w:cstheme="majorHAnsi"/>
        </w:rPr>
        <w:t>one could also imagine states feeling more certain than ever before that they needed nuclear weapons.</w:t>
      </w:r>
    </w:p>
    <w:p w:rsidR="00E077EC" w:rsidRDefault="00E077EC" w:rsidP="00E077EC">
      <w:pPr>
        <w:pStyle w:val="Heading4"/>
      </w:pPr>
      <w:r>
        <w:t xml:space="preserve">Thus the plan:  The United States federal government should reduce incrementally its arms sales to the Republic of China, beginning with July 2019 sales. </w:t>
      </w:r>
    </w:p>
    <w:p w:rsidR="00E077EC" w:rsidRDefault="00E077EC" w:rsidP="00E077EC">
      <w:pPr>
        <w:pStyle w:val="Heading4"/>
      </w:pPr>
      <w:r>
        <w:t xml:space="preserve">Contention 3:  Solvency </w:t>
      </w:r>
    </w:p>
    <w:p w:rsidR="00E077EC" w:rsidRPr="0020515A" w:rsidRDefault="00E077EC" w:rsidP="00E077EC">
      <w:pPr>
        <w:pStyle w:val="Heading4"/>
      </w:pPr>
      <w:r w:rsidRPr="0020515A">
        <w:t>Gradual reduction allows for development of Taiwanese arms industry and political leveraging with China</w:t>
      </w:r>
    </w:p>
    <w:p w:rsidR="00E077EC" w:rsidRPr="0020515A" w:rsidRDefault="00E077EC" w:rsidP="00E077EC">
      <w:pPr>
        <w:rPr>
          <w:b/>
          <w:bCs/>
          <w:sz w:val="26"/>
        </w:rPr>
      </w:pPr>
      <w:r w:rsidRPr="0020515A">
        <w:rPr>
          <w:rStyle w:val="Style13ptBold"/>
        </w:rPr>
        <w:t xml:space="preserve">Gomez, </w:t>
      </w:r>
      <w:r w:rsidRPr="0020515A">
        <w:rPr>
          <w:b/>
          <w:bCs/>
          <w:sz w:val="26"/>
        </w:rPr>
        <w:t>policy analyst for defense and foreign policy studies at the Cato Institute, 2016</w:t>
      </w:r>
    </w:p>
    <w:p w:rsidR="00E077EC" w:rsidRPr="0020515A" w:rsidRDefault="00E077EC" w:rsidP="00E077EC">
      <w:pPr>
        <w:rPr>
          <w:b/>
          <w:bCs/>
        </w:rPr>
      </w:pPr>
      <w:r w:rsidRPr="0020515A">
        <w:t xml:space="preserve">(Eric, “A Costly Commitment: Options for the Future of the U.S.-Taiwan Defense Relationship,” Cato Institute, 9/28/19, </w:t>
      </w:r>
      <w:hyperlink r:id="rId125" w:history="1">
        <w:r w:rsidRPr="0020515A">
          <w:rPr>
            <w:rStyle w:val="Hyperlink"/>
          </w:rPr>
          <w:t>https://www.cato.org/publications/policy-analysis/costly-commitment-options-future-us-taiwan-defense-relationship accessed 7/8/19</w:t>
        </w:r>
      </w:hyperlink>
      <w:r w:rsidRPr="0020515A">
        <w:t xml:space="preserve"> GDI-JEM)</w:t>
      </w:r>
    </w:p>
    <w:p w:rsidR="00E077EC" w:rsidRPr="0020515A" w:rsidRDefault="00E077EC" w:rsidP="00E077EC">
      <w:pPr>
        <w:rPr>
          <w:rStyle w:val="StyleUnderline"/>
        </w:rPr>
      </w:pPr>
      <w:r w:rsidRPr="0020515A">
        <w:rPr>
          <w:rStyle w:val="StyleUnderline"/>
        </w:rPr>
        <w:t>How the United States goes about stepping down from its commitment is important</w:t>
      </w:r>
      <w:r w:rsidRPr="0020515A">
        <w:t xml:space="preserve">. Suddenly abrogating the TRA would be practically impossible given the entrenched support for Taiwan within Congress. </w:t>
      </w:r>
      <w:r w:rsidRPr="0020515A">
        <w:rPr>
          <w:rStyle w:val="Emphasis"/>
        </w:rPr>
        <w:t>The most realistic, feasible approach requires incremental reductions in U.S. support for Taiwan.</w:t>
      </w:r>
      <w:r w:rsidRPr="0020515A">
        <w:t xml:space="preserve"> </w:t>
      </w:r>
      <w:r w:rsidRPr="0020515A">
        <w:rPr>
          <w:rStyle w:val="StyleUnderline"/>
        </w:rPr>
        <w:t>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w:t>
      </w:r>
    </w:p>
    <w:p w:rsidR="00E077EC" w:rsidRPr="0020515A" w:rsidRDefault="00E077EC" w:rsidP="00E077EC">
      <w:pPr>
        <w:rPr>
          <w:rStyle w:val="StyleUnderline"/>
        </w:rPr>
      </w:pPr>
      <w:r w:rsidRPr="0020515A">
        <w:rPr>
          <w:rStyle w:val="StyleUnderline"/>
        </w:rPr>
        <w:t xml:space="preserve">Incremental reduction would be easier to sell to U.S. policymakers because it buys time for Taiwan to improve its defenses, </w:t>
      </w:r>
      <w:r w:rsidRPr="0020515A">
        <w:t xml:space="preserve">thus increasing the credibility of the island’s military deterrent. As discussed earlier, </w:t>
      </w:r>
      <w:r w:rsidRPr="0020515A">
        <w:rPr>
          <w:rStyle w:val="StyleUnderline"/>
        </w:rPr>
        <w:t>Taiwan’s defense industries have proven they can make high-quality military equipment</w:t>
      </w:r>
      <w:r w:rsidRPr="0020515A">
        <w:t xml:space="preserve"> that meets the island’s defense needs. </w:t>
      </w:r>
      <w:r w:rsidRPr="0020515A">
        <w:rPr>
          <w:rStyle w:val="StyleUnderline"/>
        </w:rPr>
        <w:t>Taiwan has the ability to develop a robust and effective military deterrent, but it needs time to overcome existing challenges and address unforeseen obstacles</w:t>
      </w:r>
      <w:r w:rsidRPr="0020515A">
        <w:t xml:space="preserve">. </w:t>
      </w:r>
      <w:r w:rsidRPr="0020515A">
        <w:rPr>
          <w:rStyle w:val="StyleUnderline"/>
        </w:rPr>
        <w:t>If the United States were to reduce its commitment incrementally, Taiwan’s political and military leadership would have the time to address such challenges.</w:t>
      </w:r>
    </w:p>
    <w:p w:rsidR="00E077EC" w:rsidRPr="0020515A" w:rsidRDefault="00E077EC" w:rsidP="00E077EC">
      <w:pPr>
        <w:rPr>
          <w:rStyle w:val="StyleUnderline"/>
        </w:rPr>
      </w:pPr>
      <w:r w:rsidRPr="0020515A">
        <w:rPr>
          <w:rStyle w:val="StyleUnderline"/>
        </w:rPr>
        <w:t>Incremental implementation of this policy option would also provide the United States with opportunities to learn about Chinese intentions</w:t>
      </w:r>
      <w:r w:rsidRPr="0020515A">
        <w:t>, based on Beijing’s reaction.</w:t>
      </w:r>
      <w:hyperlink r:id="rId126" w:anchor="cite-66" w:history="1">
        <w:r w:rsidRPr="0020515A">
          <w:rPr>
            <w:rStyle w:val="Hyperlink"/>
          </w:rPr>
          <w:t>66</w:t>
        </w:r>
      </w:hyperlink>
      <w:r w:rsidRPr="0020515A">
        <w:t xml:space="preserve"> </w:t>
      </w:r>
      <w:r w:rsidRPr="0020515A">
        <w:rPr>
          <w:rStyle w:val="StyleUnderline"/>
        </w:rPr>
        <w:t>Stepping down from the defense commitment to Taiwan would be a major accommodation on a core Chinese security interest.</w:t>
      </w:r>
      <w:r w:rsidRPr="0020515A">
        <w:t xml:space="preserve"> </w:t>
      </w:r>
      <w:r w:rsidRPr="0020515A">
        <w:rPr>
          <w:rStyle w:val="StyleUnderline"/>
        </w:rPr>
        <w:t>American policymakers should demand some sort of reciprocal actions from Beijing that reduce the military threat the PLA poses to Taiwan.</w:t>
      </w:r>
      <w:r w:rsidRPr="0020515A">
        <w:t xml:space="preserve"> In Meeting China Halfway, Lyle J. Goldstein explains how “cooperation spirals” in the U.S.-China relationship can build “trust and confidence … over time through incremental and reciprocal steps that gradually lead to larger and more significant compromises.”</w:t>
      </w:r>
      <w:hyperlink r:id="rId127" w:anchor="cite-67" w:history="1">
        <w:r w:rsidRPr="0020515A">
          <w:rPr>
            <w:rStyle w:val="Hyperlink"/>
          </w:rPr>
          <w:t>67</w:t>
        </w:r>
      </w:hyperlink>
      <w:r w:rsidRPr="0020515A">
        <w:t xml:space="preserve"> However, </w:t>
      </w:r>
      <w:r w:rsidRPr="0020515A">
        <w:rPr>
          <w:rStyle w:val="StyleUnderline"/>
        </w:rPr>
        <w:t>if Washington takes accommodating policy positions and Beijing responds with obstinacy or increased aggression, then American policymakers would likely want to adjust their approach.</w:t>
      </w:r>
    </w:p>
    <w:p w:rsidR="00E077EC" w:rsidRDefault="00E077EC" w:rsidP="00E077EC">
      <w:pPr>
        <w:pStyle w:val="Heading4"/>
      </w:pPr>
      <w:r>
        <w:t xml:space="preserve">only US arms sales that China cares about, not the weapons that ROC has – and reduction of sales from US decrease risk of conflict even if ROC has to buy from someplace else </w:t>
      </w:r>
    </w:p>
    <w:p w:rsidR="00E077EC" w:rsidRPr="009F08D5" w:rsidRDefault="00E077EC" w:rsidP="00E077EC">
      <w:pPr>
        <w:rPr>
          <w:rStyle w:val="Style13ptBold"/>
          <w:b w:val="0"/>
          <w:sz w:val="16"/>
          <w:szCs w:val="16"/>
        </w:rPr>
      </w:pPr>
      <w:r>
        <w:rPr>
          <w:rStyle w:val="Style13ptBold"/>
        </w:rPr>
        <w:t xml:space="preserve">Thrall and Dorminey 18 </w:t>
      </w:r>
      <w:r w:rsidRPr="009F08D5">
        <w:rPr>
          <w:rStyle w:val="Style13ptBold"/>
          <w:b w:val="0"/>
          <w:sz w:val="16"/>
          <w:szCs w:val="16"/>
        </w:rPr>
        <w:t xml:space="preserve">(Trevor, a senior fellow with expertise in international security and the politics of American security. Caroline, an analyst in defense and foreign policy studies at the Cato Institute. “Risky Business: The Role of Arms Sales in U.S. Foreign Policy.” </w:t>
      </w:r>
      <w:hyperlink r:id="rId128" w:history="1">
        <w:r w:rsidRPr="009F08D5">
          <w:rPr>
            <w:rStyle w:val="Hyperlink"/>
            <w:sz w:val="16"/>
            <w:szCs w:val="16"/>
          </w:rPr>
          <w:t>https://www.cato.org/publications/policy-analysis/risky-business-role-arms-sales-us-foreign-policy</w:t>
        </w:r>
      </w:hyperlink>
      <w:r w:rsidRPr="009F08D5">
        <w:t xml:space="preserve"> , </w:t>
      </w:r>
      <w:r w:rsidRPr="009F08D5">
        <w:rPr>
          <w:sz w:val="16"/>
          <w:szCs w:val="16"/>
        </w:rPr>
        <w:t>Accessed 7/2/19, GDI-MTK)</w:t>
      </w:r>
    </w:p>
    <w:p w:rsidR="00E077EC" w:rsidRPr="0052738B" w:rsidRDefault="00E077EC" w:rsidP="00E077EC">
      <w:pPr>
        <w:rPr>
          <w:sz w:val="16"/>
        </w:rPr>
      </w:pPr>
      <w:r w:rsidRPr="009C469C">
        <w:rPr>
          <w:sz w:val="16"/>
        </w:rPr>
        <w:t xml:space="preserve">Forgoing arms sales is likely to be a superior strategy even in cases where the United States has an entrenched interest. In the case of Taiwan, for example, </w:t>
      </w:r>
      <w:r w:rsidRPr="009C469C">
        <w:rPr>
          <w:u w:val="single"/>
        </w:rPr>
        <w:t xml:space="preserve">though it is clear that Taiwan needs to purchase weapons from other countries to provide for its defense, those weapons do not have to be made in the United States. Having Taiwan buy from other suppliers would help defuse U.S.-China tensions. </w:t>
      </w:r>
      <w:r w:rsidRPr="009C469C">
        <w:rPr>
          <w:sz w:val="16"/>
        </w:rPr>
        <w:t xml:space="preserve">Even if Taiwan’s defenses remained robust, </w:t>
      </w:r>
      <w:r w:rsidRPr="009C469C">
        <w:rPr>
          <w:u w:val="single"/>
        </w:rPr>
        <w:t>China would clearly prefer a situation in which American arms no longer signal an implicit promise to fight on Taiwan’s behalf</w:t>
      </w:r>
      <w:r w:rsidRPr="009C469C">
        <w:rPr>
          <w:sz w:val="16"/>
        </w:rPr>
        <w:t xml:space="preserve">. </w:t>
      </w:r>
      <w:r w:rsidRPr="009C469C">
        <w:rPr>
          <w:u w:val="single"/>
        </w:rPr>
        <w:t>This could also promote more productive U.S.-China diplomacy in genera</w:t>
      </w:r>
      <w:r w:rsidRPr="009C469C">
        <w:rPr>
          <w:sz w:val="16"/>
        </w:rPr>
        <w:t xml:space="preserve">l, as well as greater stability in the Pacific region. Most important, </w:t>
      </w:r>
      <w:r w:rsidRPr="009C469C">
        <w:rPr>
          <w:u w:val="single"/>
        </w:rPr>
        <w:t>breaking off arms sales would also reduce the likelihood of the United States becoming entangled in a future conflict between Taiwan and China</w:t>
      </w:r>
      <w:r w:rsidRPr="009C469C">
        <w:rPr>
          <w:sz w:val="16"/>
        </w:rPr>
        <w:t>.</w:t>
      </w:r>
    </w:p>
    <w:p w:rsidR="00E077EC" w:rsidRPr="0069261E" w:rsidRDefault="00E077EC" w:rsidP="00E077EC">
      <w:pPr>
        <w:pStyle w:val="Heading4"/>
      </w:pPr>
      <w:r>
        <w:t>P</w:t>
      </w:r>
      <w:r w:rsidRPr="0069261E">
        <w:t xml:space="preserve">ower transition explanation becomes self fulfilling prophecy – real risk of conflict from miscalculation and misperception </w:t>
      </w:r>
    </w:p>
    <w:p w:rsidR="00E077EC" w:rsidRDefault="00E077EC" w:rsidP="00E077EC">
      <w:r>
        <w:rPr>
          <w:rStyle w:val="Style13ptBold"/>
        </w:rPr>
        <w:t xml:space="preserve">Chan 18 </w:t>
      </w:r>
      <w:r>
        <w:t xml:space="preserve">(Steve, Professor of Distinction at the Political Science Department of the University of Colorado, </w:t>
      </w:r>
      <w:r w:rsidRPr="00D02A79">
        <w:t>“More Than One Trap: Problematic Interpretations and Overlooked Lessons from Thucydides</w:t>
      </w:r>
      <w:r>
        <w:t xml:space="preserve">.” Journal of Chinese Political Science (2019) </w:t>
      </w:r>
      <w:hyperlink r:id="rId129" w:history="1">
        <w:r w:rsidRPr="003E10E9">
          <w:rPr>
            <w:rStyle w:val="Hyperlink"/>
          </w:rPr>
          <w:t>https://doi.org/10.1007/s11366-018-9583-2</w:t>
        </w:r>
      </w:hyperlink>
      <w:r>
        <w:t xml:space="preserve"> , 11/17/18 Accessed 7/7/19, GDI-MTK)</w:t>
      </w:r>
    </w:p>
    <w:p w:rsidR="00E077EC" w:rsidRPr="0069261E" w:rsidRDefault="00E077EC" w:rsidP="00E077EC">
      <w:pPr>
        <w:rPr>
          <w:rStyle w:val="StyleUnderline"/>
        </w:rPr>
      </w:pPr>
      <w:r w:rsidRPr="0069261E">
        <w:rPr>
          <w:rStyle w:val="StyleUnderline"/>
        </w:rPr>
        <w:t>If a power transition portends a future war</w:t>
      </w:r>
      <w:r w:rsidRPr="001D7A14">
        <w:rPr>
          <w:sz w:val="16"/>
        </w:rPr>
        <w:t xml:space="preserve">, </w:t>
      </w:r>
      <w:r w:rsidRPr="00ED57FD">
        <w:rPr>
          <w:u w:val="single"/>
        </w:rPr>
        <w:t>a natural implication will be to contain China’s rise before it is too late.</w:t>
      </w:r>
      <w:r w:rsidRPr="001D7A14">
        <w:rPr>
          <w:sz w:val="16"/>
        </w:rPr>
        <w:t xml:space="preserve"> If </w:t>
      </w:r>
      <w:r w:rsidRPr="00ED57FD">
        <w:rPr>
          <w:u w:val="single"/>
        </w:rPr>
        <w:t>Chinese</w:t>
      </w:r>
      <w:r w:rsidRPr="001D7A14">
        <w:rPr>
          <w:sz w:val="16"/>
        </w:rPr>
        <w:t xml:space="preserve"> </w:t>
      </w:r>
      <w:r w:rsidRPr="0069261E">
        <w:rPr>
          <w:rStyle w:val="StyleUnderline"/>
        </w:rPr>
        <w:t xml:space="preserve">officials believe that their U.S. counterparts hold this view, their natural </w:t>
      </w:r>
      <w:r w:rsidRPr="00ED57FD">
        <w:rPr>
          <w:u w:val="single"/>
        </w:rPr>
        <w:t>inclination will be to perceive America with suspicion</w:t>
      </w:r>
      <w:r w:rsidRPr="0069261E">
        <w:rPr>
          <w:rStyle w:val="StyleUnderline"/>
        </w:rPr>
        <w:t>, distrust and hostility. The result could be easily an escalating series of mutual recriminations.</w:t>
      </w:r>
      <w:r w:rsidRPr="001D7A14">
        <w:rPr>
          <w:sz w:val="16"/>
        </w:rPr>
        <w:t xml:space="preserve"> Lebow and Valentino [24, p. 408) have remarked, </w:t>
      </w:r>
      <w:r w:rsidRPr="00ED57FD">
        <w:rPr>
          <w:u w:val="single"/>
        </w:rPr>
        <w:t>Should war come between the United States and China in the future it will not be a result of a power transition</w:t>
      </w:r>
      <w:r w:rsidRPr="001D7A14">
        <w:rPr>
          <w:sz w:val="16"/>
        </w:rPr>
        <w:t xml:space="preserve">. </w:t>
      </w:r>
      <w:r w:rsidRPr="00ED57FD">
        <w:rPr>
          <w:u w:val="single"/>
        </w:rPr>
        <w:t>The greater risk is</w:t>
      </w:r>
      <w:r w:rsidRPr="001D7A14">
        <w:rPr>
          <w:sz w:val="16"/>
        </w:rPr>
        <w:t xml:space="preserve"> that conflict will result from the misperception that such a transition is imminent, and the </w:t>
      </w:r>
      <w:r w:rsidRPr="00ED57FD">
        <w:rPr>
          <w:u w:val="single"/>
        </w:rPr>
        <w:t>miscalculation</w:t>
      </w:r>
      <w:r w:rsidRPr="001D7A14">
        <w:rPr>
          <w:sz w:val="16"/>
        </w:rPr>
        <w:t xml:space="preserve"> by decision makers in the United States (or China) </w:t>
      </w:r>
      <w:r w:rsidRPr="00ED57FD">
        <w:rPr>
          <w:u w:val="single"/>
        </w:rPr>
        <w:t>that China will soon be in a position to do what no state has done before</w:t>
      </w:r>
      <w:r w:rsidRPr="001D7A14">
        <w:rPr>
          <w:sz w:val="16"/>
        </w:rPr>
        <w:t xml:space="preserve"> – unilaterally dictate the rules of the international system. </w:t>
      </w:r>
      <w:r w:rsidRPr="00ED57FD">
        <w:rPr>
          <w:u w:val="single"/>
        </w:rPr>
        <w:t>Power transition theory would be made self-fulfilling</w:t>
      </w:r>
      <w:r w:rsidRPr="001D7A14">
        <w:rPr>
          <w:sz w:val="16"/>
        </w:rPr>
        <w:t xml:space="preserve"> – </w:t>
      </w:r>
      <w:r w:rsidRPr="0069261E">
        <w:rPr>
          <w:rStyle w:val="StyleUnderline"/>
        </w:rPr>
        <w:t>generating its own corroboration where history has failed to oblige.</w:t>
      </w:r>
    </w:p>
    <w:p w:rsidR="00E077EC" w:rsidRPr="00E077EC" w:rsidRDefault="00E077EC" w:rsidP="00E077EC"/>
    <w:p w:rsidR="00A1050C" w:rsidRDefault="00A1050C" w:rsidP="00A1050C">
      <w:pPr>
        <w:pStyle w:val="Heading2"/>
      </w:pPr>
      <w:r>
        <w:t xml:space="preserve">Arms Sales </w:t>
      </w:r>
      <w:r w:rsidR="00A3718E">
        <w:t xml:space="preserve">– General </w:t>
      </w:r>
    </w:p>
    <w:p w:rsidR="005F29EA" w:rsidRPr="00C91062" w:rsidRDefault="005F29EA" w:rsidP="00C91062">
      <w:pPr>
        <w:pStyle w:val="Heading4"/>
      </w:pPr>
      <w:r w:rsidRPr="00C91062">
        <w:t xml:space="preserve">Arms sale core issue in US China relations – connections to broader Taiwan issues </w:t>
      </w:r>
    </w:p>
    <w:p w:rsidR="005F29EA" w:rsidRDefault="005F29EA" w:rsidP="005F29EA">
      <w:pPr>
        <w:rPr>
          <w:rStyle w:val="Style13ptBold"/>
        </w:rPr>
      </w:pPr>
      <w:r>
        <w:rPr>
          <w:rStyle w:val="Style13ptBold"/>
        </w:rPr>
        <w:t>Kok, director of the China, East Asia and United States Program at the EastWest Institute , and Firestein, vice president for the Strategic Trust-Building Initiative, 2013</w:t>
      </w:r>
    </w:p>
    <w:p w:rsidR="005F29EA" w:rsidRDefault="005F29EA" w:rsidP="005F29EA">
      <w:r w:rsidRPr="00D95C94">
        <w:t>(</w:t>
      </w:r>
      <w:r>
        <w:t>Piin-Fen and David J., “</w:t>
      </w:r>
      <w:r w:rsidRPr="00D95C94">
        <w:t>THREADING THE NEEDLE</w:t>
      </w:r>
      <w:r>
        <w:t xml:space="preserve">,”  EastWest Institute, March 2013, </w:t>
      </w:r>
      <w:hyperlink r:id="rId130" w:history="1">
        <w:r w:rsidRPr="00093660">
          <w:rPr>
            <w:rStyle w:val="Hyperlink"/>
          </w:rPr>
          <w:t>https://www.eastwest.ngo/sites/default/files/TAS%20Final%20%2528ISSUU%20VERSION%209_17_2013%2529.pdf</w:t>
        </w:r>
      </w:hyperlink>
      <w:r>
        <w:t xml:space="preserve"> accessed 7/7/19 GDI-JEM)</w:t>
      </w:r>
    </w:p>
    <w:p w:rsidR="005F29EA" w:rsidRPr="006B658B" w:rsidRDefault="005F29EA" w:rsidP="005F29EA">
      <w:pPr>
        <w:rPr>
          <w:rStyle w:val="StyleUnderline"/>
        </w:rPr>
      </w:pPr>
      <w:r w:rsidRPr="00060508">
        <w:t xml:space="preserve">Aside from its obvious impor-tance for Taiwan, </w:t>
      </w:r>
      <w:r w:rsidRPr="00590C51">
        <w:rPr>
          <w:rStyle w:val="Emphasis"/>
        </w:rPr>
        <w:t>the Taiwan arms sale issue is important in the context of U.S.-China relations;</w:t>
      </w:r>
      <w:r w:rsidRPr="00060508">
        <w:t xml:space="preserve"> </w:t>
      </w:r>
      <w:r w:rsidRPr="006B658B">
        <w:rPr>
          <w:rStyle w:val="StyleUnderline"/>
        </w:rPr>
        <w:t>it matters.</w:t>
      </w:r>
    </w:p>
    <w:p w:rsidR="005F29EA" w:rsidRPr="00590C51" w:rsidRDefault="005F29EA" w:rsidP="005F29EA">
      <w:pPr>
        <w:rPr>
          <w:rStyle w:val="StyleUnderline"/>
        </w:rPr>
      </w:pPr>
      <w:r w:rsidRPr="00590C51">
        <w:rPr>
          <w:rStyle w:val="StyleUnderline"/>
        </w:rPr>
        <w:t>Though this conclusion may sound obvious,</w:t>
      </w:r>
      <w:r w:rsidRPr="00060508">
        <w:t xml:space="preserve"> we have found, </w:t>
      </w:r>
      <w:r w:rsidRPr="00590C51">
        <w:rPr>
          <w:rStyle w:val="StyleUnderline"/>
        </w:rPr>
        <w:t>in the course of our consul-tations, that U.S. and Chinese views often diverge on this very basic point to surpris-ing degrees.</w:t>
      </w:r>
      <w:r w:rsidRPr="00060508">
        <w:t xml:space="preserve"> </w:t>
      </w:r>
      <w:r w:rsidRPr="00590C51">
        <w:rPr>
          <w:rStyle w:val="Emphasis"/>
        </w:rPr>
        <w:t>The Chinese regard the Taiwan arms sales issue as “the core issue” in U.S.-China relations</w:t>
      </w:r>
      <w:r w:rsidRPr="00060508">
        <w:t xml:space="preserve">; it goes directly to China’s paramount, existential concerns: namely, those of sovereignty, territorial integrity and, in a sense, </w:t>
      </w:r>
      <w:r w:rsidRPr="00590C51">
        <w:rPr>
          <w:rStyle w:val="StyleUnderline"/>
        </w:rPr>
        <w:t>China’s national dignity. Taiwan is of existential importance to China, and U.S. arms sales to Taiwan touch upon existential issues for China</w:t>
      </w:r>
      <w:r w:rsidRPr="00060508">
        <w:t>. U</w:t>
      </w:r>
      <w:r w:rsidRPr="00590C51">
        <w:rPr>
          <w:rStyle w:val="StyleUnderline"/>
        </w:rPr>
        <w:t>.S. policymakers, in con-trast, do not generally ascribe the same level of importance to the issue.</w:t>
      </w:r>
    </w:p>
    <w:p w:rsidR="005F29EA" w:rsidRPr="00590C51" w:rsidRDefault="005F29EA" w:rsidP="005F29EA">
      <w:pPr>
        <w:rPr>
          <w:rStyle w:val="StyleUnderline"/>
        </w:rPr>
      </w:pPr>
      <w:r w:rsidRPr="00060508">
        <w:t xml:space="preserve">Though U.S. officials recognize that China views U.S. arms sales to Taiwan as of profound importance, </w:t>
      </w:r>
      <w:r w:rsidRPr="00590C51">
        <w:rPr>
          <w:rStyle w:val="StyleUnderline"/>
        </w:rPr>
        <w:t>they themselves seem to regard the U.S. sale of arms to Taiwan as a non-issue from the U.S. perspective—it is only an issue because the Chinese see it as such</w:t>
      </w:r>
      <w:r w:rsidRPr="00060508">
        <w:t>. To U.S. officials, t</w:t>
      </w:r>
      <w:r w:rsidRPr="00590C51">
        <w:rPr>
          <w:rStyle w:val="StyleUnderline"/>
        </w:rPr>
        <w:t>he Taiwan arms sales issue is more an irritant, a problem to be addressed and managed at such times as the Chinese make an issue of it. These diverging assessments of the importance of the issue are one of the reasons little progress has been made on it in recent decades.</w:t>
      </w:r>
    </w:p>
    <w:p w:rsidR="00A1050C" w:rsidRDefault="00A1050C" w:rsidP="00A1050C">
      <w:pPr>
        <w:pStyle w:val="Heading4"/>
      </w:pPr>
      <w:r>
        <w:t xml:space="preserve">US Arms sales to Taiwan </w:t>
      </w:r>
      <w:r w:rsidR="005F29EA">
        <w:t xml:space="preserve">viewed as violation of international relations norms –violates relations </w:t>
      </w:r>
    </w:p>
    <w:p w:rsidR="00A1050C" w:rsidRDefault="00A1050C" w:rsidP="00A1050C">
      <w:r w:rsidRPr="006357DA">
        <w:rPr>
          <w:rStyle w:val="Style13ptBold"/>
        </w:rPr>
        <w:t>Chen</w:t>
      </w:r>
      <w:r>
        <w:t xml:space="preserve">, </w:t>
      </w:r>
      <w:r w:rsidRPr="006357DA">
        <w:t>senior research fellow in The Heritage Foundation’s Asian Studies Center</w:t>
      </w:r>
      <w:r>
        <w:t xml:space="preserve">, </w:t>
      </w:r>
      <w:r w:rsidRPr="006357DA">
        <w:rPr>
          <w:rStyle w:val="Style13ptBold"/>
        </w:rPr>
        <w:t>2018</w:t>
      </w:r>
      <w:r>
        <w:t xml:space="preserve"> </w:t>
      </w:r>
    </w:p>
    <w:p w:rsidR="00A1050C" w:rsidRPr="006357DA" w:rsidRDefault="00A1050C" w:rsidP="00A1050C">
      <w:r>
        <w:t>(Dean, “</w:t>
      </w:r>
      <w:r w:rsidRPr="006357DA">
        <w:t>Don't Listen To China: U.S. Arms Sales to Taiwan Are Right Thing to Do</w:t>
      </w:r>
      <w:r>
        <w:t xml:space="preserve">.” National Interest, 10/2/18, </w:t>
      </w:r>
      <w:hyperlink r:id="rId131" w:history="1">
        <w:r w:rsidRPr="00E76E83">
          <w:rPr>
            <w:rStyle w:val="Hyperlink"/>
          </w:rPr>
          <w:t>https://nationalinterest.org/blog/buzz/dont-listen-china-us-arms-sales-taiwan-are-right-thing-do-32397</w:t>
        </w:r>
      </w:hyperlink>
      <w:r>
        <w:t>, Accessed 7/2/19, GDI – JMoore)</w:t>
      </w:r>
    </w:p>
    <w:p w:rsidR="00A1050C" w:rsidRPr="006357DA" w:rsidRDefault="00A1050C" w:rsidP="00A1050C">
      <w:pPr>
        <w:rPr>
          <w:rStyle w:val="StyleUnderline"/>
        </w:rPr>
      </w:pPr>
      <w:r w:rsidRPr="006357DA">
        <w:rPr>
          <w:rStyle w:val="StyleUnderline"/>
        </w:rPr>
        <w:t>The United States</w:t>
      </w:r>
      <w:r w:rsidRPr="006357DA">
        <w:rPr>
          <w:sz w:val="16"/>
        </w:rPr>
        <w:t xml:space="preserve"> on Sept. 24 </w:t>
      </w:r>
      <w:r w:rsidRPr="006357DA">
        <w:rPr>
          <w:rStyle w:val="StyleUnderline"/>
        </w:rPr>
        <w:t>announced</w:t>
      </w:r>
      <w:r w:rsidRPr="006357DA">
        <w:rPr>
          <w:sz w:val="16"/>
        </w:rPr>
        <w:t xml:space="preserve"> </w:t>
      </w:r>
      <w:r w:rsidRPr="006357DA">
        <w:rPr>
          <w:rStyle w:val="StyleUnderline"/>
        </w:rPr>
        <w:t>a new set of arms sales to Taiwan.</w:t>
      </w:r>
      <w:r w:rsidRPr="006357DA">
        <w:rPr>
          <w:sz w:val="16"/>
        </w:rPr>
        <w:t xml:space="preserve"> </w:t>
      </w:r>
      <w:r w:rsidRPr="006357DA">
        <w:rPr>
          <w:rStyle w:val="StyleUnderline"/>
        </w:rPr>
        <w:t>Valued at $330 million</w:t>
      </w:r>
      <w:r w:rsidRPr="006357DA">
        <w:rPr>
          <w:sz w:val="16"/>
        </w:rPr>
        <w:t>, this sale comprises mainly spare parts and equipmentto support Taiwan’s air force, including its F-16s and C-130s.</w:t>
      </w:r>
      <w:r>
        <w:rPr>
          <w:sz w:val="16"/>
        </w:rPr>
        <w:t xml:space="preserve"> </w:t>
      </w:r>
      <w:r w:rsidRPr="006357DA">
        <w:rPr>
          <w:sz w:val="16"/>
        </w:rPr>
        <w:t>This marks the second major arms sale to Taiwan by the Trump administration, following a $1.4 billion sale in June 2017 that included long-range missiles and heavy torpedoes.</w:t>
      </w:r>
      <w:r>
        <w:rPr>
          <w:sz w:val="16"/>
        </w:rPr>
        <w:t xml:space="preserve"> </w:t>
      </w:r>
      <w:r w:rsidRPr="006357DA">
        <w:rPr>
          <w:sz w:val="16"/>
        </w:rPr>
        <w:t xml:space="preserve">Not surprisingly, </w:t>
      </w:r>
      <w:r w:rsidRPr="006357DA">
        <w:rPr>
          <w:rStyle w:val="StyleUnderline"/>
        </w:rPr>
        <w:t>Beijing</w:t>
      </w:r>
      <w:r w:rsidRPr="006357DA">
        <w:rPr>
          <w:sz w:val="16"/>
        </w:rPr>
        <w:t xml:space="preserve"> promptly </w:t>
      </w:r>
      <w:r w:rsidRPr="006357DA">
        <w:rPr>
          <w:rStyle w:val="StyleUnderline"/>
        </w:rPr>
        <w:t>denounced the sale.</w:t>
      </w:r>
      <w:r w:rsidRPr="006357DA">
        <w:rPr>
          <w:sz w:val="16"/>
        </w:rPr>
        <w:t xml:space="preserve"> </w:t>
      </w:r>
      <w:r w:rsidRPr="006357DA">
        <w:rPr>
          <w:rStyle w:val="StyleUnderline"/>
        </w:rPr>
        <w:t>The Chinese Foreign Ministry</w:t>
      </w:r>
      <w:r w:rsidRPr="006357DA">
        <w:rPr>
          <w:sz w:val="16"/>
        </w:rPr>
        <w:t xml:space="preserve"> </w:t>
      </w:r>
      <w:r w:rsidRPr="006357DA">
        <w:rPr>
          <w:rStyle w:val="StyleUnderline"/>
        </w:rPr>
        <w:t>spokesman</w:t>
      </w:r>
      <w:r w:rsidRPr="006357DA">
        <w:rPr>
          <w:sz w:val="16"/>
        </w:rPr>
        <w:t xml:space="preserve"> </w:t>
      </w:r>
      <w:r w:rsidRPr="006357DA">
        <w:rPr>
          <w:rStyle w:val="StyleUnderline"/>
        </w:rPr>
        <w:t>declared</w:t>
      </w:r>
      <w:r w:rsidRPr="006357DA">
        <w:rPr>
          <w:sz w:val="16"/>
        </w:rPr>
        <w:t xml:space="preserve"> that “the </w:t>
      </w:r>
      <w:r w:rsidRPr="006357DA">
        <w:rPr>
          <w:rStyle w:val="StyleUnderline"/>
        </w:rPr>
        <w:t>U.S. arms sales to Taiwan severely violates the international law [and] the basic norms governing international relations.”</w:t>
      </w:r>
      <w:r>
        <w:rPr>
          <w:rStyle w:val="StyleUnderline"/>
        </w:rPr>
        <w:t xml:space="preserve"> </w:t>
      </w:r>
      <w:r w:rsidRPr="006357DA">
        <w:rPr>
          <w:sz w:val="16"/>
        </w:rPr>
        <w:t xml:space="preserve">The Chinese Defense Ministry spokesman warned that </w:t>
      </w:r>
      <w:r w:rsidRPr="006357DA">
        <w:rPr>
          <w:rStyle w:val="StyleUnderline"/>
        </w:rPr>
        <w:t>the U.S. move severely violated U.S.-China relations</w:t>
      </w:r>
      <w:r w:rsidRPr="006357DA">
        <w:rPr>
          <w:sz w:val="16"/>
        </w:rPr>
        <w:t xml:space="preserve">, “interfered with China’s domestic affairs </w:t>
      </w:r>
      <w:r w:rsidRPr="006357DA">
        <w:rPr>
          <w:rStyle w:val="StyleUnderline"/>
        </w:rPr>
        <w:t>and harmed China’s sovereignty and security interests, and seriously damaged China-U.S. ties, relations between the two militaries</w:t>
      </w:r>
      <w:r w:rsidRPr="006357DA">
        <w:rPr>
          <w:sz w:val="16"/>
        </w:rPr>
        <w:t>, as well as peace and stability across the Taiwan Strait.”</w:t>
      </w:r>
      <w:r>
        <w:rPr>
          <w:sz w:val="16"/>
        </w:rPr>
        <w:t xml:space="preserve"> </w:t>
      </w:r>
      <w:r w:rsidRPr="006357DA">
        <w:rPr>
          <w:rStyle w:val="StyleUnderline"/>
        </w:rPr>
        <w:t>The arms sales announcement came not only amid another round of tariffs</w:t>
      </w:r>
      <w:r w:rsidRPr="006357DA">
        <w:rPr>
          <w:sz w:val="16"/>
        </w:rPr>
        <w:t xml:space="preserve"> in the slowly escalating trade clashes between the United States and China, </w:t>
      </w:r>
      <w:r w:rsidRPr="006357DA">
        <w:rPr>
          <w:rStyle w:val="StyleUnderline"/>
        </w:rPr>
        <w:t>but also right after the U.S. imposed sanctions against the Chinese People’s Liberation Army (PLA).</w:t>
      </w:r>
    </w:p>
    <w:p w:rsidR="00A1050C" w:rsidRDefault="00A3718E" w:rsidP="00A3718E">
      <w:pPr>
        <w:pStyle w:val="Heading2"/>
      </w:pPr>
      <w:r>
        <w:t xml:space="preserve">F-16s </w:t>
      </w:r>
      <w:r w:rsidR="00DB312F">
        <w:t xml:space="preserve">– specific </w:t>
      </w:r>
    </w:p>
    <w:p w:rsidR="00A3718E" w:rsidRDefault="00A3718E" w:rsidP="00A3718E">
      <w:pPr>
        <w:pStyle w:val="Heading4"/>
      </w:pPr>
      <w:r>
        <w:t xml:space="preserve">The White House will go forward with Fighter sales that would further strain tensions over Taiwan – at time of tense relations </w:t>
      </w:r>
    </w:p>
    <w:p w:rsidR="00A3718E" w:rsidRDefault="00A3718E" w:rsidP="00A3718E">
      <w:r w:rsidRPr="002947C2">
        <w:rPr>
          <w:rStyle w:val="Style13ptBold"/>
        </w:rPr>
        <w:t>Panda</w:t>
      </w:r>
      <w:r>
        <w:t xml:space="preserve">, </w:t>
      </w:r>
      <w:r w:rsidRPr="002947C2">
        <w:t>editor at The Diplomat</w:t>
      </w:r>
      <w:r>
        <w:t xml:space="preserve">, </w:t>
      </w:r>
      <w:r w:rsidRPr="002947C2">
        <w:rPr>
          <w:rStyle w:val="Style13ptBold"/>
        </w:rPr>
        <w:t>2019</w:t>
      </w:r>
      <w:r>
        <w:t xml:space="preserve"> </w:t>
      </w:r>
    </w:p>
    <w:p w:rsidR="00A3718E" w:rsidRDefault="00A3718E" w:rsidP="00A3718E">
      <w:r>
        <w:t>(Ankit, “</w:t>
      </w:r>
      <w:r w:rsidRPr="002947C2">
        <w:t>Are the US and China About to Face off Over American Fighter Sales to Taiwan?</w:t>
      </w:r>
      <w:r>
        <w:t xml:space="preserve">” The Diplomat, 3/25/19, </w:t>
      </w:r>
      <w:hyperlink r:id="rId132" w:history="1">
        <w:r w:rsidRPr="00E76E83">
          <w:rPr>
            <w:rStyle w:val="Hyperlink"/>
          </w:rPr>
          <w:t>https://thediplomat.com/2019/03/are-the-us-and-china-about-to-face-off-over-american-fighter-sales-to-taiwan/</w:t>
        </w:r>
      </w:hyperlink>
      <w:r>
        <w:t>, Accessed 7/2/19, GDI - JMoore)</w:t>
      </w:r>
    </w:p>
    <w:p w:rsidR="00A3718E" w:rsidRPr="002947C2" w:rsidRDefault="00A3718E" w:rsidP="00A3718E">
      <w:pPr>
        <w:rPr>
          <w:rStyle w:val="StyleUnderline"/>
        </w:rPr>
      </w:pPr>
      <w:r w:rsidRPr="002947C2">
        <w:rPr>
          <w:rStyle w:val="StyleUnderline"/>
        </w:rPr>
        <w:t xml:space="preserve">The United States and China appear to be heading </w:t>
      </w:r>
      <w:r w:rsidRPr="008243B9">
        <w:rPr>
          <w:rStyle w:val="StyleUnderline"/>
        </w:rPr>
        <w:t>toward a major confrontation</w:t>
      </w:r>
      <w:r w:rsidRPr="002947C2">
        <w:rPr>
          <w:rStyle w:val="StyleUnderline"/>
        </w:rPr>
        <w:t xml:space="preserve"> over the possible sale of American fighters to Taiwan.</w:t>
      </w:r>
      <w:r>
        <w:rPr>
          <w:rStyle w:val="StyleUnderline"/>
        </w:rPr>
        <w:t xml:space="preserve"> </w:t>
      </w:r>
      <w:r w:rsidRPr="002947C2">
        <w:rPr>
          <w:sz w:val="16"/>
        </w:rPr>
        <w:t xml:space="preserve">Last week, Taiwanese President </w:t>
      </w:r>
      <w:r w:rsidRPr="002947C2">
        <w:rPr>
          <w:rStyle w:val="StyleUnderline"/>
        </w:rPr>
        <w:t>Tsai</w:t>
      </w:r>
      <w:r w:rsidRPr="002947C2">
        <w:rPr>
          <w:sz w:val="16"/>
        </w:rPr>
        <w:t xml:space="preserve"> Ing-wen </w:t>
      </w:r>
      <w:r w:rsidRPr="002947C2">
        <w:rPr>
          <w:rStyle w:val="StyleUnderline"/>
        </w:rPr>
        <w:t>confirmed</w:t>
      </w:r>
      <w:r w:rsidRPr="002947C2">
        <w:rPr>
          <w:sz w:val="16"/>
        </w:rPr>
        <w:t xml:space="preserve"> that </w:t>
      </w:r>
      <w:r w:rsidRPr="002947C2">
        <w:rPr>
          <w:rStyle w:val="StyleUnderline"/>
        </w:rPr>
        <w:t>the country’s Ministry of Defense</w:t>
      </w:r>
      <w:r w:rsidRPr="002947C2">
        <w:rPr>
          <w:sz w:val="16"/>
        </w:rPr>
        <w:t xml:space="preserve"> had </w:t>
      </w:r>
      <w:r w:rsidRPr="002947C2">
        <w:rPr>
          <w:rStyle w:val="StyleUnderline"/>
        </w:rPr>
        <w:t>submitted a formal request</w:t>
      </w:r>
      <w:r w:rsidRPr="002947C2">
        <w:rPr>
          <w:sz w:val="16"/>
        </w:rPr>
        <w:t xml:space="preserve"> </w:t>
      </w:r>
      <w:r w:rsidRPr="002947C2">
        <w:rPr>
          <w:rStyle w:val="StyleUnderline"/>
        </w:rPr>
        <w:t>to Washington</w:t>
      </w:r>
      <w:r w:rsidRPr="002947C2">
        <w:rPr>
          <w:sz w:val="16"/>
        </w:rPr>
        <w:t xml:space="preserve">, D.C., </w:t>
      </w:r>
      <w:r w:rsidRPr="002947C2">
        <w:rPr>
          <w:rStyle w:val="StyleUnderline"/>
        </w:rPr>
        <w:t>to purchase F-16V Viper fighters.</w:t>
      </w:r>
      <w:r w:rsidRPr="002947C2">
        <w:rPr>
          <w:sz w:val="16"/>
        </w:rPr>
        <w:t xml:space="preserve"> Tsai said the decision to make the request was supported by a review of Taiwan’s defense needs.</w:t>
      </w:r>
      <w:r>
        <w:rPr>
          <w:sz w:val="16"/>
        </w:rPr>
        <w:t xml:space="preserve"> </w:t>
      </w:r>
      <w:r w:rsidRPr="002947C2">
        <w:rPr>
          <w:sz w:val="16"/>
        </w:rPr>
        <w:t xml:space="preserve">Days later, Bloomberg News reported that </w:t>
      </w:r>
      <w:r w:rsidRPr="002947C2">
        <w:rPr>
          <w:rStyle w:val="StyleUnderline"/>
        </w:rPr>
        <w:t>the White House was poised to approve the Taiwanese request.</w:t>
      </w:r>
      <w:r>
        <w:rPr>
          <w:rStyle w:val="StyleUnderline"/>
        </w:rPr>
        <w:t xml:space="preserve"> </w:t>
      </w:r>
      <w:r w:rsidRPr="002947C2">
        <w:rPr>
          <w:sz w:val="16"/>
        </w:rPr>
        <w:t xml:space="preserve">If that report is true, </w:t>
      </w:r>
      <w:r w:rsidRPr="002947C2">
        <w:rPr>
          <w:rStyle w:val="StyleUnderline"/>
        </w:rPr>
        <w:t>the United States would be turning course on what has been a longstanding reluctance to sell fighters to Taiwan,</w:t>
      </w:r>
      <w:r w:rsidRPr="002947C2">
        <w:rPr>
          <w:sz w:val="16"/>
        </w:rPr>
        <w:t xml:space="preserve"> even as it has authorized other arms sales in line with the 1979 Taiwan Relations Act, which requires the U.S. government to support Taiwan “with arms of a defensive character.”</w:t>
      </w:r>
      <w:r>
        <w:rPr>
          <w:sz w:val="16"/>
        </w:rPr>
        <w:t xml:space="preserve"> </w:t>
      </w:r>
      <w:r w:rsidRPr="002947C2">
        <w:rPr>
          <w:sz w:val="16"/>
        </w:rPr>
        <w:t xml:space="preserve">Even as the Obama administration and the Trump administration have approved weapons and spare parts for sale to Taiwan, </w:t>
      </w:r>
      <w:r w:rsidRPr="002947C2">
        <w:rPr>
          <w:rStyle w:val="StyleUnderline"/>
        </w:rPr>
        <w:t>fighters have long been seen as a bridge too far given Beijing serious reservations.</w:t>
      </w:r>
      <w:r>
        <w:rPr>
          <w:rStyle w:val="StyleUnderline"/>
        </w:rPr>
        <w:t xml:space="preserve"> </w:t>
      </w:r>
      <w:r w:rsidRPr="002947C2">
        <w:rPr>
          <w:sz w:val="16"/>
        </w:rPr>
        <w:t>The United States authorized the sale of 150 F-16 fighters to Taiwan in 1992. The Obama administration, after receiving a request from Taipei, turned it down, initiating a set of upgrades instead to Taipei’s existing fleet.</w:t>
      </w:r>
      <w:r>
        <w:rPr>
          <w:sz w:val="16"/>
        </w:rPr>
        <w:t xml:space="preserve"> </w:t>
      </w:r>
      <w:r w:rsidRPr="002947C2">
        <w:rPr>
          <w:rStyle w:val="StyleUnderline"/>
        </w:rPr>
        <w:t>The issue hasn’t gone unnoticed in China,</w:t>
      </w:r>
      <w:r w:rsidRPr="002947C2">
        <w:rPr>
          <w:sz w:val="16"/>
        </w:rPr>
        <w:t xml:space="preserve"> where Taiwan is seen as an inherent part of the country. Relations across the Taiwan Strait have been particularly strained since Tsai’s inauguration in 2016.</w:t>
      </w:r>
      <w:r>
        <w:rPr>
          <w:sz w:val="16"/>
        </w:rPr>
        <w:t xml:space="preserve"> </w:t>
      </w:r>
      <w:r w:rsidRPr="002947C2">
        <w:rPr>
          <w:sz w:val="16"/>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r>
        <w:rPr>
          <w:sz w:val="16"/>
        </w:rPr>
        <w:t xml:space="preserve"> </w:t>
      </w:r>
      <w:r w:rsidRPr="002947C2">
        <w:rPr>
          <w:sz w:val="16"/>
        </w:rPr>
        <w:t>“</w:t>
      </w:r>
      <w:r w:rsidRPr="002947C2">
        <w:rPr>
          <w:rStyle w:val="StyleUnderline"/>
        </w:rPr>
        <w:t>China’s position to firmly oppose arms sales to Taiwan is consistent and clear</w:t>
      </w:r>
      <w:r w:rsidRPr="002947C2">
        <w:rPr>
          <w:sz w:val="16"/>
        </w:rPr>
        <w:t>,” Chinese Foreign Ministry spokesperson Geng Shuang said during a press briefing on Friday.</w:t>
      </w:r>
      <w:r>
        <w:rPr>
          <w:sz w:val="16"/>
        </w:rPr>
        <w:t xml:space="preserve"> </w:t>
      </w:r>
      <w:r w:rsidRPr="002947C2">
        <w:rPr>
          <w:sz w:val="16"/>
        </w:rPr>
        <w:t>“We have made stern representations to the U.S. We have urged the U.S. to fully recognize the sensitivity of this issue and the harm it will cause.”</w:t>
      </w:r>
      <w:r>
        <w:rPr>
          <w:sz w:val="16"/>
        </w:rPr>
        <w:t xml:space="preserve"> </w:t>
      </w:r>
      <w:r w:rsidRPr="002947C2">
        <w:rPr>
          <w:rStyle w:val="StyleUnderline"/>
        </w:rPr>
        <w:t xml:space="preserve">The prospect of a fighter sale to Taiwan this time comes at a time of particularly heightened U.S.-China tensions. </w:t>
      </w:r>
      <w:r w:rsidRPr="002947C2">
        <w:rPr>
          <w:sz w:val="16"/>
        </w:rPr>
        <w:t>The Trump administration has been known to seek leverage with Beijing across issues and it is possible that this may turn into the latest case of Taiwan being used a possible bargaining chip as Trump seeks to clinch a favorable trade deal with Chinese President Xi Jinping.</w:t>
      </w:r>
      <w:r>
        <w:rPr>
          <w:sz w:val="16"/>
        </w:rPr>
        <w:t xml:space="preserve"> </w:t>
      </w:r>
      <w:r w:rsidRPr="002947C2">
        <w:rPr>
          <w:sz w:val="16"/>
        </w:rPr>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r>
        <w:rPr>
          <w:sz w:val="16"/>
        </w:rPr>
        <w:t xml:space="preserve"> </w:t>
      </w:r>
      <w:r w:rsidRPr="002947C2">
        <w:rPr>
          <w:sz w:val="16"/>
        </w:rPr>
        <w:t xml:space="preserve">Either way, </w:t>
      </w:r>
      <w:r w:rsidRPr="002947C2">
        <w:rPr>
          <w:rStyle w:val="StyleUnderline"/>
        </w:rPr>
        <w:t>Tsai’s fighter request and the Trump administration’s reported acceptance could set up another major area of turbulence between the United States and China.</w:t>
      </w:r>
    </w:p>
    <w:p w:rsidR="00A3718E" w:rsidRDefault="005F467C" w:rsidP="005F467C">
      <w:pPr>
        <w:pStyle w:val="Heading2"/>
      </w:pPr>
      <w:r>
        <w:t xml:space="preserve">Arms sales – flashpoint for conflict </w:t>
      </w:r>
    </w:p>
    <w:p w:rsidR="005F467C" w:rsidRDefault="005F467C" w:rsidP="00065E85">
      <w:pPr>
        <w:pStyle w:val="Heading4"/>
      </w:pPr>
      <w:r>
        <w:t xml:space="preserve">Arms sales of weapons that violate China bottom lines – like subs or F-18s – moves risk of conflict higher </w:t>
      </w:r>
    </w:p>
    <w:p w:rsidR="005F467C" w:rsidRPr="00E64BF8" w:rsidRDefault="005F467C" w:rsidP="005F467C">
      <w:pPr>
        <w:rPr>
          <w:b/>
          <w:bCs/>
          <w:sz w:val="26"/>
        </w:rPr>
      </w:pPr>
      <w:r w:rsidRPr="00E64BF8">
        <w:rPr>
          <w:b/>
          <w:bCs/>
          <w:sz w:val="26"/>
        </w:rPr>
        <w:t>You, professor and head of the Department of Government at the University of Macau, and Hao, Dean of the Faculty of Social Sciences and Chair Professor at the University of Macau, 2018</w:t>
      </w:r>
    </w:p>
    <w:p w:rsidR="005F467C" w:rsidRPr="00E64BF8" w:rsidRDefault="005F467C" w:rsidP="005F467C">
      <w:r w:rsidRPr="00E64BF8">
        <w:t>(Ji and Yufan, “The Political and Military Nexus of Beijing-Washington-Taipei: Military Interactions in the Taiwan Strait,” China Review, August 2018, ProQuest accessed 7/2/19 GDI-JEM)</w:t>
      </w:r>
    </w:p>
    <w:p w:rsidR="005F467C" w:rsidRDefault="005F467C" w:rsidP="005F467C">
      <w:pPr>
        <w:pStyle w:val="NormalWeb"/>
      </w:pPr>
      <w:r>
        <w:rPr>
          <w:rFonts w:ascii="MinionPro" w:hAnsi="MinionPro"/>
          <w:sz w:val="22"/>
          <w:szCs w:val="22"/>
        </w:rPr>
        <w:t>Analyzing the term “militarization” in this context requires a more nuanced understanding of its meaning. Naturally, militarization entails an offensive force structure and posture. Modernization of arms is catered to specific targets and types of warfare, not a generic technolog- ical upgrade. In the context of the Taiwan conflict, all these defining features are evident to serve the PLA’s war preparations, which have become internalized and still driven its overall transformation. An anti- independence war has to factor in U.S. intervention and is on top of the PLA’s four projected war scenarios in the 21st century.</w:t>
      </w:r>
      <w:r>
        <w:rPr>
          <w:rFonts w:ascii="MinionPro" w:hAnsi="MinionPro"/>
          <w:position w:val="8"/>
          <w:sz w:val="12"/>
          <w:szCs w:val="12"/>
        </w:rPr>
        <w:t xml:space="preserve">15 </w:t>
      </w:r>
      <w:r w:rsidRPr="004009F3">
        <w:rPr>
          <w:rStyle w:val="StyleUnderline"/>
        </w:rPr>
        <w:t>However, if war preparation is an instrument to serve Beijing’s Taiwan politics, it has been structured with subtle layered components that swing with pendulum-like metrics</w:t>
      </w:r>
      <w:r>
        <w:rPr>
          <w:rFonts w:ascii="MinionPro" w:hAnsi="MinionPro"/>
          <w:sz w:val="22"/>
          <w:szCs w:val="22"/>
        </w:rPr>
        <w:t xml:space="preserve"> (see Figure 1). </w:t>
      </w:r>
    </w:p>
    <w:p w:rsidR="005F467C" w:rsidRDefault="005F467C" w:rsidP="005F467C">
      <w:pPr>
        <w:rPr>
          <w:u w:val="single"/>
        </w:rPr>
      </w:pPr>
      <w:r w:rsidRPr="00E64BF8">
        <w:rPr>
          <w:u w:val="single"/>
        </w:rPr>
        <w:t>On the far right is an outright war, which means the two militaries engage in direct armed clashes.</w:t>
      </w:r>
      <w:r w:rsidRPr="00E64BF8">
        <w:t xml:space="preserve"> The scale of war ranges from a massive amphibious campaign to capture the Taiwan island proper either for reunification or a response to declared independence and partial sea blockade aimed to restore the status quo from declared independence. </w:t>
      </w:r>
      <w:r w:rsidRPr="00E64BF8">
        <w:rPr>
          <w:u w:val="single"/>
        </w:rPr>
        <w:t>The opposite is a permanent state of peace in the Strait</w:t>
      </w:r>
      <w:r w:rsidRPr="00E64BF8">
        <w:t xml:space="preserve">. Between the two ends are several dependent variables that shift with changing situations across the Strait. </w:t>
      </w:r>
      <w:r w:rsidRPr="00E64BF8">
        <w:rPr>
          <w:u w:val="single"/>
        </w:rPr>
        <w:t>Near the right end is the point of combat deterrence signaled by a high alert of the armed forces</w:t>
      </w:r>
      <w:r w:rsidRPr="00E64BF8">
        <w:t xml:space="preserve">. </w:t>
      </w:r>
      <w:r w:rsidRPr="00DC0B27">
        <w:rPr>
          <w:rStyle w:val="StyleUnderline"/>
        </w:rPr>
        <w:t>This is a combatized state of war (...) demonstrated by constant and heightened military pressure, for example, combat war drills near Taiwan and deliberate violation of the midline of the Taiwan Strait</w:t>
      </w:r>
      <w:r w:rsidRPr="00E64BF8">
        <w:t xml:space="preserve">. </w:t>
      </w:r>
      <w:r w:rsidRPr="00E64BF8">
        <w:rPr>
          <w:u w:val="single"/>
        </w:rPr>
        <w:t>Then there is a point of standard Strait militarization structured into a normal level of combat readiness</w:t>
      </w:r>
      <w:r w:rsidRPr="00E64BF8">
        <w:t xml:space="preserve"> but under the mutual understanding of war avoidance. Put another way, it </w:t>
      </w:r>
      <w:r w:rsidRPr="00E64BF8">
        <w:rPr>
          <w:u w:val="single"/>
        </w:rPr>
        <w:t>is a state of affairs of no war, no peace</w:t>
      </w:r>
      <w:r w:rsidRPr="00E64BF8">
        <w:t xml:space="preserve">. Specifically, for instance, ready-to-launch missiles are deployed in large numbers. Next to this reference point in the left direction is the phenomenon of decombatized militarization (the median point) in the form of normal force deployment in a situation of political rapprochement. </w:t>
      </w:r>
      <w:r w:rsidRPr="00E64BF8">
        <w:rPr>
          <w:u w:val="single"/>
        </w:rPr>
        <w:t>Further to the left is a level of deescalated militarization with abiding confidence-building measures (CBMs) built in to lower combat readiness.</w:t>
      </w:r>
      <w:r w:rsidRPr="00E64BF8">
        <w:t xml:space="preserve"> Both sides refrain from provocations. </w:t>
      </w:r>
      <w:r w:rsidRPr="00E64BF8">
        <w:rPr>
          <w:u w:val="single"/>
        </w:rPr>
        <w:t>Toward the left end, a situation of institutionalized military reconciliation can be found with no force deployment and regular official military contacts.</w:t>
      </w:r>
      <w:r w:rsidRPr="00E64BF8">
        <w:t xml:space="preserve"> A military detente is in shape. Then with the end of political confrontation comes a permanent state of peace in the Strait. Clearly, </w:t>
      </w:r>
      <w:r w:rsidRPr="00E64BF8">
        <w:rPr>
          <w:u w:val="single"/>
        </w:rPr>
        <w:t>these metrics do not exhaust all possible circumstances of the Strait militarization</w:t>
      </w:r>
      <w:r w:rsidRPr="00E64BF8">
        <w:t xml:space="preserve">. To a great extent, </w:t>
      </w:r>
      <w:r w:rsidRPr="00E64BF8">
        <w:rPr>
          <w:b/>
          <w:iCs/>
          <w:u w:val="single"/>
        </w:rPr>
        <w:t>the pendulum moves in between the designated coordinate points and away from each end.</w:t>
      </w:r>
      <w:r w:rsidRPr="00E64BF8">
        <w:t xml:space="preserve"> More graphically, it has moved from a high level of military alert under Chen Shui-bian to the decombatized militarization under Ma. </w:t>
      </w:r>
      <w:r w:rsidRPr="00E64BF8">
        <w:rPr>
          <w:b/>
          <w:iCs/>
          <w:u w:val="single"/>
        </w:rPr>
        <w:t>Since Tsai in 2016, a rightward shift has been in motion again.</w:t>
      </w:r>
      <w:r w:rsidRPr="00E64BF8">
        <w:t xml:space="preserve"> The pace of movement is more determined by the DDP's efforts of de-Sinification than other factors, such as a tilt of balance of military power. </w:t>
      </w:r>
      <w:r w:rsidRPr="004009F3">
        <w:rPr>
          <w:b/>
          <w:u w:val="single"/>
        </w:rPr>
        <w:t>The United States has been also crucial in setting the pendulum movement all the time, as its position on the one-China principle fundamentally affects both Beijing and Taipei</w:t>
      </w:r>
      <w:r w:rsidRPr="004009F3">
        <w:rPr>
          <w:b/>
        </w:rPr>
        <w:t>.</w:t>
      </w:r>
      <w:r w:rsidRPr="00E64BF8">
        <w:t xml:space="preserve"> For instance, </w:t>
      </w:r>
      <w:r w:rsidRPr="00E64BF8">
        <w:rPr>
          <w:u w:val="single"/>
        </w:rPr>
        <w:t xml:space="preserve">Trump's approval of the Taiwan Travel Act will open the way for senior incumbent U.S. political and military officials to visit Taiwan. </w:t>
      </w:r>
      <w:r w:rsidRPr="00E64BF8">
        <w:t xml:space="preserve">If this indeed happens, </w:t>
      </w:r>
      <w:r w:rsidRPr="00E64BF8">
        <w:rPr>
          <w:u w:val="single"/>
        </w:rPr>
        <w:t>Beijing will have to retaliate through restrictions on ranking Chinese officials visiting Washington; or if the Pentagon sells arms that violate the PLA's bottom lines, such as submarines or F-18 aircraft, the PLA will likely tighten combat pressure and move the alert levels rightward in the matrix.</w:t>
      </w:r>
    </w:p>
    <w:p w:rsidR="00CD194D" w:rsidRPr="00E64BF8" w:rsidRDefault="00CD194D" w:rsidP="005F467C">
      <w:pPr>
        <w:rPr>
          <w:u w:val="single"/>
        </w:rPr>
      </w:pPr>
    </w:p>
    <w:p w:rsidR="001F6C6D" w:rsidRDefault="001F6C6D" w:rsidP="00065E85">
      <w:pPr>
        <w:pStyle w:val="Heading1"/>
      </w:pPr>
      <w:r>
        <w:t xml:space="preserve">Add-ons </w:t>
      </w:r>
      <w:r w:rsidR="00DB312F">
        <w:t>[could use for both versions]</w:t>
      </w:r>
    </w:p>
    <w:p w:rsidR="001F6C6D" w:rsidRDefault="001F6C6D" w:rsidP="001F6C6D">
      <w:pPr>
        <w:pStyle w:val="Heading3"/>
      </w:pPr>
      <w:r>
        <w:t xml:space="preserve">ROC Brain Drain </w:t>
      </w:r>
      <w:r w:rsidR="006F14F5">
        <w:t>Add-on [WIP]</w:t>
      </w:r>
    </w:p>
    <w:p w:rsidR="001F6C6D" w:rsidRDefault="001F6C6D" w:rsidP="001F6C6D">
      <w:pPr>
        <w:pStyle w:val="Heading4"/>
      </w:pPr>
      <w:r>
        <w:t xml:space="preserve">New arms sales exacerbate brain drain and undermine ROC domestic defense industry and civil manufacturing </w:t>
      </w:r>
    </w:p>
    <w:p w:rsidR="001F6C6D" w:rsidRPr="00337F17" w:rsidRDefault="001F6C6D" w:rsidP="001F6C6D">
      <w:pPr>
        <w:rPr>
          <w:b/>
        </w:rPr>
      </w:pPr>
      <w:r w:rsidRPr="00337F17">
        <w:rPr>
          <w:b/>
        </w:rPr>
        <w:t xml:space="preserve">Grady, 2019 </w:t>
      </w:r>
    </w:p>
    <w:p w:rsidR="001F6C6D" w:rsidRPr="00337F17" w:rsidRDefault="001F6C6D" w:rsidP="001F6C6D">
      <w:r>
        <w:t xml:space="preserve">(John, </w:t>
      </w:r>
      <w:r w:rsidRPr="00337F17">
        <w:t xml:space="preserve">former managing editor of Navy Times </w:t>
      </w:r>
      <w:r>
        <w:t xml:space="preserve">“Experts Say Arms Sale to Taiwan Answer Defense Needs, But Spur New Questions” United States Naval Institute June 12 2019 </w:t>
      </w:r>
      <w:hyperlink r:id="rId133" w:history="1">
        <w:r w:rsidRPr="00CD3A08">
          <w:rPr>
            <w:rStyle w:val="Hyperlink"/>
          </w:rPr>
          <w:t>https://news.usni.org/2019/06/12/experts-say-arms-sale-to-taiwan-answer-defense-needs-but-spur-new-questions</w:t>
        </w:r>
      </w:hyperlink>
      <w:r>
        <w:t xml:space="preserve"> accessed GDI-TM)</w:t>
      </w:r>
    </w:p>
    <w:p w:rsidR="001F6C6D" w:rsidRDefault="001F6C6D" w:rsidP="001F6C6D">
      <w:r w:rsidRPr="00641DA3">
        <w:rPr>
          <w:rStyle w:val="StyleUnderline"/>
        </w:rPr>
        <w:t>A pending sale of F-16 fighters, Abrams tanks, anti-armor and anti-aircraft missiles, to Taiwan drew rebukes from Beijing but also set off alarms on the island about its ability retain talent and develop home-made defenses</w:t>
      </w:r>
      <w:r>
        <w:t>, one of its leading security experts said Wednesday.</w:t>
      </w:r>
    </w:p>
    <w:p w:rsidR="001F6C6D" w:rsidRPr="00641DA3" w:rsidRDefault="001F6C6D" w:rsidP="001F6C6D">
      <w:pPr>
        <w:rPr>
          <w:rStyle w:val="StyleUnderline"/>
        </w:rPr>
      </w:pPr>
      <w:r>
        <w:t xml:space="preserve">I-Chung Lai, president of the Taiwan-based Prospect Foundation, said </w:t>
      </w:r>
      <w:r w:rsidRPr="00641DA3">
        <w:rPr>
          <w:rStyle w:val="StyleUnderline"/>
        </w:rPr>
        <w:t>the large arms, aircraft and ship sales</w:t>
      </w:r>
      <w:r>
        <w:t xml:space="preserve"> of the 1980s and again in the 1990s </w:t>
      </w:r>
      <w:r w:rsidRPr="00641DA3">
        <w:rPr>
          <w:rStyle w:val="StyleUnderline"/>
        </w:rPr>
        <w:t>inadvertently set off “a brain drain” from the island and threatened its defense industrial base.</w:t>
      </w:r>
    </w:p>
    <w:p w:rsidR="001F6C6D" w:rsidRDefault="001F6C6D" w:rsidP="001F6C6D">
      <w:r>
        <w:t>“</w:t>
      </w:r>
      <w:r w:rsidRPr="00641DA3">
        <w:rPr>
          <w:rStyle w:val="StyleUnderline"/>
        </w:rPr>
        <w:t>Our capabilities and talents started to filter away” to Korea</w:t>
      </w:r>
      <w:r>
        <w:t>, he said while speaking at the Heritage Foundation.</w:t>
      </w:r>
    </w:p>
    <w:p w:rsidR="001F6C6D" w:rsidRDefault="001F6C6D" w:rsidP="001F6C6D">
      <w:r w:rsidRPr="00D8481F">
        <w:rPr>
          <w:rStyle w:val="StyleUnderline"/>
        </w:rPr>
        <w:t>Shipbuilders and engineers started working for businesses and industries in Korea that were direct competitors with Taiwan but also “filtered into civilian industries,” especially in technology</w:t>
      </w:r>
      <w:r>
        <w:t xml:space="preserve"> where the island’s expertise is well-respected.</w:t>
      </w:r>
    </w:p>
    <w:p w:rsidR="001F6C6D" w:rsidRDefault="001F6C6D" w:rsidP="001F6C6D">
      <w:r>
        <w:t>“How can we avoid these things happening again,” Lai asked?</w:t>
      </w:r>
    </w:p>
    <w:p w:rsidR="001F6C6D" w:rsidRDefault="0083469F" w:rsidP="0083469F">
      <w:pPr>
        <w:pStyle w:val="Heading2"/>
      </w:pPr>
      <w:r>
        <w:t>Chinese BMD</w:t>
      </w:r>
    </w:p>
    <w:p w:rsidR="0083469F" w:rsidRPr="0083469F" w:rsidRDefault="0083469F" w:rsidP="0083469F">
      <w:pPr>
        <w:pStyle w:val="Heading4"/>
      </w:pPr>
      <w:r w:rsidRPr="0083469F">
        <w:t>Concessions on arms sales could allow PRC to reduce SRBMS</w:t>
      </w:r>
    </w:p>
    <w:p w:rsidR="0083469F" w:rsidRDefault="0083469F" w:rsidP="0083469F">
      <w:pPr>
        <w:rPr>
          <w:b/>
          <w:bCs/>
          <w:sz w:val="26"/>
        </w:rPr>
      </w:pPr>
      <w:r>
        <w:rPr>
          <w:rStyle w:val="Style13ptBold"/>
        </w:rPr>
        <w:t xml:space="preserve">Gomez, </w:t>
      </w:r>
      <w:r w:rsidRPr="002017D1">
        <w:rPr>
          <w:b/>
          <w:bCs/>
          <w:sz w:val="26"/>
        </w:rPr>
        <w:t>policy analyst for defense and foreign policy studies at the Cato Institute</w:t>
      </w:r>
      <w:r>
        <w:rPr>
          <w:b/>
          <w:bCs/>
          <w:sz w:val="26"/>
        </w:rPr>
        <w:t>, 2016</w:t>
      </w:r>
    </w:p>
    <w:p w:rsidR="0083469F" w:rsidRPr="002017D1" w:rsidRDefault="0083469F" w:rsidP="0083469F">
      <w:pPr>
        <w:rPr>
          <w:b/>
          <w:bCs/>
        </w:rPr>
      </w:pPr>
      <w:r w:rsidRPr="002017D1">
        <w:t>(</w:t>
      </w:r>
      <w:r>
        <w:t>Eric, “</w:t>
      </w:r>
      <w:r w:rsidRPr="002017D1">
        <w:t>A Costly Commitment: Options for the Future of the U.S.-Taiwan Defense Relationship</w:t>
      </w:r>
      <w:r>
        <w:t xml:space="preserve">,” Cato Institute, 9/28/19, </w:t>
      </w:r>
      <w:hyperlink r:id="rId134" w:history="1">
        <w:r w:rsidRPr="00E14B19">
          <w:rPr>
            <w:rStyle w:val="Hyperlink"/>
          </w:rPr>
          <w:t>https://www.cato.org/publications/policy-analysis/costly-commitment-options-future-us-taiwan-defense-relationship accessed 7/8/19</w:t>
        </w:r>
      </w:hyperlink>
      <w:r>
        <w:t xml:space="preserve"> GDI-JEM)</w:t>
      </w:r>
    </w:p>
    <w:p w:rsidR="0083469F" w:rsidRPr="00BD3484" w:rsidRDefault="0083469F" w:rsidP="0083469F">
      <w:r w:rsidRPr="00E4295D">
        <w:rPr>
          <w:rStyle w:val="StyleUnderline"/>
        </w:rPr>
        <w:t>One of several ways that Beijing might respond to this U.S. concession on arms sales would be to reduce the number of short-range ballistic missiles</w:t>
      </w:r>
      <w:r w:rsidRPr="00E4295D">
        <w:t xml:space="preserve"> (SRBMs) </w:t>
      </w:r>
      <w:r w:rsidRPr="00E4295D">
        <w:rPr>
          <w:rStyle w:val="StyleUnderline"/>
        </w:rPr>
        <w:t>within firing range of Taiwan</w:t>
      </w:r>
      <w:r w:rsidRPr="00E4295D">
        <w:t>. Currently there are more than 1,000 conventionally armed SRBMs (with a maximum range of approximately 500 miles) in the PLA arsenal that could strike Taiwan.</w:t>
      </w:r>
      <w:hyperlink r:id="rId135" w:anchor="cite-100" w:history="1">
        <w:r w:rsidRPr="00E4295D">
          <w:rPr>
            <w:rStyle w:val="Hyperlink"/>
            <w:vertAlign w:val="superscript"/>
          </w:rPr>
          <w:t>100</w:t>
        </w:r>
      </w:hyperlink>
      <w:r w:rsidRPr="00E4295D">
        <w:t xml:space="preserve"> </w:t>
      </w:r>
      <w:r w:rsidRPr="00E4295D">
        <w:rPr>
          <w:rStyle w:val="StyleUnderline"/>
        </w:rPr>
        <w:t>Improvements in guidance technology have transformed these missiles from inaccurate “terror weapons” that would likely target cities to precision munitions better suited for strikes against military airfields and ports</w:t>
      </w:r>
      <w:r w:rsidRPr="00E4295D">
        <w:t>.</w:t>
      </w:r>
      <w:hyperlink r:id="rId136" w:anchor="cite-101" w:history="1">
        <w:r w:rsidRPr="00E4295D">
          <w:rPr>
            <w:rStyle w:val="StyleUnderline"/>
          </w:rPr>
          <w:t>101</w:t>
        </w:r>
      </w:hyperlink>
      <w:r w:rsidRPr="00E4295D">
        <w:rPr>
          <w:rStyle w:val="StyleUnderline"/>
        </w:rPr>
        <w:t>Stationing the SRBMs out of range of Taiwan would be a low-cost, but symbolically important, action</w:t>
      </w:r>
      <w:r w:rsidRPr="00E4295D">
        <w:t>. The missiles are fired from mobile launchers that could be moved back into range of Taiwan. However</w:t>
      </w:r>
      <w:r w:rsidRPr="00E4295D">
        <w:rPr>
          <w:rStyle w:val="StyleUnderline"/>
        </w:rPr>
        <w:t>, the act of moving the missiles out of range would, according to Lyle J. Goldstein, “show goodwill and increasing confidence across the Strait and also between Washington and Beijing</w:t>
      </w:r>
      <w:r w:rsidRPr="00E4295D">
        <w:t>.”</w:t>
      </w:r>
      <w:hyperlink r:id="rId137" w:anchor="cite-102" w:history="1">
        <w:r w:rsidRPr="00E4295D">
          <w:rPr>
            <w:rStyle w:val="Hyperlink"/>
            <w:vertAlign w:val="superscript"/>
          </w:rPr>
          <w:t>102</w:t>
        </w:r>
      </w:hyperlink>
      <w:r w:rsidRPr="00E4295D">
        <w:t xml:space="preserve"> </w:t>
      </w:r>
      <w:r w:rsidRPr="002365B4">
        <w:rPr>
          <w:rStyle w:val="StyleUnderline"/>
        </w:rPr>
        <w:t>If China agrees to America’s demand to relocate its ballistic missiles,</w:t>
      </w:r>
      <w:r w:rsidRPr="00E4295D">
        <w:t xml:space="preserve"> then </w:t>
      </w:r>
      <w:r w:rsidRPr="00E4295D">
        <w:rPr>
          <w:rStyle w:val="StyleUnderline"/>
        </w:rPr>
        <w:t>additional steps could be taken to further reduce the threat China poses to Taiwan.</w:t>
      </w:r>
    </w:p>
    <w:p w:rsidR="0083469F" w:rsidRDefault="009A1C12" w:rsidP="009A1C12">
      <w:pPr>
        <w:pStyle w:val="Heading2"/>
      </w:pPr>
      <w:r>
        <w:t xml:space="preserve">nonprolif credibility </w:t>
      </w:r>
    </w:p>
    <w:p w:rsidR="009A1C12" w:rsidRDefault="009A1C12" w:rsidP="009A1C12">
      <w:pPr>
        <w:pStyle w:val="Heading3"/>
      </w:pPr>
      <w:r>
        <w:t xml:space="preserve">Reducing arms sales strengthens US nonprolif credibility </w:t>
      </w:r>
    </w:p>
    <w:p w:rsidR="009A1C12" w:rsidRPr="009F08D5" w:rsidRDefault="009A1C12" w:rsidP="009A1C12">
      <w:pPr>
        <w:pStyle w:val="Heading4"/>
      </w:pPr>
      <w:r w:rsidRPr="009F08D5">
        <w:t xml:space="preserve">Signal reducing arms sales increases US credibility on arms control and nonproliferation </w:t>
      </w:r>
    </w:p>
    <w:p w:rsidR="009A1C12" w:rsidRPr="00026659" w:rsidRDefault="009A1C12" w:rsidP="009A1C12">
      <w:pPr>
        <w:rPr>
          <w:i/>
          <w:sz w:val="16"/>
          <w:szCs w:val="16"/>
        </w:rPr>
      </w:pPr>
      <w:r>
        <w:rPr>
          <w:rStyle w:val="Style13ptBold"/>
        </w:rPr>
        <w:t xml:space="preserve">Thrall and Dorminey 18 </w:t>
      </w:r>
      <w:r>
        <w:rPr>
          <w:rStyle w:val="Style13ptBold"/>
          <w:b w:val="0"/>
          <w:i/>
          <w:sz w:val="16"/>
          <w:szCs w:val="16"/>
        </w:rPr>
        <w:t xml:space="preserve">(Trevor, a senior fellow with expertise in international security and the politics of American security. Caroline, an analyst in defense and foreign policy studies at the Cato Institute. “Risky Business: The Role of Arms Sales in U.S. Foreign Policy.” </w:t>
      </w:r>
      <w:hyperlink r:id="rId138" w:history="1">
        <w:r w:rsidRPr="009C469C">
          <w:rPr>
            <w:rStyle w:val="Hyperlink"/>
            <w:i/>
            <w:sz w:val="16"/>
            <w:szCs w:val="16"/>
          </w:rPr>
          <w:t>https://www.cato.org/publications/policy-analysis/risky-business-role-arms-sales-us-foreign-policy</w:t>
        </w:r>
      </w:hyperlink>
      <w:r>
        <w:t xml:space="preserve"> , </w:t>
      </w:r>
      <w:r>
        <w:rPr>
          <w:i/>
          <w:sz w:val="16"/>
          <w:szCs w:val="16"/>
        </w:rPr>
        <w:t>Accessed 7/2/19, GDI-MTK)</w:t>
      </w:r>
    </w:p>
    <w:p w:rsidR="009A1C12" w:rsidRPr="009C469C" w:rsidRDefault="009A1C12" w:rsidP="009A1C12">
      <w:pPr>
        <w:rPr>
          <w:sz w:val="16"/>
        </w:rPr>
      </w:pPr>
      <w:r w:rsidRPr="009C469C">
        <w:rPr>
          <w:u w:val="single"/>
        </w:rPr>
        <w:t>The second major benefit of reducing arms sales is that it would imbue the United States with greater moral authority.</w:t>
      </w:r>
      <w:r w:rsidRPr="009C469C">
        <w:rPr>
          <w:sz w:val="16"/>
        </w:rPr>
        <w:t xml:space="preserve"> Today</w:t>
      </w:r>
      <w:r w:rsidRPr="009C469C">
        <w:rPr>
          <w:u w:val="single"/>
        </w:rPr>
        <w:t>, as the leading arms-dealing nation in the world, the United States lacks credibility in discussions of arms control and nonproliferation, especially in light of its military interventionism since 2001</w:t>
      </w:r>
      <w:r w:rsidRPr="009C469C">
        <w:rPr>
          <w:sz w:val="16"/>
        </w:rPr>
        <w:t xml:space="preserve">. By showing the world that it is ready to choose diplomacy over the arms trade, </w:t>
      </w:r>
      <w:r w:rsidRPr="009C469C">
        <w:rPr>
          <w:u w:val="single"/>
        </w:rPr>
        <w:t>the United States would provide a huge boost to international efforts to curtail proliferation and its negative consequences</w:t>
      </w:r>
      <w:r w:rsidRPr="009C469C">
        <w:rPr>
          <w:sz w:val="16"/>
        </w:rPr>
        <w:t xml:space="preserve">. </w:t>
      </w:r>
    </w:p>
    <w:p w:rsidR="009A1C12" w:rsidRPr="009A1C12" w:rsidRDefault="009A1C12" w:rsidP="009A1C12"/>
    <w:p w:rsidR="005F467C" w:rsidRDefault="00065E85" w:rsidP="00065E85">
      <w:pPr>
        <w:pStyle w:val="Heading1"/>
      </w:pPr>
      <w:r>
        <w:t xml:space="preserve">Answer to Answer Blocks </w:t>
      </w:r>
      <w:r w:rsidR="00B964F0">
        <w:t xml:space="preserve">– off case </w:t>
      </w:r>
    </w:p>
    <w:p w:rsidR="009A1C12" w:rsidRDefault="009A1C12" w:rsidP="00B964F0">
      <w:pPr>
        <w:pStyle w:val="Heading2"/>
      </w:pPr>
      <w:r>
        <w:t xml:space="preserve">DAs </w:t>
      </w:r>
    </w:p>
    <w:p w:rsidR="009A1C12" w:rsidRDefault="009A1C12" w:rsidP="009A1C12">
      <w:pPr>
        <w:pStyle w:val="Heading3"/>
      </w:pPr>
      <w:r>
        <w:t xml:space="preserve">Fill- in DAs – General </w:t>
      </w:r>
    </w:p>
    <w:p w:rsidR="009A1C12" w:rsidRDefault="009A1C12" w:rsidP="009A1C12">
      <w:pPr>
        <w:pStyle w:val="Heading4"/>
      </w:pPr>
      <w:r>
        <w:t xml:space="preserve">Doesn’t turn case – it’s only US arms sales that China cares about, not the weapons that ROC has – and reduction of sales from US decrease risk of conflict </w:t>
      </w:r>
    </w:p>
    <w:p w:rsidR="009A1C12" w:rsidRPr="009F08D5" w:rsidRDefault="009A1C12" w:rsidP="009A1C12">
      <w:pPr>
        <w:rPr>
          <w:rStyle w:val="Style13ptBold"/>
          <w:b w:val="0"/>
          <w:sz w:val="16"/>
          <w:szCs w:val="16"/>
        </w:rPr>
      </w:pPr>
      <w:r>
        <w:rPr>
          <w:rStyle w:val="Style13ptBold"/>
        </w:rPr>
        <w:t xml:space="preserve">Thrall and Dorminey 18 </w:t>
      </w:r>
      <w:r w:rsidRPr="009F08D5">
        <w:rPr>
          <w:rStyle w:val="Style13ptBold"/>
          <w:b w:val="0"/>
          <w:sz w:val="16"/>
          <w:szCs w:val="16"/>
        </w:rPr>
        <w:t xml:space="preserve">(Trevor, a senior fellow with expertise in international security and the politics of American security. Caroline, an analyst in defense and foreign policy studies at the Cato Institute. “Risky Business: The Role of Arms Sales in U.S. Foreign Policy.” </w:t>
      </w:r>
      <w:hyperlink r:id="rId139" w:history="1">
        <w:r w:rsidRPr="009F08D5">
          <w:rPr>
            <w:rStyle w:val="Hyperlink"/>
            <w:sz w:val="16"/>
            <w:szCs w:val="16"/>
          </w:rPr>
          <w:t>https://www.cato.org/publications/policy-analysis/risky-business-role-arms-sales-us-foreign-policy</w:t>
        </w:r>
      </w:hyperlink>
      <w:r w:rsidRPr="009F08D5">
        <w:t xml:space="preserve"> , </w:t>
      </w:r>
      <w:r w:rsidRPr="009F08D5">
        <w:rPr>
          <w:sz w:val="16"/>
          <w:szCs w:val="16"/>
        </w:rPr>
        <w:t>Accessed 7/2/19, GDI-MTK)</w:t>
      </w:r>
    </w:p>
    <w:p w:rsidR="009A1C12" w:rsidRPr="009C469C" w:rsidRDefault="009A1C12" w:rsidP="009A1C12">
      <w:pPr>
        <w:rPr>
          <w:sz w:val="16"/>
        </w:rPr>
      </w:pPr>
      <w:r w:rsidRPr="009C469C">
        <w:rPr>
          <w:sz w:val="16"/>
        </w:rPr>
        <w:t xml:space="preserve">Forgoing arms sales is likely to be a superior strategy even in cases where the United States has an entrenched interest. In the case of Taiwan, for example, </w:t>
      </w:r>
      <w:r w:rsidRPr="009C469C">
        <w:rPr>
          <w:u w:val="single"/>
        </w:rPr>
        <w:t xml:space="preserve">though it is clear that Taiwan needs to purchase weapons from other countries to provide for its defense, those weapons do not have to be made in the United States. Having Taiwan buy from other suppliers would help defuse U.S.-China tensions. </w:t>
      </w:r>
      <w:r w:rsidRPr="009C469C">
        <w:rPr>
          <w:sz w:val="16"/>
        </w:rPr>
        <w:t xml:space="preserve">Even if Taiwan’s defenses remained robust, </w:t>
      </w:r>
      <w:r w:rsidRPr="009C469C">
        <w:rPr>
          <w:u w:val="single"/>
        </w:rPr>
        <w:t>China would clearly prefer a situation in which American arms no longer signal an implicit promise to fight on Taiwan’s behalf</w:t>
      </w:r>
      <w:r w:rsidRPr="009C469C">
        <w:rPr>
          <w:sz w:val="16"/>
        </w:rPr>
        <w:t xml:space="preserve">. </w:t>
      </w:r>
      <w:r w:rsidRPr="009C469C">
        <w:rPr>
          <w:u w:val="single"/>
        </w:rPr>
        <w:t>This could also promote more productive U.S.-China diplomacy in genera</w:t>
      </w:r>
      <w:r w:rsidRPr="009C469C">
        <w:rPr>
          <w:sz w:val="16"/>
        </w:rPr>
        <w:t xml:space="preserve">l, as well as greater stability in the Pacific region. Most important, </w:t>
      </w:r>
      <w:r w:rsidRPr="009C469C">
        <w:rPr>
          <w:u w:val="single"/>
        </w:rPr>
        <w:t>breaking off arms sales would also reduce the likelihood of the United States becoming entangled in a future conflict between Taiwan and China</w:t>
      </w:r>
      <w:r w:rsidRPr="009C469C">
        <w:rPr>
          <w:sz w:val="16"/>
        </w:rPr>
        <w:t>.</w:t>
      </w:r>
    </w:p>
    <w:p w:rsidR="00E12760" w:rsidRDefault="00E12760" w:rsidP="00E12760">
      <w:pPr>
        <w:pStyle w:val="Heading3"/>
      </w:pPr>
      <w:r>
        <w:t xml:space="preserve">Chinese Aggression DA </w:t>
      </w:r>
    </w:p>
    <w:p w:rsidR="00E12760" w:rsidRPr="00B03C78" w:rsidRDefault="00E12760" w:rsidP="00E12760">
      <w:pPr>
        <w:pStyle w:val="Heading4"/>
      </w:pPr>
      <w:r w:rsidRPr="00B03C78">
        <w:t xml:space="preserve">Other versions of cooperation besides arms sales still can check china </w:t>
      </w:r>
    </w:p>
    <w:p w:rsidR="00E12760" w:rsidRDefault="00E12760" w:rsidP="00E12760">
      <w:pPr>
        <w:rPr>
          <w:rStyle w:val="Style13ptBold"/>
        </w:rPr>
      </w:pPr>
      <w:r>
        <w:rPr>
          <w:rStyle w:val="Style13ptBold"/>
        </w:rPr>
        <w:t>Cronin et.al, Senior Advisor and Senior Director of the Asia-Pacific Security Program at the Center for a New American Security, 2018</w:t>
      </w:r>
    </w:p>
    <w:p w:rsidR="00E12760" w:rsidRDefault="00E12760" w:rsidP="00E12760">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rsidR="00E12760" w:rsidRDefault="00E12760" w:rsidP="00E12760">
      <w:pPr>
        <w:rPr>
          <w:sz w:val="16"/>
          <w:szCs w:val="16"/>
        </w:rPr>
      </w:pPr>
    </w:p>
    <w:p w:rsidR="00E12760" w:rsidRPr="00C55B08" w:rsidRDefault="00E12760" w:rsidP="00E12760">
      <w:pPr>
        <w:rPr>
          <w:sz w:val="16"/>
          <w:szCs w:val="16"/>
        </w:rPr>
      </w:pPr>
      <w:r w:rsidRPr="00C55B08">
        <w:rPr>
          <w:sz w:val="16"/>
          <w:szCs w:val="16"/>
        </w:rPr>
        <w:t xml:space="preserve">Additional areas for U.S.-Taiwan defense cooperation exist, particularly on cybersecurity and intelligence. In 2017, Taiwan launched a new Information, Communications, and Electronic Force Command under the Ministry of National Defense. </w:t>
      </w:r>
      <w:r w:rsidRPr="004A297C">
        <w:rPr>
          <w:rStyle w:val="StyleUnderline"/>
        </w:rPr>
        <w:t>While traditional defense relations with the United States—based primarily on arms sales—remain sensitive and will become more so as China increases its power and influence, cooperation in the cyberand electronic-warfare domains can bring greater benefits to both sides.</w:t>
      </w:r>
      <w:r w:rsidRPr="00C55B08">
        <w:rPr>
          <w:sz w:val="16"/>
          <w:szCs w:val="16"/>
        </w:rPr>
        <w:t xml:space="preserve"> What can the United States expect from Taiwan in these areas? Taiwan is known for its large pool of cybersecurity talent. Personnel exchanges with the island would help U.S. military interlocutors and policymakers better understand Chinese cyber capabilities and vulnerabilities. </w:t>
      </w:r>
      <w:r w:rsidRPr="004A297C">
        <w:rPr>
          <w:rStyle w:val="StyleUnderline"/>
        </w:rPr>
        <w:t>Future bilateral defense cooperation should devote greater attention to intelligence and cyber exchanges</w:t>
      </w:r>
      <w:r w:rsidRPr="00C55B08">
        <w:rPr>
          <w:sz w:val="16"/>
          <w:szCs w:val="16"/>
        </w:rPr>
        <w:t>, including through the new command, while helping fortify Taiwan’s counterespionage capabilities against incessant Chinese spying.</w:t>
      </w:r>
    </w:p>
    <w:p w:rsidR="00E12760" w:rsidRPr="00C55B08" w:rsidRDefault="00E12760" w:rsidP="00E12760">
      <w:pPr>
        <w:rPr>
          <w:rStyle w:val="Style13ptBold"/>
          <w:b w:val="0"/>
          <w:bCs/>
          <w:sz w:val="22"/>
          <w:u w:val="single"/>
        </w:rPr>
      </w:pPr>
      <w:r w:rsidRPr="00C55B08">
        <w:rPr>
          <w:u w:val="single"/>
        </w:rPr>
        <w:t>U.S.-Taiwan defense relations can and must be characterized by mutual cooperation, especially in light of China’s aspirations to become the regional security leader. A strong defense relationship based on mutual respect will send a clear political message to China that this and other U.S.-led partnerships in the region are built for the long haul and cannot be easily divided.</w:t>
      </w:r>
    </w:p>
    <w:p w:rsidR="009A1C12" w:rsidRPr="009A1C12" w:rsidRDefault="009A1C12" w:rsidP="009A1C12"/>
    <w:p w:rsidR="009A1C12" w:rsidRPr="009A1C12" w:rsidRDefault="009A1C12" w:rsidP="009A1C12"/>
    <w:p w:rsidR="00B964F0" w:rsidRDefault="00B964F0" w:rsidP="00B964F0">
      <w:pPr>
        <w:pStyle w:val="Heading2"/>
      </w:pPr>
      <w:r>
        <w:t xml:space="preserve">AT Containment strategies/ “China is evil” neg strats </w:t>
      </w:r>
    </w:p>
    <w:p w:rsidR="00B964F0" w:rsidRPr="00D67B5E" w:rsidRDefault="00B964F0" w:rsidP="00B964F0">
      <w:pPr>
        <w:pStyle w:val="Heading4"/>
        <w:rPr>
          <w:rStyle w:val="Style13ptBold"/>
          <w:b/>
          <w:bCs w:val="0"/>
        </w:rPr>
      </w:pPr>
      <w:r>
        <w:rPr>
          <w:rStyle w:val="Style13ptBold"/>
          <w:b/>
          <w:bCs w:val="0"/>
        </w:rPr>
        <w:t xml:space="preserve">1AC/2AC worthy - </w:t>
      </w:r>
      <w:r w:rsidRPr="00D67B5E">
        <w:rPr>
          <w:rStyle w:val="Style13ptBold"/>
          <w:b/>
          <w:bCs w:val="0"/>
        </w:rPr>
        <w:t>China is a status quo power – defensive realist diplomacy proves – US misattribution of revisionism create self-fulfilling prophecy of conflict</w:t>
      </w:r>
    </w:p>
    <w:p w:rsidR="00B964F0" w:rsidRDefault="00B964F0" w:rsidP="00B964F0">
      <w:pPr>
        <w:rPr>
          <w:rStyle w:val="Style13ptBold"/>
        </w:rPr>
      </w:pPr>
      <w:r>
        <w:rPr>
          <w:rStyle w:val="Style13ptBold"/>
        </w:rPr>
        <w:t>Jalil, Research Fellow at the Institute of Strategic Studies Islamabad, 2019</w:t>
      </w:r>
    </w:p>
    <w:p w:rsidR="00B964F0" w:rsidRDefault="00B964F0" w:rsidP="00B964F0">
      <w:r w:rsidRPr="001071D0">
        <w:t>(</w:t>
      </w:r>
      <w:r>
        <w:t>Ghazala Yasmin, “</w:t>
      </w:r>
      <w:r w:rsidRPr="001071D0">
        <w:t>China’s</w:t>
      </w:r>
      <w:r>
        <w:t xml:space="preserve"> </w:t>
      </w:r>
      <w:r w:rsidRPr="001071D0">
        <w:t>Rise: Offensive or Defensive Realism</w:t>
      </w:r>
      <w:r>
        <w:t>,” Strategic Studies, Spring 2019, ProQuest accessed 7/7/19 GDI-JEM)</w:t>
      </w:r>
    </w:p>
    <w:p w:rsidR="00B964F0" w:rsidRPr="00D67B5E" w:rsidRDefault="00B964F0" w:rsidP="00B964F0">
      <w:pPr>
        <w:rPr>
          <w:rStyle w:val="StyleUnderline"/>
        </w:rPr>
      </w:pPr>
      <w:r w:rsidRPr="00D67B5E">
        <w:t xml:space="preserve">Far from being a revisionist power maximising state, </w:t>
      </w:r>
      <w:r w:rsidRPr="00D67B5E">
        <w:rPr>
          <w:rStyle w:val="Emphasis"/>
        </w:rPr>
        <w:t>China’s behaviour seems to be more of a status quo power</w:t>
      </w:r>
      <w:r w:rsidRPr="00D67B5E">
        <w:t xml:space="preserve">. Instead of being a threat and a source of instability, </w:t>
      </w:r>
      <w:r w:rsidRPr="00D67B5E">
        <w:rPr>
          <w:rStyle w:val="StyleUnderline"/>
        </w:rPr>
        <w:t>China can be a source of stability in the region</w:t>
      </w:r>
      <w:r w:rsidRPr="00D67B5E">
        <w:t xml:space="preserve">. </w:t>
      </w:r>
      <w:r w:rsidRPr="00D67B5E">
        <w:rPr>
          <w:rStyle w:val="StyleUnderline"/>
        </w:rPr>
        <w:t>China’s foreign policy seems to be driven by defensive realism rather than principles of offensive realism as Mearsheimer argues.</w:t>
      </w:r>
      <w:r w:rsidRPr="00D67B5E">
        <w:t xml:space="preserve"> </w:t>
      </w:r>
      <w:r w:rsidRPr="00D67B5E">
        <w:rPr>
          <w:rStyle w:val="Emphasis"/>
        </w:rPr>
        <w:t>The conflict between China as a rising power and the US as a status quo power is not inevitable.</w:t>
      </w:r>
      <w:r w:rsidRPr="00D67B5E">
        <w:t xml:space="preserve"> </w:t>
      </w:r>
      <w:r w:rsidRPr="00D67B5E">
        <w:rPr>
          <w:rStyle w:val="StyleUnderline"/>
        </w:rPr>
        <w:t>It is possible to avoid the Thucydides’s Trap. China’s rise is not as much of a threat as the Western debates make it out to be.</w:t>
      </w:r>
      <w:r w:rsidRPr="00D67B5E">
        <w:t xml:space="preserve"> In many ways,</w:t>
      </w:r>
      <w:r>
        <w:t xml:space="preserve"> </w:t>
      </w:r>
      <w:r w:rsidRPr="00D67B5E">
        <w:t xml:space="preserve">it may provide opportunities rather than challenges. However, </w:t>
      </w:r>
      <w:r w:rsidRPr="00D67B5E">
        <w:rPr>
          <w:rStyle w:val="StyleUnderline"/>
        </w:rPr>
        <w:t>theories and analyses presented by scholars such as Mearsheimer would certainly lead to conflict if followed by the US policy makers.</w:t>
      </w:r>
      <w:r>
        <w:t xml:space="preserve"> </w:t>
      </w:r>
      <w:r w:rsidRPr="00D67B5E">
        <w:rPr>
          <w:rStyle w:val="StyleUnderline"/>
        </w:rPr>
        <w:t>If Washington continues to believe and act on the assumption that increase in the Chinese power poses a threat to the US</w:t>
      </w:r>
      <w:r w:rsidRPr="00D67B5E">
        <w:t xml:space="preserve"> military and diplomatic </w:t>
      </w:r>
      <w:r w:rsidRPr="00D67B5E">
        <w:rPr>
          <w:rStyle w:val="StyleUnderline"/>
        </w:rPr>
        <w:t>presence</w:t>
      </w:r>
      <w:r w:rsidRPr="00D67B5E">
        <w:t xml:space="preserve"> and economic interests in the region </w:t>
      </w:r>
      <w:r w:rsidRPr="00D67B5E">
        <w:rPr>
          <w:rStyle w:val="StyleUnderline"/>
        </w:rPr>
        <w:t>and opts for a containment and encirclement policy towards China ─ it would amount to a self-fulfilling prophesy where the conflict would materialise between the two powers. Engagement rather than containment is the policy that would lead to a more stable and secure regional and global environment.</w:t>
      </w:r>
    </w:p>
    <w:p w:rsidR="00065E85" w:rsidRDefault="00065E85" w:rsidP="00065E85">
      <w:pPr>
        <w:pStyle w:val="Heading2"/>
      </w:pPr>
      <w:r>
        <w:t xml:space="preserve">Ks </w:t>
      </w:r>
    </w:p>
    <w:p w:rsidR="00B964F0" w:rsidRDefault="00B964F0" w:rsidP="00065E85">
      <w:pPr>
        <w:pStyle w:val="Heading3"/>
      </w:pPr>
      <w:r>
        <w:t>SQuo worse – orthodox fopo</w:t>
      </w:r>
    </w:p>
    <w:p w:rsidR="00B964F0" w:rsidRPr="0069261E" w:rsidRDefault="00B964F0" w:rsidP="00B964F0">
      <w:pPr>
        <w:pStyle w:val="Heading4"/>
      </w:pPr>
      <w:r>
        <w:t>P</w:t>
      </w:r>
      <w:r w:rsidRPr="0069261E">
        <w:t xml:space="preserve">ower transition explanation becomes self fulfilling prophecy – real risk of conflict from miscalculation and misperception </w:t>
      </w:r>
    </w:p>
    <w:p w:rsidR="00B964F0" w:rsidRDefault="00B964F0" w:rsidP="00B964F0">
      <w:r>
        <w:rPr>
          <w:rStyle w:val="Style13ptBold"/>
        </w:rPr>
        <w:t xml:space="preserve">Chan 18 </w:t>
      </w:r>
      <w:r>
        <w:t xml:space="preserve">(Steve, Professor of Distinction at the Political Science Department of the University of Colorado, </w:t>
      </w:r>
      <w:r w:rsidRPr="00D02A79">
        <w:t>“More Than One Trap: Problematic Interpretations and Overlooked Lessons from Thucydides</w:t>
      </w:r>
      <w:r>
        <w:t xml:space="preserve">.” Journal of Chinese Political Science (2019) </w:t>
      </w:r>
      <w:hyperlink r:id="rId140" w:history="1">
        <w:r w:rsidRPr="003E10E9">
          <w:rPr>
            <w:rStyle w:val="Hyperlink"/>
          </w:rPr>
          <w:t>https://doi.org/10.1007/s11366-018-9583-2</w:t>
        </w:r>
      </w:hyperlink>
      <w:r>
        <w:t xml:space="preserve"> , 11/17/18 Accessed 7/7/19, GDI-MTK)</w:t>
      </w:r>
    </w:p>
    <w:p w:rsidR="00B964F0" w:rsidRPr="0069261E" w:rsidRDefault="00B964F0" w:rsidP="00B964F0">
      <w:pPr>
        <w:rPr>
          <w:rStyle w:val="StyleUnderline"/>
        </w:rPr>
      </w:pPr>
      <w:r w:rsidRPr="0069261E">
        <w:rPr>
          <w:rStyle w:val="StyleUnderline"/>
        </w:rPr>
        <w:t>If a power transition portends a future war</w:t>
      </w:r>
      <w:r w:rsidRPr="001D7A14">
        <w:rPr>
          <w:sz w:val="16"/>
        </w:rPr>
        <w:t xml:space="preserve">, </w:t>
      </w:r>
      <w:r w:rsidRPr="00ED57FD">
        <w:rPr>
          <w:u w:val="single"/>
        </w:rPr>
        <w:t>a natural implication will be to contain China’s rise before it is too late.</w:t>
      </w:r>
      <w:r w:rsidRPr="001D7A14">
        <w:rPr>
          <w:sz w:val="16"/>
        </w:rPr>
        <w:t xml:space="preserve"> If </w:t>
      </w:r>
      <w:r w:rsidRPr="00ED57FD">
        <w:rPr>
          <w:u w:val="single"/>
        </w:rPr>
        <w:t>Chinese</w:t>
      </w:r>
      <w:r w:rsidRPr="001D7A14">
        <w:rPr>
          <w:sz w:val="16"/>
        </w:rPr>
        <w:t xml:space="preserve"> </w:t>
      </w:r>
      <w:r w:rsidRPr="0069261E">
        <w:rPr>
          <w:rStyle w:val="StyleUnderline"/>
        </w:rPr>
        <w:t xml:space="preserve">officials believe that their U.S. counterparts hold this view, their natural </w:t>
      </w:r>
      <w:r w:rsidRPr="00ED57FD">
        <w:rPr>
          <w:u w:val="single"/>
        </w:rPr>
        <w:t>inclination will be to perceive America with suspicion</w:t>
      </w:r>
      <w:r w:rsidRPr="0069261E">
        <w:rPr>
          <w:rStyle w:val="StyleUnderline"/>
        </w:rPr>
        <w:t>, distrust and hostility. The result could be easily an escalating series of mutual recriminations.</w:t>
      </w:r>
      <w:r w:rsidRPr="001D7A14">
        <w:rPr>
          <w:sz w:val="16"/>
        </w:rPr>
        <w:t xml:space="preserve"> Lebow and Valentino [24, p. 408) have remarked, </w:t>
      </w:r>
      <w:r w:rsidRPr="00ED57FD">
        <w:rPr>
          <w:u w:val="single"/>
        </w:rPr>
        <w:t>Should war come between the United States and China in the future it will not be a result of a power transition</w:t>
      </w:r>
      <w:r w:rsidRPr="001D7A14">
        <w:rPr>
          <w:sz w:val="16"/>
        </w:rPr>
        <w:t xml:space="preserve">. </w:t>
      </w:r>
      <w:r w:rsidRPr="00ED57FD">
        <w:rPr>
          <w:u w:val="single"/>
        </w:rPr>
        <w:t>The greater risk is</w:t>
      </w:r>
      <w:r w:rsidRPr="001D7A14">
        <w:rPr>
          <w:sz w:val="16"/>
        </w:rPr>
        <w:t xml:space="preserve"> that conflict will result from the misperception that such a transition is imminent, and the </w:t>
      </w:r>
      <w:r w:rsidRPr="00ED57FD">
        <w:rPr>
          <w:u w:val="single"/>
        </w:rPr>
        <w:t>miscalculation</w:t>
      </w:r>
      <w:r w:rsidRPr="001D7A14">
        <w:rPr>
          <w:sz w:val="16"/>
        </w:rPr>
        <w:t xml:space="preserve"> by decision makers in the United States (or China) </w:t>
      </w:r>
      <w:r w:rsidRPr="00ED57FD">
        <w:rPr>
          <w:u w:val="single"/>
        </w:rPr>
        <w:t>that China will soon be in a position to do what no state has done before</w:t>
      </w:r>
      <w:r w:rsidRPr="001D7A14">
        <w:rPr>
          <w:sz w:val="16"/>
        </w:rPr>
        <w:t xml:space="preserve"> – unilaterally dictate the rules of the international system. </w:t>
      </w:r>
      <w:r w:rsidRPr="00ED57FD">
        <w:rPr>
          <w:u w:val="single"/>
        </w:rPr>
        <w:t>Power transition theory would be made self-fulfilling</w:t>
      </w:r>
      <w:r w:rsidRPr="001D7A14">
        <w:rPr>
          <w:sz w:val="16"/>
        </w:rPr>
        <w:t xml:space="preserve"> – </w:t>
      </w:r>
      <w:r w:rsidRPr="0069261E">
        <w:rPr>
          <w:rStyle w:val="StyleUnderline"/>
        </w:rPr>
        <w:t>generating its own corroboration where history has failed to oblige.</w:t>
      </w:r>
    </w:p>
    <w:p w:rsidR="00B964F0" w:rsidRPr="00B964F0" w:rsidRDefault="00B964F0" w:rsidP="00B964F0"/>
    <w:p w:rsidR="00065E85" w:rsidRPr="00065E85" w:rsidRDefault="00065E85" w:rsidP="00065E85">
      <w:pPr>
        <w:pStyle w:val="Heading3"/>
      </w:pPr>
      <w:r>
        <w:t xml:space="preserve">Security – arms sales academic scholarship prodict </w:t>
      </w:r>
    </w:p>
    <w:p w:rsidR="00065E85" w:rsidRDefault="00065E85" w:rsidP="00065E85">
      <w:pPr>
        <w:pStyle w:val="Heading4"/>
      </w:pPr>
      <w:r>
        <w:t>US must rethink arms sales policy to reduce conflicts and conflict escalation--Best and recent research proves arms sales exacerbate conflict</w:t>
      </w:r>
    </w:p>
    <w:p w:rsidR="00065E85" w:rsidRDefault="00065E85" w:rsidP="00065E85">
      <w:r w:rsidRPr="005B6892">
        <w:rPr>
          <w:b/>
          <w:bCs/>
          <w:sz w:val="26"/>
          <w:szCs w:val="26"/>
        </w:rPr>
        <w:t>Thrall 18</w:t>
      </w:r>
      <w:r>
        <w:t xml:space="preserve"> (Trevor,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“Arms Sales: Pouring Gas on the Fires of Conflict”, The Cato Institute, 7-2-18, https://www.cato.org/blog/arms-sales-pouring-gas-fires-conflict, Accessed 7-5-19, GDI-AHZ)</w:t>
      </w:r>
    </w:p>
    <w:p w:rsidR="00065E85" w:rsidRPr="00225A31" w:rsidRDefault="00065E85" w:rsidP="00065E85">
      <w:pPr>
        <w:rPr>
          <w:rStyle w:val="StyleUnderline"/>
        </w:rPr>
      </w:pPr>
      <w:r>
        <w:t xml:space="preserve">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w:t>
      </w:r>
      <w:r w:rsidRPr="00225A31">
        <w:rPr>
          <w:rStyle w:val="StyleUnderline"/>
        </w:rPr>
        <w:t>Until recently there had not been any work using statistical methods</w:t>
      </w:r>
      <w:r>
        <w:t xml:space="preserve"> that would allow scholars to state with confidence which direction the causal mechanism actually flows – that is, do arms sales precede conflict or do impending conflicts lead to increased arms sales? Happily, </w:t>
      </w:r>
      <w:r w:rsidRPr="00225A31">
        <w:rPr>
          <w:rStyle w:val="StyleUnderline"/>
        </w:rPr>
        <w:t>the most recent article on arms sales by Oliver Pamp and his colleagues in the January 2018</w:t>
      </w:r>
      <w:r>
        <w:t xml:space="preserve"> issue of the Journal of Peace Research entitled, “The Build-Up of Coercive Capacities: Arms Imports and the Outbreak of Violent Intrastate Conflict,” </w:t>
      </w:r>
      <w:r w:rsidRPr="00225A31">
        <w:rPr>
          <w:rStyle w:val="StyleUnderline"/>
        </w:rPr>
        <w:t>uses a simultaneous equations model to overcome this problem</w:t>
      </w:r>
      <w:r>
        <w:t xml:space="preserve">. </w:t>
      </w:r>
      <w:r w:rsidRPr="00225A31">
        <w:rPr>
          <w:rStyle w:val="StyleUnderline"/>
        </w:rPr>
        <w:t>Looking at the relationship between arms sales and the outbreak of civil conflicts, the authors confirm the general thrust of previous research, concluding that:</w:t>
      </w:r>
    </w:p>
    <w:p w:rsidR="00065E85" w:rsidRPr="00F20D49" w:rsidRDefault="00065E85" w:rsidP="00065E85">
      <w:pPr>
        <w:rPr>
          <w:u w:val="single"/>
        </w:rPr>
      </w:pPr>
      <w:r w:rsidRPr="00F20D49">
        <w:rPr>
          <w:u w:val="single"/>
        </w:rPr>
        <w:t>“…while arms imports are not a genuine cause of intrastate conflicts, they significantly increase the probability of an onset in countries where conditions are notoriously conducive to conflict. In such situations, arms are not an effective deterrent but rather spark conflict escalation.”</w:t>
      </w:r>
    </w:p>
    <w:p w:rsidR="00065E85" w:rsidRDefault="00065E85" w:rsidP="00065E85">
      <w:r w:rsidRPr="00F20D49">
        <w:rPr>
          <w:u w:val="single"/>
        </w:rPr>
        <w:t xml:space="preserve">This new confidence in the arms sales/conflict connection should compel serious revision to American arms sales policies. </w:t>
      </w:r>
      <w:r>
        <w:t>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w:t>
      </w:r>
    </w:p>
    <w:p w:rsidR="00065E85" w:rsidRPr="00225A31" w:rsidRDefault="00065E85" w:rsidP="00065E85">
      <w:pPr>
        <w:rPr>
          <w:rStyle w:val="Emphasis"/>
        </w:rPr>
      </w:pPr>
      <w:r w:rsidRPr="00225A31">
        <w:rPr>
          <w:rStyle w:val="Emphasis"/>
        </w:rPr>
        <w:t>Academic research often gets a bad rap in policy making circles. In the case of arms sales and arms transfers, however, the scholarly literature has correctly pointed out the serious risks involved. If the United States is serious about preventing conflict and managing regional stability in trouble spots around the globe, it would do well to stop pouring gas on the fire.&gt;</w:t>
      </w:r>
    </w:p>
    <w:p w:rsidR="00065E85" w:rsidRDefault="00E12760" w:rsidP="00E12760">
      <w:pPr>
        <w:pStyle w:val="Heading2"/>
      </w:pPr>
      <w:r>
        <w:t>CP’s</w:t>
      </w:r>
    </w:p>
    <w:p w:rsidR="00E12760" w:rsidRDefault="00E12760" w:rsidP="00E12760">
      <w:pPr>
        <w:pStyle w:val="Heading2"/>
      </w:pPr>
      <w:r>
        <w:t>Immediate decrease CP</w:t>
      </w:r>
    </w:p>
    <w:p w:rsidR="00E12760" w:rsidRPr="00D340BB" w:rsidRDefault="00E12760" w:rsidP="00E12760">
      <w:pPr>
        <w:pStyle w:val="Heading4"/>
        <w:rPr>
          <w:rStyle w:val="Style13ptBold"/>
          <w:b/>
          <w:bCs w:val="0"/>
        </w:rPr>
      </w:pPr>
      <w:r w:rsidRPr="00D340BB">
        <w:rPr>
          <w:rStyle w:val="Style13ptBold"/>
          <w:b/>
          <w:bCs w:val="0"/>
        </w:rPr>
        <w:t>Sudden and sharp reduction on arms sales destabilizes the region and places political pressure on Taiwan</w:t>
      </w:r>
    </w:p>
    <w:p w:rsidR="00E12760" w:rsidRDefault="00E12760" w:rsidP="00E12760">
      <w:pPr>
        <w:rPr>
          <w:rStyle w:val="Style13ptBold"/>
        </w:rPr>
      </w:pPr>
      <w:r>
        <w:rPr>
          <w:rStyle w:val="Style13ptBold"/>
        </w:rPr>
        <w:t>Kok, director of the China, East Asia and United States Program at the EastWest Institute, and Firestein, vice president for the Strategic Trust-Building Initiative, 2013</w:t>
      </w:r>
    </w:p>
    <w:p w:rsidR="00E12760" w:rsidRDefault="00E12760" w:rsidP="00E12760">
      <w:r w:rsidRPr="00D95C94">
        <w:t>(</w:t>
      </w:r>
      <w:r>
        <w:t>Piin-Fen and David J., “</w:t>
      </w:r>
      <w:r w:rsidRPr="00D95C94">
        <w:t>THREADING THE NEEDLE</w:t>
      </w:r>
      <w:r>
        <w:t xml:space="preserve">,”  EastWest Institute, March 2013, </w:t>
      </w:r>
      <w:hyperlink r:id="rId141" w:history="1">
        <w:r w:rsidRPr="00093660">
          <w:rPr>
            <w:rStyle w:val="Hyperlink"/>
          </w:rPr>
          <w:t>https://www.eastwest.ngo/sites/default/files/TAS%20Final%20%2528ISSUU%20VERSION%209_17_2013%2529.pdf</w:t>
        </w:r>
      </w:hyperlink>
      <w:r>
        <w:t xml:space="preserve"> accessed 7/7/19 GDI-JEM)</w:t>
      </w:r>
    </w:p>
    <w:p w:rsidR="00E12760" w:rsidRPr="00D340BB" w:rsidRDefault="00E12760" w:rsidP="00E12760">
      <w:pPr>
        <w:rPr>
          <w:rStyle w:val="Emphasis"/>
        </w:rPr>
      </w:pPr>
      <w:r w:rsidRPr="00D340BB">
        <w:t xml:space="preserve">13. Though </w:t>
      </w:r>
      <w:r w:rsidRPr="00D340BB">
        <w:rPr>
          <w:rStyle w:val="StyleUnderline"/>
        </w:rPr>
        <w:t>there is room for a mod-est modification of U.S. policy on arms sales to Taiwan</w:t>
      </w:r>
      <w:r w:rsidRPr="00D340BB">
        <w:t xml:space="preserve"> (in conjunc-tion with a concomitant modifi-cation of Chinese policy), in our judgment, </w:t>
      </w:r>
      <w:r w:rsidRPr="00D340BB">
        <w:rPr>
          <w:rStyle w:val="StyleUnderline"/>
        </w:rPr>
        <w:t>a sudden or sharp re-duction in deliveries of U.S. arms to Taiwan</w:t>
      </w:r>
      <w:r w:rsidRPr="00D340BB">
        <w:t xml:space="preserve">, as distinct from the gradual one to which the United States is already committed as a matter of policy, </w:t>
      </w:r>
      <w:r w:rsidRPr="00D340BB">
        <w:rPr>
          <w:rStyle w:val="Emphasis"/>
        </w:rPr>
        <w:t>would be desta-bilizing and inimical to the inter-ests of all three parties.</w:t>
      </w:r>
    </w:p>
    <w:p w:rsidR="00E12760" w:rsidRPr="00C46F49" w:rsidRDefault="00E12760" w:rsidP="00E12760">
      <w:r w:rsidRPr="00D340BB">
        <w:rPr>
          <w:rStyle w:val="StyleUnderline"/>
        </w:rPr>
        <w:t>The existing policy architecture has gener-ated a delicate balance on the issue of Tai-wan arms sales</w:t>
      </w:r>
      <w:r w:rsidRPr="00D340BB">
        <w:t>. Though the status quo may not be ideal, it is relatively stable</w:t>
      </w:r>
      <w:r w:rsidRPr="00D340BB">
        <w:rPr>
          <w:rStyle w:val="StyleUnderline"/>
        </w:rPr>
        <w:t>. A sharp re-duction in U.S. arms sales to Taiwan, of the type often called for by Chinese officials and scholars, would disrupt the fragile equilib-rium that obtains today and possibly lead to unintended consequence</w:t>
      </w:r>
      <w:r w:rsidRPr="00D340BB">
        <w:t>s—</w:t>
      </w:r>
      <w:r w:rsidRPr="00D340BB">
        <w:rPr>
          <w:rStyle w:val="StyleUnderline"/>
        </w:rPr>
        <w:t>such as a shift by Taiwan toward greater levels of domestic production to compensate for the loss of articles and services traditionally pro-vided by the United States, reduced negotiat-ing confidence, and greater internal political pressures on Taiwanese leaders.</w:t>
      </w:r>
      <w:r w:rsidRPr="00D340BB">
        <w:t xml:space="preserve"> We believe that U.S., mainland Chinese and Taiwanese interests are best served by the incremental approach articulated by the 1982 Communi-que.</w:t>
      </w:r>
    </w:p>
    <w:p w:rsidR="00E12760" w:rsidRPr="00EA5BF7" w:rsidRDefault="00E12760" w:rsidP="00E12760"/>
    <w:p w:rsidR="00E12760" w:rsidRPr="00E12760" w:rsidRDefault="00E12760" w:rsidP="00E12760"/>
    <w:p w:rsidR="00A1050C" w:rsidRPr="00A1050C" w:rsidRDefault="00A1050C" w:rsidP="00A1050C"/>
    <w:sectPr w:rsidR="00A1050C" w:rsidRPr="00A1050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Pr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40E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219"/>
    <w:rsid w:val="00052FB1"/>
    <w:rsid w:val="00054276"/>
    <w:rsid w:val="000547B1"/>
    <w:rsid w:val="0006091E"/>
    <w:rsid w:val="000638C1"/>
    <w:rsid w:val="00065E85"/>
    <w:rsid w:val="00065FEE"/>
    <w:rsid w:val="00066E3C"/>
    <w:rsid w:val="00072718"/>
    <w:rsid w:val="0007381E"/>
    <w:rsid w:val="00076094"/>
    <w:rsid w:val="0008785F"/>
    <w:rsid w:val="00090CBE"/>
    <w:rsid w:val="0009496E"/>
    <w:rsid w:val="00094DEC"/>
    <w:rsid w:val="000A2D8A"/>
    <w:rsid w:val="000A3EF6"/>
    <w:rsid w:val="000B4171"/>
    <w:rsid w:val="000D26A6"/>
    <w:rsid w:val="000D2B90"/>
    <w:rsid w:val="000D6ED8"/>
    <w:rsid w:val="000D717B"/>
    <w:rsid w:val="00100B28"/>
    <w:rsid w:val="00117316"/>
    <w:rsid w:val="001209B4"/>
    <w:rsid w:val="00147301"/>
    <w:rsid w:val="001520DE"/>
    <w:rsid w:val="001761FC"/>
    <w:rsid w:val="00182655"/>
    <w:rsid w:val="001840F2"/>
    <w:rsid w:val="00185134"/>
    <w:rsid w:val="001856C6"/>
    <w:rsid w:val="00185FD7"/>
    <w:rsid w:val="00191718"/>
    <w:rsid w:val="00191B5F"/>
    <w:rsid w:val="00192487"/>
    <w:rsid w:val="00193416"/>
    <w:rsid w:val="00195073"/>
    <w:rsid w:val="0019668D"/>
    <w:rsid w:val="001A25FD"/>
    <w:rsid w:val="001A5371"/>
    <w:rsid w:val="001A5E32"/>
    <w:rsid w:val="001A72C7"/>
    <w:rsid w:val="001B73E3"/>
    <w:rsid w:val="001C316D"/>
    <w:rsid w:val="001D1A0D"/>
    <w:rsid w:val="001D36BF"/>
    <w:rsid w:val="001D4C28"/>
    <w:rsid w:val="001E0B1F"/>
    <w:rsid w:val="001E0C0F"/>
    <w:rsid w:val="001E1E0B"/>
    <w:rsid w:val="001F049C"/>
    <w:rsid w:val="001F1173"/>
    <w:rsid w:val="001F6C6D"/>
    <w:rsid w:val="002005A8"/>
    <w:rsid w:val="00203DD8"/>
    <w:rsid w:val="00204E1D"/>
    <w:rsid w:val="002059BD"/>
    <w:rsid w:val="00207FD8"/>
    <w:rsid w:val="00210FAF"/>
    <w:rsid w:val="00213B1E"/>
    <w:rsid w:val="00215284"/>
    <w:rsid w:val="002168F2"/>
    <w:rsid w:val="002243A6"/>
    <w:rsid w:val="0022589F"/>
    <w:rsid w:val="002343FE"/>
    <w:rsid w:val="00235F7B"/>
    <w:rsid w:val="002502CF"/>
    <w:rsid w:val="00267EBB"/>
    <w:rsid w:val="0027023B"/>
    <w:rsid w:val="00272F3F"/>
    <w:rsid w:val="00273F4F"/>
    <w:rsid w:val="00274EDB"/>
    <w:rsid w:val="0027729E"/>
    <w:rsid w:val="0028192A"/>
    <w:rsid w:val="00282F70"/>
    <w:rsid w:val="002843B2"/>
    <w:rsid w:val="00284ED6"/>
    <w:rsid w:val="002851AB"/>
    <w:rsid w:val="00290C5A"/>
    <w:rsid w:val="00290C92"/>
    <w:rsid w:val="0029647A"/>
    <w:rsid w:val="00296504"/>
    <w:rsid w:val="002B5511"/>
    <w:rsid w:val="002B7ACF"/>
    <w:rsid w:val="002D7146"/>
    <w:rsid w:val="002E0643"/>
    <w:rsid w:val="002E2382"/>
    <w:rsid w:val="002E392E"/>
    <w:rsid w:val="002E6BBC"/>
    <w:rsid w:val="002F1BA9"/>
    <w:rsid w:val="002F319C"/>
    <w:rsid w:val="002F6E74"/>
    <w:rsid w:val="003100CD"/>
    <w:rsid w:val="003106B3"/>
    <w:rsid w:val="0031385D"/>
    <w:rsid w:val="003171AB"/>
    <w:rsid w:val="003223B2"/>
    <w:rsid w:val="00322A67"/>
    <w:rsid w:val="00327F2B"/>
    <w:rsid w:val="00330E13"/>
    <w:rsid w:val="00335A23"/>
    <w:rsid w:val="003362BF"/>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E43"/>
    <w:rsid w:val="003B4ED2"/>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09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6FE0"/>
    <w:rsid w:val="005028E5"/>
    <w:rsid w:val="00503735"/>
    <w:rsid w:val="00516A88"/>
    <w:rsid w:val="00522065"/>
    <w:rsid w:val="005224F2"/>
    <w:rsid w:val="00533F1C"/>
    <w:rsid w:val="00535800"/>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6C4"/>
    <w:rsid w:val="0058789C"/>
    <w:rsid w:val="0059755F"/>
    <w:rsid w:val="005A4D4E"/>
    <w:rsid w:val="005A7237"/>
    <w:rsid w:val="005B21FA"/>
    <w:rsid w:val="005B3244"/>
    <w:rsid w:val="005B6EE8"/>
    <w:rsid w:val="005B7731"/>
    <w:rsid w:val="005C1AF1"/>
    <w:rsid w:val="005C4515"/>
    <w:rsid w:val="005C5602"/>
    <w:rsid w:val="005C74A6"/>
    <w:rsid w:val="005D3B4D"/>
    <w:rsid w:val="005D615C"/>
    <w:rsid w:val="005E1860"/>
    <w:rsid w:val="005F063B"/>
    <w:rsid w:val="005F192D"/>
    <w:rsid w:val="005F24C8"/>
    <w:rsid w:val="005F26AF"/>
    <w:rsid w:val="005F29EA"/>
    <w:rsid w:val="005F467C"/>
    <w:rsid w:val="00607D6C"/>
    <w:rsid w:val="0061383D"/>
    <w:rsid w:val="00614D69"/>
    <w:rsid w:val="00617030"/>
    <w:rsid w:val="00621301"/>
    <w:rsid w:val="0062173F"/>
    <w:rsid w:val="006235FB"/>
    <w:rsid w:val="00626A15"/>
    <w:rsid w:val="006379E9"/>
    <w:rsid w:val="006438CB"/>
    <w:rsid w:val="006529B9"/>
    <w:rsid w:val="00653AB1"/>
    <w:rsid w:val="00654695"/>
    <w:rsid w:val="0065500A"/>
    <w:rsid w:val="00655217"/>
    <w:rsid w:val="0065727C"/>
    <w:rsid w:val="00674A78"/>
    <w:rsid w:val="006812C8"/>
    <w:rsid w:val="00696A16"/>
    <w:rsid w:val="006A330D"/>
    <w:rsid w:val="006A4840"/>
    <w:rsid w:val="006A52A0"/>
    <w:rsid w:val="006A7E1D"/>
    <w:rsid w:val="006C3A56"/>
    <w:rsid w:val="006D13F4"/>
    <w:rsid w:val="006D6025"/>
    <w:rsid w:val="006D6AED"/>
    <w:rsid w:val="006E1FE7"/>
    <w:rsid w:val="006E6D0B"/>
    <w:rsid w:val="006F07AE"/>
    <w:rsid w:val="006F126E"/>
    <w:rsid w:val="006F14F5"/>
    <w:rsid w:val="006F32C9"/>
    <w:rsid w:val="006F3834"/>
    <w:rsid w:val="006F5693"/>
    <w:rsid w:val="006F5D4C"/>
    <w:rsid w:val="00717B01"/>
    <w:rsid w:val="007227D9"/>
    <w:rsid w:val="0072491F"/>
    <w:rsid w:val="00725598"/>
    <w:rsid w:val="0073318F"/>
    <w:rsid w:val="007374A1"/>
    <w:rsid w:val="00752712"/>
    <w:rsid w:val="00753A84"/>
    <w:rsid w:val="007611F5"/>
    <w:rsid w:val="007619E4"/>
    <w:rsid w:val="00761E75"/>
    <w:rsid w:val="00763046"/>
    <w:rsid w:val="0076495E"/>
    <w:rsid w:val="00765FC8"/>
    <w:rsid w:val="00775694"/>
    <w:rsid w:val="00793F46"/>
    <w:rsid w:val="007A1325"/>
    <w:rsid w:val="007A1A18"/>
    <w:rsid w:val="007A3BAF"/>
    <w:rsid w:val="007B53D8"/>
    <w:rsid w:val="007C22C5"/>
    <w:rsid w:val="007C560B"/>
    <w:rsid w:val="007C57E1"/>
    <w:rsid w:val="007C5811"/>
    <w:rsid w:val="007D2DF5"/>
    <w:rsid w:val="007D451A"/>
    <w:rsid w:val="007D5E3E"/>
    <w:rsid w:val="007D7596"/>
    <w:rsid w:val="007E242C"/>
    <w:rsid w:val="007E6631"/>
    <w:rsid w:val="00803A12"/>
    <w:rsid w:val="00805417"/>
    <w:rsid w:val="00816992"/>
    <w:rsid w:val="008266F9"/>
    <w:rsid w:val="008267E2"/>
    <w:rsid w:val="00826A9B"/>
    <w:rsid w:val="00833467"/>
    <w:rsid w:val="00833833"/>
    <w:rsid w:val="0083469F"/>
    <w:rsid w:val="00834842"/>
    <w:rsid w:val="008348D1"/>
    <w:rsid w:val="008378EB"/>
    <w:rsid w:val="00840E7B"/>
    <w:rsid w:val="008536AF"/>
    <w:rsid w:val="00853D40"/>
    <w:rsid w:val="008564FC"/>
    <w:rsid w:val="00864E76"/>
    <w:rsid w:val="0087170D"/>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0DE"/>
    <w:rsid w:val="008B032E"/>
    <w:rsid w:val="008B40C7"/>
    <w:rsid w:val="008B49C0"/>
    <w:rsid w:val="008B4A76"/>
    <w:rsid w:val="008C0FA2"/>
    <w:rsid w:val="008C2342"/>
    <w:rsid w:val="008C77B6"/>
    <w:rsid w:val="008D1B91"/>
    <w:rsid w:val="008D724A"/>
    <w:rsid w:val="008E7A3E"/>
    <w:rsid w:val="008F41FD"/>
    <w:rsid w:val="008F4479"/>
    <w:rsid w:val="008F4BA0"/>
    <w:rsid w:val="00901726"/>
    <w:rsid w:val="00920E6A"/>
    <w:rsid w:val="00931816"/>
    <w:rsid w:val="00932C71"/>
    <w:rsid w:val="009358AF"/>
    <w:rsid w:val="009509D5"/>
    <w:rsid w:val="009538F5"/>
    <w:rsid w:val="00957187"/>
    <w:rsid w:val="00960255"/>
    <w:rsid w:val="009603E1"/>
    <w:rsid w:val="00961C9D"/>
    <w:rsid w:val="00963065"/>
    <w:rsid w:val="00967AF8"/>
    <w:rsid w:val="00970B38"/>
    <w:rsid w:val="0097151F"/>
    <w:rsid w:val="00972DEA"/>
    <w:rsid w:val="00973777"/>
    <w:rsid w:val="00976E78"/>
    <w:rsid w:val="009775C0"/>
    <w:rsid w:val="00981F23"/>
    <w:rsid w:val="00990634"/>
    <w:rsid w:val="00991733"/>
    <w:rsid w:val="00992078"/>
    <w:rsid w:val="00992BE3"/>
    <w:rsid w:val="009A1467"/>
    <w:rsid w:val="009A1C12"/>
    <w:rsid w:val="009A6464"/>
    <w:rsid w:val="009B69F5"/>
    <w:rsid w:val="009C11E1"/>
    <w:rsid w:val="009C5FF7"/>
    <w:rsid w:val="009C6292"/>
    <w:rsid w:val="009D15DB"/>
    <w:rsid w:val="009D3133"/>
    <w:rsid w:val="009E160D"/>
    <w:rsid w:val="009F1CBB"/>
    <w:rsid w:val="009F3305"/>
    <w:rsid w:val="009F6FB2"/>
    <w:rsid w:val="00A071C0"/>
    <w:rsid w:val="00A1050C"/>
    <w:rsid w:val="00A22670"/>
    <w:rsid w:val="00A24B35"/>
    <w:rsid w:val="00A271BA"/>
    <w:rsid w:val="00A27F86"/>
    <w:rsid w:val="00A3718E"/>
    <w:rsid w:val="00A40ED2"/>
    <w:rsid w:val="00A418C9"/>
    <w:rsid w:val="00A431C6"/>
    <w:rsid w:val="00A54315"/>
    <w:rsid w:val="00A557A6"/>
    <w:rsid w:val="00A60FBC"/>
    <w:rsid w:val="00A6411A"/>
    <w:rsid w:val="00A65C0B"/>
    <w:rsid w:val="00A71E1F"/>
    <w:rsid w:val="00A776BA"/>
    <w:rsid w:val="00A81FD2"/>
    <w:rsid w:val="00A8441A"/>
    <w:rsid w:val="00A8674A"/>
    <w:rsid w:val="00A96E24"/>
    <w:rsid w:val="00AA5AC4"/>
    <w:rsid w:val="00AA6D0E"/>
    <w:rsid w:val="00AA6F6E"/>
    <w:rsid w:val="00AB1211"/>
    <w:rsid w:val="00AB122B"/>
    <w:rsid w:val="00AB21B0"/>
    <w:rsid w:val="00AB48D3"/>
    <w:rsid w:val="00AB7202"/>
    <w:rsid w:val="00AC5E0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C54"/>
    <w:rsid w:val="00B24662"/>
    <w:rsid w:val="00B30BC4"/>
    <w:rsid w:val="00B3569C"/>
    <w:rsid w:val="00B43676"/>
    <w:rsid w:val="00B4429D"/>
    <w:rsid w:val="00B5602D"/>
    <w:rsid w:val="00B60125"/>
    <w:rsid w:val="00B6656B"/>
    <w:rsid w:val="00B71625"/>
    <w:rsid w:val="00B75C54"/>
    <w:rsid w:val="00B8710E"/>
    <w:rsid w:val="00B92A93"/>
    <w:rsid w:val="00B964F0"/>
    <w:rsid w:val="00BA17A8"/>
    <w:rsid w:val="00BA3C33"/>
    <w:rsid w:val="00BB0878"/>
    <w:rsid w:val="00BB1879"/>
    <w:rsid w:val="00BB7ACB"/>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3F3C"/>
    <w:rsid w:val="00C56DCC"/>
    <w:rsid w:val="00C57075"/>
    <w:rsid w:val="00C72AFE"/>
    <w:rsid w:val="00C77697"/>
    <w:rsid w:val="00C77B59"/>
    <w:rsid w:val="00C81619"/>
    <w:rsid w:val="00C91062"/>
    <w:rsid w:val="00CA013C"/>
    <w:rsid w:val="00CA6D6D"/>
    <w:rsid w:val="00CC7A4E"/>
    <w:rsid w:val="00CD1359"/>
    <w:rsid w:val="00CD194D"/>
    <w:rsid w:val="00CD27FB"/>
    <w:rsid w:val="00CD4C83"/>
    <w:rsid w:val="00D01EDC"/>
    <w:rsid w:val="00D078AA"/>
    <w:rsid w:val="00D10058"/>
    <w:rsid w:val="00D11978"/>
    <w:rsid w:val="00D15E30"/>
    <w:rsid w:val="00D16129"/>
    <w:rsid w:val="00D24F38"/>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4CB7"/>
    <w:rsid w:val="00DB09B9"/>
    <w:rsid w:val="00DB2337"/>
    <w:rsid w:val="00DB312F"/>
    <w:rsid w:val="00DB5F87"/>
    <w:rsid w:val="00DB699B"/>
    <w:rsid w:val="00DB7025"/>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077EC"/>
    <w:rsid w:val="00E12760"/>
    <w:rsid w:val="00E13256"/>
    <w:rsid w:val="00E15598"/>
    <w:rsid w:val="00E20D65"/>
    <w:rsid w:val="00E21D79"/>
    <w:rsid w:val="00E353A2"/>
    <w:rsid w:val="00E36881"/>
    <w:rsid w:val="00E42E4C"/>
    <w:rsid w:val="00E47013"/>
    <w:rsid w:val="00E541F9"/>
    <w:rsid w:val="00E57B79"/>
    <w:rsid w:val="00E63419"/>
    <w:rsid w:val="00E64496"/>
    <w:rsid w:val="00E64618"/>
    <w:rsid w:val="00E72115"/>
    <w:rsid w:val="00E8322E"/>
    <w:rsid w:val="00E903E0"/>
    <w:rsid w:val="00EA1115"/>
    <w:rsid w:val="00EA39EB"/>
    <w:rsid w:val="00EA58CE"/>
    <w:rsid w:val="00EA60B4"/>
    <w:rsid w:val="00EB33FF"/>
    <w:rsid w:val="00EB3D1A"/>
    <w:rsid w:val="00EC2759"/>
    <w:rsid w:val="00EC62F3"/>
    <w:rsid w:val="00EC7106"/>
    <w:rsid w:val="00ED0120"/>
    <w:rsid w:val="00ED3BBA"/>
    <w:rsid w:val="00ED4E12"/>
    <w:rsid w:val="00ED6852"/>
    <w:rsid w:val="00EE051B"/>
    <w:rsid w:val="00EE54B4"/>
    <w:rsid w:val="00EF1AD8"/>
    <w:rsid w:val="00EF2B5C"/>
    <w:rsid w:val="00EF612B"/>
    <w:rsid w:val="00EF7794"/>
    <w:rsid w:val="00F02046"/>
    <w:rsid w:val="00F053D8"/>
    <w:rsid w:val="00F07888"/>
    <w:rsid w:val="00F1313D"/>
    <w:rsid w:val="00F201E7"/>
    <w:rsid w:val="00F204E0"/>
    <w:rsid w:val="00F20B16"/>
    <w:rsid w:val="00F21C79"/>
    <w:rsid w:val="00F238C9"/>
    <w:rsid w:val="00F23CA5"/>
    <w:rsid w:val="00F277AA"/>
    <w:rsid w:val="00F31955"/>
    <w:rsid w:val="00F32163"/>
    <w:rsid w:val="00F34C06"/>
    <w:rsid w:val="00F43EA3"/>
    <w:rsid w:val="00F50C55"/>
    <w:rsid w:val="00F57FFB"/>
    <w:rsid w:val="00F601E6"/>
    <w:rsid w:val="00F73954"/>
    <w:rsid w:val="00F87D1E"/>
    <w:rsid w:val="00F94060"/>
    <w:rsid w:val="00FA56F6"/>
    <w:rsid w:val="00FB329D"/>
    <w:rsid w:val="00FC141E"/>
    <w:rsid w:val="00FC27E3"/>
    <w:rsid w:val="00FC74C7"/>
    <w:rsid w:val="00FD451D"/>
    <w:rsid w:val="00FD5B22"/>
    <w:rsid w:val="00FE1B01"/>
    <w:rsid w:val="00FE3D5D"/>
    <w:rsid w:val="00FF23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A6079"/>
  <w14:defaultImageDpi w14:val="300"/>
  <w15:docId w15:val="{EBE649EE-AD26-894A-8D1D-C85160DC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B20C5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0C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0C5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0C5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20C5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0C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C54"/>
  </w:style>
  <w:style w:type="character" w:customStyle="1" w:styleId="Heading1Char">
    <w:name w:val="Heading 1 Char"/>
    <w:aliases w:val="Pocket Char"/>
    <w:basedOn w:val="DefaultParagraphFont"/>
    <w:link w:val="Heading1"/>
    <w:uiPriority w:val="9"/>
    <w:rsid w:val="00B20C5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0C5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0C5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20C5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B20C54"/>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B20C54"/>
    <w:rPr>
      <w:b w:val="0"/>
      <w:sz w:val="22"/>
      <w:u w:val="single"/>
    </w:rPr>
  </w:style>
  <w:style w:type="character" w:styleId="Emphasis">
    <w:name w:val="Emphasis"/>
    <w:basedOn w:val="DefaultParagraphFont"/>
    <w:uiPriority w:val="20"/>
    <w:qFormat/>
    <w:rsid w:val="00B20C5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0C54"/>
    <w:rPr>
      <w:color w:val="auto"/>
      <w:u w:val="non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Internet Link"/>
    <w:basedOn w:val="DefaultParagraphFont"/>
    <w:link w:val="Card"/>
    <w:uiPriority w:val="99"/>
    <w:unhideWhenUsed/>
    <w:rsid w:val="00B20C54"/>
    <w:rPr>
      <w:color w:val="auto"/>
      <w:u w:val="none"/>
    </w:rPr>
  </w:style>
  <w:style w:type="paragraph" w:styleId="DocumentMap">
    <w:name w:val="Document Map"/>
    <w:basedOn w:val="Normal"/>
    <w:link w:val="DocumentMapChar"/>
    <w:uiPriority w:val="99"/>
    <w:semiHidden/>
    <w:unhideWhenUsed/>
    <w:rsid w:val="00B20C5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0C54"/>
    <w:rPr>
      <w:rFonts w:ascii="Lucida Grande" w:hAnsi="Lucida Grande" w:cs="Lucida Grande"/>
    </w:rPr>
  </w:style>
  <w:style w:type="paragraph" w:styleId="NormalWeb">
    <w:name w:val="Normal (Web)"/>
    <w:basedOn w:val="Normal"/>
    <w:uiPriority w:val="99"/>
    <w:semiHidden/>
    <w:unhideWhenUsed/>
    <w:rsid w:val="005F467C"/>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83469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intexthighlight">
    <w:name w:val="intexthighlight"/>
    <w:basedOn w:val="DefaultParagraphFont"/>
    <w:rsid w:val="00935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uters.com/article/us-usa-taiwan-exclusive/exclusive-u-s-preparing-big-weapons-sale-to-taiwan-testing-china-sources-idUSKCN1T62CA" TargetMode="External"/><Relationship Id="rId21" Type="http://schemas.openxmlformats.org/officeDocument/2006/relationships/hyperlink" Target="https://www.taiwannews.com.tw/en/news/3605297" TargetMode="External"/><Relationship Id="rId42" Type="http://schemas.openxmlformats.org/officeDocument/2006/relationships/hyperlink" Target="https://www.aljazeera.com/topics/country/united-states.html" TargetMode="External"/><Relationship Id="rId63" Type="http://schemas.openxmlformats.org/officeDocument/2006/relationships/hyperlink" Target="https://www.eastwest.ngo/sites/default/files/TAS%20Final%20%2528ISSUU%20VERSION%209_17_2013%2529.pdf" TargetMode="External"/><Relationship Id="rId84" Type="http://schemas.openxmlformats.org/officeDocument/2006/relationships/hyperlink" Target="https://www.cato.org/publications/policy-analysis/costly-commitment-options-future-us-taiwan-defense-relationship%20accessed%207/8/19" TargetMode="External"/><Relationship Id="rId138" Type="http://schemas.openxmlformats.org/officeDocument/2006/relationships/hyperlink" Target="https://www.cato.org/publications/policy-analysis/risky-business-role-arms-sales-us-foreign-policy" TargetMode="External"/><Relationship Id="rId107" Type="http://schemas.openxmlformats.org/officeDocument/2006/relationships/hyperlink" Target="https://www.bloomberg.com/news/articles/2019-03-21/trump-aides-said-to-back-selling-f-16-fighter-planes-to-taiwan" TargetMode="External"/><Relationship Id="rId11" Type="http://schemas.openxmlformats.org/officeDocument/2006/relationships/hyperlink" Target="https://www.nytimes.com/2019/06/06/us/politics/trump-taiwan-arms-sale.html" TargetMode="External"/><Relationship Id="rId32" Type="http://schemas.openxmlformats.org/officeDocument/2006/relationships/hyperlink" Target="https://www.bloomberg.com/quote/LMT:US" TargetMode="External"/><Relationship Id="rId37" Type="http://schemas.openxmlformats.org/officeDocument/2006/relationships/hyperlink" Target="https://www.bloomberg.com/news/articles/2019-03-30/trump-s-sale-of-40-year-old-fighter-jets-is-making-china-nervous%20accessed%207/8/19" TargetMode="External"/><Relationship Id="rId53" Type="http://schemas.openxmlformats.org/officeDocument/2006/relationships/hyperlink" Target="https://www.bloomberg.com/quote/LMT:US" TargetMode="External"/><Relationship Id="rId58" Type="http://schemas.openxmlformats.org/officeDocument/2006/relationships/hyperlink" Target="https://www.cato.org/publications/policy-analysis/costly-commitment-options-future-us-taiwan-defense-relationship%20accessed%207/8/19" TargetMode="External"/><Relationship Id="rId74" Type="http://schemas.openxmlformats.org/officeDocument/2006/relationships/hyperlink" Target="https://news.usni.org/2019/06/12/experts-say-arms-sale-to-taiwan-answer-defense-needs-but-spur-new-questions" TargetMode="External"/><Relationship Id="rId79" Type="http://schemas.openxmlformats.org/officeDocument/2006/relationships/hyperlink" Target="https://www.foreignaffairs.com/articles/china/2018-10-15/if-you-want-peace-prepare-nuclear-war" TargetMode="External"/><Relationship Id="rId102" Type="http://schemas.openxmlformats.org/officeDocument/2006/relationships/hyperlink" Target="http://csps.gmu.edu/a-question-of-time/" TargetMode="External"/><Relationship Id="rId123" Type="http://schemas.openxmlformats.org/officeDocument/2006/relationships/hyperlink" Target="https://www.nytimes.com/2019/01/02/opinion/america-china-climate-change-nuclear-weapons.html%20accessed%207/2/19" TargetMode="External"/><Relationship Id="rId128" Type="http://schemas.openxmlformats.org/officeDocument/2006/relationships/hyperlink" Target="https://www.cato.org/publications/policy-analysis/risky-business-role-arms-sales-us-foreign-policy" TargetMode="External"/><Relationship Id="rId5" Type="http://schemas.openxmlformats.org/officeDocument/2006/relationships/numbering" Target="numbering.xml"/><Relationship Id="rId90" Type="http://schemas.openxmlformats.org/officeDocument/2006/relationships/hyperlink" Target="https://doi.org/10.1007/s11366-018-9583-2" TargetMode="External"/><Relationship Id="rId95" Type="http://schemas.openxmlformats.org/officeDocument/2006/relationships/hyperlink" Target="http://csps.gmu.edu/a-question-of-time/" TargetMode="External"/><Relationship Id="rId22" Type="http://schemas.openxmlformats.org/officeDocument/2006/relationships/hyperlink" Target="https://www.taiwannews.com.tw/en/news/3508824" TargetMode="External"/><Relationship Id="rId27" Type="http://schemas.openxmlformats.org/officeDocument/2006/relationships/hyperlink" Target="https://thediplomat.com/2018/09/taiwans-indigenous-submarine-force-to-be-based-on-european-design/" TargetMode="External"/><Relationship Id="rId43" Type="http://schemas.openxmlformats.org/officeDocument/2006/relationships/hyperlink" Target="https://www.aljazeera.com/topics/categories/190519210945353.html" TargetMode="External"/><Relationship Id="rId48" Type="http://schemas.openxmlformats.org/officeDocument/2006/relationships/hyperlink" Target="https://www.cato.org/publications/policy-analysis/risky-business-role-arms-sales-us-foreign-policy" TargetMode="External"/><Relationship Id="rId64" Type="http://schemas.openxmlformats.org/officeDocument/2006/relationships/hyperlink" Target="http://csps.gmu.edu/a-question-of-time/" TargetMode="External"/><Relationship Id="rId69" Type="http://schemas.openxmlformats.org/officeDocument/2006/relationships/hyperlink" Target="http://csps.gmu.edu/a-question-of-time/" TargetMode="External"/><Relationship Id="rId113" Type="http://schemas.openxmlformats.org/officeDocument/2006/relationships/hyperlink" Target="https://www.aljazeera.com/topics/country/taiwan.html" TargetMode="External"/><Relationship Id="rId118" Type="http://schemas.openxmlformats.org/officeDocument/2006/relationships/hyperlink" Target="https://www.businessinsider.com/trump-signs-taiwan-order-despite-warnings-from-china-2018-3" TargetMode="External"/><Relationship Id="rId134" Type="http://schemas.openxmlformats.org/officeDocument/2006/relationships/hyperlink" Target="https://www.cato.org/publications/policy-analysis/costly-commitment-options-future-us-taiwan-defense-relationship%20accessed%207/8/19" TargetMode="External"/><Relationship Id="rId139" Type="http://schemas.openxmlformats.org/officeDocument/2006/relationships/hyperlink" Target="https://www.cato.org/publications/policy-analysis/risky-business-role-arms-sales-us-foreign-policy" TargetMode="External"/><Relationship Id="rId80" Type="http://schemas.openxmlformats.org/officeDocument/2006/relationships/hyperlink" Target="https://worldview.stratfor.com/article/taiwan-enters-high-stakes-campaign-season-presidential-election-china-united-states-great-power-competition" TargetMode="External"/><Relationship Id="rId85" Type="http://schemas.openxmlformats.org/officeDocument/2006/relationships/hyperlink" Target="https://www.cato.org/publications/policy-analysis/costly-commitment-options-future-us-taiwan-defense-relationship" TargetMode="External"/><Relationship Id="rId12" Type="http://schemas.openxmlformats.org/officeDocument/2006/relationships/hyperlink" Target="https://foreignpolicy.com/2019/03/25/chinas-scare-tactics-prompt-u-s-fears-of-a-clash-over-taiwan/" TargetMode="External"/><Relationship Id="rId17" Type="http://schemas.openxmlformats.org/officeDocument/2006/relationships/hyperlink" Target="https://thediplomat.com/2017/04/why-selling-f-35s-to-taiwan-is-a-terrible-idea/" TargetMode="External"/><Relationship Id="rId33" Type="http://schemas.openxmlformats.org/officeDocument/2006/relationships/hyperlink" Target="https://www.bloomberg.com/news/articles/2019-03-21/trump-aides-said-to-back-selling-f-16-fighter-planes-to-taiwan" TargetMode="External"/><Relationship Id="rId38" Type="http://schemas.openxmlformats.org/officeDocument/2006/relationships/hyperlink" Target="https://www.bloomberg.com/news/articles/2019-03-31/taiwan-accuses-china-of-provocative-action-with-fighter-jets" TargetMode="External"/><Relationship Id="rId59" Type="http://schemas.openxmlformats.org/officeDocument/2006/relationships/hyperlink" Target="https://www.cato.org/publications/policy-analysis/costly-commitment-options-future-us-taiwan-defense-relationship" TargetMode="External"/><Relationship Id="rId103" Type="http://schemas.openxmlformats.org/officeDocument/2006/relationships/hyperlink" Target="http://csps.gmu.edu/a-question-of-time/" TargetMode="External"/><Relationship Id="rId108" Type="http://schemas.openxmlformats.org/officeDocument/2006/relationships/hyperlink" Target="https://www.rsis.edu.sg/profile/wu-shang-su/" TargetMode="External"/><Relationship Id="rId124" Type="http://schemas.openxmlformats.org/officeDocument/2006/relationships/hyperlink" Target="https://www.ncbi.nlm.nih.gov/pmc/articles/PMC5576214/pdf/hs.2017.0028.pdf" TargetMode="External"/><Relationship Id="rId129" Type="http://schemas.openxmlformats.org/officeDocument/2006/relationships/hyperlink" Target="https://doi.org/10.1007/s11366-018-9583-2" TargetMode="External"/><Relationship Id="rId54" Type="http://schemas.openxmlformats.org/officeDocument/2006/relationships/hyperlink" Target="https://www.bloomberg.com/news/articles/2019-03-21/trump-aides-said-to-back-selling-f-16-fighter-planes-to-taiwan" TargetMode="External"/><Relationship Id="rId70" Type="http://schemas.openxmlformats.org/officeDocument/2006/relationships/hyperlink" Target="http://csps.gmu.edu/a-question-of-time/" TargetMode="External"/><Relationship Id="rId75" Type="http://schemas.openxmlformats.org/officeDocument/2006/relationships/hyperlink" Target="http://csps.gmu.edu/a-question-of-time/" TargetMode="External"/><Relationship Id="rId91" Type="http://schemas.openxmlformats.org/officeDocument/2006/relationships/hyperlink" Target="https://worldview.stratfor.com/article/taiwan-enters-high-stakes-campaign-season-presidential-election-china-united-states-great-power-competition" TargetMode="External"/><Relationship Id="rId96" Type="http://schemas.openxmlformats.org/officeDocument/2006/relationships/hyperlink" Target="https://news.usni.org/2019/06/12/experts-say-arms-sale-to-taiwan-answer-defense-needs-but-spur-new-questions" TargetMode="External"/><Relationship Id="rId140" Type="http://schemas.openxmlformats.org/officeDocument/2006/relationships/hyperlink" Target="https://doi.org/10.1007/s11366-018-9583-2"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taiwannews.com.tw/en/news/3478897" TargetMode="External"/><Relationship Id="rId28" Type="http://schemas.openxmlformats.org/officeDocument/2006/relationships/hyperlink" Target="https://thediplomat.com/2017/03/taiwan-to-build-own-attack-submarines-within-next-10-years/" TargetMode="External"/><Relationship Id="rId49" Type="http://schemas.openxmlformats.org/officeDocument/2006/relationships/hyperlink" Target="https://thediplomat.com/2019/04/why-a-us-sale-of-fighter-jets-to-taiwan-matters/" TargetMode="External"/><Relationship Id="rId114" Type="http://schemas.openxmlformats.org/officeDocument/2006/relationships/hyperlink" Target="https://www.aljazeera.com/topics/country/united-states.html" TargetMode="External"/><Relationship Id="rId119" Type="http://schemas.openxmlformats.org/officeDocument/2006/relationships/hyperlink" Target="https://www.scmp.com/news/china/diplomacy/article/3011978/rare-meeting-between-taiwanese-us-security-officials-angers" TargetMode="External"/><Relationship Id="rId44" Type="http://schemas.openxmlformats.org/officeDocument/2006/relationships/hyperlink" Target="https://www.businessinsider.com/us-arms-sales-to-taiwan-bigger-threat-to-us-china-relations%20accessed%207/1/9" TargetMode="External"/><Relationship Id="rId60" Type="http://schemas.openxmlformats.org/officeDocument/2006/relationships/hyperlink" Target="https://www.cato.org/publications/policy-analysis/costly-commitment-options-future-us-taiwan-defense-relationship%20accessed%207/8/19" TargetMode="External"/><Relationship Id="rId65" Type="http://schemas.openxmlformats.org/officeDocument/2006/relationships/hyperlink" Target="http://csps.gmu.edu/a-question-of-time/" TargetMode="External"/><Relationship Id="rId81" Type="http://schemas.openxmlformats.org/officeDocument/2006/relationships/hyperlink" Target="https://foreignpolicy.com/2019/03/25/chinas-scare-tactics-prompt-u-s-fears-of-a-clash-over-taiwan/" TargetMode="External"/><Relationship Id="rId86" Type="http://schemas.openxmlformats.org/officeDocument/2006/relationships/hyperlink" Target="https://www.cato.org/publications/policy-analysis/costly-commitment-options-future-us-taiwan-defense-relationship" TargetMode="External"/><Relationship Id="rId130" Type="http://schemas.openxmlformats.org/officeDocument/2006/relationships/hyperlink" Target="https://www.eastwest.ngo/sites/default/files/TAS%20Final%20%2528ISSUU%20VERSION%209_17_2013%2529.pdf" TargetMode="External"/><Relationship Id="rId135" Type="http://schemas.openxmlformats.org/officeDocument/2006/relationships/hyperlink" Target="https://www.cato.org/publications/policy-analysis/costly-commitment-options-future-us-taiwan-defense-relationship" TargetMode="External"/><Relationship Id="rId13" Type="http://schemas.openxmlformats.org/officeDocument/2006/relationships/hyperlink" Target="https://foreignpolicy.com/2019/03/25/chinas-scare-tactics-prompt-u-s-fears-of-a-clash-over-taiwan/" TargetMode="External"/><Relationship Id="rId18" Type="http://schemas.openxmlformats.org/officeDocument/2006/relationships/hyperlink" Target="http://www.the-japan-news.com/news/article/0003615320" TargetMode="External"/><Relationship Id="rId39" Type="http://schemas.openxmlformats.org/officeDocument/2006/relationships/hyperlink" Target="https://www.aljazeera.com/news/2019/06/china-concern-taiwan-confirms-arms-purchase-request-190606065452370.html%20Accessed%207/2/19" TargetMode="External"/><Relationship Id="rId109" Type="http://schemas.openxmlformats.org/officeDocument/2006/relationships/hyperlink" Target="https://www.bloomberg.com/news/articles/2019-03-21/trump-aides-said-to-back-selling-f-16-fighter-planes-to-taiwan" TargetMode="External"/><Relationship Id="rId34" Type="http://schemas.openxmlformats.org/officeDocument/2006/relationships/hyperlink" Target="https://www.rsis.edu.sg/profile/wu-shang-su/" TargetMode="External"/><Relationship Id="rId50" Type="http://schemas.openxmlformats.org/officeDocument/2006/relationships/hyperlink" Target="https://www.bloomberg.com/news/articles/2019-03-21/trump-aides-said-to-back-selling-f-16-fighter-planes-to-taiwan" TargetMode="External"/><Relationship Id="rId55" Type="http://schemas.openxmlformats.org/officeDocument/2006/relationships/hyperlink" Target="https://www.rsis.edu.sg/profile/wu-shang-su/" TargetMode="External"/><Relationship Id="rId76" Type="http://schemas.openxmlformats.org/officeDocument/2006/relationships/hyperlink" Target="http://csps.gmu.edu/a-question-of-time/" TargetMode="External"/><Relationship Id="rId97" Type="http://schemas.openxmlformats.org/officeDocument/2006/relationships/hyperlink" Target="http://csps.gmu.edu/a-question-of-time/" TargetMode="External"/><Relationship Id="rId104" Type="http://schemas.openxmlformats.org/officeDocument/2006/relationships/hyperlink" Target="https://www.nytimes.com/2019/06/06/us/politics/trump-taiwan-arms-sale.html" TargetMode="External"/><Relationship Id="rId120" Type="http://schemas.openxmlformats.org/officeDocument/2006/relationships/hyperlink" Target="https://www.eastwest.ngo/sites/default/files/TAS%20Final%20%2528ISSUU%20VERSION%209_17_2013%2529.pdf" TargetMode="External"/><Relationship Id="rId125" Type="http://schemas.openxmlformats.org/officeDocument/2006/relationships/hyperlink" Target="https://www.cato.org/publications/policy-analysis/costly-commitment-options-future-us-taiwan-defense-relationship%20accessed%207/8/19" TargetMode="External"/><Relationship Id="rId141" Type="http://schemas.openxmlformats.org/officeDocument/2006/relationships/hyperlink" Target="https://www.eastwest.ngo/sites/default/files/TAS%20Final%20%2528ISSUU%20VERSION%209_17_2013%2529.pdf" TargetMode="External"/><Relationship Id="rId7" Type="http://schemas.openxmlformats.org/officeDocument/2006/relationships/settings" Target="settings.xml"/><Relationship Id="rId71" Type="http://schemas.openxmlformats.org/officeDocument/2006/relationships/hyperlink" Target="http://csps.gmu.edu/a-question-of-time/" TargetMode="External"/><Relationship Id="rId92" Type="http://schemas.openxmlformats.org/officeDocument/2006/relationships/hyperlink" Target="https://www.nytimes.com/2019/06/06/us/politics/trump-taiwan-arms-sale.html" TargetMode="External"/><Relationship Id="rId2" Type="http://schemas.openxmlformats.org/officeDocument/2006/relationships/customXml" Target="../customXml/item2.xml"/><Relationship Id="rId29" Type="http://schemas.openxmlformats.org/officeDocument/2006/relationships/hyperlink" Target="https://www.reuters.com/article/us-usa-taiwan-exclusive/exclusive-u-s-pursues-sale-of-over-2-billion-in-weapons-to-taiwan-sources-say-angering-china-idUSKCN1T62CA%20accessed%207/3/19" TargetMode="External"/><Relationship Id="rId24" Type="http://schemas.openxmlformats.org/officeDocument/2006/relationships/hyperlink" Target="https://www.taiwannews.com.tw/en/news/3520360" TargetMode="External"/><Relationship Id="rId40" Type="http://schemas.openxmlformats.org/officeDocument/2006/relationships/hyperlink" Target="https://www.aljazeera.com/topics/country/china.html" TargetMode="External"/><Relationship Id="rId45" Type="http://schemas.openxmlformats.org/officeDocument/2006/relationships/hyperlink" Target="https://www.reuters.com/article/us-usa-taiwan-exclusive/exclusive-u-s-preparing-big-weapons-sale-to-taiwan-testing-china-sources-idUSKCN1T62CA" TargetMode="External"/><Relationship Id="rId66" Type="http://schemas.openxmlformats.org/officeDocument/2006/relationships/hyperlink" Target="http://csps.gmu.edu/a-question-of-time/" TargetMode="External"/><Relationship Id="rId87" Type="http://schemas.openxmlformats.org/officeDocument/2006/relationships/hyperlink" Target="https://www.cato.org/publications/policy-analysis/risky-business-role-arms-sales-us-foreign-policy" TargetMode="External"/><Relationship Id="rId110" Type="http://schemas.openxmlformats.org/officeDocument/2006/relationships/hyperlink" Target="https://www.bloomberg.com/news/articles/2019-03-25/china-s-tropical-talk-fest-highlights-reform-pace-amid-trade-war" TargetMode="External"/><Relationship Id="rId115" Type="http://schemas.openxmlformats.org/officeDocument/2006/relationships/hyperlink" Target="https://www.aljazeera.com/topics/categories/190519210945353.html" TargetMode="External"/><Relationship Id="rId131" Type="http://schemas.openxmlformats.org/officeDocument/2006/relationships/hyperlink" Target="https://nationalinterest.org/blog/buzz/dont-listen-china-us-arms-sales-taiwan-are-right-thing-do-32397" TargetMode="External"/><Relationship Id="rId136" Type="http://schemas.openxmlformats.org/officeDocument/2006/relationships/hyperlink" Target="https://www.cato.org/publications/policy-analysis/costly-commitment-options-future-us-taiwan-defense-relationship" TargetMode="External"/><Relationship Id="rId61" Type="http://schemas.openxmlformats.org/officeDocument/2006/relationships/hyperlink" Target="https://www.cato.org/publications/policy-analysis/costly-commitment-options-future-us-taiwan-defense-relationship" TargetMode="External"/><Relationship Id="rId82" Type="http://schemas.openxmlformats.org/officeDocument/2006/relationships/hyperlink" Target="https://www.brookings.edu/opinions/cross-strait-risks-are-rising-and-need-to-be-managed/" TargetMode="External"/><Relationship Id="rId19" Type="http://schemas.openxmlformats.org/officeDocument/2006/relationships/hyperlink" Target="https://www.rand.org/content/dam/rand/pubs/research_reports/RR1000/RR1051/RAND_RR1051.pdf" TargetMode="External"/><Relationship Id="rId14" Type="http://schemas.openxmlformats.org/officeDocument/2006/relationships/hyperlink" Target="https://thediplomat.com/2019/03/are-the-us-and-china-about-to-face-off-over-american-fighter-sales-to-taiwan/" TargetMode="External"/><Relationship Id="rId30" Type="http://schemas.openxmlformats.org/officeDocument/2006/relationships/hyperlink" Target="https://www.reuters.com/article/us-usa-taiwan-exclusive/exclusive-u-s-pursues-sale-of-over-2-billion-in-weapons-to-taiwan-sources-say-angering-china-idUSKCN1T62CA%20accessed%207/3/19" TargetMode="External"/><Relationship Id="rId35" Type="http://schemas.openxmlformats.org/officeDocument/2006/relationships/hyperlink" Target="https://www.bloomberg.com/news/articles/2019-03-21/trump-aides-said-to-back-selling-f-16-fighter-planes-to-taiwan" TargetMode="External"/><Relationship Id="rId56" Type="http://schemas.openxmlformats.org/officeDocument/2006/relationships/hyperlink" Target="https://www.bloomberg.com/news/articles/2019-03-21/trump-aides-said-to-back-selling-f-16-fighter-planes-to-taiwan" TargetMode="External"/><Relationship Id="rId77" Type="http://schemas.openxmlformats.org/officeDocument/2006/relationships/hyperlink" Target="http://csps.gmu.edu/a-question-of-time/" TargetMode="External"/><Relationship Id="rId100" Type="http://schemas.openxmlformats.org/officeDocument/2006/relationships/hyperlink" Target="http://csps.gmu.edu/a-question-of-time/" TargetMode="External"/><Relationship Id="rId105" Type="http://schemas.openxmlformats.org/officeDocument/2006/relationships/hyperlink" Target="https://www.bloomberg.com/news/articles/2019-03-30/trump-s-sale-of-40-year-old-fighter-jets-is-making-china-nervous%20accessed%207/8/19" TargetMode="External"/><Relationship Id="rId126" Type="http://schemas.openxmlformats.org/officeDocument/2006/relationships/hyperlink" Target="https://www.cato.org/publications/policy-analysis/costly-commitment-options-future-us-taiwan-defense-relationship" TargetMode="External"/><Relationship Id="rId8" Type="http://schemas.openxmlformats.org/officeDocument/2006/relationships/webSettings" Target="webSettings.xml"/><Relationship Id="rId51" Type="http://schemas.openxmlformats.org/officeDocument/2006/relationships/hyperlink" Target="https://www.bloomberg.com/news/articles/2019-03-21/trump-aides-said-to-back-selling-f-16-fighter-planes-to-taiwan" TargetMode="External"/><Relationship Id="rId72" Type="http://schemas.openxmlformats.org/officeDocument/2006/relationships/hyperlink" Target="http://csps.gmu.edu/a-question-of-time/" TargetMode="External"/><Relationship Id="rId93" Type="http://schemas.openxmlformats.org/officeDocument/2006/relationships/hyperlink" Target="http://csps.gmu.edu/a-question-of-time/" TargetMode="External"/><Relationship Id="rId98" Type="http://schemas.openxmlformats.org/officeDocument/2006/relationships/hyperlink" Target="http://csps.gmu.edu/a-question-of-time/" TargetMode="External"/><Relationship Id="rId121" Type="http://schemas.openxmlformats.org/officeDocument/2006/relationships/hyperlink" Target="https://www.brookings.edu/opinions/cross-strait-risks-are-rising-and-need-to-be-managed/" TargetMode="External"/><Relationship Id="rId142"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bairdmaritime.com/work-boat-world/maritime-security-world/4382-feature-taiwan-submarine-project-breaks-surface%20accessed%207/8/19" TargetMode="External"/><Relationship Id="rId46" Type="http://schemas.openxmlformats.org/officeDocument/2006/relationships/hyperlink" Target="https://www.businessinsider.com/trump-signs-taiwan-order-despite-warnings-from-china-2018-3" TargetMode="External"/><Relationship Id="rId67" Type="http://schemas.openxmlformats.org/officeDocument/2006/relationships/hyperlink" Target="http://csps.gmu.edu/a-question-of-time/" TargetMode="External"/><Relationship Id="rId116" Type="http://schemas.openxmlformats.org/officeDocument/2006/relationships/hyperlink" Target="https://www.businessinsider.com/us-arms-sales-to-taiwan-bigger-threat-to-us-china-relations%20accessed%207/1/9" TargetMode="External"/><Relationship Id="rId137" Type="http://schemas.openxmlformats.org/officeDocument/2006/relationships/hyperlink" Target="https://www.cato.org/publications/policy-analysis/costly-commitment-options-future-us-taiwan-defense-relationship" TargetMode="External"/><Relationship Id="rId20" Type="http://schemas.openxmlformats.org/officeDocument/2006/relationships/hyperlink" Target="https://www.taiwannews.com.tw/en/news/3617318%20accessed%207/8/19" TargetMode="External"/><Relationship Id="rId41" Type="http://schemas.openxmlformats.org/officeDocument/2006/relationships/hyperlink" Target="https://www.aljazeera.com/topics/country/taiwan.html" TargetMode="External"/><Relationship Id="rId62" Type="http://schemas.openxmlformats.org/officeDocument/2006/relationships/hyperlink" Target="https://www.cato.org/publications/policy-analysis/costly-commitment-options-future-us-taiwan-defense-relationship" TargetMode="External"/><Relationship Id="rId83" Type="http://schemas.openxmlformats.org/officeDocument/2006/relationships/hyperlink" Target="https://www.foreignaffairs.com/articles/china/2018-10-15/beijings-nuclear-option" TargetMode="External"/><Relationship Id="rId88" Type="http://schemas.openxmlformats.org/officeDocument/2006/relationships/hyperlink" Target="http://csps.gmu.edu/a-question-of-time/" TargetMode="External"/><Relationship Id="rId111" Type="http://schemas.openxmlformats.org/officeDocument/2006/relationships/hyperlink" Target="https://www.aljazeera.com/news/2019/06/china-concern-taiwan-confirms-arms-purchase-request-190606065452370.html%20Accessed%207/2/19" TargetMode="External"/><Relationship Id="rId132" Type="http://schemas.openxmlformats.org/officeDocument/2006/relationships/hyperlink" Target="https://thediplomat.com/2019/03/are-the-us-and-china-about-to-face-off-over-american-fighter-sales-to-taiwan/" TargetMode="External"/><Relationship Id="rId15" Type="http://schemas.openxmlformats.org/officeDocument/2006/relationships/hyperlink" Target="https://foreignpolicy.com/2019/07/03/trumps-fighter-jet-sale-to-taiwan-advances-despite-chinas-protests-f-16-lockheed-martin/" TargetMode="External"/><Relationship Id="rId36" Type="http://schemas.openxmlformats.org/officeDocument/2006/relationships/hyperlink" Target="https://www.bloomberg.com/news/articles/2019-03-25/china-s-tropical-talk-fest-highlights-reform-pace-amid-trade-war" TargetMode="External"/><Relationship Id="rId57" Type="http://schemas.openxmlformats.org/officeDocument/2006/relationships/hyperlink" Target="https://www.bloomberg.com/news/articles/2019-03-25/china-s-tropical-talk-fest-highlights-reform-pace-amid-trade-war" TargetMode="External"/><Relationship Id="rId106" Type="http://schemas.openxmlformats.org/officeDocument/2006/relationships/hyperlink" Target="https://www.bloomberg.com/quote/LMT:US" TargetMode="External"/><Relationship Id="rId127" Type="http://schemas.openxmlformats.org/officeDocument/2006/relationships/hyperlink" Target="https://www.cato.org/publications/policy-analysis/costly-commitment-options-future-us-taiwan-defense-relationship" TargetMode="External"/><Relationship Id="rId10" Type="http://schemas.openxmlformats.org/officeDocument/2006/relationships/hyperlink" Target="https://sputniknews.com/analysis/201903261073564311-f-16-taiwan/" TargetMode="External"/><Relationship Id="rId31" Type="http://schemas.openxmlformats.org/officeDocument/2006/relationships/hyperlink" Target="https://www.bloomberg.com/news/articles/2019-03-30/trump-s-sale-of-40-year-old-fighter-jets-is-making-china-nervous%20accessed%207/8/19" TargetMode="External"/><Relationship Id="rId52" Type="http://schemas.openxmlformats.org/officeDocument/2006/relationships/hyperlink" Target="https://www.bloomberg.com/news/articles/2019-03-30/trump-s-sale-of-40-year-old-fighter-jets-is-making-china-nervous%20accessed%207/8/19" TargetMode="External"/><Relationship Id="rId73" Type="http://schemas.openxmlformats.org/officeDocument/2006/relationships/hyperlink" Target="https://www.lawfareblog.com/taiwans-us-defense-guarantee-not-strong-it-isnt-weak-either" TargetMode="External"/><Relationship Id="rId78" Type="http://schemas.openxmlformats.org/officeDocument/2006/relationships/hyperlink" Target="https://foreignpolicy.com/2018/09/25/taiwan-can-win-a-war-with-china/" TargetMode="External"/><Relationship Id="rId94" Type="http://schemas.openxmlformats.org/officeDocument/2006/relationships/hyperlink" Target="http://csps.gmu.edu/a-question-of-time/" TargetMode="External"/><Relationship Id="rId99" Type="http://schemas.openxmlformats.org/officeDocument/2006/relationships/hyperlink" Target="http://csps.gmu.edu/a-question-of-time/" TargetMode="External"/><Relationship Id="rId101" Type="http://schemas.openxmlformats.org/officeDocument/2006/relationships/hyperlink" Target="http://csps.gmu.edu/a-question-of-time/" TargetMode="External"/><Relationship Id="rId122" Type="http://schemas.openxmlformats.org/officeDocument/2006/relationships/hyperlink" Target="https://www.foreignaffairs.com/articles/china/2018-10-15/beijings-nuclear-option" TargetMode="External"/><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nytimes.com/2019/06/06/us/politics/trump-taiwan-arms-sale.html" TargetMode="External"/><Relationship Id="rId26" Type="http://schemas.openxmlformats.org/officeDocument/2006/relationships/hyperlink" Target="https://thediplomat.com/2019/05/taiwan-unveils-model-of-indigenously-designed-diesel-electric-attack-submarine/" TargetMode="External"/><Relationship Id="rId47" Type="http://schemas.openxmlformats.org/officeDocument/2006/relationships/hyperlink" Target="https://www.scmp.com/news/china/diplomacy/article/3011978/rare-meeting-between-taiwanese-us-security-officials-angers" TargetMode="External"/><Relationship Id="rId68" Type="http://schemas.openxmlformats.org/officeDocument/2006/relationships/hyperlink" Target="http://csps.gmu.edu/a-question-of-time/" TargetMode="External"/><Relationship Id="rId89" Type="http://schemas.openxmlformats.org/officeDocument/2006/relationships/hyperlink" Target="http://csps.gmu.edu/a-question-of-time/" TargetMode="External"/><Relationship Id="rId112" Type="http://schemas.openxmlformats.org/officeDocument/2006/relationships/hyperlink" Target="https://www.aljazeera.com/topics/country/china.html" TargetMode="External"/><Relationship Id="rId133" Type="http://schemas.openxmlformats.org/officeDocument/2006/relationships/hyperlink" Target="https://news.usni.org/2019/06/12/experts-say-arms-sale-to-taiwan-answer-defense-needs-but-spur-new-questions" TargetMode="External"/><Relationship Id="rId16" Type="http://schemas.openxmlformats.org/officeDocument/2006/relationships/hyperlink" Target="https://www.investors.com/news/lockheed-f-16-fighter-taiwan-us-china-tr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E0612C-D3D6-0841-8FD1-244070FEE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136</TotalTime>
  <Pages>1</Pages>
  <Words>36814</Words>
  <Characters>209843</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246165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10</cp:revision>
  <dcterms:created xsi:type="dcterms:W3CDTF">2019-07-10T16:27:00Z</dcterms:created>
  <dcterms:modified xsi:type="dcterms:W3CDTF">2019-07-12T17:59:00Z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