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267ACBE" w14:textId="20CC9D93" w:rsidR="00FD4EAF" w:rsidRPr="00FD4EAF" w:rsidRDefault="00FD4EAF" w:rsidP="00FD4EAF">
      <w:pPr>
        <w:pStyle w:val="Heading1"/>
      </w:pPr>
      <w:r w:rsidRPr="00FD4EAF">
        <w:t>Consult CP Starter - GMDI 2019</w:t>
      </w:r>
    </w:p>
    <w:p w14:paraId="01569A54" w14:textId="5EDDEA05" w:rsidR="007B3475" w:rsidRPr="00FD4EAF" w:rsidRDefault="007B3475" w:rsidP="007B3475">
      <w:pPr>
        <w:pStyle w:val="Heading2"/>
      </w:pPr>
      <w:r w:rsidRPr="00FD4EAF">
        <w:lastRenderedPageBreak/>
        <w:t>NEG</w:t>
      </w:r>
    </w:p>
    <w:p w14:paraId="726B45E1" w14:textId="02BBBD3B" w:rsidR="007B3475" w:rsidRPr="00FD4EAF" w:rsidRDefault="00FD4EAF" w:rsidP="007B3475">
      <w:pPr>
        <w:pStyle w:val="Heading3"/>
      </w:pPr>
      <w:r>
        <w:lastRenderedPageBreak/>
        <w:t>1NC Conditions CP</w:t>
      </w:r>
    </w:p>
    <w:p w14:paraId="1864BFE1" w14:textId="77777777" w:rsidR="007B3475" w:rsidRPr="00FD4EAF" w:rsidRDefault="007B3475" w:rsidP="007B3475">
      <w:pPr>
        <w:pStyle w:val="Heading4"/>
      </w:pPr>
      <w:r w:rsidRPr="00FD4EAF">
        <w:t>Text: The United States should continue Direct Commercial Sales and/or Foreign Military Sales with the Kingdom of Saudi Arabia if they agree to cease intervention into the Republic of Yemen’s civil war unless the Houthi Movement refuses to partake in peace talks with the Kingdom of Saudi Arabia.</w:t>
      </w:r>
    </w:p>
    <w:p w14:paraId="6C21D268" w14:textId="77777777" w:rsidR="007B3475" w:rsidRPr="00FD4EAF" w:rsidRDefault="007B3475" w:rsidP="007B3475"/>
    <w:p w14:paraId="6891DE68" w14:textId="77777777" w:rsidR="007B3475" w:rsidRPr="00FD4EAF" w:rsidRDefault="007B3475" w:rsidP="007B3475">
      <w:pPr>
        <w:pStyle w:val="Heading4"/>
      </w:pPr>
      <w:r w:rsidRPr="00FD4EAF">
        <w:t xml:space="preserve">Condition forces Saudi Arabia’s hand and solves the aff </w:t>
      </w:r>
    </w:p>
    <w:p w14:paraId="3F0E3B16" w14:textId="77777777" w:rsidR="007B3475" w:rsidRPr="00FD4EAF" w:rsidRDefault="007B3475" w:rsidP="007B3475">
      <w:r w:rsidRPr="00FD4EAF">
        <w:rPr>
          <w:rStyle w:val="Style13ptBold"/>
        </w:rPr>
        <w:t>Chollet &amp; Goldenberg 18</w:t>
      </w:r>
      <w:r w:rsidRPr="00FD4EAF">
        <w:t xml:space="preserve"> (Derek, Ilan Goldenberg, 11-30-2018, The United States Should Give Saudi Arabia a Choice, Foreign Policy, accessed: 5-8-2019, https://foreignpolicy.com/2018/11/30/saudi-arabia-should-be-given-a-choice-stop-the-surprises-or-suffer-the-consequences-mbs-khashoggi/ //ng)</w:t>
      </w:r>
    </w:p>
    <w:p w14:paraId="1FFD85C6" w14:textId="77777777" w:rsidR="007B3475" w:rsidRPr="00FD4EAF" w:rsidRDefault="007B3475" w:rsidP="007B3475">
      <w:pPr>
        <w:rPr>
          <w:u w:val="single"/>
        </w:rPr>
      </w:pPr>
      <w:r w:rsidRPr="00FD4EAF">
        <w:rPr>
          <w:sz w:val="12"/>
        </w:rPr>
        <w:t xml:space="preserve">You know the Trump administration’s efforts to salvage its approach toward Saudi Arabia are in trouble when Sen. Lindsey Graham, one of the president’s closest allies, threatens to shut down all Senate business over what he deems as a “not acceptable” response that has him “pissed.” And it might get worse this weekend if President Donald Trump, as is his wont, ignores his advisors’ warnings and warmly embraces Saudi Crown Prince Mohammed bin Salman, the man who most likely gave the order to murder journalist Jamal Khashoggi, at the G-20 summit in Argentina. The Trump administration seems determined to stick with the erratic crown prince no matter what, arguing that oil and money are more important than protecting U.S. values. But despite Trump’s wishes, it’s clear that it will be much harder, if not impossible, for Saudi Arabia to gain support for arms sales or any other kind of assistance that requires approval from the U.S. Congress. Finally, the crown prince will remain politically radioactive—there is little chance he could make a high-profile trip to the United States to be feted by the likes of Oprah and Mark Zuckerberg anytime soon. Yet in the long term, perhaps </w:t>
      </w:r>
      <w:r w:rsidRPr="00FD4EAF">
        <w:rPr>
          <w:rStyle w:val="StyleUnderline"/>
        </w:rPr>
        <w:t>the</w:t>
      </w:r>
      <w:r w:rsidRPr="00FD4EAF">
        <w:rPr>
          <w:sz w:val="12"/>
        </w:rPr>
        <w:t xml:space="preserve"> only </w:t>
      </w:r>
      <w:r w:rsidRPr="00FD4EAF">
        <w:rPr>
          <w:rStyle w:val="StyleUnderline"/>
        </w:rPr>
        <w:t>silver lining of</w:t>
      </w:r>
      <w:r w:rsidRPr="00FD4EAF">
        <w:rPr>
          <w:sz w:val="12"/>
        </w:rPr>
        <w:t xml:space="preserve"> </w:t>
      </w:r>
      <w:r w:rsidRPr="00FD4EAF">
        <w:rPr>
          <w:rStyle w:val="StyleUnderline"/>
        </w:rPr>
        <w:t xml:space="preserve">this crisis is it is forcing the </w:t>
      </w:r>
      <w:r w:rsidRPr="00FD4EAF">
        <w:rPr>
          <w:rStyle w:val="Emphasis"/>
        </w:rPr>
        <w:t>U</w:t>
      </w:r>
      <w:r w:rsidRPr="00FD4EAF">
        <w:rPr>
          <w:rStyle w:val="StyleUnderline"/>
        </w:rPr>
        <w:t xml:space="preserve">nited </w:t>
      </w:r>
      <w:r w:rsidRPr="00FD4EAF">
        <w:rPr>
          <w:rStyle w:val="Emphasis"/>
        </w:rPr>
        <w:t>S</w:t>
      </w:r>
      <w:r w:rsidRPr="00FD4EAF">
        <w:rPr>
          <w:rStyle w:val="StyleUnderline"/>
        </w:rPr>
        <w:t xml:space="preserve">tates to reassess the </w:t>
      </w:r>
      <w:r w:rsidRPr="00FD4EAF">
        <w:rPr>
          <w:rStyle w:val="Emphasis"/>
        </w:rPr>
        <w:t>fundamental</w:t>
      </w:r>
      <w:r w:rsidRPr="00FD4EAF">
        <w:rPr>
          <w:rStyle w:val="StyleUnderline"/>
        </w:rPr>
        <w:t xml:space="preserve"> rationale of the </w:t>
      </w:r>
      <w:r w:rsidRPr="00FD4EAF">
        <w:rPr>
          <w:rStyle w:val="Emphasis"/>
        </w:rPr>
        <w:t>relationship</w:t>
      </w:r>
      <w:r w:rsidRPr="00FD4EAF">
        <w:rPr>
          <w:rStyle w:val="StyleUnderline"/>
        </w:rPr>
        <w:t xml:space="preserve"> with Saudi Arabia</w:t>
      </w:r>
      <w:r w:rsidRPr="00FD4EAF">
        <w:rPr>
          <w:sz w:val="16"/>
        </w:rPr>
        <w:t xml:space="preserve"> in a way it hasn’t since the aftermath of the Sept. 11 attacks, or, before that, the 1973 oil shock. A common refrain in Congress has been that there should be no more “business as usual.” So what should the new business look like? </w:t>
      </w:r>
      <w:r w:rsidRPr="00FD4EAF">
        <w:rPr>
          <w:rStyle w:val="StyleUnderline"/>
        </w:rPr>
        <w:t>It is tempting to file for a divorce</w:t>
      </w:r>
      <w:r w:rsidRPr="00FD4EAF">
        <w:rPr>
          <w:sz w:val="16"/>
        </w:rPr>
        <w:t xml:space="preserve">, just as Trump has gone all in on a full embrace. </w:t>
      </w:r>
      <w:r w:rsidRPr="00FD4EAF">
        <w:rPr>
          <w:rStyle w:val="StyleUnderline"/>
        </w:rPr>
        <w:t>Yet that would be unwise</w:t>
      </w:r>
      <w:r w:rsidRPr="00FD4EAF">
        <w:rPr>
          <w:sz w:val="16"/>
        </w:rPr>
        <w:t xml:space="preserve">. </w:t>
      </w:r>
      <w:r w:rsidRPr="00FD4EAF">
        <w:rPr>
          <w:rStyle w:val="StyleUnderline"/>
        </w:rPr>
        <w:t>Instead</w:t>
      </w:r>
      <w:r w:rsidRPr="00FD4EAF">
        <w:rPr>
          <w:sz w:val="16"/>
        </w:rPr>
        <w:t xml:space="preserve">, </w:t>
      </w:r>
      <w:r w:rsidRPr="00FD4EAF">
        <w:rPr>
          <w:rStyle w:val="StyleUnderline"/>
        </w:rPr>
        <w:t xml:space="preserve">the United States must </w:t>
      </w:r>
      <w:r w:rsidRPr="00FD4EAF">
        <w:rPr>
          <w:rStyle w:val="Emphasis"/>
        </w:rPr>
        <w:t>offer</w:t>
      </w:r>
      <w:r w:rsidRPr="00FD4EAF">
        <w:rPr>
          <w:sz w:val="16"/>
        </w:rPr>
        <w:t xml:space="preserve"> Saudi Arabia’s </w:t>
      </w:r>
      <w:r w:rsidRPr="00FD4EAF">
        <w:rPr>
          <w:rStyle w:val="Emphasis"/>
        </w:rPr>
        <w:t>leaders a choice</w:t>
      </w:r>
      <w:r w:rsidRPr="00FD4EAF">
        <w:rPr>
          <w:sz w:val="16"/>
        </w:rPr>
        <w:t xml:space="preserve">: </w:t>
      </w:r>
      <w:r w:rsidRPr="00FD4EAF">
        <w:rPr>
          <w:rStyle w:val="StyleUnderline"/>
        </w:rPr>
        <w:t>They</w:t>
      </w:r>
      <w:r w:rsidRPr="00FD4EAF">
        <w:rPr>
          <w:sz w:val="16"/>
        </w:rPr>
        <w:t xml:space="preserve"> </w:t>
      </w:r>
      <w:r w:rsidRPr="00FD4EAF">
        <w:rPr>
          <w:rStyle w:val="StyleUnderline"/>
        </w:rPr>
        <w:t>visibly shift to policies defined by “three noes</w:t>
      </w:r>
      <w:r w:rsidRPr="00FD4EAF">
        <w:rPr>
          <w:sz w:val="16"/>
        </w:rPr>
        <w:t>”—</w:t>
      </w:r>
      <w:r w:rsidRPr="00FD4EAF">
        <w:rPr>
          <w:rStyle w:val="StyleUnderline"/>
        </w:rPr>
        <w:t>no</w:t>
      </w:r>
      <w:r w:rsidRPr="00FD4EAF">
        <w:rPr>
          <w:sz w:val="16"/>
        </w:rPr>
        <w:t xml:space="preserve"> </w:t>
      </w:r>
      <w:r w:rsidRPr="00FD4EAF">
        <w:rPr>
          <w:rStyle w:val="StyleUnderline"/>
        </w:rPr>
        <w:t xml:space="preserve">further </w:t>
      </w:r>
      <w:r w:rsidRPr="00FD4EAF">
        <w:rPr>
          <w:rStyle w:val="Emphasis"/>
        </w:rPr>
        <w:t>intervention in Yemen</w:t>
      </w:r>
      <w:r w:rsidRPr="00FD4EAF">
        <w:rPr>
          <w:sz w:val="16"/>
        </w:rPr>
        <w:t xml:space="preserve">, </w:t>
      </w:r>
      <w:r w:rsidRPr="00FD4EAF">
        <w:rPr>
          <w:rStyle w:val="Emphasis"/>
        </w:rPr>
        <w:t>no more fighting with Qatar</w:t>
      </w:r>
      <w:r w:rsidRPr="00FD4EAF">
        <w:rPr>
          <w:sz w:val="16"/>
        </w:rPr>
        <w:t xml:space="preserve">, </w:t>
      </w:r>
      <w:r w:rsidRPr="00FD4EAF">
        <w:rPr>
          <w:rStyle w:val="StyleUnderline"/>
        </w:rPr>
        <w:t>and no more surprises</w:t>
      </w:r>
      <w:r w:rsidRPr="00FD4EAF">
        <w:rPr>
          <w:sz w:val="16"/>
        </w:rPr>
        <w:t>—</w:t>
      </w:r>
      <w:r w:rsidRPr="00FD4EAF">
        <w:rPr>
          <w:rStyle w:val="StyleUnderline"/>
        </w:rPr>
        <w:t>or</w:t>
      </w:r>
      <w:r w:rsidRPr="00FD4EAF">
        <w:rPr>
          <w:sz w:val="16"/>
        </w:rPr>
        <w:t xml:space="preserve"> </w:t>
      </w:r>
      <w:r w:rsidRPr="00FD4EAF">
        <w:rPr>
          <w:rStyle w:val="StyleUnderline"/>
        </w:rPr>
        <w:t xml:space="preserve">face a </w:t>
      </w:r>
      <w:r w:rsidRPr="00FD4EAF">
        <w:rPr>
          <w:rStyle w:val="Emphasis"/>
        </w:rPr>
        <w:t>significant downgrade</w:t>
      </w:r>
      <w:r w:rsidRPr="00FD4EAF">
        <w:rPr>
          <w:rStyle w:val="StyleUnderline"/>
        </w:rPr>
        <w:t xml:space="preserve"> of the relationship</w:t>
      </w:r>
      <w:r w:rsidRPr="00FD4EAF">
        <w:rPr>
          <w:sz w:val="16"/>
        </w:rPr>
        <w:t xml:space="preserve">. Trump has already decided. Yet his exclamation point-filled statement proclaiming the essentiality of the relationship got it backward: The United States matters much more to Saudi Arabia than Saudi Arabia does to the United States. The administration claims it needs Saudi Arabia in order to counter Iran. But </w:t>
      </w:r>
      <w:r w:rsidRPr="00FD4EAF">
        <w:rPr>
          <w:rStyle w:val="StyleUnderline"/>
        </w:rPr>
        <w:t xml:space="preserve">it is </w:t>
      </w:r>
      <w:r w:rsidRPr="00FD4EAF">
        <w:rPr>
          <w:rStyle w:val="Emphasis"/>
        </w:rPr>
        <w:t>Saudi Arabia that needs</w:t>
      </w:r>
      <w:r w:rsidRPr="00FD4EAF">
        <w:rPr>
          <w:rStyle w:val="StyleUnderline"/>
        </w:rPr>
        <w:t xml:space="preserve"> the </w:t>
      </w:r>
      <w:r w:rsidRPr="00FD4EAF">
        <w:rPr>
          <w:rStyle w:val="Emphasis"/>
        </w:rPr>
        <w:t>U</w:t>
      </w:r>
      <w:r w:rsidRPr="00FD4EAF">
        <w:rPr>
          <w:rStyle w:val="StyleUnderline"/>
        </w:rPr>
        <w:t xml:space="preserve">nited </w:t>
      </w:r>
      <w:r w:rsidRPr="00FD4EAF">
        <w:rPr>
          <w:rStyle w:val="Emphasis"/>
        </w:rPr>
        <w:t>S</w:t>
      </w:r>
      <w:r w:rsidRPr="00FD4EAF">
        <w:rPr>
          <w:rStyle w:val="StyleUnderline"/>
        </w:rPr>
        <w:t>tates</w:t>
      </w:r>
      <w:r w:rsidRPr="00FD4EAF">
        <w:rPr>
          <w:sz w:val="16"/>
        </w:rPr>
        <w:t xml:space="preserve">, </w:t>
      </w:r>
      <w:r w:rsidRPr="00FD4EAF">
        <w:rPr>
          <w:rStyle w:val="Emphasis"/>
        </w:rPr>
        <w:t>not the other way around</w:t>
      </w:r>
      <w:r w:rsidRPr="00FD4EAF">
        <w:rPr>
          <w:sz w:val="16"/>
        </w:rPr>
        <w:t xml:space="preserve">. </w:t>
      </w:r>
      <w:r w:rsidRPr="00FD4EAF">
        <w:rPr>
          <w:rStyle w:val="StyleUnderline"/>
        </w:rPr>
        <w:t>The United States is a global superpower</w:t>
      </w:r>
      <w:r w:rsidRPr="00FD4EAF">
        <w:rPr>
          <w:sz w:val="16"/>
        </w:rPr>
        <w:t xml:space="preserve"> </w:t>
      </w:r>
      <w:r w:rsidRPr="00FD4EAF">
        <w:rPr>
          <w:rStyle w:val="StyleUnderline"/>
        </w:rPr>
        <w:t>that can cope with a</w:t>
      </w:r>
      <w:r w:rsidRPr="00FD4EAF">
        <w:rPr>
          <w:sz w:val="16"/>
        </w:rPr>
        <w:t xml:space="preserve"> threat by a </w:t>
      </w:r>
      <w:r w:rsidRPr="00FD4EAF">
        <w:rPr>
          <w:rStyle w:val="StyleUnderline"/>
        </w:rPr>
        <w:t>country</w:t>
      </w:r>
      <w:r w:rsidRPr="00FD4EAF">
        <w:rPr>
          <w:sz w:val="16"/>
        </w:rPr>
        <w:t xml:space="preserve"> halfway around the world </w:t>
      </w:r>
      <w:r w:rsidRPr="00FD4EAF">
        <w:rPr>
          <w:rStyle w:val="StyleUnderline"/>
        </w:rPr>
        <w:t>with a GDP</w:t>
      </w:r>
      <w:r w:rsidRPr="00FD4EAF">
        <w:rPr>
          <w:sz w:val="16"/>
        </w:rPr>
        <w:t xml:space="preserve"> </w:t>
      </w:r>
      <w:r w:rsidRPr="00FD4EAF">
        <w:rPr>
          <w:rStyle w:val="StyleUnderline"/>
        </w:rPr>
        <w:t>similar in size to Maryland’s</w:t>
      </w:r>
      <w:r w:rsidRPr="00FD4EAF">
        <w:rPr>
          <w:sz w:val="16"/>
        </w:rPr>
        <w:t xml:space="preserve">. </w:t>
      </w:r>
      <w:r w:rsidRPr="00FD4EAF">
        <w:rPr>
          <w:sz w:val="10"/>
        </w:rPr>
        <w:t>For Saudi Arabia, Iran is a country three times its size right across the water with a long history of strategic competition. So, who needs whom more? Then there is the economic relationship. There’s no need to shelve American values and bend to Saudi requests because of their oil reserves. They’re not going to stop selling oil if Washington drops its patronage of Riyadh. It’s in their interest to sell oil, and the United States is better insulated from fluctuations in the energy markets than it has ever been. If the United States needed Saudi Arabia that desperately, then Trump would certainly not be picking trade fights with China and the European Union, whose impact on the U.S. economy dwarf that of Saudi Arabia. Of course, Saudi money can be good for the U.S. economy and helps the U.S. defense industry. But it is not uniquely vital. One can only speculate why Trump sticks to his mistaken assumptions—maybe it is his personal financial interests, or his contrarian instincts, or the fact that most of his views on geopolitics seem stuck in the 1970s and ’80s, or simply because the House of Saud’s gilded, autocratic patriarchy feels very familiar to the House of Trump. Whatever the reason, the green-light policy has proved to be a failure. The United States has not ended up with a close partner in the Middle East but with a rogue ally drawing America into unnecessary quagmires and hurting its interests. The question is what to do about it. It might feel good for the United States to turn its back on the Saudis, but that won’t enhance U.S. interests or save lives</w:t>
      </w:r>
      <w:r w:rsidRPr="00FD4EAF">
        <w:rPr>
          <w:sz w:val="12"/>
        </w:rPr>
        <w:t xml:space="preserve">. </w:t>
      </w:r>
      <w:r w:rsidRPr="00FD4EAF">
        <w:rPr>
          <w:rStyle w:val="Emphasis"/>
        </w:rPr>
        <w:t>The United States</w:t>
      </w:r>
      <w:r w:rsidRPr="00FD4EAF">
        <w:rPr>
          <w:rStyle w:val="StyleUnderline"/>
        </w:rPr>
        <w:t xml:space="preserve"> has </w:t>
      </w:r>
      <w:r w:rsidRPr="00FD4EAF">
        <w:rPr>
          <w:rStyle w:val="Emphasis"/>
        </w:rPr>
        <w:t>leverage</w:t>
      </w:r>
      <w:r w:rsidRPr="00FD4EAF">
        <w:rPr>
          <w:rStyle w:val="StyleUnderline"/>
        </w:rPr>
        <w:t xml:space="preserve"> it must use,</w:t>
      </w:r>
      <w:r w:rsidRPr="00FD4EAF">
        <w:rPr>
          <w:sz w:val="16"/>
        </w:rPr>
        <w:t xml:space="preserve"> but that has to be carefully estimated. Moreover, there is some truth to the argument that Saudi cooperation on counterterrorism, countering Iran, managing oil prices, and investing in the U.S. economy are important benefits, even if they do not matter as much as Trump thinks they do. Instead, the United States has to offer the “three noes” deal. It starts with no surprises. The message should be clear: </w:t>
      </w:r>
      <w:r w:rsidRPr="00FD4EAF">
        <w:rPr>
          <w:rStyle w:val="StyleUnderline"/>
        </w:rPr>
        <w:t>Washington</w:t>
      </w:r>
      <w:r w:rsidRPr="00FD4EAF">
        <w:rPr>
          <w:sz w:val="16"/>
        </w:rPr>
        <w:t xml:space="preserve"> welcomes the fact that Saudi Arabia is willing to take on more responsibility for its own security, but it </w:t>
      </w:r>
      <w:r w:rsidRPr="00FD4EAF">
        <w:rPr>
          <w:rStyle w:val="Emphasis"/>
        </w:rPr>
        <w:t xml:space="preserve">needs to be consulted </w:t>
      </w:r>
      <w:r w:rsidRPr="00FD4EAF">
        <w:rPr>
          <w:rStyle w:val="StyleUnderline"/>
        </w:rPr>
        <w:t>on</w:t>
      </w:r>
      <w:r w:rsidRPr="00FD4EAF">
        <w:rPr>
          <w:rStyle w:val="Emphasis"/>
        </w:rPr>
        <w:t xml:space="preserve"> big strategic initiatives</w:t>
      </w:r>
      <w:r w:rsidRPr="00FD4EAF">
        <w:rPr>
          <w:sz w:val="16"/>
        </w:rPr>
        <w:t xml:space="preserve">, </w:t>
      </w:r>
      <w:r w:rsidRPr="00FD4EAF">
        <w:rPr>
          <w:rStyle w:val="StyleUnderline"/>
        </w:rPr>
        <w:t>especially</w:t>
      </w:r>
      <w:r w:rsidRPr="00FD4EAF">
        <w:rPr>
          <w:sz w:val="16"/>
        </w:rPr>
        <w:t xml:space="preserve"> those </w:t>
      </w:r>
      <w:r w:rsidRPr="00FD4EAF">
        <w:rPr>
          <w:rStyle w:val="StyleUnderline"/>
        </w:rPr>
        <w:t>that implicate U.S. interests</w:t>
      </w:r>
      <w:r w:rsidRPr="00FD4EAF">
        <w:rPr>
          <w:sz w:val="16"/>
        </w:rPr>
        <w:t xml:space="preserve">. </w:t>
      </w:r>
      <w:r w:rsidRPr="00FD4EAF">
        <w:rPr>
          <w:rStyle w:val="StyleUnderline"/>
        </w:rPr>
        <w:t>This would</w:t>
      </w:r>
      <w:r w:rsidRPr="00FD4EAF">
        <w:rPr>
          <w:sz w:val="16"/>
        </w:rPr>
        <w:t xml:space="preserve"> </w:t>
      </w:r>
      <w:r w:rsidRPr="00FD4EAF">
        <w:rPr>
          <w:rStyle w:val="StyleUnderline"/>
        </w:rPr>
        <w:t>mean</w:t>
      </w:r>
      <w:r w:rsidRPr="00FD4EAF">
        <w:rPr>
          <w:sz w:val="16"/>
        </w:rPr>
        <w:t xml:space="preserve"> that, going forward, the </w:t>
      </w:r>
      <w:r w:rsidRPr="00FD4EAF">
        <w:rPr>
          <w:rStyle w:val="StyleUnderline"/>
        </w:rPr>
        <w:t>rash decision-making</w:t>
      </w:r>
      <w:r w:rsidRPr="00FD4EAF">
        <w:rPr>
          <w:sz w:val="16"/>
        </w:rPr>
        <w:t xml:space="preserve"> of the past two years </w:t>
      </w:r>
      <w:r w:rsidRPr="00FD4EAF">
        <w:rPr>
          <w:rStyle w:val="StyleUnderline"/>
        </w:rPr>
        <w:t>that has been so harmful to</w:t>
      </w:r>
      <w:r w:rsidRPr="00FD4EAF">
        <w:rPr>
          <w:sz w:val="16"/>
        </w:rPr>
        <w:t xml:space="preserve"> both</w:t>
      </w:r>
      <w:r w:rsidRPr="00FD4EAF">
        <w:rPr>
          <w:rStyle w:val="StyleUnderline"/>
        </w:rPr>
        <w:t xml:space="preserve"> Saudi and U.S. interests would stop</w:t>
      </w:r>
      <w:r w:rsidRPr="00FD4EAF">
        <w:rPr>
          <w:sz w:val="16"/>
        </w:rPr>
        <w:t xml:space="preserve">. Part of this deal must also include Saudi shifts on two issues: no more fighting with Qatar and no escalation of the war in Yemen. On Qatar, the Saudis should be pressed to walk back the unrealistic “13 demands” they, the United Arab Emirates, Egypt, and Bahrain have put to Qatar to a much more manageable set of requests. This is what the United States has tried to do in its mediation efforts over the past year, but </w:t>
      </w:r>
      <w:r w:rsidRPr="00FD4EAF">
        <w:rPr>
          <w:rStyle w:val="Emphasis"/>
        </w:rPr>
        <w:t>now it must be made</w:t>
      </w:r>
      <w:r w:rsidRPr="00FD4EAF">
        <w:rPr>
          <w:sz w:val="16"/>
        </w:rPr>
        <w:t xml:space="preserve"> absolutely </w:t>
      </w:r>
      <w:r w:rsidRPr="00FD4EAF">
        <w:rPr>
          <w:rStyle w:val="Emphasis"/>
        </w:rPr>
        <w:t>clear</w:t>
      </w:r>
      <w:r w:rsidRPr="00FD4EAF">
        <w:rPr>
          <w:rStyle w:val="StyleUnderline"/>
        </w:rPr>
        <w:t xml:space="preserve"> to the Saudis</w:t>
      </w:r>
      <w:r w:rsidRPr="00FD4EAF">
        <w:rPr>
          <w:sz w:val="16"/>
        </w:rPr>
        <w:t xml:space="preserve"> that the </w:t>
      </w:r>
      <w:r w:rsidRPr="00FD4EAF">
        <w:rPr>
          <w:rStyle w:val="Emphasis"/>
        </w:rPr>
        <w:t>U</w:t>
      </w:r>
      <w:r w:rsidRPr="00FD4EAF">
        <w:rPr>
          <w:rStyle w:val="StyleUnderline"/>
        </w:rPr>
        <w:t xml:space="preserve">nited </w:t>
      </w:r>
      <w:r w:rsidRPr="00FD4EAF">
        <w:rPr>
          <w:rStyle w:val="Emphasis"/>
        </w:rPr>
        <w:t>S</w:t>
      </w:r>
      <w:r w:rsidRPr="00FD4EAF">
        <w:rPr>
          <w:rStyle w:val="StyleUnderline"/>
        </w:rPr>
        <w:t>tates expects more from</w:t>
      </w:r>
      <w:r w:rsidRPr="00FD4EAF">
        <w:rPr>
          <w:sz w:val="16"/>
        </w:rPr>
        <w:t xml:space="preserve"> them </w:t>
      </w:r>
      <w:r w:rsidRPr="00FD4EAF">
        <w:rPr>
          <w:rStyle w:val="StyleUnderline"/>
        </w:rPr>
        <w:t>if the relationship is to remain unaffected</w:t>
      </w:r>
      <w:r w:rsidRPr="00FD4EAF">
        <w:rPr>
          <w:sz w:val="16"/>
        </w:rPr>
        <w:t xml:space="preserve">. On Yemen, </w:t>
      </w:r>
      <w:r w:rsidRPr="00FD4EAF">
        <w:rPr>
          <w:rStyle w:val="StyleUnderline"/>
        </w:rPr>
        <w:t xml:space="preserve">Washington should </w:t>
      </w:r>
      <w:r w:rsidRPr="00FD4EAF">
        <w:rPr>
          <w:rStyle w:val="Emphasis"/>
        </w:rPr>
        <w:t>demand</w:t>
      </w:r>
      <w:r w:rsidRPr="00FD4EAF">
        <w:rPr>
          <w:rStyle w:val="StyleUnderline"/>
        </w:rPr>
        <w:t xml:space="preserve"> </w:t>
      </w:r>
      <w:r w:rsidRPr="00FD4EAF">
        <w:rPr>
          <w:rStyle w:val="Emphasis"/>
        </w:rPr>
        <w:t>Saudi leaders</w:t>
      </w:r>
      <w:r w:rsidRPr="00FD4EAF">
        <w:rPr>
          <w:sz w:val="16"/>
        </w:rPr>
        <w:t xml:space="preserve"> urgently </w:t>
      </w:r>
      <w:r w:rsidRPr="00FD4EAF">
        <w:rPr>
          <w:rStyle w:val="Emphasis"/>
        </w:rPr>
        <w:t>work toward a political solution</w:t>
      </w:r>
      <w:r w:rsidRPr="00FD4EAF">
        <w:rPr>
          <w:sz w:val="16"/>
        </w:rPr>
        <w:t xml:space="preserve">. </w:t>
      </w:r>
      <w:r w:rsidRPr="00FD4EAF">
        <w:rPr>
          <w:rStyle w:val="StyleUnderline"/>
        </w:rPr>
        <w:t>On Yemen</w:t>
      </w:r>
      <w:r w:rsidRPr="00FD4EAF">
        <w:rPr>
          <w:sz w:val="16"/>
        </w:rPr>
        <w:t xml:space="preserve">, Washington should demand Saudi leaders urgently work toward a political solution. This seemed to be where Secretary of Defense James Mattis and Secretary of State Mike Pompeo were heading before Trump pulled the rug out from under them. Now that the U.S. Senate has voted to take a step closer to cut </w:t>
      </w:r>
      <w:r w:rsidRPr="00FD4EAF">
        <w:rPr>
          <w:sz w:val="16"/>
        </w:rPr>
        <w:lastRenderedPageBreak/>
        <w:t xml:space="preserve">off support for the Saudi campaign—something the Democratic-controlled House will take up next year—the administration must use this to press Riyadh to agree to an immediate cease-fire and ensuring humanitarian access to the port of Hodeidah, through which most of Yemen’s imports flow. This could come with a carrot: The Saudis should review with the U.S. Defense Department in detail their battle plans, doctrine, and strategy, allowing American military officers to have a seat at the table with them and taking advice on fundamentally shifting the approach to one more in line with U.S. values. This would also make the Saudi fight more effective. </w:t>
      </w:r>
      <w:r w:rsidRPr="00FD4EAF">
        <w:rPr>
          <w:rStyle w:val="Emphasis"/>
        </w:rPr>
        <w:t>In exchange for</w:t>
      </w:r>
      <w:r w:rsidRPr="00FD4EAF">
        <w:rPr>
          <w:rStyle w:val="StyleUnderline"/>
        </w:rPr>
        <w:t xml:space="preserve"> a willingness by the Saudis to </w:t>
      </w:r>
      <w:r w:rsidRPr="00FD4EAF">
        <w:rPr>
          <w:rStyle w:val="Emphasis"/>
        </w:rPr>
        <w:t>shift their approach</w:t>
      </w:r>
      <w:r w:rsidRPr="00FD4EAF">
        <w:rPr>
          <w:sz w:val="16"/>
        </w:rPr>
        <w:t xml:space="preserve">, </w:t>
      </w:r>
      <w:r w:rsidRPr="00FD4EAF">
        <w:rPr>
          <w:rStyle w:val="StyleUnderline"/>
        </w:rPr>
        <w:t xml:space="preserve">the </w:t>
      </w:r>
      <w:r w:rsidRPr="00FD4EAF">
        <w:rPr>
          <w:rStyle w:val="Emphasis"/>
        </w:rPr>
        <w:t>U</w:t>
      </w:r>
      <w:r w:rsidRPr="00FD4EAF">
        <w:rPr>
          <w:rStyle w:val="StyleUnderline"/>
        </w:rPr>
        <w:t xml:space="preserve">nited </w:t>
      </w:r>
      <w:r w:rsidRPr="00FD4EAF">
        <w:rPr>
          <w:rStyle w:val="Emphasis"/>
        </w:rPr>
        <w:t>S</w:t>
      </w:r>
      <w:r w:rsidRPr="00FD4EAF">
        <w:rPr>
          <w:rStyle w:val="StyleUnderline"/>
        </w:rPr>
        <w:t xml:space="preserve">tates would commit to </w:t>
      </w:r>
      <w:r w:rsidRPr="00FD4EAF">
        <w:rPr>
          <w:rStyle w:val="Emphasis"/>
        </w:rPr>
        <w:t>maintaining military support</w:t>
      </w:r>
      <w:r w:rsidRPr="00FD4EAF">
        <w:rPr>
          <w:sz w:val="16"/>
        </w:rPr>
        <w:t xml:space="preserve">. Here’s where leverage comes in. </w:t>
      </w:r>
      <w:r w:rsidRPr="00FD4EAF">
        <w:rPr>
          <w:rStyle w:val="StyleUnderline"/>
        </w:rPr>
        <w:t>The United States must also make clear what happens if Saudi Arabia does not accept this offer</w:t>
      </w:r>
      <w:r w:rsidRPr="00FD4EAF">
        <w:rPr>
          <w:sz w:val="16"/>
        </w:rPr>
        <w:t xml:space="preserve">. This is not simply about arms sales, which the Saudis care about but not enough to change their behavior, and the U.S. defense industry can live without (although it would understandably prefer not to make this choice). </w:t>
      </w:r>
      <w:r w:rsidRPr="00FD4EAF">
        <w:rPr>
          <w:rStyle w:val="StyleUnderline"/>
        </w:rPr>
        <w:t>If Saudi Arabia is going to be an erratic,</w:t>
      </w:r>
      <w:r w:rsidRPr="00FD4EAF">
        <w:rPr>
          <w:sz w:val="16"/>
        </w:rPr>
        <w:t xml:space="preserve"> unpredictable partner, </w:t>
      </w:r>
      <w:r w:rsidRPr="00FD4EAF">
        <w:rPr>
          <w:rStyle w:val="StyleUnderline"/>
        </w:rPr>
        <w:t xml:space="preserve">the United States doesn’t want to be as closely tied to them. </w:t>
      </w:r>
      <w:r w:rsidRPr="00FD4EAF">
        <w:rPr>
          <w:sz w:val="10"/>
        </w:rPr>
        <w:t>This would mean scaling back goals regarding Saudi Arabia. It would mean less military cooperation and more modest economic relations. It would mean fewer higher-level visits to kowtow to them. It would also mean less strategic ambition. For years the United States has worked to promote stronger regional cooperation with Riyadh at the center—it was a worthy goal, and both of us were part of these efforts during the Obama administration. Yet without a change in behavior, this has to be set aside while continuing to invest in partners like the UAE, Qatar, and Israel. In this sense, the U.S. approach toward Saudi Arabia would be akin to the relationships with Egypt, Pakistan, and even Turkey—important security relationships, but deeply troubled ones. Trump is unlikely to take this opportunity. But what members of Congress of both parties—and 2020 presidential aspirants—must do is make clear that Trump’s green-light policy will not be around forever, and paint a picture of what the new “business as usual” will b</w:t>
      </w:r>
      <w:r w:rsidRPr="00FD4EAF">
        <w:rPr>
          <w:sz w:val="16"/>
        </w:rPr>
        <w:t xml:space="preserve">e. </w:t>
      </w:r>
      <w:r w:rsidRPr="00FD4EAF">
        <w:rPr>
          <w:rStyle w:val="StyleUnderline"/>
        </w:rPr>
        <w:t>It should be the Saudis, not Americans, who will have to choose</w:t>
      </w:r>
      <w:r w:rsidRPr="00FD4EAF">
        <w:rPr>
          <w:sz w:val="16"/>
        </w:rPr>
        <w:t xml:space="preserve">. The choice is simple: </w:t>
      </w:r>
      <w:r w:rsidRPr="00FD4EAF">
        <w:rPr>
          <w:rStyle w:val="StyleUnderline"/>
        </w:rPr>
        <w:t xml:space="preserve">Work with the United States in </w:t>
      </w:r>
      <w:r w:rsidRPr="00FD4EAF">
        <w:rPr>
          <w:rStyle w:val="Emphasis"/>
        </w:rPr>
        <w:t>genuine</w:t>
      </w:r>
      <w:r w:rsidRPr="00FD4EAF">
        <w:rPr>
          <w:rStyle w:val="StyleUnderline"/>
        </w:rPr>
        <w:t xml:space="preserve"> </w:t>
      </w:r>
      <w:r w:rsidRPr="00FD4EAF">
        <w:rPr>
          <w:rStyle w:val="Emphasis"/>
        </w:rPr>
        <w:t>responsible partnership</w:t>
      </w:r>
      <w:r w:rsidRPr="00FD4EAF">
        <w:rPr>
          <w:sz w:val="16"/>
        </w:rPr>
        <w:t>, and together, American and Saudi interests can prosper</w:t>
      </w:r>
      <w:r w:rsidRPr="00FD4EAF">
        <w:rPr>
          <w:rStyle w:val="StyleUnderline"/>
        </w:rPr>
        <w:t xml:space="preserve">. Or continue their current approach—in which case, the </w:t>
      </w:r>
      <w:r w:rsidRPr="00FD4EAF">
        <w:rPr>
          <w:rStyle w:val="Emphasis"/>
        </w:rPr>
        <w:t>United States will be fine without them.</w:t>
      </w:r>
    </w:p>
    <w:p w14:paraId="5C01BB0B" w14:textId="1337026B" w:rsidR="007B3475" w:rsidRPr="00FD4EAF" w:rsidRDefault="00FD4EAF" w:rsidP="007B3475">
      <w:pPr>
        <w:pStyle w:val="Heading3"/>
      </w:pPr>
      <w:r>
        <w:lastRenderedPageBreak/>
        <w:t>2NC O/V</w:t>
      </w:r>
    </w:p>
    <w:p w14:paraId="49718517" w14:textId="77777777" w:rsidR="007B3475" w:rsidRPr="00FD4EAF" w:rsidRDefault="007B3475" w:rsidP="007B3475">
      <w:pPr>
        <w:pStyle w:val="Heading4"/>
      </w:pPr>
      <w:r w:rsidRPr="00FD4EAF">
        <w:t>The key question of the counterplan is weather any part of the US-Saudi relationship are worth preserving---the aff is a moratorium on cooperation---only the counterplan coerces saudi arabia without cutting them free</w:t>
      </w:r>
    </w:p>
    <w:p w14:paraId="230B9302" w14:textId="77777777" w:rsidR="007B3475" w:rsidRPr="00FD4EAF" w:rsidRDefault="007B3475" w:rsidP="007B3475">
      <w:r w:rsidRPr="00FD4EAF">
        <w:rPr>
          <w:rStyle w:val="Style13ptBold"/>
        </w:rPr>
        <w:t>Tabatabai &amp; Wasser 18</w:t>
      </w:r>
      <w:r w:rsidRPr="00FD4EAF">
        <w:t xml:space="preserve"> (, Ariane M and Becca Wasser, Nov. 15., associate political scientist and Becca Wasser is a policy analyst at the nonprofit,, Could America Use Its Leverage to Alter the Saudis' Behavior?, No Publication, accessed: 6-9-2019, https://www.rand.org/blog/2018/11/could-america-use-its-leverage-to-alter-the-saudis.html //ng)</w:t>
      </w:r>
    </w:p>
    <w:p w14:paraId="0E136A6D" w14:textId="77777777" w:rsidR="007B3475" w:rsidRPr="00FD4EAF" w:rsidRDefault="007B3475" w:rsidP="007B3475">
      <w:pPr>
        <w:rPr>
          <w:sz w:val="16"/>
        </w:rPr>
      </w:pPr>
      <w:r w:rsidRPr="00FD4EAF">
        <w:rPr>
          <w:sz w:val="16"/>
        </w:rPr>
        <w:t xml:space="preserve">Both the Obama and Trump administrations watched as the kingdom's policies became more assertive, leading to the widely held assumption that America can't change the Saudi calculus. But this is far from the truth. As the Saudis' chief political and military partner and the undisputed security guarantor in the Middle East, the United States has considerable influence it can wield over Saudi decisionmaking. It has thus far gone virtually unused. In reality, the United States may have more leverage over Saudi Arabia today than at any other time except during the 1991 Gulf War. </w:t>
      </w:r>
      <w:r w:rsidRPr="00FD4EAF">
        <w:rPr>
          <w:rStyle w:val="StyleUnderline"/>
        </w:rPr>
        <w:t>Trump's ascension</w:t>
      </w:r>
      <w:r w:rsidRPr="00FD4EAF">
        <w:rPr>
          <w:sz w:val="16"/>
        </w:rPr>
        <w:t xml:space="preserve"> to the U.S. presidency helped </w:t>
      </w:r>
      <w:r w:rsidRPr="00FD4EAF">
        <w:rPr>
          <w:rStyle w:val="StyleUnderline"/>
        </w:rPr>
        <w:t>alleviate</w:t>
      </w:r>
      <w:r w:rsidRPr="00FD4EAF">
        <w:rPr>
          <w:sz w:val="16"/>
        </w:rPr>
        <w:t xml:space="preserve"> some of </w:t>
      </w:r>
      <w:r w:rsidRPr="00FD4EAF">
        <w:rPr>
          <w:rStyle w:val="StyleUnderline"/>
        </w:rPr>
        <w:t>Saudi Arabia's concerns</w:t>
      </w:r>
      <w:r w:rsidRPr="00FD4EAF">
        <w:rPr>
          <w:sz w:val="16"/>
        </w:rPr>
        <w:t xml:space="preserve"> that stemmed from President Obama's Middle East policies </w:t>
      </w:r>
      <w:r w:rsidRPr="00FD4EAF">
        <w:rPr>
          <w:rStyle w:val="StyleUnderline"/>
        </w:rPr>
        <w:t>and</w:t>
      </w:r>
      <w:r w:rsidRPr="00FD4EAF">
        <w:rPr>
          <w:sz w:val="16"/>
        </w:rPr>
        <w:t xml:space="preserve">, consequently, </w:t>
      </w:r>
      <w:r w:rsidRPr="00FD4EAF">
        <w:rPr>
          <w:rStyle w:val="StyleUnderline"/>
        </w:rPr>
        <w:t xml:space="preserve">afforded the United States more influence over the kingdom. </w:t>
      </w:r>
      <w:r w:rsidRPr="00FD4EAF">
        <w:rPr>
          <w:sz w:val="16"/>
        </w:rPr>
        <w:t xml:space="preserve">The Saudis had grown distrustful of U.S. commitment to the region due to President Obama's plans to pivot to Asia and his administration's response to the Arab Spring and pursuit of a nuclear deal with Tehran. But President Trump made Riyadh the destination of his first foreign trip in office and pledged to support the kingdom while harshly criticizing its archenemy, Iran, and withdrawing from the nuclear deal this past May. At the same time, Saudi Arabia has become more reliant on the United States than when President Obama was in office. </w:t>
      </w:r>
      <w:r w:rsidRPr="00FD4EAF">
        <w:rPr>
          <w:rStyle w:val="StyleUnderline"/>
        </w:rPr>
        <w:t>Riyadh's contentious policies—like</w:t>
      </w:r>
      <w:r w:rsidRPr="00FD4EAF">
        <w:rPr>
          <w:sz w:val="16"/>
        </w:rPr>
        <w:t xml:space="preserve"> the </w:t>
      </w:r>
      <w:r w:rsidRPr="00FD4EAF">
        <w:rPr>
          <w:rStyle w:val="Emphasis"/>
        </w:rPr>
        <w:t xml:space="preserve">war in Yemen </w:t>
      </w:r>
      <w:r w:rsidRPr="00FD4EAF">
        <w:rPr>
          <w:rStyle w:val="StyleUnderline"/>
        </w:rPr>
        <w:t>and the</w:t>
      </w:r>
      <w:r w:rsidRPr="00FD4EAF">
        <w:rPr>
          <w:sz w:val="16"/>
        </w:rPr>
        <w:t xml:space="preserve"> </w:t>
      </w:r>
      <w:r w:rsidRPr="00FD4EAF">
        <w:rPr>
          <w:rStyle w:val="Emphasis"/>
        </w:rPr>
        <w:t>rift with its neighbors</w:t>
      </w:r>
      <w:r w:rsidRPr="00FD4EAF">
        <w:rPr>
          <w:sz w:val="16"/>
        </w:rPr>
        <w:t>—</w:t>
      </w:r>
      <w:r w:rsidRPr="00FD4EAF">
        <w:rPr>
          <w:rStyle w:val="StyleUnderline"/>
        </w:rPr>
        <w:t xml:space="preserve">have constrained its options and inadvertently </w:t>
      </w:r>
      <w:r w:rsidRPr="00FD4EAF">
        <w:rPr>
          <w:rStyle w:val="Emphasis"/>
        </w:rPr>
        <w:t>reinforced Saudi Arabia's need</w:t>
      </w:r>
      <w:r w:rsidRPr="00FD4EAF">
        <w:rPr>
          <w:sz w:val="16"/>
        </w:rPr>
        <w:t xml:space="preserve"> </w:t>
      </w:r>
      <w:r w:rsidRPr="00FD4EAF">
        <w:rPr>
          <w:rStyle w:val="StyleUnderline"/>
        </w:rPr>
        <w:t>for U.S. military and political support</w:t>
      </w:r>
      <w:r w:rsidRPr="00FD4EAF">
        <w:rPr>
          <w:sz w:val="16"/>
        </w:rPr>
        <w:t xml:space="preserve">, </w:t>
      </w:r>
      <w:r w:rsidRPr="00FD4EAF">
        <w:rPr>
          <w:rStyle w:val="StyleUnderline"/>
        </w:rPr>
        <w:t>including</w:t>
      </w:r>
      <w:r w:rsidRPr="00FD4EAF">
        <w:rPr>
          <w:sz w:val="16"/>
        </w:rPr>
        <w:t xml:space="preserve"> </w:t>
      </w:r>
      <w:r w:rsidRPr="00FD4EAF">
        <w:rPr>
          <w:rStyle w:val="StyleUnderline"/>
        </w:rPr>
        <w:t>security cooperation and intelligence sharing</w:t>
      </w:r>
      <w:r w:rsidRPr="00FD4EAF">
        <w:rPr>
          <w:sz w:val="16"/>
        </w:rPr>
        <w:t xml:space="preserve">. Prince Mohammed's legacy and perhaps even power is presently tied to two initiatives: The Yemen war and Vision 2030—an ambitious program of social and economic reforms that Riyadh plans to institute to diversify its economy. Neither objective is apparently proceeding as the crown prince had hoped. And to succeed, they will likely require continued U.S. support. Until recently, President Trump was not inclined to use these developments as leverage. Instead, he stood by the crown prince even as U.S. military support to Saudi forces in Yemen—including aerial refueling and advising on intelligence sharing and targeting procedures—have come under attack in Congress and by international rights groups. Some have argued that the administration has emboldened Riyadh, giving it carte blanche to pursue its more assertive policies. New details pertaining to Khashoggi's murder have emerged, ostensibly tying the young Saudi monarch to the incident and leading to mounting congressional pressure. But the Trump administration has been willing to give the Saudis only a mere slap on the wrist without fundamentally altering the dynamics of the U.S.-Saudi relationship. </w:t>
      </w:r>
      <w:r w:rsidRPr="00FD4EAF">
        <w:rPr>
          <w:rStyle w:val="StyleUnderline"/>
        </w:rPr>
        <w:t>The Trump administration is unlikely to end</w:t>
      </w:r>
      <w:r w:rsidRPr="00FD4EAF">
        <w:rPr>
          <w:sz w:val="16"/>
        </w:rPr>
        <w:t xml:space="preserve"> its </w:t>
      </w:r>
      <w:r w:rsidRPr="00FD4EAF">
        <w:rPr>
          <w:rStyle w:val="StyleUnderline"/>
        </w:rPr>
        <w:t>support</w:t>
      </w:r>
      <w:r w:rsidRPr="00FD4EAF">
        <w:rPr>
          <w:sz w:val="16"/>
        </w:rPr>
        <w:t xml:space="preserve"> </w:t>
      </w:r>
      <w:r w:rsidRPr="00FD4EAF">
        <w:rPr>
          <w:rStyle w:val="StyleUnderline"/>
        </w:rPr>
        <w:t>for Saudi regional efforts</w:t>
      </w:r>
      <w:r w:rsidRPr="00FD4EAF">
        <w:rPr>
          <w:sz w:val="16"/>
        </w:rPr>
        <w:t xml:space="preserve"> </w:t>
      </w:r>
      <w:r w:rsidRPr="00FD4EAF">
        <w:rPr>
          <w:rStyle w:val="StyleUnderline"/>
        </w:rPr>
        <w:t>or</w:t>
      </w:r>
      <w:r w:rsidRPr="00FD4EAF">
        <w:rPr>
          <w:sz w:val="16"/>
        </w:rPr>
        <w:t xml:space="preserve"> </w:t>
      </w:r>
      <w:r w:rsidRPr="00FD4EAF">
        <w:rPr>
          <w:rStyle w:val="StyleUnderline"/>
        </w:rPr>
        <w:t>radically change its approach</w:t>
      </w:r>
      <w:r w:rsidRPr="00FD4EAF">
        <w:rPr>
          <w:sz w:val="16"/>
        </w:rPr>
        <w:t xml:space="preserve">. But </w:t>
      </w:r>
      <w:r w:rsidRPr="00FD4EAF">
        <w:rPr>
          <w:rStyle w:val="StyleUnderline"/>
        </w:rPr>
        <w:t xml:space="preserve">it could consider using its </w:t>
      </w:r>
      <w:r w:rsidRPr="00FD4EAF">
        <w:rPr>
          <w:rStyle w:val="Emphasis"/>
        </w:rPr>
        <w:t>influence to encourage</w:t>
      </w:r>
      <w:r w:rsidRPr="00FD4EAF">
        <w:rPr>
          <w:sz w:val="16"/>
        </w:rPr>
        <w:t xml:space="preserve"> the </w:t>
      </w:r>
      <w:r w:rsidRPr="00FD4EAF">
        <w:rPr>
          <w:rStyle w:val="Emphasis"/>
        </w:rPr>
        <w:t>Saudi leadership</w:t>
      </w:r>
      <w:r w:rsidRPr="00FD4EAF">
        <w:rPr>
          <w:sz w:val="16"/>
        </w:rPr>
        <w:t xml:space="preserve"> </w:t>
      </w:r>
      <w:r w:rsidRPr="00FD4EAF">
        <w:rPr>
          <w:rStyle w:val="StyleUnderline"/>
        </w:rPr>
        <w:t>to</w:t>
      </w:r>
      <w:r w:rsidRPr="00FD4EAF">
        <w:rPr>
          <w:sz w:val="16"/>
        </w:rPr>
        <w:t xml:space="preserve"> </w:t>
      </w:r>
      <w:r w:rsidRPr="00FD4EAF">
        <w:rPr>
          <w:rStyle w:val="Emphasis"/>
        </w:rPr>
        <w:t>moderate its assertive and damaging policies</w:t>
      </w:r>
      <w:r w:rsidRPr="00FD4EAF">
        <w:rPr>
          <w:sz w:val="16"/>
        </w:rPr>
        <w:t xml:space="preserve"> abroad. </w:t>
      </w:r>
      <w:r w:rsidRPr="00FD4EAF">
        <w:rPr>
          <w:rStyle w:val="StyleUnderline"/>
        </w:rPr>
        <w:t>Rather than providing its assistance freely</w:t>
      </w:r>
      <w:r w:rsidRPr="00FD4EAF">
        <w:rPr>
          <w:sz w:val="16"/>
        </w:rPr>
        <w:t xml:space="preserve"> to Saudi Arabia, </w:t>
      </w:r>
      <w:r w:rsidRPr="00FD4EAF">
        <w:rPr>
          <w:rStyle w:val="StyleUnderline"/>
        </w:rPr>
        <w:t>Washington could utilize it to extract</w:t>
      </w:r>
      <w:r w:rsidRPr="00FD4EAF">
        <w:rPr>
          <w:sz w:val="16"/>
        </w:rPr>
        <w:t xml:space="preserve"> </w:t>
      </w:r>
      <w:r w:rsidRPr="00FD4EAF">
        <w:rPr>
          <w:rStyle w:val="StyleUnderline"/>
        </w:rPr>
        <w:t>concessions</w:t>
      </w:r>
      <w:r w:rsidRPr="00FD4EAF">
        <w:rPr>
          <w:sz w:val="16"/>
        </w:rPr>
        <w:t xml:space="preserve"> from the Saudi leadership to alter its behavior. </w:t>
      </w:r>
      <w:r w:rsidRPr="00FD4EAF">
        <w:rPr>
          <w:rStyle w:val="Emphasis"/>
        </w:rPr>
        <w:t xml:space="preserve">Making U.S. support conditional </w:t>
      </w:r>
      <w:r w:rsidRPr="00FD4EAF">
        <w:rPr>
          <w:rStyle w:val="StyleUnderline"/>
        </w:rPr>
        <w:t>to initiatives tied</w:t>
      </w:r>
      <w:r w:rsidRPr="00FD4EAF">
        <w:rPr>
          <w:sz w:val="16"/>
        </w:rPr>
        <w:t xml:space="preserve"> </w:t>
      </w:r>
      <w:r w:rsidRPr="00FD4EAF">
        <w:rPr>
          <w:rStyle w:val="StyleUnderline"/>
        </w:rPr>
        <w:t>to</w:t>
      </w:r>
      <w:r w:rsidRPr="00FD4EAF">
        <w:rPr>
          <w:sz w:val="16"/>
        </w:rPr>
        <w:t xml:space="preserve"> Prince </w:t>
      </w:r>
      <w:r w:rsidRPr="00FD4EAF">
        <w:rPr>
          <w:rStyle w:val="StyleUnderline"/>
        </w:rPr>
        <w:t>Mohammed's</w:t>
      </w:r>
      <w:r w:rsidRPr="00FD4EAF">
        <w:rPr>
          <w:sz w:val="16"/>
        </w:rPr>
        <w:t xml:space="preserve"> </w:t>
      </w:r>
      <w:r w:rsidRPr="00FD4EAF">
        <w:rPr>
          <w:rStyle w:val="StyleUnderline"/>
        </w:rPr>
        <w:t>success provides Washington with</w:t>
      </w:r>
      <w:r w:rsidRPr="00FD4EAF">
        <w:rPr>
          <w:sz w:val="16"/>
        </w:rPr>
        <w:t xml:space="preserve"> a </w:t>
      </w:r>
      <w:r w:rsidRPr="00FD4EAF">
        <w:rPr>
          <w:rStyle w:val="StyleUnderline"/>
        </w:rPr>
        <w:t>degree of sway over the brash monarc</w:t>
      </w:r>
      <w:r w:rsidRPr="00FD4EAF">
        <w:rPr>
          <w:sz w:val="16"/>
        </w:rPr>
        <w:t xml:space="preserve">h, </w:t>
      </w:r>
      <w:r w:rsidRPr="00FD4EAF">
        <w:rPr>
          <w:rStyle w:val="StyleUnderline"/>
        </w:rPr>
        <w:t>who</w:t>
      </w:r>
      <w:r w:rsidRPr="00FD4EAF">
        <w:rPr>
          <w:sz w:val="16"/>
        </w:rPr>
        <w:t xml:space="preserve"> increasingly </w:t>
      </w:r>
      <w:r w:rsidRPr="00FD4EAF">
        <w:rPr>
          <w:rStyle w:val="StyleUnderline"/>
        </w:rPr>
        <w:t>needs to produce a “win” in</w:t>
      </w:r>
      <w:r w:rsidRPr="00FD4EAF">
        <w:rPr>
          <w:sz w:val="16"/>
        </w:rPr>
        <w:t xml:space="preserve"> </w:t>
      </w:r>
      <w:r w:rsidRPr="00FD4EAF">
        <w:rPr>
          <w:rStyle w:val="StyleUnderline"/>
        </w:rPr>
        <w:t>light</w:t>
      </w:r>
      <w:r w:rsidRPr="00FD4EAF">
        <w:rPr>
          <w:sz w:val="16"/>
        </w:rPr>
        <w:t xml:space="preserve"> </w:t>
      </w:r>
      <w:r w:rsidRPr="00FD4EAF">
        <w:rPr>
          <w:rStyle w:val="StyleUnderline"/>
        </w:rPr>
        <w:t>of</w:t>
      </w:r>
      <w:r w:rsidRPr="00FD4EAF">
        <w:rPr>
          <w:sz w:val="16"/>
        </w:rPr>
        <w:t xml:space="preserve"> the </w:t>
      </w:r>
      <w:r w:rsidRPr="00FD4EAF">
        <w:rPr>
          <w:rStyle w:val="StyleUnderline"/>
        </w:rPr>
        <w:t>reputational harm</w:t>
      </w:r>
      <w:r w:rsidRPr="00FD4EAF">
        <w:rPr>
          <w:sz w:val="16"/>
        </w:rPr>
        <w:t xml:space="preserve"> the Khashoggi affair has done to the kingdom, his legacy and perhaps even his hold on power. This approach is not without risk—the Saudi government could, for example, reduce intelligence sharing, or switch off the proverbial oil tap, like the OPEC states did in 1973. But 2018 is not 1973, and the United States is no longer as reliant on Saudi oil. More so, the Saudi government's assertive actions also pose operational and reputational risks to important U.S. interests, as the Khashoggi affair demonstrated, and therefore </w:t>
      </w:r>
      <w:r w:rsidRPr="00FD4EAF">
        <w:rPr>
          <w:rStyle w:val="StyleUnderline"/>
        </w:rPr>
        <w:t>the benefits of this approach are likely to outweigh any costs</w:t>
      </w:r>
      <w:r w:rsidRPr="00FD4EAF">
        <w:rPr>
          <w:sz w:val="16"/>
        </w:rPr>
        <w:t xml:space="preserve"> </w:t>
      </w:r>
      <w:r w:rsidRPr="00FD4EAF">
        <w:rPr>
          <w:rStyle w:val="StyleUnderline"/>
        </w:rPr>
        <w:t>Riyadh</w:t>
      </w:r>
      <w:r w:rsidRPr="00FD4EAF">
        <w:rPr>
          <w:sz w:val="16"/>
        </w:rPr>
        <w:t xml:space="preserve"> </w:t>
      </w:r>
      <w:r w:rsidRPr="00FD4EAF">
        <w:rPr>
          <w:rStyle w:val="StyleUnderline"/>
        </w:rPr>
        <w:t>may seek to impose.</w:t>
      </w:r>
      <w:r w:rsidRPr="00FD4EAF">
        <w:rPr>
          <w:sz w:val="16"/>
        </w:rPr>
        <w:t xml:space="preserve"> On the surface, </w:t>
      </w:r>
      <w:r w:rsidRPr="00FD4EAF">
        <w:rPr>
          <w:rStyle w:val="StyleUnderline"/>
        </w:rPr>
        <w:t>making U.S. support provisory may appear</w:t>
      </w:r>
      <w:r w:rsidRPr="00FD4EAF">
        <w:rPr>
          <w:sz w:val="16"/>
        </w:rPr>
        <w:t xml:space="preserve"> to be an </w:t>
      </w:r>
      <w:r w:rsidRPr="00FD4EAF">
        <w:rPr>
          <w:rStyle w:val="StyleUnderline"/>
        </w:rPr>
        <w:t>unpalatable</w:t>
      </w:r>
      <w:r w:rsidRPr="00FD4EAF">
        <w:rPr>
          <w:sz w:val="16"/>
        </w:rPr>
        <w:t xml:space="preserve"> approach, one that legitimizes the crown prince. But wielded correctly, </w:t>
      </w:r>
      <w:r w:rsidRPr="00FD4EAF">
        <w:rPr>
          <w:rStyle w:val="Emphasis"/>
        </w:rPr>
        <w:t xml:space="preserve">the White House can use </w:t>
      </w:r>
      <w:r w:rsidRPr="00FD4EAF">
        <w:rPr>
          <w:rStyle w:val="StyleUnderline"/>
        </w:rPr>
        <w:t>this</w:t>
      </w:r>
      <w:r w:rsidRPr="00FD4EAF">
        <w:rPr>
          <w:rStyle w:val="Emphasis"/>
        </w:rPr>
        <w:t xml:space="preserve"> leverage</w:t>
      </w:r>
      <w:r w:rsidRPr="00FD4EAF">
        <w:rPr>
          <w:sz w:val="16"/>
        </w:rPr>
        <w:t xml:space="preserve"> </w:t>
      </w:r>
      <w:r w:rsidRPr="00FD4EAF">
        <w:rPr>
          <w:rStyle w:val="StyleUnderline"/>
        </w:rPr>
        <w:t>to</w:t>
      </w:r>
      <w:r w:rsidRPr="00FD4EAF">
        <w:rPr>
          <w:sz w:val="16"/>
        </w:rPr>
        <w:t xml:space="preserve"> </w:t>
      </w:r>
      <w:r w:rsidRPr="00FD4EAF">
        <w:rPr>
          <w:rStyle w:val="Emphasis"/>
        </w:rPr>
        <w:t>recalibrate</w:t>
      </w:r>
      <w:r w:rsidRPr="00FD4EAF">
        <w:rPr>
          <w:sz w:val="16"/>
        </w:rPr>
        <w:t xml:space="preserve"> </w:t>
      </w:r>
      <w:r w:rsidRPr="00FD4EAF">
        <w:rPr>
          <w:rStyle w:val="StyleUnderline"/>
        </w:rPr>
        <w:t xml:space="preserve">the U.S.-Saudi relationship. </w:t>
      </w:r>
      <w:r w:rsidRPr="00FD4EAF">
        <w:rPr>
          <w:rStyle w:val="Emphasis"/>
        </w:rPr>
        <w:t>Blanket support need not be granted</w:t>
      </w:r>
      <w:r w:rsidRPr="00FD4EAF">
        <w:rPr>
          <w:rStyle w:val="StyleUnderline"/>
        </w:rPr>
        <w:t xml:space="preserve"> </w:t>
      </w:r>
      <w:r w:rsidRPr="00FD4EAF">
        <w:rPr>
          <w:rStyle w:val="Emphasis"/>
        </w:rPr>
        <w:t>in a way that</w:t>
      </w:r>
      <w:r w:rsidRPr="00FD4EAF">
        <w:rPr>
          <w:rStyle w:val="StyleUnderline"/>
        </w:rPr>
        <w:t xml:space="preserve"> </w:t>
      </w:r>
      <w:r w:rsidRPr="00FD4EAF">
        <w:rPr>
          <w:rStyle w:val="Emphasis"/>
        </w:rPr>
        <w:t>emboldens</w:t>
      </w:r>
      <w:r w:rsidRPr="00FD4EAF">
        <w:rPr>
          <w:sz w:val="16"/>
        </w:rPr>
        <w:t xml:space="preserve"> </w:t>
      </w:r>
      <w:r w:rsidRPr="00FD4EAF">
        <w:rPr>
          <w:rStyle w:val="Emphasis"/>
        </w:rPr>
        <w:t>Saudi behavior</w:t>
      </w:r>
      <w:r w:rsidRPr="00FD4EAF">
        <w:rPr>
          <w:sz w:val="16"/>
        </w:rPr>
        <w:t xml:space="preserve">, leading to actions that are </w:t>
      </w:r>
      <w:r w:rsidRPr="00FD4EAF">
        <w:rPr>
          <w:rStyle w:val="StyleUnderline"/>
        </w:rPr>
        <w:t>damaging</w:t>
      </w:r>
      <w:r w:rsidRPr="00FD4EAF">
        <w:rPr>
          <w:sz w:val="16"/>
        </w:rPr>
        <w:t xml:space="preserve"> to </w:t>
      </w:r>
      <w:r w:rsidRPr="00FD4EAF">
        <w:rPr>
          <w:rStyle w:val="StyleUnderline"/>
        </w:rPr>
        <w:t>U.S. interests</w:t>
      </w:r>
      <w:r w:rsidRPr="00FD4EAF">
        <w:rPr>
          <w:sz w:val="16"/>
        </w:rPr>
        <w:t xml:space="preserve">. Instead, </w:t>
      </w:r>
      <w:r w:rsidRPr="00FD4EAF">
        <w:rPr>
          <w:rStyle w:val="StyleUnderline"/>
        </w:rPr>
        <w:t xml:space="preserve">the administration could consider </w:t>
      </w:r>
      <w:r w:rsidRPr="00FD4EAF">
        <w:rPr>
          <w:sz w:val="16"/>
        </w:rPr>
        <w:t xml:space="preserve">also </w:t>
      </w:r>
      <w:r w:rsidRPr="00FD4EAF">
        <w:rPr>
          <w:rStyle w:val="StyleUnderline"/>
        </w:rPr>
        <w:t>making conditional its support for the Saudi government's</w:t>
      </w:r>
      <w:r w:rsidRPr="00FD4EAF">
        <w:rPr>
          <w:sz w:val="16"/>
        </w:rPr>
        <w:t xml:space="preserve"> </w:t>
      </w:r>
      <w:r w:rsidRPr="00FD4EAF">
        <w:rPr>
          <w:rStyle w:val="StyleUnderline"/>
        </w:rPr>
        <w:t>priority programs</w:t>
      </w:r>
      <w:r w:rsidRPr="00FD4EAF">
        <w:rPr>
          <w:sz w:val="16"/>
        </w:rPr>
        <w:t xml:space="preserve"> with the goal of altering and shaping its behavior. This includes making the Saudis take responsibility for Khashoggi's brutal death, putting an end to indiscriminate targeting practices in Yemen, altering the government's harsh response to opposition inside and outside of the Kingdom, and ending the rift with Qatar. Naysayers of such an approach might claim that it only deepens the transactionalism on which the U.S.-Saudi </w:t>
      </w:r>
      <w:r w:rsidRPr="00FD4EAF">
        <w:rPr>
          <w:sz w:val="16"/>
        </w:rPr>
        <w:lastRenderedPageBreak/>
        <w:t xml:space="preserve">relationship is presently based. But it is worth recognizing that </w:t>
      </w:r>
      <w:r w:rsidRPr="00FD4EAF">
        <w:rPr>
          <w:rStyle w:val="StyleUnderline"/>
        </w:rPr>
        <w:t xml:space="preserve">the partnership was founded on an </w:t>
      </w:r>
      <w:r w:rsidRPr="00FD4EAF">
        <w:rPr>
          <w:rStyle w:val="Emphasis"/>
        </w:rPr>
        <w:t>explicit alignment of interests</w:t>
      </w:r>
      <w:r w:rsidRPr="00FD4EAF">
        <w:rPr>
          <w:sz w:val="16"/>
        </w:rPr>
        <w:t xml:space="preserve">, not values. </w:t>
      </w:r>
      <w:r w:rsidRPr="00FD4EAF">
        <w:rPr>
          <w:rStyle w:val="StyleUnderline"/>
        </w:rPr>
        <w:t>By acknowledging this, the United States would be better positioned</w:t>
      </w:r>
      <w:r w:rsidRPr="00FD4EAF">
        <w:rPr>
          <w:sz w:val="16"/>
        </w:rPr>
        <w:t xml:space="preserve"> </w:t>
      </w:r>
      <w:r w:rsidRPr="00FD4EAF">
        <w:rPr>
          <w:rStyle w:val="StyleUnderline"/>
        </w:rPr>
        <w:t>to adopt</w:t>
      </w:r>
      <w:r w:rsidRPr="00FD4EAF">
        <w:rPr>
          <w:sz w:val="16"/>
        </w:rPr>
        <w:t xml:space="preserve"> an </w:t>
      </w:r>
      <w:r w:rsidRPr="00FD4EAF">
        <w:rPr>
          <w:rStyle w:val="StyleUnderline"/>
        </w:rPr>
        <w:t>approach that best serves its own interests</w:t>
      </w:r>
      <w:r w:rsidRPr="00FD4EAF">
        <w:rPr>
          <w:sz w:val="16"/>
        </w:rPr>
        <w:t>. At this point, the Saudi government needs U.S. support more than the White House needs Saudi Arabia.</w:t>
      </w:r>
    </w:p>
    <w:p w14:paraId="19E6A201" w14:textId="77777777" w:rsidR="007B3475" w:rsidRPr="00FD4EAF" w:rsidRDefault="007B3475" w:rsidP="007B3475"/>
    <w:p w14:paraId="3FE1C200" w14:textId="77777777" w:rsidR="007B3475" w:rsidRPr="00FD4EAF" w:rsidRDefault="007B3475" w:rsidP="007B3475">
      <w:pPr>
        <w:pStyle w:val="Heading4"/>
      </w:pPr>
      <w:r w:rsidRPr="00FD4EAF">
        <w:t xml:space="preserve">The aff cant solve Saudi Arabia using up supplies and continuing war---counterplan changes saudi incentives </w:t>
      </w:r>
    </w:p>
    <w:p w14:paraId="52DC5855" w14:textId="77777777" w:rsidR="007B3475" w:rsidRPr="00FD4EAF" w:rsidRDefault="007B3475" w:rsidP="007B3475">
      <w:r w:rsidRPr="00FD4EAF">
        <w:rPr>
          <w:rStyle w:val="Style13ptBold"/>
        </w:rPr>
        <w:t>Knights 18</w:t>
      </w:r>
      <w:r w:rsidRPr="00FD4EAF">
        <w:t xml:space="preserve"> (Michael, a senior fellow with The Washington Institute, 11-5-2018, U.S.-Saudi Security Cooperation (Part 1): Conditioning Arms Sales to Build Leverage, No Publication, accessed: 6-9-2019, https://www.washingtoninstitute.org/policy-analysis/view/u.s.-saudi-security-cooperation-part-1-conditioning-arms-sales-to-build-lev?fbclid=IwAR3cDxdF0PC-LPKYxisT7Ni2c7V945V2f2jHX2cyVZjWZ1LctpawC54cVRs //ng)</w:t>
      </w:r>
    </w:p>
    <w:p w14:paraId="0A12A2F8" w14:textId="7A277711" w:rsidR="007B3475" w:rsidRPr="00FD4EAF" w:rsidRDefault="007B3475" w:rsidP="007B3475">
      <w:pPr>
        <w:rPr>
          <w:sz w:val="16"/>
        </w:rPr>
      </w:pPr>
      <w:r w:rsidRPr="00FD4EAF">
        <w:rPr>
          <w:rStyle w:val="StyleUnderline"/>
        </w:rPr>
        <w:t>Sales</w:t>
      </w:r>
      <w:r w:rsidRPr="00FD4EAF">
        <w:rPr>
          <w:sz w:val="16"/>
        </w:rPr>
        <w:t xml:space="preserve"> </w:t>
      </w:r>
      <w:r w:rsidRPr="00FD4EAF">
        <w:rPr>
          <w:rStyle w:val="StyleUnderline"/>
        </w:rPr>
        <w:t>of</w:t>
      </w:r>
      <w:r w:rsidRPr="00FD4EAF">
        <w:rPr>
          <w:sz w:val="16"/>
        </w:rPr>
        <w:t xml:space="preserve"> air-delivered precision-guided munitions (</w:t>
      </w:r>
      <w:r w:rsidRPr="00FD4EAF">
        <w:rPr>
          <w:rStyle w:val="StyleUnderline"/>
        </w:rPr>
        <w:t>PGMs</w:t>
      </w:r>
      <w:r w:rsidRPr="00FD4EAF">
        <w:rPr>
          <w:sz w:val="16"/>
        </w:rPr>
        <w:t xml:space="preserve">) </w:t>
      </w:r>
      <w:r w:rsidRPr="00FD4EAF">
        <w:rPr>
          <w:rStyle w:val="StyleUnderline"/>
        </w:rPr>
        <w:t>are another lightning rod issue in the bilateral security</w:t>
      </w:r>
      <w:r w:rsidRPr="00FD4EAF">
        <w:rPr>
          <w:sz w:val="16"/>
        </w:rPr>
        <w:t xml:space="preserve"> </w:t>
      </w:r>
      <w:r w:rsidRPr="00FD4EAF">
        <w:rPr>
          <w:rStyle w:val="StyleUnderline"/>
        </w:rPr>
        <w:t>relationship</w:t>
      </w:r>
      <w:r w:rsidRPr="00FD4EAF">
        <w:rPr>
          <w:sz w:val="16"/>
        </w:rPr>
        <w:t xml:space="preserve">. </w:t>
      </w:r>
      <w:r w:rsidRPr="00FD4EAF">
        <w:rPr>
          <w:sz w:val="10"/>
          <w:szCs w:val="16"/>
        </w:rPr>
        <w:t>Following the 2009-2010 round of hostilities with the Houthis, the kingdom sought to refresh its stock of antipersonnel bombs with a large order of 1,300 U.S.-built CBU-105 sensor-fused weapons (a higher-reliability submunition that manufacturers say does not qualify as a cluster bomb due to its low malfunction rate). Yet by November 2015, eight months into the current war, the Saudis had used up nearly 2,600 PGMs, according to strike metrics compiled by The Washington Institute. In response, the Saudis requested a $1.29 billion package comprising around 19,000 air-delivered PGMs, an order that began delivery in July 2017. In addition to that package, the Senate narrowly approved a new $500 million commercial sale of PGMs to Riyadh in June 2017—the first installment in a mammoth $4.46 billion series of air-launched munition deals that would provide the Saudis with 104,000 U.S. PGMs in the next half decade. Riyadh may be accelerating its purchases in anticipation of a prolonged war in Yemen and the potential loss of U.S. sales down the road. According to Washington Institute data collected in Saudi Arabia and Yemen</w:t>
      </w:r>
      <w:r w:rsidRPr="00FD4EAF">
        <w:rPr>
          <w:sz w:val="8"/>
          <w:szCs w:val="14"/>
        </w:rPr>
        <w:t xml:space="preserve">, </w:t>
      </w:r>
      <w:r w:rsidRPr="00FD4EAF">
        <w:rPr>
          <w:rStyle w:val="StyleUnderline"/>
        </w:rPr>
        <w:t>the kingdom’s forces have used around 14,500 munitions since March 2015,</w:t>
      </w:r>
      <w:r w:rsidRPr="00FD4EAF">
        <w:rPr>
          <w:sz w:val="16"/>
        </w:rPr>
        <w:t xml:space="preserve"> </w:t>
      </w:r>
      <w:r w:rsidRPr="00FD4EAF">
        <w:rPr>
          <w:rStyle w:val="StyleUnderline"/>
        </w:rPr>
        <w:t>almost all PGMs</w:t>
      </w:r>
      <w:r w:rsidRPr="00FD4EAF">
        <w:rPr>
          <w:sz w:val="16"/>
        </w:rPr>
        <w:t xml:space="preserve">, </w:t>
      </w:r>
      <w:r w:rsidRPr="00FD4EAF">
        <w:rPr>
          <w:rStyle w:val="StyleUnderline"/>
        </w:rPr>
        <w:t>with</w:t>
      </w:r>
      <w:r w:rsidRPr="00FD4EAF">
        <w:rPr>
          <w:sz w:val="16"/>
        </w:rPr>
        <w:t xml:space="preserve"> the </w:t>
      </w:r>
      <w:r w:rsidRPr="00FD4EAF">
        <w:rPr>
          <w:rStyle w:val="StyleUnderline"/>
        </w:rPr>
        <w:t>average rate gradually declining from 333 PGMs</w:t>
      </w:r>
      <w:r w:rsidRPr="00FD4EAF">
        <w:rPr>
          <w:sz w:val="16"/>
        </w:rPr>
        <w:t xml:space="preserve"> per month in 2015 </w:t>
      </w:r>
      <w:r w:rsidRPr="00FD4EAF">
        <w:rPr>
          <w:rStyle w:val="StyleUnderline"/>
        </w:rPr>
        <w:t>to 270 per month this year</w:t>
      </w:r>
      <w:r w:rsidRPr="00FD4EAF">
        <w:rPr>
          <w:sz w:val="16"/>
        </w:rPr>
        <w:t>. The U.S. munitions currently arriving in Saudi Arabia were ordered in November 2015, when Riyadh recognized it might need new PGMs by 2019, but the intervening years have seen few signs of a PGM shortfall. Based on a rough sense of prewar stocks and a constant dribble of replacements, Riyadh could probably keep bombing at its current rate for several years even if all new U.S. PGM deals were rejected. Thus</w:t>
      </w:r>
      <w:r w:rsidRPr="00FD4EAF">
        <w:rPr>
          <w:rStyle w:val="StyleUnderline"/>
        </w:rPr>
        <w:t xml:space="preserve">, while </w:t>
      </w:r>
      <w:r w:rsidRPr="00FD4EAF">
        <w:rPr>
          <w:rStyle w:val="Emphasis"/>
        </w:rPr>
        <w:t>cutting off such sales</w:t>
      </w:r>
      <w:r w:rsidRPr="00FD4EAF">
        <w:rPr>
          <w:rStyle w:val="StyleUnderline"/>
        </w:rPr>
        <w:t xml:space="preserve"> may be a </w:t>
      </w:r>
      <w:r w:rsidRPr="00FD4EAF">
        <w:rPr>
          <w:rStyle w:val="Emphasis"/>
        </w:rPr>
        <w:t>good way to signal</w:t>
      </w:r>
      <w:r w:rsidRPr="00FD4EAF">
        <w:rPr>
          <w:sz w:val="16"/>
        </w:rPr>
        <w:t xml:space="preserve"> U</w:t>
      </w:r>
      <w:r w:rsidRPr="00FD4EAF">
        <w:rPr>
          <w:rStyle w:val="Emphasis"/>
        </w:rPr>
        <w:t>.S. displeasure</w:t>
      </w:r>
      <w:r w:rsidRPr="00FD4EAF">
        <w:rPr>
          <w:sz w:val="16"/>
        </w:rPr>
        <w:t xml:space="preserve"> or publicly distance Washington from the war, </w:t>
      </w:r>
      <w:r w:rsidRPr="00FD4EAF">
        <w:rPr>
          <w:rStyle w:val="Emphasis"/>
        </w:rPr>
        <w:t>the data indicates</w:t>
      </w:r>
      <w:r w:rsidRPr="00FD4EAF">
        <w:rPr>
          <w:sz w:val="16"/>
        </w:rPr>
        <w:t xml:space="preserve"> that </w:t>
      </w:r>
      <w:r w:rsidRPr="00FD4EAF">
        <w:rPr>
          <w:rStyle w:val="Emphasis"/>
        </w:rPr>
        <w:t xml:space="preserve">it would not meaningfully slow the air campaign anytime soon. </w:t>
      </w:r>
      <w:r w:rsidRPr="00FD4EAF">
        <w:rPr>
          <w:sz w:val="10"/>
          <w:szCs w:val="16"/>
        </w:rPr>
        <w:t>ADJUSTING U.S. SALES With U.S.-provided bombs used in many of the war’s deadliest civilian fatality incidents, Congress has ample rationale to block, delay, or condition future arms sales to Saudi Arabia. Depending on the results of this week’s election, the Senate’s cross-party, forty-seven-seat opposition to such sales could become a majority. Saudi intransigence on the Khashoggi case or Yemen peace talks could also flip more senators into supporting a joint resolution against new weapons packages. In all likelihood, the president would veto any such resolution unless Congress can show that it has carefully weighed the costs—in terms of both neglecting the legitimate security needs of a long-term partner and harming America’s status as a security ally and arms vendor. To address these concerns, the U.S. government should apply some common-sense guidelines: Think ahead and review the details of arms sales</w:t>
      </w:r>
      <w:r w:rsidRPr="00FD4EAF">
        <w:rPr>
          <w:rStyle w:val="StyleUnderline"/>
        </w:rPr>
        <w:t>.</w:t>
      </w:r>
      <w:r w:rsidRPr="00FD4EAF">
        <w:rPr>
          <w:sz w:val="16"/>
        </w:rPr>
        <w:t xml:space="preserve"> </w:t>
      </w:r>
      <w:r w:rsidRPr="00FD4EAF">
        <w:rPr>
          <w:rStyle w:val="StyleUnderline"/>
        </w:rPr>
        <w:t>Under</w:t>
      </w:r>
      <w:r w:rsidRPr="00FD4EAF">
        <w:rPr>
          <w:sz w:val="16"/>
        </w:rPr>
        <w:t xml:space="preserve"> the </w:t>
      </w:r>
      <w:r w:rsidRPr="00FD4EAF">
        <w:rPr>
          <w:rStyle w:val="StyleUnderline"/>
        </w:rPr>
        <w:t>Obama</w:t>
      </w:r>
      <w:r w:rsidRPr="00FD4EAF">
        <w:rPr>
          <w:sz w:val="16"/>
        </w:rPr>
        <w:t xml:space="preserve"> administration’s watch, </w:t>
      </w:r>
      <w:r w:rsidRPr="00FD4EAF">
        <w:rPr>
          <w:rStyle w:val="StyleUnderline"/>
        </w:rPr>
        <w:t>Saudi Arabia gained far greater military capabilities and was empowered to</w:t>
      </w:r>
      <w:r w:rsidRPr="00FD4EAF">
        <w:rPr>
          <w:sz w:val="16"/>
        </w:rPr>
        <w:t xml:space="preserve"> act in </w:t>
      </w:r>
      <w:r w:rsidRPr="00FD4EAF">
        <w:rPr>
          <w:rStyle w:val="StyleUnderline"/>
        </w:rPr>
        <w:t>pursuit of its own security</w:t>
      </w:r>
      <w:r w:rsidRPr="00FD4EAF">
        <w:rPr>
          <w:sz w:val="16"/>
        </w:rPr>
        <w:t xml:space="preserve">. </w:t>
      </w:r>
      <w:r w:rsidRPr="00FD4EAF">
        <w:rPr>
          <w:sz w:val="12"/>
          <w:szCs w:val="14"/>
        </w:rPr>
        <w:t>The lack of a detailed, forward-looking, top-to-bottom review of U.S. arms sales to Riyadh concealed this reality. Prior to considering new sales, then, Congress should insist that the State Department and Pentagon provide an in-depth, holistic assessment of the kingdom’s military capabilities, security sector organization, future plans, related purchase needs, and alternative suppliers, outlining the implications that these findings hold for U.S. security. Arms sales should be driven by a clear-eyed, long-term assessment of U.S. strategic interests, not by simple economic opportunism or the self-defined priorities of Saudi leaders. Do not deny systems that are mostly defensive in nature. Some Saudi capabilities represent welcome burden-sharing with U.S. forces in defending the Persian Gulf region and containing Iran. Washington’s desire to hold Saudi leaders accountable for problematic actions is understandable, but it should not be used to craft policies that reward Tehran. The United States has a strong strategic interest in continuing to provide naval systems, missile defenses (including THAAD), and support for border defense and force protection (e.g., counter-mine and counter-indirect fire systems). These systems represent 54 percent (or $26.5 billion) of the $48.81 billion in Saudi arms sales proposed by the Trump administration to date, and a sizable prize for the U.S. economy</w:t>
      </w:r>
      <w:r w:rsidRPr="00FD4EAF">
        <w:rPr>
          <w:sz w:val="18"/>
          <w:szCs w:val="24"/>
        </w:rPr>
        <w:t xml:space="preserve">. </w:t>
      </w:r>
      <w:r w:rsidRPr="00FD4EAF">
        <w:rPr>
          <w:rStyle w:val="StyleUnderline"/>
        </w:rPr>
        <w:t xml:space="preserve">Condition and slow the provision of mostly offensive systems. As </w:t>
      </w:r>
      <w:r w:rsidRPr="00FD4EAF">
        <w:rPr>
          <w:sz w:val="16"/>
        </w:rPr>
        <w:t xml:space="preserve">described above, </w:t>
      </w:r>
      <w:r w:rsidRPr="00FD4EAF">
        <w:rPr>
          <w:rStyle w:val="StyleUnderline"/>
        </w:rPr>
        <w:t>the kingdom could use certain systems</w:t>
      </w:r>
      <w:r w:rsidRPr="00FD4EAF">
        <w:rPr>
          <w:sz w:val="16"/>
        </w:rPr>
        <w:t xml:space="preserve"> </w:t>
      </w:r>
      <w:r w:rsidRPr="00FD4EAF">
        <w:rPr>
          <w:rStyle w:val="StyleUnderline"/>
        </w:rPr>
        <w:t>to take the war deeper into Yemen,</w:t>
      </w:r>
      <w:r w:rsidRPr="00FD4EAF">
        <w:rPr>
          <w:sz w:val="16"/>
        </w:rPr>
        <w:t xml:space="preserve"> </w:t>
      </w:r>
      <w:r w:rsidRPr="00FD4EAF">
        <w:rPr>
          <w:rStyle w:val="StyleUnderline"/>
        </w:rPr>
        <w:t>including</w:t>
      </w:r>
      <w:r w:rsidRPr="00FD4EAF">
        <w:rPr>
          <w:sz w:val="16"/>
        </w:rPr>
        <w:t xml:space="preserve"> M1A2S </w:t>
      </w:r>
      <w:r w:rsidRPr="00FD4EAF">
        <w:rPr>
          <w:rStyle w:val="StyleUnderline"/>
        </w:rPr>
        <w:t>tanks</w:t>
      </w:r>
      <w:r w:rsidRPr="00FD4EAF">
        <w:rPr>
          <w:sz w:val="16"/>
        </w:rPr>
        <w:t xml:space="preserve">, self-propelled </w:t>
      </w:r>
      <w:r w:rsidRPr="00FD4EAF">
        <w:rPr>
          <w:rStyle w:val="StyleUnderline"/>
        </w:rPr>
        <w:t>artillery</w:t>
      </w:r>
      <w:r w:rsidRPr="00FD4EAF">
        <w:rPr>
          <w:sz w:val="16"/>
        </w:rPr>
        <w:t xml:space="preserve">, </w:t>
      </w:r>
      <w:r w:rsidRPr="00FD4EAF">
        <w:rPr>
          <w:rStyle w:val="StyleUnderline"/>
        </w:rPr>
        <w:t>and PGMs</w:t>
      </w:r>
      <w:r w:rsidRPr="00FD4EAF">
        <w:rPr>
          <w:sz w:val="16"/>
        </w:rPr>
        <w:t xml:space="preserve">. Delaying or </w:t>
      </w:r>
      <w:r w:rsidRPr="00FD4EAF">
        <w:rPr>
          <w:rStyle w:val="Emphasis"/>
        </w:rPr>
        <w:t>conditioning their delivery is therefore justifiable</w:t>
      </w:r>
      <w:r w:rsidRPr="00FD4EAF">
        <w:rPr>
          <w:sz w:val="16"/>
        </w:rPr>
        <w:t xml:space="preserve">, </w:t>
      </w:r>
      <w:r w:rsidRPr="00FD4EAF">
        <w:rPr>
          <w:rStyle w:val="StyleUnderline"/>
        </w:rPr>
        <w:t>perhaps</w:t>
      </w:r>
      <w:r w:rsidRPr="00FD4EAF">
        <w:rPr>
          <w:sz w:val="16"/>
        </w:rPr>
        <w:t xml:space="preserve"> </w:t>
      </w:r>
      <w:r w:rsidRPr="00FD4EAF">
        <w:rPr>
          <w:rStyle w:val="StyleUnderline"/>
        </w:rPr>
        <w:t>with</w:t>
      </w:r>
      <w:r w:rsidRPr="00FD4EAF">
        <w:rPr>
          <w:sz w:val="16"/>
        </w:rPr>
        <w:t xml:space="preserve"> a </w:t>
      </w:r>
      <w:r w:rsidRPr="00FD4EAF">
        <w:rPr>
          <w:rStyle w:val="StyleUnderline"/>
        </w:rPr>
        <w:t xml:space="preserve">proviso that they </w:t>
      </w:r>
      <w:r w:rsidRPr="00FD4EAF">
        <w:rPr>
          <w:rStyle w:val="Emphasis"/>
        </w:rPr>
        <w:t>not be deployed in Yemen unless</w:t>
      </w:r>
      <w:r w:rsidRPr="00FD4EAF">
        <w:rPr>
          <w:sz w:val="16"/>
        </w:rPr>
        <w:t xml:space="preserve"> the </w:t>
      </w:r>
      <w:r w:rsidRPr="00FD4EAF">
        <w:rPr>
          <w:rStyle w:val="Emphasis"/>
        </w:rPr>
        <w:t>Houthis</w:t>
      </w:r>
      <w:r w:rsidRPr="00FD4EAF">
        <w:rPr>
          <w:rStyle w:val="StyleUnderline"/>
        </w:rPr>
        <w:t xml:space="preserve"> </w:t>
      </w:r>
      <w:r w:rsidRPr="00FD4EAF">
        <w:rPr>
          <w:rStyle w:val="Emphasis"/>
        </w:rPr>
        <w:t>prove unwilling to engage in peace talks</w:t>
      </w:r>
      <w:r w:rsidRPr="00FD4EAF">
        <w:rPr>
          <w:sz w:val="16"/>
        </w:rPr>
        <w:t>. Washington could also tie sales to a halt in high-risk urban strikes, as Secretary Pompeo suggested on October 30.</w:t>
      </w:r>
    </w:p>
    <w:p w14:paraId="0802BC5E" w14:textId="307CD153" w:rsidR="007B3475" w:rsidRPr="00FD4EAF" w:rsidRDefault="00FD4EAF" w:rsidP="007B3475">
      <w:pPr>
        <w:pStyle w:val="Heading3"/>
      </w:pPr>
      <w:r>
        <w:lastRenderedPageBreak/>
        <w:t>2NC Solves Iran</w:t>
      </w:r>
    </w:p>
    <w:p w14:paraId="0DA1035F" w14:textId="1D324ABB" w:rsidR="00ED4072" w:rsidRPr="00FD4EAF" w:rsidRDefault="005A3829" w:rsidP="00981F74">
      <w:pPr>
        <w:pStyle w:val="Heading4"/>
      </w:pPr>
      <w:bookmarkStart w:id="0" w:name="_Hlk11893039"/>
      <w:r w:rsidRPr="00FD4EAF">
        <w:t xml:space="preserve">Saudi Arabia is a key deterrent to Iran---this is a independent net benefit to the counterplan </w:t>
      </w:r>
    </w:p>
    <w:p w14:paraId="57883AE3" w14:textId="07A2C3F5" w:rsidR="00ED4072" w:rsidRPr="00FD4EAF" w:rsidRDefault="00981F74" w:rsidP="00ED4072">
      <w:r w:rsidRPr="00FD4EAF">
        <w:rPr>
          <w:rStyle w:val="Style13ptBold"/>
        </w:rPr>
        <w:t>R</w:t>
      </w:r>
      <w:r w:rsidR="00ED4072" w:rsidRPr="00FD4EAF">
        <w:rPr>
          <w:rStyle w:val="Style13ptBold"/>
        </w:rPr>
        <w:t>osenfield 12</w:t>
      </w:r>
      <w:r w:rsidR="00ED4072" w:rsidRPr="00FD4EAF">
        <w:t xml:space="preserve"> (daniel k</w:t>
      </w:r>
      <w:r w:rsidR="007F4958" w:rsidRPr="00FD4EAF">
        <w:t>, Director for Taiwan at Pentagon, US Department of Defense, Office of the Secretary of Defense for Policy</w:t>
      </w:r>
      <w:r w:rsidR="00ED4072" w:rsidRPr="00FD4EAF">
        <w:t xml:space="preserve"> Institute for Defense Analyses</w:t>
      </w:r>
      <w:r w:rsidR="00CB444C" w:rsidRPr="00FD4EAF">
        <w:t>, Elliott School of International Affair,</w:t>
      </w:r>
      <w:r w:rsidR="00ED4072" w:rsidRPr="00FD4EAF">
        <w:t xml:space="preserve"> ida paper p-4835 march 2012 countering iran with arms sales to the gulf cooperation council states//ng</w:t>
      </w:r>
    </w:p>
    <w:p w14:paraId="529607D1" w14:textId="569629F7" w:rsidR="00ED4072" w:rsidRPr="00FD4EAF" w:rsidRDefault="00ED4072" w:rsidP="00ED4072">
      <w:pPr>
        <w:rPr>
          <w:rStyle w:val="Emphasis"/>
        </w:rPr>
      </w:pPr>
      <w:r w:rsidRPr="00FD4EAF">
        <w:rPr>
          <w:sz w:val="16"/>
        </w:rPr>
        <w:t xml:space="preserve">Despite these concerns, there are a number of compelling reasons to sell major offensive weapons to the GCC states. First, major offensive weapons permit the GCC states to retaliate strongly against Iran for any instance of low-level aggression, be it terrorism, subversion, or limited military strikes. For example, laser- and global positioning system (GPS)-guided bombs allow for precision strikes on Iran’s vital import and export facilities in the Gulf, while more powerful counter-air and counter-air-defense systems will help pave the way for such attacks. Second, </w:t>
      </w:r>
      <w:r w:rsidRPr="00FD4EAF">
        <w:rPr>
          <w:rStyle w:val="StyleUnderline"/>
        </w:rPr>
        <w:t>if Iran chooses to counter-retaliate strongly against the GCC states</w:t>
      </w:r>
      <w:r w:rsidRPr="00FD4EAF">
        <w:rPr>
          <w:sz w:val="16"/>
        </w:rPr>
        <w:t xml:space="preserve">, major </w:t>
      </w:r>
      <w:r w:rsidRPr="00FD4EAF">
        <w:rPr>
          <w:rStyle w:val="StyleUnderline"/>
        </w:rPr>
        <w:t>offensive weapons will help these states</w:t>
      </w:r>
      <w:r w:rsidRPr="00FD4EAF">
        <w:rPr>
          <w:sz w:val="16"/>
        </w:rPr>
        <w:t xml:space="preserve"> </w:t>
      </w:r>
      <w:r w:rsidRPr="00FD4EAF">
        <w:rPr>
          <w:rStyle w:val="StyleUnderline"/>
        </w:rPr>
        <w:t>limit</w:t>
      </w:r>
      <w:r w:rsidRPr="00FD4EAF">
        <w:rPr>
          <w:sz w:val="16"/>
        </w:rPr>
        <w:t xml:space="preserve"> the </w:t>
      </w:r>
      <w:r w:rsidRPr="00FD4EAF">
        <w:rPr>
          <w:rStyle w:val="StyleUnderline"/>
        </w:rPr>
        <w:t>damage</w:t>
      </w:r>
      <w:r w:rsidRPr="00FD4EAF">
        <w:rPr>
          <w:sz w:val="16"/>
        </w:rPr>
        <w:t xml:space="preserve"> </w:t>
      </w:r>
      <w:r w:rsidRPr="00FD4EAF">
        <w:rPr>
          <w:rStyle w:val="StyleUnderline"/>
        </w:rPr>
        <w:t>they</w:t>
      </w:r>
      <w:r w:rsidRPr="00FD4EAF">
        <w:rPr>
          <w:sz w:val="16"/>
        </w:rPr>
        <w:t xml:space="preserve"> will </w:t>
      </w:r>
      <w:r w:rsidRPr="00FD4EAF">
        <w:rPr>
          <w:rStyle w:val="StyleUnderline"/>
        </w:rPr>
        <w:t>incur while also imposing additional costs on Iran</w:t>
      </w:r>
      <w:r w:rsidRPr="00FD4EAF">
        <w:rPr>
          <w:sz w:val="16"/>
        </w:rPr>
        <w:t xml:space="preserve"> for its decision to counter-retaliate, ideally convincing Iran that further escalation would not be in its interest. In other words</w:t>
      </w:r>
      <w:r w:rsidRPr="00FD4EAF">
        <w:rPr>
          <w:rStyle w:val="StyleUnderline"/>
        </w:rPr>
        <w:t xml:space="preserve">, major </w:t>
      </w:r>
      <w:r w:rsidRPr="00FD4EAF">
        <w:rPr>
          <w:rStyle w:val="Emphasis"/>
        </w:rPr>
        <w:t>offensive weapons support</w:t>
      </w:r>
      <w:r w:rsidRPr="00FD4EAF">
        <w:rPr>
          <w:rStyle w:val="StyleUnderline"/>
        </w:rPr>
        <w:t xml:space="preserve"> the escalation </w:t>
      </w:r>
      <w:r w:rsidRPr="00FD4EAF">
        <w:rPr>
          <w:rStyle w:val="Emphasis"/>
        </w:rPr>
        <w:t>dominance</w:t>
      </w:r>
      <w:r w:rsidRPr="00FD4EAF">
        <w:rPr>
          <w:rStyle w:val="StyleUnderline"/>
        </w:rPr>
        <w:t xml:space="preserve"> of the GCC states </w:t>
      </w:r>
      <w:r w:rsidRPr="00FD4EAF">
        <w:rPr>
          <w:rStyle w:val="Emphasis"/>
        </w:rPr>
        <w:t>over Iran</w:t>
      </w:r>
      <w:r w:rsidRPr="00FD4EAF">
        <w:rPr>
          <w:sz w:val="16"/>
        </w:rPr>
        <w:t xml:space="preserve">. As Michael Knights, a Fellow at the Washington Institute for Near East Policy and a specialist in Gulf military affairs, states, </w:t>
      </w:r>
      <w:r w:rsidRPr="00FD4EAF">
        <w:rPr>
          <w:rStyle w:val="StyleUnderline"/>
        </w:rPr>
        <w:t>Fostered by bilateral planning assistance</w:t>
      </w:r>
      <w:r w:rsidRPr="00FD4EAF">
        <w:rPr>
          <w:sz w:val="16"/>
        </w:rPr>
        <w:t xml:space="preserve"> </w:t>
      </w:r>
      <w:r w:rsidRPr="00FD4EAF">
        <w:rPr>
          <w:rStyle w:val="StyleUnderline"/>
        </w:rPr>
        <w:t>from the United States</w:t>
      </w:r>
      <w:r w:rsidRPr="00FD4EAF">
        <w:rPr>
          <w:sz w:val="16"/>
        </w:rPr>
        <w:t xml:space="preserve"> via the Gulf Security Dialogue, GCC </w:t>
      </w:r>
      <w:r w:rsidRPr="00FD4EAF">
        <w:rPr>
          <w:rStyle w:val="StyleUnderline"/>
        </w:rPr>
        <w:t xml:space="preserve">militaries are making rapid advances and may </w:t>
      </w:r>
      <w:r w:rsidRPr="00FD4EAF">
        <w:rPr>
          <w:rStyle w:val="Emphasis"/>
        </w:rPr>
        <w:t>eclipse Iranian capabilities</w:t>
      </w:r>
      <w:r w:rsidRPr="00FD4EAF">
        <w:rPr>
          <w:sz w:val="16"/>
        </w:rPr>
        <w:t xml:space="preserve"> in the Gulf within ten years. By 2015, for instance, the combined forces of the UAE military will likely be able to prevent Iranian naval operations in UAE territorial waters and EEZs [Exclusive Economic Zones], seize and hold Iranian-held islands, and intercept some Iranian missile and air attacks on the UAE in the event of a conflict.50 </w:t>
      </w:r>
      <w:r w:rsidRPr="00FD4EAF">
        <w:rPr>
          <w:rStyle w:val="StyleUnderline"/>
        </w:rPr>
        <w:t>Moreover</w:t>
      </w:r>
      <w:r w:rsidRPr="00FD4EAF">
        <w:rPr>
          <w:sz w:val="16"/>
        </w:rPr>
        <w:t>, “encouraging signs suggest that the GCC states will [by 2015] be able to maintain local air superiority over their national territories and EEZs…”51 Likewise, Anthony Cordesman has said that major arms sales proposed by the United States “can help create a Saudi Air Force that is more of a threat to Iran than Iran’s conventional missiles are to Saudi Arabia…”52</w:t>
      </w:r>
      <w:r w:rsidR="00D438A0" w:rsidRPr="00FD4EAF">
        <w:rPr>
          <w:sz w:val="16"/>
        </w:rPr>
        <w:t xml:space="preserve"> </w:t>
      </w:r>
      <w:r w:rsidRPr="00FD4EAF">
        <w:rPr>
          <w:sz w:val="16"/>
        </w:rPr>
        <w:t>If the GCC states are thought to have escalation dominance over Iran, the effect should be to reduce Iran’s ability to deter retaliation for its low-level aggression, thus limiting its freedom to commit such aggression in the first place.</w:t>
      </w:r>
      <w:r w:rsidR="00D438A0" w:rsidRPr="00FD4EAF">
        <w:rPr>
          <w:sz w:val="16"/>
        </w:rPr>
        <w:t xml:space="preserve"> </w:t>
      </w:r>
      <w:r w:rsidRPr="00FD4EAF">
        <w:rPr>
          <w:sz w:val="16"/>
        </w:rPr>
        <w:t xml:space="preserve">A third reason to sell major offensive weapons to the GCC states is that </w:t>
      </w:r>
      <w:r w:rsidRPr="00FD4EAF">
        <w:rPr>
          <w:rStyle w:val="StyleUnderline"/>
        </w:rPr>
        <w:t>defensive weapons alone will not likely prove adequate to countering more intense low-level aggression</w:t>
      </w:r>
      <w:r w:rsidRPr="00FD4EAF">
        <w:rPr>
          <w:sz w:val="16"/>
        </w:rPr>
        <w:t xml:space="preserve"> </w:t>
      </w:r>
      <w:r w:rsidRPr="00FD4EAF">
        <w:rPr>
          <w:rStyle w:val="StyleUnderline"/>
        </w:rPr>
        <w:t>by</w:t>
      </w:r>
      <w:r w:rsidRPr="00FD4EAF">
        <w:rPr>
          <w:sz w:val="16"/>
        </w:rPr>
        <w:t xml:space="preserve"> a nuclear-armed </w:t>
      </w:r>
      <w:r w:rsidRPr="00FD4EAF">
        <w:rPr>
          <w:rStyle w:val="StyleUnderline"/>
        </w:rPr>
        <w:t>Iran</w:t>
      </w:r>
      <w:r w:rsidRPr="00FD4EAF">
        <w:rPr>
          <w:sz w:val="16"/>
        </w:rPr>
        <w:t xml:space="preserve">. No system of defenses can be perfect, and without some fear of counterattack, an aggressor might have little reason not to repeatedly test the defenses arrayed against him. There is also a matter of cost-effectiveness: deterrence by the threat of punishing an attacker can make it far less costly to secure valuable targets spread over large geographic areas. For the GCC states, trying to defend both simultaneously and effectively all possible coastal and inland targets of low-level attack by Iran could well be cost-prohibitive. A fourth reason to sell major offensive weapons is that some of the </w:t>
      </w:r>
      <w:r w:rsidRPr="00FD4EAF">
        <w:rPr>
          <w:rStyle w:val="Emphasis"/>
        </w:rPr>
        <w:t>weapons allow for retaliation</w:t>
      </w:r>
      <w:r w:rsidRPr="00FD4EAF">
        <w:rPr>
          <w:rStyle w:val="StyleUnderline"/>
        </w:rPr>
        <w:t xml:space="preserve"> against Iran </w:t>
      </w:r>
      <w:r w:rsidRPr="00FD4EAF">
        <w:rPr>
          <w:rStyle w:val="Emphasis"/>
        </w:rPr>
        <w:t>in ways that could minimize</w:t>
      </w:r>
      <w:r w:rsidRPr="00FD4EAF">
        <w:rPr>
          <w:sz w:val="16"/>
        </w:rPr>
        <w:t xml:space="preserve"> the risk of </w:t>
      </w:r>
      <w:r w:rsidRPr="00FD4EAF">
        <w:rPr>
          <w:rStyle w:val="StyleUnderline"/>
        </w:rPr>
        <w:t xml:space="preserve">further </w:t>
      </w:r>
      <w:r w:rsidRPr="00FD4EAF">
        <w:rPr>
          <w:rStyle w:val="Emphasis"/>
        </w:rPr>
        <w:t>escalation</w:t>
      </w:r>
      <w:r w:rsidRPr="00FD4EAF">
        <w:rPr>
          <w:sz w:val="16"/>
        </w:rPr>
        <w:t xml:space="preserve">. </w:t>
      </w:r>
      <w:r w:rsidRPr="00FD4EAF">
        <w:rPr>
          <w:sz w:val="12"/>
          <w:szCs w:val="18"/>
        </w:rPr>
        <w:t>For instance, the sale of Storm Shadow air-launched cruise missiles to Saudi Arabia and the UAE will allow these states to attack Iran’s vital economic facilities in the Gulf without sending large formations of fighter, attack, and defense-suppression aircraft to potentially do battle with the Iranian air force. In fact, it appears Storm Shadow missiles could be launched from over Saudi or UAE</w:t>
      </w:r>
      <w:r w:rsidR="00D438A0" w:rsidRPr="00FD4EAF">
        <w:rPr>
          <w:sz w:val="12"/>
          <w:szCs w:val="18"/>
        </w:rPr>
        <w:t xml:space="preserve"> </w:t>
      </w:r>
      <w:r w:rsidRPr="00FD4EAF">
        <w:rPr>
          <w:sz w:val="12"/>
          <w:szCs w:val="18"/>
        </w:rPr>
        <w:t>territory and still damage vital facilities in Iran.</w:t>
      </w:r>
      <w:r w:rsidR="00D438A0" w:rsidRPr="00FD4EAF">
        <w:rPr>
          <w:sz w:val="12"/>
          <w:szCs w:val="18"/>
        </w:rPr>
        <w:t xml:space="preserve"> </w:t>
      </w:r>
      <w:r w:rsidRPr="00FD4EAF">
        <w:rPr>
          <w:sz w:val="12"/>
          <w:szCs w:val="18"/>
        </w:rPr>
        <w:t>53 The sale of U.S. ATACMS T2K Unitary missiles to Bahrain and the UAE would offer a similar capacity for limited, standoff attacks. ATACMS is an artillery system with a range of 270 or 300 kilometers, GPS-assisted guidance, and a 550-pound high-explosive blast/fragmentation warhead.54 If based in the UAE, ATACMS could strike the Iranian port of Bandar-e-Abbas, which handles some 90 percent of all containerized shipping traffic in Iran. 55 Similarly, ATACMS deployed to the eastern tip of Bahrain would threaten Iran’s second-largest oil export terminal, that on Lavan Island. As with Storm Shadow, ATACMS would not require the GCC states to contest Iran for local air superiority, something that would tend to increase the risk of further escalation toward major war. Also, to the extent Iran or the GCC states perceive the risk of further escalation resulting from the use of Storm Shadow or ATACMS to be low, the weapons can be seen as more usable and thus can provide stronger deterrence as well as escalation control. A fifth reason to sell major offensive weapons to the GCC states is that doing so will make</w:t>
      </w:r>
      <w:r w:rsidR="00D438A0" w:rsidRPr="00FD4EAF">
        <w:rPr>
          <w:sz w:val="12"/>
          <w:szCs w:val="18"/>
        </w:rPr>
        <w:t xml:space="preserve"> </w:t>
      </w:r>
      <w:r w:rsidRPr="00FD4EAF">
        <w:rPr>
          <w:sz w:val="12"/>
          <w:szCs w:val="18"/>
        </w:rPr>
        <w:t>it easier for the United States to defend the region’s crucial energy suppliers from large-scale attack</w:t>
      </w:r>
      <w:r w:rsidRPr="00FD4EAF">
        <w:rPr>
          <w:sz w:val="16"/>
        </w:rPr>
        <w:t xml:space="preserve">. </w:t>
      </w:r>
      <w:r w:rsidRPr="00FD4EAF">
        <w:rPr>
          <w:rStyle w:val="StyleUnderline"/>
        </w:rPr>
        <w:t>Capabilities useful in countering low-level aggression—for instance</w:t>
      </w:r>
      <w:r w:rsidRPr="00FD4EAF">
        <w:rPr>
          <w:sz w:val="16"/>
        </w:rPr>
        <w:t>, major offensive weapons—</w:t>
      </w:r>
      <w:r w:rsidRPr="00FD4EAF">
        <w:rPr>
          <w:rStyle w:val="StyleUnderline"/>
        </w:rPr>
        <w:t>are of course also relevant to deterrence</w:t>
      </w:r>
      <w:r w:rsidRPr="00FD4EAF">
        <w:rPr>
          <w:sz w:val="16"/>
        </w:rPr>
        <w:t xml:space="preserve"> </w:t>
      </w:r>
      <w:r w:rsidRPr="00FD4EAF">
        <w:rPr>
          <w:rStyle w:val="StyleUnderline"/>
        </w:rPr>
        <w:t>and</w:t>
      </w:r>
      <w:r w:rsidRPr="00FD4EAF">
        <w:rPr>
          <w:sz w:val="16"/>
        </w:rPr>
        <w:t xml:space="preserve"> defeat of </w:t>
      </w:r>
      <w:r w:rsidRPr="00FD4EAF">
        <w:rPr>
          <w:rStyle w:val="StyleUnderline"/>
        </w:rPr>
        <w:t>large-scale attack by Iran.</w:t>
      </w:r>
      <w:r w:rsidRPr="00FD4EAF">
        <w:rPr>
          <w:sz w:val="16"/>
        </w:rPr>
        <w:t xml:space="preserve"> </w:t>
      </w:r>
      <w:r w:rsidRPr="00FD4EAF">
        <w:rPr>
          <w:rStyle w:val="StyleUnderline"/>
        </w:rPr>
        <w:t>The sale of such weapons to the GCC states</w:t>
      </w:r>
      <w:r w:rsidRPr="00FD4EAF">
        <w:rPr>
          <w:sz w:val="16"/>
        </w:rPr>
        <w:t xml:space="preserve"> thereby </w:t>
      </w:r>
      <w:r w:rsidRPr="00FD4EAF">
        <w:rPr>
          <w:rStyle w:val="StyleUnderline"/>
        </w:rPr>
        <w:t>helps to alleviate U.S. defense planning requirements in the Gulf</w:t>
      </w:r>
      <w:r w:rsidRPr="00FD4EAF">
        <w:rPr>
          <w:sz w:val="16"/>
        </w:rPr>
        <w:t xml:space="preserve"> and the budgets they absorb. This rationale has become especially important in recent years as the United States has sought to rebalance its strategic focus with more weight given to Asia while grappling with serious financial challenges at home. Sixth, the process of empowering the GCC states could also help to dissuade Iran from developing nuclear weapons and convince it to accept strong international controls on its nuclear program. Iran has to consider that nuclear weapons are not a security panacea. While they are considered very useful in deterring threats to vital interests, their deterrent value is seen to diminish with the importance of the interest at stake. Hence, a key question for Iran is whether a small nuclear force, in the absence of relatively strong nonnuclear military capabilities, would provide enough deterrence to permit low-level aggression on a greater scale than is safely possible today. There is a risk it would not. While there has been no definitive U.S. policy statement on the matter to date, the GCC states are nonetheless understood to enjoy the backing of U.S. nuclear and conventional forces, including missile defenses and preemptive strike capabilities. 56 If </w:t>
      </w:r>
      <w:r w:rsidRPr="00FD4EAF">
        <w:rPr>
          <w:rStyle w:val="StyleUnderline"/>
        </w:rPr>
        <w:t xml:space="preserve">these states build up their </w:t>
      </w:r>
      <w:r w:rsidRPr="00FD4EAF">
        <w:rPr>
          <w:rStyle w:val="Emphasis"/>
        </w:rPr>
        <w:lastRenderedPageBreak/>
        <w:t>conventional</w:t>
      </w:r>
      <w:r w:rsidRPr="00FD4EAF">
        <w:rPr>
          <w:rStyle w:val="StyleUnderline"/>
        </w:rPr>
        <w:t xml:space="preserve"> </w:t>
      </w:r>
      <w:r w:rsidRPr="00FD4EAF">
        <w:rPr>
          <w:rStyle w:val="Emphasis"/>
        </w:rPr>
        <w:t>power to eclipse Iran’s</w:t>
      </w:r>
      <w:r w:rsidRPr="00FD4EAF">
        <w:rPr>
          <w:sz w:val="16"/>
        </w:rPr>
        <w:t xml:space="preserve"> nonnuclear </w:t>
      </w:r>
      <w:r w:rsidRPr="00FD4EAF">
        <w:rPr>
          <w:rStyle w:val="Emphasis"/>
        </w:rPr>
        <w:t>military power</w:t>
      </w:r>
      <w:r w:rsidRPr="00FD4EAF">
        <w:rPr>
          <w:rStyle w:val="StyleUnderline"/>
        </w:rPr>
        <w:t xml:space="preserve"> in the Gulf, Iran’s freedom to commit low-level</w:t>
      </w:r>
      <w:r w:rsidRPr="00FD4EAF">
        <w:rPr>
          <w:sz w:val="16"/>
        </w:rPr>
        <w:t xml:space="preserve"> aggression </w:t>
      </w:r>
      <w:r w:rsidRPr="00FD4EAF">
        <w:rPr>
          <w:rStyle w:val="Emphasis"/>
        </w:rPr>
        <w:t xml:space="preserve">could diminish </w:t>
      </w:r>
      <w:r w:rsidRPr="00FD4EAF">
        <w:rPr>
          <w:rStyle w:val="StyleUnderline"/>
        </w:rPr>
        <w:t>in net</w:t>
      </w:r>
      <w:r w:rsidR="00D438A0" w:rsidRPr="00FD4EAF">
        <w:rPr>
          <w:rStyle w:val="StyleUnderline"/>
        </w:rPr>
        <w:t xml:space="preserve"> </w:t>
      </w:r>
      <w:r w:rsidRPr="00FD4EAF">
        <w:rPr>
          <w:rStyle w:val="StyleUnderline"/>
        </w:rPr>
        <w:t xml:space="preserve">terms </w:t>
      </w:r>
      <w:r w:rsidRPr="00FD4EAF">
        <w:rPr>
          <w:rStyle w:val="Emphasis"/>
        </w:rPr>
        <w:t>even after acquiring nuclear weapons</w:t>
      </w:r>
      <w:r w:rsidRPr="00FD4EAF">
        <w:rPr>
          <w:sz w:val="16"/>
        </w:rPr>
        <w:t xml:space="preserve">. It is perhaps for this reason that in a September 7, 2009 interview with Al Jazeera, then-U.S. Defense Secretary Robert Gates stated the following: …one of the pathways to get the Iranians to change their approach on the nuclear issue is to persuade them that moving down that path will actually jeopardize their security, not enhance it. So the more that our Arab friends and allies can strengthen their security capabilities, the more they can strengthen their cooperation, both with each other and with us. I think </w:t>
      </w:r>
      <w:r w:rsidRPr="00FD4EAF">
        <w:rPr>
          <w:rStyle w:val="Emphasis"/>
        </w:rPr>
        <w:t>this sends the signal</w:t>
      </w:r>
      <w:r w:rsidRPr="00FD4EAF">
        <w:rPr>
          <w:rStyle w:val="StyleUnderline"/>
        </w:rPr>
        <w:t xml:space="preserve"> to the Iranians that </w:t>
      </w:r>
      <w:r w:rsidRPr="00FD4EAF">
        <w:rPr>
          <w:rStyle w:val="Emphasis"/>
        </w:rPr>
        <w:t>this path</w:t>
      </w:r>
      <w:r w:rsidRPr="00FD4EAF">
        <w:rPr>
          <w:rStyle w:val="StyleUnderline"/>
        </w:rPr>
        <w:t xml:space="preserve"> they’re on </w:t>
      </w:r>
      <w:r w:rsidRPr="00FD4EAF">
        <w:rPr>
          <w:rStyle w:val="Emphasis"/>
        </w:rPr>
        <w:t>is not going to advance Iranian security</w:t>
      </w:r>
      <w:r w:rsidRPr="00FD4EAF">
        <w:rPr>
          <w:sz w:val="16"/>
        </w:rPr>
        <w:t xml:space="preserve"> </w:t>
      </w:r>
      <w:r w:rsidRPr="00FD4EAF">
        <w:rPr>
          <w:rStyle w:val="StyleUnderline"/>
        </w:rPr>
        <w:t>but</w:t>
      </w:r>
      <w:r w:rsidRPr="00FD4EAF">
        <w:rPr>
          <w:sz w:val="16"/>
        </w:rPr>
        <w:t xml:space="preserve"> in fact could </w:t>
      </w:r>
      <w:r w:rsidRPr="00FD4EAF">
        <w:rPr>
          <w:rStyle w:val="StyleUnderline"/>
        </w:rPr>
        <w:t>weaken it.</w:t>
      </w:r>
      <w:r w:rsidRPr="00FD4EAF">
        <w:rPr>
          <w:sz w:val="16"/>
        </w:rPr>
        <w:t>57</w:t>
      </w:r>
      <w:r w:rsidR="00D438A0" w:rsidRPr="00FD4EAF">
        <w:rPr>
          <w:sz w:val="16"/>
        </w:rPr>
        <w:t xml:space="preserve"> </w:t>
      </w:r>
      <w:r w:rsidRPr="00FD4EAF">
        <w:rPr>
          <w:sz w:val="16"/>
        </w:rPr>
        <w:t xml:space="preserve">Granted, precisely how the GCC states will react to more intense low-level aggression by a nuclear-armed Iran cannot be known at this time. Even with superior nonnuclear forces, these states might still prefer to submit to stronger Iranian demands of them, choosing appeasement rather than counterattacking and risking major war with a nuclear-armed power. Nevertheless, </w:t>
      </w:r>
      <w:r w:rsidRPr="00FD4EAF">
        <w:rPr>
          <w:rStyle w:val="StyleUnderline"/>
        </w:rPr>
        <w:t>Iran’s leaders will understand</w:t>
      </w:r>
      <w:r w:rsidRPr="00FD4EAF">
        <w:rPr>
          <w:sz w:val="16"/>
        </w:rPr>
        <w:t xml:space="preserve"> that the </w:t>
      </w:r>
      <w:r w:rsidRPr="00FD4EAF">
        <w:rPr>
          <w:rStyle w:val="StyleUnderline"/>
        </w:rPr>
        <w:t>GCC states are now spending significant sums on acquiring major offensive weapons</w:t>
      </w:r>
      <w:r w:rsidRPr="00FD4EAF">
        <w:rPr>
          <w:sz w:val="16"/>
        </w:rPr>
        <w:t xml:space="preserve">. They can draw several lessons from this. First, given their timing, large-scale purchases of major offensive weapons by the GCC states are difficult to explain absent the need to retaliate for Iran’s low-level aggression and dominate any ensuing contest in non-nuclear escalation. Therefore, </w:t>
      </w:r>
      <w:r w:rsidRPr="00FD4EAF">
        <w:rPr>
          <w:rStyle w:val="StyleUnderline"/>
        </w:rPr>
        <w:t>such purchases are a sign that the GCC</w:t>
      </w:r>
      <w:r w:rsidRPr="00FD4EAF">
        <w:rPr>
          <w:sz w:val="16"/>
        </w:rPr>
        <w:t xml:space="preserve"> states have the political will to resist an expansion of Iran’s influence in the region. Second, major offensive weapons give GCC states the option of effective resistance, whether or not they choose to exercise that option. This fact alone increases the risk for Iran as its weighs the potential nearand long-term costs and benefits of its nuclear posture. Third, if in the future a nuclear-armed</w:t>
      </w:r>
      <w:r w:rsidR="00D438A0" w:rsidRPr="00FD4EAF">
        <w:rPr>
          <w:sz w:val="16"/>
        </w:rPr>
        <w:t xml:space="preserve"> </w:t>
      </w:r>
      <w:r w:rsidRPr="00FD4EAF">
        <w:rPr>
          <w:sz w:val="16"/>
        </w:rPr>
        <w:t xml:space="preserve">Iran chooses to intensify its low-level aggression, the GCC states will have many billions of dollars of “sunk costs” in the form of strike fighters, missiles, guided bombs and the like, strengthening arguments for the use of these weapons. Taken together, these factors underscore the risk apparently referred to by then-Secretary Gates: that </w:t>
      </w:r>
      <w:r w:rsidRPr="00FD4EAF">
        <w:rPr>
          <w:rStyle w:val="StyleUnderline"/>
        </w:rPr>
        <w:t>Iran’s current nuclear policies will ultimately make the country worse off in terms of its power and security.</w:t>
      </w:r>
      <w:r w:rsidRPr="00FD4EAF">
        <w:rPr>
          <w:sz w:val="16"/>
        </w:rPr>
        <w:t xml:space="preserve"> A final reason to sell major offensive </w:t>
      </w:r>
      <w:r w:rsidRPr="00FD4EAF">
        <w:rPr>
          <w:rStyle w:val="StyleUnderline"/>
        </w:rPr>
        <w:t>weapons</w:t>
      </w:r>
      <w:r w:rsidRPr="00FD4EAF">
        <w:rPr>
          <w:sz w:val="16"/>
        </w:rPr>
        <w:t xml:space="preserve"> </w:t>
      </w:r>
      <w:r w:rsidRPr="00FD4EAF">
        <w:rPr>
          <w:rStyle w:val="StyleUnderline"/>
        </w:rPr>
        <w:t>to the GCC states is that the weapons</w:t>
      </w:r>
      <w:r w:rsidRPr="00FD4EAF">
        <w:rPr>
          <w:sz w:val="16"/>
        </w:rPr>
        <w:t xml:space="preserve"> </w:t>
      </w:r>
      <w:r w:rsidRPr="00FD4EAF">
        <w:rPr>
          <w:rStyle w:val="StyleUnderline"/>
        </w:rPr>
        <w:t>can substitute for direct U.S. action to counter low-level aggression by</w:t>
      </w:r>
      <w:r w:rsidRPr="00FD4EAF">
        <w:rPr>
          <w:sz w:val="16"/>
        </w:rPr>
        <w:t xml:space="preserve"> a nuclear-armed </w:t>
      </w:r>
      <w:r w:rsidRPr="00FD4EAF">
        <w:rPr>
          <w:rStyle w:val="StyleUnderline"/>
        </w:rPr>
        <w:t>Iran</w:t>
      </w:r>
      <w:r w:rsidRPr="00FD4EAF">
        <w:rPr>
          <w:sz w:val="16"/>
        </w:rPr>
        <w:t xml:space="preserve">. </w:t>
      </w:r>
      <w:r w:rsidRPr="00FD4EAF">
        <w:rPr>
          <w:rStyle w:val="Emphasis"/>
        </w:rPr>
        <w:t>Direct U.S. action is undesirable</w:t>
      </w:r>
      <w:r w:rsidRPr="00FD4EAF">
        <w:rPr>
          <w:sz w:val="16"/>
        </w:rPr>
        <w:t xml:space="preserve"> </w:t>
      </w:r>
      <w:r w:rsidRPr="00FD4EAF">
        <w:rPr>
          <w:rStyle w:val="StyleUnderline"/>
        </w:rPr>
        <w:t>because</w:t>
      </w:r>
      <w:r w:rsidRPr="00FD4EAF">
        <w:rPr>
          <w:sz w:val="16"/>
        </w:rPr>
        <w:t xml:space="preserve"> </w:t>
      </w:r>
      <w:r w:rsidRPr="00FD4EAF">
        <w:rPr>
          <w:rStyle w:val="StyleUnderline"/>
        </w:rPr>
        <w:t xml:space="preserve">it is dangerous and </w:t>
      </w:r>
      <w:r w:rsidRPr="00FD4EAF">
        <w:rPr>
          <w:rStyle w:val="Emphasis"/>
        </w:rPr>
        <w:t>risks being ineffective.</w:t>
      </w:r>
    </w:p>
    <w:bookmarkEnd w:id="0"/>
    <w:p w14:paraId="25C25A14" w14:textId="77777777" w:rsidR="007B3475" w:rsidRPr="00FD4EAF" w:rsidRDefault="007B3475" w:rsidP="007B3475"/>
    <w:p w14:paraId="4F08CCE7" w14:textId="77777777" w:rsidR="004111D2" w:rsidRPr="00FD4EAF" w:rsidRDefault="004111D2" w:rsidP="004111D2">
      <w:pPr>
        <w:pStyle w:val="Heading4"/>
      </w:pPr>
      <w:r w:rsidRPr="00FD4EAF">
        <w:t xml:space="preserve">Ending arms sales will ramp up Iranian aggression---conditioning allows Saudi Arabia to deter Iran </w:t>
      </w:r>
    </w:p>
    <w:p w14:paraId="1FA9AC56" w14:textId="77777777" w:rsidR="004111D2" w:rsidRPr="00FD4EAF" w:rsidRDefault="004111D2" w:rsidP="004111D2">
      <w:r w:rsidRPr="00FD4EAF">
        <w:rPr>
          <w:rStyle w:val="Style13ptBold"/>
        </w:rPr>
        <w:t>Thompson 10</w:t>
      </w:r>
      <w:r w:rsidRPr="00FD4EAF">
        <w:t xml:space="preserve"> (Loren Thompson, Chief Operating Officer, Lexington Institute., 9-24-, Is Big Saudi Arms Sale a Good Idea?, Council on Foreign Relations, accessed: 6-9-2019, https://www.cfr.org/expert-roundup/big-saudi-arms-sale-good-idea //ng)</w:t>
      </w:r>
    </w:p>
    <w:p w14:paraId="4B4520BB" w14:textId="77777777" w:rsidR="004111D2" w:rsidRPr="00FD4EAF" w:rsidRDefault="004111D2" w:rsidP="004111D2">
      <w:pPr>
        <w:rPr>
          <w:rStyle w:val="StyleUnderline"/>
        </w:rPr>
      </w:pPr>
      <w:r w:rsidRPr="00FD4EAF">
        <w:rPr>
          <w:sz w:val="16"/>
        </w:rPr>
        <w:t xml:space="preserve">Congress will closely scrutinize the proposed arms deal with Saudi Arabia to make sure it does not threaten Israel or otherwise destabilize the region. </w:t>
      </w:r>
      <w:r w:rsidRPr="00FD4EAF">
        <w:rPr>
          <w:rStyle w:val="StyleUnderline"/>
        </w:rPr>
        <w:t>The package appears to be a careful reconciliation of Saudi requirements with Israeli fears, while</w:t>
      </w:r>
      <w:r w:rsidRPr="00FD4EAF">
        <w:rPr>
          <w:sz w:val="16"/>
        </w:rPr>
        <w:t xml:space="preserve"> also </w:t>
      </w:r>
      <w:r w:rsidRPr="00FD4EAF">
        <w:rPr>
          <w:rStyle w:val="StyleUnderline"/>
        </w:rPr>
        <w:t>offering</w:t>
      </w:r>
      <w:r w:rsidRPr="00FD4EAF">
        <w:rPr>
          <w:sz w:val="16"/>
        </w:rPr>
        <w:t xml:space="preserve"> a </w:t>
      </w:r>
      <w:r w:rsidRPr="00FD4EAF">
        <w:rPr>
          <w:rStyle w:val="Emphasis"/>
        </w:rPr>
        <w:t xml:space="preserve">strategic balance against Iran. </w:t>
      </w:r>
      <w:r w:rsidRPr="00FD4EAF">
        <w:rPr>
          <w:rStyle w:val="StyleUnderline"/>
        </w:rPr>
        <w:t xml:space="preserve">The biggest component of the transaction involves </w:t>
      </w:r>
      <w:r w:rsidRPr="00FD4EAF">
        <w:rPr>
          <w:sz w:val="16"/>
        </w:rPr>
        <w:t xml:space="preserve">new and </w:t>
      </w:r>
      <w:r w:rsidRPr="00FD4EAF">
        <w:rPr>
          <w:rStyle w:val="StyleUnderline"/>
        </w:rPr>
        <w:t>refurbished F-15 fighters</w:t>
      </w:r>
      <w:r w:rsidRPr="00FD4EAF">
        <w:rPr>
          <w:sz w:val="16"/>
        </w:rPr>
        <w:t xml:space="preserve">, </w:t>
      </w:r>
      <w:r w:rsidRPr="00FD4EAF">
        <w:rPr>
          <w:rStyle w:val="StyleUnderline"/>
        </w:rPr>
        <w:t xml:space="preserve">which are designed for both </w:t>
      </w:r>
      <w:r w:rsidRPr="00FD4EAF">
        <w:rPr>
          <w:rStyle w:val="Emphasis"/>
        </w:rPr>
        <w:t>air</w:t>
      </w:r>
      <w:r w:rsidRPr="00FD4EAF">
        <w:rPr>
          <w:rStyle w:val="StyleUnderline"/>
        </w:rPr>
        <w:t xml:space="preserve"> </w:t>
      </w:r>
      <w:r w:rsidRPr="00FD4EAF">
        <w:rPr>
          <w:sz w:val="16"/>
        </w:rPr>
        <w:t xml:space="preserve">dominance </w:t>
      </w:r>
      <w:r w:rsidRPr="00FD4EAF">
        <w:rPr>
          <w:rStyle w:val="Emphasis"/>
        </w:rPr>
        <w:t>and</w:t>
      </w:r>
      <w:r w:rsidRPr="00FD4EAF">
        <w:rPr>
          <w:sz w:val="16"/>
        </w:rPr>
        <w:t xml:space="preserve"> attack of </w:t>
      </w:r>
      <w:r w:rsidRPr="00FD4EAF">
        <w:rPr>
          <w:rStyle w:val="Emphasis"/>
        </w:rPr>
        <w:t>ground targets</w:t>
      </w:r>
      <w:r w:rsidRPr="00FD4EAF">
        <w:rPr>
          <w:sz w:val="16"/>
        </w:rPr>
        <w:t xml:space="preserve">. The fighter sale could have been a serious problem for Israel if Saudi Arabia had been offered stealthy F-22s or F-35s, because those aircraft would have been suitable for executing a surprise attack. The F-15 is not stealthy, and although its movements can be masked through the skillful application of tactics and electronic-warfare technology, </w:t>
      </w:r>
      <w:r w:rsidRPr="00FD4EAF">
        <w:rPr>
          <w:rStyle w:val="StyleUnderline"/>
        </w:rPr>
        <w:t>Israeli defenders should have no difficulty detecting any threatening moves</w:t>
      </w:r>
      <w:r w:rsidRPr="00FD4EAF">
        <w:rPr>
          <w:sz w:val="16"/>
        </w:rPr>
        <w:t xml:space="preserve">. "I see little danger to Israel in the proposed transaction. For Iran, though, the transaction presents a powerful deterrent since there is nothing in Teheran’s current arsenal that can cope with the latest versions of the F-15 fighter or the AH-64 attack helicopter." </w:t>
      </w:r>
      <w:r w:rsidRPr="00FD4EAF">
        <w:rPr>
          <w:rStyle w:val="StyleUnderline"/>
        </w:rPr>
        <w:t>The helicopters included in the package are among the most capable in the world</w:t>
      </w:r>
      <w:r w:rsidRPr="00FD4EAF">
        <w:rPr>
          <w:sz w:val="16"/>
        </w:rPr>
        <w:t xml:space="preserve">, but they could be easily repulsed by Israeli tactical aircraft if ever dispatched against the Jewish state. Thus, I see little danger to Israel in the proposed transaction. </w:t>
      </w:r>
      <w:r w:rsidRPr="00FD4EAF">
        <w:rPr>
          <w:rStyle w:val="Emphasis"/>
        </w:rPr>
        <w:t>For Iran</w:t>
      </w:r>
      <w:r w:rsidRPr="00FD4EAF">
        <w:rPr>
          <w:sz w:val="16"/>
        </w:rPr>
        <w:t xml:space="preserve">, though, </w:t>
      </w:r>
      <w:r w:rsidRPr="00FD4EAF">
        <w:rPr>
          <w:rStyle w:val="Emphasis"/>
        </w:rPr>
        <w:t>the transaction presents a powerful deterrent</w:t>
      </w:r>
      <w:r w:rsidRPr="00FD4EAF">
        <w:rPr>
          <w:sz w:val="16"/>
        </w:rPr>
        <w:t xml:space="preserve"> </w:t>
      </w:r>
      <w:r w:rsidRPr="00FD4EAF">
        <w:rPr>
          <w:rStyle w:val="StyleUnderline"/>
        </w:rPr>
        <w:t xml:space="preserve">since there is </w:t>
      </w:r>
      <w:r w:rsidRPr="00FD4EAF">
        <w:rPr>
          <w:rStyle w:val="Emphasis"/>
        </w:rPr>
        <w:t>nothing in Tehran’s</w:t>
      </w:r>
      <w:r w:rsidRPr="00FD4EAF">
        <w:rPr>
          <w:rStyle w:val="StyleUnderline"/>
        </w:rPr>
        <w:t xml:space="preserve"> </w:t>
      </w:r>
      <w:r w:rsidRPr="00FD4EAF">
        <w:rPr>
          <w:sz w:val="16"/>
        </w:rPr>
        <w:t xml:space="preserve">current </w:t>
      </w:r>
      <w:r w:rsidRPr="00FD4EAF">
        <w:rPr>
          <w:rStyle w:val="Emphasis"/>
        </w:rPr>
        <w:t>arsenal that can cope</w:t>
      </w:r>
      <w:r w:rsidRPr="00FD4EAF">
        <w:rPr>
          <w:rStyle w:val="StyleUnderline"/>
        </w:rPr>
        <w:t xml:space="preserve"> with the latest versions of the F-15 fighter or</w:t>
      </w:r>
      <w:r w:rsidRPr="00FD4EAF">
        <w:rPr>
          <w:sz w:val="16"/>
        </w:rPr>
        <w:t xml:space="preserve"> the </w:t>
      </w:r>
      <w:r w:rsidRPr="00FD4EAF">
        <w:rPr>
          <w:rStyle w:val="StyleUnderline"/>
        </w:rPr>
        <w:t>AH-64 attack helicopte</w:t>
      </w:r>
      <w:r w:rsidRPr="00FD4EAF">
        <w:rPr>
          <w:sz w:val="16"/>
        </w:rPr>
        <w:t xml:space="preserve">r. The radical Shiite regime in Iran constitutes the most serious military threat to Saudi Arabia, so I expect that the pending arms sale will be followed by additional agreements to modernize the Saudi Eastern Fleet in the Gulf and upgrade missile defenses. If Congress delays or modifies the proposed transaction, the Saudi government will probably move to purchase modern weapons from other sources such as Britain or France. The kingdom needs to replace its aging Cold War arsenal, and it is surrounded by nations potentially posing a threat to its security. Little purpose would be served by declining to assist Saudi Arabia in meeting its legitimate defensive needs. Whatever the differences may be </w:t>
      </w:r>
      <w:r w:rsidRPr="00FD4EAF">
        <w:rPr>
          <w:sz w:val="16"/>
        </w:rPr>
        <w:lastRenderedPageBreak/>
        <w:t xml:space="preserve">between our governments and cultures, the </w:t>
      </w:r>
      <w:r w:rsidRPr="00FD4EAF">
        <w:rPr>
          <w:rStyle w:val="StyleUnderline"/>
        </w:rPr>
        <w:t>Saudis</w:t>
      </w:r>
      <w:r w:rsidRPr="00FD4EAF">
        <w:rPr>
          <w:sz w:val="16"/>
        </w:rPr>
        <w:t xml:space="preserve"> have been reliable allies of America for decades and </w:t>
      </w:r>
      <w:r w:rsidRPr="00FD4EAF">
        <w:rPr>
          <w:rStyle w:val="StyleUnderline"/>
        </w:rPr>
        <w:t>have exercised a moderating influence on the behavior of other oil-producing states</w:t>
      </w:r>
      <w:r w:rsidRPr="00FD4EAF">
        <w:rPr>
          <w:sz w:val="16"/>
        </w:rPr>
        <w:t xml:space="preserve">. </w:t>
      </w:r>
      <w:r w:rsidRPr="00FD4EAF">
        <w:rPr>
          <w:rStyle w:val="StyleUnderline"/>
        </w:rPr>
        <w:t>Helping them means helping ourselves.</w:t>
      </w:r>
    </w:p>
    <w:p w14:paraId="36057655" w14:textId="77777777" w:rsidR="004111D2" w:rsidRPr="00FD4EAF" w:rsidRDefault="004111D2" w:rsidP="004111D2">
      <w:pPr>
        <w:rPr>
          <w:rStyle w:val="StyleUnderline"/>
        </w:rPr>
      </w:pPr>
    </w:p>
    <w:p w14:paraId="2C0667E4" w14:textId="0CDE39EF" w:rsidR="007B3475" w:rsidRPr="00FD4EAF" w:rsidRDefault="00FD4EAF" w:rsidP="007B3475">
      <w:pPr>
        <w:pStyle w:val="Heading3"/>
      </w:pPr>
      <w:r>
        <w:lastRenderedPageBreak/>
        <w:t>2NC Solves Middle East</w:t>
      </w:r>
    </w:p>
    <w:p w14:paraId="0CCC5944" w14:textId="77777777" w:rsidR="007B3475" w:rsidRPr="00FD4EAF" w:rsidRDefault="007B3475" w:rsidP="007B3475">
      <w:pPr>
        <w:pStyle w:val="Heading4"/>
      </w:pPr>
      <w:r w:rsidRPr="00FD4EAF">
        <w:t xml:space="preserve">Saudi Arabia is key to American strategy in the middle east---only the counterplan can preserve the relationship </w:t>
      </w:r>
    </w:p>
    <w:p w14:paraId="16894B77" w14:textId="77777777" w:rsidR="007B3475" w:rsidRPr="00FD4EAF" w:rsidRDefault="007B3475" w:rsidP="007B3475">
      <w:r w:rsidRPr="00FD4EAF">
        <w:rPr>
          <w:rStyle w:val="Style13ptBold"/>
        </w:rPr>
        <w:t>Cordesman 18</w:t>
      </w:r>
      <w:r w:rsidRPr="00FD4EAF">
        <w:t xml:space="preserve"> (Anthony, 3-21-2018, Saudi Arabia is a critical American security partner in the Middle East, TheHill, accessed: 6-9-2019, https://thehill.com/opinion/international/379542-saudi-arabia-is-a-critical-american-security-partner-in-the-middle-east //ng)</w:t>
      </w:r>
    </w:p>
    <w:p w14:paraId="2C20CBD4" w14:textId="77777777" w:rsidR="007B3475" w:rsidRPr="00FD4EAF" w:rsidRDefault="007B3475" w:rsidP="007B3475">
      <w:pPr>
        <w:rPr>
          <w:rStyle w:val="Emphasis"/>
        </w:rPr>
      </w:pPr>
      <w:r w:rsidRPr="00FD4EAF">
        <w:rPr>
          <w:sz w:val="16"/>
        </w:rPr>
        <w:t xml:space="preserve">Somewhere along the line, we seem to have forgotten that </w:t>
      </w:r>
      <w:r w:rsidRPr="00FD4EAF">
        <w:rPr>
          <w:rStyle w:val="StyleUnderline"/>
        </w:rPr>
        <w:t xml:space="preserve">our </w:t>
      </w:r>
      <w:r w:rsidRPr="00FD4EAF">
        <w:rPr>
          <w:rStyle w:val="Emphasis"/>
        </w:rPr>
        <w:t>strategy in the Middle East is dependent</w:t>
      </w:r>
      <w:r w:rsidRPr="00FD4EAF">
        <w:rPr>
          <w:rStyle w:val="StyleUnderline"/>
        </w:rPr>
        <w:t xml:space="preserve"> </w:t>
      </w:r>
      <w:r w:rsidRPr="00FD4EAF">
        <w:rPr>
          <w:rStyle w:val="Emphasis"/>
        </w:rPr>
        <w:t>on Saudi Arabia</w:t>
      </w:r>
      <w:r w:rsidRPr="00FD4EAF">
        <w:rPr>
          <w:sz w:val="16"/>
        </w:rPr>
        <w:t xml:space="preserve"> </w:t>
      </w:r>
      <w:r w:rsidRPr="00FD4EAF">
        <w:rPr>
          <w:rStyle w:val="StyleUnderline"/>
        </w:rPr>
        <w:t>as</w:t>
      </w:r>
      <w:r w:rsidRPr="00FD4EAF">
        <w:rPr>
          <w:sz w:val="16"/>
        </w:rPr>
        <w:t xml:space="preserve"> </w:t>
      </w:r>
      <w:r w:rsidRPr="00FD4EAF">
        <w:rPr>
          <w:rStyle w:val="StyleUnderline"/>
        </w:rPr>
        <w:t>our most important single security partner</w:t>
      </w:r>
      <w:r w:rsidRPr="00FD4EAF">
        <w:rPr>
          <w:sz w:val="16"/>
        </w:rPr>
        <w:t xml:space="preserve">. Israel’s security is certainly a key American concern, but it does not play an active role in most of America’s ongoing military engagements in the region, in dealing with Iran, or in a direct fight against violent extremist movements like ISIS and Al Qaeda. </w:t>
      </w:r>
      <w:r w:rsidRPr="00FD4EAF">
        <w:rPr>
          <w:rStyle w:val="StyleUnderline"/>
        </w:rPr>
        <w:t>Saudi Arabia’s role as a strategic partner</w:t>
      </w:r>
      <w:r w:rsidRPr="00FD4EAF">
        <w:rPr>
          <w:sz w:val="16"/>
        </w:rPr>
        <w:t xml:space="preserve"> </w:t>
      </w:r>
      <w:r w:rsidRPr="00FD4EAF">
        <w:rPr>
          <w:rStyle w:val="StyleUnderline"/>
        </w:rPr>
        <w:t>has</w:t>
      </w:r>
      <w:r w:rsidRPr="00FD4EAF">
        <w:rPr>
          <w:sz w:val="16"/>
        </w:rPr>
        <w:t xml:space="preserve"> also </w:t>
      </w:r>
      <w:r w:rsidRPr="00FD4EAF">
        <w:rPr>
          <w:rStyle w:val="StyleUnderline"/>
        </w:rPr>
        <w:t>been</w:t>
      </w:r>
      <w:r w:rsidRPr="00FD4EAF">
        <w:rPr>
          <w:sz w:val="16"/>
        </w:rPr>
        <w:t xml:space="preserve"> </w:t>
      </w:r>
      <w:r w:rsidRPr="00FD4EAF">
        <w:rPr>
          <w:rStyle w:val="StyleUnderline"/>
        </w:rPr>
        <w:t>enhanced</w:t>
      </w:r>
      <w:r w:rsidRPr="00FD4EAF">
        <w:rPr>
          <w:sz w:val="16"/>
        </w:rPr>
        <w:t xml:space="preserve"> </w:t>
      </w:r>
      <w:r w:rsidRPr="00FD4EAF">
        <w:rPr>
          <w:rStyle w:val="StyleUnderline"/>
        </w:rPr>
        <w:t>by</w:t>
      </w:r>
      <w:r w:rsidRPr="00FD4EAF">
        <w:rPr>
          <w:sz w:val="16"/>
        </w:rPr>
        <w:t xml:space="preserve"> </w:t>
      </w:r>
      <w:r w:rsidRPr="00FD4EAF">
        <w:rPr>
          <w:rStyle w:val="StyleUnderline"/>
        </w:rPr>
        <w:t>the fact that Egypt and Algeria are focused on their own internal stability</w:t>
      </w:r>
      <w:r w:rsidRPr="00FD4EAF">
        <w:rPr>
          <w:sz w:val="16"/>
        </w:rPr>
        <w:t xml:space="preserve"> and their roles in the region have sharply diminished, and Iraq and Syria both must deal with major instability problems and are at war. Our European allies have declining power projection capabilities, and Turkey’s role in the region is increasingly problematic. It is certainly true that Saudi Arabia needs the United States as much or more than the United States needs Saudi Arabia. </w:t>
      </w:r>
      <w:r w:rsidRPr="00FD4EAF">
        <w:rPr>
          <w:rStyle w:val="StyleUnderline"/>
        </w:rPr>
        <w:t>Saudi military forces are steadily improving,</w:t>
      </w:r>
      <w:r w:rsidRPr="00FD4EAF">
        <w:rPr>
          <w:sz w:val="16"/>
        </w:rPr>
        <w:t xml:space="preserve"> </w:t>
      </w:r>
      <w:r w:rsidRPr="00FD4EAF">
        <w:rPr>
          <w:rStyle w:val="StyleUnderline"/>
        </w:rPr>
        <w:t>but</w:t>
      </w:r>
      <w:r w:rsidRPr="00FD4EAF">
        <w:rPr>
          <w:sz w:val="16"/>
        </w:rPr>
        <w:t xml:space="preserve"> it is the </w:t>
      </w:r>
      <w:r w:rsidRPr="00FD4EAF">
        <w:rPr>
          <w:rStyle w:val="Emphasis"/>
        </w:rPr>
        <w:t>U.S. presence</w:t>
      </w:r>
      <w:r w:rsidRPr="00FD4EAF">
        <w:rPr>
          <w:sz w:val="16"/>
        </w:rPr>
        <w:t xml:space="preserve"> in the region that </w:t>
      </w:r>
      <w:r w:rsidRPr="00FD4EAF">
        <w:rPr>
          <w:rStyle w:val="Emphasis"/>
        </w:rPr>
        <w:t>create a balance of forces</w:t>
      </w:r>
      <w:r w:rsidRPr="00FD4EAF">
        <w:rPr>
          <w:sz w:val="16"/>
        </w:rPr>
        <w:t xml:space="preserve"> </w:t>
      </w:r>
      <w:r w:rsidRPr="00FD4EAF">
        <w:rPr>
          <w:rStyle w:val="StyleUnderline"/>
        </w:rPr>
        <w:t>that firmly deters Iran and has helped Saudi Arabia defeat</w:t>
      </w:r>
      <w:r w:rsidRPr="00FD4EAF">
        <w:rPr>
          <w:sz w:val="16"/>
        </w:rPr>
        <w:t xml:space="preserve"> </w:t>
      </w:r>
      <w:r w:rsidRPr="00FD4EAF">
        <w:rPr>
          <w:rStyle w:val="StyleUnderline"/>
        </w:rPr>
        <w:t>its own terrorist threats</w:t>
      </w:r>
      <w:r w:rsidRPr="00FD4EAF">
        <w:rPr>
          <w:sz w:val="16"/>
        </w:rPr>
        <w:t xml:space="preserve"> from groups like Al Qaeda in the Arabian Peninsula. U.S. arms shipments, advisory efforts and exercises also play a critical role in improving Saudi forces. But the United States needs Saudi Arabia as well. </w:t>
      </w:r>
      <w:r w:rsidRPr="00FD4EAF">
        <w:rPr>
          <w:rStyle w:val="StyleUnderline"/>
        </w:rPr>
        <w:t>Saudi Arabia is now the most critical single security</w:t>
      </w:r>
      <w:r w:rsidRPr="00FD4EAF">
        <w:rPr>
          <w:sz w:val="16"/>
        </w:rPr>
        <w:t xml:space="preserve"> </w:t>
      </w:r>
      <w:r w:rsidRPr="00FD4EAF">
        <w:rPr>
          <w:rStyle w:val="StyleUnderline"/>
        </w:rPr>
        <w:t>partner</w:t>
      </w:r>
      <w:r w:rsidRPr="00FD4EAF">
        <w:rPr>
          <w:sz w:val="16"/>
        </w:rPr>
        <w:t xml:space="preserve"> </w:t>
      </w:r>
      <w:r w:rsidRPr="00FD4EAF">
        <w:rPr>
          <w:rStyle w:val="StyleUnderline"/>
        </w:rPr>
        <w:t>in</w:t>
      </w:r>
      <w:r w:rsidRPr="00FD4EAF">
        <w:rPr>
          <w:sz w:val="16"/>
        </w:rPr>
        <w:t xml:space="preserve"> </w:t>
      </w:r>
      <w:r w:rsidRPr="00FD4EAF">
        <w:rPr>
          <w:rStyle w:val="Emphasis"/>
        </w:rPr>
        <w:t xml:space="preserve">ensuring </w:t>
      </w:r>
      <w:r w:rsidRPr="00FD4EAF">
        <w:rPr>
          <w:rStyle w:val="StyleUnderline"/>
        </w:rPr>
        <w:t xml:space="preserve">the stable </w:t>
      </w:r>
      <w:r w:rsidRPr="00FD4EAF">
        <w:rPr>
          <w:rStyle w:val="Emphasis"/>
        </w:rPr>
        <w:t>flow of petroleum out of the Gulf region</w:t>
      </w:r>
      <w:r w:rsidRPr="00FD4EAF">
        <w:rPr>
          <w:sz w:val="16"/>
        </w:rPr>
        <w:t xml:space="preserve">. While </w:t>
      </w:r>
      <w:r w:rsidRPr="00FD4EAF">
        <w:rPr>
          <w:rStyle w:val="StyleUnderline"/>
        </w:rPr>
        <w:t>the United States</w:t>
      </w:r>
      <w:r w:rsidRPr="00FD4EAF">
        <w:rPr>
          <w:sz w:val="16"/>
        </w:rPr>
        <w:t xml:space="preserve"> </w:t>
      </w:r>
      <w:r w:rsidRPr="00FD4EAF">
        <w:rPr>
          <w:rStyle w:val="StyleUnderline"/>
        </w:rPr>
        <w:t>is</w:t>
      </w:r>
      <w:r w:rsidRPr="00FD4EAF">
        <w:rPr>
          <w:sz w:val="16"/>
        </w:rPr>
        <w:t xml:space="preserve"> largely eliminating its need for direct petroleum imports, it is </w:t>
      </w:r>
      <w:r w:rsidRPr="00FD4EAF">
        <w:rPr>
          <w:rStyle w:val="StyleUnderline"/>
        </w:rPr>
        <w:t>steadily increasing its dependence</w:t>
      </w:r>
      <w:r w:rsidRPr="00FD4EAF">
        <w:rPr>
          <w:sz w:val="16"/>
        </w:rPr>
        <w:t xml:space="preserve"> </w:t>
      </w:r>
      <w:r w:rsidRPr="00FD4EAF">
        <w:rPr>
          <w:rStyle w:val="StyleUnderline"/>
        </w:rPr>
        <w:t>on</w:t>
      </w:r>
      <w:r w:rsidRPr="00FD4EAF">
        <w:rPr>
          <w:sz w:val="16"/>
        </w:rPr>
        <w:t xml:space="preserve"> the </w:t>
      </w:r>
      <w:r w:rsidRPr="00FD4EAF">
        <w:rPr>
          <w:rStyle w:val="StyleUnderline"/>
        </w:rPr>
        <w:t>health and growth of the global economy</w:t>
      </w:r>
      <w:r w:rsidRPr="00FD4EAF">
        <w:rPr>
          <w:sz w:val="16"/>
        </w:rPr>
        <w:t xml:space="preserve"> </w:t>
      </w:r>
      <w:r w:rsidRPr="00FD4EAF">
        <w:rPr>
          <w:rStyle w:val="StyleUnderline"/>
        </w:rPr>
        <w:t xml:space="preserve">and imports from </w:t>
      </w:r>
      <w:r w:rsidRPr="00FD4EAF">
        <w:rPr>
          <w:sz w:val="16"/>
        </w:rPr>
        <w:t xml:space="preserve">Asian states </w:t>
      </w:r>
      <w:r w:rsidRPr="00FD4EAF">
        <w:rPr>
          <w:rStyle w:val="StyleUnderline"/>
        </w:rPr>
        <w:t>like China, Japan, South Korea and Taiwan</w:t>
      </w:r>
      <w:r w:rsidRPr="00FD4EAF">
        <w:rPr>
          <w:sz w:val="16"/>
        </w:rPr>
        <w:t xml:space="preserve">, </w:t>
      </w:r>
      <w:r w:rsidRPr="00FD4EAF">
        <w:rPr>
          <w:rStyle w:val="StyleUnderline"/>
        </w:rPr>
        <w:t xml:space="preserve">which are </w:t>
      </w:r>
      <w:r w:rsidRPr="00FD4EAF">
        <w:rPr>
          <w:rStyle w:val="Emphasis"/>
        </w:rPr>
        <w:t>critically dependent</w:t>
      </w:r>
      <w:r w:rsidRPr="00FD4EAF">
        <w:rPr>
          <w:rStyle w:val="StyleUnderline"/>
        </w:rPr>
        <w:t xml:space="preserve"> on Gulf petroleum exports.</w:t>
      </w:r>
      <w:r w:rsidRPr="00FD4EAF">
        <w:rPr>
          <w:sz w:val="16"/>
        </w:rPr>
        <w:t xml:space="preserve"> The end result is that U.S. strategic interests in the region continue to increase in spite of the steady cut in U.S. direct oil imports. This is why focusing on more U.S. arms sales to Saudi Arabia and Saudi investment in the United States, ignoring the growing role Saudi Arabia has played in fight terrorism since 2003, down playing the need to cooperate in checking Iran, and treating the war in Yemen as is if Saudi Arabia does not face real threats is not the way the United States should deal with Crown Prince Mohammed Bin Salman’s visit to the White House. </w:t>
      </w:r>
      <w:r w:rsidRPr="00FD4EAF">
        <w:rPr>
          <w:rStyle w:val="StyleUnderline"/>
        </w:rPr>
        <w:t>Saudi Arabia’s</w:t>
      </w:r>
      <w:r w:rsidRPr="00FD4EAF">
        <w:rPr>
          <w:sz w:val="16"/>
        </w:rPr>
        <w:t xml:space="preserve"> </w:t>
      </w:r>
      <w:r w:rsidRPr="00FD4EAF">
        <w:rPr>
          <w:rStyle w:val="StyleUnderline"/>
        </w:rPr>
        <w:t>reform</w:t>
      </w:r>
      <w:r w:rsidRPr="00FD4EAF">
        <w:rPr>
          <w:sz w:val="16"/>
        </w:rPr>
        <w:t xml:space="preserve"> </w:t>
      </w:r>
      <w:r w:rsidRPr="00FD4EAF">
        <w:rPr>
          <w:rStyle w:val="StyleUnderline"/>
        </w:rPr>
        <w:t>and economic development</w:t>
      </w:r>
      <w:r w:rsidRPr="00FD4EAF">
        <w:rPr>
          <w:sz w:val="16"/>
        </w:rPr>
        <w:t xml:space="preserve"> plans </w:t>
      </w:r>
      <w:r w:rsidRPr="00FD4EAF">
        <w:rPr>
          <w:rStyle w:val="Emphasis"/>
        </w:rPr>
        <w:t>are critical to</w:t>
      </w:r>
      <w:r w:rsidRPr="00FD4EAF">
        <w:rPr>
          <w:sz w:val="16"/>
        </w:rPr>
        <w:t xml:space="preserve"> </w:t>
      </w:r>
      <w:r w:rsidRPr="00FD4EAF">
        <w:rPr>
          <w:rStyle w:val="StyleUnderline"/>
        </w:rPr>
        <w:t>its</w:t>
      </w:r>
      <w:r w:rsidRPr="00FD4EAF">
        <w:rPr>
          <w:sz w:val="16"/>
        </w:rPr>
        <w:t xml:space="preserve"> </w:t>
      </w:r>
      <w:r w:rsidRPr="00FD4EAF">
        <w:rPr>
          <w:rStyle w:val="Emphasis"/>
        </w:rPr>
        <w:t>stability and the region’s security</w:t>
      </w:r>
      <w:r w:rsidRPr="00FD4EAF">
        <w:rPr>
          <w:sz w:val="16"/>
        </w:rPr>
        <w:t xml:space="preserve">. </w:t>
      </w:r>
      <w:r w:rsidRPr="00FD4EAF">
        <w:rPr>
          <w:rStyle w:val="Emphasis"/>
        </w:rPr>
        <w:t>The kingdom needs U.S. encouragement</w:t>
      </w:r>
      <w:r w:rsidRPr="00FD4EAF">
        <w:rPr>
          <w:sz w:val="16"/>
        </w:rPr>
        <w:t xml:space="preserve"> </w:t>
      </w:r>
      <w:r w:rsidRPr="00FD4EAF">
        <w:rPr>
          <w:rStyle w:val="StyleUnderline"/>
        </w:rPr>
        <w:t>and</w:t>
      </w:r>
      <w:r w:rsidRPr="00FD4EAF">
        <w:rPr>
          <w:sz w:val="16"/>
        </w:rPr>
        <w:t xml:space="preserve"> an </w:t>
      </w:r>
      <w:r w:rsidRPr="00FD4EAF">
        <w:rPr>
          <w:rStyle w:val="StyleUnderline"/>
        </w:rPr>
        <w:t>understanding that Saudi Arabia cannot implement</w:t>
      </w:r>
      <w:r w:rsidRPr="00FD4EAF">
        <w:rPr>
          <w:sz w:val="16"/>
        </w:rPr>
        <w:t xml:space="preserve"> these </w:t>
      </w:r>
      <w:r w:rsidRPr="00FD4EAF">
        <w:rPr>
          <w:rStyle w:val="StyleUnderline"/>
        </w:rPr>
        <w:t>plans effectively without outside support</w:t>
      </w:r>
      <w:r w:rsidRPr="00FD4EAF">
        <w:rPr>
          <w:sz w:val="16"/>
        </w:rPr>
        <w:t xml:space="preserve">. The burden sharing argument has become absurd. Saudi Arabia cannot be treated as a source of ready money every time the United States has a need. It is already spending more than 10 percent of its economy on security, which is three times the economic burden security places on the United States. This spending is too high given the kingdom’s other needs, and the United States should be focusing on better ways to make its security partnerships with Saudi Arabia, as well as the other Gulf states and Jordan more efficient and less costly, not simply on spending more. At the same time, </w:t>
      </w:r>
      <w:r w:rsidRPr="00FD4EAF">
        <w:rPr>
          <w:rStyle w:val="Emphasis"/>
        </w:rPr>
        <w:t>Iran is all too real a threat</w:t>
      </w:r>
      <w:r w:rsidRPr="00FD4EAF">
        <w:rPr>
          <w:sz w:val="16"/>
        </w:rPr>
        <w:t xml:space="preserve">. </w:t>
      </w:r>
      <w:r w:rsidRPr="00FD4EAF">
        <w:rPr>
          <w:rStyle w:val="Emphasis"/>
        </w:rPr>
        <w:t>Effective joint action</w:t>
      </w:r>
      <w:r w:rsidRPr="00FD4EAF">
        <w:rPr>
          <w:rStyle w:val="StyleUnderline"/>
        </w:rPr>
        <w:t xml:space="preserve"> in dealing with Iran’s nuclear programs</w:t>
      </w:r>
      <w:r w:rsidRPr="00FD4EAF">
        <w:rPr>
          <w:sz w:val="16"/>
        </w:rPr>
        <w:t xml:space="preserve">, its ballistic and cruise missile programs, </w:t>
      </w:r>
      <w:r w:rsidRPr="00FD4EAF">
        <w:rPr>
          <w:rStyle w:val="StyleUnderline"/>
        </w:rPr>
        <w:t xml:space="preserve">its asymmetric threats to Gulf shipping, and expending </w:t>
      </w:r>
      <w:r w:rsidRPr="00FD4EAF">
        <w:rPr>
          <w:sz w:val="16"/>
        </w:rPr>
        <w:t xml:space="preserve">military </w:t>
      </w:r>
      <w:r w:rsidRPr="00FD4EAF">
        <w:rPr>
          <w:rStyle w:val="StyleUnderline"/>
        </w:rPr>
        <w:t>influence</w:t>
      </w:r>
      <w:r w:rsidRPr="00FD4EAF">
        <w:rPr>
          <w:sz w:val="16"/>
        </w:rPr>
        <w:t xml:space="preserve"> in the region </w:t>
      </w:r>
      <w:r w:rsidRPr="00FD4EAF">
        <w:rPr>
          <w:rStyle w:val="Emphasis"/>
        </w:rPr>
        <w:t xml:space="preserve">are all critical common U.S. and Saudi priorities. </w:t>
      </w:r>
      <w:r w:rsidRPr="00FD4EAF">
        <w:rPr>
          <w:sz w:val="16"/>
        </w:rPr>
        <w:t xml:space="preserve">The United States also badly needs to find some common approach to dealing with Iraq and Syria that will move both towards recovery and lasting stability, limit Iranian and Russian influence as much as possible, and help stabilize relations with Turkey. There are no easy options in either case, but Saudi Arabia is the key potential Arab partner any such efforts. The United States, especially members of Congress, needs to remember that we have had at least as many military problems in fighting the Iraq and Syria wars as Saudi Arabia and the United Arab Emirates have faced in fighting in Yemen. Cutting U.S. arms shipments to Saudi Arabia may do little more that lead the Saudis to ignore the systems that the United States has helped set up to limit targeting of civilians and using unguided and more damaging air munitions. It raises a whole new round of questions about the U.S commitment to its partners in the region. </w:t>
      </w:r>
      <w:r w:rsidRPr="00FD4EAF">
        <w:rPr>
          <w:rStyle w:val="StyleUnderline"/>
        </w:rPr>
        <w:t>We</w:t>
      </w:r>
      <w:r w:rsidRPr="00FD4EAF">
        <w:rPr>
          <w:sz w:val="16"/>
        </w:rPr>
        <w:t xml:space="preserve"> </w:t>
      </w:r>
      <w:r w:rsidRPr="00FD4EAF">
        <w:rPr>
          <w:rStyle w:val="StyleUnderline"/>
        </w:rPr>
        <w:t>need to forge a common solution in Yemen</w:t>
      </w:r>
      <w:r w:rsidRPr="00FD4EAF">
        <w:rPr>
          <w:sz w:val="16"/>
        </w:rPr>
        <w:t xml:space="preserve">, </w:t>
      </w:r>
      <w:r w:rsidRPr="00FD4EAF">
        <w:rPr>
          <w:rStyle w:val="Emphasis"/>
        </w:rPr>
        <w:t>not a decoupling</w:t>
      </w:r>
      <w:r w:rsidRPr="00FD4EAF">
        <w:rPr>
          <w:sz w:val="16"/>
        </w:rPr>
        <w:t xml:space="preserve"> </w:t>
      </w:r>
      <w:r w:rsidRPr="00FD4EAF">
        <w:rPr>
          <w:rStyle w:val="Emphasis"/>
        </w:rPr>
        <w:t>that leaves Saudi Arabia exposed</w:t>
      </w:r>
      <w:r w:rsidRPr="00FD4EAF">
        <w:rPr>
          <w:sz w:val="16"/>
        </w:rPr>
        <w:t xml:space="preserve">. This would fail in both military and human rights terms, and leaves both the United States and Saudi Arabia with no options for dealing with the Houthi or Iran, seeking ways to end the war, dealing with Al Qaida or the other terrorist movements in Yemen, and without any means to help Yemen back to some form of stability and development. These challenges are also are reasons why the United States should do as much as possible to persuade Mohammed Bin Salman to end the divisions that have led Saudi Arabia and the United Arab Emirates to split with Qatar, and to rising tensions with Oman. </w:t>
      </w:r>
      <w:r w:rsidRPr="00FD4EAF">
        <w:rPr>
          <w:rStyle w:val="StyleUnderline"/>
        </w:rPr>
        <w:t>More unity between the southern Gulf states</w:t>
      </w:r>
      <w:r w:rsidRPr="00FD4EAF">
        <w:rPr>
          <w:sz w:val="16"/>
        </w:rPr>
        <w:t xml:space="preserve"> </w:t>
      </w:r>
      <w:r w:rsidRPr="00FD4EAF">
        <w:rPr>
          <w:rStyle w:val="StyleUnderline"/>
        </w:rPr>
        <w:t>in</w:t>
      </w:r>
      <w:r w:rsidRPr="00FD4EAF">
        <w:rPr>
          <w:sz w:val="16"/>
        </w:rPr>
        <w:t xml:space="preserve"> </w:t>
      </w:r>
      <w:r w:rsidRPr="00FD4EAF">
        <w:rPr>
          <w:rStyle w:val="StyleUnderline"/>
        </w:rPr>
        <w:t xml:space="preserve">dealing with </w:t>
      </w:r>
      <w:r w:rsidRPr="00FD4EAF">
        <w:rPr>
          <w:rStyle w:val="Emphasis"/>
        </w:rPr>
        <w:t>Iran</w:t>
      </w:r>
      <w:r w:rsidRPr="00FD4EAF">
        <w:rPr>
          <w:rStyle w:val="StyleUnderline"/>
        </w:rPr>
        <w:t xml:space="preserve"> </w:t>
      </w:r>
      <w:r w:rsidRPr="00FD4EAF">
        <w:rPr>
          <w:rStyle w:val="StyleUnderline"/>
        </w:rPr>
        <w:lastRenderedPageBreak/>
        <w:t xml:space="preserve">and </w:t>
      </w:r>
      <w:r w:rsidRPr="00FD4EAF">
        <w:rPr>
          <w:rStyle w:val="Emphasis"/>
        </w:rPr>
        <w:t>terrorism</w:t>
      </w:r>
      <w:r w:rsidRPr="00FD4EAF">
        <w:rPr>
          <w:sz w:val="16"/>
        </w:rPr>
        <w:t xml:space="preserve"> </w:t>
      </w:r>
      <w:r w:rsidRPr="00FD4EAF">
        <w:rPr>
          <w:rStyle w:val="StyleUnderline"/>
        </w:rPr>
        <w:t>can do far more to help the United states than more arms sales</w:t>
      </w:r>
      <w:r w:rsidRPr="00FD4EAF">
        <w:rPr>
          <w:sz w:val="16"/>
        </w:rPr>
        <w:t xml:space="preserve">. Finally, </w:t>
      </w:r>
      <w:r w:rsidRPr="00FD4EAF">
        <w:rPr>
          <w:rStyle w:val="StyleUnderline"/>
        </w:rPr>
        <w:t xml:space="preserve">more </w:t>
      </w:r>
      <w:r w:rsidRPr="00FD4EAF">
        <w:rPr>
          <w:rStyle w:val="Emphasis"/>
        </w:rPr>
        <w:t>interoperability</w:t>
      </w:r>
      <w:r w:rsidRPr="00FD4EAF">
        <w:rPr>
          <w:rStyle w:val="StyleUnderline"/>
        </w:rPr>
        <w:t xml:space="preserve">, common </w:t>
      </w:r>
      <w:r w:rsidRPr="00FD4EAF">
        <w:rPr>
          <w:rStyle w:val="Emphasis"/>
        </w:rPr>
        <w:t>facilities</w:t>
      </w:r>
      <w:r w:rsidRPr="00FD4EAF">
        <w:rPr>
          <w:sz w:val="16"/>
        </w:rPr>
        <w:t xml:space="preserve"> </w:t>
      </w:r>
      <w:r w:rsidRPr="00FD4EAF">
        <w:rPr>
          <w:rStyle w:val="StyleUnderline"/>
        </w:rPr>
        <w:t xml:space="preserve">and </w:t>
      </w:r>
      <w:r w:rsidRPr="00FD4EAF">
        <w:rPr>
          <w:rStyle w:val="Emphasis"/>
        </w:rPr>
        <w:t>cooperation</w:t>
      </w:r>
      <w:r w:rsidRPr="00FD4EAF">
        <w:rPr>
          <w:rStyle w:val="StyleUnderline"/>
        </w:rPr>
        <w:t xml:space="preserve"> </w:t>
      </w:r>
      <w:r w:rsidRPr="00FD4EAF">
        <w:rPr>
          <w:rStyle w:val="Emphasis"/>
        </w:rPr>
        <w:t>are key to countering Iran.</w:t>
      </w:r>
    </w:p>
    <w:p w14:paraId="01385551" w14:textId="77777777" w:rsidR="007B3475" w:rsidRPr="00FD4EAF" w:rsidRDefault="007B3475" w:rsidP="007B3475">
      <w:pPr>
        <w:rPr>
          <w:rStyle w:val="Emphasis"/>
        </w:rPr>
      </w:pPr>
    </w:p>
    <w:p w14:paraId="692DBAF9" w14:textId="77777777" w:rsidR="007B3475" w:rsidRPr="00FD4EAF" w:rsidRDefault="007B3475" w:rsidP="007B3475">
      <w:pPr>
        <w:pStyle w:val="Heading4"/>
      </w:pPr>
      <w:r w:rsidRPr="00FD4EAF">
        <w:t xml:space="preserve">Conditioning signals a change rather than erasure of the alliance </w:t>
      </w:r>
    </w:p>
    <w:p w14:paraId="1A6AC54B" w14:textId="77777777" w:rsidR="007B3475" w:rsidRPr="00FD4EAF" w:rsidRDefault="007B3475" w:rsidP="007B3475">
      <w:r w:rsidRPr="00FD4EAF">
        <w:rPr>
          <w:rStyle w:val="Style13ptBold"/>
        </w:rPr>
        <w:t>Spindel 19</w:t>
      </w:r>
      <w:r w:rsidRPr="00FD4EAF">
        <w:t xml:space="preserve"> (Jennifer, 5-14-2019, The Case for Suspending American Arms Sales to Saudi Arabia, War on the Rocks, accessed: 5-30-2019, https://warontherocks.com/2019/05/the-case-for-suspending-american-arms-sales-to-saudi-arabia/ //ng)</w:t>
      </w:r>
    </w:p>
    <w:p w14:paraId="0D1F7D3B" w14:textId="77777777" w:rsidR="007B3475" w:rsidRPr="00FD4EAF" w:rsidRDefault="007B3475" w:rsidP="007B3475">
      <w:pPr>
        <w:rPr>
          <w:rStyle w:val="StyleUnderline"/>
        </w:rPr>
      </w:pPr>
      <w:r w:rsidRPr="00FD4EAF">
        <w:rPr>
          <w:sz w:val="16"/>
        </w:rPr>
        <w:t xml:space="preserve">Beyond signaling, we know U.S. arms sales often end up in the wrong hands, and have been used in Yemen. The Saudi-led war in Yemen has led to starvation conditions, caused thousands of civilian casualties, and has led to the displacement of millions of people. The United Nations estimates that 80 percent of Yemen’s population – 24 million people – require some form of humanitarian or protection assistance, and that the severity of the situation is increasing. Would an arms embargo create meaningful change in Yemen? An initial effect of an embargo is that Saudi Arabia would have to work harder to access war materiel. As Jonathan Caverley noted, more than 60 percent of Saudi Arabia’s arms delivered in the past five years came from the United States. </w:t>
      </w:r>
      <w:r w:rsidRPr="00FD4EAF">
        <w:rPr>
          <w:rStyle w:val="StyleUnderline"/>
        </w:rPr>
        <w:t>Even if this percentage decreases over time, it will be costly for Saudi Arabia to transition</w:t>
      </w:r>
      <w:r w:rsidRPr="00FD4EAF">
        <w:rPr>
          <w:sz w:val="16"/>
        </w:rPr>
        <w:t xml:space="preserve"> </w:t>
      </w:r>
      <w:r w:rsidRPr="00FD4EAF">
        <w:rPr>
          <w:rStyle w:val="StyleUnderline"/>
        </w:rPr>
        <w:t>to</w:t>
      </w:r>
      <w:r w:rsidRPr="00FD4EAF">
        <w:rPr>
          <w:sz w:val="16"/>
        </w:rPr>
        <w:t xml:space="preserve"> a primarily </w:t>
      </w:r>
      <w:r w:rsidRPr="00FD4EAF">
        <w:rPr>
          <w:rStyle w:val="StyleUnderline"/>
        </w:rPr>
        <w:t>Russian</w:t>
      </w:r>
      <w:r w:rsidRPr="00FD4EAF">
        <w:rPr>
          <w:sz w:val="16"/>
        </w:rPr>
        <w:t xml:space="preserve">- </w:t>
      </w:r>
      <w:r w:rsidRPr="00FD4EAF">
        <w:rPr>
          <w:rStyle w:val="StyleUnderline"/>
        </w:rPr>
        <w:t>or Chinese-supplied military</w:t>
      </w:r>
      <w:r w:rsidRPr="00FD4EAF">
        <w:rPr>
          <w:sz w:val="16"/>
        </w:rPr>
        <w:t xml:space="preserve">. Though Saudi Arabia might be willing to pay this cost, it would still have to pay, and take the time to transition to its new weapons systems. </w:t>
      </w:r>
      <w:r w:rsidRPr="00FD4EAF">
        <w:rPr>
          <w:rStyle w:val="StyleUnderline"/>
        </w:rPr>
        <w:t xml:space="preserve">This would represent a brief break in hostilities that could </w:t>
      </w:r>
      <w:r w:rsidRPr="00FD4EAF">
        <w:rPr>
          <w:rStyle w:val="Emphasis"/>
        </w:rPr>
        <w:t>facilitate</w:t>
      </w:r>
      <w:r w:rsidRPr="00FD4EAF">
        <w:rPr>
          <w:sz w:val="16"/>
        </w:rPr>
        <w:t xml:space="preserve"> the </w:t>
      </w:r>
      <w:r w:rsidRPr="00FD4EAF">
        <w:rPr>
          <w:rStyle w:val="StyleUnderline"/>
        </w:rPr>
        <w:t xml:space="preserve">delivery of </w:t>
      </w:r>
      <w:r w:rsidRPr="00FD4EAF">
        <w:rPr>
          <w:rStyle w:val="Emphasis"/>
        </w:rPr>
        <w:t>aid</w:t>
      </w:r>
      <w:r w:rsidRPr="00FD4EAF">
        <w:rPr>
          <w:rStyle w:val="StyleUnderline"/>
        </w:rPr>
        <w:t xml:space="preserve"> and </w:t>
      </w:r>
      <w:r w:rsidRPr="00FD4EAF">
        <w:rPr>
          <w:rStyle w:val="Emphasis"/>
        </w:rPr>
        <w:t>assistance</w:t>
      </w:r>
      <w:r w:rsidRPr="00FD4EAF">
        <w:rPr>
          <w:rStyle w:val="StyleUnderline"/>
        </w:rPr>
        <w:t xml:space="preserve"> in Yemen. The United States could</w:t>
      </w:r>
      <w:r w:rsidRPr="00FD4EAF">
        <w:rPr>
          <w:sz w:val="16"/>
        </w:rPr>
        <w:t xml:space="preserve">, in theory, </w:t>
      </w:r>
      <w:r w:rsidRPr="00FD4EAF">
        <w:rPr>
          <w:rStyle w:val="Emphasis"/>
        </w:rPr>
        <w:t>impose stricter end-user controls</w:t>
      </w:r>
      <w:r w:rsidRPr="00FD4EAF">
        <w:rPr>
          <w:sz w:val="16"/>
        </w:rPr>
        <w:t xml:space="preserve"> on Saudi Arabia. </w:t>
      </w:r>
      <w:r w:rsidRPr="00FD4EAF">
        <w:rPr>
          <w:rStyle w:val="StyleUnderline"/>
        </w:rPr>
        <w:t>This would have the advantage of keeping Saudi Arabia within t</w:t>
      </w:r>
      <w:r w:rsidRPr="00FD4EAF">
        <w:rPr>
          <w:sz w:val="16"/>
        </w:rPr>
        <w:t>he world of U.</w:t>
      </w:r>
      <w:r w:rsidRPr="00FD4EAF">
        <w:rPr>
          <w:rStyle w:val="StyleUnderline"/>
        </w:rPr>
        <w:t>S. weapons systems, and</w:t>
      </w:r>
      <w:r w:rsidRPr="00FD4EAF">
        <w:rPr>
          <w:sz w:val="16"/>
        </w:rPr>
        <w:t xml:space="preserve"> might </w:t>
      </w:r>
      <w:r w:rsidRPr="00FD4EAF">
        <w:rPr>
          <w:rStyle w:val="StyleUnderline"/>
        </w:rPr>
        <w:t>prevent it from diversifying its suppliers</w:t>
      </w:r>
      <w:r w:rsidRPr="00FD4EAF">
        <w:rPr>
          <w:sz w:val="16"/>
        </w:rPr>
        <w:t xml:space="preserve">, which would ultimately weaken any leverage the United States might have. Longer-term, it would not be to America’s advantage if Saudi Arabia takes a lesson from Turkey, and starts courting Russia as a new arms supplier. It is difficult to enforce end-user controls, since, once a weapon is transferred, the recipient can use it however it wishes. It might also be the case that Saudi Arabia would object to stricter end-user controls, and would seek new suppliers as a result. </w:t>
      </w:r>
      <w:r w:rsidRPr="00FD4EAF">
        <w:rPr>
          <w:rStyle w:val="StyleUnderline"/>
        </w:rPr>
        <w:t>An</w:t>
      </w:r>
      <w:r w:rsidRPr="00FD4EAF">
        <w:rPr>
          <w:sz w:val="16"/>
        </w:rPr>
        <w:t xml:space="preserve"> arms </w:t>
      </w:r>
      <w:r w:rsidRPr="00FD4EAF">
        <w:rPr>
          <w:rStyle w:val="StyleUnderline"/>
        </w:rPr>
        <w:t>embargo will not be a panace</w:t>
      </w:r>
      <w:r w:rsidRPr="00FD4EAF">
        <w:rPr>
          <w:sz w:val="16"/>
        </w:rPr>
        <w:t xml:space="preserve">a. </w:t>
      </w:r>
      <w:r w:rsidRPr="00FD4EAF">
        <w:rPr>
          <w:rStyle w:val="StyleUnderline"/>
        </w:rPr>
        <w:t xml:space="preserve">But </w:t>
      </w:r>
      <w:r w:rsidRPr="00FD4EAF">
        <w:rPr>
          <w:rStyle w:val="Emphasis"/>
        </w:rPr>
        <w:t>not doing something sets</w:t>
      </w:r>
      <w:r w:rsidRPr="00FD4EAF">
        <w:rPr>
          <w:sz w:val="16"/>
        </w:rPr>
        <w:t xml:space="preserve"> a problematic </w:t>
      </w:r>
      <w:r w:rsidRPr="00FD4EAF">
        <w:rPr>
          <w:rStyle w:val="Emphasis"/>
        </w:rPr>
        <w:t>precedent</w:t>
      </w:r>
      <w:r w:rsidRPr="00FD4EAF">
        <w:rPr>
          <w:sz w:val="16"/>
        </w:rPr>
        <w:t xml:space="preserve">, and allows the difficulty of coordinating an arms embargo outweigh the potential benefits of one. An embargo is unlikely to have an immediate effect on Saudi behavior, </w:t>
      </w:r>
      <w:r w:rsidRPr="00FD4EAF">
        <w:rPr>
          <w:rStyle w:val="StyleUnderline"/>
        </w:rPr>
        <w:t xml:space="preserve">because an embargo would be a </w:t>
      </w:r>
      <w:r w:rsidRPr="00FD4EAF">
        <w:rPr>
          <w:rStyle w:val="Emphasis"/>
        </w:rPr>
        <w:t>political signal</w:t>
      </w:r>
      <w:r w:rsidRPr="00FD4EAF">
        <w:rPr>
          <w:sz w:val="16"/>
        </w:rPr>
        <w:t xml:space="preserve">, </w:t>
      </w:r>
      <w:r w:rsidRPr="00FD4EAF">
        <w:rPr>
          <w:rStyle w:val="Emphasis"/>
        </w:rPr>
        <w:t>rather than a blunt instrument</w:t>
      </w:r>
      <w:r w:rsidRPr="00FD4EAF">
        <w:rPr>
          <w:rStyle w:val="StyleUnderline"/>
        </w:rPr>
        <w:t xml:space="preserve"> of coercion</w:t>
      </w:r>
      <w:r w:rsidRPr="00FD4EAF">
        <w:rPr>
          <w:sz w:val="16"/>
        </w:rPr>
        <w:t xml:space="preserve">. It will take time for a multilateral embargo to emerge and be put into place, </w:t>
      </w:r>
      <w:r w:rsidRPr="00FD4EAF">
        <w:rPr>
          <w:rStyle w:val="StyleUnderline"/>
        </w:rPr>
        <w:t>and the United States should work with its allies to help support their ability to participate in the embargo</w:t>
      </w:r>
      <w:r w:rsidRPr="00FD4EAF">
        <w:rPr>
          <w:sz w:val="16"/>
        </w:rPr>
        <w:t xml:space="preserve">. </w:t>
      </w:r>
      <w:r w:rsidRPr="00FD4EAF">
        <w:rPr>
          <w:rStyle w:val="StyleUnderline"/>
        </w:rPr>
        <w:t>Not acting,</w:t>
      </w:r>
      <w:r w:rsidRPr="00FD4EAF">
        <w:rPr>
          <w:sz w:val="16"/>
        </w:rPr>
        <w:t xml:space="preserve"> however, </w:t>
      </w:r>
      <w:r w:rsidRPr="00FD4EAF">
        <w:rPr>
          <w:rStyle w:val="StyleUnderline"/>
        </w:rPr>
        <w:t xml:space="preserve">would continue to </w:t>
      </w:r>
      <w:r w:rsidRPr="00FD4EAF">
        <w:rPr>
          <w:rStyle w:val="Emphasis"/>
        </w:rPr>
        <w:t>implicitly endorse Saudi behavior</w:t>
      </w:r>
      <w:r w:rsidRPr="00FD4EAF">
        <w:rPr>
          <w:sz w:val="16"/>
        </w:rPr>
        <w:t xml:space="preserve">, </w:t>
      </w:r>
      <w:r w:rsidRPr="00FD4EAF">
        <w:rPr>
          <w:rStyle w:val="StyleUnderline"/>
        </w:rPr>
        <w:t>and</w:t>
      </w:r>
      <w:r w:rsidRPr="00FD4EAF">
        <w:rPr>
          <w:sz w:val="16"/>
        </w:rPr>
        <w:t xml:space="preserve"> would </w:t>
      </w:r>
      <w:r w:rsidRPr="00FD4EAF">
        <w:rPr>
          <w:rStyle w:val="StyleUnderline"/>
        </w:rPr>
        <w:t>make it more difficult for U.S. allies to believe that future threats of an embargo are credible.</w:t>
      </w:r>
    </w:p>
    <w:p w14:paraId="0C13EFA4" w14:textId="77777777" w:rsidR="007B3475" w:rsidRPr="00FD4EAF" w:rsidRDefault="007B3475" w:rsidP="007B3475">
      <w:pPr>
        <w:rPr>
          <w:rStyle w:val="Emphasis"/>
        </w:rPr>
      </w:pPr>
    </w:p>
    <w:p w14:paraId="73DD2AAF" w14:textId="7DD859A6" w:rsidR="007B3475" w:rsidRPr="00FD4EAF" w:rsidRDefault="00FD4EAF" w:rsidP="007B3475">
      <w:pPr>
        <w:pStyle w:val="Heading3"/>
      </w:pPr>
      <w:r>
        <w:lastRenderedPageBreak/>
        <w:t>2NC Solves Yemen</w:t>
      </w:r>
    </w:p>
    <w:p w14:paraId="06BB800D" w14:textId="77777777" w:rsidR="007B3475" w:rsidRPr="00FD4EAF" w:rsidRDefault="007B3475" w:rsidP="007B3475">
      <w:pPr>
        <w:pStyle w:val="Heading4"/>
      </w:pPr>
      <w:r w:rsidRPr="00FD4EAF">
        <w:t>Arms sales is critical leverage to change Saudi behavior in yemen</w:t>
      </w:r>
    </w:p>
    <w:p w14:paraId="622C2B97" w14:textId="77777777" w:rsidR="007B3475" w:rsidRPr="00FD4EAF" w:rsidRDefault="007B3475" w:rsidP="007B3475">
      <w:r w:rsidRPr="00FD4EAF">
        <w:rPr>
          <w:rStyle w:val="Style13ptBold"/>
        </w:rPr>
        <w:t>Bazzi 18</w:t>
      </w:r>
      <w:r w:rsidRPr="00FD4EAF">
        <w:t xml:space="preserve"> (Mohamad, associate professor of journalism at New York University, SEP 30, 2018, The United States Could End the War in Yemen If It Wanted To, Atlantic, accessed: 5-28-2019, https://www.theatlantic.com/international/archive/2018/09/iran-yemen-saudi-arabia/571465/ //ng)</w:t>
      </w:r>
    </w:p>
    <w:p w14:paraId="53913AE3" w14:textId="77777777" w:rsidR="007B3475" w:rsidRPr="00FD4EAF" w:rsidRDefault="007B3475" w:rsidP="007B3475">
      <w:pPr>
        <w:rPr>
          <w:rStyle w:val="StyleUnderline"/>
        </w:rPr>
      </w:pPr>
      <w:r w:rsidRPr="00FD4EAF">
        <w:rPr>
          <w:sz w:val="16"/>
        </w:rPr>
        <w:t xml:space="preserve">While the </w:t>
      </w:r>
      <w:r w:rsidRPr="00FD4EAF">
        <w:rPr>
          <w:rStyle w:val="StyleUnderline"/>
        </w:rPr>
        <w:t>Saudis</w:t>
      </w:r>
      <w:r w:rsidRPr="00FD4EAF">
        <w:rPr>
          <w:sz w:val="16"/>
        </w:rPr>
        <w:t xml:space="preserve"> </w:t>
      </w:r>
      <w:r w:rsidRPr="00FD4EAF">
        <w:rPr>
          <w:rStyle w:val="StyleUnderline"/>
        </w:rPr>
        <w:t>are quick to blame Iran</w:t>
      </w:r>
      <w:r w:rsidRPr="00FD4EAF">
        <w:rPr>
          <w:sz w:val="16"/>
        </w:rPr>
        <w:t xml:space="preserve"> for the war, several </w:t>
      </w:r>
      <w:r w:rsidRPr="00FD4EAF">
        <w:rPr>
          <w:rStyle w:val="StyleUnderline"/>
        </w:rPr>
        <w:t>researchers</w:t>
      </w:r>
      <w:r w:rsidRPr="00FD4EAF">
        <w:rPr>
          <w:sz w:val="16"/>
        </w:rPr>
        <w:t xml:space="preserve">, including Thomas Juneau, a professor at the University of Ottawa and a former analyst at Canada’s Department of National Defense, </w:t>
      </w:r>
      <w:r w:rsidRPr="00FD4EAF">
        <w:rPr>
          <w:rStyle w:val="StyleUnderline"/>
        </w:rPr>
        <w:t>have shown that the Houthis did not receive significant</w:t>
      </w:r>
      <w:r w:rsidRPr="00FD4EAF">
        <w:rPr>
          <w:sz w:val="16"/>
        </w:rPr>
        <w:t xml:space="preserve"> </w:t>
      </w:r>
      <w:r w:rsidRPr="00FD4EAF">
        <w:rPr>
          <w:rStyle w:val="StyleUnderline"/>
        </w:rPr>
        <w:t>support from Tehran before</w:t>
      </w:r>
      <w:r w:rsidRPr="00FD4EAF">
        <w:rPr>
          <w:sz w:val="16"/>
        </w:rPr>
        <w:t xml:space="preserve"> the </w:t>
      </w:r>
      <w:r w:rsidRPr="00FD4EAF">
        <w:rPr>
          <w:rStyle w:val="StyleUnderline"/>
        </w:rPr>
        <w:t>Saudi intervention in 2015</w:t>
      </w:r>
      <w:r w:rsidRPr="00FD4EAF">
        <w:rPr>
          <w:sz w:val="16"/>
        </w:rPr>
        <w:t xml:space="preserve">. Iran has stepped up military assistance to the Houthis since the war, and Hezbollah has begun sending military advisers to train the Yemeni rebels. But the costs of this assistance fall far short of those incurred by Saudi Arabia and its allies. </w:t>
      </w:r>
      <w:r w:rsidRPr="00FD4EAF">
        <w:rPr>
          <w:rStyle w:val="StyleUnderline"/>
        </w:rPr>
        <w:t xml:space="preserve">For Iran, the Yemen conflict is a low-cost way to bleed its regional rival. </w:t>
      </w:r>
      <w:r w:rsidRPr="00FD4EAF">
        <w:rPr>
          <w:sz w:val="16"/>
        </w:rPr>
        <w:t xml:space="preserve">The </w:t>
      </w:r>
      <w:r w:rsidRPr="00FD4EAF">
        <w:rPr>
          <w:rStyle w:val="Emphasis"/>
        </w:rPr>
        <w:t>Saudis</w:t>
      </w:r>
      <w:r w:rsidRPr="00FD4EAF">
        <w:rPr>
          <w:sz w:val="16"/>
        </w:rPr>
        <w:t xml:space="preserve"> </w:t>
      </w:r>
      <w:r w:rsidRPr="00FD4EAF">
        <w:rPr>
          <w:rStyle w:val="StyleUnderline"/>
        </w:rPr>
        <w:t>and</w:t>
      </w:r>
      <w:r w:rsidRPr="00FD4EAF">
        <w:rPr>
          <w:sz w:val="16"/>
        </w:rPr>
        <w:t xml:space="preserve"> </w:t>
      </w:r>
      <w:r w:rsidRPr="00FD4EAF">
        <w:rPr>
          <w:rStyle w:val="StyleUnderline"/>
        </w:rPr>
        <w:t xml:space="preserve">Emiratis have largely </w:t>
      </w:r>
      <w:r w:rsidRPr="00FD4EAF">
        <w:rPr>
          <w:rStyle w:val="Emphasis"/>
        </w:rPr>
        <w:t>ignored international criticism</w:t>
      </w:r>
      <w:r w:rsidRPr="00FD4EAF">
        <w:rPr>
          <w:sz w:val="16"/>
        </w:rPr>
        <w:t xml:space="preserve"> </w:t>
      </w:r>
      <w:r w:rsidRPr="00FD4EAF">
        <w:rPr>
          <w:rStyle w:val="StyleUnderline"/>
        </w:rPr>
        <w:t>of</w:t>
      </w:r>
      <w:r w:rsidRPr="00FD4EAF">
        <w:rPr>
          <w:sz w:val="16"/>
        </w:rPr>
        <w:t xml:space="preserve"> </w:t>
      </w:r>
      <w:r w:rsidRPr="00FD4EAF">
        <w:rPr>
          <w:rStyle w:val="StyleUnderline"/>
        </w:rPr>
        <w:t>civilian deaths</w:t>
      </w:r>
      <w:r w:rsidRPr="00FD4EAF">
        <w:rPr>
          <w:sz w:val="16"/>
        </w:rPr>
        <w:t xml:space="preserve"> and appeals for a political settlement—and the </w:t>
      </w:r>
      <w:r w:rsidRPr="00FD4EAF">
        <w:rPr>
          <w:rStyle w:val="StyleUnderline"/>
        </w:rPr>
        <w:t>Trump</w:t>
      </w:r>
      <w:r w:rsidRPr="00FD4EAF">
        <w:rPr>
          <w:sz w:val="16"/>
        </w:rPr>
        <w:t xml:space="preserve"> administration’s latest </w:t>
      </w:r>
      <w:r w:rsidRPr="00FD4EAF">
        <w:rPr>
          <w:rStyle w:val="StyleUnderline"/>
        </w:rPr>
        <w:t>signal of support shows that strategy is working</w:t>
      </w:r>
      <w:r w:rsidRPr="00FD4EAF">
        <w:rPr>
          <w:sz w:val="16"/>
        </w:rPr>
        <w:t xml:space="preserve">. Investigations by the UN and other bodies have found both the Houthis and the Saudi-led coalition responsible for potential war crimes. But air strikes by the Saudis and their allies “have caused most of the documented civilian casualties,” the UN concluded in a report last month. On August 9, the Saudi coalition bombed a school bus in the northern town of Dahyan, killing 54 people, 44 of them children, and wounding dozens, according to Yemeni health officials. For weeks, the coalition defended the airstrike, but on September 1—with the deadline looming for the Trump administration to certify Saudi and UAE efforts to reduce civilian casualties—the coalition admitted that the bombing was a mistake and that it would “hold those who committed mistakes” accountable. U.S. officials seized on that statement as evidence that the Saudi coalition is willing to change its behavior. But for three and a half years now, there has been “little evidence of any attempt by parties to the conflict to minimize civilian casualties,” said Kamel Jendoubi, the chair of the UN investigation team that documented war crimes. The </w:t>
      </w:r>
      <w:r w:rsidRPr="00FD4EAF">
        <w:rPr>
          <w:rStyle w:val="StyleUnderline"/>
        </w:rPr>
        <w:t>Trump</w:t>
      </w:r>
      <w:r w:rsidRPr="00FD4EAF">
        <w:rPr>
          <w:sz w:val="16"/>
        </w:rPr>
        <w:t xml:space="preserve"> administration </w:t>
      </w:r>
      <w:r w:rsidRPr="00FD4EAF">
        <w:rPr>
          <w:rStyle w:val="StyleUnderline"/>
        </w:rPr>
        <w:t>has shown little interest in using arms deals as leverage for a political settlement</w:t>
      </w:r>
      <w:r w:rsidRPr="00FD4EAF">
        <w:rPr>
          <w:sz w:val="16"/>
        </w:rPr>
        <w:t xml:space="preserve">, or to force the Saudis to take concerns about civilian deaths more seriously. In March 2017, </w:t>
      </w:r>
      <w:r w:rsidRPr="00FD4EAF">
        <w:rPr>
          <w:rStyle w:val="StyleUnderline"/>
        </w:rPr>
        <w:t>Trump</w:t>
      </w:r>
      <w:r w:rsidRPr="00FD4EAF">
        <w:rPr>
          <w:sz w:val="16"/>
        </w:rPr>
        <w:t xml:space="preserve"> </w:t>
      </w:r>
      <w:r w:rsidRPr="00FD4EAF">
        <w:rPr>
          <w:rStyle w:val="StyleUnderline"/>
        </w:rPr>
        <w:t>reversed</w:t>
      </w:r>
      <w:r w:rsidRPr="00FD4EAF">
        <w:rPr>
          <w:sz w:val="16"/>
        </w:rPr>
        <w:t xml:space="preserve"> </w:t>
      </w:r>
      <w:r w:rsidRPr="00FD4EAF">
        <w:rPr>
          <w:rStyle w:val="StyleUnderline"/>
        </w:rPr>
        <w:t>a decision by</w:t>
      </w:r>
      <w:r w:rsidRPr="00FD4EAF">
        <w:rPr>
          <w:sz w:val="16"/>
        </w:rPr>
        <w:t xml:space="preserve"> the </w:t>
      </w:r>
      <w:r w:rsidRPr="00FD4EAF">
        <w:rPr>
          <w:rStyle w:val="StyleUnderline"/>
        </w:rPr>
        <w:t>Obama</w:t>
      </w:r>
      <w:r w:rsidRPr="00FD4EAF">
        <w:rPr>
          <w:sz w:val="16"/>
        </w:rPr>
        <w:t xml:space="preserve"> </w:t>
      </w:r>
      <w:r w:rsidRPr="00FD4EAF">
        <w:rPr>
          <w:rStyle w:val="StyleUnderline"/>
        </w:rPr>
        <w:t>administration to suspend the sale of more than $500 million in laser-guided</w:t>
      </w:r>
      <w:r w:rsidRPr="00FD4EAF">
        <w:rPr>
          <w:sz w:val="16"/>
        </w:rPr>
        <w:t xml:space="preserve"> </w:t>
      </w:r>
      <w:r w:rsidRPr="00FD4EAF">
        <w:rPr>
          <w:rStyle w:val="StyleUnderline"/>
        </w:rPr>
        <w:t>bombs</w:t>
      </w:r>
      <w:r w:rsidRPr="00FD4EAF">
        <w:rPr>
          <w:sz w:val="16"/>
        </w:rPr>
        <w:t xml:space="preserve"> and other munitions to the Saudi military. As more members of Congress expressed criticism of Saudi actions in Yemen, the Senate narrowly approved that sale. After the Houthis fired ballistic missiles at several Saudi cities in late 2017, the Trump administration again escalated U.S. involvement in the war. The New York Times broke the news that the Pentagon had secretly dispatched U.S. special forces to the Saudi-Yemen border to help the Saudi military locate and destroy Houthi missile sites. Frustrated by the deepening U.S. role, two dozen members of the House introduced a resolution this week invoking the 1973 War Powers Act, arguing that Congress never authorized American support for the Saudi coalition and instructing Trump to withdraw U.S. forces. </w:t>
      </w:r>
      <w:r w:rsidRPr="00FD4EAF">
        <w:rPr>
          <w:rStyle w:val="StyleUnderline"/>
        </w:rPr>
        <w:t>Saudi and Emirati leaders want a clear-cut victory</w:t>
      </w:r>
      <w:r w:rsidRPr="00FD4EAF">
        <w:rPr>
          <w:sz w:val="16"/>
        </w:rPr>
        <w:t xml:space="preserve"> </w:t>
      </w:r>
      <w:r w:rsidRPr="00FD4EAF">
        <w:rPr>
          <w:rStyle w:val="StyleUnderline"/>
        </w:rPr>
        <w:t>in</w:t>
      </w:r>
      <w:r w:rsidRPr="00FD4EAF">
        <w:rPr>
          <w:sz w:val="16"/>
        </w:rPr>
        <w:t xml:space="preserve"> their </w:t>
      </w:r>
      <w:r w:rsidRPr="00FD4EAF">
        <w:rPr>
          <w:rStyle w:val="StyleUnderline"/>
        </w:rPr>
        <w:t>regional rivalry with Iran</w:t>
      </w:r>
      <w:r w:rsidRPr="00FD4EAF">
        <w:rPr>
          <w:sz w:val="16"/>
        </w:rPr>
        <w:t xml:space="preserve">, </w:t>
      </w:r>
      <w:r w:rsidRPr="00FD4EAF">
        <w:rPr>
          <w:rStyle w:val="StyleUnderline"/>
        </w:rPr>
        <w:t>and</w:t>
      </w:r>
      <w:r w:rsidRPr="00FD4EAF">
        <w:rPr>
          <w:sz w:val="16"/>
        </w:rPr>
        <w:t xml:space="preserve"> they </w:t>
      </w:r>
      <w:r w:rsidRPr="00FD4EAF">
        <w:rPr>
          <w:rStyle w:val="StyleUnderline"/>
        </w:rPr>
        <w:t xml:space="preserve">have been emboldened by the Trump </w:t>
      </w:r>
      <w:r w:rsidRPr="00FD4EAF">
        <w:rPr>
          <w:sz w:val="16"/>
        </w:rPr>
        <w:t xml:space="preserve">administration’s unconditional </w:t>
      </w:r>
      <w:r w:rsidRPr="00FD4EAF">
        <w:rPr>
          <w:rStyle w:val="StyleUnderline"/>
        </w:rPr>
        <w:t>support to stall negotiations</w:t>
      </w:r>
      <w:r w:rsidRPr="00FD4EAF">
        <w:rPr>
          <w:sz w:val="16"/>
        </w:rPr>
        <w:t xml:space="preserve">. A recent UN effort to hold peace talks between the Houthis, Hadi’s government, and the Saudi-led coalition collapsed in early September, after the Houthi delegation did not show up in Geneva. Houthi leaders said the Saudis, who control Yemen’s airspace, would not guarantee their safe travel. Days later, Yemeni forces loyal to the Saudi-UAE alliance launched a new offensive aimed at forcing the Houthis out of Hodeidah port, which is the major conduit for humanitarian aid in Yemen. UN officials warn that a prolonged battle for the port and its surroundings could lead to the death of 250,000 people, mainly from mass starvation. </w:t>
      </w:r>
      <w:r w:rsidRPr="00FD4EAF">
        <w:rPr>
          <w:rStyle w:val="StyleUnderline"/>
        </w:rPr>
        <w:t>After</w:t>
      </w:r>
      <w:r w:rsidRPr="00FD4EAF">
        <w:rPr>
          <w:sz w:val="16"/>
        </w:rPr>
        <w:t xml:space="preserve"> the </w:t>
      </w:r>
      <w:r w:rsidRPr="00FD4EAF">
        <w:rPr>
          <w:rStyle w:val="StyleUnderline"/>
        </w:rPr>
        <w:t>Trump administration’s</w:t>
      </w:r>
      <w:r w:rsidRPr="00FD4EAF">
        <w:rPr>
          <w:sz w:val="16"/>
        </w:rPr>
        <w:t xml:space="preserve"> </w:t>
      </w:r>
      <w:r w:rsidRPr="00FD4EAF">
        <w:rPr>
          <w:rStyle w:val="StyleUnderline"/>
        </w:rPr>
        <w:t>endorsement</w:t>
      </w:r>
      <w:r w:rsidRPr="00FD4EAF">
        <w:rPr>
          <w:sz w:val="16"/>
        </w:rPr>
        <w:t xml:space="preserve"> this month</w:t>
      </w:r>
      <w:r w:rsidRPr="00FD4EAF">
        <w:rPr>
          <w:rStyle w:val="StyleUnderline"/>
        </w:rPr>
        <w:t xml:space="preserve">, the Saudi-UAE alliance has </w:t>
      </w:r>
      <w:r w:rsidRPr="00FD4EAF">
        <w:rPr>
          <w:rStyle w:val="Emphasis"/>
        </w:rPr>
        <w:t>even less incentive to prevent</w:t>
      </w:r>
      <w:r w:rsidRPr="00FD4EAF">
        <w:rPr>
          <w:sz w:val="16"/>
        </w:rPr>
        <w:t xml:space="preserve"> civilian </w:t>
      </w:r>
      <w:r w:rsidRPr="00FD4EAF">
        <w:rPr>
          <w:rStyle w:val="Emphasis"/>
        </w:rPr>
        <w:t>casualties</w:t>
      </w:r>
      <w:r w:rsidRPr="00FD4EAF">
        <w:rPr>
          <w:sz w:val="16"/>
        </w:rPr>
        <w:t xml:space="preserve"> </w:t>
      </w:r>
      <w:r w:rsidRPr="00FD4EAF">
        <w:rPr>
          <w:rStyle w:val="StyleUnderline"/>
        </w:rPr>
        <w:t>and</w:t>
      </w:r>
      <w:r w:rsidRPr="00FD4EAF">
        <w:rPr>
          <w:sz w:val="16"/>
        </w:rPr>
        <w:t xml:space="preserve"> new </w:t>
      </w:r>
      <w:r w:rsidRPr="00FD4EAF">
        <w:rPr>
          <w:rStyle w:val="StyleUnderline"/>
        </w:rPr>
        <w:t xml:space="preserve">humanitarian </w:t>
      </w:r>
      <w:r w:rsidRPr="00FD4EAF">
        <w:rPr>
          <w:rStyle w:val="Emphasis"/>
        </w:rPr>
        <w:t>disasters</w:t>
      </w:r>
      <w:r w:rsidRPr="00FD4EAF">
        <w:rPr>
          <w:sz w:val="16"/>
        </w:rPr>
        <w:t xml:space="preserve">. </w:t>
      </w:r>
      <w:r w:rsidRPr="00FD4EAF">
        <w:rPr>
          <w:rStyle w:val="StyleUnderline"/>
        </w:rPr>
        <w:t>Saudi Arabia and its allies are more likely to accep</w:t>
      </w:r>
      <w:r w:rsidRPr="00FD4EAF">
        <w:rPr>
          <w:sz w:val="16"/>
        </w:rPr>
        <w:t xml:space="preserve">t a </w:t>
      </w:r>
      <w:r w:rsidRPr="00FD4EAF">
        <w:rPr>
          <w:rStyle w:val="StyleUnderline"/>
        </w:rPr>
        <w:t>peace</w:t>
      </w:r>
      <w:r w:rsidRPr="00FD4EAF">
        <w:rPr>
          <w:sz w:val="16"/>
        </w:rPr>
        <w:t xml:space="preserve"> process </w:t>
      </w:r>
      <w:r w:rsidRPr="00FD4EAF">
        <w:rPr>
          <w:rStyle w:val="StyleUnderline"/>
        </w:rPr>
        <w:t xml:space="preserve">if it is clear that the United States </w:t>
      </w:r>
      <w:r w:rsidRPr="00FD4EAF">
        <w:rPr>
          <w:rStyle w:val="Emphasis"/>
          <w:sz w:val="28"/>
        </w:rPr>
        <w:t xml:space="preserve">won’t support </w:t>
      </w:r>
      <w:r w:rsidRPr="00FD4EAF">
        <w:rPr>
          <w:rStyle w:val="Emphasis"/>
        </w:rPr>
        <w:t>an open-ended war in Yemen</w:t>
      </w:r>
      <w:r w:rsidRPr="00FD4EAF">
        <w:rPr>
          <w:sz w:val="16"/>
        </w:rPr>
        <w:t xml:space="preserve"> </w:t>
      </w:r>
      <w:r w:rsidRPr="00FD4EAF">
        <w:rPr>
          <w:rStyle w:val="StyleUnderline"/>
        </w:rPr>
        <w:t xml:space="preserve">and </w:t>
      </w:r>
      <w:r w:rsidRPr="00FD4EAF">
        <w:rPr>
          <w:rStyle w:val="Emphasis"/>
        </w:rPr>
        <w:t>won’t provide the military assistance</w:t>
      </w:r>
      <w:r w:rsidRPr="00FD4EAF">
        <w:rPr>
          <w:sz w:val="16"/>
        </w:rPr>
        <w:t xml:space="preserve"> </w:t>
      </w:r>
      <w:r w:rsidRPr="00FD4EAF">
        <w:rPr>
          <w:rStyle w:val="StyleUnderline"/>
        </w:rPr>
        <w:t>required to keep the war apparatus going</w:t>
      </w:r>
      <w:r w:rsidRPr="00FD4EAF">
        <w:rPr>
          <w:sz w:val="16"/>
        </w:rPr>
        <w:t xml:space="preserve">. But Trump has shown little sign of pressuring his Saudi and Emirati allies, least of all over Yemen. </w:t>
      </w:r>
      <w:r w:rsidRPr="00FD4EAF">
        <w:rPr>
          <w:rStyle w:val="StyleUnderline"/>
        </w:rPr>
        <w:t>The</w:t>
      </w:r>
      <w:r w:rsidRPr="00FD4EAF">
        <w:rPr>
          <w:sz w:val="16"/>
        </w:rPr>
        <w:t xml:space="preserve"> </w:t>
      </w:r>
      <w:r w:rsidRPr="00FD4EAF">
        <w:rPr>
          <w:rStyle w:val="StyleUnderline"/>
        </w:rPr>
        <w:t>only realistic check left is in Congress</w:t>
      </w:r>
      <w:r w:rsidRPr="00FD4EAF">
        <w:rPr>
          <w:sz w:val="16"/>
        </w:rPr>
        <w:t xml:space="preserve">, </w:t>
      </w:r>
      <w:r w:rsidRPr="00FD4EAF">
        <w:rPr>
          <w:rStyle w:val="StyleUnderline"/>
        </w:rPr>
        <w:t>where</w:t>
      </w:r>
      <w:r w:rsidRPr="00FD4EAF">
        <w:rPr>
          <w:sz w:val="16"/>
        </w:rPr>
        <w:t xml:space="preserve"> more </w:t>
      </w:r>
      <w:r w:rsidRPr="00FD4EAF">
        <w:rPr>
          <w:rStyle w:val="StyleUnderline"/>
        </w:rPr>
        <w:t>voices are asking why the world’s most powerful country</w:t>
      </w:r>
      <w:r w:rsidRPr="00FD4EAF">
        <w:rPr>
          <w:sz w:val="16"/>
        </w:rPr>
        <w:t xml:space="preserve"> </w:t>
      </w:r>
      <w:r w:rsidRPr="00FD4EAF">
        <w:rPr>
          <w:rStyle w:val="StyleUnderline"/>
        </w:rPr>
        <w:t>is helping to perpetuate the world’s worst humanitarian crisis.</w:t>
      </w:r>
    </w:p>
    <w:p w14:paraId="058CFA0C" w14:textId="77777777" w:rsidR="007B3475" w:rsidRPr="00FD4EAF" w:rsidRDefault="007B3475" w:rsidP="007B3475">
      <w:pPr>
        <w:rPr>
          <w:rStyle w:val="StyleUnderline"/>
        </w:rPr>
      </w:pPr>
    </w:p>
    <w:p w14:paraId="0C616133" w14:textId="77777777" w:rsidR="007B3475" w:rsidRPr="00FD4EAF" w:rsidRDefault="007B3475" w:rsidP="007B3475">
      <w:pPr>
        <w:pStyle w:val="Heading4"/>
        <w:rPr>
          <w:rStyle w:val="Style13ptBold"/>
        </w:rPr>
      </w:pPr>
      <w:r w:rsidRPr="00FD4EAF">
        <w:lastRenderedPageBreak/>
        <w:t xml:space="preserve">Targeting air support would put pressure on Saudis </w:t>
      </w:r>
    </w:p>
    <w:p w14:paraId="0EDA95E8" w14:textId="77777777" w:rsidR="007B3475" w:rsidRPr="00FD4EAF" w:rsidRDefault="007B3475" w:rsidP="007B3475">
      <w:r w:rsidRPr="00FD4EAF">
        <w:rPr>
          <w:rStyle w:val="Style13ptBold"/>
        </w:rPr>
        <w:t xml:space="preserve">Walsh &amp; Schmitt 18 </w:t>
      </w:r>
      <w:r w:rsidRPr="00FD4EAF">
        <w:t>(Declan and Eric, 12-25, Arms Sales to Saudis Leave American Fingerprints on Yemen’s Carnage, No Publication, accessed: 5-28-2019, https://www.nytimes.com/2018/12/25/world/middleeast/yemen-us-saudi-civilian-war.html //ng)</w:t>
      </w:r>
    </w:p>
    <w:p w14:paraId="72B5977B" w14:textId="77777777" w:rsidR="007B3475" w:rsidRPr="00FD4EAF" w:rsidRDefault="007B3475" w:rsidP="007B3475">
      <w:pPr>
        <w:rPr>
          <w:sz w:val="16"/>
        </w:rPr>
      </w:pPr>
      <w:r w:rsidRPr="00FD4EAF">
        <w:rPr>
          <w:rStyle w:val="StyleUnderline"/>
        </w:rPr>
        <w:t>Obfuscation and impunity continue to characterize</w:t>
      </w:r>
      <w:r w:rsidRPr="00FD4EAF">
        <w:t xml:space="preserve"> the </w:t>
      </w:r>
      <w:r w:rsidRPr="00FD4EAF">
        <w:rPr>
          <w:rStyle w:val="StyleUnderline"/>
        </w:rPr>
        <w:t>coalition’s airstrike campaig</w:t>
      </w:r>
      <w:r w:rsidRPr="00FD4EAF">
        <w:t xml:space="preserve">n. The coalition rarely identifies which country carries out an airstrike, although the vast majority are Saudi and Emirati, officials say. In July, King Salman of Saudi Arabia issued an order lifting “all military and disciplinary penalties” for Saudi troops fighting in Yemen, an apparent amnesty for possible war crimes. </w:t>
      </w:r>
      <w:r w:rsidRPr="00FD4EAF">
        <w:rPr>
          <w:sz w:val="16"/>
        </w:rPr>
        <w:t xml:space="preserve">Over the summer, as Emirati warplanes pounded the Red Sea port of Hudaydah, General Votel and the defense secretary at the time, Jim </w:t>
      </w:r>
      <w:r w:rsidRPr="00FD4EAF">
        <w:rPr>
          <w:rStyle w:val="StyleUnderline"/>
        </w:rPr>
        <w:t>Mattis</w:t>
      </w:r>
      <w:r w:rsidRPr="00FD4EAF">
        <w:rPr>
          <w:sz w:val="16"/>
        </w:rPr>
        <w:t xml:space="preserve">, </w:t>
      </w:r>
      <w:r w:rsidRPr="00FD4EAF">
        <w:rPr>
          <w:rStyle w:val="StyleUnderline"/>
        </w:rPr>
        <w:t>held at least 10 phone calls</w:t>
      </w:r>
      <w:r w:rsidRPr="00FD4EAF">
        <w:rPr>
          <w:sz w:val="16"/>
        </w:rPr>
        <w:t xml:space="preserve"> or video conferences </w:t>
      </w:r>
      <w:r w:rsidRPr="00FD4EAF">
        <w:rPr>
          <w:rStyle w:val="StyleUnderline"/>
        </w:rPr>
        <w:t xml:space="preserve">with Saudi and Emirati leaders, </w:t>
      </w:r>
      <w:r w:rsidRPr="00FD4EAF">
        <w:rPr>
          <w:rStyle w:val="Emphasis"/>
        </w:rPr>
        <w:t>urging them to show restraint</w:t>
      </w:r>
      <w:r w:rsidRPr="00FD4EAF">
        <w:rPr>
          <w:sz w:val="16"/>
        </w:rPr>
        <w:t xml:space="preserve">, a senior American military official and a senior Western official said. At least one of the conferences involved Mohammed bin Zayed, the crown prince of Abu Dhabi and the effective leader of the United Arab Emirates. “The Saudis are decent partners,” Gen. C.Q. Brown Jr., a former top commander of American air forces in the Middle East, said in an interview. “And sometimes our partners don’t always do things we would expect.” Short of halting all weapons sales, critics say </w:t>
      </w:r>
      <w:r w:rsidRPr="00FD4EAF">
        <w:rPr>
          <w:rStyle w:val="StyleUnderline"/>
        </w:rPr>
        <w:t xml:space="preserve">the United States could </w:t>
      </w:r>
      <w:r w:rsidRPr="00FD4EAF">
        <w:rPr>
          <w:rStyle w:val="Emphasis"/>
        </w:rPr>
        <w:t>pressure the Saudis</w:t>
      </w:r>
      <w:r w:rsidRPr="00FD4EAF">
        <w:rPr>
          <w:rStyle w:val="StyleUnderline"/>
        </w:rPr>
        <w:t xml:space="preserve"> by </w:t>
      </w:r>
      <w:r w:rsidRPr="00FD4EAF">
        <w:rPr>
          <w:rStyle w:val="Emphasis"/>
        </w:rPr>
        <w:t>curtailing its assistance to the air war</w:t>
      </w:r>
      <w:r w:rsidRPr="00FD4EAF">
        <w:rPr>
          <w:rStyle w:val="StyleUnderline"/>
        </w:rPr>
        <w:t>. Hundreds of American aviation mechanics and other specialists</w:t>
      </w:r>
      <w:r w:rsidRPr="00FD4EAF">
        <w:rPr>
          <w:sz w:val="16"/>
        </w:rPr>
        <w:t xml:space="preserve">, working under Defense Department contracts, </w:t>
      </w:r>
      <w:r w:rsidRPr="00FD4EAF">
        <w:rPr>
          <w:rStyle w:val="StyleUnderline"/>
        </w:rPr>
        <w:t>keep the Saudi F-15 fleet in the air</w:t>
      </w:r>
      <w:r w:rsidRPr="00FD4EAF">
        <w:rPr>
          <w:sz w:val="16"/>
        </w:rPr>
        <w:t xml:space="preserve">. In 2017, Boeing signed a $480 million contract for service repairs to the fleet. But </w:t>
      </w:r>
      <w:r w:rsidRPr="00FD4EAF">
        <w:rPr>
          <w:rStyle w:val="StyleUnderline"/>
        </w:rPr>
        <w:t>after the departure of</w:t>
      </w:r>
      <w:r w:rsidRPr="00FD4EAF">
        <w:rPr>
          <w:sz w:val="16"/>
        </w:rPr>
        <w:t xml:space="preserve"> Mr. </w:t>
      </w:r>
      <w:r w:rsidRPr="00FD4EAF">
        <w:rPr>
          <w:rStyle w:val="StyleUnderline"/>
        </w:rPr>
        <w:t>Mattis</w:t>
      </w:r>
      <w:r w:rsidRPr="00FD4EAF">
        <w:rPr>
          <w:sz w:val="16"/>
        </w:rPr>
        <w:t xml:space="preserve">, who resigned last week, the Defense Department will be helmed by Patrick M. Shanahan, an arms industry insider. Mr. Shanahan, the acting defense secretary as of Jan 1., spent more than three decades at Boeing, the F-15 manufacturer which has earned further billions from lucrative service contracts in Saudi Arabia. Pentagon officials said that in his current job as deputy defense secretary, Mr. Shanahan had recused himself from decisions involving Boeing. Daniel L. Byman, a professor at Georgetown University’s School of Foreign Service, said that a more robust policy toward Saudi airstrikes would not just be good for Yemeni civilians — it would also help the Saudis. “This war has been a strategic disaster for the Saudis,” he said. The airstrikes have shown no sign of defeating the Houthis, and the Houthis’ foreign ally, Iran, has gained from Saudi Arabia’s clumsy prosecution of the war. </w:t>
      </w:r>
      <w:r w:rsidRPr="00FD4EAF">
        <w:rPr>
          <w:rStyle w:val="StyleUnderline"/>
        </w:rPr>
        <w:t xml:space="preserve">“The United States needs to </w:t>
      </w:r>
      <w:r w:rsidRPr="00FD4EAF">
        <w:rPr>
          <w:rStyle w:val="Emphasis"/>
        </w:rPr>
        <w:t>use its power to promote</w:t>
      </w:r>
      <w:r w:rsidRPr="00FD4EAF">
        <w:rPr>
          <w:rStyle w:val="StyleUnderline"/>
        </w:rPr>
        <w:t xml:space="preserve"> </w:t>
      </w:r>
      <w:r w:rsidRPr="00FD4EAF">
        <w:rPr>
          <w:rStyle w:val="Emphasis"/>
        </w:rPr>
        <w:t>peace</w:t>
      </w:r>
      <w:r w:rsidRPr="00FD4EAF">
        <w:rPr>
          <w:rStyle w:val="StyleUnderline"/>
        </w:rPr>
        <w:t xml:space="preserve"> and </w:t>
      </w:r>
      <w:r w:rsidRPr="00FD4EAF">
        <w:rPr>
          <w:rStyle w:val="Emphasis"/>
        </w:rPr>
        <w:t>stability in Yemen</w:t>
      </w:r>
      <w:r w:rsidRPr="00FD4EAF">
        <w:rPr>
          <w:sz w:val="16"/>
        </w:rPr>
        <w:t>,” Mr. Byman said. “And it needs to protect its allies from themselves.”</w:t>
      </w:r>
    </w:p>
    <w:p w14:paraId="3B813E59" w14:textId="77777777" w:rsidR="007B3475" w:rsidRPr="00FD4EAF" w:rsidRDefault="007B3475" w:rsidP="007B3475">
      <w:pPr>
        <w:rPr>
          <w:sz w:val="16"/>
        </w:rPr>
      </w:pPr>
    </w:p>
    <w:p w14:paraId="1E0BD7CF" w14:textId="072EDB58" w:rsidR="007B3475" w:rsidRPr="00FD4EAF" w:rsidRDefault="00FD4EAF" w:rsidP="007B3475">
      <w:pPr>
        <w:pStyle w:val="Heading3"/>
      </w:pPr>
      <w:r>
        <w:lastRenderedPageBreak/>
        <w:t>2NC A2 Oil Prices</w:t>
      </w:r>
    </w:p>
    <w:p w14:paraId="4762D4A6" w14:textId="77777777" w:rsidR="007B3475" w:rsidRPr="00FD4EAF" w:rsidRDefault="007B3475" w:rsidP="007B3475">
      <w:pPr>
        <w:pStyle w:val="Heading4"/>
      </w:pPr>
      <w:r w:rsidRPr="00FD4EAF">
        <w:t xml:space="preserve">The counterplan solves oil prices---the aff creates incentive for saudi arabia to spike prices—the negs argument assumes the aff </w:t>
      </w:r>
    </w:p>
    <w:p w14:paraId="3584C3D7" w14:textId="77777777" w:rsidR="007B3475" w:rsidRPr="00FD4EAF" w:rsidRDefault="007B3475" w:rsidP="007B3475">
      <w:r w:rsidRPr="00FD4EAF">
        <w:rPr>
          <w:rStyle w:val="Style13ptBold"/>
        </w:rPr>
        <w:t>Heeb 19</w:t>
      </w:r>
      <w:r w:rsidRPr="00FD4EAF">
        <w:t xml:space="preserve"> (Gina Finanzen.Net Gmbh, 5-29-2019, Saudi Arabia using the 'oil weapon option' could cause prices to soar to $150, markets.businessinsider, accessed: 5-29-2019, https://markets.businessinsider.com/commodities/news/oil-saudi-arabia-weapon-option-could-cause-price-to-soar-to-150-2018-10-1027622334 //ng)</w:t>
      </w:r>
    </w:p>
    <w:p w14:paraId="4159D949" w14:textId="77777777" w:rsidR="007B3475" w:rsidRPr="00FD4EAF" w:rsidRDefault="007B3475" w:rsidP="007B3475">
      <w:pPr>
        <w:rPr>
          <w:sz w:val="16"/>
        </w:rPr>
      </w:pPr>
      <w:r w:rsidRPr="00FD4EAF">
        <w:rPr>
          <w:sz w:val="16"/>
        </w:rPr>
        <w:t xml:space="preserve">And while the oil-rich country isn't likely to follow through with what many saw as a veiled threat to </w:t>
      </w:r>
      <w:r w:rsidRPr="00FD4EAF">
        <w:rPr>
          <w:rStyle w:val="StyleUnderline"/>
        </w:rPr>
        <w:t>pressure</w:t>
      </w:r>
      <w:r w:rsidRPr="00FD4EAF">
        <w:rPr>
          <w:sz w:val="16"/>
        </w:rPr>
        <w:t xml:space="preserve"> </w:t>
      </w:r>
      <w:r w:rsidRPr="00FD4EAF">
        <w:rPr>
          <w:rStyle w:val="StyleUnderline"/>
        </w:rPr>
        <w:t>the energy market</w:t>
      </w:r>
      <w:r w:rsidRPr="00FD4EAF">
        <w:rPr>
          <w:sz w:val="16"/>
        </w:rPr>
        <w:t xml:space="preserve"> if the West imposes sanctions against Riyadh, </w:t>
      </w:r>
      <w:r w:rsidRPr="00FD4EAF">
        <w:rPr>
          <w:rStyle w:val="StyleUnderline"/>
        </w:rPr>
        <w:t>analysts aren't ruling</w:t>
      </w:r>
      <w:r w:rsidRPr="00FD4EAF">
        <w:rPr>
          <w:rStyle w:val="Emphasis"/>
        </w:rPr>
        <w:t xml:space="preserve"> that scenario out. </w:t>
      </w:r>
      <w:r w:rsidRPr="00FD4EAF">
        <w:rPr>
          <w:sz w:val="16"/>
        </w:rPr>
        <w:t xml:space="preserve">"We believe that Saudi leadership would be extremely reluctant to exercise the oil weapon option, as its reputation as the world’s stable, reliable oil central banker would be severely undercut," RBC analysts wrote in a research note. "Perhaps more likely is a Saudi decision to slow-walk any Trump inspired output hikes as the Iran energy sanctions deadline looms." </w:t>
      </w:r>
      <w:r w:rsidRPr="00FD4EAF">
        <w:rPr>
          <w:rStyle w:val="Emphasis"/>
        </w:rPr>
        <w:t>Saudi Arabia</w:t>
      </w:r>
      <w:r w:rsidRPr="00FD4EAF">
        <w:rPr>
          <w:sz w:val="16"/>
        </w:rPr>
        <w:t xml:space="preserve">, </w:t>
      </w:r>
      <w:r w:rsidRPr="00FD4EAF">
        <w:rPr>
          <w:rStyle w:val="StyleUnderline"/>
        </w:rPr>
        <w:t xml:space="preserve">the </w:t>
      </w:r>
      <w:r w:rsidRPr="00FD4EAF">
        <w:rPr>
          <w:rStyle w:val="Emphasis"/>
        </w:rPr>
        <w:t>largest</w:t>
      </w:r>
      <w:r w:rsidRPr="00FD4EAF">
        <w:rPr>
          <w:rStyle w:val="StyleUnderline"/>
        </w:rPr>
        <w:t xml:space="preserve"> </w:t>
      </w:r>
      <w:r w:rsidRPr="00FD4EAF">
        <w:rPr>
          <w:rStyle w:val="Emphasis"/>
        </w:rPr>
        <w:t>crude</w:t>
      </w:r>
      <w:r w:rsidRPr="00FD4EAF">
        <w:rPr>
          <w:rStyle w:val="StyleUnderline"/>
        </w:rPr>
        <w:t xml:space="preserve"> </w:t>
      </w:r>
      <w:r w:rsidRPr="00FD4EAF">
        <w:rPr>
          <w:rStyle w:val="Emphasis"/>
        </w:rPr>
        <w:t>exporter</w:t>
      </w:r>
      <w:r w:rsidRPr="00FD4EAF">
        <w:rPr>
          <w:rStyle w:val="StyleUnderline"/>
        </w:rPr>
        <w:t xml:space="preserve"> in the world</w:t>
      </w:r>
      <w:r w:rsidRPr="00FD4EAF">
        <w:rPr>
          <w:sz w:val="16"/>
        </w:rPr>
        <w:t xml:space="preserve">, </w:t>
      </w:r>
      <w:r w:rsidRPr="00FD4EAF">
        <w:rPr>
          <w:rStyle w:val="StyleUnderline"/>
        </w:rPr>
        <w:t>is set to play an increasingly crucial role in</w:t>
      </w:r>
      <w:r w:rsidRPr="00FD4EAF">
        <w:rPr>
          <w:sz w:val="16"/>
        </w:rPr>
        <w:t xml:space="preserve"> </w:t>
      </w:r>
      <w:r w:rsidRPr="00FD4EAF">
        <w:rPr>
          <w:rStyle w:val="Emphasis"/>
        </w:rPr>
        <w:t>maintaining</w:t>
      </w:r>
      <w:r w:rsidRPr="00FD4EAF">
        <w:rPr>
          <w:sz w:val="16"/>
        </w:rPr>
        <w:t xml:space="preserve"> </w:t>
      </w:r>
      <w:r w:rsidRPr="00FD4EAF">
        <w:rPr>
          <w:rStyle w:val="Emphasis"/>
        </w:rPr>
        <w:t>global supply</w:t>
      </w:r>
      <w:r w:rsidRPr="00FD4EAF">
        <w:rPr>
          <w:sz w:val="16"/>
        </w:rPr>
        <w:t xml:space="preserve"> when US sanctions against Iran take effect next month. Following requests from the Trump administration, Riyadh agreed to increase output by a "measurable" amount earlier this year. </w:t>
      </w:r>
      <w:r w:rsidRPr="00FD4EAF">
        <w:rPr>
          <w:rStyle w:val="StyleUnderline"/>
        </w:rPr>
        <w:t>"The Kingdom</w:t>
      </w:r>
      <w:r w:rsidRPr="00FD4EAF">
        <w:rPr>
          <w:sz w:val="16"/>
        </w:rPr>
        <w:t xml:space="preserve"> already </w:t>
      </w:r>
      <w:r w:rsidRPr="00FD4EAF">
        <w:rPr>
          <w:rStyle w:val="StyleUnderline"/>
        </w:rPr>
        <w:t>looks to be close to reaching the upward limits of what</w:t>
      </w:r>
      <w:r w:rsidRPr="00FD4EAF">
        <w:rPr>
          <w:sz w:val="16"/>
        </w:rPr>
        <w:t xml:space="preserve"> </w:t>
      </w:r>
      <w:r w:rsidRPr="00FD4EAF">
        <w:rPr>
          <w:rStyle w:val="StyleUnderline"/>
        </w:rPr>
        <w:t>it can easily bring on, an</w:t>
      </w:r>
      <w:r w:rsidRPr="00FD4EAF">
        <w:rPr>
          <w:sz w:val="16"/>
        </w:rPr>
        <w:t xml:space="preserve">d it </w:t>
      </w:r>
      <w:r w:rsidRPr="00FD4EAF">
        <w:rPr>
          <w:rStyle w:val="Emphasis"/>
        </w:rPr>
        <w:t>could now dress up any</w:t>
      </w:r>
      <w:r w:rsidRPr="00FD4EAF">
        <w:rPr>
          <w:rStyle w:val="StyleUnderline"/>
        </w:rPr>
        <w:t xml:space="preserve"> near-term </w:t>
      </w:r>
      <w:r w:rsidRPr="00FD4EAF">
        <w:rPr>
          <w:rStyle w:val="Emphasis"/>
        </w:rPr>
        <w:t>production constraints as</w:t>
      </w:r>
      <w:r w:rsidRPr="00FD4EAF">
        <w:rPr>
          <w:sz w:val="16"/>
        </w:rPr>
        <w:t xml:space="preserve"> a </w:t>
      </w:r>
      <w:r w:rsidRPr="00FD4EAF">
        <w:rPr>
          <w:rStyle w:val="StyleUnderline"/>
        </w:rPr>
        <w:t xml:space="preserve">deliberate </w:t>
      </w:r>
      <w:r w:rsidRPr="00FD4EAF">
        <w:rPr>
          <w:rStyle w:val="Emphasis"/>
        </w:rPr>
        <w:t>policy choice,"</w:t>
      </w:r>
      <w:r w:rsidRPr="00FD4EAF">
        <w:rPr>
          <w:sz w:val="16"/>
        </w:rPr>
        <w:t xml:space="preserve"> the analysts wrote. While analysts doubt Riyadh would go as far as an energy embargo now, the government has used oil resources to exert political pressure before. During the 19 70s, a Saudi-led coalition slashed oil exports to the US in protest of Washington's support of Israel in the Yom Kippur War. "</w:t>
      </w:r>
      <w:r w:rsidRPr="00FD4EAF">
        <w:rPr>
          <w:rStyle w:val="StyleUnderline"/>
        </w:rPr>
        <w:t>We cannot entirely rule out</w:t>
      </w:r>
      <w:r w:rsidRPr="00FD4EAF">
        <w:rPr>
          <w:sz w:val="16"/>
        </w:rPr>
        <w:t xml:space="preserve"> that the leadership would dust off </w:t>
      </w:r>
      <w:r w:rsidRPr="00FD4EAF">
        <w:rPr>
          <w:rStyle w:val="StyleUnderline"/>
        </w:rPr>
        <w:t>the 1973 playbook</w:t>
      </w:r>
      <w:r w:rsidRPr="00FD4EAF">
        <w:rPr>
          <w:sz w:val="16"/>
        </w:rPr>
        <w:t xml:space="preserve"> if the bilateral relationship with Washington deteriorates sharply from here," RBC added. </w:t>
      </w:r>
      <w:r w:rsidRPr="00FD4EAF">
        <w:rPr>
          <w:rStyle w:val="StyleUnderline"/>
        </w:rPr>
        <w:t>Saudi Arabia and other</w:t>
      </w:r>
      <w:r w:rsidRPr="00FD4EAF">
        <w:rPr>
          <w:sz w:val="16"/>
        </w:rPr>
        <w:t xml:space="preserve"> </w:t>
      </w:r>
      <w:r w:rsidRPr="00FD4EAF">
        <w:rPr>
          <w:rStyle w:val="StyleUnderline"/>
        </w:rPr>
        <w:t>OPEC</w:t>
      </w:r>
      <w:r w:rsidRPr="00FD4EAF">
        <w:rPr>
          <w:sz w:val="16"/>
        </w:rPr>
        <w:t xml:space="preserve"> </w:t>
      </w:r>
      <w:r w:rsidRPr="00FD4EAF">
        <w:rPr>
          <w:rStyle w:val="StyleUnderline"/>
        </w:rPr>
        <w:t>members</w:t>
      </w:r>
      <w:r w:rsidRPr="00FD4EAF">
        <w:rPr>
          <w:sz w:val="16"/>
        </w:rPr>
        <w:t xml:space="preserve"> </w:t>
      </w:r>
      <w:r w:rsidRPr="00FD4EAF">
        <w:rPr>
          <w:rStyle w:val="StyleUnderline"/>
        </w:rPr>
        <w:t>slashed</w:t>
      </w:r>
      <w:r w:rsidRPr="00FD4EAF">
        <w:rPr>
          <w:sz w:val="16"/>
        </w:rPr>
        <w:t xml:space="preserve"> about a quarter of total </w:t>
      </w:r>
      <w:r w:rsidRPr="00FD4EAF">
        <w:rPr>
          <w:rStyle w:val="StyleUnderline"/>
        </w:rPr>
        <w:t>oil production that year</w:t>
      </w:r>
      <w:r w:rsidRPr="00FD4EAF">
        <w:rPr>
          <w:sz w:val="16"/>
        </w:rPr>
        <w:t xml:space="preserve">, </w:t>
      </w:r>
      <w:r w:rsidRPr="00FD4EAF">
        <w:rPr>
          <w:rStyle w:val="StyleUnderline"/>
        </w:rPr>
        <w:t>sparking</w:t>
      </w:r>
      <w:r w:rsidRPr="00FD4EAF">
        <w:rPr>
          <w:sz w:val="16"/>
        </w:rPr>
        <w:t xml:space="preserve"> </w:t>
      </w:r>
      <w:r w:rsidRPr="00FD4EAF">
        <w:rPr>
          <w:rStyle w:val="StyleUnderline"/>
        </w:rPr>
        <w:t>an energy crisis across the world</w:t>
      </w:r>
      <w:r w:rsidRPr="00FD4EAF">
        <w:rPr>
          <w:sz w:val="16"/>
        </w:rPr>
        <w:t xml:space="preserve">. Prices nearly quadrupled, rising to about $12 per barrel in 1974 from $3 per barrel two years earlier. But after failing to achieve major policy goals, the embargo and output cuts were both lifted. Caroline Bain, chief commodities economist at Capital Economics, agrees Riyadh would be reluctant to go that route this time around. But she said </w:t>
      </w:r>
      <w:r w:rsidRPr="00FD4EAF">
        <w:rPr>
          <w:rStyle w:val="StyleUnderline"/>
        </w:rPr>
        <w:t>energy costs could nearly double</w:t>
      </w:r>
      <w:r w:rsidRPr="00FD4EAF">
        <w:rPr>
          <w:sz w:val="16"/>
        </w:rPr>
        <w:t xml:space="preserve"> by the end of the year </w:t>
      </w:r>
      <w:r w:rsidRPr="00FD4EAF">
        <w:rPr>
          <w:rStyle w:val="StyleUnderline"/>
        </w:rPr>
        <w:t>if it did come to that</w:t>
      </w:r>
      <w:r w:rsidRPr="00FD4EAF">
        <w:rPr>
          <w:sz w:val="16"/>
        </w:rPr>
        <w:t xml:space="preserve">, </w:t>
      </w:r>
      <w:r w:rsidRPr="00FD4EAF">
        <w:rPr>
          <w:rStyle w:val="StyleUnderline"/>
        </w:rPr>
        <w:t>with</w:t>
      </w:r>
      <w:r w:rsidRPr="00FD4EAF">
        <w:rPr>
          <w:sz w:val="16"/>
        </w:rPr>
        <w:t xml:space="preserve"> </w:t>
      </w:r>
      <w:r w:rsidRPr="00FD4EAF">
        <w:rPr>
          <w:rStyle w:val="StyleUnderline"/>
        </w:rPr>
        <w:t>Brent already at four-year highs</w:t>
      </w:r>
      <w:r w:rsidRPr="00FD4EAF">
        <w:rPr>
          <w:sz w:val="16"/>
        </w:rPr>
        <w:t xml:space="preserve">, </w:t>
      </w:r>
      <w:r w:rsidRPr="00FD4EAF">
        <w:rPr>
          <w:rStyle w:val="StyleUnderline"/>
        </w:rPr>
        <w:t>above $81 a barrel</w:t>
      </w:r>
      <w:r w:rsidRPr="00FD4EAF">
        <w:rPr>
          <w:sz w:val="16"/>
        </w:rPr>
        <w:t>, and output disruptions among key OPEC producers. "</w:t>
      </w:r>
      <w:r w:rsidRPr="00FD4EAF">
        <w:rPr>
          <w:rStyle w:val="StyleUnderline"/>
        </w:rPr>
        <w:t xml:space="preserve">This does </w:t>
      </w:r>
      <w:r w:rsidRPr="00FD4EAF">
        <w:rPr>
          <w:rStyle w:val="Emphasis"/>
        </w:rPr>
        <w:t>not</w:t>
      </w:r>
      <w:r w:rsidRPr="00FD4EAF">
        <w:rPr>
          <w:rStyle w:val="StyleUnderline"/>
        </w:rPr>
        <w:t xml:space="preserve"> look too </w:t>
      </w:r>
      <w:r w:rsidRPr="00FD4EAF">
        <w:rPr>
          <w:rStyle w:val="Emphasis"/>
        </w:rPr>
        <w:t>improbable</w:t>
      </w:r>
      <w:r w:rsidRPr="00FD4EAF">
        <w:rPr>
          <w:sz w:val="16"/>
        </w:rPr>
        <w:t xml:space="preserve"> </w:t>
      </w:r>
      <w:r w:rsidRPr="00FD4EAF">
        <w:rPr>
          <w:rStyle w:val="StyleUnderline"/>
        </w:rPr>
        <w:t>given</w:t>
      </w:r>
      <w:r w:rsidRPr="00FD4EAF">
        <w:rPr>
          <w:sz w:val="16"/>
        </w:rPr>
        <w:t xml:space="preserve"> that the </w:t>
      </w:r>
      <w:r w:rsidRPr="00FD4EAF">
        <w:rPr>
          <w:rStyle w:val="StyleUnderline"/>
        </w:rPr>
        <w:t xml:space="preserve">Saudi cut would come at a time of </w:t>
      </w:r>
      <w:r w:rsidRPr="00FD4EAF">
        <w:rPr>
          <w:rStyle w:val="Emphasis"/>
        </w:rPr>
        <w:t xml:space="preserve">declining output in Venezuela </w:t>
      </w:r>
      <w:r w:rsidRPr="00FD4EAF">
        <w:rPr>
          <w:rStyle w:val="StyleUnderline"/>
        </w:rPr>
        <w:t xml:space="preserve">and </w:t>
      </w:r>
      <w:r w:rsidRPr="00FD4EAF">
        <w:rPr>
          <w:rStyle w:val="Emphasis"/>
        </w:rPr>
        <w:t>Iran</w:t>
      </w:r>
      <w:r w:rsidRPr="00FD4EAF">
        <w:rPr>
          <w:sz w:val="16"/>
        </w:rPr>
        <w:t>," Bain said. "</w:t>
      </w:r>
      <w:r w:rsidRPr="00FD4EAF">
        <w:rPr>
          <w:rStyle w:val="StyleUnderline"/>
        </w:rPr>
        <w:t>The oil price</w:t>
      </w:r>
      <w:r w:rsidRPr="00FD4EAF">
        <w:rPr>
          <w:sz w:val="16"/>
        </w:rPr>
        <w:t xml:space="preserve"> ... </w:t>
      </w:r>
      <w:r w:rsidRPr="00FD4EAF">
        <w:rPr>
          <w:rStyle w:val="StyleUnderline"/>
        </w:rPr>
        <w:t>has already proved its sensitivity to changes in supply this year</w:t>
      </w:r>
      <w:r w:rsidRPr="00FD4EAF">
        <w:rPr>
          <w:sz w:val="16"/>
        </w:rPr>
        <w:t>, rising by nearly 20% since August on fears of a sharp drop in Iran’s production as a result of the re-imposition of US sanctions."</w:t>
      </w:r>
    </w:p>
    <w:p w14:paraId="05650627" w14:textId="59DD8D44" w:rsidR="007B3475" w:rsidRPr="00FD4EAF" w:rsidRDefault="00FD4EAF" w:rsidP="00FD4EAF">
      <w:pPr>
        <w:pStyle w:val="Heading3"/>
        <w:tabs>
          <w:tab w:val="left" w:pos="3870"/>
        </w:tabs>
      </w:pPr>
      <w:r>
        <w:lastRenderedPageBreak/>
        <w:t>2NC A2 Diversification</w:t>
      </w:r>
    </w:p>
    <w:p w14:paraId="0FA9B59A" w14:textId="77777777" w:rsidR="007B3475" w:rsidRPr="00FD4EAF" w:rsidRDefault="007B3475" w:rsidP="007B3475">
      <w:pPr>
        <w:pStyle w:val="Heading4"/>
      </w:pPr>
      <w:r w:rsidRPr="00FD4EAF">
        <w:t>Diversification is a neg argument---there is only a risk that maintain US arms sales will solidify leverage and otherwise this links to the aff</w:t>
      </w:r>
    </w:p>
    <w:p w14:paraId="7CA89317" w14:textId="77777777" w:rsidR="007B3475" w:rsidRPr="00FD4EAF" w:rsidRDefault="007B3475" w:rsidP="007B3475">
      <w:r w:rsidRPr="00FD4EAF">
        <w:rPr>
          <w:rStyle w:val="Style13ptBold"/>
        </w:rPr>
        <w:t>Wilpert 19</w:t>
      </w:r>
      <w:r w:rsidRPr="00FD4EAF">
        <w:t xml:space="preserve"> (Gregory French Investigative, 4-24-2019, Leaked Report: Western Arms Are Essential to Saudi Arabia's War in Yemen, Real News Network, accessed: 6-9-2019, &lt;a class="vglnk" href="https://therealnews.com/stories/leaked-report-western-arms-are-essential-to-saudi-arabias-war-in-yemen" rel="nofollow"&gt;//ng)</w:t>
      </w:r>
    </w:p>
    <w:p w14:paraId="6A1FD87D" w14:textId="77777777" w:rsidR="007B3475" w:rsidRPr="00FD4EAF" w:rsidRDefault="007B3475" w:rsidP="007B3475">
      <w:pPr>
        <w:rPr>
          <w:sz w:val="16"/>
        </w:rPr>
      </w:pPr>
      <w:r w:rsidRPr="00FD4EAF">
        <w:rPr>
          <w:rStyle w:val="StyleUnderline"/>
        </w:rPr>
        <w:t>A leak of classified documents</w:t>
      </w:r>
      <w:r w:rsidRPr="00FD4EAF">
        <w:rPr>
          <w:sz w:val="16"/>
        </w:rPr>
        <w:t xml:space="preserve"> </w:t>
      </w:r>
      <w:r w:rsidRPr="00FD4EAF">
        <w:rPr>
          <w:rStyle w:val="StyleUnderline"/>
        </w:rPr>
        <w:t>from</w:t>
      </w:r>
      <w:r w:rsidRPr="00FD4EAF">
        <w:rPr>
          <w:sz w:val="16"/>
        </w:rPr>
        <w:t xml:space="preserve"> the </w:t>
      </w:r>
      <w:r w:rsidRPr="00FD4EAF">
        <w:rPr>
          <w:rStyle w:val="Emphasis"/>
        </w:rPr>
        <w:t>F</w:t>
      </w:r>
      <w:r w:rsidRPr="00FD4EAF">
        <w:rPr>
          <w:rStyle w:val="StyleUnderline"/>
        </w:rPr>
        <w:t xml:space="preserve">rench </w:t>
      </w:r>
      <w:r w:rsidRPr="00FD4EAF">
        <w:rPr>
          <w:rStyle w:val="Emphasis"/>
        </w:rPr>
        <w:t>D</w:t>
      </w:r>
      <w:r w:rsidRPr="00FD4EAF">
        <w:rPr>
          <w:rStyle w:val="StyleUnderline"/>
        </w:rPr>
        <w:t xml:space="preserve">irectorate of </w:t>
      </w:r>
      <w:r w:rsidRPr="00FD4EAF">
        <w:rPr>
          <w:rStyle w:val="Emphasis"/>
        </w:rPr>
        <w:t>M</w:t>
      </w:r>
      <w:r w:rsidRPr="00FD4EAF">
        <w:rPr>
          <w:rStyle w:val="StyleUnderline"/>
        </w:rPr>
        <w:t xml:space="preserve">ilitary </w:t>
      </w:r>
      <w:r w:rsidRPr="00FD4EAF">
        <w:rPr>
          <w:rStyle w:val="Emphasis"/>
        </w:rPr>
        <w:t>I</w:t>
      </w:r>
      <w:r w:rsidRPr="00FD4EAF">
        <w:rPr>
          <w:rStyle w:val="StyleUnderline"/>
        </w:rPr>
        <w:t>ntelligence</w:t>
      </w:r>
      <w:r w:rsidRPr="00FD4EAF">
        <w:rPr>
          <w:sz w:val="16"/>
        </w:rPr>
        <w:t xml:space="preserve"> </w:t>
      </w:r>
      <w:r w:rsidRPr="00FD4EAF">
        <w:rPr>
          <w:rStyle w:val="StyleUnderline"/>
        </w:rPr>
        <w:t>shows</w:t>
      </w:r>
      <w:r w:rsidRPr="00FD4EAF">
        <w:rPr>
          <w:sz w:val="16"/>
        </w:rPr>
        <w:t xml:space="preserve"> that </w:t>
      </w:r>
      <w:r w:rsidRPr="00FD4EAF">
        <w:rPr>
          <w:rStyle w:val="StyleUnderline"/>
        </w:rPr>
        <w:t>Saudi</w:t>
      </w:r>
      <w:r w:rsidRPr="00FD4EAF">
        <w:rPr>
          <w:sz w:val="16"/>
        </w:rPr>
        <w:t xml:space="preserve"> </w:t>
      </w:r>
      <w:r w:rsidRPr="00FD4EAF">
        <w:rPr>
          <w:rStyle w:val="StyleUnderline"/>
        </w:rPr>
        <w:t>Arabia</w:t>
      </w:r>
      <w:r w:rsidRPr="00FD4EAF">
        <w:rPr>
          <w:sz w:val="16"/>
        </w:rPr>
        <w:t xml:space="preserve"> </w:t>
      </w:r>
      <w:r w:rsidRPr="00FD4EAF">
        <w:rPr>
          <w:rStyle w:val="StyleUnderline"/>
        </w:rPr>
        <w:t xml:space="preserve">and the </w:t>
      </w:r>
      <w:r w:rsidRPr="00FD4EAF">
        <w:rPr>
          <w:rStyle w:val="Emphasis"/>
        </w:rPr>
        <w:t>U</w:t>
      </w:r>
      <w:r w:rsidRPr="00FD4EAF">
        <w:rPr>
          <w:rStyle w:val="StyleUnderline"/>
        </w:rPr>
        <w:t xml:space="preserve">nited </w:t>
      </w:r>
      <w:r w:rsidRPr="00FD4EAF">
        <w:rPr>
          <w:rStyle w:val="Emphasis"/>
        </w:rPr>
        <w:t>A</w:t>
      </w:r>
      <w:r w:rsidRPr="00FD4EAF">
        <w:rPr>
          <w:rStyle w:val="StyleUnderline"/>
        </w:rPr>
        <w:t xml:space="preserve">rab </w:t>
      </w:r>
      <w:r w:rsidRPr="00FD4EAF">
        <w:rPr>
          <w:rStyle w:val="Emphasis"/>
        </w:rPr>
        <w:t>E</w:t>
      </w:r>
      <w:r w:rsidRPr="00FD4EAF">
        <w:rPr>
          <w:rStyle w:val="StyleUnderline"/>
        </w:rPr>
        <w:t>mirates</w:t>
      </w:r>
      <w:r w:rsidRPr="00FD4EAF">
        <w:rPr>
          <w:sz w:val="16"/>
        </w:rPr>
        <w:t xml:space="preserve"> </w:t>
      </w:r>
      <w:r w:rsidRPr="00FD4EAF">
        <w:rPr>
          <w:rStyle w:val="StyleUnderline"/>
        </w:rPr>
        <w:t xml:space="preserve">are </w:t>
      </w:r>
      <w:r w:rsidRPr="00FD4EAF">
        <w:rPr>
          <w:rStyle w:val="Emphasis"/>
        </w:rPr>
        <w:t>extremely dependent on U.S.</w:t>
      </w:r>
      <w:r w:rsidRPr="00FD4EAF">
        <w:rPr>
          <w:sz w:val="16"/>
        </w:rPr>
        <w:t xml:space="preserve"> </w:t>
      </w:r>
      <w:r w:rsidRPr="00FD4EAF">
        <w:rPr>
          <w:rStyle w:val="StyleUnderline"/>
        </w:rPr>
        <w:t>and European</w:t>
      </w:r>
      <w:r w:rsidRPr="00FD4EAF">
        <w:rPr>
          <w:sz w:val="16"/>
        </w:rPr>
        <w:t xml:space="preserve"> </w:t>
      </w:r>
      <w:r w:rsidRPr="00FD4EAF">
        <w:rPr>
          <w:rStyle w:val="StyleUnderline"/>
        </w:rPr>
        <w:t>weapons for their war on Yemen</w:t>
      </w:r>
      <w:r w:rsidRPr="00FD4EAF">
        <w:rPr>
          <w:sz w:val="16"/>
        </w:rPr>
        <w:t xml:space="preserve">. The documents, released by French investigative journalism organization Disclose and translated by the Intercept, reveal that the U.S., France, and the U.K. assist coalition forces with targeting, making these countries complicit in war crimes; that France is aware that their weapons are routinely used in attacking civilians in Yemen; and that Saudi Arabia and U.A.E. are so dependent on NATO weaponry that it would take decades to replace it with Chinese or Russian weapons and to retrain soldiers with the new equipment. The documents illustrate how crucial U.S. and Western ally support is to the war in Yemen, explained The Real News Network’s Greg Wilpert. </w:t>
      </w:r>
      <w:r w:rsidRPr="00FD4EAF">
        <w:rPr>
          <w:rStyle w:val="StyleUnderline"/>
        </w:rPr>
        <w:t>If Saudi Arabia were to stop buying arms</w:t>
      </w:r>
      <w:r w:rsidRPr="00FD4EAF">
        <w:rPr>
          <w:sz w:val="16"/>
        </w:rPr>
        <w:t xml:space="preserve"> </w:t>
      </w:r>
      <w:r w:rsidRPr="00FD4EAF">
        <w:rPr>
          <w:rStyle w:val="StyleUnderline"/>
        </w:rPr>
        <w:t>from the U.S. and its allies</w:t>
      </w:r>
      <w:r w:rsidRPr="00FD4EAF">
        <w:rPr>
          <w:sz w:val="16"/>
        </w:rPr>
        <w:t xml:space="preserve"> </w:t>
      </w:r>
      <w:r w:rsidRPr="00FD4EAF">
        <w:rPr>
          <w:rStyle w:val="StyleUnderline"/>
        </w:rPr>
        <w:t xml:space="preserve">they </w:t>
      </w:r>
      <w:r w:rsidRPr="00FD4EAF">
        <w:rPr>
          <w:rStyle w:val="Emphasis"/>
        </w:rPr>
        <w:t>could not easily substitute them</w:t>
      </w:r>
      <w:r w:rsidRPr="00FD4EAF">
        <w:rPr>
          <w:rStyle w:val="StyleUnderline"/>
        </w:rPr>
        <w:t xml:space="preserve"> with other weapons purchases</w:t>
      </w:r>
      <w:r w:rsidRPr="00FD4EAF">
        <w:rPr>
          <w:sz w:val="16"/>
        </w:rPr>
        <w:t>, which contradicts the argument made by the U.S. and other governments that the war would continue regardless of their involvement. “</w:t>
      </w:r>
      <w:r w:rsidRPr="00FD4EAF">
        <w:rPr>
          <w:rStyle w:val="StyleUnderline"/>
        </w:rPr>
        <w:t>There is not a clear path for them to just</w:t>
      </w:r>
      <w:r w:rsidRPr="00FD4EAF">
        <w:rPr>
          <w:sz w:val="16"/>
        </w:rPr>
        <w:t xml:space="preserve"> </w:t>
      </w:r>
      <w:r w:rsidRPr="00FD4EAF">
        <w:rPr>
          <w:rStyle w:val="StyleUnderline"/>
        </w:rPr>
        <w:t>switch</w:t>
      </w:r>
      <w:r w:rsidRPr="00FD4EAF">
        <w:rPr>
          <w:sz w:val="16"/>
        </w:rPr>
        <w:t xml:space="preserve"> over </w:t>
      </w:r>
      <w:r w:rsidRPr="00FD4EAF">
        <w:rPr>
          <w:rStyle w:val="StyleUnderline"/>
        </w:rPr>
        <w:t>to Russian</w:t>
      </w:r>
      <w:r w:rsidRPr="00FD4EAF">
        <w:rPr>
          <w:sz w:val="16"/>
        </w:rPr>
        <w:t xml:space="preserve"> manufactured </w:t>
      </w:r>
      <w:r w:rsidRPr="00FD4EAF">
        <w:rPr>
          <w:rStyle w:val="StyleUnderline"/>
        </w:rPr>
        <w:t>weapons</w:t>
      </w:r>
      <w:r w:rsidRPr="00FD4EAF">
        <w:rPr>
          <w:sz w:val="16"/>
        </w:rPr>
        <w:t>. It's kind of like switching from Macintosh to Microsoft</w:t>
      </w:r>
      <w:r w:rsidRPr="00FD4EAF">
        <w:rPr>
          <w:rStyle w:val="StyleUnderline"/>
        </w:rPr>
        <w:t xml:space="preserve">. It's just </w:t>
      </w:r>
      <w:r w:rsidRPr="00FD4EAF">
        <w:rPr>
          <w:rStyle w:val="Emphasis"/>
        </w:rPr>
        <w:t>not an easy transition</w:t>
      </w:r>
      <w:r w:rsidRPr="00FD4EAF">
        <w:rPr>
          <w:rStyle w:val="StyleUnderline"/>
        </w:rPr>
        <w:t xml:space="preserve">. </w:t>
      </w:r>
      <w:r w:rsidRPr="00FD4EAF">
        <w:rPr>
          <w:rStyle w:val="Emphasis"/>
        </w:rPr>
        <w:t>It takes a lot of</w:t>
      </w:r>
      <w:r w:rsidRPr="00FD4EAF">
        <w:rPr>
          <w:rStyle w:val="StyleUnderline"/>
        </w:rPr>
        <w:t xml:space="preserve"> </w:t>
      </w:r>
      <w:r w:rsidRPr="00FD4EAF">
        <w:rPr>
          <w:rStyle w:val="Emphasis"/>
        </w:rPr>
        <w:t>time</w:t>
      </w:r>
      <w:r w:rsidRPr="00FD4EAF">
        <w:rPr>
          <w:rStyle w:val="StyleUnderline"/>
        </w:rPr>
        <w:t>,”</w:t>
      </w:r>
      <w:r w:rsidRPr="00FD4EAF">
        <w:rPr>
          <w:sz w:val="16"/>
        </w:rPr>
        <w:t xml:space="preserve"> Hassan El-Tayyab, co-director of Just Foreign Policy, said. “So again, it kind of deeply involves the United States, and there are bipartisan majorities that want to end this war. And now we have proof just how urgent that is and how much we could impact the situation on the ground for millions of Yemenis that are living on the brink of famine by stopping these arms sales.” “</w:t>
      </w:r>
      <w:r w:rsidRPr="00FD4EAF">
        <w:rPr>
          <w:rStyle w:val="StyleUnderline"/>
        </w:rPr>
        <w:t>This secret report that was leaked just increases</w:t>
      </w:r>
      <w:r w:rsidRPr="00FD4EAF">
        <w:rPr>
          <w:sz w:val="16"/>
        </w:rPr>
        <w:t xml:space="preserve"> the </w:t>
      </w:r>
      <w:r w:rsidRPr="00FD4EAF">
        <w:rPr>
          <w:rStyle w:val="StyleUnderline"/>
        </w:rPr>
        <w:t>urgency</w:t>
      </w:r>
      <w:r w:rsidRPr="00FD4EAF">
        <w:rPr>
          <w:sz w:val="16"/>
        </w:rPr>
        <w:t xml:space="preserve"> for the U.S. Senate to override Trump's veto and to push to end this illegal war. It's horrifying to know just how complicit we are in Saudi coalition war crimes in Yemen,” El-Tayyab said, referring to the Senate resolution invoking the 1973 War Powers Act since vetoed by Donald Trump. The resolution would direct Trump to remove U.S. forces from Yemen on the basis that there was no formal declaration of war. The House could override the veto with a two-thirds vote in both House and Senate, El-Tayyab explained.</w:t>
      </w:r>
    </w:p>
    <w:p w14:paraId="62C11E7B" w14:textId="77777777" w:rsidR="007B3475" w:rsidRPr="00FD4EAF" w:rsidRDefault="007B3475" w:rsidP="007B3475"/>
    <w:p w14:paraId="25BB442E" w14:textId="77777777" w:rsidR="007B3475" w:rsidRPr="00FD4EAF" w:rsidRDefault="007B3475" w:rsidP="007B3475"/>
    <w:p w14:paraId="1C3356FB" w14:textId="77777777" w:rsidR="007B3475" w:rsidRPr="00FD4EAF" w:rsidRDefault="007B3475" w:rsidP="007B3475"/>
    <w:p w14:paraId="789C8C7C" w14:textId="77777777" w:rsidR="007B3475" w:rsidRPr="00FD4EAF" w:rsidRDefault="007B3475" w:rsidP="007B3475">
      <w:pPr>
        <w:pStyle w:val="Heading4"/>
      </w:pPr>
      <w:r w:rsidRPr="00FD4EAF">
        <w:t>US is entrenched—cant be replaced</w:t>
      </w:r>
    </w:p>
    <w:p w14:paraId="28C65ED2" w14:textId="77777777" w:rsidR="007B3475" w:rsidRPr="00FD4EAF" w:rsidRDefault="007B3475" w:rsidP="007B3475">
      <w:r w:rsidRPr="00FD4EAF">
        <w:rPr>
          <w:rStyle w:val="Style13ptBold"/>
        </w:rPr>
        <w:t>Mohammed 18</w:t>
      </w:r>
      <w:r w:rsidRPr="00FD4EAF">
        <w:t xml:space="preserve"> (Arshad, 10-19-2018, Factbox: U.S., Saudi Arabia have leverage on each other; using it..., U.S., accessed: 5-29-2019, https://www.reuters.com/article/us-saudi-politics-dissident-leverage-fac/factbox-u-s-saudi-arabia-have-leverage-on-each-other-using-it-has-costs-idUSKCN1MQ2SU //ng)</w:t>
      </w:r>
    </w:p>
    <w:p w14:paraId="5D3055CF" w14:textId="77777777" w:rsidR="007B3475" w:rsidRPr="00FD4EAF" w:rsidRDefault="007B3475" w:rsidP="007B3475">
      <w:pPr>
        <w:rPr>
          <w:rStyle w:val="StyleUnderline"/>
        </w:rPr>
      </w:pPr>
      <w:r w:rsidRPr="00FD4EAF">
        <w:t xml:space="preserve">Arms expert William Hartung of the Center for International Policy, a U.S. research and advocacy group, argued the </w:t>
      </w:r>
      <w:r w:rsidRPr="00FD4EAF">
        <w:rPr>
          <w:rStyle w:val="StyleUnderline"/>
        </w:rPr>
        <w:t>installed base of U.S. aircraft and other military systems</w:t>
      </w:r>
      <w:r w:rsidRPr="00FD4EAF">
        <w:t xml:space="preserve"> in Saudi Arabia </w:t>
      </w:r>
      <w:r w:rsidRPr="00FD4EAF">
        <w:rPr>
          <w:rStyle w:val="Emphasis"/>
        </w:rPr>
        <w:t>made it unlikely Russia or China could supplant</w:t>
      </w:r>
      <w:r w:rsidRPr="00FD4EAF">
        <w:rPr>
          <w:rStyle w:val="StyleUnderline"/>
        </w:rPr>
        <w:t xml:space="preserve"> U.S. </w:t>
      </w:r>
      <w:r w:rsidRPr="00FD4EAF">
        <w:rPr>
          <w:rStyle w:val="Emphasis"/>
        </w:rPr>
        <w:t>dealers</w:t>
      </w:r>
      <w:r w:rsidRPr="00FD4EAF">
        <w:rPr>
          <w:rStyle w:val="StyleUnderline"/>
        </w:rPr>
        <w:t>.</w:t>
      </w:r>
    </w:p>
    <w:p w14:paraId="2258D6E5" w14:textId="4E7AC74F" w:rsidR="007B3475" w:rsidRPr="00FD4EAF" w:rsidRDefault="00FD4EAF" w:rsidP="00E633D0">
      <w:pPr>
        <w:pStyle w:val="Heading3"/>
      </w:pPr>
      <w:r>
        <w:lastRenderedPageBreak/>
        <w:t>2NC A2 Houthi Says No</w:t>
      </w:r>
    </w:p>
    <w:p w14:paraId="08C138A4" w14:textId="6E430F9A" w:rsidR="006A48E2" w:rsidRPr="00FD4EAF" w:rsidRDefault="006A48E2" w:rsidP="006A48E2">
      <w:pPr>
        <w:pStyle w:val="Heading4"/>
      </w:pPr>
      <w:r w:rsidRPr="00FD4EAF">
        <w:t>Yemen wants peace and will say yes to the counterplan---this card is literally by Mohammend Ali Houthi</w:t>
      </w:r>
    </w:p>
    <w:p w14:paraId="0E01CBC5" w14:textId="1381B18A" w:rsidR="006A48E2" w:rsidRPr="00FD4EAF" w:rsidRDefault="006A48E2" w:rsidP="006A48E2">
      <w:r w:rsidRPr="00FD4EAF">
        <w:t>Houthi 18 (Mohammed Ali, 11-9-2018, Opinion, Washington Post, accessed: 6-27-2019, https://www.washingtonpost.com/news/global-opinions/wp/2018/11/09/houthi-leader-we-want-peace-for-yemen-but-saudi-airstrikes-must-stop/?utm_term=.10313b08bf85 //ng)</w:t>
      </w:r>
    </w:p>
    <w:p w14:paraId="08642A2B" w14:textId="1F752200" w:rsidR="006A48E2" w:rsidRPr="00FD4EAF" w:rsidRDefault="006A48E2" w:rsidP="006A48E2">
      <w:pPr>
        <w:rPr>
          <w:rStyle w:val="StyleUnderline"/>
        </w:rPr>
      </w:pPr>
      <w:r w:rsidRPr="00FD4EAF">
        <w:rPr>
          <w:sz w:val="16"/>
        </w:rPr>
        <w:t xml:space="preserve">The continued escalation of attacks against the port city of Hodeida in Yemen by the U.S.-Saudi-Emirati coalition confirms that the American calls for a cease-fire are nothing but empty talk. The recent statements are trying to mislead the world. </w:t>
      </w:r>
      <w:r w:rsidRPr="00FD4EAF">
        <w:rPr>
          <w:rStyle w:val="StyleUnderline"/>
        </w:rPr>
        <w:t>Saudi leaders are reckless and have no interest in diplomacy.</w:t>
      </w:r>
      <w:r w:rsidRPr="00FD4EAF">
        <w:rPr>
          <w:sz w:val="16"/>
        </w:rPr>
        <w:t xml:space="preserve"> </w:t>
      </w:r>
      <w:r w:rsidRPr="00FD4EAF">
        <w:rPr>
          <w:rStyle w:val="StyleUnderline"/>
        </w:rPr>
        <w:t xml:space="preserve">The </w:t>
      </w:r>
      <w:r w:rsidRPr="00FD4EAF">
        <w:rPr>
          <w:rStyle w:val="Emphasis"/>
        </w:rPr>
        <w:t>United States has the clout to bring an end</w:t>
      </w:r>
      <w:r w:rsidRPr="00FD4EAF">
        <w:rPr>
          <w:rStyle w:val="StyleUnderline"/>
        </w:rPr>
        <w:t xml:space="preserve"> to the conflict</w:t>
      </w:r>
      <w:r w:rsidRPr="00FD4EAF">
        <w:rPr>
          <w:sz w:val="16"/>
        </w:rPr>
        <w:t xml:space="preserve"> — but </w:t>
      </w:r>
      <w:r w:rsidRPr="00FD4EAF">
        <w:rPr>
          <w:rStyle w:val="Emphasis"/>
        </w:rPr>
        <w:t>it has decided to protect a corrupt ally</w:t>
      </w:r>
      <w:r w:rsidRPr="00FD4EAF">
        <w:rPr>
          <w:sz w:val="16"/>
        </w:rPr>
        <w:t>.</w:t>
      </w:r>
      <w:r w:rsidR="008A3A46" w:rsidRPr="00FD4EAF">
        <w:rPr>
          <w:sz w:val="16"/>
        </w:rPr>
        <w:t xml:space="preserve"> </w:t>
      </w:r>
      <w:r w:rsidRPr="00FD4EAF">
        <w:rPr>
          <w:sz w:val="16"/>
        </w:rPr>
        <w:t xml:space="preserve">Any observer of the crimes committed in Yemen by Saudi Arabia — a campaign that has been accompanied by disinformation and a blockade of journalists trying to cover the war — </w:t>
      </w:r>
      <w:r w:rsidRPr="00FD4EAF">
        <w:rPr>
          <w:rStyle w:val="StyleUnderline"/>
        </w:rPr>
        <w:t>can offer an account of the indiscriminate killing thousands of civilians</w:t>
      </w:r>
      <w:r w:rsidRPr="00FD4EAF">
        <w:rPr>
          <w:sz w:val="16"/>
        </w:rPr>
        <w:t xml:space="preserve">, mostly </w:t>
      </w:r>
      <w:r w:rsidRPr="00FD4EAF">
        <w:rPr>
          <w:rStyle w:val="StyleUnderline"/>
        </w:rPr>
        <w:t>through airstrikes</w:t>
      </w:r>
      <w:r w:rsidRPr="00FD4EAF">
        <w:rPr>
          <w:sz w:val="16"/>
        </w:rPr>
        <w:t xml:space="preserve">. </w:t>
      </w:r>
      <w:r w:rsidRPr="00FD4EAF">
        <w:rPr>
          <w:rStyle w:val="StyleUnderline"/>
        </w:rPr>
        <w:t>Their attacks have led to the greatest humanitarian crisis on earth.</w:t>
      </w:r>
      <w:r w:rsidR="008A3A46" w:rsidRPr="00FD4EAF">
        <w:rPr>
          <w:rStyle w:val="StyleUnderline"/>
        </w:rPr>
        <w:t xml:space="preserve"> </w:t>
      </w:r>
      <w:r w:rsidRPr="00FD4EAF">
        <w:rPr>
          <w:sz w:val="16"/>
        </w:rPr>
        <w:t>The brutality of the Saudi regime was reflected in the murder of the journalist Jamal Khashoggi. And it can be seen in the military escalation and airstrikes in Hodeida and other cities, in</w:t>
      </w:r>
      <w:r w:rsidR="008A3A46" w:rsidRPr="00FD4EAF">
        <w:rPr>
          <w:sz w:val="16"/>
        </w:rPr>
        <w:t xml:space="preserve"> </w:t>
      </w:r>
      <w:r w:rsidRPr="00FD4EAF">
        <w:rPr>
          <w:sz w:val="16"/>
        </w:rPr>
        <w:t>defiance of all international warnings.</w:t>
      </w:r>
      <w:r w:rsidR="008A3A46" w:rsidRPr="00FD4EAF">
        <w:rPr>
          <w:sz w:val="16"/>
        </w:rPr>
        <w:t xml:space="preserve"> </w:t>
      </w:r>
      <w:r w:rsidRPr="00FD4EAF">
        <w:rPr>
          <w:sz w:val="16"/>
        </w:rPr>
        <w:t xml:space="preserve">The </w:t>
      </w:r>
      <w:r w:rsidRPr="00FD4EAF">
        <w:rPr>
          <w:rStyle w:val="StyleUnderline"/>
        </w:rPr>
        <w:t>blockade of the port city is meant to bring the Yemeni people to their knees</w:t>
      </w:r>
      <w:r w:rsidRPr="00FD4EAF">
        <w:rPr>
          <w:sz w:val="16"/>
        </w:rPr>
        <w:t xml:space="preserve">. </w:t>
      </w:r>
      <w:r w:rsidRPr="00FD4EAF">
        <w:rPr>
          <w:rStyle w:val="Emphasis"/>
        </w:rPr>
        <w:t>The coalition is using famine</w:t>
      </w:r>
      <w:r w:rsidRPr="00FD4EAF">
        <w:rPr>
          <w:sz w:val="16"/>
        </w:rPr>
        <w:t xml:space="preserve"> </w:t>
      </w:r>
      <w:r w:rsidRPr="00FD4EAF">
        <w:rPr>
          <w:rStyle w:val="StyleUnderline"/>
        </w:rPr>
        <w:t>and cholera</w:t>
      </w:r>
      <w:r w:rsidRPr="00FD4EAF">
        <w:rPr>
          <w:sz w:val="16"/>
        </w:rPr>
        <w:t xml:space="preserve"> </w:t>
      </w:r>
      <w:r w:rsidRPr="00FD4EAF">
        <w:rPr>
          <w:rStyle w:val="Emphasis"/>
        </w:rPr>
        <w:t>as weapons of war</w:t>
      </w:r>
      <w:r w:rsidRPr="00FD4EAF">
        <w:rPr>
          <w:sz w:val="16"/>
        </w:rPr>
        <w:t>. It is also extorting the United Nations by threatening to cut their funds, as if it were a charity and not a responsibility required under international law and Security Council resolutions.</w:t>
      </w:r>
      <w:r w:rsidR="008A3A46" w:rsidRPr="00FD4EAF">
        <w:rPr>
          <w:sz w:val="16"/>
        </w:rPr>
        <w:t xml:space="preserve"> </w:t>
      </w:r>
      <w:r w:rsidRPr="00FD4EAF">
        <w:rPr>
          <w:rStyle w:val="Emphasis"/>
        </w:rPr>
        <w:t>The United States</w:t>
      </w:r>
      <w:r w:rsidRPr="00FD4EAF">
        <w:rPr>
          <w:rStyle w:val="StyleUnderline"/>
        </w:rPr>
        <w:t xml:space="preserve"> wants to be viewed as an honest mediator</w:t>
      </w:r>
      <w:r w:rsidRPr="00FD4EAF">
        <w:rPr>
          <w:sz w:val="16"/>
        </w:rPr>
        <w:t xml:space="preserve"> — </w:t>
      </w:r>
      <w:r w:rsidRPr="00FD4EAF">
        <w:rPr>
          <w:rStyle w:val="StyleUnderline"/>
        </w:rPr>
        <w:t>but</w:t>
      </w:r>
      <w:r w:rsidRPr="00FD4EAF">
        <w:rPr>
          <w:sz w:val="16"/>
        </w:rPr>
        <w:t xml:space="preserve"> it </w:t>
      </w:r>
      <w:r w:rsidRPr="00FD4EAF">
        <w:rPr>
          <w:rStyle w:val="Emphasis"/>
        </w:rPr>
        <w:t>is</w:t>
      </w:r>
      <w:r w:rsidRPr="00FD4EAF">
        <w:rPr>
          <w:rStyle w:val="StyleUnderline"/>
        </w:rPr>
        <w:t xml:space="preserve"> in fact participating and sometimes</w:t>
      </w:r>
      <w:r w:rsidRPr="00FD4EAF">
        <w:rPr>
          <w:rStyle w:val="Emphasis"/>
        </w:rPr>
        <w:t xml:space="preserve"> leading the aggression on Yemen.</w:t>
      </w:r>
      <w:r w:rsidR="008A3A46" w:rsidRPr="00FD4EAF">
        <w:rPr>
          <w:rStyle w:val="StyleUnderline"/>
        </w:rPr>
        <w:t xml:space="preserve"> </w:t>
      </w:r>
      <w:r w:rsidRPr="00FD4EAF">
        <w:rPr>
          <w:sz w:val="16"/>
        </w:rPr>
        <w:t>We are defending ourselves — but we don’t have warplanes like the ones that bomb Yemenis with banned ammunition. We can’t lift the blockade imposed on Yemeni imports and exports. We cannot cancel the air embargo and allow daily flights, or end the ban of importing basic commodities, medicines and medical equipment from any place other than the United Arab Emirates, as it is imposing on Yemeni business executives.</w:t>
      </w:r>
      <w:r w:rsidR="008A3A46" w:rsidRPr="00FD4EAF">
        <w:rPr>
          <w:sz w:val="16"/>
        </w:rPr>
        <w:t xml:space="preserve"> </w:t>
      </w:r>
      <w:r w:rsidRPr="00FD4EAF">
        <w:rPr>
          <w:sz w:val="16"/>
        </w:rPr>
        <w:t>And the list goes on. These repressive practices are killing and destroying Yemen.</w:t>
      </w:r>
      <w:r w:rsidR="008A3A46" w:rsidRPr="00FD4EAF">
        <w:rPr>
          <w:sz w:val="16"/>
        </w:rPr>
        <w:t xml:space="preserve"> </w:t>
      </w:r>
      <w:r w:rsidRPr="00FD4EAF">
        <w:rPr>
          <w:rStyle w:val="StyleUnderline"/>
        </w:rPr>
        <w:t>Yemen was not the one who declared the war in the first place</w:t>
      </w:r>
      <w:r w:rsidRPr="00FD4EAF">
        <w:rPr>
          <w:sz w:val="16"/>
        </w:rPr>
        <w:t xml:space="preserve">. Even Jamal Benomar, the former United Nations envoy to Yemen, said we were close to a power-sharing deal in 2015 that was disrupted by the coalition airstrikes. </w:t>
      </w:r>
      <w:r w:rsidRPr="00FD4EAF">
        <w:rPr>
          <w:rStyle w:val="Emphasis"/>
        </w:rPr>
        <w:t>We are ready to stop the missiles</w:t>
      </w:r>
      <w:r w:rsidRPr="00FD4EAF">
        <w:rPr>
          <w:rStyle w:val="StyleUnderline"/>
        </w:rPr>
        <w:t xml:space="preserve"> </w:t>
      </w:r>
      <w:r w:rsidRPr="00FD4EAF">
        <w:rPr>
          <w:rStyle w:val="Emphasis"/>
        </w:rPr>
        <w:t>if</w:t>
      </w:r>
      <w:r w:rsidRPr="00FD4EAF">
        <w:rPr>
          <w:rStyle w:val="StyleUnderline"/>
        </w:rPr>
        <w:t xml:space="preserve"> the </w:t>
      </w:r>
      <w:r w:rsidRPr="00FD4EAF">
        <w:rPr>
          <w:rStyle w:val="Emphasis"/>
        </w:rPr>
        <w:t>Saudi</w:t>
      </w:r>
      <w:r w:rsidRPr="00FD4EAF">
        <w:rPr>
          <w:rStyle w:val="StyleUnderline"/>
        </w:rPr>
        <w:t xml:space="preserve">-led coalition </w:t>
      </w:r>
      <w:r w:rsidRPr="00FD4EAF">
        <w:rPr>
          <w:rStyle w:val="Emphasis"/>
        </w:rPr>
        <w:t>stops its airstrikes.</w:t>
      </w:r>
      <w:r w:rsidR="008A3A46" w:rsidRPr="00FD4EAF">
        <w:rPr>
          <w:rStyle w:val="Emphasis"/>
        </w:rPr>
        <w:t xml:space="preserve"> </w:t>
      </w:r>
      <w:r w:rsidRPr="00FD4EAF">
        <w:rPr>
          <w:sz w:val="16"/>
        </w:rPr>
        <w:t xml:space="preserve">But </w:t>
      </w:r>
      <w:r w:rsidRPr="00FD4EAF">
        <w:rPr>
          <w:rStyle w:val="StyleUnderline"/>
        </w:rPr>
        <w:t>the</w:t>
      </w:r>
      <w:r w:rsidRPr="00FD4EAF">
        <w:rPr>
          <w:sz w:val="16"/>
        </w:rPr>
        <w:t xml:space="preserve"> </w:t>
      </w:r>
      <w:r w:rsidRPr="00FD4EAF">
        <w:rPr>
          <w:rStyle w:val="StyleUnderline"/>
        </w:rPr>
        <w:t>United States’ calling to stop the war on Yemen</w:t>
      </w:r>
      <w:r w:rsidRPr="00FD4EAF">
        <w:rPr>
          <w:sz w:val="16"/>
        </w:rPr>
        <w:t xml:space="preserve"> </w:t>
      </w:r>
      <w:r w:rsidRPr="00FD4EAF">
        <w:rPr>
          <w:rStyle w:val="StyleUnderline"/>
        </w:rPr>
        <w:t>is</w:t>
      </w:r>
      <w:r w:rsidRPr="00FD4EAF">
        <w:rPr>
          <w:sz w:val="16"/>
        </w:rPr>
        <w:t xml:space="preserve"> </w:t>
      </w:r>
      <w:r w:rsidRPr="00FD4EAF">
        <w:rPr>
          <w:rStyle w:val="StyleUnderline"/>
        </w:rPr>
        <w:t>nothing</w:t>
      </w:r>
      <w:r w:rsidRPr="00FD4EAF">
        <w:rPr>
          <w:sz w:val="16"/>
        </w:rPr>
        <w:t xml:space="preserve"> </w:t>
      </w:r>
      <w:r w:rsidRPr="00FD4EAF">
        <w:rPr>
          <w:rStyle w:val="StyleUnderline"/>
        </w:rPr>
        <w:t>but</w:t>
      </w:r>
      <w:r w:rsidRPr="00FD4EAF">
        <w:rPr>
          <w:sz w:val="16"/>
        </w:rPr>
        <w:t xml:space="preserve"> a </w:t>
      </w:r>
      <w:r w:rsidRPr="00FD4EAF">
        <w:rPr>
          <w:rStyle w:val="StyleUnderline"/>
        </w:rPr>
        <w:t>way to save face after the humiliation caused by Saudi</w:t>
      </w:r>
      <w:r w:rsidRPr="00FD4EAF">
        <w:rPr>
          <w:sz w:val="16"/>
        </w:rPr>
        <w:t xml:space="preserve"> Arabia </w:t>
      </w:r>
      <w:r w:rsidRPr="00FD4EAF">
        <w:rPr>
          <w:rStyle w:val="StyleUnderline"/>
        </w:rPr>
        <w:t>and its spoiled leader, Crown Prince</w:t>
      </w:r>
      <w:r w:rsidRPr="00FD4EAF">
        <w:rPr>
          <w:sz w:val="16"/>
        </w:rPr>
        <w:t xml:space="preserve"> Mohammed bin </w:t>
      </w:r>
      <w:r w:rsidRPr="00FD4EAF">
        <w:rPr>
          <w:rStyle w:val="StyleUnderline"/>
        </w:rPr>
        <w:t>Salman</w:t>
      </w:r>
      <w:r w:rsidRPr="00FD4EAF">
        <w:rPr>
          <w:sz w:val="16"/>
        </w:rPr>
        <w:t xml:space="preserve">, </w:t>
      </w:r>
      <w:r w:rsidRPr="00FD4EAF">
        <w:rPr>
          <w:rStyle w:val="StyleUnderline"/>
        </w:rPr>
        <w:t>who has ignored Washington’s pleas to clarify Khashoggi’s murder</w:t>
      </w:r>
      <w:r w:rsidRPr="00FD4EAF">
        <w:rPr>
          <w:sz w:val="16"/>
        </w:rPr>
        <w:t>.</w:t>
      </w:r>
      <w:r w:rsidR="008A3A46" w:rsidRPr="00FD4EAF">
        <w:rPr>
          <w:sz w:val="16"/>
        </w:rPr>
        <w:t xml:space="preserve"> </w:t>
      </w:r>
      <w:r w:rsidRPr="00FD4EAF">
        <w:rPr>
          <w:sz w:val="16"/>
        </w:rPr>
        <w:t xml:space="preserve">Moreover, </w:t>
      </w:r>
      <w:r w:rsidRPr="00FD4EAF">
        <w:rPr>
          <w:rStyle w:val="Emphasis"/>
          <w:sz w:val="28"/>
          <w:szCs w:val="28"/>
        </w:rPr>
        <w:t>Trump and his administration</w:t>
      </w:r>
      <w:r w:rsidRPr="00FD4EAF">
        <w:rPr>
          <w:sz w:val="16"/>
          <w:szCs w:val="28"/>
        </w:rPr>
        <w:t xml:space="preserve"> </w:t>
      </w:r>
      <w:r w:rsidRPr="00FD4EAF">
        <w:rPr>
          <w:sz w:val="16"/>
        </w:rPr>
        <w:t xml:space="preserve">clearly prefer to continue this devastating war because of the economic returns it produces — they </w:t>
      </w:r>
      <w:r w:rsidRPr="00FD4EAF">
        <w:rPr>
          <w:rStyle w:val="Emphasis"/>
          <w:sz w:val="32"/>
          <w:szCs w:val="32"/>
        </w:rPr>
        <w:t>drool over those arms sales profits</w:t>
      </w:r>
      <w:r w:rsidRPr="00FD4EAF">
        <w:rPr>
          <w:rStyle w:val="Emphasis"/>
        </w:rPr>
        <w:t>.</w:t>
      </w:r>
      <w:r w:rsidR="008A3A46" w:rsidRPr="00FD4EAF">
        <w:rPr>
          <w:rStyle w:val="Emphasis"/>
        </w:rPr>
        <w:t xml:space="preserve"> </w:t>
      </w:r>
      <w:r w:rsidRPr="00FD4EAF">
        <w:rPr>
          <w:rStyle w:val="StyleUnderline"/>
        </w:rPr>
        <w:t>We love peace</w:t>
      </w:r>
      <w:r w:rsidRPr="00FD4EAF">
        <w:rPr>
          <w:sz w:val="16"/>
        </w:rPr>
        <w:t xml:space="preserve"> — the kind of honorable peace defended by our revolution’s leader, Abdulmalik al-Houthi. </w:t>
      </w:r>
      <w:r w:rsidRPr="00FD4EAF">
        <w:rPr>
          <w:rStyle w:val="StyleUnderline"/>
        </w:rPr>
        <w:t xml:space="preserve">We are ready for peace, the peace of the brave. God willing, </w:t>
      </w:r>
      <w:r w:rsidRPr="00FD4EAF">
        <w:rPr>
          <w:rStyle w:val="Emphasis"/>
        </w:rPr>
        <w:t>Yemenis will remain the callers of peace</w:t>
      </w:r>
      <w:r w:rsidRPr="00FD4EAF">
        <w:rPr>
          <w:rStyle w:val="StyleUnderline"/>
        </w:rPr>
        <w:t xml:space="preserve"> and lovers of peace.</w:t>
      </w:r>
    </w:p>
    <w:p w14:paraId="6BA61EC8" w14:textId="77777777" w:rsidR="009F54F2" w:rsidRPr="00FD4EAF" w:rsidRDefault="009F54F2" w:rsidP="006A48E2">
      <w:pPr>
        <w:rPr>
          <w:rStyle w:val="StyleUnderline"/>
        </w:rPr>
      </w:pPr>
    </w:p>
    <w:p w14:paraId="6E2117A0" w14:textId="10930454" w:rsidR="00E633D0" w:rsidRPr="00FD4EAF" w:rsidRDefault="00EF197C" w:rsidP="00E633D0">
      <w:pPr>
        <w:pStyle w:val="Heading4"/>
      </w:pPr>
      <w:r w:rsidRPr="00FD4EAF">
        <w:t>H</w:t>
      </w:r>
      <w:r w:rsidR="00E633D0" w:rsidRPr="00FD4EAF">
        <w:t xml:space="preserve">outhis want less </w:t>
      </w:r>
      <w:r w:rsidR="00992D56" w:rsidRPr="00FD4EAF">
        <w:t xml:space="preserve">arms sales to saudi aribia---Britain proves </w:t>
      </w:r>
    </w:p>
    <w:p w14:paraId="78655505" w14:textId="6615A53C" w:rsidR="00E633D0" w:rsidRPr="00FD4EAF" w:rsidRDefault="00E633D0" w:rsidP="00E633D0">
      <w:r w:rsidRPr="00FD4EAF">
        <w:rPr>
          <w:rStyle w:val="Style13ptBold"/>
        </w:rPr>
        <w:t>Wintour 19</w:t>
      </w:r>
      <w:r w:rsidRPr="00FD4EAF">
        <w:t xml:space="preserve"> (Patrick, 3-29-2019, Houthi leader attacks UK's Jeremy Hunt over efforts to relax Saudi arms ban, Guardian, accessed: 6-27-2019, https://www.theguardian.com/world/2019/mar/29/yemen-houthi-leader-attacks-uk-german-arms-sale-ban-saudi-arabia //ng)</w:t>
      </w:r>
    </w:p>
    <w:p w14:paraId="3D052151" w14:textId="4A0F91FD" w:rsidR="00E633D0" w:rsidRPr="00FD4EAF" w:rsidRDefault="00E633D0" w:rsidP="00E633D0">
      <w:pPr>
        <w:rPr>
          <w:sz w:val="16"/>
        </w:rPr>
      </w:pPr>
      <w:r w:rsidRPr="00FD4EAF">
        <w:rPr>
          <w:sz w:val="16"/>
        </w:rPr>
        <w:t>The leader of the Houthi movement in Yemen has condemned the British foreign secretary for pressing Germany to relax its arms sales ban on Saudi Arabia, saying it was not possible for the UK to be a peace-broker in the country and an arms seller.</w:t>
      </w:r>
      <w:r w:rsidR="005B5D12" w:rsidRPr="00FD4EAF">
        <w:rPr>
          <w:sz w:val="16"/>
        </w:rPr>
        <w:t xml:space="preserve"> </w:t>
      </w:r>
      <w:r w:rsidRPr="00FD4EAF">
        <w:rPr>
          <w:sz w:val="16"/>
        </w:rPr>
        <w:t>“</w:t>
      </w:r>
      <w:r w:rsidRPr="00FD4EAF">
        <w:rPr>
          <w:rStyle w:val="StyleUnderline"/>
        </w:rPr>
        <w:t xml:space="preserve">Britain sending </w:t>
      </w:r>
      <w:r w:rsidRPr="00FD4EAF">
        <w:rPr>
          <w:rStyle w:val="Emphasis"/>
        </w:rPr>
        <w:t>aid does not change</w:t>
      </w:r>
      <w:r w:rsidRPr="00FD4EAF">
        <w:rPr>
          <w:sz w:val="16"/>
        </w:rPr>
        <w:t xml:space="preserve"> the </w:t>
      </w:r>
      <w:r w:rsidRPr="00FD4EAF">
        <w:rPr>
          <w:rStyle w:val="StyleUnderline"/>
        </w:rPr>
        <w:t xml:space="preserve">tragic reality of its </w:t>
      </w:r>
      <w:r w:rsidRPr="00FD4EAF">
        <w:rPr>
          <w:rStyle w:val="Emphasis"/>
        </w:rPr>
        <w:t>arms sales.</w:t>
      </w:r>
      <w:r w:rsidRPr="00FD4EAF">
        <w:rPr>
          <w:sz w:val="16"/>
        </w:rPr>
        <w:t xml:space="preserve"> Jeremy Hunt cannot promote peace while at the same time acting as an arms </w:t>
      </w:r>
      <w:r w:rsidRPr="00FD4EAF">
        <w:rPr>
          <w:sz w:val="16"/>
        </w:rPr>
        <w:lastRenderedPageBreak/>
        <w:t xml:space="preserve">salesman,” </w:t>
      </w:r>
      <w:r w:rsidRPr="00FD4EAF">
        <w:rPr>
          <w:rStyle w:val="StyleUnderline"/>
        </w:rPr>
        <w:t>said</w:t>
      </w:r>
      <w:r w:rsidRPr="00FD4EAF">
        <w:rPr>
          <w:sz w:val="16"/>
        </w:rPr>
        <w:t xml:space="preserve"> </w:t>
      </w:r>
      <w:r w:rsidRPr="00FD4EAF">
        <w:rPr>
          <w:rStyle w:val="Emphasis"/>
        </w:rPr>
        <w:t>Mohamed Ali al-Houthi,</w:t>
      </w:r>
      <w:r w:rsidRPr="00FD4EAF">
        <w:rPr>
          <w:sz w:val="16"/>
        </w:rPr>
        <w:t xml:space="preserve"> </w:t>
      </w:r>
      <w:r w:rsidRPr="00FD4EAF">
        <w:rPr>
          <w:rStyle w:val="Emphasis"/>
        </w:rPr>
        <w:t>the head of the supreme revolutionary committee</w:t>
      </w:r>
      <w:r w:rsidRPr="00FD4EAF">
        <w:rPr>
          <w:sz w:val="16"/>
        </w:rPr>
        <w:t>, in an interview with the Guardian.</w:t>
      </w:r>
      <w:r w:rsidR="005B5D12" w:rsidRPr="00FD4EAF">
        <w:rPr>
          <w:sz w:val="16"/>
        </w:rPr>
        <w:t xml:space="preserve"> </w:t>
      </w:r>
      <w:r w:rsidRPr="00FD4EAF">
        <w:rPr>
          <w:sz w:val="16"/>
        </w:rPr>
        <w:t>His comments are the most direct criticism yet of Hunt, who has been acting as a mediator in the four-year civil war in Yemen.</w:t>
      </w:r>
      <w:r w:rsidR="005B5D12" w:rsidRPr="00FD4EAF">
        <w:rPr>
          <w:sz w:val="16"/>
        </w:rPr>
        <w:t xml:space="preserve"> </w:t>
      </w:r>
      <w:r w:rsidRPr="00FD4EAF">
        <w:rPr>
          <w:sz w:val="16"/>
        </w:rPr>
        <w:t>Germany announced in November that due to the killing of the dissident journalist Jamal Khashoggi by Saudi agents it would provide no further arms export licences to Saudi Arabia. It has not formally banned previously approved deals but has urged industry to refrain from such shipments for now.</w:t>
      </w:r>
      <w:r w:rsidR="005B5D12" w:rsidRPr="00FD4EAF">
        <w:rPr>
          <w:sz w:val="16"/>
        </w:rPr>
        <w:t xml:space="preserve"> </w:t>
      </w:r>
      <w:r w:rsidRPr="00FD4EAF">
        <w:rPr>
          <w:sz w:val="16"/>
        </w:rPr>
        <w:t>Sunday was the deadline for the ban to end unless an extension was agreed, which resulted in a compromise this week whereby the ban was extended for another six months , but with a loophole inserted that gives German defence firms until the end of the year to complete contracts that supply parts for UK and France arms sales.</w:t>
      </w:r>
      <w:r w:rsidR="005B5D12" w:rsidRPr="00FD4EAF">
        <w:rPr>
          <w:sz w:val="16"/>
        </w:rPr>
        <w:t xml:space="preserve"> </w:t>
      </w:r>
      <w:r w:rsidRPr="00FD4EAF">
        <w:rPr>
          <w:sz w:val="16"/>
        </w:rPr>
        <w:t>The German government said efforts would be made to ensure that these jointly supplied arms were not used in the war in Yemen, although how such a condition can be enforced is unclear. A half-complete bilateral German contract for 35 patrol boats may also be allowed to go ahead, but not sent to Saudi Arabia.</w:t>
      </w:r>
      <w:r w:rsidR="005B5D12" w:rsidRPr="00FD4EAF">
        <w:rPr>
          <w:sz w:val="16"/>
        </w:rPr>
        <w:t xml:space="preserve"> </w:t>
      </w:r>
      <w:r w:rsidRPr="00FD4EAF">
        <w:rPr>
          <w:sz w:val="16"/>
        </w:rPr>
        <w:t>Britain has been worried about the sale of 48 Eurofighter jets to Saudi Arabia, and needs parts from Germany. Britain says its arms sales are lawful since the weapons are not at risk of being used in breach of international humanitarian law.</w:t>
      </w:r>
      <w:r w:rsidR="005B5D12" w:rsidRPr="00FD4EAF">
        <w:rPr>
          <w:sz w:val="16"/>
        </w:rPr>
        <w:t xml:space="preserve"> </w:t>
      </w:r>
      <w:r w:rsidRPr="00FD4EAF">
        <w:rPr>
          <w:sz w:val="16"/>
        </w:rPr>
        <w:t>Both Hunt and the French government have been lobbying the German coalition to allow the arms sales, but there has been an impasse between the Social Democrats, who oppose the sales, the Christian Democrats, who back them.</w:t>
      </w:r>
      <w:r w:rsidR="005B5D12" w:rsidRPr="00FD4EAF">
        <w:rPr>
          <w:sz w:val="16"/>
        </w:rPr>
        <w:t xml:space="preserve"> </w:t>
      </w:r>
      <w:r w:rsidRPr="00FD4EAF">
        <w:rPr>
          <w:sz w:val="16"/>
        </w:rPr>
        <w:t>The resolution of the German dispute is seen by the European arms industry as critical to ensuring Europe has an integrated defence policy.</w:t>
      </w:r>
      <w:r w:rsidR="005B5D12" w:rsidRPr="00FD4EAF">
        <w:rPr>
          <w:sz w:val="16"/>
        </w:rPr>
        <w:t xml:space="preserve"> </w:t>
      </w:r>
      <w:r w:rsidRPr="00FD4EAF">
        <w:rPr>
          <w:sz w:val="16"/>
        </w:rPr>
        <w:t>The UK has sold at least £5.7bn worth of arms to the Saudi-led coalition fighting in Yemen since 2015, according to a Sky News analysis of figures published on Friday.</w:t>
      </w:r>
      <w:r w:rsidR="005B5D12" w:rsidRPr="00FD4EAF">
        <w:rPr>
          <w:sz w:val="16"/>
        </w:rPr>
        <w:t xml:space="preserve"> </w:t>
      </w:r>
      <w:r w:rsidRPr="00FD4EAF">
        <w:rPr>
          <w:sz w:val="16"/>
        </w:rPr>
        <w:t>Condemning the UK role, Houthi added: “Mr Hunt has gone beyond defending British arms sales, by attempting to pressure other European countries, such as Germany, to sell arms.</w:t>
      </w:r>
      <w:r w:rsidR="005B5D12" w:rsidRPr="00FD4EAF">
        <w:rPr>
          <w:sz w:val="16"/>
        </w:rPr>
        <w:t xml:space="preserve"> </w:t>
      </w:r>
      <w:r w:rsidRPr="00FD4EAF">
        <w:rPr>
          <w:rStyle w:val="StyleUnderline"/>
        </w:rPr>
        <w:t>“</w:t>
      </w:r>
      <w:r w:rsidRPr="00FD4EAF">
        <w:rPr>
          <w:rStyle w:val="Emphasis"/>
        </w:rPr>
        <w:t xml:space="preserve">If it wasn’t for </w:t>
      </w:r>
      <w:r w:rsidRPr="00FD4EAF">
        <w:rPr>
          <w:rStyle w:val="StyleUnderline"/>
        </w:rPr>
        <w:t xml:space="preserve">the </w:t>
      </w:r>
      <w:r w:rsidRPr="00FD4EAF">
        <w:rPr>
          <w:rStyle w:val="Emphasis"/>
        </w:rPr>
        <w:t>joint</w:t>
      </w:r>
      <w:r w:rsidRPr="00FD4EAF">
        <w:rPr>
          <w:sz w:val="16"/>
        </w:rPr>
        <w:t xml:space="preserve"> </w:t>
      </w:r>
      <w:r w:rsidRPr="00FD4EAF">
        <w:rPr>
          <w:rStyle w:val="StyleUnderline"/>
        </w:rPr>
        <w:t>British, US, Saudi, and UAE</w:t>
      </w:r>
      <w:r w:rsidRPr="00FD4EAF">
        <w:rPr>
          <w:sz w:val="16"/>
        </w:rPr>
        <w:t xml:space="preserve"> naval </w:t>
      </w:r>
      <w:r w:rsidRPr="00FD4EAF">
        <w:rPr>
          <w:rStyle w:val="Emphasis"/>
        </w:rPr>
        <w:t>forces</w:t>
      </w:r>
      <w:r w:rsidRPr="00FD4EAF">
        <w:rPr>
          <w:sz w:val="16"/>
        </w:rPr>
        <w:t xml:space="preserve">, the </w:t>
      </w:r>
      <w:r w:rsidRPr="00FD4EAF">
        <w:rPr>
          <w:rStyle w:val="StyleUnderline"/>
        </w:rPr>
        <w:t xml:space="preserve">existing </w:t>
      </w:r>
      <w:r w:rsidRPr="00FD4EAF">
        <w:rPr>
          <w:rStyle w:val="Emphasis"/>
        </w:rPr>
        <w:t>famine</w:t>
      </w:r>
      <w:r w:rsidRPr="00FD4EAF">
        <w:rPr>
          <w:rStyle w:val="StyleUnderline"/>
        </w:rPr>
        <w:t xml:space="preserve"> and the tragic </w:t>
      </w:r>
      <w:r w:rsidRPr="00FD4EAF">
        <w:rPr>
          <w:rStyle w:val="Emphasis"/>
        </w:rPr>
        <w:t>humanitarian situation</w:t>
      </w:r>
      <w:r w:rsidRPr="00FD4EAF">
        <w:rPr>
          <w:rStyle w:val="StyleUnderline"/>
        </w:rPr>
        <w:t xml:space="preserve"> </w:t>
      </w:r>
      <w:r w:rsidRPr="00FD4EAF">
        <w:rPr>
          <w:rStyle w:val="Emphasis"/>
        </w:rPr>
        <w:t xml:space="preserve">wouldn’t reach such critical levels, </w:t>
      </w:r>
      <w:r w:rsidRPr="00FD4EAF">
        <w:rPr>
          <w:rStyle w:val="StyleUnderline"/>
        </w:rPr>
        <w:t>including</w:t>
      </w:r>
      <w:r w:rsidRPr="00FD4EAF">
        <w:rPr>
          <w:sz w:val="16"/>
        </w:rPr>
        <w:t xml:space="preserve"> as he admits about </w:t>
      </w:r>
      <w:r w:rsidRPr="00FD4EAF">
        <w:rPr>
          <w:rStyle w:val="StyleUnderline"/>
        </w:rPr>
        <w:t>24 million Yemeni need an emergency aid of food and medicine.”</w:t>
      </w:r>
      <w:r w:rsidR="005B5D12" w:rsidRPr="00FD4EAF">
        <w:rPr>
          <w:rStyle w:val="StyleUnderline"/>
        </w:rPr>
        <w:t xml:space="preserve"> </w:t>
      </w:r>
      <w:r w:rsidRPr="00FD4EAF">
        <w:rPr>
          <w:sz w:val="16"/>
        </w:rPr>
        <w:t>Houthi said: “</w:t>
      </w:r>
      <w:r w:rsidRPr="00FD4EAF">
        <w:rPr>
          <w:rStyle w:val="Emphasis"/>
        </w:rPr>
        <w:t>The Saudi-led coalition,</w:t>
      </w:r>
      <w:r w:rsidRPr="00FD4EAF">
        <w:rPr>
          <w:sz w:val="16"/>
        </w:rPr>
        <w:t xml:space="preserve"> backed by Britain, </w:t>
      </w:r>
      <w:r w:rsidRPr="00FD4EAF">
        <w:rPr>
          <w:rStyle w:val="StyleUnderline"/>
        </w:rPr>
        <w:t xml:space="preserve">commits war crimes </w:t>
      </w:r>
      <w:r w:rsidRPr="00FD4EAF">
        <w:rPr>
          <w:rStyle w:val="Emphasis"/>
        </w:rPr>
        <w:t>and does not abide by</w:t>
      </w:r>
      <w:r w:rsidRPr="00FD4EAF">
        <w:rPr>
          <w:sz w:val="16"/>
        </w:rPr>
        <w:t xml:space="preserve">, as Britain claims, ‘the most </w:t>
      </w:r>
      <w:r w:rsidRPr="00FD4EAF">
        <w:rPr>
          <w:rStyle w:val="Emphasis"/>
        </w:rPr>
        <w:t>stringent guidelines for the export of weapons</w:t>
      </w:r>
      <w:r w:rsidRPr="00FD4EAF">
        <w:rPr>
          <w:sz w:val="16"/>
        </w:rPr>
        <w:t xml:space="preserve"> in the world’. The principles mentioned are solely for political speech and to avoid the legal and moral responsibility concerning the war crimes and humanitarian situation that the British government faces as part of such alliance”.</w:t>
      </w:r>
      <w:r w:rsidR="005B5D12" w:rsidRPr="00FD4EAF">
        <w:rPr>
          <w:sz w:val="16"/>
        </w:rPr>
        <w:t xml:space="preserve"> </w:t>
      </w:r>
      <w:r w:rsidRPr="00FD4EAF">
        <w:rPr>
          <w:sz w:val="16"/>
        </w:rPr>
        <w:t>France has also demanded that the arms sales ban be relaxed. France’s ambassador to Germany, Anne-Marie Descôtes, said in an open letter this week that the German arms export policy and cumbersome licensing rules threatened future bilateral defence projects.</w:t>
      </w:r>
      <w:r w:rsidR="005B5D12" w:rsidRPr="00FD4EAF">
        <w:rPr>
          <w:sz w:val="16"/>
        </w:rPr>
        <w:t xml:space="preserve"> </w:t>
      </w:r>
      <w:r w:rsidRPr="00FD4EAF">
        <w:rPr>
          <w:sz w:val="16"/>
        </w:rPr>
        <w:t>Tuesday marked the fourth anniversary of the intervention by a western-backed military coalition led by Saudi Arabia in Yemen’s civil war, which has killed at least 60,000 people, left half the country’s 22 million population food insecure and sparked the worst cholera outbreak in modern history.</w:t>
      </w:r>
      <w:r w:rsidR="005B5D12" w:rsidRPr="00FD4EAF">
        <w:rPr>
          <w:sz w:val="16"/>
        </w:rPr>
        <w:t xml:space="preserve"> </w:t>
      </w:r>
      <w:r w:rsidRPr="00FD4EAF">
        <w:rPr>
          <w:rStyle w:val="StyleUnderline"/>
        </w:rPr>
        <w:t xml:space="preserve">The </w:t>
      </w:r>
      <w:r w:rsidRPr="00FD4EAF">
        <w:rPr>
          <w:rStyle w:val="Emphasis"/>
        </w:rPr>
        <w:t>coalition and the western governments</w:t>
      </w:r>
      <w:r w:rsidRPr="00FD4EAF">
        <w:rPr>
          <w:rStyle w:val="StyleUnderline"/>
        </w:rPr>
        <w:t xml:space="preserve"> who supply</w:t>
      </w:r>
      <w:r w:rsidRPr="00FD4EAF">
        <w:rPr>
          <w:sz w:val="16"/>
        </w:rPr>
        <w:t xml:space="preserve"> it with </w:t>
      </w:r>
      <w:r w:rsidRPr="00FD4EAF">
        <w:rPr>
          <w:rStyle w:val="StyleUnderline"/>
        </w:rPr>
        <w:t xml:space="preserve">arms have been </w:t>
      </w:r>
      <w:r w:rsidRPr="00FD4EAF">
        <w:rPr>
          <w:rStyle w:val="Emphasis"/>
        </w:rPr>
        <w:t>repeatedly criticised</w:t>
      </w:r>
      <w:r w:rsidRPr="00FD4EAF">
        <w:rPr>
          <w:sz w:val="16"/>
        </w:rPr>
        <w:t xml:space="preserve"> </w:t>
      </w:r>
      <w:r w:rsidRPr="00FD4EAF">
        <w:rPr>
          <w:rStyle w:val="StyleUnderline"/>
        </w:rPr>
        <w:t xml:space="preserve">by rights groups and conflict monitors for </w:t>
      </w:r>
      <w:r w:rsidRPr="00FD4EAF">
        <w:rPr>
          <w:rStyle w:val="Emphasis"/>
        </w:rPr>
        <w:t>bombing</w:t>
      </w:r>
      <w:r w:rsidRPr="00FD4EAF">
        <w:rPr>
          <w:rStyle w:val="StyleUnderline"/>
        </w:rPr>
        <w:t xml:space="preserve"> campaigns</w:t>
      </w:r>
      <w:r w:rsidRPr="00FD4EAF">
        <w:rPr>
          <w:sz w:val="16"/>
        </w:rPr>
        <w:t xml:space="preserve"> </w:t>
      </w:r>
      <w:r w:rsidRPr="00FD4EAF">
        <w:rPr>
          <w:rStyle w:val="Emphasis"/>
        </w:rPr>
        <w:t>which have hit schools</w:t>
      </w:r>
      <w:r w:rsidRPr="00FD4EAF">
        <w:rPr>
          <w:sz w:val="16"/>
        </w:rPr>
        <w:t xml:space="preserve">, health facilities, funeral gatherings and wedding parties, </w:t>
      </w:r>
      <w:r w:rsidRPr="00FD4EAF">
        <w:rPr>
          <w:rStyle w:val="Emphasis"/>
        </w:rPr>
        <w:t xml:space="preserve">killing thousands of civilians. </w:t>
      </w:r>
      <w:r w:rsidRPr="00FD4EAF">
        <w:rPr>
          <w:sz w:val="16"/>
        </w:rPr>
        <w:t>Yemen’s government and Saudi Arabia accuse the Houthis of using civilians as human shields. The Houthis have launched long-range missiles into neighbouring Saudi Arabia and targeted Saudi ships in the Red Sea. All side may be responsible for war crimes, the UN has said.</w:t>
      </w:r>
      <w:r w:rsidR="005B5D12" w:rsidRPr="00FD4EAF">
        <w:rPr>
          <w:sz w:val="16"/>
        </w:rPr>
        <w:t xml:space="preserve"> </w:t>
      </w:r>
      <w:r w:rsidRPr="00FD4EAF">
        <w:rPr>
          <w:sz w:val="16"/>
        </w:rPr>
        <w:t>The UN special envoy for Yemen, Martin Griffiths, was in Riyadh this week to discuss the stalled peace effort in Yemen, including the question of the Saudi-backed and UN-recognised government of Yemen accepting a new security force in the Red Sea port of Hodeida. Diplomats fear that neither side have sufficient incentive to compromise.</w:t>
      </w:r>
      <w:r w:rsidR="005B5D12" w:rsidRPr="00FD4EAF">
        <w:rPr>
          <w:sz w:val="16"/>
        </w:rPr>
        <w:t xml:space="preserve"> </w:t>
      </w:r>
      <w:r w:rsidRPr="00FD4EAF">
        <w:rPr>
          <w:rStyle w:val="StyleUnderline"/>
        </w:rPr>
        <w:t>The Houthi criticism will have riled the foreign secretary</w:t>
      </w:r>
      <w:r w:rsidRPr="00FD4EAF">
        <w:rPr>
          <w:sz w:val="16"/>
        </w:rPr>
        <w:t xml:space="preserve">, </w:t>
      </w:r>
      <w:r w:rsidRPr="00FD4EAF">
        <w:rPr>
          <w:rStyle w:val="StyleUnderline"/>
        </w:rPr>
        <w:t>who would argue that he has gone further</w:t>
      </w:r>
      <w:r w:rsidRPr="00FD4EAF">
        <w:rPr>
          <w:sz w:val="16"/>
        </w:rPr>
        <w:t xml:space="preserve"> than his predecessors </w:t>
      </w:r>
      <w:r w:rsidRPr="00FD4EAF">
        <w:rPr>
          <w:rStyle w:val="StyleUnderline"/>
        </w:rPr>
        <w:t>in using his private influence on the Saudis to urge them to show restraint</w:t>
      </w:r>
      <w:r w:rsidRPr="00FD4EAF">
        <w:rPr>
          <w:sz w:val="16"/>
        </w:rPr>
        <w:t xml:space="preserve"> and patience in the face of delays in implementing a peace agreement set out in Stockholm in December.</w:t>
      </w:r>
    </w:p>
    <w:p w14:paraId="4538C9DC" w14:textId="1BBC3C4B" w:rsidR="007B3475" w:rsidRPr="00FD4EAF" w:rsidRDefault="00FD4EAF" w:rsidP="007B3475">
      <w:pPr>
        <w:pStyle w:val="Heading3"/>
      </w:pPr>
      <w:r>
        <w:lastRenderedPageBreak/>
        <w:t>2NC A2 E</w:t>
      </w:r>
      <w:r w:rsidR="007B3475" w:rsidRPr="00FD4EAF">
        <w:t xml:space="preserve">urope </w:t>
      </w:r>
      <w:r>
        <w:t>F</w:t>
      </w:r>
      <w:r w:rsidR="007B3475" w:rsidRPr="00FD4EAF">
        <w:t xml:space="preserve">ollow </w:t>
      </w:r>
      <w:r>
        <w:t>O</w:t>
      </w:r>
      <w:r w:rsidR="007B3475" w:rsidRPr="00FD4EAF">
        <w:t xml:space="preserve">n </w:t>
      </w:r>
    </w:p>
    <w:p w14:paraId="2EA4DF61" w14:textId="39843324" w:rsidR="007B3475" w:rsidRPr="00FD4EAF" w:rsidRDefault="007B3475" w:rsidP="007B3475">
      <w:pPr>
        <w:pStyle w:val="Heading4"/>
        <w:rPr>
          <w:rStyle w:val="Style13ptBold"/>
        </w:rPr>
      </w:pPr>
      <w:r w:rsidRPr="00FD4EAF">
        <w:t>European follow on is a solvency defict to the af</w:t>
      </w:r>
      <w:r w:rsidR="00892C7C" w:rsidRPr="00FD4EAF">
        <w:t>f</w:t>
      </w:r>
      <w:r w:rsidRPr="00FD4EAF">
        <w:t xml:space="preserve"> but not the counterplan---there is no coordinated effort by the plan---condition signals that there must be international cooperation </w:t>
      </w:r>
    </w:p>
    <w:p w14:paraId="061A59A5" w14:textId="77777777" w:rsidR="007B3475" w:rsidRPr="00FD4EAF" w:rsidRDefault="007B3475" w:rsidP="007B3475">
      <w:r w:rsidRPr="00FD4EAF">
        <w:rPr>
          <w:rStyle w:val="Style13ptBold"/>
        </w:rPr>
        <w:t>Spindel 19</w:t>
      </w:r>
      <w:r w:rsidRPr="00FD4EAF">
        <w:t xml:space="preserve"> (Jennifer, 5-14-2019, The Case for Suspending American Arms Sales to Saudi Arabia, War on the Rocks, accessed: 5-30-2019, https://warontherocks.com/2019/05/the-case-for-suspending-american-arms-sales-to-saudi-arabia/ //ng)</w:t>
      </w:r>
    </w:p>
    <w:p w14:paraId="3BEDB468" w14:textId="77777777" w:rsidR="007B3475" w:rsidRPr="00FD4EAF" w:rsidRDefault="007B3475" w:rsidP="007B3475">
      <w:pPr>
        <w:rPr>
          <w:rStyle w:val="StyleUnderline"/>
        </w:rPr>
      </w:pPr>
      <w:r w:rsidRPr="00FD4EAF">
        <w:rPr>
          <w:sz w:val="16"/>
        </w:rPr>
        <w:t xml:space="preserve">If this same logic is applied to an arms embargo against Saudi Arabia, </w:t>
      </w:r>
      <w:r w:rsidRPr="00FD4EAF">
        <w:rPr>
          <w:rStyle w:val="StyleUnderline"/>
        </w:rPr>
        <w:t xml:space="preserve">an arms embargo would signal that Saudi Arabia </w:t>
      </w:r>
      <w:r w:rsidRPr="00FD4EAF">
        <w:rPr>
          <w:rStyle w:val="Emphasis"/>
        </w:rPr>
        <w:t>does not have the support of the United States</w:t>
      </w:r>
      <w:r w:rsidRPr="00FD4EAF">
        <w:rPr>
          <w:rStyle w:val="StyleUnderline"/>
        </w:rPr>
        <w:t>.</w:t>
      </w:r>
      <w:r w:rsidRPr="00FD4EAF">
        <w:rPr>
          <w:sz w:val="16"/>
        </w:rPr>
        <w:t xml:space="preserve"> </w:t>
      </w:r>
      <w:r w:rsidRPr="00FD4EAF">
        <w:rPr>
          <w:rStyle w:val="StyleUnderline"/>
        </w:rPr>
        <w:t>This signal would be an important</w:t>
      </w:r>
      <w:r w:rsidRPr="00FD4EAF">
        <w:rPr>
          <w:sz w:val="16"/>
        </w:rPr>
        <w:t xml:space="preserve"> first </w:t>
      </w:r>
      <w:r w:rsidRPr="00FD4EAF">
        <w:rPr>
          <w:rStyle w:val="StyleUnderline"/>
        </w:rPr>
        <w:t>step in changing Saudi behavior</w:t>
      </w:r>
      <w:r w:rsidRPr="00FD4EAF">
        <w:rPr>
          <w:sz w:val="16"/>
        </w:rPr>
        <w:t xml:space="preserve"> </w:t>
      </w:r>
      <w:r w:rsidRPr="00FD4EAF">
        <w:rPr>
          <w:rStyle w:val="StyleUnderline"/>
        </w:rPr>
        <w:t>because it would override other statements and actions</w:t>
      </w:r>
      <w:r w:rsidRPr="00FD4EAF">
        <w:rPr>
          <w:sz w:val="16"/>
        </w:rPr>
        <w:t xml:space="preserve"> </w:t>
      </w:r>
      <w:r w:rsidRPr="00FD4EAF">
        <w:rPr>
          <w:rStyle w:val="StyleUnderline"/>
        </w:rPr>
        <w:t>the</w:t>
      </w:r>
      <w:r w:rsidRPr="00FD4EAF">
        <w:rPr>
          <w:sz w:val="16"/>
        </w:rPr>
        <w:t xml:space="preserve"> </w:t>
      </w:r>
      <w:r w:rsidRPr="00FD4EAF">
        <w:rPr>
          <w:rStyle w:val="StyleUnderline"/>
        </w:rPr>
        <w:t>United States has sent that indicate support.</w:t>
      </w:r>
      <w:r w:rsidRPr="00FD4EAF">
        <w:rPr>
          <w:sz w:val="16"/>
        </w:rPr>
        <w:t xml:space="preserve"> And Trump has given Saudi Arabia a number of positive signals: He called Saudi Arabia a “great ally” and dismissed reports that that the Saudi government was involved in the murder of journalist Jamal Khashoggi. He has expressed interested in selling nuclear power plants and technology to Saudi Arabia. And he has repeatedly claimed that he has made a $110 billion arms deal with Saudi Arabia (he hasn’t). With these clear signals of support, why should Saudi Arabia alter its behavior based on resolutions that come out of the House or Senate, which are likely to be vetoed by Trump, anyway? An arms embargo would be a clear and unambiguous signal that the United States disproves of Saudi actions in Yemen. </w:t>
      </w:r>
      <w:r w:rsidRPr="00FD4EAF">
        <w:rPr>
          <w:rStyle w:val="StyleUnderline"/>
        </w:rPr>
        <w:t>The</w:t>
      </w:r>
      <w:r w:rsidRPr="00FD4EAF">
        <w:rPr>
          <w:sz w:val="16"/>
        </w:rPr>
        <w:t xml:space="preserve"> second </w:t>
      </w:r>
      <w:r w:rsidRPr="00FD4EAF">
        <w:rPr>
          <w:rStyle w:val="StyleUnderline"/>
        </w:rPr>
        <w:t xml:space="preserve">reason for supporting an embargo </w:t>
      </w:r>
      <w:r w:rsidRPr="00FD4EAF">
        <w:rPr>
          <w:rStyle w:val="Emphasis"/>
        </w:rPr>
        <w:t xml:space="preserve">concerns U.S. allies </w:t>
      </w:r>
      <w:r w:rsidRPr="00FD4EAF">
        <w:rPr>
          <w:rStyle w:val="StyleUnderline"/>
        </w:rPr>
        <w:t>and</w:t>
      </w:r>
      <w:r w:rsidRPr="00FD4EAF">
        <w:rPr>
          <w:sz w:val="16"/>
        </w:rPr>
        <w:t xml:space="preserve"> the </w:t>
      </w:r>
      <w:r w:rsidRPr="00FD4EAF">
        <w:rPr>
          <w:rStyle w:val="StyleUnderline"/>
        </w:rPr>
        <w:t>logistical difficulties of making an embargo have an effect</w:t>
      </w:r>
      <w:r w:rsidRPr="00FD4EAF">
        <w:rPr>
          <w:sz w:val="16"/>
        </w:rPr>
        <w:t xml:space="preserve">. One of the reasons embargoes have little material impact is because they require cooperation among weapons exporting states. A </w:t>
      </w:r>
      <w:r w:rsidRPr="00FD4EAF">
        <w:rPr>
          <w:rStyle w:val="StyleUnderline"/>
        </w:rPr>
        <w:t>ban on sales from one country will have little effect</w:t>
      </w:r>
      <w:r w:rsidRPr="00FD4EAF">
        <w:rPr>
          <w:sz w:val="16"/>
        </w:rPr>
        <w:t xml:space="preserve"> </w:t>
      </w:r>
      <w:r w:rsidRPr="00FD4EAF">
        <w:rPr>
          <w:rStyle w:val="StyleUnderline"/>
        </w:rPr>
        <w:t>if</w:t>
      </w:r>
      <w:r w:rsidRPr="00FD4EAF">
        <w:rPr>
          <w:sz w:val="16"/>
        </w:rPr>
        <w:t xml:space="preserve"> </w:t>
      </w:r>
      <w:r w:rsidRPr="00FD4EAF">
        <w:rPr>
          <w:rStyle w:val="StyleUnderline"/>
        </w:rPr>
        <w:t>the</w:t>
      </w:r>
      <w:r w:rsidRPr="00FD4EAF">
        <w:rPr>
          <w:sz w:val="16"/>
        </w:rPr>
        <w:t xml:space="preserve"> </w:t>
      </w:r>
      <w:r w:rsidRPr="00FD4EAF">
        <w:rPr>
          <w:rStyle w:val="StyleUnderline"/>
        </w:rPr>
        <w:t>target</w:t>
      </w:r>
      <w:r w:rsidRPr="00FD4EAF">
        <w:rPr>
          <w:sz w:val="16"/>
        </w:rPr>
        <w:t xml:space="preserve"> of the embargo </w:t>
      </w:r>
      <w:r w:rsidRPr="00FD4EAF">
        <w:rPr>
          <w:rStyle w:val="StyleUnderline"/>
        </w:rPr>
        <w:t>can seek arms elsewhere</w:t>
      </w:r>
      <w:r w:rsidRPr="00FD4EAF">
        <w:rPr>
          <w:sz w:val="16"/>
        </w:rPr>
        <w:t xml:space="preserve">. Germany, instituted an arms ban against Riyadh in November 2018, and German leaders have pressured other European states to stop selling arms to the Saudis. Germany understands the importance of the embargo as a political signal: as a representative of the German Green Party explained, “The re-start of arms exports to Saudi Arabia would be a fatal foreign policy signal and would contribute to the continued destabilization of the Middle East.” But the German embargo has had minimal effect because Saudi Arabia can get arms elsewhere. According to the 2019 Military Balance, </w:t>
      </w:r>
      <w:r w:rsidRPr="00FD4EAF">
        <w:rPr>
          <w:rStyle w:val="Emphasis"/>
        </w:rPr>
        <w:t>most of Saudi Arabia’s equipment</w:t>
      </w:r>
      <w:r w:rsidRPr="00FD4EAF">
        <w:rPr>
          <w:rStyle w:val="StyleUnderline"/>
        </w:rPr>
        <w:t xml:space="preserve"> is </w:t>
      </w:r>
      <w:r w:rsidRPr="00FD4EAF">
        <w:rPr>
          <w:rStyle w:val="Emphasis"/>
        </w:rPr>
        <w:t>American</w:t>
      </w:r>
      <w:r w:rsidRPr="00FD4EAF">
        <w:rPr>
          <w:rStyle w:val="StyleUnderline"/>
        </w:rPr>
        <w:t xml:space="preserve"> or French in origin</w:t>
      </w:r>
      <w:r w:rsidRPr="00FD4EAF">
        <w:rPr>
          <w:sz w:val="16"/>
        </w:rPr>
        <w:t xml:space="preserve">, such as the M1A2 Abrams and AMX-30 tanks, Apache and Dauphin helicopters, and F-15C/D fighter jets. </w:t>
      </w:r>
      <w:r w:rsidRPr="00FD4EAF">
        <w:rPr>
          <w:rStyle w:val="StyleUnderline"/>
        </w:rPr>
        <w:t>Saudi Arabia has some equipment manufactured</w:t>
      </w:r>
      <w:r w:rsidRPr="00FD4EAF">
        <w:rPr>
          <w:sz w:val="16"/>
        </w:rPr>
        <w:t xml:space="preserve"> wholly or </w:t>
      </w:r>
      <w:r w:rsidRPr="00FD4EAF">
        <w:rPr>
          <w:rStyle w:val="StyleUnderline"/>
        </w:rPr>
        <w:t>in</w:t>
      </w:r>
      <w:r w:rsidRPr="00FD4EAF">
        <w:rPr>
          <w:sz w:val="16"/>
        </w:rPr>
        <w:t xml:space="preserve"> part in </w:t>
      </w:r>
      <w:r w:rsidRPr="00FD4EAF">
        <w:rPr>
          <w:rStyle w:val="StyleUnderline"/>
        </w:rPr>
        <w:t>Germany</w:t>
      </w:r>
      <w:r w:rsidRPr="00FD4EAF">
        <w:rPr>
          <w:sz w:val="16"/>
        </w:rPr>
        <w:t xml:space="preserve">, such as the Eurofighter Typhoon and the Tornado ground attack craft, </w:t>
      </w:r>
      <w:r w:rsidRPr="00FD4EAF">
        <w:rPr>
          <w:rStyle w:val="StyleUnderline"/>
        </w:rPr>
        <w:t xml:space="preserve">but these weapons are a small portion of its complete arsenal. A </w:t>
      </w:r>
      <w:r w:rsidRPr="00FD4EAF">
        <w:rPr>
          <w:rStyle w:val="Emphasis"/>
        </w:rPr>
        <w:t>U.S. embargo</w:t>
      </w:r>
      <w:r w:rsidRPr="00FD4EAF">
        <w:rPr>
          <w:rStyle w:val="StyleUnderline"/>
        </w:rPr>
        <w:t xml:space="preserve"> would </w:t>
      </w:r>
      <w:r w:rsidRPr="00FD4EAF">
        <w:rPr>
          <w:rStyle w:val="Emphasis"/>
        </w:rPr>
        <w:t>send an important signal</w:t>
      </w:r>
      <w:r w:rsidRPr="00FD4EAF">
        <w:rPr>
          <w:sz w:val="16"/>
        </w:rPr>
        <w:t xml:space="preserve"> </w:t>
      </w:r>
      <w:r w:rsidRPr="00FD4EAF">
        <w:rPr>
          <w:rStyle w:val="Emphasis"/>
        </w:rPr>
        <w:t>to</w:t>
      </w:r>
      <w:r w:rsidRPr="00FD4EAF">
        <w:rPr>
          <w:sz w:val="16"/>
        </w:rPr>
        <w:t xml:space="preserve"> the </w:t>
      </w:r>
      <w:r w:rsidRPr="00FD4EAF">
        <w:rPr>
          <w:rStyle w:val="Emphasis"/>
        </w:rPr>
        <w:t>allies</w:t>
      </w:r>
      <w:r w:rsidRPr="00FD4EAF">
        <w:rPr>
          <w:sz w:val="16"/>
        </w:rPr>
        <w:t xml:space="preserve"> </w:t>
      </w:r>
      <w:r w:rsidRPr="00FD4EAF">
        <w:rPr>
          <w:rStyle w:val="Emphasis"/>
        </w:rPr>
        <w:t>who</w:t>
      </w:r>
      <w:r w:rsidRPr="00FD4EAF">
        <w:rPr>
          <w:sz w:val="16"/>
        </w:rPr>
        <w:t xml:space="preserve"> also </w:t>
      </w:r>
      <w:r w:rsidRPr="00FD4EAF">
        <w:rPr>
          <w:rStyle w:val="Emphasis"/>
        </w:rPr>
        <w:t>supply Saudi Arabia</w:t>
      </w:r>
      <w:r w:rsidRPr="00FD4EAF">
        <w:rPr>
          <w:sz w:val="16"/>
        </w:rPr>
        <w:t xml:space="preserve">, </w:t>
      </w:r>
      <w:r w:rsidRPr="00FD4EAF">
        <w:rPr>
          <w:rStyle w:val="StyleUnderline"/>
        </w:rPr>
        <w:t>allowing them to explain participation</w:t>
      </w:r>
      <w:r w:rsidRPr="00FD4EAF">
        <w:rPr>
          <w:sz w:val="16"/>
        </w:rPr>
        <w:t xml:space="preserve"> in the embargo </w:t>
      </w:r>
      <w:r w:rsidRPr="00FD4EAF">
        <w:rPr>
          <w:rStyle w:val="Emphasis"/>
        </w:rPr>
        <w:t>to their own</w:t>
      </w:r>
      <w:r w:rsidRPr="00FD4EAF">
        <w:rPr>
          <w:rStyle w:val="StyleUnderline"/>
        </w:rPr>
        <w:t xml:space="preserve"> domestic </w:t>
      </w:r>
      <w:r w:rsidRPr="00FD4EAF">
        <w:rPr>
          <w:rStyle w:val="Emphasis"/>
        </w:rPr>
        <w:t>constituencies</w:t>
      </w:r>
      <w:r w:rsidRPr="00FD4EAF">
        <w:rPr>
          <w:sz w:val="16"/>
        </w:rPr>
        <w:t xml:space="preserve">. </w:t>
      </w:r>
      <w:r w:rsidRPr="00FD4EAF">
        <w:rPr>
          <w:rStyle w:val="StyleUnderline"/>
        </w:rPr>
        <w:t>This is especially important for countries like France, Germany, and the United Kingdom</w:t>
      </w:r>
      <w:r w:rsidRPr="00FD4EAF">
        <w:rPr>
          <w:sz w:val="16"/>
        </w:rPr>
        <w:t xml:space="preserve">, </w:t>
      </w:r>
      <w:r w:rsidRPr="00FD4EAF">
        <w:rPr>
          <w:rStyle w:val="StyleUnderline"/>
        </w:rPr>
        <w:t>that</w:t>
      </w:r>
      <w:r w:rsidRPr="00FD4EAF">
        <w:rPr>
          <w:sz w:val="16"/>
        </w:rPr>
        <w:t xml:space="preserve"> </w:t>
      </w:r>
      <w:r w:rsidRPr="00FD4EAF">
        <w:rPr>
          <w:rStyle w:val="StyleUnderline"/>
        </w:rPr>
        <w:t>need</w:t>
      </w:r>
      <w:r w:rsidRPr="00FD4EAF">
        <w:rPr>
          <w:sz w:val="16"/>
        </w:rPr>
        <w:t xml:space="preserve"> to export </w:t>
      </w:r>
      <w:r w:rsidRPr="00FD4EAF">
        <w:rPr>
          <w:rStyle w:val="StyleUnderline"/>
        </w:rPr>
        <w:t>arms</w:t>
      </w:r>
      <w:r w:rsidRPr="00FD4EAF">
        <w:rPr>
          <w:sz w:val="16"/>
        </w:rPr>
        <w:t xml:space="preserve"> </w:t>
      </w:r>
      <w:r w:rsidRPr="00FD4EAF">
        <w:rPr>
          <w:rStyle w:val="StyleUnderline"/>
        </w:rPr>
        <w:t>to keep their own production lines running</w:t>
      </w:r>
      <w:r w:rsidRPr="00FD4EAF">
        <w:rPr>
          <w:sz w:val="16"/>
        </w:rPr>
        <w:t xml:space="preserve">. While the research shows that sustaining an arms embargo is often the most difficult step, embargoes can restrain sending states’ arms exports. </w:t>
      </w:r>
      <w:r w:rsidRPr="00FD4EAF">
        <w:rPr>
          <w:rStyle w:val="StyleUnderline"/>
        </w:rPr>
        <w:t>Even if a U.S. embargo won’t have a direct effect on Saudi Arabia</w:t>
      </w:r>
      <w:r w:rsidRPr="00FD4EAF">
        <w:rPr>
          <w:sz w:val="16"/>
        </w:rPr>
        <w:t xml:space="preserve"> on its own, </w:t>
      </w:r>
      <w:r w:rsidRPr="00FD4EAF">
        <w:rPr>
          <w:rStyle w:val="StyleUnderline"/>
        </w:rPr>
        <w:t xml:space="preserve">an embargo is important for </w:t>
      </w:r>
      <w:r w:rsidRPr="00FD4EAF">
        <w:rPr>
          <w:rStyle w:val="Emphasis"/>
        </w:rPr>
        <w:t>building coalitions</w:t>
      </w:r>
      <w:r w:rsidRPr="00FD4EAF">
        <w:rPr>
          <w:sz w:val="16"/>
        </w:rPr>
        <w:t xml:space="preserve"> for a more expansive embargo </w:t>
      </w:r>
      <w:r w:rsidRPr="00FD4EAF">
        <w:rPr>
          <w:rStyle w:val="StyleUnderline"/>
        </w:rPr>
        <w:t>that could affect Saudi behavior.</w:t>
      </w:r>
    </w:p>
    <w:p w14:paraId="292ECCBB" w14:textId="77777777" w:rsidR="007B3475" w:rsidRPr="00FD4EAF" w:rsidRDefault="007B3475" w:rsidP="007B3475">
      <w:pPr>
        <w:rPr>
          <w:rStyle w:val="StyleUnderline"/>
        </w:rPr>
      </w:pPr>
    </w:p>
    <w:p w14:paraId="0370D856" w14:textId="123F11BE" w:rsidR="007B3475" w:rsidRPr="00FD4EAF" w:rsidRDefault="00FD4EAF" w:rsidP="007B3475">
      <w:pPr>
        <w:pStyle w:val="Heading3"/>
      </w:pPr>
      <w:r>
        <w:lastRenderedPageBreak/>
        <w:t>2NC P</w:t>
      </w:r>
      <w:r w:rsidR="007B3475" w:rsidRPr="00FD4EAF">
        <w:t xml:space="preserve">eace </w:t>
      </w:r>
      <w:r>
        <w:t>T</w:t>
      </w:r>
      <w:r w:rsidR="007B3475" w:rsidRPr="00FD4EAF">
        <w:t xml:space="preserve">alks </w:t>
      </w:r>
      <w:r>
        <w:t>N</w:t>
      </w:r>
      <w:r w:rsidR="007B3475" w:rsidRPr="00FD4EAF">
        <w:t>on-</w:t>
      </w:r>
      <w:r>
        <w:t>U</w:t>
      </w:r>
      <w:r w:rsidR="007B3475" w:rsidRPr="00FD4EAF">
        <w:t>niq</w:t>
      </w:r>
      <w:r>
        <w:t>u</w:t>
      </w:r>
      <w:r w:rsidR="007B3475" w:rsidRPr="00FD4EAF">
        <w:t>e</w:t>
      </w:r>
    </w:p>
    <w:p w14:paraId="1B2809C6" w14:textId="77777777" w:rsidR="007B3475" w:rsidRPr="00FD4EAF" w:rsidRDefault="007B3475" w:rsidP="007B3475">
      <w:pPr>
        <w:pStyle w:val="Heading4"/>
      </w:pPr>
      <w:r w:rsidRPr="00FD4EAF">
        <w:t>Sweden peace talks didn’t include Saudi Arabia</w:t>
      </w:r>
    </w:p>
    <w:p w14:paraId="6A0BC30D" w14:textId="77777777" w:rsidR="007B3475" w:rsidRPr="00FD4EAF" w:rsidRDefault="007B3475" w:rsidP="007B3475">
      <w:r w:rsidRPr="00FD4EAF">
        <w:t>Edroos 18 (Faisal, 12-3-2018, All you need to know about the Yemen peace talks, No Publication, accessed: 6-9-2019, https://www.aljazeera.com/indepth/features/yemen-peace-talks-181202101535422.html //ng)</w:t>
      </w:r>
    </w:p>
    <w:p w14:paraId="6046A68F" w14:textId="77777777" w:rsidR="007B3475" w:rsidRPr="00FD4EAF" w:rsidRDefault="007B3475" w:rsidP="007B3475">
      <w:r w:rsidRPr="00FD4EAF">
        <w:rPr>
          <w:rStyle w:val="StyleUnderline"/>
        </w:rPr>
        <w:t>Despite</w:t>
      </w:r>
      <w:r w:rsidRPr="00FD4EAF">
        <w:t xml:space="preserve"> the </w:t>
      </w:r>
      <w:r w:rsidRPr="00FD4EAF">
        <w:rPr>
          <w:rStyle w:val="StyleUnderline"/>
        </w:rPr>
        <w:t>lead role the alliance is playing in the war,</w:t>
      </w:r>
      <w:r w:rsidRPr="00FD4EAF">
        <w:t xml:space="preserve"> </w:t>
      </w:r>
      <w:r w:rsidRPr="00FD4EAF">
        <w:rPr>
          <w:rStyle w:val="StyleUnderline"/>
        </w:rPr>
        <w:t xml:space="preserve">Saudi Arabia and the UAE </w:t>
      </w:r>
      <w:r w:rsidRPr="00FD4EAF">
        <w:rPr>
          <w:rStyle w:val="Emphasis"/>
        </w:rPr>
        <w:t xml:space="preserve">will not be present in Sweden. </w:t>
      </w:r>
      <w:r w:rsidRPr="00FD4EAF">
        <w:t>However, both countries and Iran, which supposedly backs the Houthis, have said they support the UN's scheme.</w:t>
      </w:r>
    </w:p>
    <w:p w14:paraId="117097D1" w14:textId="2A09F870" w:rsidR="007B3475" w:rsidRPr="00FD4EAF" w:rsidRDefault="00FD4EAF" w:rsidP="007B3475">
      <w:pPr>
        <w:pStyle w:val="Heading3"/>
      </w:pPr>
      <w:r>
        <w:lastRenderedPageBreak/>
        <w:t>2NC A2 Saudi S</w:t>
      </w:r>
      <w:r w:rsidR="007B3475" w:rsidRPr="00FD4EAF">
        <w:t xml:space="preserve">ays </w:t>
      </w:r>
      <w:r>
        <w:t>N</w:t>
      </w:r>
      <w:r w:rsidR="007B3475" w:rsidRPr="00FD4EAF">
        <w:t>o</w:t>
      </w:r>
    </w:p>
    <w:p w14:paraId="277CD491" w14:textId="77777777" w:rsidR="007B3475" w:rsidRPr="00FD4EAF" w:rsidRDefault="007B3475" w:rsidP="007B3475">
      <w:pPr>
        <w:pStyle w:val="Heading4"/>
      </w:pPr>
      <w:r w:rsidRPr="00FD4EAF">
        <w:t xml:space="preserve">Saudi Arabia says yes---they rely on US weaponry and neither china or russia can fill in </w:t>
      </w:r>
    </w:p>
    <w:p w14:paraId="7AF37585" w14:textId="77777777" w:rsidR="007B3475" w:rsidRPr="00FD4EAF" w:rsidRDefault="007B3475" w:rsidP="007B3475">
      <w:r w:rsidRPr="00FD4EAF">
        <w:rPr>
          <w:rStyle w:val="Style13ptBold"/>
        </w:rPr>
        <w:t>Caverley 18</w:t>
      </w:r>
      <w:r w:rsidRPr="00FD4EAF">
        <w:t xml:space="preserve"> (Jonathan D., associate professor at the United States Naval War College and a research scientist at M.I.T., 10-12-2018, Opinion, No Publication, accessed: 5-30-2019, https://www.nytimes.com/2018/10/12/opinion/saudi-arabia-arms-sales.html //ng)</w:t>
      </w:r>
    </w:p>
    <w:p w14:paraId="68F06E05" w14:textId="77777777" w:rsidR="007B3475" w:rsidRPr="00FD4EAF" w:rsidRDefault="007B3475" w:rsidP="007B3475">
      <w:pPr>
        <w:rPr>
          <w:rStyle w:val="StyleUnderline"/>
        </w:rPr>
      </w:pPr>
      <w:r w:rsidRPr="00FD4EAF">
        <w:rPr>
          <w:sz w:val="16"/>
        </w:rPr>
        <w:t xml:space="preserve">If American officials really want to encourage a change in Saudi policy, they should begin by looking at Saudi Arabia’s largest imports from the United States: weaponry. </w:t>
      </w:r>
      <w:r w:rsidRPr="00FD4EAF">
        <w:rPr>
          <w:rStyle w:val="StyleUnderline"/>
        </w:rPr>
        <w:t>Cutting off the flow of American</w:t>
      </w:r>
      <w:r w:rsidRPr="00FD4EAF">
        <w:rPr>
          <w:sz w:val="16"/>
        </w:rPr>
        <w:t xml:space="preserve"> </w:t>
      </w:r>
      <w:r w:rsidRPr="00FD4EAF">
        <w:rPr>
          <w:rStyle w:val="StyleUnderline"/>
        </w:rPr>
        <w:t>arms</w:t>
      </w:r>
      <w:r w:rsidRPr="00FD4EAF">
        <w:rPr>
          <w:sz w:val="16"/>
        </w:rPr>
        <w:t xml:space="preserve"> to Saudi Arabia </w:t>
      </w:r>
      <w:r w:rsidRPr="00FD4EAF">
        <w:rPr>
          <w:rStyle w:val="StyleUnderline"/>
        </w:rPr>
        <w:t xml:space="preserve">would be an </w:t>
      </w:r>
      <w:r w:rsidRPr="00FD4EAF">
        <w:rPr>
          <w:rStyle w:val="Emphasis"/>
        </w:rPr>
        <w:t>effective way to put pressure</w:t>
      </w:r>
      <w:r w:rsidRPr="00FD4EAF">
        <w:rPr>
          <w:sz w:val="16"/>
        </w:rPr>
        <w:t xml:space="preserve"> </w:t>
      </w:r>
      <w:r w:rsidRPr="00FD4EAF">
        <w:rPr>
          <w:rStyle w:val="StyleUnderline"/>
        </w:rPr>
        <w:t>on Riyadh with little cost to the</w:t>
      </w:r>
      <w:r w:rsidRPr="00FD4EAF">
        <w:rPr>
          <w:sz w:val="16"/>
        </w:rPr>
        <w:t xml:space="preserve"> American </w:t>
      </w:r>
      <w:r w:rsidRPr="00FD4EAF">
        <w:rPr>
          <w:rStyle w:val="StyleUnderline"/>
        </w:rPr>
        <w:t>economy</w:t>
      </w:r>
      <w:r w:rsidRPr="00FD4EAF">
        <w:rPr>
          <w:sz w:val="16"/>
        </w:rPr>
        <w:t xml:space="preserve"> </w:t>
      </w:r>
      <w:r w:rsidRPr="00FD4EAF">
        <w:rPr>
          <w:sz w:val="10"/>
        </w:rPr>
        <w:t>or national security. President Trump, however, is skeptical. “I don’t like stopping massive amounts of money that’s being poured into our country,” he said on Thursday. “They are spending $110 billion on military equipment and on things that create jobs for this country.” This figure is vastly inflated, but there’s a reason Mr. Trump is inclined to believe it. While the amount of new deals approved under President Trump is closer to $20 billion, the Saudi government has visibly linked itself as the foremost client of the administration’s export push. Peter Navarro, the White House’s director of trade and industrial policy, has argued that increased arms sales “will be an important catalyst for strengthening American industry; the stewardship of our national security; and the strengthening of our international partnerships.” But the truth is that in the case of Saudi Arabia, the benefits on all three fronts are slight. Despite recent increases, Saudi arms orders remain a manageably small part of the United States’ exports. According to the Defense Security Cooperation Agency, in 2017, a near-record year for annual purchases, the United States delivered $5.5 billion worth of arms, 20 percent of all foreign military sales. That may sound like a lot, but the United States exports only 25 to 30 percent of its defense industry production, so exports to Saudi Arabia clearly remain a relatively small slice of the enormous defense industrial pie. And contrary to President Trump’s statement, exports to Saudi Arabia create relatively few American jobs. Based on Commerce Department figures, releasing the billion dollars of munitions currently on hold in the Senate would “create or sustain” fewer than 4,000 jobs. Here’s a more specific example: Publicizing a recent $6 billion helicopter deal with Saudi Arabia, Lockheed Martin predicted that it would “support” 450 American jobs. To date these sales have not “stewarded our national security.” Beyond its tragic war in Yemen, Saudi Arabia has blockaded Qatar, an ally that hosts the Middle East’s largest American military base. And Saudi Arabia provides little help when it comes to Washington’s real regional priorities, such as fighting the Islamic State and stabilizing Iraq. The Pentagon’s National Defense Strategy specifically de-emphasizes the war on terror to focus on competition with China and Russia. Perhaps selling weapons “strengthens international partnerships,” as Mr. Navarro put it, or at least discourages Saudi Arabia from finding different ones. Mr. Trump on Thursday cited “four or five alternatives” to American weapons, and the need to avoid “letting Russia have that money and letting China have that money.” This, however, is unlikely even in the long term</w:t>
      </w:r>
      <w:r w:rsidRPr="00FD4EAF">
        <w:rPr>
          <w:sz w:val="16"/>
        </w:rPr>
        <w:t xml:space="preserve">. </w:t>
      </w:r>
      <w:r w:rsidRPr="00FD4EAF">
        <w:rPr>
          <w:rStyle w:val="StyleUnderline"/>
        </w:rPr>
        <w:t xml:space="preserve">Saudi Arabia is in the middle of a </w:t>
      </w:r>
      <w:r w:rsidRPr="00FD4EAF">
        <w:rPr>
          <w:rStyle w:val="Emphasis"/>
        </w:rPr>
        <w:t>major war</w:t>
      </w:r>
      <w:r w:rsidRPr="00FD4EAF">
        <w:rPr>
          <w:sz w:val="16"/>
        </w:rPr>
        <w:t xml:space="preserve">, </w:t>
      </w:r>
      <w:r w:rsidRPr="00FD4EAF">
        <w:rPr>
          <w:rStyle w:val="StyleUnderline"/>
        </w:rPr>
        <w:t>and</w:t>
      </w:r>
      <w:r w:rsidRPr="00FD4EAF">
        <w:rPr>
          <w:sz w:val="16"/>
        </w:rPr>
        <w:t xml:space="preserve"> </w:t>
      </w:r>
      <w:r w:rsidRPr="00FD4EAF">
        <w:rPr>
          <w:rStyle w:val="Emphasis"/>
        </w:rPr>
        <w:t>more</w:t>
      </w:r>
      <w:r w:rsidRPr="00FD4EAF">
        <w:rPr>
          <w:sz w:val="16"/>
        </w:rPr>
        <w:t xml:space="preserve"> </w:t>
      </w:r>
      <w:r w:rsidRPr="00FD4EAF">
        <w:rPr>
          <w:rStyle w:val="Emphasis"/>
        </w:rPr>
        <w:t>than 60 percent</w:t>
      </w:r>
      <w:r w:rsidRPr="00FD4EAF">
        <w:rPr>
          <w:sz w:val="16"/>
        </w:rPr>
        <w:t xml:space="preserve"> </w:t>
      </w:r>
      <w:r w:rsidRPr="00FD4EAF">
        <w:rPr>
          <w:rStyle w:val="StyleUnderline"/>
        </w:rPr>
        <w:t>of its arms</w:t>
      </w:r>
      <w:r w:rsidRPr="00FD4EAF">
        <w:rPr>
          <w:sz w:val="16"/>
        </w:rPr>
        <w:t xml:space="preserve"> deliveries over the past five years </w:t>
      </w:r>
      <w:r w:rsidRPr="00FD4EAF">
        <w:rPr>
          <w:rStyle w:val="StyleUnderline"/>
        </w:rPr>
        <w:t xml:space="preserve">came from the </w:t>
      </w:r>
      <w:r w:rsidRPr="00FD4EAF">
        <w:rPr>
          <w:rStyle w:val="Emphasis"/>
        </w:rPr>
        <w:t>U</w:t>
      </w:r>
      <w:r w:rsidRPr="00FD4EAF">
        <w:rPr>
          <w:rStyle w:val="StyleUnderline"/>
        </w:rPr>
        <w:t xml:space="preserve">nited </w:t>
      </w:r>
      <w:r w:rsidRPr="00FD4EAF">
        <w:rPr>
          <w:rStyle w:val="Emphasis"/>
        </w:rPr>
        <w:t>S</w:t>
      </w:r>
      <w:r w:rsidRPr="00FD4EAF">
        <w:rPr>
          <w:rStyle w:val="StyleUnderline"/>
        </w:rPr>
        <w:t>tates</w:t>
      </w:r>
      <w:r w:rsidRPr="00FD4EAF">
        <w:rPr>
          <w:sz w:val="16"/>
        </w:rPr>
        <w:t xml:space="preserve">. </w:t>
      </w:r>
      <w:r w:rsidRPr="00FD4EAF">
        <w:rPr>
          <w:rStyle w:val="Emphasis"/>
        </w:rPr>
        <w:t>The Saudi military</w:t>
      </w:r>
      <w:r w:rsidRPr="00FD4EAF">
        <w:rPr>
          <w:sz w:val="16"/>
        </w:rPr>
        <w:t xml:space="preserve"> </w:t>
      </w:r>
      <w:r w:rsidRPr="00FD4EAF">
        <w:rPr>
          <w:rStyle w:val="Emphasis"/>
        </w:rPr>
        <w:t>relies</w:t>
      </w:r>
      <w:r w:rsidRPr="00FD4EAF">
        <w:rPr>
          <w:sz w:val="16"/>
        </w:rPr>
        <w:t xml:space="preserve"> </w:t>
      </w:r>
      <w:r w:rsidRPr="00FD4EAF">
        <w:rPr>
          <w:rStyle w:val="StyleUnderline"/>
        </w:rPr>
        <w:t>not just on American</w:t>
      </w:r>
      <w:r w:rsidRPr="00FD4EAF">
        <w:rPr>
          <w:sz w:val="16"/>
        </w:rPr>
        <w:t xml:space="preserve"> </w:t>
      </w:r>
      <w:r w:rsidRPr="00FD4EAF">
        <w:rPr>
          <w:rStyle w:val="Emphasis"/>
        </w:rPr>
        <w:t>tanks</w:t>
      </w:r>
      <w:r w:rsidRPr="00FD4EAF">
        <w:rPr>
          <w:sz w:val="16"/>
        </w:rPr>
        <w:t xml:space="preserve">, </w:t>
      </w:r>
      <w:r w:rsidRPr="00FD4EAF">
        <w:rPr>
          <w:rStyle w:val="Emphasis"/>
        </w:rPr>
        <w:t>planes</w:t>
      </w:r>
      <w:r w:rsidRPr="00FD4EAF">
        <w:rPr>
          <w:sz w:val="16"/>
        </w:rPr>
        <w:t xml:space="preserve"> </w:t>
      </w:r>
      <w:r w:rsidRPr="00FD4EAF">
        <w:rPr>
          <w:rStyle w:val="StyleUnderline"/>
        </w:rPr>
        <w:t>and</w:t>
      </w:r>
      <w:r w:rsidRPr="00FD4EAF">
        <w:rPr>
          <w:sz w:val="16"/>
        </w:rPr>
        <w:t xml:space="preserve"> </w:t>
      </w:r>
      <w:r w:rsidRPr="00FD4EAF">
        <w:rPr>
          <w:rStyle w:val="Emphasis"/>
        </w:rPr>
        <w:t>missiles</w:t>
      </w:r>
      <w:r w:rsidRPr="00FD4EAF">
        <w:rPr>
          <w:sz w:val="16"/>
        </w:rPr>
        <w:t xml:space="preserve"> </w:t>
      </w:r>
      <w:r w:rsidRPr="00FD4EAF">
        <w:rPr>
          <w:rStyle w:val="StyleUnderline"/>
        </w:rPr>
        <w:t>but</w:t>
      </w:r>
      <w:r w:rsidRPr="00FD4EAF">
        <w:rPr>
          <w:sz w:val="16"/>
        </w:rPr>
        <w:t xml:space="preserve"> for a </w:t>
      </w:r>
      <w:r w:rsidRPr="00FD4EAF">
        <w:rPr>
          <w:rStyle w:val="StyleUnderline"/>
        </w:rPr>
        <w:t>daily</w:t>
      </w:r>
      <w:r w:rsidRPr="00FD4EAF">
        <w:rPr>
          <w:sz w:val="16"/>
        </w:rPr>
        <w:t xml:space="preserve"> supply of </w:t>
      </w:r>
      <w:r w:rsidRPr="00FD4EAF">
        <w:rPr>
          <w:rStyle w:val="StyleUnderline"/>
        </w:rPr>
        <w:t>maintenance</w:t>
      </w:r>
      <w:r w:rsidRPr="00FD4EAF">
        <w:rPr>
          <w:sz w:val="16"/>
        </w:rPr>
        <w:t xml:space="preserve">, training and </w:t>
      </w:r>
      <w:r w:rsidRPr="00FD4EAF">
        <w:rPr>
          <w:rStyle w:val="StyleUnderline"/>
        </w:rPr>
        <w:t>support</w:t>
      </w:r>
      <w:r w:rsidRPr="00FD4EAF">
        <w:rPr>
          <w:sz w:val="16"/>
        </w:rPr>
        <w:t xml:space="preserve">, such as </w:t>
      </w:r>
      <w:r w:rsidRPr="00FD4EAF">
        <w:rPr>
          <w:rStyle w:val="Emphasis"/>
        </w:rPr>
        <w:t>intelligence</w:t>
      </w:r>
      <w:r w:rsidRPr="00FD4EAF">
        <w:rPr>
          <w:sz w:val="16"/>
        </w:rPr>
        <w:t xml:space="preserve"> </w:t>
      </w:r>
      <w:r w:rsidRPr="00FD4EAF">
        <w:rPr>
          <w:rStyle w:val="StyleUnderline"/>
        </w:rPr>
        <w:t xml:space="preserve">and </w:t>
      </w:r>
      <w:r w:rsidRPr="00FD4EAF">
        <w:rPr>
          <w:rStyle w:val="Emphasis"/>
        </w:rPr>
        <w:t>refueling</w:t>
      </w:r>
      <w:r w:rsidRPr="00FD4EAF">
        <w:rPr>
          <w:sz w:val="16"/>
        </w:rPr>
        <w:t xml:space="preserve">. In the longer term, almost all of Saudi Arabia’s remaining exports come from Europe. To truly squeeze Saudi Arabia, a coordinated embargo — much like the one now in place against Russia — would be necessary but relatively easy. </w:t>
      </w:r>
      <w:r w:rsidRPr="00FD4EAF">
        <w:rPr>
          <w:rStyle w:val="StyleUnderline"/>
        </w:rPr>
        <w:t xml:space="preserve">European governments already feel </w:t>
      </w:r>
      <w:r w:rsidRPr="00FD4EAF">
        <w:rPr>
          <w:rStyle w:val="Emphasis"/>
        </w:rPr>
        <w:t>strong</w:t>
      </w:r>
      <w:r w:rsidRPr="00FD4EAF">
        <w:rPr>
          <w:rStyle w:val="StyleUnderline"/>
        </w:rPr>
        <w:t xml:space="preserve"> domestic </w:t>
      </w:r>
      <w:r w:rsidRPr="00FD4EAF">
        <w:rPr>
          <w:rStyle w:val="Emphasis"/>
        </w:rPr>
        <w:t>political pressure</w:t>
      </w:r>
      <w:r w:rsidRPr="00FD4EAF">
        <w:rPr>
          <w:sz w:val="16"/>
        </w:rPr>
        <w:t xml:space="preserve"> </w:t>
      </w:r>
      <w:r w:rsidRPr="00FD4EAF">
        <w:rPr>
          <w:rStyle w:val="StyleUnderline"/>
        </w:rPr>
        <w:t xml:space="preserve">not to export to </w:t>
      </w:r>
      <w:r w:rsidRPr="00FD4EAF">
        <w:rPr>
          <w:sz w:val="16"/>
        </w:rPr>
        <w:t xml:space="preserve">regimes like </w:t>
      </w:r>
      <w:r w:rsidRPr="00FD4EAF">
        <w:rPr>
          <w:rStyle w:val="StyleUnderline"/>
        </w:rPr>
        <w:t>Saudi Arabia. Transforming</w:t>
      </w:r>
      <w:r w:rsidRPr="00FD4EAF">
        <w:rPr>
          <w:sz w:val="16"/>
        </w:rPr>
        <w:t xml:space="preserve"> </w:t>
      </w:r>
      <w:r w:rsidRPr="00FD4EAF">
        <w:rPr>
          <w:rStyle w:val="StyleUnderline"/>
        </w:rPr>
        <w:t>the</w:t>
      </w:r>
      <w:r w:rsidRPr="00FD4EAF">
        <w:rPr>
          <w:sz w:val="16"/>
        </w:rPr>
        <w:t xml:space="preserve"> </w:t>
      </w:r>
      <w:r w:rsidRPr="00FD4EAF">
        <w:rPr>
          <w:rStyle w:val="StyleUnderline"/>
        </w:rPr>
        <w:t>Saudi military to</w:t>
      </w:r>
      <w:r w:rsidRPr="00FD4EAF">
        <w:rPr>
          <w:sz w:val="16"/>
        </w:rPr>
        <w:t xml:space="preserve"> </w:t>
      </w:r>
      <w:r w:rsidRPr="00FD4EAF">
        <w:rPr>
          <w:rStyle w:val="StyleUnderline"/>
        </w:rPr>
        <w:t>employ</w:t>
      </w:r>
      <w:r w:rsidRPr="00FD4EAF">
        <w:rPr>
          <w:sz w:val="16"/>
        </w:rPr>
        <w:t xml:space="preserve"> </w:t>
      </w:r>
      <w:r w:rsidRPr="00FD4EAF">
        <w:rPr>
          <w:rStyle w:val="StyleUnderline"/>
        </w:rPr>
        <w:t>Russian</w:t>
      </w:r>
      <w:r w:rsidRPr="00FD4EAF">
        <w:rPr>
          <w:sz w:val="16"/>
        </w:rPr>
        <w:t xml:space="preserve">, </w:t>
      </w:r>
      <w:r w:rsidRPr="00FD4EAF">
        <w:rPr>
          <w:rStyle w:val="StyleUnderline"/>
        </w:rPr>
        <w:t>much less Chinese</w:t>
      </w:r>
      <w:r w:rsidRPr="00FD4EAF">
        <w:rPr>
          <w:sz w:val="16"/>
        </w:rPr>
        <w:t xml:space="preserve">, </w:t>
      </w:r>
      <w:r w:rsidRPr="00FD4EAF">
        <w:rPr>
          <w:rStyle w:val="StyleUnderline"/>
        </w:rPr>
        <w:t>weapons</w:t>
      </w:r>
      <w:r w:rsidRPr="00FD4EAF">
        <w:rPr>
          <w:sz w:val="16"/>
        </w:rPr>
        <w:t xml:space="preserve"> </w:t>
      </w:r>
      <w:r w:rsidRPr="00FD4EAF">
        <w:rPr>
          <w:rStyle w:val="Emphasis"/>
        </w:rPr>
        <w:t>would cost a fortune</w:t>
      </w:r>
      <w:r w:rsidRPr="00FD4EAF">
        <w:rPr>
          <w:rStyle w:val="StyleUnderline"/>
        </w:rPr>
        <w:t xml:space="preserve"> even by Gulf standards</w:t>
      </w:r>
      <w:r w:rsidRPr="00FD4EAF">
        <w:rPr>
          <w:sz w:val="16"/>
        </w:rPr>
        <w:t xml:space="preserve">, </w:t>
      </w:r>
      <w:r w:rsidRPr="00FD4EAF">
        <w:rPr>
          <w:rStyle w:val="Emphasis"/>
        </w:rPr>
        <w:t>would require years of retraining</w:t>
      </w:r>
      <w:r w:rsidRPr="00FD4EAF">
        <w:rPr>
          <w:sz w:val="16"/>
        </w:rPr>
        <w:t xml:space="preserve"> </w:t>
      </w:r>
      <w:r w:rsidRPr="00FD4EAF">
        <w:rPr>
          <w:rStyle w:val="StyleUnderline"/>
        </w:rPr>
        <w:t>and</w:t>
      </w:r>
      <w:r w:rsidRPr="00FD4EAF">
        <w:rPr>
          <w:sz w:val="16"/>
        </w:rPr>
        <w:t xml:space="preserve"> </w:t>
      </w:r>
      <w:r w:rsidRPr="00FD4EAF">
        <w:rPr>
          <w:rStyle w:val="StyleUnderline"/>
        </w:rPr>
        <w:t>would</w:t>
      </w:r>
      <w:r w:rsidRPr="00FD4EAF">
        <w:rPr>
          <w:sz w:val="16"/>
        </w:rPr>
        <w:t xml:space="preserve"> greatly </w:t>
      </w:r>
      <w:r w:rsidRPr="00FD4EAF">
        <w:rPr>
          <w:rStyle w:val="Emphasis"/>
        </w:rPr>
        <w:t>reduce</w:t>
      </w:r>
      <w:r w:rsidRPr="00FD4EAF">
        <w:rPr>
          <w:sz w:val="16"/>
        </w:rPr>
        <w:t xml:space="preserve"> its </w:t>
      </w:r>
      <w:r w:rsidRPr="00FD4EAF">
        <w:rPr>
          <w:rStyle w:val="Emphasis"/>
        </w:rPr>
        <w:t>military</w:t>
      </w:r>
      <w:r w:rsidRPr="00FD4EAF">
        <w:rPr>
          <w:sz w:val="16"/>
        </w:rPr>
        <w:t xml:space="preserve"> </w:t>
      </w:r>
      <w:r w:rsidRPr="00FD4EAF">
        <w:rPr>
          <w:rStyle w:val="Emphasis"/>
        </w:rPr>
        <w:t>power</w:t>
      </w:r>
      <w:r w:rsidRPr="00FD4EAF">
        <w:rPr>
          <w:sz w:val="16"/>
        </w:rPr>
        <w:t xml:space="preserve"> </w:t>
      </w:r>
      <w:r w:rsidRPr="00FD4EAF">
        <w:rPr>
          <w:rStyle w:val="Emphasis"/>
        </w:rPr>
        <w:t>for a generation.</w:t>
      </w:r>
      <w:r w:rsidRPr="00FD4EAF">
        <w:rPr>
          <w:sz w:val="16"/>
        </w:rPr>
        <w:t xml:space="preserve"> </w:t>
      </w:r>
      <w:r w:rsidRPr="00FD4EAF">
        <w:rPr>
          <w:rStyle w:val="StyleUnderline"/>
        </w:rPr>
        <w:t xml:space="preserve">Russia cannot produce next-generation </w:t>
      </w:r>
      <w:r w:rsidRPr="00FD4EAF">
        <w:rPr>
          <w:sz w:val="16"/>
        </w:rPr>
        <w:t xml:space="preserve">fighter </w:t>
      </w:r>
      <w:r w:rsidRPr="00FD4EAF">
        <w:rPr>
          <w:rStyle w:val="StyleUnderline"/>
        </w:rPr>
        <w:t>aircraft</w:t>
      </w:r>
      <w:r w:rsidRPr="00FD4EAF">
        <w:rPr>
          <w:sz w:val="16"/>
        </w:rPr>
        <w:t xml:space="preserve">, </w:t>
      </w:r>
      <w:r w:rsidRPr="00FD4EAF">
        <w:rPr>
          <w:rStyle w:val="StyleUnderline"/>
        </w:rPr>
        <w:t>tanks</w:t>
      </w:r>
      <w:r w:rsidRPr="00FD4EAF">
        <w:rPr>
          <w:sz w:val="16"/>
        </w:rPr>
        <w:t xml:space="preserve"> </w:t>
      </w:r>
      <w:r w:rsidRPr="00FD4EAF">
        <w:rPr>
          <w:rStyle w:val="StyleUnderline"/>
        </w:rPr>
        <w:t>and</w:t>
      </w:r>
      <w:r w:rsidRPr="00FD4EAF">
        <w:rPr>
          <w:sz w:val="16"/>
        </w:rPr>
        <w:t xml:space="preserve"> infantry </w:t>
      </w:r>
      <w:r w:rsidRPr="00FD4EAF">
        <w:rPr>
          <w:rStyle w:val="StyleUnderline"/>
        </w:rPr>
        <w:t>fighting vehicles for its own armed forces</w:t>
      </w:r>
      <w:r w:rsidRPr="00FD4EAF">
        <w:rPr>
          <w:sz w:val="16"/>
        </w:rPr>
        <w:t xml:space="preserve">, </w:t>
      </w:r>
      <w:r w:rsidRPr="00FD4EAF">
        <w:rPr>
          <w:rStyle w:val="StyleUnderline"/>
        </w:rPr>
        <w:t>much</w:t>
      </w:r>
      <w:r w:rsidRPr="00FD4EAF">
        <w:rPr>
          <w:sz w:val="16"/>
        </w:rPr>
        <w:t xml:space="preserve"> </w:t>
      </w:r>
      <w:r w:rsidRPr="00FD4EAF">
        <w:rPr>
          <w:rStyle w:val="StyleUnderline"/>
        </w:rPr>
        <w:t>less</w:t>
      </w:r>
      <w:r w:rsidRPr="00FD4EAF">
        <w:rPr>
          <w:sz w:val="16"/>
        </w:rPr>
        <w:t xml:space="preserve"> for </w:t>
      </w:r>
      <w:r w:rsidRPr="00FD4EAF">
        <w:rPr>
          <w:rStyle w:val="StyleUnderline"/>
        </w:rPr>
        <w:t>the export market</w:t>
      </w:r>
      <w:r w:rsidRPr="00FD4EAF">
        <w:rPr>
          <w:sz w:val="16"/>
        </w:rPr>
        <w:t xml:space="preserve">. </w:t>
      </w:r>
      <w:r w:rsidRPr="00FD4EAF">
        <w:rPr>
          <w:rStyle w:val="StyleUnderline"/>
        </w:rPr>
        <w:t>China has not produced,</w:t>
      </w:r>
      <w:r w:rsidRPr="00FD4EAF">
        <w:rPr>
          <w:sz w:val="16"/>
        </w:rPr>
        <w:t xml:space="preserve"> never mind exported, the </w:t>
      </w:r>
      <w:r w:rsidRPr="00FD4EAF">
        <w:rPr>
          <w:rStyle w:val="StyleUnderline"/>
        </w:rPr>
        <w:t>sophisticated</w:t>
      </w:r>
      <w:r w:rsidRPr="00FD4EAF">
        <w:rPr>
          <w:sz w:val="16"/>
        </w:rPr>
        <w:t xml:space="preserve"> </w:t>
      </w:r>
      <w:r w:rsidRPr="00FD4EAF">
        <w:rPr>
          <w:rStyle w:val="StyleUnderline"/>
        </w:rPr>
        <w:t>aircraft</w:t>
      </w:r>
      <w:r w:rsidRPr="00FD4EAF">
        <w:rPr>
          <w:sz w:val="16"/>
        </w:rPr>
        <w:t xml:space="preserve"> and missile defense systems </w:t>
      </w:r>
      <w:r w:rsidRPr="00FD4EAF">
        <w:rPr>
          <w:rStyle w:val="StyleUnderline"/>
        </w:rPr>
        <w:t xml:space="preserve">Saudi Arabia wants. </w:t>
      </w:r>
      <w:r w:rsidRPr="00FD4EAF">
        <w:rPr>
          <w:sz w:val="16"/>
        </w:rPr>
        <w:t xml:space="preserve">Last month, Secretary of State Mike Pompeo certified that Saudi Arabia was minimizing civilian casualties in the Yemen air campaign apparently to avoid jeopardizing $2 billion in weapons sales. That small number does not show how powerful the Saudis are so much as how cheaply the United States can be bought. Given these sales’ low domestic economic impact and the enormous costs of going elsewhere for Saudi Arabia, </w:t>
      </w:r>
      <w:r w:rsidRPr="00FD4EAF">
        <w:rPr>
          <w:rStyle w:val="StyleUnderline"/>
        </w:rPr>
        <w:t xml:space="preserve">the </w:t>
      </w:r>
      <w:r w:rsidRPr="00FD4EAF">
        <w:rPr>
          <w:rStyle w:val="Emphasis"/>
        </w:rPr>
        <w:t>U</w:t>
      </w:r>
      <w:r w:rsidRPr="00FD4EAF">
        <w:rPr>
          <w:rStyle w:val="StyleUnderline"/>
        </w:rPr>
        <w:t xml:space="preserve">nited </w:t>
      </w:r>
      <w:r w:rsidRPr="00FD4EAF">
        <w:rPr>
          <w:rStyle w:val="Emphasis"/>
        </w:rPr>
        <w:t>S</w:t>
      </w:r>
      <w:r w:rsidRPr="00FD4EAF">
        <w:rPr>
          <w:rStyle w:val="StyleUnderline"/>
        </w:rPr>
        <w:t xml:space="preserve">tates has the </w:t>
      </w:r>
      <w:r w:rsidRPr="00FD4EAF">
        <w:rPr>
          <w:rStyle w:val="Emphasis"/>
        </w:rPr>
        <w:t xml:space="preserve">preponderance of influence </w:t>
      </w:r>
      <w:r w:rsidRPr="00FD4EAF">
        <w:rPr>
          <w:rStyle w:val="StyleUnderline"/>
        </w:rPr>
        <w:t>in this</w:t>
      </w:r>
      <w:r w:rsidRPr="00FD4EAF">
        <w:rPr>
          <w:sz w:val="16"/>
        </w:rPr>
        <w:t xml:space="preserve"> arms trade </w:t>
      </w:r>
      <w:r w:rsidRPr="00FD4EAF">
        <w:rPr>
          <w:rStyle w:val="StyleUnderline"/>
        </w:rPr>
        <w:t>relationship</w:t>
      </w:r>
      <w:r w:rsidRPr="00FD4EAF">
        <w:rPr>
          <w:sz w:val="16"/>
        </w:rPr>
        <w:t xml:space="preserve">. </w:t>
      </w:r>
      <w:r w:rsidRPr="00FD4EAF">
        <w:rPr>
          <w:rStyle w:val="StyleUnderline"/>
        </w:rPr>
        <w:t>It should act accordingly.</w:t>
      </w:r>
    </w:p>
    <w:p w14:paraId="6AB995A6" w14:textId="77777777" w:rsidR="007B3475" w:rsidRPr="00FD4EAF" w:rsidRDefault="007B3475" w:rsidP="007B3475"/>
    <w:p w14:paraId="6CAEE75B" w14:textId="77777777" w:rsidR="007B3475" w:rsidRPr="00FD4EAF" w:rsidRDefault="007B3475" w:rsidP="007B3475"/>
    <w:p w14:paraId="0CEE7709" w14:textId="77777777" w:rsidR="007B3475" w:rsidRPr="00FD4EAF" w:rsidRDefault="007B3475" w:rsidP="007B3475">
      <w:pPr>
        <w:pStyle w:val="Heading4"/>
      </w:pPr>
      <w:r w:rsidRPr="00FD4EAF">
        <w:t xml:space="preserve">Arms sales are too important for Saudi to say no </w:t>
      </w:r>
    </w:p>
    <w:p w14:paraId="33595A2E" w14:textId="77777777" w:rsidR="007B3475" w:rsidRPr="00FD4EAF" w:rsidRDefault="007B3475" w:rsidP="007B3475">
      <w:r w:rsidRPr="00FD4EAF">
        <w:rPr>
          <w:rStyle w:val="Style13ptBold"/>
        </w:rPr>
        <w:t>Riedel 18</w:t>
      </w:r>
      <w:r w:rsidRPr="00FD4EAF">
        <w:t xml:space="preserve"> (Bruce, 10-10-2018, After Khashoggi, US arms sales to the Saudis are essential leverage, Brookings, accessed: 6-9-2019, https://www.brookings.edu/blog/order-from-chaos/2018/10/10/after-khashoggi-us-arms-sales-to-the-saudis-are-essential-leverage/ //ng)</w:t>
      </w:r>
    </w:p>
    <w:p w14:paraId="05E55C40" w14:textId="77777777" w:rsidR="007B3475" w:rsidRPr="00FD4EAF" w:rsidRDefault="007B3475" w:rsidP="007B3475">
      <w:pPr>
        <w:rPr>
          <w:rStyle w:val="Emphasis"/>
        </w:rPr>
      </w:pPr>
      <w:r w:rsidRPr="00FD4EAF">
        <w:rPr>
          <w:sz w:val="16"/>
        </w:rPr>
        <w:t xml:space="preserve">In June 2017, after the president’s visit to Riyadh—his first official foreign travel—we published a Brookings blog post detailing that his claims to have sold $110 billion in weapons were spurious. Other media outlets subsequently came to the same conclusion. When Saudi Crown Prince Mohammad bin Salman visited the White House this year, </w:t>
      </w:r>
      <w:r w:rsidRPr="00FD4EAF">
        <w:rPr>
          <w:rStyle w:val="StyleUnderline"/>
        </w:rPr>
        <w:t>the president indirectly confirmed that non-deal by chiding the prince for spending only “peanuts” on arms from America. The Saudis</w:t>
      </w:r>
      <w:r w:rsidRPr="00FD4EAF">
        <w:rPr>
          <w:sz w:val="16"/>
        </w:rPr>
        <w:t xml:space="preserve"> have </w:t>
      </w:r>
      <w:r w:rsidRPr="00FD4EAF">
        <w:rPr>
          <w:rStyle w:val="StyleUnderline"/>
        </w:rPr>
        <w:t>continued</w:t>
      </w:r>
      <w:r w:rsidRPr="00FD4EAF">
        <w:rPr>
          <w:sz w:val="16"/>
        </w:rPr>
        <w:t xml:space="preserve"> </w:t>
      </w:r>
      <w:r w:rsidRPr="00FD4EAF">
        <w:rPr>
          <w:rStyle w:val="StyleUnderline"/>
        </w:rPr>
        <w:t>to buy spare parts,</w:t>
      </w:r>
      <w:r w:rsidRPr="00FD4EAF">
        <w:rPr>
          <w:sz w:val="16"/>
        </w:rPr>
        <w:t xml:space="preserve"> </w:t>
      </w:r>
      <w:r w:rsidRPr="00FD4EAF">
        <w:rPr>
          <w:rStyle w:val="StyleUnderline"/>
        </w:rPr>
        <w:t>munitions</w:t>
      </w:r>
      <w:r w:rsidRPr="00FD4EAF">
        <w:rPr>
          <w:sz w:val="16"/>
        </w:rPr>
        <w:t xml:space="preserve">, </w:t>
      </w:r>
      <w:r w:rsidRPr="00FD4EAF">
        <w:rPr>
          <w:rStyle w:val="StyleUnderline"/>
        </w:rPr>
        <w:t>and</w:t>
      </w:r>
      <w:r w:rsidRPr="00FD4EAF">
        <w:rPr>
          <w:sz w:val="16"/>
        </w:rPr>
        <w:t xml:space="preserve"> technical </w:t>
      </w:r>
      <w:r w:rsidRPr="00FD4EAF">
        <w:rPr>
          <w:rStyle w:val="StyleUnderline"/>
        </w:rPr>
        <w:t>support for the enormous amount of</w:t>
      </w:r>
      <w:r w:rsidRPr="00FD4EAF">
        <w:rPr>
          <w:sz w:val="16"/>
        </w:rPr>
        <w:t xml:space="preserve"> American </w:t>
      </w:r>
      <w:r w:rsidRPr="00FD4EAF">
        <w:rPr>
          <w:rStyle w:val="StyleUnderline"/>
        </w:rPr>
        <w:t>equipment they have bought from previous administrations</w:t>
      </w:r>
      <w:r w:rsidRPr="00FD4EAF">
        <w:rPr>
          <w:sz w:val="16"/>
        </w:rPr>
        <w:t xml:space="preserve">. The Royal Saudi Air Force (RSAF) is entirely dependent on American and British support for its air </w:t>
      </w:r>
      <w:r w:rsidRPr="00FD4EAF">
        <w:rPr>
          <w:sz w:val="16"/>
        </w:rPr>
        <w:lastRenderedPageBreak/>
        <w:t>fleet of F15 fighter jets, Apache helicopters, and Tornado aircraft. If either Washington or London halts the flow of logistics, the RSAF will be grounded. The Saudi army and the Saudi Arabian National Guard are similarly dependent on foreigners (the Saudi Arabian National Guard is heavily dependent on Canada). The same is also true for the Saudis allies like Bahrain. Under President Obama</w:t>
      </w:r>
      <w:r w:rsidRPr="00FD4EAF">
        <w:rPr>
          <w:rStyle w:val="StyleUnderline"/>
        </w:rPr>
        <w:t xml:space="preserve">, Saudi Arabia spent </w:t>
      </w:r>
      <w:r w:rsidRPr="00FD4EAF">
        <w:rPr>
          <w:rStyle w:val="Emphasis"/>
        </w:rPr>
        <w:t>well over $110 billion</w:t>
      </w:r>
      <w:r w:rsidRPr="00FD4EAF">
        <w:rPr>
          <w:rStyle w:val="StyleUnderline"/>
        </w:rPr>
        <w:t xml:space="preserve"> in U.S. weapons</w:t>
      </w:r>
      <w:r w:rsidRPr="00FD4EAF">
        <w:rPr>
          <w:sz w:val="16"/>
        </w:rPr>
        <w:t xml:space="preserve">, including for </w:t>
      </w:r>
      <w:r w:rsidRPr="00FD4EAF">
        <w:rPr>
          <w:rStyle w:val="Emphasis"/>
        </w:rPr>
        <w:t>aircraft</w:t>
      </w:r>
      <w:r w:rsidRPr="00FD4EAF">
        <w:rPr>
          <w:sz w:val="16"/>
        </w:rPr>
        <w:t xml:space="preserve">, </w:t>
      </w:r>
      <w:r w:rsidRPr="00FD4EAF">
        <w:rPr>
          <w:rStyle w:val="Emphasis"/>
        </w:rPr>
        <w:t>helicopters</w:t>
      </w:r>
      <w:r w:rsidRPr="00FD4EAF">
        <w:rPr>
          <w:sz w:val="16"/>
        </w:rPr>
        <w:t xml:space="preserve">, </w:t>
      </w:r>
      <w:r w:rsidRPr="00FD4EAF">
        <w:rPr>
          <w:rStyle w:val="StyleUnderline"/>
        </w:rPr>
        <w:t>and air defense</w:t>
      </w:r>
      <w:r w:rsidRPr="00FD4EAF">
        <w:rPr>
          <w:sz w:val="16"/>
        </w:rPr>
        <w:t xml:space="preserve"> </w:t>
      </w:r>
      <w:r w:rsidRPr="00FD4EAF">
        <w:rPr>
          <w:rStyle w:val="Emphasis"/>
        </w:rPr>
        <w:t>missiles</w:t>
      </w:r>
      <w:r w:rsidRPr="00FD4EAF">
        <w:rPr>
          <w:sz w:val="16"/>
        </w:rPr>
        <w:t xml:space="preserve">. </w:t>
      </w:r>
      <w:r w:rsidRPr="00FD4EAF">
        <w:rPr>
          <w:rStyle w:val="StyleUnderline"/>
        </w:rPr>
        <w:t>These</w:t>
      </w:r>
      <w:r w:rsidRPr="00FD4EAF">
        <w:rPr>
          <w:sz w:val="16"/>
        </w:rPr>
        <w:t xml:space="preserve"> deals </w:t>
      </w:r>
      <w:r w:rsidRPr="00FD4EAF">
        <w:rPr>
          <w:rStyle w:val="StyleUnderline"/>
        </w:rPr>
        <w:t>were the largest in American history</w:t>
      </w:r>
      <w:r w:rsidRPr="00FD4EAF">
        <w:rPr>
          <w:sz w:val="16"/>
        </w:rPr>
        <w:t xml:space="preserve">. </w:t>
      </w:r>
      <w:r w:rsidRPr="00FD4EAF">
        <w:rPr>
          <w:rStyle w:val="StyleUnderline"/>
        </w:rPr>
        <w:t>Saudi</w:t>
      </w:r>
      <w:r w:rsidRPr="00FD4EAF">
        <w:rPr>
          <w:sz w:val="16"/>
        </w:rPr>
        <w:t xml:space="preserve"> </w:t>
      </w:r>
      <w:r w:rsidRPr="00FD4EAF">
        <w:rPr>
          <w:rStyle w:val="StyleUnderline"/>
        </w:rPr>
        <w:t>commentators</w:t>
      </w:r>
      <w:r w:rsidRPr="00FD4EAF">
        <w:rPr>
          <w:sz w:val="16"/>
        </w:rPr>
        <w:t xml:space="preserve"> routinely decried Obama for failing to protect Saudi interests, but the kingdom</w:t>
      </w:r>
      <w:r w:rsidRPr="00FD4EAF">
        <w:rPr>
          <w:rStyle w:val="StyleUnderline"/>
        </w:rPr>
        <w:t xml:space="preserve"> loved </w:t>
      </w:r>
      <w:r w:rsidRPr="00FD4EAF">
        <w:rPr>
          <w:sz w:val="16"/>
        </w:rPr>
        <w:t>his</w:t>
      </w:r>
      <w:r w:rsidRPr="00FD4EAF">
        <w:rPr>
          <w:rStyle w:val="StyleUnderline"/>
        </w:rPr>
        <w:t xml:space="preserve"> arms deals. </w:t>
      </w:r>
      <w:r w:rsidRPr="00FD4EAF">
        <w:rPr>
          <w:sz w:val="16"/>
        </w:rPr>
        <w:t xml:space="preserve">But the kingdom has not bought any new arms platform during the Trump administration. Only one has even been seriously discussed: A $15 billion deal for THAAD, terminal high altitude area defense missiles, has gotten the most attention and preliminary approval from Congress, but the Saudis let pass a September deadline for the deal with Lockheed Martin. </w:t>
      </w:r>
      <w:r w:rsidRPr="00FD4EAF">
        <w:rPr>
          <w:rStyle w:val="StyleUnderline"/>
        </w:rPr>
        <w:t>The Saudis certainly need more air defenses with the pro-Iran Zaydi Shiite Houthi rebels</w:t>
      </w:r>
      <w:r w:rsidRPr="00FD4EAF">
        <w:rPr>
          <w:sz w:val="16"/>
        </w:rPr>
        <w:t xml:space="preserve"> </w:t>
      </w:r>
      <w:r w:rsidRPr="00FD4EAF">
        <w:rPr>
          <w:rStyle w:val="StyleUnderline"/>
        </w:rPr>
        <w:t xml:space="preserve">in Yemen firing ballistic missiles at Saudi cities. </w:t>
      </w:r>
      <w:r w:rsidRPr="00FD4EAF">
        <w:rPr>
          <w:sz w:val="16"/>
        </w:rPr>
        <w:t xml:space="preserve">Shaking the arms relationship is by far the most important way to clip his wings. </w:t>
      </w:r>
      <w:r w:rsidRPr="00FD4EAF">
        <w:rPr>
          <w:rStyle w:val="StyleUnderline"/>
        </w:rPr>
        <w:t>The</w:t>
      </w:r>
      <w:r w:rsidRPr="00FD4EAF">
        <w:rPr>
          <w:sz w:val="16"/>
        </w:rPr>
        <w:t xml:space="preserve"> three and a half year-old Saudi </w:t>
      </w:r>
      <w:r w:rsidRPr="00FD4EAF">
        <w:rPr>
          <w:rStyle w:val="StyleUnderline"/>
        </w:rPr>
        <w:t>war in Yemen is hugely expensive</w:t>
      </w:r>
      <w:r w:rsidRPr="00FD4EAF">
        <w:rPr>
          <w:sz w:val="16"/>
        </w:rPr>
        <w:t>. There are no public figures from the Saudi government about the war’s costs, but</w:t>
      </w:r>
      <w:r w:rsidRPr="00FD4EAF">
        <w:rPr>
          <w:rStyle w:val="StyleUnderline"/>
        </w:rPr>
        <w:t xml:space="preserve"> a conservative estimate would be at least $50 billion per year</w:t>
      </w:r>
      <w:r w:rsidRPr="00FD4EAF">
        <w:rPr>
          <w:sz w:val="16"/>
        </w:rPr>
        <w:t xml:space="preserve">. Maintenance costs for aircraft and warships go up dramatically when they are constantly in combat operations. The Royal Saudi Navy has been blockading Yemen for over 40 months. The RSAF has conducted thousands of air strikes. </w:t>
      </w:r>
      <w:r w:rsidRPr="00FD4EAF">
        <w:rPr>
          <w:rStyle w:val="Emphasis"/>
        </w:rPr>
        <w:t>The war is draining the kingdom’s coffers</w:t>
      </w:r>
      <w:r w:rsidRPr="00FD4EAF">
        <w:rPr>
          <w:sz w:val="16"/>
        </w:rPr>
        <w:t xml:space="preserve">. And responsibility for the war is on Mohammed bin Salman, who as defense minister has driven Riyadh into this quagmire. </w:t>
      </w:r>
      <w:r w:rsidRPr="00FD4EAF">
        <w:rPr>
          <w:rStyle w:val="StyleUnderline"/>
        </w:rPr>
        <w:t xml:space="preserve">Shaking the arms relationship is by far the </w:t>
      </w:r>
      <w:r w:rsidRPr="00FD4EAF">
        <w:rPr>
          <w:rStyle w:val="Emphasis"/>
        </w:rPr>
        <w:t>most important way to clip his wings.</w:t>
      </w:r>
    </w:p>
    <w:p w14:paraId="0AC06753" w14:textId="5DF84AED" w:rsidR="006A7EFD" w:rsidRPr="00FD4EAF" w:rsidRDefault="006A7EFD" w:rsidP="006A7EFD">
      <w:pPr>
        <w:pStyle w:val="Heading2"/>
        <w:rPr>
          <w:rFonts w:cs="Times New Roman"/>
        </w:rPr>
      </w:pPr>
      <w:r w:rsidRPr="00FD4EAF">
        <w:rPr>
          <w:rFonts w:cs="Times New Roman"/>
        </w:rPr>
        <w:lastRenderedPageBreak/>
        <w:t>Aff</w:t>
      </w:r>
    </w:p>
    <w:p w14:paraId="12487F59" w14:textId="699994F9" w:rsidR="006A7EFD" w:rsidRPr="00FD4EAF" w:rsidRDefault="006A7EFD" w:rsidP="006A7EFD">
      <w:pPr>
        <w:pStyle w:val="Heading3"/>
      </w:pPr>
      <w:r w:rsidRPr="00FD4EAF">
        <w:lastRenderedPageBreak/>
        <w:t>2AC Fails</w:t>
      </w:r>
      <w:r w:rsidR="00FD4EAF">
        <w:t>-</w:t>
      </w:r>
      <w:r w:rsidRPr="00FD4EAF">
        <w:t xml:space="preserve"> Doesn’t Solve Cred </w:t>
      </w:r>
    </w:p>
    <w:p w14:paraId="711C0496" w14:textId="77777777" w:rsidR="006A7EFD" w:rsidRPr="00FD4EAF" w:rsidRDefault="006A7EFD" w:rsidP="006A7EFD">
      <w:pPr>
        <w:pStyle w:val="Heading4"/>
      </w:pPr>
      <w:r w:rsidRPr="00FD4EAF">
        <w:t xml:space="preserve">Saudi interventions in Yemen are directly fueled by US weapons – the counterplan alone reaffirms the relationship that causes human rights atrocities </w:t>
      </w:r>
    </w:p>
    <w:p w14:paraId="5AE8E362" w14:textId="77777777" w:rsidR="006A7EFD" w:rsidRPr="00FD4EAF" w:rsidRDefault="006A7EFD" w:rsidP="006A7EFD">
      <w:pPr>
        <w:rPr>
          <w:b/>
          <w:bCs/>
          <w:sz w:val="26"/>
        </w:rPr>
      </w:pPr>
      <w:r w:rsidRPr="00FD4EAF">
        <w:rPr>
          <w:rStyle w:val="Style13ptBold"/>
        </w:rPr>
        <w:t>Kristian 19</w:t>
      </w:r>
      <w:r w:rsidRPr="00FD4EAF">
        <w:rPr>
          <w:rStyle w:val="Style13ptBold"/>
          <w:b w:val="0"/>
          <w:sz w:val="22"/>
        </w:rPr>
        <w:t>, 03/21/19, Bonnie Kristian is a fellow at Defense Priorities and contributing editor at The Week. Her writing has also appeared in Time Magazine, CNN, Politico, USA Today, the Los Angeles Times, The Hill, and The American Conservative, among other outlets.,</w:t>
      </w:r>
      <w:hyperlink r:id="rId6" w:history="1">
        <w:r w:rsidRPr="00FD4EAF">
          <w:rPr>
            <w:rStyle w:val="Hyperlink"/>
          </w:rPr>
          <w:t>https://thehill.com/opinion/international/435004-helping-saudi-arabia-bomb-yemen-is-not-a-plan-for-peace</w:t>
        </w:r>
      </w:hyperlink>
      <w:r w:rsidRPr="00FD4EAF">
        <w:rPr>
          <w:b/>
          <w:bCs/>
          <w:sz w:val="26"/>
        </w:rPr>
        <w:t>,</w:t>
      </w:r>
      <w:r w:rsidRPr="00FD4EAF">
        <w:t>“Helping Saudi Arabia bomb Yemen is not a plan for peace”</w:t>
      </w:r>
      <w:r w:rsidRPr="00FD4EAF">
        <w:rPr>
          <w:bCs/>
        </w:rPr>
        <w:t>, DOA 06/14/19</w:t>
      </w:r>
    </w:p>
    <w:p w14:paraId="3367FEF1" w14:textId="77777777" w:rsidR="006A7EFD" w:rsidRPr="00FD4EAF" w:rsidRDefault="006A7EFD" w:rsidP="006A7EFD"/>
    <w:p w14:paraId="37AC434F" w14:textId="77777777" w:rsidR="006A7EFD" w:rsidRPr="00FD4EAF" w:rsidRDefault="006A7EFD" w:rsidP="006A7EFD">
      <w:pPr>
        <w:rPr>
          <w:u w:val="single"/>
        </w:rPr>
      </w:pPr>
      <w:r w:rsidRPr="00FD4EAF">
        <w:rPr>
          <w:sz w:val="14"/>
        </w:rPr>
        <w:t>“We all want this conflict to end,” Secretary of State Mike Pompeo said Friday of the war</w:t>
      </w:r>
      <w:r w:rsidRPr="00FD4EAF">
        <w:rPr>
          <w:u w:val="single"/>
        </w:rPr>
        <w:t xml:space="preserve"> in Yemen</w:t>
      </w:r>
      <w:r w:rsidRPr="00FD4EAF">
        <w:rPr>
          <w:sz w:val="14"/>
        </w:rPr>
        <w:t xml:space="preserve">. “We all want to improve the </w:t>
      </w:r>
      <w:r w:rsidRPr="00FD4EAF">
        <w:rPr>
          <w:u w:val="single"/>
        </w:rPr>
        <w:t>dire humanitarian situation</w:t>
      </w:r>
      <w:r w:rsidRPr="00FD4EAF">
        <w:rPr>
          <w:sz w:val="14"/>
        </w:rPr>
        <w:t xml:space="preserve">. But the </w:t>
      </w:r>
      <w:r w:rsidRPr="00FD4EAF">
        <w:rPr>
          <w:u w:val="single"/>
        </w:rPr>
        <w:t>Trump administration fundamentally disagrees</w:t>
      </w:r>
      <w:r w:rsidRPr="00FD4EAF">
        <w:rPr>
          <w:sz w:val="14"/>
        </w:rPr>
        <w:t xml:space="preserve"> that </w:t>
      </w:r>
      <w:r w:rsidRPr="00FD4EAF">
        <w:rPr>
          <w:u w:val="single"/>
        </w:rPr>
        <w:t>curbing our assistance to the Saudi-led coalition is the way to achieve these goals</w:t>
      </w:r>
      <w:r w:rsidRPr="00FD4EAF">
        <w:rPr>
          <w:sz w:val="14"/>
        </w:rPr>
        <w:t xml:space="preserve">,” he continued. “The way to alleviate the Yemeni people’s suffering isn’t to prolong the conflict by handicapping our partners in the fight, but by giving the Saudi-led coalition the support needed to defeat Iranian-backed rebels and ensure a just peace.” Pompeo’s remarks were a last-ditch effort to discourage the House from following in the Senate’s footsteps by passing a resolution requiring the Trump administration to stop supporting the Saudi-led intervention in Yemen’s civil war. As the House already approved a similar measure and now must merely vote again on the Senate’s edits, Pompeo’s pushback is likely to fail. Another “yes” vote in the House would complete the first such rebuke of executive war-making under the War Powers Act of 1973, though President Trump is expected to veto. Whatever the revolution's final fate, </w:t>
      </w:r>
      <w:r w:rsidRPr="00FD4EAF">
        <w:rPr>
          <w:u w:val="single"/>
        </w:rPr>
        <w:t>Pompeo’s claims are specious and false</w:t>
      </w:r>
      <w:r w:rsidRPr="00FD4EAF">
        <w:rPr>
          <w:sz w:val="14"/>
        </w:rPr>
        <w:t xml:space="preserve">. There is </w:t>
      </w:r>
      <w:r w:rsidRPr="00FD4EAF">
        <w:rPr>
          <w:b/>
          <w:u w:val="single"/>
        </w:rPr>
        <w:t>no reason to believe</w:t>
      </w:r>
      <w:r w:rsidRPr="00FD4EAF">
        <w:rPr>
          <w:u w:val="single"/>
        </w:rPr>
        <w:t xml:space="preserve"> the</w:t>
      </w:r>
      <w:r w:rsidRPr="00FD4EAF">
        <w:rPr>
          <w:b/>
          <w:u w:val="single"/>
        </w:rPr>
        <w:t xml:space="preserve"> Saudi intervention has minimized the humanitarian crisis in Yemen</w:t>
      </w:r>
      <w:r w:rsidRPr="00FD4EAF">
        <w:rPr>
          <w:sz w:val="14"/>
        </w:rPr>
        <w:t xml:space="preserve">, </w:t>
      </w:r>
      <w:r w:rsidRPr="00FD4EAF">
        <w:rPr>
          <w:u w:val="single"/>
        </w:rPr>
        <w:t xml:space="preserve">widely considered the </w:t>
      </w:r>
      <w:r w:rsidRPr="00FD4EAF">
        <w:rPr>
          <w:b/>
          <w:u w:val="single"/>
        </w:rPr>
        <w:t>world’s most acute</w:t>
      </w:r>
      <w:r w:rsidRPr="00FD4EAF">
        <w:rPr>
          <w:b/>
          <w:sz w:val="14"/>
        </w:rPr>
        <w:t>.</w:t>
      </w:r>
      <w:r w:rsidRPr="00FD4EAF">
        <w:rPr>
          <w:sz w:val="14"/>
        </w:rPr>
        <w:t xml:space="preserve"> </w:t>
      </w:r>
      <w:r w:rsidRPr="00FD4EAF">
        <w:rPr>
          <w:u w:val="single"/>
        </w:rPr>
        <w:t>On the contrary,</w:t>
      </w:r>
      <w:r w:rsidRPr="00FD4EAF">
        <w:rPr>
          <w:b/>
          <w:u w:val="single"/>
          <w:bdr w:val="single" w:sz="4" w:space="0" w:color="auto"/>
        </w:rPr>
        <w:t xml:space="preserve"> independent observers agree the opposite is true</w:t>
      </w:r>
      <w:r w:rsidRPr="00FD4EAF">
        <w:rPr>
          <w:sz w:val="14"/>
        </w:rPr>
        <w:t xml:space="preserve"> — </w:t>
      </w:r>
      <w:r w:rsidRPr="00FD4EAF">
        <w:rPr>
          <w:u w:val="single"/>
        </w:rPr>
        <w:t>Saudi-led forces have been credibly accused of war crimes</w:t>
      </w:r>
      <w:r w:rsidRPr="00FD4EAF">
        <w:rPr>
          <w:sz w:val="14"/>
        </w:rPr>
        <w:t xml:space="preserve"> — and that the Saudi coalition’s </w:t>
      </w:r>
      <w:r w:rsidRPr="00FD4EAF">
        <w:rPr>
          <w:u w:val="single"/>
        </w:rPr>
        <w:t>careless approach to civilian welfare</w:t>
      </w:r>
      <w:r w:rsidRPr="00FD4EAF">
        <w:rPr>
          <w:sz w:val="14"/>
        </w:rPr>
        <w:t xml:space="preserve"> is </w:t>
      </w:r>
      <w:r w:rsidRPr="00FD4EAF">
        <w:rPr>
          <w:u w:val="single"/>
        </w:rPr>
        <w:t>enabled by the support</w:t>
      </w:r>
      <w:r w:rsidRPr="00FD4EAF">
        <w:rPr>
          <w:sz w:val="14"/>
        </w:rPr>
        <w:t xml:space="preserve"> it has received </w:t>
      </w:r>
      <w:r w:rsidRPr="00FD4EAF">
        <w:rPr>
          <w:u w:val="single"/>
        </w:rPr>
        <w:t xml:space="preserve">from </w:t>
      </w:r>
      <w:r w:rsidRPr="00FD4EAF">
        <w:rPr>
          <w:sz w:val="14"/>
        </w:rPr>
        <w:t xml:space="preserve">Western partners, chiefly </w:t>
      </w:r>
      <w:r w:rsidRPr="00FD4EAF">
        <w:rPr>
          <w:u w:val="single"/>
        </w:rPr>
        <w:t>the United States.</w:t>
      </w:r>
      <w:r w:rsidRPr="00FD4EAF">
        <w:rPr>
          <w:sz w:val="14"/>
        </w:rPr>
        <w:t xml:space="preserve"> Yemen would not overnight transform into a bastion of peace and plenty without the coalition’s involvement in its civil war. The Houthi rebels the Saudi forces oppose are hardly innocent of contributing to Yemen civilian misery, and Yemen was among the Middle East’s poorest nations even before its civil war began. But </w:t>
      </w:r>
      <w:r w:rsidRPr="00FD4EAF">
        <w:rPr>
          <w:b/>
          <w:u w:val="single"/>
          <w:bdr w:val="single" w:sz="4" w:space="0" w:color="auto"/>
        </w:rPr>
        <w:t xml:space="preserve">U.S. backing of </w:t>
      </w:r>
      <w:r w:rsidRPr="00FD4EAF">
        <w:rPr>
          <w:sz w:val="14"/>
          <w:bdr w:val="single" w:sz="4" w:space="0" w:color="auto"/>
        </w:rPr>
        <w:t xml:space="preserve">the </w:t>
      </w:r>
      <w:r w:rsidRPr="00FD4EAF">
        <w:rPr>
          <w:b/>
          <w:u w:val="single"/>
          <w:bdr w:val="single" w:sz="4" w:space="0" w:color="auto"/>
        </w:rPr>
        <w:t xml:space="preserve">Saudi intervention has exacerbated </w:t>
      </w:r>
      <w:r w:rsidRPr="00FD4EAF">
        <w:rPr>
          <w:sz w:val="14"/>
          <w:bdr w:val="single" w:sz="4" w:space="0" w:color="auto"/>
        </w:rPr>
        <w:t>this terrible</w:t>
      </w:r>
      <w:r w:rsidRPr="00FD4EAF">
        <w:rPr>
          <w:u w:val="single"/>
          <w:bdr w:val="single" w:sz="4" w:space="0" w:color="auto"/>
        </w:rPr>
        <w:t xml:space="preserve"> </w:t>
      </w:r>
      <w:r w:rsidRPr="00FD4EAF">
        <w:rPr>
          <w:b/>
          <w:u w:val="single"/>
          <w:bdr w:val="single" w:sz="4" w:space="0" w:color="auto"/>
        </w:rPr>
        <w:t xml:space="preserve">situation. </w:t>
      </w:r>
      <w:r w:rsidRPr="00FD4EAF">
        <w:rPr>
          <w:sz w:val="14"/>
        </w:rPr>
        <w:t>“The United States is implicated in the aerial destruction,” notes Paul Pillar at "The National Interest." “</w:t>
      </w:r>
      <w:r w:rsidRPr="00FD4EAF">
        <w:rPr>
          <w:u w:val="single"/>
        </w:rPr>
        <w:t xml:space="preserve">U.S. assistance to the Saudi </w:t>
      </w:r>
      <w:r w:rsidRPr="00FD4EAF">
        <w:rPr>
          <w:sz w:val="14"/>
        </w:rPr>
        <w:t xml:space="preserve">and Emirati </w:t>
      </w:r>
      <w:r w:rsidRPr="00FD4EAF">
        <w:rPr>
          <w:u w:val="single"/>
        </w:rPr>
        <w:t>air war includes</w:t>
      </w:r>
      <w:r w:rsidRPr="00FD4EAF">
        <w:rPr>
          <w:sz w:val="14"/>
        </w:rPr>
        <w:t xml:space="preserve"> mid-air refueling, targeting </w:t>
      </w:r>
      <w:r w:rsidRPr="00FD4EAF">
        <w:rPr>
          <w:u w:val="single"/>
        </w:rPr>
        <w:t>information, and voluminous sales of armaments</w:t>
      </w:r>
      <w:r w:rsidRPr="00FD4EAF">
        <w:rPr>
          <w:sz w:val="14"/>
        </w:rPr>
        <w:t xml:space="preserve">,” </w:t>
      </w:r>
      <w:r w:rsidRPr="00FD4EAF">
        <w:rPr>
          <w:u w:val="single"/>
        </w:rPr>
        <w:t>including the bomb that struck a school bus, killing 40 young boys last year</w:t>
      </w:r>
      <w:r w:rsidRPr="00FD4EAF">
        <w:rPr>
          <w:sz w:val="14"/>
        </w:rPr>
        <w:t xml:space="preserve">. </w:t>
      </w:r>
      <w:r w:rsidRPr="00FD4EAF">
        <w:rPr>
          <w:b/>
          <w:u w:val="single"/>
        </w:rPr>
        <w:t>With Washington’s help, the Saudi coalition</w:t>
      </w:r>
      <w:r w:rsidRPr="00FD4EAF">
        <w:rPr>
          <w:sz w:val="14"/>
        </w:rPr>
        <w:t xml:space="preserve"> has </w:t>
      </w:r>
      <w:r w:rsidRPr="00FD4EAF">
        <w:rPr>
          <w:b/>
          <w:u w:val="single"/>
        </w:rPr>
        <w:t>also launched strikes on civilian targets</w:t>
      </w:r>
      <w:r w:rsidRPr="00FD4EAF">
        <w:rPr>
          <w:sz w:val="14"/>
        </w:rPr>
        <w:t xml:space="preserve"> including homes, markets, weddings, funerals, medical clinics, water treatment plants, and more. A coalition naval blockade and restrictions on imports of food, medicine, and fuel has been cast as a means of choking opposition supply lines, but it's more significant effect is widespread starvation and preventable disease among ordinary Yemenis. Prolonging U.S. assistance to this disastrous intervention will not, as Pompeo says, “alleviate the Yemeni people’s suffering.” It will do precisely the opposite. It will also accomplish exactly nothing for American security and interests. Backing Riyadh’s fight is hurting Yemen without helping us. “The United States does not have a stake in the outcome of civil warfare in Yemen,” as Pillar writes. “The Houthi rebellion is rooted in very local issues … [and the] Houthis [do not] pose more than a trivial threat to anyone else in the region.” </w:t>
      </w:r>
      <w:r w:rsidRPr="00FD4EAF">
        <w:rPr>
          <w:u w:val="single"/>
        </w:rPr>
        <w:t>A withdrawal of U.S. support could well encourage the Saudi coalition to seek a quick resolution to this conflict at the negotiating table</w:t>
      </w:r>
      <w:r w:rsidRPr="00FD4EAF">
        <w:rPr>
          <w:sz w:val="14"/>
        </w:rPr>
        <w:t xml:space="preserve">, but even if such a pivot to diplomacy did not happen or was unsuccessful, the security risks to the United States would remain minimal. The Houthis would remain a parochial concern with no means to harm American interests. If anything, U.S. backing of the Saudi fight has been detrimental to our own security insofar as the ongoing chaos has permitted Al Qaeda in the Arabian Peninsula (AQAP), a regional terrorist organization which does have ambitions for overseas attacks, to flourish. In fact, coalition forces have been caught bribing and recruiting AQAP fighters, putting Washington in the absurd position of indirectly subsidizing a terrorist group with ties to the perpetrators of 9/11. American weaponry sold to Saudi Arabia has likewise been found in AQAP hands. The most plausible route to ending Yemen’s civil war and, in Pompeo’s words, “ensur[ing] a just peace,” is not to stay the course in supporting the Saudi coalition, as the secretary of state recommends. It is to end Washington’s backing for a catastrophic intervention which was never ours to fight. </w:t>
      </w:r>
      <w:r w:rsidRPr="00FD4EAF">
        <w:rPr>
          <w:u w:val="single"/>
        </w:rPr>
        <w:t>Continuing to help the Saudi war effort is a fool’s errand with cruel consequences for Yemeni civilians and no benefits for the United States.</w:t>
      </w:r>
    </w:p>
    <w:p w14:paraId="669F0CC8" w14:textId="77777777" w:rsidR="006A7EFD" w:rsidRPr="00FD4EAF" w:rsidRDefault="006A7EFD" w:rsidP="006A7EFD"/>
    <w:p w14:paraId="7EBA41C0" w14:textId="329C216D" w:rsidR="006A7EFD" w:rsidRPr="00FD4EAF" w:rsidRDefault="006A7EFD" w:rsidP="006A7EFD">
      <w:pPr>
        <w:pStyle w:val="Heading3"/>
      </w:pPr>
      <w:r w:rsidRPr="00FD4EAF">
        <w:lastRenderedPageBreak/>
        <w:t xml:space="preserve">1AR </w:t>
      </w:r>
      <w:r w:rsidR="00FD4EAF">
        <w:t xml:space="preserve">Fails- </w:t>
      </w:r>
      <w:r w:rsidRPr="00FD4EAF">
        <w:t xml:space="preserve">Doesn’t Solve Cred </w:t>
      </w:r>
    </w:p>
    <w:p w14:paraId="2AC81F91" w14:textId="77777777" w:rsidR="006A7EFD" w:rsidRPr="00FD4EAF" w:rsidRDefault="006A7EFD" w:rsidP="006A7EFD">
      <w:pPr>
        <w:pStyle w:val="Heading4"/>
      </w:pPr>
      <w:r w:rsidRPr="00FD4EAF">
        <w:t xml:space="preserve">US arms sales with Saudi Arabia value profit over humanintarian issues – decks CP solvency </w:t>
      </w:r>
    </w:p>
    <w:p w14:paraId="5A6FC010" w14:textId="77777777" w:rsidR="006A7EFD" w:rsidRPr="00FD4EAF" w:rsidRDefault="006A7EFD" w:rsidP="006A7EFD">
      <w:pPr>
        <w:rPr>
          <w:b/>
          <w:bCs/>
          <w:sz w:val="26"/>
        </w:rPr>
      </w:pPr>
      <w:r w:rsidRPr="00FD4EAF">
        <w:rPr>
          <w:rStyle w:val="Style13ptBold"/>
        </w:rPr>
        <w:t>Stojanovik 19</w:t>
      </w:r>
      <w:r w:rsidRPr="00FD4EAF">
        <w:rPr>
          <w:rStyle w:val="Style13ptBold"/>
          <w:b w:val="0"/>
          <w:sz w:val="22"/>
        </w:rPr>
        <w:t>, 06/12/19, Marco has a bachelor’s degree in International and Global studies and is currently doing postgraduate studies in Media Practice. He has a strong interest and experience in advocating for human rights and humanitarian and social justice issues.,</w:t>
      </w:r>
      <w:r w:rsidRPr="00FD4EAF">
        <w:rPr>
          <w:b/>
          <w:sz w:val="18"/>
        </w:rPr>
        <w:t>“</w:t>
      </w:r>
      <w:r w:rsidRPr="00FD4EAF">
        <w:t>Ending The War In Yemen – The World’s Worst Humanitarian Crisis”</w:t>
      </w:r>
      <w:r w:rsidRPr="00FD4EAF">
        <w:rPr>
          <w:b/>
          <w:bCs/>
          <w:sz w:val="26"/>
        </w:rPr>
        <w:t>,</w:t>
      </w:r>
      <w:r w:rsidRPr="00FD4EAF">
        <w:t>http://theowp.org/reports/ending-the-war-in-yemen-the-worlds-worst-humanitarian-crisis/?fbclid=IwAR2In9rnZfF81MHHA8TN2qwRGr8r2BB573MoRRYI87ej2JxnWN9iNqsEqR4, DOA 06/12/19, GMDI</w:t>
      </w:r>
    </w:p>
    <w:p w14:paraId="0C27FD1C" w14:textId="77777777" w:rsidR="006A7EFD" w:rsidRPr="00FD4EAF" w:rsidRDefault="006A7EFD" w:rsidP="006A7EFD">
      <w:pPr>
        <w:rPr>
          <w:sz w:val="14"/>
        </w:rPr>
      </w:pPr>
      <w:r w:rsidRPr="00FD4EAF">
        <w:rPr>
          <w:u w:val="single"/>
        </w:rPr>
        <w:t>The role of external actors impeding peace</w:t>
      </w:r>
      <w:r w:rsidRPr="00FD4EAF">
        <w:rPr>
          <w:sz w:val="14"/>
        </w:rPr>
        <w:t xml:space="preserve"> also </w:t>
      </w:r>
      <w:r w:rsidRPr="00FD4EAF">
        <w:rPr>
          <w:u w:val="single"/>
        </w:rPr>
        <w:t>needs to be considered</w:t>
      </w:r>
      <w:r w:rsidRPr="00FD4EAF">
        <w:rPr>
          <w:sz w:val="14"/>
        </w:rPr>
        <w:t xml:space="preserve">. The </w:t>
      </w:r>
      <w:r w:rsidRPr="00FD4EAF">
        <w:rPr>
          <w:u w:val="single"/>
        </w:rPr>
        <w:t>conflict can be seen as part of a regional power struggle</w:t>
      </w:r>
      <w:r w:rsidRPr="00FD4EAF">
        <w:rPr>
          <w:sz w:val="14"/>
        </w:rPr>
        <w:t xml:space="preserve"> between Shia-ruled Iran and Sunni-ruled Saudi Arabia looking to expand their influence. </w:t>
      </w:r>
      <w:r w:rsidRPr="00FD4EAF">
        <w:rPr>
          <w:u w:val="single"/>
        </w:rPr>
        <w:t>Yemen is strategically important</w:t>
      </w:r>
      <w:r w:rsidRPr="00FD4EAF">
        <w:rPr>
          <w:sz w:val="14"/>
        </w:rPr>
        <w:t xml:space="preserve"> </w:t>
      </w:r>
      <w:r w:rsidRPr="00FD4EAF">
        <w:rPr>
          <w:u w:val="single"/>
        </w:rPr>
        <w:t>due to its position on a strait</w:t>
      </w:r>
      <w:r w:rsidRPr="00FD4EAF">
        <w:rPr>
          <w:sz w:val="14"/>
        </w:rPr>
        <w:t xml:space="preserve"> linking the Red Sea with the Gulf of Aden, through which much of the world’s oil shipments pass. Although it denies its involvement, </w:t>
      </w:r>
      <w:r w:rsidRPr="00FD4EAF">
        <w:rPr>
          <w:u w:val="single"/>
        </w:rPr>
        <w:t xml:space="preserve">Iran has been widely accused of supporting the Houthis both financially and militarily. </w:t>
      </w:r>
      <w:r w:rsidRPr="00FD4EAF">
        <w:rPr>
          <w:sz w:val="14"/>
        </w:rPr>
        <w:t xml:space="preserve">Meanwhile, </w:t>
      </w:r>
      <w:r w:rsidRPr="00FD4EAF">
        <w:rPr>
          <w:u w:val="single"/>
        </w:rPr>
        <w:t>Saudi Arabia is openly supporting Hadi,</w:t>
      </w:r>
      <w:r w:rsidRPr="00FD4EAF">
        <w:rPr>
          <w:sz w:val="14"/>
        </w:rPr>
        <w:t xml:space="preserve"> </w:t>
      </w:r>
      <w:r w:rsidRPr="00FD4EAF">
        <w:rPr>
          <w:u w:val="single"/>
        </w:rPr>
        <w:t>leading</w:t>
      </w:r>
      <w:r w:rsidRPr="00FD4EAF">
        <w:rPr>
          <w:sz w:val="14"/>
        </w:rPr>
        <w:t xml:space="preserve"> a 10-nation coalition of mostly Sunni Muslim majority nations in </w:t>
      </w:r>
      <w:r w:rsidRPr="00FD4EAF">
        <w:rPr>
          <w:u w:val="single"/>
        </w:rPr>
        <w:t>continuous airstrikes on Yemeni soil against the Houthis</w:t>
      </w:r>
      <w:r w:rsidRPr="00FD4EAF">
        <w:rPr>
          <w:sz w:val="14"/>
        </w:rPr>
        <w:t xml:space="preserve">. It has been </w:t>
      </w:r>
      <w:r w:rsidRPr="00FD4EAF">
        <w:rPr>
          <w:u w:val="single"/>
        </w:rPr>
        <w:t>reported by the UN High Commissioner</w:t>
      </w:r>
      <w:r w:rsidRPr="00FD4EAF">
        <w:rPr>
          <w:sz w:val="14"/>
        </w:rPr>
        <w:t xml:space="preserve"> </w:t>
      </w:r>
      <w:r w:rsidRPr="00FD4EAF">
        <w:rPr>
          <w:u w:val="single"/>
        </w:rPr>
        <w:t>for Human Rights,</w:t>
      </w:r>
      <w:r w:rsidRPr="00FD4EAF">
        <w:rPr>
          <w:sz w:val="14"/>
        </w:rPr>
        <w:t xml:space="preserve"> Zeid Ra’ad Al Hussein, that “</w:t>
      </w:r>
      <w:r w:rsidRPr="00FD4EAF">
        <w:rPr>
          <w:b/>
          <w:u w:val="single"/>
        </w:rPr>
        <w:t>the coalition is responsible for twice as many civilian casualties as all other forces put together</w:t>
      </w:r>
      <w:r w:rsidRPr="00FD4EAF">
        <w:rPr>
          <w:sz w:val="14"/>
        </w:rPr>
        <w:t xml:space="preserve">.” Human rights groups like Human Rights Watch, Amnesty International, and a UN panel of experts accuse the coalition of war crimes. Conflict has also spilled over the border, especially escalating as of late with a number of Houthi missiles and drone attacks targeting Saudi cities. It can no longer justifiably be thought of as a Yemeni-Yemeni war. As a major player in the conflict, future talks and agreements on a peaceful political solution must include Saudi Arabia, or otherwise ensure the country’s continued aggression. </w:t>
      </w:r>
      <w:r w:rsidRPr="00FD4EAF">
        <w:rPr>
          <w:u w:val="single"/>
        </w:rPr>
        <w:t xml:space="preserve">Additionally, the positions taken by </w:t>
      </w:r>
      <w:r w:rsidRPr="00FD4EAF">
        <w:rPr>
          <w:b/>
          <w:u w:val="single"/>
        </w:rPr>
        <w:t>Western countries</w:t>
      </w:r>
      <w:r w:rsidRPr="00FD4EAF">
        <w:rPr>
          <w:u w:val="single"/>
        </w:rPr>
        <w:t xml:space="preserve"> have </w:t>
      </w:r>
      <w:r w:rsidRPr="00FD4EAF">
        <w:rPr>
          <w:b/>
          <w:u w:val="single"/>
        </w:rPr>
        <w:t>slowed progress towards peace</w:t>
      </w:r>
      <w:r w:rsidRPr="00FD4EAF">
        <w:rPr>
          <w:sz w:val="14"/>
        </w:rPr>
        <w:t xml:space="preserve">. </w:t>
      </w:r>
      <w:r w:rsidRPr="00FD4EAF">
        <w:rPr>
          <w:u w:val="single"/>
        </w:rPr>
        <w:t>The U.K. and U.S. particularly have backed the coalition through billions of dollars in arms sales, logistical support, and intelligence</w:t>
      </w:r>
      <w:r w:rsidRPr="00FD4EAF">
        <w:rPr>
          <w:b/>
          <w:u w:val="single"/>
          <w:bdr w:val="single" w:sz="4" w:space="0" w:color="auto"/>
        </w:rPr>
        <w:t>. Concerns over business contracts continue to outweigh any concerns about the humanitarian crisis, even amidst widely publicised reports about the unlawful use of weapons on Yemen.</w:t>
      </w:r>
      <w:r w:rsidRPr="00FD4EAF">
        <w:rPr>
          <w:sz w:val="14"/>
        </w:rPr>
        <w:t xml:space="preserve"> </w:t>
      </w:r>
      <w:r w:rsidRPr="00FD4EAF">
        <w:rPr>
          <w:u w:val="single"/>
        </w:rPr>
        <w:t>Such an approach will only ensure the conflict continues.</w:t>
      </w:r>
      <w:r w:rsidRPr="00FD4EAF">
        <w:rPr>
          <w:sz w:val="14"/>
        </w:rPr>
        <w:t xml:space="preserve"> Rather these states should be using their power and relationships to put pressure on the Saudi regime and other sides to end the conflict.</w:t>
      </w:r>
    </w:p>
    <w:p w14:paraId="7525BFBC" w14:textId="77777777" w:rsidR="006A7EFD" w:rsidRPr="00FD4EAF" w:rsidRDefault="006A7EFD" w:rsidP="006A7EFD"/>
    <w:p w14:paraId="443981B6" w14:textId="2ABB2E50" w:rsidR="006A7EFD" w:rsidRPr="00FD4EAF" w:rsidRDefault="006A7EFD" w:rsidP="006A7EFD">
      <w:pPr>
        <w:pStyle w:val="Heading3"/>
      </w:pPr>
      <w:r w:rsidRPr="00FD4EAF">
        <w:lastRenderedPageBreak/>
        <w:t xml:space="preserve">2AC Houthis Say No </w:t>
      </w:r>
    </w:p>
    <w:p w14:paraId="33DE7C5D" w14:textId="77777777" w:rsidR="006A7EFD" w:rsidRPr="00FD4EAF" w:rsidRDefault="006A7EFD" w:rsidP="006A7EFD">
      <w:pPr>
        <w:pStyle w:val="Heading4"/>
      </w:pPr>
      <w:r w:rsidRPr="00FD4EAF">
        <w:t xml:space="preserve">Counterplan condition is unmet now – the Houthis will NOT agree to peace talks – no incentives, lack of fear for international backlash, and distrust of SA wreck talks </w:t>
      </w:r>
    </w:p>
    <w:p w14:paraId="7955CDD4" w14:textId="77777777" w:rsidR="006A7EFD" w:rsidRPr="00FD4EAF" w:rsidRDefault="006A7EFD" w:rsidP="006A7EFD">
      <w:pPr>
        <w:rPr>
          <w:b/>
          <w:bCs/>
          <w:sz w:val="26"/>
        </w:rPr>
      </w:pPr>
      <w:r w:rsidRPr="00FD4EAF">
        <w:rPr>
          <w:rStyle w:val="Style13ptBold"/>
        </w:rPr>
        <w:t>Alrawhani 19,</w:t>
      </w:r>
      <w:r w:rsidRPr="00FD4EAF">
        <w:rPr>
          <w:rStyle w:val="Style13ptBold"/>
          <w:b w:val="0"/>
          <w:sz w:val="22"/>
        </w:rPr>
        <w:t xml:space="preserve"> 06/12/19, Alkhatab Alrawhani is a Yemeni journalist and communication specialist.,</w:t>
      </w:r>
      <w:r w:rsidRPr="00FD4EAF">
        <w:t>https://www.washingtonpost.com/opinions/2019/06/12/yemens-peace-process-is-almost-dead-heres-how-revive-it/?utm_term=.09aafcd28cc5,“Yemen’s peace process is almost dead. Here’s how to revive it.”, DOA 06/12/19, GMDI</w:t>
      </w:r>
    </w:p>
    <w:p w14:paraId="6BC63A3F" w14:textId="77777777" w:rsidR="006A7EFD" w:rsidRPr="00FD4EAF" w:rsidRDefault="006A7EFD" w:rsidP="006A7EFD"/>
    <w:p w14:paraId="2EB56305" w14:textId="77777777" w:rsidR="006A7EFD" w:rsidRPr="00FD4EAF" w:rsidRDefault="006A7EFD" w:rsidP="006A7EFD">
      <w:pPr>
        <w:rPr>
          <w:u w:val="single"/>
        </w:rPr>
      </w:pPr>
      <w:r w:rsidRPr="00FD4EAF">
        <w:rPr>
          <w:u w:val="single"/>
        </w:rPr>
        <w:t xml:space="preserve">Nearly six months since the </w:t>
      </w:r>
      <w:r w:rsidRPr="00FD4EAF">
        <w:rPr>
          <w:sz w:val="14"/>
        </w:rPr>
        <w:t>so-called</w:t>
      </w:r>
      <w:r w:rsidRPr="00FD4EAF">
        <w:rPr>
          <w:u w:val="single"/>
        </w:rPr>
        <w:t xml:space="preserve"> Stockholm agreement was signed by Yemen’s warring parties</w:t>
      </w:r>
      <w:r w:rsidRPr="00FD4EAF">
        <w:rPr>
          <w:sz w:val="14"/>
        </w:rPr>
        <w:t xml:space="preserve"> in an effort to prevent a deepening humanitarian crisis, </w:t>
      </w:r>
      <w:r w:rsidRPr="00FD4EAF">
        <w:rPr>
          <w:u w:val="single"/>
        </w:rPr>
        <w:t>any semblance of progress is almost dead. The agreement</w:t>
      </w:r>
      <w:r w:rsidRPr="00FD4EAF">
        <w:rPr>
          <w:sz w:val="14"/>
        </w:rPr>
        <w:t xml:space="preserve">, signed on Dec. 13, stipulates the redeployment of forces away from crucial sea ports in Hodeida, the formation of a joint committee to address the long-besieged Taiz and the exchange of war prisoners and political detainees. </w:t>
      </w:r>
      <w:r w:rsidRPr="00FD4EAF">
        <w:rPr>
          <w:u w:val="single"/>
        </w:rPr>
        <w:t>Cheered by the international community, it brought a dose of hope</w:t>
      </w:r>
      <w:r w:rsidRPr="00FD4EAF">
        <w:rPr>
          <w:sz w:val="14"/>
        </w:rPr>
        <w:t xml:space="preserve"> among observers that </w:t>
      </w:r>
      <w:r w:rsidRPr="00FD4EAF">
        <w:rPr>
          <w:u w:val="single"/>
        </w:rPr>
        <w:t>the first step toward peace</w:t>
      </w:r>
      <w:r w:rsidRPr="00FD4EAF">
        <w:rPr>
          <w:sz w:val="14"/>
        </w:rPr>
        <w:t xml:space="preserve"> in Yemen </w:t>
      </w:r>
      <w:r w:rsidRPr="00FD4EAF">
        <w:rPr>
          <w:u w:val="single"/>
        </w:rPr>
        <w:t xml:space="preserve">might be within reach. </w:t>
      </w:r>
      <w:r w:rsidRPr="00FD4EAF">
        <w:rPr>
          <w:sz w:val="14"/>
        </w:rPr>
        <w:t>Yet the handshake between the heads of the warring parties’ delegations is as far as either side has budged. S</w:t>
      </w:r>
      <w:r w:rsidRPr="00FD4EAF">
        <w:rPr>
          <w:u w:val="single"/>
        </w:rPr>
        <w:t>ince December, there is little improvement to show on the ground — and the diplomatic obstacles keep piling up</w:t>
      </w:r>
      <w:r w:rsidRPr="00FD4EAF">
        <w:rPr>
          <w:sz w:val="14"/>
        </w:rPr>
        <w:t xml:space="preserve">. Just last month, </w:t>
      </w:r>
      <w:r w:rsidRPr="00FD4EAF">
        <w:rPr>
          <w:u w:val="single"/>
        </w:rPr>
        <w:t>Yemen’s internationally-recognized president,</w:t>
      </w:r>
      <w:r w:rsidRPr="00FD4EAF">
        <w:rPr>
          <w:sz w:val="14"/>
        </w:rPr>
        <w:t xml:space="preserve"> Abed Rabbo Mansour </w:t>
      </w:r>
      <w:r w:rsidRPr="00FD4EAF">
        <w:rPr>
          <w:u w:val="single"/>
        </w:rPr>
        <w:t>Hadi, temporarily suspended talks with U.N.</w:t>
      </w:r>
      <w:r w:rsidRPr="00FD4EAF">
        <w:rPr>
          <w:sz w:val="14"/>
        </w:rPr>
        <w:t xml:space="preserve"> envoy Martin Griffiths </w:t>
      </w:r>
      <w:r w:rsidRPr="00FD4EAF">
        <w:rPr>
          <w:u w:val="single"/>
        </w:rPr>
        <w:t xml:space="preserve">over allegations of bias toward the </w:t>
      </w:r>
      <w:r w:rsidRPr="00FD4EAF">
        <w:rPr>
          <w:sz w:val="14"/>
        </w:rPr>
        <w:t>Iran-aligned</w:t>
      </w:r>
      <w:r w:rsidRPr="00FD4EAF">
        <w:rPr>
          <w:u w:val="single"/>
        </w:rPr>
        <w:t xml:space="preserve"> Houthi militants</w:t>
      </w:r>
      <w:r w:rsidRPr="00FD4EAF">
        <w:rPr>
          <w:sz w:val="14"/>
        </w:rPr>
        <w:t xml:space="preserve">. The move comes days after Griffiths was accused of “transgressions” while briefing the U.N. Security Council. This </w:t>
      </w:r>
      <w:r w:rsidRPr="00FD4EAF">
        <w:rPr>
          <w:b/>
          <w:u w:val="single"/>
        </w:rPr>
        <w:t>failure has come as no surprise to most Yemenis,</w:t>
      </w:r>
      <w:r w:rsidRPr="00FD4EAF">
        <w:rPr>
          <w:sz w:val="14"/>
        </w:rPr>
        <w:t xml:space="preserve"> who were hesitant from the beginning to pin any hopes on the agreement being implemented. </w:t>
      </w:r>
      <w:r w:rsidRPr="00FD4EAF">
        <w:rPr>
          <w:u w:val="single"/>
        </w:rPr>
        <w:t>Despite warnings from Yemeni intellectuals and observers</w:t>
      </w:r>
      <w:r w:rsidRPr="00FD4EAF">
        <w:rPr>
          <w:sz w:val="14"/>
        </w:rPr>
        <w:t xml:space="preserve"> that</w:t>
      </w:r>
      <w:r w:rsidRPr="00FD4EAF">
        <w:rPr>
          <w:b/>
          <w:sz w:val="14"/>
        </w:rPr>
        <w:t xml:space="preserve"> </w:t>
      </w:r>
      <w:r w:rsidRPr="00FD4EAF">
        <w:rPr>
          <w:b/>
          <w:u w:val="single"/>
        </w:rPr>
        <w:t xml:space="preserve">the international community was </w:t>
      </w:r>
      <w:r w:rsidRPr="00FD4EAF">
        <w:rPr>
          <w:b/>
          <w:u w:val="single"/>
          <w:bdr w:val="single" w:sz="4" w:space="0" w:color="auto"/>
        </w:rPr>
        <w:t>favoring political expediency over addressing the conflict’s root causes</w:t>
      </w:r>
      <w:r w:rsidRPr="00FD4EAF">
        <w:rPr>
          <w:sz w:val="14"/>
        </w:rPr>
        <w:t xml:space="preserve">, the parties appeared pressured to reach a limited agreement that could bring the illusion of victory. The </w:t>
      </w:r>
      <w:r w:rsidRPr="00FD4EAF">
        <w:rPr>
          <w:u w:val="single"/>
        </w:rPr>
        <w:t>agreement lacked fundamental details</w:t>
      </w:r>
      <w:r w:rsidRPr="00FD4EAF">
        <w:rPr>
          <w:sz w:val="14"/>
        </w:rPr>
        <w:t xml:space="preserve">. It did not identify the authorities who would be responsible for monitoring Hodeida’s ports, or specify the mechanism of implementing the redeployment, thereby leaving the most contentious issues to be sorted out later. More importantly, </w:t>
      </w:r>
      <w:r w:rsidRPr="00FD4EAF">
        <w:rPr>
          <w:u w:val="single"/>
        </w:rPr>
        <w:t>mediators from the United Nations ignored the imbalance of power</w:t>
      </w:r>
      <w:r w:rsidRPr="00FD4EAF">
        <w:rPr>
          <w:sz w:val="14"/>
        </w:rPr>
        <w:t xml:space="preserve"> between the warring parties. The government of Yemen was subjected to regional and international pressure, while the Houthis were positioned on equal footing with the legitimate government, giving them a victory simply for showing up. </w:t>
      </w:r>
      <w:r w:rsidRPr="00FD4EAF">
        <w:rPr>
          <w:u w:val="single"/>
        </w:rPr>
        <w:t>This is the crux of the matter that many outside Yemen choose to ignore:</w:t>
      </w:r>
      <w:r w:rsidRPr="00FD4EAF">
        <w:rPr>
          <w:sz w:val="14"/>
        </w:rPr>
        <w:t xml:space="preserve"> </w:t>
      </w:r>
      <w:r w:rsidRPr="00FD4EAF">
        <w:rPr>
          <w:b/>
          <w:u w:val="single"/>
          <w:bdr w:val="single" w:sz="4" w:space="0" w:color="auto"/>
        </w:rPr>
        <w:t xml:space="preserve">The Houthis have no incentive to implement the agreement and, having learned from their experience with the international </w:t>
      </w:r>
      <w:r w:rsidRPr="00FD4EAF">
        <w:rPr>
          <w:b/>
          <w:u w:val="single"/>
        </w:rPr>
        <w:t xml:space="preserve">community </w:t>
      </w:r>
      <w:r w:rsidRPr="00FD4EAF">
        <w:rPr>
          <w:u w:val="single"/>
        </w:rPr>
        <w:t>during the years of war,</w:t>
      </w:r>
      <w:r w:rsidRPr="00FD4EAF">
        <w:rPr>
          <w:b/>
          <w:u w:val="single"/>
        </w:rPr>
        <w:t xml:space="preserve"> </w:t>
      </w:r>
      <w:r w:rsidRPr="00FD4EAF">
        <w:rPr>
          <w:b/>
          <w:u w:val="single"/>
          <w:bdr w:val="single" w:sz="4" w:space="0" w:color="auto"/>
        </w:rPr>
        <w:t>do not fear the repercussions for violating it.</w:t>
      </w:r>
      <w:r w:rsidRPr="00FD4EAF">
        <w:rPr>
          <w:b/>
          <w:u w:val="single"/>
        </w:rPr>
        <w:t xml:space="preserve"> </w:t>
      </w:r>
      <w:r w:rsidRPr="00FD4EAF">
        <w:rPr>
          <w:u w:val="single"/>
        </w:rPr>
        <w:t>For any lasting stability</w:t>
      </w:r>
      <w:r w:rsidRPr="00FD4EAF">
        <w:rPr>
          <w:sz w:val="14"/>
        </w:rPr>
        <w:t xml:space="preserve"> in Yemen and the region, </w:t>
      </w:r>
      <w:r w:rsidRPr="00FD4EAF">
        <w:rPr>
          <w:u w:val="single"/>
        </w:rPr>
        <w:t>future peace efforts should</w:t>
      </w:r>
      <w:r w:rsidRPr="00FD4EAF">
        <w:rPr>
          <w:sz w:val="14"/>
        </w:rPr>
        <w:t xml:space="preserve"> pursue a different course. The road map to peace in Yemen must begin at home. The international community needs to use its resources to help </w:t>
      </w:r>
      <w:r w:rsidRPr="00FD4EAF">
        <w:rPr>
          <w:u w:val="single"/>
        </w:rPr>
        <w:t>rebuild Yemen’s legitimate government</w:t>
      </w:r>
      <w:r w:rsidRPr="00FD4EAF">
        <w:rPr>
          <w:sz w:val="14"/>
        </w:rPr>
        <w:t xml:space="preserve">. The most important steps here are to help the government have a stronger presence in liberated areas of the country and to rebuild state institutions — such as unified security forces, judiciary, the Central Organization for Control and Auditing and financial institutions. </w:t>
      </w:r>
      <w:r w:rsidRPr="00FD4EAF">
        <w:rPr>
          <w:u w:val="single"/>
        </w:rPr>
        <w:t xml:space="preserve">This, of course, </w:t>
      </w:r>
      <w:r w:rsidRPr="00FD4EAF">
        <w:rPr>
          <w:b/>
          <w:u w:val="single"/>
        </w:rPr>
        <w:t xml:space="preserve">will not happen </w:t>
      </w:r>
      <w:r w:rsidRPr="00FD4EAF">
        <w:rPr>
          <w:u w:val="single"/>
        </w:rPr>
        <w:t xml:space="preserve">unless genuine </w:t>
      </w:r>
      <w:r w:rsidRPr="00FD4EAF">
        <w:rPr>
          <w:b/>
          <w:u w:val="single"/>
        </w:rPr>
        <w:t>pressure is exerted on the Saudi-led coalition</w:t>
      </w:r>
      <w:r w:rsidRPr="00FD4EAF">
        <w:rPr>
          <w:sz w:val="14"/>
        </w:rPr>
        <w:t xml:space="preserve"> — and the United Arab Emirates, in particular, across southern Yemen — </w:t>
      </w:r>
      <w:r w:rsidRPr="00FD4EAF">
        <w:rPr>
          <w:u w:val="single"/>
        </w:rPr>
        <w:t>to cease their financing and arming of non-state militias</w:t>
      </w:r>
      <w:r w:rsidRPr="00FD4EAF">
        <w:rPr>
          <w:sz w:val="14"/>
        </w:rPr>
        <w:t>, many of which are directly at odds with the legitimate government they ostensibly support. The efforts by the Yemeni government to regain its sovereignty and control over state institutions have long been crippled by the actions of Saudi Arabia and the UAE. More than four years into the coalition’s intervention in Yemen, Saudi Arabia’s strategy remains devoid of a larger vision. Hiding behind the coalition, the UAE continues to carry out a more calculated approach, weakening and dividing the Yemeni government. Yet the Gulf state receives little criticism for its endeavors in Yemen compared to Saudi Arabia, which weathers the punches from the international community. This needs to end. It is also time to embark on a political process between the parties who are united in opposition to the Houthis but are divided by their desire for power — a vulnerability that has been further exploited during the ongoing crisis. The dispute between Yemen’s political parties can be resolved if the process includes the reassembling of the Yemeni parliament in liberated Yemeni territory and a reassessment of the presidency, so that the decision-making process is more inclusive and is not solely in Hadi’s hands. Many Yemenis have been disappointed by the lack of leadership displayed by Hadi over the past five years, not least because he remains a “hotel president” living in Saudi Arabia. It will be nearly impossible for Yemen to move forward without reshaping Hadi’s position or his responsibilities, as only a strong government with broad support can lead Yemen to peace. T</w:t>
      </w:r>
      <w:r w:rsidRPr="00FD4EAF">
        <w:rPr>
          <w:u w:val="single"/>
        </w:rPr>
        <w:t xml:space="preserve">he failure of the Stockholm agreement </w:t>
      </w:r>
      <w:r w:rsidRPr="00FD4EAF">
        <w:rPr>
          <w:sz w:val="14"/>
        </w:rPr>
        <w:t xml:space="preserve">to hold the parties to any sort of accountability </w:t>
      </w:r>
      <w:r w:rsidRPr="00FD4EAF">
        <w:rPr>
          <w:u w:val="single"/>
        </w:rPr>
        <w:t>should be a lesson</w:t>
      </w:r>
      <w:r w:rsidRPr="00FD4EAF">
        <w:rPr>
          <w:sz w:val="14"/>
        </w:rPr>
        <w:t xml:space="preserve">. </w:t>
      </w:r>
      <w:r w:rsidRPr="00FD4EAF">
        <w:rPr>
          <w:u w:val="single"/>
        </w:rPr>
        <w:t>If the international community fails to strengthen the state’s institutions</w:t>
      </w:r>
      <w:r w:rsidRPr="00FD4EAF">
        <w:rPr>
          <w:sz w:val="14"/>
        </w:rPr>
        <w:t xml:space="preserve"> and help the Yemeni government to regain its sovereignty, the </w:t>
      </w:r>
      <w:r w:rsidRPr="00FD4EAF">
        <w:rPr>
          <w:u w:val="single"/>
        </w:rPr>
        <w:t>underlying reasons for the conflict will remain — and the world’s worst humanitarian crisis will likely continue without respite.</w:t>
      </w:r>
    </w:p>
    <w:p w14:paraId="7FA49273" w14:textId="77777777" w:rsidR="006A7EFD" w:rsidRPr="00FD4EAF" w:rsidRDefault="006A7EFD" w:rsidP="006A7EFD"/>
    <w:p w14:paraId="18C8164F" w14:textId="1A8945AC" w:rsidR="006A7EFD" w:rsidRPr="00FD4EAF" w:rsidRDefault="00FD4EAF" w:rsidP="00FD4EAF">
      <w:pPr>
        <w:pStyle w:val="Heading3"/>
      </w:pPr>
      <w:r>
        <w:lastRenderedPageBreak/>
        <w:t>1AR</w:t>
      </w:r>
      <w:r w:rsidR="006A7EFD" w:rsidRPr="00FD4EAF">
        <w:t xml:space="preserve"> Houthis Say No </w:t>
      </w:r>
    </w:p>
    <w:p w14:paraId="4F0C937D" w14:textId="77777777" w:rsidR="006A7EFD" w:rsidRPr="00FD4EAF" w:rsidRDefault="006A7EFD" w:rsidP="006A7EFD">
      <w:pPr>
        <w:pStyle w:val="Heading4"/>
      </w:pPr>
      <w:r w:rsidRPr="00FD4EAF">
        <w:t xml:space="preserve">Houthis won’t agree to peace talks – increasing military operations now to push back against hostile posturing </w:t>
      </w:r>
    </w:p>
    <w:p w14:paraId="3083047E" w14:textId="77777777" w:rsidR="006A7EFD" w:rsidRPr="00FD4EAF" w:rsidRDefault="006A7EFD" w:rsidP="006A7EFD">
      <w:pPr>
        <w:rPr>
          <w:b/>
          <w:bCs/>
          <w:sz w:val="26"/>
        </w:rPr>
      </w:pPr>
      <w:r w:rsidRPr="00FD4EAF">
        <w:rPr>
          <w:rStyle w:val="Style13ptBold"/>
        </w:rPr>
        <w:t xml:space="preserve">Behravesh 19, 06/22/19, </w:t>
      </w:r>
      <w:r w:rsidRPr="00FD4EAF">
        <w:t>Maysam Behravesh is a political analyst at Persis Media and PhD candidate in the department of political science at Lund University in Sweden.</w:t>
      </w:r>
      <w:r w:rsidRPr="00FD4EAF">
        <w:rPr>
          <w:rStyle w:val="Style13ptBold"/>
        </w:rPr>
        <w:t>,</w:t>
      </w:r>
      <w:r w:rsidRPr="00FD4EAF">
        <w:t>https://www.aljazeera.com/news/2019/06/yemen-escalation-houthis-ramp-attacks-saudi-arabia-190622055136031.html</w:t>
      </w:r>
      <w:r w:rsidRPr="00FD4EAF">
        <w:rPr>
          <w:b/>
          <w:bCs/>
          <w:sz w:val="26"/>
        </w:rPr>
        <w:t>.</w:t>
      </w:r>
      <w:r w:rsidRPr="00FD4EAF">
        <w:t>“Yemen escalation: Why Houthis ramp up attacks on Saudi Arabia”, DOA 06/12/19, GMDI</w:t>
      </w:r>
    </w:p>
    <w:p w14:paraId="76E95B18" w14:textId="77777777" w:rsidR="006A7EFD" w:rsidRPr="00FD4EAF" w:rsidRDefault="006A7EFD" w:rsidP="006A7EFD">
      <w:pPr>
        <w:rPr>
          <w:u w:val="single"/>
        </w:rPr>
      </w:pPr>
      <w:r w:rsidRPr="00FD4EAF">
        <w:rPr>
          <w:sz w:val="14"/>
        </w:rPr>
        <w:t xml:space="preserve">Over the past four years, since the beginning of Saudi-led military intervention in Yemen in March 2015, the conflict in the poorest Arab nation has gone through various phases, with calamitous consequences for Yemeni civilians. However, </w:t>
      </w:r>
      <w:r w:rsidRPr="00FD4EAF">
        <w:rPr>
          <w:u w:val="single"/>
        </w:rPr>
        <w:t xml:space="preserve">in recent weeks, Houthi attacks against military and civilian targets </w:t>
      </w:r>
      <w:r w:rsidRPr="00FD4EAF">
        <w:rPr>
          <w:sz w:val="14"/>
        </w:rPr>
        <w:t xml:space="preserve">within Saudi territory </w:t>
      </w:r>
      <w:r w:rsidRPr="00FD4EAF">
        <w:rPr>
          <w:b/>
          <w:u w:val="single"/>
        </w:rPr>
        <w:t>have markedly escalated</w:t>
      </w:r>
      <w:r w:rsidRPr="00FD4EAF">
        <w:rPr>
          <w:u w:val="single"/>
        </w:rPr>
        <w:t xml:space="preserve">, which notably </w:t>
      </w:r>
      <w:r w:rsidRPr="00FD4EAF">
        <w:rPr>
          <w:b/>
          <w:u w:val="single"/>
        </w:rPr>
        <w:t xml:space="preserve">coincided with amplifying pressure from the United States </w:t>
      </w:r>
      <w:r w:rsidRPr="00FD4EAF">
        <w:rPr>
          <w:u w:val="single"/>
        </w:rPr>
        <w:t xml:space="preserve">and its allies </w:t>
      </w:r>
      <w:r w:rsidRPr="00FD4EAF">
        <w:rPr>
          <w:b/>
          <w:u w:val="single"/>
        </w:rPr>
        <w:t>on Iran</w:t>
      </w:r>
      <w:r w:rsidRPr="00FD4EAF">
        <w:rPr>
          <w:sz w:val="14"/>
        </w:rPr>
        <w:t xml:space="preserve">, a key regional supporter of Yemen's Houthis. The </w:t>
      </w:r>
      <w:r w:rsidRPr="00FD4EAF">
        <w:rPr>
          <w:b/>
          <w:u w:val="single"/>
        </w:rPr>
        <w:t>surge in Houthi attacks may be aimed at showing the US</w:t>
      </w:r>
      <w:r w:rsidRPr="00FD4EAF">
        <w:rPr>
          <w:u w:val="single"/>
        </w:rPr>
        <w:t xml:space="preserve"> and its allies that </w:t>
      </w:r>
      <w:r w:rsidRPr="00FD4EAF">
        <w:rPr>
          <w:b/>
          <w:u w:val="single"/>
        </w:rPr>
        <w:t>any conflict between them and Iran risks igniting a regional war</w:t>
      </w:r>
      <w:r w:rsidRPr="00FD4EAF">
        <w:rPr>
          <w:sz w:val="14"/>
        </w:rPr>
        <w:t xml:space="preserve">, </w:t>
      </w:r>
      <w:r w:rsidRPr="00FD4EAF">
        <w:rPr>
          <w:sz w:val="10"/>
        </w:rPr>
        <w:t xml:space="preserve">analysts told Al Jazeera. Others see the attacks as asymmetric retaliation against US regional allies by Tehran, which lacks the economic or diplomatic power to punish Washington in response to US-led sanctions and "maximum pressure" campaign against Iran. The US and some of its European and Middle Eastern allies have accused Iran of supporting the Houthi rebels, including by providing arms, in an effort to expand its influence in the Arabian Peninsula and build a proxy force similar to the Lebanese Hezbollah that could serve as a source of power and deterrence against its chief rival Saudi Arabia. In January, the United Nations' experts concluded in an 85-page report to the Security Council that Tehran was illegally shipping fuel to Yemen to finance their war effort. A year earlier, a UN panel had criticised Iran for violating an arms embargo on Yemen by enabling Houthis obtain Iranian missiles. Tehran has repeatedly dismissed these allegations. In the latest of a consistent string of attacks on Saudi positions, Houthi rebels hit a power station in Al Shuqaiq city in the kingdom's southern province of Jizan with a "cruise missile", the group's Al Masirah TV channel reported on Thursday. Reacting to the incident, US Navy Commander Rebecca Rebarich said such attacks were "a significant cause for concern and [put] innocent lives at risk". On Monday, Houthis launched a drone assault against the Abha airport in southern Saudi Arabia, less than a week after they targeted the airport with a cruise missile, wounding 26 civilians. Saudi Abha airport Abha Regional Airport was damaged after an attack by Yemen's Houthi rebels [File: Saudi Press Agency/AP] In a significant escalation on May 14, Houthis staged a number of drone attacks on the Aramco East-West pipeline and oil stations deep within the Saudi territory, which caused minor supply disruptions but highlighted an apparent leap in the Houthi drone capabilities. 'Backing the dispossessed' </w:t>
      </w:r>
      <w:r w:rsidRPr="00FD4EAF">
        <w:rPr>
          <w:u w:val="single"/>
        </w:rPr>
        <w:t>"The Saudi and Emirati complicity in aiding and abetting tough US sanctions against Iran is</w:t>
      </w:r>
      <w:r w:rsidRPr="00FD4EAF">
        <w:rPr>
          <w:sz w:val="14"/>
        </w:rPr>
        <w:t xml:space="preserve">, to some extent, </w:t>
      </w:r>
      <w:r w:rsidRPr="00FD4EAF">
        <w:rPr>
          <w:u w:val="single"/>
        </w:rPr>
        <w:t>driving this surge in Houthi attacks</w:t>
      </w:r>
      <w:r w:rsidRPr="00FD4EAF">
        <w:rPr>
          <w:sz w:val="14"/>
        </w:rPr>
        <w:t xml:space="preserve">. But </w:t>
      </w:r>
      <w:r w:rsidRPr="00FD4EAF">
        <w:rPr>
          <w:u w:val="single"/>
        </w:rPr>
        <w:t>Tehran's support for Yemeni rebels is not simply</w:t>
      </w:r>
      <w:r w:rsidRPr="00FD4EAF">
        <w:rPr>
          <w:sz w:val="14"/>
        </w:rPr>
        <w:t xml:space="preserve"> based on Iranian </w:t>
      </w:r>
      <w:r w:rsidRPr="00FD4EAF">
        <w:rPr>
          <w:u w:val="single"/>
        </w:rPr>
        <w:t>geopolitical interests</w:t>
      </w:r>
      <w:r w:rsidRPr="00FD4EAF">
        <w:rPr>
          <w:sz w:val="14"/>
        </w:rPr>
        <w:t xml:space="preserve"> and cannot be reduced to a personal revenge against the Saudis," a Tehran-based intelligence analyst affiliated with the Islamic Revolutionary Guard Corps (IRGC) told Al Jazeera on condition of anonymity. </w:t>
      </w:r>
      <w:r w:rsidRPr="00FD4EAF">
        <w:rPr>
          <w:u w:val="single"/>
        </w:rPr>
        <w:t>"It is also ideological and aimed at backing the 'dispossessed' of the world,</w:t>
      </w:r>
      <w:r w:rsidRPr="00FD4EAF">
        <w:rPr>
          <w:sz w:val="14"/>
        </w:rPr>
        <w:t xml:space="preserve">" the analyst added, referring to Article 154 of the Iranian Constitution which stipulates that the Islamic Republic would support the struggles of the oppressed against the oppressors "anywhere in the world". </w:t>
      </w:r>
      <w:r w:rsidRPr="00FD4EAF">
        <w:rPr>
          <w:u w:val="single"/>
        </w:rPr>
        <w:t>Houthis themselves blame the "Saudi aggression against our country" for increased assaults</w:t>
      </w:r>
      <w:r w:rsidRPr="00FD4EAF">
        <w:rPr>
          <w:sz w:val="14"/>
        </w:rPr>
        <w:t xml:space="preserve"> and their adverse implications for the Hodeidah agreement, </w:t>
      </w:r>
      <w:r w:rsidRPr="00FD4EAF">
        <w:rPr>
          <w:u w:val="single"/>
        </w:rPr>
        <w:t>insisting that they will continue attacks against civilian airports and military sites</w:t>
      </w:r>
      <w:r w:rsidRPr="00FD4EAF">
        <w:rPr>
          <w:sz w:val="14"/>
        </w:rPr>
        <w:t xml:space="preserve"> - which rebels now see as "legitimate targets" - </w:t>
      </w:r>
      <w:r w:rsidRPr="00FD4EAF">
        <w:rPr>
          <w:u w:val="single"/>
        </w:rPr>
        <w:t xml:space="preserve">until the Saudi-led military intervention, </w:t>
      </w:r>
      <w:r w:rsidRPr="00FD4EAF">
        <w:rPr>
          <w:sz w:val="14"/>
        </w:rPr>
        <w:t xml:space="preserve">now in its fifth year, </w:t>
      </w:r>
      <w:r w:rsidRPr="00FD4EAF">
        <w:rPr>
          <w:u w:val="single"/>
        </w:rPr>
        <w:t>persists</w:t>
      </w:r>
      <w:r w:rsidRPr="00FD4EAF">
        <w:rPr>
          <w:sz w:val="18"/>
          <w:u w:val="single"/>
        </w:rPr>
        <w:t>.</w:t>
      </w:r>
      <w:r w:rsidRPr="00FD4EAF">
        <w:rPr>
          <w:sz w:val="10"/>
        </w:rPr>
        <w:t xml:space="preserve"> On Wednesday, the Armed Conflict Location Event Data Project (ACLED) - a non-governmental body that collects and analyses data on political violence around the world - announced in a new estimate that the Yemeni civil war has claimed at least 91,600 lives, excluding deaths caused by war-related humanitarian disasters such as starvation and cholera. The report suggests that the Saudi-led coalition and its allies are responsible for the majority of civilian deaths. In a stark instance, two coalition air raids on a funeral in Sanaa in October 2016 killed 155 and wounded 525 people. "Houthi attacks against Saudi targets come in response to daily coalition raids on Yemen's hospitals, schools, infrastructure and innocent people as well," Fatik al-Rodaini, Sanaa-based Yemeni journalist and founder of the non-profit Mona Relief aid organisation, told Al Jazeera. "They regard this a right to respond to Saudi-led military campaign since 2015," al-Rodaini said, adding she sees no link between Houthi retaliation on the one hand and Saudi-Emirati role in ratcheting up US-led pressure against Iran on the other. Shifting war theatre The uptick in Houthi assaults against Saudi positions and its possible link with the growing economic and military pressure on Iran suggests that in the event of a US-Iran conflict, Saudi Arabia may be a prime target of Iranian missiles and Yemeni drones. Such an eventuality would further set back Saudi military efforts to restore overthrown President Abd-Rabbu Mansour Hadi to power and deny Tehran a strategic foothold in the Arabian Peninsula. Houthis' intensified military campaign against the Saudi-led coalition has cast doubt on the plausibility of the Hodeidah truce, brokered by the UN during negotiations between the warring parties in the Swedish capital, Stockholm, in December. Under the ceasefire deal, the Houthis agreed to hand over the control of Hodeidah, Saleef and Ras Isa ports to "local authorities in accordance with Yemeni law". "While the administration of [Iranian President Hassan] Rouhani was pushing the Houthis to accede to the Hodeidah ceasefire, the IRGC wasn't happy with this course of action absent proper concessions by the Arab coalition states," the IRGC-affiliated analyst explained. "After the Hodeidah accord, the rebels' focal theatre of operation shifted from Yemeni to Saudi territory." The Houthis' motive seems to be twofold: take the fight inside the Saudi territory and inflict considerable damage on its infrastructure in retaliation for "daily aggression" by the Saudi-led coalition, and signal that growing pressure on Iran as the main backer of Houthis would come at a price for Saudi national security. Arming the conflict Yet, perhaps </w:t>
      </w:r>
      <w:r w:rsidRPr="00FD4EAF">
        <w:rPr>
          <w:u w:val="single"/>
        </w:rPr>
        <w:t xml:space="preserve">the most underreported aspect of the Yemen war is the foreign support provided in particular by the US </w:t>
      </w:r>
      <w:r w:rsidRPr="00FD4EAF">
        <w:rPr>
          <w:sz w:val="14"/>
        </w:rPr>
        <w:t xml:space="preserve">and the United Kingdom </w:t>
      </w:r>
      <w:r w:rsidRPr="00FD4EAF">
        <w:rPr>
          <w:u w:val="single"/>
        </w:rPr>
        <w:t>in</w:t>
      </w:r>
      <w:r w:rsidRPr="00FD4EAF">
        <w:rPr>
          <w:sz w:val="14"/>
        </w:rPr>
        <w:t xml:space="preserve"> the form of </w:t>
      </w:r>
      <w:r w:rsidRPr="00FD4EAF">
        <w:rPr>
          <w:u w:val="single"/>
        </w:rPr>
        <w:t>armaments, personnel and expertise</w:t>
      </w:r>
      <w:r w:rsidRPr="00FD4EAF">
        <w:rPr>
          <w:sz w:val="14"/>
        </w:rPr>
        <w:t>. In early April, Channel 4 aired an investigative documentary - Britain's Hidden War - on the British role in the Saudi-led intervention and "the extent to which the war in Yemen is made in Britain". According to an employee of BAE Systems, the UK's biggest defence contractor, "</w:t>
      </w:r>
      <w:r w:rsidRPr="00FD4EAF">
        <w:rPr>
          <w:u w:val="single"/>
        </w:rPr>
        <w:t>If we weren't there, in seven to 14 days, there wouldn't be a jet in the sky.</w:t>
      </w:r>
      <w:r w:rsidRPr="00FD4EAF">
        <w:rPr>
          <w:sz w:val="14"/>
        </w:rPr>
        <w:t xml:space="preserve">" BAE Systems employs over 6,000 people on the ground in Saudi Arabia. "These </w:t>
      </w:r>
      <w:r w:rsidRPr="00FD4EAF">
        <w:rPr>
          <w:u w:val="single"/>
        </w:rPr>
        <w:t>bombs that are being dropped on us are made in the UK, US, and France</w:t>
      </w:r>
      <w:r w:rsidRPr="00FD4EAF">
        <w:rPr>
          <w:sz w:val="14"/>
        </w:rPr>
        <w:t xml:space="preserve">, which are selling arms and providing intelligence and aircraft refuelling services to Saudi Arabia. </w:t>
      </w:r>
      <w:r w:rsidRPr="00FD4EAF">
        <w:rPr>
          <w:b/>
          <w:u w:val="single"/>
        </w:rPr>
        <w:t>So if the US</w:t>
      </w:r>
      <w:r w:rsidRPr="00FD4EAF">
        <w:rPr>
          <w:sz w:val="14"/>
        </w:rPr>
        <w:t xml:space="preserve"> and the UK </w:t>
      </w:r>
      <w:r w:rsidRPr="00FD4EAF">
        <w:rPr>
          <w:b/>
          <w:u w:val="single"/>
        </w:rPr>
        <w:t>want this war to be over, it will be over, it depends on them</w:t>
      </w:r>
      <w:r w:rsidRPr="00FD4EAF">
        <w:rPr>
          <w:sz w:val="14"/>
        </w:rPr>
        <w:t xml:space="preserve">," Ahmad Algohbari, a Sanaa-based Yemeni journalist and founder of grassroots aid organisation Yemen Hope Relief, told Al Jazeera. </w:t>
      </w:r>
      <w:r w:rsidRPr="00FD4EAF">
        <w:rPr>
          <w:u w:val="single"/>
        </w:rPr>
        <w:t xml:space="preserve">"They are </w:t>
      </w:r>
      <w:r w:rsidRPr="00FD4EAF">
        <w:rPr>
          <w:b/>
          <w:u w:val="single"/>
        </w:rPr>
        <w:t>thus refuelling the war</w:t>
      </w:r>
      <w:r w:rsidRPr="00FD4EAF">
        <w:rPr>
          <w:u w:val="single"/>
        </w:rPr>
        <w:t xml:space="preserve">, and </w:t>
      </w:r>
      <w:r w:rsidRPr="00FD4EAF">
        <w:rPr>
          <w:b/>
          <w:u w:val="single"/>
        </w:rPr>
        <w:t>as long as they do so the war will see no end,</w:t>
      </w:r>
      <w:r w:rsidRPr="00FD4EAF">
        <w:rPr>
          <w:u w:val="single"/>
        </w:rPr>
        <w:t xml:space="preserve"> and this is a big problem because they do not care about our lives in Yemen. They only care about building their economy and offering jobs to their own people."</w:t>
      </w:r>
    </w:p>
    <w:p w14:paraId="71589F27" w14:textId="77777777" w:rsidR="006A7EFD" w:rsidRPr="00FD4EAF" w:rsidRDefault="006A7EFD" w:rsidP="006A7EFD"/>
    <w:p w14:paraId="6FDE89AF" w14:textId="77777777" w:rsidR="006A7EFD" w:rsidRPr="00FD4EAF" w:rsidRDefault="006A7EFD" w:rsidP="006A7EFD"/>
    <w:p w14:paraId="4754FBC7" w14:textId="77777777" w:rsidR="006A7EFD" w:rsidRPr="00FD4EAF" w:rsidRDefault="006A7EFD" w:rsidP="006A7EFD"/>
    <w:p w14:paraId="224BEF37" w14:textId="551A85ED" w:rsidR="006A7EFD" w:rsidRPr="00FD4EAF" w:rsidRDefault="006A7EFD" w:rsidP="006A7EFD">
      <w:pPr>
        <w:pStyle w:val="Heading3"/>
        <w:rPr>
          <w:rFonts w:cs="Times New Roman"/>
        </w:rPr>
      </w:pPr>
      <w:r w:rsidRPr="00FD4EAF">
        <w:rPr>
          <w:rFonts w:cs="Times New Roman"/>
        </w:rPr>
        <w:lastRenderedPageBreak/>
        <w:t>A2: Weapons PICS</w:t>
      </w:r>
      <w:r w:rsidR="00FD4EAF">
        <w:rPr>
          <w:rFonts w:cs="Times New Roman"/>
        </w:rPr>
        <w:t xml:space="preserve">- </w:t>
      </w:r>
      <w:bookmarkStart w:id="1" w:name="_GoBack"/>
      <w:bookmarkEnd w:id="1"/>
      <w:r w:rsidRPr="00FD4EAF">
        <w:rPr>
          <w:rFonts w:cs="Times New Roman"/>
        </w:rPr>
        <w:t xml:space="preserve">Generic </w:t>
      </w:r>
    </w:p>
    <w:p w14:paraId="5624D65D" w14:textId="77777777" w:rsidR="006A7EFD" w:rsidRPr="00FD4EAF" w:rsidRDefault="006A7EFD" w:rsidP="006A7EFD">
      <w:pPr>
        <w:pStyle w:val="Heading4"/>
        <w:rPr>
          <w:rFonts w:cs="Times New Roman"/>
        </w:rPr>
      </w:pPr>
      <w:r w:rsidRPr="00FD4EAF">
        <w:rPr>
          <w:rFonts w:cs="Times New Roman"/>
        </w:rPr>
        <w:t xml:space="preserve">Doesn’t solve human rights advantage---Saudi will use even non-lethal weapons to wage war in Yemen---insufficient pressure for reform </w:t>
      </w:r>
    </w:p>
    <w:p w14:paraId="5E408F44" w14:textId="77777777" w:rsidR="006A7EFD" w:rsidRPr="00FD4EAF" w:rsidRDefault="006A7EFD" w:rsidP="006A7EFD">
      <w:pPr>
        <w:rPr>
          <w:rFonts w:cs="Times New Roman"/>
        </w:rPr>
      </w:pPr>
      <w:r w:rsidRPr="00FD4EAF">
        <w:rPr>
          <w:rFonts w:cs="Times New Roman"/>
          <w:b/>
          <w:bCs/>
          <w:sz w:val="24"/>
          <w:szCs w:val="24"/>
        </w:rPr>
        <w:t>Sanchez 19</w:t>
      </w:r>
      <w:r w:rsidRPr="00FD4EAF">
        <w:rPr>
          <w:rFonts w:cs="Times New Roman"/>
          <w:sz w:val="24"/>
          <w:szCs w:val="24"/>
        </w:rPr>
        <w:t xml:space="preserve"> </w:t>
      </w:r>
      <w:r w:rsidRPr="00FD4EAF">
        <w:rPr>
          <w:rFonts w:cs="Times New Roman"/>
        </w:rPr>
        <w:t xml:space="preserve">[Alejandro Sanchez is a researcher who focuses on geopolitical, military, and cyber security issues, and member of the Forum on the Arms Trade; “Should the US Sell Weapons to States That Commit Human Rights Violations?” Providence, 4-2-19; </w:t>
      </w:r>
      <w:hyperlink r:id="rId7" w:history="1">
        <w:r w:rsidRPr="00FD4EAF">
          <w:rPr>
            <w:rStyle w:val="Hyperlink"/>
            <w:rFonts w:cs="Times New Roman"/>
          </w:rPr>
          <w:t>https://providencemag.com/2019/04/should-us-sell-weapons-states-human-rights-violations/</w:t>
        </w:r>
      </w:hyperlink>
      <w:r w:rsidRPr="00FD4EAF">
        <w:rPr>
          <w:rFonts w:cs="Times New Roman"/>
        </w:rPr>
        <w:t>, GMDI</w:t>
      </w:r>
    </w:p>
    <w:p w14:paraId="6DC5099A" w14:textId="77777777" w:rsidR="006A7EFD" w:rsidRPr="00C34AD8" w:rsidRDefault="006A7EFD" w:rsidP="006A7EFD">
      <w:pPr>
        <w:rPr>
          <w:rFonts w:cs="Times New Roman"/>
          <w:sz w:val="16"/>
        </w:rPr>
      </w:pPr>
      <w:r w:rsidRPr="00FD4EAF">
        <w:rPr>
          <w:rFonts w:cs="Times New Roman"/>
          <w:u w:val="single"/>
        </w:rPr>
        <w:t xml:space="preserve">Weapons sales to Saudi Arabia have been particularly criticized due to Riyadh’s </w:t>
      </w:r>
      <w:r w:rsidRPr="00FD4EAF">
        <w:rPr>
          <w:rStyle w:val="Emphasis"/>
          <w:rFonts w:cs="Times New Roman"/>
        </w:rPr>
        <w:t>campaign in Yemen</w:t>
      </w:r>
      <w:r w:rsidRPr="00FD4EAF">
        <w:rPr>
          <w:rFonts w:cs="Times New Roman"/>
          <w:u w:val="single"/>
        </w:rPr>
        <w:t xml:space="preserve">, in which </w:t>
      </w:r>
      <w:r w:rsidRPr="00FD4EAF">
        <w:rPr>
          <w:rStyle w:val="Emphasis"/>
          <w:rFonts w:cs="Times New Roman"/>
        </w:rPr>
        <w:t>countless civilians</w:t>
      </w:r>
      <w:r w:rsidRPr="00FD4EAF">
        <w:rPr>
          <w:rFonts w:cs="Times New Roman"/>
          <w:u w:val="single"/>
        </w:rPr>
        <w:t xml:space="preserve"> have lost their lives. </w:t>
      </w:r>
      <w:r w:rsidRPr="00FD4EAF">
        <w:rPr>
          <w:rFonts w:cs="Times New Roman"/>
          <w:sz w:val="16"/>
        </w:rPr>
        <w:t>Moreover,</w:t>
      </w:r>
      <w:r w:rsidRPr="00FD4EAF">
        <w:rPr>
          <w:rFonts w:cs="Times New Roman"/>
          <w:u w:val="single"/>
        </w:rPr>
        <w:t xml:space="preserve"> </w:t>
      </w:r>
      <w:r w:rsidRPr="00FD4EAF">
        <w:rPr>
          <w:rFonts w:cs="Times New Roman"/>
          <w:sz w:val="16"/>
        </w:rPr>
        <w:t>Riyadh was also involved in the murder of Jamal Khashoggi in Turkey last year.</w:t>
      </w:r>
      <w:r w:rsidRPr="00FD4EAF">
        <w:rPr>
          <w:rFonts w:cs="Times New Roman"/>
          <w:u w:val="single"/>
        </w:rPr>
        <w:t xml:space="preserve"> </w:t>
      </w:r>
      <w:r w:rsidRPr="00FD4EAF">
        <w:rPr>
          <w:rFonts w:cs="Times New Roman"/>
          <w:sz w:val="16"/>
        </w:rPr>
        <w:t xml:space="preserve">Furthermore, </w:t>
      </w:r>
      <w:r w:rsidRPr="00FD4EAF">
        <w:rPr>
          <w:rStyle w:val="Emphasis"/>
          <w:rFonts w:cs="Times New Roman"/>
        </w:rPr>
        <w:t>even non-lethal</w:t>
      </w:r>
      <w:r w:rsidRPr="00FD4EAF">
        <w:rPr>
          <w:rFonts w:cs="Times New Roman"/>
          <w:u w:val="single"/>
        </w:rPr>
        <w:t xml:space="preserve"> equipment can be utilized to commit human rights abuses</w:t>
      </w:r>
      <w:r w:rsidRPr="00FD4EAF">
        <w:rPr>
          <w:rFonts w:cs="Times New Roman"/>
          <w:sz w:val="16"/>
        </w:rPr>
        <w:t xml:space="preserve">. </w:t>
      </w:r>
      <w:r w:rsidRPr="00FD4EAF">
        <w:rPr>
          <w:rFonts w:cs="Times New Roman"/>
          <w:u w:val="single"/>
        </w:rPr>
        <w:t>For example, the US has donated J8 jeeps</w:t>
      </w:r>
      <w:r w:rsidRPr="00FD4EAF">
        <w:rPr>
          <w:rFonts w:cs="Times New Roman"/>
          <w:sz w:val="16"/>
        </w:rPr>
        <w:t xml:space="preserve"> (among other equipment) </w:t>
      </w:r>
      <w:r w:rsidRPr="00FD4EAF">
        <w:rPr>
          <w:rFonts w:cs="Times New Roman"/>
          <w:u w:val="single"/>
        </w:rPr>
        <w:t>to the Guatemalan military to improve internal security operations</w:t>
      </w:r>
      <w:r w:rsidRPr="00FD4EAF">
        <w:rPr>
          <w:rFonts w:cs="Times New Roman"/>
          <w:sz w:val="16"/>
        </w:rPr>
        <w:t xml:space="preserve">. Unfortunately, </w:t>
      </w:r>
      <w:r w:rsidRPr="00FD4EAF">
        <w:rPr>
          <w:rFonts w:cs="Times New Roman"/>
          <w:u w:val="single"/>
        </w:rPr>
        <w:t>President Jimmy Morales has deployed his troops to harass the CICIG</w:t>
      </w:r>
      <w:r w:rsidRPr="00FD4EAF">
        <w:rPr>
          <w:rFonts w:cs="Times New Roman"/>
          <w:sz w:val="16"/>
        </w:rPr>
        <w:t xml:space="preserve"> (International Commission against Impunity in Guatemala), </w:t>
      </w:r>
      <w:r w:rsidRPr="00FD4EAF">
        <w:rPr>
          <w:rFonts w:cs="Times New Roman"/>
          <w:u w:val="single"/>
        </w:rPr>
        <w:t>and US diplomats have been reportedly intimated</w:t>
      </w:r>
      <w:r w:rsidRPr="00FD4EAF">
        <w:rPr>
          <w:rFonts w:cs="Times New Roman"/>
          <w:sz w:val="16"/>
        </w:rPr>
        <w:t>, too. In response, several members of the US Congress wrote a letter to Secretary of State Mike Pompeo in December 2018 to “urge the Department to take effective steps to ensure that this situation be rectified.” Critics of S.854 can argue that such sales are important for the US weapons industry, which encompasses tens of thousands of jobs, and that if Washington does not sell them, someone else will. Indeed, SIPRI explains that the major weapons exporters after the US are Russia, France, Germany, China, and the UK, in that descending order</w:t>
      </w:r>
      <w:r w:rsidRPr="00FD4EAF">
        <w:rPr>
          <w:rFonts w:cs="Times New Roman"/>
          <w:u w:val="single"/>
        </w:rPr>
        <w:t xml:space="preserve">. However, the fact that other states are willing to sell their military technology to a government known for committing human rights abuses and other atrocities may be a financial argument, but it is </w:t>
      </w:r>
      <w:r w:rsidRPr="00FD4EAF">
        <w:rPr>
          <w:rStyle w:val="Emphasis"/>
          <w:rFonts w:cs="Times New Roman"/>
        </w:rPr>
        <w:t>not a moral one</w:t>
      </w:r>
      <w:r w:rsidRPr="00FD4EAF">
        <w:rPr>
          <w:rFonts w:cs="Times New Roman"/>
          <w:sz w:val="16"/>
        </w:rPr>
        <w:t xml:space="preserve">. There are </w:t>
      </w:r>
      <w:r w:rsidRPr="00FD4EAF">
        <w:rPr>
          <w:rStyle w:val="Emphasis"/>
          <w:rFonts w:cs="Times New Roman"/>
        </w:rPr>
        <w:t>already precedents</w:t>
      </w:r>
      <w:r w:rsidRPr="00FD4EAF">
        <w:rPr>
          <w:rFonts w:cs="Times New Roman"/>
          <w:u w:val="single"/>
        </w:rPr>
        <w:t xml:space="preserve"> regarding this issue: Germany has suspended sales to Saudi Arabia over Yemen, </w:t>
      </w:r>
      <w:r w:rsidRPr="00FD4EAF">
        <w:rPr>
          <w:rFonts w:cs="Times New Roman"/>
          <w:sz w:val="16"/>
        </w:rPr>
        <w:t>though Berlin reportedly wants to restart them. S.854 is an attempt to improve the monitoring of US weapons transfers to states that are proven human rights abusers or that support violent criminal movements. As Win Without War’s Kizer argues, “providing weapons to countries that violate human rights, perpetrate war crimes, and other violations of the rule of law is not in US national security interests. S.854 recognizes this reality and ensures that there are clear moral and national security considerations upheld in US arms exports.” The realm of the global arms trade is very complex as it converges morality, national interests, financial interests, and geopolitics. It will be important to monitor the future of S.854 and what this means for the future of US weapons exports.</w:t>
      </w:r>
    </w:p>
    <w:p w14:paraId="1D2BB421"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0C037D"/>
    <w:multiLevelType w:val="hybridMultilevel"/>
    <w:tmpl w:val="C1EC28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2DC2878"/>
    <w:multiLevelType w:val="hybridMultilevel"/>
    <w:tmpl w:val="0570E880"/>
    <w:lvl w:ilvl="0" w:tplc="F71CA8BE">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3597E01"/>
    <w:multiLevelType w:val="hybridMultilevel"/>
    <w:tmpl w:val="29368B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B45336D"/>
    <w:multiLevelType w:val="hybridMultilevel"/>
    <w:tmpl w:val="D95E6D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C1131F1"/>
    <w:multiLevelType w:val="hybridMultilevel"/>
    <w:tmpl w:val="64F68C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4"/>
  </w:num>
  <w:num w:numId="13">
    <w:abstractNumId w:val="12"/>
  </w:num>
  <w:num w:numId="14">
    <w:abstractNumId w:val="11"/>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oNotDisplayPageBoundaries/>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docVars>
    <w:docVar w:name="Creator" w:val="Kelly Muir"/>
    <w:docVar w:name="RibbonPointer" w:val="150407768"/>
    <w:docVar w:name="VerbatimVersion" w:val="5.1"/>
  </w:docVars>
  <w:rsids>
    <w:rsidRoot w:val="007B3475"/>
    <w:rsid w:val="000139A3"/>
    <w:rsid w:val="00100833"/>
    <w:rsid w:val="00104529"/>
    <w:rsid w:val="00105942"/>
    <w:rsid w:val="00107396"/>
    <w:rsid w:val="00144A4C"/>
    <w:rsid w:val="00176AB0"/>
    <w:rsid w:val="00177B7D"/>
    <w:rsid w:val="0018322D"/>
    <w:rsid w:val="0018759A"/>
    <w:rsid w:val="001B5776"/>
    <w:rsid w:val="001E527A"/>
    <w:rsid w:val="001F5321"/>
    <w:rsid w:val="001F78CE"/>
    <w:rsid w:val="002019EA"/>
    <w:rsid w:val="00251FC7"/>
    <w:rsid w:val="002855A7"/>
    <w:rsid w:val="002B146A"/>
    <w:rsid w:val="002B5E17"/>
    <w:rsid w:val="002E1E8F"/>
    <w:rsid w:val="00315690"/>
    <w:rsid w:val="00316B75"/>
    <w:rsid w:val="00325646"/>
    <w:rsid w:val="003460F2"/>
    <w:rsid w:val="0038158C"/>
    <w:rsid w:val="003902BA"/>
    <w:rsid w:val="003A09E2"/>
    <w:rsid w:val="003E0559"/>
    <w:rsid w:val="00406E6C"/>
    <w:rsid w:val="00407037"/>
    <w:rsid w:val="004111D2"/>
    <w:rsid w:val="004605D6"/>
    <w:rsid w:val="00467118"/>
    <w:rsid w:val="0049059C"/>
    <w:rsid w:val="004C60E8"/>
    <w:rsid w:val="004E3579"/>
    <w:rsid w:val="004E728B"/>
    <w:rsid w:val="004F39E0"/>
    <w:rsid w:val="00537BD5"/>
    <w:rsid w:val="0057268A"/>
    <w:rsid w:val="005A3829"/>
    <w:rsid w:val="005A6A5E"/>
    <w:rsid w:val="005B0C6D"/>
    <w:rsid w:val="005B5D12"/>
    <w:rsid w:val="005D2912"/>
    <w:rsid w:val="005F17F9"/>
    <w:rsid w:val="006065BD"/>
    <w:rsid w:val="00645FA9"/>
    <w:rsid w:val="006474BB"/>
    <w:rsid w:val="00647866"/>
    <w:rsid w:val="00665003"/>
    <w:rsid w:val="006A2AD0"/>
    <w:rsid w:val="006A48E2"/>
    <w:rsid w:val="006A7EFD"/>
    <w:rsid w:val="006C2375"/>
    <w:rsid w:val="006D4ECC"/>
    <w:rsid w:val="006E5D0A"/>
    <w:rsid w:val="007157D9"/>
    <w:rsid w:val="00722258"/>
    <w:rsid w:val="007243E5"/>
    <w:rsid w:val="00766EA0"/>
    <w:rsid w:val="007862C5"/>
    <w:rsid w:val="007A2226"/>
    <w:rsid w:val="007B3475"/>
    <w:rsid w:val="007B5471"/>
    <w:rsid w:val="007F4958"/>
    <w:rsid w:val="007F5B66"/>
    <w:rsid w:val="00823A1C"/>
    <w:rsid w:val="00845B9D"/>
    <w:rsid w:val="00860984"/>
    <w:rsid w:val="00892C7C"/>
    <w:rsid w:val="008A3A46"/>
    <w:rsid w:val="008B3ECB"/>
    <w:rsid w:val="008B4E85"/>
    <w:rsid w:val="008C1B2E"/>
    <w:rsid w:val="0091627E"/>
    <w:rsid w:val="0097032B"/>
    <w:rsid w:val="00981F74"/>
    <w:rsid w:val="00992D56"/>
    <w:rsid w:val="009D2EAD"/>
    <w:rsid w:val="009D54B2"/>
    <w:rsid w:val="009E1922"/>
    <w:rsid w:val="009F54F2"/>
    <w:rsid w:val="009F7C96"/>
    <w:rsid w:val="009F7ED2"/>
    <w:rsid w:val="00A93661"/>
    <w:rsid w:val="00A95652"/>
    <w:rsid w:val="00AB3327"/>
    <w:rsid w:val="00AC0AB8"/>
    <w:rsid w:val="00B2604D"/>
    <w:rsid w:val="00B33C6D"/>
    <w:rsid w:val="00B4508F"/>
    <w:rsid w:val="00B55AD5"/>
    <w:rsid w:val="00B8057C"/>
    <w:rsid w:val="00BD6238"/>
    <w:rsid w:val="00BF593B"/>
    <w:rsid w:val="00BF773A"/>
    <w:rsid w:val="00BF7E81"/>
    <w:rsid w:val="00C13773"/>
    <w:rsid w:val="00C17CC8"/>
    <w:rsid w:val="00C83417"/>
    <w:rsid w:val="00C9604F"/>
    <w:rsid w:val="00CA19AA"/>
    <w:rsid w:val="00CB444C"/>
    <w:rsid w:val="00CC5298"/>
    <w:rsid w:val="00CD736E"/>
    <w:rsid w:val="00CD798D"/>
    <w:rsid w:val="00CE161E"/>
    <w:rsid w:val="00CF59A8"/>
    <w:rsid w:val="00D325A9"/>
    <w:rsid w:val="00D36A8A"/>
    <w:rsid w:val="00D438A0"/>
    <w:rsid w:val="00D61409"/>
    <w:rsid w:val="00D6691E"/>
    <w:rsid w:val="00D71170"/>
    <w:rsid w:val="00DA1C92"/>
    <w:rsid w:val="00DA25D4"/>
    <w:rsid w:val="00DA6538"/>
    <w:rsid w:val="00E15E75"/>
    <w:rsid w:val="00E4233B"/>
    <w:rsid w:val="00E5262C"/>
    <w:rsid w:val="00E633D0"/>
    <w:rsid w:val="00E736CD"/>
    <w:rsid w:val="00EC7DC4"/>
    <w:rsid w:val="00ED30CF"/>
    <w:rsid w:val="00ED4072"/>
    <w:rsid w:val="00EF197C"/>
    <w:rsid w:val="00EF5FBB"/>
    <w:rsid w:val="00F176EF"/>
    <w:rsid w:val="00F45E10"/>
    <w:rsid w:val="00F6364A"/>
    <w:rsid w:val="00F813CE"/>
    <w:rsid w:val="00F9113A"/>
    <w:rsid w:val="00FD4EAF"/>
    <w:rsid w:val="00FE2546"/>
    <w:rsid w:val="00FF079E"/>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093DA"/>
  <w15:docId w15:val="{03821425-CD46-47D0-B291-4D796CEAA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6A7EFD"/>
    <w:rPr>
      <w:rFonts w:ascii="Calibri" w:hAnsi="Calibri" w:cs="Calibri"/>
    </w:rPr>
  </w:style>
  <w:style w:type="paragraph" w:styleId="Heading1">
    <w:name w:val="heading 1"/>
    <w:aliases w:val="Pocket"/>
    <w:basedOn w:val="Normal"/>
    <w:next w:val="Normal"/>
    <w:link w:val="Heading1Char"/>
    <w:qFormat/>
    <w:rsid w:val="006A7EF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A7EF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6A7EF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no read,No Spacing211,No Spacing12,No Spacing2111,No Spacing11111,Tags,TAG,No Spacing4,No Spacing5,No Spacing21,Card,tags,No Spacing1111,T, Ch"/>
    <w:basedOn w:val="Normal"/>
    <w:next w:val="Normal"/>
    <w:link w:val="Heading4Char"/>
    <w:uiPriority w:val="3"/>
    <w:unhideWhenUsed/>
    <w:qFormat/>
    <w:rsid w:val="006A7EF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A7EF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A7EFD"/>
  </w:style>
  <w:style w:type="character" w:customStyle="1" w:styleId="Heading1Char">
    <w:name w:val="Heading 1 Char"/>
    <w:aliases w:val="Pocket Char"/>
    <w:basedOn w:val="DefaultParagraphFont"/>
    <w:link w:val="Heading1"/>
    <w:rsid w:val="006A7EF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A7EF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A7EFD"/>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no read Char,No Spacing211 Char,No Spacing12 Char,No Spacing2111 Char,No Spacing11111 Char"/>
    <w:basedOn w:val="DefaultParagraphFont"/>
    <w:link w:val="Heading4"/>
    <w:uiPriority w:val="3"/>
    <w:rsid w:val="006A7EFD"/>
    <w:rPr>
      <w:rFonts w:ascii="Calibri" w:eastAsiaTheme="majorEastAsia" w:hAnsi="Calibri" w:cstheme="majorBidi"/>
      <w:b/>
      <w:iCs/>
      <w:sz w:val="26"/>
    </w:rPr>
  </w:style>
  <w:style w:type="character" w:styleId="Emphasis">
    <w:name w:val="Emphasis"/>
    <w:aliases w:val="Evidence,Minimized,minimized,tag2,Size 10,emphasis in card,Highlighted,CD Card,ED - Tag,Underlined,emphasis,Emphasis!!,small,Qualifications,normal card text,Shrunk,qualifications in card,qualifications,bold underline,Debate,B,Text 8,s"/>
    <w:basedOn w:val="DefaultParagraphFont"/>
    <w:link w:val="textbold"/>
    <w:uiPriority w:val="7"/>
    <w:qFormat/>
    <w:rsid w:val="006A7EFD"/>
    <w:rPr>
      <w:rFonts w:ascii="Calibri" w:hAnsi="Calibri" w:cs="Calibri"/>
      <w:b w:val="0"/>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6A7EFD"/>
    <w:rPr>
      <w:b/>
      <w:bCs/>
      <w:sz w:val="26"/>
      <w:u w:val="none"/>
    </w:rPr>
  </w:style>
  <w:style w:type="character" w:customStyle="1" w:styleId="StyleUnderline">
    <w:name w:val="Style Underline"/>
    <w:aliases w:val="Underline,Style Bold Underline,apple-style-span + 6 pt,Kern at 16 pt,Bold,Intense Emphasis1,Intense Emphasis2,HHeading 3 + 12 pt,Intense Emphasis3,Cards + Font: 12 pt Char,ci,Bold Cite Char,Citation Char Char Char,c,Style,Underline Char"/>
    <w:basedOn w:val="DefaultParagraphFont"/>
    <w:uiPriority w:val="6"/>
    <w:qFormat/>
    <w:rsid w:val="006A7EFD"/>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6A7EFD"/>
    <w:rPr>
      <w:color w:val="auto"/>
      <w:u w:val="none"/>
    </w:rPr>
  </w:style>
  <w:style w:type="character" w:styleId="FollowedHyperlink">
    <w:name w:val="FollowedHyperlink"/>
    <w:basedOn w:val="DefaultParagraphFont"/>
    <w:uiPriority w:val="99"/>
    <w:semiHidden/>
    <w:unhideWhenUsed/>
    <w:rsid w:val="006A7EFD"/>
    <w:rPr>
      <w:color w:val="auto"/>
      <w:u w:val="none"/>
    </w:rPr>
  </w:style>
  <w:style w:type="character" w:styleId="UnresolvedMention">
    <w:name w:val="Unresolved Mention"/>
    <w:basedOn w:val="DefaultParagraphFont"/>
    <w:uiPriority w:val="99"/>
    <w:semiHidden/>
    <w:unhideWhenUsed/>
    <w:rsid w:val="007B3475"/>
    <w:rPr>
      <w:color w:val="605E5C"/>
      <w:shd w:val="clear" w:color="auto" w:fill="E1DFDD"/>
    </w:rPr>
  </w:style>
  <w:style w:type="paragraph" w:styleId="ListParagraph">
    <w:name w:val="List Paragraph"/>
    <w:basedOn w:val="Normal"/>
    <w:uiPriority w:val="99"/>
    <w:unhideWhenUsed/>
    <w:qFormat/>
    <w:rsid w:val="006A7EFD"/>
    <w:pPr>
      <w:ind w:left="720"/>
      <w:contextualSpacing/>
    </w:pPr>
  </w:style>
  <w:style w:type="paragraph" w:styleId="Header">
    <w:name w:val="header"/>
    <w:basedOn w:val="Normal"/>
    <w:link w:val="HeaderChar"/>
    <w:uiPriority w:val="99"/>
    <w:unhideWhenUsed/>
    <w:rsid w:val="006A7E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7EFD"/>
    <w:rPr>
      <w:rFonts w:ascii="Calibri" w:hAnsi="Calibri" w:cs="Calibri"/>
    </w:rPr>
  </w:style>
  <w:style w:type="paragraph" w:styleId="Footer">
    <w:name w:val="footer"/>
    <w:basedOn w:val="Normal"/>
    <w:link w:val="FooterChar"/>
    <w:uiPriority w:val="99"/>
    <w:unhideWhenUsed/>
    <w:rsid w:val="006A7E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7EFD"/>
    <w:rPr>
      <w:rFonts w:ascii="Calibri" w:hAnsi="Calibri" w:cs="Calibri"/>
    </w:rPr>
  </w:style>
  <w:style w:type="paragraph" w:customStyle="1" w:styleId="textbold">
    <w:name w:val="text bold"/>
    <w:basedOn w:val="Normal"/>
    <w:link w:val="Emphasis"/>
    <w:uiPriority w:val="7"/>
    <w:qFormat/>
    <w:rsid w:val="006A7EFD"/>
    <w:pPr>
      <w:widowControl w:val="0"/>
      <w:pBdr>
        <w:top w:val="single" w:sz="8" w:space="0" w:color="auto"/>
        <w:left w:val="single" w:sz="8" w:space="0" w:color="auto"/>
        <w:bottom w:val="single" w:sz="8" w:space="0" w:color="auto"/>
        <w:right w:val="single" w:sz="8" w:space="0" w:color="auto"/>
      </w:pBdr>
      <w:spacing w:line="256" w:lineRule="auto"/>
      <w:ind w:left="720"/>
      <w:jc w:val="both"/>
    </w:pPr>
    <w:rPr>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providencemag.com/2019/04/should-us-sell-weapons-states-human-rights-violation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thehill.com/opinion/international/435004-helping-saudi-arabia-bomb-yemen-is-not-a-plan-for-peace"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nna\AppData\Local\Packages\Microsoft.Office.Desktop_8wekyb3d8bbwe\LocalCache\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6E6BA9-0758-420E-A367-3C53F3F726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33</TotalTime>
  <Pages>29</Pages>
  <Words>15128</Words>
  <Characters>86234</Characters>
  <Application>Microsoft Office Word</Application>
  <DocSecurity>0</DocSecurity>
  <Lines>718</Lines>
  <Paragraphs>202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Noah Graham</dc:creator>
  <cp:keywords>5.1.1</cp:keywords>
  <dc:description/>
  <cp:lastModifiedBy>Hannah Call</cp:lastModifiedBy>
  <cp:revision>35</cp:revision>
  <dcterms:created xsi:type="dcterms:W3CDTF">2019-06-11T00:25:00Z</dcterms:created>
  <dcterms:modified xsi:type="dcterms:W3CDTF">2019-07-01T02:02:00Z</dcterms:modified>
</cp:coreProperties>
</file>